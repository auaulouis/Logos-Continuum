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ACA" w:rsidRDefault="00D361AF" w:rsidP="006B4ACA">
      <w:pPr>
        <w:pStyle w:val="Heading1"/>
      </w:pPr>
      <w:r>
        <w:t xml:space="preserve">Mexico </w:t>
      </w:r>
      <w:bookmarkStart w:id="0" w:name="_GoBack"/>
      <w:bookmarkEnd w:id="0"/>
      <w:r w:rsidR="006B4ACA">
        <w:t>Corruption Conditions CP</w:t>
      </w:r>
    </w:p>
    <w:p w:rsidR="006B4ACA" w:rsidRDefault="006B4ACA" w:rsidP="006B4ACA">
      <w:pPr>
        <w:pStyle w:val="Heading2"/>
      </w:pPr>
      <w:r>
        <w:lastRenderedPageBreak/>
        <w:t>1NC</w:t>
      </w:r>
    </w:p>
    <w:p w:rsidR="006B4ACA" w:rsidRPr="006B4ACA" w:rsidRDefault="006B4ACA" w:rsidP="006B4ACA"/>
    <w:p w:rsidR="006B4ACA" w:rsidRDefault="006B4ACA" w:rsidP="006B4ACA">
      <w:pPr>
        <w:pStyle w:val="Heading4"/>
      </w:pPr>
      <w:r>
        <w:t>Text: The United States Federal Government will &lt;do the plan&gt; if and only if Mexico agrees to:</w:t>
      </w:r>
    </w:p>
    <w:p w:rsidR="006B4ACA" w:rsidRPr="00CA59DE" w:rsidRDefault="006B4ACA" w:rsidP="006B4ACA">
      <w:pPr>
        <w:pStyle w:val="Heading4"/>
      </w:pPr>
      <w:r>
        <w:t>- Enhance transparency by protecting the free flow of information,</w:t>
      </w:r>
    </w:p>
    <w:p w:rsidR="006B4ACA" w:rsidRDefault="006B4ACA" w:rsidP="006B4ACA">
      <w:pPr>
        <w:pStyle w:val="Heading4"/>
      </w:pPr>
      <w:r>
        <w:t>- Expand targeted performance-based funding to the Mexican states,</w:t>
      </w:r>
    </w:p>
    <w:p w:rsidR="006B4ACA" w:rsidRDefault="006B4ACA" w:rsidP="006B4ACA">
      <w:pPr>
        <w:pStyle w:val="Heading4"/>
      </w:pPr>
      <w:r>
        <w:t>- Allow monitoring and reporting of crimes directly to a federal body,</w:t>
      </w:r>
    </w:p>
    <w:p w:rsidR="006B4ACA" w:rsidRDefault="006B4ACA" w:rsidP="006B4ACA">
      <w:pPr>
        <w:pStyle w:val="Heading4"/>
      </w:pPr>
      <w:r>
        <w:t>- And increase police wages, training, and equipment.</w:t>
      </w:r>
    </w:p>
    <w:p w:rsidR="00AC4F63" w:rsidRDefault="00AC4F63" w:rsidP="00AC4F63"/>
    <w:p w:rsidR="003B004C" w:rsidRDefault="003B004C" w:rsidP="003B004C">
      <w:pPr>
        <w:pStyle w:val="Heading4"/>
      </w:pPr>
      <w:r>
        <w:t xml:space="preserve">Conditioning aid on transparency and police reform </w:t>
      </w:r>
      <w:r w:rsidR="00BB3B64">
        <w:t>works</w:t>
      </w:r>
      <w:r w:rsidR="00310AB2">
        <w:t>—creates a police force independent of political pressures</w:t>
      </w:r>
    </w:p>
    <w:p w:rsidR="003B004C" w:rsidRPr="00961145" w:rsidRDefault="003B004C" w:rsidP="003B004C">
      <w:r w:rsidRPr="00961145">
        <w:rPr>
          <w:rStyle w:val="StyleStyleBold12pt"/>
        </w:rPr>
        <w:t>Velez-Green, Reyes, and Ramicone Sep-12</w:t>
      </w:r>
      <w:r w:rsidRPr="00961145">
        <w:t xml:space="preserve"> (Alex, Robin, and Anthony, The Institute of Politics is a non-profit organization located in the John F. Kennedy School of Government at Harvard University, “GOVERNMENTAL, J</w:t>
      </w:r>
      <w:r>
        <w:t xml:space="preserve">UDICIAL AND POLICE CORRUPTION,” </w:t>
      </w:r>
      <w:hyperlink r:id="rId7" w:history="1">
        <w:r w:rsidRPr="008B1BED">
          <w:rPr>
            <w:rStyle w:val="Hyperlink"/>
          </w:rPr>
          <w:t>http://www.iop.harvard.edu/sites/default/files_new/research-policy-papers/TheWarOnMexicanCartels.pdf</w:t>
        </w:r>
      </w:hyperlink>
      <w:r>
        <w:t>)</w:t>
      </w:r>
    </w:p>
    <w:p w:rsidR="003B004C" w:rsidRPr="0058505E" w:rsidRDefault="003B004C" w:rsidP="003B004C"/>
    <w:p w:rsidR="003B004C" w:rsidRDefault="003B004C" w:rsidP="003B004C">
      <w:r>
        <w:t xml:space="preserve">Thirdly, </w:t>
      </w:r>
      <w:r w:rsidRPr="00657DD9">
        <w:rPr>
          <w:rStyle w:val="StyleBoldUnderline"/>
        </w:rPr>
        <w:t xml:space="preserve">recognizing that </w:t>
      </w:r>
      <w:r w:rsidRPr="00310AB2">
        <w:rPr>
          <w:rStyle w:val="StyleBoldUnderline"/>
          <w:highlight w:val="yellow"/>
        </w:rPr>
        <w:t xml:space="preserve">functioning police forces are essential to </w:t>
      </w:r>
      <w:r w:rsidRPr="00310AB2">
        <w:rPr>
          <w:rStyle w:val="StyleBoldUnderline"/>
        </w:rPr>
        <w:t>ensure the safety</w:t>
      </w:r>
      <w:r w:rsidRPr="00657DD9">
        <w:rPr>
          <w:rStyle w:val="StyleBoldUnderline"/>
        </w:rPr>
        <w:t xml:space="preserve"> of noncorrupt officials </w:t>
      </w:r>
      <w:r w:rsidRPr="00310AB2">
        <w:rPr>
          <w:rStyle w:val="StyleBoldUnderline"/>
        </w:rPr>
        <w:t>as well as</w:t>
      </w:r>
      <w:r w:rsidRPr="00657DD9">
        <w:rPr>
          <w:rStyle w:val="StyleBoldUnderline"/>
        </w:rPr>
        <w:t xml:space="preserve"> to </w:t>
      </w:r>
      <w:r w:rsidRPr="00310AB2">
        <w:rPr>
          <w:rStyle w:val="StyleBoldUnderline"/>
          <w:highlight w:val="yellow"/>
        </w:rPr>
        <w:t>maintain public safety and order, the U.S. should target aid</w:t>
      </w:r>
      <w:r w:rsidRPr="00657DD9">
        <w:rPr>
          <w:rStyle w:val="StyleBoldUnderline"/>
        </w:rPr>
        <w:t xml:space="preserve"> to ¶ specific communities at the local level, creating secure cities one at a time and then exporting ¶ that model to other regions.</w:t>
      </w:r>
      <w:r>
        <w:t xml:space="preserve"> Specifically, the Merida </w:t>
      </w:r>
      <w:r w:rsidRPr="00657DD9">
        <w:t>Initiative</w:t>
      </w:r>
      <w:r w:rsidRPr="00657DD9">
        <w:rPr>
          <w:rStyle w:val="Emphasis"/>
        </w:rPr>
        <w:t xml:space="preserve"> </w:t>
      </w:r>
      <w:r w:rsidRPr="00310AB2">
        <w:rPr>
          <w:rStyle w:val="Emphasis"/>
          <w:highlight w:val="yellow"/>
        </w:rPr>
        <w:t>funding could be used as an ¶ incentive mechanism</w:t>
      </w:r>
      <w:r w:rsidRPr="00310AB2">
        <w:rPr>
          <w:rStyle w:val="StyleBoldUnderline"/>
          <w:highlight w:val="yellow"/>
        </w:rPr>
        <w:t xml:space="preserve"> to </w:t>
      </w:r>
      <w:r w:rsidRPr="00310AB2">
        <w:rPr>
          <w:rStyle w:val="StyleBoldUnderline"/>
        </w:rPr>
        <w:t>entice officials</w:t>
      </w:r>
      <w:r w:rsidRPr="00657DD9">
        <w:rPr>
          <w:rStyle w:val="StyleBoldUnderline"/>
        </w:rPr>
        <w:t xml:space="preserve"> at the state and local level to sign off on policies that ¶ would </w:t>
      </w:r>
      <w:r w:rsidRPr="00310AB2">
        <w:rPr>
          <w:rStyle w:val="StyleBoldUnderline"/>
          <w:highlight w:val="yellow"/>
        </w:rPr>
        <w:t>enhance transparency</w:t>
      </w:r>
      <w:r w:rsidRPr="00657DD9">
        <w:rPr>
          <w:rStyle w:val="StyleBoldUnderline"/>
        </w:rPr>
        <w:t xml:space="preserve">, allow for the </w:t>
      </w:r>
      <w:r w:rsidRPr="00310AB2">
        <w:rPr>
          <w:rStyle w:val="StyleBoldUnderline"/>
          <w:highlight w:val="yellow"/>
        </w:rPr>
        <w:t>overhaul</w:t>
      </w:r>
      <w:r w:rsidRPr="00657DD9">
        <w:rPr>
          <w:rStyle w:val="StyleBoldUnderline"/>
        </w:rPr>
        <w:t xml:space="preserve"> of the local </w:t>
      </w:r>
      <w:r w:rsidRPr="00310AB2">
        <w:rPr>
          <w:rStyle w:val="StyleBoldUnderline"/>
          <w:highlight w:val="yellow"/>
        </w:rPr>
        <w:t>police forces</w:t>
      </w:r>
      <w:r w:rsidRPr="00657DD9">
        <w:rPr>
          <w:rStyle w:val="StyleBoldUnderline"/>
        </w:rPr>
        <w:t xml:space="preserve">, and </w:t>
      </w:r>
      <w:r w:rsidRPr="00310AB2">
        <w:rPr>
          <w:rStyle w:val="StyleBoldUnderline"/>
          <w:highlight w:val="yellow"/>
        </w:rPr>
        <w:t>allow ¶ monitoring and reporting of crimes directly to a federal body</w:t>
      </w:r>
      <w:r w:rsidRPr="00310AB2">
        <w:rPr>
          <w:rStyle w:val="StyleBoldUnderline"/>
        </w:rPr>
        <w:t>. This would</w:t>
      </w:r>
      <w:r>
        <w:t xml:space="preserve"> achieve two </w:t>
      </w:r>
      <w:r w:rsidRPr="008F237B">
        <w:rPr>
          <w:sz w:val="12"/>
        </w:rPr>
        <w:t xml:space="preserve">¶ </w:t>
      </w:r>
      <w:r>
        <w:t xml:space="preserve">objectives. First, it would </w:t>
      </w:r>
      <w:r w:rsidRPr="00657DD9">
        <w:rPr>
          <w:rStyle w:val="StyleBoldUnderline"/>
        </w:rPr>
        <w:t>overcome funding issues at the local levels.</w:t>
      </w:r>
      <w:r>
        <w:t xml:space="preserve"> Second, it would </w:t>
      </w:r>
      <w:r w:rsidRPr="00657DD9">
        <w:rPr>
          <w:rStyle w:val="StyleBoldUnderline"/>
        </w:rPr>
        <w:t xml:space="preserve">help </w:t>
      </w:r>
      <w:r w:rsidRPr="00310AB2">
        <w:rPr>
          <w:rStyle w:val="StyleBoldUnderline"/>
        </w:rPr>
        <w:t xml:space="preserve">¶ </w:t>
      </w:r>
      <w:r w:rsidRPr="00310AB2">
        <w:rPr>
          <w:rStyle w:val="StyleBoldUnderline"/>
          <w:highlight w:val="yellow"/>
        </w:rPr>
        <w:t xml:space="preserve">create </w:t>
      </w:r>
      <w:r w:rsidRPr="00310AB2">
        <w:rPr>
          <w:rStyle w:val="StyleBoldUnderline"/>
        </w:rPr>
        <w:t xml:space="preserve">local </w:t>
      </w:r>
      <w:r w:rsidRPr="00310AB2">
        <w:rPr>
          <w:rStyle w:val="StyleBoldUnderline"/>
          <w:highlight w:val="yellow"/>
        </w:rPr>
        <w:t>police forces that are better trained, better paid, and better equipped, but</w:t>
      </w:r>
      <w:r w:rsidRPr="00657DD9">
        <w:rPr>
          <w:rStyle w:val="StyleBoldUnderline"/>
        </w:rPr>
        <w:t xml:space="preserve"> that ¶ </w:t>
      </w:r>
      <w:r w:rsidRPr="00310AB2">
        <w:rPr>
          <w:rStyle w:val="StyleBoldUnderline"/>
          <w:highlight w:val="yellow"/>
        </w:rPr>
        <w:t>remain independent of local political pressures by reporting directly to a federal agency.</w:t>
      </w:r>
    </w:p>
    <w:p w:rsidR="003B004C" w:rsidRDefault="003B004C" w:rsidP="00AC4F63"/>
    <w:p w:rsidR="00BB3B64" w:rsidRDefault="00BB3B64" w:rsidP="00BB3B64">
      <w:pPr>
        <w:pStyle w:val="Heading4"/>
      </w:pPr>
      <w:r>
        <w:t>That’s key to solve corruption and security in Mexico</w:t>
      </w:r>
    </w:p>
    <w:p w:rsidR="00BB3B64" w:rsidRDefault="00BB3B64" w:rsidP="00BB3B64">
      <w:r w:rsidRPr="006B0913">
        <w:rPr>
          <w:rStyle w:val="StyleStyleBold12pt"/>
        </w:rPr>
        <w:t>Sabet May-10</w:t>
      </w:r>
      <w:r>
        <w:t xml:space="preserve"> (Daniel, “Police Reform in Mexico: Advances and Persistent Obstacles,” Woodrow Wilson International Center for Scholars Mexico Institute, University of San Diego Trans-Border Institute, </w:t>
      </w:r>
      <w:r w:rsidRPr="006B0913">
        <w:t xml:space="preserve">Daniel Sabet is a visiting professor at Georgetown University’s Edmund A. </w:t>
      </w:r>
      <w:r>
        <w:t xml:space="preserve">Walsh School of Foreign Service, </w:t>
      </w:r>
      <w:hyperlink r:id="rId8" w:history="1">
        <w:r w:rsidRPr="007860D7">
          <w:rPr>
            <w:rStyle w:val="Hyperlink"/>
          </w:rPr>
          <w:t>http://www9.georgetown.edu/faculty/dms76/policefiles/Sabet_police_reform.pdf</w:t>
        </w:r>
      </w:hyperlink>
      <w:r>
        <w:t>)</w:t>
      </w:r>
    </w:p>
    <w:p w:rsidR="00BB3B64" w:rsidRPr="006B0913" w:rsidRDefault="00BB3B64" w:rsidP="00BB3B64"/>
    <w:p w:rsidR="00BB3B64" w:rsidRPr="00136F5D" w:rsidRDefault="00BB3B64" w:rsidP="00BB3B64">
      <w:r w:rsidRPr="00BB3B64">
        <w:rPr>
          <w:rStyle w:val="StyleBoldUnderline"/>
          <w:highlight w:val="yellow"/>
        </w:rPr>
        <w:lastRenderedPageBreak/>
        <w:t>At no time in Mexico’s history has there been a greater need for professional police forces.</w:t>
      </w:r>
      <w:r w:rsidRPr="000C4FFD">
        <w:rPr>
          <w:rStyle w:val="StyleBoldUnderline"/>
        </w:rPr>
        <w:t xml:space="preserve"> The ¶ </w:t>
      </w:r>
      <w:r w:rsidRPr="00BB3B64">
        <w:rPr>
          <w:rStyle w:val="StyleBoldUnderline"/>
          <w:highlight w:val="yellow"/>
        </w:rPr>
        <w:t>current security crisis</w:t>
      </w:r>
      <w:r w:rsidRPr="000C4FFD">
        <w:rPr>
          <w:rStyle w:val="StyleBoldUnderline"/>
        </w:rPr>
        <w:t>, which resulted in</w:t>
      </w:r>
      <w:r>
        <w:t xml:space="preserve"> an estimated </w:t>
      </w:r>
      <w:r w:rsidRPr="00BB3B64">
        <w:rPr>
          <w:rStyle w:val="StyleBoldUnderline"/>
        </w:rPr>
        <w:t>6,587 organized crime related killings in ¶ 2009</w:t>
      </w:r>
      <w:r>
        <w:t>, has brought police reform to the top of the national agenda.1</w:t>
      </w:r>
      <w:r w:rsidRPr="00136F5D">
        <w:rPr>
          <w:sz w:val="12"/>
        </w:rPr>
        <w:t>¶</w:t>
      </w:r>
      <w:r>
        <w:rPr>
          <w:sz w:val="12"/>
        </w:rPr>
        <w:t xml:space="preserve"> </w:t>
      </w:r>
      <w:r>
        <w:t xml:space="preserve">While law enforcement </w:t>
      </w:r>
      <w:r w:rsidRPr="00136F5D">
        <w:rPr>
          <w:sz w:val="12"/>
        </w:rPr>
        <w:t xml:space="preserve">¶ </w:t>
      </w:r>
      <w:r>
        <w:t xml:space="preserve">should be the primary tool to address the country’s crime problems, the police are viewed as part </w:t>
      </w:r>
      <w:r w:rsidRPr="00136F5D">
        <w:rPr>
          <w:sz w:val="12"/>
        </w:rPr>
        <w:t xml:space="preserve">¶ </w:t>
      </w:r>
      <w:r>
        <w:t xml:space="preserve">of the problem rather than part of the solution. A brief review of the daily newspapers reveals </w:t>
      </w:r>
      <w:r w:rsidRPr="00136F5D">
        <w:rPr>
          <w:sz w:val="12"/>
        </w:rPr>
        <w:t xml:space="preserve">¶ </w:t>
      </w:r>
      <w:r w:rsidRPr="00BB3B64">
        <w:rPr>
          <w:rStyle w:val="StyleBoldUnderline"/>
          <w:highlight w:val="yellow"/>
        </w:rPr>
        <w:t>problems</w:t>
      </w:r>
      <w:r w:rsidRPr="000C4FFD">
        <w:rPr>
          <w:rStyle w:val="StyleBoldUnderline"/>
        </w:rPr>
        <w:t xml:space="preserve"> such as</w:t>
      </w:r>
      <w:r>
        <w:t xml:space="preserve"> (1) </w:t>
      </w:r>
      <w:r w:rsidRPr="00BB3B64">
        <w:rPr>
          <w:rStyle w:val="StyleBoldUnderline"/>
          <w:highlight w:val="yellow"/>
        </w:rPr>
        <w:t>corruption and collusion with organized crime</w:t>
      </w:r>
      <w:r>
        <w:t xml:space="preserve">, (2) </w:t>
      </w:r>
      <w:r w:rsidRPr="000C4FFD">
        <w:rPr>
          <w:rStyle w:val="StyleBoldUnderline"/>
        </w:rPr>
        <w:t>abuses of human rights</w:t>
      </w:r>
      <w:r>
        <w:t xml:space="preserve"> </w:t>
      </w:r>
      <w:r w:rsidRPr="00136F5D">
        <w:rPr>
          <w:sz w:val="12"/>
        </w:rPr>
        <w:t xml:space="preserve">¶ </w:t>
      </w:r>
      <w:r>
        <w:t xml:space="preserve">in the form of torture, unwarranted search and seizure, violations to due process, and inversion of </w:t>
      </w:r>
      <w:r w:rsidRPr="00136F5D">
        <w:rPr>
          <w:sz w:val="12"/>
        </w:rPr>
        <w:t xml:space="preserve">¶ </w:t>
      </w:r>
      <w:r>
        <w:t xml:space="preserve">the presumption of innocence, and (3) </w:t>
      </w:r>
      <w:r w:rsidRPr="00AB248B">
        <w:rPr>
          <w:rStyle w:val="StyleBoldUnderline"/>
          <w:highlight w:val="yellow"/>
        </w:rPr>
        <w:t>i</w:t>
      </w:r>
      <w:r w:rsidRPr="00BB3B64">
        <w:rPr>
          <w:rStyle w:val="StyleBoldUnderline"/>
          <w:highlight w:val="yellow"/>
        </w:rPr>
        <w:t>neffectiveness</w:t>
      </w:r>
      <w:r w:rsidRPr="000C4FFD">
        <w:rPr>
          <w:rStyle w:val="StyleBoldUnderline"/>
        </w:rPr>
        <w:t xml:space="preserve"> </w:t>
      </w:r>
      <w:r>
        <w:t xml:space="preserve">exemplified by the </w:t>
      </w:r>
      <w:r w:rsidRPr="00BB3B64">
        <w:rPr>
          <w:rStyle w:val="StyleBoldUnderline"/>
          <w:highlight w:val="yellow"/>
        </w:rPr>
        <w:t>inability to stem</w:t>
      </w:r>
      <w:r>
        <w:t xml:space="preserve"> the </w:t>
      </w:r>
      <w:r w:rsidRPr="00136F5D">
        <w:rPr>
          <w:sz w:val="12"/>
        </w:rPr>
        <w:t xml:space="preserve">¶ </w:t>
      </w:r>
      <w:r w:rsidRPr="00BB3B64">
        <w:rPr>
          <w:rStyle w:val="StyleBoldUnderline"/>
          <w:highlight w:val="yellow"/>
        </w:rPr>
        <w:t>violence</w:t>
      </w:r>
      <w:r>
        <w:t xml:space="preserve">, poor investigation and intelligence gathering capabilities, </w:t>
      </w:r>
      <w:r w:rsidRPr="000C4FFD">
        <w:rPr>
          <w:rStyle w:val="StyleBoldUnderline"/>
        </w:rPr>
        <w:t>and high rates of impunity</w:t>
      </w:r>
      <w:r>
        <w:t xml:space="preserve">. </w:t>
      </w:r>
      <w:r w:rsidRPr="00136F5D">
        <w:rPr>
          <w:sz w:val="12"/>
        </w:rPr>
        <w:t xml:space="preserve">¶ </w:t>
      </w:r>
      <w:r w:rsidRPr="000C4FFD">
        <w:rPr>
          <w:rStyle w:val="StyleBoldUnderline"/>
        </w:rPr>
        <w:t xml:space="preserve">Evidence of these three problems </w:t>
      </w:r>
      <w:r w:rsidRPr="000C4FFD">
        <w:t>has produced a deep seeded lack of confidence in the police,</w:t>
      </w:r>
      <w:r>
        <w:t xml:space="preserve"> </w:t>
      </w:r>
      <w:r w:rsidRPr="00136F5D">
        <w:rPr>
          <w:sz w:val="12"/>
        </w:rPr>
        <w:t xml:space="preserve">¶ </w:t>
      </w:r>
      <w:r>
        <w:t xml:space="preserve">which ironically makes the </w:t>
      </w:r>
      <w:r w:rsidRPr="000C4FFD">
        <w:t>police</w:t>
      </w:r>
      <w:r>
        <w:t xml:space="preserve"> even </w:t>
      </w:r>
      <w:r w:rsidRPr="000C4FFD">
        <w:t>less effective</w:t>
      </w:r>
      <w:r w:rsidRPr="000C4FFD">
        <w:rPr>
          <w:rStyle w:val="StyleBoldUnderline"/>
        </w:rPr>
        <w:t xml:space="preserve"> </w:t>
      </w:r>
      <w:r>
        <w:t xml:space="preserve">and further perpetuates </w:t>
      </w:r>
      <w:r w:rsidRPr="00BB3B64">
        <w:rPr>
          <w:rStyle w:val="StyleBoldUnderline"/>
          <w:highlight w:val="yellow"/>
        </w:rPr>
        <w:t>corruption and ¶ abuse. ¶ Addressing Mexico’s security crisis will require creating an effective police force operating ¶ within the confines of the law.</w:t>
      </w:r>
    </w:p>
    <w:p w:rsidR="00BB3B64" w:rsidRDefault="00BB3B64" w:rsidP="00AC4F63"/>
    <w:p w:rsidR="00BE57DE" w:rsidRDefault="001A316E" w:rsidP="00BE57DE">
      <w:pPr>
        <w:pStyle w:val="Heading4"/>
      </w:pPr>
      <w:r>
        <w:t xml:space="preserve">Failing to fix </w:t>
      </w:r>
      <w:r w:rsidR="001154F3">
        <w:t>corruption in Mexico</w:t>
      </w:r>
      <w:r w:rsidR="00BE57DE">
        <w:t xml:space="preserve"> undermines </w:t>
      </w:r>
      <w:r w:rsidR="001154F3">
        <w:t>Mexico’s</w:t>
      </w:r>
      <w:r w:rsidR="00BE57DE">
        <w:t xml:space="preserve"> ability to fight the drug </w:t>
      </w:r>
      <w:r>
        <w:t>cartels</w:t>
      </w:r>
    </w:p>
    <w:p w:rsidR="00BE57DE" w:rsidRDefault="00BE57DE" w:rsidP="00BE57DE">
      <w:r>
        <w:t>Morris (Stephen D. Professor, Middle Tennessee State University</w:t>
      </w:r>
      <w:r>
        <w:pgNum/>
      </w:r>
      <w:r>
        <w:t xml:space="preserve">, The brown journal of world affairs, “Corruption, Drug Tra!cking, and Violence in Mexico,” </w:t>
      </w:r>
      <w:hyperlink r:id="rId9" w:history="1">
        <w:r w:rsidRPr="003C2136">
          <w:rPr>
            <w:rStyle w:val="Hyperlink"/>
          </w:rPr>
          <w:t>http://www.mtsu.edu/politicalscience/faculty/documents/Corruption%20Brown%20article%20Morris.pdf</w:t>
        </w:r>
      </w:hyperlink>
      <w:r>
        <w:t>)</w:t>
      </w:r>
    </w:p>
    <w:p w:rsidR="00BE57DE" w:rsidRPr="00313963" w:rsidRDefault="00BE57DE" w:rsidP="00BE57DE"/>
    <w:p w:rsidR="00BE57DE" w:rsidRPr="00313963" w:rsidRDefault="00BE57DE" w:rsidP="00BE57DE">
      <w:r>
        <w:t xml:space="preserve">To reiterate, </w:t>
      </w:r>
      <w:r w:rsidRPr="001A316E">
        <w:rPr>
          <w:rStyle w:val="StyleBoldUnderline"/>
        </w:rPr>
        <w:t>the</w:t>
      </w:r>
      <w:r w:rsidRPr="005E2430">
        <w:rPr>
          <w:rStyle w:val="StyleBoldUnderline"/>
        </w:rPr>
        <w:t xml:space="preserve"> prevailing patterns of </w:t>
      </w:r>
      <w:r w:rsidRPr="001A316E">
        <w:rPr>
          <w:rStyle w:val="StyleBoldUnderline"/>
          <w:highlight w:val="yellow"/>
        </w:rPr>
        <w:t>corruption</w:t>
      </w:r>
      <w:r w:rsidRPr="005E2430">
        <w:rPr>
          <w:rStyle w:val="StyleBoldUnderline"/>
        </w:rPr>
        <w:t xml:space="preserve"> associated </w:t>
      </w:r>
      <w:r w:rsidRPr="001A316E">
        <w:rPr>
          <w:rStyle w:val="StyleBoldUnderline"/>
          <w:highlight w:val="yellow"/>
        </w:rPr>
        <w:t>with drug ¶ trafficking and organized crime</w:t>
      </w:r>
      <w:r w:rsidRPr="005E2430">
        <w:rPr>
          <w:rStyle w:val="StyleBoldUnderline"/>
        </w:rPr>
        <w:t xml:space="preserve"> not only </w:t>
      </w:r>
      <w:r w:rsidRPr="001A316E">
        <w:rPr>
          <w:rStyle w:val="StyleBoldUnderline"/>
          <w:highlight w:val="yellow"/>
        </w:rPr>
        <w:t>facilitate</w:t>
      </w:r>
      <w:r w:rsidRPr="005E2430">
        <w:rPr>
          <w:rStyle w:val="StyleBoldUnderline"/>
        </w:rPr>
        <w:t xml:space="preserve"> the </w:t>
      </w:r>
      <w:r w:rsidRPr="001A316E">
        <w:rPr>
          <w:rStyle w:val="StyleBoldUnderline"/>
          <w:highlight w:val="yellow"/>
        </w:rPr>
        <w:t>illicit businesses</w:t>
      </w:r>
      <w:r w:rsidRPr="005E2430">
        <w:rPr>
          <w:rStyle w:val="StyleBoldUnderline"/>
        </w:rPr>
        <w:t xml:space="preserve"> of these ¶ organizations, but also </w:t>
      </w:r>
      <w:r w:rsidRPr="001A316E">
        <w:rPr>
          <w:rStyle w:val="StyleBoldUnderline"/>
          <w:highlight w:val="yellow"/>
        </w:rPr>
        <w:t>effectively handicap official state efforts to control or contain</w:t>
      </w:r>
      <w:r w:rsidRPr="005E2430">
        <w:rPr>
          <w:rStyle w:val="StyleBoldUnderline"/>
        </w:rPr>
        <w:t xml:space="preserve"> them. </w:t>
      </w:r>
      <w:r w:rsidRPr="001A316E">
        <w:rPr>
          <w:rStyle w:val="StyleBoldUnderline"/>
          <w:highlight w:val="yellow"/>
        </w:rPr>
        <w:t>Part</w:t>
      </w:r>
      <w:r w:rsidRPr="005E2430">
        <w:rPr>
          <w:rStyle w:val="StyleBoldUnderline"/>
        </w:rPr>
        <w:t xml:space="preserve"> and parcel </w:t>
      </w:r>
      <w:r w:rsidRPr="001A316E">
        <w:rPr>
          <w:rStyle w:val="StyleBoldUnderline"/>
          <w:highlight w:val="yellow"/>
        </w:rPr>
        <w:t>of the weaknesses of Mexico’s institutions of justice, ¶ corruption strips the state of its capacity to enforce the rule of law</w:t>
      </w:r>
      <w:r w:rsidRPr="005E2430">
        <w:rPr>
          <w:rStyle w:val="StyleBoldUnderline"/>
        </w:rPr>
        <w:t xml:space="preserve">, gather and ¶ effectively use intelligence, carry out investigative and forensic work, </w:t>
      </w:r>
      <w:r w:rsidRPr="001A316E">
        <w:rPr>
          <w:rStyle w:val="StyleBoldUnderline"/>
          <w:highlight w:val="yellow"/>
        </w:rPr>
        <w:t>make arrests, and prosecute members of criminal organizations or corrupt state officials:</w:t>
      </w:r>
      <w:r w:rsidRPr="005E2430">
        <w:rPr>
          <w:rStyle w:val="StyleBoldUnderline"/>
        </w:rPr>
        <w:t xml:space="preserve"> ¶ in short, </w:t>
      </w:r>
      <w:r w:rsidRPr="001A316E">
        <w:rPr>
          <w:rStyle w:val="StyleBoldUnderline"/>
          <w:highlight w:val="yellow"/>
        </w:rPr>
        <w:t>to employ the justice system to provide security and accountability.</w:t>
      </w:r>
      <w:r>
        <w:t xml:space="preserve"> </w:t>
      </w:r>
      <w:r w:rsidRPr="00313963">
        <w:rPr>
          <w:sz w:val="12"/>
        </w:rPr>
        <w:t xml:space="preserve">¶ </w:t>
      </w:r>
      <w:r>
        <w:t xml:space="preserve">Furthermore, </w:t>
      </w:r>
      <w:r w:rsidRPr="005E2430">
        <w:rPr>
          <w:rStyle w:val="StyleBoldUnderline"/>
        </w:rPr>
        <w:t xml:space="preserve">corruption undermines the public’s trust in the government and ¶ thus prevents the state from receiving the level of cooperation needed from society for effective law enforcement. Thus, </w:t>
      </w:r>
      <w:r w:rsidRPr="001A316E">
        <w:rPr>
          <w:rStyle w:val="StyleBoldUnderline"/>
          <w:highlight w:val="yellow"/>
        </w:rPr>
        <w:t>because of corruption, when fighting ¶ criminals, the state must also fight parts of itself.</w:t>
      </w:r>
      <w:r>
        <w:t xml:space="preserve">30 Understanding the prevailing </w:t>
      </w:r>
      <w:r w:rsidRPr="00313963">
        <w:rPr>
          <w:sz w:val="12"/>
        </w:rPr>
        <w:t xml:space="preserve">¶ </w:t>
      </w:r>
      <w:r>
        <w:t xml:space="preserve">corrupt bargain is a critical point in understanding both the tools at Calderón’s </w:t>
      </w:r>
      <w:r w:rsidRPr="00313963">
        <w:rPr>
          <w:sz w:val="12"/>
        </w:rPr>
        <w:t xml:space="preserve">¶ </w:t>
      </w:r>
      <w:r>
        <w:t>disposal when he launched the 2006 war and the dynamics that war unleashed.</w:t>
      </w:r>
      <w:r>
        <w:pgNum/>
      </w:r>
      <w:r>
        <w:pgNum/>
      </w:r>
    </w:p>
    <w:p w:rsidR="00BE57DE" w:rsidRDefault="00BE57DE" w:rsidP="00AC4F63"/>
    <w:p w:rsidR="00BE57DE" w:rsidRPr="00A112D6" w:rsidRDefault="00BE57DE" w:rsidP="00BE57DE">
      <w:pPr>
        <w:pStyle w:val="Heading4"/>
      </w:pPr>
      <w:r>
        <w:t>Mexican drug cartels threaten Latin American stability</w:t>
      </w:r>
    </w:p>
    <w:p w:rsidR="00BE57DE" w:rsidRDefault="00BE57DE" w:rsidP="00BE57DE">
      <w:r w:rsidRPr="00A112D6">
        <w:rPr>
          <w:rStyle w:val="StyleStyleBold12pt"/>
        </w:rPr>
        <w:t>Amies 11</w:t>
      </w:r>
      <w:r>
        <w:t xml:space="preserve"> (Nick Amies, Deutsche Welle news from Germany in the international media landscape. “Mexican drug cartels exploit Central America's problems” September 5, 2011. http://www.dw.de/mexican-drug-cartels-exploit-central-americas-problems/a-15061349) VP</w:t>
      </w:r>
    </w:p>
    <w:p w:rsidR="00BE57DE" w:rsidRPr="00A112D6" w:rsidRDefault="00BE57DE" w:rsidP="00BE57DE"/>
    <w:p w:rsidR="00BE57DE" w:rsidRDefault="00BE57DE" w:rsidP="00BE57DE">
      <w:pPr>
        <w:rPr>
          <w:sz w:val="16"/>
        </w:rPr>
      </w:pPr>
      <w:r w:rsidRPr="00552C2F">
        <w:rPr>
          <w:rStyle w:val="StyleBoldUnderline"/>
        </w:rPr>
        <w:t>The Mexicans have been looking for new routes into the US and have found going south into Central America</w:t>
      </w:r>
      <w:r w:rsidRPr="00552C2F">
        <w:rPr>
          <w:sz w:val="16"/>
        </w:rPr>
        <w:t xml:space="preserve"> and then out through the Caribbean very appealing," Professor Victor Bulmer-Thomas, a Latin America expert at Chatham House, told Deutsche Welle.</w:t>
      </w:r>
      <w:r w:rsidRPr="00552C2F">
        <w:rPr>
          <w:sz w:val="12"/>
        </w:rPr>
        <w:t>¶</w:t>
      </w:r>
      <w:r w:rsidRPr="00552C2F">
        <w:rPr>
          <w:sz w:val="16"/>
        </w:rPr>
        <w:t xml:space="preserve"> "Central America has always been a transit route for drugs from South America, but the success of the Colombian government against drug trafficking in that country has led to a 'balloon' effect. Part of the trade - coca growing and paste production - has gone south while cocaine production has gone north to Central America."</w:t>
      </w:r>
      <w:r w:rsidRPr="00552C2F">
        <w:rPr>
          <w:sz w:val="12"/>
        </w:rPr>
        <w:t>¶</w:t>
      </w:r>
      <w:r w:rsidRPr="00552C2F">
        <w:rPr>
          <w:sz w:val="16"/>
        </w:rPr>
        <w:t xml:space="preserve"> "Thus, </w:t>
      </w:r>
      <w:r w:rsidRPr="001A316E">
        <w:rPr>
          <w:rStyle w:val="StyleBoldUnderline"/>
          <w:highlight w:val="yellow"/>
        </w:rPr>
        <w:t>Central America</w:t>
      </w:r>
      <w:r w:rsidRPr="00552C2F">
        <w:rPr>
          <w:rStyle w:val="StyleBoldUnderline"/>
        </w:rPr>
        <w:t xml:space="preserve"> has been caught in a double squeeze </w:t>
      </w:r>
      <w:r w:rsidRPr="001A316E">
        <w:rPr>
          <w:rStyle w:val="StyleBoldUnderline"/>
          <w:highlight w:val="yellow"/>
        </w:rPr>
        <w:t>and</w:t>
      </w:r>
      <w:r w:rsidRPr="00552C2F">
        <w:rPr>
          <w:rStyle w:val="StyleBoldUnderline"/>
        </w:rPr>
        <w:t xml:space="preserve"> the </w:t>
      </w:r>
      <w:r w:rsidRPr="001A316E">
        <w:rPr>
          <w:rStyle w:val="StyleBoldUnderline"/>
          <w:highlight w:val="yellow"/>
        </w:rPr>
        <w:t>governments of the region</w:t>
      </w:r>
      <w:r w:rsidRPr="00552C2F">
        <w:rPr>
          <w:rStyle w:val="StyleBoldUnderline"/>
        </w:rPr>
        <w:t xml:space="preserve">, </w:t>
      </w:r>
      <w:r w:rsidRPr="00552C2F">
        <w:rPr>
          <w:sz w:val="16"/>
        </w:rPr>
        <w:t xml:space="preserve">including Belize, </w:t>
      </w:r>
      <w:r w:rsidRPr="00552C2F">
        <w:rPr>
          <w:rStyle w:val="StyleBoldUnderline"/>
        </w:rPr>
        <w:lastRenderedPageBreak/>
        <w:t xml:space="preserve">are </w:t>
      </w:r>
      <w:r w:rsidRPr="004D77AF">
        <w:rPr>
          <w:rStyle w:val="StyleBoldUnderline"/>
          <w:highlight w:val="yellow"/>
        </w:rPr>
        <w:t>finding it very difficult to cope</w:t>
      </w:r>
      <w:r w:rsidRPr="00552C2F">
        <w:rPr>
          <w:sz w:val="16"/>
        </w:rPr>
        <w:t>," Bulmer-Thomas added.</w:t>
      </w:r>
      <w:r w:rsidRPr="00552C2F">
        <w:rPr>
          <w:sz w:val="12"/>
        </w:rPr>
        <w:t>¶</w:t>
      </w:r>
      <w:r w:rsidRPr="00552C2F">
        <w:rPr>
          <w:sz w:val="16"/>
        </w:rPr>
        <w:t xml:space="preserve"> Ted Leggett from the United Nations Office on Drugs and Crime believes geography, a lack of law enforcement capacity, corruption, and the legacies of the civil wars that ended in the 1990s make Guatemala, Honduras and El Salvador attractive to the Mexican drug cartels.</w:t>
      </w:r>
      <w:r w:rsidRPr="00552C2F">
        <w:rPr>
          <w:sz w:val="12"/>
        </w:rPr>
        <w:t>¶</w:t>
      </w:r>
      <w:r w:rsidRPr="00552C2F">
        <w:rPr>
          <w:sz w:val="16"/>
        </w:rPr>
        <w:t xml:space="preserve"> Leggett said that the </w:t>
      </w:r>
      <w:r w:rsidRPr="004D77AF">
        <w:rPr>
          <w:rStyle w:val="StyleBoldUnderline"/>
          <w:highlight w:val="yellow"/>
        </w:rPr>
        <w:t>Mexican drug gangs make use of local street gangs and high-level connections in the government and military to subvert the rule of law.</w:t>
      </w:r>
      <w:r w:rsidRPr="00552C2F">
        <w:rPr>
          <w:rStyle w:val="StyleBoldUnderline"/>
        </w:rPr>
        <w:t xml:space="preserve"> In Guatemala and Honduras</w:t>
      </w:r>
      <w:r w:rsidRPr="00552C2F">
        <w:rPr>
          <w:sz w:val="16"/>
        </w:rPr>
        <w:t xml:space="preserve"> in particular, he said, </w:t>
      </w:r>
      <w:r w:rsidRPr="004D77AF">
        <w:rPr>
          <w:rStyle w:val="StyleBoldUnderline"/>
          <w:highlight w:val="yellow"/>
        </w:rPr>
        <w:t>the risks are grave.</w:t>
      </w:r>
      <w:r w:rsidRPr="004D77AF">
        <w:rPr>
          <w:rStyle w:val="StyleBoldUnderline"/>
          <w:sz w:val="12"/>
          <w:highlight w:val="yellow"/>
        </w:rPr>
        <w:t>¶</w:t>
      </w:r>
      <w:r w:rsidRPr="004D77AF">
        <w:rPr>
          <w:rStyle w:val="StyleBoldUnderline"/>
          <w:highlight w:val="yellow"/>
        </w:rPr>
        <w:t xml:space="preserve"> "These countries are already in much worse shape than Mexico</w:t>
      </w:r>
      <w:r w:rsidRPr="00552C2F">
        <w:rPr>
          <w:sz w:val="16"/>
        </w:rPr>
        <w:t>," he told Deutsche Welle. "</w:t>
      </w:r>
      <w:r w:rsidRPr="00552C2F">
        <w:rPr>
          <w:rStyle w:val="StyleBoldUnderline"/>
        </w:rPr>
        <w:t>Murder rates are at least four times higher in all of these countries than in Mexico. High-level penetration by cartels is equally problematic.</w:t>
      </w:r>
      <w:r w:rsidRPr="00552C2F">
        <w:rPr>
          <w:sz w:val="16"/>
        </w:rPr>
        <w:t xml:space="preserve"> And because these countries are much smaller and poorer than Mexico, they are much less capable of fighting back."</w:t>
      </w:r>
      <w:r w:rsidRPr="00552C2F">
        <w:rPr>
          <w:sz w:val="12"/>
        </w:rPr>
        <w:t>¶</w:t>
      </w:r>
      <w:r w:rsidRPr="00552C2F">
        <w:rPr>
          <w:rStyle w:val="StyleBoldUnderline"/>
        </w:rPr>
        <w:t xml:space="preserve"> The likely </w:t>
      </w:r>
      <w:r w:rsidRPr="004D77AF">
        <w:rPr>
          <w:rStyle w:val="StyleBoldUnderline"/>
          <w:highlight w:val="yellow"/>
        </w:rPr>
        <w:t xml:space="preserve">effect of cartel </w:t>
      </w:r>
      <w:r w:rsidRPr="004D77AF">
        <w:rPr>
          <w:rStyle w:val="StyleBoldUnderline"/>
        </w:rPr>
        <w:t>infiltration</w:t>
      </w:r>
      <w:r w:rsidRPr="00552C2F">
        <w:rPr>
          <w:rStyle w:val="StyleBoldUnderline"/>
        </w:rPr>
        <w:t xml:space="preserve"> will be that </w:t>
      </w:r>
      <w:r w:rsidRPr="004D77AF">
        <w:rPr>
          <w:rStyle w:val="StyleBoldUnderline"/>
          <w:highlight w:val="yellow"/>
        </w:rPr>
        <w:t>social and political problems within</w:t>
      </w:r>
      <w:r w:rsidRPr="00552C2F">
        <w:rPr>
          <w:rStyle w:val="StyleBoldUnderline"/>
        </w:rPr>
        <w:t xml:space="preserve"> a number of </w:t>
      </w:r>
      <w:r w:rsidRPr="004D77AF">
        <w:rPr>
          <w:rStyle w:val="StyleBoldUnderline"/>
          <w:highlight w:val="yellow"/>
        </w:rPr>
        <w:t>Central American countries</w:t>
      </w:r>
      <w:r w:rsidRPr="00552C2F">
        <w:rPr>
          <w:rStyle w:val="StyleBoldUnderline"/>
        </w:rPr>
        <w:t xml:space="preserve"> will exacerbate, </w:t>
      </w:r>
      <w:r w:rsidRPr="004D77AF">
        <w:rPr>
          <w:rStyle w:val="StyleBoldUnderline"/>
          <w:highlight w:val="yellow"/>
        </w:rPr>
        <w:t>leading to increased destabilization whic</w:t>
      </w:r>
      <w:r w:rsidRPr="00552C2F">
        <w:rPr>
          <w:rStyle w:val="StyleBoldUnderline"/>
        </w:rPr>
        <w:t xml:space="preserve">h in turn could </w:t>
      </w:r>
      <w:r w:rsidRPr="004D77AF">
        <w:rPr>
          <w:rStyle w:val="StyleBoldUnderline"/>
          <w:highlight w:val="yellow"/>
        </w:rPr>
        <w:t>threaten</w:t>
      </w:r>
      <w:r w:rsidRPr="00552C2F">
        <w:rPr>
          <w:rStyle w:val="StyleBoldUnderline"/>
        </w:rPr>
        <w:t xml:space="preserve"> their </w:t>
      </w:r>
      <w:r w:rsidRPr="004D77AF">
        <w:rPr>
          <w:rStyle w:val="StyleBoldUnderline"/>
          <w:highlight w:val="yellow"/>
        </w:rPr>
        <w:t>regional neighbors</w:t>
      </w:r>
      <w:r w:rsidRPr="004D77AF">
        <w:rPr>
          <w:sz w:val="16"/>
          <w:highlight w:val="yellow"/>
        </w:rPr>
        <w:t>.</w:t>
      </w:r>
      <w:r w:rsidRPr="00552C2F">
        <w:rPr>
          <w:sz w:val="16"/>
        </w:rPr>
        <w:t xml:space="preserve"> The arrival of the Zetas and other Mexican drug cartels may turn out to be disastrous for Guatemala, Honduras and El Salvador but the shockwaves won't stop at their own southern borders.</w:t>
      </w:r>
      <w:r w:rsidRPr="00552C2F">
        <w:rPr>
          <w:sz w:val="12"/>
        </w:rPr>
        <w:t>¶</w:t>
      </w:r>
      <w:r w:rsidRPr="00552C2F">
        <w:rPr>
          <w:sz w:val="16"/>
        </w:rPr>
        <w:t xml:space="preserve"> Threat to regional stability</w:t>
      </w:r>
      <w:r w:rsidRPr="00552C2F">
        <w:rPr>
          <w:sz w:val="12"/>
        </w:rPr>
        <w:t>¶</w:t>
      </w:r>
      <w:r w:rsidRPr="00552C2F">
        <w:rPr>
          <w:sz w:val="16"/>
        </w:rPr>
        <w:t xml:space="preserve"> Countries like Nicaragua, Costa Rica and Panama may start to feel the effects should the northern triangle become the next front in the fighting as </w:t>
      </w:r>
      <w:r w:rsidRPr="004D77AF">
        <w:rPr>
          <w:rStyle w:val="StyleBoldUnderline"/>
          <w:highlight w:val="yellow"/>
        </w:rPr>
        <w:t>Mexico's drug war becomes a Central American conflict.</w:t>
      </w:r>
      <w:r w:rsidRPr="004D77AF">
        <w:rPr>
          <w:rStyle w:val="StyleBoldUnderline"/>
          <w:sz w:val="12"/>
        </w:rPr>
        <w:t>¶</w:t>
      </w:r>
      <w:r w:rsidRPr="00552C2F">
        <w:rPr>
          <w:sz w:val="16"/>
        </w:rPr>
        <w:t xml:space="preserve"> </w:t>
      </w:r>
      <w:r w:rsidRPr="00552C2F">
        <w:rPr>
          <w:rStyle w:val="StyleBoldUnderline"/>
        </w:rPr>
        <w:t xml:space="preserve">Relatively </w:t>
      </w:r>
      <w:r w:rsidRPr="004D77AF">
        <w:rPr>
          <w:rStyle w:val="StyleBoldUnderline"/>
        </w:rPr>
        <w:t xml:space="preserve">stable </w:t>
      </w:r>
      <w:r w:rsidRPr="004D77AF">
        <w:rPr>
          <w:rStyle w:val="StyleBoldUnderline"/>
          <w:highlight w:val="yellow"/>
        </w:rPr>
        <w:t>Central American countries</w:t>
      </w:r>
      <w:r w:rsidRPr="00552C2F">
        <w:rPr>
          <w:rStyle w:val="StyleBoldUnderline"/>
        </w:rPr>
        <w:t xml:space="preserve"> which rely on heavily on tourism will soon </w:t>
      </w:r>
      <w:r w:rsidRPr="004D77AF">
        <w:rPr>
          <w:rStyle w:val="StyleBoldUnderline"/>
          <w:highlight w:val="yellow"/>
        </w:rPr>
        <w:t>find their economies suffering</w:t>
      </w:r>
      <w:r w:rsidRPr="00552C2F">
        <w:rPr>
          <w:sz w:val="16"/>
        </w:rPr>
        <w:t xml:space="preserve"> should the brutality of the conflict seen in Mexico start to infect their cities and resorts. Remove tourism income from the economic equation and the kind of </w:t>
      </w:r>
      <w:r w:rsidRPr="004D77AF">
        <w:rPr>
          <w:rStyle w:val="StyleBoldUnderline"/>
          <w:highlight w:val="yellow"/>
        </w:rPr>
        <w:t>social problems</w:t>
      </w:r>
      <w:r w:rsidRPr="00552C2F">
        <w:rPr>
          <w:sz w:val="16"/>
        </w:rPr>
        <w:t xml:space="preserve"> experienced by poorer neighbors </w:t>
      </w:r>
      <w:r w:rsidRPr="00552C2F">
        <w:rPr>
          <w:rStyle w:val="StyleBoldUnderline"/>
        </w:rPr>
        <w:t xml:space="preserve">may not be far behind - </w:t>
      </w:r>
      <w:r w:rsidRPr="004D77AF">
        <w:rPr>
          <w:rStyle w:val="StyleBoldUnderline"/>
          <w:highlight w:val="yellow"/>
        </w:rPr>
        <w:t>with the drug cartels following</w:t>
      </w:r>
      <w:r w:rsidRPr="00552C2F">
        <w:rPr>
          <w:sz w:val="16"/>
        </w:rPr>
        <w:t xml:space="preserve"> soon after.</w:t>
      </w:r>
    </w:p>
    <w:p w:rsidR="00BE57DE" w:rsidRDefault="00BE57DE" w:rsidP="00AC4F63"/>
    <w:p w:rsidR="0042397F" w:rsidRPr="000F1DEA" w:rsidRDefault="0042397F" w:rsidP="0042397F">
      <w:pPr>
        <w:pStyle w:val="Heading4"/>
      </w:pPr>
      <w:r w:rsidRPr="000F1DEA">
        <w:t>Latin America instability causes extinction</w:t>
      </w:r>
    </w:p>
    <w:p w:rsidR="0042397F" w:rsidRDefault="0042397F" w:rsidP="0042397F">
      <w:pPr>
        <w:rPr>
          <w:sz w:val="16"/>
          <w:szCs w:val="16"/>
        </w:rPr>
      </w:pPr>
      <w:r>
        <w:rPr>
          <w:rStyle w:val="StyleStyleBold12pt"/>
        </w:rPr>
        <w:t xml:space="preserve">Manwaring </w:t>
      </w:r>
      <w:r w:rsidRPr="000F1DEA">
        <w:rPr>
          <w:rStyle w:val="StyleStyleBold12pt"/>
        </w:rPr>
        <w:t>5</w:t>
      </w:r>
      <w:r w:rsidRPr="00F214D9">
        <w:rPr>
          <w:rStyle w:val="apple-style-span"/>
          <w:rFonts w:ascii="Arial" w:hAnsi="Arial" w:cs="Arial"/>
          <w:sz w:val="12"/>
          <w:szCs w:val="14"/>
        </w:rPr>
        <w:t xml:space="preserve"> </w:t>
      </w:r>
      <w:r>
        <w:rPr>
          <w:rStyle w:val="apple-style-span"/>
          <w:szCs w:val="20"/>
        </w:rPr>
        <w:t>(Max G., Retired U.S. Army colonel and an Adjunct Professor of International Politics at Dickinson College, venezuela’s hugo chávez, bolivarian socialism, and asymmetric warfare, October 2005, pg. PUB628.pdf)</w:t>
      </w:r>
    </w:p>
    <w:p w:rsidR="0042397F" w:rsidRDefault="0042397F" w:rsidP="0042397F">
      <w:pPr>
        <w:rPr>
          <w:szCs w:val="20"/>
          <w:u w:val="single"/>
        </w:rPr>
      </w:pPr>
      <w:r>
        <w:rPr>
          <w:sz w:val="16"/>
          <w:szCs w:val="16"/>
        </w:rPr>
        <w:t xml:space="preserve">President </w:t>
      </w:r>
      <w:r>
        <w:rPr>
          <w:sz w:val="16"/>
          <w:szCs w:val="20"/>
        </w:rPr>
        <w:t>Chávez</w:t>
      </w:r>
      <w:r>
        <w:rPr>
          <w:sz w:val="16"/>
          <w:szCs w:val="16"/>
        </w:rPr>
        <w:t xml:space="preserve"> also </w:t>
      </w:r>
      <w:r>
        <w:rPr>
          <w:sz w:val="16"/>
          <w:szCs w:val="20"/>
        </w:rPr>
        <w:t>understands</w:t>
      </w:r>
      <w:r>
        <w:rPr>
          <w:sz w:val="16"/>
          <w:szCs w:val="16"/>
        </w:rPr>
        <w:t xml:space="preserve"> that the process leading to</w:t>
      </w:r>
      <w:r>
        <w:rPr>
          <w:sz w:val="16"/>
          <w:szCs w:val="20"/>
        </w:rPr>
        <w:t xml:space="preserve"> </w:t>
      </w:r>
      <w:r w:rsidRPr="00B27481">
        <w:rPr>
          <w:szCs w:val="20"/>
          <w:highlight w:val="yellow"/>
          <w:u w:val="single"/>
        </w:rPr>
        <w:t xml:space="preserve">state failure is the most dangerous </w:t>
      </w:r>
      <w:r>
        <w:rPr>
          <w:szCs w:val="20"/>
          <w:u w:val="single"/>
        </w:rPr>
        <w:t xml:space="preserve">long-term </w:t>
      </w:r>
      <w:r w:rsidRPr="00B27481">
        <w:rPr>
          <w:szCs w:val="20"/>
          <w:highlight w:val="yellow"/>
          <w:u w:val="single"/>
        </w:rPr>
        <w:t>security challenge facing the global community</w:t>
      </w:r>
      <w:r>
        <w:rPr>
          <w:szCs w:val="20"/>
          <w:u w:val="single"/>
        </w:rPr>
        <w:t xml:space="preserve"> today</w:t>
      </w:r>
      <w:r>
        <w:rPr>
          <w:sz w:val="16"/>
          <w:szCs w:val="20"/>
        </w:rPr>
        <w:t xml:space="preserve">. The argument in general is that failing and </w:t>
      </w:r>
      <w:r w:rsidRPr="00B27481">
        <w:rPr>
          <w:szCs w:val="20"/>
          <w:highlight w:val="yellow"/>
          <w:u w:val="single"/>
        </w:rPr>
        <w:t>failed state</w:t>
      </w:r>
      <w:r>
        <w:rPr>
          <w:szCs w:val="20"/>
          <w:u w:val="single"/>
        </w:rPr>
        <w:t xml:space="preserve"> </w:t>
      </w:r>
      <w:r w:rsidRPr="00B27481">
        <w:rPr>
          <w:szCs w:val="20"/>
          <w:highlight w:val="yellow"/>
          <w:u w:val="single"/>
        </w:rPr>
        <w:t>status</w:t>
      </w:r>
      <w:r>
        <w:rPr>
          <w:szCs w:val="20"/>
          <w:u w:val="single"/>
        </w:rPr>
        <w:t xml:space="preserve"> </w:t>
      </w:r>
      <w:r w:rsidRPr="00B27481">
        <w:rPr>
          <w:szCs w:val="20"/>
          <w:highlight w:val="yellow"/>
          <w:u w:val="single"/>
        </w:rPr>
        <w:t>is</w:t>
      </w:r>
      <w:r>
        <w:rPr>
          <w:szCs w:val="20"/>
          <w:u w:val="single"/>
        </w:rPr>
        <w:t xml:space="preserve"> </w:t>
      </w:r>
      <w:r w:rsidRPr="00B27481">
        <w:rPr>
          <w:szCs w:val="20"/>
          <w:highlight w:val="yellow"/>
          <w:u w:val="single"/>
        </w:rPr>
        <w:t xml:space="preserve">the breeding ground for instability, </w:t>
      </w:r>
      <w:r>
        <w:rPr>
          <w:szCs w:val="20"/>
          <w:u w:val="single"/>
        </w:rPr>
        <w:t>criminality</w:t>
      </w:r>
      <w:r w:rsidRPr="00B27481">
        <w:rPr>
          <w:szCs w:val="20"/>
          <w:highlight w:val="yellow"/>
          <w:u w:val="single"/>
        </w:rPr>
        <w:t>, insurgency, regional conflict,</w:t>
      </w:r>
      <w:r>
        <w:rPr>
          <w:szCs w:val="20"/>
          <w:u w:val="single"/>
        </w:rPr>
        <w:t xml:space="preserve"> </w:t>
      </w:r>
      <w:r w:rsidRPr="00B27481">
        <w:rPr>
          <w:szCs w:val="20"/>
          <w:highlight w:val="yellow"/>
          <w:u w:val="single"/>
        </w:rPr>
        <w:t>and terrorism</w:t>
      </w:r>
      <w:r>
        <w:rPr>
          <w:sz w:val="16"/>
          <w:szCs w:val="20"/>
        </w:rPr>
        <w:t xml:space="preserve">. These conditions breed massive humanitarian disasters and major refugee flows. </w:t>
      </w:r>
      <w:r>
        <w:rPr>
          <w:szCs w:val="20"/>
          <w:u w:val="single"/>
        </w:rPr>
        <w:t xml:space="preserve">They can host “evil” networks of all kinds, whether they involve criminal business enterprise, narco-trafficking, or some form of ideological crusade </w:t>
      </w:r>
      <w:r>
        <w:rPr>
          <w:sz w:val="16"/>
          <w:szCs w:val="20"/>
        </w:rPr>
        <w:t xml:space="preserve">such as </w:t>
      </w:r>
      <w:r>
        <w:rPr>
          <w:i/>
          <w:iCs/>
          <w:sz w:val="16"/>
          <w:szCs w:val="20"/>
        </w:rPr>
        <w:t xml:space="preserve">Bolivarianismo. </w:t>
      </w:r>
      <w:r>
        <w:rPr>
          <w:sz w:val="16"/>
          <w:szCs w:val="20"/>
        </w:rPr>
        <w:t xml:space="preserve">More specifically, these conditions spawn all kinds of things people in general do not like such as murder, kidnapping, corruption, intimidation, and destruction of infrastructure. </w:t>
      </w:r>
      <w:r w:rsidRPr="00B27481">
        <w:rPr>
          <w:szCs w:val="20"/>
          <w:highlight w:val="yellow"/>
          <w:u w:val="single"/>
        </w:rPr>
        <w:t xml:space="preserve">These </w:t>
      </w:r>
      <w:r>
        <w:rPr>
          <w:szCs w:val="20"/>
          <w:u w:val="single"/>
        </w:rPr>
        <w:t xml:space="preserve">means of coercion and persuasion </w:t>
      </w:r>
      <w:r w:rsidRPr="00B27481">
        <w:rPr>
          <w:szCs w:val="20"/>
          <w:highlight w:val="yellow"/>
          <w:u w:val="single"/>
        </w:rPr>
        <w:t xml:space="preserve">can spawn </w:t>
      </w:r>
      <w:r>
        <w:rPr>
          <w:szCs w:val="20"/>
          <w:u w:val="single"/>
        </w:rPr>
        <w:t xml:space="preserve">further </w:t>
      </w:r>
      <w:r w:rsidRPr="00B27481">
        <w:rPr>
          <w:szCs w:val="20"/>
          <w:highlight w:val="yellow"/>
          <w:u w:val="single"/>
        </w:rPr>
        <w:t>human rights violations, torture, poverty, starvation, disease</w:t>
      </w:r>
      <w:r>
        <w:rPr>
          <w:sz w:val="16"/>
          <w:szCs w:val="20"/>
        </w:rPr>
        <w:t xml:space="preserve">, the recruitment and use of child soldiers, trafficking in women and body parts, </w:t>
      </w:r>
      <w:r>
        <w:rPr>
          <w:szCs w:val="20"/>
          <w:u w:val="single"/>
        </w:rPr>
        <w:t xml:space="preserve">trafficking </w:t>
      </w:r>
      <w:r w:rsidRPr="00B27481">
        <w:rPr>
          <w:szCs w:val="20"/>
          <w:highlight w:val="yellow"/>
          <w:u w:val="single"/>
        </w:rPr>
        <w:t xml:space="preserve">and proliferation of conventional weapons </w:t>
      </w:r>
      <w:r>
        <w:rPr>
          <w:szCs w:val="20"/>
          <w:u w:val="single"/>
        </w:rPr>
        <w:t xml:space="preserve">systems </w:t>
      </w:r>
      <w:r w:rsidRPr="00B27481">
        <w:rPr>
          <w:szCs w:val="20"/>
          <w:highlight w:val="yellow"/>
          <w:u w:val="single"/>
        </w:rPr>
        <w:t>and WMD, genocide, ethnic cleansing</w:t>
      </w:r>
      <w:r>
        <w:rPr>
          <w:szCs w:val="20"/>
          <w:u w:val="single"/>
        </w:rPr>
        <w:t xml:space="preserve">, warlordism, </w:t>
      </w:r>
      <w:r w:rsidRPr="00B27481">
        <w:rPr>
          <w:szCs w:val="20"/>
          <w:highlight w:val="yellow"/>
          <w:u w:val="single"/>
        </w:rPr>
        <w:t>and criminal anarchy.</w:t>
      </w:r>
      <w:r>
        <w:rPr>
          <w:sz w:val="16"/>
          <w:szCs w:val="20"/>
        </w:rPr>
        <w:t xml:space="preserve"> At the same time, </w:t>
      </w:r>
      <w:r w:rsidRPr="00B27481">
        <w:rPr>
          <w:szCs w:val="20"/>
          <w:highlight w:val="yellow"/>
          <w:u w:val="single"/>
        </w:rPr>
        <w:t xml:space="preserve">these </w:t>
      </w:r>
      <w:r>
        <w:rPr>
          <w:szCs w:val="20"/>
          <w:u w:val="single"/>
        </w:rPr>
        <w:t xml:space="preserve">actions are usually unconfined and </w:t>
      </w:r>
      <w:r w:rsidRPr="00B27481">
        <w:rPr>
          <w:szCs w:val="20"/>
          <w:highlight w:val="yellow"/>
          <w:u w:val="single"/>
        </w:rPr>
        <w:t>spill over into regional syndromes of</w:t>
      </w:r>
      <w:r>
        <w:rPr>
          <w:szCs w:val="20"/>
          <w:u w:val="single"/>
        </w:rPr>
        <w:t xml:space="preserve"> </w:t>
      </w:r>
      <w:r w:rsidRPr="00B27481">
        <w:rPr>
          <w:szCs w:val="20"/>
          <w:highlight w:val="yellow"/>
          <w:u w:val="single"/>
        </w:rPr>
        <w:t>poverty</w:t>
      </w:r>
      <w:r>
        <w:rPr>
          <w:szCs w:val="20"/>
          <w:u w:val="single"/>
        </w:rPr>
        <w:t xml:space="preserve">, </w:t>
      </w:r>
      <w:r w:rsidRPr="00B27481">
        <w:rPr>
          <w:szCs w:val="20"/>
          <w:highlight w:val="yellow"/>
          <w:u w:val="single"/>
        </w:rPr>
        <w:t>destabilization, and conflict</w:t>
      </w:r>
      <w:r>
        <w:rPr>
          <w:sz w:val="16"/>
          <w:szCs w:val="20"/>
        </w:rPr>
        <w:t xml:space="preserve">.62 </w:t>
      </w:r>
      <w:r>
        <w:rPr>
          <w:sz w:val="16"/>
          <w:szCs w:val="16"/>
        </w:rPr>
        <w:t xml:space="preserve">Peru’s </w:t>
      </w:r>
      <w:r>
        <w:rPr>
          <w:i/>
          <w:iCs/>
          <w:sz w:val="16"/>
          <w:szCs w:val="16"/>
        </w:rPr>
        <w:t xml:space="preserve">Sendero Luminoso </w:t>
      </w:r>
      <w:r>
        <w:rPr>
          <w:sz w:val="16"/>
          <w:szCs w:val="16"/>
        </w:rPr>
        <w:t xml:space="preserve">calls violent and destructive activities that facilitate the processes of state failure “armed propaganda.” Drug cartels operating throughout the Andean Ridge of South America and elsewhere call these activities “business incentives.” </w:t>
      </w:r>
      <w:r>
        <w:rPr>
          <w:szCs w:val="16"/>
          <w:u w:val="single"/>
        </w:rPr>
        <w:t>Chávez considers these actions to be steps that must be taken to bring about the political conditions necessary to establish Latin American socialism for the 21st century</w:t>
      </w:r>
      <w:r>
        <w:rPr>
          <w:sz w:val="16"/>
          <w:szCs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B27481">
        <w:rPr>
          <w:szCs w:val="16"/>
          <w:highlight w:val="yellow"/>
          <w:u w:val="single"/>
        </w:rPr>
        <w:t xml:space="preserve">Chávez’s intent is to focus his primary attack </w:t>
      </w:r>
      <w:r>
        <w:rPr>
          <w:szCs w:val="16"/>
          <w:u w:val="single"/>
        </w:rPr>
        <w:t xml:space="preserve">politically and psychologically </w:t>
      </w:r>
      <w:r w:rsidRPr="00B27481">
        <w:rPr>
          <w:szCs w:val="16"/>
          <w:highlight w:val="yellow"/>
          <w:u w:val="single"/>
        </w:rPr>
        <w:t xml:space="preserve">on selected Latin American governments’ ability </w:t>
      </w:r>
      <w:r>
        <w:rPr>
          <w:szCs w:val="16"/>
          <w:u w:val="single"/>
        </w:rPr>
        <w:t xml:space="preserve">and right </w:t>
      </w:r>
      <w:r w:rsidRPr="00B27481">
        <w:rPr>
          <w:szCs w:val="16"/>
          <w:highlight w:val="yellow"/>
          <w:u w:val="single"/>
        </w:rPr>
        <w:t>to govern.</w:t>
      </w:r>
      <w:r>
        <w:rPr>
          <w:sz w:val="16"/>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Pr>
          <w:sz w:val="16"/>
          <w:szCs w:val="20"/>
        </w:rPr>
        <w:t xml:space="preserve"> </w:t>
      </w:r>
      <w:r w:rsidRPr="00B27481">
        <w:rPr>
          <w:szCs w:val="20"/>
          <w:highlight w:val="yellow"/>
          <w:u w:val="single"/>
        </w:rPr>
        <w:t>instability</w:t>
      </w:r>
      <w:r>
        <w:rPr>
          <w:szCs w:val="20"/>
          <w:u w:val="single"/>
        </w:rPr>
        <w:t xml:space="preserve"> and the threat of subverting or </w:t>
      </w:r>
      <w:r w:rsidRPr="00B27481">
        <w:rPr>
          <w:szCs w:val="20"/>
          <w:highlight w:val="yellow"/>
          <w:u w:val="single"/>
        </w:rPr>
        <w:t>destroying such a government are real</w:t>
      </w:r>
      <w:r>
        <w:rPr>
          <w:szCs w:val="20"/>
          <w:u w:val="single"/>
        </w:rPr>
        <w:t>.64</w:t>
      </w:r>
      <w:r>
        <w:rPr>
          <w:rFonts w:ascii="BookAntiqua" w:hAnsi="BookAntiqua" w:cs="BookAntiqua"/>
          <w:szCs w:val="14"/>
          <w:u w:val="single"/>
        </w:rPr>
        <w:t xml:space="preserve"> </w:t>
      </w:r>
      <w:r>
        <w:rPr>
          <w:sz w:val="16"/>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Pr>
          <w:szCs w:val="20"/>
          <w:u w:val="single"/>
        </w:rPr>
        <w:t xml:space="preserve">failing and failed states become dysfunctional states, rogue </w:t>
      </w:r>
      <w:r>
        <w:rPr>
          <w:szCs w:val="20"/>
          <w:u w:val="single"/>
        </w:rPr>
        <w:lastRenderedPageBreak/>
        <w:t>states, criminal states, narco-states</w:t>
      </w:r>
      <w:r>
        <w:rPr>
          <w:sz w:val="16"/>
          <w:szCs w:val="20"/>
        </w:rPr>
        <w:t xml:space="preserve">, </w:t>
      </w:r>
      <w:r>
        <w:rPr>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B27481">
        <w:rPr>
          <w:szCs w:val="16"/>
          <w:highlight w:val="yellow"/>
          <w:u w:val="single"/>
        </w:rPr>
        <w:t xml:space="preserve">the longer dysfunctional, </w:t>
      </w:r>
      <w:r>
        <w:rPr>
          <w:szCs w:val="16"/>
          <w:u w:val="single"/>
        </w:rPr>
        <w:t>rogue, criminal, and narco</w:t>
      </w:r>
      <w:r w:rsidRPr="00B27481">
        <w:rPr>
          <w:szCs w:val="16"/>
          <w:highlight w:val="yellow"/>
          <w:u w:val="single"/>
        </w:rPr>
        <w:t xml:space="preserve">-states </w:t>
      </w:r>
      <w:r>
        <w:rPr>
          <w:szCs w:val="16"/>
          <w:u w:val="single"/>
        </w:rPr>
        <w:t xml:space="preserve">and people’s democracies </w:t>
      </w:r>
      <w:r w:rsidRPr="00B27481">
        <w:rPr>
          <w:szCs w:val="16"/>
          <w:highlight w:val="yellow"/>
          <w:u w:val="single"/>
        </w:rPr>
        <w:t>persist</w:t>
      </w:r>
      <w:r w:rsidRPr="00B27481">
        <w:rPr>
          <w:szCs w:val="20"/>
          <w:highlight w:val="yellow"/>
          <w:u w:val="single"/>
        </w:rPr>
        <w:t xml:space="preserve">, the more they and their </w:t>
      </w:r>
      <w:r>
        <w:rPr>
          <w:szCs w:val="20"/>
          <w:u w:val="single"/>
        </w:rPr>
        <w:t xml:space="preserve">associated </w:t>
      </w:r>
      <w:r w:rsidRPr="00B27481">
        <w:rPr>
          <w:szCs w:val="20"/>
          <w:highlight w:val="yellow"/>
          <w:u w:val="single"/>
        </w:rPr>
        <w:t>problems endanger global security, peace, and prosperity.65</w:t>
      </w:r>
    </w:p>
    <w:p w:rsidR="0042397F" w:rsidRPr="00AC4F63" w:rsidRDefault="0042397F" w:rsidP="00AC4F63"/>
    <w:p w:rsidR="006B4ACA" w:rsidRDefault="0089012F" w:rsidP="006B4ACA">
      <w:pPr>
        <w:pStyle w:val="Heading2"/>
      </w:pPr>
      <w:r>
        <w:lastRenderedPageBreak/>
        <w:t>Uniqueness</w:t>
      </w:r>
    </w:p>
    <w:p w:rsidR="00C02F9C" w:rsidRPr="00C02F9C" w:rsidRDefault="00C02F9C" w:rsidP="00C02F9C"/>
    <w:p w:rsidR="00F75AE2" w:rsidRDefault="00F75AE2" w:rsidP="006B4ACA">
      <w:pPr>
        <w:pStyle w:val="Heading3"/>
      </w:pPr>
      <w:r>
        <w:lastRenderedPageBreak/>
        <w:t>Aid Fails Now</w:t>
      </w:r>
    </w:p>
    <w:p w:rsidR="00F75AE2" w:rsidRPr="004478FB" w:rsidRDefault="00F75AE2" w:rsidP="00F75AE2"/>
    <w:p w:rsidR="00F75AE2" w:rsidRDefault="00F75AE2" w:rsidP="00F75AE2">
      <w:pPr>
        <w:pStyle w:val="Heading4"/>
      </w:pPr>
      <w:r>
        <w:t>Current aid to Mexico fails because of a lack of strictly enforced conditions</w:t>
      </w:r>
    </w:p>
    <w:p w:rsidR="00F75AE2" w:rsidRDefault="00F75AE2" w:rsidP="00F75AE2">
      <w:r w:rsidRPr="004478FB">
        <w:rPr>
          <w:rStyle w:val="StyleStyleBold12pt"/>
        </w:rPr>
        <w:t>GE 11</w:t>
      </w:r>
      <w:r>
        <w:t xml:space="preserve"> (Global Exchange, “Human Rights, Labor, and Religious Groups Call on Obama Administration and Congress to Uphold Human Rights, Halt Drug War Aid to Mexican Security Forces,” </w:t>
      </w:r>
      <w:r w:rsidRPr="004478FB">
        <w:t>Global Exchange is an international human rights organization</w:t>
      </w:r>
      <w:r>
        <w:t xml:space="preserve">, </w:t>
      </w:r>
      <w:hyperlink r:id="rId10" w:history="1">
        <w:r w:rsidRPr="007860D7">
          <w:rPr>
            <w:rStyle w:val="Hyperlink"/>
          </w:rPr>
          <w:t>http://salsa.democracyinaction.org/o/703/p/dia/action/public/?action_KEY=5074</w:t>
        </w:r>
      </w:hyperlink>
      <w:r>
        <w:t>)</w:t>
      </w:r>
    </w:p>
    <w:p w:rsidR="00F75AE2" w:rsidRPr="004478FB" w:rsidRDefault="00F75AE2" w:rsidP="00F75AE2"/>
    <w:p w:rsidR="00F75AE2" w:rsidRPr="004478FB" w:rsidRDefault="00F75AE2" w:rsidP="00F75AE2">
      <w:r>
        <w:t xml:space="preserve">Existing </w:t>
      </w:r>
      <w:r w:rsidRPr="00120C00">
        <w:rPr>
          <w:rStyle w:val="StyleBoldUnderline"/>
        </w:rPr>
        <w:t>U.S. aid to Mexico</w:t>
      </w:r>
      <w:r>
        <w:t xml:space="preserve"> under the Merida Initiative, amounting to more than $1.3 billion, </w:t>
      </w:r>
      <w:r w:rsidRPr="00120C00">
        <w:rPr>
          <w:rStyle w:val="StyleBoldUnderline"/>
        </w:rPr>
        <w:t>does not include necessary safeguards to ensure that it does not contribute to systematic human rights violations.</w:t>
      </w:r>
      <w:r>
        <w:t xml:space="preserve"> Only fifteen percent of the funding may be withheld pending a State Department report on Mexico’s progress toward meeting the human rights conditions of the bill. Furthermore, the Merida </w:t>
      </w:r>
      <w:r w:rsidRPr="00120C00">
        <w:t>Initiative</w:t>
      </w:r>
      <w:r>
        <w:t xml:space="preserve"> (also called “Plan Mexico”) includes no benchmarks for effective evaluation. </w:t>
      </w:r>
      <w:r w:rsidRPr="004478FB">
        <w:rPr>
          <w:sz w:val="12"/>
        </w:rPr>
        <w:t xml:space="preserve">¶ </w:t>
      </w:r>
      <w:r>
        <w:t xml:space="preserve">The Merida Initiative supports a reckless strategy that has led to massive bloodshed in Mexico and failed to achieve goals to reduce illicit drug flows, assure public safety or significantly weaken cartels. With 45,000 troops in the streets as the core feature of this militarization strategy, the Mexican armed forces have been implicated in murders, rapes and violations of human rights—the vast majority of which have never been prosecuted. </w:t>
      </w:r>
      <w:r w:rsidRPr="004478FB">
        <w:rPr>
          <w:sz w:val="12"/>
        </w:rPr>
        <w:t xml:space="preserve">¶ </w:t>
      </w:r>
      <w:r>
        <w:t xml:space="preserve">We are concerned </w:t>
      </w:r>
      <w:r w:rsidRPr="00120C00">
        <w:rPr>
          <w:rStyle w:val="StyleBoldUnderline"/>
        </w:rPr>
        <w:t>that the State Department has ignored human rights abuses</w:t>
      </w:r>
      <w:r>
        <w:t xml:space="preserve"> stemming from the Merida Initiative aid </w:t>
      </w:r>
      <w:r w:rsidRPr="00120C00">
        <w:rPr>
          <w:rStyle w:val="StyleBoldUnderline"/>
        </w:rPr>
        <w:t>and continued impunity and corruption within Mexico</w:t>
      </w:r>
      <w:r>
        <w:t xml:space="preserve">, in favor of supporting a militarized approach in the "war on drugs" </w:t>
      </w:r>
      <w:r w:rsidRPr="00120C00">
        <w:rPr>
          <w:rStyle w:val="StyleBoldUnderline"/>
        </w:rPr>
        <w:t>that has verifiably increased those abuses. The so-called human rights conditions included in the Merida Initiative provide no guarantee whatsoever of progress, and have merely served as lip service to serious concerns</w:t>
      </w:r>
      <w:r>
        <w:t xml:space="preserve"> while permitting support of the overall strategy. </w:t>
      </w:r>
      <w:r w:rsidRPr="00120C00">
        <w:rPr>
          <w:rStyle w:val="StyleBoldUnderline"/>
        </w:rPr>
        <w:t>There are no indications of a sustained reduction in the availability of illegal narcotics on the U.S. market</w:t>
      </w:r>
      <w:r>
        <w:t xml:space="preserve"> that can even be used to justify the heightened violence caused by this strategy.</w:t>
      </w:r>
    </w:p>
    <w:p w:rsidR="00F75AE2" w:rsidRPr="00393A2F" w:rsidRDefault="00F75AE2" w:rsidP="00F75AE2"/>
    <w:p w:rsidR="00F75AE2" w:rsidRDefault="00F75AE2" w:rsidP="00F75AE2">
      <w:pPr>
        <w:pStyle w:val="Heading4"/>
      </w:pPr>
      <w:r>
        <w:t>Corruption and violence are rampant but the US is key</w:t>
      </w:r>
    </w:p>
    <w:p w:rsidR="00F75AE2" w:rsidRPr="00961145" w:rsidRDefault="00F75AE2" w:rsidP="00F75AE2">
      <w:r w:rsidRPr="00961145">
        <w:rPr>
          <w:rStyle w:val="StyleStyleBold12pt"/>
        </w:rPr>
        <w:t>Althaus 10-18-10</w:t>
      </w:r>
      <w:r w:rsidRPr="00961145">
        <w:t xml:space="preserve"> (Dudley</w:t>
      </w:r>
      <w:r>
        <w:t>, GlobalPost</w:t>
      </w:r>
      <w:r w:rsidRPr="00961145">
        <w:t xml:space="preserve"> senior correspondent for Mexico and Central America, based in Mexico City, “Despite millions in U.S. aid, pol</w:t>
      </w:r>
      <w:r>
        <w:t xml:space="preserve">ice corruption plagues Mexico,” </w:t>
      </w:r>
      <w:hyperlink r:id="rId11" w:history="1">
        <w:r w:rsidRPr="008B1BED">
          <w:rPr>
            <w:rStyle w:val="Hyperlink"/>
          </w:rPr>
          <w:t>http://www.chron.com/news/houston-texas/article/Despite-millions-in-U-S-aid-police-corruption-1710872.php</w:t>
        </w:r>
      </w:hyperlink>
      <w:r w:rsidRPr="00961145">
        <w:t>)</w:t>
      </w:r>
    </w:p>
    <w:p w:rsidR="00F75AE2" w:rsidRPr="00393A2F" w:rsidRDefault="00F75AE2" w:rsidP="00F75AE2"/>
    <w:p w:rsidR="00F75AE2" w:rsidRPr="00F4431D" w:rsidRDefault="00F75AE2" w:rsidP="00F75AE2">
      <w:pPr>
        <w:rPr>
          <w:rStyle w:val="StyleBoldUnderline"/>
        </w:rPr>
      </w:pPr>
      <w:r w:rsidRPr="00312D89">
        <w:rPr>
          <w:rStyle w:val="StyleBoldUnderline"/>
        </w:rPr>
        <w:t>MEXICO</w:t>
      </w:r>
      <w:r>
        <w:t xml:space="preserve"> CITY </w:t>
      </w:r>
      <w:r w:rsidRPr="00F4431D">
        <w:rPr>
          <w:rStyle w:val="StyleBoldUnderline"/>
        </w:rPr>
        <w:t>— City cops killing their own mayors; state jailers helping inmates escape; federal agents mutinying against corrupt commanders; outgunned officers cut down in ambushes or assassinated because they work for gangster rivals.</w:t>
      </w:r>
      <w:r w:rsidRPr="00393A2F">
        <w:rPr>
          <w:sz w:val="12"/>
        </w:rPr>
        <w:t xml:space="preserve">¶ </w:t>
      </w:r>
      <w:r>
        <w:t xml:space="preserve">Always precariously frayed, </w:t>
      </w:r>
      <w:r w:rsidRPr="00F4431D">
        <w:rPr>
          <w:rStyle w:val="StyleBoldUnderline"/>
        </w:rPr>
        <w:t>Mexico</w:t>
      </w:r>
      <w:r>
        <w:t xml:space="preserve">'s thin blue line seems </w:t>
      </w:r>
      <w:r w:rsidRPr="00F4431D">
        <w:rPr>
          <w:rStyle w:val="StyleBoldUnderline"/>
        </w:rPr>
        <w:t>ready to snap.</w:t>
      </w:r>
      <w:r w:rsidRPr="00393A2F">
        <w:rPr>
          <w:sz w:val="12"/>
        </w:rPr>
        <w:t xml:space="preserve">¶ </w:t>
      </w:r>
      <w:r>
        <w:t>Six prison guards were killed Wednesday as they left their night shift in Chihuahua City, 200 miles south of El Paso. On Tuesday, the head of a police commander supposedly investigating the death of an American on the Texas border was packed into a suitcase and sent to a local army base.</w:t>
      </w:r>
      <w:r w:rsidRPr="00393A2F">
        <w:rPr>
          <w:sz w:val="12"/>
        </w:rPr>
        <w:t xml:space="preserve">¶ </w:t>
      </w:r>
      <w:r>
        <w:t xml:space="preserve">Mexicans justifiably have long considered their police suspect. But today </w:t>
      </w:r>
      <w:r w:rsidRPr="00F4431D">
        <w:rPr>
          <w:rStyle w:val="StyleBoldUnderline"/>
        </w:rPr>
        <w:t>many of those wearing the badge are</w:t>
      </w:r>
      <w:r>
        <w:t xml:space="preserve"> even more </w:t>
      </w:r>
      <w:r w:rsidRPr="00F4431D">
        <w:rPr>
          <w:rStyle w:val="StyleBoldUnderline"/>
        </w:rPr>
        <w:t>brazenly bad</w:t>
      </w:r>
      <w:r>
        <w:t xml:space="preserve">: either </w:t>
      </w:r>
      <w:r w:rsidRPr="00D655F4">
        <w:rPr>
          <w:rStyle w:val="StyleBoldUnderline"/>
        </w:rPr>
        <w:t>unwilling or unable to squelch the lawless terror that's claimed nearly 30,000 lives in less than four years.¶ State</w:t>
      </w:r>
      <w:r w:rsidRPr="00F4431D">
        <w:rPr>
          <w:rStyle w:val="StyleBoldUnderline"/>
        </w:rPr>
        <w:t xml:space="preserve"> and local forces</w:t>
      </w:r>
      <w:r>
        <w:t xml:space="preserve">, which employ 90 percent of Mexico's 430,000 officers, </w:t>
      </w:r>
      <w:r w:rsidRPr="00F4431D">
        <w:rPr>
          <w:rStyle w:val="StyleBoldUnderline"/>
        </w:rPr>
        <w:t xml:space="preserve">find themselves outgunned, overwhelmed and often purchased outright by </w:t>
      </w:r>
      <w:r w:rsidRPr="00F4431D">
        <w:rPr>
          <w:rStyle w:val="StyleBoldUnderline"/>
        </w:rPr>
        <w:lastRenderedPageBreak/>
        <w:t>gangsters.</w:t>
      </w:r>
      <w:r w:rsidRPr="00393A2F">
        <w:rPr>
          <w:sz w:val="12"/>
        </w:rPr>
        <w:t xml:space="preserve">¶ </w:t>
      </w:r>
      <w:r w:rsidRPr="00F4431D">
        <w:rPr>
          <w:rStyle w:val="StyleBoldUnderline"/>
        </w:rPr>
        <w:t>Despite</w:t>
      </w:r>
      <w:r>
        <w:t xml:space="preserve"> some </w:t>
      </w:r>
      <w:r w:rsidRPr="00F4431D">
        <w:rPr>
          <w:rStyle w:val="StyleBoldUnderline"/>
        </w:rPr>
        <w:t>dramatic improvements — aided by U.S. dollars and training under</w:t>
      </w:r>
      <w:r>
        <w:t xml:space="preserve"> the $1.6 billion </w:t>
      </w:r>
      <w:r w:rsidRPr="00F4431D">
        <w:rPr>
          <w:rStyle w:val="StyleBoldUnderline"/>
        </w:rPr>
        <w:t>Merida</w:t>
      </w:r>
      <w:r>
        <w:t xml:space="preserve"> Initiative — </w:t>
      </w:r>
      <w:r w:rsidRPr="00F4431D">
        <w:rPr>
          <w:rStyle w:val="StyleBoldUnderline"/>
        </w:rPr>
        <w:t>Mexico's</w:t>
      </w:r>
      <w:r>
        <w:t xml:space="preserve"> 32,000 </w:t>
      </w:r>
      <w:r w:rsidRPr="00F4431D">
        <w:rPr>
          <w:rStyle w:val="StyleBoldUnderline"/>
        </w:rPr>
        <w:t>federal police remain spread thin and hobbled</w:t>
      </w:r>
      <w:r>
        <w:t xml:space="preserve"> by graft. And </w:t>
      </w:r>
      <w:r w:rsidRPr="00F4431D">
        <w:rPr>
          <w:rStyle w:val="StyleBoldUnderline"/>
        </w:rPr>
        <w:t>many in Mexico consider the American investment little help so far against the bloody tide wrought by drug gangs.</w:t>
      </w:r>
    </w:p>
    <w:p w:rsidR="00F75AE2" w:rsidRDefault="00F75AE2" w:rsidP="00F75AE2"/>
    <w:p w:rsidR="00F75AE2" w:rsidRDefault="00F75AE2" w:rsidP="00F75AE2">
      <w:pPr>
        <w:pStyle w:val="Heading4"/>
      </w:pPr>
      <w:r>
        <w:t>Aid to Mexico fails now but the US is key</w:t>
      </w:r>
    </w:p>
    <w:p w:rsidR="00F75AE2" w:rsidRDefault="00F75AE2" w:rsidP="00F75AE2">
      <w:r w:rsidRPr="00C75053">
        <w:rPr>
          <w:rStyle w:val="StyleStyleBold12pt"/>
        </w:rPr>
        <w:t>McGovern May-10-12</w:t>
      </w:r>
      <w:r>
        <w:t xml:space="preserve"> (</w:t>
      </w:r>
      <w:r w:rsidRPr="00C75053">
        <w:t>Hon. James P. McGovern</w:t>
      </w:r>
      <w:r>
        <w:t>, Massachusetts,</w:t>
      </w:r>
      <w:r w:rsidRPr="00C75053">
        <w:t xml:space="preserve"> </w:t>
      </w:r>
      <w:r>
        <w:t xml:space="preserve">TOM LANTOS HUMAN RIGHTS COMMISSION, “HEARING BEFORE THE TOM LANTOS HUMAN RIGHTS COMMISSION: HOUSE OF REPRESENTATIVES: ONE HUNDRED AND TWELTH CONGRESS: SECOND SESSION,” </w:t>
      </w:r>
      <w:hyperlink r:id="rId12" w:history="1">
        <w:r w:rsidRPr="00945245">
          <w:rPr>
            <w:rStyle w:val="Hyperlink"/>
          </w:rPr>
          <w:t>http://tlhrc.house.gov/docs/transcripts/05_10_2012_Human_Rights_in_Mexico.pdf</w:t>
        </w:r>
      </w:hyperlink>
      <w:r>
        <w:t>)</w:t>
      </w:r>
    </w:p>
    <w:p w:rsidR="00F75AE2" w:rsidRDefault="00F75AE2" w:rsidP="00F75AE2"/>
    <w:p w:rsidR="00F75AE2" w:rsidRPr="00F2283E" w:rsidRDefault="00F75AE2" w:rsidP="00F75AE2">
      <w:pPr>
        <w:rPr>
          <w:rStyle w:val="StyleBoldUnderline"/>
        </w:rPr>
      </w:pPr>
      <w:r>
        <w:t xml:space="preserve">These are encouraging steps, but </w:t>
      </w:r>
      <w:r w:rsidRPr="00F2283E">
        <w:rPr>
          <w:rStyle w:val="StyleBoldUnderline"/>
        </w:rPr>
        <w:t>much more needs to be done to ensure</w:t>
      </w:r>
      <w:r>
        <w:t xml:space="preserve"> that these </w:t>
      </w:r>
      <w:r w:rsidRPr="007A03A8">
        <w:rPr>
          <w:sz w:val="12"/>
        </w:rPr>
        <w:t xml:space="preserve">¶ </w:t>
      </w:r>
      <w:r w:rsidRPr="00F2283E">
        <w:rPr>
          <w:rStyle w:val="StyleBoldUnderline"/>
        </w:rPr>
        <w:t>reforms are fully implemented, to establish a more effective and transparent Mexican ¶ judicial system, and to address the pervasive problems of corruption and impunity. ¶ Accountability for abuses is particularly important so that the Mexican people believe ¶ that the era of impunity is starting to come to an end.</w:t>
      </w:r>
      <w:r>
        <w:t xml:space="preserve"> For its part, </w:t>
      </w:r>
      <w:r w:rsidRPr="00F2283E">
        <w:rPr>
          <w:rStyle w:val="StyleBoldUnderline"/>
        </w:rPr>
        <w:t>the United States ¶ should</w:t>
      </w:r>
      <w:r>
        <w:t xml:space="preserve"> continue to </w:t>
      </w:r>
      <w:r w:rsidRPr="00F2283E">
        <w:rPr>
          <w:rStyle w:val="StyleBoldUnderline"/>
        </w:rPr>
        <w:t>provide Mexico with assistance to strengthen the rule of law in ¶ Mexico and advance respect for human rights.</w:t>
      </w:r>
    </w:p>
    <w:p w:rsidR="00F75AE2" w:rsidRDefault="00F75AE2" w:rsidP="00F75AE2"/>
    <w:p w:rsidR="00F75AE2" w:rsidRDefault="00F75AE2" w:rsidP="00F75AE2">
      <w:pPr>
        <w:pStyle w:val="Heading4"/>
      </w:pPr>
      <w:r>
        <w:t>Abuses are widespread and the police and military aren’t held accountable—the problem is the judicial system</w:t>
      </w:r>
    </w:p>
    <w:p w:rsidR="00F75AE2" w:rsidRDefault="00F75AE2" w:rsidP="00F75AE2">
      <w:r w:rsidRPr="00EB7C61">
        <w:rPr>
          <w:rStyle w:val="StyleStyleBold12pt"/>
        </w:rPr>
        <w:t>HRW MAY-18-10</w:t>
      </w:r>
      <w:r>
        <w:t xml:space="preserve"> (Human Rights Watch, “Mexico/US: Obama-Calderón Meeting Questions and Answers: Drug Violence, Military Abuse and US Aid,” </w:t>
      </w:r>
      <w:hyperlink r:id="rId13" w:history="1">
        <w:r w:rsidRPr="007860D7">
          <w:rPr>
            <w:rStyle w:val="Hyperlink"/>
          </w:rPr>
          <w:t>http://www.hrw.org/news/2010/05/18/mexicous-obama-calder-n-meeting-questions-and-answers</w:t>
        </w:r>
      </w:hyperlink>
      <w:r>
        <w:t>)</w:t>
      </w:r>
    </w:p>
    <w:p w:rsidR="00F75AE2" w:rsidRPr="00EB7C61" w:rsidRDefault="00F75AE2" w:rsidP="00F75AE2"/>
    <w:p w:rsidR="00F75AE2" w:rsidRPr="00EB7C61" w:rsidRDefault="00F75AE2" w:rsidP="00F75AE2">
      <w:r>
        <w:t>1. Are military abuses widespread?</w:t>
      </w:r>
      <w:r w:rsidRPr="00EB7C61">
        <w:rPr>
          <w:sz w:val="12"/>
        </w:rPr>
        <w:t xml:space="preserve">¶ </w:t>
      </w:r>
      <w:r>
        <w:t xml:space="preserve">Mexico's official National Human Rights Commission has issued comprehensive reports on </w:t>
      </w:r>
      <w:r w:rsidRPr="00255010">
        <w:rPr>
          <w:rStyle w:val="StyleBoldUnderline"/>
        </w:rPr>
        <w:t>more than 50 cases involving egregious army abuses, including killings, rape, and torture, since Calderón took office</w:t>
      </w:r>
      <w:r>
        <w:t xml:space="preserve"> in 2006. The commission has reported receiving nearly 4,000 additional complaints during this period.</w:t>
      </w:r>
      <w:r w:rsidRPr="00EB7C61">
        <w:rPr>
          <w:sz w:val="12"/>
        </w:rPr>
        <w:t xml:space="preserve">¶ </w:t>
      </w:r>
      <w:r>
        <w:t xml:space="preserve">The numbers of both complaints and comprehensive reports of </w:t>
      </w:r>
      <w:r w:rsidRPr="00255010">
        <w:rPr>
          <w:rStyle w:val="StyleBoldUnderline"/>
        </w:rPr>
        <w:t>abuses have increased significantly with each year</w:t>
      </w:r>
      <w:r>
        <w:t xml:space="preserve"> of the military's deployment. In 2006, the commission did not issue a single comprehensive report on abuses by the military; in 2009, it issued 30. And from 2006 to 2009 the number of complaints of military abuse registered with the commission grew ten-fold. </w:t>
      </w:r>
      <w:r w:rsidRPr="00255010">
        <w:rPr>
          <w:rStyle w:val="StyleBoldUnderline"/>
        </w:rPr>
        <w:t>Local and international nongovernmental organizations have documented widespread abuses by Mexico's security forces</w:t>
      </w:r>
      <w:r>
        <w:t xml:space="preserve"> under Calderón, </w:t>
      </w:r>
      <w:r w:rsidRPr="00255010">
        <w:rPr>
          <w:rStyle w:val="StyleBoldUnderline"/>
        </w:rPr>
        <w:t>a fact acknowledged by the UN Human Rights Committee.</w:t>
      </w:r>
      <w:r w:rsidRPr="00EB7C61">
        <w:rPr>
          <w:sz w:val="12"/>
        </w:rPr>
        <w:t xml:space="preserve">¶ </w:t>
      </w:r>
      <w:r>
        <w:t xml:space="preserve">2. When </w:t>
      </w:r>
      <w:r w:rsidRPr="00255010">
        <w:rPr>
          <w:rStyle w:val="StyleBoldUnderline"/>
        </w:rPr>
        <w:t>military officers</w:t>
      </w:r>
      <w:r>
        <w:t xml:space="preserve"> commit </w:t>
      </w:r>
      <w:r w:rsidRPr="00255010">
        <w:rPr>
          <w:rStyle w:val="StyleBoldUnderline"/>
        </w:rPr>
        <w:t>abuses</w:t>
      </w:r>
      <w:r>
        <w:t xml:space="preserve">, are they </w:t>
      </w:r>
      <w:r w:rsidRPr="00255010">
        <w:rPr>
          <w:rStyle w:val="StyleBoldUnderline"/>
        </w:rPr>
        <w:t>held accountable?¶ No. Virtually all military abuses of civilians go unpunished.</w:t>
      </w:r>
      <w:r>
        <w:t xml:space="preserve"> A major </w:t>
      </w:r>
      <w:r w:rsidRPr="00255010">
        <w:rPr>
          <w:rStyle w:val="StyleBoldUnderline"/>
        </w:rPr>
        <w:t>reason</w:t>
      </w:r>
      <w:r>
        <w:t xml:space="preserve"> for this </w:t>
      </w:r>
      <w:r w:rsidRPr="00255010">
        <w:rPr>
          <w:rStyle w:val="StyleBoldUnderline"/>
        </w:rPr>
        <w:t>is</w:t>
      </w:r>
      <w:r>
        <w:t xml:space="preserve"> that </w:t>
      </w:r>
      <w:r w:rsidRPr="00255010">
        <w:rPr>
          <w:rStyle w:val="StyleBoldUnderline"/>
        </w:rPr>
        <w:t>they are investigated and prosecuted by the military itself, and the military justice system is not structured to address human rights violations independently and impartially. The system is extremely opaque and secretive; the defense secretary controls both the armed forces and the military justice system; military judges lack security of tenure; and there is virtually no civilian review of military court decisions.</w:t>
      </w:r>
      <w:r>
        <w:t xml:space="preserve"> What's more</w:t>
      </w:r>
      <w:r w:rsidRPr="00255010">
        <w:rPr>
          <w:rStyle w:val="StyleBoldUnderline"/>
        </w:rPr>
        <w:t xml:space="preserve">, victims and their families cannot effectively challenge the decision that their allegations of human rights abuses be heard in a military tribunal rather than a civilian court.¶ Proof of the military justice system's failure to </w:t>
      </w:r>
      <w:r w:rsidRPr="00255010">
        <w:rPr>
          <w:rStyle w:val="StyleBoldUnderline"/>
        </w:rPr>
        <w:lastRenderedPageBreak/>
        <w:t>hold soldiers accountable is in the numbers.</w:t>
      </w:r>
      <w:r>
        <w:t xml:space="preserve"> According to information provided the Mexican government - made available only after Human Rights Watch repeatedly requested evidence that the military justice system was in fact prosecuting abuses - only three soldiers have been found guilty of human rights crimes committed during the Calderón administration. However, one of those convictions resulted from an automobile accident, which does not constitute a human rights violation, and another was overturned on appeal. Therefore, only one case qualifies as a conviction for a human rights abuse, in which a soldier was sentenced to 9 months in prison for killing a civilian by opening fire at a military checkpoint.</w:t>
      </w:r>
    </w:p>
    <w:p w:rsidR="00F75AE2" w:rsidRDefault="00F75AE2" w:rsidP="00F75AE2"/>
    <w:p w:rsidR="00F75AE2" w:rsidRPr="002B044F" w:rsidRDefault="00F75AE2" w:rsidP="00F75AE2">
      <w:pPr>
        <w:pStyle w:val="Heading4"/>
      </w:pPr>
      <w:r w:rsidRPr="002B044F">
        <w:t>Foreign aid fails</w:t>
      </w:r>
      <w:r>
        <w:t xml:space="preserve"> now because it’s not targeted</w:t>
      </w:r>
    </w:p>
    <w:p w:rsidR="00F75AE2" w:rsidRDefault="00F75AE2" w:rsidP="00F75AE2">
      <w:r>
        <w:rPr>
          <w:rStyle w:val="StyleStyleBold12pt"/>
        </w:rPr>
        <w:t xml:space="preserve">Shleifer, ’10 </w:t>
      </w:r>
      <w:r w:rsidRPr="00057C8F">
        <w:t xml:space="preserve">[November 2010, Andrei Shleifer is a Russian American economist. He served as project director of the Harvard Institute for International Development's Russian aid project from its inauguration in 1992 until it was shut down in 1997, “Peter Bauer and the Failure of Foreign Aid”, </w:t>
      </w:r>
      <w:hyperlink r:id="rId14" w:history="1">
        <w:r w:rsidRPr="00945245">
          <w:rPr>
            <w:rStyle w:val="Hyperlink"/>
          </w:rPr>
          <w:t>http://www.cato.org/sites/cato.org/files/serials/files/cato-journal/2010/11/cj29n3-1.pdf</w:t>
        </w:r>
      </w:hyperlink>
      <w:r w:rsidRPr="00057C8F">
        <w:t>]</w:t>
      </w:r>
    </w:p>
    <w:p w:rsidR="00F75AE2" w:rsidRPr="00057C8F" w:rsidRDefault="00F75AE2" w:rsidP="00F75AE2">
      <w:pPr>
        <w:rPr>
          <w:rStyle w:val="StyleStyleBold12pt"/>
        </w:rPr>
      </w:pPr>
    </w:p>
    <w:p w:rsidR="00F75AE2" w:rsidRDefault="00F75AE2" w:rsidP="00F75AE2">
      <w:pPr>
        <w:rPr>
          <w:rStyle w:val="StyleBoldUnderline"/>
        </w:rPr>
      </w:pPr>
      <w:r w:rsidRPr="00057C8F">
        <w:rPr>
          <w:sz w:val="16"/>
        </w:rPr>
        <w:t xml:space="preserve">The bottom line is that perhaps </w:t>
      </w:r>
      <w:r w:rsidRPr="00057C8F">
        <w:rPr>
          <w:rStyle w:val="StyleBoldUnderline"/>
        </w:rPr>
        <w:t>a few pennies of the original Western taxpayer’s dollar are actually spent as might be designed and implemented by a benevolent and effective social planner.</w:t>
      </w:r>
      <w:r w:rsidRPr="00057C8F">
        <w:rPr>
          <w:sz w:val="16"/>
        </w:rPr>
        <w:t xml:space="preserve"> </w:t>
      </w:r>
      <w:r w:rsidRPr="00057C8F">
        <w:rPr>
          <w:rStyle w:val="Emphasis"/>
        </w:rPr>
        <w:t>The rest is wasted or diverted.</w:t>
      </w:r>
      <w:r w:rsidRPr="00057C8F">
        <w:rPr>
          <w:sz w:val="16"/>
        </w:rPr>
        <w:t xml:space="preserve"> Easterly suggests that a trillion dollars has been spent on foreign aid since World War II. </w:t>
      </w:r>
      <w:r w:rsidRPr="00057C8F">
        <w:rPr>
          <w:rStyle w:val="StyleBoldUnderline"/>
        </w:rPr>
        <w:t>But how much has actually been delivered wisely to the intended recipients of that aid</w:t>
      </w:r>
      <w:r w:rsidRPr="00057C8F">
        <w:rPr>
          <w:sz w:val="16"/>
        </w:rPr>
        <w:t xml:space="preserve">? Viewed from the perspective of a dollar traveling from the Western taxpayer’s pocket to the intended ultimate recipient, </w:t>
      </w:r>
      <w:r w:rsidRPr="00057C8F">
        <w:rPr>
          <w:rStyle w:val="StyleBoldUnderline"/>
        </w:rPr>
        <w:t>the failure of foreign aid is not all that puzzling</w:t>
      </w:r>
    </w:p>
    <w:p w:rsidR="00F75AE2" w:rsidRDefault="00F75AE2" w:rsidP="00F75AE2"/>
    <w:p w:rsidR="00F75AE2" w:rsidRDefault="00F75AE2" w:rsidP="006B4ACA">
      <w:pPr>
        <w:pStyle w:val="Heading3"/>
      </w:pPr>
      <w:r>
        <w:lastRenderedPageBreak/>
        <w:t>Mexico Doesn’t Meet Conditions</w:t>
      </w:r>
    </w:p>
    <w:p w:rsidR="00F75AE2" w:rsidRDefault="00F75AE2" w:rsidP="00F75AE2"/>
    <w:p w:rsidR="00F75AE2" w:rsidRDefault="00F75AE2" w:rsidP="00F75AE2">
      <w:pPr>
        <w:pStyle w:val="Heading4"/>
      </w:pPr>
      <w:r>
        <w:t>Mexico doesn’t meet human rights conditions now—but the State Department is giving funds anyway</w:t>
      </w:r>
    </w:p>
    <w:p w:rsidR="00F75AE2" w:rsidRDefault="00F75AE2" w:rsidP="00F75AE2">
      <w:r w:rsidRPr="007A36B9">
        <w:rPr>
          <w:rStyle w:val="StyleStyleBold12pt"/>
        </w:rPr>
        <w:t>Meyer 26-May-10</w:t>
      </w:r>
      <w:r>
        <w:t xml:space="preserve"> (Maureen, Associate for Mexico and Central America at the  Washington Office on Latin America, “Conditioned funds for Mexico under the Merida Initiative should not be released unless concrete progress is made on human rights requirements,” </w:t>
      </w:r>
      <w:hyperlink r:id="rId15" w:history="1">
        <w:r w:rsidRPr="00561F3A">
          <w:rPr>
            <w:rStyle w:val="Hyperlink"/>
          </w:rPr>
          <w:t>http://www.wola.org/news/conditioned_funds_for_mexico_under_the_merida_initiative_should_not_be_released_unless_concrete</w:t>
        </w:r>
      </w:hyperlink>
      <w:r>
        <w:t>)</w:t>
      </w:r>
    </w:p>
    <w:p w:rsidR="00F75AE2" w:rsidRPr="007A36B9" w:rsidRDefault="00F75AE2" w:rsidP="00F75AE2"/>
    <w:p w:rsidR="00F75AE2" w:rsidRPr="007A36B9" w:rsidRDefault="00F75AE2" w:rsidP="00F75AE2">
      <w:r>
        <w:t xml:space="preserve">In August 2009, the </w:t>
      </w:r>
      <w:r w:rsidRPr="00701D3F">
        <w:rPr>
          <w:rStyle w:val="StyleBoldUnderline"/>
        </w:rPr>
        <w:t>State Department</w:t>
      </w:r>
      <w:r>
        <w:t xml:space="preserve"> issued its first “Mexico-Merida Initiative Report” to the U.S. Congress, </w:t>
      </w:r>
      <w:r w:rsidRPr="00701D3F">
        <w:rPr>
          <w:rStyle w:val="StyleBoldUnderline"/>
        </w:rPr>
        <w:t>triggering the release of the funds conditioned for the first two years of assistance. Our organizations found</w:t>
      </w:r>
      <w:r>
        <w:t xml:space="preserve"> the August 2009 </w:t>
      </w:r>
      <w:r w:rsidRPr="00701D3F">
        <w:rPr>
          <w:rStyle w:val="StyleBoldUnderline"/>
        </w:rPr>
        <w:t>report lacked the information necessary to support the claim that the Mexican government had made significant progress in key areas of human rights to justify the release of</w:t>
      </w:r>
      <w:r>
        <w:t xml:space="preserve"> the full amount of Merida </w:t>
      </w:r>
      <w:r w:rsidRPr="00701D3F">
        <w:rPr>
          <w:rStyle w:val="StyleBoldUnderline"/>
        </w:rPr>
        <w:t>funds.</w:t>
      </w:r>
      <w:r w:rsidRPr="007A36B9">
        <w:rPr>
          <w:sz w:val="12"/>
        </w:rPr>
        <w:t xml:space="preserve">¶ </w:t>
      </w:r>
      <w:r>
        <w:t>The memo sent to the State Department today assesses the Merida Initiative’s human rights requirements and includes some of the cases currently being documented and handled by our organizations. Previously in 2009, a number of our organizations submitted three additional memos to the State Department to inform their report regarding the human rights requirements in the Merida Initiative. (1)</w:t>
      </w:r>
    </w:p>
    <w:p w:rsidR="00F75AE2" w:rsidRDefault="00F75AE2" w:rsidP="00F75AE2"/>
    <w:p w:rsidR="00F75AE2" w:rsidRDefault="00F75AE2" w:rsidP="00F75AE2">
      <w:pPr>
        <w:pStyle w:val="Heading4"/>
      </w:pPr>
      <w:r>
        <w:t>Mexico fails to meet human rights conditions now—that includes judicial reform, police reform, and transparency</w:t>
      </w:r>
    </w:p>
    <w:p w:rsidR="00F75AE2" w:rsidRDefault="00F75AE2" w:rsidP="00F75AE2">
      <w:r w:rsidRPr="007A36B9">
        <w:rPr>
          <w:rStyle w:val="StyleStyleBold12pt"/>
        </w:rPr>
        <w:t>Meyer 26-May-10</w:t>
      </w:r>
      <w:r>
        <w:t xml:space="preserve"> (Maureen, Associate for Mexico and Centra</w:t>
      </w:r>
      <w:r w:rsidR="00C669E4">
        <w:t>l America at the</w:t>
      </w:r>
      <w:r>
        <w:t xml:space="preserve"> Washington Office on Latin America, “Conditioned funds for Mexico under the Merida Initiative should not be released unless concrete progress is made on human rights requirements,” </w:t>
      </w:r>
      <w:hyperlink r:id="rId16" w:history="1">
        <w:r w:rsidRPr="00561F3A">
          <w:rPr>
            <w:rStyle w:val="Hyperlink"/>
          </w:rPr>
          <w:t>http://www.wola.org/news/conditioned_funds_for_mexico_under_the_merida_initiative_should_not_be_released_unless_concrete</w:t>
        </w:r>
      </w:hyperlink>
      <w:r>
        <w:t>)</w:t>
      </w:r>
    </w:p>
    <w:p w:rsidR="00F75AE2" w:rsidRPr="007A36B9" w:rsidRDefault="00F75AE2" w:rsidP="00F75AE2"/>
    <w:p w:rsidR="00F75AE2" w:rsidRDefault="00F75AE2" w:rsidP="00F75AE2">
      <w:r>
        <w:t xml:space="preserve">Our organizations believe that the </w:t>
      </w:r>
      <w:r w:rsidRPr="007F1DC5">
        <w:rPr>
          <w:rStyle w:val="StyleBoldUnderline"/>
        </w:rPr>
        <w:t>Mexican government has failed to make concrete and measureable progress in</w:t>
      </w:r>
      <w:r>
        <w:t xml:space="preserve"> the</w:t>
      </w:r>
      <w:r w:rsidRPr="007F1DC5">
        <w:rPr>
          <w:rStyle w:val="StyleBoldUnderline"/>
        </w:rPr>
        <w:t xml:space="preserve"> human rights priority areas</w:t>
      </w:r>
      <w:r>
        <w:t xml:space="preserve"> identified in the Merida Initiative, </w:t>
      </w:r>
      <w:r w:rsidRPr="007F1DC5">
        <w:rPr>
          <w:rStyle w:val="StyleBoldUnderline"/>
        </w:rPr>
        <w:t>including: ¶ Ensuring that civilian prosecutors and judicial authorities investigate and prosecute members of the federal police and military forces.</w:t>
      </w:r>
      <w:r w:rsidRPr="007A36B9">
        <w:rPr>
          <w:sz w:val="12"/>
        </w:rPr>
        <w:t xml:space="preserve">¶ </w:t>
      </w:r>
      <w:r>
        <w:t xml:space="preserve">To date, </w:t>
      </w:r>
      <w:r w:rsidRPr="007F1DC5">
        <w:rPr>
          <w:rStyle w:val="StyleBoldUnderline"/>
        </w:rPr>
        <w:t>only a single human rights violation</w:t>
      </w:r>
      <w:r>
        <w:t xml:space="preserve"> perpetrated since 2007 by a member of the military</w:t>
      </w:r>
      <w:r w:rsidRPr="007F1DC5">
        <w:rPr>
          <w:rStyle w:val="StyleBoldUnderline"/>
        </w:rPr>
        <w:t xml:space="preserve"> has resulted in a trial</w:t>
      </w:r>
      <w:r>
        <w:t xml:space="preserve"> and upheld conviction, according to the Mexican government. This case was tried in a military court, contrary to the Merida Initiative condition and international law. None of the numerous allegations of human rights violations perpetrated by the military during President Calderón’s administration have been tried by civilian prosecutors and judicial authorities.</w:t>
      </w:r>
      <w:r w:rsidRPr="007A36B9">
        <w:rPr>
          <w:sz w:val="12"/>
        </w:rPr>
        <w:t xml:space="preserve">¶ </w:t>
      </w:r>
      <w:r w:rsidRPr="007F1DC5">
        <w:rPr>
          <w:rStyle w:val="StyleBoldUnderline"/>
        </w:rPr>
        <w:t>Improving the transparency and accountability of federal police forces.</w:t>
      </w:r>
      <w:r w:rsidRPr="007A36B9">
        <w:rPr>
          <w:sz w:val="12"/>
        </w:rPr>
        <w:t xml:space="preserve">¶ </w:t>
      </w:r>
      <w:r>
        <w:t xml:space="preserve">Recent </w:t>
      </w:r>
      <w:r w:rsidRPr="007F1DC5">
        <w:rPr>
          <w:rStyle w:val="StyleBoldUnderline"/>
        </w:rPr>
        <w:t>reforms</w:t>
      </w:r>
      <w:r>
        <w:t xml:space="preserve"> and public security policies, such as the June 2009 law creating the new Federal Police, </w:t>
      </w:r>
      <w:r w:rsidRPr="007F1DC5">
        <w:rPr>
          <w:rStyle w:val="StyleBoldUnderline"/>
        </w:rPr>
        <w:t>fail to incorporate effective mechanisms for citizen participation and accountability.</w:t>
      </w:r>
      <w:r>
        <w:t xml:space="preserve"> The annual reports of the Secretary of Public Security characterize citizen participation as limited to the presentation of complaints. At the same time, currently there are not adequate mechanisms to ensure citizen participation in the design, implementation and evaluation of public security policies at any level. Likewise, the </w:t>
      </w:r>
      <w:r>
        <w:lastRenderedPageBreak/>
        <w:t xml:space="preserve">federal government’s focus on strengthening municipal police, who are the forces who have the closest and most regular contact with the population, is minimal. </w:t>
      </w:r>
      <w:r w:rsidRPr="007A36B9">
        <w:rPr>
          <w:sz w:val="12"/>
        </w:rPr>
        <w:t xml:space="preserve">¶ </w:t>
      </w:r>
      <w:r>
        <w:t>Enforcing the prohibition on the use of testimony obtained through torture.</w:t>
      </w:r>
      <w:r w:rsidRPr="007A36B9">
        <w:rPr>
          <w:sz w:val="12"/>
        </w:rPr>
        <w:t xml:space="preserve">¶ </w:t>
      </w:r>
      <w:r>
        <w:t>Security forces routinely use torture to obtain testimonies. The State Department’s own 2009 Country Report on Human Rights Practice in Mexico states “judges, particularly in areas that had not yet implemented the [judicial] reforms, reportedly continued to allow statements coerced through torture to be used as evidence against the accused, a practice particularly subject to abuse because confessions were often the primary evidence in criminal conviction.”</w:t>
      </w:r>
      <w:r w:rsidRPr="007A36B9">
        <w:rPr>
          <w:sz w:val="12"/>
        </w:rPr>
        <w:t xml:space="preserve">¶ </w:t>
      </w:r>
      <w:r>
        <w:t xml:space="preserve">Establishing a mechanism for regular consultations with human rights and civil society organizations to make recommendations concerning the Merida Initiative. </w:t>
      </w:r>
      <w:r w:rsidRPr="007A36B9">
        <w:rPr>
          <w:sz w:val="12"/>
        </w:rPr>
        <w:t xml:space="preserve">¶ </w:t>
      </w:r>
      <w:r>
        <w:t>The “Mechanism for Dialogue with Civil Society Organizations” has not been an effective consultation mechanism, as it has provided no real opportunities for Mexican human rights and other civil society organizations to provide recommendations and evaluate the Merida Initiative in a way that would result in concrete action and outcomes by the Mexican government.</w:t>
      </w:r>
    </w:p>
    <w:p w:rsidR="00F75AE2" w:rsidRDefault="00F75AE2" w:rsidP="00F75AE2"/>
    <w:p w:rsidR="00F75AE2" w:rsidRDefault="00F75AE2" w:rsidP="00F75AE2">
      <w:pPr>
        <w:pStyle w:val="Heading4"/>
      </w:pPr>
      <w:r>
        <w:t>Despite Mexico failing to meet human rights conditions now including military and judicial reform, the State Department is nevertheless allocating the funding</w:t>
      </w:r>
    </w:p>
    <w:p w:rsidR="00F75AE2" w:rsidRDefault="00F75AE2" w:rsidP="00F75AE2">
      <w:r w:rsidRPr="00740412">
        <w:rPr>
          <w:rStyle w:val="StyleStyleBold12pt"/>
        </w:rPr>
        <w:t>Bricker Sep-28-09</w:t>
      </w:r>
      <w:r w:rsidRPr="00740412">
        <w:t xml:space="preserve"> (Kristin, “US State Department's Merida Initiative Human Rights Report: Unconvincing Whitewash: US Likely to Release Millions in Training and Military Hardware to Mexico Despite Failure to Comply with Human Rights Conditions,”</w:t>
      </w:r>
      <w:r>
        <w:t xml:space="preserve"> Kristin Bricker is a Mexico-based freelance journalist covering militarization, social movements, and the drug war in Latin America. She is a NACLA research associate and the Security Sector Reform Resource Centre's Latin America blogger. </w:t>
      </w:r>
      <w:hyperlink r:id="rId17" w:history="1">
        <w:r w:rsidRPr="007860D7">
          <w:rPr>
            <w:rStyle w:val="Hyperlink"/>
          </w:rPr>
          <w:t>http://narcosphere.narconews.com/notebook/kristin-bricker/2009/09/us-state-departments-merida-initiative-human-rights-report-unconvin</w:t>
        </w:r>
      </w:hyperlink>
      <w:r>
        <w:t>)</w:t>
      </w:r>
    </w:p>
    <w:p w:rsidR="00F75AE2" w:rsidRPr="007F1972" w:rsidRDefault="00F75AE2" w:rsidP="00F75AE2"/>
    <w:p w:rsidR="00F75AE2" w:rsidRDefault="00F75AE2" w:rsidP="00F75AE2">
      <w:r>
        <w:t xml:space="preserve">The </w:t>
      </w:r>
      <w:r w:rsidRPr="00165F2D">
        <w:rPr>
          <w:rStyle w:val="StyleBoldUnderline"/>
        </w:rPr>
        <w:t>State Department's</w:t>
      </w:r>
      <w:r>
        <w:t xml:space="preserve"> recently released "Mexico--Merida Initiative </w:t>
      </w:r>
      <w:r w:rsidRPr="00165F2D">
        <w:rPr>
          <w:rStyle w:val="StyleBoldUnderline"/>
        </w:rPr>
        <w:t>Report</w:t>
      </w:r>
      <w:r>
        <w:t xml:space="preserve">" </w:t>
      </w:r>
      <w:r w:rsidRPr="00165F2D">
        <w:rPr>
          <w:rStyle w:val="StyleBoldUnderline"/>
        </w:rPr>
        <w:t>aims to demonstrate that Mexico has complied with the</w:t>
      </w:r>
      <w:r>
        <w:t xml:space="preserve"> above </w:t>
      </w:r>
      <w:r w:rsidRPr="00165F2D">
        <w:rPr>
          <w:rStyle w:val="StyleBoldUnderline"/>
        </w:rPr>
        <w:t>conditions</w:t>
      </w:r>
      <w:r>
        <w:t xml:space="preserve"> in order to justify the release of $100 million in withheld funds. Sen. Patrick Leahy blocked the release of an earlier version of the report because </w:t>
      </w:r>
      <w:r w:rsidRPr="00165F2D">
        <w:rPr>
          <w:rStyle w:val="StyleBoldUnderline"/>
        </w:rPr>
        <w:t>Mexico</w:t>
      </w:r>
      <w:r>
        <w:t xml:space="preserve"> had </w:t>
      </w:r>
      <w:r w:rsidRPr="00165F2D">
        <w:rPr>
          <w:rStyle w:val="StyleBoldUnderline"/>
        </w:rPr>
        <w:t>obviously not complied with the conditions</w:t>
      </w:r>
      <w:r>
        <w:t xml:space="preserve">, but he has not commented on the State Department's new attempt to push the report through. It is currently unclear if the report will lead to the release of the conditioned funds, but an anonymous State Department official told Bloomberg that </w:t>
      </w:r>
      <w:r w:rsidRPr="00165F2D">
        <w:rPr>
          <w:rStyle w:val="StyleBoldUnderline"/>
        </w:rPr>
        <w:t>the conditioned funds will be released</w:t>
      </w:r>
      <w:r>
        <w:t xml:space="preserve"> as soon as the State Department decides how to allocate the money. </w:t>
      </w:r>
      <w:r w:rsidRPr="00D54411">
        <w:rPr>
          <w:sz w:val="12"/>
        </w:rPr>
        <w:t xml:space="preserve">¶ </w:t>
      </w:r>
      <w:r>
        <w:t xml:space="preserve">Due to the uncertainty of whether the report will lead to the release of the funds, </w:t>
      </w:r>
      <w:r w:rsidRPr="00165F2D">
        <w:rPr>
          <w:rStyle w:val="StyleBoldUnderline"/>
        </w:rPr>
        <w:t>international and Mexican human rights organizations are now focusing their energies</w:t>
      </w:r>
      <w:r>
        <w:t xml:space="preserve"> on convincing Sen. Leahy, an influential member of the Senate Appropriations Committee and Chairman of the State and Foreign Operations Subcommittee, </w:t>
      </w:r>
      <w:r w:rsidRPr="00165F2D">
        <w:rPr>
          <w:rStyle w:val="StyleBoldUnderline"/>
        </w:rPr>
        <w:t>to reject the new report.¶ The human rights organizations have focused their criticism on the most glaring omission in the report: civilian officials are still not investigating and prosecuting allegations of human rights abuses committed by members of the military. The military</w:t>
      </w:r>
      <w:r>
        <w:t xml:space="preserve"> investigates and (</w:t>
      </w:r>
      <w:r w:rsidRPr="00165F2D">
        <w:rPr>
          <w:rStyle w:val="StyleBoldUnderline"/>
        </w:rPr>
        <w:t>rarely</w:t>
      </w:r>
      <w:r>
        <w:t xml:space="preserve">) </w:t>
      </w:r>
      <w:r w:rsidRPr="00165F2D">
        <w:rPr>
          <w:rStyle w:val="StyleBoldUnderline"/>
        </w:rPr>
        <w:t>prosecutes</w:t>
      </w:r>
      <w:r>
        <w:t xml:space="preserve"> these </w:t>
      </w:r>
      <w:r w:rsidRPr="00165F2D">
        <w:rPr>
          <w:rStyle w:val="StyleBoldUnderline"/>
        </w:rPr>
        <w:t>cases</w:t>
      </w:r>
      <w:r>
        <w:t xml:space="preserve"> under the legal rubric of "military jurisdiction." This Narco News report will explain in-depth the problems with military jurisdiction and the Mexican government's stubborn refusal to remedy its severe shortcomings. However, this report will also demonstrate that </w:t>
      </w:r>
      <w:r w:rsidRPr="00165F2D">
        <w:rPr>
          <w:rStyle w:val="StyleBoldUnderline"/>
        </w:rPr>
        <w:t xml:space="preserve">the State Department has failed to prove that Mexico has complied with any of the </w:t>
      </w:r>
      <w:r w:rsidRPr="00165F2D">
        <w:t>four</w:t>
      </w:r>
      <w:r w:rsidRPr="00165F2D">
        <w:rPr>
          <w:rStyle w:val="StyleBoldUnderline"/>
        </w:rPr>
        <w:t xml:space="preserve"> human rights conditions</w:t>
      </w:r>
      <w:r>
        <w:t xml:space="preserve"> laid out in the Merida Initiative.</w:t>
      </w:r>
    </w:p>
    <w:p w:rsidR="00F75AE2" w:rsidRDefault="00F75AE2" w:rsidP="00F75AE2"/>
    <w:p w:rsidR="00F75AE2" w:rsidRDefault="00F75AE2" w:rsidP="00F75AE2">
      <w:pPr>
        <w:pStyle w:val="Heading4"/>
      </w:pPr>
      <w:r>
        <w:lastRenderedPageBreak/>
        <w:t>Despite a lack of military and police reform the State Department is increasing funding for Mexico</w:t>
      </w:r>
    </w:p>
    <w:p w:rsidR="00F75AE2" w:rsidRDefault="00F75AE2" w:rsidP="00F75AE2">
      <w:r w:rsidRPr="00740412">
        <w:rPr>
          <w:rStyle w:val="StyleStyleBold12pt"/>
        </w:rPr>
        <w:t>Bricker Sep-28-09</w:t>
      </w:r>
      <w:r w:rsidRPr="00740412">
        <w:t xml:space="preserve"> (Kristin, “US State Department's Merida Initiative Human Rights Report: Unconvincing Whitewash: US Likely to Release Millions in Training and Military Hardware to Mexico Despite Failure to Comply with Human Rights Conditions,”</w:t>
      </w:r>
      <w:r>
        <w:t xml:space="preserve"> Kristin Bricker is a Mexico-based freelance journalist covering militarization, social movements, and the drug war in Latin America. She is a NACLA research associate and the Security Sector Reform Resource Centre's Latin America blogger. </w:t>
      </w:r>
      <w:hyperlink r:id="rId18" w:history="1">
        <w:r w:rsidRPr="007860D7">
          <w:rPr>
            <w:rStyle w:val="Hyperlink"/>
          </w:rPr>
          <w:t>http://narcosphere.narconews.com/notebook/kristin-bricker/2009/09/us-state-departments-merida-initiative-human-rights-report-unconvin</w:t>
        </w:r>
      </w:hyperlink>
      <w:r>
        <w:t>)</w:t>
      </w:r>
    </w:p>
    <w:p w:rsidR="00F75AE2" w:rsidRPr="007F1972" w:rsidRDefault="00F75AE2" w:rsidP="00F75AE2"/>
    <w:p w:rsidR="00F75AE2" w:rsidRPr="007F1972" w:rsidRDefault="00F75AE2" w:rsidP="00F75AE2">
      <w:r w:rsidRPr="001B75E5">
        <w:rPr>
          <w:rStyle w:val="StyleBoldUnderline"/>
        </w:rPr>
        <w:t>Military Human Rights Abuse Cases</w:t>
      </w:r>
      <w:r w:rsidRPr="007F1972">
        <w:rPr>
          <w:sz w:val="12"/>
        </w:rPr>
        <w:t xml:space="preserve">¶ </w:t>
      </w:r>
      <w:r>
        <w:t>As previously stated, the State Department must prove that the Mexican government is "ensuring that civilian prosecutors and judicial authorities are investigating and prosecuting, in accordance with Mexican and international law, members of the federal police and military forces who have been credibly alleged to have committed violations of human rights, and the federal police and military forces are fully cooperating with the investigations."</w:t>
      </w:r>
      <w:r w:rsidRPr="007F1972">
        <w:rPr>
          <w:sz w:val="12"/>
        </w:rPr>
        <w:t xml:space="preserve">¶ </w:t>
      </w:r>
      <w:r>
        <w:t xml:space="preserve">The </w:t>
      </w:r>
      <w:r w:rsidRPr="001B75E5">
        <w:rPr>
          <w:rStyle w:val="StyleBoldUnderline"/>
        </w:rPr>
        <w:t>condition requires that civilian officials investigate and prosecute alleged human rights abuses committed by members of the military, but the Mexican military has stated its outright refusal to allow civilians to prosecute members of the military for any alleged crime, including human rights abuses. The State Department report acknowledges that the military continues to police itself when its members commit human rights abuses</w:t>
      </w:r>
      <w:r>
        <w:t xml:space="preserve">: "There have been cases in which civil authorities prosecuted crimes committed by members of the armed forces, but this is uncommon given that Mexican law generally allows for military investigation/prosecution in these cases as discussed above." </w:t>
      </w:r>
      <w:r w:rsidRPr="007F1972">
        <w:rPr>
          <w:sz w:val="12"/>
        </w:rPr>
        <w:t xml:space="preserve">¶ </w:t>
      </w:r>
      <w:r>
        <w:t>According to the State Department report:</w:t>
      </w:r>
      <w:r w:rsidRPr="007F1972">
        <w:rPr>
          <w:sz w:val="12"/>
        </w:rPr>
        <w:t>¶</w:t>
      </w:r>
      <w:r>
        <w:rPr>
          <w:sz w:val="12"/>
        </w:rPr>
        <w:t xml:space="preserve"> </w:t>
      </w:r>
      <w:r w:rsidRPr="007F1972">
        <w:rPr>
          <w:sz w:val="12"/>
        </w:rPr>
        <w:t xml:space="preserve">¶ </w:t>
      </w:r>
      <w:r>
        <w:t xml:space="preserve">According to Articles 103, Section i and 107, Section v ( a) of the Federal Constitution, once the military court issues a final sentence, the defendant can file an "amparo" to a civil court for review. After reviewing the case, the civil court makes a determination to either reject the request or accept and revoke or reduce the military court's sentencing. If the request is rejected, the defendant can appeal up to the Supreme Court. </w:t>
      </w:r>
      <w:r w:rsidRPr="001B75E5">
        <w:rPr>
          <w:rStyle w:val="StyleBoldUnderline"/>
        </w:rPr>
        <w:t>Victims and their relatives have no legal recourse to request prosecution or appeal the outcome of a military court.</w:t>
      </w:r>
      <w:r w:rsidRPr="007F1972">
        <w:rPr>
          <w:sz w:val="12"/>
        </w:rPr>
        <w:t xml:space="preserve">¶ </w:t>
      </w:r>
      <w:r>
        <w:t>This means that a soldier that has been accused of human rights violations has legal recourse in a civilian court if he believes justice has not been served in a military tribunal, but that a civilian victim has no such right. If a civilian victim of human rights abuse does not obtain justice in a military tribunal, there is absolutely no possibility of appealing to the civilian justice system.</w:t>
      </w:r>
      <w:r w:rsidRPr="007F1972">
        <w:rPr>
          <w:sz w:val="12"/>
        </w:rPr>
        <w:t xml:space="preserve">¶ </w:t>
      </w:r>
      <w:r>
        <w:t>The State Department Report continues:</w:t>
      </w:r>
      <w:r w:rsidRPr="007F1972">
        <w:rPr>
          <w:sz w:val="12"/>
        </w:rPr>
        <w:t xml:space="preserve">¶ </w:t>
      </w:r>
      <w:r>
        <w:t>Some Mexican and international human rights organizations argue that the military's assertion of near universal jurisdiction over its personnel is unconstitutional and effectively undermines the transparency and impartiality of the investigation and prosecution of military criminal human rights violations. In addition, some international human rights bodies and rapporteurs have maintained that Mexico's use of military jurisdiction in human rights cases conflicts with international law.</w:t>
      </w:r>
      <w:r w:rsidRPr="007F1972">
        <w:rPr>
          <w:sz w:val="12"/>
        </w:rPr>
        <w:t xml:space="preserve">¶ </w:t>
      </w:r>
      <w:r w:rsidRPr="001B75E5">
        <w:rPr>
          <w:rStyle w:val="StyleBoldUnderline"/>
        </w:rPr>
        <w:t>"Some" Mexican and international human rights organizations have criticized military jurisdiction? This reporter challenges the State Department to find one respected human rights organization--Mexican or international--that hasn't criticized Mexico's military jurisdiction.</w:t>
      </w:r>
      <w:r>
        <w:t xml:space="preserve"> Case in point: in May, 72 Mexican civil society organizations (over sixty of them human rights organizations) and a Mexican Brigadier General wrote to the US Congress: “</w:t>
      </w:r>
      <w:r w:rsidRPr="001B75E5">
        <w:rPr>
          <w:rStyle w:val="StyleBoldUnderline"/>
        </w:rPr>
        <w:t>There is an almost complete absence of transparency</w:t>
      </w:r>
      <w:r>
        <w:t xml:space="preserve"> in cases of human rights violations committed by soldiers, due to the use of military jurisdiction to investigate and prosecute members of the armed forces responsible for such actions.” Furthermore, both </w:t>
      </w:r>
      <w:r w:rsidRPr="0057703E">
        <w:rPr>
          <w:rStyle w:val="StyleBoldUnderline"/>
        </w:rPr>
        <w:t xml:space="preserve">the United Nations and the Inter-American Commission on </w:t>
      </w:r>
      <w:r w:rsidRPr="0057703E">
        <w:rPr>
          <w:rStyle w:val="StyleBoldUnderline"/>
        </w:rPr>
        <w:lastRenderedPageBreak/>
        <w:t>Human Rights have called for an end to military jurisdiction over human rights abuse cases.¶ The State Department's implied argument that alleged human rights abuses are sufficiently investigated and prosecuted is belied by its own statistics.</w:t>
      </w:r>
      <w:r>
        <w:t xml:space="preserve"> The Merida Initiative Report states, "During President Calderon's administration (through early May 2009), CNDH [Mexico's National Human Rights Commission] has received a total of 2,050 complaints involving military personnel." But not every human rights abuse results in an official complaint: three of Mexico's most well-known human rights organizations argued in a joint press release that "the reports filed with Mexico’s National Human Rights Commission or the cases reported in the media represent only a percentage of actual human rights violations, since many victims do not report abuses for fear of retaliation from the military."</w:t>
      </w:r>
    </w:p>
    <w:p w:rsidR="00F75AE2" w:rsidRDefault="00F75AE2" w:rsidP="00F75AE2"/>
    <w:p w:rsidR="00F75AE2" w:rsidRDefault="00F75AE2" w:rsidP="00F75AE2">
      <w:pPr>
        <w:pStyle w:val="Heading4"/>
      </w:pPr>
      <w:r>
        <w:t>Status quo military and police reform is nonexistent</w:t>
      </w:r>
    </w:p>
    <w:p w:rsidR="00F75AE2" w:rsidRDefault="00F75AE2" w:rsidP="00F75AE2">
      <w:r w:rsidRPr="00740412">
        <w:rPr>
          <w:rStyle w:val="StyleStyleBold12pt"/>
        </w:rPr>
        <w:t xml:space="preserve">Bricker </w:t>
      </w:r>
      <w:r>
        <w:rPr>
          <w:rStyle w:val="StyleStyleBold12pt"/>
        </w:rPr>
        <w:t>Feb-25</w:t>
      </w:r>
      <w:r w:rsidRPr="00740412">
        <w:rPr>
          <w:rStyle w:val="StyleStyleBold12pt"/>
        </w:rPr>
        <w:t>-09</w:t>
      </w:r>
      <w:r w:rsidRPr="00740412">
        <w:t xml:space="preserve"> (Kristin, “Mexican Defense Secretary Opposes Civilian Trials for Military Human Rights Abusers</w:t>
      </w:r>
      <w:r>
        <w:t xml:space="preserve">: </w:t>
      </w:r>
      <w:r w:rsidRPr="00740412">
        <w:t>Military Leaders Are Against UN Recommendations and Plan Mexico Human Rights Conditions,”</w:t>
      </w:r>
      <w:r>
        <w:t xml:space="preserve"> Kristin Bricker is a Mexico-based freelance journalist covering militarization, social movements, and the drug war in Latin America. She is a NACLA research associate and the Security Sector Reform Resource Centre's Latin America blogger. </w:t>
      </w:r>
      <w:hyperlink r:id="rId19" w:history="1">
        <w:r w:rsidRPr="007860D7">
          <w:rPr>
            <w:rStyle w:val="Hyperlink"/>
          </w:rPr>
          <w:t>http://narcosphere.narconews.com/notebook/kristin-bricker/2009/02/mexican-defense-secretary-opposes-civilian-trials-military-human-ri</w:t>
        </w:r>
      </w:hyperlink>
      <w:r>
        <w:t>)</w:t>
      </w:r>
    </w:p>
    <w:p w:rsidR="00F75AE2" w:rsidRPr="007F1972" w:rsidRDefault="00F75AE2" w:rsidP="00F75AE2"/>
    <w:p w:rsidR="00F75AE2" w:rsidRPr="007F1972" w:rsidRDefault="00F75AE2" w:rsidP="00F75AE2">
      <w:r w:rsidRPr="00227658">
        <w:rPr>
          <w:rStyle w:val="StyleBoldUnderline"/>
        </w:rPr>
        <w:t>Human rights organizations</w:t>
      </w:r>
      <w:r>
        <w:t xml:space="preserve"> have actually </w:t>
      </w:r>
      <w:r w:rsidRPr="00227658">
        <w:rPr>
          <w:rStyle w:val="StyleBoldUnderline"/>
        </w:rPr>
        <w:t>cited several cases to prove their point that Military Jurisdiction promotes impunity.</w:t>
      </w:r>
      <w:r>
        <w:t xml:space="preserve"> In a press release issued in response to the military authorities' defense of Military Jurisdiction, the "All Rights for Everyone" National Civil Organization Network, the Mexican Commission for Defense and Promotion of Human Rights, the la Montaña, Tlachinollan Human Rights Center, the Center for Justice and International Law, the Fray Francisco de Vitoria Human Rights Center, the Miguel Agustin Pro Juarez Human Rights Center, the Fray Bartolome de las Casas Human Rights Center, and the Fundar Center for Analysis and Investigation cite the following cases, none of which have been brought to justice:</w:t>
      </w:r>
      <w:r w:rsidRPr="007F1972">
        <w:rPr>
          <w:sz w:val="12"/>
        </w:rPr>
        <w:t xml:space="preserve">¶ </w:t>
      </w:r>
      <w:r>
        <w:t xml:space="preserve">Guerrero </w:t>
      </w:r>
      <w:r w:rsidRPr="00227658">
        <w:rPr>
          <w:rStyle w:val="StyleBoldUnderline"/>
        </w:rPr>
        <w:t>activist</w:t>
      </w:r>
      <w:r>
        <w:t xml:space="preserve"> and community leader Rosendo Radilla Pacheco </w:t>
      </w:r>
      <w:r w:rsidRPr="00227658">
        <w:rPr>
          <w:rStyle w:val="StyleBoldUnderline"/>
        </w:rPr>
        <w:t>disappeared</w:t>
      </w:r>
      <w:r>
        <w:t xml:space="preserve"> in 1974 at a military checkpoint during Mexico's Dirty War.</w:t>
      </w:r>
      <w:r w:rsidRPr="007F1972">
        <w:rPr>
          <w:sz w:val="12"/>
        </w:rPr>
        <w:t xml:space="preserve">¶ </w:t>
      </w:r>
      <w:r w:rsidRPr="00227658">
        <w:rPr>
          <w:rStyle w:val="StyleBoldUnderline"/>
        </w:rPr>
        <w:t>Ecologists</w:t>
      </w:r>
      <w:r>
        <w:t xml:space="preserve"> Rodolfo Montiel and Teodoro Cabrera were </w:t>
      </w:r>
      <w:r w:rsidRPr="00227658">
        <w:rPr>
          <w:rStyle w:val="StyleBoldUnderline"/>
        </w:rPr>
        <w:t>arrested in</w:t>
      </w:r>
      <w:r>
        <w:t xml:space="preserve"> an </w:t>
      </w:r>
      <w:r w:rsidRPr="00227658">
        <w:rPr>
          <w:rStyle w:val="StyleBoldUnderline"/>
        </w:rPr>
        <w:t>unauthorized military raid</w:t>
      </w:r>
      <w:r>
        <w:t xml:space="preserve"> in Guerrero in 1999 </w:t>
      </w:r>
      <w:r w:rsidRPr="00227658">
        <w:rPr>
          <w:rStyle w:val="StyleBoldUnderline"/>
        </w:rPr>
        <w:t>and</w:t>
      </w:r>
      <w:r>
        <w:t xml:space="preserve"> severely </w:t>
      </w:r>
      <w:r w:rsidRPr="00227658">
        <w:rPr>
          <w:rStyle w:val="StyleBoldUnderline"/>
        </w:rPr>
        <w:t>tortured</w:t>
      </w:r>
      <w:r>
        <w:t>. They remained imprisoned until November 2001.</w:t>
      </w:r>
      <w:r w:rsidRPr="007F1972">
        <w:rPr>
          <w:sz w:val="12"/>
        </w:rPr>
        <w:t xml:space="preserve">¶ </w:t>
      </w:r>
      <w:r>
        <w:t xml:space="preserve">In Guerrero in April 1999, Victoriana Vazquez </w:t>
      </w:r>
      <w:r w:rsidRPr="00227658">
        <w:t>Sanchez</w:t>
      </w:r>
      <w:r>
        <w:t xml:space="preserve">, 50, </w:t>
      </w:r>
      <w:r w:rsidRPr="00227658">
        <w:t>and</w:t>
      </w:r>
      <w:r>
        <w:t xml:space="preserve"> Francisca Santos </w:t>
      </w:r>
      <w:r w:rsidRPr="00227658">
        <w:t>Pablo</w:t>
      </w:r>
      <w:r>
        <w:t xml:space="preserve">, 33, stumbled upon a military camp while they were searching for two male relatives, Antonio Mendoza Olivero, 10, and Evaristo Albino Tellez, 27. The </w:t>
      </w:r>
      <w:r w:rsidRPr="00227658">
        <w:rPr>
          <w:rStyle w:val="StyleBoldUnderline"/>
        </w:rPr>
        <w:t>soldiers spotted the women and</w:t>
      </w:r>
      <w:r>
        <w:t xml:space="preserve"> chased them. They </w:t>
      </w:r>
      <w:r w:rsidRPr="00227658">
        <w:rPr>
          <w:rStyle w:val="StyleBoldUnderline"/>
        </w:rPr>
        <w:t>raped</w:t>
      </w:r>
      <w:r>
        <w:t xml:space="preserve"> the women </w:t>
      </w:r>
      <w:r w:rsidRPr="00227658">
        <w:rPr>
          <w:rStyle w:val="StyleBoldUnderline"/>
        </w:rPr>
        <w:t>until</w:t>
      </w:r>
      <w:r>
        <w:t xml:space="preserve"> Santos Pablo </w:t>
      </w:r>
      <w:r w:rsidRPr="00227658">
        <w:rPr>
          <w:rStyle w:val="StyleBoldUnderline"/>
        </w:rPr>
        <w:t>lost consciousness.</w:t>
      </w:r>
      <w:r>
        <w:t xml:space="preserve"> A month later, the women learned the relatives they were searching for had been </w:t>
      </w:r>
      <w:r w:rsidRPr="00227658">
        <w:rPr>
          <w:rStyle w:val="StyleBoldUnderline"/>
        </w:rPr>
        <w:t>killed by soldiers.</w:t>
      </w:r>
      <w:r>
        <w:t xml:space="preserve"> There has </w:t>
      </w:r>
      <w:r w:rsidRPr="00227658">
        <w:rPr>
          <w:rStyle w:val="StyleBoldUnderline"/>
        </w:rPr>
        <w:t>never</w:t>
      </w:r>
      <w:r>
        <w:t xml:space="preserve"> been </w:t>
      </w:r>
      <w:r w:rsidRPr="00227658">
        <w:rPr>
          <w:rStyle w:val="StyleBoldUnderline"/>
        </w:rPr>
        <w:t>an investigation</w:t>
      </w:r>
      <w:r>
        <w:t xml:space="preserve"> into the rapes nor the murders.</w:t>
      </w:r>
      <w:r w:rsidRPr="007F1972">
        <w:rPr>
          <w:sz w:val="12"/>
        </w:rPr>
        <w:t xml:space="preserve">¶ </w:t>
      </w:r>
      <w:r>
        <w:t xml:space="preserve">In March 2002, </w:t>
      </w:r>
      <w:r w:rsidRPr="00227658">
        <w:rPr>
          <w:rStyle w:val="StyleBoldUnderline"/>
        </w:rPr>
        <w:t>soldiers raped</w:t>
      </w:r>
      <w:r>
        <w:t xml:space="preserve"> Inés Fernández Ortega in Guerrero when she did not answer their questions regarding meat they claimed had been stolen from them.</w:t>
      </w:r>
      <w:r w:rsidRPr="007F1972">
        <w:rPr>
          <w:sz w:val="12"/>
        </w:rPr>
        <w:t xml:space="preserve">¶ </w:t>
      </w:r>
      <w:r>
        <w:t>In February 2002, Valentina Rosendo Cantú, 17, was raped by soldiers in Guerrero after the soldiers stopped her near her home to ask her questions about insurgents.</w:t>
      </w:r>
      <w:r w:rsidRPr="007F1972">
        <w:rPr>
          <w:sz w:val="12"/>
        </w:rPr>
        <w:t xml:space="preserve">¶ </w:t>
      </w:r>
      <w:r>
        <w:t xml:space="preserve">In June 1994, a group of </w:t>
      </w:r>
      <w:r w:rsidRPr="00227658">
        <w:rPr>
          <w:rStyle w:val="StyleBoldUnderline"/>
        </w:rPr>
        <w:t>soldiers detained</w:t>
      </w:r>
      <w:r>
        <w:t xml:space="preserve"> Ana, Beatriz, and Celia Gonzalez Perez and their mother Delia Perez de Gonzalez to interrogate them. The </w:t>
      </w:r>
      <w:r w:rsidRPr="00227658">
        <w:rPr>
          <w:rStyle w:val="StyleBoldUnderline"/>
        </w:rPr>
        <w:t>soldiers separated</w:t>
      </w:r>
      <w:r>
        <w:t xml:space="preserve"> the girls from their mother, </w:t>
      </w:r>
      <w:r w:rsidRPr="00227658">
        <w:rPr>
          <w:rStyle w:val="StyleBoldUnderline"/>
        </w:rPr>
        <w:t>beat</w:t>
      </w:r>
      <w:r>
        <w:t xml:space="preserve"> them, and </w:t>
      </w:r>
      <w:r w:rsidRPr="00227658">
        <w:rPr>
          <w:rStyle w:val="StyleBoldUnderline"/>
        </w:rPr>
        <w:t>raped</w:t>
      </w:r>
      <w:r>
        <w:t xml:space="preserve"> them </w:t>
      </w:r>
      <w:r w:rsidRPr="00227658">
        <w:t>repeatedly.</w:t>
      </w:r>
      <w:r w:rsidRPr="007F1972">
        <w:rPr>
          <w:sz w:val="12"/>
        </w:rPr>
        <w:t xml:space="preserve">¶ </w:t>
      </w:r>
      <w:r>
        <w:t xml:space="preserve">In March 2008, </w:t>
      </w:r>
      <w:r w:rsidRPr="00227658">
        <w:rPr>
          <w:rStyle w:val="StyleBoldUnderline"/>
        </w:rPr>
        <w:t>soldiers opened fire on a car</w:t>
      </w:r>
      <w:r>
        <w:t xml:space="preserve">, killing Edgar Geovany Araujo Alarcón, 25, Héctor Zenón Medina López, 28, Manuel Medina Araujo, 25, and Irineo Medina Díaz, 50. The soldiers injured two other people in the car. The </w:t>
      </w:r>
      <w:r w:rsidRPr="00227658">
        <w:rPr>
          <w:rStyle w:val="StyleBoldUnderline"/>
        </w:rPr>
        <w:t>occupants were doing nothing illegal</w:t>
      </w:r>
      <w:r>
        <w:t xml:space="preserve"> and were not armed.</w:t>
      </w:r>
      <w:r w:rsidRPr="007F1972">
        <w:rPr>
          <w:sz w:val="12"/>
        </w:rPr>
        <w:t xml:space="preserve">¶ </w:t>
      </w:r>
      <w:r>
        <w:t xml:space="preserve">In February 1995, during one of the most intense military offensives in Chiapas </w:t>
      </w:r>
      <w:r>
        <w:lastRenderedPageBreak/>
        <w:t xml:space="preserve">following the Zapatista uprising, </w:t>
      </w:r>
      <w:r w:rsidRPr="00227658">
        <w:rPr>
          <w:rStyle w:val="StyleBoldUnderline"/>
        </w:rPr>
        <w:t>soldiers tied up and shot</w:t>
      </w:r>
      <w:r>
        <w:t xml:space="preserve"> Gilberto Jimenez as he fled from the military siege.</w:t>
      </w:r>
    </w:p>
    <w:p w:rsidR="00F75AE2" w:rsidRDefault="00F75AE2" w:rsidP="00F75AE2"/>
    <w:p w:rsidR="00F75AE2" w:rsidRDefault="00F75AE2" w:rsidP="006B4ACA">
      <w:pPr>
        <w:pStyle w:val="Heading3"/>
      </w:pPr>
      <w:r>
        <w:lastRenderedPageBreak/>
        <w:t>Merida Underfunded Now</w:t>
      </w:r>
    </w:p>
    <w:p w:rsidR="00F75AE2" w:rsidRPr="00C51955" w:rsidRDefault="00F75AE2" w:rsidP="00F75AE2"/>
    <w:p w:rsidR="00F75AE2" w:rsidRDefault="00F75AE2" w:rsidP="00F75AE2">
      <w:pPr>
        <w:pStyle w:val="Heading4"/>
      </w:pPr>
      <w:r>
        <w:t>Merida funds not being given to Mexico now</w:t>
      </w:r>
    </w:p>
    <w:p w:rsidR="00F75AE2" w:rsidRDefault="00F75AE2" w:rsidP="00F75AE2">
      <w:r w:rsidRPr="00730E0D">
        <w:rPr>
          <w:rStyle w:val="StyleStyleBold12pt"/>
        </w:rPr>
        <w:t>MGR Apr-18-13</w:t>
      </w:r>
      <w:r>
        <w:t xml:space="preserve"> (Mexico Gulf Reporter, “</w:t>
      </w:r>
      <w:r w:rsidRPr="00730E0D">
        <w:t>U.S. freezes Mérida Initiative funds promised to Mexico, approved by Congress</w:t>
      </w:r>
      <w:r>
        <w:t xml:space="preserve">,” </w:t>
      </w:r>
      <w:r w:rsidRPr="00730E0D">
        <w:t>Devoted to the political, legal and cultural affairs of Mexico, Cuba and states of the Gulf and Caribbean region. Reported from Guadalajara.</w:t>
      </w:r>
      <w:r>
        <w:t xml:space="preserve"> </w:t>
      </w:r>
      <w:hyperlink r:id="rId20" w:history="1">
        <w:r w:rsidRPr="00561F3A">
          <w:rPr>
            <w:rStyle w:val="Hyperlink"/>
          </w:rPr>
          <w:t>http://www.mexicogulfreporter.com/2013/02/us-freezes-merida-initiative-funds.html</w:t>
        </w:r>
      </w:hyperlink>
      <w:r>
        <w:t>)</w:t>
      </w:r>
    </w:p>
    <w:p w:rsidR="00F75AE2" w:rsidRPr="00730E0D" w:rsidRDefault="00F75AE2" w:rsidP="00F75AE2"/>
    <w:p w:rsidR="00F75AE2" w:rsidRPr="00AD7FD0" w:rsidRDefault="00F75AE2" w:rsidP="00F75AE2">
      <w:pPr>
        <w:rPr>
          <w:rStyle w:val="StyleBoldUnderline"/>
        </w:rPr>
      </w:pPr>
      <w:r>
        <w:t>Guadalajara -</w:t>
      </w:r>
      <w:r w:rsidRPr="00730E0D">
        <w:rPr>
          <w:sz w:val="12"/>
        </w:rPr>
        <w:t xml:space="preserve">¶ </w:t>
      </w:r>
      <w:r>
        <w:t xml:space="preserve">Exactly a year ago president Obama asked Congress to approve a $234 million defense package for fiscal year 2013 under the </w:t>
      </w:r>
      <w:r w:rsidRPr="005F76C2">
        <w:rPr>
          <w:rStyle w:val="StyleBoldUnderline"/>
        </w:rPr>
        <w:t>Mérida Initiative</w:t>
      </w:r>
      <w:r>
        <w:t>, a 2007 agreement between the United States and Mexico which provides for U.S. training and equipping of Mexican military and police forces, plus intelligence gathering and sharing.</w:t>
      </w:r>
      <w:r w:rsidRPr="00730E0D">
        <w:rPr>
          <w:sz w:val="12"/>
        </w:rPr>
        <w:t xml:space="preserve">¶ </w:t>
      </w:r>
      <w:r>
        <w:t>The package included another $10 million to be spent domestically on enhanced U.S. intelligence services.</w:t>
      </w:r>
      <w:r w:rsidRPr="00730E0D">
        <w:rPr>
          <w:sz w:val="12"/>
        </w:rPr>
        <w:t xml:space="preserve">¶ </w:t>
      </w:r>
      <w:r>
        <w:t>In his transmittal message to Congress Obama said, "</w:t>
      </w:r>
      <w:r w:rsidRPr="00AD7FD0">
        <w:rPr>
          <w:rStyle w:val="StyleBoldUnderline"/>
        </w:rPr>
        <w:t>A stable Mexico will enhance the national security of the United States, promote economic development in the country and protect U.S. citizens, especially along our shared border.</w:t>
      </w:r>
      <w:r>
        <w:t xml:space="preserve">" The 2013 fiscal year began Oct. 1, and will soon be half over. </w:t>
      </w:r>
      <w:r w:rsidRPr="00AD7FD0">
        <w:t>Obama</w:t>
      </w:r>
      <w:r w:rsidRPr="00AD7FD0">
        <w:rPr>
          <w:rStyle w:val="StyleBoldUnderline"/>
        </w:rPr>
        <w:t xml:space="preserve"> asks Congress for $244 million towards Mexican drug war.</w:t>
      </w:r>
      <w:r w:rsidRPr="00730E0D">
        <w:rPr>
          <w:sz w:val="12"/>
        </w:rPr>
        <w:t xml:space="preserve">¶ </w:t>
      </w:r>
      <w:r>
        <w:t xml:space="preserve">Last spring the package was approved by both chambers of Congress, in almost the exact amount requested by the president. But some members of </w:t>
      </w:r>
      <w:r w:rsidRPr="00AD7FD0">
        <w:rPr>
          <w:rStyle w:val="StyleBoldUnderline"/>
        </w:rPr>
        <w:t>Congress continue to resist releasing the funds</w:t>
      </w:r>
      <w:r>
        <w:t xml:space="preserve">, although representatives authorized them </w:t>
      </w:r>
      <w:r w:rsidRPr="00AD7FD0">
        <w:rPr>
          <w:rStyle w:val="StyleBoldUnderline"/>
        </w:rPr>
        <w:t>after rather listless floor debates and perfunctory votes in the House and Senate.</w:t>
      </w:r>
      <w:r>
        <w:t xml:space="preserve"> </w:t>
      </w:r>
      <w:r w:rsidRPr="00730E0D">
        <w:rPr>
          <w:sz w:val="12"/>
        </w:rPr>
        <w:t xml:space="preserve">¶ </w:t>
      </w:r>
      <w:r>
        <w:t xml:space="preserve">According to reports carried in the Mexican press on this Sunday, </w:t>
      </w:r>
      <w:r w:rsidRPr="00AD7FD0">
        <w:rPr>
          <w:rStyle w:val="StyleBoldUnderline"/>
        </w:rPr>
        <w:t>virtually none of the $234 million has yet been handed over to the new administration of Enrique Peña Nieto. One specious argument after another has been presented in the Hallowed Halls of the Capitol.</w:t>
      </w:r>
    </w:p>
    <w:p w:rsidR="00F75AE2" w:rsidRDefault="00F75AE2" w:rsidP="00F75AE2"/>
    <w:p w:rsidR="00F75AE2" w:rsidRDefault="00F75AE2" w:rsidP="00F75AE2">
      <w:pPr>
        <w:pStyle w:val="Heading4"/>
      </w:pPr>
      <w:r>
        <w:t>Merida funding to Mexico fails now</w:t>
      </w:r>
      <w:r w:rsidR="00832AD7">
        <w:t xml:space="preserve"> because of flawed implementation</w:t>
      </w:r>
    </w:p>
    <w:p w:rsidR="00F75AE2" w:rsidRDefault="00F75AE2" w:rsidP="00F75AE2">
      <w:r w:rsidRPr="000D01E5">
        <w:rPr>
          <w:rStyle w:val="StyleStyleBold12pt"/>
        </w:rPr>
        <w:t>Abu-Hamdeh 11</w:t>
      </w:r>
      <w:r>
        <w:t xml:space="preserve"> (Sabrina, “The Merida Initiative: An Effective Way of Reducing Violence in Mexico?” Pepperdine Policy Review, Sabrina Abu-Hamdeh is a second year student at SPP graduating with concentrations in Economics and International Relations. She presented this paper at the Pacific Coast Conference of Latin American Studies in November 2011. </w:t>
      </w:r>
      <w:hyperlink r:id="rId21" w:history="1">
        <w:r w:rsidRPr="00561F3A">
          <w:rPr>
            <w:rStyle w:val="Hyperlink"/>
          </w:rPr>
          <w:t>http://publicpolicy.pepperdine.edu/policy-review/2011v4/content/merida-initiative.pdf</w:t>
        </w:r>
      </w:hyperlink>
      <w:r>
        <w:t>)</w:t>
      </w:r>
    </w:p>
    <w:p w:rsidR="00F75AE2" w:rsidRPr="000D01E5" w:rsidRDefault="00F75AE2" w:rsidP="00F75AE2"/>
    <w:p w:rsidR="00F75AE2" w:rsidRDefault="00F75AE2" w:rsidP="00F75AE2">
      <w:r>
        <w:t xml:space="preserve">The first </w:t>
      </w:r>
      <w:r w:rsidRPr="005F76C2">
        <w:rPr>
          <w:rStyle w:val="StyleBoldUnderline"/>
        </w:rPr>
        <w:t>objective of the ¶ initiative was to reduce drug violence and</w:t>
      </w:r>
      <w:r>
        <w:t xml:space="preserve"> the second was to </w:t>
      </w:r>
      <w:r w:rsidRPr="005F76C2">
        <w:rPr>
          <w:rStyle w:val="StyleBoldUnderline"/>
        </w:rPr>
        <w:t>reduce drug ¶ trafficking</w:t>
      </w:r>
      <w:r>
        <w:t xml:space="preserve"> into the United States by aiding the Mexican government’s fight </w:t>
      </w:r>
      <w:r w:rsidRPr="000D01E5">
        <w:rPr>
          <w:sz w:val="12"/>
        </w:rPr>
        <w:t xml:space="preserve">¶ </w:t>
      </w:r>
      <w:r>
        <w:t xml:space="preserve">with the drug cartels. An indirect </w:t>
      </w:r>
      <w:r w:rsidRPr="005F76C2">
        <w:rPr>
          <w:rStyle w:val="StyleBoldUnderline"/>
        </w:rPr>
        <w:t>goal of the Merida Initiative</w:t>
      </w:r>
      <w:r>
        <w:t xml:space="preserve"> was to lessen </w:t>
      </w:r>
      <w:r w:rsidRPr="000D01E5">
        <w:rPr>
          <w:sz w:val="12"/>
        </w:rPr>
        <w:t xml:space="preserve">¶ </w:t>
      </w:r>
      <w:r>
        <w:t xml:space="preserve">the demand for drugs in the United States through minimized supply. </w:t>
      </w:r>
      <w:r w:rsidRPr="005F76C2">
        <w:rPr>
          <w:rStyle w:val="StyleBoldUnderline"/>
        </w:rPr>
        <w:t>The ¶ unfortunate truth is that neither goal of the initiative has yet been successful. ¶ There are multiple reasons, which include flawed implementation yielding ¶ limited positive outcomes; the short duration and the small scope of the ¶ aid program;</w:t>
      </w:r>
      <w:r>
        <w:t xml:space="preserve"> the limited effects the policy has on domestic drug policy </w:t>
      </w:r>
      <w:r w:rsidRPr="000D01E5">
        <w:rPr>
          <w:sz w:val="12"/>
        </w:rPr>
        <w:t xml:space="preserve">¶ </w:t>
      </w:r>
      <w:r>
        <w:t xml:space="preserve">and demand reduction; </w:t>
      </w:r>
      <w:r w:rsidRPr="005F76C2">
        <w:rPr>
          <w:rStyle w:val="StyleBoldUnderline"/>
        </w:rPr>
        <w:t>and the mounting drug-related violence prevalent ¶ in Mexico.</w:t>
      </w:r>
    </w:p>
    <w:p w:rsidR="00F75AE2" w:rsidRPr="00F75AE2" w:rsidRDefault="00F75AE2" w:rsidP="00F75AE2"/>
    <w:p w:rsidR="003511E8" w:rsidRDefault="00F75AE2" w:rsidP="00F75AE2">
      <w:pPr>
        <w:pStyle w:val="Heading2"/>
      </w:pPr>
      <w:r>
        <w:lastRenderedPageBreak/>
        <w:t>Solvency</w:t>
      </w:r>
    </w:p>
    <w:p w:rsidR="003F1AAE" w:rsidRPr="003F1AAE" w:rsidRDefault="003F1AAE" w:rsidP="003F1AAE">
      <w:pPr>
        <w:pStyle w:val="Heading3"/>
      </w:pPr>
      <w:r>
        <w:lastRenderedPageBreak/>
        <w:t>Conditioning Solves</w:t>
      </w:r>
    </w:p>
    <w:p w:rsidR="003511E8" w:rsidRPr="0058505E" w:rsidRDefault="003511E8" w:rsidP="0058505E"/>
    <w:p w:rsidR="008F237B" w:rsidRDefault="00225FA3" w:rsidP="008F237B">
      <w:pPr>
        <w:pStyle w:val="Heading4"/>
      </w:pPr>
      <w:r>
        <w:t xml:space="preserve">Conditioning funding </w:t>
      </w:r>
      <w:r w:rsidR="000E62BA">
        <w:t>on</w:t>
      </w:r>
      <w:r>
        <w:t xml:space="preserve"> police and election reform</w:t>
      </w:r>
      <w:r w:rsidR="0079776B">
        <w:t xml:space="preserve"> solves corruption</w:t>
      </w:r>
    </w:p>
    <w:p w:rsidR="0058505E" w:rsidRPr="00961145" w:rsidRDefault="0058505E" w:rsidP="00961145">
      <w:r w:rsidRPr="00961145">
        <w:rPr>
          <w:rStyle w:val="StyleStyleBold12pt"/>
        </w:rPr>
        <w:t xml:space="preserve">Velez-Green, Reyes, and Ramicone </w:t>
      </w:r>
      <w:r w:rsidR="00961145" w:rsidRPr="00961145">
        <w:rPr>
          <w:rStyle w:val="StyleStyleBold12pt"/>
        </w:rPr>
        <w:t>Sep-</w:t>
      </w:r>
      <w:r w:rsidRPr="00961145">
        <w:rPr>
          <w:rStyle w:val="StyleStyleBold12pt"/>
        </w:rPr>
        <w:t>12</w:t>
      </w:r>
      <w:r w:rsidRPr="00961145">
        <w:t xml:space="preserve"> (Alex, Robin, and Anthony, The Institute of Politics is a non-profit organization located in the John F. Kennedy School of Government at Harvard University, “GOVERNMENTAL, J</w:t>
      </w:r>
      <w:r w:rsidR="00961145">
        <w:t xml:space="preserve">UDICIAL AND POLICE CORRUPTION,” </w:t>
      </w:r>
      <w:hyperlink r:id="rId22" w:history="1">
        <w:r w:rsidR="00961145" w:rsidRPr="008B1BED">
          <w:rPr>
            <w:rStyle w:val="Hyperlink"/>
          </w:rPr>
          <w:t>http://www.iop.harvard.edu/sites/default/files_new/research-policy-papers/TheWarOnMexicanCartels.pdf</w:t>
        </w:r>
      </w:hyperlink>
      <w:r w:rsidR="00961145">
        <w:t>)</w:t>
      </w:r>
    </w:p>
    <w:p w:rsidR="0058505E" w:rsidRPr="0058505E" w:rsidRDefault="0058505E" w:rsidP="0058505E"/>
    <w:p w:rsidR="008F237B" w:rsidRPr="00225FA3" w:rsidRDefault="008F237B" w:rsidP="008F237B">
      <w:pPr>
        <w:rPr>
          <w:rStyle w:val="StyleBoldUnderline"/>
        </w:rPr>
      </w:pPr>
      <w:r>
        <w:t xml:space="preserve">One </w:t>
      </w:r>
      <w:r w:rsidRPr="00CA59DE">
        <w:t>way to reduce political corruption is to instate reelection procedures within the Mexican ¶ federal government. Within the current system, politicians are unable to seek a second term in ¶ office, and thus make decisions without fear of electoral repercussions</w:t>
      </w:r>
      <w:r>
        <w:t xml:space="preserve">. By giving politicians a </w:t>
      </w:r>
      <w:r w:rsidRPr="008F237B">
        <w:rPr>
          <w:sz w:val="12"/>
        </w:rPr>
        <w:t xml:space="preserve">¶ </w:t>
      </w:r>
      <w:r>
        <w:t xml:space="preserve">chance at reelection, these procedures would make politicians more responsive to voters since </w:t>
      </w:r>
      <w:r w:rsidRPr="008F237B">
        <w:rPr>
          <w:sz w:val="12"/>
        </w:rPr>
        <w:t xml:space="preserve">¶ </w:t>
      </w:r>
      <w:r>
        <w:t xml:space="preserve">voters can punish politicians whom they deem corrupt. Given Mexico’s history under the </w:t>
      </w:r>
      <w:r w:rsidRPr="008F237B">
        <w:rPr>
          <w:sz w:val="12"/>
        </w:rPr>
        <w:t xml:space="preserve">¶ </w:t>
      </w:r>
      <w:r>
        <w:t xml:space="preserve">dictator Porfirio Diaz, it would be difficult to convince the Mexican public to support this kind of </w:t>
      </w:r>
      <w:r w:rsidRPr="008F237B">
        <w:rPr>
          <w:sz w:val="12"/>
        </w:rPr>
        <w:t xml:space="preserve">¶ </w:t>
      </w:r>
      <w:r>
        <w:t xml:space="preserve">measure.30 Therefore, for this system to be effective, term limits would have to be established </w:t>
      </w:r>
      <w:r w:rsidRPr="008F237B">
        <w:rPr>
          <w:sz w:val="12"/>
        </w:rPr>
        <w:t xml:space="preserve">¶ </w:t>
      </w:r>
      <w:r>
        <w:t xml:space="preserve">and enforced. Furthermore, Mexico would have to strengthen the independent electoral system </w:t>
      </w:r>
      <w:r w:rsidRPr="008F237B">
        <w:rPr>
          <w:sz w:val="12"/>
        </w:rPr>
        <w:t xml:space="preserve">¶ </w:t>
      </w:r>
      <w:r>
        <w:t xml:space="preserve">(IFE), standardize electoral practices at state and local levels, and implement other </w:t>
      </w:r>
      <w:r w:rsidRPr="008F237B">
        <w:rPr>
          <w:sz w:val="12"/>
        </w:rPr>
        <w:t xml:space="preserve">¶ </w:t>
      </w:r>
      <w:r>
        <w:t xml:space="preserve">mechanisms—including an improved law enforcement system—to prevent electoral fraud and </w:t>
      </w:r>
      <w:r w:rsidRPr="008F237B">
        <w:rPr>
          <w:sz w:val="12"/>
        </w:rPr>
        <w:t xml:space="preserve">¶ </w:t>
      </w:r>
      <w:r>
        <w:t xml:space="preserve">coercion. </w:t>
      </w:r>
      <w:r w:rsidRPr="008F237B">
        <w:rPr>
          <w:sz w:val="12"/>
        </w:rPr>
        <w:t>¶</w:t>
      </w:r>
      <w:r>
        <w:rPr>
          <w:sz w:val="12"/>
        </w:rPr>
        <w:t xml:space="preserve"> </w:t>
      </w:r>
      <w:r w:rsidRPr="00DC0CA8">
        <w:rPr>
          <w:rStyle w:val="StyleBoldUnderline"/>
        </w:rPr>
        <w:t>Altering the mechanisms of funding between the Mexican federal and state governments</w:t>
      </w:r>
      <w:r>
        <w:t xml:space="preserve"> </w:t>
      </w:r>
      <w:r w:rsidRPr="008F237B">
        <w:rPr>
          <w:sz w:val="12"/>
        </w:rPr>
        <w:t xml:space="preserve">¶ </w:t>
      </w:r>
      <w:r>
        <w:t xml:space="preserve">would </w:t>
      </w:r>
      <w:r w:rsidRPr="00DC0CA8">
        <w:rPr>
          <w:rStyle w:val="StyleBoldUnderline"/>
        </w:rPr>
        <w:t>decrease corruption</w:t>
      </w:r>
      <w:r>
        <w:t xml:space="preserve"> as well. Recently, the federal government has begun to provide </w:t>
      </w:r>
      <w:r w:rsidRPr="008F237B">
        <w:rPr>
          <w:sz w:val="12"/>
        </w:rPr>
        <w:t xml:space="preserve">¶ </w:t>
      </w:r>
      <w:r>
        <w:t xml:space="preserve">performance-based funding; </w:t>
      </w:r>
      <w:r w:rsidRPr="00DC0CA8">
        <w:rPr>
          <w:rStyle w:val="StyleBoldUnderline"/>
        </w:rPr>
        <w:t>money is allocated to states for a specific purpose, and future ¶ funding depends on whether states</w:t>
      </w:r>
      <w:r>
        <w:t xml:space="preserve"> have </w:t>
      </w:r>
      <w:r w:rsidRPr="00DC0CA8">
        <w:rPr>
          <w:rStyle w:val="StyleBoldUnderline"/>
        </w:rPr>
        <w:t>met</w:t>
      </w:r>
      <w:r>
        <w:t xml:space="preserve"> said </w:t>
      </w:r>
      <w:r w:rsidRPr="00DC0CA8">
        <w:rPr>
          <w:rStyle w:val="StyleBoldUnderline"/>
        </w:rPr>
        <w:t>goals.</w:t>
      </w:r>
      <w:r>
        <w:t xml:space="preserve"> The federal government should </w:t>
      </w:r>
      <w:r w:rsidRPr="008F237B">
        <w:rPr>
          <w:sz w:val="12"/>
        </w:rPr>
        <w:t xml:space="preserve">¶ </w:t>
      </w:r>
      <w:r>
        <w:t xml:space="preserve">attempt to expand this policy. It should prepare </w:t>
      </w:r>
      <w:r w:rsidRPr="00DC0CA8">
        <w:rPr>
          <w:rStyle w:val="StyleBoldUnderline"/>
        </w:rPr>
        <w:t>counter-drug policies—such as restructuring</w:t>
      </w:r>
      <w:r>
        <w:t xml:space="preserve"> </w:t>
      </w:r>
      <w:r w:rsidRPr="008F237B">
        <w:rPr>
          <w:sz w:val="12"/>
        </w:rPr>
        <w:t xml:space="preserve">¶ </w:t>
      </w:r>
      <w:r>
        <w:t xml:space="preserve">municipal </w:t>
      </w:r>
      <w:r w:rsidRPr="00DC0CA8">
        <w:rPr>
          <w:rStyle w:val="StyleBoldUnderline"/>
        </w:rPr>
        <w:t>police forces</w:t>
      </w:r>
      <w:r>
        <w:t xml:space="preserve">—as goals for the state; as these goals are met, more money would be </w:t>
      </w:r>
      <w:r w:rsidRPr="008F237B">
        <w:rPr>
          <w:sz w:val="12"/>
        </w:rPr>
        <w:t xml:space="preserve">¶ </w:t>
      </w:r>
      <w:r>
        <w:t xml:space="preserve">allocated to sustain these efforts and accommodate state-chosen projects. The federal </w:t>
      </w:r>
      <w:r w:rsidRPr="008F237B">
        <w:rPr>
          <w:sz w:val="12"/>
        </w:rPr>
        <w:t xml:space="preserve">¶ </w:t>
      </w:r>
      <w:r>
        <w:t xml:space="preserve">government should make it clear that if the goals are met, then, more funding will be provided </w:t>
      </w:r>
      <w:r w:rsidRPr="008F237B">
        <w:rPr>
          <w:sz w:val="12"/>
        </w:rPr>
        <w:t xml:space="preserve">¶ </w:t>
      </w:r>
      <w:r>
        <w:t xml:space="preserve">to states for uses of their choosing as long as they are transparent with the use of these funds. </w:t>
      </w:r>
      <w:r w:rsidRPr="008F237B">
        <w:rPr>
          <w:sz w:val="12"/>
        </w:rPr>
        <w:t>¶</w:t>
      </w:r>
      <w:r>
        <w:rPr>
          <w:sz w:val="12"/>
        </w:rPr>
        <w:t xml:space="preserve"> </w:t>
      </w:r>
      <w:r>
        <w:t xml:space="preserve">The </w:t>
      </w:r>
      <w:r w:rsidRPr="00DC0CA8">
        <w:rPr>
          <w:rStyle w:val="StyleBoldUnderline"/>
        </w:rPr>
        <w:t>above</w:t>
      </w:r>
      <w:r>
        <w:t xml:space="preserve">-mentioned </w:t>
      </w:r>
      <w:r w:rsidRPr="00DC0CA8">
        <w:rPr>
          <w:rStyle w:val="StyleBoldUnderline"/>
        </w:rPr>
        <w:t>proposals center upon steps</w:t>
      </w:r>
      <w:r>
        <w:t xml:space="preserve"> to be taken </w:t>
      </w:r>
      <w:r w:rsidRPr="00DC0CA8">
        <w:rPr>
          <w:rStyle w:val="StyleBoldUnderline"/>
        </w:rPr>
        <w:t>by</w:t>
      </w:r>
      <w:r>
        <w:t xml:space="preserve"> the </w:t>
      </w:r>
      <w:r w:rsidRPr="00DC0CA8">
        <w:rPr>
          <w:rStyle w:val="StyleBoldUnderline"/>
        </w:rPr>
        <w:t xml:space="preserve">Mexican government. ¶ To encourage these changes within Mexico, the </w:t>
      </w:r>
      <w:r w:rsidRPr="00DC0CA8">
        <w:rPr>
          <w:rStyle w:val="Emphasis"/>
        </w:rPr>
        <w:t>United States should use American financial ¶ assistance</w:t>
      </w:r>
      <w:r>
        <w:t xml:space="preserve">, such as the Merida Initiative, </w:t>
      </w:r>
      <w:r w:rsidRPr="00DC0CA8">
        <w:rPr>
          <w:rStyle w:val="Emphasis"/>
        </w:rPr>
        <w:t>as leverage over the Mexican legislature.</w:t>
      </w:r>
      <w:r>
        <w:t xml:space="preserve"> Specifically, </w:t>
      </w:r>
      <w:r w:rsidRPr="008F237B">
        <w:rPr>
          <w:sz w:val="12"/>
        </w:rPr>
        <w:t xml:space="preserve">¶ </w:t>
      </w:r>
      <w:r w:rsidRPr="00225FA3">
        <w:rPr>
          <w:rStyle w:val="Emphasis"/>
        </w:rPr>
        <w:t>the U.S. should attach conditions</w:t>
      </w:r>
      <w:r w:rsidRPr="00225FA3">
        <w:rPr>
          <w:rStyle w:val="StyleBoldUnderline"/>
        </w:rPr>
        <w:t xml:space="preserve"> mandating progress towards the above goals with assistance ¶ payments.</w:t>
      </w:r>
      <w:r>
        <w:t xml:space="preserve"> To influence state and local policies in a more direct way, </w:t>
      </w:r>
      <w:r w:rsidRPr="00225FA3">
        <w:rPr>
          <w:rStyle w:val="StyleBoldUnderline"/>
        </w:rPr>
        <w:t>the U.S. should apply ¶ targeted funding on a much more individualized and localized basis. It can target funding, ¶ stipulating that as certain programs or policies are implemented by municipalities, such as ¶ restructuring the local police system, they would receive additional funding.</w:t>
      </w:r>
      <w:r>
        <w:t xml:space="preserve"> These policies and </w:t>
      </w:r>
      <w:r w:rsidRPr="008F237B">
        <w:rPr>
          <w:sz w:val="12"/>
        </w:rPr>
        <w:t xml:space="preserve">¶ </w:t>
      </w:r>
      <w:r>
        <w:t xml:space="preserve">programs should require independent oversight. </w:t>
      </w:r>
      <w:r w:rsidRPr="00225FA3">
        <w:rPr>
          <w:rStyle w:val="StyleBoldUnderline"/>
        </w:rPr>
        <w:t>This type of direct pressure at a local level</w:t>
      </w:r>
      <w:r>
        <w:t xml:space="preserve"> </w:t>
      </w:r>
      <w:r w:rsidRPr="008F237B">
        <w:rPr>
          <w:sz w:val="12"/>
        </w:rPr>
        <w:t xml:space="preserve">¶ </w:t>
      </w:r>
      <w:r>
        <w:t xml:space="preserve">should be done, as it will require much less bureaucracy and will </w:t>
      </w:r>
      <w:r w:rsidRPr="00225FA3">
        <w:rPr>
          <w:rStyle w:val="StyleBoldUnderline"/>
        </w:rPr>
        <w:t>produce</w:t>
      </w:r>
      <w:r>
        <w:t xml:space="preserve"> more </w:t>
      </w:r>
      <w:r w:rsidRPr="00225FA3">
        <w:rPr>
          <w:rStyle w:val="StyleBoldUnderline"/>
        </w:rPr>
        <w:t>direct results.</w:t>
      </w:r>
    </w:p>
    <w:p w:rsidR="008F237B" w:rsidRPr="008F237B" w:rsidRDefault="008F237B" w:rsidP="008F237B"/>
    <w:p w:rsidR="008F237B" w:rsidRDefault="00EB6768" w:rsidP="008F237B">
      <w:pPr>
        <w:pStyle w:val="Heading4"/>
      </w:pPr>
      <w:r>
        <w:lastRenderedPageBreak/>
        <w:t xml:space="preserve">Conditioning funding </w:t>
      </w:r>
      <w:r w:rsidR="00B64811">
        <w:t>on transparency</w:t>
      </w:r>
      <w:r>
        <w:t xml:space="preserve"> solves drug trafficking and cartel violence but </w:t>
      </w:r>
      <w:r w:rsidR="008F237B">
        <w:t>cooperation is key</w:t>
      </w:r>
    </w:p>
    <w:p w:rsidR="00961145" w:rsidRPr="00961145" w:rsidRDefault="00961145" w:rsidP="00961145">
      <w:r w:rsidRPr="00961145">
        <w:rPr>
          <w:rStyle w:val="StyleStyleBold12pt"/>
        </w:rPr>
        <w:t>Velez-Green, Reyes, and Ramicone Sep-12</w:t>
      </w:r>
      <w:r w:rsidRPr="00961145">
        <w:t xml:space="preserve"> (Alex, Robin, and Anthony, The Institute of Politics is a non-profit organization located in the John F. Kennedy School of Government at Harvard University, “GOVERNMENTAL, J</w:t>
      </w:r>
      <w:r>
        <w:t xml:space="preserve">UDICIAL AND POLICE CORRUPTION,” </w:t>
      </w:r>
      <w:hyperlink r:id="rId23" w:history="1">
        <w:r w:rsidRPr="008B1BED">
          <w:rPr>
            <w:rStyle w:val="Hyperlink"/>
          </w:rPr>
          <w:t>http://www.iop.harvard.edu/sites/default/files_new/research-policy-papers/TheWarOnMexicanCartels.pdf</w:t>
        </w:r>
      </w:hyperlink>
      <w:r>
        <w:t>)</w:t>
      </w:r>
    </w:p>
    <w:p w:rsidR="0058505E" w:rsidRPr="0058505E" w:rsidRDefault="0058505E" w:rsidP="0058505E"/>
    <w:p w:rsidR="008F237B" w:rsidRPr="00EB6768" w:rsidRDefault="008F237B" w:rsidP="008F237B">
      <w:pPr>
        <w:rPr>
          <w:rStyle w:val="StyleBoldUnderline"/>
        </w:rPr>
      </w:pPr>
      <w:r w:rsidRPr="00EB6768">
        <w:rPr>
          <w:rStyle w:val="StyleBoldUnderline"/>
        </w:rPr>
        <w:t>Extensive corruption in the Mexican government</w:t>
      </w:r>
      <w:r>
        <w:t xml:space="preserve">, judicial system, and law enforcement is one of </w:t>
      </w:r>
      <w:r w:rsidRPr="008F237B">
        <w:rPr>
          <w:sz w:val="12"/>
        </w:rPr>
        <w:t xml:space="preserve">¶ </w:t>
      </w:r>
      <w:r w:rsidRPr="00EB6768">
        <w:rPr>
          <w:rStyle w:val="StyleBoldUnderline"/>
        </w:rPr>
        <w:t>most significant obstacles challenging the government’s ability to stop drug trafficking and cartel ¶ violence in Mexico.</w:t>
      </w:r>
      <w:r>
        <w:t xml:space="preserve"> As such, </w:t>
      </w:r>
      <w:r w:rsidRPr="00EB6768">
        <w:rPr>
          <w:rStyle w:val="StyleBoldUnderline"/>
        </w:rPr>
        <w:t>tackling this corruption must be a high priority for</w:t>
      </w:r>
      <w:r>
        <w:t xml:space="preserve"> the Mexican and </w:t>
      </w:r>
      <w:r w:rsidRPr="008F237B">
        <w:rPr>
          <w:sz w:val="12"/>
        </w:rPr>
        <w:t xml:space="preserve">¶ </w:t>
      </w:r>
      <w:r w:rsidRPr="00EB6768">
        <w:rPr>
          <w:rStyle w:val="StyleBoldUnderline"/>
        </w:rPr>
        <w:t>America</w:t>
      </w:r>
      <w:r w:rsidRPr="00EB6768">
        <w:t>n governments</w:t>
      </w:r>
      <w:r>
        <w:t xml:space="preserve"> as they seek </w:t>
      </w:r>
      <w:r w:rsidRPr="00EB6768">
        <w:rPr>
          <w:rStyle w:val="StyleBoldUnderline"/>
        </w:rPr>
        <w:t>to end the destruction caused by the Mexican drug cartels.</w:t>
      </w:r>
      <w:r>
        <w:t xml:space="preserve"> </w:t>
      </w:r>
      <w:r w:rsidRPr="008F237B">
        <w:rPr>
          <w:sz w:val="12"/>
        </w:rPr>
        <w:t xml:space="preserve">¶ </w:t>
      </w:r>
      <w:r>
        <w:t xml:space="preserve">In this section, we analyze the structural roots of corruption in the Mexican government, judicial </w:t>
      </w:r>
      <w:r w:rsidRPr="008F237B">
        <w:rPr>
          <w:sz w:val="12"/>
        </w:rPr>
        <w:t xml:space="preserve">¶ </w:t>
      </w:r>
      <w:r>
        <w:t xml:space="preserve">system, and law enforcement apparatus, respectively. We then offer proposals for corruption reducing policies. </w:t>
      </w:r>
      <w:r w:rsidRPr="00EB6768">
        <w:rPr>
          <w:rStyle w:val="StyleBoldUnderline"/>
        </w:rPr>
        <w:t>To fight government corruption</w:t>
      </w:r>
      <w:r>
        <w:t xml:space="preserve">, we propose that </w:t>
      </w:r>
      <w:r w:rsidRPr="00EB6768">
        <w:t>Mexico revise its federal ¶ reelection processes and implement a more transparent fund flow between the federal and ¶ state governments.</w:t>
      </w:r>
      <w:r>
        <w:t xml:space="preserve"> To protect the Mexican judiciary, the </w:t>
      </w:r>
      <w:r w:rsidRPr="00EB6768">
        <w:rPr>
          <w:rStyle w:val="StyleBoldUnderline"/>
        </w:rPr>
        <w:t>US should</w:t>
      </w:r>
      <w:r>
        <w:t xml:space="preserve"> wield its influence in the UN </w:t>
      </w:r>
      <w:r w:rsidRPr="008F237B">
        <w:rPr>
          <w:sz w:val="12"/>
        </w:rPr>
        <w:t xml:space="preserve">¶ </w:t>
      </w:r>
      <w:r>
        <w:t xml:space="preserve">to establish specific anti-corruption requirements for the judiciary, as well as </w:t>
      </w:r>
      <w:r w:rsidRPr="00EB6768">
        <w:rPr>
          <w:rStyle w:val="StyleBoldUnderline"/>
        </w:rPr>
        <w:t>tie</w:t>
      </w:r>
      <w:r>
        <w:t xml:space="preserve"> Mérida </w:t>
      </w:r>
      <w:r w:rsidRPr="008F237B">
        <w:rPr>
          <w:sz w:val="12"/>
        </w:rPr>
        <w:t xml:space="preserve">¶ </w:t>
      </w:r>
      <w:r>
        <w:t xml:space="preserve">Initiative </w:t>
      </w:r>
      <w:r w:rsidRPr="00EB6768">
        <w:rPr>
          <w:rStyle w:val="StyleBoldUnderline"/>
        </w:rPr>
        <w:t>funds to concrete Mexican efforts to protect reports and the free flow of information.</w:t>
      </w:r>
      <w:r>
        <w:t xml:space="preserve"> </w:t>
      </w:r>
      <w:r w:rsidRPr="008F237B">
        <w:rPr>
          <w:sz w:val="12"/>
        </w:rPr>
        <w:t xml:space="preserve">¶ </w:t>
      </w:r>
      <w:r>
        <w:t xml:space="preserve">Finally, wage reform and improved training, resource allocation, and accountability mechanisms </w:t>
      </w:r>
      <w:r w:rsidRPr="008F237B">
        <w:rPr>
          <w:sz w:val="12"/>
        </w:rPr>
        <w:t xml:space="preserve">¶ </w:t>
      </w:r>
      <w:r>
        <w:t xml:space="preserve">are </w:t>
      </w:r>
      <w:r w:rsidRPr="00EB6768">
        <w:rPr>
          <w:rStyle w:val="StyleBoldUnderline"/>
        </w:rPr>
        <w:t>crucial steps towards reducing corruption in the Mexican law enforcement apparatus.</w:t>
      </w:r>
      <w:r>
        <w:t xml:space="preserve"> The </w:t>
      </w:r>
      <w:r w:rsidRPr="008F237B">
        <w:rPr>
          <w:sz w:val="12"/>
        </w:rPr>
        <w:t xml:space="preserve">¶ </w:t>
      </w:r>
      <w:r>
        <w:t xml:space="preserve">above proposals consist of measures to be implemented by the United States, and </w:t>
      </w:r>
      <w:r w:rsidRPr="00EB6768">
        <w:rPr>
          <w:rStyle w:val="StyleBoldUnderline"/>
        </w:rPr>
        <w:t>measures</w:t>
      </w:r>
      <w:r>
        <w:t xml:space="preserve"> </w:t>
      </w:r>
      <w:r w:rsidRPr="008F237B">
        <w:rPr>
          <w:sz w:val="12"/>
        </w:rPr>
        <w:t xml:space="preserve">¶ </w:t>
      </w:r>
      <w:r>
        <w:t xml:space="preserve">that </w:t>
      </w:r>
      <w:r w:rsidRPr="00EB6768">
        <w:rPr>
          <w:rStyle w:val="StyleBoldUnderline"/>
        </w:rPr>
        <w:t>the US government should encourage the Mexican government to institute.</w:t>
      </w:r>
      <w:r>
        <w:t xml:space="preserve"> We recognize </w:t>
      </w:r>
      <w:r w:rsidRPr="008F237B">
        <w:rPr>
          <w:sz w:val="12"/>
        </w:rPr>
        <w:t xml:space="preserve">¶ </w:t>
      </w:r>
      <w:r>
        <w:t xml:space="preserve">that </w:t>
      </w:r>
      <w:r w:rsidRPr="00EB6768">
        <w:rPr>
          <w:rStyle w:val="StyleBoldUnderline"/>
        </w:rPr>
        <w:t>any effective strategy to reduce drug trafficking and related violence will require</w:t>
      </w:r>
      <w:r>
        <w:t xml:space="preserve"> an </w:t>
      </w:r>
      <w:r w:rsidRPr="008F237B">
        <w:rPr>
          <w:sz w:val="12"/>
        </w:rPr>
        <w:t xml:space="preserve">¶ </w:t>
      </w:r>
      <w:r>
        <w:t xml:space="preserve">unprecedented level of </w:t>
      </w:r>
      <w:r w:rsidRPr="00EB6768">
        <w:rPr>
          <w:rStyle w:val="StyleBoldUnderline"/>
        </w:rPr>
        <w:t>cooperation between governments on both sides of the border.</w:t>
      </w:r>
    </w:p>
    <w:p w:rsidR="008F237B" w:rsidRDefault="008F237B" w:rsidP="008F237B"/>
    <w:p w:rsidR="008F237B" w:rsidRDefault="003D59A3" w:rsidP="008F237B">
      <w:pPr>
        <w:pStyle w:val="Heading4"/>
      </w:pPr>
      <w:r>
        <w:t>Conditioning aid on fund transparency and police reform solves</w:t>
      </w:r>
      <w:r w:rsidR="00B64811">
        <w:t xml:space="preserve"> structural problems</w:t>
      </w:r>
      <w:r w:rsidR="00A80E5E">
        <w:t xml:space="preserve"> that lead to corruption</w:t>
      </w:r>
    </w:p>
    <w:p w:rsidR="00961145" w:rsidRPr="00961145" w:rsidRDefault="00961145" w:rsidP="00961145">
      <w:r w:rsidRPr="00961145">
        <w:rPr>
          <w:rStyle w:val="StyleStyleBold12pt"/>
        </w:rPr>
        <w:t>Velez-Green, Reyes, and Ramicone Sep-12</w:t>
      </w:r>
      <w:r w:rsidRPr="00961145">
        <w:t xml:space="preserve"> (Alex, Robin, and Anthony, The Institute of Politics is a non-profit organization located in the John F. Kennedy School of Government at Harvard University, “GOVERNMENTAL, J</w:t>
      </w:r>
      <w:r>
        <w:t xml:space="preserve">UDICIAL AND POLICE CORRUPTION,” </w:t>
      </w:r>
      <w:hyperlink r:id="rId24" w:history="1">
        <w:r w:rsidRPr="008B1BED">
          <w:rPr>
            <w:rStyle w:val="Hyperlink"/>
          </w:rPr>
          <w:t>http://www.iop.harvard.edu/sites/default/files_new/research-policy-papers/TheWarOnMexicanCartels.pdf</w:t>
        </w:r>
      </w:hyperlink>
      <w:r>
        <w:t>)</w:t>
      </w:r>
    </w:p>
    <w:p w:rsidR="0058505E" w:rsidRPr="0058505E" w:rsidRDefault="0058505E" w:rsidP="0058505E"/>
    <w:p w:rsidR="00B64811" w:rsidRDefault="008F237B" w:rsidP="008F237B">
      <w:r w:rsidRPr="00D646DA">
        <w:rPr>
          <w:rStyle w:val="StyleBoldUnderline"/>
        </w:rPr>
        <w:t>Police corruption results from many interconnected and mutually-reinforcing factors. Key ¶ structural concerns</w:t>
      </w:r>
      <w:r>
        <w:t xml:space="preserve"> such </w:t>
      </w:r>
      <w:r w:rsidRPr="00D646DA">
        <w:rPr>
          <w:rStyle w:val="StyleBoldUnderline"/>
        </w:rPr>
        <w:t>as low wages, low advancement potential</w:t>
      </w:r>
      <w:r>
        <w:t xml:space="preserve"> and a </w:t>
      </w:r>
      <w:r w:rsidRPr="00D646DA">
        <w:rPr>
          <w:rStyle w:val="StyleBoldUnderline"/>
        </w:rPr>
        <w:t>lack of training and ¶ equipment</w:t>
      </w:r>
      <w:r>
        <w:t xml:space="preserve">, and </w:t>
      </w:r>
      <w:r w:rsidRPr="00D646DA">
        <w:t xml:space="preserve">poor accountability mechanisms </w:t>
      </w:r>
      <w:r w:rsidRPr="00D646DA">
        <w:rPr>
          <w:rStyle w:val="StyleBoldUnderline"/>
        </w:rPr>
        <w:t>increase incentives for police officers to ¶ engage in corruption.</w:t>
      </w:r>
      <w:r w:rsidRPr="00D646DA">
        <w:t xml:space="preserve"> </w:t>
      </w:r>
      <w:r>
        <w:t xml:space="preserve">Furthermore, </w:t>
      </w:r>
      <w:r w:rsidRPr="00D646DA">
        <w:rPr>
          <w:rStyle w:val="StyleBoldUnderline"/>
        </w:rPr>
        <w:t>these structural problems perpetuate</w:t>
      </w:r>
      <w:r>
        <w:t xml:space="preserve"> both the selection of </w:t>
      </w:r>
      <w:r w:rsidRPr="008F237B">
        <w:rPr>
          <w:sz w:val="12"/>
        </w:rPr>
        <w:t xml:space="preserve">¶ </w:t>
      </w:r>
      <w:r>
        <w:t xml:space="preserve">unqualified individuals for policing positions and </w:t>
      </w:r>
      <w:r w:rsidRPr="00D646DA">
        <w:rPr>
          <w:rStyle w:val="StyleBoldUnderline"/>
        </w:rPr>
        <w:t>poor police performance. ¶ In combination with the dangerous nature of policing in Mexico, low wages provide little ¶ incentive for ethically and practically qualified individuals to join the police force.</w:t>
      </w:r>
      <w:r>
        <w:t xml:space="preserve"> 39,40 More </w:t>
      </w:r>
      <w:r w:rsidRPr="008F237B">
        <w:rPr>
          <w:sz w:val="12"/>
        </w:rPr>
        <w:t xml:space="preserve">¶ </w:t>
      </w:r>
      <w:r>
        <w:t xml:space="preserve">importantly, </w:t>
      </w:r>
      <w:r w:rsidRPr="007E67F8">
        <w:rPr>
          <w:rStyle w:val="StyleBoldUnderline"/>
        </w:rPr>
        <w:t>they give those in the force little incentive to remain loyal. Higher wages</w:t>
      </w:r>
      <w:r>
        <w:t xml:space="preserve"> will </w:t>
      </w:r>
      <w:r w:rsidRPr="008F237B">
        <w:rPr>
          <w:sz w:val="12"/>
        </w:rPr>
        <w:t xml:space="preserve">¶ </w:t>
      </w:r>
      <w:r w:rsidRPr="007E67F8">
        <w:rPr>
          <w:rStyle w:val="StyleBoldUnderline"/>
        </w:rPr>
        <w:t>reduce police officers’</w:t>
      </w:r>
      <w:r>
        <w:t xml:space="preserve"> legitimate </w:t>
      </w:r>
      <w:r w:rsidRPr="007E67F8">
        <w:rPr>
          <w:rStyle w:val="StyleBoldUnderline"/>
        </w:rPr>
        <w:t>needs for supplemental income from bribes, help attract ¶ better applicants for police positions, and encourage superior service.</w:t>
      </w:r>
      <w:r>
        <w:t xml:space="preserve"> Through the Mérida </w:t>
      </w:r>
      <w:r w:rsidRPr="008F237B">
        <w:rPr>
          <w:sz w:val="12"/>
        </w:rPr>
        <w:t xml:space="preserve">¶ </w:t>
      </w:r>
      <w:r>
        <w:t xml:space="preserve">Initiative, </w:t>
      </w:r>
      <w:r w:rsidRPr="007E67F8">
        <w:rPr>
          <w:rStyle w:val="Emphasis"/>
        </w:rPr>
        <w:t>the U.S. has an opportunity to leverage its influence to encourage Mexico to reform</w:t>
      </w:r>
      <w:r>
        <w:t xml:space="preserve"> </w:t>
      </w:r>
      <w:r w:rsidRPr="008F237B">
        <w:rPr>
          <w:sz w:val="12"/>
        </w:rPr>
        <w:t xml:space="preserve">¶ </w:t>
      </w:r>
      <w:r>
        <w:t xml:space="preserve">this </w:t>
      </w:r>
      <w:r w:rsidRPr="007E67F8">
        <w:rPr>
          <w:rStyle w:val="StyleBoldUnderline"/>
        </w:rPr>
        <w:lastRenderedPageBreak/>
        <w:t>system of police wages.</w:t>
      </w:r>
      <w:r>
        <w:t xml:space="preserve"> Firstly, </w:t>
      </w:r>
      <w:r w:rsidRPr="007E67F8">
        <w:rPr>
          <w:rStyle w:val="StyleBoldUnderline"/>
        </w:rPr>
        <w:t>poor transparency makes it difficult to track how much of ¶ the funds given to the federal government are used to invest in local and state law enforcement. ¶ A critical step would be increasing</w:t>
      </w:r>
      <w:r>
        <w:t xml:space="preserve"> that </w:t>
      </w:r>
      <w:r w:rsidRPr="007E67F8">
        <w:rPr>
          <w:rStyle w:val="StyleBoldUnderline"/>
        </w:rPr>
        <w:t>transparency</w:t>
      </w:r>
      <w:r>
        <w:t xml:space="preserve"> in order to better assess these entities’ </w:t>
      </w:r>
      <w:r w:rsidRPr="008F237B">
        <w:rPr>
          <w:sz w:val="12"/>
        </w:rPr>
        <w:t xml:space="preserve">¶ </w:t>
      </w:r>
      <w:r>
        <w:t xml:space="preserve">legitimate needs for more fiscal support. To help </w:t>
      </w:r>
      <w:r w:rsidRPr="007E67F8">
        <w:rPr>
          <w:rStyle w:val="StyleBoldUnderline"/>
        </w:rPr>
        <w:t xml:space="preserve">solve this problem, the U.S. should require ¶ Mexican states and municipalities, under a federal directive, to reveal where they are allocating ¶ the funds they receive </w:t>
      </w:r>
      <w:r w:rsidRPr="007E67F8">
        <w:rPr>
          <w:rStyle w:val="Emphasis"/>
        </w:rPr>
        <w:t>as a condition for accepting</w:t>
      </w:r>
      <w:r w:rsidRPr="007E67F8">
        <w:rPr>
          <w:rStyle w:val="StyleBoldUnderline"/>
        </w:rPr>
        <w:t xml:space="preserve"> </w:t>
      </w:r>
      <w:r w:rsidRPr="007E67F8">
        <w:t>the</w:t>
      </w:r>
      <w:r>
        <w:t xml:space="preserve"> Mérida Initiative.</w:t>
      </w:r>
      <w:r w:rsidR="00B64811">
        <w:t xml:space="preserve"> </w:t>
      </w:r>
      <w:r>
        <w:t xml:space="preserve">Second, again </w:t>
      </w:r>
      <w:r w:rsidRPr="00B64811">
        <w:rPr>
          <w:rStyle w:val="StyleBoldUnderline"/>
        </w:rPr>
        <w:t>leveraging its military and economic support to Mexico, the U.S. should ¶ encourage the Mexican federal government to have Mexican municipalities maximize the ¶ efficiency of their law enforcement bodies by consolidating</w:t>
      </w:r>
      <w:r>
        <w:t xml:space="preserve"> the </w:t>
      </w:r>
      <w:r w:rsidRPr="00B64811">
        <w:rPr>
          <w:rStyle w:val="StyleBoldUnderline"/>
        </w:rPr>
        <w:t>functions</w:t>
      </w:r>
      <w:r>
        <w:t xml:space="preserve"> of transit, preventive, </w:t>
      </w:r>
      <w:r w:rsidRPr="008F237B">
        <w:rPr>
          <w:sz w:val="12"/>
        </w:rPr>
        <w:t xml:space="preserve">¶ </w:t>
      </w:r>
      <w:r>
        <w:t xml:space="preserve">and investigative divisions. As per the American model, preventive police officers can be </w:t>
      </w:r>
      <w:r w:rsidRPr="008F237B">
        <w:rPr>
          <w:sz w:val="12"/>
        </w:rPr>
        <w:t xml:space="preserve">¶ </w:t>
      </w:r>
      <w:r>
        <w:t xml:space="preserve">assigned transit duties. Furthermore, preventive divisions’ functions should also be expanded to </w:t>
      </w:r>
      <w:r w:rsidRPr="008F237B">
        <w:rPr>
          <w:sz w:val="12"/>
        </w:rPr>
        <w:t xml:space="preserve">¶ </w:t>
      </w:r>
      <w:r>
        <w:t xml:space="preserve">include warrant enactment and certain investigative procedures. These steps will help Mexican </w:t>
      </w:r>
      <w:r w:rsidRPr="008F237B">
        <w:rPr>
          <w:sz w:val="12"/>
        </w:rPr>
        <w:t xml:space="preserve">¶ </w:t>
      </w:r>
      <w:r>
        <w:t xml:space="preserve">municipalities shrink the size of their police departments, thereby </w:t>
      </w:r>
      <w:r w:rsidRPr="00B64811">
        <w:rPr>
          <w:rStyle w:val="StyleBoldUnderline"/>
        </w:rPr>
        <w:t>liberating more funds to raise ¶ police wages.</w:t>
      </w:r>
    </w:p>
    <w:p w:rsidR="00DD2DAD" w:rsidRDefault="00DD2DAD" w:rsidP="008F237B"/>
    <w:p w:rsidR="00B64811" w:rsidRDefault="00A80E5E" w:rsidP="00B64811">
      <w:pPr>
        <w:pStyle w:val="Heading4"/>
      </w:pPr>
      <w:r>
        <w:t>Conditioning the plan on police reform and fund transparency is key to solve corruption—unconditional aid doesn’t solve</w:t>
      </w:r>
    </w:p>
    <w:p w:rsidR="00500D73" w:rsidRPr="00961145" w:rsidRDefault="00500D73" w:rsidP="00500D73">
      <w:r w:rsidRPr="00961145">
        <w:rPr>
          <w:rStyle w:val="StyleStyleBold12pt"/>
        </w:rPr>
        <w:t>Velez-Green, Reyes, and Ramicone Sep-12</w:t>
      </w:r>
      <w:r w:rsidRPr="00961145">
        <w:t xml:space="preserve"> (Alex, Robin, and Anthony, The Institute of Politics is a non-profit organization located in the John F. Kennedy School of Government at Harvard University, “GOVERNMENTAL, J</w:t>
      </w:r>
      <w:r>
        <w:t xml:space="preserve">UDICIAL AND POLICE CORRUPTION,” </w:t>
      </w:r>
      <w:hyperlink r:id="rId25" w:history="1">
        <w:r w:rsidRPr="008B1BED">
          <w:rPr>
            <w:rStyle w:val="Hyperlink"/>
          </w:rPr>
          <w:t>http://www.iop.harvard.edu/sites/default/files_new/research-policy-papers/TheWarOnMexicanCartels.pdf</w:t>
        </w:r>
      </w:hyperlink>
      <w:r>
        <w:t>)</w:t>
      </w:r>
    </w:p>
    <w:p w:rsidR="00500D73" w:rsidRPr="00500D73" w:rsidRDefault="00500D73" w:rsidP="00500D73"/>
    <w:p w:rsidR="00B64811" w:rsidRPr="00B64811" w:rsidRDefault="00B64811" w:rsidP="00B64811">
      <w:r>
        <w:t xml:space="preserve">These </w:t>
      </w:r>
      <w:r w:rsidRPr="00A80E5E">
        <w:rPr>
          <w:rStyle w:val="StyleBoldUnderline"/>
        </w:rPr>
        <w:t xml:space="preserve">recommendations to the USG </w:t>
      </w:r>
      <w:r w:rsidRPr="00A80E5E">
        <w:t>either appropriate funds</w:t>
      </w:r>
      <w:r>
        <w:t xml:space="preserve"> from the Mérida Initiative or </w:t>
      </w:r>
      <w:r w:rsidRPr="00A80E5E">
        <w:t xml:space="preserve">¶ </w:t>
      </w:r>
      <w:r w:rsidRPr="00A80E5E">
        <w:rPr>
          <w:rStyle w:val="Emphasis"/>
        </w:rPr>
        <w:t>rely on the U.S. leveraging other economic aid</w:t>
      </w:r>
      <w:r w:rsidRPr="00A80E5E">
        <w:rPr>
          <w:rStyle w:val="StyleBoldUnderline"/>
        </w:rPr>
        <w:t xml:space="preserve"> to facilitate the necessary changes in Mexico’s ¶ law enforcement system. Any funds issued</w:t>
      </w:r>
      <w:r>
        <w:t xml:space="preserve"> through the Mérida Initiative for wage growth or </w:t>
      </w:r>
      <w:r w:rsidRPr="008F237B">
        <w:rPr>
          <w:sz w:val="12"/>
        </w:rPr>
        <w:t xml:space="preserve">¶ </w:t>
      </w:r>
      <w:r>
        <w:t xml:space="preserve">additional training and resources must be traceable. </w:t>
      </w:r>
      <w:r w:rsidRPr="00A80E5E">
        <w:rPr>
          <w:rStyle w:val="StyleBoldUnderline"/>
        </w:rPr>
        <w:t xml:space="preserve">Wage increase must be the highest priority ¶ because it addresses a primary cause of corruption. </w:t>
      </w:r>
      <w:r>
        <w:t xml:space="preserve">Then, the U.S. government can begin to </w:t>
      </w:r>
      <w:r w:rsidRPr="008F237B">
        <w:rPr>
          <w:sz w:val="12"/>
        </w:rPr>
        <w:t xml:space="preserve">¶ </w:t>
      </w:r>
      <w:r>
        <w:t xml:space="preserve">increase its supply of training and equipment to Mexican law enforcement. </w:t>
      </w:r>
      <w:r w:rsidRPr="00A80E5E">
        <w:rPr>
          <w:rStyle w:val="StyleBoldUnderline"/>
        </w:rPr>
        <w:t>Instead of trying to ¶ implement a costly program too broadly, this model allows the construction of safe ¶ communities one at a time. That will ultimately help increase transparency in the function of ¶ local governments in general and ensure that electoral participation is free of external ¶ pressures.</w:t>
      </w:r>
    </w:p>
    <w:p w:rsidR="003511E8" w:rsidRDefault="003511E8" w:rsidP="008F237B"/>
    <w:p w:rsidR="007A36B9" w:rsidRDefault="007A36B9" w:rsidP="007A36B9">
      <w:pPr>
        <w:pStyle w:val="Heading4"/>
      </w:pPr>
      <w:r>
        <w:t>Conditioning current funding solves</w:t>
      </w:r>
      <w:r w:rsidR="00A80E5E">
        <w:t xml:space="preserve"> public security and human rights in the long run</w:t>
      </w:r>
    </w:p>
    <w:p w:rsidR="007A36B9" w:rsidRDefault="007A36B9" w:rsidP="007A36B9">
      <w:r w:rsidRPr="007A36B9">
        <w:rPr>
          <w:rStyle w:val="StyleStyleBold12pt"/>
        </w:rPr>
        <w:t>Meyer 26-May-10</w:t>
      </w:r>
      <w:r>
        <w:t xml:space="preserve"> (Maureen, Associate for Mex</w:t>
      </w:r>
      <w:r w:rsidR="00C669E4">
        <w:t xml:space="preserve">ico and Central America at the </w:t>
      </w:r>
      <w:r>
        <w:t xml:space="preserve">Washington Office on Latin America, “Conditioned funds for Mexico under the Merida Initiative should not be released unless concrete progress is made on human rights requirements,” </w:t>
      </w:r>
      <w:hyperlink r:id="rId26" w:history="1">
        <w:r w:rsidRPr="00561F3A">
          <w:rPr>
            <w:rStyle w:val="Hyperlink"/>
          </w:rPr>
          <w:t>http://www.wola.org/news/conditioned_funds_for_mexico_under_the_merida_initiative_should_not_be_released_unless_concrete</w:t>
        </w:r>
      </w:hyperlink>
      <w:r>
        <w:t>)</w:t>
      </w:r>
    </w:p>
    <w:p w:rsidR="007A36B9" w:rsidRPr="007A36B9" w:rsidRDefault="007A36B9" w:rsidP="007A36B9"/>
    <w:p w:rsidR="007A36B9" w:rsidRPr="00A80E5E" w:rsidRDefault="007A36B9" w:rsidP="007A36B9">
      <w:pPr>
        <w:rPr>
          <w:rStyle w:val="StyleBoldUnderline"/>
        </w:rPr>
      </w:pPr>
      <w:r w:rsidRPr="00A80E5E">
        <w:rPr>
          <w:rStyle w:val="StyleBoldUnderline"/>
        </w:rPr>
        <w:t xml:space="preserve">Our organizations recognize the current challenges to public security confronted by Mexico. However, withholding the conditioned funds under the Merida Initiative until concrete and </w:t>
      </w:r>
      <w:r w:rsidRPr="00A80E5E">
        <w:rPr>
          <w:rStyle w:val="StyleBoldUnderline"/>
        </w:rPr>
        <w:lastRenderedPageBreak/>
        <w:t>measurable advances have occurred recognizes that long-lasting improvements to public security cannot be accomplished without ensuring advances in human rights.</w:t>
      </w:r>
    </w:p>
    <w:p w:rsidR="003511E8" w:rsidRDefault="003511E8" w:rsidP="00232B93"/>
    <w:p w:rsidR="000E62BA" w:rsidRDefault="000E62BA" w:rsidP="000E62BA">
      <w:pPr>
        <w:pStyle w:val="Heading4"/>
      </w:pPr>
      <w:r>
        <w:t>Current aid fails b</w:t>
      </w:r>
      <w:r w:rsidR="00CA59DE">
        <w:t>ut conditioning aid on reform solves</w:t>
      </w:r>
    </w:p>
    <w:p w:rsidR="000E62BA" w:rsidRDefault="000E62BA" w:rsidP="000E62BA">
      <w:r w:rsidRPr="000E62BA">
        <w:rPr>
          <w:rStyle w:val="StyleStyleBold12pt"/>
        </w:rPr>
        <w:t>Fryklund Apr-11-13</w:t>
      </w:r>
      <w:r>
        <w:t xml:space="preserve"> (Inge, “Our Osmotic Border: Forget the border–what drives migration?” </w:t>
      </w:r>
      <w:r w:rsidRPr="000E62BA">
        <w:t>Ms. Fryklund, JD, PhD has worked in the Balkans, Central Asia, Afghanistan, Iraq, and Palestine.</w:t>
      </w:r>
      <w:r>
        <w:t xml:space="preserve"> </w:t>
      </w:r>
      <w:hyperlink r:id="rId27" w:history="1">
        <w:r w:rsidRPr="00945245">
          <w:rPr>
            <w:rStyle w:val="Hyperlink"/>
          </w:rPr>
          <w:t>http://fpif.org/our_osmotic_border/</w:t>
        </w:r>
      </w:hyperlink>
      <w:r>
        <w:t>)</w:t>
      </w:r>
    </w:p>
    <w:p w:rsidR="000E62BA" w:rsidRPr="000E62BA" w:rsidRDefault="000E62BA" w:rsidP="000E62BA"/>
    <w:p w:rsidR="000E62BA" w:rsidRPr="000E62BA" w:rsidRDefault="000E62BA" w:rsidP="000E62BA">
      <w:r w:rsidRPr="000E62BA">
        <w:rPr>
          <w:rStyle w:val="StyleBoldUnderline"/>
        </w:rPr>
        <w:t>What can we do to support Mexico in becoming</w:t>
      </w:r>
      <w:r>
        <w:t xml:space="preserve"> as </w:t>
      </w:r>
      <w:r w:rsidRPr="000E62BA">
        <w:rPr>
          <w:rStyle w:val="StyleBoldUnderline"/>
        </w:rPr>
        <w:t>attractive an environment</w:t>
      </w:r>
      <w:r>
        <w:t xml:space="preserve"> as the United States? We need to think broadly about eliminating problems that we create as well as supporting internal Mexican initiatives. </w:t>
      </w:r>
      <w:r w:rsidRPr="000E62BA">
        <w:rPr>
          <w:rStyle w:val="StyleBoldUnderline"/>
        </w:rPr>
        <w:t>Planning should involve presidential-level leadership to identify problems and devise comprehensive solutions. Random USAID-funded projects in Mexico are not doing the trick.¶ The ineffectiveness of the Mexican education system is an internal problem constraining Mexican productivity.</w:t>
      </w:r>
      <w:r>
        <w:t xml:space="preserve"> The recent arrest on corruption charges of Elba Esther Gordillo, the head of the Mexican national teachers’ union, shows that President Enrique Peña Nieto may be serious about addressing this shortcoming. U.S. education policies are not exactly a world model, but perhaps </w:t>
      </w:r>
      <w:r w:rsidRPr="000E62BA">
        <w:rPr>
          <w:rStyle w:val="StyleBoldUnderline"/>
        </w:rPr>
        <w:t>the United States can help with funding or training</w:t>
      </w:r>
      <w:r>
        <w:t xml:space="preserve"> if requested by the Mexican government.</w:t>
      </w:r>
      <w:r w:rsidRPr="000E62BA">
        <w:rPr>
          <w:sz w:val="12"/>
        </w:rPr>
        <w:t xml:space="preserve">¶ </w:t>
      </w:r>
      <w:r w:rsidRPr="000E62BA">
        <w:rPr>
          <w:rStyle w:val="StyleBoldUnderline"/>
        </w:rPr>
        <w:t>How about economic liberalization?</w:t>
      </w:r>
      <w:r>
        <w:t xml:space="preserve"> Besides reducing the power of monopolies as the president may now be attempting, things as simple as </w:t>
      </w:r>
      <w:r w:rsidRPr="000E62BA">
        <w:rPr>
          <w:rStyle w:val="StyleBoldUnderline"/>
        </w:rPr>
        <w:t>reducing the number of signatures needed for a business license</w:t>
      </w:r>
      <w:r>
        <w:t xml:space="preserve"> might be </w:t>
      </w:r>
      <w:r w:rsidRPr="000E62BA">
        <w:rPr>
          <w:rStyle w:val="StyleBoldUnderline"/>
        </w:rPr>
        <w:t>huge.</w:t>
      </w:r>
      <w:r>
        <w:t xml:space="preserve"> As Hernando De Soto pointed out more than 20 years ago, </w:t>
      </w:r>
      <w:r w:rsidRPr="000E62BA">
        <w:rPr>
          <w:rStyle w:val="StyleBoldUnderline"/>
        </w:rPr>
        <w:t>individuals locked into the informal economy due to inability to regularize their businesses and land holdings can never prosper. U.S. foreign aid to Mexico might be conditioned on steps that remove such internal barriers to economic productivity.</w:t>
      </w:r>
    </w:p>
    <w:p w:rsidR="000E62BA" w:rsidRDefault="000E62BA" w:rsidP="00232B93"/>
    <w:p w:rsidR="003511E8" w:rsidRDefault="003511E8" w:rsidP="00F75AE2">
      <w:pPr>
        <w:pStyle w:val="Heading2"/>
      </w:pPr>
      <w:r>
        <w:lastRenderedPageBreak/>
        <w:t>AT: Perm</w:t>
      </w:r>
    </w:p>
    <w:p w:rsidR="003F1AAE" w:rsidRDefault="003F1AAE" w:rsidP="003F1AAE">
      <w:pPr>
        <w:pStyle w:val="Heading3"/>
      </w:pPr>
      <w:r>
        <w:lastRenderedPageBreak/>
        <w:t>AT: Perm Do Both</w:t>
      </w:r>
    </w:p>
    <w:p w:rsidR="003F1AAE" w:rsidRDefault="003F1AAE" w:rsidP="003F1AAE"/>
    <w:p w:rsidR="003F1AAE" w:rsidRDefault="003F1AAE" w:rsidP="003F1AAE">
      <w:pPr>
        <w:pStyle w:val="Heading4"/>
        <w:numPr>
          <w:ilvl w:val="0"/>
          <w:numId w:val="6"/>
        </w:numPr>
      </w:pPr>
      <w:r>
        <w:t>The Plan and the CP are mutually exclusive.  You cannot both do the plan and use it as prior leverage</w:t>
      </w:r>
      <w:r w:rsidR="00C91D0C">
        <w:t xml:space="preserve">.  </w:t>
      </w:r>
      <w:r w:rsidR="00C91D0C" w:rsidRPr="008A70FA">
        <w:rPr>
          <w:u w:val="single"/>
        </w:rPr>
        <w:t>Severance is illegitimate</w:t>
      </w:r>
      <w:r w:rsidR="00C91D0C">
        <w:t>-in a world where the affirmative can pick and choose which parts of the plan to advocate, no counterplan would compete.</w:t>
      </w:r>
    </w:p>
    <w:p w:rsidR="00B651C7" w:rsidRPr="008D5656" w:rsidRDefault="00B651C7" w:rsidP="00B651C7">
      <w:pPr>
        <w:pStyle w:val="Heading4"/>
        <w:numPr>
          <w:ilvl w:val="0"/>
          <w:numId w:val="6"/>
        </w:numPr>
      </w:pPr>
      <w:r>
        <w:t xml:space="preserve">Severs “should” it </w:t>
      </w:r>
      <w:r w:rsidRPr="008D5656">
        <w:t xml:space="preserve">means “must” and requires </w:t>
      </w:r>
      <w:r w:rsidRPr="008D5656">
        <w:rPr>
          <w:u w:val="single"/>
        </w:rPr>
        <w:t>immediate</w:t>
      </w:r>
      <w:r w:rsidRPr="008D5656">
        <w:t xml:space="preserve"> </w:t>
      </w:r>
      <w:r w:rsidRPr="008D5656">
        <w:rPr>
          <w:u w:val="single"/>
        </w:rPr>
        <w:t>legal</w:t>
      </w:r>
      <w:r w:rsidRPr="008D5656">
        <w:t xml:space="preserve"> </w:t>
      </w:r>
      <w:r w:rsidRPr="008D5656">
        <w:rPr>
          <w:u w:val="single"/>
        </w:rPr>
        <w:t>effect</w:t>
      </w:r>
    </w:p>
    <w:p w:rsidR="00B651C7" w:rsidRPr="00601539" w:rsidRDefault="00B651C7" w:rsidP="00B651C7">
      <w:r w:rsidRPr="005771CE">
        <w:rPr>
          <w:rStyle w:val="StyleStyleBold12pt"/>
        </w:rPr>
        <w:t>Summers 94</w:t>
      </w:r>
      <w:r w:rsidRPr="00601539">
        <w:t xml:space="preserve"> (Justice – Oklahoma Supreme Court, “Kelsey v. Dollarsaver Food Warehouse of Durant”, 1994 OK 123, 11-8, http://www.oscn.net/applications/oscn/DeliverDocument.asp?CiteID=20287#marker3fn13)</w:t>
      </w:r>
    </w:p>
    <w:p w:rsidR="00B651C7" w:rsidRPr="00601539" w:rsidRDefault="00B651C7" w:rsidP="00B651C7"/>
    <w:p w:rsidR="00B651C7" w:rsidRPr="008D5656" w:rsidRDefault="00B651C7" w:rsidP="00B651C7">
      <w:pPr>
        <w:rPr>
          <w:sz w:val="16"/>
        </w:rPr>
      </w:pPr>
      <w:r w:rsidRPr="008D5656">
        <w:rPr>
          <w:sz w:val="16"/>
        </w:rPr>
        <w:t xml:space="preserve">¶4 </w:t>
      </w:r>
      <w:r w:rsidRPr="008D5656">
        <w:rPr>
          <w:rStyle w:val="Heading3Char"/>
          <w:rFonts w:eastAsia="Calibri"/>
          <w:sz w:val="22"/>
        </w:rPr>
        <w:t>The legal question to be resolved by the court is whether the word "should"</w:t>
      </w:r>
      <w:bookmarkStart w:id="1" w:name="marker2fn13"/>
      <w:bookmarkEnd w:id="1"/>
      <w:r w:rsidR="00546ACD" w:rsidRPr="008D5656">
        <w:rPr>
          <w:sz w:val="16"/>
        </w:rPr>
        <w:fldChar w:fldCharType="begin"/>
      </w:r>
      <w:r w:rsidRPr="008D5656">
        <w:rPr>
          <w:sz w:val="16"/>
        </w:rPr>
        <w:instrText xml:space="preserve"> HYPERLINK "http://www.oscn.net/applications/oscn/DeliverDocument.asp?CiteID=20287" \l "marker3fn13" </w:instrText>
      </w:r>
      <w:r w:rsidR="00546ACD" w:rsidRPr="008D5656">
        <w:rPr>
          <w:sz w:val="16"/>
        </w:rPr>
        <w:fldChar w:fldCharType="separate"/>
      </w:r>
      <w:r w:rsidRPr="008D5656">
        <w:rPr>
          <w:sz w:val="16"/>
        </w:rPr>
        <w:t>13</w:t>
      </w:r>
      <w:r w:rsidR="00546ACD" w:rsidRPr="008D5656">
        <w:rPr>
          <w:sz w:val="16"/>
        </w:rPr>
        <w:fldChar w:fldCharType="end"/>
      </w:r>
      <w:r w:rsidRPr="008D5656">
        <w:rPr>
          <w:sz w:val="16"/>
        </w:rPr>
        <w:t xml:space="preserve"> in the May 18 order connotes futurity or </w:t>
      </w:r>
      <w:r w:rsidRPr="008D5656">
        <w:rPr>
          <w:rStyle w:val="Heading3Char"/>
          <w:rFonts w:eastAsia="Calibri"/>
          <w:sz w:val="22"/>
        </w:rPr>
        <w:t xml:space="preserve">may </w:t>
      </w:r>
      <w:r w:rsidRPr="008D5656">
        <w:rPr>
          <w:u w:val="single"/>
        </w:rPr>
        <w:t xml:space="preserve">be deemed a ruling </w:t>
      </w:r>
      <w:r w:rsidRPr="008D5656">
        <w:rPr>
          <w:i/>
          <w:u w:val="single"/>
        </w:rPr>
        <w:t>in praesenti</w:t>
      </w:r>
      <w:r w:rsidRPr="008D5656">
        <w:rPr>
          <w:sz w:val="16"/>
        </w:rPr>
        <w:t>.</w:t>
      </w:r>
      <w:bookmarkStart w:id="2" w:name="marker2fn14"/>
      <w:bookmarkEnd w:id="2"/>
      <w:r w:rsidR="00546ACD" w:rsidRPr="008D5656">
        <w:rPr>
          <w:sz w:val="16"/>
        </w:rPr>
        <w:fldChar w:fldCharType="begin"/>
      </w:r>
      <w:r w:rsidRPr="008D5656">
        <w:rPr>
          <w:sz w:val="16"/>
        </w:rPr>
        <w:instrText xml:space="preserve"> HYPERLINK "http://www.oscn.net/applications/oscn/DeliverDocument.asp?CiteID=20287" \l "marker3fn14" </w:instrText>
      </w:r>
      <w:r w:rsidR="00546ACD" w:rsidRPr="008D5656">
        <w:rPr>
          <w:sz w:val="16"/>
        </w:rPr>
        <w:fldChar w:fldCharType="separate"/>
      </w:r>
      <w:r w:rsidRPr="008D5656">
        <w:rPr>
          <w:sz w:val="16"/>
        </w:rPr>
        <w:t>14</w:t>
      </w:r>
      <w:r w:rsidR="00546ACD" w:rsidRPr="008D5656">
        <w:rPr>
          <w:sz w:val="16"/>
        </w:rPr>
        <w:fldChar w:fldCharType="end"/>
      </w:r>
      <w:r w:rsidRPr="008D5656">
        <w:rPr>
          <w:sz w:val="16"/>
        </w:rPr>
        <w:t xml:space="preserve"> The answer to this query is not to be divined from rules of grammar;</w:t>
      </w:r>
      <w:bookmarkStart w:id="3" w:name="marker2fn15"/>
      <w:bookmarkEnd w:id="3"/>
      <w:r w:rsidR="00546ACD" w:rsidRPr="008D5656">
        <w:rPr>
          <w:sz w:val="16"/>
        </w:rPr>
        <w:fldChar w:fldCharType="begin"/>
      </w:r>
      <w:r w:rsidRPr="008D5656">
        <w:rPr>
          <w:sz w:val="16"/>
        </w:rPr>
        <w:instrText xml:space="preserve"> HYPERLINK "http://www.oscn.net/applications/oscn/DeliverDocument.asp?CiteID=20287" \l "marker3fn15" </w:instrText>
      </w:r>
      <w:r w:rsidR="00546ACD" w:rsidRPr="008D5656">
        <w:rPr>
          <w:sz w:val="16"/>
        </w:rPr>
        <w:fldChar w:fldCharType="separate"/>
      </w:r>
      <w:r w:rsidRPr="008D5656">
        <w:rPr>
          <w:sz w:val="16"/>
        </w:rPr>
        <w:t>15</w:t>
      </w:r>
      <w:r w:rsidR="00546ACD" w:rsidRPr="008D5656">
        <w:rPr>
          <w:sz w:val="16"/>
        </w:rPr>
        <w:fldChar w:fldCharType="end"/>
      </w:r>
      <w:r w:rsidRPr="008D5656">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00546ACD" w:rsidRPr="008D5656">
        <w:rPr>
          <w:sz w:val="16"/>
        </w:rPr>
        <w:fldChar w:fldCharType="begin"/>
      </w:r>
      <w:r w:rsidRPr="008D5656">
        <w:rPr>
          <w:sz w:val="16"/>
        </w:rPr>
        <w:instrText xml:space="preserve"> HYPERLINK "http://www.oscn.net/applications/oscn/DeliverDocument.asp?CiteID=20287" \l "marker3fn16" </w:instrText>
      </w:r>
      <w:r w:rsidR="00546ACD" w:rsidRPr="008D5656">
        <w:rPr>
          <w:sz w:val="16"/>
        </w:rPr>
        <w:fldChar w:fldCharType="separate"/>
      </w:r>
      <w:r w:rsidRPr="008D5656">
        <w:rPr>
          <w:sz w:val="16"/>
        </w:rPr>
        <w:t xml:space="preserve">16 </w:t>
      </w:r>
      <w:r w:rsidR="00546ACD" w:rsidRPr="008D5656">
        <w:rPr>
          <w:sz w:val="16"/>
        </w:rPr>
        <w:fldChar w:fldCharType="end"/>
      </w:r>
    </w:p>
    <w:p w:rsidR="00B651C7" w:rsidRPr="008D5656" w:rsidRDefault="00B651C7" w:rsidP="00B651C7">
      <w:pPr>
        <w:rPr>
          <w:sz w:val="16"/>
        </w:rPr>
      </w:pPr>
      <w:r w:rsidRPr="008D5656">
        <w:rPr>
          <w:sz w:val="16"/>
        </w:rPr>
        <w:t>[CONTINUES – TO FOOTNOTE]</w:t>
      </w:r>
    </w:p>
    <w:p w:rsidR="00B651C7" w:rsidRDefault="00546ACD" w:rsidP="00B651C7">
      <w:pPr>
        <w:rPr>
          <w:sz w:val="16"/>
        </w:rPr>
      </w:pPr>
      <w:hyperlink r:id="rId28" w:anchor="marker2fn13" w:history="1">
        <w:r w:rsidR="00B651C7" w:rsidRPr="008D5656">
          <w:rPr>
            <w:sz w:val="16"/>
          </w:rPr>
          <w:t>13</w:t>
        </w:r>
      </w:hyperlink>
      <w:r w:rsidR="00B651C7" w:rsidRPr="008D5656">
        <w:rPr>
          <w:sz w:val="16"/>
        </w:rPr>
        <w:t xml:space="preserve"> "</w:t>
      </w:r>
      <w:r w:rsidR="00B651C7" w:rsidRPr="008D5656">
        <w:rPr>
          <w:i/>
          <w:iCs/>
          <w:sz w:val="16"/>
        </w:rPr>
        <w:t>Should</w:t>
      </w:r>
      <w:r w:rsidR="00B651C7" w:rsidRPr="008D5656">
        <w:rPr>
          <w:sz w:val="16"/>
        </w:rPr>
        <w:t xml:space="preserve">" not only is used as a "present indicative" synonymous with </w:t>
      </w:r>
      <w:r w:rsidR="00B651C7" w:rsidRPr="008D5656">
        <w:rPr>
          <w:i/>
          <w:iCs/>
          <w:sz w:val="16"/>
        </w:rPr>
        <w:t>ought</w:t>
      </w:r>
      <w:r w:rsidR="00B651C7" w:rsidRPr="008D5656">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B651C7" w:rsidRPr="008D5656">
        <w:rPr>
          <w:rStyle w:val="Heading3Char"/>
          <w:rFonts w:eastAsia="Calibri"/>
          <w:sz w:val="22"/>
        </w:rPr>
        <w:t xml:space="preserve">Certain </w:t>
      </w:r>
      <w:r w:rsidR="00B651C7" w:rsidRPr="008D5656">
        <w:rPr>
          <w:rStyle w:val="Heading3Char"/>
          <w:rFonts w:eastAsia="Calibri"/>
          <w:sz w:val="22"/>
          <w:highlight w:val="yellow"/>
        </w:rPr>
        <w:t>contexts mandate</w:t>
      </w:r>
      <w:r w:rsidR="00B651C7" w:rsidRPr="008D5656">
        <w:rPr>
          <w:rStyle w:val="Heading3Char"/>
          <w:rFonts w:eastAsia="Calibri"/>
          <w:sz w:val="22"/>
        </w:rPr>
        <w:t xml:space="preserve"> a </w:t>
      </w:r>
      <w:r w:rsidR="00B651C7" w:rsidRPr="008D5656">
        <w:rPr>
          <w:rStyle w:val="Heading3Char"/>
          <w:rFonts w:eastAsia="Calibri"/>
          <w:sz w:val="22"/>
          <w:highlight w:val="yellow"/>
        </w:rPr>
        <w:t>construction of</w:t>
      </w:r>
      <w:r w:rsidR="00B651C7" w:rsidRPr="008D5656">
        <w:rPr>
          <w:rStyle w:val="Heading3Char"/>
          <w:rFonts w:eastAsia="Calibri"/>
          <w:sz w:val="22"/>
        </w:rPr>
        <w:t xml:space="preserve"> the term </w:t>
      </w:r>
      <w:r w:rsidR="00B651C7" w:rsidRPr="008D5656">
        <w:rPr>
          <w:rStyle w:val="Heading3Char"/>
          <w:rFonts w:eastAsia="Calibri"/>
          <w:sz w:val="22"/>
          <w:highlight w:val="yellow"/>
        </w:rPr>
        <w:t xml:space="preserve">"should" as </w:t>
      </w:r>
      <w:r w:rsidR="00B651C7" w:rsidRPr="008D5656">
        <w:rPr>
          <w:rStyle w:val="Heading3Char"/>
          <w:rFonts w:eastAsia="Calibri"/>
          <w:b w:val="0"/>
          <w:sz w:val="22"/>
          <w:highlight w:val="yellow"/>
        </w:rPr>
        <w:t>more</w:t>
      </w:r>
      <w:r w:rsidR="00B651C7" w:rsidRPr="008D5656">
        <w:rPr>
          <w:rStyle w:val="Heading3Char"/>
          <w:rFonts w:eastAsia="Calibri"/>
          <w:sz w:val="22"/>
          <w:highlight w:val="yellow"/>
        </w:rPr>
        <w:t xml:space="preserve"> than</w:t>
      </w:r>
      <w:r w:rsidR="00B651C7" w:rsidRPr="008D5656">
        <w:rPr>
          <w:rStyle w:val="Heading3Char"/>
          <w:rFonts w:eastAsia="Calibri"/>
          <w:sz w:val="22"/>
        </w:rPr>
        <w:t xml:space="preserve"> merely indicating</w:t>
      </w:r>
      <w:r w:rsidR="00B651C7" w:rsidRPr="008D5656">
        <w:rPr>
          <w:sz w:val="16"/>
        </w:rPr>
        <w:t xml:space="preserve"> preference or </w:t>
      </w:r>
      <w:r w:rsidR="00B651C7" w:rsidRPr="008D5656">
        <w:rPr>
          <w:rStyle w:val="Heading3Char"/>
          <w:rFonts w:eastAsia="Calibri"/>
          <w:sz w:val="22"/>
          <w:highlight w:val="yellow"/>
        </w:rPr>
        <w:t>desirability</w:t>
      </w:r>
      <w:r w:rsidR="00B651C7" w:rsidRPr="008D5656">
        <w:rPr>
          <w:sz w:val="16"/>
        </w:rPr>
        <w:t xml:space="preserve">. Brown, supra at 1080-81 (jury instructions stating that jurors "should" reduce the amount of damages in proportion to the amount of contributory negligence of the plaintiff was held to imply an </w:t>
      </w:r>
      <w:r w:rsidR="00B651C7" w:rsidRPr="008D5656">
        <w:rPr>
          <w:i/>
          <w:iCs/>
          <w:sz w:val="16"/>
        </w:rPr>
        <w:t>obligation</w:t>
      </w:r>
      <w:r w:rsidR="00B651C7" w:rsidRPr="008D5656">
        <w:rPr>
          <w:sz w:val="16"/>
        </w:rPr>
        <w:t xml:space="preserve"> </w:t>
      </w:r>
      <w:r w:rsidR="00B651C7" w:rsidRPr="008D5656">
        <w:rPr>
          <w:i/>
          <w:iCs/>
          <w:sz w:val="16"/>
        </w:rPr>
        <w:t>and to be more than advisory</w:t>
      </w:r>
      <w:r w:rsidR="00B651C7" w:rsidRPr="008D5656">
        <w:rPr>
          <w:sz w:val="16"/>
        </w:rPr>
        <w:t xml:space="preserve">); Carrigan v. California Horse Racing Board, 60 Wash. App. 79, </w:t>
      </w:r>
      <w:hyperlink r:id="rId29" w:history="1">
        <w:r w:rsidR="00B651C7" w:rsidRPr="008D5656">
          <w:rPr>
            <w:sz w:val="16"/>
          </w:rPr>
          <w:t>802 P.2d 813</w:t>
        </w:r>
      </w:hyperlink>
      <w:r w:rsidR="00B651C7" w:rsidRPr="008D5656">
        <w:rPr>
          <w:sz w:val="16"/>
        </w:rPr>
        <w:t xml:space="preserve"> (1990) (one of the Rules of Appellate Procedure requiring that a party "should devote a section of the brief to the request for the fee or expenses" was interpreted to mean that a party is under an </w:t>
      </w:r>
      <w:r w:rsidR="00B651C7" w:rsidRPr="008D5656">
        <w:rPr>
          <w:i/>
          <w:iCs/>
          <w:sz w:val="16"/>
        </w:rPr>
        <w:t>obligation</w:t>
      </w:r>
      <w:r w:rsidR="00B651C7" w:rsidRPr="008D5656">
        <w:rPr>
          <w:sz w:val="16"/>
        </w:rPr>
        <w:t xml:space="preserve"> to include the requested segment); State v. Rack, 318 S.W.2d 211, 215 (Mo. 1958) </w:t>
      </w:r>
      <w:r w:rsidR="00B651C7" w:rsidRPr="008D5656">
        <w:rPr>
          <w:rStyle w:val="Heading3Char"/>
          <w:rFonts w:eastAsia="Calibri"/>
          <w:sz w:val="22"/>
        </w:rPr>
        <w:t>(</w:t>
      </w:r>
      <w:r w:rsidR="00B651C7" w:rsidRPr="008D5656">
        <w:rPr>
          <w:rStyle w:val="Heading3Char"/>
          <w:rFonts w:eastAsia="Calibri"/>
          <w:sz w:val="22"/>
          <w:highlight w:val="yellow"/>
        </w:rPr>
        <w:t>"should" would mean</w:t>
      </w:r>
      <w:r w:rsidR="00B651C7" w:rsidRPr="008D5656">
        <w:rPr>
          <w:rStyle w:val="Heading3Char"/>
          <w:rFonts w:eastAsia="Calibri"/>
          <w:sz w:val="22"/>
        </w:rPr>
        <w:t xml:space="preserve"> the same as</w:t>
      </w:r>
      <w:r w:rsidR="00B651C7" w:rsidRPr="008D5656">
        <w:rPr>
          <w:sz w:val="16"/>
        </w:rPr>
        <w:t xml:space="preserve"> "shall" or </w:t>
      </w:r>
      <w:r w:rsidR="00B651C7" w:rsidRPr="008D5656">
        <w:rPr>
          <w:rStyle w:val="Heading3Char"/>
          <w:rFonts w:eastAsia="Calibri"/>
          <w:sz w:val="22"/>
          <w:highlight w:val="yellow"/>
        </w:rPr>
        <w:t>"must"</w:t>
      </w:r>
      <w:r w:rsidR="00B651C7" w:rsidRPr="008D5656">
        <w:rPr>
          <w:u w:val="single"/>
        </w:rPr>
        <w:t xml:space="preserve"> </w:t>
      </w:r>
      <w:r w:rsidR="00B651C7" w:rsidRPr="008D5656">
        <w:rPr>
          <w:sz w:val="16"/>
        </w:rPr>
        <w:t>when used in an instruction to the jury which tells the triers they "should disregard false testimony").</w:t>
      </w:r>
      <w:bookmarkStart w:id="5" w:name="marker3fn14"/>
      <w:bookmarkEnd w:id="5"/>
      <w:r w:rsidR="00B651C7" w:rsidRPr="008D5656">
        <w:rPr>
          <w:sz w:val="16"/>
        </w:rPr>
        <w:t xml:space="preserve"> </w:t>
      </w:r>
      <w:hyperlink r:id="rId30" w:anchor="marker2fn14" w:history="1">
        <w:r w:rsidR="00B651C7" w:rsidRPr="008D5656">
          <w:rPr>
            <w:sz w:val="16"/>
          </w:rPr>
          <w:t>14</w:t>
        </w:r>
      </w:hyperlink>
      <w:r w:rsidR="00B651C7" w:rsidRPr="008D5656">
        <w:rPr>
          <w:sz w:val="16"/>
        </w:rPr>
        <w:t xml:space="preserve"> </w:t>
      </w:r>
      <w:r w:rsidR="00B651C7" w:rsidRPr="008D5656">
        <w:rPr>
          <w:rStyle w:val="Heading3Char"/>
          <w:rFonts w:eastAsia="Calibri"/>
          <w:i/>
          <w:sz w:val="22"/>
        </w:rPr>
        <w:t>In praesenti</w:t>
      </w:r>
      <w:r w:rsidR="00B651C7" w:rsidRPr="008D5656">
        <w:rPr>
          <w:rStyle w:val="Heading3Char"/>
          <w:rFonts w:eastAsia="Calibri"/>
          <w:sz w:val="22"/>
        </w:rPr>
        <w:t xml:space="preserve"> means literally "at the present time."</w:t>
      </w:r>
      <w:r w:rsidR="00B651C7" w:rsidRPr="008D5656">
        <w:rPr>
          <w:sz w:val="16"/>
        </w:rPr>
        <w:t xml:space="preserve"> BLACK'S LAW DICTIONARY 792 (6th Ed. 1990). In legal parlance </w:t>
      </w:r>
      <w:r w:rsidR="00B651C7" w:rsidRPr="008D5656">
        <w:rPr>
          <w:rStyle w:val="Heading3Char"/>
          <w:rFonts w:eastAsia="Calibri"/>
          <w:sz w:val="22"/>
        </w:rPr>
        <w:t>the phrase denotes</w:t>
      </w:r>
      <w:r w:rsidR="00B651C7" w:rsidRPr="008D5656">
        <w:rPr>
          <w:sz w:val="16"/>
        </w:rPr>
        <w:t xml:space="preserve"> that which in </w:t>
      </w:r>
      <w:r w:rsidR="00B651C7" w:rsidRPr="008D5656">
        <w:rPr>
          <w:rStyle w:val="Heading3Char"/>
          <w:rFonts w:eastAsia="Calibri"/>
          <w:sz w:val="22"/>
          <w:highlight w:val="yellow"/>
        </w:rPr>
        <w:t>law is</w:t>
      </w:r>
      <w:r w:rsidR="00B651C7" w:rsidRPr="008D5656">
        <w:rPr>
          <w:sz w:val="16"/>
        </w:rPr>
        <w:t xml:space="preserve"> </w:t>
      </w:r>
      <w:r w:rsidR="00B651C7" w:rsidRPr="008D5656">
        <w:rPr>
          <w:i/>
          <w:iCs/>
          <w:sz w:val="16"/>
        </w:rPr>
        <w:t>presently</w:t>
      </w:r>
      <w:r w:rsidR="00B651C7" w:rsidRPr="008D5656">
        <w:rPr>
          <w:sz w:val="16"/>
        </w:rPr>
        <w:t xml:space="preserve"> or </w:t>
      </w:r>
      <w:r w:rsidR="00B651C7" w:rsidRPr="008D5656">
        <w:rPr>
          <w:rStyle w:val="Heading3Char"/>
          <w:rFonts w:eastAsia="Calibri"/>
          <w:b w:val="0"/>
          <w:i/>
          <w:sz w:val="22"/>
          <w:highlight w:val="yellow"/>
          <w:bdr w:val="single" w:sz="4" w:space="0" w:color="auto"/>
        </w:rPr>
        <w:t>immediately</w:t>
      </w:r>
      <w:r w:rsidR="00B651C7" w:rsidRPr="008D5656">
        <w:rPr>
          <w:rStyle w:val="Heading3Char"/>
          <w:rFonts w:eastAsia="Calibri"/>
          <w:b w:val="0"/>
          <w:i/>
          <w:sz w:val="22"/>
          <w:highlight w:val="yellow"/>
        </w:rPr>
        <w:t xml:space="preserve"> </w:t>
      </w:r>
      <w:r w:rsidR="00B651C7" w:rsidRPr="008D5656">
        <w:rPr>
          <w:rStyle w:val="Heading3Char"/>
          <w:rFonts w:eastAsia="Calibri"/>
          <w:b w:val="0"/>
          <w:i/>
          <w:sz w:val="22"/>
          <w:highlight w:val="yellow"/>
          <w:bdr w:val="single" w:sz="4" w:space="0" w:color="auto"/>
        </w:rPr>
        <w:t>effective</w:t>
      </w:r>
      <w:r w:rsidR="00B651C7" w:rsidRPr="008D5656">
        <w:rPr>
          <w:u w:val="single"/>
        </w:rPr>
        <w:t xml:space="preserve">, </w:t>
      </w:r>
      <w:r w:rsidR="00B651C7" w:rsidRPr="008D5656">
        <w:rPr>
          <w:rStyle w:val="Heading3Char"/>
          <w:rFonts w:eastAsia="Calibri"/>
          <w:sz w:val="22"/>
        </w:rPr>
        <w:t xml:space="preserve">as </w:t>
      </w:r>
      <w:r w:rsidR="00B651C7" w:rsidRPr="008D5656">
        <w:rPr>
          <w:rStyle w:val="Heading3Char"/>
          <w:rFonts w:eastAsia="Calibri"/>
          <w:sz w:val="22"/>
          <w:highlight w:val="yellow"/>
        </w:rPr>
        <w:t>opposed to</w:t>
      </w:r>
      <w:r w:rsidR="00B651C7" w:rsidRPr="008D5656">
        <w:rPr>
          <w:rStyle w:val="Heading3Char"/>
          <w:rFonts w:eastAsia="Calibri"/>
          <w:sz w:val="22"/>
        </w:rPr>
        <w:t xml:space="preserve"> something that</w:t>
      </w:r>
      <w:r w:rsidR="00B651C7" w:rsidRPr="008D5656">
        <w:rPr>
          <w:sz w:val="16"/>
        </w:rPr>
        <w:t xml:space="preserve"> </w:t>
      </w:r>
      <w:r w:rsidR="00B651C7" w:rsidRPr="008D5656">
        <w:rPr>
          <w:rStyle w:val="Heading3Char"/>
          <w:rFonts w:eastAsia="Calibri"/>
          <w:i/>
          <w:sz w:val="22"/>
        </w:rPr>
        <w:t>will</w:t>
      </w:r>
      <w:r w:rsidR="00B651C7" w:rsidRPr="008D5656">
        <w:rPr>
          <w:sz w:val="16"/>
        </w:rPr>
        <w:t xml:space="preserve"> or </w:t>
      </w:r>
      <w:r w:rsidR="00B651C7" w:rsidRPr="008D5656">
        <w:rPr>
          <w:i/>
          <w:iCs/>
          <w:u w:val="single"/>
        </w:rPr>
        <w:t>would</w:t>
      </w:r>
      <w:r w:rsidR="00B651C7" w:rsidRPr="008D5656">
        <w:rPr>
          <w:u w:val="single"/>
        </w:rPr>
        <w:t xml:space="preserve"> </w:t>
      </w:r>
      <w:r w:rsidR="00B651C7" w:rsidRPr="008D5656">
        <w:rPr>
          <w:rStyle w:val="Heading3Char"/>
          <w:rFonts w:eastAsia="Calibri"/>
          <w:sz w:val="22"/>
        </w:rPr>
        <w:t xml:space="preserve">become effective </w:t>
      </w:r>
      <w:r w:rsidR="00B651C7" w:rsidRPr="008D5656">
        <w:rPr>
          <w:rStyle w:val="Heading3Char"/>
          <w:rFonts w:eastAsia="Calibri"/>
          <w:i/>
          <w:sz w:val="22"/>
          <w:highlight w:val="yellow"/>
        </w:rPr>
        <w:t>in the future</w:t>
      </w:r>
      <w:r w:rsidR="00B651C7" w:rsidRPr="008D5656">
        <w:rPr>
          <w:i/>
          <w:iCs/>
          <w:sz w:val="16"/>
        </w:rPr>
        <w:t xml:space="preserve"> [in futurol</w:t>
      </w:r>
      <w:r w:rsidR="00B651C7" w:rsidRPr="008D5656">
        <w:rPr>
          <w:sz w:val="16"/>
        </w:rPr>
        <w:t xml:space="preserve">]. See Van Wyck v. Knevals, </w:t>
      </w:r>
      <w:hyperlink r:id="rId31" w:history="1">
        <w:r w:rsidR="00B651C7" w:rsidRPr="008D5656">
          <w:rPr>
            <w:sz w:val="16"/>
          </w:rPr>
          <w:t>106 U.S. 360</w:t>
        </w:r>
      </w:hyperlink>
      <w:r w:rsidR="00B651C7" w:rsidRPr="008D5656">
        <w:rPr>
          <w:sz w:val="16"/>
        </w:rPr>
        <w:t>, 365, 1 S.Ct. 336, 337, 27 L.Ed. 201 (1882).</w:t>
      </w:r>
    </w:p>
    <w:p w:rsidR="00B651C7" w:rsidRDefault="00B651C7" w:rsidP="00B651C7">
      <w:pPr>
        <w:rPr>
          <w:sz w:val="16"/>
        </w:rPr>
      </w:pPr>
    </w:p>
    <w:p w:rsidR="00B651C7" w:rsidRDefault="00B651C7" w:rsidP="00B651C7">
      <w:pPr>
        <w:pStyle w:val="Heading4"/>
        <w:numPr>
          <w:ilvl w:val="0"/>
          <w:numId w:val="6"/>
        </w:numPr>
      </w:pPr>
      <w:r>
        <w:t>Severs ‘engagement’ – gotta be unconditional</w:t>
      </w:r>
    </w:p>
    <w:p w:rsidR="00B651C7" w:rsidRDefault="00B651C7" w:rsidP="00B651C7">
      <w:r>
        <w:rPr>
          <w:rStyle w:val="StyleStyleBold12pt"/>
        </w:rPr>
        <w:t>Smith 5</w:t>
      </w:r>
      <w:r>
        <w:t xml:space="preserve"> (Karen E, Senior Lecturer in International Relations, London School of Economics, “Engagement and conditionality: incompatible or mutually reinforcing?,”  May 2005, Global Europe: New Terms of Engagement, </w:t>
      </w:r>
      <w:hyperlink r:id="rId32" w:history="1">
        <w:r>
          <w:rPr>
            <w:rStyle w:val="Hyperlink"/>
          </w:rPr>
          <w:t>http://scholar.googleusercontent.com/scholar?q=cache:8-3RqE0TzFMJ:scholar.google.com/+engagement+positive+incentives+bilateral&amp;hl=en&amp;as_sdt=0,14</w:t>
        </w:r>
      </w:hyperlink>
      <w:r>
        <w:rPr>
          <w:rStyle w:val="Hyperlink"/>
        </w:rPr>
        <w:t>)</w:t>
      </w:r>
    </w:p>
    <w:p w:rsidR="00B651C7" w:rsidRDefault="00B651C7" w:rsidP="00B651C7"/>
    <w:p w:rsidR="00B651C7" w:rsidRDefault="00B651C7" w:rsidP="00B651C7">
      <w:r>
        <w:t>First, a few definitions. ‘</w:t>
      </w:r>
      <w:r>
        <w:rPr>
          <w:rStyle w:val="StyleBoldUnderline"/>
          <w:highlight w:val="yellow"/>
        </w:rPr>
        <w:t>Engagement’ is a foreign policy strategy of building close ties with</w:t>
      </w:r>
      <w:r>
        <w:rPr>
          <w:rStyle w:val="StyleBoldUnderline"/>
        </w:rPr>
        <w:t xml:space="preserve"> the government and/or civil society and/or business community of </w:t>
      </w:r>
      <w:r>
        <w:rPr>
          <w:rStyle w:val="StyleBoldUnderline"/>
          <w:highlight w:val="yellow"/>
        </w:rPr>
        <w:t>another state</w:t>
      </w:r>
      <w:r>
        <w:t xml:space="preserve">. The intention of this strategy is to undermine illiberal political and economic practices, and socialise government and other domestic actors into more liberal ways. Most cases of </w:t>
      </w:r>
      <w:r>
        <w:rPr>
          <w:rStyle w:val="StyleBoldUnderline"/>
          <w:highlight w:val="yellow"/>
        </w:rPr>
        <w:t>engagement entail</w:t>
      </w:r>
      <w:r>
        <w:t xml:space="preserve"> primarily </w:t>
      </w:r>
      <w:r>
        <w:rPr>
          <w:rStyle w:val="StyleBoldUnderline"/>
          <w:highlight w:val="yellow"/>
        </w:rPr>
        <w:t>building economic links, and encouraging trade and investment</w:t>
      </w:r>
      <w:r>
        <w:t xml:space="preserve"> in particular. Some observers have variously labeled this strategy one of interdependence, or of ‘oxygen’: economic activity </w:t>
      </w:r>
      <w:r>
        <w:lastRenderedPageBreak/>
        <w:t>leads to positive political consequences.19‘</w:t>
      </w:r>
      <w:r>
        <w:rPr>
          <w:rStyle w:val="Emphasis"/>
          <w:highlight w:val="yellow"/>
        </w:rPr>
        <w:t>Conditionality’, in contrast, is the linking</w:t>
      </w:r>
      <w:r>
        <w:t xml:space="preserve">, by a state or international organisation, </w:t>
      </w:r>
      <w:r>
        <w:rPr>
          <w:rStyle w:val="Emphasis"/>
          <w:highlight w:val="yellow"/>
        </w:rPr>
        <w:t>of</w:t>
      </w:r>
      <w:r>
        <w:rPr>
          <w:rStyle w:val="Emphasis"/>
        </w:rPr>
        <w:t xml:space="preserve"> </w:t>
      </w:r>
      <w:r>
        <w:rPr>
          <w:rStyle w:val="StyleBoldUnderline"/>
        </w:rPr>
        <w:t xml:space="preserve">perceived </w:t>
      </w:r>
      <w:r>
        <w:rPr>
          <w:rStyle w:val="Emphasis"/>
          <w:highlight w:val="yellow"/>
        </w:rPr>
        <w:t>benefits</w:t>
      </w:r>
      <w:r>
        <w:t xml:space="preserve"> to another state(such as aid or trade concessions) </w:t>
      </w:r>
      <w:r>
        <w:rPr>
          <w:rStyle w:val="Emphasis"/>
          <w:highlight w:val="yellow"/>
        </w:rPr>
        <w:t>to the fulfilment of</w:t>
      </w:r>
      <w:r>
        <w:t xml:space="preserve"> economic and/or political </w:t>
      </w:r>
      <w:r>
        <w:rPr>
          <w:rStyle w:val="Emphasis"/>
          <w:highlight w:val="yellow"/>
        </w:rPr>
        <w:t>conditions</w:t>
      </w:r>
      <w:r>
        <w:rPr>
          <w:highlight w:val="yellow"/>
        </w:rPr>
        <w:t>. ‘</w:t>
      </w:r>
      <w:r>
        <w:rPr>
          <w:rStyle w:val="StyleBoldUnderline"/>
          <w:highlight w:val="yellow"/>
        </w:rPr>
        <w:t>Positive conditionality’ entails promising benefits to a state if it fulfils the conditions</w:t>
      </w:r>
      <w:r>
        <w:rPr>
          <w:rStyle w:val="StyleBoldUnderline"/>
        </w:rPr>
        <w:t>; ‘negative conditionality’ involves reducing, suspending, or terminating those benefits if the state violates the conditions</w:t>
      </w:r>
      <w:r>
        <w:t xml:space="preserve"> (in other words, applying sanctions, or a strategy of ‘asphyxiation’).20 </w:t>
      </w:r>
      <w:r>
        <w:rPr>
          <w:rStyle w:val="Emphasis"/>
        </w:rPr>
        <w:t xml:space="preserve">To put it simply, </w:t>
      </w:r>
      <w:r>
        <w:rPr>
          <w:rStyle w:val="Emphasis"/>
          <w:highlight w:val="yellow"/>
        </w:rPr>
        <w:t>engagement implies ties, but with no strings attached; conditionality attaches the strings</w:t>
      </w:r>
      <w:r>
        <w:t xml:space="preserve">. In another way of looking at it, </w:t>
      </w:r>
      <w:r>
        <w:rPr>
          <w:rStyle w:val="StyleBoldUnderline"/>
        </w:rPr>
        <w:t>engagement is more of a bottom-up strategy</w:t>
      </w:r>
      <w:r>
        <w:t xml:space="preserve"> to induce change in another country, </w:t>
      </w:r>
      <w:r>
        <w:rPr>
          <w:rStyle w:val="StyleBoldUnderline"/>
        </w:rPr>
        <w:t>conditionality more of a top-down strategy</w:t>
      </w:r>
    </w:p>
    <w:p w:rsidR="00B651C7" w:rsidRDefault="00B651C7" w:rsidP="00B651C7">
      <w:pPr>
        <w:rPr>
          <w:sz w:val="16"/>
        </w:rPr>
      </w:pPr>
    </w:p>
    <w:p w:rsidR="00B651C7" w:rsidRDefault="00B651C7" w:rsidP="00B651C7">
      <w:pPr>
        <w:pStyle w:val="Heading4"/>
        <w:numPr>
          <w:ilvl w:val="0"/>
          <w:numId w:val="6"/>
        </w:numPr>
      </w:pPr>
      <w:r>
        <w:t xml:space="preserve">Their interpretation is inferior-prefer our definition. It is in the </w:t>
      </w:r>
      <w:r w:rsidRPr="00CB6384">
        <w:rPr>
          <w:u w:val="single"/>
        </w:rPr>
        <w:t xml:space="preserve">legal context </w:t>
      </w:r>
      <w:r>
        <w:t xml:space="preserve">and more suitable to evaluating policy issues. Their interpretation makes the plan </w:t>
      </w:r>
      <w:r w:rsidRPr="00CB6384">
        <w:rPr>
          <w:u w:val="single"/>
        </w:rPr>
        <w:t>conditional</w:t>
      </w:r>
      <w:r>
        <w:t xml:space="preserve"> and would allow </w:t>
      </w:r>
      <w:r w:rsidRPr="00CB6384">
        <w:rPr>
          <w:u w:val="single"/>
        </w:rPr>
        <w:t>congressional backlash to roll back the plan</w:t>
      </w:r>
      <w:r>
        <w:t xml:space="preserve">---plan stability is key to negative ground and clash. </w:t>
      </w:r>
    </w:p>
    <w:p w:rsidR="003511E8" w:rsidRDefault="003511E8" w:rsidP="003511E8"/>
    <w:p w:rsidR="003511E8" w:rsidRPr="003511E8" w:rsidRDefault="003511E8" w:rsidP="003511E8">
      <w:pPr>
        <w:pStyle w:val="Heading4"/>
      </w:pPr>
      <w:r>
        <w:t>Strictly enforced conditions are key to effective human rights reforms in Mexico</w:t>
      </w:r>
    </w:p>
    <w:p w:rsidR="003511E8" w:rsidRDefault="003511E8" w:rsidP="003511E8">
      <w:r>
        <w:rPr>
          <w:rStyle w:val="StyleStyleBold12pt"/>
        </w:rPr>
        <w:t>Steinberg</w:t>
      </w:r>
      <w:r w:rsidRPr="00C75053">
        <w:rPr>
          <w:rStyle w:val="StyleStyleBold12pt"/>
        </w:rPr>
        <w:t xml:space="preserve"> May-10-12</w:t>
      </w:r>
      <w:r>
        <w:t xml:space="preserve"> (STATEMENTS OF NIK STEINBERG, MEXICO RESEARCHER FOR HUMAN RIGHTS WATCH, “HEARING BEFORE THE TOM LANTOS HUMAN RIGHTS COMMISSION: HOUSE OF REPRESENTATIVES: ONE HUNDRED AND TWELTH CONGRESS: SECOND SESSION,” </w:t>
      </w:r>
      <w:hyperlink r:id="rId33" w:history="1">
        <w:r w:rsidRPr="00945245">
          <w:rPr>
            <w:rStyle w:val="Hyperlink"/>
          </w:rPr>
          <w:t>http://tlhrc.house.gov/docs/transcripts/05_10_2012_Human_Rights_in_Mexico.pdf</w:t>
        </w:r>
      </w:hyperlink>
      <w:r>
        <w:t>)</w:t>
      </w:r>
    </w:p>
    <w:p w:rsidR="003511E8" w:rsidRDefault="003511E8" w:rsidP="003511E8"/>
    <w:p w:rsidR="003511E8" w:rsidRPr="00FB27AC" w:rsidRDefault="003511E8" w:rsidP="003511E8">
      <w:pPr>
        <w:rPr>
          <w:rStyle w:val="StyleBoldUnderline"/>
        </w:rPr>
      </w:pPr>
      <w:r>
        <w:t xml:space="preserve">So </w:t>
      </w:r>
      <w:r w:rsidRPr="00FB27AC">
        <w:rPr>
          <w:rStyle w:val="StyleBoldUnderline"/>
        </w:rPr>
        <w:t>what can the U.S. Government do</w:t>
      </w:r>
      <w:r>
        <w:t xml:space="preserve">? As you mentioned, </w:t>
      </w:r>
      <w:r w:rsidRPr="00FB27AC">
        <w:rPr>
          <w:rStyle w:val="StyleBoldUnderline"/>
        </w:rPr>
        <w:t>the U.S. has ¶ appropriated</w:t>
      </w:r>
      <w:r>
        <w:t xml:space="preserve"> more than </w:t>
      </w:r>
      <w:r w:rsidRPr="00FB27AC">
        <w:rPr>
          <w:rStyle w:val="StyleBoldUnderline"/>
        </w:rPr>
        <w:t>$1.6 billion</w:t>
      </w:r>
      <w:r>
        <w:t xml:space="preserve"> in security assistance to Mexico since 2007 </w:t>
      </w:r>
      <w:r w:rsidRPr="00FB27AC">
        <w:rPr>
          <w:rStyle w:val="StyleBoldUnderline"/>
        </w:rPr>
        <w:t>as part of</w:t>
      </w:r>
      <w:r>
        <w:t xml:space="preserve"> </w:t>
      </w:r>
      <w:r w:rsidRPr="003511E8">
        <w:rPr>
          <w:sz w:val="12"/>
        </w:rPr>
        <w:t xml:space="preserve">¶ </w:t>
      </w:r>
      <w:r>
        <w:t xml:space="preserve">the </w:t>
      </w:r>
      <w:r w:rsidRPr="00FB27AC">
        <w:rPr>
          <w:rStyle w:val="StyleBoldUnderline"/>
        </w:rPr>
        <w:t>Merida</w:t>
      </w:r>
      <w:r>
        <w:t xml:space="preserve"> Initiative. From the outset, </w:t>
      </w:r>
      <w:r w:rsidRPr="00FB27AC">
        <w:rPr>
          <w:rStyle w:val="StyleBoldUnderline"/>
        </w:rPr>
        <w:t>Congress mandated that 15 percent of these funds</w:t>
      </w:r>
      <w:r>
        <w:t xml:space="preserve"> </w:t>
      </w:r>
      <w:r w:rsidRPr="003511E8">
        <w:rPr>
          <w:sz w:val="12"/>
        </w:rPr>
        <w:t xml:space="preserve">¶ </w:t>
      </w:r>
      <w:r>
        <w:t xml:space="preserve">would </w:t>
      </w:r>
      <w:r w:rsidRPr="00FB27AC">
        <w:rPr>
          <w:rStyle w:val="StyleBoldUnderline"/>
        </w:rPr>
        <w:t>be withheld</w:t>
      </w:r>
      <w:r>
        <w:t xml:space="preserve"> annually </w:t>
      </w:r>
      <w:r w:rsidRPr="00FB27AC">
        <w:rPr>
          <w:rStyle w:val="StyleBoldUnderline"/>
        </w:rPr>
        <w:t>until</w:t>
      </w:r>
      <w:r>
        <w:t xml:space="preserve"> the State Department issued a report that affirmed </w:t>
      </w:r>
      <w:r w:rsidRPr="003511E8">
        <w:rPr>
          <w:sz w:val="12"/>
        </w:rPr>
        <w:t xml:space="preserve">¶ </w:t>
      </w:r>
      <w:r w:rsidRPr="00FB27AC">
        <w:rPr>
          <w:rStyle w:val="StyleBoldUnderline"/>
        </w:rPr>
        <w:t>Mexico was meeting basic human rights requirements</w:t>
      </w:r>
      <w:r>
        <w:t xml:space="preserve"> including investigating and </w:t>
      </w:r>
      <w:r w:rsidRPr="003511E8">
        <w:rPr>
          <w:sz w:val="12"/>
        </w:rPr>
        <w:t xml:space="preserve">¶ </w:t>
      </w:r>
      <w:r>
        <w:t xml:space="preserve">prosecuting military abuses in civilian jurisdiction and prohibiting the use of testimony </w:t>
      </w:r>
      <w:r w:rsidRPr="003511E8">
        <w:rPr>
          <w:sz w:val="12"/>
        </w:rPr>
        <w:t xml:space="preserve">¶ </w:t>
      </w:r>
      <w:r>
        <w:t xml:space="preserve">obtained through torture. </w:t>
      </w:r>
      <w:r w:rsidRPr="003511E8">
        <w:rPr>
          <w:sz w:val="12"/>
        </w:rPr>
        <w:t>¶</w:t>
      </w:r>
      <w:r>
        <w:rPr>
          <w:sz w:val="12"/>
        </w:rPr>
        <w:t xml:space="preserve"> </w:t>
      </w:r>
      <w:r w:rsidRPr="00FB27AC">
        <w:rPr>
          <w:rStyle w:val="StyleBoldUnderline"/>
        </w:rPr>
        <w:t>These requirements provide a critical opportunity to measure Mexico's human ¶ rights progress and to press the Mexican Government to rein in these abuses. Therefore it ¶ is first and foremost crucial that the U.S. Congress keep these requirements in place in ¶ future installments</w:t>
      </w:r>
      <w:r>
        <w:t xml:space="preserve"> of the Merida Initiative. </w:t>
      </w:r>
      <w:r w:rsidRPr="003511E8">
        <w:rPr>
          <w:sz w:val="12"/>
        </w:rPr>
        <w:t>¶</w:t>
      </w:r>
      <w:r>
        <w:rPr>
          <w:sz w:val="12"/>
        </w:rPr>
        <w:t xml:space="preserve"> </w:t>
      </w:r>
      <w:r>
        <w:t xml:space="preserve">Second, </w:t>
      </w:r>
      <w:r w:rsidRPr="00FB27AC">
        <w:rPr>
          <w:rStyle w:val="StyleBoldUnderline"/>
        </w:rPr>
        <w:t>in order to maximize the effectiveness of these requirements they must be ¶ enforced. Yet despite clear evidence that the conditions have not met</w:t>
      </w:r>
      <w:r>
        <w:t xml:space="preserve">, and here I would </w:t>
      </w:r>
      <w:r w:rsidRPr="003511E8">
        <w:rPr>
          <w:sz w:val="12"/>
        </w:rPr>
        <w:t xml:space="preserve">¶ </w:t>
      </w:r>
      <w:r>
        <w:t>disagree with the testimony that proceeded mine</w:t>
      </w:r>
      <w:r w:rsidRPr="00FB27AC">
        <w:rPr>
          <w:rStyle w:val="StyleBoldUnderline"/>
        </w:rPr>
        <w:t>, the U.S. has repeatedly released the ¶ conditioned funds.</w:t>
      </w:r>
      <w:r>
        <w:t xml:space="preserve"> In the coming months, the State Department will produce another </w:t>
      </w:r>
      <w:r w:rsidRPr="003511E8">
        <w:rPr>
          <w:sz w:val="12"/>
        </w:rPr>
        <w:t xml:space="preserve">¶ </w:t>
      </w:r>
      <w:r>
        <w:t xml:space="preserve">report for Congress on Mexico's compliance with the Merida human rights conditions. </w:t>
      </w:r>
      <w:r w:rsidRPr="003511E8">
        <w:rPr>
          <w:sz w:val="12"/>
        </w:rPr>
        <w:t xml:space="preserve">¶ </w:t>
      </w:r>
      <w:r>
        <w:t xml:space="preserve">Based on our findings as well as those of Mexico's National Human Rights Commission, </w:t>
      </w:r>
      <w:r w:rsidRPr="003511E8">
        <w:rPr>
          <w:sz w:val="12"/>
        </w:rPr>
        <w:t xml:space="preserve">¶ </w:t>
      </w:r>
      <w:r>
        <w:t xml:space="preserve">the U.N. Special Investigators and Mexican human rights groups, </w:t>
      </w:r>
      <w:r w:rsidRPr="00FB27AC">
        <w:rPr>
          <w:rStyle w:val="StyleBoldUnderline"/>
        </w:rPr>
        <w:t>there is no question that ¶ Mexico continues to fail to meet these benchmarks. Therefore unlike past</w:t>
      </w:r>
      <w:r>
        <w:t xml:space="preserve"> Merida </w:t>
      </w:r>
      <w:r w:rsidRPr="003511E8">
        <w:rPr>
          <w:sz w:val="12"/>
        </w:rPr>
        <w:t xml:space="preserve">¶ </w:t>
      </w:r>
      <w:r w:rsidRPr="00FB27AC">
        <w:rPr>
          <w:rStyle w:val="StyleBoldUnderline"/>
        </w:rPr>
        <w:t>reports, the State Department should unequivocally conclude that Mexico is not meeting ¶ their requirements, and upon delivery of this report the U.S. Congress should fulfill its ¶ duty to withhold the select funds until the requirements are met.</w:t>
      </w:r>
    </w:p>
    <w:p w:rsidR="003511E8" w:rsidRDefault="003511E8" w:rsidP="00232B93"/>
    <w:p w:rsidR="00440485" w:rsidRDefault="00440485" w:rsidP="00440485">
      <w:pPr>
        <w:pStyle w:val="Heading4"/>
      </w:pPr>
      <w:r>
        <w:lastRenderedPageBreak/>
        <w:t>Bypassing conditions limits their effectiveness</w:t>
      </w:r>
    </w:p>
    <w:p w:rsidR="00440485" w:rsidRDefault="00440485" w:rsidP="00440485">
      <w:r w:rsidRPr="00C75053">
        <w:rPr>
          <w:rStyle w:val="StyleStyleBold12pt"/>
        </w:rPr>
        <w:t>McGovern May-10-12</w:t>
      </w:r>
      <w:r>
        <w:t xml:space="preserve"> (</w:t>
      </w:r>
      <w:r w:rsidRPr="00C75053">
        <w:t>Hon. James P. McGovern</w:t>
      </w:r>
      <w:r>
        <w:t>, Massachusetts,</w:t>
      </w:r>
      <w:r w:rsidRPr="00C75053">
        <w:t xml:space="preserve"> </w:t>
      </w:r>
      <w:r>
        <w:t xml:space="preserve">TOM LANTOS HUMAN RIGHTS COMMISSION, “HEARING BEFORE THE TOM LANTOS HUMAN RIGHTS COMMISSION: HOUSE OF REPRESENTATIVES: ONE HUNDRED AND TWELTH CONGRESS: SECOND SESSION,” </w:t>
      </w:r>
      <w:hyperlink r:id="rId34" w:history="1">
        <w:r w:rsidRPr="00945245">
          <w:rPr>
            <w:rStyle w:val="Hyperlink"/>
          </w:rPr>
          <w:t>http://tlhrc.house.gov/docs/transcripts/05_10_2012_Human_Rights_in_Mexico.pdf</w:t>
        </w:r>
      </w:hyperlink>
      <w:r>
        <w:t>)</w:t>
      </w:r>
    </w:p>
    <w:p w:rsidR="00440485" w:rsidRPr="00440485" w:rsidRDefault="00440485" w:rsidP="00440485"/>
    <w:p w:rsidR="00440485" w:rsidRDefault="00440485" w:rsidP="00232B93">
      <w:pPr>
        <w:rPr>
          <w:rStyle w:val="StyleBoldUnderline"/>
        </w:rPr>
      </w:pPr>
      <w:r>
        <w:t xml:space="preserve">Well, thank you. I want to thank all of you for your very </w:t>
      </w:r>
      <w:r w:rsidRPr="00440485">
        <w:rPr>
          <w:sz w:val="12"/>
        </w:rPr>
        <w:t xml:space="preserve">¶ </w:t>
      </w:r>
      <w:r>
        <w:t xml:space="preserve">powerful testimony. And Mr. Steinberg and Ms. Meyer, I tend to agree with you on the </w:t>
      </w:r>
      <w:r w:rsidRPr="00440485">
        <w:rPr>
          <w:sz w:val="12"/>
        </w:rPr>
        <w:t xml:space="preserve">¶ </w:t>
      </w:r>
      <w:r w:rsidRPr="00440485">
        <w:rPr>
          <w:rStyle w:val="StyleBoldUnderline"/>
        </w:rPr>
        <w:t>withholding of the 15 percent at this particular time, because</w:t>
      </w:r>
      <w:r>
        <w:t xml:space="preserve"> I think </w:t>
      </w:r>
      <w:r w:rsidRPr="00440485">
        <w:rPr>
          <w:rStyle w:val="StyleBoldUnderline"/>
        </w:rPr>
        <w:t>if we are going to ¶ have conditionality in our laws</w:t>
      </w:r>
      <w:r>
        <w:t xml:space="preserve"> with regard to human </w:t>
      </w:r>
      <w:r w:rsidRPr="00440485">
        <w:rPr>
          <w:rStyle w:val="StyleBoldUnderline"/>
        </w:rPr>
        <w:t>rights they ought to mean ¶ something.</w:t>
      </w:r>
      <w:r>
        <w:t xml:space="preserve"> And </w:t>
      </w:r>
      <w:r w:rsidRPr="00440485">
        <w:rPr>
          <w:rStyle w:val="StyleBoldUnderline"/>
        </w:rPr>
        <w:t>every time we wave them, because we don't want to get anybody angry ¶ or it is convenient,</w:t>
      </w:r>
      <w:r>
        <w:t xml:space="preserve"> I think </w:t>
      </w:r>
      <w:r w:rsidRPr="00440485">
        <w:rPr>
          <w:rStyle w:val="StyleBoldUnderline"/>
        </w:rPr>
        <w:t>it diminishes the importance of that conditionality.</w:t>
      </w:r>
      <w:r>
        <w:t xml:space="preserve"> </w:t>
      </w:r>
      <w:r w:rsidRPr="00440485">
        <w:rPr>
          <w:sz w:val="12"/>
        </w:rPr>
        <w:t>¶</w:t>
      </w:r>
      <w:r>
        <w:rPr>
          <w:sz w:val="12"/>
        </w:rPr>
        <w:t xml:space="preserve"> </w:t>
      </w:r>
      <w:r>
        <w:t xml:space="preserve">And to the Mexican Government I would just say that if we were to </w:t>
      </w:r>
      <w:r w:rsidRPr="00440485">
        <w:rPr>
          <w:rStyle w:val="StyleBoldUnderline"/>
        </w:rPr>
        <w:t>withhold a ¶ certain portion of the aid</w:t>
      </w:r>
      <w:r>
        <w:t xml:space="preserve"> at this particular point, they should use that </w:t>
      </w:r>
      <w:r w:rsidRPr="00440485">
        <w:rPr>
          <w:rStyle w:val="StyleBoldUnderline"/>
        </w:rPr>
        <w:t>as leverage to try to ¶ push forward reform.</w:t>
      </w:r>
      <w:r>
        <w:t xml:space="preserve"> Because ultimately you don't want any conditionality, you don't </w:t>
      </w:r>
      <w:r w:rsidRPr="00440485">
        <w:rPr>
          <w:sz w:val="12"/>
        </w:rPr>
        <w:t xml:space="preserve">¶ </w:t>
      </w:r>
      <w:r>
        <w:t xml:space="preserve">want any aid withheld, so I mean </w:t>
      </w:r>
      <w:r w:rsidRPr="00440485">
        <w:rPr>
          <w:rStyle w:val="StyleBoldUnderline"/>
        </w:rPr>
        <w:t>we need to make it very clear that human rights is ¶ important. That it is the centerpiece of our policy, and it is so important that if certain ¶ conditions aren't met then we are prepared to hold some of the aid as provided for in law.</w:t>
      </w:r>
    </w:p>
    <w:p w:rsidR="00440485" w:rsidRDefault="00440485" w:rsidP="00440485"/>
    <w:p w:rsidR="0003259B" w:rsidRDefault="0003259B" w:rsidP="0003259B">
      <w:pPr>
        <w:pStyle w:val="Heading4"/>
      </w:pPr>
      <w:r>
        <w:t>Unconditional aid necessarily prevents the fulfillment of human rights conditions</w:t>
      </w:r>
    </w:p>
    <w:p w:rsidR="0003259B" w:rsidRDefault="0003259B" w:rsidP="0003259B">
      <w:r w:rsidRPr="0003259B">
        <w:rPr>
          <w:rStyle w:val="StyleStyleBold12pt"/>
        </w:rPr>
        <w:t>Keenan 09</w:t>
      </w:r>
      <w:r>
        <w:t xml:space="preserve"> (</w:t>
      </w:r>
      <w:r w:rsidRPr="0003259B">
        <w:t>Patrick J. Visiting Professor of Law, University of Chicago Law School; Associate Professor of Law, University of Illinois College of Law, “CURSE OR CURE? CHINA, AFRICA, AND THE EFFECTS OF UNCONDITIONED WEALTH,”</w:t>
      </w:r>
      <w:r>
        <w:t xml:space="preserve"> </w:t>
      </w:r>
      <w:hyperlink r:id="rId35" w:anchor="inbox/1402166f823859c7" w:history="1">
        <w:r w:rsidRPr="00945245">
          <w:rPr>
            <w:rStyle w:val="Hyperlink"/>
          </w:rPr>
          <w:t>https://mail.google.com/mail/u/0/#inbox/1402166f823859c7</w:t>
        </w:r>
      </w:hyperlink>
      <w:r>
        <w:t>)</w:t>
      </w:r>
    </w:p>
    <w:p w:rsidR="0003259B" w:rsidRPr="0003259B" w:rsidRDefault="0003259B" w:rsidP="0003259B"/>
    <w:p w:rsidR="0003259B" w:rsidRPr="0003259B" w:rsidRDefault="0003259B" w:rsidP="0003259B">
      <w:r>
        <w:t>The se</w:t>
      </w:r>
      <w:r w:rsidR="00AA4107">
        <w:t>cond claim I make is that China’</w:t>
      </w:r>
      <w:r>
        <w:t xml:space="preserve">s recent investments in </w:t>
      </w:r>
      <w:r w:rsidRPr="0003259B">
        <w:rPr>
          <w:sz w:val="12"/>
        </w:rPr>
        <w:t xml:space="preserve">¶ </w:t>
      </w:r>
      <w:r>
        <w:t xml:space="preserve">Africa amount to </w:t>
      </w:r>
      <w:r w:rsidRPr="007267D3">
        <w:rPr>
          <w:rStyle w:val="StyleBoldUnderline"/>
        </w:rPr>
        <w:t>unconditioned wealth</w:t>
      </w:r>
      <w:r>
        <w:t xml:space="preserve">, which </w:t>
      </w:r>
      <w:r w:rsidRPr="007267D3">
        <w:rPr>
          <w:rStyle w:val="StyleBoldUnderline"/>
        </w:rPr>
        <w:t>raises a real risk that their ¶ effect on local populations will</w:t>
      </w:r>
      <w:r>
        <w:t xml:space="preserve">, in the end, </w:t>
      </w:r>
      <w:r w:rsidRPr="007267D3">
        <w:rPr>
          <w:rStyle w:val="StyleBoldUnderline"/>
        </w:rPr>
        <w:t>be negative. This is a ¶ stronger claim than the argument that unconditioned wealth will not have ¶ positive effects.</w:t>
      </w:r>
      <w:r>
        <w:t xml:space="preserve"> I show that </w:t>
      </w:r>
      <w:r w:rsidRPr="007267D3">
        <w:rPr>
          <w:rStyle w:val="StyleBoldUnderline"/>
        </w:rPr>
        <w:t>unconditioned wealth</w:t>
      </w:r>
      <w:r>
        <w:t xml:space="preserve">, whether it comes in </w:t>
      </w:r>
      <w:r w:rsidRPr="0003259B">
        <w:rPr>
          <w:sz w:val="12"/>
        </w:rPr>
        <w:t xml:space="preserve">¶ </w:t>
      </w:r>
      <w:r>
        <w:t xml:space="preserve">the form of </w:t>
      </w:r>
      <w:r w:rsidRPr="007267D3">
        <w:rPr>
          <w:rStyle w:val="StyleBoldUnderline"/>
        </w:rPr>
        <w:t>unencumbered investment</w:t>
      </w:r>
      <w:r>
        <w:t xml:space="preserve"> from China or from the discovery </w:t>
      </w:r>
      <w:r w:rsidRPr="0003259B">
        <w:rPr>
          <w:sz w:val="12"/>
        </w:rPr>
        <w:t xml:space="preserve">¶ </w:t>
      </w:r>
      <w:r>
        <w:t xml:space="preserve">of a valuable natural resource, </w:t>
      </w:r>
      <w:r w:rsidRPr="007267D3">
        <w:rPr>
          <w:rStyle w:val="StyleBoldUnderline"/>
        </w:rPr>
        <w:t>can create or exacerbate incentives that ¶ increase the prospect of human rights abuses. Unconditioned wealth</w:t>
      </w:r>
      <w:r>
        <w:t xml:space="preserve"> can </w:t>
      </w:r>
      <w:r w:rsidRPr="0003259B">
        <w:rPr>
          <w:sz w:val="12"/>
        </w:rPr>
        <w:t xml:space="preserve">¶ </w:t>
      </w:r>
      <w:r w:rsidRPr="007267D3">
        <w:rPr>
          <w:rStyle w:val="StyleBoldUnderline"/>
        </w:rPr>
        <w:t>lead governments to consolidate access to the resource; centralize decision ¶ making regarding the distribution of rents; consume the resource too ¶ quickly; and fail to respond to the concerns of citizens, choosing instead ¶ to purchase support by, for example, expanding public sector ¶ employment.</w:t>
      </w:r>
      <w:r>
        <w:t>15</w:t>
      </w:r>
    </w:p>
    <w:p w:rsidR="00BD02A7" w:rsidRDefault="00BD02A7" w:rsidP="00440485"/>
    <w:p w:rsidR="0004385C" w:rsidRDefault="0004385C" w:rsidP="0004385C">
      <w:pPr>
        <w:pStyle w:val="Heading4"/>
      </w:pPr>
      <w:r>
        <w:t>Giving funds to Mexico without reform first risks escalation of abuse</w:t>
      </w:r>
    </w:p>
    <w:p w:rsidR="0004385C" w:rsidRDefault="00785773" w:rsidP="0004385C">
      <w:r>
        <w:rPr>
          <w:rStyle w:val="StyleStyleBold12pt"/>
        </w:rPr>
        <w:t>AI</w:t>
      </w:r>
      <w:r w:rsidR="0004385C" w:rsidRPr="0004385C">
        <w:rPr>
          <w:rStyle w:val="StyleStyleBold12pt"/>
        </w:rPr>
        <w:t xml:space="preserve"> 5-Aug-09</w:t>
      </w:r>
      <w:r w:rsidR="0004385C">
        <w:t xml:space="preserve"> (Amnesty International is a prestigious international human rights organization, “Mexico: Merida funds must be frozen until human rights conditions are met,” </w:t>
      </w:r>
      <w:hyperlink r:id="rId36" w:history="1">
        <w:r w:rsidR="0004385C" w:rsidRPr="007860D7">
          <w:rPr>
            <w:rStyle w:val="Hyperlink"/>
          </w:rPr>
          <w:t>http://www.amnesty.org/en/for-media/press-releases/mexico-merida-funds-must-be-frozen-until-human-rights-conditions-are-met</w:t>
        </w:r>
      </w:hyperlink>
      <w:r w:rsidR="0004385C">
        <w:t>)</w:t>
      </w:r>
    </w:p>
    <w:p w:rsidR="0004385C" w:rsidRPr="0004385C" w:rsidRDefault="0004385C" w:rsidP="0004385C"/>
    <w:p w:rsidR="0004385C" w:rsidRPr="0004385C" w:rsidRDefault="0004385C" w:rsidP="0004385C">
      <w:r w:rsidRPr="00041B9B">
        <w:rPr>
          <w:rStyle w:val="StyleBoldUnderline"/>
        </w:rPr>
        <w:t>Amnesty International</w:t>
      </w:r>
      <w:r>
        <w:t xml:space="preserve"> today </w:t>
      </w:r>
      <w:r w:rsidRPr="00041B9B">
        <w:rPr>
          <w:rStyle w:val="StyleBoldUnderline"/>
        </w:rPr>
        <w:t>urged</w:t>
      </w:r>
      <w:r>
        <w:t xml:space="preserve"> the US </w:t>
      </w:r>
      <w:r w:rsidRPr="00041B9B">
        <w:rPr>
          <w:rStyle w:val="StyleBoldUnderline"/>
        </w:rPr>
        <w:t>Congress to</w:t>
      </w:r>
      <w:r>
        <w:t xml:space="preserve"> honour its commitment to </w:t>
      </w:r>
      <w:r w:rsidRPr="00041B9B">
        <w:rPr>
          <w:rStyle w:val="StyleBoldUnderline"/>
        </w:rPr>
        <w:t>withhold</w:t>
      </w:r>
      <w:r>
        <w:t xml:space="preserve"> 15% of </w:t>
      </w:r>
      <w:r w:rsidRPr="00041B9B">
        <w:rPr>
          <w:rStyle w:val="StyleBoldUnderline"/>
        </w:rPr>
        <w:t>funding</w:t>
      </w:r>
      <w:r>
        <w:t xml:space="preserve"> of the Merida Initiative </w:t>
      </w:r>
      <w:r w:rsidRPr="00041B9B">
        <w:rPr>
          <w:rStyle w:val="StyleBoldUnderline"/>
        </w:rPr>
        <w:t xml:space="preserve">until the Mexican government fulfils its human rights obligations. </w:t>
      </w:r>
      <w:r>
        <w:t xml:space="preserve">The organization said </w:t>
      </w:r>
      <w:r w:rsidRPr="00041B9B">
        <w:rPr>
          <w:rStyle w:val="StyleBoldUnderline"/>
        </w:rPr>
        <w:t xml:space="preserve">the Mexican government has failed to make sufficient </w:t>
      </w:r>
      <w:r w:rsidRPr="00041B9B">
        <w:rPr>
          <w:rStyle w:val="StyleBoldUnderline"/>
        </w:rPr>
        <w:lastRenderedPageBreak/>
        <w:t>progress in the investigation and prosecution of human rights abuses by security forces.¶ “Giving money and equipment to the Mexican military without adequate controls on its use risks contributing to an escalation of human rights abuses,”</w:t>
      </w:r>
      <w:r>
        <w:t xml:space="preserve"> said Susan Lee, Americas Director at Amnesty International. </w:t>
      </w:r>
      <w:r w:rsidRPr="00041B9B">
        <w:rPr>
          <w:rStyle w:val="StyleBoldUnderline"/>
        </w:rPr>
        <w:t>“Assistance should be focused on preventing abuses, improving investigations and the delivery of justice.”¶</w:t>
      </w:r>
      <w:r w:rsidRPr="0004385C">
        <w:rPr>
          <w:sz w:val="12"/>
        </w:rPr>
        <w:t xml:space="preserve"> </w:t>
      </w:r>
      <w:r>
        <w:t xml:space="preserve">The call comes as the US </w:t>
      </w:r>
      <w:r w:rsidRPr="00041B9B">
        <w:t>Department of State is due to submit a report</w:t>
      </w:r>
      <w:r>
        <w:t xml:space="preserve"> to the US Congress on Mexico's compliance with the human rights requirements of the Merida Initiative for a final decision on the amount of funds that will be transferred.</w:t>
      </w:r>
    </w:p>
    <w:p w:rsidR="0004385C" w:rsidRDefault="0004385C" w:rsidP="00440485"/>
    <w:p w:rsidR="00EB7C61" w:rsidRDefault="00EB7C61" w:rsidP="00EB7C61">
      <w:pPr>
        <w:pStyle w:val="Heading4"/>
      </w:pPr>
      <w:r>
        <w:t>Not enforcing conditions on Mexican reform prevents them from being effective</w:t>
      </w:r>
    </w:p>
    <w:p w:rsidR="00EB7C61" w:rsidRDefault="00EB7C61" w:rsidP="00EB7C61">
      <w:r w:rsidRPr="00EB7C61">
        <w:rPr>
          <w:rStyle w:val="StyleStyleBold12pt"/>
        </w:rPr>
        <w:t>HRW MAY-18-10</w:t>
      </w:r>
      <w:r>
        <w:t xml:space="preserve"> (Human Rights Watch, “Mexico/US: Obama-Calderón Meeting Questions and Answers: Drug Violence, Military Abuse and US Aid,” </w:t>
      </w:r>
      <w:hyperlink r:id="rId37" w:history="1">
        <w:r w:rsidRPr="007860D7">
          <w:rPr>
            <w:rStyle w:val="Hyperlink"/>
          </w:rPr>
          <w:t>http://www.hrw.org/news/2010/05/18/mexicous-obama-calder-n-meeting-questions-and-answers</w:t>
        </w:r>
      </w:hyperlink>
      <w:r>
        <w:t>)</w:t>
      </w:r>
    </w:p>
    <w:p w:rsidR="00EB7C61" w:rsidRPr="00EB7C61" w:rsidRDefault="00EB7C61" w:rsidP="00EB7C61"/>
    <w:p w:rsidR="00EB7C61" w:rsidRPr="00EB7C61" w:rsidRDefault="00EB7C61" w:rsidP="00EB7C61">
      <w:r>
        <w:t xml:space="preserve">5. </w:t>
      </w:r>
      <w:r w:rsidRPr="00810DDE">
        <w:rPr>
          <w:rStyle w:val="StyleBoldUnderline"/>
        </w:rPr>
        <w:t>Have</w:t>
      </w:r>
      <w:r>
        <w:t xml:space="preserve"> Merida's h</w:t>
      </w:r>
      <w:r w:rsidRPr="00810DDE">
        <w:rPr>
          <w:rStyle w:val="StyleBoldUnderline"/>
        </w:rPr>
        <w:t>uman rights requirements been effective at improving Mexico</w:t>
      </w:r>
      <w:r>
        <w:t>'s human rights practices?</w:t>
      </w:r>
      <w:r w:rsidRPr="00EB7C61">
        <w:rPr>
          <w:sz w:val="12"/>
        </w:rPr>
        <w:t xml:space="preserve">¶ </w:t>
      </w:r>
      <w:r w:rsidRPr="00810DDE">
        <w:rPr>
          <w:rStyle w:val="StyleBoldUnderline"/>
        </w:rPr>
        <w:t>No</w:t>
      </w:r>
      <w:r>
        <w:t xml:space="preserve">, the conditions have not been effective, in a large part </w:t>
      </w:r>
      <w:r w:rsidRPr="00810DDE">
        <w:rPr>
          <w:rStyle w:val="StyleBoldUnderline"/>
        </w:rPr>
        <w:t>because they have not been enforced by the US government.</w:t>
      </w:r>
      <w:r w:rsidRPr="00EB7C61">
        <w:rPr>
          <w:sz w:val="12"/>
        </w:rPr>
        <w:t xml:space="preserve">¶ </w:t>
      </w:r>
      <w:r>
        <w:t xml:space="preserve">In August 2009, the State Department submitted a report to Congress on the Merida Initiative that showed that </w:t>
      </w:r>
      <w:r w:rsidRPr="00810DDE">
        <w:rPr>
          <w:rStyle w:val="StyleBoldUnderline"/>
        </w:rPr>
        <w:t>Mexico</w:t>
      </w:r>
      <w:r>
        <w:t xml:space="preserve"> was </w:t>
      </w:r>
      <w:r w:rsidRPr="00810DDE">
        <w:rPr>
          <w:rStyle w:val="StyleBoldUnderline"/>
        </w:rPr>
        <w:t>not meeting</w:t>
      </w:r>
      <w:r>
        <w:t xml:space="preserve"> at least two of the </w:t>
      </w:r>
      <w:r w:rsidRPr="00810DDE">
        <w:rPr>
          <w:rStyle w:val="StyleBoldUnderline"/>
        </w:rPr>
        <w:t>human rights requirements.</w:t>
      </w:r>
      <w:r>
        <w:t xml:space="preserve"> For example, on the prohibition of torture, the report said: "Since 2007, we are not aware that any official has ever been convicted of torture, giving rise to concern about impunity. Despite the law's provisions to the contrary, police and prosecutors have attempted to justify an arrest by forcibly securing a confession to a crime." The </w:t>
      </w:r>
      <w:r w:rsidRPr="00810DDE">
        <w:t>State Department</w:t>
      </w:r>
      <w:r>
        <w:t xml:space="preserve"> also reported that it is "uncommon" for civil authorities to prosecute violations committed by soldiers, because such cases are usually handled by military prosecutors and courts.</w:t>
      </w:r>
      <w:r w:rsidRPr="00EB7C61">
        <w:rPr>
          <w:sz w:val="12"/>
        </w:rPr>
        <w:t xml:space="preserve">¶ </w:t>
      </w:r>
      <w:r>
        <w:t xml:space="preserve">However, </w:t>
      </w:r>
      <w:r w:rsidRPr="00810DDE">
        <w:rPr>
          <w:rStyle w:val="StyleBoldUnderline"/>
        </w:rPr>
        <w:t>despite these findings</w:t>
      </w:r>
      <w:r>
        <w:t xml:space="preserve">, and in contravention of the law, the 15 percent of select Merida </w:t>
      </w:r>
      <w:r w:rsidRPr="00810DDE">
        <w:rPr>
          <w:rStyle w:val="StyleBoldUnderline"/>
        </w:rPr>
        <w:t>funds were released by the US government</w:t>
      </w:r>
      <w:r>
        <w:t xml:space="preserve"> following the State Department report.</w:t>
      </w:r>
    </w:p>
    <w:p w:rsidR="00EB7C61" w:rsidRDefault="00EB7C61" w:rsidP="00440485"/>
    <w:p w:rsidR="00A77016" w:rsidRDefault="00A77016" w:rsidP="00A77016">
      <w:pPr>
        <w:pStyle w:val="Heading4"/>
      </w:pPr>
      <w:r>
        <w:t>Aid to Mexico without conditions simply helps the corrupt officers</w:t>
      </w:r>
    </w:p>
    <w:p w:rsidR="00A77016" w:rsidRDefault="00A77016" w:rsidP="00A77016">
      <w:r w:rsidRPr="00A77016">
        <w:rPr>
          <w:rStyle w:val="StyleStyleBold12pt"/>
        </w:rPr>
        <w:t>Ellingwood Nov-17-09</w:t>
      </w:r>
      <w:r>
        <w:t xml:space="preserve"> (Ken, “MEXICO UNDER SIEGE: Fixing Mexico police becomes a priority: Reversing police corruption that has tainted whole departments, shattered faith in law enforcement and compromised one of society's most basic institutions is proving difficult, but not impossible.” </w:t>
      </w:r>
      <w:r w:rsidRPr="00A77016">
        <w:t>Ken Ellingwood, a Times staff writer since 1992, is based in Mexico City, with responsibility for covering Mexico and Central America.</w:t>
      </w:r>
      <w:r>
        <w:t xml:space="preserve"> </w:t>
      </w:r>
      <w:hyperlink r:id="rId38" w:history="1">
        <w:r w:rsidRPr="007860D7">
          <w:rPr>
            <w:rStyle w:val="Hyperlink"/>
          </w:rPr>
          <w:t>http://www.latimes.com/news/nationworld/world/la-fg-mexico-police17-2009nov17,0,2236458.story?page=1</w:t>
        </w:r>
      </w:hyperlink>
      <w:r>
        <w:t>)</w:t>
      </w:r>
    </w:p>
    <w:p w:rsidR="00A77016" w:rsidRPr="00A77016" w:rsidRDefault="00A77016" w:rsidP="00A77016"/>
    <w:p w:rsidR="00A77016" w:rsidRPr="00E12D1F" w:rsidRDefault="00A77016" w:rsidP="00A77016">
      <w:pPr>
        <w:rPr>
          <w:rStyle w:val="StyleBoldUnderline"/>
        </w:rPr>
      </w:pPr>
      <w:r>
        <w:t>States and municipalities have moved inconsistently to clean up their forces. In some places, such as the northern city of Chihuahua, police are gradually adopting U.S.-style law enforcement standards, such as those promoted by the private Commission on Accreditation for Law Enforcement Agencies.</w:t>
      </w:r>
      <w:r w:rsidRPr="00A77016">
        <w:rPr>
          <w:sz w:val="12"/>
        </w:rPr>
        <w:t xml:space="preserve">¶ </w:t>
      </w:r>
      <w:r>
        <w:t xml:space="preserve">Many analysts are encouraged to see local agencies spending more to improve training, equipment and wages, but see </w:t>
      </w:r>
      <w:r w:rsidRPr="00E12D1F">
        <w:rPr>
          <w:rStyle w:val="StyleBoldUnderline"/>
        </w:rPr>
        <w:t xml:space="preserve">scant improvement on corruption.¶ "You can train police all day long, but if they're still corrupt, then it doesn't really help," said Daniel </w:t>
      </w:r>
      <w:r w:rsidRPr="00E12D1F">
        <w:rPr>
          <w:rStyle w:val="StyleBoldUnderline"/>
        </w:rPr>
        <w:lastRenderedPageBreak/>
        <w:t>Sabet, who teaches at Georgetown University and studies Mexican law enforcement. "The corruption and organized-crime infiltration has not changed."</w:t>
      </w:r>
    </w:p>
    <w:p w:rsidR="00A77016" w:rsidRDefault="00A77016" w:rsidP="00440485"/>
    <w:p w:rsidR="002F3E42" w:rsidRDefault="002F3E42" w:rsidP="002F3E42">
      <w:pPr>
        <w:pStyle w:val="Heading2"/>
      </w:pPr>
      <w:r>
        <w:lastRenderedPageBreak/>
        <w:t>Say Yes</w:t>
      </w:r>
    </w:p>
    <w:p w:rsidR="00795FD8" w:rsidRPr="00795FD8" w:rsidRDefault="00795FD8" w:rsidP="00795FD8">
      <w:pPr>
        <w:pStyle w:val="Heading3"/>
      </w:pPr>
      <w:r>
        <w:lastRenderedPageBreak/>
        <w:t>Say Yes Cards</w:t>
      </w:r>
    </w:p>
    <w:p w:rsidR="002F3E42" w:rsidRDefault="002F3E42" w:rsidP="00440485"/>
    <w:p w:rsidR="00070718" w:rsidRDefault="00070718" w:rsidP="00070718">
      <w:pPr>
        <w:pStyle w:val="Heading4"/>
      </w:pPr>
      <w:r>
        <w:t>Nieto has already committed to reforms—but lack of US conditions prevents them from going into effect</w:t>
      </w:r>
    </w:p>
    <w:p w:rsidR="00070718" w:rsidRDefault="00070718" w:rsidP="00070718">
      <w:r>
        <w:rPr>
          <w:rStyle w:val="StyleStyleBold12pt"/>
        </w:rPr>
        <w:t>Singh</w:t>
      </w:r>
      <w:r w:rsidRPr="0004385C">
        <w:rPr>
          <w:rStyle w:val="StyleStyleBold12pt"/>
        </w:rPr>
        <w:t xml:space="preserve"> 5-Aug-09</w:t>
      </w:r>
      <w:r>
        <w:t xml:space="preserve"> (Sharon, Media Relations Director at Amnesty International, a prestigious international human rights organization, “Mexico: Merida funds must be frozen until human rights conditions are met,” </w:t>
      </w:r>
      <w:hyperlink r:id="rId39" w:history="1">
        <w:r w:rsidRPr="00CC582E">
          <w:rPr>
            <w:rStyle w:val="Hyperlink"/>
          </w:rPr>
          <w:t>http://www.amnestyusa.org/news/press-releases/presidents-obama-and-pena-nieto-s-summit-golden-opportunity-to-tackle-human-rights-issues</w:t>
        </w:r>
      </w:hyperlink>
      <w:r>
        <w:t>)</w:t>
      </w:r>
    </w:p>
    <w:p w:rsidR="00070718" w:rsidRPr="00070718" w:rsidRDefault="00070718" w:rsidP="00070718"/>
    <w:p w:rsidR="00070718" w:rsidRPr="00070718" w:rsidRDefault="00070718" w:rsidP="00070718">
      <w:r>
        <w:t xml:space="preserve">The Peña </w:t>
      </w:r>
      <w:r w:rsidRPr="00070718">
        <w:rPr>
          <w:rStyle w:val="StyleBoldUnderline"/>
        </w:rPr>
        <w:t>Nieto</w:t>
      </w:r>
      <w:r>
        <w:t xml:space="preserve"> administration </w:t>
      </w:r>
      <w:r w:rsidRPr="00070718">
        <w:rPr>
          <w:rStyle w:val="StyleBoldUnderline"/>
        </w:rPr>
        <w:t>has made commitments to stop abuses, but</w:t>
      </w:r>
      <w:r>
        <w:t xml:space="preserve"> so far </w:t>
      </w:r>
      <w:r w:rsidRPr="00070718">
        <w:rPr>
          <w:rStyle w:val="StyleBoldUnderline"/>
        </w:rPr>
        <w:t>has taken few steps to end them</w:t>
      </w:r>
      <w:r>
        <w:t xml:space="preserve"> or bring those responsible to justice. Meanwhile, </w:t>
      </w:r>
      <w:r w:rsidRPr="00070718">
        <w:rPr>
          <w:rStyle w:val="StyleBoldUnderline"/>
        </w:rPr>
        <w:t>the U.S. government continues to provide largely unfettered support</w:t>
      </w:r>
      <w:r>
        <w:t xml:space="preserve"> via the Merida Initiative, </w:t>
      </w:r>
      <w:r w:rsidRPr="00070718">
        <w:rPr>
          <w:rStyle w:val="StyleBoldUnderline"/>
        </w:rPr>
        <w:t>failing to effectively raise credible reports</w:t>
      </w:r>
      <w:r>
        <w:t xml:space="preserve"> of grave human rights violations </w:t>
      </w:r>
      <w:r w:rsidRPr="00070718">
        <w:rPr>
          <w:rStyle w:val="StyleBoldUnderline"/>
        </w:rPr>
        <w:t>or encourage</w:t>
      </w:r>
      <w:r>
        <w:t xml:space="preserve"> remedial </w:t>
      </w:r>
      <w:r w:rsidRPr="00070718">
        <w:rPr>
          <w:rStyle w:val="StyleBoldUnderline"/>
        </w:rPr>
        <w:t>action</w:t>
      </w:r>
      <w:r>
        <w:t xml:space="preserve"> with the human rights parameters of the Initiative.</w:t>
      </w:r>
      <w:r w:rsidRPr="00070718">
        <w:rPr>
          <w:sz w:val="12"/>
        </w:rPr>
        <w:t xml:space="preserve">¶ </w:t>
      </w:r>
      <w:r>
        <w:t>This visit coincides with 7th anniversary of the emblematic case of the women of Atenco. In May 2006, approximately 47 women were detained by Mexican police in Texcoco and San Salvador, Atenco. While in custody, at least 26 women suffered torture and ill-treatment, including rape and other sexual violence. To date, those responsible have not been held to account. It is time for the victims to receive the justice they have demanded for seven years.</w:t>
      </w:r>
      <w:r w:rsidRPr="00070718">
        <w:rPr>
          <w:sz w:val="12"/>
        </w:rPr>
        <w:t xml:space="preserve">¶ </w:t>
      </w:r>
      <w:r w:rsidRPr="00070718">
        <w:rPr>
          <w:rStyle w:val="StyleBoldUnderline"/>
        </w:rPr>
        <w:t>"The commitments are already made and we know many of the steps to be taken in order to improve the lives of thousands of people in both countries,"</w:t>
      </w:r>
      <w:r>
        <w:t xml:space="preserve"> said Daniel Zapico, Amnesty International's Senior Representative in Mexico. "This summit should be the beginning of this path because the individuals whose rights are violated cannot wait anymore. The voices of those who work day-to-day to protect the human rights under the most difficult and dangerous conditions should be listened to and taken into account by Presidents Obama and Peña Nieto. If they do not work with those who defend human rights, the advances will be very limited."</w:t>
      </w:r>
    </w:p>
    <w:p w:rsidR="00070718" w:rsidRDefault="00070718" w:rsidP="00440485"/>
    <w:p w:rsidR="00DB6634" w:rsidRDefault="00DB6634" w:rsidP="00DB6634">
      <w:pPr>
        <w:pStyle w:val="Heading4"/>
      </w:pPr>
      <w:r>
        <w:t>Mexico will cooperate with the US</w:t>
      </w:r>
      <w:r w:rsidR="00936C73">
        <w:t>—the countries are simply too intertwined</w:t>
      </w:r>
    </w:p>
    <w:p w:rsidR="00501A1E" w:rsidRDefault="00501A1E" w:rsidP="00501A1E">
      <w:r w:rsidRPr="00501A1E">
        <w:rPr>
          <w:rStyle w:val="StyleStyleBold12pt"/>
        </w:rPr>
        <w:t>Rosenblum Apr-11</w:t>
      </w:r>
      <w:r>
        <w:t xml:space="preserve"> (Marc R. Specialist in Immigration Policy, Congressional Research Service, </w:t>
      </w:r>
      <w:r w:rsidRPr="00501A1E">
        <w:t xml:space="preserve">Marc R. Rosenblum is an Associate Professor of Political Science at the University of New Orleans. His research interests include immigration and US immigration policymaking, U.S.-Latin American relations, and Latin American politics; and he also teaches courses in comparative politics and political research methods. He received his PhD at the University of California, San Diego. </w:t>
      </w:r>
      <w:r>
        <w:t xml:space="preserve">“Obstacles and Opportunities for Regional Cooperation: The US-Mexico Case,” </w:t>
      </w:r>
      <w:hyperlink r:id="rId40" w:history="1">
        <w:r w:rsidRPr="004C5F50">
          <w:rPr>
            <w:rStyle w:val="Hyperlink"/>
          </w:rPr>
          <w:t>http://www.migrationpolicy.org/pubs/usmexico-cooperation.pdf</w:t>
        </w:r>
      </w:hyperlink>
      <w:r>
        <w:t>)</w:t>
      </w:r>
    </w:p>
    <w:p w:rsidR="00501A1E" w:rsidRPr="00501A1E" w:rsidRDefault="00501A1E" w:rsidP="00501A1E"/>
    <w:p w:rsidR="00936C73" w:rsidRPr="00501A1E" w:rsidRDefault="00936C73" w:rsidP="00440485">
      <w:pPr>
        <w:rPr>
          <w:rStyle w:val="StyleBoldUnderline"/>
        </w:rPr>
      </w:pPr>
      <w:r>
        <w:t xml:space="preserve">What </w:t>
      </w:r>
      <w:r w:rsidRPr="00501A1E">
        <w:rPr>
          <w:rStyle w:val="StyleBoldUnderline"/>
        </w:rPr>
        <w:t>are the prospects for cooperation at this time</w:t>
      </w:r>
      <w:r>
        <w:t xml:space="preserve">? On one hand, the </w:t>
      </w:r>
      <w:r w:rsidRPr="00501A1E">
        <w:rPr>
          <w:rStyle w:val="StyleBoldUnderline"/>
        </w:rPr>
        <w:t>underlying factors that favored cooperation</w:t>
      </w:r>
      <w:r>
        <w:t xml:space="preserve"> during the 1990s generally remain </w:t>
      </w:r>
      <w:r w:rsidRPr="00501A1E">
        <w:rPr>
          <w:rStyle w:val="StyleBoldUnderline"/>
        </w:rPr>
        <w:t>in place.</w:t>
      </w:r>
      <w:r>
        <w:t xml:space="preserve"> Despite the intractability of migration policy, </w:t>
      </w:r>
      <w:r w:rsidRPr="00501A1E">
        <w:rPr>
          <w:rStyle w:val="StyleBoldUnderline"/>
        </w:rPr>
        <w:t>the overall US-Mexican relationship has never been closer.</w:t>
      </w:r>
      <w:r>
        <w:t xml:space="preserve"> With 75 million trucks and passengers entering the United States from Mexico in 2009, $250 billion in legal trade between the countries, and about 30 million Hispanics of Mexican origin living in the United States, </w:t>
      </w:r>
      <w:r w:rsidRPr="00673EE6">
        <w:rPr>
          <w:rStyle w:val="Emphasis"/>
        </w:rPr>
        <w:t xml:space="preserve">the two countries are simply too </w:t>
      </w:r>
      <w:r w:rsidRPr="0017303E">
        <w:rPr>
          <w:rStyle w:val="Emphasis"/>
        </w:rPr>
        <w:t>intertwined to leave any issue of mutual concern off the bilateral agenda.</w:t>
      </w:r>
      <w:r>
        <w:t xml:space="preserve"> Realistically, </w:t>
      </w:r>
      <w:r w:rsidRPr="00501A1E">
        <w:rPr>
          <w:rStyle w:val="StyleBoldUnderline"/>
        </w:rPr>
        <w:t xml:space="preserve">neither country can hope to accomplish its core </w:t>
      </w:r>
      <w:r w:rsidRPr="00501A1E">
        <w:rPr>
          <w:rStyle w:val="StyleBoldUnderline"/>
        </w:rPr>
        <w:lastRenderedPageBreak/>
        <w:t>goals</w:t>
      </w:r>
      <w:r>
        <w:t xml:space="preserve"> at the border—</w:t>
      </w:r>
      <w:r w:rsidRPr="00501A1E">
        <w:rPr>
          <w:rStyle w:val="StyleBoldUnderline"/>
        </w:rPr>
        <w:t>controlling crime and violence</w:t>
      </w:r>
      <w:r>
        <w:t>, countering terrorist threats, preventing illegal entries, facilitating legal travel and cross-border trade—</w:t>
      </w:r>
      <w:r w:rsidRPr="00501A1E">
        <w:rPr>
          <w:rStyle w:val="StyleBoldUnderline"/>
        </w:rPr>
        <w:t>without close coordination and cooperation with the other.</w:t>
      </w:r>
    </w:p>
    <w:p w:rsidR="00135FE3" w:rsidRDefault="00135FE3" w:rsidP="00440485"/>
    <w:p w:rsidR="00406249" w:rsidRDefault="00406249" w:rsidP="00406249">
      <w:pPr>
        <w:pStyle w:val="Heading4"/>
      </w:pPr>
      <w:r>
        <w:t>Nieto is committed to greater cooperation</w:t>
      </w:r>
      <w:r w:rsidR="00D737B0">
        <w:t xml:space="preserve"> over human rights</w:t>
      </w:r>
    </w:p>
    <w:p w:rsidR="00406249" w:rsidRDefault="00D737B0" w:rsidP="00406249">
      <w:r>
        <w:t xml:space="preserve">Mexidata </w:t>
      </w:r>
      <w:r w:rsidR="00406249">
        <w:t>Jun-3-13 (</w:t>
      </w:r>
      <w:r w:rsidRPr="00D737B0">
        <w:t>MEXICAN INFORMATION AND RESEARCH ASSOCIATES</w:t>
      </w:r>
      <w:r>
        <w:t xml:space="preserve">, </w:t>
      </w:r>
      <w:r w:rsidR="00406249" w:rsidRPr="00406249">
        <w:t>Presidency of the Republic, Guatemala City</w:t>
      </w:r>
      <w:r w:rsidR="00406249">
        <w:t>,</w:t>
      </w:r>
      <w:r w:rsidR="00406249" w:rsidRPr="00406249">
        <w:t xml:space="preserve"> </w:t>
      </w:r>
      <w:r w:rsidR="00406249">
        <w:t xml:space="preserve">“Relations Between Mexico and Guatemala are being Strengthened,” </w:t>
      </w:r>
      <w:hyperlink r:id="rId41" w:history="1">
        <w:r w:rsidR="00406249" w:rsidRPr="00CC582E">
          <w:rPr>
            <w:rStyle w:val="Hyperlink"/>
          </w:rPr>
          <w:t>http://mexidata.info/id3633.html</w:t>
        </w:r>
      </w:hyperlink>
      <w:r w:rsidR="00406249">
        <w:t>)</w:t>
      </w:r>
    </w:p>
    <w:p w:rsidR="00406249" w:rsidRPr="00406249" w:rsidRDefault="00406249" w:rsidP="00406249"/>
    <w:p w:rsidR="00406249" w:rsidRPr="00D737B0" w:rsidRDefault="00406249" w:rsidP="00406249">
      <w:pPr>
        <w:rPr>
          <w:rStyle w:val="StyleBoldUnderline"/>
        </w:rPr>
      </w:pPr>
      <w:r w:rsidRPr="00406249">
        <w:t xml:space="preserve">Regarding migration, President Peña </w:t>
      </w:r>
      <w:r w:rsidRPr="00D737B0">
        <w:rPr>
          <w:rStyle w:val="StyleBoldUnderline"/>
        </w:rPr>
        <w:t>Nieto</w:t>
      </w:r>
      <w:r w:rsidRPr="00406249">
        <w:t xml:space="preserve"> noted that it was </w:t>
      </w:r>
      <w:r w:rsidRPr="00D737B0">
        <w:rPr>
          <w:rStyle w:val="StyleBoldUnderline"/>
        </w:rPr>
        <w:t>agreed to intensify cooperation to strengthen respect for human rights</w:t>
      </w:r>
      <w:r w:rsidRPr="00406249">
        <w:t xml:space="preserve">, “And, in particular, those of women and children who are neglected and cross our borders and are sometimes victims of abuse. </w:t>
      </w:r>
      <w:r w:rsidRPr="00D737B0">
        <w:rPr>
          <w:rStyle w:val="StyleBoldUnderline"/>
        </w:rPr>
        <w:t>We have</w:t>
      </w:r>
      <w:r w:rsidRPr="00406249">
        <w:t xml:space="preserve"> therefore </w:t>
      </w:r>
      <w:r w:rsidRPr="00D737B0">
        <w:rPr>
          <w:rStyle w:val="StyleBoldUnderline"/>
        </w:rPr>
        <w:t>agreed to make greater efforts within this cooperation and collaboration to prevent these conditions from occurring and to provide more, unrestricted respect to the human rights of migrants.”</w:t>
      </w:r>
    </w:p>
    <w:p w:rsidR="00406249" w:rsidRDefault="00406249" w:rsidP="00440485"/>
    <w:p w:rsidR="00C669E4" w:rsidRDefault="00C669E4" w:rsidP="00C669E4">
      <w:pPr>
        <w:pStyle w:val="Heading4"/>
      </w:pPr>
      <w:r>
        <w:t>Nieto willing to work on human rights reforms</w:t>
      </w:r>
    </w:p>
    <w:p w:rsidR="009A4005" w:rsidRDefault="009A4005" w:rsidP="009A4005">
      <w:r w:rsidRPr="00C669E4">
        <w:rPr>
          <w:rStyle w:val="StyleStyleBold12pt"/>
        </w:rPr>
        <w:t>Boggs 2-Jul-13</w:t>
      </w:r>
      <w:r>
        <w:t xml:space="preserve"> (Washington Office on Latin America</w:t>
      </w:r>
      <w:r w:rsidRPr="00C669E4">
        <w:t xml:space="preserve"> Program Officer Clay Boggs</w:t>
      </w:r>
      <w:r>
        <w:t>,</w:t>
      </w:r>
      <w:r w:rsidRPr="00C669E4">
        <w:t xml:space="preserve"> </w:t>
      </w:r>
      <w:r>
        <w:t xml:space="preserve">“One Year after Enrique Peña Nieto’s Election: Has there been a significant shift in Mexico’s security strategy?” </w:t>
      </w:r>
      <w:hyperlink r:id="rId42" w:history="1">
        <w:r w:rsidRPr="00CC582E">
          <w:rPr>
            <w:rStyle w:val="Hyperlink"/>
          </w:rPr>
          <w:t>http://www.wola.org/commentary/one_year_after_enrique_pena_nieto_s_election</w:t>
        </w:r>
      </w:hyperlink>
      <w:r>
        <w:t>)</w:t>
      </w:r>
    </w:p>
    <w:p w:rsidR="009A4005" w:rsidRPr="009A4005" w:rsidRDefault="009A4005" w:rsidP="009A4005"/>
    <w:p w:rsidR="00C669E4" w:rsidRPr="00C669E4" w:rsidRDefault="00C669E4" w:rsidP="00C669E4">
      <w:r>
        <w:t xml:space="preserve">What has the </w:t>
      </w:r>
      <w:r w:rsidRPr="009A4005">
        <w:rPr>
          <w:rStyle w:val="StyleBoldUnderline"/>
        </w:rPr>
        <w:t>Peña Nieto administration done to address human rights violations in Mexico</w:t>
      </w:r>
      <w:r>
        <w:t xml:space="preserve">? </w:t>
      </w:r>
      <w:r w:rsidRPr="00C669E4">
        <w:rPr>
          <w:sz w:val="12"/>
        </w:rPr>
        <w:t xml:space="preserve">¶ </w:t>
      </w:r>
      <w:r>
        <w:t xml:space="preserve">While Peña Nieto has </w:t>
      </w:r>
      <w:r w:rsidRPr="009A4005">
        <w:rPr>
          <w:rStyle w:val="StyleBoldUnderline"/>
        </w:rPr>
        <w:t>stated his commitment to ensuring that “rights established on paper become reality,”</w:t>
      </w:r>
      <w:r>
        <w:t xml:space="preserve"> the human rights situation in Mexico remains dire.</w:t>
      </w:r>
    </w:p>
    <w:p w:rsidR="00C669E4" w:rsidRDefault="00C669E4" w:rsidP="00440485"/>
    <w:p w:rsidR="00C669E4" w:rsidRDefault="00C669E4" w:rsidP="00C669E4">
      <w:pPr>
        <w:pStyle w:val="Heading4"/>
      </w:pPr>
      <w:r>
        <w:t>Nieto</w:t>
      </w:r>
      <w:r w:rsidR="00727192">
        <w:t xml:space="preserve"> and the Mexican Congress</w:t>
      </w:r>
      <w:r>
        <w:t xml:space="preserve"> willing to work for human rights—recent bill proves</w:t>
      </w:r>
    </w:p>
    <w:p w:rsidR="00C669E4" w:rsidRDefault="00C669E4" w:rsidP="00C669E4">
      <w:r w:rsidRPr="00C669E4">
        <w:rPr>
          <w:rStyle w:val="StyleStyleBold12pt"/>
        </w:rPr>
        <w:t>Boggs 2-Jul-13</w:t>
      </w:r>
      <w:r>
        <w:t xml:space="preserve"> (</w:t>
      </w:r>
      <w:r w:rsidR="009A4005">
        <w:t>Washington Office on Latin America</w:t>
      </w:r>
      <w:r w:rsidRPr="00C669E4">
        <w:t xml:space="preserve"> Program Officer Clay Boggs</w:t>
      </w:r>
      <w:r>
        <w:t>,</w:t>
      </w:r>
      <w:r w:rsidRPr="00C669E4">
        <w:t xml:space="preserve"> </w:t>
      </w:r>
      <w:r>
        <w:t xml:space="preserve">“One Year after Enrique Peña Nieto’s Election: Has there been a significant shift in Mexico’s security strategy?” </w:t>
      </w:r>
      <w:hyperlink r:id="rId43" w:history="1">
        <w:r w:rsidRPr="00CC582E">
          <w:rPr>
            <w:rStyle w:val="Hyperlink"/>
          </w:rPr>
          <w:t>http://www.wola.org/commentary/one_year_after_enrique_pena_nieto_s_election</w:t>
        </w:r>
      </w:hyperlink>
      <w:r>
        <w:t>)</w:t>
      </w:r>
    </w:p>
    <w:p w:rsidR="00C669E4" w:rsidRPr="00C669E4" w:rsidRDefault="00C669E4" w:rsidP="00C669E4"/>
    <w:p w:rsidR="00C669E4" w:rsidRPr="00C669E4" w:rsidRDefault="00C669E4" w:rsidP="00C669E4">
      <w:r w:rsidRPr="00C669E4">
        <w:t xml:space="preserve">In January 2013, </w:t>
      </w:r>
      <w:r w:rsidRPr="009A4005">
        <w:rPr>
          <w:rStyle w:val="StyleBoldUnderline"/>
        </w:rPr>
        <w:t>President Peña Nieto signed a law that recognized the right of victims of crimes and human rights violations to receive assistance, reparations, and access to justice. It would also create several government institutions designed to deliver assistance and information to victims. The law had been previously vetoed by President Calderón, and President Peña Nieto’s reversal of this decision was a welcome change.</w:t>
      </w:r>
      <w:r w:rsidRPr="00C669E4">
        <w:t xml:space="preserve"> Needed modifications to the </w:t>
      </w:r>
      <w:r w:rsidRPr="009A4005">
        <w:rPr>
          <w:rStyle w:val="StyleBoldUnderline"/>
        </w:rPr>
        <w:t>law</w:t>
      </w:r>
      <w:r w:rsidRPr="00C669E4">
        <w:t xml:space="preserve"> were </w:t>
      </w:r>
      <w:r w:rsidRPr="009A4005">
        <w:rPr>
          <w:rStyle w:val="StyleBoldUnderline"/>
        </w:rPr>
        <w:t>passed by Mexico’s congress</w:t>
      </w:r>
      <w:r w:rsidRPr="00C669E4">
        <w:t xml:space="preserve"> in April and the law officially went into effect on May 4, 2013.</w:t>
      </w:r>
    </w:p>
    <w:p w:rsidR="00C669E4" w:rsidRDefault="00C669E4" w:rsidP="00440485"/>
    <w:p w:rsidR="00135FE3" w:rsidRDefault="00135FE3" w:rsidP="00135FE3">
      <w:pPr>
        <w:pStyle w:val="Heading4"/>
      </w:pPr>
      <w:r>
        <w:t>US and Mexico are deeply intertwined—they’ll work with us but cooperation is key to solve drug problems</w:t>
      </w:r>
    </w:p>
    <w:p w:rsidR="00135FE3" w:rsidRDefault="00135FE3" w:rsidP="00135FE3">
      <w:r w:rsidRPr="00135FE3">
        <w:rPr>
          <w:rStyle w:val="StyleStyleBold12pt"/>
        </w:rPr>
        <w:t>Selee, Wilson, and Putnam Sep-10</w:t>
      </w:r>
      <w:r>
        <w:t xml:space="preserve"> (Andrew, Christopher, and Katie, Woodrow Wilson International Center for Scholars, “The United States and Mexico: More than Neighbors,” </w:t>
      </w:r>
      <w:r w:rsidRPr="00135FE3">
        <w:t xml:space="preserve">Andrew Selee became the Wilson Center’s Vice President for Programs in April 2012.  He was </w:t>
      </w:r>
      <w:r w:rsidRPr="00135FE3">
        <w:lastRenderedPageBreak/>
        <w:t>the founding Director the Center’s Mexico Institute from 2003-12.  He is an adjunct professor of Government at Johns Hopkins University and of International Affairs at George Washington University and has been a visiting professor at El Colegio de Mexico.</w:t>
      </w:r>
      <w:r>
        <w:t xml:space="preserve"> </w:t>
      </w:r>
      <w:hyperlink r:id="rId44" w:history="1">
        <w:r w:rsidRPr="00CC582E">
          <w:rPr>
            <w:rStyle w:val="Hyperlink"/>
          </w:rPr>
          <w:t>http://www.wilsoncenter.org/sites/default/files/More%20Than%20Neighbors%20Compact%2011.2.10.pdf</w:t>
        </w:r>
      </w:hyperlink>
      <w:r>
        <w:t>)</w:t>
      </w:r>
    </w:p>
    <w:p w:rsidR="00135FE3" w:rsidRPr="00135FE3" w:rsidRDefault="00135FE3" w:rsidP="00135FE3"/>
    <w:p w:rsidR="00135FE3" w:rsidRPr="00135FE3" w:rsidRDefault="00135FE3" w:rsidP="00135FE3">
      <w:r w:rsidRPr="00135FE3">
        <w:rPr>
          <w:rStyle w:val="StyleBoldUnderline"/>
        </w:rPr>
        <w:t>No country in the world affects</w:t>
      </w:r>
      <w:r>
        <w:t xml:space="preserve"> daily life in </w:t>
      </w:r>
      <w:r w:rsidRPr="00135FE3">
        <w:rPr>
          <w:sz w:val="12"/>
        </w:rPr>
        <w:t xml:space="preserve">¶ </w:t>
      </w:r>
      <w:r w:rsidRPr="00135FE3">
        <w:rPr>
          <w:rStyle w:val="StyleBoldUnderline"/>
        </w:rPr>
        <w:t>the United States more than Mexico. The two ¶ countries are deeply intertwined, and what ¶ happens on one side of the border necessarily ¶ has consequences on the other side.</w:t>
      </w:r>
      <w:r>
        <w:t xml:space="preserve"> One in ten </w:t>
      </w:r>
      <w:r w:rsidRPr="00135FE3">
        <w:rPr>
          <w:sz w:val="12"/>
        </w:rPr>
        <w:t xml:space="preserve">¶ </w:t>
      </w:r>
      <w:r>
        <w:t xml:space="preserve">Americans is of Mexican descent, and a third </w:t>
      </w:r>
      <w:r w:rsidRPr="00135FE3">
        <w:rPr>
          <w:sz w:val="12"/>
        </w:rPr>
        <w:t xml:space="preserve">¶ </w:t>
      </w:r>
      <w:r>
        <w:t xml:space="preserve">of all immigrants in the United States today are </w:t>
      </w:r>
      <w:r w:rsidRPr="00135FE3">
        <w:rPr>
          <w:sz w:val="12"/>
        </w:rPr>
        <w:t xml:space="preserve">¶ </w:t>
      </w:r>
      <w:r>
        <w:t xml:space="preserve">from Mexico, while well over a half-million </w:t>
      </w:r>
      <w:r w:rsidRPr="00135FE3">
        <w:rPr>
          <w:sz w:val="12"/>
        </w:rPr>
        <w:t xml:space="preserve">¶ </w:t>
      </w:r>
      <w:r>
        <w:t xml:space="preserve">Americans live in Mexico. Mexico remains </w:t>
      </w:r>
      <w:r w:rsidRPr="00135FE3">
        <w:rPr>
          <w:sz w:val="12"/>
        </w:rPr>
        <w:t xml:space="preserve">¶ </w:t>
      </w:r>
      <w:r>
        <w:t xml:space="preserve">the second destination for U.S. exports after </w:t>
      </w:r>
      <w:r w:rsidRPr="00135FE3">
        <w:rPr>
          <w:sz w:val="12"/>
        </w:rPr>
        <w:t xml:space="preserve">¶ </w:t>
      </w:r>
      <w:r>
        <w:t xml:space="preserve">Canada, and millions of American jobs depend </w:t>
      </w:r>
      <w:r w:rsidRPr="00135FE3">
        <w:rPr>
          <w:sz w:val="12"/>
        </w:rPr>
        <w:t xml:space="preserve">¶ </w:t>
      </w:r>
      <w:r>
        <w:t xml:space="preserve">on this trade. </w:t>
      </w:r>
      <w:r w:rsidRPr="00135FE3">
        <w:rPr>
          <w:rStyle w:val="StyleBoldUnderline"/>
        </w:rPr>
        <w:t>From south to north the linkages ¶ are even greater</w:t>
      </w:r>
      <w:r>
        <w:t xml:space="preserve">: over three quarters of Mexico’s </w:t>
      </w:r>
      <w:r w:rsidRPr="00135FE3">
        <w:rPr>
          <w:sz w:val="12"/>
        </w:rPr>
        <w:t xml:space="preserve">¶ </w:t>
      </w:r>
      <w:r>
        <w:t xml:space="preserve">exports go to the United States and one in ten </w:t>
      </w:r>
      <w:r w:rsidRPr="00135FE3">
        <w:rPr>
          <w:sz w:val="12"/>
        </w:rPr>
        <w:t xml:space="preserve">¶ </w:t>
      </w:r>
      <w:r>
        <w:t xml:space="preserve">Mexicans lives in the United States. </w:t>
      </w:r>
      <w:r w:rsidRPr="00135FE3">
        <w:rPr>
          <w:sz w:val="12"/>
        </w:rPr>
        <w:t xml:space="preserve">¶ </w:t>
      </w:r>
      <w:r w:rsidRPr="00135FE3">
        <w:rPr>
          <w:rStyle w:val="StyleBoldUnderline"/>
        </w:rPr>
        <w:t>The challenges the two countries face are</w:t>
      </w:r>
      <w:r>
        <w:t xml:space="preserve"> </w:t>
      </w:r>
      <w:r w:rsidRPr="00135FE3">
        <w:rPr>
          <w:sz w:val="12"/>
        </w:rPr>
        <w:t xml:space="preserve">¶ </w:t>
      </w:r>
      <w:r>
        <w:t xml:space="preserve">also </w:t>
      </w:r>
      <w:r w:rsidRPr="00135FE3">
        <w:rPr>
          <w:rStyle w:val="StyleBoldUnderline"/>
        </w:rPr>
        <w:t xml:space="preserve">deeply interconnected. </w:t>
      </w:r>
      <w:r>
        <w:t xml:space="preserve">An economic crisis in one country can wreak havoc on the </w:t>
      </w:r>
      <w:r w:rsidRPr="00135FE3">
        <w:rPr>
          <w:sz w:val="12"/>
        </w:rPr>
        <w:t xml:space="preserve">¶ </w:t>
      </w:r>
      <w:r>
        <w:t xml:space="preserve">other country; an economic boom can give </w:t>
      </w:r>
      <w:r w:rsidRPr="00135FE3">
        <w:rPr>
          <w:sz w:val="12"/>
        </w:rPr>
        <w:t xml:space="preserve">¶ </w:t>
      </w:r>
      <w:r>
        <w:t xml:space="preserve">a significant boost to the other. Migration, </w:t>
      </w:r>
      <w:r w:rsidRPr="00135FE3">
        <w:rPr>
          <w:sz w:val="12"/>
        </w:rPr>
        <w:t xml:space="preserve">¶ </w:t>
      </w:r>
      <w:r>
        <w:t xml:space="preserve">though probably a net benefit for both countries overall, creates significant dislocations for </w:t>
      </w:r>
      <w:r w:rsidRPr="00135FE3">
        <w:rPr>
          <w:sz w:val="12"/>
        </w:rPr>
        <w:t xml:space="preserve">¶ </w:t>
      </w:r>
      <w:r>
        <w:t xml:space="preserve">local communities in both countries, thanks </w:t>
      </w:r>
      <w:r w:rsidRPr="00135FE3">
        <w:rPr>
          <w:sz w:val="12"/>
        </w:rPr>
        <w:t xml:space="preserve">¶ </w:t>
      </w:r>
      <w:r>
        <w:t xml:space="preserve">to outdated immigration laws in the United </w:t>
      </w:r>
      <w:r w:rsidRPr="00135FE3">
        <w:rPr>
          <w:sz w:val="12"/>
        </w:rPr>
        <w:t xml:space="preserve">¶ </w:t>
      </w:r>
      <w:r>
        <w:t xml:space="preserve">States and insufficient employment opportunities in Mexico. The presence of the world’s </w:t>
      </w:r>
      <w:r w:rsidRPr="00135FE3">
        <w:rPr>
          <w:sz w:val="12"/>
        </w:rPr>
        <w:t xml:space="preserve">¶ </w:t>
      </w:r>
      <w:r>
        <w:t xml:space="preserve">largest consumer market for illegal narcotics </w:t>
      </w:r>
      <w:r w:rsidRPr="00135FE3">
        <w:rPr>
          <w:sz w:val="12"/>
        </w:rPr>
        <w:t xml:space="preserve">¶ </w:t>
      </w:r>
      <w:r>
        <w:t xml:space="preserve">in the United States and weak law enforcement and judicial systems in Mexico have </w:t>
      </w:r>
      <w:r w:rsidRPr="00135FE3">
        <w:rPr>
          <w:sz w:val="12"/>
        </w:rPr>
        <w:t xml:space="preserve">¶ </w:t>
      </w:r>
      <w:r>
        <w:t xml:space="preserve">created an </w:t>
      </w:r>
      <w:r w:rsidRPr="00135FE3">
        <w:rPr>
          <w:rStyle w:val="StyleBoldUnderline"/>
        </w:rPr>
        <w:t>unusually active and often violent ¶ drug trade between the two countries</w:t>
      </w:r>
      <w:r>
        <w:t xml:space="preserve"> </w:t>
      </w:r>
      <w:r w:rsidRPr="00135FE3">
        <w:t>that</w:t>
      </w:r>
      <w:r w:rsidRPr="00135FE3">
        <w:rPr>
          <w:rStyle w:val="StyleBoldUnderline"/>
        </w:rPr>
        <w:t xml:space="preserve"> can ¶ only be addressed with coordinated efforts in ¶ both countries.</w:t>
      </w:r>
      <w:r>
        <w:t xml:space="preserve"> Air and water pollution spread </w:t>
      </w:r>
      <w:r w:rsidRPr="00135FE3">
        <w:rPr>
          <w:sz w:val="12"/>
        </w:rPr>
        <w:t xml:space="preserve">¶ </w:t>
      </w:r>
      <w:r>
        <w:t xml:space="preserve">easily from one side of the border to the other </w:t>
      </w:r>
      <w:r w:rsidRPr="00135FE3">
        <w:rPr>
          <w:sz w:val="12"/>
        </w:rPr>
        <w:t xml:space="preserve">¶ </w:t>
      </w:r>
      <w:r>
        <w:t>creating problems for both countries.</w:t>
      </w:r>
      <w:r w:rsidRPr="00135FE3">
        <w:rPr>
          <w:sz w:val="12"/>
        </w:rPr>
        <w:t xml:space="preserve">¶ </w:t>
      </w:r>
      <w:r>
        <w:t xml:space="preserve">Indeed, </w:t>
      </w:r>
      <w:r w:rsidRPr="00135FE3">
        <w:t>it is the nearly two thousand mile ¶ border that makes this relationship different ¶ from all others.</w:t>
      </w:r>
      <w:r>
        <w:t xml:space="preserve"> While the U.S. has important relationships with other countries — the </w:t>
      </w:r>
      <w:r w:rsidRPr="00135FE3">
        <w:rPr>
          <w:sz w:val="12"/>
        </w:rPr>
        <w:t xml:space="preserve">¶ </w:t>
      </w:r>
      <w:r>
        <w:t xml:space="preserve">United Kingdom, France, China, India, Japan, </w:t>
      </w:r>
      <w:r w:rsidRPr="00135FE3">
        <w:rPr>
          <w:sz w:val="12"/>
        </w:rPr>
        <w:t xml:space="preserve">¶ </w:t>
      </w:r>
      <w:r>
        <w:t xml:space="preserve">Israel, and Iraq, to mention just a few — those </w:t>
      </w:r>
      <w:r w:rsidRPr="00135FE3">
        <w:rPr>
          <w:sz w:val="12"/>
        </w:rPr>
        <w:t xml:space="preserve">¶ </w:t>
      </w:r>
      <w:r>
        <w:t xml:space="preserve">countries are all separated from the United </w:t>
      </w:r>
      <w:r w:rsidRPr="00135FE3">
        <w:rPr>
          <w:sz w:val="12"/>
        </w:rPr>
        <w:t xml:space="preserve">¶ </w:t>
      </w:r>
      <w:r>
        <w:t xml:space="preserve">States by an ocean or two. Mexico is an intense and complex relationship next door. This </w:t>
      </w:r>
      <w:r w:rsidRPr="00135FE3">
        <w:rPr>
          <w:sz w:val="12"/>
        </w:rPr>
        <w:t xml:space="preserve">¶ </w:t>
      </w:r>
      <w:r>
        <w:t xml:space="preserve">means that </w:t>
      </w:r>
      <w:r w:rsidRPr="00135FE3">
        <w:rPr>
          <w:rStyle w:val="StyleBoldUnderline"/>
        </w:rPr>
        <w:t>all the issues on the table between ¶ the two countries are</w:t>
      </w:r>
      <w:r>
        <w:t xml:space="preserve"> not merely </w:t>
      </w:r>
      <w:r w:rsidRPr="00135FE3">
        <w:rPr>
          <w:rStyle w:val="StyleBoldUnderline"/>
        </w:rPr>
        <w:t>questions of ¶ foreign policy</w:t>
      </w:r>
      <w:r>
        <w:t xml:space="preserve"> to be dealt with in the capital cities but </w:t>
      </w:r>
      <w:r w:rsidRPr="00135FE3">
        <w:rPr>
          <w:rStyle w:val="StyleBoldUnderline"/>
        </w:rPr>
        <w:t>highly local affairs</w:t>
      </w:r>
      <w:r>
        <w:t xml:space="preserve"> that affect communities throughout the two countries. Millions </w:t>
      </w:r>
      <w:r w:rsidRPr="00135FE3">
        <w:rPr>
          <w:sz w:val="12"/>
        </w:rPr>
        <w:t xml:space="preserve">¶ </w:t>
      </w:r>
      <w:r>
        <w:t xml:space="preserve">of Americans and millions of Mexicans are </w:t>
      </w:r>
      <w:r w:rsidRPr="00135FE3">
        <w:rPr>
          <w:sz w:val="12"/>
        </w:rPr>
        <w:t xml:space="preserve">¶ </w:t>
      </w:r>
      <w:r>
        <w:t xml:space="preserve">stakeholders in each other’s future. Questions </w:t>
      </w:r>
      <w:r w:rsidRPr="00135FE3">
        <w:rPr>
          <w:sz w:val="12"/>
        </w:rPr>
        <w:t xml:space="preserve">¶ </w:t>
      </w:r>
      <w:r>
        <w:t xml:space="preserve">about manufacturing jobs, immigration, drug </w:t>
      </w:r>
      <w:r w:rsidRPr="00135FE3">
        <w:rPr>
          <w:sz w:val="12"/>
        </w:rPr>
        <w:t xml:space="preserve">¶ </w:t>
      </w:r>
      <w:r>
        <w:t xml:space="preserve">trafficking, and air quality are local issues that </w:t>
      </w:r>
      <w:r w:rsidRPr="00135FE3">
        <w:rPr>
          <w:sz w:val="12"/>
        </w:rPr>
        <w:t xml:space="preserve">¶ </w:t>
      </w:r>
      <w:r>
        <w:t xml:space="preserve">states, cities, counties, and average citizens </w:t>
      </w:r>
      <w:r w:rsidRPr="00135FE3">
        <w:rPr>
          <w:sz w:val="12"/>
        </w:rPr>
        <w:t xml:space="preserve">¶ </w:t>
      </w:r>
      <w:r>
        <w:t>wrestle with on a daily basis.</w:t>
      </w:r>
      <w:r>
        <w:pgNum/>
      </w:r>
      <w:r>
        <w:pgNum/>
      </w:r>
      <w:r>
        <w:pgNum/>
      </w:r>
      <w:r>
        <w:pgNum/>
      </w:r>
      <w:r>
        <w:pgNum/>
      </w:r>
      <w:r>
        <w:pgNum/>
      </w:r>
      <w:r>
        <w:pgNum/>
      </w:r>
    </w:p>
    <w:p w:rsidR="00135FE3" w:rsidRDefault="00135FE3" w:rsidP="00440485"/>
    <w:p w:rsidR="0073671B" w:rsidRDefault="0073671B" w:rsidP="0073671B">
      <w:pPr>
        <w:pStyle w:val="Heading4"/>
      </w:pPr>
      <w:r>
        <w:t>Mexico willing to change</w:t>
      </w:r>
      <w:r w:rsidR="002631B4">
        <w:t xml:space="preserve"> but US policies there fail now</w:t>
      </w:r>
    </w:p>
    <w:p w:rsidR="0073671B" w:rsidRDefault="0073671B" w:rsidP="0073671B">
      <w:r w:rsidRPr="0073671B">
        <w:rPr>
          <w:rStyle w:val="StyleStyleBold12pt"/>
        </w:rPr>
        <w:t>Ollstein 05-03-13</w:t>
      </w:r>
      <w:r>
        <w:t xml:space="preserve"> (</w:t>
      </w:r>
      <w:r w:rsidRPr="0073671B">
        <w:t>Alice</w:t>
      </w:r>
      <w:r>
        <w:t>,</w:t>
      </w:r>
      <w:r w:rsidRPr="0073671B">
        <w:t xml:space="preserve"> </w:t>
      </w:r>
      <w:r>
        <w:t>Free Speech Radio News, “</w:t>
      </w:r>
      <w:r w:rsidRPr="0073671B">
        <w:t>US support for Merida Initiative cited by human rights groups in violence and displacement in Mexico</w:t>
      </w:r>
      <w:r>
        <w:t xml:space="preserve">,” </w:t>
      </w:r>
      <w:hyperlink r:id="rId45" w:history="1">
        <w:r w:rsidRPr="004C5F50">
          <w:rPr>
            <w:rStyle w:val="Hyperlink"/>
          </w:rPr>
          <w:t>http://fsrn.org/audio/us-support-merida-initiative-cited-human-rights-groups-violence-and-displacement-mexico/11948</w:t>
        </w:r>
      </w:hyperlink>
      <w:r>
        <w:t>)</w:t>
      </w:r>
    </w:p>
    <w:p w:rsidR="0073671B" w:rsidRPr="0073671B" w:rsidRDefault="0073671B" w:rsidP="0073671B"/>
    <w:p w:rsidR="0073671B" w:rsidRPr="004953DC" w:rsidRDefault="0073671B" w:rsidP="0073671B">
      <w:pPr>
        <w:rPr>
          <w:rStyle w:val="StyleBoldUnderline"/>
        </w:rPr>
      </w:pPr>
      <w:r>
        <w:t>Speaking to students at the Anthropology Museum in Mexico City today, President Barack Obama said “</w:t>
      </w:r>
      <w:r w:rsidRPr="004953DC">
        <w:rPr>
          <w:rStyle w:val="StyleBoldUnderline"/>
        </w:rPr>
        <w:t>a new Mexico is emerging</w:t>
      </w:r>
      <w:r>
        <w:t xml:space="preserve">,” in part </w:t>
      </w:r>
      <w:r w:rsidRPr="004953DC">
        <w:rPr>
          <w:rStyle w:val="StyleBoldUnderline"/>
        </w:rPr>
        <w:t>because of its</w:t>
      </w:r>
      <w:r w:rsidRPr="0073671B">
        <w:rPr>
          <w:sz w:val="12"/>
        </w:rPr>
        <w:t xml:space="preserve">¶ </w:t>
      </w:r>
      <w:r>
        <w:t>“</w:t>
      </w:r>
      <w:r w:rsidRPr="004953DC">
        <w:rPr>
          <w:rStyle w:val="StyleBoldUnderline"/>
        </w:rPr>
        <w:t>willingness to discard old habits that aren’t working.</w:t>
      </w:r>
      <w:r w:rsidRPr="004953DC">
        <w:t>”</w:t>
      </w:r>
      <w:r>
        <w:t xml:space="preserve"> </w:t>
      </w:r>
      <w:r w:rsidRPr="004953DC">
        <w:rPr>
          <w:rStyle w:val="StyleBoldUnderline"/>
        </w:rPr>
        <w:t>But</w:t>
      </w:r>
      <w:r>
        <w:t xml:space="preserve"> during his visit to Latin America he has repeatedly voiced support for </w:t>
      </w:r>
      <w:r w:rsidRPr="004953DC">
        <w:rPr>
          <w:rStyle w:val="StyleBoldUnderline"/>
        </w:rPr>
        <w:t>several long-standing policies related to drugs and law enforcement that</w:t>
      </w:r>
      <w:r>
        <w:t xml:space="preserve"> human rights groups say </w:t>
      </w:r>
      <w:r w:rsidRPr="004953DC">
        <w:rPr>
          <w:rStyle w:val="StyleBoldUnderline"/>
        </w:rPr>
        <w:t>cause violence and displacement in Mexico, and don’t reduce drug trafficking.</w:t>
      </w:r>
    </w:p>
    <w:p w:rsidR="0073671B" w:rsidRDefault="0073671B" w:rsidP="00440485"/>
    <w:p w:rsidR="002C7160" w:rsidRDefault="002C7160" w:rsidP="002C7160">
      <w:pPr>
        <w:pStyle w:val="Heading4"/>
      </w:pPr>
      <w:r>
        <w:lastRenderedPageBreak/>
        <w:t>Mexico will cooperate over human rights issues</w:t>
      </w:r>
    </w:p>
    <w:p w:rsidR="002C7160" w:rsidRDefault="002C7160" w:rsidP="002C7160">
      <w:r w:rsidRPr="002C7160">
        <w:rPr>
          <w:rStyle w:val="StyleStyleBold12pt"/>
        </w:rPr>
        <w:t>HS 08-17-09</w:t>
      </w:r>
      <w:r>
        <w:t xml:space="preserve"> (Homeland Security Today, </w:t>
      </w:r>
      <w:r w:rsidRPr="002C7160">
        <w:t>Homeland Security Today is the leading source of homeland security insight and analysis for government decision makers</w:t>
      </w:r>
      <w:r>
        <w:t xml:space="preserve">, “Trilateral Talks In Mexico Viewed As 'More Of The Same:’ the brief meeting was described in the Mexican national press as 'a waste of time,'” </w:t>
      </w:r>
      <w:hyperlink r:id="rId46" w:history="1">
        <w:r w:rsidRPr="00CC582E">
          <w:rPr>
            <w:rStyle w:val="Hyperlink"/>
          </w:rPr>
          <w:t>http://www.hstoday.us/briefings/correspondents-watch/single-article/trilateral-talks-in-mexico-viewed-as-more-of-the-same/efeabdae5a64fb117f12277d9aa21e8c.html</w:t>
        </w:r>
      </w:hyperlink>
      <w:r>
        <w:t>)</w:t>
      </w:r>
    </w:p>
    <w:p w:rsidR="002C7160" w:rsidRPr="002C7160" w:rsidRDefault="002C7160" w:rsidP="002C7160"/>
    <w:p w:rsidR="002C7160" w:rsidRPr="002C7160" w:rsidRDefault="002C7160" w:rsidP="002C7160">
      <w:r>
        <w:t>By law, the US must withhold 15 percent of the funds for equipment and training until the State Department reports that Mexico meets human rights conditions, including the prosecution of abuses by the Mexican Army. Some in the US Congress are concerned about such human rights abuses.</w:t>
      </w:r>
      <w:r w:rsidRPr="002C7160">
        <w:rPr>
          <w:sz w:val="12"/>
        </w:rPr>
        <w:t xml:space="preserve">¶ </w:t>
      </w:r>
      <w:r>
        <w:t xml:space="preserve">At the press conference concluding the summit, the </w:t>
      </w:r>
      <w:r w:rsidRPr="002C7160">
        <w:t>Obama</w:t>
      </w:r>
      <w:r w:rsidRPr="002C7160">
        <w:rPr>
          <w:rStyle w:val="StyleBoldUnderline"/>
        </w:rPr>
        <w:t xml:space="preserve"> praised the </w:t>
      </w:r>
      <w:r w:rsidRPr="001A497E">
        <w:t>Calderon</w:t>
      </w:r>
      <w:r w:rsidRPr="002C7160">
        <w:rPr>
          <w:rStyle w:val="StyleBoldUnderline"/>
        </w:rPr>
        <w:t xml:space="preserve"> administration’s courage in taking on the drug cartels.</w:t>
      </w:r>
      <w:r>
        <w:t xml:space="preserve"> At least 11,000 Mexicans have died in drug-related violence since Calderon launched his war on the increasingly powerful cartels in December 2006. Obama expressed his </w:t>
      </w:r>
      <w:r w:rsidRPr="001A497E">
        <w:rPr>
          <w:rStyle w:val="StyleBoldUnderline"/>
        </w:rPr>
        <w:t>confidence that the Mexican government will fight the cartels in a way that is congruent with human rights.</w:t>
      </w:r>
      <w:r w:rsidRPr="002C7160">
        <w:rPr>
          <w:sz w:val="12"/>
        </w:rPr>
        <w:t xml:space="preserve">¶ </w:t>
      </w:r>
      <w:r>
        <w:t xml:space="preserve">Calderon defended </w:t>
      </w:r>
      <w:r w:rsidRPr="001A497E">
        <w:rPr>
          <w:rStyle w:val="StyleBoldUnderline"/>
        </w:rPr>
        <w:t>his administration’s efforts to protect human rights</w:t>
      </w:r>
      <w:r>
        <w:t xml:space="preserve"> and challenged his critics “to show one case, a single case, in which authorities have not acted, in which rights have been violated, in which the corresponding authorities have not responded by punishing those who have abused their authority, whether police, soldiers or any other authority.”</w:t>
      </w:r>
    </w:p>
    <w:p w:rsidR="002C7160" w:rsidRDefault="002C7160" w:rsidP="00440485"/>
    <w:p w:rsidR="00E833B6" w:rsidRDefault="00E833B6" w:rsidP="00E833B6">
      <w:pPr>
        <w:pStyle w:val="Heading4"/>
      </w:pPr>
      <w:r>
        <w:t>US and Mexico have too intertwined a relationship on security and trade—they would have to say yes</w:t>
      </w:r>
    </w:p>
    <w:p w:rsidR="00E833B6" w:rsidRDefault="00E833B6" w:rsidP="00E833B6">
      <w:r w:rsidRPr="00E833B6">
        <w:rPr>
          <w:rStyle w:val="StyleStyleBold12pt"/>
        </w:rPr>
        <w:t>EPATKO JUN-20-12</w:t>
      </w:r>
      <w:r>
        <w:t xml:space="preserve"> (LARISA, “U.S. and Mexico: Ties That Bind,” </w:t>
      </w:r>
      <w:r w:rsidRPr="00E833B6">
        <w:t>Larisa Epatko is a reporter-producer for the PBS NewsHour's foreign affairs beat, producing multimedia reports for the Web site and contributing to the broadcast.</w:t>
      </w:r>
      <w:r>
        <w:t xml:space="preserve"> </w:t>
      </w:r>
      <w:hyperlink r:id="rId47" w:history="1">
        <w:r w:rsidRPr="00CC582E">
          <w:rPr>
            <w:rStyle w:val="Hyperlink"/>
          </w:rPr>
          <w:t>http://www.pbs.org/newshour/rundown/2012/06/us-mexico-ties.html</w:t>
        </w:r>
      </w:hyperlink>
      <w:r>
        <w:t>)</w:t>
      </w:r>
    </w:p>
    <w:p w:rsidR="00E833B6" w:rsidRPr="00E833B6" w:rsidRDefault="00E833B6" w:rsidP="00E833B6"/>
    <w:p w:rsidR="00E833B6" w:rsidRPr="00E833B6" w:rsidRDefault="00E833B6" w:rsidP="00E833B6">
      <w:r>
        <w:t xml:space="preserve">As </w:t>
      </w:r>
      <w:r w:rsidRPr="00E833B6">
        <w:rPr>
          <w:rStyle w:val="StyleBoldUnderline"/>
        </w:rPr>
        <w:t>Mexicans</w:t>
      </w:r>
      <w:r>
        <w:t xml:space="preserve"> move to elect a new </w:t>
      </w:r>
      <w:r w:rsidRPr="00E833B6">
        <w:rPr>
          <w:rStyle w:val="StyleBoldUnderline"/>
        </w:rPr>
        <w:t>president</w:t>
      </w:r>
      <w:r>
        <w:t xml:space="preserve"> on July 1, whoever wins the keys to the official residence, or Los Pinos, will be </w:t>
      </w:r>
      <w:r w:rsidRPr="00E833B6">
        <w:rPr>
          <w:rStyle w:val="StyleBoldUnderline"/>
        </w:rPr>
        <w:t>tied to the United States in a number of ways: on border security, as trading partners, and as a top energy supplier to its northern neighbor.¶ "There's probably no other country in the world that's as intertwined with the United States. Our economies are intertwined; Mexico is now the second destination for U.S. exports and the third largest trading partner overall," said Shannon O'Neil, fellow for Latin American studies at the Council on Foreign Relations.</w:t>
      </w:r>
    </w:p>
    <w:p w:rsidR="00E833B6" w:rsidRDefault="00E833B6" w:rsidP="00440485"/>
    <w:p w:rsidR="00AC4F63" w:rsidRDefault="00AC4F63" w:rsidP="00AC4F63">
      <w:pPr>
        <w:pStyle w:val="Heading2"/>
      </w:pPr>
      <w:r>
        <w:lastRenderedPageBreak/>
        <w:t>Net Benefits</w:t>
      </w:r>
    </w:p>
    <w:p w:rsidR="00AC4F63" w:rsidRDefault="00AC4F63" w:rsidP="00AC4F63"/>
    <w:p w:rsidR="00AC4F63" w:rsidRDefault="00AC4F63" w:rsidP="00AC4F63">
      <w:pPr>
        <w:pStyle w:val="Heading3"/>
      </w:pPr>
      <w:r>
        <w:lastRenderedPageBreak/>
        <w:t>US/Mexico Politics</w:t>
      </w:r>
    </w:p>
    <w:p w:rsidR="00AC4F63" w:rsidRDefault="00AC4F63" w:rsidP="00AC4F63"/>
    <w:p w:rsidR="00AC4F63" w:rsidRDefault="00AC4F63" w:rsidP="00AC4F63">
      <w:pPr>
        <w:pStyle w:val="Heading4"/>
      </w:pPr>
      <w:r>
        <w:t>CP is popular in Mexico and the US—uniquely changes the political climate in both countries—especially true regarding CIR</w:t>
      </w:r>
    </w:p>
    <w:p w:rsidR="00AC4F63" w:rsidRDefault="00AC4F63" w:rsidP="00AC4F63">
      <w:r w:rsidRPr="00CB16FB">
        <w:rPr>
          <w:rStyle w:val="StyleStyleBold12pt"/>
        </w:rPr>
        <w:t>BARBASH 09</w:t>
      </w:r>
      <w:r>
        <w:t xml:space="preserve"> (SHEPARD, “Helping Mexico Help Itself: A more prosperous, democratic southern neighbor would reduce crime and illegal immigration,” </w:t>
      </w:r>
      <w:r w:rsidRPr="00CB16FB">
        <w:t>Shepard Barbash is former bureau chief in Mexico City for the Houston Chronicle and author of three books about Mexico</w:t>
      </w:r>
      <w:r>
        <w:t xml:space="preserve">, </w:t>
      </w:r>
      <w:hyperlink r:id="rId48" w:history="1">
        <w:r w:rsidRPr="00945245">
          <w:rPr>
            <w:rStyle w:val="Hyperlink"/>
          </w:rPr>
          <w:t>http://www.city-journal.org/2009/19_4_helping-mexico.html</w:t>
        </w:r>
      </w:hyperlink>
      <w:r>
        <w:t>)</w:t>
      </w:r>
    </w:p>
    <w:p w:rsidR="00AC4F63" w:rsidRPr="00CB16FB" w:rsidRDefault="00AC4F63" w:rsidP="00AC4F63"/>
    <w:p w:rsidR="00AC4F63" w:rsidRPr="00CB16FB" w:rsidRDefault="00AC4F63" w:rsidP="00AC4F63">
      <w:pPr>
        <w:rPr>
          <w:rStyle w:val="StyleBoldUnderline"/>
        </w:rPr>
      </w:pPr>
      <w:r w:rsidRPr="00CB16FB">
        <w:t xml:space="preserve">Beyond the virtues of any one deal, establishing the principle of linkage—immigration liberalization in the U.S., </w:t>
      </w:r>
      <w:r w:rsidRPr="00EB3EBB">
        <w:rPr>
          <w:rStyle w:val="StyleBoldUnderline"/>
        </w:rPr>
        <w:t>conditioned</w:t>
      </w:r>
      <w:r w:rsidRPr="00CB16FB">
        <w:t xml:space="preserve"> on </w:t>
      </w:r>
      <w:r w:rsidRPr="00CB16FB">
        <w:rPr>
          <w:rStyle w:val="StyleBoldUnderline"/>
        </w:rPr>
        <w:t>economic liberalization in Mexico—would change the political conversations in both countries. Mexicans in the U.S. have influence back home, and surveys show that they are</w:t>
      </w:r>
      <w:r w:rsidRPr="00CB16FB">
        <w:t xml:space="preserve"> more </w:t>
      </w:r>
      <w:r w:rsidRPr="00CB16FB">
        <w:rPr>
          <w:rStyle w:val="StyleBoldUnderline"/>
        </w:rPr>
        <w:t>likely</w:t>
      </w:r>
      <w:r w:rsidRPr="00CB16FB">
        <w:t xml:space="preserve"> than the vested interests there </w:t>
      </w:r>
      <w:r w:rsidRPr="00CB16FB">
        <w:rPr>
          <w:rStyle w:val="StyleBoldUnderline"/>
        </w:rPr>
        <w:t>to support policies that lead to growth. Americans likewise</w:t>
      </w:r>
      <w:r w:rsidRPr="00CB16FB">
        <w:t xml:space="preserve"> might </w:t>
      </w:r>
      <w:r w:rsidRPr="00CB16FB">
        <w:rPr>
          <w:rStyle w:val="StyleBoldUnderline"/>
        </w:rPr>
        <w:t>be more willing to accept</w:t>
      </w:r>
      <w:r w:rsidRPr="00CB16FB">
        <w:t xml:space="preserve"> as truly “</w:t>
      </w:r>
      <w:r w:rsidRPr="00CB16FB">
        <w:rPr>
          <w:rStyle w:val="StyleBoldUnderline"/>
        </w:rPr>
        <w:t>comprehensive</w:t>
      </w:r>
      <w:r w:rsidRPr="00CB16FB">
        <w:t xml:space="preserve">” </w:t>
      </w:r>
      <w:r w:rsidRPr="00EB3EBB">
        <w:t>an</w:t>
      </w:r>
      <w:r w:rsidRPr="00CB16FB">
        <w:rPr>
          <w:rStyle w:val="StyleBoldUnderline"/>
        </w:rPr>
        <w:t xml:space="preserve"> immigration reform that took into account the key variable affecting migrant flows into the U.S.: Mexico’s own behavior.</w:t>
      </w:r>
    </w:p>
    <w:p w:rsidR="00AC4F63" w:rsidRDefault="00AC4F63" w:rsidP="00AC4F63"/>
    <w:p w:rsidR="00AC4F63" w:rsidRDefault="00AC4F63" w:rsidP="00AC4F63">
      <w:pPr>
        <w:pStyle w:val="Heading3"/>
      </w:pPr>
      <w:r>
        <w:lastRenderedPageBreak/>
        <w:t>Immigration Reform</w:t>
      </w:r>
    </w:p>
    <w:p w:rsidR="00AC4F63" w:rsidRDefault="00AC4F63" w:rsidP="00AC4F63"/>
    <w:p w:rsidR="00AC4F63" w:rsidRDefault="00AC4F63" w:rsidP="00AC4F63">
      <w:pPr>
        <w:pStyle w:val="Heading4"/>
      </w:pPr>
      <w:r>
        <w:t>CIR can’t happen until corruption in Mexico is dealt with</w:t>
      </w:r>
    </w:p>
    <w:p w:rsidR="00AC4F63" w:rsidRDefault="00AC4F63" w:rsidP="00AC4F63">
      <w:r w:rsidRPr="00D01615">
        <w:rPr>
          <w:rStyle w:val="StyleStyleBold12pt"/>
        </w:rPr>
        <w:t>Kirkwood Jul-15-13</w:t>
      </w:r>
      <w:r>
        <w:t xml:space="preserve"> (John J. “Ted Nugent Nails Immigration Reform; It Begins With Mexico,” John Kirkwood is the pastor of Grace Gospel Fellowship in Bensenville, Arkansas. He is also the host of "In the Arena." </w:t>
      </w:r>
      <w:hyperlink r:id="rId49" w:history="1">
        <w:r w:rsidRPr="003C2136">
          <w:rPr>
            <w:rStyle w:val="Hyperlink"/>
          </w:rPr>
          <w:t>http://www.christianpost.com/news/ted-nugent-nails-immigration-reform-it-begins-with-mexico-100068/</w:t>
        </w:r>
      </w:hyperlink>
      <w:r>
        <w:t>)</w:t>
      </w:r>
    </w:p>
    <w:p w:rsidR="00AC4F63" w:rsidRPr="00D01615" w:rsidRDefault="00AC4F63" w:rsidP="00AC4F63"/>
    <w:p w:rsidR="00AC4F63" w:rsidRDefault="00AC4F63" w:rsidP="00AC4F63">
      <w:r w:rsidRPr="005753B8">
        <w:rPr>
          <w:rStyle w:val="Emphasis"/>
        </w:rPr>
        <w:t>You will never have "Comprehensive Immigration Reform" without addressing</w:t>
      </w:r>
      <w:r w:rsidRPr="005753B8">
        <w:rPr>
          <w:rStyle w:val="StyleBoldUnderline"/>
        </w:rPr>
        <w:t xml:space="preserve"> the root problem - </w:t>
      </w:r>
      <w:r w:rsidRPr="005753B8">
        <w:rPr>
          <w:rStyle w:val="Emphasis"/>
        </w:rPr>
        <w:t>Mexican corruption.</w:t>
      </w:r>
      <w:r>
        <w:t xml:space="preserve"> No wall is sufficient to stem the tide of illegals if there is no enforcement on either side of it. The wall will simply be another government works program, a "Big-Dig- Paved with Good Intentions - Bridge to Nowhere" debacle that will be skirted as easy as the cartels avoid our border police. </w:t>
      </w:r>
      <w:r w:rsidRPr="005753B8">
        <w:rPr>
          <w:rStyle w:val="StyleBoldUnderline"/>
        </w:rPr>
        <w:t>Not addressing the corruption in Mexico and only muting the corruption in D.C. is "tending to the symptoms while ignoring the disease;" it is giving a dying man a placebo. No plan that doesn't start and end in Mexico is for real.</w:t>
      </w:r>
      <w:r>
        <w:t xml:space="preserve"> Now let's break down this whole situation logically.</w:t>
      </w:r>
    </w:p>
    <w:p w:rsidR="00AC4F63" w:rsidRDefault="00AC4F63" w:rsidP="00AC4F63"/>
    <w:p w:rsidR="00AC4F63" w:rsidRDefault="00AC4F63" w:rsidP="00AC4F63">
      <w:pPr>
        <w:pStyle w:val="Heading4"/>
      </w:pPr>
      <w:r>
        <w:t>US-Mexican relations helps immigration reform</w:t>
      </w:r>
    </w:p>
    <w:p w:rsidR="00AC4F63" w:rsidRDefault="00AC4F63" w:rsidP="00AC4F63">
      <w:r w:rsidRPr="00501A1E">
        <w:rPr>
          <w:rStyle w:val="StyleStyleBold12pt"/>
        </w:rPr>
        <w:t>Rosenblum Apr-11</w:t>
      </w:r>
      <w:r>
        <w:t xml:space="preserve"> (Marc R. Specialist in Immigration Policy, Congressional Research Service, </w:t>
      </w:r>
      <w:r w:rsidRPr="00501A1E">
        <w:t xml:space="preserve">Marc R. Rosenblum is an Associate Professor of Political Science at the University of New Orleans. His research interests include immigration and US immigration policymaking, U.S.-Latin American relations, and Latin American politics; and he also teaches courses in comparative politics and political research methods. He received his PhD at the University of California, San Diego. </w:t>
      </w:r>
      <w:r>
        <w:t xml:space="preserve">“Obstacles and Opportunities for Regional Cooperation: The US-Mexico Case,” </w:t>
      </w:r>
      <w:hyperlink r:id="rId50" w:history="1">
        <w:r w:rsidRPr="004C5F50">
          <w:rPr>
            <w:rStyle w:val="Hyperlink"/>
          </w:rPr>
          <w:t>http://www.migrationpolicy.org/pubs/usmexico-cooperation.pdf</w:t>
        </w:r>
      </w:hyperlink>
      <w:r>
        <w:t>)</w:t>
      </w:r>
    </w:p>
    <w:p w:rsidR="00AC4F63" w:rsidRPr="00936C73" w:rsidRDefault="00AC4F63" w:rsidP="00AC4F63"/>
    <w:p w:rsidR="00AC4F63" w:rsidRPr="00673EE6" w:rsidRDefault="00AC4F63" w:rsidP="00AC4F63">
      <w:pPr>
        <w:rPr>
          <w:rStyle w:val="StyleBoldUnderline"/>
        </w:rPr>
      </w:pPr>
      <w:r>
        <w:t xml:space="preserve">Broader questions about </w:t>
      </w:r>
      <w:r w:rsidRPr="00673EE6">
        <w:rPr>
          <w:rStyle w:val="StyleBoldUnderline"/>
        </w:rPr>
        <w:t>US immigration policy</w:t>
      </w:r>
      <w:r>
        <w:t xml:space="preserve">, including how to manage employment-based migration and what to do about the 11 million unauthorized immigrants already in the United States, are also </w:t>
      </w:r>
      <w:r w:rsidRPr="00673EE6">
        <w:rPr>
          <w:rStyle w:val="StyleBoldUnderline"/>
        </w:rPr>
        <w:t>easier to answer if policymakers draw from a cooperative toolkit. The United States and Mexico have a great deal to gain long-term by working together to manage migration policy as a tool for enhancing the region’s human capital, an engine for regional economic growth and increased global competitiveness.</w:t>
      </w:r>
    </w:p>
    <w:p w:rsidR="00AC4F63" w:rsidRDefault="00AC4F63" w:rsidP="00AC4F63"/>
    <w:p w:rsidR="00AC4F63" w:rsidRDefault="00AC4F63" w:rsidP="00AC4F63">
      <w:pPr>
        <w:pStyle w:val="Heading3"/>
      </w:pPr>
      <w:r>
        <w:lastRenderedPageBreak/>
        <w:t>Mexican Credibility</w:t>
      </w:r>
    </w:p>
    <w:p w:rsidR="00AC4F63" w:rsidRDefault="00AC4F63" w:rsidP="00AC4F63"/>
    <w:p w:rsidR="00AC4F63" w:rsidRDefault="00AC4F63" w:rsidP="00AC4F63">
      <w:pPr>
        <w:pStyle w:val="Heading4"/>
      </w:pPr>
      <w:r>
        <w:t>Corruption undermines Mexico’s credibility on the world stage</w:t>
      </w:r>
    </w:p>
    <w:p w:rsidR="00AC4F63" w:rsidRPr="001B38B4" w:rsidRDefault="00AC4F63" w:rsidP="00AC4F63">
      <w:r w:rsidRPr="001B38B4">
        <w:rPr>
          <w:rStyle w:val="StyleStyleBold12pt"/>
        </w:rPr>
        <w:t>SHELLEY Aug-01</w:t>
      </w:r>
      <w:r>
        <w:t xml:space="preserve"> </w:t>
      </w:r>
      <w:r w:rsidRPr="001B38B4">
        <w:t>(LOUISE, “Corruption and Organized Crime in Mexico in the Post-PRI Transition,” American University, Louise Shelley is a professor at George Mason University in Virginia. She is also founder and director of the Terrorism, Transnatio</w:t>
      </w:r>
      <w:r>
        <w:t xml:space="preserve">nal Crime and Corruption Center, </w:t>
      </w:r>
      <w:hyperlink r:id="rId51" w:history="1">
        <w:r w:rsidRPr="003C2136">
          <w:rPr>
            <w:rStyle w:val="Hyperlink"/>
          </w:rPr>
          <w:t>http://www.exlegi.ox.ac.uk/resources/documents/oc%20in%20mexico.pdf</w:t>
        </w:r>
      </w:hyperlink>
      <w:r>
        <w:t>)</w:t>
      </w:r>
    </w:p>
    <w:p w:rsidR="00AC4F63" w:rsidRPr="00D13E8A" w:rsidRDefault="00AC4F63" w:rsidP="00AC4F63"/>
    <w:p w:rsidR="00AC4F63" w:rsidRPr="00D13E8A" w:rsidRDefault="00AC4F63" w:rsidP="00AC4F63">
      <w:r w:rsidRPr="005753B8">
        <w:rPr>
          <w:rStyle w:val="StyleBoldUnderline"/>
        </w:rPr>
        <w:t>Drug-related corruption has</w:t>
      </w:r>
      <w:r>
        <w:t xml:space="preserve"> also </w:t>
      </w:r>
      <w:r w:rsidRPr="005753B8">
        <w:rPr>
          <w:rStyle w:val="StyleBoldUnderline"/>
        </w:rPr>
        <w:t>affected Mexico's image in the international arena. ¶ The costs of this have been especially severe because</w:t>
      </w:r>
      <w:r>
        <w:t xml:space="preserve"> many countries embraced </w:t>
      </w:r>
      <w:r w:rsidRPr="00D13E8A">
        <w:rPr>
          <w:sz w:val="12"/>
        </w:rPr>
        <w:t xml:space="preserve">¶ </w:t>
      </w:r>
      <w:r>
        <w:t xml:space="preserve">President Salinas as a reformer only to have their "new image" of Mexico visibly </w:t>
      </w:r>
      <w:r w:rsidRPr="00D13E8A">
        <w:rPr>
          <w:sz w:val="12"/>
        </w:rPr>
        <w:t xml:space="preserve">¶ </w:t>
      </w:r>
      <w:r>
        <w:t xml:space="preserve">shattered by the </w:t>
      </w:r>
      <w:r w:rsidRPr="005753B8">
        <w:rPr>
          <w:rStyle w:val="StyleBoldUnderline"/>
        </w:rPr>
        <w:t>high level corruption</w:t>
      </w:r>
      <w:r>
        <w:t xml:space="preserve"> of his administration. The </w:t>
      </w:r>
      <w:r w:rsidRPr="005753B8">
        <w:rPr>
          <w:rStyle w:val="StyleBoldUnderline"/>
        </w:rPr>
        <w:t>ongoing international ¶ money laundering investigation</w:t>
      </w:r>
      <w:r>
        <w:t xml:space="preserve"> involving Raul Salinas and the self-exile of former </w:t>
      </w:r>
      <w:r w:rsidRPr="00D13E8A">
        <w:rPr>
          <w:sz w:val="12"/>
        </w:rPr>
        <w:t xml:space="preserve">¶ </w:t>
      </w:r>
      <w:r>
        <w:t xml:space="preserve">President Salinas </w:t>
      </w:r>
      <w:r w:rsidRPr="005753B8">
        <w:rPr>
          <w:rStyle w:val="StyleBoldUnderline"/>
        </w:rPr>
        <w:t>have undermined Mexico's political standing in the world by showing ¶ that corruption and organized crime reached the very top of the Mexican political ¶ structure</w:t>
      </w:r>
      <w:r>
        <w:t xml:space="preserve"> (Smith, 1999).</w:t>
      </w:r>
    </w:p>
    <w:p w:rsidR="00AC4F63" w:rsidRPr="00BA491F" w:rsidRDefault="00AC4F63" w:rsidP="00AC4F63"/>
    <w:p w:rsidR="00AC4F63" w:rsidRDefault="00AC4F63" w:rsidP="00AC4F63">
      <w:pPr>
        <w:pStyle w:val="Heading2"/>
      </w:pPr>
      <w:r>
        <w:lastRenderedPageBreak/>
        <w:t>Internal Links</w:t>
      </w:r>
    </w:p>
    <w:p w:rsidR="00AC4F63" w:rsidRDefault="00AC4F63" w:rsidP="00AC4F63"/>
    <w:p w:rsidR="00AC4F63" w:rsidRDefault="00AC4F63" w:rsidP="00AC4F63">
      <w:pPr>
        <w:pStyle w:val="Heading3"/>
      </w:pPr>
      <w:r>
        <w:lastRenderedPageBreak/>
        <w:t>Police Reform</w:t>
      </w:r>
    </w:p>
    <w:p w:rsidR="00AC4F63" w:rsidRDefault="00AC4F63" w:rsidP="00AC4F63"/>
    <w:p w:rsidR="00AC4F63" w:rsidRDefault="00AC4F63" w:rsidP="00AC4F63">
      <w:pPr>
        <w:pStyle w:val="Heading4"/>
      </w:pPr>
      <w:r>
        <w:t>Police reform key to solve corruption</w:t>
      </w:r>
    </w:p>
    <w:p w:rsidR="00AC4F63" w:rsidRDefault="00AC4F63" w:rsidP="00AC4F63">
      <w:r w:rsidRPr="006B0913">
        <w:rPr>
          <w:rStyle w:val="StyleStyleBold12pt"/>
        </w:rPr>
        <w:t>Sabet May-10</w:t>
      </w:r>
      <w:r>
        <w:t xml:space="preserve"> (Daniel, “Police Reform in Mexico: Advances and Persistent Obstacles,” Woodrow Wilson International Center for Scholars Mexico Institute, University of San Diego Trans-Border Institute, </w:t>
      </w:r>
      <w:r w:rsidRPr="006B0913">
        <w:t xml:space="preserve">Daniel Sabet is a visiting professor at Georgetown University’s Edmund A. </w:t>
      </w:r>
      <w:r>
        <w:t xml:space="preserve">Walsh School of Foreign Service, </w:t>
      </w:r>
      <w:hyperlink r:id="rId52" w:history="1">
        <w:r w:rsidRPr="007860D7">
          <w:rPr>
            <w:rStyle w:val="Hyperlink"/>
          </w:rPr>
          <w:t>http://www9.georgetown.edu/faculty/dms76/policefiles/Sabet_police_reform.pdf</w:t>
        </w:r>
      </w:hyperlink>
      <w:r>
        <w:t>)</w:t>
      </w:r>
    </w:p>
    <w:p w:rsidR="00AC4F63" w:rsidRPr="00CE582F" w:rsidRDefault="00AC4F63" w:rsidP="00AC4F63"/>
    <w:p w:rsidR="00AC4F63" w:rsidRPr="00CE582F" w:rsidRDefault="00AC4F63" w:rsidP="00AC4F63">
      <w:r>
        <w:t xml:space="preserve">Third, </w:t>
      </w:r>
      <w:r w:rsidRPr="00EF6965">
        <w:rPr>
          <w:rStyle w:val="StyleBoldUnderline"/>
        </w:rPr>
        <w:t>reform efforts have not been</w:t>
      </w:r>
      <w:r>
        <w:t xml:space="preserve"> more </w:t>
      </w:r>
      <w:r w:rsidRPr="00EF6965">
        <w:rPr>
          <w:rStyle w:val="StyleBoldUnderline"/>
        </w:rPr>
        <w:t>successful because</w:t>
      </w:r>
      <w:r>
        <w:t xml:space="preserve"> even with an increased emphasis on </w:t>
      </w:r>
      <w:r w:rsidRPr="00CE582F">
        <w:rPr>
          <w:sz w:val="12"/>
        </w:rPr>
        <w:t xml:space="preserve">¶ </w:t>
      </w:r>
      <w:r>
        <w:t xml:space="preserve">vetting, </w:t>
      </w:r>
      <w:r w:rsidRPr="00EF6965">
        <w:rPr>
          <w:rStyle w:val="StyleBoldUnderline"/>
        </w:rPr>
        <w:t>they have not sufficiently confronted corruption.</w:t>
      </w:r>
      <w:r>
        <w:t xml:space="preserve"> Whether by design or by default, </w:t>
      </w:r>
      <w:r w:rsidRPr="00CE582F">
        <w:rPr>
          <w:sz w:val="12"/>
        </w:rPr>
        <w:t xml:space="preserve">¶ </w:t>
      </w:r>
      <w:r>
        <w:t xml:space="preserve">reformers (particularly at the local level) have instead prioritized improving selection criteria, </w:t>
      </w:r>
      <w:r w:rsidRPr="00CE582F">
        <w:rPr>
          <w:sz w:val="12"/>
        </w:rPr>
        <w:t xml:space="preserve">¶ </w:t>
      </w:r>
      <w:r>
        <w:t xml:space="preserve">education and training and investing in equipment and technology over developing robust </w:t>
      </w:r>
      <w:r w:rsidRPr="00CE582F">
        <w:rPr>
          <w:sz w:val="12"/>
        </w:rPr>
        <w:t xml:space="preserve">¶ </w:t>
      </w:r>
      <w:r>
        <w:t xml:space="preserve">accountability mechanisms.40 As the latter entails confronting organized crime and the rank and </w:t>
      </w:r>
      <w:r w:rsidRPr="00CE582F">
        <w:rPr>
          <w:sz w:val="12"/>
        </w:rPr>
        <w:t xml:space="preserve">¶ </w:t>
      </w:r>
      <w:r>
        <w:t xml:space="preserve">file police who supplement their salary with daily bribe payments, state and municipal political </w:t>
      </w:r>
      <w:r w:rsidRPr="00CE582F">
        <w:rPr>
          <w:sz w:val="12"/>
        </w:rPr>
        <w:t xml:space="preserve">¶ </w:t>
      </w:r>
      <w:r>
        <w:t xml:space="preserve">and police leaders have opted for less threatening reforms.41 Such a strategy might provide a </w:t>
      </w:r>
      <w:r w:rsidRPr="00CE582F">
        <w:rPr>
          <w:sz w:val="12"/>
        </w:rPr>
        <w:t xml:space="preserve">¶ </w:t>
      </w:r>
      <w:r>
        <w:t xml:space="preserve">long term foundation for tackling corruption, but in the short term, </w:t>
      </w:r>
      <w:r w:rsidRPr="00EF6965">
        <w:rPr>
          <w:rStyle w:val="StyleBoldUnderline"/>
        </w:rPr>
        <w:t>existing reforms have proven ¶ to be insufficient to improve police effectiveness.</w:t>
      </w:r>
      <w:r>
        <w:t xml:space="preserve"> Creating accountability will also require an </w:t>
      </w:r>
      <w:r w:rsidRPr="00CE582F">
        <w:rPr>
          <w:sz w:val="12"/>
        </w:rPr>
        <w:t xml:space="preserve">¶ </w:t>
      </w:r>
      <w:r>
        <w:t xml:space="preserve">effective mid-level command structure promoted based on their merits rather than their personnel </w:t>
      </w:r>
      <w:r w:rsidRPr="00CE582F">
        <w:rPr>
          <w:sz w:val="12"/>
        </w:rPr>
        <w:t xml:space="preserve">¶ </w:t>
      </w:r>
      <w:r>
        <w:t xml:space="preserve">ties. Although a civil service type reform is central to the current package of initiatives, it </w:t>
      </w:r>
      <w:r w:rsidRPr="00CE582F">
        <w:rPr>
          <w:sz w:val="12"/>
        </w:rPr>
        <w:t xml:space="preserve">¶ </w:t>
      </w:r>
      <w:r>
        <w:t xml:space="preserve">challenges the tradition of clientelism and confronts considerable opposition and implementation </w:t>
      </w:r>
      <w:r w:rsidRPr="00CE582F">
        <w:rPr>
          <w:sz w:val="12"/>
        </w:rPr>
        <w:t xml:space="preserve">¶ </w:t>
      </w:r>
      <w:r>
        <w:t>hurdles.</w:t>
      </w:r>
    </w:p>
    <w:p w:rsidR="00AC4F63" w:rsidRDefault="00AC4F63" w:rsidP="00AC4F63"/>
    <w:p w:rsidR="00AC4F63" w:rsidRDefault="00AC4F63" w:rsidP="00AC4F63">
      <w:pPr>
        <w:pStyle w:val="Heading4"/>
      </w:pPr>
      <w:r>
        <w:t>Solving impunity key to solve corruption</w:t>
      </w:r>
    </w:p>
    <w:p w:rsidR="00AC4F63" w:rsidRDefault="00AC4F63" w:rsidP="00AC4F63">
      <w:r>
        <w:t>Morris (Stephen D. Professor, Middle Tennessee State University</w:t>
      </w:r>
      <w:r>
        <w:pgNum/>
      </w:r>
      <w:r>
        <w:t xml:space="preserve">, The brown journal of world affairs, “Corruption, Drug Tra!cking, and Violence in Mexico,” </w:t>
      </w:r>
      <w:hyperlink r:id="rId53" w:history="1">
        <w:r w:rsidRPr="003C2136">
          <w:rPr>
            <w:rStyle w:val="Hyperlink"/>
          </w:rPr>
          <w:t>http://www.mtsu.edu/politicalscience/faculty/documents/Corruption%20Brown%20article%20Morris.pdf</w:t>
        </w:r>
      </w:hyperlink>
      <w:r>
        <w:t>)</w:t>
      </w:r>
    </w:p>
    <w:p w:rsidR="00AC4F63" w:rsidRDefault="00AC4F63" w:rsidP="00AC4F63"/>
    <w:p w:rsidR="00AC4F63" w:rsidRPr="00D13114" w:rsidRDefault="00AC4F63" w:rsidP="00AC4F63">
      <w:r>
        <w:t xml:space="preserve">While it is difficult to determine corruption’s precise role in shaping impunity because </w:t>
      </w:r>
      <w:r w:rsidRPr="00E06B86">
        <w:rPr>
          <w:rStyle w:val="StyleBoldUnderline"/>
        </w:rPr>
        <w:t>Mexico’s system of justice suffers from numerous inefficiencies, ¶ widespread impunity</w:t>
      </w:r>
      <w:r>
        <w:t xml:space="preserve"> nonetheless further </w:t>
      </w:r>
      <w:r w:rsidRPr="00E06B86">
        <w:rPr>
          <w:rStyle w:val="StyleBoldUnderline"/>
        </w:rPr>
        <w:t>undermines the efforts of law enforcement.</w:t>
      </w:r>
      <w:r>
        <w:t xml:space="preserve"> Guillermo Zepeda’s extensive study found that </w:t>
      </w:r>
      <w:r w:rsidRPr="00E06B86">
        <w:rPr>
          <w:rStyle w:val="StyleBoldUnderline"/>
        </w:rPr>
        <w:t>only 10 percent of reported ¶ crimes end with any formal charges being brought by the public ministry before ¶ a judge</w:t>
      </w:r>
      <w:r>
        <w:t xml:space="preserve"> (and fewer than half of crimes are reported due to lack of trust in the </w:t>
      </w:r>
      <w:r w:rsidRPr="00D13114">
        <w:rPr>
          <w:sz w:val="12"/>
        </w:rPr>
        <w:t xml:space="preserve">¶ </w:t>
      </w:r>
      <w:r>
        <w:t>institutions</w:t>
      </w:r>
      <w:r w:rsidRPr="00E06B86">
        <w:rPr>
          <w:rStyle w:val="StyleBoldUnderline"/>
        </w:rPr>
        <w:t>), and even fewer still result in a sentence</w:t>
      </w:r>
      <w:r>
        <w:t xml:space="preserve">, resulting in a roughly 97 </w:t>
      </w:r>
      <w:r w:rsidRPr="00D13114">
        <w:rPr>
          <w:sz w:val="12"/>
        </w:rPr>
        <w:t xml:space="preserve">¶ </w:t>
      </w:r>
      <w:r>
        <w:t xml:space="preserve">percent rate of impunity.26 A more </w:t>
      </w:r>
      <w:r w:rsidRPr="00E06B86">
        <w:rPr>
          <w:rStyle w:val="StyleBoldUnderline"/>
        </w:rPr>
        <w:t>recent report by Human Rights Watch</w:t>
      </w:r>
      <w:r>
        <w:t xml:space="preserve"> (HRW) </w:t>
      </w:r>
      <w:r w:rsidRPr="00D13114">
        <w:rPr>
          <w:sz w:val="12"/>
        </w:rPr>
        <w:t xml:space="preserve">¶ </w:t>
      </w:r>
      <w:r w:rsidRPr="00E06B86">
        <w:rPr>
          <w:rStyle w:val="StyleBoldUnderline"/>
        </w:rPr>
        <w:t>shows</w:t>
      </w:r>
      <w:r>
        <w:t xml:space="preserve"> how </w:t>
      </w:r>
      <w:r w:rsidRPr="00E06B86">
        <w:rPr>
          <w:rStyle w:val="StyleBoldUnderline"/>
        </w:rPr>
        <w:t>the rise in violence has failed to produce a corresponding increase ¶ in criminal prosecutions.</w:t>
      </w:r>
      <w:r>
        <w:t xml:space="preserve"> Of the </w:t>
      </w:r>
      <w:r w:rsidRPr="00D13114">
        <w:rPr>
          <w:sz w:val="12"/>
        </w:rPr>
        <w:t xml:space="preserve">¶ </w:t>
      </w:r>
      <w:r>
        <w:t xml:space="preserve">35,000 killings the government </w:t>
      </w:r>
      <w:r w:rsidRPr="00D13114">
        <w:rPr>
          <w:sz w:val="12"/>
        </w:rPr>
        <w:t xml:space="preserve">¶ </w:t>
      </w:r>
      <w:r>
        <w:t xml:space="preserve">says were tied to organized crime </w:t>
      </w:r>
      <w:r w:rsidRPr="00D13114">
        <w:rPr>
          <w:sz w:val="12"/>
        </w:rPr>
        <w:t xml:space="preserve">¶ </w:t>
      </w:r>
      <w:r>
        <w:t xml:space="preserve">from December 2007 to January 2011, federal prosecutors opened somewhere </w:t>
      </w:r>
      <w:r w:rsidRPr="00D13114">
        <w:rPr>
          <w:sz w:val="12"/>
        </w:rPr>
        <w:t xml:space="preserve">¶ </w:t>
      </w:r>
      <w:r>
        <w:t xml:space="preserve">between 997 and 1,687 investigations (two different responses were given to </w:t>
      </w:r>
      <w:r w:rsidRPr="00D13114">
        <w:rPr>
          <w:sz w:val="12"/>
        </w:rPr>
        <w:t xml:space="preserve">¶ </w:t>
      </w:r>
      <w:r>
        <w:t xml:space="preserve">HRW by Mexican officials), formally charged 343 suspects, and convicted just </w:t>
      </w:r>
      <w:r w:rsidRPr="00D13114">
        <w:rPr>
          <w:sz w:val="12"/>
        </w:rPr>
        <w:t xml:space="preserve">¶ </w:t>
      </w:r>
      <w:r>
        <w:t xml:space="preserve">22. HRW noted a similar trend at the state level. From 2009 to 2010 in the </w:t>
      </w:r>
      <w:r w:rsidRPr="00D13114">
        <w:rPr>
          <w:sz w:val="12"/>
        </w:rPr>
        <w:t xml:space="preserve">¶ </w:t>
      </w:r>
      <w:r>
        <w:t xml:space="preserve">state of Chihuahua, there were over 5,000 deaths related to organized crime, </w:t>
      </w:r>
      <w:r w:rsidRPr="00D13114">
        <w:rPr>
          <w:sz w:val="12"/>
        </w:rPr>
        <w:t xml:space="preserve">¶ </w:t>
      </w:r>
      <w:r>
        <w:t xml:space="preserve">but only 212 people were found guilty.27 Such </w:t>
      </w:r>
      <w:r w:rsidRPr="00E06B86">
        <w:rPr>
          <w:rStyle w:val="StyleBoldUnderline"/>
        </w:rPr>
        <w:t>impunity prompts</w:t>
      </w:r>
      <w:r>
        <w:t xml:space="preserve"> Bowden </w:t>
      </w:r>
      <w:r w:rsidRPr="00E06B86">
        <w:rPr>
          <w:rStyle w:val="StyleBoldUnderline"/>
        </w:rPr>
        <w:t xml:space="preserve">to ¶ rhetorically ponder: “Imagine living in a place where you can kill anyone you ¶ wish and nothing happens except </w:t>
      </w:r>
      <w:r w:rsidRPr="00E06B86">
        <w:rPr>
          <w:rStyle w:val="StyleBoldUnderline"/>
        </w:rPr>
        <w:lastRenderedPageBreak/>
        <w:t>that they fall dead.”</w:t>
      </w:r>
      <w:r>
        <w:t xml:space="preserve">28 Like other crimes, </w:t>
      </w:r>
      <w:r w:rsidRPr="00E06B86">
        <w:rPr>
          <w:rStyle w:val="StyleBoldUnderline"/>
        </w:rPr>
        <w:t>corruption goes ¶ largely undetected and unpunished. Allegations or even arrests rarely ¶ result in prosecution.</w:t>
      </w:r>
    </w:p>
    <w:p w:rsidR="00AC4F63" w:rsidRDefault="00AC4F63" w:rsidP="00AC4F63"/>
    <w:p w:rsidR="00AC4F63" w:rsidRDefault="00AC4F63" w:rsidP="00AC4F63">
      <w:pPr>
        <w:pStyle w:val="Heading3"/>
      </w:pPr>
      <w:r>
        <w:lastRenderedPageBreak/>
        <w:t>Transparency</w:t>
      </w:r>
    </w:p>
    <w:p w:rsidR="00AC4F63" w:rsidRDefault="00AC4F63" w:rsidP="00AC4F63"/>
    <w:p w:rsidR="00AC4F63" w:rsidRDefault="00AC4F63" w:rsidP="00AC4F63">
      <w:pPr>
        <w:pStyle w:val="Heading4"/>
      </w:pPr>
      <w:r>
        <w:t>Transparency key to solve education, health, and water</w:t>
      </w:r>
    </w:p>
    <w:p w:rsidR="00AC4F63" w:rsidRDefault="00AC4F63" w:rsidP="00AC4F63">
      <w:r w:rsidRPr="00512567">
        <w:rPr>
          <w:rStyle w:val="StyleStyleBold12pt"/>
        </w:rPr>
        <w:t>Transparency International Sep-10</w:t>
      </w:r>
      <w:r>
        <w:t xml:space="preserve"> (This report was produced by the Policy and Research Department of the Transparency International Secretariat in Berlin. </w:t>
      </w:r>
      <w:r w:rsidRPr="00512567">
        <w:t xml:space="preserve">Every effort has been made to verify the accuracy of the information contained in this report. </w:t>
      </w:r>
      <w:r>
        <w:t xml:space="preserve">“THE ANTI-CORRUPTION CATALYST: REALISING THE MDGs BY 2015,” </w:t>
      </w:r>
      <w:hyperlink r:id="rId54" w:history="1">
        <w:r w:rsidRPr="00877204">
          <w:rPr>
            <w:rStyle w:val="Hyperlink"/>
          </w:rPr>
          <w:t>http://www.transparency-usa.org/documents/AntiCorruptionCatalystRealisingtheMDGby2015.pdf</w:t>
        </w:r>
      </w:hyperlink>
      <w:r>
        <w:t>)</w:t>
      </w:r>
    </w:p>
    <w:p w:rsidR="00AC4F63" w:rsidRPr="00512567" w:rsidRDefault="00AC4F63" w:rsidP="00AC4F63"/>
    <w:p w:rsidR="00AC4F63" w:rsidRDefault="00AC4F63" w:rsidP="00AC4F63">
      <w:r>
        <w:t xml:space="preserve">There is </w:t>
      </w:r>
      <w:r w:rsidRPr="00512567">
        <w:rPr>
          <w:rStyle w:val="StyleBoldUnderline"/>
        </w:rPr>
        <w:t>ample evidence of the value of designing</w:t>
      </w:r>
      <w:r>
        <w:t xml:space="preserve"> MDG</w:t>
      </w:r>
      <w:r w:rsidRPr="00512567">
        <w:rPr>
          <w:sz w:val="12"/>
        </w:rPr>
        <w:t xml:space="preserve">¶ </w:t>
      </w:r>
      <w:r w:rsidRPr="00512567">
        <w:rPr>
          <w:rStyle w:val="StyleBoldUnderline"/>
        </w:rPr>
        <w:t>action plans that adequately integrate governance and¶ anti-corruption mechanisms. New analysis</w:t>
      </w:r>
      <w:r>
        <w:t xml:space="preserve"> by Transparency</w:t>
      </w:r>
      <w:r w:rsidRPr="00512567">
        <w:rPr>
          <w:sz w:val="12"/>
        </w:rPr>
        <w:t xml:space="preserve">¶ </w:t>
      </w:r>
      <w:r>
        <w:t xml:space="preserve">International </w:t>
      </w:r>
      <w:r w:rsidRPr="00512567">
        <w:rPr>
          <w:rStyle w:val="StyleBoldUnderline"/>
        </w:rPr>
        <w:t>demonstrates a strong and positive correlation¶ between increased transparency, accountability and ¶ integrity and better</w:t>
      </w:r>
      <w:r>
        <w:t xml:space="preserve"> MDG </w:t>
      </w:r>
      <w:r w:rsidRPr="00512567">
        <w:rPr>
          <w:rStyle w:val="StyleBoldUnderline"/>
        </w:rPr>
        <w:t>outcomes on education, health ¶ and water</w:t>
      </w:r>
      <w:r>
        <w:t xml:space="preserve"> in more than 48 countries. In practice, countrylevel work shows how </w:t>
      </w:r>
      <w:r w:rsidRPr="00512567">
        <w:rPr>
          <w:rStyle w:val="StyleBoldUnderline"/>
        </w:rPr>
        <w:t>anti-corruption approaches</w:t>
      </w:r>
      <w:r>
        <w:t xml:space="preserve"> have </w:t>
      </w:r>
      <w:r w:rsidRPr="00512567">
        <w:rPr>
          <w:sz w:val="12"/>
        </w:rPr>
        <w:t xml:space="preserve">¶ </w:t>
      </w:r>
      <w:r>
        <w:t xml:space="preserve">an MDG </w:t>
      </w:r>
      <w:r w:rsidRPr="00512567">
        <w:rPr>
          <w:rStyle w:val="StyleBoldUnderline"/>
        </w:rPr>
        <w:t>payoff</w:t>
      </w:r>
      <w:r>
        <w:t xml:space="preserve">: examples are drawn from Bangladesh, </w:t>
      </w:r>
      <w:r w:rsidRPr="00512567">
        <w:rPr>
          <w:sz w:val="12"/>
        </w:rPr>
        <w:t xml:space="preserve">¶ </w:t>
      </w:r>
      <w:r>
        <w:t xml:space="preserve">Colombia, Georgia, Ghana, Liberia and </w:t>
      </w:r>
      <w:r w:rsidRPr="00512567">
        <w:rPr>
          <w:rStyle w:val="StyleBoldUnderline"/>
        </w:rPr>
        <w:t>Mexico.</w:t>
      </w:r>
      <w:r>
        <w:t xml:space="preserve"> </w:t>
      </w:r>
      <w:r w:rsidRPr="00512567">
        <w:rPr>
          <w:sz w:val="12"/>
        </w:rPr>
        <w:t xml:space="preserve">¶ </w:t>
      </w:r>
      <w:r>
        <w:t xml:space="preserve">If the MDGs are to be achieved by 2015, </w:t>
      </w:r>
      <w:r w:rsidRPr="00512567">
        <w:rPr>
          <w:rStyle w:val="StyleBoldUnderline"/>
        </w:rPr>
        <w:t>world leaders ¶ and national policy-makers must finally link development ¶ and governance policies as part of the same plan.</w:t>
      </w:r>
      <w:r>
        <w:t xml:space="preserve"> Marrying </w:t>
      </w:r>
      <w:r w:rsidRPr="00512567">
        <w:rPr>
          <w:sz w:val="12"/>
        </w:rPr>
        <w:t xml:space="preserve">¶ </w:t>
      </w:r>
      <w:r>
        <w:t xml:space="preserve">the two supports not only the success of the MDGs, but </w:t>
      </w:r>
      <w:r w:rsidRPr="00512567">
        <w:rPr>
          <w:sz w:val="12"/>
        </w:rPr>
        <w:t xml:space="preserve">¶ </w:t>
      </w:r>
      <w:r>
        <w:t xml:space="preserve">also the fulfilment of past global commitments. </w:t>
      </w:r>
      <w:r w:rsidRPr="00512567">
        <w:rPr>
          <w:rStyle w:val="StyleBoldUnderline"/>
        </w:rPr>
        <w:t>These ¶ include government pledges made to fight corruption, ¶ achieve aid effectiveness and improve development ¶ financing</w:t>
      </w:r>
      <w:r>
        <w:t xml:space="preserve">, as part of the UN Convention against Corruption </w:t>
      </w:r>
      <w:r w:rsidRPr="00512567">
        <w:rPr>
          <w:sz w:val="12"/>
        </w:rPr>
        <w:t xml:space="preserve">¶ </w:t>
      </w:r>
      <w:r>
        <w:t xml:space="preserve">(2003), Paris Declaration on Aid Effectiveness (2005), </w:t>
      </w:r>
      <w:r w:rsidRPr="00512567">
        <w:rPr>
          <w:sz w:val="12"/>
        </w:rPr>
        <w:t xml:space="preserve">¶ </w:t>
      </w:r>
      <w:r>
        <w:t xml:space="preserve">Accra Agenda for Action (2008) and the Doha Declaration </w:t>
      </w:r>
      <w:r w:rsidRPr="00512567">
        <w:rPr>
          <w:sz w:val="12"/>
        </w:rPr>
        <w:t xml:space="preserve">¶ </w:t>
      </w:r>
      <w:r>
        <w:t>on Financing for Development (2008).</w:t>
      </w:r>
      <w:r w:rsidRPr="00512567">
        <w:rPr>
          <w:sz w:val="12"/>
        </w:rPr>
        <w:t xml:space="preserve">¶ </w:t>
      </w:r>
      <w:r w:rsidRPr="00512567">
        <w:rPr>
          <w:rStyle w:val="StyleBoldUnderline"/>
        </w:rPr>
        <w:t>To meet their global obligations, countries must support</w:t>
      </w:r>
      <w:r>
        <w:t xml:space="preserve"> </w:t>
      </w:r>
      <w:r w:rsidRPr="00512567">
        <w:rPr>
          <w:sz w:val="12"/>
        </w:rPr>
        <w:t xml:space="preserve">¶ </w:t>
      </w:r>
      <w:r>
        <w:t xml:space="preserve">MDG </w:t>
      </w:r>
      <w:r w:rsidRPr="00512567">
        <w:rPr>
          <w:rStyle w:val="StyleBoldUnderline"/>
        </w:rPr>
        <w:t>action plans that incorporate transparency, ¶ accountability and integrity measures. These same ¶ principles must also characterise government-wide ¶ policies and actions to send the right message from ¶ the top. This shift must occur in order to have real and ¶ sustainable progress</w:t>
      </w:r>
      <w:r>
        <w:t xml:space="preserve"> beyond 2015. Let’s make certain </w:t>
      </w:r>
      <w:r w:rsidRPr="00512567">
        <w:rPr>
          <w:sz w:val="12"/>
        </w:rPr>
        <w:t xml:space="preserve">¶ </w:t>
      </w:r>
      <w:r>
        <w:t>the next five years make up for the last 10.</w:t>
      </w:r>
    </w:p>
    <w:p w:rsidR="00AC4F63" w:rsidRPr="00136F5D" w:rsidRDefault="00AC4F63" w:rsidP="00AC4F63"/>
    <w:p w:rsidR="00AC4F63" w:rsidRDefault="00AC4F63" w:rsidP="00AC4F63">
      <w:pPr>
        <w:pStyle w:val="Heading2"/>
      </w:pPr>
      <w:r>
        <w:lastRenderedPageBreak/>
        <w:t>Impacts</w:t>
      </w:r>
    </w:p>
    <w:p w:rsidR="00190551" w:rsidRPr="00190551" w:rsidRDefault="00190551" w:rsidP="00190551"/>
    <w:p w:rsidR="00190551" w:rsidRDefault="00190551" w:rsidP="00190551">
      <w:pPr>
        <w:pStyle w:val="Heading3"/>
      </w:pPr>
      <w:r>
        <w:lastRenderedPageBreak/>
        <w:t>Drugs</w:t>
      </w:r>
    </w:p>
    <w:p w:rsidR="00190551" w:rsidRDefault="00190551" w:rsidP="00190551"/>
    <w:p w:rsidR="00190551" w:rsidRDefault="00190551" w:rsidP="00190551">
      <w:pPr>
        <w:pStyle w:val="Heading4"/>
      </w:pPr>
      <w:r>
        <w:t>Corruption destroys Mexico’s law enforcement and undermines its ability to handle the drug war</w:t>
      </w:r>
    </w:p>
    <w:p w:rsidR="00190551" w:rsidRDefault="00190551" w:rsidP="00190551">
      <w:r w:rsidRPr="00830B08">
        <w:rPr>
          <w:rStyle w:val="StyleStyleBold12pt"/>
        </w:rPr>
        <w:t>Torre Jun-08</w:t>
      </w:r>
      <w:r>
        <w:t xml:space="preserve"> (Luis V. de la, NAVAL POSTGRADUATE SCHOOL, “DRUG TRAFFICKING AND POLICE CORRUPTION: A COMPARISON OF COLOMBIA AND MEXICO,” Expert at Bircham International University, </w:t>
      </w:r>
      <w:hyperlink r:id="rId55" w:history="1">
        <w:r w:rsidRPr="007860D7">
          <w:rPr>
            <w:rStyle w:val="Hyperlink"/>
          </w:rPr>
          <w:t>http://www.dtic.mil/dtic/tr/fulltext/u2/a483659.pdf</w:t>
        </w:r>
      </w:hyperlink>
      <w:r>
        <w:t>)</w:t>
      </w:r>
    </w:p>
    <w:p w:rsidR="00190551" w:rsidRPr="00766B0B" w:rsidRDefault="00190551" w:rsidP="00190551"/>
    <w:p w:rsidR="00190551" w:rsidRPr="000273D2" w:rsidRDefault="00190551" w:rsidP="00190551">
      <w:pPr>
        <w:rPr>
          <w:rStyle w:val="StyleBoldUnderline"/>
        </w:rPr>
      </w:pPr>
      <w:r>
        <w:t xml:space="preserve">In the past few decades, </w:t>
      </w:r>
      <w:r w:rsidRPr="000273D2">
        <w:t>drug-related</w:t>
      </w:r>
      <w:r w:rsidRPr="000273D2">
        <w:rPr>
          <w:rStyle w:val="StyleBoldUnderline"/>
        </w:rPr>
        <w:t xml:space="preserve"> corruption has increasingly eroded the ¶ already crippled Mexican law enforcement system.</w:t>
      </w:r>
      <w:r>
        <w:t xml:space="preserve"> The drug cartels currently operating </w:t>
      </w:r>
      <w:r w:rsidRPr="00766B0B">
        <w:rPr>
          <w:sz w:val="12"/>
        </w:rPr>
        <w:t xml:space="preserve">¶ </w:t>
      </w:r>
      <w:r>
        <w:t xml:space="preserve">in Mexico are the contemporary equivalent of the Cali Cartel and the Medellín Cartel in </w:t>
      </w:r>
      <w:r w:rsidRPr="00766B0B">
        <w:rPr>
          <w:sz w:val="12"/>
        </w:rPr>
        <w:t xml:space="preserve">¶ </w:t>
      </w:r>
      <w:r>
        <w:t xml:space="preserve">Colombia when the latter were at the height of their power in the 1980s and the start of </w:t>
      </w:r>
      <w:r w:rsidRPr="00766B0B">
        <w:rPr>
          <w:sz w:val="12"/>
        </w:rPr>
        <w:t xml:space="preserve">¶ </w:t>
      </w:r>
      <w:r>
        <w:t xml:space="preserve">the 1990s. In this period </w:t>
      </w:r>
      <w:r w:rsidRPr="000273D2">
        <w:rPr>
          <w:rStyle w:val="StyleBoldUnderline"/>
        </w:rPr>
        <w:t xml:space="preserve">Mexican cartels </w:t>
      </w:r>
      <w:r w:rsidRPr="000273D2">
        <w:t>began to</w:t>
      </w:r>
      <w:r w:rsidRPr="000273D2">
        <w:rPr>
          <w:rStyle w:val="StyleBoldUnderline"/>
        </w:rPr>
        <w:t xml:space="preserve"> grow rapidly</w:t>
      </w:r>
      <w:r>
        <w:t xml:space="preserve"> and by the mid-1990s, </w:t>
      </w:r>
      <w:r w:rsidRPr="00766B0B">
        <w:rPr>
          <w:sz w:val="12"/>
        </w:rPr>
        <w:t xml:space="preserve">¶ </w:t>
      </w:r>
      <w:r>
        <w:t xml:space="preserve">just as the Colombian cartels were </w:t>
      </w:r>
      <w:r w:rsidRPr="000273D2">
        <w:rPr>
          <w:rStyle w:val="StyleBoldUnderline"/>
        </w:rPr>
        <w:t>spiraling out of control</w:t>
      </w:r>
      <w:r>
        <w:t xml:space="preserve"> and then out of existence, the </w:t>
      </w:r>
      <w:r w:rsidRPr="00766B0B">
        <w:rPr>
          <w:sz w:val="12"/>
        </w:rPr>
        <w:t xml:space="preserve">¶ </w:t>
      </w:r>
      <w:r>
        <w:t xml:space="preserve">Mexican cartels had an annual income of about ten billion dollars. By 1997 the </w:t>
      </w:r>
      <w:r w:rsidRPr="000273D2">
        <w:rPr>
          <w:rStyle w:val="StyleBoldUnderline"/>
        </w:rPr>
        <w:t>Mexican ¶ cartels</w:t>
      </w:r>
      <w:r>
        <w:t xml:space="preserve"> were estimated to be </w:t>
      </w:r>
      <w:r w:rsidRPr="000273D2">
        <w:rPr>
          <w:rStyle w:val="StyleBoldUnderline"/>
        </w:rPr>
        <w:t>worth more than forty billion dollars</w:t>
      </w:r>
      <w:r>
        <w:t xml:space="preserve">, which was equal to </w:t>
      </w:r>
      <w:r w:rsidRPr="000273D2">
        <w:rPr>
          <w:rStyle w:val="StyleBoldUnderline"/>
        </w:rPr>
        <w:t>10 ¶ percent of</w:t>
      </w:r>
      <w:r>
        <w:t xml:space="preserve"> the country’s total gross domestic product (</w:t>
      </w:r>
      <w:r w:rsidRPr="000273D2">
        <w:rPr>
          <w:rStyle w:val="StyleBoldUnderline"/>
        </w:rPr>
        <w:t>GDP</w:t>
      </w:r>
      <w:r>
        <w:t xml:space="preserve">).33 The </w:t>
      </w:r>
      <w:r w:rsidRPr="000273D2">
        <w:rPr>
          <w:rStyle w:val="StyleBoldUnderline"/>
        </w:rPr>
        <w:t>enormous profits ¶ earned from the illegal drug trade</w:t>
      </w:r>
      <w:r>
        <w:t xml:space="preserve"> since the 1980s have </w:t>
      </w:r>
      <w:r w:rsidRPr="000273D2">
        <w:rPr>
          <w:rStyle w:val="StyleBoldUnderline"/>
        </w:rPr>
        <w:t>provided Mexican drug cartels ¶ with the ability to buy protection from official prosecution for smuggling drugs ¶ throughout Mexico and into the United States.</w:t>
      </w:r>
    </w:p>
    <w:p w:rsidR="00190551" w:rsidRDefault="00190551" w:rsidP="00190551"/>
    <w:p w:rsidR="00190551" w:rsidRDefault="00190551" w:rsidP="00190551">
      <w:pPr>
        <w:pStyle w:val="Heading4"/>
      </w:pPr>
      <w:r>
        <w:t>Solving Mexican corruption key to solve the global drug trade and secure democratic governance</w:t>
      </w:r>
    </w:p>
    <w:p w:rsidR="00190551" w:rsidRDefault="00190551" w:rsidP="00190551">
      <w:r w:rsidRPr="00830B08">
        <w:rPr>
          <w:rStyle w:val="StyleStyleBold12pt"/>
        </w:rPr>
        <w:t>Torre Jun-08</w:t>
      </w:r>
      <w:r>
        <w:t xml:space="preserve"> (Luis V. de la, NAVAL POSTGRADUATE SCHOOL, “DRUG TRAFFICKING AND POLICE CORRUPTION: A COMPARISON OF COLOMBIA AND MEXICO,” Expert at Bircham International University, </w:t>
      </w:r>
      <w:hyperlink r:id="rId56" w:history="1">
        <w:r w:rsidRPr="007860D7">
          <w:rPr>
            <w:rStyle w:val="Hyperlink"/>
          </w:rPr>
          <w:t>http://www.dtic.mil/dtic/tr/fulltext/u2/a483659.pdf</w:t>
        </w:r>
      </w:hyperlink>
      <w:r>
        <w:t>)</w:t>
      </w:r>
    </w:p>
    <w:p w:rsidR="00190551" w:rsidRPr="00830B08" w:rsidRDefault="00190551" w:rsidP="00190551"/>
    <w:p w:rsidR="00190551" w:rsidRDefault="00190551" w:rsidP="00190551">
      <w:r>
        <w:t xml:space="preserve">IMPORTANCE </w:t>
      </w:r>
      <w:r w:rsidRPr="00830B08">
        <w:rPr>
          <w:sz w:val="12"/>
        </w:rPr>
        <w:t xml:space="preserve">¶ </w:t>
      </w:r>
      <w:r>
        <w:t xml:space="preserve">Colombian and </w:t>
      </w:r>
      <w:r w:rsidRPr="006D502F">
        <w:rPr>
          <w:rStyle w:val="StyleBoldUnderline"/>
        </w:rPr>
        <w:t>Mexican drug traffickers are responsible for the production and ¶ transportation of the vast majority of cocaine, heroin and methamphetamine that enters ¶ the United States today. Ninety percent of all street cocaine enters the United States ¶ through the porous two thousand-mile border with Mexico.</w:t>
      </w:r>
      <w:r>
        <w:t xml:space="preserve"> At the present time, the </w:t>
      </w:r>
      <w:r w:rsidRPr="00830B08">
        <w:rPr>
          <w:sz w:val="12"/>
        </w:rPr>
        <w:t xml:space="preserve">¶ </w:t>
      </w:r>
      <w:r>
        <w:t xml:space="preserve">international drug trade as a whole is thought to earn its operators a profit of three </w:t>
      </w:r>
      <w:r w:rsidRPr="00830B08">
        <w:rPr>
          <w:sz w:val="12"/>
        </w:rPr>
        <w:t xml:space="preserve">¶ </w:t>
      </w:r>
      <w:r>
        <w:t xml:space="preserve">hundred to five hundred billion dollars a year. Back in 1994, the earnings of the </w:t>
      </w:r>
      <w:r w:rsidRPr="00830B08">
        <w:rPr>
          <w:sz w:val="12"/>
        </w:rPr>
        <w:t xml:space="preserve">¶ </w:t>
      </w:r>
      <w:r>
        <w:t xml:space="preserve">Colombia-based Cali Cartel were estimated to be thirty billion dollars for that year alone; </w:t>
      </w:r>
      <w:r w:rsidRPr="00830B08">
        <w:rPr>
          <w:sz w:val="12"/>
        </w:rPr>
        <w:t xml:space="preserve">¶ </w:t>
      </w:r>
      <w:r>
        <w:t xml:space="preserve">more recently, the Gulf Cartel in Mexico is thought to make between ten and twenty </w:t>
      </w:r>
      <w:r w:rsidRPr="00830B08">
        <w:rPr>
          <w:sz w:val="12"/>
        </w:rPr>
        <w:t xml:space="preserve">¶ </w:t>
      </w:r>
      <w:r>
        <w:t xml:space="preserve">billion dollars a year.4 </w:t>
      </w:r>
      <w:r w:rsidRPr="006D502F">
        <w:rPr>
          <w:rStyle w:val="StyleBoldUnderline"/>
        </w:rPr>
        <w:t>The drug trade’s ability to corrupt police officers and public ¶ officials</w:t>
      </w:r>
      <w:r>
        <w:t xml:space="preserve"> generally </w:t>
      </w:r>
      <w:r w:rsidRPr="006D502F">
        <w:rPr>
          <w:rStyle w:val="StyleBoldUnderline"/>
        </w:rPr>
        <w:t>continues to threaten democratic governability and public security in</w:t>
      </w:r>
      <w:r>
        <w:t xml:space="preserve"> </w:t>
      </w:r>
      <w:r w:rsidRPr="00830B08">
        <w:rPr>
          <w:sz w:val="12"/>
        </w:rPr>
        <w:t xml:space="preserve">¶ </w:t>
      </w:r>
      <w:r>
        <w:t xml:space="preserve">both </w:t>
      </w:r>
      <w:r w:rsidRPr="006D502F">
        <w:rPr>
          <w:rStyle w:val="StyleBoldUnderline"/>
        </w:rPr>
        <w:t>Mexico</w:t>
      </w:r>
      <w:r>
        <w:t xml:space="preserve"> and Colombia.5</w:t>
      </w:r>
    </w:p>
    <w:p w:rsidR="00AC4F63" w:rsidRDefault="00AC4F63" w:rsidP="00AC4F63"/>
    <w:p w:rsidR="0042397F" w:rsidRDefault="0042397F" w:rsidP="00AC4F63">
      <w:pPr>
        <w:pStyle w:val="Heading3"/>
      </w:pPr>
      <w:r>
        <w:lastRenderedPageBreak/>
        <w:t>Stability</w:t>
      </w:r>
    </w:p>
    <w:p w:rsidR="00BE57DE" w:rsidRPr="00D224A9" w:rsidRDefault="00BE57DE" w:rsidP="0042397F">
      <w:pPr>
        <w:rPr>
          <w:sz w:val="16"/>
        </w:rPr>
      </w:pPr>
    </w:p>
    <w:p w:rsidR="0042397F" w:rsidRDefault="0042397F" w:rsidP="0042397F">
      <w:pPr>
        <w:pStyle w:val="Heading4"/>
      </w:pPr>
      <w:r>
        <w:t>Drug cartels threaten Mexican stability</w:t>
      </w:r>
    </w:p>
    <w:p w:rsidR="0042397F" w:rsidRDefault="0042397F" w:rsidP="0042397F">
      <w:r w:rsidRPr="005C319E">
        <w:rPr>
          <w:rStyle w:val="StyleStyleBold12pt"/>
        </w:rPr>
        <w:t>Hawley 10</w:t>
      </w:r>
      <w:r>
        <w:t xml:space="preserve"> (Chris Hawley, USA Today. “Drug cartels threaten Mexican stability” February 10, 2010. http://usatoday30.usatoday.com/news/world/2010-02-10-mexico-cartels_N.htm?csp=34) VP</w:t>
      </w:r>
    </w:p>
    <w:p w:rsidR="0042397F" w:rsidRPr="005C319E" w:rsidRDefault="0042397F" w:rsidP="0042397F"/>
    <w:p w:rsidR="0042397F" w:rsidRDefault="0042397F" w:rsidP="0042397F">
      <w:pPr>
        <w:rPr>
          <w:sz w:val="16"/>
        </w:rPr>
      </w:pPr>
      <w:r w:rsidRPr="00DD7A13">
        <w:rPr>
          <w:rStyle w:val="StyleBoldUnderline"/>
        </w:rPr>
        <w:t>Crime 'has become defiant,' president says,</w:t>
      </w:r>
      <w:r w:rsidRPr="00DD7A13">
        <w:rPr>
          <w:sz w:val="16"/>
        </w:rPr>
        <w:t xml:space="preserve"> as police and politicians are forced to face 'the bribe or the bullet'</w:t>
      </w:r>
      <w:r w:rsidRPr="00DD7A13">
        <w:rPr>
          <w:rStyle w:val="StyleBoldUnderline"/>
          <w:sz w:val="12"/>
        </w:rPr>
        <w:t>¶</w:t>
      </w:r>
      <w:r w:rsidRPr="00DD7A13">
        <w:rPr>
          <w:rStyle w:val="StyleBoldUnderline"/>
        </w:rPr>
        <w:t xml:space="preserve"> The drug cartels of Mexico have grown into such a massive criminal enterprise that they have supplanted the government</w:t>
      </w:r>
      <w:r w:rsidRPr="00DD7A13">
        <w:rPr>
          <w:sz w:val="16"/>
        </w:rPr>
        <w:t xml:space="preserve"> in whole regions and </w:t>
      </w:r>
      <w:r w:rsidRPr="00DD7A13">
        <w:rPr>
          <w:rStyle w:val="StyleBoldUnderline"/>
        </w:rPr>
        <w:t>threaten to turn the country into a narco-state</w:t>
      </w:r>
      <w:r w:rsidRPr="00DD7A13">
        <w:rPr>
          <w:sz w:val="16"/>
        </w:rPr>
        <w:t xml:space="preserve"> like 1990s-era Colombia, </w:t>
      </w:r>
      <w:r w:rsidRPr="00DD7A13">
        <w:rPr>
          <w:rStyle w:val="StyleBoldUnderline"/>
        </w:rPr>
        <w:t>say law enforcement and criminal experts</w:t>
      </w:r>
      <w:r w:rsidRPr="00DD7A13">
        <w:rPr>
          <w:sz w:val="16"/>
        </w:rPr>
        <w:t>.</w:t>
      </w:r>
      <w:r w:rsidRPr="00DD7A13">
        <w:rPr>
          <w:sz w:val="12"/>
        </w:rPr>
        <w:t>¶</w:t>
      </w:r>
      <w:r w:rsidRPr="00DD7A13">
        <w:rPr>
          <w:sz w:val="16"/>
        </w:rPr>
        <w:t xml:space="preserve"> Attempts by the United States and Mexico's federal government have failed to stem the power of the </w:t>
      </w:r>
      <w:r w:rsidRPr="00DD7A13">
        <w:rPr>
          <w:rStyle w:val="StyleBoldUnderline"/>
        </w:rPr>
        <w:t>cartels</w:t>
      </w:r>
      <w:r w:rsidRPr="00DD7A13">
        <w:rPr>
          <w:sz w:val="16"/>
        </w:rPr>
        <w:t xml:space="preserve">, which economists say </w:t>
      </w:r>
      <w:r w:rsidRPr="00DD7A13">
        <w:rPr>
          <w:rStyle w:val="StyleBoldUnderline"/>
        </w:rPr>
        <w:t>employ as much as one-fifth of the people in some Mexican states</w:t>
      </w:r>
      <w:r w:rsidRPr="00DD7A13">
        <w:rPr>
          <w:sz w:val="16"/>
        </w:rPr>
        <w:t>.</w:t>
      </w:r>
      <w:r w:rsidRPr="00DD7A13">
        <w:rPr>
          <w:sz w:val="12"/>
        </w:rPr>
        <w:t>¶</w:t>
      </w:r>
      <w:r w:rsidRPr="00DD7A13">
        <w:rPr>
          <w:sz w:val="16"/>
        </w:rPr>
        <w:t xml:space="preserve"> </w:t>
      </w:r>
      <w:r w:rsidRPr="00DD7A13">
        <w:rPr>
          <w:rStyle w:val="StyleBoldUnderline"/>
        </w:rPr>
        <w:t>"We are approaching that red zone,"</w:t>
      </w:r>
      <w:r w:rsidRPr="00DD7A13">
        <w:rPr>
          <w:sz w:val="16"/>
        </w:rPr>
        <w:t xml:space="preserve"> said Edgardo Buscaglia, an expert on organized crime at the Autonomous Technological University of Mexico. "</w:t>
      </w:r>
      <w:r w:rsidRPr="00DD7A13">
        <w:rPr>
          <w:rStyle w:val="StyleBoldUnderline"/>
        </w:rPr>
        <w:t>There are pockets of ungovernability in the country, and they will expand."</w:t>
      </w:r>
      <w:r w:rsidRPr="00DD7A13">
        <w:rPr>
          <w:rStyle w:val="StyleBoldUnderline"/>
          <w:sz w:val="12"/>
        </w:rPr>
        <w:t>¶</w:t>
      </w:r>
      <w:r w:rsidRPr="00DD7A13">
        <w:rPr>
          <w:sz w:val="16"/>
        </w:rPr>
        <w:t xml:space="preserve"> For the past decade, </w:t>
      </w:r>
      <w:r w:rsidRPr="00DD7A13">
        <w:rPr>
          <w:rStyle w:val="StyleBoldUnderline"/>
        </w:rPr>
        <w:t>large parts of Mexico have been sliding toward the lawlessness Colombia experienced</w:t>
      </w:r>
      <w:r w:rsidRPr="00DD7A13">
        <w:rPr>
          <w:sz w:val="16"/>
        </w:rPr>
        <w:t xml:space="preserve"> in which </w:t>
      </w:r>
      <w:r w:rsidRPr="00DD7A13">
        <w:rPr>
          <w:rStyle w:val="StyleBoldUnderline"/>
        </w:rPr>
        <w:t>drug traffickers</w:t>
      </w:r>
      <w:r w:rsidRPr="00DD7A13">
        <w:rPr>
          <w:sz w:val="16"/>
        </w:rPr>
        <w:t xml:space="preserve"> in league with left-wing rebels </w:t>
      </w:r>
      <w:r w:rsidRPr="00DD7A13">
        <w:rPr>
          <w:rStyle w:val="StyleBoldUnderline"/>
        </w:rPr>
        <w:t>controlled</w:t>
      </w:r>
      <w:r w:rsidRPr="00DD7A13">
        <w:rPr>
          <w:sz w:val="16"/>
        </w:rPr>
        <w:t xml:space="preserve"> small </w:t>
      </w:r>
      <w:r w:rsidRPr="00DD7A13">
        <w:rPr>
          <w:rStyle w:val="StyleBoldUnderline"/>
        </w:rPr>
        <w:t>towns</w:t>
      </w:r>
      <w:r w:rsidRPr="00DD7A13">
        <w:rPr>
          <w:sz w:val="16"/>
        </w:rPr>
        <w:t xml:space="preserve"> and large parts of the interior </w:t>
      </w:r>
      <w:r w:rsidRPr="00DD7A13">
        <w:rPr>
          <w:rStyle w:val="StyleBoldUnderline"/>
        </w:rPr>
        <w:t>through</w:t>
      </w:r>
      <w:r w:rsidRPr="00DD7A13">
        <w:rPr>
          <w:sz w:val="16"/>
        </w:rPr>
        <w:t xml:space="preserve"> drug-funded </w:t>
      </w:r>
      <w:r w:rsidRPr="00DD7A13">
        <w:rPr>
          <w:rStyle w:val="StyleBoldUnderline"/>
        </w:rPr>
        <w:t>bribery and gun-barrel intimidation</w:t>
      </w:r>
      <w:r w:rsidRPr="00DD7A13">
        <w:rPr>
          <w:sz w:val="16"/>
        </w:rPr>
        <w:t>, Buscaglia and others say.</w:t>
      </w:r>
      <w:r w:rsidRPr="00DD7A13">
        <w:rPr>
          <w:sz w:val="12"/>
        </w:rPr>
        <w:t>¶</w:t>
      </w:r>
      <w:r w:rsidRPr="00DD7A13">
        <w:rPr>
          <w:sz w:val="16"/>
        </w:rPr>
        <w:t xml:space="preserve"> Even President Felipe </w:t>
      </w:r>
      <w:r w:rsidRPr="00DD7A13">
        <w:rPr>
          <w:rStyle w:val="StyleBoldUnderline"/>
        </w:rPr>
        <w:t>Calderón</w:t>
      </w:r>
      <w:r w:rsidRPr="00DD7A13">
        <w:rPr>
          <w:sz w:val="16"/>
        </w:rPr>
        <w:t xml:space="preserve">, who a year ago angrily rebutted suggestions that Mexico was becoming a "failed state," is now </w:t>
      </w:r>
      <w:r w:rsidRPr="00DD7A13">
        <w:rPr>
          <w:rStyle w:val="StyleBoldUnderline"/>
        </w:rPr>
        <w:t>describ</w:t>
      </w:r>
      <w:r w:rsidRPr="00DD7A13">
        <w:rPr>
          <w:sz w:val="16"/>
        </w:rPr>
        <w:t xml:space="preserve">ing </w:t>
      </w:r>
      <w:r w:rsidRPr="00DD7A13">
        <w:rPr>
          <w:rStyle w:val="StyleBoldUnderline"/>
        </w:rPr>
        <w:t>his crackdown as a fight for territory and "the very authority of the state."</w:t>
      </w:r>
      <w:r w:rsidRPr="00DD7A13">
        <w:rPr>
          <w:sz w:val="12"/>
        </w:rPr>
        <w:t>¶</w:t>
      </w:r>
      <w:r w:rsidRPr="00DD7A13">
        <w:rPr>
          <w:sz w:val="16"/>
        </w:rPr>
        <w:t xml:space="preserve"> "The crime has stopped being a low-profile activity and has become defiant. ... Plainly visible and based on co-opting or intimidating the authorities," he told a group of Mexican ambassadors last month. "It's the law of 'the bribe or the bullet.' "</w:t>
      </w:r>
      <w:r w:rsidRPr="00DD7A13">
        <w:rPr>
          <w:sz w:val="12"/>
        </w:rPr>
        <w:t>¶</w:t>
      </w:r>
      <w:r w:rsidRPr="00DD7A13">
        <w:rPr>
          <w:sz w:val="16"/>
        </w:rPr>
        <w:t xml:space="preserve"> </w:t>
      </w:r>
      <w:r w:rsidRPr="00DD7A13">
        <w:rPr>
          <w:rStyle w:val="StyleBoldUnderline"/>
        </w:rPr>
        <w:t xml:space="preserve">In places </w:t>
      </w:r>
      <w:r w:rsidRPr="00DD7A13">
        <w:rPr>
          <w:sz w:val="16"/>
        </w:rPr>
        <w:t xml:space="preserve">such as Tancitaro, </w:t>
      </w:r>
      <w:r w:rsidRPr="00DD7A13">
        <w:rPr>
          <w:rStyle w:val="StyleBoldUnderline"/>
        </w:rPr>
        <w:t>the battle may already be lost</w:t>
      </w:r>
      <w:r w:rsidRPr="00DD7A13">
        <w:rPr>
          <w:sz w:val="16"/>
        </w:rPr>
        <w:t>.</w:t>
      </w:r>
      <w:r w:rsidRPr="00DD7A13">
        <w:rPr>
          <w:sz w:val="12"/>
        </w:rPr>
        <w:t>¶</w:t>
      </w:r>
      <w:r w:rsidRPr="00DD7A13">
        <w:rPr>
          <w:sz w:val="16"/>
        </w:rPr>
        <w:t xml:space="preserve"> In the past year, gunmen in this western town of 26,000 had killed seven police, murdered a town administrator and kidnapped others, said Martin Urbina, a city official. Drug traffickers were apparently demanding the removal of certain officers, he said.</w:t>
      </w:r>
    </w:p>
    <w:p w:rsidR="00BE57DE" w:rsidRDefault="00BE57DE" w:rsidP="00BE57DE"/>
    <w:p w:rsidR="00BE57DE" w:rsidRDefault="00BE57DE" w:rsidP="00BE57DE">
      <w:pPr>
        <w:pStyle w:val="Heading4"/>
      </w:pPr>
      <w:r>
        <w:t>Mexican instability spills over and leads to broader instability in the region</w:t>
      </w:r>
    </w:p>
    <w:p w:rsidR="00BE57DE" w:rsidRDefault="00BE57DE" w:rsidP="00BE57DE">
      <w:r w:rsidRPr="00047DFC">
        <w:rPr>
          <w:rStyle w:val="StyleStyleBold12pt"/>
        </w:rPr>
        <w:t>Shirk Mar-11</w:t>
      </w:r>
      <w:r>
        <w:t xml:space="preserve"> (David A. </w:t>
      </w:r>
      <w:r w:rsidRPr="00047DFC">
        <w:t>“The Drug War in Mexico: Confronting a Shared Threat</w:t>
      </w:r>
      <w:r>
        <w:t xml:space="preserve">,” Council on Foreign Relations, </w:t>
      </w:r>
      <w:r w:rsidRPr="00047DFC">
        <w:t>David A. Shirk is the director of the Trans-Border Institute and associate professor of political science at the University of San Diego. He conducts research on Mexican politics, U.S.-Mexico relations, and law enforcement and security along the U.S.-Mexico border.</w:t>
      </w:r>
      <w:r>
        <w:t xml:space="preserve"> </w:t>
      </w:r>
      <w:hyperlink r:id="rId57" w:history="1">
        <w:r w:rsidRPr="008B1BED">
          <w:rPr>
            <w:rStyle w:val="Hyperlink"/>
          </w:rPr>
          <w:t>https://docs.google.com/viewer?url=http%3A%2F%2Fi.cfr.org%2Fcontent%2Fpublications%2Fattachments%2FMexico_CSR60.pdf</w:t>
        </w:r>
      </w:hyperlink>
      <w:r>
        <w:t>)</w:t>
      </w:r>
    </w:p>
    <w:p w:rsidR="00BE57DE" w:rsidRPr="00047DFC" w:rsidRDefault="00BE57DE" w:rsidP="00BE57DE"/>
    <w:p w:rsidR="00BE57DE" w:rsidRPr="00BE57DE" w:rsidRDefault="00BE57DE" w:rsidP="0042397F">
      <w:pPr>
        <w:rPr>
          <w:b/>
          <w:u w:val="single"/>
        </w:rPr>
      </w:pPr>
      <w:r w:rsidRPr="007C7121">
        <w:rPr>
          <w:rStyle w:val="StyleBoldUnderline"/>
          <w:highlight w:val="yellow"/>
        </w:rPr>
        <w:t>The United States has much to gain by helping strengthen its southern neighbor and even more to lose if it does not.</w:t>
      </w:r>
      <w:r w:rsidRPr="00CE0286">
        <w:rPr>
          <w:rStyle w:val="StyleBoldUnderline"/>
        </w:rPr>
        <w:t xml:space="preserve"> The cumulative effects¶ of an embattled Mexican state harm the United States and a further ¶ reduction of Mexican state capacity is both unacceptable and a clear ¶ motivation for U.S. preventive action.</w:t>
      </w:r>
      <w:r>
        <w:t xml:space="preserve"> </w:t>
      </w:r>
      <w:r w:rsidRPr="00A93C90">
        <w:rPr>
          <w:sz w:val="12"/>
        </w:rPr>
        <w:t xml:space="preserve">¶ </w:t>
      </w:r>
      <w:r>
        <w:t xml:space="preserve">First, </w:t>
      </w:r>
      <w:r w:rsidRPr="007C7121">
        <w:rPr>
          <w:rStyle w:val="StyleBoldUnderline"/>
          <w:highlight w:val="yellow"/>
        </w:rPr>
        <w:t>the weaker the Mexican state, the greater difficulty the United ¶ States will have in controlling the nearly two-thousand-mile border. ¶ Spillover violence</w:t>
      </w:r>
      <w:r w:rsidRPr="00CE0286">
        <w:rPr>
          <w:rStyle w:val="StyleBoldUnderline"/>
        </w:rPr>
        <w:t>, in which DTOs bring their fight to U.S. soil</w:t>
      </w:r>
      <w:r>
        <w:t xml:space="preserve">, is a </w:t>
      </w:r>
      <w:r w:rsidRPr="00A93C90">
        <w:rPr>
          <w:sz w:val="12"/>
        </w:rPr>
        <w:t xml:space="preserve">¶ </w:t>
      </w:r>
      <w:r>
        <w:t>remote worst-case scenario.</w:t>
      </w:r>
      <w:r w:rsidRPr="00A93C90">
        <w:rPr>
          <w:sz w:val="12"/>
        </w:rPr>
        <w:t xml:space="preserve">¶ </w:t>
      </w:r>
      <w:r w:rsidRPr="007C7121">
        <w:rPr>
          <w:rStyle w:val="StyleBoldUnderline"/>
          <w:highlight w:val="yellow"/>
        </w:rPr>
        <w:t>directly affects the United States.</w:t>
      </w:r>
      <w:r>
        <w:t xml:space="preserve"> A weak Mexican government </w:t>
      </w:r>
      <w:r w:rsidRPr="00A93C90">
        <w:rPr>
          <w:sz w:val="12"/>
        </w:rPr>
        <w:t xml:space="preserve">¶ </w:t>
      </w:r>
      <w:r>
        <w:t xml:space="preserve">increases the flow of both illegal immigrants and contraband (such as </w:t>
      </w:r>
      <w:r w:rsidRPr="00A93C90">
        <w:rPr>
          <w:sz w:val="12"/>
        </w:rPr>
        <w:t xml:space="preserve">¶ </w:t>
      </w:r>
      <w:r>
        <w:t xml:space="preserve">drugs, money, and weapons) into the United States. As the dominant </w:t>
      </w:r>
      <w:r w:rsidRPr="00A93C90">
        <w:rPr>
          <w:sz w:val="12"/>
        </w:rPr>
        <w:t xml:space="preserve">¶ </w:t>
      </w:r>
      <w:r>
        <w:t xml:space="preserve">wholesale distributors of illegal drugs to U.S. consumers, </w:t>
      </w:r>
      <w:r w:rsidRPr="007C7121">
        <w:rPr>
          <w:rStyle w:val="StyleBoldUnderline"/>
          <w:highlight w:val="yellow"/>
        </w:rPr>
        <w:t>Mexican ¶ traffickers</w:t>
      </w:r>
      <w:r w:rsidRPr="00CE0286">
        <w:rPr>
          <w:rStyle w:val="StyleBoldUnderline"/>
        </w:rPr>
        <w:t xml:space="preserve"> are also </w:t>
      </w:r>
      <w:r w:rsidRPr="007C7121">
        <w:rPr>
          <w:rStyle w:val="StyleBoldUnderline"/>
          <w:highlight w:val="yellow"/>
        </w:rPr>
        <w:t>the single greatest</w:t>
      </w:r>
      <w:r w:rsidRPr="00CE0286">
        <w:rPr>
          <w:rStyle w:val="StyleBoldUnderline"/>
        </w:rPr>
        <w:t xml:space="preserve"> domestic </w:t>
      </w:r>
      <w:r w:rsidRPr="007C7121">
        <w:rPr>
          <w:rStyle w:val="StyleBoldUnderline"/>
          <w:highlight w:val="yellow"/>
        </w:rPr>
        <w:t>organized crime threat</w:t>
      </w:r>
      <w:r w:rsidRPr="00CE0286">
        <w:rPr>
          <w:rStyle w:val="StyleBoldUnderline"/>
        </w:rPr>
        <w:t xml:space="preserve"> ¶ within the United States, operating in every state and hundreds of cities</w:t>
      </w:r>
      <w:r>
        <w:t xml:space="preserve">, </w:t>
      </w:r>
      <w:r w:rsidRPr="00A93C90">
        <w:rPr>
          <w:sz w:val="12"/>
        </w:rPr>
        <w:t xml:space="preserve">¶ </w:t>
      </w:r>
      <w:r>
        <w:t xml:space="preserve">selling uncontrolled substances that directly endanger the health and </w:t>
      </w:r>
      <w:r w:rsidRPr="00A93C90">
        <w:rPr>
          <w:sz w:val="12"/>
        </w:rPr>
        <w:t xml:space="preserve">¶ </w:t>
      </w:r>
      <w:r>
        <w:t>safety of millions of ordinary citizens.</w:t>
      </w:r>
      <w:r w:rsidRPr="00A93C90">
        <w:rPr>
          <w:sz w:val="12"/>
        </w:rPr>
        <w:t xml:space="preserve">¶ </w:t>
      </w:r>
      <w:r>
        <w:t xml:space="preserve">Second, </w:t>
      </w:r>
      <w:r w:rsidRPr="00CE0286">
        <w:rPr>
          <w:rStyle w:val="StyleBoldUnderline"/>
        </w:rPr>
        <w:t xml:space="preserve">economically, </w:t>
      </w:r>
      <w:r w:rsidRPr="00CE0286">
        <w:rPr>
          <w:rStyle w:val="StyleBoldUnderline"/>
        </w:rPr>
        <w:lastRenderedPageBreak/>
        <w:t>Mexico is an important market for the United ¶ States.</w:t>
      </w:r>
      <w:r>
        <w:t xml:space="preserve"> As a member of the North American Free Trade Agreement </w:t>
      </w:r>
      <w:r w:rsidRPr="00A93C90">
        <w:rPr>
          <w:sz w:val="12"/>
        </w:rPr>
        <w:t xml:space="preserve">¶ </w:t>
      </w:r>
      <w:r>
        <w:t xml:space="preserve">(NAFTA), it is one of only seventeen states with which the United </w:t>
      </w:r>
      <w:r w:rsidRPr="00A93C90">
        <w:rPr>
          <w:sz w:val="12"/>
        </w:rPr>
        <w:t xml:space="preserve">¶ </w:t>
      </w:r>
      <w:r>
        <w:t xml:space="preserve">States has a free trade pact, outside the General Agreement on Tariffs </w:t>
      </w:r>
      <w:r w:rsidRPr="00A93C90">
        <w:rPr>
          <w:sz w:val="12"/>
        </w:rPr>
        <w:t xml:space="preserve">¶ </w:t>
      </w:r>
      <w:r>
        <w:t xml:space="preserve">and Trade (GATT). The United States has placed nearly $100 billion of </w:t>
      </w:r>
      <w:r w:rsidRPr="00A93C90">
        <w:rPr>
          <w:sz w:val="12"/>
        </w:rPr>
        <w:t xml:space="preserve">¶ </w:t>
      </w:r>
      <w:r>
        <w:t xml:space="preserve">foreign direct investment in Mexico. </w:t>
      </w:r>
      <w:r w:rsidRPr="00CE0286">
        <w:rPr>
          <w:rStyle w:val="StyleBoldUnderline"/>
        </w:rPr>
        <w:t>Mexico is</w:t>
      </w:r>
      <w:r>
        <w:t xml:space="preserve"> also </w:t>
      </w:r>
      <w:r w:rsidRPr="00CE0286">
        <w:rPr>
          <w:rStyle w:val="StyleBoldUnderline"/>
        </w:rPr>
        <w:t>the United States’ ¶ third-largest trade partner</w:t>
      </w:r>
      <w:r>
        <w:t xml:space="preserve">, the third-largest source of U.S. imports, </w:t>
      </w:r>
      <w:r w:rsidRPr="00CE0286">
        <w:rPr>
          <w:rStyle w:val="StyleBoldUnderline"/>
        </w:rPr>
        <w:t xml:space="preserve">and ¶ the second-largest exporter of U.S. goods and services—with potential ¶ for further market growth as the country develops. </w:t>
      </w:r>
      <w:r w:rsidRPr="007C7121">
        <w:rPr>
          <w:rStyle w:val="StyleBoldUnderline"/>
          <w:highlight w:val="yellow"/>
        </w:rPr>
        <w:t>Trade with Mexico ¶ benefits the U.S. economy, and the market collapse that would</w:t>
      </w:r>
      <w:r>
        <w:t xml:space="preserve"> likely </w:t>
      </w:r>
      <w:r w:rsidRPr="00A93C90">
        <w:rPr>
          <w:sz w:val="12"/>
        </w:rPr>
        <w:t xml:space="preserve">¶ </w:t>
      </w:r>
      <w:r w:rsidRPr="007C7121">
        <w:rPr>
          <w:rStyle w:val="StyleBoldUnderline"/>
          <w:highlight w:val="yellow"/>
        </w:rPr>
        <w:t>accompany a deteriorated security situation</w:t>
      </w:r>
      <w:r>
        <w:t xml:space="preserve"> could </w:t>
      </w:r>
      <w:r w:rsidRPr="007C7121">
        <w:rPr>
          <w:rStyle w:val="StyleBoldUnderline"/>
          <w:highlight w:val="yellow"/>
        </w:rPr>
        <w:t>hamper U.S. economic recovery.</w:t>
      </w:r>
      <w:r>
        <w:t xml:space="preserve"> </w:t>
      </w:r>
      <w:r w:rsidRPr="00A93C90">
        <w:rPr>
          <w:sz w:val="12"/>
        </w:rPr>
        <w:t xml:space="preserve">¶ </w:t>
      </w:r>
      <w:r>
        <w:t xml:space="preserve">Third, </w:t>
      </w:r>
      <w:r w:rsidRPr="00993D31">
        <w:rPr>
          <w:rStyle w:val="Emphasis"/>
          <w:highlight w:val="yellow"/>
        </w:rPr>
        <w:t>Mexican stability</w:t>
      </w:r>
      <w:r w:rsidRPr="00993D31">
        <w:rPr>
          <w:rStyle w:val="Emphasis"/>
        </w:rPr>
        <w:t xml:space="preserve"> serves as </w:t>
      </w:r>
      <w:r w:rsidRPr="00993D31">
        <w:rPr>
          <w:rStyle w:val="Emphasis"/>
          <w:highlight w:val="yellow"/>
        </w:rPr>
        <w:t>an important anchor for the ¶ region.</w:t>
      </w:r>
      <w:r w:rsidRPr="00D62B38">
        <w:rPr>
          <w:rStyle w:val="StyleBoldUnderline"/>
        </w:rPr>
        <w:t xml:space="preserve"> With networks stretching </w:t>
      </w:r>
      <w:r w:rsidRPr="007C7121">
        <w:rPr>
          <w:rStyle w:val="StyleBoldUnderline"/>
          <w:highlight w:val="yellow"/>
        </w:rPr>
        <w:t xml:space="preserve">into Central America, the Caribbean, and the Andean countries, Mexican DTOs undermine the security and reliability of other U.S. partners in the hemisphere, corrupting ¶ high-level </w:t>
      </w:r>
      <w:r w:rsidRPr="003F3ACD">
        <w:rPr>
          <w:rStyle w:val="StyleBoldUnderline"/>
          <w:highlight w:val="yellow"/>
        </w:rPr>
        <w:t>officials, military operatives, and law enforcement personnel</w:t>
      </w:r>
      <w:r w:rsidRPr="00D62B38">
        <w:rPr>
          <w:rStyle w:val="StyleBoldUnderline"/>
        </w:rPr>
        <w:t xml:space="preserve">; undermining due process and human rights; reducing public support for counter-drug efforts; and even </w:t>
      </w:r>
      <w:r w:rsidRPr="003F3ACD">
        <w:rPr>
          <w:rStyle w:val="StyleBoldUnderline"/>
          <w:highlight w:val="yellow"/>
        </w:rPr>
        <w:t>provoking hostility toward ¶ the United States. Given the fragility of some Central American and ¶ Caribbean states, expansion of DTO operations and violence into the ¶ region would have a gravely destabilizing effect.</w:t>
      </w:r>
    </w:p>
    <w:p w:rsidR="00BE57DE" w:rsidRPr="0042397F" w:rsidRDefault="00BE57DE" w:rsidP="00BE57DE"/>
    <w:p w:rsidR="00BE57DE" w:rsidRDefault="00BE57DE" w:rsidP="00BE57DE">
      <w:pPr>
        <w:pStyle w:val="Heading4"/>
      </w:pPr>
      <w:r>
        <w:t xml:space="preserve">Losing the drug war collapses legitimate government and the Mexican economy </w:t>
      </w:r>
    </w:p>
    <w:p w:rsidR="00BE57DE" w:rsidRDefault="00BE57DE" w:rsidP="00BE57DE">
      <w:r w:rsidRPr="00D224A9">
        <w:rPr>
          <w:rStyle w:val="StyleStyleBold12pt"/>
        </w:rPr>
        <w:t>Felbab and Williams 12</w:t>
      </w:r>
      <w:r>
        <w:t xml:space="preserve"> (Vanda Felbab-Brown, Fellow in the Latin America Initiative and in the 21st Century Defense Initiative in Foreign Policy at the Brookings Institution, and Phil Williams, Wesley W. Posvar Professor and Director of the Matthew B. Ridgway Center for International Security Studies at the University of Pittsburgh. “DRUG TRAFFICKING, VIOLENCE, AND INSTABILITY” April 2012. mercury.ethz.ch/serviceengine/Files/ISN/142849/.../pub1101.pdf‎) VP</w:t>
      </w:r>
    </w:p>
    <w:p w:rsidR="00BE57DE" w:rsidRDefault="00BE57DE" w:rsidP="00BE57DE"/>
    <w:p w:rsidR="00BE57DE" w:rsidRDefault="00BE57DE" w:rsidP="00BE57DE">
      <w:pPr>
        <w:rPr>
          <w:sz w:val="16"/>
        </w:rPr>
      </w:pPr>
      <w:r w:rsidRPr="00D224A9">
        <w:rPr>
          <w:sz w:val="16"/>
        </w:rPr>
        <w:t>Apart from strengthening belligerents and even criminal groups in a multifaceted way, large</w:t>
      </w:r>
      <w:r w:rsidRPr="00D224A9">
        <w:rPr>
          <w:rStyle w:val="StyleBoldUnderline"/>
        </w:rPr>
        <w:t>-scale illicit economies also threaten the security and stability of the state</w:t>
      </w:r>
      <w:r w:rsidRPr="00D224A9">
        <w:rPr>
          <w:sz w:val="16"/>
        </w:rPr>
        <w:t xml:space="preserve">. Politically, they provide an avenue for </w:t>
      </w:r>
      <w:r w:rsidRPr="00D224A9">
        <w:rPr>
          <w:rStyle w:val="StyleBoldUnderline"/>
        </w:rPr>
        <w:t>criminal organizations to enter the political space, corrupting and undermining the legitimate democratic process</w:t>
      </w:r>
      <w:r w:rsidRPr="00D224A9">
        <w:rPr>
          <w:sz w:val="16"/>
        </w:rPr>
        <w:t xml:space="preserve">. </w:t>
      </w:r>
      <w:r w:rsidRPr="00D224A9">
        <w:rPr>
          <w:rStyle w:val="StyleBoldUnderline"/>
        </w:rPr>
        <w:t>These actors</w:t>
      </w:r>
      <w:r w:rsidRPr="00D224A9">
        <w:rPr>
          <w:sz w:val="16"/>
        </w:rPr>
        <w:t xml:space="preserve">, </w:t>
      </w:r>
      <w:r w:rsidRPr="00D224A9">
        <w:rPr>
          <w:rStyle w:val="StyleBoldUnderline"/>
        </w:rPr>
        <w:t>who enjoy the financial resources and political capital</w:t>
      </w:r>
      <w:r w:rsidRPr="00D224A9">
        <w:rPr>
          <w:sz w:val="16"/>
        </w:rPr>
        <w:t xml:space="preserve"> generated by sponsoring the illicit economy, frequently </w:t>
      </w:r>
      <w:r w:rsidRPr="00D224A9">
        <w:rPr>
          <w:rStyle w:val="StyleBoldUnderline"/>
        </w:rPr>
        <w:t>experience great success in politics</w:t>
      </w:r>
      <w:r w:rsidRPr="00D224A9">
        <w:rPr>
          <w:sz w:val="16"/>
        </w:rPr>
        <w:t xml:space="preserve">. They are able to secure official positions of power as well as wield influence from behind the scenes. The problem perpetuates itself as </w:t>
      </w:r>
      <w:r w:rsidRPr="00D224A9">
        <w:rPr>
          <w:rStyle w:val="StyleBoldUnderline"/>
        </w:rPr>
        <w:t>successful politicians bankrolled with illicit money make it more difficult for would-be innocent actors to resist participating in the illicit economy, leading to endemic corruption</w:t>
      </w:r>
      <w:r w:rsidRPr="00D224A9">
        <w:rPr>
          <w:sz w:val="16"/>
        </w:rPr>
        <w:t xml:space="preserve"> at both the local and national levels. Guatemala, El Salvador, and Haiti are cases in point.17</w:t>
      </w:r>
      <w:r w:rsidRPr="00D224A9">
        <w:rPr>
          <w:sz w:val="12"/>
        </w:rPr>
        <w:t>¶</w:t>
      </w:r>
      <w:r w:rsidRPr="00D224A9">
        <w:rPr>
          <w:sz w:val="16"/>
        </w:rPr>
        <w:t xml:space="preserve"> </w:t>
      </w:r>
      <w:r w:rsidRPr="00D224A9">
        <w:rPr>
          <w:rStyle w:val="StyleBoldUnderline"/>
        </w:rPr>
        <w:t>Large illicit economies dominated by powerful traffickers also have pernicious effects on a country’s law enforcement and judicial systems</w:t>
      </w:r>
      <w:r w:rsidRPr="00D224A9">
        <w:rPr>
          <w:sz w:val="16"/>
        </w:rPr>
        <w:t xml:space="preserve">. As the illicit economy grows, </w:t>
      </w:r>
      <w:r w:rsidRPr="00D224A9">
        <w:rPr>
          <w:rStyle w:val="StyleBoldUnderline"/>
        </w:rPr>
        <w:t>the investigative capacity</w:t>
      </w:r>
      <w:r w:rsidRPr="00D224A9">
        <w:rPr>
          <w:sz w:val="16"/>
        </w:rPr>
        <w:t xml:space="preserve"> of the law enforcement and judicial systems </w:t>
      </w:r>
      <w:r w:rsidRPr="00D224A9">
        <w:rPr>
          <w:rStyle w:val="StyleBoldUnderline"/>
        </w:rPr>
        <w:t>diminishes</w:t>
      </w:r>
      <w:r w:rsidRPr="00D224A9">
        <w:rPr>
          <w:sz w:val="16"/>
        </w:rPr>
        <w:t xml:space="preserve">. </w:t>
      </w:r>
      <w:r w:rsidRPr="00D224A9">
        <w:rPr>
          <w:rStyle w:val="StyleBoldUnderline"/>
        </w:rPr>
        <w:t>Impunity for criminal activity increases, undermining the credibility of law enforcement, the judicial system, and the authority of the government</w:t>
      </w:r>
      <w:r w:rsidRPr="00D224A9">
        <w:rPr>
          <w:sz w:val="16"/>
        </w:rPr>
        <w:t xml:space="preserve">.18 </w:t>
      </w:r>
      <w:r w:rsidRPr="00D224A9">
        <w:rPr>
          <w:rStyle w:val="StyleBoldUnderline"/>
        </w:rPr>
        <w:t>Powerful traffickers frequently turn to violent means</w:t>
      </w:r>
      <w:r w:rsidRPr="00D224A9">
        <w:rPr>
          <w:sz w:val="16"/>
        </w:rPr>
        <w:t xml:space="preserve"> to deter and avoid prosecution, killing or bribing prosecutors, judges, and witnesses. Colombia in the late 1980s and </w:t>
      </w:r>
      <w:r w:rsidRPr="00D224A9">
        <w:rPr>
          <w:rStyle w:val="StyleBoldUnderline"/>
        </w:rPr>
        <w:t xml:space="preserve">Mexico today </w:t>
      </w:r>
      <w:r w:rsidRPr="00D224A9">
        <w:rPr>
          <w:sz w:val="16"/>
        </w:rPr>
        <w:t xml:space="preserve">are powerful </w:t>
      </w:r>
      <w:r w:rsidRPr="00D224A9">
        <w:rPr>
          <w:rStyle w:val="StyleBoldUnderline"/>
        </w:rPr>
        <w:t>remind</w:t>
      </w:r>
      <w:r w:rsidRPr="00D224A9">
        <w:rPr>
          <w:sz w:val="16"/>
        </w:rPr>
        <w:t xml:space="preserve">ers </w:t>
      </w:r>
      <w:r w:rsidRPr="00D224A9">
        <w:rPr>
          <w:rStyle w:val="StyleBoldUnderline"/>
        </w:rPr>
        <w:t>of the corruption and paralysis of law enforcement as a result of extensive criminal networks and the devastating effects of high levels of violent criminality on the judicial system.</w:t>
      </w:r>
      <w:r w:rsidRPr="00D224A9">
        <w:rPr>
          <w:rStyle w:val="StyleBoldUnderline"/>
          <w:sz w:val="12"/>
        </w:rPr>
        <w:t>¶</w:t>
      </w:r>
      <w:r w:rsidRPr="00D224A9">
        <w:rPr>
          <w:sz w:val="16"/>
        </w:rPr>
        <w:t xml:space="preserve"> In addition, </w:t>
      </w:r>
      <w:r w:rsidRPr="00D224A9">
        <w:rPr>
          <w:rStyle w:val="StyleBoldUnderline"/>
        </w:rPr>
        <w:t>illicit economies have large and complex economic effect</w:t>
      </w:r>
      <w:r w:rsidRPr="00D224A9">
        <w:rPr>
          <w:sz w:val="16"/>
        </w:rPr>
        <w:t xml:space="preserve">s.19 </w:t>
      </w:r>
      <w:r w:rsidRPr="00D224A9">
        <w:rPr>
          <w:rStyle w:val="StyleBoldUnderline"/>
        </w:rPr>
        <w:t>Drug cultivation</w:t>
      </w:r>
      <w:r w:rsidRPr="00D224A9">
        <w:rPr>
          <w:sz w:val="16"/>
        </w:rPr>
        <w:t xml:space="preserve"> and processing, for example, </w:t>
      </w:r>
      <w:r w:rsidRPr="00D224A9">
        <w:rPr>
          <w:rStyle w:val="StyleBoldUnderline"/>
        </w:rPr>
        <w:t>generate employment for the poor rural populations</w:t>
      </w:r>
      <w:r w:rsidRPr="00D224A9">
        <w:rPr>
          <w:sz w:val="16"/>
        </w:rPr>
        <w:t xml:space="preserve"> and might even facilitate upward mobility. As mentioned above, they can also have powerful macroeconomic spillover effects in terms of </w:t>
      </w:r>
      <w:r w:rsidRPr="00D224A9">
        <w:rPr>
          <w:rStyle w:val="StyleBoldUnderline"/>
        </w:rPr>
        <w:t xml:space="preserve">boosting overall economic activity. But </w:t>
      </w:r>
      <w:r w:rsidRPr="00D224A9">
        <w:rPr>
          <w:sz w:val="16"/>
        </w:rPr>
        <w:t xml:space="preserve">a burgeoning drug economy also </w:t>
      </w:r>
      <w:r w:rsidRPr="00D224A9">
        <w:rPr>
          <w:rStyle w:val="StyleBoldUnderline"/>
        </w:rPr>
        <w:t>contributes to inflation and can hence harm legitimate</w:t>
      </w:r>
      <w:r w:rsidRPr="00D224A9">
        <w:rPr>
          <w:sz w:val="16"/>
        </w:rPr>
        <w:t xml:space="preserve">, export-oriented, import-substituting </w:t>
      </w:r>
      <w:r w:rsidRPr="00D224A9">
        <w:rPr>
          <w:rStyle w:val="StyleBoldUnderline"/>
        </w:rPr>
        <w:t xml:space="preserve">industries. It encourages </w:t>
      </w:r>
      <w:r w:rsidRPr="00D224A9">
        <w:rPr>
          <w:rStyle w:val="StyleBoldUnderline"/>
        </w:rPr>
        <w:lastRenderedPageBreak/>
        <w:t>real estate speculation and undermines currency stability</w:t>
      </w:r>
      <w:r w:rsidRPr="00D224A9">
        <w:rPr>
          <w:sz w:val="16"/>
        </w:rPr>
        <w:t xml:space="preserve">. It also displaces legitimate production. </w:t>
      </w:r>
      <w:r w:rsidRPr="00D224A9">
        <w:rPr>
          <w:rStyle w:val="StyleBoldUnderline"/>
        </w:rPr>
        <w:t>Since the drug economy is more profitable</w:t>
      </w:r>
      <w:r w:rsidRPr="00D224A9">
        <w:rPr>
          <w:sz w:val="16"/>
        </w:rPr>
        <w:t xml:space="preserve"> than legal production, requires less security and infrastructure, and imposes smaller sunk and transaction costs, the local population is frequently uninterested in, or unable to participate in, other (legal) kinds of economic activity. </w:t>
      </w:r>
      <w:r w:rsidRPr="00D224A9">
        <w:rPr>
          <w:rStyle w:val="StyleBoldUnderline"/>
        </w:rPr>
        <w:t xml:space="preserve">The illicit economy can thus lead to </w:t>
      </w:r>
      <w:r w:rsidRPr="00D224A9">
        <w:rPr>
          <w:sz w:val="16"/>
        </w:rPr>
        <w:t>a form of so-called</w:t>
      </w:r>
      <w:r w:rsidRPr="00D224A9">
        <w:rPr>
          <w:rStyle w:val="StyleBoldUnderline"/>
        </w:rPr>
        <w:t xml:space="preserve"> Dutch disease</w:t>
      </w:r>
      <w:r w:rsidRPr="00D224A9">
        <w:rPr>
          <w:sz w:val="16"/>
        </w:rPr>
        <w:t>, where a boom in an isolated sector of the economy causes, or is accompanied by, stagnation in other core sectors, since it gives rise to appreciation of land and labor costs.</w:t>
      </w:r>
    </w:p>
    <w:p w:rsidR="00BE57DE" w:rsidRPr="0042397F" w:rsidRDefault="00BE57DE" w:rsidP="0042397F">
      <w:pPr>
        <w:rPr>
          <w:sz w:val="16"/>
        </w:rPr>
      </w:pPr>
    </w:p>
    <w:p w:rsidR="00AC4F63" w:rsidRPr="0079776B" w:rsidRDefault="00AC4F63" w:rsidP="00AC4F63">
      <w:pPr>
        <w:pStyle w:val="Heading3"/>
      </w:pPr>
      <w:r>
        <w:lastRenderedPageBreak/>
        <w:t>Laundry List</w:t>
      </w:r>
    </w:p>
    <w:p w:rsidR="00AC4F63" w:rsidRDefault="00AC4F63" w:rsidP="00AC4F63"/>
    <w:p w:rsidR="00AC4F63" w:rsidRDefault="00AC4F63" w:rsidP="00AC4F63">
      <w:pPr>
        <w:pStyle w:val="Heading4"/>
      </w:pPr>
      <w:r>
        <w:t>Solving corruption key to solve a laundry list of impacts</w:t>
      </w:r>
    </w:p>
    <w:p w:rsidR="00AC4F63" w:rsidRPr="00961145" w:rsidRDefault="00AC4F63" w:rsidP="00AC4F63">
      <w:r w:rsidRPr="00961145">
        <w:rPr>
          <w:rStyle w:val="StyleStyleBold12pt"/>
        </w:rPr>
        <w:t>Seelke 3-18-13</w:t>
      </w:r>
      <w:r w:rsidRPr="00961145">
        <w:t xml:space="preserve"> (Clare Ribando, Specialist in Latin American Affairs, “Supporting Criminal Justice System Reform </w:t>
      </w:r>
      <w:r>
        <w:t xml:space="preserve">in Mexico: The U.S. Role,” </w:t>
      </w:r>
      <w:hyperlink r:id="rId58" w:history="1">
        <w:r w:rsidRPr="008B1BED">
          <w:rPr>
            <w:rStyle w:val="Hyperlink"/>
          </w:rPr>
          <w:t>http://www.fas.org/sgp/crs/row/R43001.pdf</w:t>
        </w:r>
      </w:hyperlink>
      <w:r w:rsidRPr="00961145">
        <w:t>)</w:t>
      </w:r>
    </w:p>
    <w:p w:rsidR="00AC4F63" w:rsidRPr="00393A2F" w:rsidRDefault="00AC4F63" w:rsidP="00AC4F63"/>
    <w:p w:rsidR="00AC4F63" w:rsidRDefault="00AC4F63" w:rsidP="00AC4F63">
      <w:r w:rsidRPr="00A21B56">
        <w:rPr>
          <w:rStyle w:val="StyleBoldUnderline"/>
        </w:rPr>
        <w:t>Fostering security, stability, and democracy in</w:t>
      </w:r>
      <w:r>
        <w:t xml:space="preserve"> neighboring </w:t>
      </w:r>
      <w:r w:rsidRPr="00A21B56">
        <w:rPr>
          <w:rStyle w:val="StyleBoldUnderline"/>
        </w:rPr>
        <w:t>Mexico</w:t>
      </w:r>
      <w:r>
        <w:t xml:space="preserve"> is seen by analysts to be in the </w:t>
      </w:r>
      <w:r w:rsidRPr="00393A2F">
        <w:rPr>
          <w:sz w:val="12"/>
        </w:rPr>
        <w:t xml:space="preserve">¶ </w:t>
      </w:r>
      <w:r>
        <w:t xml:space="preserve">U.S. national security and economic interest. </w:t>
      </w:r>
      <w:r w:rsidRPr="00A21B56">
        <w:rPr>
          <w:rStyle w:val="StyleBoldUnderline"/>
        </w:rPr>
        <w:t>Reforming Mexico’s</w:t>
      </w:r>
      <w:r>
        <w:t xml:space="preserve"> often </w:t>
      </w:r>
      <w:r w:rsidRPr="00A21B56">
        <w:rPr>
          <w:rStyle w:val="StyleBoldUnderline"/>
        </w:rPr>
        <w:t>corrupt and inefficient ¶ criminal justice system</w:t>
      </w:r>
      <w:r>
        <w:t xml:space="preserve"> is widely regarded as </w:t>
      </w:r>
      <w:r w:rsidRPr="00A21B56">
        <w:rPr>
          <w:rStyle w:val="StyleBoldUnderline"/>
        </w:rPr>
        <w:t>crucial for combating criminality, strengthening the ¶ rule of law, and better protecting citizen security and human rights in the country.</w:t>
      </w:r>
    </w:p>
    <w:p w:rsidR="00AC4F63" w:rsidRPr="00F12FE9" w:rsidRDefault="00AC4F63" w:rsidP="00AC4F63"/>
    <w:p w:rsidR="00AC4F63" w:rsidRDefault="00AC4F63" w:rsidP="00AC4F63">
      <w:pPr>
        <w:pStyle w:val="Heading4"/>
      </w:pPr>
      <w:r w:rsidRPr="00F12FE9">
        <w:t>Corruption undermines growth</w:t>
      </w:r>
      <w:r>
        <w:t xml:space="preserve"> and education and leads to disease and poverty</w:t>
      </w:r>
    </w:p>
    <w:p w:rsidR="00AC4F63" w:rsidRDefault="00AC4F63" w:rsidP="00AC4F63">
      <w:r w:rsidRPr="00512567">
        <w:rPr>
          <w:rStyle w:val="StyleStyleBold12pt"/>
        </w:rPr>
        <w:t>Transparency International Sep-10</w:t>
      </w:r>
      <w:r>
        <w:t xml:space="preserve"> (This report was produced by the Policy and Research Department of the Transparency International Secretariat in Berlin. </w:t>
      </w:r>
      <w:r w:rsidRPr="00512567">
        <w:t xml:space="preserve">Every effort has been made to verify the accuracy of the information contained in this report. </w:t>
      </w:r>
      <w:r>
        <w:t xml:space="preserve">“THE ANTI-CORRUPTION CATALYST: REALISING THE MDGs BY 2015,” </w:t>
      </w:r>
      <w:hyperlink r:id="rId59" w:history="1">
        <w:r w:rsidRPr="00877204">
          <w:rPr>
            <w:rStyle w:val="Hyperlink"/>
          </w:rPr>
          <w:t>http://www.transparency-usa.org/documents/AntiCorruptionCatalystRealisingtheMDGby2015.pdf</w:t>
        </w:r>
      </w:hyperlink>
      <w:r>
        <w:t>)</w:t>
      </w:r>
    </w:p>
    <w:p w:rsidR="00AC4F63" w:rsidRPr="00F12FE9" w:rsidRDefault="00AC4F63" w:rsidP="00AC4F63"/>
    <w:p w:rsidR="00AC4F63" w:rsidRPr="00F12FE9" w:rsidRDefault="00AC4F63" w:rsidP="00AC4F63">
      <w:r>
        <w:t xml:space="preserve">2. </w:t>
      </w:r>
      <w:r w:rsidRPr="00B817CC">
        <w:rPr>
          <w:rStyle w:val="StyleBoldUnderline"/>
        </w:rPr>
        <w:t>THE COSTS OF CORRUPTION</w:t>
      </w:r>
      <w:r>
        <w:t xml:space="preserve">: </w:t>
      </w:r>
      <w:r w:rsidRPr="00F12FE9">
        <w:rPr>
          <w:sz w:val="12"/>
        </w:rPr>
        <w:t xml:space="preserve">¶ </w:t>
      </w:r>
      <w:r>
        <w:t xml:space="preserve">THE </w:t>
      </w:r>
      <w:r w:rsidRPr="00B817CC">
        <w:rPr>
          <w:rStyle w:val="StyleBoldUnderline"/>
        </w:rPr>
        <w:t>IMPACTS</w:t>
      </w:r>
      <w:r>
        <w:t xml:space="preserve"> ON </w:t>
      </w:r>
      <w:r w:rsidRPr="00B817CC">
        <w:rPr>
          <w:rStyle w:val="StyleBoldUnderline"/>
        </w:rPr>
        <w:t>EDUCATION, ¶ HEALTH AND WATER¶ Corruption</w:t>
      </w:r>
      <w:r>
        <w:t xml:space="preserve"> – whether petty, grand or political – </w:t>
      </w:r>
      <w:r w:rsidRPr="00B817CC">
        <w:rPr>
          <w:rStyle w:val="StyleBoldUnderline"/>
        </w:rPr>
        <w:t>exacts ¶ a high cost on development. Abuses in one sector do ¶ not spare the others from collateral damage.</w:t>
      </w:r>
      <w:r>
        <w:t xml:space="preserve"> The bribe </w:t>
      </w:r>
      <w:r w:rsidRPr="00F12FE9">
        <w:rPr>
          <w:sz w:val="12"/>
        </w:rPr>
        <w:t xml:space="preserve">¶ </w:t>
      </w:r>
      <w:r>
        <w:t xml:space="preserve">asked by a schoolmaster to enrol a family’s daughter </w:t>
      </w:r>
      <w:r w:rsidRPr="00F12FE9">
        <w:rPr>
          <w:sz w:val="12"/>
        </w:rPr>
        <w:t xml:space="preserve">¶ </w:t>
      </w:r>
      <w:r>
        <w:t xml:space="preserve">in the ‘free’ elementary school means a girl’s </w:t>
      </w:r>
      <w:r w:rsidRPr="00B817CC">
        <w:rPr>
          <w:rStyle w:val="StyleBoldUnderline"/>
        </w:rPr>
        <w:t>education ¶ and opportunities</w:t>
      </w:r>
      <w:r>
        <w:t xml:space="preserve"> may be </w:t>
      </w:r>
      <w:r w:rsidRPr="00B817CC">
        <w:rPr>
          <w:rStyle w:val="StyleBoldUnderline"/>
        </w:rPr>
        <w:t>irreversibly blocked.</w:t>
      </w:r>
      <w:r>
        <w:t xml:space="preserve"> When </w:t>
      </w:r>
      <w:r w:rsidRPr="00F12FE9">
        <w:rPr>
          <w:sz w:val="12"/>
        </w:rPr>
        <w:t xml:space="preserve">¶ </w:t>
      </w:r>
      <w:r>
        <w:t xml:space="preserve">newly elected </w:t>
      </w:r>
      <w:r w:rsidRPr="00B817CC">
        <w:rPr>
          <w:rStyle w:val="StyleBoldUnderline"/>
        </w:rPr>
        <w:t>parliamentarians whose campaigns were ¶ supported by pharmaceutical companies pass policies ¶ that increase the local cost of needed drugs, sick people ¶ face a lack of treatment, which may lead to lost days of ¶ work and wages, and a cycle of poverty.</w:t>
      </w:r>
      <w:r>
        <w:t xml:space="preserve"> Corruption can </w:t>
      </w:r>
      <w:r w:rsidRPr="00F12FE9">
        <w:rPr>
          <w:sz w:val="12"/>
        </w:rPr>
        <w:t xml:space="preserve">¶ </w:t>
      </w:r>
      <w:r>
        <w:t>also manifest in more subtle, ‘quiet’ forms2</w:t>
      </w:r>
      <w:r w:rsidRPr="00F12FE9">
        <w:rPr>
          <w:sz w:val="12"/>
        </w:rPr>
        <w:t>¶</w:t>
      </w:r>
      <w:r>
        <w:rPr>
          <w:sz w:val="12"/>
        </w:rPr>
        <w:t xml:space="preserve"> </w:t>
      </w:r>
      <w:r>
        <w:t xml:space="preserve">that undermine </w:t>
      </w:r>
      <w:r w:rsidRPr="00F12FE9">
        <w:rPr>
          <w:sz w:val="12"/>
        </w:rPr>
        <w:t xml:space="preserve">¶ </w:t>
      </w:r>
      <w:r>
        <w:t>public trust in government and the services it provides.</w:t>
      </w:r>
    </w:p>
    <w:p w:rsidR="00AC4F63" w:rsidRPr="00F12FE9" w:rsidRDefault="00AC4F63" w:rsidP="00AC4F63"/>
    <w:p w:rsidR="00AC4F63" w:rsidRDefault="00AC4F63" w:rsidP="00AC4F63">
      <w:pPr>
        <w:pStyle w:val="Heading3"/>
      </w:pPr>
      <w:r>
        <w:lastRenderedPageBreak/>
        <w:t>Relations</w:t>
      </w:r>
    </w:p>
    <w:p w:rsidR="00AC4F63" w:rsidRDefault="00AC4F63" w:rsidP="00AC4F63"/>
    <w:p w:rsidR="00AC4F63" w:rsidRPr="001B38B4" w:rsidRDefault="00AC4F63" w:rsidP="00AC4F63">
      <w:pPr>
        <w:pStyle w:val="Heading4"/>
      </w:pPr>
      <w:r>
        <w:t>Corruption is the major source of tension between the US and Mexico</w:t>
      </w:r>
    </w:p>
    <w:p w:rsidR="00AC4F63" w:rsidRPr="001B38B4" w:rsidRDefault="00AC4F63" w:rsidP="00AC4F63">
      <w:r w:rsidRPr="001B38B4">
        <w:rPr>
          <w:rStyle w:val="StyleStyleBold12pt"/>
        </w:rPr>
        <w:t>SHELLEY Aug-01</w:t>
      </w:r>
      <w:r>
        <w:t xml:space="preserve"> </w:t>
      </w:r>
      <w:r w:rsidRPr="001B38B4">
        <w:t>(LOUISE, “Corruption and Organized Crime in Mexico in the Post-PRI Transition,” American University, Louise Shelley is a professor at George Mason University in Virginia. She is also founder and director of the Terrorism, Transnatio</w:t>
      </w:r>
      <w:r>
        <w:t xml:space="preserve">nal Crime and Corruption Center, </w:t>
      </w:r>
      <w:hyperlink r:id="rId60" w:history="1">
        <w:r w:rsidRPr="003C2136">
          <w:rPr>
            <w:rStyle w:val="Hyperlink"/>
          </w:rPr>
          <w:t>http://www.exlegi.ox.ac.uk/resources/documents/oc%20in%20mexico.pdf</w:t>
        </w:r>
      </w:hyperlink>
      <w:r>
        <w:t>)</w:t>
      </w:r>
    </w:p>
    <w:p w:rsidR="00AC4F63" w:rsidRPr="001B38B4" w:rsidRDefault="00AC4F63" w:rsidP="00AC4F63"/>
    <w:p w:rsidR="00AC4F63" w:rsidRDefault="00AC4F63" w:rsidP="00AC4F63">
      <w:r w:rsidRPr="00D94529">
        <w:rPr>
          <w:rStyle w:val="StyleBoldUnderline"/>
        </w:rPr>
        <w:t>The political costs of corruption and organized crime are high for Mexico. Among ¶ these costs is the negative impact on bilateral relations with the United States.</w:t>
      </w:r>
      <w:r>
        <w:t xml:space="preserve"> In fact, </w:t>
      </w:r>
      <w:r w:rsidRPr="001B38B4">
        <w:rPr>
          <w:sz w:val="12"/>
        </w:rPr>
        <w:t xml:space="preserve">¶ </w:t>
      </w:r>
      <w:r w:rsidRPr="00D94529">
        <w:rPr>
          <w:rStyle w:val="StyleBoldUnderline"/>
        </w:rPr>
        <w:t xml:space="preserve">the drug war has become one of the major sources of tension between the two countries </w:t>
      </w:r>
      <w:r w:rsidRPr="001B38B4">
        <w:rPr>
          <w:sz w:val="12"/>
        </w:rPr>
        <w:t xml:space="preserve">¶ </w:t>
      </w:r>
      <w:r>
        <w:t xml:space="preserve">(del Alizal,1991; Villegas, 1991). </w:t>
      </w:r>
      <w:r w:rsidRPr="00D94529">
        <w:rPr>
          <w:rStyle w:val="StyleBoldUnderline"/>
        </w:rPr>
        <w:t>Increasingly, the U.S.-Mexico relationship is defined ¶ in terms of counter-narcotics efforts, and much American reporting on Mexico in the ¶ press and television concerns the drug trade and trafficking organizations.</w:t>
      </w:r>
      <w:r>
        <w:t xml:space="preserve">' The annual </w:t>
      </w:r>
      <w:r w:rsidRPr="001B38B4">
        <w:rPr>
          <w:sz w:val="12"/>
        </w:rPr>
        <w:t xml:space="preserve">¶ </w:t>
      </w:r>
      <w:r>
        <w:t xml:space="preserve">drug certification process, in which Congress determines whether Mexico is paying </w:t>
      </w:r>
      <w:r w:rsidRPr="001B38B4">
        <w:rPr>
          <w:sz w:val="12"/>
        </w:rPr>
        <w:t xml:space="preserve">¶ </w:t>
      </w:r>
      <w:r>
        <w:t xml:space="preserve">enough heed to drug trafficking, reduces the highly complex Mexican American </w:t>
      </w:r>
      <w:r w:rsidRPr="001B38B4">
        <w:rPr>
          <w:sz w:val="12"/>
        </w:rPr>
        <w:t xml:space="preserve">¶ </w:t>
      </w:r>
      <w:r>
        <w:t>relationship to a single dimension (Gomez-Cespedes, 1999).</w:t>
      </w:r>
    </w:p>
    <w:p w:rsidR="00AC4F63" w:rsidRDefault="00AC4F63" w:rsidP="00AC4F63"/>
    <w:p w:rsidR="00AC4F63" w:rsidRDefault="00AC4F63" w:rsidP="00AC4F63">
      <w:pPr>
        <w:pStyle w:val="Heading3"/>
      </w:pPr>
      <w:r>
        <w:lastRenderedPageBreak/>
        <w:t>Economy</w:t>
      </w:r>
    </w:p>
    <w:p w:rsidR="00AC4F63" w:rsidRDefault="00AC4F63" w:rsidP="00AC4F63"/>
    <w:p w:rsidR="00AC4F63" w:rsidRDefault="00AC4F63" w:rsidP="00AC4F63">
      <w:pPr>
        <w:pStyle w:val="Heading4"/>
      </w:pPr>
      <w:r>
        <w:t>Corruption undermines the Mexican economy</w:t>
      </w:r>
    </w:p>
    <w:p w:rsidR="00AC4F63" w:rsidRDefault="00AC4F63" w:rsidP="00AC4F63">
      <w:r w:rsidRPr="00AC6D83">
        <w:rPr>
          <w:rStyle w:val="StyleStyleBold12pt"/>
        </w:rPr>
        <w:t>Blankenheim, Bucheli, Doshi, Gudmundson, and Huynh 5-7-10</w:t>
      </w:r>
      <w:r>
        <w:t xml:space="preserve"> (Beth, Liseth, Arnav, Abbie, Jim, “How does corruption affect economic growth in Mexico? A View on Drug Wars,” Liseth Bucheli is a </w:t>
      </w:r>
      <w:r w:rsidRPr="00AC6D83">
        <w:t>Graduate Intern, Marketing and Enrollment at University of St. Thomas</w:t>
      </w:r>
      <w:r>
        <w:t xml:space="preserve">, </w:t>
      </w:r>
      <w:hyperlink r:id="rId61" w:history="1">
        <w:r w:rsidRPr="004C5F50">
          <w:rPr>
            <w:rStyle w:val="Hyperlink"/>
          </w:rPr>
          <w:t>http://www.econ.umn.edu/~schwe227/teaching.s10/files/material/group09-Mexican%20Drug%20Cartels%20Final.pdf</w:t>
        </w:r>
      </w:hyperlink>
      <w:r>
        <w:t>)</w:t>
      </w:r>
    </w:p>
    <w:p w:rsidR="00AC4F63" w:rsidRPr="006B512A" w:rsidRDefault="00AC4F63" w:rsidP="00AC4F63"/>
    <w:p w:rsidR="00AC4F63" w:rsidRDefault="00AC4F63" w:rsidP="00440485">
      <w:r w:rsidRPr="00322894">
        <w:rPr>
          <w:rStyle w:val="StyleBoldUnderline"/>
        </w:rPr>
        <w:t>GENERAL ECONOMIC EFFECTS¶ Corruption</w:t>
      </w:r>
      <w:r>
        <w:t xml:space="preserve"> can </w:t>
      </w:r>
      <w:r w:rsidRPr="00322894">
        <w:rPr>
          <w:rStyle w:val="StyleBoldUnderline"/>
        </w:rPr>
        <w:t>affect economic growth in a ¶ number of different ways</w:t>
      </w:r>
      <w:r>
        <w:t xml:space="preserve"> through:</w:t>
      </w:r>
      <w:r w:rsidRPr="006B512A">
        <w:rPr>
          <w:sz w:val="12"/>
        </w:rPr>
        <w:t xml:space="preserve">¶ </w:t>
      </w:r>
      <w:r>
        <w:t xml:space="preserve"> </w:t>
      </w:r>
      <w:r w:rsidRPr="00322894">
        <w:rPr>
          <w:rStyle w:val="StyleBoldUnderline"/>
        </w:rPr>
        <w:t>Foreign direct investment</w:t>
      </w:r>
      <w:r w:rsidRPr="006B512A">
        <w:rPr>
          <w:sz w:val="12"/>
        </w:rPr>
        <w:t xml:space="preserve">¶ </w:t>
      </w:r>
      <w:r>
        <w:t xml:space="preserve"> </w:t>
      </w:r>
      <w:r w:rsidRPr="00322894">
        <w:rPr>
          <w:rStyle w:val="StyleBoldUnderline"/>
        </w:rPr>
        <w:t>Tax revenues</w:t>
      </w:r>
      <w:r w:rsidRPr="006B512A">
        <w:rPr>
          <w:sz w:val="12"/>
        </w:rPr>
        <w:t xml:space="preserve">¶ </w:t>
      </w:r>
      <w:r>
        <w:t xml:space="preserve"> </w:t>
      </w:r>
      <w:r w:rsidRPr="00322894">
        <w:rPr>
          <w:rStyle w:val="StyleBoldUnderline"/>
        </w:rPr>
        <w:t>Allocation of Public services</w:t>
      </w:r>
      <w:r w:rsidRPr="006B512A">
        <w:rPr>
          <w:sz w:val="12"/>
        </w:rPr>
        <w:t xml:space="preserve">¶ </w:t>
      </w:r>
      <w:r w:rsidRPr="00322894">
        <w:rPr>
          <w:rStyle w:val="StyleBoldUnderline"/>
        </w:rPr>
        <w:t xml:space="preserve"> The quality of goods and services</w:t>
      </w:r>
      <w:r w:rsidRPr="006B512A">
        <w:rPr>
          <w:sz w:val="12"/>
        </w:rPr>
        <w:t xml:space="preserve">¶ </w:t>
      </w:r>
      <w:r>
        <w:t xml:space="preserve"> </w:t>
      </w:r>
      <w:r w:rsidRPr="00322894">
        <w:rPr>
          <w:rStyle w:val="StyleBoldUnderline"/>
        </w:rPr>
        <w:t>Rationality of transactions</w:t>
      </w:r>
      <w:r w:rsidRPr="006B512A">
        <w:rPr>
          <w:sz w:val="12"/>
        </w:rPr>
        <w:t xml:space="preserve">¶ </w:t>
      </w:r>
      <w:r>
        <w:t xml:space="preserve"> </w:t>
      </w:r>
      <w:r w:rsidRPr="00322894">
        <w:rPr>
          <w:rStyle w:val="StyleBoldUnderline"/>
        </w:rPr>
        <w:t>According to World Bank research, ¶ countries who fight corruption and ¶ improve the rule of law</w:t>
      </w:r>
      <w:r>
        <w:t xml:space="preserve"> can </w:t>
      </w:r>
      <w:r w:rsidRPr="00322894">
        <w:rPr>
          <w:rStyle w:val="StyleBoldUnderline"/>
        </w:rPr>
        <w:t>increase ¶ national income as much as four ¶ times in the long run¶ Correlation between higher ¶ CPI and GPA per capita:</w:t>
      </w:r>
      <w:r w:rsidRPr="006B512A">
        <w:rPr>
          <w:sz w:val="12"/>
        </w:rPr>
        <w:t xml:space="preserve">¶ </w:t>
      </w:r>
      <w:r>
        <w:t xml:space="preserve"> </w:t>
      </w:r>
      <w:r w:rsidRPr="00322894">
        <w:t>Estimate for Colombia suggests</w:t>
      </w:r>
      <w:r>
        <w:t xml:space="preserve"> that </w:t>
      </w:r>
      <w:r w:rsidRPr="006B512A">
        <w:rPr>
          <w:sz w:val="12"/>
        </w:rPr>
        <w:t xml:space="preserve">¶ </w:t>
      </w:r>
      <w:r>
        <w:t>1% of GDP is lost to corruption</w:t>
      </w:r>
      <w:r w:rsidRPr="006B512A">
        <w:rPr>
          <w:sz w:val="12"/>
        </w:rPr>
        <w:t xml:space="preserve">¶ </w:t>
      </w:r>
      <w:r>
        <w:t xml:space="preserve"> Estimate for Brazil suggest that each </w:t>
      </w:r>
      <w:r w:rsidRPr="006B512A">
        <w:rPr>
          <w:sz w:val="12"/>
        </w:rPr>
        <w:t xml:space="preserve">¶ </w:t>
      </w:r>
      <w:r>
        <w:t xml:space="preserve">citizen pays $6,000 annually due to </w:t>
      </w:r>
      <w:r w:rsidRPr="006B512A">
        <w:rPr>
          <w:sz w:val="12"/>
        </w:rPr>
        <w:t xml:space="preserve">¶ </w:t>
      </w:r>
      <w:r>
        <w:t>corruption</w:t>
      </w:r>
      <w:r w:rsidRPr="006B512A">
        <w:rPr>
          <w:sz w:val="12"/>
        </w:rPr>
        <w:t xml:space="preserve">¶ </w:t>
      </w:r>
      <w:r>
        <w:t xml:space="preserve"> </w:t>
      </w:r>
      <w:r w:rsidRPr="00322894">
        <w:rPr>
          <w:rStyle w:val="StyleBoldUnderline"/>
        </w:rPr>
        <w:t>Average Mexican household spend ¶ 14% of income bribing ¶ government officials</w:t>
      </w:r>
      <w:r w:rsidRPr="006B512A">
        <w:rPr>
          <w:sz w:val="12"/>
        </w:rPr>
        <w:t xml:space="preserve">¶ </w:t>
      </w:r>
      <w:r>
        <w:t>Using CPI index as a</w:t>
      </w:r>
      <w:r w:rsidRPr="006B512A">
        <w:rPr>
          <w:sz w:val="12"/>
        </w:rPr>
        <w:t xml:space="preserve">¶ </w:t>
      </w:r>
      <w:r>
        <w:t>measure of Corruption,</w:t>
      </w:r>
      <w:r w:rsidRPr="006B512A">
        <w:rPr>
          <w:sz w:val="12"/>
        </w:rPr>
        <w:t xml:space="preserve">¶ </w:t>
      </w:r>
      <w:r w:rsidRPr="00322894">
        <w:rPr>
          <w:rStyle w:val="StyleBoldUnderline"/>
        </w:rPr>
        <w:t>Research finds that ¶ less corrupt countries¶ receive more foreign¶ investments</w:t>
      </w:r>
      <w:r>
        <w:t xml:space="preserve"> over a period</w:t>
      </w:r>
      <w:r w:rsidRPr="006B512A">
        <w:rPr>
          <w:sz w:val="12"/>
        </w:rPr>
        <w:t xml:space="preserve">¶ </w:t>
      </w:r>
      <w:r>
        <w:t xml:space="preserve">from 1999-2005 </w:t>
      </w:r>
      <w:r w:rsidRPr="006B512A">
        <w:rPr>
          <w:sz w:val="12"/>
        </w:rPr>
        <w:t xml:space="preserve">¶ </w:t>
      </w:r>
      <w:r>
        <w:t>(European Physical Journal)</w:t>
      </w:r>
      <w:r w:rsidRPr="006B512A">
        <w:rPr>
          <w:sz w:val="12"/>
        </w:rPr>
        <w:t xml:space="preserve">¶ </w:t>
      </w:r>
      <w:r>
        <w:t xml:space="preserve"> </w:t>
      </w:r>
      <w:r w:rsidRPr="00322894">
        <w:rPr>
          <w:rStyle w:val="StyleBoldUnderline"/>
        </w:rPr>
        <w:t>The findings of this study are ¶ similar to the findings of other ¶ literature</w:t>
      </w:r>
      <w:r w:rsidRPr="00322894">
        <w:rPr>
          <w:sz w:val="12"/>
        </w:rPr>
        <w:t xml:space="preserve">¶ </w:t>
      </w:r>
      <w:r w:rsidRPr="00322894">
        <w:rPr>
          <w:rStyle w:val="StyleBoldUnderline"/>
        </w:rPr>
        <w:t>Tax revenues</w:t>
      </w:r>
      <w:r>
        <w:t xml:space="preserve"> is </w:t>
      </w:r>
      <w:r w:rsidRPr="00322894">
        <w:rPr>
          <w:rStyle w:val="StyleBoldUnderline"/>
        </w:rPr>
        <w:t xml:space="preserve">affected by corruption </w:t>
      </w:r>
      <w:r w:rsidRPr="00322894">
        <w:t>in two ¶ ways:</w:t>
      </w:r>
      <w:r w:rsidRPr="00322894">
        <w:rPr>
          <w:sz w:val="12"/>
        </w:rPr>
        <w:t xml:space="preserve">¶ </w:t>
      </w:r>
      <w:r>
        <w:t xml:space="preserve"> Direct:</w:t>
      </w:r>
      <w:r w:rsidRPr="00322894">
        <w:rPr>
          <w:sz w:val="12"/>
        </w:rPr>
        <w:t xml:space="preserve">¶ </w:t>
      </w:r>
      <w:r>
        <w:t xml:space="preserve"> Sales Tax</w:t>
      </w:r>
      <w:r w:rsidRPr="00322894">
        <w:rPr>
          <w:sz w:val="12"/>
        </w:rPr>
        <w:t xml:space="preserve">¶ </w:t>
      </w:r>
      <w:r>
        <w:t xml:space="preserve"> Income Tax</w:t>
      </w:r>
      <w:r w:rsidRPr="00322894">
        <w:rPr>
          <w:sz w:val="12"/>
        </w:rPr>
        <w:t xml:space="preserve">¶ </w:t>
      </w:r>
      <w:r>
        <w:t xml:space="preserve"> Import/Export tax</w:t>
      </w:r>
      <w:r w:rsidRPr="00322894">
        <w:rPr>
          <w:sz w:val="12"/>
        </w:rPr>
        <w:t xml:space="preserve">¶ </w:t>
      </w:r>
      <w:r>
        <w:t xml:space="preserve"> Value Added Tax</w:t>
      </w:r>
      <w:r w:rsidRPr="00322894">
        <w:rPr>
          <w:sz w:val="12"/>
        </w:rPr>
        <w:t xml:space="preserve">¶ </w:t>
      </w:r>
      <w:r>
        <w:t xml:space="preserve"> Indirect:</w:t>
      </w:r>
      <w:r w:rsidRPr="00322894">
        <w:rPr>
          <w:sz w:val="12"/>
        </w:rPr>
        <w:t xml:space="preserve">¶ </w:t>
      </w:r>
      <w:r>
        <w:t xml:space="preserve"> </w:t>
      </w:r>
      <w:r w:rsidRPr="00322894">
        <w:rPr>
          <w:rStyle w:val="StyleBoldUnderline"/>
        </w:rPr>
        <w:t>The reduction of economic activity</w:t>
      </w:r>
      <w:r w:rsidRPr="00322894">
        <w:rPr>
          <w:sz w:val="12"/>
        </w:rPr>
        <w:t xml:space="preserve">¶ </w:t>
      </w:r>
      <w:r w:rsidRPr="00322894">
        <w:rPr>
          <w:rStyle w:val="StyleBoldUnderline"/>
        </w:rPr>
        <w:t>Corruption</w:t>
      </w:r>
      <w:r>
        <w:t xml:space="preserve"> can </w:t>
      </w:r>
      <w:r w:rsidRPr="00322894">
        <w:rPr>
          <w:rStyle w:val="StyleBoldUnderline"/>
        </w:rPr>
        <w:t>lead to higher prices for public ¶ services</w:t>
      </w:r>
      <w:r>
        <w:t>:</w:t>
      </w:r>
      <w:r w:rsidRPr="00322894">
        <w:rPr>
          <w:sz w:val="12"/>
        </w:rPr>
        <w:t xml:space="preserve">¶ </w:t>
      </w:r>
      <w:r>
        <w:t xml:space="preserve"> In Paraguay, the cost of roads in rural areas </w:t>
      </w:r>
      <w:r w:rsidRPr="00322894">
        <w:rPr>
          <w:sz w:val="12"/>
        </w:rPr>
        <w:t xml:space="preserve">¶ </w:t>
      </w:r>
      <w:r>
        <w:t xml:space="preserve">increased from $13 Million to $24 Million due to </w:t>
      </w:r>
      <w:r w:rsidRPr="00322894">
        <w:rPr>
          <w:sz w:val="12"/>
        </w:rPr>
        <w:t xml:space="preserve">¶ </w:t>
      </w:r>
      <w:r>
        <w:t>kickbacks</w:t>
      </w:r>
      <w:r w:rsidRPr="00322894">
        <w:rPr>
          <w:sz w:val="12"/>
        </w:rPr>
        <w:t xml:space="preserve">¶ </w:t>
      </w:r>
      <w:r>
        <w:t xml:space="preserve"> Additionally, </w:t>
      </w:r>
      <w:r w:rsidRPr="00322894">
        <w:rPr>
          <w:rStyle w:val="StyleBoldUnderline"/>
        </w:rPr>
        <w:t>corruption</w:t>
      </w:r>
      <w:r>
        <w:t xml:space="preserve"> can </w:t>
      </w:r>
      <w:r w:rsidRPr="00322894">
        <w:rPr>
          <w:rStyle w:val="StyleBoldUnderline"/>
        </w:rPr>
        <w:t>lead to irrational ¶ investments</w:t>
      </w:r>
      <w:r>
        <w:t xml:space="preserve"> (i.e. contracts not awarded to those </w:t>
      </w:r>
      <w:r w:rsidRPr="00322894">
        <w:rPr>
          <w:sz w:val="12"/>
        </w:rPr>
        <w:t xml:space="preserve">¶ </w:t>
      </w:r>
      <w:r>
        <w:t>with best return) (Seligon)</w:t>
      </w:r>
    </w:p>
    <w:p w:rsidR="00AC4F63" w:rsidRDefault="00AC4F63" w:rsidP="00440485"/>
    <w:p w:rsidR="00F75AE2" w:rsidRDefault="00117D03" w:rsidP="00F75AE2">
      <w:pPr>
        <w:pStyle w:val="Heading1"/>
      </w:pPr>
      <w:r>
        <w:lastRenderedPageBreak/>
        <w:t>Merida</w:t>
      </w:r>
      <w:r w:rsidR="00AC4F63">
        <w:t xml:space="preserve"> Advantage CP</w:t>
      </w:r>
    </w:p>
    <w:p w:rsidR="00F75AE2" w:rsidRDefault="00F75AE2" w:rsidP="00440485"/>
    <w:p w:rsidR="002E541F" w:rsidRDefault="002E541F" w:rsidP="002E541F">
      <w:pPr>
        <w:pStyle w:val="Heading4"/>
      </w:pPr>
      <w:r>
        <w:t xml:space="preserve">Text: The United States federal government should increase funding and support for </w:t>
      </w:r>
      <w:r w:rsidR="000A5A0D">
        <w:t>the Merida I</w:t>
      </w:r>
      <w:r>
        <w:t>nitiative in Mexico.</w:t>
      </w:r>
    </w:p>
    <w:p w:rsidR="002E541F" w:rsidRPr="00440485" w:rsidRDefault="002E541F" w:rsidP="00440485"/>
    <w:p w:rsidR="008B1740" w:rsidRDefault="00F75AE2" w:rsidP="00232B93">
      <w:pPr>
        <w:pStyle w:val="Heading2"/>
      </w:pPr>
      <w:r>
        <w:lastRenderedPageBreak/>
        <w:t>Solvency</w:t>
      </w:r>
    </w:p>
    <w:p w:rsidR="00D4568C" w:rsidRDefault="00D4568C" w:rsidP="00D4568C"/>
    <w:p w:rsidR="00D4568C" w:rsidRPr="00D4568C" w:rsidRDefault="00D4568C" w:rsidP="00D4568C">
      <w:pPr>
        <w:pStyle w:val="Heading3"/>
      </w:pPr>
      <w:r>
        <w:lastRenderedPageBreak/>
        <w:t>Funding</w:t>
      </w:r>
    </w:p>
    <w:p w:rsidR="00D4568C" w:rsidRPr="00872F50" w:rsidRDefault="00D4568C" w:rsidP="00D4568C"/>
    <w:p w:rsidR="00D4568C" w:rsidRDefault="00D4568C" w:rsidP="00D4568C">
      <w:pPr>
        <w:pStyle w:val="Heading4"/>
      </w:pPr>
      <w:r>
        <w:t>Merida initiative needs more funding</w:t>
      </w:r>
      <w:r w:rsidR="00D4663B">
        <w:t>—solves justice and the rule of law</w:t>
      </w:r>
    </w:p>
    <w:p w:rsidR="00D4568C" w:rsidRDefault="00D4568C" w:rsidP="00D4568C">
      <w:r w:rsidRPr="00A328AB">
        <w:rPr>
          <w:rStyle w:val="StyleStyleBold12pt"/>
        </w:rPr>
        <w:t>Chamber of Commerce 11</w:t>
      </w:r>
      <w:r>
        <w:t xml:space="preserve"> (“Steps to a 21st Century: U.S.-Mexico Border,” A U.S. Chamber of Commerce Border Report, </w:t>
      </w:r>
      <w:hyperlink r:id="rId62" w:history="1">
        <w:r w:rsidRPr="005C4FC3">
          <w:rPr>
            <w:rStyle w:val="Hyperlink"/>
          </w:rPr>
          <w:t>http://www.uschamber.com/sites/default/files/reports/2011_us_mexico_report.pdf</w:t>
        </w:r>
      </w:hyperlink>
      <w:r>
        <w:t>)</w:t>
      </w:r>
    </w:p>
    <w:p w:rsidR="00D4568C" w:rsidRPr="00765819" w:rsidRDefault="00D4568C" w:rsidP="00D4568C"/>
    <w:p w:rsidR="00D4568C" w:rsidRPr="00D4663B" w:rsidRDefault="00D4568C" w:rsidP="00D4568C">
      <w:pPr>
        <w:rPr>
          <w:rStyle w:val="StyleBoldUnderline"/>
        </w:rPr>
      </w:pPr>
      <w:r>
        <w:t xml:space="preserve">There are a number of </w:t>
      </w:r>
      <w:r w:rsidRPr="00D4663B">
        <w:rPr>
          <w:rStyle w:val="StyleBoldUnderline"/>
        </w:rPr>
        <w:t>issues</w:t>
      </w:r>
      <w:r>
        <w:t xml:space="preserve"> that </w:t>
      </w:r>
      <w:r w:rsidRPr="00D4663B">
        <w:rPr>
          <w:rStyle w:val="StyleBoldUnderline"/>
        </w:rPr>
        <w:t>need to be resolved to improve border ¶ relations between the United States and Mexico.</w:t>
      </w:r>
      <w:r>
        <w:t xml:space="preserve"> If we are serious about creating </w:t>
      </w:r>
      <w:r w:rsidRPr="00E5538D">
        <w:rPr>
          <w:sz w:val="12"/>
        </w:rPr>
        <w:t xml:space="preserve">¶ </w:t>
      </w:r>
      <w:r>
        <w:t xml:space="preserve">a 21st century border, both </w:t>
      </w:r>
      <w:r w:rsidRPr="00D4663B">
        <w:rPr>
          <w:rStyle w:val="StyleBoldUnderline"/>
        </w:rPr>
        <w:t>governments</w:t>
      </w:r>
      <w:r>
        <w:t xml:space="preserve"> and their private sector partners</w:t>
      </w:r>
      <w:r w:rsidRPr="00D4663B">
        <w:rPr>
          <w:rStyle w:val="StyleBoldUnderline"/>
        </w:rPr>
        <w:t xml:space="preserve"> need to ¶ address</w:t>
      </w:r>
      <w:r>
        <w:t xml:space="preserve"> the following </w:t>
      </w:r>
      <w:r w:rsidRPr="00D4663B">
        <w:rPr>
          <w:rStyle w:val="StyleBoldUnderline"/>
        </w:rPr>
        <w:t>key issues:¶</w:t>
      </w:r>
      <w:r w:rsidRPr="00E5538D">
        <w:rPr>
          <w:sz w:val="12"/>
        </w:rPr>
        <w:t xml:space="preserve"> </w:t>
      </w:r>
      <w:r>
        <w:t xml:space="preserve">• </w:t>
      </w:r>
      <w:r w:rsidRPr="00D4663B">
        <w:rPr>
          <w:rStyle w:val="StyleBoldUnderline"/>
        </w:rPr>
        <w:t xml:space="preserve">Investment in </w:t>
      </w:r>
      <w:r>
        <w:t xml:space="preserve">Border Security </w:t>
      </w:r>
      <w:r w:rsidRPr="00D4663B">
        <w:rPr>
          <w:rStyle w:val="StyleBoldUnderline"/>
        </w:rPr>
        <w:t>and the Merida Initiative: Increase ¶ and streamline funding for the Merida Initiative and ensure that the ¶ United States and Mexico have the means to promote justice and the rule ¶ of law at the border.</w:t>
      </w:r>
    </w:p>
    <w:p w:rsidR="00D4568C" w:rsidRPr="00E5538D" w:rsidRDefault="00D4568C" w:rsidP="00D4568C"/>
    <w:p w:rsidR="00D4568C" w:rsidRDefault="00D4568C" w:rsidP="00D4568C">
      <w:pPr>
        <w:pStyle w:val="Heading4"/>
      </w:pPr>
      <w:r>
        <w:t>Merida fails now</w:t>
      </w:r>
      <w:r w:rsidR="005A3C18">
        <w:t xml:space="preserve"> </w:t>
      </w:r>
      <w:r>
        <w:t>because of underfunding</w:t>
      </w:r>
      <w:r w:rsidR="005A3C18">
        <w:t>—but a successful Merida is key to solve a laundry list of impacts</w:t>
      </w:r>
    </w:p>
    <w:p w:rsidR="00D4568C" w:rsidRDefault="00D4568C" w:rsidP="00D4568C">
      <w:r w:rsidRPr="00A328AB">
        <w:rPr>
          <w:rStyle w:val="StyleStyleBold12pt"/>
        </w:rPr>
        <w:t>Chamber of Commerce 11</w:t>
      </w:r>
      <w:r>
        <w:t xml:space="preserve"> (“Steps to a 21st Century: U.S.-Mexico Border,” A U.S. Chamber of Commerce Border Report, </w:t>
      </w:r>
      <w:hyperlink r:id="rId63" w:history="1">
        <w:r w:rsidRPr="005C4FC3">
          <w:rPr>
            <w:rStyle w:val="Hyperlink"/>
          </w:rPr>
          <w:t>http://www.uschamber.com/sites/default/files/reports/2011_us_mexico_report.pdf</w:t>
        </w:r>
      </w:hyperlink>
      <w:r>
        <w:t>)</w:t>
      </w:r>
    </w:p>
    <w:p w:rsidR="00D4568C" w:rsidRPr="004F1977" w:rsidRDefault="00D4568C" w:rsidP="00D4568C"/>
    <w:p w:rsidR="00D4568C" w:rsidRPr="005A3C18" w:rsidRDefault="00D4568C" w:rsidP="00D4568C">
      <w:pPr>
        <w:rPr>
          <w:rStyle w:val="StyleBoldUnderline"/>
        </w:rPr>
      </w:pPr>
      <w:r>
        <w:t xml:space="preserve">Over the last several years, </w:t>
      </w:r>
      <w:r w:rsidRPr="005A3C18">
        <w:rPr>
          <w:rStyle w:val="StyleBoldUnderline"/>
        </w:rPr>
        <w:t xml:space="preserve">major steps have been ¶ taken to improve security on the U.S.-Mexico border, ¶ but more needs to be done. In 2008, more than ¶ 5,600 lives were lost in Mexico related to drug cartel ¶ </w:t>
      </w:r>
      <w:r w:rsidR="005A3C18" w:rsidRPr="005A3C18">
        <w:rPr>
          <w:rStyle w:val="StyleBoldUnderline"/>
        </w:rPr>
        <w:t>violence.</w:t>
      </w:r>
      <w:r w:rsidRPr="005A3C18">
        <w:rPr>
          <w:rStyle w:val="StyleBoldUnderline"/>
        </w:rPr>
        <w:t>¶ These circumstances cause both physical ¶ and economic harm to the people of Mexico and the ¶ United States</w:t>
      </w:r>
      <w:r>
        <w:t xml:space="preserve">, especially those living along our shared </w:t>
      </w:r>
      <w:r w:rsidRPr="004F1977">
        <w:rPr>
          <w:sz w:val="12"/>
        </w:rPr>
        <w:t xml:space="preserve">¶ </w:t>
      </w:r>
      <w:r>
        <w:t xml:space="preserve">border. For companies, </w:t>
      </w:r>
      <w:r w:rsidRPr="005A3C18">
        <w:rPr>
          <w:rStyle w:val="StyleBoldUnderline"/>
        </w:rPr>
        <w:t>it raises concerns for personnel, ¶ supply chains, and physical assets.</w:t>
      </w:r>
      <w:r>
        <w:t xml:space="preserve"> U.S. and Mexican </w:t>
      </w:r>
      <w:r w:rsidRPr="004F1977">
        <w:rPr>
          <w:sz w:val="12"/>
        </w:rPr>
        <w:t xml:space="preserve">¶ </w:t>
      </w:r>
      <w:r>
        <w:t xml:space="preserve">companies have taken appropriate steps to respond to </w:t>
      </w:r>
      <w:r w:rsidRPr="004F1977">
        <w:rPr>
          <w:sz w:val="12"/>
        </w:rPr>
        <w:t xml:space="preserve">¶ </w:t>
      </w:r>
      <w:r>
        <w:t xml:space="preserve">these concerns while showing a strong commitment to </w:t>
      </w:r>
      <w:r w:rsidRPr="004F1977">
        <w:rPr>
          <w:sz w:val="12"/>
        </w:rPr>
        <w:t xml:space="preserve">¶ </w:t>
      </w:r>
      <w:r>
        <w:t>the bilateral commercial partnership.</w:t>
      </w:r>
      <w:r w:rsidRPr="004F1977">
        <w:rPr>
          <w:sz w:val="12"/>
        </w:rPr>
        <w:t xml:space="preserve">¶ </w:t>
      </w:r>
      <w:r w:rsidRPr="005A3C18">
        <w:rPr>
          <w:rStyle w:val="StyleBoldUnderline"/>
        </w:rPr>
        <w:t>The Merida Initiative is a U.S.-sponsored ¶ $1.6 billion multiyear program to partner with ¶ Mexico and other countries to address criminal ¶ organizations that subvert public safety, erode the ¶ rule of law, and threaten our collective security. The ¶ imminence of this threat cannot be underestimated. ¶ Cooperation on trade and security is critical to the ¶ success of both our countries.</w:t>
      </w:r>
      <w:r>
        <w:t xml:space="preserve"> The </w:t>
      </w:r>
      <w:r w:rsidRPr="005A3C18">
        <w:rPr>
          <w:rStyle w:val="StyleBoldUnderline"/>
        </w:rPr>
        <w:t>Chamber supports</w:t>
      </w:r>
      <w:r>
        <w:t xml:space="preserve"> </w:t>
      </w:r>
      <w:r w:rsidRPr="004F1977">
        <w:rPr>
          <w:sz w:val="12"/>
        </w:rPr>
        <w:t xml:space="preserve">¶ </w:t>
      </w:r>
      <w:r>
        <w:t xml:space="preserve">the ongoing </w:t>
      </w:r>
      <w:r w:rsidRPr="005A3C18">
        <w:rPr>
          <w:rStyle w:val="StyleBoldUnderline"/>
        </w:rPr>
        <w:t>Merida</w:t>
      </w:r>
      <w:r>
        <w:t xml:space="preserve"> </w:t>
      </w:r>
      <w:r w:rsidRPr="005A3C18">
        <w:rPr>
          <w:rStyle w:val="StyleBoldUnderline"/>
        </w:rPr>
        <w:t>Initiative and hopes to see ¶ funding</w:t>
      </w:r>
      <w:r>
        <w:t xml:space="preserve"> continue and </w:t>
      </w:r>
      <w:r w:rsidRPr="005A3C18">
        <w:rPr>
          <w:rStyle w:val="StyleBoldUnderline"/>
        </w:rPr>
        <w:t>increase.</w:t>
      </w:r>
      <w:r w:rsidRPr="004F1977">
        <w:rPr>
          <w:sz w:val="12"/>
        </w:rPr>
        <w:t xml:space="preserve">¶ </w:t>
      </w:r>
      <w:r>
        <w:t xml:space="preserve">As the U.S. and Mexican governments have cracked </w:t>
      </w:r>
      <w:r w:rsidRPr="004F1977">
        <w:rPr>
          <w:sz w:val="12"/>
        </w:rPr>
        <w:t xml:space="preserve">¶ </w:t>
      </w:r>
      <w:r>
        <w:t xml:space="preserve">down on illegal drug activity, drug cartels have </w:t>
      </w:r>
      <w:r w:rsidRPr="004F1977">
        <w:rPr>
          <w:sz w:val="12"/>
        </w:rPr>
        <w:t xml:space="preserve">¶ </w:t>
      </w:r>
      <w:r>
        <w:t xml:space="preserve">resorted to extreme criminal behavior in the short </w:t>
      </w:r>
      <w:r w:rsidRPr="004F1977">
        <w:rPr>
          <w:sz w:val="12"/>
        </w:rPr>
        <w:t xml:space="preserve">¶ </w:t>
      </w:r>
      <w:r>
        <w:t xml:space="preserve">term. But both </w:t>
      </w:r>
      <w:r w:rsidRPr="005A3C18">
        <w:rPr>
          <w:rStyle w:val="StyleBoldUnderline"/>
        </w:rPr>
        <w:t>governments must maintain their ¶ resolve and continue their missions.</w:t>
      </w:r>
      <w:r>
        <w:t xml:space="preserve"> Ultimately, </w:t>
      </w:r>
      <w:r w:rsidRPr="004F1977">
        <w:rPr>
          <w:sz w:val="12"/>
        </w:rPr>
        <w:t xml:space="preserve">¶ </w:t>
      </w:r>
      <w:r>
        <w:t xml:space="preserve">Merida’s success will be measured by the extent to </w:t>
      </w:r>
      <w:r w:rsidRPr="004F1977">
        <w:rPr>
          <w:sz w:val="12"/>
        </w:rPr>
        <w:t xml:space="preserve">¶ </w:t>
      </w:r>
      <w:r>
        <w:t xml:space="preserve">which drug-related violence is once more an issue </w:t>
      </w:r>
      <w:r w:rsidRPr="004F1977">
        <w:rPr>
          <w:sz w:val="12"/>
        </w:rPr>
        <w:t xml:space="preserve">¶ </w:t>
      </w:r>
      <w:r>
        <w:t xml:space="preserve">for local law enforcement, rather than a matter of </w:t>
      </w:r>
      <w:r w:rsidRPr="004F1977">
        <w:rPr>
          <w:sz w:val="12"/>
        </w:rPr>
        <w:t xml:space="preserve">¶ </w:t>
      </w:r>
      <w:r>
        <w:t xml:space="preserve">national security for both our countries as it is today. </w:t>
      </w:r>
      <w:r w:rsidRPr="004F1977">
        <w:rPr>
          <w:sz w:val="12"/>
        </w:rPr>
        <w:t xml:space="preserve">¶ </w:t>
      </w:r>
      <w:r w:rsidRPr="005A3C18">
        <w:rPr>
          <w:rStyle w:val="StyleBoldUnderline"/>
        </w:rPr>
        <w:t>Anything short of that</w:t>
      </w:r>
      <w:r>
        <w:t xml:space="preserve"> goal </w:t>
      </w:r>
      <w:r w:rsidRPr="005A3C18">
        <w:rPr>
          <w:rStyle w:val="StyleBoldUnderline"/>
        </w:rPr>
        <w:t>perpetuates the risk to ¶ our mutual peace and prosperity.</w:t>
      </w:r>
    </w:p>
    <w:p w:rsidR="00D4568C" w:rsidRDefault="00D4568C" w:rsidP="00D4568C"/>
    <w:p w:rsidR="00D4568C" w:rsidRDefault="00D4568C" w:rsidP="00D4568C">
      <w:pPr>
        <w:pStyle w:val="Heading4"/>
      </w:pPr>
      <w:r>
        <w:t>Merida needs more funding and focus to be successful</w:t>
      </w:r>
    </w:p>
    <w:p w:rsidR="00D4568C" w:rsidRDefault="00D4568C" w:rsidP="00D4568C">
      <w:r w:rsidRPr="000D01E5">
        <w:rPr>
          <w:rStyle w:val="StyleStyleBold12pt"/>
        </w:rPr>
        <w:t>Abu-Hamdeh 11</w:t>
      </w:r>
      <w:r>
        <w:t xml:space="preserve"> (Sabrina, “The Merida Initiative: An Effective Way of Reducing Violence in Mexico?” Pepperdine Policy Review, Sabrina Abu-Hamdeh is a second year student at SPP </w:t>
      </w:r>
      <w:r>
        <w:lastRenderedPageBreak/>
        <w:t xml:space="preserve">graduating with concentrations in Economics and International Relations. She presented this paper at the Pacific Coast Conference of Latin American Studies in November 2011. </w:t>
      </w:r>
      <w:hyperlink r:id="rId64" w:history="1">
        <w:r w:rsidRPr="00561F3A">
          <w:rPr>
            <w:rStyle w:val="Hyperlink"/>
          </w:rPr>
          <w:t>http://publicpolicy.pepperdine.edu/policy-review/2011v4/content/merida-initiative.pdf</w:t>
        </w:r>
      </w:hyperlink>
      <w:r>
        <w:t>)</w:t>
      </w:r>
    </w:p>
    <w:p w:rsidR="00D4568C" w:rsidRPr="0021548E" w:rsidRDefault="00D4568C" w:rsidP="00D4568C"/>
    <w:p w:rsidR="00D4568C" w:rsidRPr="00942348" w:rsidRDefault="00D4568C" w:rsidP="00D4568C">
      <w:pPr>
        <w:rPr>
          <w:rStyle w:val="StyleBoldUnderline"/>
        </w:rPr>
      </w:pPr>
      <w:r>
        <w:t xml:space="preserve">Military </w:t>
      </w:r>
      <w:r w:rsidRPr="00942348">
        <w:rPr>
          <w:rStyle w:val="StyleBoldUnderline"/>
        </w:rPr>
        <w:t>assistance to Mexico in a sustained effort is ¶ necessary to eradicate cartel influence</w:t>
      </w:r>
      <w:r>
        <w:t xml:space="preserve">, but as historical outcomes suggest, </w:t>
      </w:r>
      <w:r w:rsidRPr="0021548E">
        <w:rPr>
          <w:sz w:val="12"/>
        </w:rPr>
        <w:t xml:space="preserve">¶ </w:t>
      </w:r>
      <w:r w:rsidRPr="00942348">
        <w:rPr>
          <w:rStyle w:val="StyleBoldUnderline"/>
        </w:rPr>
        <w:t>a broader policy focus is imperative for success. Programs implemented in ¶ Mexico should focus on both local and national</w:t>
      </w:r>
      <w:r>
        <w:t xml:space="preserve"> sustainability, </w:t>
      </w:r>
      <w:r w:rsidRPr="00942348">
        <w:rPr>
          <w:rStyle w:val="StyleBoldUnderline"/>
        </w:rPr>
        <w:t>and funding ¶ should be consistent for the duration. Plan Colombia was successful</w:t>
      </w:r>
      <w:r>
        <w:t xml:space="preserve"> in </w:t>
      </w:r>
      <w:r w:rsidRPr="0021548E">
        <w:rPr>
          <w:sz w:val="12"/>
        </w:rPr>
        <w:t xml:space="preserve">¶ </w:t>
      </w:r>
      <w:r>
        <w:t xml:space="preserve">some ways </w:t>
      </w:r>
      <w:r w:rsidRPr="00942348">
        <w:rPr>
          <w:rStyle w:val="StyleBoldUnderline"/>
        </w:rPr>
        <w:t>because of the sheer quantity of funding by the US government. ¶ Mexico needs funding</w:t>
      </w:r>
      <w:r>
        <w:t xml:space="preserve"> so that its programs may be consistent, if nothing </w:t>
      </w:r>
      <w:r w:rsidRPr="0021548E">
        <w:rPr>
          <w:sz w:val="12"/>
        </w:rPr>
        <w:t xml:space="preserve">¶ </w:t>
      </w:r>
      <w:r>
        <w:t xml:space="preserve">else. </w:t>
      </w:r>
      <w:r w:rsidRPr="00942348">
        <w:rPr>
          <w:rStyle w:val="StyleBoldUnderline"/>
        </w:rPr>
        <w:t>Consistent funding for institution building, military assistance, and ¶ progressive programming to divert drug producers to other trades would ¶ all serve to limit the supply of drugs flowing into the United States.</w:t>
      </w:r>
    </w:p>
    <w:p w:rsidR="00232B93" w:rsidRDefault="00232B93" w:rsidP="00232B93"/>
    <w:p w:rsidR="00D4568C" w:rsidRDefault="00D4568C" w:rsidP="00D4568C">
      <w:pPr>
        <w:pStyle w:val="Heading3"/>
      </w:pPr>
      <w:r>
        <w:lastRenderedPageBreak/>
        <w:t>Support</w:t>
      </w:r>
    </w:p>
    <w:p w:rsidR="00D4568C" w:rsidRDefault="00D4568C" w:rsidP="00232B93"/>
    <w:p w:rsidR="00232B93" w:rsidRDefault="00232B93" w:rsidP="00232B93">
      <w:pPr>
        <w:pStyle w:val="Heading4"/>
      </w:pPr>
      <w:r>
        <w:t xml:space="preserve">Increasing training and screening </w:t>
      </w:r>
      <w:r w:rsidR="008F2545">
        <w:t xml:space="preserve">through Merida </w:t>
      </w:r>
      <w:r>
        <w:t>solves corruption</w:t>
      </w:r>
    </w:p>
    <w:p w:rsidR="00232B93" w:rsidRPr="00961145" w:rsidRDefault="00232B93" w:rsidP="00232B93">
      <w:r w:rsidRPr="00961145">
        <w:rPr>
          <w:rStyle w:val="StyleStyleBold12pt"/>
        </w:rPr>
        <w:t>Velez-Green, Reyes, and Ramicone Sep-12</w:t>
      </w:r>
      <w:r w:rsidRPr="00961145">
        <w:t xml:space="preserve"> (Alex, Robin, and Anthony, The Institute of Politics is a non-profit organization located in the John F. Kennedy School of Government at Harvard University, “GOVERNMENTAL, J</w:t>
      </w:r>
      <w:r>
        <w:t xml:space="preserve">UDICIAL AND POLICE CORRUPTION,” </w:t>
      </w:r>
      <w:hyperlink r:id="rId65" w:history="1">
        <w:r w:rsidRPr="008B1BED">
          <w:rPr>
            <w:rStyle w:val="Hyperlink"/>
          </w:rPr>
          <w:t>http://www.iop.harvard.edu/sites/default/files_new/research-policy-papers/TheWarOnMexicanCartels.pdf</w:t>
        </w:r>
      </w:hyperlink>
      <w:r>
        <w:t>)</w:t>
      </w:r>
    </w:p>
    <w:p w:rsidR="00232B93" w:rsidRDefault="00232B93" w:rsidP="00232B93"/>
    <w:p w:rsidR="00232B93" w:rsidRDefault="00232B93" w:rsidP="00232B93">
      <w:r>
        <w:t xml:space="preserve">In addition to low wages, </w:t>
      </w:r>
      <w:r w:rsidRPr="00B64811">
        <w:rPr>
          <w:rStyle w:val="StyleBoldUnderline"/>
        </w:rPr>
        <w:t>insufficient training and equipment are major obstacles to ¶ preventing corruption in Mexican police departments.</w:t>
      </w:r>
      <w:r>
        <w:t xml:space="preserve"> The </w:t>
      </w:r>
      <w:r w:rsidRPr="00B64811">
        <w:rPr>
          <w:rStyle w:val="StyleBoldUnderline"/>
        </w:rPr>
        <w:t>American military</w:t>
      </w:r>
      <w:r>
        <w:t xml:space="preserve"> and the Drug </w:t>
      </w:r>
      <w:r w:rsidRPr="008F237B">
        <w:rPr>
          <w:sz w:val="12"/>
        </w:rPr>
        <w:t xml:space="preserve">¶ </w:t>
      </w:r>
      <w:r>
        <w:t xml:space="preserve">Enforcement Administration (DEA) have already </w:t>
      </w:r>
      <w:r w:rsidRPr="00B64811">
        <w:rPr>
          <w:rStyle w:val="StyleBoldUnderline"/>
        </w:rPr>
        <w:t xml:space="preserve">assisted in training </w:t>
      </w:r>
      <w:r>
        <w:t xml:space="preserve">Mexican law enforcement </w:t>
      </w:r>
      <w:r w:rsidRPr="008F237B">
        <w:rPr>
          <w:sz w:val="12"/>
        </w:rPr>
        <w:t xml:space="preserve">¶ </w:t>
      </w:r>
      <w:r>
        <w:t xml:space="preserve">officers both in Mexico and through exchange programs with the U.S.41,42 </w:t>
      </w:r>
      <w:r w:rsidRPr="00B64811">
        <w:rPr>
          <w:rStyle w:val="StyleBoldUnderline"/>
        </w:rPr>
        <w:t>This training must ¶ continue and should be expanded.</w:t>
      </w:r>
      <w:r>
        <w:t xml:space="preserve"> It is crucial, however, that these programs be done in </w:t>
      </w:r>
      <w:r w:rsidRPr="008F237B">
        <w:rPr>
          <w:sz w:val="12"/>
        </w:rPr>
        <w:t xml:space="preserve">¶ </w:t>
      </w:r>
      <w:r>
        <w:t xml:space="preserve">conjunction with improved candidate screening techniques on the Mexican side to ensure that </w:t>
      </w:r>
      <w:r w:rsidRPr="008F237B">
        <w:rPr>
          <w:sz w:val="12"/>
        </w:rPr>
        <w:t xml:space="preserve">¶ </w:t>
      </w:r>
      <w:r>
        <w:t xml:space="preserve">they will not transfer their training to criminals in Mexico. </w:t>
      </w:r>
      <w:r w:rsidRPr="00B64811">
        <w:rPr>
          <w:rStyle w:val="StyleBoldUnderline"/>
        </w:rPr>
        <w:t>Candidates for this training should be ¶ submitted to stringent screening mechanisms</w:t>
      </w:r>
      <w:r>
        <w:t xml:space="preserve"> and qualification requirements.43,44 The U.S. has </w:t>
      </w:r>
      <w:r w:rsidRPr="008F237B">
        <w:rPr>
          <w:sz w:val="12"/>
        </w:rPr>
        <w:t xml:space="preserve">¶ </w:t>
      </w:r>
      <w:r>
        <w:t xml:space="preserve">also already </w:t>
      </w:r>
      <w:r w:rsidRPr="008F2545">
        <w:rPr>
          <w:rStyle w:val="StyleBoldUnderline"/>
        </w:rPr>
        <w:t>take</w:t>
      </w:r>
      <w:r>
        <w:t xml:space="preserve">n </w:t>
      </w:r>
      <w:r w:rsidRPr="008F2545">
        <w:rPr>
          <w:rStyle w:val="StyleBoldUnderline"/>
        </w:rPr>
        <w:t>steps through the Mérida Initiative</w:t>
      </w:r>
      <w:r>
        <w:t xml:space="preserve"> to better arm Mexican police officers, </w:t>
      </w:r>
      <w:r w:rsidRPr="008F237B">
        <w:rPr>
          <w:sz w:val="12"/>
        </w:rPr>
        <w:t xml:space="preserve">¶ </w:t>
      </w:r>
      <w:r>
        <w:t>including financing the purchases of imaging technology, aircrafts, naval vessels, and weapons.45</w:t>
      </w:r>
      <w:r w:rsidRPr="008F237B">
        <w:rPr>
          <w:sz w:val="12"/>
        </w:rPr>
        <w:t xml:space="preserve">¶ </w:t>
      </w:r>
      <w:r w:rsidRPr="00B64811">
        <w:rPr>
          <w:rStyle w:val="StyleBoldUnderline"/>
        </w:rPr>
        <w:t>The American government should continue providing</w:t>
      </w:r>
      <w:r>
        <w:t xml:space="preserve"> such </w:t>
      </w:r>
      <w:r w:rsidRPr="00B64811">
        <w:rPr>
          <w:rStyle w:val="StyleBoldUnderline"/>
        </w:rPr>
        <w:t>necessary financing in order to bring ¶ Mexican law enforcement to technological parity with the drug cartels.</w:t>
      </w:r>
      <w:r>
        <w:t xml:space="preserve"> This funding should be </w:t>
      </w:r>
      <w:r w:rsidRPr="008F237B">
        <w:rPr>
          <w:sz w:val="12"/>
        </w:rPr>
        <w:t xml:space="preserve">¶ </w:t>
      </w:r>
      <w:r>
        <w:t xml:space="preserve">funneled specifically towards the PF and certain state police agencies which have demonstrated </w:t>
      </w:r>
      <w:r w:rsidRPr="008F237B">
        <w:rPr>
          <w:sz w:val="12"/>
        </w:rPr>
        <w:t xml:space="preserve">¶ </w:t>
      </w:r>
      <w:r>
        <w:t>both need and loyalty to the federal government.</w:t>
      </w:r>
    </w:p>
    <w:p w:rsidR="008B1740" w:rsidRDefault="008B1740" w:rsidP="008F237B"/>
    <w:p w:rsidR="00DD2DAD" w:rsidRDefault="00DD2DAD" w:rsidP="00DD2DAD">
      <w:pPr>
        <w:pStyle w:val="Heading4"/>
      </w:pPr>
      <w:r>
        <w:t>Should continue supporting Merida</w:t>
      </w:r>
    </w:p>
    <w:p w:rsidR="00961145" w:rsidRPr="00961145" w:rsidRDefault="0058505E" w:rsidP="00961145">
      <w:r w:rsidRPr="00961145">
        <w:rPr>
          <w:rStyle w:val="StyleStyleBold12pt"/>
        </w:rPr>
        <w:t xml:space="preserve">Keefe and Perez </w:t>
      </w:r>
      <w:r w:rsidR="00961145" w:rsidRPr="00961145">
        <w:rPr>
          <w:rStyle w:val="StyleStyleBold12pt"/>
        </w:rPr>
        <w:t>Sep-</w:t>
      </w:r>
      <w:r w:rsidRPr="00961145">
        <w:rPr>
          <w:rStyle w:val="StyleStyleBold12pt"/>
        </w:rPr>
        <w:t>12</w:t>
      </w:r>
      <w:r w:rsidRPr="00961145">
        <w:t xml:space="preserve"> (Tyler and Valentina</w:t>
      </w:r>
      <w:r w:rsidR="00961145" w:rsidRPr="00961145">
        <w:t>, The Institute of Politics is a non-profit organization located in the John F. Kennedy School of Government at Harvard University, “GOVERNMENTAL, J</w:t>
      </w:r>
      <w:r w:rsidR="00961145">
        <w:t xml:space="preserve">UDICIAL AND POLICE CORRUPTION,” </w:t>
      </w:r>
      <w:hyperlink r:id="rId66" w:history="1">
        <w:r w:rsidR="00961145" w:rsidRPr="008B1BED">
          <w:rPr>
            <w:rStyle w:val="Hyperlink"/>
          </w:rPr>
          <w:t>http://www.iop.harvard.edu/sites/default/files_new/research-policy-papers/TheWarOnMexicanCartels.pdf</w:t>
        </w:r>
      </w:hyperlink>
      <w:r w:rsidR="00961145">
        <w:t>)</w:t>
      </w:r>
    </w:p>
    <w:p w:rsidR="0058505E" w:rsidRPr="0058505E" w:rsidRDefault="0058505E" w:rsidP="0058505E"/>
    <w:p w:rsidR="00DD2DAD" w:rsidRPr="00856A91" w:rsidRDefault="00DD2DAD" w:rsidP="00DD2DAD">
      <w:pPr>
        <w:rPr>
          <w:rStyle w:val="StyleBoldUnderline"/>
        </w:rPr>
      </w:pPr>
      <w:r>
        <w:t xml:space="preserve">Secondly, </w:t>
      </w:r>
      <w:r w:rsidRPr="00856A91">
        <w:rPr>
          <w:rStyle w:val="StyleBoldUnderline"/>
        </w:rPr>
        <w:t>the U.S. should continue to support the Merida Initiative, with an increased ¶ emphasis on the training and advisement of Mexican law enforcement and military personnel. ¶ The cartel situation is</w:t>
      </w:r>
      <w:r>
        <w:t xml:space="preserve"> one that is similar to that of </w:t>
      </w:r>
      <w:r w:rsidRPr="00856A91">
        <w:rPr>
          <w:rStyle w:val="StyleBoldUnderline"/>
        </w:rPr>
        <w:t>an insurgency. The Mexican government is at ¶ war with organizations seeking geographic control of the country.</w:t>
      </w:r>
      <w:r>
        <w:t xml:space="preserve"> The counter-insurgency </w:t>
      </w:r>
      <w:r w:rsidRPr="00DD2DAD">
        <w:rPr>
          <w:sz w:val="12"/>
        </w:rPr>
        <w:t xml:space="preserve">¶ </w:t>
      </w:r>
      <w:r w:rsidRPr="00856A91">
        <w:rPr>
          <w:rStyle w:val="StyleBoldUnderline"/>
        </w:rPr>
        <w:t>experience of American personnel</w:t>
      </w:r>
      <w:r>
        <w:t xml:space="preserve"> in the civilian and military sector </w:t>
      </w:r>
      <w:r w:rsidRPr="00856A91">
        <w:rPr>
          <w:rStyle w:val="StyleBoldUnderline"/>
        </w:rPr>
        <w:t>can be used to Mexican ¶ advantage. Counter-insurgency requires well-trained forces, which the U.S. can help provide to ¶ the Mexican government, along with the equipment and technology allocated in the Merida ¶ Initiative.</w:t>
      </w:r>
    </w:p>
    <w:p w:rsidR="00393A2F" w:rsidRDefault="00393A2F" w:rsidP="00DD2DAD"/>
    <w:p w:rsidR="00A41DCB" w:rsidRDefault="00A41DCB" w:rsidP="00A41DCB">
      <w:pPr>
        <w:pStyle w:val="Heading4"/>
      </w:pPr>
      <w:r>
        <w:t>Commitment to Merida is key</w:t>
      </w:r>
    </w:p>
    <w:p w:rsidR="00A41DCB" w:rsidRDefault="00A41DCB" w:rsidP="00A41DCB">
      <w:r w:rsidRPr="000D01E5">
        <w:rPr>
          <w:rStyle w:val="StyleStyleBold12pt"/>
        </w:rPr>
        <w:t>Abu-Hamdeh 11</w:t>
      </w:r>
      <w:r>
        <w:t xml:space="preserve"> (Sabrina, “The Merida Initiative: An Effective Way of Reducing Violence in Mexico?” Pepperdine Policy Review, Sabrina Abu-Hamdeh is a second year student at SPP </w:t>
      </w:r>
      <w:r>
        <w:lastRenderedPageBreak/>
        <w:t xml:space="preserve">graduating with concentrations in Economics and International Relations. She presented this paper at the Pacific Coast Conference of Latin American Studies in November 2011. </w:t>
      </w:r>
      <w:hyperlink r:id="rId67" w:history="1">
        <w:r w:rsidRPr="00561F3A">
          <w:rPr>
            <w:rStyle w:val="Hyperlink"/>
          </w:rPr>
          <w:t>http://publicpolicy.pepperdine.edu/policy-review/2011v4/content/merida-initiative.pdf</w:t>
        </w:r>
      </w:hyperlink>
      <w:r>
        <w:t>)</w:t>
      </w:r>
    </w:p>
    <w:p w:rsidR="00A41DCB" w:rsidRPr="00A41DCB" w:rsidRDefault="00A41DCB" w:rsidP="00A41DCB"/>
    <w:p w:rsidR="007A36B9" w:rsidRPr="00B1588B" w:rsidRDefault="00A41DCB" w:rsidP="00DD2DAD">
      <w:pPr>
        <w:rPr>
          <w:rStyle w:val="StyleBoldUnderline"/>
        </w:rPr>
      </w:pPr>
      <w:r>
        <w:t xml:space="preserve">“Beyond </w:t>
      </w:r>
      <w:r w:rsidRPr="00B1588B">
        <w:rPr>
          <w:rStyle w:val="StyleBoldUnderline"/>
        </w:rPr>
        <w:t>Merida</w:t>
      </w:r>
      <w:r>
        <w:t xml:space="preserve">” </w:t>
      </w:r>
      <w:r w:rsidRPr="00B1588B">
        <w:rPr>
          <w:rStyle w:val="StyleBoldUnderline"/>
        </w:rPr>
        <w:t>should be used as a framework for a more ¶ progressive policy that will incorporate a sustained, long term commitment ¶ to aid Mexico in its anti-drug efforts. To truly eradicate the rampant supply ¶ of drugs and the ever-growing drug trafficking trade, the United States and ¶ Mexico must cooperate</w:t>
      </w:r>
      <w:r>
        <w:t xml:space="preserve"> and the United States must commit to implementing </w:t>
      </w:r>
      <w:r w:rsidRPr="00A41DCB">
        <w:rPr>
          <w:sz w:val="12"/>
        </w:rPr>
        <w:t xml:space="preserve">¶ </w:t>
      </w:r>
      <w:r>
        <w:t xml:space="preserve">aid programs properly. As GAO reports have shown, accountability has </w:t>
      </w:r>
      <w:r w:rsidRPr="00A41DCB">
        <w:rPr>
          <w:sz w:val="12"/>
        </w:rPr>
        <w:t xml:space="preserve">¶ </w:t>
      </w:r>
      <w:r>
        <w:t xml:space="preserve">proven difficult for the State Department. </w:t>
      </w:r>
      <w:r w:rsidRPr="00B1588B">
        <w:rPr>
          <w:rStyle w:val="StyleBoldUnderline"/>
        </w:rPr>
        <w:t>To truly affect the both supply ¶ and demand sides of the drug problem, policies must be implemented ¶ properly, with measures in place to ensure success and cohesion. US</w:t>
      </w:r>
      <w:r w:rsidR="00B1588B">
        <w:rPr>
          <w:rStyle w:val="StyleBoldUnderline"/>
        </w:rPr>
        <w:t xml:space="preserve"> </w:t>
      </w:r>
      <w:r w:rsidRPr="00B1588B">
        <w:rPr>
          <w:rStyle w:val="StyleBoldUnderline"/>
        </w:rPr>
        <w:t>led programs should focus on local and national sustainability to ensure ¶ lasting impacts.</w:t>
      </w:r>
    </w:p>
    <w:p w:rsidR="0079776B" w:rsidRDefault="0079776B" w:rsidP="00DD2DAD"/>
    <w:p w:rsidR="00D4568C" w:rsidRDefault="00117D03" w:rsidP="00D4568C">
      <w:pPr>
        <w:pStyle w:val="Heading2"/>
      </w:pPr>
      <w:r>
        <w:lastRenderedPageBreak/>
        <w:t>Impacts</w:t>
      </w:r>
    </w:p>
    <w:p w:rsidR="00D4568C" w:rsidRDefault="00D4568C" w:rsidP="00DD2DAD"/>
    <w:p w:rsidR="0079776B" w:rsidRDefault="0079776B" w:rsidP="0079776B">
      <w:pPr>
        <w:pStyle w:val="Heading3"/>
        <w:tabs>
          <w:tab w:val="left" w:pos="4050"/>
        </w:tabs>
      </w:pPr>
      <w:r>
        <w:lastRenderedPageBreak/>
        <w:t>Relations</w:t>
      </w:r>
    </w:p>
    <w:p w:rsidR="0079776B" w:rsidRDefault="0079776B" w:rsidP="0079776B"/>
    <w:p w:rsidR="0079776B" w:rsidRDefault="0079776B" w:rsidP="0079776B">
      <w:pPr>
        <w:pStyle w:val="Heading4"/>
      </w:pPr>
      <w:r>
        <w:t>Merida improves US-Mexican relations</w:t>
      </w:r>
    </w:p>
    <w:p w:rsidR="0079776B" w:rsidRDefault="0079776B" w:rsidP="0079776B">
      <w:r w:rsidRPr="000D01E5">
        <w:rPr>
          <w:rStyle w:val="StyleStyleBold12pt"/>
        </w:rPr>
        <w:t>Abu-Hamdeh 11</w:t>
      </w:r>
      <w:r>
        <w:t xml:space="preserve"> (Sabrina, “The Merida Initiative: An Effective Way of Reducing Violence in Mexico?” Pepperdine Policy Review, Sabrina Abu-Hamdeh is a second year student at SPP graduating with concentrations in Economics and International Relations. She presented this paper at the Pacific Coast Conference of Latin American Studies in November 2011. </w:t>
      </w:r>
      <w:hyperlink r:id="rId68" w:history="1">
        <w:r w:rsidRPr="00561F3A">
          <w:rPr>
            <w:rStyle w:val="Hyperlink"/>
          </w:rPr>
          <w:t>http://publicpolicy.pepperdine.edu/policy-review/2011v4/content/merida-initiative.pdf</w:t>
        </w:r>
      </w:hyperlink>
      <w:r>
        <w:t>)</w:t>
      </w:r>
    </w:p>
    <w:p w:rsidR="0079776B" w:rsidRPr="000D01E5" w:rsidRDefault="0079776B" w:rsidP="0079776B"/>
    <w:p w:rsidR="0079776B" w:rsidRPr="00913445" w:rsidRDefault="0079776B" w:rsidP="0079776B">
      <w:pPr>
        <w:rPr>
          <w:rStyle w:val="StyleBoldUnderline"/>
        </w:rPr>
      </w:pPr>
      <w:r>
        <w:t xml:space="preserve">The </w:t>
      </w:r>
      <w:r w:rsidRPr="00913445">
        <w:rPr>
          <w:rStyle w:val="StyleBoldUnderline"/>
        </w:rPr>
        <w:t>Merida Initiative</w:t>
      </w:r>
      <w:r>
        <w:t xml:space="preserve"> came at an </w:t>
      </w:r>
      <w:r w:rsidRPr="00913445">
        <w:rPr>
          <w:rStyle w:val="StyleBoldUnderline"/>
        </w:rPr>
        <w:t>important</w:t>
      </w:r>
      <w:r>
        <w:t xml:space="preserve"> moment for both the United </w:t>
      </w:r>
      <w:r w:rsidRPr="000D01E5">
        <w:rPr>
          <w:sz w:val="12"/>
        </w:rPr>
        <w:t xml:space="preserve">¶ </w:t>
      </w:r>
      <w:r>
        <w:t xml:space="preserve">States and Mexico. It signified a </w:t>
      </w:r>
      <w:r w:rsidRPr="00913445">
        <w:rPr>
          <w:rStyle w:val="StyleBoldUnderline"/>
        </w:rPr>
        <w:t>much needed collaboration and acceptance ¶ between both countries, by the acknowledgment of their mutual ¶ shortcomings and their pledge to aid one another. Both countries realized ¶ that the futures of their societies were tied, and a significant yet unintended ¶ consequence of the Initiative has been to improve relations between the ¶ governments of the United States and Mexico.</w:t>
      </w:r>
    </w:p>
    <w:p w:rsidR="0079776B" w:rsidRDefault="0079776B" w:rsidP="0079776B"/>
    <w:p w:rsidR="0079776B" w:rsidRDefault="0079776B" w:rsidP="0079776B">
      <w:pPr>
        <w:pStyle w:val="Heading4"/>
      </w:pPr>
      <w:r>
        <w:t>Merida key to cooperation</w:t>
      </w:r>
    </w:p>
    <w:p w:rsidR="0079776B" w:rsidRPr="00961145" w:rsidRDefault="0079776B" w:rsidP="0079776B">
      <w:r w:rsidRPr="00961145">
        <w:rPr>
          <w:rStyle w:val="StyleStyleBold12pt"/>
        </w:rPr>
        <w:t xml:space="preserve">Seelke </w:t>
      </w:r>
      <w:r>
        <w:rPr>
          <w:rStyle w:val="StyleStyleBold12pt"/>
        </w:rPr>
        <w:t>Apr-19</w:t>
      </w:r>
      <w:r w:rsidRPr="00961145">
        <w:rPr>
          <w:rStyle w:val="StyleStyleBold12pt"/>
        </w:rPr>
        <w:t>-1</w:t>
      </w:r>
      <w:r>
        <w:rPr>
          <w:rStyle w:val="StyleStyleBold12pt"/>
        </w:rPr>
        <w:t>0</w:t>
      </w:r>
      <w:r>
        <w:t xml:space="preserve"> </w:t>
      </w:r>
      <w:r w:rsidRPr="00961145">
        <w:t>(Clare Ribando, Specialist in Latin American Affairs, “</w:t>
      </w:r>
      <w:r>
        <w:t xml:space="preserve">Mérida Initiative for Mexico and Central America: Funding and Policy Issues,” </w:t>
      </w:r>
      <w:hyperlink r:id="rId69" w:history="1">
        <w:r w:rsidRPr="008B1BED">
          <w:rPr>
            <w:rStyle w:val="Hyperlink"/>
          </w:rPr>
          <w:t>http://www.fas.org/sgp/crs/row/R43001.pdf</w:t>
        </w:r>
      </w:hyperlink>
      <w:r w:rsidRPr="00961145">
        <w:t>)</w:t>
      </w:r>
    </w:p>
    <w:p w:rsidR="0079776B" w:rsidRPr="00033BAA" w:rsidRDefault="0079776B" w:rsidP="0079776B"/>
    <w:p w:rsidR="0079776B" w:rsidRPr="00ED343A" w:rsidRDefault="0079776B" w:rsidP="00DD2DAD">
      <w:pPr>
        <w:rPr>
          <w:rStyle w:val="StyleBoldUnderline"/>
        </w:rPr>
      </w:pPr>
      <w:r w:rsidRPr="00ED343A">
        <w:t>U.S. officials also maintain that</w:t>
      </w:r>
      <w:r>
        <w:t xml:space="preserve"> some of the </w:t>
      </w:r>
      <w:r w:rsidRPr="00ED343A">
        <w:rPr>
          <w:rStyle w:val="StyleBoldUnderline"/>
        </w:rPr>
        <w:t xml:space="preserve">most important results of Mérida </w:t>
      </w:r>
      <w:r w:rsidRPr="00ED343A">
        <w:t>thus far</w:t>
      </w:r>
      <w:r>
        <w:t xml:space="preserve"> may be </w:t>
      </w:r>
      <w:r w:rsidRPr="00033BAA">
        <w:rPr>
          <w:sz w:val="12"/>
        </w:rPr>
        <w:t xml:space="preserve">¶ </w:t>
      </w:r>
      <w:r>
        <w:t xml:space="preserve">impossible to quantify, such </w:t>
      </w:r>
      <w:r w:rsidRPr="00ED343A">
        <w:rPr>
          <w:rStyle w:val="StyleBoldUnderline"/>
        </w:rPr>
        <w:t>as the increase in communication and cooperation that has developed ¶ as a result of the initiative among U.S., Mexican, and Central American law enforcement and ¶ security officials</w:t>
      </w:r>
      <w:r>
        <w:t xml:space="preserve">.53 There appears to be </w:t>
      </w:r>
      <w:r w:rsidRPr="00ED343A">
        <w:rPr>
          <w:rStyle w:val="StyleBoldUnderline"/>
        </w:rPr>
        <w:t>a particularly strong sense of co-responsibility and high ¶ level of cooperation in implementing the Mérida Initiative among high-ranking U.S. and Mexican ¶ officials. This is in sharp contrast to the past, when mutual mistrust hindered bilateral counterdrug ¶ efforts. The U.S. and Mexican governments have designed a multi-level working group structure ¶ to design and implement bilateral security efforts.</w:t>
      </w:r>
      <w:r>
        <w:t xml:space="preserve"> By May 2010, </w:t>
      </w:r>
      <w:r w:rsidRPr="00ED343A">
        <w:rPr>
          <w:rStyle w:val="StyleBoldUnderline"/>
        </w:rPr>
        <w:t>U.S. policy-planners</w:t>
      </w:r>
      <w:r>
        <w:t xml:space="preserve"> from the </w:t>
      </w:r>
      <w:r w:rsidRPr="00033BAA">
        <w:rPr>
          <w:sz w:val="12"/>
        </w:rPr>
        <w:t xml:space="preserve">¶ </w:t>
      </w:r>
      <w:r>
        <w:t xml:space="preserve">State Department’s Narcotics Affairs Section (NAS), which </w:t>
      </w:r>
      <w:r w:rsidRPr="00ED343A">
        <w:rPr>
          <w:rStyle w:val="StyleBoldUnderline"/>
        </w:rPr>
        <w:t>oversees Mérida implementation</w:t>
      </w:r>
      <w:r>
        <w:t xml:space="preserve">, </w:t>
      </w:r>
      <w:r w:rsidRPr="00ED343A">
        <w:rPr>
          <w:rStyle w:val="StyleBoldUnderline"/>
        </w:rPr>
        <w:t>and ¶ Mexican officials from 16 partner agencies will be co-located in a new bilateral office, the first of ¶ its kind at any U.S. Embassy.</w:t>
      </w:r>
    </w:p>
    <w:p w:rsidR="0079776B" w:rsidRDefault="0079776B" w:rsidP="00DD2DAD"/>
    <w:p w:rsidR="00117D03" w:rsidRDefault="00117D03" w:rsidP="00DD2DAD"/>
    <w:p w:rsidR="00291AE1" w:rsidRDefault="00291AE1" w:rsidP="00291AE1">
      <w:pPr>
        <w:pStyle w:val="Heading1"/>
      </w:pPr>
      <w:r>
        <w:lastRenderedPageBreak/>
        <w:t>Turtles</w:t>
      </w:r>
      <w:r w:rsidR="00AC4F63">
        <w:t xml:space="preserve"> Conditions CP</w:t>
      </w:r>
    </w:p>
    <w:p w:rsidR="00291AE1" w:rsidRDefault="00291AE1" w:rsidP="00291AE1"/>
    <w:p w:rsidR="005777EF" w:rsidRDefault="005777EF" w:rsidP="005777EF">
      <w:pPr>
        <w:pStyle w:val="Heading4"/>
      </w:pPr>
      <w:r>
        <w:t xml:space="preserve">Text: The United States Federal Government </w:t>
      </w:r>
      <w:r w:rsidR="003A17B5">
        <w:t>will</w:t>
      </w:r>
      <w:r>
        <w:t xml:space="preserve"> &lt;do the plan&gt; if and only if Mexico agrees to curtail sea turtle bycatch under the Inter-American Convention for the Protection </w:t>
      </w:r>
      <w:r w:rsidR="001B244B">
        <w:t>and Conservation of Sea Turtles.</w:t>
      </w:r>
    </w:p>
    <w:p w:rsidR="005777EF" w:rsidRDefault="005777EF" w:rsidP="00291AE1"/>
    <w:p w:rsidR="00753490" w:rsidRDefault="00753490" w:rsidP="00753490">
      <w:pPr>
        <w:pStyle w:val="Heading2"/>
      </w:pPr>
      <w:r>
        <w:lastRenderedPageBreak/>
        <w:t>Inherency</w:t>
      </w:r>
    </w:p>
    <w:p w:rsidR="00753490" w:rsidRDefault="00753490" w:rsidP="00291AE1"/>
    <w:p w:rsidR="00291AE1" w:rsidRDefault="00291AE1" w:rsidP="00291AE1">
      <w:pPr>
        <w:pStyle w:val="Heading4"/>
      </w:pPr>
      <w:r>
        <w:t>Mexico is killing sea turtles at record levels in the status quo—only closing fishing areas in Mexico solves</w:t>
      </w:r>
    </w:p>
    <w:p w:rsidR="00291AE1" w:rsidRDefault="00291AE1" w:rsidP="00291AE1">
      <w:r w:rsidRPr="00291AE1">
        <w:rPr>
          <w:rStyle w:val="StyleStyleBold12pt"/>
        </w:rPr>
        <w:t>CBD Jul-15-13</w:t>
      </w:r>
      <w:r>
        <w:t xml:space="preserve"> (Center for Biological Diversity, “</w:t>
      </w:r>
      <w:r w:rsidRPr="00291AE1">
        <w:t>TELL MEXICO: STOP KILLING ENDANGERED SEA TURTLES</w:t>
      </w:r>
      <w:r>
        <w:t xml:space="preserve">,” </w:t>
      </w:r>
      <w:r w:rsidRPr="00291AE1">
        <w:t>The Center for Biological Diversity based in Tucson, Arizona, is a nonprofit membership organization known for its work protecting endangered species through legal action and scientific petitions</w:t>
      </w:r>
      <w:r>
        <w:t xml:space="preserve">, </w:t>
      </w:r>
      <w:hyperlink r:id="rId70" w:history="1">
        <w:r w:rsidRPr="00877204">
          <w:rPr>
            <w:rStyle w:val="Hyperlink"/>
          </w:rPr>
          <w:t>http://action.biologicaldiversity.org/o/2167/p/dia/action3/common/public/?action_KEY=13749</w:t>
        </w:r>
      </w:hyperlink>
      <w:r>
        <w:t>)</w:t>
      </w:r>
    </w:p>
    <w:p w:rsidR="00291AE1" w:rsidRPr="00291AE1" w:rsidRDefault="00291AE1" w:rsidP="00291AE1"/>
    <w:p w:rsidR="00291AE1" w:rsidRPr="003C7F33" w:rsidRDefault="00291AE1" w:rsidP="00291AE1">
      <w:pPr>
        <w:rPr>
          <w:rStyle w:val="StyleBoldUnderline"/>
        </w:rPr>
      </w:pPr>
      <w:r w:rsidRPr="007E5B34">
        <w:rPr>
          <w:rStyle w:val="StyleBoldUnderline"/>
        </w:rPr>
        <w:t>Each year at least 2,000 endangered loggerhead sea turtles are caught</w:t>
      </w:r>
      <w:r>
        <w:t xml:space="preserve"> by shark and halibut fishermen </w:t>
      </w:r>
      <w:r w:rsidRPr="007E5B34">
        <w:rPr>
          <w:rStyle w:val="StyleBoldUnderline"/>
        </w:rPr>
        <w:t>off</w:t>
      </w:r>
      <w:r>
        <w:t xml:space="preserve"> the southern peninsula of </w:t>
      </w:r>
      <w:r w:rsidRPr="007E5B34">
        <w:rPr>
          <w:rStyle w:val="StyleBoldUnderline"/>
        </w:rPr>
        <w:t>Mexico</w:t>
      </w:r>
      <w:r>
        <w:t>'s Baja California. The turtles drown after being accidentally hooked on longline gear or entangled in gillnets; then they're thrown back into the sea, only to wash up dead on shore.</w:t>
      </w:r>
      <w:r w:rsidRPr="00291AE1">
        <w:rPr>
          <w:sz w:val="12"/>
        </w:rPr>
        <w:t xml:space="preserve">¶ </w:t>
      </w:r>
      <w:r w:rsidRPr="003C7F33">
        <w:rPr>
          <w:rStyle w:val="StyleBoldUnderline"/>
        </w:rPr>
        <w:t>Sea turtle deaths reached record levels last year</w:t>
      </w:r>
      <w:r>
        <w:t xml:space="preserve">, and </w:t>
      </w:r>
      <w:r w:rsidRPr="003C7F33">
        <w:rPr>
          <w:rStyle w:val="StyleBoldUnderline"/>
        </w:rPr>
        <w:t>alarmingly high stranding rates continued this spring. Scientists and conservationists have urged Mexico to close fishing areas where sea turtle habitat and risky gear overlap -- but Mexico has failed to take action.¶ The United States and Mexico share this loggerhead sea turtle population, which is listed as endangered in both countries.</w:t>
      </w:r>
    </w:p>
    <w:p w:rsidR="00291AE1" w:rsidRDefault="00291AE1" w:rsidP="00291AE1"/>
    <w:p w:rsidR="00291AE1" w:rsidRDefault="00291AE1" w:rsidP="00291AE1">
      <w:pPr>
        <w:pStyle w:val="Heading4"/>
      </w:pPr>
      <w:r>
        <w:t>The US has already closed fishing areas but Mexico hasn’t—failure to do so dooms the sea turtles to extinction</w:t>
      </w:r>
    </w:p>
    <w:p w:rsidR="00291AE1" w:rsidRDefault="00291AE1" w:rsidP="00291AE1">
      <w:r w:rsidRPr="00291AE1">
        <w:rPr>
          <w:rStyle w:val="StyleStyleBold12pt"/>
        </w:rPr>
        <w:t>CBD Jul-15-13</w:t>
      </w:r>
      <w:r>
        <w:t xml:space="preserve"> (Center for Biological Diversity, “</w:t>
      </w:r>
      <w:r w:rsidRPr="00291AE1">
        <w:t>TELL MEXICO: STOP KILLING ENDANGERED SEA TURTLES</w:t>
      </w:r>
      <w:r>
        <w:t xml:space="preserve">,” </w:t>
      </w:r>
      <w:r w:rsidRPr="00291AE1">
        <w:t>The Center for Biological Diversity based in Tucson, Arizona, is a nonprofit membership organization known for its work protecting endangered species through legal action and scientific petitions</w:t>
      </w:r>
      <w:r>
        <w:t xml:space="preserve">, </w:t>
      </w:r>
      <w:hyperlink r:id="rId71" w:history="1">
        <w:r w:rsidRPr="00877204">
          <w:rPr>
            <w:rStyle w:val="Hyperlink"/>
          </w:rPr>
          <w:t>http://action.biologicaldiversity.org/o/2167/p/dia/action3/common/public/?action_KEY=13749</w:t>
        </w:r>
      </w:hyperlink>
      <w:r>
        <w:t>)</w:t>
      </w:r>
    </w:p>
    <w:p w:rsidR="00291AE1" w:rsidRPr="00291AE1" w:rsidRDefault="00291AE1" w:rsidP="00291AE1"/>
    <w:p w:rsidR="00291AE1" w:rsidRPr="003C7F33" w:rsidRDefault="00291AE1" w:rsidP="00291AE1">
      <w:pPr>
        <w:rPr>
          <w:rStyle w:val="StyleBoldUnderline"/>
        </w:rPr>
      </w:pPr>
      <w:r>
        <w:t xml:space="preserve">I am writing to </w:t>
      </w:r>
      <w:r w:rsidRPr="003C7F33">
        <w:rPr>
          <w:rStyle w:val="StyleBoldUnderline"/>
        </w:rPr>
        <w:t>ask Mexico to act now and halt the ongoing loggerhead sea turtle bycatch</w:t>
      </w:r>
      <w:r>
        <w:t xml:space="preserve"> off Baja California Sur. As you know, for two decades </w:t>
      </w:r>
      <w:r w:rsidRPr="003C7F33">
        <w:rPr>
          <w:rStyle w:val="StyleBoldUnderline"/>
        </w:rPr>
        <w:t>scientists have documented turtles becoming hooked or entangled</w:t>
      </w:r>
      <w:r>
        <w:t xml:space="preserve"> in the Gulf of Ulloa's longline and gillnet fisheries. These </w:t>
      </w:r>
      <w:r w:rsidRPr="003C7F33">
        <w:rPr>
          <w:rStyle w:val="StyleBoldUnderline"/>
        </w:rPr>
        <w:t>fisheries kill</w:t>
      </w:r>
      <w:r>
        <w:t xml:space="preserve"> an estimated </w:t>
      </w:r>
      <w:r w:rsidRPr="003C7F33">
        <w:rPr>
          <w:rStyle w:val="StyleBoldUnderline"/>
        </w:rPr>
        <w:t>2,000 loggerheads each year.</w:t>
      </w:r>
      <w:r>
        <w:t xml:space="preserve"> Last July 483 loggerheads were found stranded on just one stretch of beach </w:t>
      </w:r>
      <w:r w:rsidRPr="003C7F33">
        <w:rPr>
          <w:rStyle w:val="StyleBoldUnderline"/>
        </w:rPr>
        <w:t>-- a 600 percent increase over previous years' averages. And alarmingly high stranding rates have continued this spring.¶ The United States and Mexico share the North Pacific loggerhead sea turtle population, which is listed as endangered in both countries. The United States has closed fishing areas where important sea turtle habitat and risky gear overlap and also requires its fishermen to adopt more sea turtle-friendly gear. Mexico can and must do the same -- or risk the population's extinction.</w:t>
      </w:r>
    </w:p>
    <w:p w:rsidR="00753490" w:rsidRDefault="00753490" w:rsidP="00753490"/>
    <w:p w:rsidR="00753490" w:rsidRDefault="00753490" w:rsidP="00753490">
      <w:pPr>
        <w:pStyle w:val="Heading4"/>
      </w:pPr>
      <w:r>
        <w:lastRenderedPageBreak/>
        <w:t>The sea turtles will go extinct if we don’t act now</w:t>
      </w:r>
    </w:p>
    <w:p w:rsidR="00753490" w:rsidRDefault="00753490" w:rsidP="00753490">
      <w:r w:rsidRPr="00C9508A">
        <w:rPr>
          <w:rStyle w:val="StyleStyleBold12pt"/>
        </w:rPr>
        <w:t>STRP Apr-30-13</w:t>
      </w:r>
      <w:r>
        <w:t xml:space="preserve"> (Sea Turtle Restoration Project, “U.S. Trade Sanctions Sought Against Mexico to Stop Mass Killing of Sea Turtles in Baja Fisheries: Endangered Loggerhead Sea Turtles Killed By Thousands in Baja California Sur Bycatch Hotspot,” </w:t>
      </w:r>
      <w:hyperlink r:id="rId72" w:history="1">
        <w:r w:rsidRPr="00D13B95">
          <w:rPr>
            <w:rStyle w:val="Hyperlink"/>
          </w:rPr>
          <w:t>http://seaturtles.org/article.php?id=2465</w:t>
        </w:r>
      </w:hyperlink>
      <w:r>
        <w:t>)</w:t>
      </w:r>
    </w:p>
    <w:p w:rsidR="00753490" w:rsidRPr="00C9508A" w:rsidRDefault="00753490" w:rsidP="00753490"/>
    <w:p w:rsidR="00753490" w:rsidRDefault="00753490" w:rsidP="00753490">
      <w:r>
        <w:t xml:space="preserve">WASHINGTON— </w:t>
      </w:r>
      <w:r w:rsidRPr="003C7F33">
        <w:rPr>
          <w:rStyle w:val="StyleBoldUnderline"/>
        </w:rPr>
        <w:t>U.S. conservation groups formally requested trade sanctions against Mexico today to stop the country’s massive loggerhead sea turtle bycatch. Each year Mexican fisheries</w:t>
      </w:r>
      <w:r>
        <w:t xml:space="preserve"> off the southern Baja California peninsula </w:t>
      </w:r>
      <w:r w:rsidRPr="003C7F33">
        <w:rPr>
          <w:rStyle w:val="StyleBoldUnderline"/>
        </w:rPr>
        <w:t>kill more than 2,000 endangered loggerheads</w:t>
      </w:r>
      <w:r>
        <w:t xml:space="preserve"> as they fish for halibut and sharks. Today’s petition filed by the Center for Biological Diversity and Turtle Island Restoration Network initiates a legal process that could ban some Mexican seafood imports until Mexico reduces its sea turtle mortality. Download petition below.</w:t>
      </w:r>
      <w:r w:rsidRPr="00C9508A">
        <w:rPr>
          <w:sz w:val="12"/>
        </w:rPr>
        <w:t xml:space="preserve">¶ </w:t>
      </w:r>
      <w:r w:rsidRPr="003C7F33">
        <w:rPr>
          <w:rStyle w:val="StyleBoldUnderline"/>
        </w:rPr>
        <w:t>“The Pacific loggerheads are going extinct now, so we must end these sea turtle drownings now,”</w:t>
      </w:r>
      <w:r>
        <w:t xml:space="preserve"> said Teri Shore, program director at Turtle Island Restoration Network (SeaTurtles.org). </w:t>
      </w:r>
      <w:r w:rsidRPr="003C7F33">
        <w:rPr>
          <w:rStyle w:val="StyleBoldUnderline"/>
        </w:rPr>
        <w:t>“Any delay in halting excess bycatch in Mexico's fisheries spells doom for these vulnerable and long-lived sea turtles.”</w:t>
      </w:r>
    </w:p>
    <w:p w:rsidR="00753490" w:rsidRDefault="00753490" w:rsidP="00753490"/>
    <w:p w:rsidR="00753490" w:rsidRDefault="00753490" w:rsidP="00753490">
      <w:pPr>
        <w:pStyle w:val="Heading4"/>
      </w:pPr>
      <w:r>
        <w:t>Mexico is the key hotspot for sea turtles</w:t>
      </w:r>
    </w:p>
    <w:p w:rsidR="00753490" w:rsidRDefault="00753490" w:rsidP="00753490">
      <w:r w:rsidRPr="00C9508A">
        <w:rPr>
          <w:rStyle w:val="StyleStyleBold12pt"/>
        </w:rPr>
        <w:t>STRP Apr-30-13</w:t>
      </w:r>
      <w:r>
        <w:t xml:space="preserve"> (Sea Turtle Restoration Project, “U.S. Trade Sanctions Sought Against Mexico to Stop Mass Killing of Sea Turtles in Baja Fisheries: Endangered Loggerhead Sea Turtles Killed By Thousands in Baja California Sur Bycatch Hotspot,” </w:t>
      </w:r>
      <w:hyperlink r:id="rId73" w:history="1">
        <w:r w:rsidRPr="00D13B95">
          <w:rPr>
            <w:rStyle w:val="Hyperlink"/>
          </w:rPr>
          <w:t>http://seaturtles.org/article.php?id=2465</w:t>
        </w:r>
      </w:hyperlink>
      <w:r>
        <w:t>)</w:t>
      </w:r>
    </w:p>
    <w:p w:rsidR="00753490" w:rsidRPr="00C9508A" w:rsidRDefault="00753490" w:rsidP="00753490"/>
    <w:p w:rsidR="00753490" w:rsidRDefault="00753490" w:rsidP="00753490">
      <w:r>
        <w:t xml:space="preserve">For nearly a decade, </w:t>
      </w:r>
      <w:r w:rsidRPr="003C7F33">
        <w:rPr>
          <w:rStyle w:val="StyleBoldUnderline"/>
        </w:rPr>
        <w:t>scientists have documented high levels of sea turtle entanglement and strandings on beaches in Baja California</w:t>
      </w:r>
      <w:r>
        <w:t xml:space="preserve"> Sur. </w:t>
      </w:r>
      <w:r w:rsidRPr="003C7F33">
        <w:rPr>
          <w:rStyle w:val="StyleBoldUnderline"/>
        </w:rPr>
        <w:t>The area is</w:t>
      </w:r>
      <w:r>
        <w:t xml:space="preserve"> considered </w:t>
      </w:r>
      <w:r w:rsidRPr="003C7F33">
        <w:rPr>
          <w:rStyle w:val="StyleBoldUnderline"/>
        </w:rPr>
        <w:t xml:space="preserve">a bycatch “hotspot,” as Mexican fisheries overlap with key sea turtle feeding grounds. Just last summer, sea turtle strandings reached a record high when 483 loggerhead sea turtles were found dead along a single, 25-mile stretch of coast — a 600 percent increase over already-alarming average rates. Scientists believe Baja California </w:t>
      </w:r>
      <w:r w:rsidRPr="003C7F33">
        <w:t>Sur</w:t>
      </w:r>
      <w:r w:rsidRPr="003C7F33">
        <w:rPr>
          <w:rStyle w:val="StyleBoldUnderline"/>
        </w:rPr>
        <w:t xml:space="preserve"> has the highest concentration of sea turtle strandings anywhere in the world.</w:t>
      </w:r>
    </w:p>
    <w:p w:rsidR="00291AE1" w:rsidRDefault="00291AE1" w:rsidP="00291AE1"/>
    <w:p w:rsidR="00753490" w:rsidRDefault="00753490" w:rsidP="00753490">
      <w:pPr>
        <w:pStyle w:val="Heading2"/>
      </w:pPr>
      <w:r>
        <w:lastRenderedPageBreak/>
        <w:t>Solvency</w:t>
      </w:r>
    </w:p>
    <w:p w:rsidR="00753490" w:rsidRDefault="00753490" w:rsidP="00291AE1"/>
    <w:p w:rsidR="00291AE1" w:rsidRDefault="003A17B5" w:rsidP="00291AE1">
      <w:pPr>
        <w:pStyle w:val="Heading4"/>
      </w:pPr>
      <w:r>
        <w:t>US trade conditions</w:t>
      </w:r>
      <w:r w:rsidR="00291AE1">
        <w:t xml:space="preserve"> are key to solve</w:t>
      </w:r>
    </w:p>
    <w:p w:rsidR="00291AE1" w:rsidRDefault="00291AE1" w:rsidP="00291AE1">
      <w:r w:rsidRPr="00291AE1">
        <w:rPr>
          <w:rStyle w:val="StyleStyleBold12pt"/>
        </w:rPr>
        <w:t>CBD Jul-15-13</w:t>
      </w:r>
      <w:r>
        <w:t xml:space="preserve"> (Center for Biological Diversity, “</w:t>
      </w:r>
      <w:r w:rsidRPr="00291AE1">
        <w:t>TELL MEXICO: STOP KILLING ENDANGERED SEA TURTLES</w:t>
      </w:r>
      <w:r>
        <w:t xml:space="preserve">,” </w:t>
      </w:r>
      <w:r w:rsidRPr="00291AE1">
        <w:t>The Center for Biological Diversity based in Tucson, Arizona, is a nonprofit membership organization known for its work protecting endangered species through legal action and scientific petitions</w:t>
      </w:r>
      <w:r>
        <w:t xml:space="preserve">, </w:t>
      </w:r>
      <w:hyperlink r:id="rId74" w:history="1">
        <w:r w:rsidRPr="00877204">
          <w:rPr>
            <w:rStyle w:val="Hyperlink"/>
          </w:rPr>
          <w:t>http://action.biologicaldiversity.org/o/2167/p/dia/action3/common/public/?action_KEY=13749</w:t>
        </w:r>
      </w:hyperlink>
      <w:r>
        <w:t>)</w:t>
      </w:r>
    </w:p>
    <w:p w:rsidR="00291AE1" w:rsidRPr="00291AE1" w:rsidRDefault="00291AE1" w:rsidP="00291AE1"/>
    <w:p w:rsidR="00291AE1" w:rsidRPr="009913AF" w:rsidRDefault="00291AE1" w:rsidP="00291AE1">
      <w:pPr>
        <w:rPr>
          <w:rStyle w:val="StyleBoldUnderline"/>
        </w:rPr>
      </w:pPr>
      <w:r>
        <w:t xml:space="preserve">If Mexico does not act, I </w:t>
      </w:r>
      <w:r w:rsidRPr="009913AF">
        <w:rPr>
          <w:rStyle w:val="StyleBoldUnderline"/>
        </w:rPr>
        <w:t>fully support U.S. trade sanctions until Mexico reduces sea turtle mortality and adopts "comparable" turtle protection measures, as required by international treaty and U.S. law. Sea turtles need protection on both sides of the border, and I urge Mexico to act now to save these ancient and vanishing animals.</w:t>
      </w:r>
    </w:p>
    <w:p w:rsidR="00BC3474" w:rsidRDefault="00BC3474" w:rsidP="00BC3474"/>
    <w:p w:rsidR="00753490" w:rsidRDefault="00D84693" w:rsidP="00753490">
      <w:pPr>
        <w:pStyle w:val="Heading4"/>
      </w:pPr>
      <w:r>
        <w:t>G</w:t>
      </w:r>
      <w:r w:rsidR="00753490">
        <w:t>overnmental action is uniquely key</w:t>
      </w:r>
    </w:p>
    <w:p w:rsidR="00753490" w:rsidRDefault="00753490" w:rsidP="00753490">
      <w:r w:rsidRPr="00C9508A">
        <w:rPr>
          <w:rStyle w:val="StyleStyleBold12pt"/>
        </w:rPr>
        <w:t>STRP Apr-30-13</w:t>
      </w:r>
      <w:r>
        <w:t xml:space="preserve"> (Sea Turtle Restoration Project, “U.S. Trade Sanctions Sought Against Mexico to Stop Mass Killing of Sea Turtles in Baja Fisheries: Endangered Loggerhead Sea Turtles Killed By Thousands in Baja California Sur Bycatch Hotspot,” </w:t>
      </w:r>
      <w:hyperlink r:id="rId75" w:history="1">
        <w:r w:rsidRPr="00D13B95">
          <w:rPr>
            <w:rStyle w:val="Hyperlink"/>
          </w:rPr>
          <w:t>http://seaturtles.org/article.php?id=2465</w:t>
        </w:r>
      </w:hyperlink>
      <w:r>
        <w:t>)</w:t>
      </w:r>
    </w:p>
    <w:p w:rsidR="00753490" w:rsidRPr="00C9508A" w:rsidRDefault="00753490" w:rsidP="00753490"/>
    <w:p w:rsidR="00753490" w:rsidRPr="009913AF" w:rsidRDefault="00753490">
      <w:pPr>
        <w:rPr>
          <w:rStyle w:val="StyleBoldUnderline"/>
        </w:rPr>
      </w:pPr>
      <w:r w:rsidRPr="009913AF">
        <w:rPr>
          <w:rStyle w:val="StyleBoldUnderline"/>
        </w:rPr>
        <w:t>“Loggerhead sea turtles are in danger of going extinct, but Mexico’s government is letting its fishermen entangle, hook and kill thousands</w:t>
      </w:r>
      <w:r>
        <w:t xml:space="preserve"> of these amazing animals </w:t>
      </w:r>
      <w:r w:rsidRPr="009913AF">
        <w:rPr>
          <w:rStyle w:val="StyleBoldUnderline"/>
        </w:rPr>
        <w:t>each year</w:t>
      </w:r>
      <w:r>
        <w:t>,” said Sarah Uhlemann, a senior attorney with the Center. “</w:t>
      </w:r>
      <w:r w:rsidRPr="009913AF">
        <w:rPr>
          <w:rStyle w:val="StyleBoldUnderline"/>
        </w:rPr>
        <w:t>Mexico needs to</w:t>
      </w:r>
      <w:r>
        <w:t xml:space="preserve"> use common-sense measures to </w:t>
      </w:r>
      <w:r w:rsidRPr="009913AF">
        <w:rPr>
          <w:rStyle w:val="StyleBoldUnderline"/>
        </w:rPr>
        <w:t>prevent these thousands of unnecessary deaths. We need action on both sides of the border to avoid extinction.”</w:t>
      </w:r>
      <w:r w:rsidRPr="00BC3474">
        <w:t xml:space="preserve"> </w:t>
      </w:r>
      <w:r w:rsidRPr="00BC3474">
        <w:rPr>
          <w:sz w:val="12"/>
        </w:rPr>
        <w:t xml:space="preserve">¶ </w:t>
      </w:r>
      <w:r w:rsidRPr="009913AF">
        <w:rPr>
          <w:rStyle w:val="StyleBoldUnderline"/>
        </w:rPr>
        <w:t>Loggerhead sea turtles</w:t>
      </w:r>
      <w:r>
        <w:t xml:space="preserve"> in the North Pacific Ocean are listed as </w:t>
      </w:r>
      <w:r w:rsidRPr="009913AF">
        <w:rPr>
          <w:rStyle w:val="StyleBoldUnderline"/>
        </w:rPr>
        <w:t>endangered under both U.S. and Mexican law, but bycatch continues to threaten their existence.</w:t>
      </w:r>
      <w:r>
        <w:t xml:space="preserve"> Sea turtles often drown after becoming entangled in gillnet gear or getting hooked on longlines that target finfish and sharks. </w:t>
      </w:r>
      <w:r w:rsidRPr="009913AF">
        <w:rPr>
          <w:rStyle w:val="StyleBoldUnderline"/>
        </w:rPr>
        <w:t>The United States has required its fishermen to adopt sea turtle bycatch prevention measures, including closing high-risk fishing areas. But Mexico has not taken similar action to curb its loggerhead bycatch.</w:t>
      </w:r>
    </w:p>
    <w:p w:rsidR="00C82065" w:rsidRDefault="00C82065"/>
    <w:p w:rsidR="00C82065" w:rsidRDefault="007E5B34" w:rsidP="00C82065">
      <w:pPr>
        <w:pStyle w:val="Heading3"/>
      </w:pPr>
      <w:r>
        <w:lastRenderedPageBreak/>
        <w:t>Convention</w:t>
      </w:r>
      <w:r w:rsidR="005777EF">
        <w:t xml:space="preserve"> Solvency</w:t>
      </w:r>
    </w:p>
    <w:p w:rsidR="00494D5E" w:rsidRDefault="00494D5E" w:rsidP="00494D5E"/>
    <w:p w:rsidR="00494D5E" w:rsidRDefault="00494D5E" w:rsidP="00494D5E">
      <w:pPr>
        <w:pStyle w:val="Heading4"/>
      </w:pPr>
      <w:r>
        <w:t>Convention will work—it’s key leverage</w:t>
      </w:r>
    </w:p>
    <w:p w:rsidR="00494D5E" w:rsidRPr="001B06B4" w:rsidRDefault="00494D5E" w:rsidP="00494D5E">
      <w:r w:rsidRPr="001B06B4">
        <w:rPr>
          <w:rStyle w:val="StyleStyleBold12pt"/>
        </w:rPr>
        <w:t>PaceBaja May-2-13</w:t>
      </w:r>
      <w:r>
        <w:t xml:space="preserve"> (</w:t>
      </w:r>
      <w:r w:rsidRPr="001B06B4">
        <w:t xml:space="preserve">Pacebaja is </w:t>
      </w:r>
      <w:r>
        <w:t>a</w:t>
      </w:r>
      <w:r w:rsidRPr="001B06B4">
        <w:t xml:space="preserve"> production and research journal for Pace University</w:t>
      </w:r>
      <w:r>
        <w:t>, “</w:t>
      </w:r>
      <w:r w:rsidRPr="001B06B4">
        <w:t>Conservation Groups Press U.S. to Sanction Mexico Over Sea Turtle Deaths</w:t>
      </w:r>
      <w:r>
        <w:t>,”</w:t>
      </w:r>
    </w:p>
    <w:p w:rsidR="00494D5E" w:rsidRDefault="00546ACD" w:rsidP="00494D5E">
      <w:hyperlink r:id="rId76" w:history="1">
        <w:r w:rsidR="00494D5E" w:rsidRPr="00D13B95">
          <w:rPr>
            <w:rStyle w:val="Hyperlink"/>
          </w:rPr>
          <w:t>http://pacebaja.wordpress.com/2013/05/02/conservation-groups-press-u-s-to-sanction-mexico-over-sea-turtle-deaths/</w:t>
        </w:r>
      </w:hyperlink>
      <w:r w:rsidR="00494D5E">
        <w:t>)</w:t>
      </w:r>
    </w:p>
    <w:p w:rsidR="00494D5E" w:rsidRPr="001B06B4" w:rsidRDefault="00494D5E" w:rsidP="00494D5E"/>
    <w:p w:rsidR="00494D5E" w:rsidRPr="00494D5E" w:rsidRDefault="00494D5E" w:rsidP="00494D5E">
      <w:pPr>
        <w:rPr>
          <w:rStyle w:val="StyleBoldUnderline"/>
        </w:rPr>
      </w:pPr>
      <w:r>
        <w:t xml:space="preserve">The groups say </w:t>
      </w:r>
      <w:r w:rsidRPr="00494D5E">
        <w:rPr>
          <w:rStyle w:val="StyleBoldUnderline"/>
        </w:rPr>
        <w:t>the United States has leverage through the Inter-American Convention for the Protection and Conservation of Sea Turtles. The</w:t>
      </w:r>
      <w:r>
        <w:t xml:space="preserve"> decade-old </w:t>
      </w:r>
      <w:r w:rsidRPr="00494D5E">
        <w:rPr>
          <w:rStyle w:val="StyleBoldUnderline"/>
        </w:rPr>
        <w:t>agreement is designed to protect both dwindling sea turtle populations and the habitat they rely on for feeding and breeding.</w:t>
      </w:r>
      <w:r>
        <w:t xml:space="preserve"> The “bycatch” of loggerhead sea turtles in gillnets is centered in ocean waters off Magdalena Bay, Mexico, the focal point of our documentary, which will be released next week.</w:t>
      </w:r>
      <w:r w:rsidRPr="001B06B4">
        <w:rPr>
          <w:sz w:val="12"/>
        </w:rPr>
        <w:t xml:space="preserve">¶ </w:t>
      </w:r>
      <w:r>
        <w:t xml:space="preserve">In an interview earlier this week, Sarah Uhlemann, a senior attorney for the Center for Biological Diversity, said </w:t>
      </w:r>
      <w:r w:rsidRPr="00494D5E">
        <w:rPr>
          <w:rStyle w:val="StyleBoldUnderline"/>
        </w:rPr>
        <w:t>the surge in deaths of loggerheads is enough to invoke the “Pelly Amendment,” which allows the U.S. to sanction any country that violates the treaty. In the next several years, a ban on imports of certain Mexican seafood products could be instituted by the U.S Commerce Department if government agencies find that the loggerhead bycatch has not been addressed.</w:t>
      </w:r>
    </w:p>
    <w:p w:rsidR="00C82065" w:rsidRDefault="00C82065" w:rsidP="00C82065"/>
    <w:p w:rsidR="00C82065" w:rsidRDefault="00C82065" w:rsidP="00C82065">
      <w:pPr>
        <w:pStyle w:val="Heading4"/>
      </w:pPr>
      <w:r>
        <w:t xml:space="preserve">USFG action solves—Obama can use the </w:t>
      </w:r>
      <w:r w:rsidR="007E5B34">
        <w:t>convention</w:t>
      </w:r>
      <w:r>
        <w:t xml:space="preserve"> to push Mexico for reforms</w:t>
      </w:r>
    </w:p>
    <w:p w:rsidR="00C82065" w:rsidRDefault="00C82065" w:rsidP="00C82065">
      <w:r w:rsidRPr="00C9508A">
        <w:rPr>
          <w:rStyle w:val="StyleStyleBold12pt"/>
        </w:rPr>
        <w:t>STRP Apr-30-13</w:t>
      </w:r>
      <w:r>
        <w:t xml:space="preserve"> (Sea Turtle Restoration Project, “U.S. Trade Sanctions Sought Against Mexico to Stop Mass Killing of Sea Turtles in Baja Fisheries: Endangered Loggerhead Sea Turtles Killed By Thousands in Baja California Sur Bycatch Hotspot,” </w:t>
      </w:r>
      <w:hyperlink r:id="rId77" w:history="1">
        <w:r w:rsidRPr="00D13B95">
          <w:rPr>
            <w:rStyle w:val="Hyperlink"/>
          </w:rPr>
          <w:t>http://seaturtles.org/article.php?id=2465</w:t>
        </w:r>
      </w:hyperlink>
      <w:r>
        <w:t>)</w:t>
      </w:r>
    </w:p>
    <w:p w:rsidR="00C82065" w:rsidRPr="00BC3474" w:rsidRDefault="00C82065" w:rsidP="00C82065"/>
    <w:p w:rsidR="00C82065" w:rsidRDefault="00C82065" w:rsidP="00C82065">
      <w:r>
        <w:t xml:space="preserve">Under an American law referred to as the “Pelly Amendment,” </w:t>
      </w:r>
      <w:r w:rsidRPr="00494D5E">
        <w:rPr>
          <w:rStyle w:val="StyleBoldUnderline"/>
        </w:rPr>
        <w:t>the conservation groups’ petition asks the United States to officially recognize</w:t>
      </w:r>
      <w:r>
        <w:t xml:space="preserve"> or “certify” </w:t>
      </w:r>
      <w:r w:rsidRPr="00494D5E">
        <w:rPr>
          <w:rStyle w:val="StyleBoldUnderline"/>
        </w:rPr>
        <w:t>that Mexico’s sea turtle bycatch “diminishes the effectiveness” of the Inter-American Convention for the Protection and Conservation of Sea Turtles. Under this treaty, Mexico, the United States and other nations have committed to reduce bycatch to “greatest extent practicable,” yet loggerhead bycatch remains substantially unregulated in Mexico.</w:t>
      </w:r>
      <w:r>
        <w:t xml:space="preserve"> If the secretary of commerce agrees, President Obama may then ban Mexican imports until sea turtle bycatch is reduced. </w:t>
      </w:r>
      <w:r w:rsidRPr="00BC3474">
        <w:rPr>
          <w:sz w:val="12"/>
        </w:rPr>
        <w:t xml:space="preserve">¶ </w:t>
      </w:r>
      <w:r>
        <w:t>In January, the United States “identified” Mexico for its unsustainable loggerhead bycatch under a separate U.S. law, the Protected Living Marine Resources statute, which requires nations to be formally identified, certified and sanctioned for failing to adopt bycatch measures comparable to U.S. protections.</w:t>
      </w:r>
    </w:p>
    <w:p w:rsidR="00C82065" w:rsidRDefault="00C82065" w:rsidP="00C82065"/>
    <w:p w:rsidR="00C82065" w:rsidRDefault="005777EF" w:rsidP="00C82065">
      <w:pPr>
        <w:pStyle w:val="Heading4"/>
      </w:pPr>
      <w:r>
        <w:t xml:space="preserve">The </w:t>
      </w:r>
      <w:r w:rsidR="007E5B34">
        <w:t>convention</w:t>
      </w:r>
      <w:r w:rsidR="00C82065">
        <w:t xml:space="preserve"> uniquely solves</w:t>
      </w:r>
    </w:p>
    <w:p w:rsidR="00C82065" w:rsidRDefault="00C82065" w:rsidP="00C82065">
      <w:r w:rsidRPr="00C9508A">
        <w:rPr>
          <w:rStyle w:val="StyleStyleBold12pt"/>
        </w:rPr>
        <w:t>STRP Apr-30-13</w:t>
      </w:r>
      <w:r>
        <w:t xml:space="preserve"> (Sea Turtle Restoration Project, “U.S. Trade Sanctions Sought Against Mexico to Stop Mass Killing of Sea Turtles in Baja Fisheries: Endangered Loggerhead Sea Turtles Killed By Thousands in Baja California Sur Bycatch Hotspot,” </w:t>
      </w:r>
      <w:hyperlink r:id="rId78" w:history="1">
        <w:r w:rsidRPr="00D13B95">
          <w:rPr>
            <w:rStyle w:val="Hyperlink"/>
          </w:rPr>
          <w:t>http://seaturtles.org/article.php?id=2465</w:t>
        </w:r>
      </w:hyperlink>
      <w:r>
        <w:t>)</w:t>
      </w:r>
    </w:p>
    <w:p w:rsidR="00C82065" w:rsidRPr="00BA05E1" w:rsidRDefault="00C82065" w:rsidP="00C82065"/>
    <w:p w:rsidR="00C82065" w:rsidRDefault="00C82065" w:rsidP="00C82065">
      <w:r>
        <w:lastRenderedPageBreak/>
        <w:t xml:space="preserve">Negotiated in 1996, </w:t>
      </w:r>
      <w:r w:rsidRPr="00494D5E">
        <w:rPr>
          <w:rStyle w:val="StyleBoldUnderline"/>
        </w:rPr>
        <w:t>the Inter-American Convention for the Protection and Conservation of Sea Turtles requires range states to prohibit direct killing of sea turtles, reduce bycatch, and protect key habitat areas.</w:t>
      </w:r>
      <w:r>
        <w:t xml:space="preserve"> Nations will meet in Ecuador in June to discuss the treaty’s </w:t>
      </w:r>
      <w:r w:rsidRPr="00494D5E">
        <w:rPr>
          <w:rStyle w:val="StyleBoldUnderline"/>
        </w:rPr>
        <w:t>implementation.¶ The United States has successfully used Pelly Amendment sanctions in the past to enforce whaling quotas and stop rhino and tiger trade</w:t>
      </w:r>
      <w:r>
        <w:t xml:space="preserve"> in Taiwan.</w:t>
      </w:r>
    </w:p>
    <w:p w:rsidR="00494D5E" w:rsidRDefault="00494D5E" w:rsidP="00C82065"/>
    <w:p w:rsidR="003E4802" w:rsidRDefault="003E4802" w:rsidP="003E4802">
      <w:pPr>
        <w:pStyle w:val="Heading2"/>
      </w:pPr>
      <w:r>
        <w:lastRenderedPageBreak/>
        <w:t>Impact</w:t>
      </w:r>
    </w:p>
    <w:p w:rsidR="003E4802" w:rsidRDefault="003E4802" w:rsidP="003E4802"/>
    <w:p w:rsidR="003E4802" w:rsidRDefault="003E4802" w:rsidP="003E4802">
      <w:pPr>
        <w:pStyle w:val="Heading4"/>
      </w:pPr>
      <w:r>
        <w:t>Sea turtles are a keystone species</w:t>
      </w:r>
      <w:r w:rsidR="00423919">
        <w:t>—function as floating reefs</w:t>
      </w:r>
    </w:p>
    <w:p w:rsidR="003E4802" w:rsidRDefault="003E4802" w:rsidP="003E4802">
      <w:r w:rsidRPr="003E4802">
        <w:rPr>
          <w:rStyle w:val="StyleStyleBold12pt"/>
        </w:rPr>
        <w:t>STF No Date</w:t>
      </w:r>
      <w:r>
        <w:t xml:space="preserve"> (Sea Turtle Foundation, </w:t>
      </w:r>
      <w:r w:rsidRPr="003E4802">
        <w:t>Sea Turtle Foundation is a non-profit, non-government group working to protect sea turtles through research, education and action</w:t>
      </w:r>
      <w:r>
        <w:t>, “</w:t>
      </w:r>
      <w:r w:rsidRPr="003E4802">
        <w:t>Loggerhead Turtle (Caretta caretta)</w:t>
      </w:r>
      <w:r>
        <w:t xml:space="preserve">,” </w:t>
      </w:r>
      <w:hyperlink r:id="rId79" w:history="1">
        <w:r w:rsidRPr="00D13B95">
          <w:rPr>
            <w:rStyle w:val="Hyperlink"/>
          </w:rPr>
          <w:t>http://seaturtlefoundation.squarespace.com/loggerhead-turtle/</w:t>
        </w:r>
      </w:hyperlink>
      <w:r>
        <w:t>)</w:t>
      </w:r>
    </w:p>
    <w:p w:rsidR="003E4802" w:rsidRPr="003E4802" w:rsidRDefault="003E4802" w:rsidP="003E4802"/>
    <w:p w:rsidR="003E4802" w:rsidRPr="00BF6B61" w:rsidRDefault="003E4802" w:rsidP="003E4802">
      <w:pPr>
        <w:rPr>
          <w:rStyle w:val="StyleBoldUnderline"/>
        </w:rPr>
      </w:pPr>
      <w:r w:rsidRPr="003E4802">
        <w:t xml:space="preserve">Loggerhead turtles are named after their large head and powerful jaw that enables them to feed on large shellfish. </w:t>
      </w:r>
      <w:r w:rsidRPr="00BF6B61">
        <w:rPr>
          <w:rStyle w:val="StyleBoldUnderline"/>
        </w:rPr>
        <w:t>Loggerheads are keystone species playing a vital role in moving nutrients around the reef and even onto beaches in the form of eggs. They are known as floating reefs, being home to as many as 100 other species such as barnacles, shrimp, algae and even small fish.</w:t>
      </w:r>
    </w:p>
    <w:p w:rsidR="000879FF" w:rsidRDefault="000879FF"/>
    <w:p w:rsidR="004A5FCD" w:rsidRDefault="004A5FCD" w:rsidP="004A5FCD">
      <w:pPr>
        <w:pStyle w:val="Heading4"/>
      </w:pPr>
      <w:r>
        <w:t>Sea turtles are a keystone species</w:t>
      </w:r>
      <w:r w:rsidR="00423919">
        <w:t>—key role in the food chain</w:t>
      </w:r>
    </w:p>
    <w:p w:rsidR="004A5FCD" w:rsidRDefault="004A5FCD" w:rsidP="004A5FCD">
      <w:r w:rsidRPr="004A5FCD">
        <w:rPr>
          <w:rStyle w:val="StyleStyleBold12pt"/>
        </w:rPr>
        <w:t>Spotila Oct-26-04</w:t>
      </w:r>
      <w:r>
        <w:t xml:space="preserve"> (James R. “Sea Turtles: A Complete Guide to Their Biology, Behavior, and Conservation,” American Institute of Biological Sciences and the Ecological Society of America, </w:t>
      </w:r>
      <w:hyperlink r:id="rId80" w:history="1">
        <w:r w:rsidRPr="003C2136">
          <w:rPr>
            <w:rStyle w:val="Hyperlink"/>
          </w:rPr>
          <w:t>http://books.google.com/books/about/Sea_Turtles.html?id=dpsJrFxVIvUC</w:t>
        </w:r>
      </w:hyperlink>
      <w:r>
        <w:t>)</w:t>
      </w:r>
    </w:p>
    <w:p w:rsidR="004A5FCD" w:rsidRDefault="004A5FCD" w:rsidP="004A5FCD"/>
    <w:p w:rsidR="004A5FCD" w:rsidRDefault="000879FF">
      <w:r w:rsidRPr="00BF6B61">
        <w:rPr>
          <w:rStyle w:val="StyleBoldUnderline"/>
        </w:rPr>
        <w:t>Keystone Species The loggerhead turtle is a keystone species in the world’s oceans. As a carnivore it plays a central role in the food chain</w:t>
      </w:r>
      <w:r>
        <w:t xml:space="preserve"> and is dependent upon the invertebrate populations that form the vast majority of its food supply. Loggerheads process large numbers of invertebrate prey, breaking up the shells of mollusks such as conchs, whelks, and clams. Some of the broken shells pass through the turtle’s digestive system and some fall back to the bottom. The small pieces of shell are thus available for other animals to eat as a source of calcium. By digging around on the bottom, </w:t>
      </w:r>
      <w:r w:rsidRPr="00BF6B61">
        <w:rPr>
          <w:rStyle w:val="StyleBoldUnderline"/>
        </w:rPr>
        <w:t>loggerheads change ocean bottom communities both in physical structure and the living biological ecosystem. This</w:t>
      </w:r>
      <w:r>
        <w:t xml:space="preserve"> may </w:t>
      </w:r>
      <w:r w:rsidRPr="00BF6B61">
        <w:rPr>
          <w:rStyle w:val="StyleBoldUnderline"/>
        </w:rPr>
        <w:t>control the community organization of the areas in which the turtles forage.</w:t>
      </w:r>
      <w:r>
        <w:t xml:space="preserve"> Nesting females </w:t>
      </w:r>
      <w:r w:rsidRPr="00BF6B61">
        <w:rPr>
          <w:rStyle w:val="StyleBoldUnderline"/>
        </w:rPr>
        <w:t>transfer substantial amounts of nutrients</w:t>
      </w:r>
      <w:r>
        <w:t>—their eggs—</w:t>
      </w:r>
      <w:r w:rsidRPr="00BF6B61">
        <w:rPr>
          <w:rStyle w:val="StyleBoldUnderline"/>
        </w:rPr>
        <w:t>to the terrestrial ecosystems around nesting breaches.</w:t>
      </w:r>
      <w:r>
        <w:t xml:space="preserve"> For example, up to 28 percent of the energy and 26 percent of the nitrogen placed into Florida egg clutches are transferred to predators. A substantial number of hatchlings become food for fish and birds as the hatchlings swim away form the nesting beach. Essentially, </w:t>
      </w:r>
      <w:r w:rsidRPr="00BF6B61">
        <w:rPr>
          <w:rStyle w:val="StyleBoldUnderline"/>
        </w:rPr>
        <w:t>loggerheads are swimming reefs. They support a large array of plants and animals that attach to their shells and ride through the oceans with the turtles. More than 100 species of animals from 13 phyla and 37 kinds of algae live on the backs of loggerheads.</w:t>
      </w:r>
      <w:r>
        <w:t xml:space="preserve"> This baggage increases drag, requiring extra energy to swim. It is not clear if there is any benefit to the turtle from this association, though the varied community of plants an animals on the carapace may provide some amouflage.</w:t>
      </w:r>
    </w:p>
    <w:p w:rsidR="00423919" w:rsidRDefault="00423919"/>
    <w:p w:rsidR="00423919" w:rsidRDefault="00423919" w:rsidP="00423919">
      <w:pPr>
        <w:pStyle w:val="Heading4"/>
      </w:pPr>
      <w:r>
        <w:lastRenderedPageBreak/>
        <w:t>Sea turtles are a keystone species—the ultimate lesson of ecology</w:t>
      </w:r>
      <w:r w:rsidR="00E52D09">
        <w:t>—their extinction spills over into multiple ecosystems and negatively impacts humans</w:t>
      </w:r>
    </w:p>
    <w:p w:rsidR="00423919" w:rsidRDefault="00423919" w:rsidP="00423919">
      <w:r w:rsidRPr="00423919">
        <w:rPr>
          <w:rStyle w:val="StyleStyleBold12pt"/>
        </w:rPr>
        <w:t>Steiner 10</w:t>
      </w:r>
      <w:r>
        <w:t xml:space="preserve"> (</w:t>
      </w:r>
      <w:r w:rsidRPr="00423919">
        <w:t>Caribbean Conservation Corporation and Todd Steiner, Sea Turtle Restoration Project</w:t>
      </w:r>
      <w:r>
        <w:t>, Executive Director at Turtle Island Restoration Network</w:t>
      </w:r>
    </w:p>
    <w:p w:rsidR="00423919" w:rsidRDefault="00423919" w:rsidP="00423919">
      <w:r>
        <w:t xml:space="preserve">San Francisco Bay Area | Environmental Services ,“Are Sea Turtles Worth Saving? In a world full of problems and full of species, it’s a question worth asking. Are there good reasons to go to the trouble of saving endangered sea turtles? Read on and see what you think.” </w:t>
      </w:r>
      <w:hyperlink r:id="rId81" w:history="1">
        <w:r w:rsidRPr="003C2136">
          <w:rPr>
            <w:rStyle w:val="Hyperlink"/>
          </w:rPr>
          <w:t>http://www.bonaireturtles.org/explore/are-sea-turtles-worth-saving/</w:t>
        </w:r>
      </w:hyperlink>
      <w:r>
        <w:t>)</w:t>
      </w:r>
    </w:p>
    <w:p w:rsidR="00423919" w:rsidRPr="00423919" w:rsidRDefault="00423919" w:rsidP="00423919"/>
    <w:p w:rsidR="00423919" w:rsidRDefault="00423919" w:rsidP="00423919">
      <w:pPr>
        <w:rPr>
          <w:rStyle w:val="StyleBoldUnderline"/>
        </w:rPr>
      </w:pPr>
      <w:r w:rsidRPr="00E52D09">
        <w:rPr>
          <w:rStyle w:val="StyleBoldUnderline"/>
        </w:rPr>
        <w:t>Sea turtles demonstrate the ultimate lesson of ecology – that everything is connected. ¶ Sea turtles are part of two vital ecosystems, beaches and marine systems. If sea turtles become extinct, both the marine and beach ecosystems will weaken. And since humans use the ocean as an important source for food and use beaches for many kinds of activities, weakness in these ecosystems would have harmful effects on humans.</w:t>
      </w:r>
      <w:r w:rsidRPr="00423919">
        <w:rPr>
          <w:sz w:val="12"/>
        </w:rPr>
        <w:t>¶</w:t>
      </w:r>
      <w:r>
        <w:rPr>
          <w:sz w:val="12"/>
        </w:rPr>
        <w:t xml:space="preserve"> </w:t>
      </w:r>
      <w:r w:rsidRPr="00423919">
        <w:rPr>
          <w:sz w:val="12"/>
        </w:rPr>
        <w:t xml:space="preserve">¶ </w:t>
      </w:r>
      <w:r>
        <w:t xml:space="preserve">Though </w:t>
      </w:r>
      <w:r w:rsidRPr="004761C3">
        <w:rPr>
          <w:rStyle w:val="StyleBoldUnderline"/>
        </w:rPr>
        <w:t>sea turtles</w:t>
      </w:r>
      <w:r>
        <w:t xml:space="preserve"> have been living and thriving in the world’s oceans for 150 million years, they </w:t>
      </w:r>
      <w:r w:rsidRPr="004761C3">
        <w:rPr>
          <w:rStyle w:val="StyleBoldUnderline"/>
        </w:rPr>
        <w:t>are now in danger of extinction</w:t>
      </w:r>
      <w:r>
        <w:t xml:space="preserve"> largely because of changes brought about by humans. If we alter the oceans and beaches enough to wipe out sea turtles, will those changes make it difficult for us to survive? And </w:t>
      </w:r>
      <w:r w:rsidRPr="004761C3">
        <w:rPr>
          <w:rStyle w:val="StyleBoldUnderline"/>
        </w:rPr>
        <w:t xml:space="preserve">if we choose to do what’s necessary to save sea turtles, </w:t>
      </w:r>
      <w:r w:rsidRPr="00015A8F">
        <w:t>might</w:t>
      </w:r>
      <w:r w:rsidRPr="004761C3">
        <w:rPr>
          <w:rStyle w:val="StyleBoldUnderline"/>
        </w:rPr>
        <w:t xml:space="preserve"> we save our own future?</w:t>
      </w:r>
      <w:r w:rsidRPr="00423919">
        <w:rPr>
          <w:sz w:val="12"/>
        </w:rPr>
        <w:t>¶</w:t>
      </w:r>
      <w:r>
        <w:rPr>
          <w:sz w:val="12"/>
        </w:rPr>
        <w:t xml:space="preserve"> </w:t>
      </w:r>
      <w:r w:rsidRPr="00423919">
        <w:rPr>
          <w:sz w:val="12"/>
        </w:rPr>
        <w:t xml:space="preserve">¶ </w:t>
      </w:r>
      <w:r>
        <w:t xml:space="preserve">Beaches and dune systems do not get very many nutrients during the year, so very little vegetation grows on the dunes and no vegetation grows on the beach itself. This is because sand does not hold nutrients very well. Sea turtles use beaches and the lower dunes to nest and lay their eggs. Sea turtles lay around 100 eggs in a nest and lay between 3 and 7 nests during the summer nesting season. Not every nest will hatch, not every egg in a nest will hatch, and not all of the hatchlings in a nest will make it out of the nest. All the </w:t>
      </w:r>
      <w:r w:rsidRPr="004761C3">
        <w:rPr>
          <w:rStyle w:val="StyleBoldUnderline"/>
        </w:rPr>
        <w:t>unhatched nests</w:t>
      </w:r>
      <w:r>
        <w:t xml:space="preserve">, eggs and trapped hatchlings are very good </w:t>
      </w:r>
      <w:r w:rsidRPr="004761C3">
        <w:rPr>
          <w:rStyle w:val="StyleBoldUnderline"/>
        </w:rPr>
        <w:t>sources of nutrients for the dune vegetation.</w:t>
      </w:r>
      <w:r>
        <w:t xml:space="preserve"> Even the left-over egg shells from hatched eggs provide nutrients.</w:t>
      </w:r>
      <w:r w:rsidRPr="00423919">
        <w:rPr>
          <w:sz w:val="12"/>
        </w:rPr>
        <w:t>¶</w:t>
      </w:r>
      <w:r>
        <w:rPr>
          <w:sz w:val="12"/>
        </w:rPr>
        <w:t xml:space="preserve"> </w:t>
      </w:r>
      <w:r w:rsidRPr="00423919">
        <w:rPr>
          <w:sz w:val="12"/>
        </w:rPr>
        <w:t xml:space="preserve">¶ </w:t>
      </w:r>
      <w:r w:rsidRPr="004761C3">
        <w:rPr>
          <w:rStyle w:val="StyleBoldUnderline"/>
        </w:rPr>
        <w:t xml:space="preserve">Dune plants use </w:t>
      </w:r>
      <w:r w:rsidRPr="004761C3">
        <w:t>the</w:t>
      </w:r>
      <w:r w:rsidRPr="004761C3">
        <w:rPr>
          <w:rStyle w:val="StyleBoldUnderline"/>
        </w:rPr>
        <w:t xml:space="preserve"> nutrients from turtle eggs to grow and become stronger. As the dune vegetation grows stronger and healthier, the health of the entire beach/dune ecosystem becomes better. Healthy vegetation and strong root systems hold the sand in the dunes and protect the beach from erosion. As the number of turtles declines</w:t>
      </w:r>
      <w:r>
        <w:t xml:space="preserve">, fewer eggs are laid in the beaches, providing </w:t>
      </w:r>
      <w:r w:rsidRPr="004761C3">
        <w:rPr>
          <w:rStyle w:val="StyleBoldUnderline"/>
        </w:rPr>
        <w:t>less nutrients. If sea turtles went extinct, dune vegetation would lose a major source of nutrients and would not be healthy or strong enough to maintain the dunes, allowing beaches to wash away.</w:t>
      </w:r>
      <w:r w:rsidRPr="00423919">
        <w:rPr>
          <w:sz w:val="12"/>
        </w:rPr>
        <w:t>¶</w:t>
      </w:r>
      <w:r>
        <w:rPr>
          <w:sz w:val="12"/>
        </w:rPr>
        <w:t xml:space="preserve"> </w:t>
      </w:r>
      <w:r w:rsidRPr="00423919">
        <w:rPr>
          <w:sz w:val="12"/>
        </w:rPr>
        <w:t xml:space="preserve">¶ </w:t>
      </w:r>
      <w:r w:rsidRPr="004761C3">
        <w:rPr>
          <w:rStyle w:val="StyleBoldUnderline"/>
        </w:rPr>
        <w:t>Sea turtles eat jellyfish, preventing</w:t>
      </w:r>
      <w:r>
        <w:t xml:space="preserve"> the </w:t>
      </w:r>
      <w:r w:rsidRPr="004761C3">
        <w:rPr>
          <w:rStyle w:val="StyleBoldUnderline"/>
        </w:rPr>
        <w:t>large “blooms”</w:t>
      </w:r>
      <w:r>
        <w:t xml:space="preserve"> of jellyfish – including stinging jellyfish – </w:t>
      </w:r>
      <w:r w:rsidRPr="004761C3">
        <w:rPr>
          <w:rStyle w:val="StyleBoldUnderline"/>
        </w:rPr>
        <w:t>that are increasingly wreaking havoc on fisheries, recreation and other maritime activities throughout the oceans.</w:t>
      </w:r>
      <w:r w:rsidRPr="00423919">
        <w:rPr>
          <w:sz w:val="12"/>
        </w:rPr>
        <w:t>¶</w:t>
      </w:r>
      <w:r>
        <w:rPr>
          <w:sz w:val="12"/>
        </w:rPr>
        <w:t xml:space="preserve"> </w:t>
      </w:r>
      <w:r w:rsidRPr="00423919">
        <w:rPr>
          <w:sz w:val="12"/>
        </w:rPr>
        <w:t xml:space="preserve">¶ </w:t>
      </w:r>
      <w:r w:rsidRPr="004761C3">
        <w:rPr>
          <w:rStyle w:val="StyleBoldUnderline"/>
        </w:rPr>
        <w:t>Research has shown that sea turtles</w:t>
      </w:r>
      <w:r>
        <w:t xml:space="preserve"> often </w:t>
      </w:r>
      <w:r w:rsidRPr="004761C3">
        <w:rPr>
          <w:rStyle w:val="StyleBoldUnderline"/>
        </w:rPr>
        <w:t>act as keystone species.</w:t>
      </w:r>
      <w:r>
        <w:t xml:space="preserve"> Sea grass beds grazed by green sea turtles are more productive than those that aren’t. Hawksbill </w:t>
      </w:r>
      <w:r w:rsidRPr="004761C3">
        <w:rPr>
          <w:rStyle w:val="StyleBoldUnderline"/>
        </w:rPr>
        <w:t>turtles</w:t>
      </w:r>
      <w:r w:rsidRPr="004761C3">
        <w:t xml:space="preserve"> eat sponges, preventing them from out-competing slow-growing corals.</w:t>
      </w:r>
      <w:r>
        <w:t xml:space="preserve"> Both of these </w:t>
      </w:r>
      <w:r w:rsidRPr="004761C3">
        <w:rPr>
          <w:rStyle w:val="StyleBoldUnderline"/>
        </w:rPr>
        <w:t>grazing activities maintain species diversity and the natural balance of fragile marine ecosystems. If sea turtles go extinct, it will cause declines in all the species whose survival depends on healthy seagrass beds and coral reefs. That means that many marine species that humans harvest would be lost.</w:t>
      </w:r>
      <w:r w:rsidRPr="00423919">
        <w:rPr>
          <w:sz w:val="12"/>
        </w:rPr>
        <w:t>¶</w:t>
      </w:r>
      <w:r>
        <w:rPr>
          <w:sz w:val="12"/>
        </w:rPr>
        <w:t xml:space="preserve"> </w:t>
      </w:r>
      <w:r w:rsidRPr="00423919">
        <w:rPr>
          <w:sz w:val="12"/>
        </w:rPr>
        <w:t xml:space="preserve">¶ </w:t>
      </w:r>
      <w:r w:rsidRPr="004761C3">
        <w:rPr>
          <w:rStyle w:val="StyleBoldUnderline"/>
        </w:rPr>
        <w:t>Sea turtles</w:t>
      </w:r>
      <w:r>
        <w:t xml:space="preserve">, and many species that are affected by their presence or absence, are </w:t>
      </w:r>
      <w:r w:rsidRPr="004761C3">
        <w:rPr>
          <w:rStyle w:val="StyleBoldUnderline"/>
        </w:rPr>
        <w:t>an important attraction for marine tourism, a major source of income for many countries.</w:t>
      </w:r>
      <w:r w:rsidRPr="00423919">
        <w:rPr>
          <w:sz w:val="12"/>
        </w:rPr>
        <w:t>¶</w:t>
      </w:r>
      <w:r>
        <w:rPr>
          <w:sz w:val="12"/>
        </w:rPr>
        <w:t xml:space="preserve"> </w:t>
      </w:r>
      <w:r w:rsidRPr="00423919">
        <w:rPr>
          <w:sz w:val="12"/>
        </w:rPr>
        <w:t xml:space="preserve">¶ </w:t>
      </w:r>
      <w:r w:rsidRPr="00A9672D">
        <w:rPr>
          <w:rStyle w:val="StyleBoldUnderline"/>
        </w:rPr>
        <w:t>These are some of the roles that we know sea turtles play in the essential health of ecosystems. Who knows what other roles we will discover as science reveals more about sea turtles? While humans have the ability to tinker with the “clockwork” of life, we don’t have the ability to know when it’s okay to lose a few of the working parts.</w:t>
      </w:r>
      <w:r>
        <w:t xml:space="preserve"> </w:t>
      </w:r>
      <w:r w:rsidRPr="00423919">
        <w:rPr>
          <w:sz w:val="12"/>
        </w:rPr>
        <w:t xml:space="preserve">¶ </w:t>
      </w:r>
      <w:r>
        <w:t xml:space="preserve">If you disagree, </w:t>
      </w:r>
      <w:r w:rsidRPr="00A9672D">
        <w:rPr>
          <w:rStyle w:val="StyleBoldUnderline"/>
        </w:rPr>
        <w:t xml:space="preserve">try </w:t>
      </w:r>
      <w:r w:rsidRPr="00A9672D">
        <w:rPr>
          <w:rStyle w:val="StyleBoldUnderline"/>
        </w:rPr>
        <w:lastRenderedPageBreak/>
        <w:t>to take apart a clock and just throw away one of the pieces that doesn’t look that important. Put the clock back together and see if it still works.</w:t>
      </w:r>
    </w:p>
    <w:p w:rsidR="006B541B" w:rsidRPr="006B541B" w:rsidRDefault="006B541B" w:rsidP="006B541B"/>
    <w:p w:rsidR="006B541B" w:rsidRPr="006B541B" w:rsidRDefault="006B541B" w:rsidP="006B541B">
      <w:pPr>
        <w:pStyle w:val="Heading1"/>
      </w:pPr>
      <w:r w:rsidRPr="006B541B">
        <w:lastRenderedPageBreak/>
        <w:t>AFF</w:t>
      </w:r>
      <w:r w:rsidR="00AC4F63">
        <w:t xml:space="preserve"> Answers</w:t>
      </w:r>
    </w:p>
    <w:p w:rsidR="006B541B" w:rsidRDefault="006B541B" w:rsidP="006B541B"/>
    <w:p w:rsidR="00785773" w:rsidRDefault="00F548F5" w:rsidP="00785773">
      <w:pPr>
        <w:pStyle w:val="Heading2"/>
      </w:pPr>
      <w:r>
        <w:lastRenderedPageBreak/>
        <w:t xml:space="preserve">Say </w:t>
      </w:r>
      <w:r w:rsidR="00785773">
        <w:t>No</w:t>
      </w:r>
    </w:p>
    <w:p w:rsidR="00785773" w:rsidRDefault="00785773" w:rsidP="00785773"/>
    <w:p w:rsidR="00785773" w:rsidRDefault="00785773" w:rsidP="00785773">
      <w:pPr>
        <w:pStyle w:val="Heading4"/>
      </w:pPr>
      <w:r>
        <w:t>Mexico will refuse human rights conditions</w:t>
      </w:r>
    </w:p>
    <w:p w:rsidR="00785773" w:rsidRDefault="00785773" w:rsidP="00785773">
      <w:r w:rsidRPr="00785773">
        <w:rPr>
          <w:rStyle w:val="StyleStyleBold12pt"/>
        </w:rPr>
        <w:t>AI 4-Jun-08</w:t>
      </w:r>
      <w:r>
        <w:t xml:space="preserve"> (</w:t>
      </w:r>
      <w:r w:rsidRPr="00785773">
        <w:t>Amnesty International is a prestigious internati</w:t>
      </w:r>
      <w:r>
        <w:t xml:space="preserve">onal human rights organization, “Mexico: Merida initiative can only deliver security with human rights,” </w:t>
      </w:r>
      <w:hyperlink r:id="rId82" w:history="1">
        <w:r w:rsidRPr="004C5F50">
          <w:rPr>
            <w:rStyle w:val="Hyperlink"/>
          </w:rPr>
          <w:t>http://www.amnesty.org/en/for-media/press-releases/mexico-merida-initiative-can-only-deliver-security-human-rights-20080604</w:t>
        </w:r>
      </w:hyperlink>
      <w:r>
        <w:t>)</w:t>
      </w:r>
    </w:p>
    <w:p w:rsidR="00785773" w:rsidRPr="00785773" w:rsidRDefault="00785773" w:rsidP="00785773"/>
    <w:p w:rsidR="00785773" w:rsidRDefault="00785773" w:rsidP="00785773">
      <w:pPr>
        <w:rPr>
          <w:rStyle w:val="StyleBoldUnderline"/>
        </w:rPr>
      </w:pPr>
      <w:r>
        <w:t>Amnesty International today urged the US Congress to maintain human rights safeguards in the Merida initiative – legislation to fund a security cooperation package between the US, Mexico and Central America.</w:t>
      </w:r>
      <w:r w:rsidRPr="00785773">
        <w:rPr>
          <w:sz w:val="12"/>
        </w:rPr>
        <w:t xml:space="preserve">¶ </w:t>
      </w:r>
      <w:r>
        <w:t xml:space="preserve">Amnesty International’s call comes as </w:t>
      </w:r>
      <w:r w:rsidRPr="00785773">
        <w:rPr>
          <w:rStyle w:val="StyleBoldUnderline"/>
        </w:rPr>
        <w:t>the US Congress has come under increasing pressure not to include human rights safeguards in the proposed initiative. Mexican government authorities said they would not proceed with the agreement unless human rights safeguards were removed.</w:t>
      </w:r>
    </w:p>
    <w:p w:rsidR="00190F63" w:rsidRDefault="00190F63" w:rsidP="00190F63"/>
    <w:p w:rsidR="00190F63" w:rsidRDefault="00190F63" w:rsidP="00190F63">
      <w:pPr>
        <w:pStyle w:val="Heading4"/>
      </w:pPr>
      <w:r>
        <w:t>Mexico doesn’t want human rights conditions</w:t>
      </w:r>
    </w:p>
    <w:p w:rsidR="00190F63" w:rsidRDefault="00190F63" w:rsidP="00190F63">
      <w:r w:rsidRPr="00190F63">
        <w:rPr>
          <w:rStyle w:val="StyleStyleBold12pt"/>
        </w:rPr>
        <w:t>WW4 06-07-08</w:t>
      </w:r>
      <w:r>
        <w:t xml:space="preserve"> (</w:t>
      </w:r>
      <w:r w:rsidRPr="00190F63">
        <w:t>World War 4 Report provides concise, comprehensive daily reportage and analysis on US military operations and the "War on Terrorism"; resource wars and autonomy struggles; and dissident-left voices from the Middle East, Latin America and around the world. It has been an ongoing news digest and commentary since the immediate aftermath of 9-11.</w:t>
      </w:r>
      <w:r>
        <w:t xml:space="preserve"> “Mexican lawmakers oppose Mérida Initiative rights conditions,” </w:t>
      </w:r>
      <w:hyperlink r:id="rId83" w:history="1">
        <w:r w:rsidRPr="004C5F50">
          <w:rPr>
            <w:rStyle w:val="Hyperlink"/>
          </w:rPr>
          <w:t>http://ww4report.com/node/5609/taxonomy/term/32</w:t>
        </w:r>
      </w:hyperlink>
      <w:r>
        <w:t>)</w:t>
      </w:r>
    </w:p>
    <w:p w:rsidR="00190F63" w:rsidRPr="00190F63" w:rsidRDefault="00190F63" w:rsidP="00190F63"/>
    <w:p w:rsidR="00190F63" w:rsidRDefault="00190F63" w:rsidP="00190F63">
      <w:r w:rsidRPr="00190F63">
        <w:t xml:space="preserve">At the 47th US-Mexico Interparliamentary Commission, held June 6 in Monterrey, Nuevo León, </w:t>
      </w:r>
      <w:r w:rsidRPr="00190F63">
        <w:rPr>
          <w:rStyle w:val="StyleBoldUnderline"/>
        </w:rPr>
        <w:t>Mexican politicians from all of the three leading parties protested the imposition of human rights conditions on aid</w:t>
      </w:r>
      <w:r w:rsidRPr="00190F63">
        <w:t xml:space="preserve"> recently approved by Washington under the Mérida Initiative, popularly known as "Plan Mexico." Ruth Zavaleta of the left-opposition Party of the Democratic Revolution (PRD), president of the Chamber of Deputies, joined with Sen. Santiago Creel Miranda of the ruling conservative National Action Party (PAN) in </w:t>
      </w:r>
      <w:r w:rsidRPr="00190F63">
        <w:rPr>
          <w:rStyle w:val="StyleBoldUnderline"/>
        </w:rPr>
        <w:t>decrying the conditions as patronizing and hypocritical.</w:t>
      </w:r>
      <w:r w:rsidRPr="00190F63">
        <w:t xml:space="preserve"> They were joined by Nuevo León Gov. José Natividad González Parás of the Institutional Revolutionary Party (PRI), who also spoke out against construction of the border fence. (El Universal, Mexico, June 7)</w:t>
      </w:r>
    </w:p>
    <w:p w:rsidR="00FE7D98" w:rsidRDefault="00FE7D98" w:rsidP="00190F63"/>
    <w:p w:rsidR="00FE7D98" w:rsidRDefault="00FE7D98" w:rsidP="00FE7D98">
      <w:pPr>
        <w:pStyle w:val="Heading2"/>
      </w:pPr>
      <w:r>
        <w:lastRenderedPageBreak/>
        <w:t>Corruption Conditions</w:t>
      </w:r>
    </w:p>
    <w:p w:rsidR="00FE7D98" w:rsidRDefault="00FE7D98" w:rsidP="00FE7D98">
      <w:pPr>
        <w:pStyle w:val="Heading3"/>
      </w:pPr>
      <w:r>
        <w:lastRenderedPageBreak/>
        <w:t>Status Quo Solves</w:t>
      </w:r>
    </w:p>
    <w:p w:rsidR="00FE7D98" w:rsidRDefault="00FE7D98" w:rsidP="00FE7D98">
      <w:pPr>
        <w:pStyle w:val="Heading4"/>
      </w:pPr>
      <w:r>
        <w:t>Police reforms solve now</w:t>
      </w:r>
    </w:p>
    <w:p w:rsidR="00FE7D98" w:rsidRPr="00F61FEE" w:rsidRDefault="00FE7D98" w:rsidP="00FE7D98">
      <w:pPr>
        <w:rPr>
          <w:rStyle w:val="StyleStyleBold12pt"/>
          <w:b w:val="0"/>
          <w:sz w:val="18"/>
        </w:rPr>
      </w:pPr>
      <w:r>
        <w:rPr>
          <w:rStyle w:val="StyleStyleBold12pt"/>
        </w:rPr>
        <w:t xml:space="preserve">Sabet 10 </w:t>
      </w:r>
      <w:r>
        <w:rPr>
          <w:rStyle w:val="StyleStyleBold12pt"/>
          <w:b w:val="0"/>
          <w:sz w:val="18"/>
        </w:rPr>
        <w:t xml:space="preserve">(Daniel Sabet, visiting professor at Georgetown University's Edmund A. Walsh School of Foreign Service, “Police Reform in Mexico: </w:t>
      </w:r>
      <w:r w:rsidRPr="00F61FEE">
        <w:rPr>
          <w:rStyle w:val="StyleStyleBold12pt"/>
          <w:b w:val="0"/>
          <w:sz w:val="12"/>
        </w:rPr>
        <w:t xml:space="preserve">¶ </w:t>
      </w:r>
      <w:r>
        <w:rPr>
          <w:rStyle w:val="StyleStyleBold12pt"/>
          <w:b w:val="0"/>
          <w:sz w:val="18"/>
        </w:rPr>
        <w:t>Advances and Persistent Obstacles” &lt;http://www9.georgetown.edu/faculty/dms76/policefiles/Sabet_police_reform.pdf&gt; May 2010)</w:t>
      </w:r>
    </w:p>
    <w:p w:rsidR="00FE7D98" w:rsidRPr="00F61FEE" w:rsidRDefault="00FE7D98" w:rsidP="00FE7D98">
      <w:pPr>
        <w:rPr>
          <w:sz w:val="16"/>
        </w:rPr>
      </w:pPr>
      <w:r w:rsidRPr="00F61FEE">
        <w:rPr>
          <w:sz w:val="16"/>
        </w:rPr>
        <w:t xml:space="preserve">Recognizing the failure of the limiting discretion approach, more </w:t>
      </w:r>
      <w:r w:rsidRPr="00F61FEE">
        <w:rPr>
          <w:rStyle w:val="StyleBoldUnderline"/>
        </w:rPr>
        <w:t xml:space="preserve">recent reforms have sought to </w:t>
      </w:r>
      <w:r w:rsidRPr="00F61FEE">
        <w:rPr>
          <w:rStyle w:val="StyleBoldUnderline"/>
          <w:b w:val="0"/>
          <w:sz w:val="12"/>
        </w:rPr>
        <w:t>¶</w:t>
      </w:r>
      <w:r w:rsidRPr="00F61FEE">
        <w:rPr>
          <w:rStyle w:val="StyleBoldUnderline"/>
          <w:sz w:val="12"/>
        </w:rPr>
        <w:t xml:space="preserve"> </w:t>
      </w:r>
      <w:r w:rsidRPr="00F61FEE">
        <w:rPr>
          <w:rStyle w:val="StyleBoldUnderline"/>
        </w:rPr>
        <w:t>produce police forces deserving of the authority</w:t>
      </w:r>
      <w:r w:rsidRPr="00F61FEE">
        <w:rPr>
          <w:sz w:val="16"/>
        </w:rPr>
        <w:t xml:space="preserve"> and discretion necessary to be effective. </w:t>
      </w:r>
      <w:r w:rsidRPr="00F61FEE">
        <w:rPr>
          <w:rStyle w:val="StyleBoldUnderline"/>
        </w:rPr>
        <w:t xml:space="preserve">These </w:t>
      </w:r>
      <w:r w:rsidRPr="00F61FEE">
        <w:rPr>
          <w:rStyle w:val="StyleBoldUnderline"/>
          <w:b w:val="0"/>
          <w:sz w:val="12"/>
        </w:rPr>
        <w:t>¶</w:t>
      </w:r>
      <w:r w:rsidRPr="00F61FEE">
        <w:rPr>
          <w:rStyle w:val="StyleBoldUnderline"/>
          <w:sz w:val="12"/>
        </w:rPr>
        <w:t xml:space="preserve"> </w:t>
      </w:r>
      <w:r w:rsidRPr="00F61FEE">
        <w:rPr>
          <w:rStyle w:val="StyleBoldUnderline"/>
        </w:rPr>
        <w:t>include a wide range of reforms</w:t>
      </w:r>
      <w:r w:rsidRPr="00F61FEE">
        <w:rPr>
          <w:sz w:val="16"/>
        </w:rPr>
        <w:t xml:space="preserve">, </w:t>
      </w:r>
      <w:r w:rsidRPr="00F61FEE">
        <w:rPr>
          <w:rStyle w:val="StyleBoldUnderline"/>
        </w:rPr>
        <w:t>such as raising salaries</w:t>
      </w:r>
      <w:r w:rsidRPr="00F61FEE">
        <w:rPr>
          <w:sz w:val="16"/>
        </w:rPr>
        <w:t xml:space="preserve"> and benefits, </w:t>
      </w:r>
      <w:r w:rsidRPr="00F61FEE">
        <w:rPr>
          <w:rStyle w:val="StyleBoldUnderline"/>
        </w:rPr>
        <w:t>improving recruitment</w:t>
      </w:r>
      <w:r w:rsidRPr="00F61FEE">
        <w:rPr>
          <w:sz w:val="16"/>
        </w:rPr>
        <w:t xml:space="preserve"> and </w:t>
      </w:r>
      <w:r w:rsidRPr="00F61FEE">
        <w:rPr>
          <w:sz w:val="12"/>
        </w:rPr>
        <w:t>¶</w:t>
      </w:r>
      <w:r w:rsidRPr="00F61FEE">
        <w:rPr>
          <w:sz w:val="16"/>
        </w:rPr>
        <w:t xml:space="preserve"> selection criteria, </w:t>
      </w:r>
      <w:r w:rsidRPr="00F61FEE">
        <w:rPr>
          <w:rStyle w:val="StyleBoldUnderline"/>
        </w:rPr>
        <w:t>elevating training</w:t>
      </w:r>
      <w:r w:rsidRPr="00F61FEE">
        <w:rPr>
          <w:sz w:val="16"/>
        </w:rPr>
        <w:t xml:space="preserve"> times and standards, </w:t>
      </w:r>
      <w:r w:rsidRPr="00F61FEE">
        <w:rPr>
          <w:rStyle w:val="StyleBoldUnderline"/>
        </w:rPr>
        <w:t>offering specialized training</w:t>
      </w:r>
      <w:r w:rsidRPr="00F61FEE">
        <w:rPr>
          <w:sz w:val="16"/>
        </w:rPr>
        <w:t xml:space="preserve">, </w:t>
      </w:r>
      <w:r w:rsidRPr="00F61FEE">
        <w:rPr>
          <w:sz w:val="12"/>
        </w:rPr>
        <w:t>¶</w:t>
      </w:r>
      <w:r w:rsidRPr="00F61FEE">
        <w:rPr>
          <w:sz w:val="16"/>
        </w:rPr>
        <w:t xml:space="preserve"> </w:t>
      </w:r>
      <w:r w:rsidRPr="00F61FEE">
        <w:rPr>
          <w:rStyle w:val="StyleBoldUnderline"/>
        </w:rPr>
        <w:t>developing and certifying operational procedures</w:t>
      </w:r>
      <w:r w:rsidRPr="00F61FEE">
        <w:rPr>
          <w:sz w:val="16"/>
        </w:rPr>
        <w:t xml:space="preserve">, </w:t>
      </w:r>
      <w:r w:rsidRPr="00F61FEE">
        <w:rPr>
          <w:rStyle w:val="StyleBoldUnderline"/>
        </w:rPr>
        <w:t>offering a system of merit based promotion</w:t>
      </w:r>
      <w:r w:rsidRPr="00F61FEE">
        <w:rPr>
          <w:sz w:val="16"/>
        </w:rPr>
        <w:t xml:space="preserve">, </w:t>
      </w:r>
      <w:r w:rsidRPr="00F61FEE">
        <w:rPr>
          <w:sz w:val="12"/>
        </w:rPr>
        <w:t>¶</w:t>
      </w:r>
      <w:r w:rsidRPr="00F61FEE">
        <w:rPr>
          <w:sz w:val="16"/>
        </w:rPr>
        <w:t xml:space="preserve"> </w:t>
      </w:r>
      <w:r w:rsidRPr="00F61FEE">
        <w:rPr>
          <w:rStyle w:val="StyleBoldUnderline"/>
        </w:rPr>
        <w:t>vetting officers, and creating and strengthening accountability mechanisms</w:t>
      </w:r>
      <w:r w:rsidRPr="00F61FEE">
        <w:rPr>
          <w:sz w:val="16"/>
        </w:rPr>
        <w:t xml:space="preserve"> and oversight.</w:t>
      </w:r>
    </w:p>
    <w:p w:rsidR="00FE7D98" w:rsidRDefault="00FE7D98" w:rsidP="00FE7D98">
      <w:pPr>
        <w:pStyle w:val="Heading4"/>
      </w:pPr>
      <w:r>
        <w:t>Domestic reforms solve by 2016</w:t>
      </w:r>
    </w:p>
    <w:p w:rsidR="00FE7D98" w:rsidRPr="00F23F79" w:rsidRDefault="00FE7D98" w:rsidP="00FE7D98">
      <w:pPr>
        <w:rPr>
          <w:rStyle w:val="StyleStyleBold12pt"/>
          <w:b w:val="0"/>
          <w:sz w:val="18"/>
        </w:rPr>
      </w:pPr>
      <w:r>
        <w:rPr>
          <w:rStyle w:val="StyleStyleBold12pt"/>
        </w:rPr>
        <w:t xml:space="preserve">Seelke 13 </w:t>
      </w:r>
      <w:r>
        <w:rPr>
          <w:rStyle w:val="StyleStyleBold12pt"/>
          <w:b w:val="0"/>
          <w:sz w:val="18"/>
        </w:rPr>
        <w:t xml:space="preserve">(Clare Ribando Seelke, Specialist in Latin American Affairs, “Supporting Criminal Justice System Reform </w:t>
      </w:r>
      <w:r w:rsidRPr="00F23F79">
        <w:rPr>
          <w:rStyle w:val="StyleStyleBold12pt"/>
          <w:b w:val="0"/>
          <w:sz w:val="12"/>
        </w:rPr>
        <w:t xml:space="preserve">¶ </w:t>
      </w:r>
      <w:r>
        <w:rPr>
          <w:rStyle w:val="StyleStyleBold12pt"/>
          <w:b w:val="0"/>
          <w:sz w:val="18"/>
        </w:rPr>
        <w:t>in Mexico: The U.S. Role” &lt;http://www.fas.org/sgp/crs/row/R43001.pdf&gt; 3-18-13)</w:t>
      </w:r>
    </w:p>
    <w:p w:rsidR="00FE7D98" w:rsidRPr="003C3D1C" w:rsidRDefault="00FE7D98" w:rsidP="00FE7D98">
      <w:pPr>
        <w:rPr>
          <w:sz w:val="16"/>
        </w:rPr>
      </w:pPr>
      <w:r w:rsidRPr="003C3D1C">
        <w:rPr>
          <w:rStyle w:val="StyleBoldUnderline"/>
        </w:rPr>
        <w:t>Under</w:t>
      </w:r>
      <w:r w:rsidRPr="003C3D1C">
        <w:rPr>
          <w:sz w:val="16"/>
        </w:rPr>
        <w:t xml:space="preserve"> the </w:t>
      </w:r>
      <w:r w:rsidRPr="003C3D1C">
        <w:rPr>
          <w:rStyle w:val="StyleBoldUnderline"/>
        </w:rPr>
        <w:t xml:space="preserve">judicial reforms, Mexico has until 2016 to replace its trial procedures at the federal and </w:t>
      </w:r>
      <w:r w:rsidRPr="003C3D1C">
        <w:rPr>
          <w:rStyle w:val="StyleBoldUnderline"/>
          <w:b w:val="0"/>
          <w:sz w:val="12"/>
        </w:rPr>
        <w:t>¶</w:t>
      </w:r>
      <w:r w:rsidRPr="003C3D1C">
        <w:rPr>
          <w:rStyle w:val="StyleBoldUnderline"/>
          <w:sz w:val="12"/>
        </w:rPr>
        <w:t xml:space="preserve"> </w:t>
      </w:r>
      <w:r w:rsidRPr="003C3D1C">
        <w:rPr>
          <w:rStyle w:val="StyleBoldUnderline"/>
        </w:rPr>
        <w:t>state level,</w:t>
      </w:r>
      <w:r w:rsidRPr="003C3D1C">
        <w:rPr>
          <w:sz w:val="16"/>
        </w:rPr>
        <w:t xml:space="preserve"> moving from a closed-door process based on written arguments to an adversarial </w:t>
      </w:r>
      <w:r w:rsidRPr="003C3D1C">
        <w:rPr>
          <w:sz w:val="12"/>
        </w:rPr>
        <w:t>¶</w:t>
      </w:r>
      <w:r w:rsidRPr="003C3D1C">
        <w:rPr>
          <w:sz w:val="16"/>
        </w:rPr>
        <w:t xml:space="preserve"> public trial system with oral arguments and the presumption of innocence until proven guilty. </w:t>
      </w:r>
      <w:r w:rsidRPr="003C3D1C">
        <w:rPr>
          <w:sz w:val="12"/>
        </w:rPr>
        <w:t>¶</w:t>
      </w:r>
      <w:r w:rsidRPr="003C3D1C">
        <w:rPr>
          <w:sz w:val="16"/>
        </w:rPr>
        <w:t xml:space="preserve"> </w:t>
      </w:r>
      <w:r w:rsidRPr="003C3D1C">
        <w:rPr>
          <w:rStyle w:val="StyleBoldUnderline"/>
        </w:rPr>
        <w:t>These changes should make the system more transparent, participatory</w:t>
      </w:r>
      <w:r w:rsidRPr="003C3D1C">
        <w:rPr>
          <w:sz w:val="16"/>
        </w:rPr>
        <w:t xml:space="preserve"> (including a greater role </w:t>
      </w:r>
      <w:r w:rsidRPr="003C3D1C">
        <w:rPr>
          <w:sz w:val="12"/>
        </w:rPr>
        <w:t>¶</w:t>
      </w:r>
      <w:r w:rsidRPr="003C3D1C">
        <w:rPr>
          <w:sz w:val="16"/>
        </w:rPr>
        <w:t xml:space="preserve"> for victims, judges, and defense attorneys), </w:t>
      </w:r>
      <w:r w:rsidRPr="003C3D1C">
        <w:rPr>
          <w:rStyle w:val="StyleBoldUnderline"/>
        </w:rPr>
        <w:t>and impartial</w:t>
      </w:r>
      <w:r w:rsidRPr="003C3D1C">
        <w:rPr>
          <w:sz w:val="16"/>
        </w:rPr>
        <w:t xml:space="preserve">. In addition to oral trials, </w:t>
      </w:r>
      <w:r w:rsidRPr="003C3D1C">
        <w:rPr>
          <w:rStyle w:val="StyleBoldUnderline"/>
        </w:rPr>
        <w:t xml:space="preserve">judicial </w:t>
      </w:r>
      <w:r w:rsidRPr="003C3D1C">
        <w:rPr>
          <w:rStyle w:val="StyleBoldUnderline"/>
          <w:b w:val="0"/>
          <w:sz w:val="12"/>
        </w:rPr>
        <w:t>¶</w:t>
      </w:r>
      <w:r w:rsidRPr="003C3D1C">
        <w:rPr>
          <w:rStyle w:val="StyleBoldUnderline"/>
          <w:sz w:val="12"/>
        </w:rPr>
        <w:t xml:space="preserve"> </w:t>
      </w:r>
      <w:r w:rsidRPr="003C3D1C">
        <w:rPr>
          <w:rStyle w:val="StyleBoldUnderline"/>
        </w:rPr>
        <w:t xml:space="preserve">systems are expected to adopt means of alternative dispute resolution, </w:t>
      </w:r>
      <w:r w:rsidRPr="003C3D1C">
        <w:rPr>
          <w:sz w:val="16"/>
        </w:rPr>
        <w:t xml:space="preserve">which should help make </w:t>
      </w:r>
      <w:r w:rsidRPr="003C3D1C">
        <w:rPr>
          <w:sz w:val="12"/>
        </w:rPr>
        <w:t>¶</w:t>
      </w:r>
      <w:r w:rsidRPr="003C3D1C">
        <w:rPr>
          <w:sz w:val="16"/>
        </w:rPr>
        <w:t xml:space="preserve"> them more flexible and efficient, thereby relieving backlogs and ensuring that cases that go to </w:t>
      </w:r>
      <w:r w:rsidRPr="003C3D1C">
        <w:rPr>
          <w:sz w:val="12"/>
        </w:rPr>
        <w:t>¶</w:t>
      </w:r>
      <w:r w:rsidRPr="003C3D1C">
        <w:rPr>
          <w:sz w:val="16"/>
        </w:rPr>
        <w:t xml:space="preserve"> trial are for serious crimes. In order to be successful, </w:t>
      </w:r>
      <w:r w:rsidRPr="003C3D1C">
        <w:rPr>
          <w:rStyle w:val="StyleBoldUnderline"/>
        </w:rPr>
        <w:t xml:space="preserve">Mexico’s transition to this New Criminal </w:t>
      </w:r>
      <w:r w:rsidRPr="003C3D1C">
        <w:rPr>
          <w:rStyle w:val="StyleBoldUnderline"/>
          <w:b w:val="0"/>
          <w:sz w:val="12"/>
        </w:rPr>
        <w:t>¶</w:t>
      </w:r>
      <w:r w:rsidRPr="003C3D1C">
        <w:rPr>
          <w:rStyle w:val="StyleBoldUnderline"/>
          <w:sz w:val="12"/>
        </w:rPr>
        <w:t xml:space="preserve"> </w:t>
      </w:r>
      <w:r w:rsidRPr="003C3D1C">
        <w:rPr>
          <w:rStyle w:val="StyleBoldUnderline"/>
        </w:rPr>
        <w:t>Justice System (NCJS) will require structural, cultural, and systemic changes to Mexico’s law</w:t>
      </w:r>
      <w:r w:rsidRPr="003C3D1C">
        <w:rPr>
          <w:rStyle w:val="StyleBoldUnderline"/>
          <w:b w:val="0"/>
          <w:sz w:val="12"/>
        </w:rPr>
        <w:t>¶</w:t>
      </w:r>
      <w:r w:rsidRPr="003C3D1C">
        <w:rPr>
          <w:rStyle w:val="StyleBoldUnderline"/>
          <w:sz w:val="12"/>
        </w:rPr>
        <w:t xml:space="preserve"> </w:t>
      </w:r>
      <w:r w:rsidRPr="003C3D1C">
        <w:rPr>
          <w:rStyle w:val="StyleBoldUnderline"/>
        </w:rPr>
        <w:t>enforcement and judicial institutions</w:t>
      </w:r>
      <w:r w:rsidRPr="003C3D1C">
        <w:rPr>
          <w:sz w:val="16"/>
        </w:rPr>
        <w:t xml:space="preserve">, including fundamentally retraining justice sector operators. </w:t>
      </w:r>
      <w:r w:rsidRPr="003C3D1C">
        <w:rPr>
          <w:sz w:val="12"/>
        </w:rPr>
        <w:t>¶</w:t>
      </w:r>
      <w:r w:rsidRPr="003C3D1C">
        <w:rPr>
          <w:sz w:val="16"/>
        </w:rPr>
        <w:t xml:space="preserve"> The transition could take decades to fully take hold. The NCJS will have to be carefully adapted </w:t>
      </w:r>
      <w:r w:rsidRPr="003C3D1C">
        <w:rPr>
          <w:sz w:val="12"/>
        </w:rPr>
        <w:t>¶</w:t>
      </w:r>
      <w:r w:rsidRPr="003C3D1C">
        <w:rPr>
          <w:sz w:val="16"/>
        </w:rPr>
        <w:t xml:space="preserve"> in states with indigenous populations that have their own traditional justice systems.21</w:t>
      </w:r>
      <w:r w:rsidRPr="003C3D1C">
        <w:rPr>
          <w:sz w:val="12"/>
        </w:rPr>
        <w:t>¶</w:t>
      </w:r>
      <w:r w:rsidRPr="003C3D1C">
        <w:rPr>
          <w:sz w:val="16"/>
        </w:rPr>
        <w:t xml:space="preserve"> </w:t>
      </w:r>
      <w:r w:rsidRPr="003C3D1C">
        <w:rPr>
          <w:rStyle w:val="StyleBoldUnderline"/>
        </w:rPr>
        <w:t xml:space="preserve">Mexico’s judicial reforms seek to create a system that involves a more equal balance of power </w:t>
      </w:r>
      <w:r w:rsidRPr="003C3D1C">
        <w:rPr>
          <w:rStyle w:val="StyleBoldUnderline"/>
          <w:b w:val="0"/>
          <w:sz w:val="12"/>
        </w:rPr>
        <w:t>¶</w:t>
      </w:r>
      <w:r w:rsidRPr="003C3D1C">
        <w:rPr>
          <w:rStyle w:val="StyleBoldUnderline"/>
          <w:sz w:val="12"/>
        </w:rPr>
        <w:t xml:space="preserve"> </w:t>
      </w:r>
      <w:r w:rsidRPr="003C3D1C">
        <w:rPr>
          <w:rStyle w:val="StyleBoldUnderline"/>
        </w:rPr>
        <w:t>between prosecutors and defense attorneys</w:t>
      </w:r>
      <w:r w:rsidRPr="003C3D1C">
        <w:rPr>
          <w:sz w:val="16"/>
        </w:rPr>
        <w:t xml:space="preserve"> and a more active role for judges. The reforms aim to </w:t>
      </w:r>
      <w:r w:rsidRPr="003C3D1C">
        <w:rPr>
          <w:sz w:val="12"/>
        </w:rPr>
        <w:t>¶</w:t>
      </w:r>
      <w:r w:rsidRPr="003C3D1C">
        <w:rPr>
          <w:sz w:val="16"/>
        </w:rPr>
        <w:t xml:space="preserve"> check some of the discretionary power formerly held by public prosecutors. Under the NCJS, </w:t>
      </w:r>
      <w:r w:rsidRPr="003C3D1C">
        <w:rPr>
          <w:sz w:val="12"/>
        </w:rPr>
        <w:t>¶</w:t>
      </w:r>
      <w:r w:rsidRPr="003C3D1C">
        <w:rPr>
          <w:sz w:val="16"/>
        </w:rPr>
        <w:t xml:space="preserve"> prosecutors are expected to present and defend the evidence they and the police whom they </w:t>
      </w:r>
      <w:r w:rsidRPr="003C3D1C">
        <w:rPr>
          <w:sz w:val="12"/>
        </w:rPr>
        <w:t>¶</w:t>
      </w:r>
      <w:r w:rsidRPr="003C3D1C">
        <w:rPr>
          <w:sz w:val="16"/>
        </w:rPr>
        <w:t xml:space="preserve"> oversee have gathered at a public trial where it may be challenged by the defense. Defense </w:t>
      </w:r>
      <w:r w:rsidRPr="003C3D1C">
        <w:rPr>
          <w:sz w:val="12"/>
        </w:rPr>
        <w:t>¶</w:t>
      </w:r>
      <w:r w:rsidRPr="003C3D1C">
        <w:rPr>
          <w:sz w:val="16"/>
        </w:rPr>
        <w:t xml:space="preserve"> attorneys are given the opportunity to challenge the evidence presented by the prosecution, crossexamine witnesses, and present evidence to support their client’s innocence. </w:t>
      </w:r>
      <w:r w:rsidRPr="003C3D1C">
        <w:rPr>
          <w:rStyle w:val="StyleBoldUnderline"/>
        </w:rPr>
        <w:t xml:space="preserve">The reforms also </w:t>
      </w:r>
      <w:r w:rsidRPr="003C3D1C">
        <w:rPr>
          <w:rStyle w:val="StyleBoldUnderline"/>
          <w:b w:val="0"/>
          <w:sz w:val="12"/>
        </w:rPr>
        <w:t>¶</w:t>
      </w:r>
      <w:r w:rsidRPr="003C3D1C">
        <w:rPr>
          <w:rStyle w:val="StyleBoldUnderline"/>
          <w:sz w:val="12"/>
        </w:rPr>
        <w:t xml:space="preserve"> </w:t>
      </w:r>
      <w:r w:rsidRPr="003C3D1C">
        <w:rPr>
          <w:rStyle w:val="StyleBoldUnderline"/>
        </w:rPr>
        <w:t>envision a more active and high-profile role for judges</w:t>
      </w:r>
      <w:r w:rsidRPr="003C3D1C">
        <w:rPr>
          <w:sz w:val="16"/>
        </w:rPr>
        <w:t xml:space="preserve"> by, for example, requiring sentencing </w:t>
      </w:r>
      <w:r w:rsidRPr="003C3D1C">
        <w:rPr>
          <w:sz w:val="12"/>
        </w:rPr>
        <w:t>¶</w:t>
      </w:r>
      <w:r w:rsidRPr="003C3D1C">
        <w:rPr>
          <w:sz w:val="16"/>
        </w:rPr>
        <w:t xml:space="preserve"> judges to arbitrate trial proceedings and then render their decisions out in the open. </w:t>
      </w:r>
    </w:p>
    <w:p w:rsidR="00FE7D98" w:rsidRDefault="00FE7D98" w:rsidP="00FE7D98">
      <w:pPr>
        <w:pStyle w:val="Heading4"/>
      </w:pPr>
      <w:r>
        <w:t>Mexican reforms solve crime</w:t>
      </w:r>
    </w:p>
    <w:p w:rsidR="00FE7D98" w:rsidRPr="00EE651A" w:rsidRDefault="00FE7D98" w:rsidP="00FE7D98">
      <w:pPr>
        <w:rPr>
          <w:rStyle w:val="StyleStyleBold12pt"/>
          <w:b w:val="0"/>
          <w:sz w:val="18"/>
        </w:rPr>
      </w:pPr>
      <w:r>
        <w:rPr>
          <w:rStyle w:val="StyleStyleBold12pt"/>
        </w:rPr>
        <w:t xml:space="preserve">Shirk 11 </w:t>
      </w:r>
      <w:r>
        <w:rPr>
          <w:rStyle w:val="StyleStyleBold12pt"/>
          <w:b w:val="0"/>
          <w:sz w:val="18"/>
        </w:rPr>
        <w:t>(David A. Shirk, director of the Trans-Border Institute and associate professor of political science at the University of San Diego. He conducts research on Mexican politics, U.S.-Mexico relations, and law enforcement and security along the U.S.-Mexico border, “Justice Reform In Mexico:</w:t>
      </w:r>
      <w:r w:rsidRPr="007707A5">
        <w:rPr>
          <w:rStyle w:val="StyleStyleBold12pt"/>
          <w:b w:val="0"/>
          <w:sz w:val="12"/>
        </w:rPr>
        <w:t xml:space="preserve">¶ </w:t>
      </w:r>
      <w:r>
        <w:rPr>
          <w:rStyle w:val="StyleStyleBold12pt"/>
          <w:b w:val="0"/>
          <w:sz w:val="18"/>
        </w:rPr>
        <w:t xml:space="preserve">Change &amp; Challenges In </w:t>
      </w:r>
      <w:r w:rsidRPr="007707A5">
        <w:rPr>
          <w:rStyle w:val="StyleStyleBold12pt"/>
          <w:b w:val="0"/>
          <w:sz w:val="12"/>
        </w:rPr>
        <w:t xml:space="preserve">¶ </w:t>
      </w:r>
      <w:r>
        <w:rPr>
          <w:rStyle w:val="StyleStyleBold12pt"/>
          <w:b w:val="0"/>
          <w:sz w:val="18"/>
        </w:rPr>
        <w:t>The Judicial Sector” &lt;http://www.wilsoncenter.org/sites/default/files/Chapter%207-%20Justice%20Reform%20in%20Mexico,%20Change%20and%20Challenges%20in%20the%20Judicial%20Sector.pdf&gt; January 2011)</w:t>
      </w:r>
    </w:p>
    <w:p w:rsidR="00FE7D98" w:rsidRPr="00AB2072" w:rsidRDefault="00FE7D98" w:rsidP="00FE7D98">
      <w:pPr>
        <w:rPr>
          <w:sz w:val="16"/>
        </w:rPr>
      </w:pPr>
      <w:r w:rsidRPr="00AB2072">
        <w:rPr>
          <w:sz w:val="16"/>
        </w:rPr>
        <w:t xml:space="preserve">Finally, the </w:t>
      </w:r>
      <w:r w:rsidRPr="00AB2072">
        <w:rPr>
          <w:rStyle w:val="StyleBoldUnderline"/>
        </w:rPr>
        <w:t>2008 reforms also significantly target organized crime</w:t>
      </w:r>
      <w:r w:rsidRPr="00AB2072">
        <w:rPr>
          <w:sz w:val="16"/>
        </w:rPr>
        <w:t xml:space="preserve">, defined in accordance with the United Nations Convention Against Organized Crime, signed in </w:t>
      </w:r>
      <w:r w:rsidRPr="00AB2072">
        <w:rPr>
          <w:sz w:val="12"/>
        </w:rPr>
        <w:t>¶</w:t>
      </w:r>
      <w:r w:rsidRPr="00AB2072">
        <w:rPr>
          <w:sz w:val="16"/>
        </w:rPr>
        <w:t xml:space="preserve"> Palermo, Italy in 2000. That convention broadly defines an organized crime syndicate as “a structured group of three or more persons, existing for a period of time </w:t>
      </w:r>
      <w:r w:rsidRPr="00AB2072">
        <w:rPr>
          <w:sz w:val="12"/>
        </w:rPr>
        <w:t>¶</w:t>
      </w:r>
      <w:r w:rsidRPr="00AB2072">
        <w:rPr>
          <w:sz w:val="16"/>
        </w:rPr>
        <w:t xml:space="preserve"> and acting in concert with the aim of committing one or more serious crimes or </w:t>
      </w:r>
      <w:r w:rsidRPr="00AB2072">
        <w:rPr>
          <w:sz w:val="12"/>
        </w:rPr>
        <w:t>¶</w:t>
      </w:r>
      <w:r w:rsidRPr="00AB2072">
        <w:rPr>
          <w:sz w:val="16"/>
        </w:rPr>
        <w:t xml:space="preserve"> offences [with a maximum sentence of four or more years in prison]… in order to </w:t>
      </w:r>
      <w:r w:rsidRPr="00AB2072">
        <w:rPr>
          <w:sz w:val="12"/>
        </w:rPr>
        <w:t>¶</w:t>
      </w:r>
      <w:r w:rsidRPr="00AB2072">
        <w:rPr>
          <w:sz w:val="16"/>
        </w:rPr>
        <w:t xml:space="preserve"> obtain, directly or indirectly, a financial or other material benefit.” </w:t>
      </w:r>
      <w:r w:rsidRPr="00AB2072">
        <w:rPr>
          <w:sz w:val="12"/>
        </w:rPr>
        <w:t>¶</w:t>
      </w:r>
      <w:r w:rsidRPr="00AB2072">
        <w:rPr>
          <w:sz w:val="16"/>
        </w:rPr>
        <w:t xml:space="preserve"> In cases involving organized crime, </w:t>
      </w:r>
      <w:r w:rsidRPr="00AB2072">
        <w:rPr>
          <w:rStyle w:val="StyleBoldUnderline"/>
        </w:rPr>
        <w:t xml:space="preserve">the Mexican constitution has now been amended </w:t>
      </w:r>
      <w:r w:rsidRPr="00AB2072">
        <w:rPr>
          <w:rStyle w:val="StyleBoldUnderline"/>
          <w:b w:val="0"/>
          <w:sz w:val="12"/>
        </w:rPr>
        <w:t>¶</w:t>
      </w:r>
      <w:r w:rsidRPr="00AB2072">
        <w:rPr>
          <w:rStyle w:val="StyleBoldUnderline"/>
          <w:sz w:val="12"/>
        </w:rPr>
        <w:t xml:space="preserve"> </w:t>
      </w:r>
      <w:r w:rsidRPr="00AB2072">
        <w:rPr>
          <w:rStyle w:val="StyleBoldUnderline"/>
        </w:rPr>
        <w:t>to allow for the sequestering of suspects under “arraigo</w:t>
      </w:r>
      <w:r w:rsidRPr="00AB2072">
        <w:rPr>
          <w:sz w:val="16"/>
        </w:rPr>
        <w:t xml:space="preserve">” (literally, to “root” someone, </w:t>
      </w:r>
      <w:r w:rsidRPr="00AB2072">
        <w:rPr>
          <w:sz w:val="12"/>
        </w:rPr>
        <w:t>¶</w:t>
      </w:r>
      <w:r w:rsidRPr="00AB2072">
        <w:rPr>
          <w:sz w:val="16"/>
        </w:rPr>
        <w:t xml:space="preserve"> i.e., to hold firmly) for up to 40 days without criminal charges (with possible extension </w:t>
      </w:r>
      <w:r w:rsidRPr="00AB2072">
        <w:rPr>
          <w:sz w:val="12"/>
        </w:rPr>
        <w:t>¶</w:t>
      </w:r>
      <w:r w:rsidRPr="00AB2072">
        <w:rPr>
          <w:sz w:val="16"/>
        </w:rPr>
        <w:t xml:space="preserve"> of an additional 40 days, up to a total of 80 days).69 Under arraigo, prisoners may be held </w:t>
      </w:r>
      <w:r w:rsidRPr="00AB2072">
        <w:rPr>
          <w:sz w:val="12"/>
        </w:rPr>
        <w:t>¶</w:t>
      </w:r>
      <w:r w:rsidRPr="00AB2072">
        <w:rPr>
          <w:sz w:val="16"/>
        </w:rPr>
        <w:t xml:space="preserve"> in solitary confinement and placed </w:t>
      </w:r>
      <w:r w:rsidRPr="00AB2072">
        <w:rPr>
          <w:sz w:val="16"/>
        </w:rPr>
        <w:lastRenderedPageBreak/>
        <w:t xml:space="preserve">under arrest in special detention centers created explicitly for this purpose. </w:t>
      </w:r>
      <w:r w:rsidRPr="00AB2072">
        <w:rPr>
          <w:rStyle w:val="StyleBoldUnderline"/>
        </w:rPr>
        <w:t xml:space="preserve">Furthermore, in order to facilitate extradition, the reforms also </w:t>
      </w:r>
      <w:r w:rsidRPr="00AB2072">
        <w:rPr>
          <w:rStyle w:val="StyleBoldUnderline"/>
          <w:b w:val="0"/>
          <w:sz w:val="12"/>
        </w:rPr>
        <w:t>¶</w:t>
      </w:r>
      <w:r w:rsidRPr="00AB2072">
        <w:rPr>
          <w:rStyle w:val="StyleBoldUnderline"/>
          <w:sz w:val="12"/>
        </w:rPr>
        <w:t xml:space="preserve"> </w:t>
      </w:r>
      <w:r w:rsidRPr="00AB2072">
        <w:rPr>
          <w:rStyle w:val="StyleBoldUnderline"/>
        </w:rPr>
        <w:t>allow for the suspension of judicial proceedings in criminal cases</w:t>
      </w:r>
      <w:r w:rsidRPr="00AB2072">
        <w:rPr>
          <w:sz w:val="16"/>
        </w:rPr>
        <w:t xml:space="preserve">. Prosecutors may use </w:t>
      </w:r>
      <w:r w:rsidRPr="00AB2072">
        <w:rPr>
          <w:sz w:val="12"/>
        </w:rPr>
        <w:t>¶</w:t>
      </w:r>
      <w:r w:rsidRPr="00AB2072">
        <w:rPr>
          <w:sz w:val="16"/>
        </w:rPr>
        <w:t xml:space="preserve"> the 40 day period to question the suspect and obtain evidence to build a case for prosecution. Because formal charges have not been levied, they are not entitled to legal representation and they are not eligible to receive credit for time served if convicted.</w:t>
      </w:r>
      <w:r w:rsidRPr="00AB2072">
        <w:rPr>
          <w:sz w:val="12"/>
        </w:rPr>
        <w:t>¶</w:t>
      </w:r>
      <w:r w:rsidRPr="00AB2072">
        <w:rPr>
          <w:sz w:val="16"/>
        </w:rPr>
        <w:t xml:space="preserve"> The arraigo procedure was first introduced in Mexico in 1983, as a measure to </w:t>
      </w:r>
      <w:r w:rsidRPr="00AB2072">
        <w:rPr>
          <w:sz w:val="12"/>
        </w:rPr>
        <w:t>¶</w:t>
      </w:r>
      <w:r w:rsidRPr="00AB2072">
        <w:rPr>
          <w:sz w:val="16"/>
        </w:rPr>
        <w:t xml:space="preserve"> combat organized crime. However, in 2006, the Supreme Court ruled that the procedure was unconstitutional, citing violations of the habeas corpus rights of individuals </w:t>
      </w:r>
      <w:r w:rsidRPr="00AB2072">
        <w:rPr>
          <w:sz w:val="12"/>
        </w:rPr>
        <w:t>¶</w:t>
      </w:r>
      <w:r w:rsidRPr="00AB2072">
        <w:rPr>
          <w:sz w:val="16"/>
        </w:rPr>
        <w:t xml:space="preserve"> held without charge. </w:t>
      </w:r>
      <w:r w:rsidRPr="00AB2072">
        <w:rPr>
          <w:rStyle w:val="StyleBoldUnderline"/>
        </w:rPr>
        <w:t xml:space="preserve">The 2008 reforms raised the arraigo procedure to the level of a </w:t>
      </w:r>
      <w:r w:rsidRPr="00AB2072">
        <w:rPr>
          <w:rStyle w:val="StyleBoldUnderline"/>
          <w:b w:val="0"/>
          <w:sz w:val="12"/>
        </w:rPr>
        <w:t>¶</w:t>
      </w:r>
      <w:r w:rsidRPr="00AB2072">
        <w:rPr>
          <w:rStyle w:val="StyleBoldUnderline"/>
          <w:sz w:val="12"/>
        </w:rPr>
        <w:t xml:space="preserve"> </w:t>
      </w:r>
      <w:r w:rsidRPr="00AB2072">
        <w:rPr>
          <w:rStyle w:val="StyleBoldUnderline"/>
        </w:rPr>
        <w:t>constitutional provision</w:t>
      </w:r>
      <w:r w:rsidRPr="00AB2072">
        <w:rPr>
          <w:sz w:val="16"/>
        </w:rPr>
        <w:t xml:space="preserve">, thereby eliminating charges of unconstitutionality. Because </w:t>
      </w:r>
      <w:r w:rsidRPr="00AB2072">
        <w:rPr>
          <w:sz w:val="12"/>
        </w:rPr>
        <w:t>¶</w:t>
      </w:r>
      <w:r w:rsidRPr="00AB2072">
        <w:rPr>
          <w:sz w:val="16"/>
        </w:rPr>
        <w:t xml:space="preserve"> arraigo applies to serious crimes, and especially organized crime, it is used primarily </w:t>
      </w:r>
      <w:r w:rsidRPr="00AB2072">
        <w:rPr>
          <w:sz w:val="12"/>
        </w:rPr>
        <w:t>¶</w:t>
      </w:r>
      <w:r w:rsidRPr="00AB2072">
        <w:rPr>
          <w:sz w:val="16"/>
        </w:rPr>
        <w:t xml:space="preserve"> by federal prosecutors. However, some states — like Nuevo León — have their own </w:t>
      </w:r>
      <w:r w:rsidRPr="00AB2072">
        <w:rPr>
          <w:sz w:val="12"/>
        </w:rPr>
        <w:t>¶</w:t>
      </w:r>
      <w:r w:rsidRPr="00AB2072">
        <w:rPr>
          <w:sz w:val="16"/>
        </w:rPr>
        <w:t xml:space="preserve"> provisions for the use of arraigo within their jurisdictions.70 Critics highlight the </w:t>
      </w:r>
      <w:r w:rsidRPr="00AB2072">
        <w:rPr>
          <w:sz w:val="12"/>
        </w:rPr>
        <w:t>¶</w:t>
      </w:r>
      <w:r w:rsidRPr="00AB2072">
        <w:rPr>
          <w:sz w:val="16"/>
        </w:rPr>
        <w:t xml:space="preserve"> inherent tension of accepting such an exceptional custody regime within a democratic society, and the potential abuses that it may bring. Meanwhile, how broadly, </w:t>
      </w:r>
      <w:r w:rsidRPr="00AB2072">
        <w:rPr>
          <w:sz w:val="12"/>
        </w:rPr>
        <w:t>¶</w:t>
      </w:r>
      <w:r w:rsidRPr="00AB2072">
        <w:rPr>
          <w:sz w:val="16"/>
        </w:rPr>
        <w:t xml:space="preserve"> frequently, and effectively the procedure has been utilized since 2008 is not clear, in </w:t>
      </w:r>
      <w:r w:rsidRPr="00AB2072">
        <w:rPr>
          <w:sz w:val="12"/>
        </w:rPr>
        <w:t>¶</w:t>
      </w:r>
      <w:r w:rsidRPr="00AB2072">
        <w:rPr>
          <w:sz w:val="16"/>
        </w:rPr>
        <w:t xml:space="preserve"> large part because access to information about arraigo cases is difficult to obtain. </w:t>
      </w:r>
      <w:r w:rsidRPr="00AB2072">
        <w:rPr>
          <w:sz w:val="12"/>
        </w:rPr>
        <w:t>¶</w:t>
      </w:r>
      <w:r w:rsidRPr="00AB2072">
        <w:rPr>
          <w:sz w:val="16"/>
        </w:rPr>
        <w:t xml:space="preserve"> In addition to special mechanisms for the detention of organized crime suspects, </w:t>
      </w:r>
      <w:r w:rsidRPr="00AB2072">
        <w:rPr>
          <w:sz w:val="12"/>
        </w:rPr>
        <w:t>¶</w:t>
      </w:r>
      <w:r w:rsidRPr="00AB2072">
        <w:rPr>
          <w:sz w:val="16"/>
        </w:rPr>
        <w:t xml:space="preserve"> the </w:t>
      </w:r>
      <w:r w:rsidRPr="00AB2072">
        <w:rPr>
          <w:rStyle w:val="StyleBoldUnderline"/>
        </w:rPr>
        <w:t xml:space="preserve">2008 reforms also paved the way for new uses of wiretapping and other tools for </w:t>
      </w:r>
      <w:r w:rsidRPr="00AB2072">
        <w:rPr>
          <w:rStyle w:val="StyleBoldUnderline"/>
          <w:b w:val="0"/>
          <w:sz w:val="12"/>
        </w:rPr>
        <w:t>¶</w:t>
      </w:r>
      <w:r w:rsidRPr="00AB2072">
        <w:rPr>
          <w:rStyle w:val="StyleBoldUnderline"/>
          <w:sz w:val="12"/>
        </w:rPr>
        <w:t xml:space="preserve"> </w:t>
      </w:r>
      <w:r w:rsidRPr="00AB2072">
        <w:rPr>
          <w:rStyle w:val="StyleBoldUnderline"/>
        </w:rPr>
        <w:t>fighting organized crime</w:t>
      </w:r>
      <w:r w:rsidRPr="00AB2072">
        <w:rPr>
          <w:sz w:val="16"/>
        </w:rPr>
        <w:t xml:space="preserve">. Also, following from the 2008 reforms, new supporting </w:t>
      </w:r>
      <w:r w:rsidRPr="00AB2072">
        <w:rPr>
          <w:sz w:val="12"/>
        </w:rPr>
        <w:t>¶</w:t>
      </w:r>
      <w:r w:rsidRPr="00AB2072">
        <w:rPr>
          <w:sz w:val="16"/>
        </w:rPr>
        <w:t xml:space="preserve"> legislation on asset forfeiture (extinción de dominio) was passed in 2009 to define </w:t>
      </w:r>
      <w:r w:rsidRPr="00AB2072">
        <w:rPr>
          <w:sz w:val="12"/>
        </w:rPr>
        <w:t>¶</w:t>
      </w:r>
      <w:r w:rsidRPr="00AB2072">
        <w:rPr>
          <w:sz w:val="16"/>
        </w:rPr>
        <w:t xml:space="preserve"> the terms for seizing property in cases related to drug trafficking, human trafficking, </w:t>
      </w:r>
      <w:r w:rsidRPr="00AB2072">
        <w:rPr>
          <w:sz w:val="12"/>
        </w:rPr>
        <w:t>¶</w:t>
      </w:r>
      <w:r w:rsidRPr="00AB2072">
        <w:rPr>
          <w:sz w:val="16"/>
        </w:rPr>
        <w:t xml:space="preserve"> and auto theft.71 Under the new law, the Federal Attorney General’s office has discretion to determine when a particular suspect is involved in organized crime, and </w:t>
      </w:r>
      <w:r w:rsidRPr="00AB2072">
        <w:rPr>
          <w:sz w:val="12"/>
        </w:rPr>
        <w:t>¶</w:t>
      </w:r>
      <w:r w:rsidRPr="00AB2072">
        <w:rPr>
          <w:sz w:val="16"/>
        </w:rPr>
        <w:t xml:space="preserve"> whether or not assets related to those crimes are eligible for forfeiture.72</w:t>
      </w:r>
      <w:r w:rsidRPr="00AB2072">
        <w:rPr>
          <w:sz w:val="12"/>
        </w:rPr>
        <w:t>¶</w:t>
      </w:r>
      <w:r w:rsidRPr="00AB2072">
        <w:rPr>
          <w:sz w:val="16"/>
        </w:rPr>
        <w:t xml:space="preserve"> More recently, in February 2010, President Felipe </w:t>
      </w:r>
      <w:r w:rsidRPr="00AB2072">
        <w:rPr>
          <w:rStyle w:val="StyleBoldUnderline"/>
        </w:rPr>
        <w:t xml:space="preserve">Calderón proposed a new </w:t>
      </w:r>
      <w:r w:rsidRPr="00AB2072">
        <w:rPr>
          <w:rStyle w:val="StyleBoldUnderline"/>
          <w:b w:val="0"/>
          <w:sz w:val="12"/>
        </w:rPr>
        <w:t>¶</w:t>
      </w:r>
      <w:r w:rsidRPr="00AB2072">
        <w:rPr>
          <w:rStyle w:val="StyleBoldUnderline"/>
          <w:sz w:val="12"/>
        </w:rPr>
        <w:t xml:space="preserve"> </w:t>
      </w:r>
      <w:r w:rsidRPr="00AB2072">
        <w:rPr>
          <w:rStyle w:val="StyleBoldUnderline"/>
        </w:rPr>
        <w:t>General Law to Prevent and Sanction Crimes of Kidnappings</w:t>
      </w:r>
      <w:r w:rsidRPr="00AB2072">
        <w:rPr>
          <w:sz w:val="16"/>
        </w:rPr>
        <w:t xml:space="preserve">, also known as the </w:t>
      </w:r>
      <w:r w:rsidRPr="00AB2072">
        <w:rPr>
          <w:sz w:val="12"/>
        </w:rPr>
        <w:t>¶</w:t>
      </w:r>
      <w:r w:rsidRPr="00AB2072">
        <w:rPr>
          <w:sz w:val="16"/>
        </w:rPr>
        <w:t xml:space="preserve"> “Anti-Kidnapping Law” (Ley Anti-Secuestro).73 </w:t>
      </w:r>
      <w:r w:rsidRPr="00AB2072">
        <w:rPr>
          <w:rStyle w:val="StyleBoldUnderline"/>
        </w:rPr>
        <w:t xml:space="preserve">In addition to the use of wiretapping, the bill also proposes the use of undercover operations to infiltrate kidnapping </w:t>
      </w:r>
      <w:r w:rsidRPr="00AB2072">
        <w:rPr>
          <w:rStyle w:val="StyleBoldUnderline"/>
          <w:b w:val="0"/>
          <w:sz w:val="12"/>
        </w:rPr>
        <w:t>¶</w:t>
      </w:r>
      <w:r w:rsidRPr="00AB2072">
        <w:rPr>
          <w:rStyle w:val="StyleBoldUnderline"/>
          <w:sz w:val="12"/>
        </w:rPr>
        <w:t xml:space="preserve"> </w:t>
      </w:r>
      <w:r w:rsidRPr="00AB2072">
        <w:rPr>
          <w:rStyle w:val="StyleBoldUnderline"/>
        </w:rPr>
        <w:t>organizations, anonymous informants, witness protection programs, and asset forfeiture</w:t>
      </w:r>
      <w:r w:rsidRPr="00AB2072">
        <w:rPr>
          <w:sz w:val="16"/>
        </w:rPr>
        <w:t xml:space="preserve">. If passed, the law would also apply higher penalties (30 years to life in prison) </w:t>
      </w:r>
      <w:r w:rsidRPr="00AB2072">
        <w:rPr>
          <w:sz w:val="12"/>
        </w:rPr>
        <w:t>¶</w:t>
      </w:r>
      <w:r w:rsidRPr="00AB2072">
        <w:rPr>
          <w:sz w:val="16"/>
        </w:rPr>
        <w:t xml:space="preserve"> when the perpetrator poses as a government official, or kidnaps especially vulnerable </w:t>
      </w:r>
      <w:r w:rsidRPr="00AB2072">
        <w:rPr>
          <w:sz w:val="12"/>
        </w:rPr>
        <w:t>¶</w:t>
      </w:r>
      <w:r w:rsidRPr="00AB2072">
        <w:rPr>
          <w:sz w:val="16"/>
        </w:rPr>
        <w:t xml:space="preserve"> individuals (minors, pregnant women, elderly persons, or mentally disabled persons); </w:t>
      </w:r>
      <w:r w:rsidRPr="00AB2072">
        <w:rPr>
          <w:sz w:val="12"/>
        </w:rPr>
        <w:t>¶</w:t>
      </w:r>
      <w:r w:rsidRPr="00AB2072">
        <w:rPr>
          <w:sz w:val="16"/>
        </w:rPr>
        <w:t xml:space="preserve"> the minimum sentence for a kidnapping resulting in the victim’s death would be 40 </w:t>
      </w:r>
      <w:r w:rsidRPr="00AB2072">
        <w:rPr>
          <w:sz w:val="12"/>
        </w:rPr>
        <w:t>¶</w:t>
      </w:r>
      <w:r w:rsidRPr="00AB2072">
        <w:rPr>
          <w:sz w:val="16"/>
        </w:rPr>
        <w:t xml:space="preserve"> years in prison.74 The reform also proposes special prison facilities for kidnappers to </w:t>
      </w:r>
      <w:r w:rsidRPr="00AB2072">
        <w:rPr>
          <w:sz w:val="12"/>
        </w:rPr>
        <w:t>¶</w:t>
      </w:r>
      <w:r w:rsidRPr="00AB2072">
        <w:rPr>
          <w:sz w:val="16"/>
        </w:rPr>
        <w:t xml:space="preserve"> serve their sentences, as well as requiring that electronic tracking devices be placed </w:t>
      </w:r>
      <w:r w:rsidRPr="00AB2072">
        <w:rPr>
          <w:sz w:val="12"/>
        </w:rPr>
        <w:t>¶</w:t>
      </w:r>
      <w:r w:rsidRPr="00AB2072">
        <w:rPr>
          <w:sz w:val="16"/>
        </w:rPr>
        <w:t xml:space="preserve"> on kidnappers released from prison after serving their sentence.</w:t>
      </w:r>
    </w:p>
    <w:p w:rsidR="00FE7D98" w:rsidRDefault="00FE7D98" w:rsidP="00FE7D98">
      <w:pPr>
        <w:pStyle w:val="Heading4"/>
      </w:pPr>
      <w:r>
        <w:t>Reforms solve</w:t>
      </w:r>
    </w:p>
    <w:p w:rsidR="00FE7D98" w:rsidRPr="00EE651A" w:rsidRDefault="00FE7D98" w:rsidP="00FE7D98">
      <w:pPr>
        <w:rPr>
          <w:rStyle w:val="StyleStyleBold12pt"/>
          <w:b w:val="0"/>
          <w:sz w:val="18"/>
        </w:rPr>
      </w:pPr>
      <w:r>
        <w:rPr>
          <w:rStyle w:val="StyleStyleBold12pt"/>
        </w:rPr>
        <w:t xml:space="preserve">Shirk 11 </w:t>
      </w:r>
      <w:r>
        <w:rPr>
          <w:rStyle w:val="StyleStyleBold12pt"/>
          <w:b w:val="0"/>
          <w:sz w:val="18"/>
        </w:rPr>
        <w:t>(David A. Shirk, director of the Trans-Border Institute and associate professor of political science at the University of San Diego. He conducts research on Mexican politics, U.S.-Mexico relations, and law enforcement and security along the U.S.-Mexico border, “Justice Reform In Mexico:</w:t>
      </w:r>
      <w:r w:rsidRPr="007707A5">
        <w:rPr>
          <w:rStyle w:val="StyleStyleBold12pt"/>
          <w:b w:val="0"/>
          <w:sz w:val="12"/>
        </w:rPr>
        <w:t xml:space="preserve">¶ </w:t>
      </w:r>
      <w:r>
        <w:rPr>
          <w:rStyle w:val="StyleStyleBold12pt"/>
          <w:b w:val="0"/>
          <w:sz w:val="18"/>
        </w:rPr>
        <w:t xml:space="preserve">Change &amp; Challenges In </w:t>
      </w:r>
      <w:r w:rsidRPr="007707A5">
        <w:rPr>
          <w:rStyle w:val="StyleStyleBold12pt"/>
          <w:b w:val="0"/>
          <w:sz w:val="12"/>
        </w:rPr>
        <w:t xml:space="preserve">¶ </w:t>
      </w:r>
      <w:r>
        <w:rPr>
          <w:rStyle w:val="StyleStyleBold12pt"/>
          <w:b w:val="0"/>
          <w:sz w:val="18"/>
        </w:rPr>
        <w:t>The Judicial Sector” &lt;http://www.wilsoncenter.org/sites/default/files/Chapter%207-%20Justice%20Reform%20in%20Mexico,%20Change%20and%20Challenges%20in%20the%20Judicial%20Sector.pdf&gt; January 2011)</w:t>
      </w:r>
    </w:p>
    <w:p w:rsidR="00FE7D98" w:rsidRPr="006A2936" w:rsidRDefault="00FE7D98" w:rsidP="00FE7D98">
      <w:pPr>
        <w:rPr>
          <w:rStyle w:val="StyleBoldUnderline"/>
        </w:rPr>
      </w:pPr>
      <w:r w:rsidRPr="006A2936">
        <w:rPr>
          <w:rStyle w:val="StyleBoldUnderline"/>
        </w:rPr>
        <w:t>There are certainly real prospects for the 2008 reforms to be successful. Proponents</w:t>
      </w:r>
      <w:r w:rsidRPr="006A2936">
        <w:rPr>
          <w:sz w:val="16"/>
        </w:rPr>
        <w:t xml:space="preserve"> </w:t>
      </w:r>
      <w:r w:rsidRPr="006A2936">
        <w:rPr>
          <w:sz w:val="12"/>
        </w:rPr>
        <w:t>¶</w:t>
      </w:r>
      <w:r w:rsidRPr="006A2936">
        <w:rPr>
          <w:sz w:val="16"/>
        </w:rPr>
        <w:t xml:space="preserve"> of Mexico’s judicial sector reforms </w:t>
      </w:r>
      <w:r w:rsidRPr="006A2936">
        <w:rPr>
          <w:rStyle w:val="StyleBoldUnderline"/>
        </w:rPr>
        <w:t>point to</w:t>
      </w:r>
      <w:r w:rsidRPr="006A2936">
        <w:rPr>
          <w:sz w:val="16"/>
        </w:rPr>
        <w:t xml:space="preserve"> seemingly </w:t>
      </w:r>
      <w:r w:rsidRPr="006A2936">
        <w:rPr>
          <w:rStyle w:val="StyleBoldUnderline"/>
        </w:rPr>
        <w:t>successful transitions from inquisitorial to accusatory systems elsewhere in Latin</w:t>
      </w:r>
      <w:r w:rsidRPr="006A2936">
        <w:rPr>
          <w:sz w:val="16"/>
        </w:rPr>
        <w:t xml:space="preserve"> </w:t>
      </w:r>
      <w:r w:rsidRPr="006A2936">
        <w:rPr>
          <w:rStyle w:val="StyleBoldUnderline"/>
        </w:rPr>
        <w:t>America</w:t>
      </w:r>
      <w:r w:rsidRPr="006A2936">
        <w:rPr>
          <w:sz w:val="16"/>
        </w:rPr>
        <w:t>, most notably Chile.86</w:t>
      </w:r>
      <w:r w:rsidRPr="006A2936">
        <w:rPr>
          <w:sz w:val="12"/>
        </w:rPr>
        <w:t>¶</w:t>
      </w:r>
      <w:r w:rsidRPr="006A2936">
        <w:rPr>
          <w:sz w:val="16"/>
        </w:rPr>
        <w:t xml:space="preserve"> Indeed</w:t>
      </w:r>
      <w:r w:rsidRPr="006A2936">
        <w:rPr>
          <w:rStyle w:val="StyleBoldUnderline"/>
        </w:rPr>
        <w:t>, the Mexican government has established an international agreement with</w:t>
      </w:r>
      <w:r w:rsidRPr="006A2936">
        <w:rPr>
          <w:sz w:val="16"/>
        </w:rPr>
        <w:t xml:space="preserve"> </w:t>
      </w:r>
      <w:r w:rsidRPr="006A2936">
        <w:rPr>
          <w:sz w:val="12"/>
        </w:rPr>
        <w:t>¶</w:t>
      </w:r>
      <w:r w:rsidRPr="006A2936">
        <w:rPr>
          <w:sz w:val="16"/>
        </w:rPr>
        <w:t xml:space="preserve"> the government of </w:t>
      </w:r>
      <w:r w:rsidRPr="006A2936">
        <w:rPr>
          <w:rStyle w:val="StyleBoldUnderline"/>
        </w:rPr>
        <w:t>Chile to share experiences and training in order to facilitate</w:t>
      </w:r>
      <w:r w:rsidRPr="006A2936">
        <w:rPr>
          <w:sz w:val="16"/>
        </w:rPr>
        <w:t xml:space="preserve"> </w:t>
      </w:r>
      <w:r w:rsidRPr="006A2936">
        <w:rPr>
          <w:sz w:val="12"/>
        </w:rPr>
        <w:t>¶</w:t>
      </w:r>
      <w:r w:rsidRPr="006A2936">
        <w:rPr>
          <w:sz w:val="16"/>
        </w:rPr>
        <w:t xml:space="preserve"> Mexico’s </w:t>
      </w:r>
      <w:r w:rsidRPr="006A2936">
        <w:rPr>
          <w:rStyle w:val="StyleBoldUnderline"/>
        </w:rPr>
        <w:t>transition</w:t>
      </w:r>
      <w:r w:rsidRPr="006A2936">
        <w:rPr>
          <w:sz w:val="16"/>
        </w:rPr>
        <w:t xml:space="preserve"> to the adversarial model of criminal procedure. The experience of Chile appears to suggest that </w:t>
      </w:r>
      <w:r w:rsidRPr="006A2936">
        <w:rPr>
          <w:rStyle w:val="StyleBoldUnderline"/>
        </w:rPr>
        <w:t>the use of adversarial trial proceedings</w:t>
      </w:r>
      <w:r w:rsidRPr="006A2936">
        <w:rPr>
          <w:sz w:val="16"/>
        </w:rPr>
        <w:t xml:space="preserve"> and </w:t>
      </w:r>
      <w:r w:rsidRPr="006A2936">
        <w:rPr>
          <w:sz w:val="12"/>
        </w:rPr>
        <w:t>¶</w:t>
      </w:r>
      <w:r w:rsidRPr="006A2936">
        <w:rPr>
          <w:sz w:val="16"/>
        </w:rPr>
        <w:t xml:space="preserve"> alternative sentencing measures </w:t>
      </w:r>
      <w:r w:rsidRPr="006A2936">
        <w:rPr>
          <w:rStyle w:val="StyleBoldUnderline"/>
        </w:rPr>
        <w:t>reduces paperwork</w:t>
      </w:r>
      <w:r w:rsidRPr="006A2936">
        <w:rPr>
          <w:sz w:val="16"/>
        </w:rPr>
        <w:t xml:space="preserve">, </w:t>
      </w:r>
      <w:r w:rsidRPr="006A2936">
        <w:rPr>
          <w:rStyle w:val="StyleBoldUnderline"/>
        </w:rPr>
        <w:t>increases efficiency</w:t>
      </w:r>
      <w:r w:rsidRPr="006A2936">
        <w:rPr>
          <w:sz w:val="16"/>
        </w:rPr>
        <w:t xml:space="preserve">, </w:t>
      </w:r>
      <w:r w:rsidRPr="006A2936">
        <w:rPr>
          <w:rStyle w:val="StyleBoldUnderline"/>
        </w:rPr>
        <w:t xml:space="preserve">and helps to </w:t>
      </w:r>
      <w:r w:rsidRPr="006A2936">
        <w:rPr>
          <w:rStyle w:val="StyleBoldUnderline"/>
          <w:b w:val="0"/>
          <w:sz w:val="12"/>
        </w:rPr>
        <w:t>¶</w:t>
      </w:r>
      <w:r w:rsidRPr="006A2936">
        <w:rPr>
          <w:rStyle w:val="StyleBoldUnderline"/>
          <w:sz w:val="12"/>
        </w:rPr>
        <w:t xml:space="preserve"> </w:t>
      </w:r>
      <w:r w:rsidRPr="006A2936">
        <w:rPr>
          <w:rStyle w:val="StyleBoldUnderline"/>
        </w:rPr>
        <w:t>eliminate case backlogs</w:t>
      </w:r>
      <w:r w:rsidRPr="006A2936">
        <w:rPr>
          <w:sz w:val="16"/>
        </w:rPr>
        <w:t xml:space="preserve"> by concentrating procedures in a way that facilitates judicial </w:t>
      </w:r>
      <w:r w:rsidRPr="006A2936">
        <w:rPr>
          <w:rStyle w:val="StyleBoldUnderline"/>
          <w:b w:val="0"/>
          <w:sz w:val="12"/>
        </w:rPr>
        <w:t>¶</w:t>
      </w:r>
      <w:r w:rsidRPr="006A2936">
        <w:rPr>
          <w:rStyle w:val="StyleBoldUnderline"/>
          <w:sz w:val="12"/>
        </w:rPr>
        <w:t xml:space="preserve"> </w:t>
      </w:r>
      <w:r w:rsidRPr="006A2936">
        <w:rPr>
          <w:sz w:val="16"/>
        </w:rPr>
        <w:t>decisions</w:t>
      </w:r>
      <w:r w:rsidRPr="006A2936">
        <w:rPr>
          <w:rStyle w:val="StyleBoldUnderline"/>
        </w:rPr>
        <w:t xml:space="preserve">. </w:t>
      </w:r>
      <w:r w:rsidRPr="006A2936">
        <w:rPr>
          <w:sz w:val="16"/>
        </w:rPr>
        <w:t>Meanwhile</w:t>
      </w:r>
      <w:r w:rsidRPr="006A2936">
        <w:rPr>
          <w:rStyle w:val="StyleBoldUnderline"/>
        </w:rPr>
        <w:t xml:space="preserve">, the emphasis on rights — for both the victim and the accused </w:t>
      </w:r>
      <w:r w:rsidRPr="006A2936">
        <w:rPr>
          <w:rStyle w:val="StyleBoldUnderline"/>
          <w:b w:val="0"/>
          <w:sz w:val="12"/>
        </w:rPr>
        <w:t>¶</w:t>
      </w:r>
      <w:r w:rsidRPr="006A2936">
        <w:rPr>
          <w:rStyle w:val="StyleBoldUnderline"/>
          <w:sz w:val="12"/>
        </w:rPr>
        <w:t xml:space="preserve"> </w:t>
      </w:r>
      <w:r w:rsidRPr="006A2936">
        <w:rPr>
          <w:rStyle w:val="StyleBoldUnderline"/>
        </w:rPr>
        <w:t>— is believed to strengthen the rule of law</w:t>
      </w:r>
      <w:r w:rsidRPr="006A2936">
        <w:rPr>
          <w:sz w:val="16"/>
        </w:rPr>
        <w:t xml:space="preserve">, </w:t>
      </w:r>
      <w:r w:rsidRPr="006A2936">
        <w:rPr>
          <w:rStyle w:val="StyleBoldUnderline"/>
        </w:rPr>
        <w:t>promoting</w:t>
      </w:r>
      <w:r w:rsidRPr="006A2936">
        <w:rPr>
          <w:sz w:val="16"/>
        </w:rPr>
        <w:t xml:space="preserve"> not only “law and order” but </w:t>
      </w:r>
      <w:r w:rsidRPr="006A2936">
        <w:rPr>
          <w:sz w:val="12"/>
        </w:rPr>
        <w:t>¶</w:t>
      </w:r>
      <w:r w:rsidRPr="006A2936">
        <w:rPr>
          <w:sz w:val="16"/>
        </w:rPr>
        <w:t xml:space="preserve"> also </w:t>
      </w:r>
      <w:r w:rsidRPr="006A2936">
        <w:rPr>
          <w:rStyle w:val="StyleBoldUnderline"/>
        </w:rPr>
        <w:t xml:space="preserve">governmental accountability and equal access to justice. </w:t>
      </w:r>
    </w:p>
    <w:p w:rsidR="00FE7D98" w:rsidRDefault="00FE7D98" w:rsidP="00FE7D98">
      <w:pPr>
        <w:pStyle w:val="Heading3"/>
      </w:pPr>
      <w:r>
        <w:lastRenderedPageBreak/>
        <w:t>Alt Cause</w:t>
      </w:r>
    </w:p>
    <w:p w:rsidR="00FE7D98" w:rsidRDefault="00FE7D98" w:rsidP="00FE7D98">
      <w:pPr>
        <w:pStyle w:val="Heading4"/>
      </w:pPr>
      <w:r>
        <w:t>Several alt causes to corruption that the CP can’t solve</w:t>
      </w:r>
    </w:p>
    <w:p w:rsidR="00FE7D98" w:rsidRPr="001E3A5C" w:rsidRDefault="00FE7D98" w:rsidP="00FE7D98">
      <w:pPr>
        <w:rPr>
          <w:rStyle w:val="StyleStyleBold12pt"/>
          <w:b w:val="0"/>
          <w:sz w:val="18"/>
        </w:rPr>
      </w:pPr>
      <w:r>
        <w:rPr>
          <w:rStyle w:val="StyleStyleBold12pt"/>
        </w:rPr>
        <w:t xml:space="preserve">Morris 09 </w:t>
      </w:r>
      <w:r>
        <w:rPr>
          <w:rStyle w:val="StyleStyleBold12pt"/>
          <w:b w:val="0"/>
          <w:sz w:val="18"/>
        </w:rPr>
        <w:t xml:space="preserve">(Stephen D. Morris, Professor, Middle Tennessee State University, “Political Corruption in Mexico: </w:t>
      </w:r>
      <w:r w:rsidRPr="001E3A5C">
        <w:rPr>
          <w:rStyle w:val="StyleStyleBold12pt"/>
          <w:b w:val="0"/>
          <w:sz w:val="12"/>
        </w:rPr>
        <w:t xml:space="preserve">¶ </w:t>
      </w:r>
      <w:r>
        <w:rPr>
          <w:rStyle w:val="StyleStyleBold12pt"/>
          <w:b w:val="0"/>
          <w:sz w:val="18"/>
        </w:rPr>
        <w:t>The Impact of Democratization” &lt;https://www.rienner.com/uploads/4a0b19b1192c4.pdf&gt; 2009)</w:t>
      </w:r>
    </w:p>
    <w:p w:rsidR="00FE7D98" w:rsidRPr="001E3A5C" w:rsidRDefault="00FE7D98" w:rsidP="00FE7D98">
      <w:pPr>
        <w:rPr>
          <w:sz w:val="16"/>
        </w:rPr>
      </w:pPr>
      <w:r w:rsidRPr="001E3A5C">
        <w:rPr>
          <w:sz w:val="16"/>
        </w:rPr>
        <w:t xml:space="preserve">Other </w:t>
      </w:r>
      <w:r w:rsidRPr="001E3A5C">
        <w:rPr>
          <w:rStyle w:val="StyleBoldUnderline"/>
        </w:rPr>
        <w:t>scholars</w:t>
      </w:r>
      <w:r w:rsidRPr="001E3A5C">
        <w:rPr>
          <w:sz w:val="16"/>
        </w:rPr>
        <w:t xml:space="preserve">, by contrast, </w:t>
      </w:r>
      <w:r w:rsidRPr="001E3A5C">
        <w:rPr>
          <w:rStyle w:val="StyleBoldUnderline"/>
        </w:rPr>
        <w:t>pinpoint</w:t>
      </w:r>
      <w:r w:rsidRPr="001E3A5C">
        <w:rPr>
          <w:sz w:val="16"/>
        </w:rPr>
        <w:t xml:space="preserve"> </w:t>
      </w:r>
      <w:r w:rsidRPr="001E3A5C">
        <w:rPr>
          <w:rStyle w:val="StyleBoldUnderline"/>
        </w:rPr>
        <w:t>the continued weakness of political</w:t>
      </w:r>
      <w:r w:rsidRPr="001E3A5C">
        <w:rPr>
          <w:rStyle w:val="StyleBoldUnderline"/>
          <w:b w:val="0"/>
          <w:sz w:val="12"/>
        </w:rPr>
        <w:t>¶</w:t>
      </w:r>
      <w:r w:rsidRPr="001E3A5C">
        <w:rPr>
          <w:rStyle w:val="StyleBoldUnderline"/>
          <w:sz w:val="12"/>
        </w:rPr>
        <w:t xml:space="preserve"> </w:t>
      </w:r>
      <w:r w:rsidRPr="001E3A5C">
        <w:rPr>
          <w:rStyle w:val="StyleBoldUnderline"/>
        </w:rPr>
        <w:t>institutions designed to inhibit corruption</w:t>
      </w:r>
      <w:r w:rsidRPr="001E3A5C">
        <w:rPr>
          <w:sz w:val="16"/>
        </w:rPr>
        <w:t>, despite rather than because of democratization (Fabbri 2002; Fleischer 2002; Mainwaring and Welna 2003;</w:t>
      </w:r>
      <w:r w:rsidRPr="001E3A5C">
        <w:rPr>
          <w:sz w:val="12"/>
        </w:rPr>
        <w:t>¶</w:t>
      </w:r>
      <w:r w:rsidRPr="001E3A5C">
        <w:rPr>
          <w:sz w:val="16"/>
        </w:rPr>
        <w:t xml:space="preserve"> Santoro 2004; Rodrigues 2004; Subero 2004). In this second process involving, for lack of a better term, “old corruption,” democratization can be seen as</w:t>
      </w:r>
      <w:r w:rsidRPr="001E3A5C">
        <w:rPr>
          <w:sz w:val="12"/>
        </w:rPr>
        <w:t>¶</w:t>
      </w:r>
      <w:r w:rsidRPr="001E3A5C">
        <w:rPr>
          <w:sz w:val="16"/>
        </w:rPr>
        <w:t xml:space="preserve"> incomplete or partial and indicate that the development of certain aspects of</w:t>
      </w:r>
      <w:r w:rsidRPr="001E3A5C">
        <w:rPr>
          <w:sz w:val="12"/>
        </w:rPr>
        <w:t>¶</w:t>
      </w:r>
      <w:r w:rsidRPr="001E3A5C">
        <w:rPr>
          <w:sz w:val="16"/>
        </w:rPr>
        <w:t xml:space="preserve"> democracy—like the contestation of power and popular participation—may</w:t>
      </w:r>
      <w:r w:rsidRPr="001E3A5C">
        <w:rPr>
          <w:sz w:val="12"/>
        </w:rPr>
        <w:t>¶</w:t>
      </w:r>
      <w:r w:rsidRPr="001E3A5C">
        <w:rPr>
          <w:sz w:val="16"/>
        </w:rPr>
        <w:t xml:space="preserve"> advance at a pace far quicker than that for other aspects of democracy, like the</w:t>
      </w:r>
      <w:r w:rsidRPr="001E3A5C">
        <w:rPr>
          <w:sz w:val="12"/>
        </w:rPr>
        <w:t>¶</w:t>
      </w:r>
      <w:r w:rsidRPr="001E3A5C">
        <w:rPr>
          <w:sz w:val="16"/>
        </w:rPr>
        <w:t xml:space="preserve"> rule of law or accountability (Fox 2007; Guerrero 2004). </w:t>
      </w:r>
      <w:r w:rsidRPr="001E3A5C">
        <w:rPr>
          <w:rStyle w:val="StyleBoldUnderline"/>
        </w:rPr>
        <w:t>With the lagging of</w:t>
      </w:r>
      <w:r w:rsidRPr="001E3A5C">
        <w:rPr>
          <w:rStyle w:val="StyleBoldUnderline"/>
          <w:b w:val="0"/>
          <w:sz w:val="12"/>
        </w:rPr>
        <w:t>¶</w:t>
      </w:r>
      <w:r w:rsidRPr="001E3A5C">
        <w:rPr>
          <w:rStyle w:val="StyleBoldUnderline"/>
          <w:sz w:val="12"/>
        </w:rPr>
        <w:t xml:space="preserve"> </w:t>
      </w:r>
      <w:r w:rsidRPr="001E3A5C">
        <w:rPr>
          <w:rStyle w:val="StyleBoldUnderline"/>
        </w:rPr>
        <w:t>these key institutions</w:t>
      </w:r>
      <w:r w:rsidRPr="001E3A5C">
        <w:rPr>
          <w:sz w:val="16"/>
        </w:rPr>
        <w:t xml:space="preserve">, </w:t>
      </w:r>
      <w:r w:rsidRPr="001E3A5C">
        <w:rPr>
          <w:rStyle w:val="StyleBoldUnderline"/>
        </w:rPr>
        <w:t>including a lag in the development of a more democratic</w:t>
      </w:r>
      <w:r w:rsidRPr="001E3A5C">
        <w:rPr>
          <w:rStyle w:val="StyleBoldUnderline"/>
          <w:b w:val="0"/>
          <w:sz w:val="12"/>
        </w:rPr>
        <w:t>¶</w:t>
      </w:r>
      <w:r w:rsidRPr="001E3A5C">
        <w:rPr>
          <w:rStyle w:val="StyleBoldUnderline"/>
          <w:sz w:val="12"/>
        </w:rPr>
        <w:t xml:space="preserve"> </w:t>
      </w:r>
      <w:r w:rsidRPr="001E3A5C">
        <w:rPr>
          <w:rStyle w:val="StyleBoldUnderline"/>
        </w:rPr>
        <w:t>political culture</w:t>
      </w:r>
      <w:r w:rsidRPr="001E3A5C">
        <w:rPr>
          <w:sz w:val="16"/>
        </w:rPr>
        <w:t xml:space="preserve">, </w:t>
      </w:r>
      <w:r w:rsidRPr="001E3A5C">
        <w:rPr>
          <w:rStyle w:val="StyleBoldUnderline"/>
        </w:rPr>
        <w:t>a new democracy may be unable to address both the traditional</w:t>
      </w:r>
      <w:r w:rsidRPr="001E3A5C">
        <w:rPr>
          <w:sz w:val="12"/>
        </w:rPr>
        <w:t>¶</w:t>
      </w:r>
      <w:r w:rsidRPr="001E3A5C">
        <w:rPr>
          <w:sz w:val="16"/>
        </w:rPr>
        <w:t xml:space="preserve"> (authoritarian holdover) </w:t>
      </w:r>
      <w:r w:rsidRPr="001E3A5C">
        <w:rPr>
          <w:rStyle w:val="StyleBoldUnderline"/>
        </w:rPr>
        <w:t>as well as the newer forms of corruption</w:t>
      </w:r>
      <w:r w:rsidRPr="001E3A5C">
        <w:rPr>
          <w:sz w:val="16"/>
        </w:rPr>
        <w:t xml:space="preserve">. </w:t>
      </w:r>
      <w:r w:rsidRPr="001E3A5C">
        <w:rPr>
          <w:rStyle w:val="StyleBoldUnderline"/>
        </w:rPr>
        <w:t>Analyses</w:t>
      </w:r>
      <w:r w:rsidRPr="001E3A5C">
        <w:rPr>
          <w:sz w:val="16"/>
        </w:rPr>
        <w:t xml:space="preserve"> in</w:t>
      </w:r>
      <w:r w:rsidRPr="001E3A5C">
        <w:rPr>
          <w:sz w:val="12"/>
        </w:rPr>
        <w:t>¶</w:t>
      </w:r>
      <w:r w:rsidRPr="001E3A5C">
        <w:rPr>
          <w:sz w:val="16"/>
        </w:rPr>
        <w:t xml:space="preserve"> this vein </w:t>
      </w:r>
      <w:r w:rsidRPr="001E3A5C">
        <w:rPr>
          <w:rStyle w:val="StyleBoldUnderline"/>
        </w:rPr>
        <w:t>document a vast array of weak or nonexistent institutions</w:t>
      </w:r>
      <w:r w:rsidRPr="001E3A5C">
        <w:rPr>
          <w:sz w:val="16"/>
        </w:rPr>
        <w:t xml:space="preserve"> in the region </w:t>
      </w:r>
      <w:r w:rsidRPr="001E3A5C">
        <w:rPr>
          <w:rStyle w:val="StyleBoldUnderline"/>
        </w:rPr>
        <w:t>designed to provide</w:t>
      </w:r>
      <w:r w:rsidRPr="001E3A5C">
        <w:rPr>
          <w:sz w:val="16"/>
        </w:rPr>
        <w:t xml:space="preserve"> horizontal </w:t>
      </w:r>
      <w:r w:rsidRPr="001E3A5C">
        <w:rPr>
          <w:rStyle w:val="StyleBoldUnderline"/>
        </w:rPr>
        <w:t>accountability</w:t>
      </w:r>
      <w:r w:rsidRPr="001E3A5C">
        <w:rPr>
          <w:sz w:val="16"/>
        </w:rPr>
        <w:t xml:space="preserve"> across governmental institutions (e.g., few checks and balances in executive legislative-relations, a</w:t>
      </w:r>
      <w:r w:rsidRPr="001E3A5C">
        <w:rPr>
          <w:sz w:val="12"/>
        </w:rPr>
        <w:t>¶</w:t>
      </w:r>
      <w:r w:rsidRPr="001E3A5C">
        <w:rPr>
          <w:sz w:val="16"/>
        </w:rPr>
        <w:t xml:space="preserve"> </w:t>
      </w:r>
      <w:r w:rsidRPr="001E3A5C">
        <w:rPr>
          <w:rStyle w:val="StyleBoldUnderline"/>
        </w:rPr>
        <w:t>politicized or overwhelmed civil service, underfunded or nonexistent oversight institutions, insufficient legal frameworks, a weak judiciary</w:t>
      </w:r>
      <w:r w:rsidRPr="001E3A5C">
        <w:rPr>
          <w:sz w:val="16"/>
        </w:rPr>
        <w:t>). At the same</w:t>
      </w:r>
      <w:r w:rsidRPr="001E3A5C">
        <w:rPr>
          <w:sz w:val="12"/>
        </w:rPr>
        <w:t>¶</w:t>
      </w:r>
      <w:r w:rsidRPr="001E3A5C">
        <w:rPr>
          <w:sz w:val="16"/>
        </w:rPr>
        <w:t xml:space="preserve"> time, </w:t>
      </w:r>
      <w:r w:rsidRPr="001E3A5C">
        <w:rPr>
          <w:rStyle w:val="StyleBoldUnderline"/>
        </w:rPr>
        <w:t>mechanisms</w:t>
      </w:r>
      <w:r w:rsidRPr="001E3A5C">
        <w:rPr>
          <w:sz w:val="16"/>
        </w:rPr>
        <w:t xml:space="preserve"> </w:t>
      </w:r>
      <w:r w:rsidRPr="001E3A5C">
        <w:rPr>
          <w:rStyle w:val="StyleBoldUnderline"/>
        </w:rPr>
        <w:t>of vertical accountability between citizens and their governments remain weaker</w:t>
      </w:r>
      <w:r w:rsidRPr="001E3A5C">
        <w:rPr>
          <w:sz w:val="16"/>
        </w:rPr>
        <w:t xml:space="preserve"> </w:t>
      </w:r>
      <w:r w:rsidRPr="001E3A5C">
        <w:rPr>
          <w:rStyle w:val="StyleBoldUnderline"/>
        </w:rPr>
        <w:t>than needed to effectively curb corruptio</w:t>
      </w:r>
      <w:r w:rsidRPr="001E3A5C">
        <w:rPr>
          <w:sz w:val="16"/>
        </w:rPr>
        <w:t>n (</w:t>
      </w:r>
      <w:r w:rsidRPr="001E3A5C">
        <w:rPr>
          <w:rStyle w:val="StyleBoldUnderline"/>
        </w:rPr>
        <w:t>e.g., limited</w:t>
      </w:r>
      <w:r w:rsidRPr="001E3A5C">
        <w:rPr>
          <w:rStyle w:val="StyleBoldUnderline"/>
          <w:b w:val="0"/>
          <w:sz w:val="12"/>
        </w:rPr>
        <w:t>¶</w:t>
      </w:r>
      <w:r w:rsidRPr="001E3A5C">
        <w:rPr>
          <w:rStyle w:val="StyleBoldUnderline"/>
          <w:sz w:val="12"/>
        </w:rPr>
        <w:t xml:space="preserve"> </w:t>
      </w:r>
      <w:r w:rsidRPr="001E3A5C">
        <w:rPr>
          <w:rStyle w:val="StyleBoldUnderline"/>
        </w:rPr>
        <w:t xml:space="preserve">press freedoms, weak civil society, unrepresentative parties, </w:t>
      </w:r>
      <w:r w:rsidRPr="001E3A5C">
        <w:rPr>
          <w:sz w:val="16"/>
        </w:rPr>
        <w:t>and limited governmental transparency in which access to government activities is restricted</w:t>
      </w:r>
      <w:r w:rsidRPr="001E3A5C">
        <w:rPr>
          <w:sz w:val="12"/>
        </w:rPr>
        <w:t>¶</w:t>
      </w:r>
      <w:r w:rsidRPr="001E3A5C">
        <w:rPr>
          <w:sz w:val="16"/>
        </w:rPr>
        <w:t xml:space="preserve"> or even kept secret).8 </w:t>
      </w:r>
      <w:r w:rsidRPr="001E3A5C">
        <w:rPr>
          <w:rStyle w:val="StyleBoldUnderline"/>
        </w:rPr>
        <w:t>In</w:t>
      </w:r>
      <w:r w:rsidRPr="001E3A5C">
        <w:rPr>
          <w:sz w:val="16"/>
        </w:rPr>
        <w:t xml:space="preserve"> their </w:t>
      </w:r>
      <w:r w:rsidRPr="001E3A5C">
        <w:rPr>
          <w:rStyle w:val="StyleBoldUnderline"/>
        </w:rPr>
        <w:t>analysis of the continued high levels of corruption</w:t>
      </w:r>
      <w:r w:rsidRPr="001E3A5C">
        <w:rPr>
          <w:sz w:val="12"/>
        </w:rPr>
        <w:t>¶</w:t>
      </w:r>
      <w:r w:rsidRPr="001E3A5C">
        <w:rPr>
          <w:sz w:val="16"/>
        </w:rPr>
        <w:t xml:space="preserve"> in Latin America, Silvia </w:t>
      </w:r>
      <w:r w:rsidRPr="001E3A5C">
        <w:rPr>
          <w:rStyle w:val="StyleBoldUnderline"/>
        </w:rPr>
        <w:t>Colazingari and</w:t>
      </w:r>
      <w:r w:rsidRPr="001E3A5C">
        <w:rPr>
          <w:sz w:val="16"/>
        </w:rPr>
        <w:t xml:space="preserve"> Susan </w:t>
      </w:r>
      <w:r w:rsidRPr="001E3A5C">
        <w:rPr>
          <w:rStyle w:val="StyleBoldUnderline"/>
        </w:rPr>
        <w:t>Rose-Ackerman</w:t>
      </w:r>
      <w:r w:rsidRPr="001E3A5C">
        <w:rPr>
          <w:sz w:val="16"/>
        </w:rPr>
        <w:t xml:space="preserve"> (1998) </w:t>
      </w:r>
      <w:r w:rsidRPr="001E3A5C">
        <w:rPr>
          <w:rStyle w:val="StyleBoldUnderline"/>
        </w:rPr>
        <w:t>stress</w:t>
      </w:r>
      <w:r w:rsidRPr="001E3A5C">
        <w:rPr>
          <w:rStyle w:val="StyleBoldUnderline"/>
          <w:b w:val="0"/>
          <w:sz w:val="12"/>
        </w:rPr>
        <w:t>¶</w:t>
      </w:r>
      <w:r w:rsidRPr="001E3A5C">
        <w:rPr>
          <w:rStyle w:val="StyleBoldUnderline"/>
          <w:sz w:val="12"/>
        </w:rPr>
        <w:t xml:space="preserve"> </w:t>
      </w:r>
      <w:r w:rsidRPr="001E3A5C">
        <w:rPr>
          <w:rStyle w:val="StyleBoldUnderline"/>
        </w:rPr>
        <w:t>the lack of constraints on government power</w:t>
      </w:r>
      <w:r w:rsidRPr="001E3A5C">
        <w:rPr>
          <w:sz w:val="16"/>
        </w:rPr>
        <w:t xml:space="preserve">, an </w:t>
      </w:r>
      <w:r w:rsidRPr="001E3A5C">
        <w:rPr>
          <w:rStyle w:val="StyleBoldUnderline"/>
        </w:rPr>
        <w:t>economic system dominated</w:t>
      </w:r>
      <w:r w:rsidRPr="001E3A5C">
        <w:rPr>
          <w:rStyle w:val="StyleBoldUnderline"/>
          <w:b w:val="0"/>
          <w:sz w:val="12"/>
        </w:rPr>
        <w:t>¶</w:t>
      </w:r>
      <w:r w:rsidRPr="001E3A5C">
        <w:rPr>
          <w:rStyle w:val="StyleBoldUnderline"/>
          <w:sz w:val="12"/>
        </w:rPr>
        <w:t xml:space="preserve"> </w:t>
      </w:r>
      <w:r w:rsidRPr="001E3A5C">
        <w:rPr>
          <w:rStyle w:val="StyleBoldUnderline"/>
        </w:rPr>
        <w:t>by a small number of families and firms</w:t>
      </w:r>
      <w:r w:rsidRPr="001E3A5C">
        <w:rPr>
          <w:sz w:val="16"/>
        </w:rPr>
        <w:t xml:space="preserve">, the </w:t>
      </w:r>
      <w:r w:rsidRPr="001E3A5C">
        <w:rPr>
          <w:rStyle w:val="StyleBoldUnderline"/>
        </w:rPr>
        <w:t>lack of independent prosecutors</w:t>
      </w:r>
      <w:r w:rsidRPr="001E3A5C">
        <w:rPr>
          <w:sz w:val="16"/>
        </w:rPr>
        <w:t>,</w:t>
      </w:r>
      <w:r w:rsidRPr="001E3A5C">
        <w:rPr>
          <w:sz w:val="12"/>
        </w:rPr>
        <w:t>¶</w:t>
      </w:r>
      <w:r w:rsidRPr="001E3A5C">
        <w:rPr>
          <w:sz w:val="16"/>
        </w:rPr>
        <w:t xml:space="preserve"> </w:t>
      </w:r>
      <w:r w:rsidRPr="001E3A5C">
        <w:rPr>
          <w:rStyle w:val="StyleBoldUnderline"/>
        </w:rPr>
        <w:t>the use of public ethics</w:t>
      </w:r>
      <w:r w:rsidRPr="001E3A5C">
        <w:rPr>
          <w:sz w:val="16"/>
        </w:rPr>
        <w:t xml:space="preserve"> laws to help silence the press, </w:t>
      </w:r>
      <w:r w:rsidRPr="001E3A5C">
        <w:rPr>
          <w:rStyle w:val="StyleBoldUnderline"/>
        </w:rPr>
        <w:t>and the lack of administrative oversight</w:t>
      </w:r>
      <w:r w:rsidRPr="001E3A5C">
        <w:rPr>
          <w:sz w:val="16"/>
        </w:rPr>
        <w:t xml:space="preserve">. </w:t>
      </w:r>
      <w:r w:rsidRPr="001E3A5C">
        <w:rPr>
          <w:rStyle w:val="StyleBoldUnderline"/>
        </w:rPr>
        <w:t>A critical shortcoming is the lack of prosecution for official</w:t>
      </w:r>
      <w:r w:rsidRPr="001E3A5C">
        <w:rPr>
          <w:rStyle w:val="StyleBoldUnderline"/>
          <w:b w:val="0"/>
          <w:sz w:val="12"/>
        </w:rPr>
        <w:t>¶</w:t>
      </w:r>
      <w:r w:rsidRPr="001E3A5C">
        <w:rPr>
          <w:rStyle w:val="StyleBoldUnderline"/>
          <w:sz w:val="12"/>
        </w:rPr>
        <w:t xml:space="preserve"> </w:t>
      </w:r>
      <w:r w:rsidRPr="001E3A5C">
        <w:rPr>
          <w:rStyle w:val="StyleBoldUnderline"/>
        </w:rPr>
        <w:t>wrongdoing.</w:t>
      </w:r>
      <w:r w:rsidRPr="001E3A5C">
        <w:rPr>
          <w:sz w:val="16"/>
        </w:rPr>
        <w:t xml:space="preserve"> Indeed, impunity—corruption’s evil twin—remains remarkably</w:t>
      </w:r>
      <w:r w:rsidRPr="001E3A5C">
        <w:rPr>
          <w:sz w:val="12"/>
        </w:rPr>
        <w:t>¶</w:t>
      </w:r>
      <w:r w:rsidRPr="001E3A5C">
        <w:rPr>
          <w:sz w:val="16"/>
        </w:rPr>
        <w:t xml:space="preserve"> high throughout Latin America. Despite the many cases of exposed corruption</w:t>
      </w:r>
      <w:r w:rsidRPr="001E3A5C">
        <w:rPr>
          <w:sz w:val="12"/>
        </w:rPr>
        <w:t>¶</w:t>
      </w:r>
      <w:r w:rsidRPr="001E3A5C">
        <w:rPr>
          <w:sz w:val="16"/>
        </w:rPr>
        <w:t xml:space="preserve"> dominating media coverage, prosecutions remain rare (see Chapter 4 for data</w:t>
      </w:r>
      <w:r w:rsidRPr="001E3A5C">
        <w:rPr>
          <w:sz w:val="12"/>
        </w:rPr>
        <w:t>¶</w:t>
      </w:r>
      <w:r w:rsidRPr="001E3A5C">
        <w:rPr>
          <w:sz w:val="16"/>
        </w:rPr>
        <w:t xml:space="preserve"> on the Mexican case). Erecting and perfecting the mechanisms of accountability—including an independent judiciary, a well-paid civil service, a media able</w:t>
      </w:r>
      <w:r w:rsidRPr="001E3A5C">
        <w:rPr>
          <w:sz w:val="12"/>
        </w:rPr>
        <w:t>¶</w:t>
      </w:r>
      <w:r w:rsidRPr="001E3A5C">
        <w:rPr>
          <w:sz w:val="16"/>
        </w:rPr>
        <w:t xml:space="preserve"> and willing to investigate corruption, and interest groups dedicated to the reduction of corruption—thus remain serious challenges standing in the way of democracy’s mature ability to control corruption.</w:t>
      </w:r>
    </w:p>
    <w:p w:rsidR="00FE7D98" w:rsidRDefault="00FE7D98" w:rsidP="00FE7D98">
      <w:pPr>
        <w:pStyle w:val="Heading4"/>
      </w:pPr>
      <w:r>
        <w:t>Failed judicial system prevents effective reform</w:t>
      </w:r>
    </w:p>
    <w:p w:rsidR="00FE7D98" w:rsidRPr="00EE651A" w:rsidRDefault="00FE7D98" w:rsidP="00FE7D98">
      <w:pPr>
        <w:rPr>
          <w:rStyle w:val="StyleStyleBold12pt"/>
          <w:b w:val="0"/>
          <w:sz w:val="18"/>
        </w:rPr>
      </w:pPr>
      <w:r>
        <w:rPr>
          <w:rStyle w:val="StyleStyleBold12pt"/>
        </w:rPr>
        <w:t xml:space="preserve">Corcoran 12 </w:t>
      </w:r>
      <w:r>
        <w:rPr>
          <w:rStyle w:val="StyleStyleBold12pt"/>
          <w:b w:val="0"/>
          <w:sz w:val="18"/>
        </w:rPr>
        <w:t>(Patrick Corcoran, writer for InSight Crime, “Mexico Judicial Reforms Go Easy on Corrupt Judges” &lt;http://www.insightcrime.org/news-analysis/mexico-judicial-reforms-go-easy-on-corrupt-judges&gt; 2-16-12)</w:t>
      </w:r>
    </w:p>
    <w:p w:rsidR="00FE7D98" w:rsidRPr="00EE651A" w:rsidRDefault="00FE7D98" w:rsidP="00FE7D98">
      <w:pPr>
        <w:rPr>
          <w:sz w:val="16"/>
        </w:rPr>
      </w:pPr>
      <w:r w:rsidRPr="00EE651A">
        <w:rPr>
          <w:sz w:val="16"/>
        </w:rPr>
        <w:t xml:space="preserve">A new report from Contralinea details the regularity with which </w:t>
      </w:r>
      <w:r w:rsidRPr="00C3435C">
        <w:rPr>
          <w:rStyle w:val="StyleBoldUnderline"/>
        </w:rPr>
        <w:t>judges and magistrates in Mexico are sanctioned for their misdeeds</w:t>
      </w:r>
      <w:r w:rsidRPr="00EE651A">
        <w:rPr>
          <w:sz w:val="16"/>
        </w:rPr>
        <w:t xml:space="preserve">, </w:t>
      </w:r>
      <w:r w:rsidRPr="00C3435C">
        <w:rPr>
          <w:rStyle w:val="StyleBoldUnderline"/>
        </w:rPr>
        <w:t>pointing to the scores of bad apples in the judiciary.</w:t>
      </w:r>
      <w:r w:rsidRPr="00EE651A">
        <w:rPr>
          <w:sz w:val="12"/>
        </w:rPr>
        <w:t>¶</w:t>
      </w:r>
      <w:r w:rsidRPr="00EE651A">
        <w:rPr>
          <w:sz w:val="16"/>
        </w:rPr>
        <w:t xml:space="preserve"> As Contralinea reports, </w:t>
      </w:r>
      <w:r w:rsidRPr="00C3435C">
        <w:rPr>
          <w:rStyle w:val="StyleBoldUnderline"/>
        </w:rPr>
        <w:t>Mexico’s Federal Judicial Council has received more than 22,000 complaints</w:t>
      </w:r>
      <w:r w:rsidRPr="00EE651A">
        <w:rPr>
          <w:sz w:val="16"/>
        </w:rPr>
        <w:t xml:space="preserve"> against different judicial functionaries </w:t>
      </w:r>
      <w:r w:rsidRPr="00C3435C">
        <w:rPr>
          <w:rStyle w:val="StyleBoldUnderline"/>
        </w:rPr>
        <w:t>since 1995</w:t>
      </w:r>
      <w:r w:rsidRPr="00EE651A">
        <w:rPr>
          <w:sz w:val="16"/>
        </w:rPr>
        <w:t>, with more than 1,000 of the cases resulting in sanctions against the offending official. In more than 600 of the cases resulting in a sanction, the target of the complaint were the judges and magistrates who issue rulings in criminal cases.</w:t>
      </w:r>
      <w:r w:rsidRPr="00EE651A">
        <w:rPr>
          <w:sz w:val="12"/>
        </w:rPr>
        <w:t>¶</w:t>
      </w:r>
      <w:r w:rsidRPr="00EE651A">
        <w:rPr>
          <w:sz w:val="16"/>
        </w:rPr>
        <w:t xml:space="preserve"> Many of the incidents were presumably more minor missteps, but included on the list were several cases involving some of the more notorious capos to be arrested in recent years. In 1997, for instance, one judge dismissed drug trafficking charges against former Sinaloa Cartel boss Hector Palma Salazar without justification, sending him to prison instead for weapons possession, which carried with it a sentence of just six years.</w:t>
      </w:r>
      <w:r w:rsidRPr="00EE651A">
        <w:rPr>
          <w:sz w:val="12"/>
        </w:rPr>
        <w:t>¶</w:t>
      </w:r>
      <w:r w:rsidRPr="00EE651A">
        <w:rPr>
          <w:sz w:val="16"/>
        </w:rPr>
        <w:t xml:space="preserve"> Another judge twice dismissed charges of money laundering against the founder of the Sinaloa-linked Colima Cartel, Adan Amezcua Contreras. The judge was suspended from his post for ten years as a result.</w:t>
      </w:r>
      <w:r w:rsidRPr="00EE651A">
        <w:rPr>
          <w:sz w:val="12"/>
        </w:rPr>
        <w:t>¶</w:t>
      </w:r>
      <w:r w:rsidRPr="00EE651A">
        <w:rPr>
          <w:sz w:val="16"/>
        </w:rPr>
        <w:t xml:space="preserve"> Overall, however, the majority of the sanctions were simple reprimands, issued either publicly or privately. Just 156 of the cases in which sanctions were handed out were deemed grave, and experts told Contralinea that Mexico lacks mechanisms to more easily remove dishonest or incompetent judges from their posts.</w:t>
      </w:r>
      <w:r w:rsidRPr="00EE651A">
        <w:rPr>
          <w:sz w:val="12"/>
        </w:rPr>
        <w:t>¶</w:t>
      </w:r>
      <w:r w:rsidRPr="00EE651A">
        <w:rPr>
          <w:sz w:val="16"/>
        </w:rPr>
        <w:t xml:space="preserve"> These statistics and anecdotes are a reminder that, </w:t>
      </w:r>
      <w:r w:rsidRPr="00C3435C">
        <w:rPr>
          <w:rStyle w:val="StyleBoldUnderline"/>
        </w:rPr>
        <w:t xml:space="preserve">despite the judicial reforms passed in 2008, </w:t>
      </w:r>
      <w:r w:rsidRPr="00C3435C">
        <w:rPr>
          <w:rStyle w:val="Emphasis"/>
        </w:rPr>
        <w:t xml:space="preserve">Mexico still lacks a way to effectively deal with corrupt judges. </w:t>
      </w:r>
      <w:r w:rsidRPr="00EE651A">
        <w:rPr>
          <w:rStyle w:val="Emphasis"/>
          <w:b w:val="0"/>
          <w:sz w:val="12"/>
        </w:rPr>
        <w:t>¶</w:t>
      </w:r>
      <w:r w:rsidRPr="00EE651A">
        <w:rPr>
          <w:rStyle w:val="Emphasis"/>
          <w:sz w:val="12"/>
        </w:rPr>
        <w:t xml:space="preserve"> </w:t>
      </w:r>
      <w:r w:rsidRPr="00EE651A">
        <w:rPr>
          <w:sz w:val="16"/>
        </w:rPr>
        <w:t>The 2008 reforms have emerged as a pillar of Calderon’s response to Mexico’s public security dilemma, and an answer to critics who say that the results of Calderon’s crime policies have been purely negative. According to this argument, despite the short-term spike in violence -- some 17,000 killings last year were linked to organized crime, compared to roughly 2,700 in 2007 -- Calderon and his team have set the stage for a long-term improvement in security by modernizing the judicial system.</w:t>
      </w:r>
      <w:r w:rsidRPr="00EE651A">
        <w:rPr>
          <w:sz w:val="12"/>
        </w:rPr>
        <w:t>¶</w:t>
      </w:r>
      <w:r w:rsidRPr="00EE651A">
        <w:rPr>
          <w:sz w:val="16"/>
        </w:rPr>
        <w:t xml:space="preserve"> This is not an implausible claim, though it </w:t>
      </w:r>
      <w:r w:rsidRPr="00EE651A">
        <w:rPr>
          <w:sz w:val="16"/>
        </w:rPr>
        <w:lastRenderedPageBreak/>
        <w:t xml:space="preserve">can’t be validated until long after Calderon is out of office. But </w:t>
      </w:r>
      <w:r w:rsidRPr="00C3435C">
        <w:rPr>
          <w:rStyle w:val="StyleBoldUnderline"/>
        </w:rPr>
        <w:t>if the judicial reform was to result in speedier trials, the burden on the prison system could be significantly reduced</w:t>
      </w:r>
      <w:r w:rsidRPr="00EE651A">
        <w:rPr>
          <w:sz w:val="16"/>
        </w:rPr>
        <w:t xml:space="preserve">. And </w:t>
      </w:r>
      <w:r w:rsidRPr="00C3435C">
        <w:rPr>
          <w:rStyle w:val="StyleBoldUnderline"/>
        </w:rPr>
        <w:t>if the system developed a greater capacity to process violent criminals</w:t>
      </w:r>
      <w:r w:rsidRPr="00EE651A">
        <w:rPr>
          <w:sz w:val="16"/>
        </w:rPr>
        <w:t xml:space="preserve"> with predictable regularity, Mexican </w:t>
      </w:r>
      <w:r w:rsidRPr="00C3435C">
        <w:rPr>
          <w:rStyle w:val="StyleBoldUnderline"/>
        </w:rPr>
        <w:t>criminals would face a powerful reason to adopt a lower profile and rely less on violence.</w:t>
      </w:r>
      <w:r w:rsidRPr="00EE651A">
        <w:rPr>
          <w:rStyle w:val="StyleBoldUnderline"/>
          <w:b w:val="0"/>
          <w:sz w:val="12"/>
        </w:rPr>
        <w:t>¶</w:t>
      </w:r>
      <w:r w:rsidRPr="00EE651A">
        <w:rPr>
          <w:rStyle w:val="StyleBoldUnderline"/>
          <w:sz w:val="12"/>
        </w:rPr>
        <w:t xml:space="preserve"> </w:t>
      </w:r>
      <w:r w:rsidRPr="00C3435C">
        <w:rPr>
          <w:rStyle w:val="StyleBoldUnderline"/>
        </w:rPr>
        <w:t>Nonetheless, fully implementing the reforms has faced obstacle after obstacle</w:t>
      </w:r>
      <w:r w:rsidRPr="00EE651A">
        <w:rPr>
          <w:sz w:val="16"/>
        </w:rPr>
        <w:t xml:space="preserve">. </w:t>
      </w:r>
      <w:r w:rsidRPr="00C3435C">
        <w:rPr>
          <w:rStyle w:val="StyleBoldUnderline"/>
        </w:rPr>
        <w:t xml:space="preserve">One is a lack of money </w:t>
      </w:r>
      <w:r w:rsidRPr="00EE651A">
        <w:rPr>
          <w:sz w:val="16"/>
        </w:rPr>
        <w:t xml:space="preserve">from the federal government; a 2010 article from the Mexico City daily El Universal said that budget cuts had “killed” the reform. </w:t>
      </w:r>
      <w:r w:rsidRPr="00C3435C">
        <w:rPr>
          <w:rStyle w:val="StyleBoldUnderline"/>
        </w:rPr>
        <w:t>Another more fundamental issue is the scale of the change and the timeline for implementation</w:t>
      </w:r>
      <w:r w:rsidRPr="00EE651A">
        <w:rPr>
          <w:sz w:val="16"/>
        </w:rPr>
        <w:t>. Regardless of the money allocated and the effort dedicated to training Mexican judges and lawyers -- something that, as InSight Crime recently reported, American officials have been supporting through the Merida Initiative -- Mexico’s previous legal system has centuries of tradition and culture behind it. Remaking the judiciary, especially without a mass turnover of the officials responsible for corrupting the system, is a momentous undertaking in a mere eight years.</w:t>
      </w:r>
      <w:r w:rsidRPr="00EE651A">
        <w:rPr>
          <w:sz w:val="12"/>
        </w:rPr>
        <w:t>¶</w:t>
      </w:r>
      <w:r w:rsidRPr="00EE651A">
        <w:rPr>
          <w:sz w:val="16"/>
        </w:rPr>
        <w:t xml:space="preserve"> And, as the Contralinea piece suggests, at the time of the reforms' passage, </w:t>
      </w:r>
      <w:r w:rsidRPr="00C3435C">
        <w:rPr>
          <w:rStyle w:val="StyleBoldUnderline"/>
        </w:rPr>
        <w:t>little attention was given to the drivers of corruption in t</w:t>
      </w:r>
      <w:r w:rsidRPr="00EE651A">
        <w:rPr>
          <w:sz w:val="16"/>
        </w:rPr>
        <w:t>h</w:t>
      </w:r>
      <w:r w:rsidRPr="00C3435C">
        <w:rPr>
          <w:rStyle w:val="StyleBoldUnderline"/>
        </w:rPr>
        <w:t xml:space="preserve">e judicial branch. </w:t>
      </w:r>
      <w:r w:rsidRPr="00EE651A">
        <w:rPr>
          <w:sz w:val="16"/>
        </w:rPr>
        <w:t xml:space="preserve">The </w:t>
      </w:r>
      <w:r w:rsidRPr="00C3435C">
        <w:rPr>
          <w:rStyle w:val="StyleBoldUnderline"/>
        </w:rPr>
        <w:t>reforms were essentially a top-down modification that did little to alter the incentives of the men and women responsible for running the judicial system</w:t>
      </w:r>
      <w:r w:rsidRPr="00EE651A">
        <w:rPr>
          <w:sz w:val="16"/>
        </w:rPr>
        <w:t xml:space="preserve"> at the most basic level. The oral system is theoretically a more effective way to make trials more transparent, but it doesn’t substantially alter the calculus of a judge faced with the choice of silver or lead. </w:t>
      </w:r>
      <w:r w:rsidRPr="00C3435C">
        <w:rPr>
          <w:rStyle w:val="StyleBoldUnderline"/>
        </w:rPr>
        <w:t>Unless</w:t>
      </w:r>
      <w:r w:rsidRPr="00EE651A">
        <w:rPr>
          <w:sz w:val="16"/>
        </w:rPr>
        <w:t xml:space="preserve"> those </w:t>
      </w:r>
      <w:r w:rsidRPr="00C3435C">
        <w:rPr>
          <w:rStyle w:val="StyleBoldUnderline"/>
        </w:rPr>
        <w:t xml:space="preserve">incentives are modified, it is hard to envision the </w:t>
      </w:r>
      <w:r w:rsidRPr="00EE651A">
        <w:rPr>
          <w:sz w:val="16"/>
        </w:rPr>
        <w:t>2008</w:t>
      </w:r>
      <w:r w:rsidRPr="00C3435C">
        <w:rPr>
          <w:rStyle w:val="StyleBoldUnderline"/>
        </w:rPr>
        <w:t xml:space="preserve"> reforms as the leading catalyst of a safer Mexico</w:t>
      </w:r>
      <w:r w:rsidRPr="00EE651A">
        <w:rPr>
          <w:sz w:val="16"/>
        </w:rPr>
        <w:t>.</w:t>
      </w:r>
    </w:p>
    <w:p w:rsidR="00FE7D98" w:rsidRDefault="00FE7D98" w:rsidP="00FE7D98">
      <w:pPr>
        <w:pStyle w:val="Heading4"/>
      </w:pPr>
      <w:r>
        <w:t>Failing judicial system prevents solvency</w:t>
      </w:r>
    </w:p>
    <w:p w:rsidR="00FE7D98" w:rsidRPr="00EE651A" w:rsidRDefault="00FE7D98" w:rsidP="00FE7D98">
      <w:pPr>
        <w:rPr>
          <w:rStyle w:val="StyleStyleBold12pt"/>
          <w:b w:val="0"/>
          <w:sz w:val="18"/>
        </w:rPr>
      </w:pPr>
      <w:r>
        <w:rPr>
          <w:rStyle w:val="StyleStyleBold12pt"/>
        </w:rPr>
        <w:t xml:space="preserve">Shirk 11 </w:t>
      </w:r>
      <w:r>
        <w:rPr>
          <w:rStyle w:val="StyleStyleBold12pt"/>
          <w:b w:val="0"/>
          <w:sz w:val="18"/>
        </w:rPr>
        <w:t>(David A. Shirk, director of the Trans-Border Institute and associate professor of political science at the University of San Diego. He conducts research on Mexican politics, U.S.-Mexico relations, and law enforcement and security along the U.S.-Mexico border, “Justice Reform In Mexico:</w:t>
      </w:r>
      <w:r w:rsidRPr="007707A5">
        <w:rPr>
          <w:rStyle w:val="StyleStyleBold12pt"/>
          <w:b w:val="0"/>
          <w:sz w:val="12"/>
        </w:rPr>
        <w:t xml:space="preserve">¶ </w:t>
      </w:r>
      <w:r>
        <w:rPr>
          <w:rStyle w:val="StyleStyleBold12pt"/>
          <w:b w:val="0"/>
          <w:sz w:val="18"/>
        </w:rPr>
        <w:t xml:space="preserve">Change &amp; Challenges In </w:t>
      </w:r>
      <w:r w:rsidRPr="007707A5">
        <w:rPr>
          <w:rStyle w:val="StyleStyleBold12pt"/>
          <w:b w:val="0"/>
          <w:sz w:val="12"/>
        </w:rPr>
        <w:t xml:space="preserve">¶ </w:t>
      </w:r>
      <w:r>
        <w:rPr>
          <w:rStyle w:val="StyleStyleBold12pt"/>
          <w:b w:val="0"/>
          <w:sz w:val="18"/>
        </w:rPr>
        <w:t>The Judicial Sector” &lt;http://www.wilsoncenter.org/sites/default/files/Chapter%207-%20Justice%20Reform%20in%20Mexico,%20Change%20and%20Challenges%20in%20the%20Judicial%20Sector.pdf&gt; January 2011)</w:t>
      </w:r>
    </w:p>
    <w:p w:rsidR="00FE7D98" w:rsidRPr="00EE651A" w:rsidRDefault="00FE7D98" w:rsidP="00FE7D98">
      <w:pPr>
        <w:rPr>
          <w:sz w:val="16"/>
        </w:rPr>
      </w:pPr>
      <w:r w:rsidRPr="00EE651A">
        <w:rPr>
          <w:sz w:val="16"/>
        </w:rPr>
        <w:t xml:space="preserve">Meanwhile, by many accounts, </w:t>
      </w:r>
      <w:r w:rsidRPr="00EE651A">
        <w:rPr>
          <w:rStyle w:val="StyleBoldUnderline"/>
        </w:rPr>
        <w:t xml:space="preserve">the administration of justice through Mexico’s </w:t>
      </w:r>
      <w:r w:rsidRPr="00EE651A">
        <w:rPr>
          <w:rStyle w:val="StyleBoldUnderline"/>
          <w:b w:val="0"/>
          <w:sz w:val="12"/>
        </w:rPr>
        <w:t>¶</w:t>
      </w:r>
      <w:r w:rsidRPr="00EE651A">
        <w:rPr>
          <w:rStyle w:val="StyleBoldUnderline"/>
          <w:sz w:val="12"/>
        </w:rPr>
        <w:t xml:space="preserve"> </w:t>
      </w:r>
      <w:r w:rsidRPr="00EE651A">
        <w:rPr>
          <w:rStyle w:val="StyleBoldUnderline"/>
        </w:rPr>
        <w:t>court system has also proved woefully inadequate</w:t>
      </w:r>
      <w:r w:rsidRPr="00EE651A">
        <w:rPr>
          <w:sz w:val="16"/>
        </w:rPr>
        <w:t xml:space="preserve">. As is common to other parts of </w:t>
      </w:r>
      <w:r w:rsidRPr="00EE651A">
        <w:rPr>
          <w:sz w:val="12"/>
        </w:rPr>
        <w:t>¶</w:t>
      </w:r>
      <w:r w:rsidRPr="00EE651A">
        <w:rPr>
          <w:sz w:val="16"/>
        </w:rPr>
        <w:t xml:space="preserve"> Latin America, </w:t>
      </w:r>
      <w:r w:rsidRPr="00EE651A">
        <w:rPr>
          <w:rStyle w:val="StyleBoldUnderline"/>
        </w:rPr>
        <w:t xml:space="preserve">the problems faced by Mexican judiciary are largely attributable to </w:t>
      </w:r>
      <w:r w:rsidRPr="00EE651A">
        <w:rPr>
          <w:rStyle w:val="StyleBoldUnderline"/>
          <w:b w:val="0"/>
          <w:sz w:val="12"/>
        </w:rPr>
        <w:t>¶</w:t>
      </w:r>
      <w:r w:rsidRPr="00EE651A">
        <w:rPr>
          <w:rStyle w:val="StyleBoldUnderline"/>
          <w:sz w:val="12"/>
        </w:rPr>
        <w:t xml:space="preserve"> </w:t>
      </w:r>
      <w:r w:rsidRPr="00EE651A">
        <w:rPr>
          <w:rStyle w:val="StyleBoldUnderline"/>
        </w:rPr>
        <w:t>the historical neglect</w:t>
      </w:r>
      <w:r w:rsidRPr="00EE651A">
        <w:rPr>
          <w:sz w:val="16"/>
        </w:rPr>
        <w:t xml:space="preserve"> if not outright subversion of the institution in the political </w:t>
      </w:r>
      <w:r w:rsidRPr="00EE651A">
        <w:rPr>
          <w:sz w:val="12"/>
        </w:rPr>
        <w:t>¶</w:t>
      </w:r>
      <w:r w:rsidRPr="00EE651A">
        <w:rPr>
          <w:sz w:val="16"/>
        </w:rPr>
        <w:t xml:space="preserve"> system. Due to several factors that hindered democratic development in the 19th and </w:t>
      </w:r>
      <w:r w:rsidRPr="00EE651A">
        <w:rPr>
          <w:sz w:val="12"/>
        </w:rPr>
        <w:t>¶</w:t>
      </w:r>
      <w:r w:rsidRPr="00EE651A">
        <w:rPr>
          <w:sz w:val="16"/>
        </w:rPr>
        <w:t xml:space="preserve"> 20th centuries, </w:t>
      </w:r>
      <w:r w:rsidRPr="00EE651A">
        <w:rPr>
          <w:rStyle w:val="StyleBoldUnderline"/>
        </w:rPr>
        <w:t>Mexico’s judiciary has been far weaker than the legislature</w:t>
      </w:r>
      <w:r w:rsidRPr="00EE651A">
        <w:rPr>
          <w:sz w:val="16"/>
        </w:rPr>
        <w:t xml:space="preserve"> </w:t>
      </w:r>
      <w:r w:rsidRPr="00EE651A">
        <w:rPr>
          <w:rStyle w:val="StyleBoldUnderline"/>
        </w:rPr>
        <w:t>and</w:t>
      </w:r>
      <w:r w:rsidRPr="00EE651A">
        <w:rPr>
          <w:sz w:val="16"/>
        </w:rPr>
        <w:t xml:space="preserve"> (especially) the </w:t>
      </w:r>
      <w:r w:rsidRPr="00EE651A">
        <w:rPr>
          <w:rStyle w:val="StyleBoldUnderline"/>
        </w:rPr>
        <w:t>executive</w:t>
      </w:r>
      <w:r w:rsidRPr="00EE651A">
        <w:rPr>
          <w:sz w:val="16"/>
        </w:rPr>
        <w:t xml:space="preserve"> branch.9</w:t>
      </w:r>
      <w:r w:rsidRPr="00EE651A">
        <w:rPr>
          <w:sz w:val="12"/>
        </w:rPr>
        <w:t>¶</w:t>
      </w:r>
      <w:r w:rsidRPr="00EE651A">
        <w:rPr>
          <w:sz w:val="16"/>
        </w:rPr>
        <w:t xml:space="preserve"> In Mexico and most Latin American countries, large </w:t>
      </w:r>
      <w:r w:rsidRPr="00EE651A">
        <w:rPr>
          <w:sz w:val="12"/>
        </w:rPr>
        <w:t>¶</w:t>
      </w:r>
      <w:r w:rsidRPr="00EE651A">
        <w:rPr>
          <w:sz w:val="16"/>
        </w:rPr>
        <w:t xml:space="preserve"> </w:t>
      </w:r>
      <w:r w:rsidRPr="00EE651A">
        <w:rPr>
          <w:rStyle w:val="StyleBoldUnderline"/>
        </w:rPr>
        <w:t>majorities express a lack of confidence in judicial sector institutions</w:t>
      </w:r>
      <w:r w:rsidRPr="00EE651A">
        <w:rPr>
          <w:sz w:val="16"/>
        </w:rPr>
        <w:t xml:space="preserve"> (Figure 1).10</w:t>
      </w:r>
      <w:r w:rsidRPr="00EE651A">
        <w:rPr>
          <w:sz w:val="12"/>
        </w:rPr>
        <w:t>¶</w:t>
      </w:r>
      <w:r w:rsidRPr="00EE651A">
        <w:rPr>
          <w:sz w:val="16"/>
        </w:rPr>
        <w:t xml:space="preserve"> In Mexico, these concerns owe partly to persistent and deeply engrained problems </w:t>
      </w:r>
      <w:r w:rsidRPr="00EE651A">
        <w:rPr>
          <w:sz w:val="12"/>
        </w:rPr>
        <w:t>¶</w:t>
      </w:r>
      <w:r w:rsidRPr="00EE651A">
        <w:rPr>
          <w:sz w:val="16"/>
        </w:rPr>
        <w:t xml:space="preserve"> in the functioning of </w:t>
      </w:r>
      <w:r w:rsidRPr="00EE651A">
        <w:rPr>
          <w:rStyle w:val="StyleBoldUnderline"/>
        </w:rPr>
        <w:t>courts and penal institutions</w:t>
      </w:r>
      <w:r w:rsidRPr="00EE651A">
        <w:rPr>
          <w:sz w:val="16"/>
        </w:rPr>
        <w:t xml:space="preserve">, which </w:t>
      </w:r>
      <w:r w:rsidRPr="00EE651A">
        <w:rPr>
          <w:rStyle w:val="StyleBoldUnderline"/>
        </w:rPr>
        <w:t xml:space="preserve">suffer from significant </w:t>
      </w:r>
      <w:r w:rsidRPr="00EE651A">
        <w:rPr>
          <w:rStyle w:val="StyleBoldUnderline"/>
          <w:b w:val="0"/>
          <w:sz w:val="12"/>
        </w:rPr>
        <w:t>¶</w:t>
      </w:r>
      <w:r w:rsidRPr="00EE651A">
        <w:rPr>
          <w:rStyle w:val="StyleBoldUnderline"/>
          <w:sz w:val="12"/>
        </w:rPr>
        <w:t xml:space="preserve"> </w:t>
      </w:r>
      <w:r w:rsidRPr="00EE651A">
        <w:rPr>
          <w:rStyle w:val="StyleBoldUnderline"/>
        </w:rPr>
        <w:t>resource limitations and case backlogs</w:t>
      </w:r>
      <w:r w:rsidRPr="00EE651A">
        <w:rPr>
          <w:sz w:val="16"/>
        </w:rPr>
        <w:t xml:space="preserve">. As a result, </w:t>
      </w:r>
      <w:r w:rsidRPr="00EE651A">
        <w:rPr>
          <w:rStyle w:val="StyleBoldUnderline"/>
        </w:rPr>
        <w:t xml:space="preserve">only about one in five reported </w:t>
      </w:r>
      <w:r w:rsidRPr="00EE651A">
        <w:rPr>
          <w:rStyle w:val="StyleBoldUnderline"/>
          <w:b w:val="0"/>
          <w:sz w:val="12"/>
        </w:rPr>
        <w:t>¶</w:t>
      </w:r>
      <w:r w:rsidRPr="00EE651A">
        <w:rPr>
          <w:rStyle w:val="StyleBoldUnderline"/>
          <w:sz w:val="12"/>
        </w:rPr>
        <w:t xml:space="preserve"> </w:t>
      </w:r>
      <w:r w:rsidRPr="00EE651A">
        <w:rPr>
          <w:rStyle w:val="StyleBoldUnderline"/>
        </w:rPr>
        <w:t xml:space="preserve">crimes are fully investigated, and an even smaller fraction of these result in trial and </w:t>
      </w:r>
      <w:r w:rsidRPr="00EE651A">
        <w:rPr>
          <w:rStyle w:val="StyleBoldUnderline"/>
          <w:b w:val="0"/>
          <w:sz w:val="12"/>
        </w:rPr>
        <w:t>¶</w:t>
      </w:r>
      <w:r w:rsidRPr="00EE651A">
        <w:rPr>
          <w:rStyle w:val="StyleBoldUnderline"/>
          <w:sz w:val="12"/>
        </w:rPr>
        <w:t xml:space="preserve"> </w:t>
      </w:r>
      <w:r w:rsidRPr="00EE651A">
        <w:rPr>
          <w:rStyle w:val="StyleBoldUnderline"/>
        </w:rPr>
        <w:t>sentencing</w:t>
      </w:r>
      <w:r w:rsidRPr="00EE651A">
        <w:rPr>
          <w:sz w:val="16"/>
        </w:rPr>
        <w:t xml:space="preserve">. </w:t>
      </w:r>
      <w:r w:rsidRPr="00EE651A">
        <w:rPr>
          <w:rStyle w:val="StyleBoldUnderline"/>
        </w:rPr>
        <w:t>The net result is widespread criminal impunity</w:t>
      </w:r>
      <w:r w:rsidRPr="00EE651A">
        <w:rPr>
          <w:sz w:val="16"/>
        </w:rPr>
        <w:t xml:space="preserve">, with perhaps one or two </w:t>
      </w:r>
      <w:r w:rsidRPr="00EE651A">
        <w:rPr>
          <w:sz w:val="12"/>
        </w:rPr>
        <w:t>¶</w:t>
      </w:r>
      <w:r w:rsidRPr="00EE651A">
        <w:rPr>
          <w:sz w:val="16"/>
        </w:rPr>
        <w:t xml:space="preserve"> out of every 100 crimes resulting in a sentence (See Figure 2).11 For the victims of </w:t>
      </w:r>
      <w:r w:rsidRPr="00EE651A">
        <w:rPr>
          <w:sz w:val="12"/>
        </w:rPr>
        <w:t>¶</w:t>
      </w:r>
      <w:r w:rsidRPr="00EE651A">
        <w:rPr>
          <w:sz w:val="16"/>
        </w:rPr>
        <w:t xml:space="preserve"> crimes in Mexico, there is rarely any justice.</w:t>
      </w:r>
    </w:p>
    <w:p w:rsidR="00FE7D98" w:rsidRDefault="00FE7D98" w:rsidP="00FE7D98">
      <w:pPr>
        <w:pStyle w:val="Heading4"/>
      </w:pPr>
      <w:r>
        <w:t>The judicial sector must be reformed as well</w:t>
      </w:r>
    </w:p>
    <w:p w:rsidR="00FE7D98" w:rsidRPr="00EE651A" w:rsidRDefault="00FE7D98" w:rsidP="00FE7D98">
      <w:pPr>
        <w:rPr>
          <w:rStyle w:val="StyleStyleBold12pt"/>
          <w:b w:val="0"/>
          <w:sz w:val="18"/>
        </w:rPr>
      </w:pPr>
      <w:r>
        <w:rPr>
          <w:rStyle w:val="StyleStyleBold12pt"/>
        </w:rPr>
        <w:t xml:space="preserve">Shirk 11 </w:t>
      </w:r>
      <w:r>
        <w:rPr>
          <w:rStyle w:val="StyleStyleBold12pt"/>
          <w:b w:val="0"/>
          <w:sz w:val="18"/>
        </w:rPr>
        <w:t>(David A. Shirk, director of the Trans-Border Institute and associate professor of political science at the University of San Diego. He conducts research on Mexican politics, U.S.-Mexico relations, and law enforcement and security along the U.S.-Mexico border, “Justice Reform In Mexico:</w:t>
      </w:r>
      <w:r w:rsidRPr="007707A5">
        <w:rPr>
          <w:rStyle w:val="StyleStyleBold12pt"/>
          <w:b w:val="0"/>
          <w:sz w:val="12"/>
        </w:rPr>
        <w:t xml:space="preserve">¶ </w:t>
      </w:r>
      <w:r>
        <w:rPr>
          <w:rStyle w:val="StyleStyleBold12pt"/>
          <w:b w:val="0"/>
          <w:sz w:val="18"/>
        </w:rPr>
        <w:t xml:space="preserve">Change &amp; Challenges In </w:t>
      </w:r>
      <w:r w:rsidRPr="007707A5">
        <w:rPr>
          <w:rStyle w:val="StyleStyleBold12pt"/>
          <w:b w:val="0"/>
          <w:sz w:val="12"/>
        </w:rPr>
        <w:t xml:space="preserve">¶ </w:t>
      </w:r>
      <w:r>
        <w:rPr>
          <w:rStyle w:val="StyleStyleBold12pt"/>
          <w:b w:val="0"/>
          <w:sz w:val="18"/>
        </w:rPr>
        <w:t>The Judicial Sector” &lt;http://www.wilsoncenter.org/sites/default/files/Chapter%207-%20Justice%20Reform%20in%20Mexico,%20Change%20and%20Challenges%20in%20the%20Judicial%20Sector.pdf&gt; January 2011)</w:t>
      </w:r>
    </w:p>
    <w:p w:rsidR="00FE7D98" w:rsidRPr="00207533" w:rsidRDefault="00FE7D98" w:rsidP="00FE7D98">
      <w:pPr>
        <w:rPr>
          <w:sz w:val="16"/>
        </w:rPr>
      </w:pPr>
      <w:r w:rsidRPr="00207533">
        <w:rPr>
          <w:sz w:val="16"/>
        </w:rPr>
        <w:t xml:space="preserve">The ultimate legacy of these </w:t>
      </w:r>
      <w:r w:rsidRPr="00207533">
        <w:rPr>
          <w:rStyle w:val="StyleBoldUnderline"/>
        </w:rPr>
        <w:t>reforms will depend largely on how they are implemented</w:t>
      </w:r>
      <w:r w:rsidRPr="00207533">
        <w:rPr>
          <w:sz w:val="16"/>
        </w:rPr>
        <w:t xml:space="preserve">, and by whom. </w:t>
      </w:r>
      <w:r w:rsidRPr="00207533">
        <w:rPr>
          <w:rStyle w:val="StyleBoldUnderline"/>
        </w:rPr>
        <w:t xml:space="preserve">There will need to be enormous investments in the training </w:t>
      </w:r>
      <w:r w:rsidRPr="00207533">
        <w:rPr>
          <w:rStyle w:val="StyleBoldUnderline"/>
          <w:b w:val="0"/>
          <w:sz w:val="12"/>
        </w:rPr>
        <w:t>¶</w:t>
      </w:r>
      <w:r w:rsidRPr="00207533">
        <w:rPr>
          <w:rStyle w:val="StyleBoldUnderline"/>
          <w:sz w:val="12"/>
        </w:rPr>
        <w:t xml:space="preserve"> </w:t>
      </w:r>
      <w:r w:rsidRPr="00207533">
        <w:rPr>
          <w:rStyle w:val="StyleBoldUnderline"/>
        </w:rPr>
        <w:t>and professional oversight of</w:t>
      </w:r>
      <w:r w:rsidRPr="00207533">
        <w:rPr>
          <w:sz w:val="16"/>
        </w:rPr>
        <w:t xml:space="preserve"> the estimated 40,000 practicing </w:t>
      </w:r>
      <w:r w:rsidRPr="00207533">
        <w:rPr>
          <w:rStyle w:val="StyleBoldUnderline"/>
        </w:rPr>
        <w:t>lawyers</w:t>
      </w:r>
      <w:r w:rsidRPr="00207533">
        <w:rPr>
          <w:sz w:val="16"/>
        </w:rPr>
        <w:t xml:space="preserve"> in Mexico, </w:t>
      </w:r>
      <w:r w:rsidRPr="00207533">
        <w:rPr>
          <w:sz w:val="12"/>
        </w:rPr>
        <w:t>¶</w:t>
      </w:r>
      <w:r w:rsidRPr="00207533">
        <w:rPr>
          <w:sz w:val="16"/>
        </w:rPr>
        <w:t xml:space="preserve"> many of whom will operate within the criminal justice system’s new legal framework.94 </w:t>
      </w:r>
      <w:r w:rsidRPr="00207533">
        <w:rPr>
          <w:rStyle w:val="StyleBoldUnderline"/>
        </w:rPr>
        <w:t>Enabling Mexico’s legal profession to meet these higher standards will re-quire a significant revision of educational requirements</w:t>
      </w:r>
      <w:r w:rsidRPr="00207533">
        <w:rPr>
          <w:sz w:val="16"/>
        </w:rPr>
        <w:t xml:space="preserve">, greater </w:t>
      </w:r>
      <w:r w:rsidRPr="00207533">
        <w:rPr>
          <w:rStyle w:val="StyleBoldUnderline"/>
        </w:rPr>
        <w:t>emphasis on vetting</w:t>
      </w:r>
      <w:r w:rsidRPr="00207533">
        <w:rPr>
          <w:sz w:val="16"/>
        </w:rPr>
        <w:t xml:space="preserve"> </w:t>
      </w:r>
      <w:r w:rsidRPr="00207533">
        <w:rPr>
          <w:sz w:val="12"/>
        </w:rPr>
        <w:t>¶</w:t>
      </w:r>
      <w:r w:rsidRPr="00207533">
        <w:rPr>
          <w:sz w:val="16"/>
        </w:rPr>
        <w:t xml:space="preserve"> and continuing education to practice law, </w:t>
      </w:r>
      <w:r w:rsidRPr="00207533">
        <w:rPr>
          <w:rStyle w:val="StyleBoldUnderline"/>
        </w:rPr>
        <w:t>better mechanisms to sanction dishonest</w:t>
      </w:r>
      <w:r w:rsidRPr="00207533">
        <w:rPr>
          <w:sz w:val="16"/>
        </w:rPr>
        <w:t xml:space="preserve"> </w:t>
      </w:r>
      <w:r w:rsidRPr="00207533">
        <w:rPr>
          <w:sz w:val="12"/>
        </w:rPr>
        <w:t>¶</w:t>
      </w:r>
      <w:r w:rsidRPr="00207533">
        <w:rPr>
          <w:sz w:val="16"/>
        </w:rPr>
        <w:t xml:space="preserve"> and unscrupulous </w:t>
      </w:r>
      <w:r w:rsidRPr="00207533">
        <w:rPr>
          <w:rStyle w:val="StyleBoldUnderline"/>
        </w:rPr>
        <w:t xml:space="preserve">lawyers, and much </w:t>
      </w:r>
      <w:r w:rsidRPr="00207533">
        <w:rPr>
          <w:rStyle w:val="StyleBoldUnderline"/>
        </w:rPr>
        <w:lastRenderedPageBreak/>
        <w:t>stronger and more active professional bar associations</w:t>
      </w:r>
      <w:r w:rsidRPr="00207533">
        <w:rPr>
          <w:sz w:val="16"/>
        </w:rPr>
        <w:t xml:space="preserve">.95 At the same time, more than 400,000 </w:t>
      </w:r>
      <w:r w:rsidRPr="00207533">
        <w:rPr>
          <w:rStyle w:val="StyleBoldUnderline"/>
        </w:rPr>
        <w:t>federal, state, and local law enforcement officers</w:t>
      </w:r>
      <w:r w:rsidRPr="00207533">
        <w:rPr>
          <w:sz w:val="16"/>
        </w:rPr>
        <w:t xml:space="preserve"> have been given a much larger role in promoting the administration </w:t>
      </w:r>
      <w:r w:rsidRPr="00207533">
        <w:rPr>
          <w:sz w:val="12"/>
        </w:rPr>
        <w:t>¶</w:t>
      </w:r>
      <w:r w:rsidRPr="00207533">
        <w:rPr>
          <w:sz w:val="16"/>
        </w:rPr>
        <w:t xml:space="preserve"> of justice. If they are to develop into a professional, democratic, and community oriented police force, they </w:t>
      </w:r>
      <w:r w:rsidRPr="00207533">
        <w:rPr>
          <w:rStyle w:val="StyleBoldUnderline"/>
        </w:rPr>
        <w:t xml:space="preserve">will need to be properly vetted, held to higher standards </w:t>
      </w:r>
      <w:r w:rsidRPr="00207533">
        <w:rPr>
          <w:rStyle w:val="StyleBoldUnderline"/>
          <w:b w:val="0"/>
          <w:sz w:val="12"/>
        </w:rPr>
        <w:t>¶</w:t>
      </w:r>
      <w:r w:rsidRPr="00207533">
        <w:rPr>
          <w:rStyle w:val="StyleBoldUnderline"/>
          <w:sz w:val="12"/>
        </w:rPr>
        <w:t xml:space="preserve"> </w:t>
      </w:r>
      <w:r w:rsidRPr="00207533">
        <w:rPr>
          <w:rStyle w:val="StyleBoldUnderline"/>
        </w:rPr>
        <w:t>of accountability, given the training and equipment</w:t>
      </w:r>
      <w:r w:rsidRPr="00207533">
        <w:rPr>
          <w:sz w:val="16"/>
        </w:rPr>
        <w:t xml:space="preserve"> they need to do their jobs, and </w:t>
      </w:r>
      <w:r w:rsidRPr="00207533">
        <w:rPr>
          <w:sz w:val="12"/>
        </w:rPr>
        <w:t>¶</w:t>
      </w:r>
      <w:r w:rsidRPr="00207533">
        <w:rPr>
          <w:sz w:val="16"/>
        </w:rPr>
        <w:t xml:space="preserve"> treated like the professionals they are expected to be.</w:t>
      </w:r>
    </w:p>
    <w:p w:rsidR="00FE7D98" w:rsidRDefault="00FE7D98" w:rsidP="00FE7D98">
      <w:pPr>
        <w:pStyle w:val="Heading3"/>
      </w:pPr>
      <w:r>
        <w:lastRenderedPageBreak/>
        <w:t>Say No</w:t>
      </w:r>
    </w:p>
    <w:p w:rsidR="00FE7D98" w:rsidRDefault="00FE7D98" w:rsidP="00FE7D98">
      <w:pPr>
        <w:pStyle w:val="Heading4"/>
      </w:pPr>
      <w:r>
        <w:t>Mexicans hate U.S. influence on reforms</w:t>
      </w:r>
    </w:p>
    <w:p w:rsidR="00FE7D98" w:rsidRPr="00EE651A" w:rsidRDefault="00FE7D98" w:rsidP="00FE7D98">
      <w:pPr>
        <w:rPr>
          <w:rStyle w:val="StyleStyleBold12pt"/>
          <w:b w:val="0"/>
          <w:sz w:val="18"/>
        </w:rPr>
      </w:pPr>
      <w:r>
        <w:rPr>
          <w:rStyle w:val="StyleStyleBold12pt"/>
        </w:rPr>
        <w:t xml:space="preserve">Shirk 11 </w:t>
      </w:r>
      <w:r>
        <w:rPr>
          <w:rStyle w:val="StyleStyleBold12pt"/>
          <w:b w:val="0"/>
          <w:sz w:val="18"/>
        </w:rPr>
        <w:t>(David A. Shirk, director of the Trans-Border Institute and associate professor of political science at the University of San Diego. He conducts research on Mexican politics, U.S.-Mexico relations, and law enforcement and security along the U.S.-Mexico border, “Justice Reform In Mexico:</w:t>
      </w:r>
      <w:r w:rsidRPr="007707A5">
        <w:rPr>
          <w:rStyle w:val="StyleStyleBold12pt"/>
          <w:b w:val="0"/>
          <w:sz w:val="12"/>
        </w:rPr>
        <w:t xml:space="preserve">¶ </w:t>
      </w:r>
      <w:r>
        <w:rPr>
          <w:rStyle w:val="StyleStyleBold12pt"/>
          <w:b w:val="0"/>
          <w:sz w:val="18"/>
        </w:rPr>
        <w:t xml:space="preserve">Change &amp; Challenges In </w:t>
      </w:r>
      <w:r w:rsidRPr="007707A5">
        <w:rPr>
          <w:rStyle w:val="StyleStyleBold12pt"/>
          <w:b w:val="0"/>
          <w:sz w:val="12"/>
        </w:rPr>
        <w:t xml:space="preserve">¶ </w:t>
      </w:r>
      <w:r>
        <w:rPr>
          <w:rStyle w:val="StyleStyleBold12pt"/>
          <w:b w:val="0"/>
          <w:sz w:val="18"/>
        </w:rPr>
        <w:t>The Judicial Sector” &lt;http://www.wilsoncenter.org/sites/default/files/Chapter%207-%20Justice%20Reform%20in%20Mexico,%20Change%20and%20Challenges%20in%20the%20Judicial%20Sector.pdf&gt; January 2011)</w:t>
      </w:r>
    </w:p>
    <w:p w:rsidR="00FE7D98" w:rsidRDefault="00FE7D98" w:rsidP="00FE7D98">
      <w:pPr>
        <w:rPr>
          <w:sz w:val="16"/>
        </w:rPr>
      </w:pPr>
      <w:r w:rsidRPr="00F5696B">
        <w:rPr>
          <w:sz w:val="16"/>
        </w:rPr>
        <w:t xml:space="preserve">Still, </w:t>
      </w:r>
      <w:r w:rsidRPr="00F5696B">
        <w:rPr>
          <w:rStyle w:val="StyleBoldUnderline"/>
        </w:rPr>
        <w:t>despite</w:t>
      </w:r>
      <w:r w:rsidRPr="00F5696B">
        <w:rPr>
          <w:sz w:val="16"/>
        </w:rPr>
        <w:t xml:space="preserve"> these </w:t>
      </w:r>
      <w:r w:rsidRPr="00F5696B">
        <w:rPr>
          <w:rStyle w:val="StyleBoldUnderline"/>
        </w:rPr>
        <w:t>much-touted benefits</w:t>
      </w:r>
      <w:r w:rsidRPr="00F5696B">
        <w:rPr>
          <w:sz w:val="16"/>
        </w:rPr>
        <w:t xml:space="preserve">, </w:t>
      </w:r>
      <w:r w:rsidRPr="00F5696B">
        <w:rPr>
          <w:rStyle w:val="StyleBoldUnderline"/>
        </w:rPr>
        <w:t>Mexico’s</w:t>
      </w:r>
      <w:r w:rsidRPr="00F5696B">
        <w:rPr>
          <w:sz w:val="16"/>
        </w:rPr>
        <w:t xml:space="preserve"> judicial </w:t>
      </w:r>
      <w:r w:rsidRPr="00F5696B">
        <w:rPr>
          <w:rStyle w:val="StyleBoldUnderline"/>
        </w:rPr>
        <w:t xml:space="preserve">reforms have faced </w:t>
      </w:r>
      <w:r w:rsidRPr="00F5696B">
        <w:rPr>
          <w:rStyle w:val="StyleBoldUnderline"/>
          <w:b w:val="0"/>
          <w:sz w:val="12"/>
        </w:rPr>
        <w:t>¶</w:t>
      </w:r>
      <w:r w:rsidRPr="00F5696B">
        <w:rPr>
          <w:rStyle w:val="StyleBoldUnderline"/>
          <w:sz w:val="12"/>
        </w:rPr>
        <w:t xml:space="preserve"> </w:t>
      </w:r>
      <w:r w:rsidRPr="00F5696B">
        <w:rPr>
          <w:rStyle w:val="StyleBoldUnderline"/>
        </w:rPr>
        <w:t xml:space="preserve">serious </w:t>
      </w:r>
      <w:r w:rsidRPr="00F5696B">
        <w:rPr>
          <w:sz w:val="16"/>
        </w:rPr>
        <w:t>and</w:t>
      </w:r>
      <w:r w:rsidRPr="00F5696B">
        <w:rPr>
          <w:rStyle w:val="StyleBoldUnderline"/>
        </w:rPr>
        <w:t xml:space="preserve"> </w:t>
      </w:r>
      <w:r w:rsidRPr="00F5696B">
        <w:rPr>
          <w:sz w:val="16"/>
        </w:rPr>
        <w:t>merited</w:t>
      </w:r>
      <w:r w:rsidRPr="00F5696B">
        <w:rPr>
          <w:rStyle w:val="StyleBoldUnderline"/>
        </w:rPr>
        <w:t xml:space="preserve"> criticism</w:t>
      </w:r>
      <w:r w:rsidRPr="00F5696B">
        <w:rPr>
          <w:sz w:val="16"/>
        </w:rPr>
        <w:t xml:space="preserve">, both from traditionalists and from advocates of more </w:t>
      </w:r>
      <w:r w:rsidRPr="00F5696B">
        <w:rPr>
          <w:sz w:val="12"/>
        </w:rPr>
        <w:t>¶</w:t>
      </w:r>
      <w:r w:rsidRPr="00F5696B">
        <w:rPr>
          <w:sz w:val="16"/>
        </w:rPr>
        <w:t xml:space="preserve"> substantial reform. </w:t>
      </w:r>
      <w:r w:rsidRPr="00F5696B">
        <w:rPr>
          <w:rStyle w:val="StyleBoldUnderline"/>
        </w:rPr>
        <w:t>Some</w:t>
      </w:r>
      <w:r w:rsidRPr="00F5696B">
        <w:rPr>
          <w:sz w:val="16"/>
        </w:rPr>
        <w:t xml:space="preserve"> initially </w:t>
      </w:r>
      <w:r w:rsidRPr="00F5696B">
        <w:rPr>
          <w:rStyle w:val="StyleBoldUnderline"/>
        </w:rPr>
        <w:t xml:space="preserve">bristled at the perception that the reforms were </w:t>
      </w:r>
      <w:r w:rsidRPr="00F5696B">
        <w:rPr>
          <w:rStyle w:val="StyleBoldUnderline"/>
          <w:b w:val="0"/>
          <w:sz w:val="12"/>
        </w:rPr>
        <w:t>¶</w:t>
      </w:r>
      <w:r w:rsidRPr="00F5696B">
        <w:rPr>
          <w:rStyle w:val="StyleBoldUnderline"/>
          <w:sz w:val="12"/>
        </w:rPr>
        <w:t xml:space="preserve"> </w:t>
      </w:r>
      <w:r w:rsidRPr="00F5696B">
        <w:rPr>
          <w:rStyle w:val="StyleBoldUnderline"/>
        </w:rPr>
        <w:t>being actively promoted by outside forces, particularly from the United States</w:t>
      </w:r>
      <w:r w:rsidRPr="00F5696B">
        <w:rPr>
          <w:sz w:val="16"/>
        </w:rPr>
        <w:t xml:space="preserve">.87 On </w:t>
      </w:r>
      <w:r w:rsidRPr="00F5696B">
        <w:rPr>
          <w:sz w:val="12"/>
        </w:rPr>
        <w:t>¶</w:t>
      </w:r>
      <w:r w:rsidRPr="00F5696B">
        <w:rPr>
          <w:sz w:val="16"/>
        </w:rPr>
        <w:t xml:space="preserve"> a related note, given troubling gaps and inconsistencies riddled in the reforms themselves, </w:t>
      </w:r>
      <w:r w:rsidRPr="00F5696B">
        <w:rPr>
          <w:rStyle w:val="StyleBoldUnderline"/>
        </w:rPr>
        <w:t xml:space="preserve">some critics expressed concerns that the reform constituted an ill-conceived, </w:t>
      </w:r>
      <w:r w:rsidRPr="00F5696B">
        <w:rPr>
          <w:rStyle w:val="StyleBoldUnderline"/>
          <w:b w:val="0"/>
          <w:sz w:val="12"/>
        </w:rPr>
        <w:t>¶</w:t>
      </w:r>
      <w:r w:rsidRPr="00F5696B">
        <w:rPr>
          <w:rStyle w:val="StyleBoldUnderline"/>
          <w:sz w:val="12"/>
        </w:rPr>
        <w:t xml:space="preserve"> </w:t>
      </w:r>
      <w:r w:rsidRPr="00F5696B">
        <w:rPr>
          <w:rStyle w:val="StyleBoldUnderline"/>
        </w:rPr>
        <w:t>costly, and potentially dangerous attempt to impose a new model</w:t>
      </w:r>
      <w:r w:rsidRPr="00F5696B">
        <w:rPr>
          <w:sz w:val="16"/>
        </w:rPr>
        <w:t xml:space="preserve"> without consideration of the intricacies, nuances, and benefits of Mexico’s existing system. Indeed, </w:t>
      </w:r>
      <w:r w:rsidRPr="00F5696B">
        <w:rPr>
          <w:sz w:val="12"/>
        </w:rPr>
        <w:t>¶</w:t>
      </w:r>
      <w:r w:rsidRPr="00F5696B">
        <w:rPr>
          <w:sz w:val="16"/>
        </w:rPr>
        <w:t xml:space="preserve"> even now, despite widespread agreement that massive investments in the judicial </w:t>
      </w:r>
      <w:r w:rsidRPr="00F5696B">
        <w:rPr>
          <w:sz w:val="12"/>
        </w:rPr>
        <w:t>¶</w:t>
      </w:r>
      <w:r w:rsidRPr="00F5696B">
        <w:rPr>
          <w:sz w:val="16"/>
        </w:rPr>
        <w:t xml:space="preserve"> sector will be needed, </w:t>
      </w:r>
      <w:r w:rsidRPr="00F5696B">
        <w:rPr>
          <w:rStyle w:val="StyleBoldUnderline"/>
        </w:rPr>
        <w:t>there is no concrete estimate of the reforms’ anticipated financial costs</w:t>
      </w:r>
      <w:r w:rsidRPr="00F5696B">
        <w:rPr>
          <w:sz w:val="16"/>
        </w:rPr>
        <w:t xml:space="preserve"> on which to base budgetary allocations. In short, </w:t>
      </w:r>
      <w:r w:rsidRPr="00F5696B">
        <w:rPr>
          <w:rStyle w:val="StyleBoldUnderline"/>
        </w:rPr>
        <w:t xml:space="preserve">critics tend to fear that </w:t>
      </w:r>
      <w:r w:rsidRPr="00F5696B">
        <w:rPr>
          <w:rStyle w:val="StyleBoldUnderline"/>
          <w:b w:val="0"/>
          <w:sz w:val="12"/>
        </w:rPr>
        <w:t>¶</w:t>
      </w:r>
      <w:r w:rsidRPr="00F5696B">
        <w:rPr>
          <w:rStyle w:val="StyleBoldUnderline"/>
          <w:sz w:val="12"/>
        </w:rPr>
        <w:t xml:space="preserve"> </w:t>
      </w:r>
      <w:r w:rsidRPr="00F5696B">
        <w:rPr>
          <w:sz w:val="16"/>
        </w:rPr>
        <w:t>Mexico’s sweeping judicial</w:t>
      </w:r>
      <w:r w:rsidRPr="00F5696B">
        <w:rPr>
          <w:rStyle w:val="StyleBoldUnderline"/>
        </w:rPr>
        <w:t xml:space="preserve"> reforms may be trying to do too much, too fast, </w:t>
      </w:r>
      <w:r w:rsidRPr="00F5696B">
        <w:rPr>
          <w:sz w:val="16"/>
        </w:rPr>
        <w:t xml:space="preserve">with too </w:t>
      </w:r>
      <w:r w:rsidRPr="00F5696B">
        <w:rPr>
          <w:sz w:val="12"/>
        </w:rPr>
        <w:t>¶</w:t>
      </w:r>
      <w:r w:rsidRPr="00F5696B">
        <w:rPr>
          <w:sz w:val="16"/>
        </w:rPr>
        <w:t xml:space="preserve"> few resources, with too little preparation, and with little promise of success.88</w:t>
      </w:r>
    </w:p>
    <w:p w:rsidR="00F548F5" w:rsidRDefault="00F548F5" w:rsidP="00F548F5">
      <w:pPr>
        <w:pStyle w:val="Heading3"/>
      </w:pPr>
      <w:r>
        <w:lastRenderedPageBreak/>
        <w:t>AT: Drugs</w:t>
      </w:r>
    </w:p>
    <w:p w:rsidR="00F548F5" w:rsidRDefault="00F548F5" w:rsidP="00F548F5"/>
    <w:p w:rsidR="00F548F5" w:rsidRDefault="00F548F5" w:rsidP="00F548F5">
      <w:pPr>
        <w:pStyle w:val="Heading4"/>
      </w:pPr>
      <w:r>
        <w:t>Drug trade actually fuels the Mexican economy</w:t>
      </w:r>
    </w:p>
    <w:p w:rsidR="00F548F5" w:rsidRDefault="00F548F5" w:rsidP="00F548F5">
      <w:r w:rsidRPr="00AC6D83">
        <w:rPr>
          <w:rStyle w:val="StyleStyleBold12pt"/>
        </w:rPr>
        <w:t>Blankenheim, Bucheli, Doshi, Gudmundson, and Huynh 5-7-10</w:t>
      </w:r>
      <w:r>
        <w:t xml:space="preserve"> (Beth, Liseth, Arnav, Abbie, Jim, “How does corruption affect economic growth in Mexico? A View on Drug Wars,” Liseth Bucheli is a </w:t>
      </w:r>
      <w:r w:rsidRPr="00AC6D83">
        <w:t>Graduate Intern, Marketing and Enrollment at University of St. Thomas</w:t>
      </w:r>
      <w:r>
        <w:t xml:space="preserve">, </w:t>
      </w:r>
      <w:hyperlink r:id="rId84" w:history="1">
        <w:r w:rsidRPr="004C5F50">
          <w:rPr>
            <w:rStyle w:val="Hyperlink"/>
          </w:rPr>
          <w:t>http://www.econ.umn.edu/~schwe227/teaching.s10/files/material/group09-Mexican%20Drug%20Cartels%20Final.pdf</w:t>
        </w:r>
      </w:hyperlink>
      <w:r>
        <w:t>)</w:t>
      </w:r>
    </w:p>
    <w:p w:rsidR="00F548F5" w:rsidRPr="006B541B" w:rsidRDefault="00F548F5" w:rsidP="00F548F5"/>
    <w:p w:rsidR="00F548F5" w:rsidRDefault="00F548F5" w:rsidP="00F548F5">
      <w:r w:rsidRPr="00E54528">
        <w:rPr>
          <w:rStyle w:val="StyleBoldUnderline"/>
        </w:rPr>
        <w:t>ECONOMIC EFFECTS OF CARTELS IN MEXICO</w:t>
      </w:r>
      <w:r w:rsidRPr="006B541B">
        <w:rPr>
          <w:sz w:val="12"/>
        </w:rPr>
        <w:t xml:space="preserve">¶ </w:t>
      </w:r>
      <w:r>
        <w:t xml:space="preserve"> Some say that </w:t>
      </w:r>
      <w:r w:rsidRPr="00E54528">
        <w:rPr>
          <w:rStyle w:val="StyleBoldUnderline"/>
        </w:rPr>
        <w:t>Mexico’s war on drugs is a war on its¶ economy:</w:t>
      </w:r>
      <w:r w:rsidRPr="006B541B">
        <w:rPr>
          <w:sz w:val="12"/>
        </w:rPr>
        <w:t xml:space="preserve">¶ </w:t>
      </w:r>
      <w:r>
        <w:t xml:space="preserve"> </w:t>
      </w:r>
      <w:r w:rsidRPr="00E54528">
        <w:rPr>
          <w:rStyle w:val="StyleBoldUnderline"/>
        </w:rPr>
        <w:t>The loss of the drug business</w:t>
      </w:r>
      <w:r>
        <w:t xml:space="preserve"> is estimated to </w:t>
      </w:r>
      <w:r w:rsidRPr="00E54528">
        <w:rPr>
          <w:rStyle w:val="StyleBoldUnderline"/>
        </w:rPr>
        <w:t>shrink ¶ Mexico’s economy by 63%</w:t>
      </w:r>
      <w:r>
        <w:t xml:space="preserve"> in the short run. (Global </w:t>
      </w:r>
      <w:r w:rsidRPr="006B541B">
        <w:rPr>
          <w:sz w:val="12"/>
        </w:rPr>
        <w:t xml:space="preserve">¶ </w:t>
      </w:r>
      <w:r>
        <w:t>Envision)</w:t>
      </w:r>
      <w:r w:rsidRPr="006B541B">
        <w:rPr>
          <w:sz w:val="12"/>
        </w:rPr>
        <w:t xml:space="preserve">¶ </w:t>
      </w:r>
      <w:r>
        <w:t xml:space="preserve"> Bank loans are expensive and hard to get, so </w:t>
      </w:r>
      <w:r w:rsidRPr="00E54528">
        <w:rPr>
          <w:rStyle w:val="StyleBoldUnderline"/>
        </w:rPr>
        <w:t>traffickers ¶ have stepped in to provide small-business loans.</w:t>
      </w:r>
      <w:r w:rsidRPr="006B541B">
        <w:rPr>
          <w:sz w:val="12"/>
        </w:rPr>
        <w:t xml:space="preserve">¶ </w:t>
      </w:r>
      <w:r>
        <w:t xml:space="preserve"> U.S. Treasury’s blacklist of </w:t>
      </w:r>
      <w:r w:rsidRPr="00E54528">
        <w:rPr>
          <w:rStyle w:val="StyleBoldUnderline"/>
        </w:rPr>
        <w:t>businesses</w:t>
      </w:r>
      <w:r>
        <w:t xml:space="preserve"> (2006) </w:t>
      </w:r>
      <w:r w:rsidRPr="00E54528">
        <w:rPr>
          <w:rStyle w:val="StyleBoldUnderline"/>
        </w:rPr>
        <w:t>suspected of ¶ drug relation:</w:t>
      </w:r>
      <w:r>
        <w:t xml:space="preserve"> a day care, a gym, an </w:t>
      </w:r>
      <w:r w:rsidRPr="00E54528">
        <w:rPr>
          <w:rStyle w:val="StyleBoldUnderline"/>
        </w:rPr>
        <w:t>electronics</w:t>
      </w:r>
      <w:r>
        <w:t xml:space="preserve"> store, </w:t>
      </w:r>
      <w:r w:rsidRPr="006B541B">
        <w:rPr>
          <w:sz w:val="12"/>
        </w:rPr>
        <w:t xml:space="preserve">¶ </w:t>
      </w:r>
      <w:r w:rsidRPr="00E54528">
        <w:rPr>
          <w:rStyle w:val="StyleBoldUnderline"/>
        </w:rPr>
        <w:t>meatpacking</w:t>
      </w:r>
      <w:r>
        <w:t xml:space="preserve"> plants, </w:t>
      </w:r>
      <w:r w:rsidRPr="00E54528">
        <w:rPr>
          <w:rStyle w:val="StyleBoldUnderline"/>
        </w:rPr>
        <w:t>dairies</w:t>
      </w:r>
      <w:r>
        <w:t xml:space="preserve">, </w:t>
      </w:r>
      <w:r w:rsidRPr="00E54528">
        <w:rPr>
          <w:rStyle w:val="StyleBoldUnderline"/>
        </w:rPr>
        <w:t>hotels</w:t>
      </w:r>
      <w:r>
        <w:t xml:space="preserve">, horse stables, gas </w:t>
      </w:r>
      <w:r w:rsidRPr="006B541B">
        <w:rPr>
          <w:sz w:val="12"/>
        </w:rPr>
        <w:t xml:space="preserve">¶ </w:t>
      </w:r>
      <w:r>
        <w:t xml:space="preserve">stations, and a </w:t>
      </w:r>
      <w:r w:rsidRPr="00E54528">
        <w:rPr>
          <w:rStyle w:val="StyleBoldUnderline"/>
        </w:rPr>
        <w:t>mining</w:t>
      </w:r>
      <w:r>
        <w:t xml:space="preserve"> company. (USATODAY)</w:t>
      </w:r>
      <w:r w:rsidRPr="006B541B">
        <w:rPr>
          <w:sz w:val="12"/>
        </w:rPr>
        <w:t xml:space="preserve">¶ </w:t>
      </w:r>
      <w:r>
        <w:t xml:space="preserve"> Estimates say that cartels have laundered more than</w:t>
      </w:r>
      <w:r w:rsidRPr="006B541B">
        <w:rPr>
          <w:sz w:val="12"/>
        </w:rPr>
        <w:t xml:space="preserve">¶ </w:t>
      </w:r>
      <w:r>
        <w:t xml:space="preserve">$689 million in the banks of the state of Sinaloa, and </w:t>
      </w:r>
      <w:r w:rsidRPr="006B541B">
        <w:rPr>
          <w:sz w:val="12"/>
        </w:rPr>
        <w:t xml:space="preserve">¶ </w:t>
      </w:r>
      <w:r>
        <w:t xml:space="preserve">that </w:t>
      </w:r>
      <w:r w:rsidRPr="00E54528">
        <w:rPr>
          <w:rStyle w:val="StyleBoldUnderline"/>
        </w:rPr>
        <w:t>drug money is driving nearly 20% of the state’s ¶ economy.</w:t>
      </w:r>
      <w:r>
        <w:t xml:space="preserve"> (UNESCO)</w:t>
      </w:r>
    </w:p>
    <w:p w:rsidR="00F548F5" w:rsidRDefault="00F548F5" w:rsidP="00F548F5"/>
    <w:p w:rsidR="00F548F5" w:rsidRPr="00F5696B" w:rsidRDefault="00F548F5" w:rsidP="00FE7D98">
      <w:pPr>
        <w:rPr>
          <w:sz w:val="16"/>
        </w:rPr>
      </w:pPr>
    </w:p>
    <w:p w:rsidR="00FE7D98" w:rsidRDefault="00FE7D98" w:rsidP="00FE7D98">
      <w:pPr>
        <w:pStyle w:val="Heading2"/>
      </w:pPr>
      <w:r>
        <w:lastRenderedPageBreak/>
        <w:t>Merida</w:t>
      </w:r>
    </w:p>
    <w:p w:rsidR="00FE7D98" w:rsidRDefault="00FE7D98" w:rsidP="00FE7D98">
      <w:pPr>
        <w:pStyle w:val="Heading3"/>
      </w:pPr>
      <w:r>
        <w:lastRenderedPageBreak/>
        <w:t>Aid Bad</w:t>
      </w:r>
    </w:p>
    <w:p w:rsidR="00FE7D98" w:rsidRPr="0057742A" w:rsidRDefault="00FE7D98" w:rsidP="00FE7D98">
      <w:pPr>
        <w:pStyle w:val="Heading4"/>
        <w:rPr>
          <w:rStyle w:val="StyleBoldUnderline"/>
          <w:b/>
          <w:szCs w:val="26"/>
        </w:rPr>
      </w:pPr>
      <w:r>
        <w:rPr>
          <w:rStyle w:val="StyleBoldUnderline"/>
          <w:b/>
          <w:szCs w:val="26"/>
        </w:rPr>
        <w:t>Merida fails – increases violence and human rights violations</w:t>
      </w:r>
    </w:p>
    <w:p w:rsidR="00FE7D98" w:rsidRPr="0057742A" w:rsidRDefault="00FE7D98" w:rsidP="00FE7D98">
      <w:pPr>
        <w:rPr>
          <w:rStyle w:val="StyleStyleBold12pt"/>
          <w:b w:val="0"/>
          <w:sz w:val="18"/>
        </w:rPr>
      </w:pPr>
      <w:r>
        <w:rPr>
          <w:rStyle w:val="StyleStyleBold12pt"/>
        </w:rPr>
        <w:t xml:space="preserve">Nieto 11 </w:t>
      </w:r>
      <w:r>
        <w:rPr>
          <w:rStyle w:val="StyleStyleBold12pt"/>
          <w:b w:val="0"/>
          <w:sz w:val="18"/>
        </w:rPr>
        <w:t>(Catalina Nieto, Witness for Peace's National Grassroots Organizer, “More U.S. Aid Won't End Mexico's Drug War” &lt;https://www.commondreams.org/view/2011/03/05-0&gt; 3-5-11)</w:t>
      </w:r>
    </w:p>
    <w:p w:rsidR="00FE7D98" w:rsidRPr="009A03C0" w:rsidRDefault="00FE7D98" w:rsidP="00FE7D98">
      <w:pPr>
        <w:rPr>
          <w:rStyle w:val="StyleBoldUnderline"/>
          <w:b w:val="0"/>
          <w:sz w:val="16"/>
        </w:rPr>
      </w:pPr>
      <w:r w:rsidRPr="009A03C0">
        <w:rPr>
          <w:rStyle w:val="StyleBoldUnderline"/>
          <w:b w:val="0"/>
          <w:sz w:val="16"/>
        </w:rPr>
        <w:t xml:space="preserve">With all the astoundingly grisly incidents involving Mexico's armed forces these days, one thing is clear: </w:t>
      </w:r>
      <w:r w:rsidRPr="009A03C0">
        <w:rPr>
          <w:rStyle w:val="StyleBoldUnderline"/>
        </w:rPr>
        <w:t>the drug war is failing</w:t>
      </w:r>
      <w:r w:rsidRPr="009A03C0">
        <w:rPr>
          <w:rStyle w:val="StyleBoldUnderline"/>
          <w:b w:val="0"/>
          <w:sz w:val="16"/>
        </w:rPr>
        <w:t xml:space="preserve">. </w:t>
      </w:r>
      <w:r w:rsidRPr="009A03C0">
        <w:rPr>
          <w:rStyle w:val="StyleBoldUnderline"/>
        </w:rPr>
        <w:t>The Mexican military shouldn't get another penny of U.S. military aid</w:t>
      </w:r>
      <w:r w:rsidRPr="009A03C0">
        <w:rPr>
          <w:rStyle w:val="StyleBoldUnderline"/>
          <w:b w:val="0"/>
          <w:sz w:val="16"/>
        </w:rPr>
        <w:t>. However, the White House's new budget proposal calls for pumping another $282 million into Mexico's drug war next year.</w:t>
      </w:r>
      <w:r w:rsidRPr="009A03C0">
        <w:rPr>
          <w:rStyle w:val="StyleBoldUnderline"/>
          <w:b w:val="0"/>
          <w:sz w:val="12"/>
        </w:rPr>
        <w:t>¶</w:t>
      </w:r>
      <w:r w:rsidRPr="009A03C0">
        <w:rPr>
          <w:rStyle w:val="StyleBoldUnderline"/>
          <w:b w:val="0"/>
          <w:sz w:val="16"/>
        </w:rPr>
        <w:t xml:space="preserve"> </w:t>
      </w:r>
      <w:r w:rsidRPr="009A03C0">
        <w:rPr>
          <w:rStyle w:val="StyleBoldUnderline"/>
        </w:rPr>
        <w:t>Known as</w:t>
      </w:r>
      <w:r w:rsidRPr="009A03C0">
        <w:rPr>
          <w:rStyle w:val="StyleBoldUnderline"/>
          <w:b w:val="0"/>
          <w:sz w:val="16"/>
        </w:rPr>
        <w:t xml:space="preserve"> </w:t>
      </w:r>
      <w:r w:rsidRPr="009A03C0">
        <w:rPr>
          <w:rStyle w:val="StyleBoldUnderline"/>
        </w:rPr>
        <w:t>the "Mérida Initiative</w:t>
      </w:r>
      <w:r w:rsidRPr="009A03C0">
        <w:rPr>
          <w:rStyle w:val="StyleBoldUnderline"/>
          <w:b w:val="0"/>
          <w:sz w:val="16"/>
        </w:rPr>
        <w:t xml:space="preserve">," </w:t>
      </w:r>
      <w:r w:rsidRPr="009A03C0">
        <w:rPr>
          <w:rStyle w:val="StyleBoldUnderline"/>
        </w:rPr>
        <w:t>this boondoggle supposedly combats illegal drug trafficking</w:t>
      </w:r>
      <w:r w:rsidRPr="009A03C0">
        <w:rPr>
          <w:rStyle w:val="StyleBoldUnderline"/>
          <w:b w:val="0"/>
          <w:sz w:val="16"/>
        </w:rPr>
        <w:t>, coordinates law enforcement efforts, and fights organized crime in Mexico and Central America. According to a Congressional Research Service report, the U.S. Congress allotted $1.3 billion for Mexico from 2008 to 2010. President Barack Obama requested another $310 million for 2011. (Congress still hasn't agreed on what to budget for this or other line items, which is why a federal government shutdown now looms.)</w:t>
      </w:r>
      <w:r w:rsidRPr="009A03C0">
        <w:rPr>
          <w:rStyle w:val="StyleBoldUnderline"/>
          <w:b w:val="0"/>
          <w:sz w:val="12"/>
        </w:rPr>
        <w:t>¶</w:t>
      </w:r>
      <w:r w:rsidRPr="009A03C0">
        <w:rPr>
          <w:rStyle w:val="StyleBoldUnderline"/>
          <w:b w:val="0"/>
          <w:sz w:val="16"/>
        </w:rPr>
        <w:t xml:space="preserve"> On the surface, it looks like the U.S. government wants to cut the Mérida Initiative's funding, but that's not exactly the case. One reason behind the apparent budget cuts is that </w:t>
      </w:r>
      <w:r w:rsidRPr="009A03C0">
        <w:rPr>
          <w:rStyle w:val="StyleBoldUnderline"/>
        </w:rPr>
        <w:t>Mexico has already invested in expensive military and police equipment</w:t>
      </w:r>
      <w:r w:rsidRPr="009A03C0">
        <w:rPr>
          <w:rStyle w:val="StyleBoldUnderline"/>
          <w:b w:val="0"/>
          <w:sz w:val="16"/>
        </w:rPr>
        <w:t xml:space="preserve"> such as helicopters and surveillance aircraft. With that spending out of the way, Mexico's military will continue receiving significant subsidies from the United States.</w:t>
      </w:r>
      <w:r w:rsidRPr="009A03C0">
        <w:rPr>
          <w:rStyle w:val="StyleBoldUnderline"/>
          <w:b w:val="0"/>
          <w:sz w:val="12"/>
        </w:rPr>
        <w:t>¶</w:t>
      </w:r>
      <w:r w:rsidRPr="009A03C0">
        <w:rPr>
          <w:rStyle w:val="StyleBoldUnderline"/>
          <w:b w:val="0"/>
          <w:sz w:val="16"/>
        </w:rPr>
        <w:t xml:space="preserve"> </w:t>
      </w:r>
      <w:r w:rsidRPr="009A03C0">
        <w:rPr>
          <w:rStyle w:val="StyleBoldUnderline"/>
        </w:rPr>
        <w:t>How is the money being spent</w:t>
      </w:r>
      <w:r w:rsidRPr="009A03C0">
        <w:rPr>
          <w:rStyle w:val="StyleBoldUnderline"/>
          <w:b w:val="0"/>
          <w:sz w:val="16"/>
        </w:rPr>
        <w:t xml:space="preserve">? Let's begin by taking a look at the plan's track record over the last four years. </w:t>
      </w:r>
      <w:r w:rsidRPr="009A03C0">
        <w:rPr>
          <w:rStyle w:val="StyleBoldUnderline"/>
        </w:rPr>
        <w:t>According to an official Mexican government database</w:t>
      </w:r>
      <w:r w:rsidRPr="009A03C0">
        <w:rPr>
          <w:rStyle w:val="StyleBoldUnderline"/>
          <w:b w:val="0"/>
          <w:sz w:val="16"/>
        </w:rPr>
        <w:t xml:space="preserve">, </w:t>
      </w:r>
      <w:r w:rsidRPr="009A03C0">
        <w:rPr>
          <w:rStyle w:val="StyleBoldUnderline"/>
        </w:rPr>
        <w:t>nearly 35,000 people have been killed in drug-related violence since</w:t>
      </w:r>
      <w:r w:rsidRPr="009A03C0">
        <w:rPr>
          <w:rStyle w:val="StyleBoldUnderline"/>
          <w:b w:val="0"/>
          <w:sz w:val="16"/>
        </w:rPr>
        <w:t xml:space="preserve"> late 2006. </w:t>
      </w:r>
      <w:r w:rsidRPr="009A03C0">
        <w:rPr>
          <w:rStyle w:val="StyleBoldUnderline"/>
        </w:rPr>
        <w:t>Drug cartels are stronger, arms trafficking has boomed, and the very security forces the United States is funding and training have been accused of shocking human rights violations.</w:t>
      </w:r>
      <w:r w:rsidRPr="009A03C0">
        <w:rPr>
          <w:rStyle w:val="StyleBoldUnderline"/>
          <w:b w:val="0"/>
          <w:sz w:val="12"/>
        </w:rPr>
        <w:t>¶</w:t>
      </w:r>
      <w:r w:rsidRPr="009A03C0">
        <w:rPr>
          <w:rStyle w:val="StyleBoldUnderline"/>
          <w:sz w:val="12"/>
        </w:rPr>
        <w:t xml:space="preserve"> </w:t>
      </w:r>
      <w:r w:rsidRPr="009A03C0">
        <w:rPr>
          <w:rStyle w:val="StyleBoldUnderline"/>
          <w:b w:val="0"/>
          <w:sz w:val="16"/>
        </w:rPr>
        <w:t xml:space="preserve">The Obama administration should acknowledge that </w:t>
      </w:r>
      <w:r w:rsidRPr="009A03C0">
        <w:rPr>
          <w:rStyle w:val="StyleBoldUnderline"/>
        </w:rPr>
        <w:t>the Mérida Initiative is a failed strategy</w:t>
      </w:r>
      <w:r w:rsidRPr="009A03C0">
        <w:rPr>
          <w:rStyle w:val="StyleBoldUnderline"/>
          <w:b w:val="0"/>
          <w:sz w:val="16"/>
        </w:rPr>
        <w:t xml:space="preserve"> and scrap it altogether.</w:t>
      </w:r>
      <w:r w:rsidRPr="009A03C0">
        <w:rPr>
          <w:rStyle w:val="StyleBoldUnderline"/>
          <w:b w:val="0"/>
          <w:sz w:val="12"/>
        </w:rPr>
        <w:t>¶</w:t>
      </w:r>
      <w:r w:rsidRPr="009A03C0">
        <w:rPr>
          <w:rStyle w:val="StyleBoldUnderline"/>
          <w:b w:val="0"/>
          <w:sz w:val="16"/>
        </w:rPr>
        <w:t xml:space="preserve"> </w:t>
      </w:r>
      <w:r w:rsidRPr="009A03C0">
        <w:rPr>
          <w:rStyle w:val="StyleBoldUnderline"/>
        </w:rPr>
        <w:t xml:space="preserve">It's a reckless strategy that has only intensified Mexico's massive bloodshed. </w:t>
      </w:r>
      <w:r w:rsidRPr="009A03C0">
        <w:rPr>
          <w:sz w:val="16"/>
        </w:rPr>
        <w:t>However, this</w:t>
      </w:r>
      <w:r w:rsidRPr="009A03C0">
        <w:rPr>
          <w:rStyle w:val="StyleBoldUnderline"/>
        </w:rPr>
        <w:t xml:space="preserve"> </w:t>
      </w:r>
      <w:r w:rsidRPr="009A03C0">
        <w:rPr>
          <w:sz w:val="16"/>
        </w:rPr>
        <w:t>failure</w:t>
      </w:r>
      <w:r w:rsidRPr="009A03C0">
        <w:rPr>
          <w:rStyle w:val="StyleBoldUnderline"/>
          <w:b w:val="0"/>
          <w:sz w:val="16"/>
        </w:rPr>
        <w:t xml:space="preserve"> can't be official. A 2010 report from the Government Accountability Office (GAO) explains that </w:t>
      </w:r>
      <w:r w:rsidRPr="009A03C0">
        <w:rPr>
          <w:rStyle w:val="StyleBoldUnderline"/>
        </w:rPr>
        <w:t>the Mérida Initiative never even contained benchmarks for evaluating the program.</w:t>
      </w:r>
      <w:r w:rsidRPr="009A03C0">
        <w:rPr>
          <w:rStyle w:val="StyleBoldUnderline"/>
          <w:b w:val="0"/>
          <w:sz w:val="12"/>
        </w:rPr>
        <w:t>¶</w:t>
      </w:r>
      <w:r w:rsidRPr="009A03C0">
        <w:rPr>
          <w:rStyle w:val="StyleBoldUnderline"/>
          <w:b w:val="0"/>
          <w:sz w:val="16"/>
        </w:rPr>
        <w:t xml:space="preserve"> As a Colombian, I've seen first-hand the consequences of the war on drugs. Since 2000, Washington has provided over $6 billion to the Colombian government to advance the drug war. I've seen how </w:t>
      </w:r>
      <w:r w:rsidRPr="009A03C0">
        <w:rPr>
          <w:rStyle w:val="StyleBoldUnderline"/>
        </w:rPr>
        <w:t>militarization</w:t>
      </w:r>
      <w:r w:rsidRPr="009A03C0">
        <w:rPr>
          <w:rStyle w:val="StyleBoldUnderline"/>
          <w:b w:val="0"/>
          <w:sz w:val="16"/>
        </w:rPr>
        <w:t xml:space="preserve"> became a part of everyday life in my country. It </w:t>
      </w:r>
      <w:r w:rsidRPr="009A03C0">
        <w:rPr>
          <w:rStyle w:val="StyleBoldUnderline"/>
        </w:rPr>
        <w:t>deteriorated living standards, increased violence, forced displacement, and diverted budgetary priorities</w:t>
      </w:r>
      <w:r w:rsidRPr="009A03C0">
        <w:rPr>
          <w:rStyle w:val="StyleBoldUnderline"/>
          <w:b w:val="0"/>
          <w:sz w:val="16"/>
        </w:rPr>
        <w:t xml:space="preserve"> </w:t>
      </w:r>
      <w:r w:rsidRPr="009A03C0">
        <w:rPr>
          <w:rStyle w:val="StyleBoldUnderline"/>
        </w:rPr>
        <w:t>from the basic needs of the population to weapons and espionage.</w:t>
      </w:r>
      <w:r w:rsidRPr="009A03C0">
        <w:rPr>
          <w:rStyle w:val="StyleBoldUnderline"/>
          <w:b w:val="0"/>
          <w:sz w:val="12"/>
        </w:rPr>
        <w:t>¶</w:t>
      </w:r>
      <w:r w:rsidRPr="009A03C0">
        <w:rPr>
          <w:rStyle w:val="StyleBoldUnderline"/>
          <w:b w:val="0"/>
          <w:sz w:val="16"/>
        </w:rPr>
        <w:t xml:space="preserve"> </w:t>
      </w:r>
      <w:r w:rsidRPr="009A03C0">
        <w:rPr>
          <w:rStyle w:val="StyleBoldUnderline"/>
        </w:rPr>
        <w:t>The result is widespread violations of civil and human rights</w:t>
      </w:r>
      <w:r w:rsidRPr="009A03C0">
        <w:rPr>
          <w:rStyle w:val="StyleBoldUnderline"/>
          <w:b w:val="0"/>
          <w:sz w:val="16"/>
        </w:rPr>
        <w:t>. Nearly 5 million Colombians have been displaced by violence, crop fumigation, and drug eradication programs, and big businesses have absorbed more than 5 million hectares of land that belonged to campesinos, or small farmers.</w:t>
      </w:r>
      <w:r w:rsidRPr="009A03C0">
        <w:rPr>
          <w:rStyle w:val="StyleBoldUnderline"/>
          <w:b w:val="0"/>
          <w:sz w:val="12"/>
        </w:rPr>
        <w:t>¶</w:t>
      </w:r>
      <w:r w:rsidRPr="009A03C0">
        <w:rPr>
          <w:rStyle w:val="StyleBoldUnderline"/>
          <w:b w:val="0"/>
          <w:sz w:val="16"/>
        </w:rPr>
        <w:t xml:space="preserve"> On the bright side, Obama's 2012 Foreign Operations aid request would provide Colombia with more economic and social assistance ($201.7 million) than military and police assistance ($196 million).</w:t>
      </w:r>
      <w:r w:rsidRPr="009A03C0">
        <w:rPr>
          <w:rStyle w:val="StyleBoldUnderline"/>
          <w:b w:val="0"/>
          <w:sz w:val="12"/>
        </w:rPr>
        <w:t>¶</w:t>
      </w:r>
      <w:r w:rsidRPr="009A03C0">
        <w:rPr>
          <w:rStyle w:val="StyleBoldUnderline"/>
          <w:b w:val="0"/>
          <w:sz w:val="16"/>
        </w:rPr>
        <w:t xml:space="preserve"> That's a sign of the times. </w:t>
      </w:r>
      <w:r w:rsidRPr="009A03C0">
        <w:rPr>
          <w:rStyle w:val="StyleBoldUnderline"/>
        </w:rPr>
        <w:t>More and more public figures agree that the Drug War is a failure</w:t>
      </w:r>
      <w:r w:rsidRPr="009A03C0">
        <w:rPr>
          <w:rStyle w:val="StyleBoldUnderline"/>
          <w:b w:val="0"/>
          <w:sz w:val="16"/>
        </w:rPr>
        <w:t>. During a meeting in Geneva last month, the Global Commission on Drug Policies stated that "</w:t>
      </w:r>
      <w:r w:rsidRPr="009A03C0">
        <w:rPr>
          <w:rStyle w:val="StyleBoldUnderline"/>
        </w:rPr>
        <w:t>criminalization of consumption did not reduce drug traffic."</w:t>
      </w:r>
      <w:r w:rsidRPr="009A03C0">
        <w:rPr>
          <w:rStyle w:val="StyleBoldUnderline"/>
          <w:b w:val="0"/>
          <w:sz w:val="16"/>
        </w:rPr>
        <w:t xml:space="preserve"> Even former Mexican President Vicente Fox has said that "</w:t>
      </w:r>
      <w:r w:rsidRPr="009A03C0">
        <w:rPr>
          <w:rStyle w:val="StyleBoldUnderline"/>
        </w:rPr>
        <w:t>prohibition isn't working" and that "violence against violence doesn't work."</w:t>
      </w:r>
      <w:r w:rsidRPr="009A03C0">
        <w:rPr>
          <w:rStyle w:val="StyleBoldUnderline"/>
          <w:b w:val="0"/>
          <w:sz w:val="12"/>
        </w:rPr>
        <w:t>¶</w:t>
      </w:r>
      <w:r w:rsidRPr="009A03C0">
        <w:rPr>
          <w:rStyle w:val="StyleBoldUnderline"/>
          <w:b w:val="0"/>
          <w:sz w:val="16"/>
        </w:rPr>
        <w:t xml:space="preserve"> </w:t>
      </w:r>
      <w:r w:rsidRPr="009A03C0">
        <w:rPr>
          <w:rStyle w:val="StyleBoldUnderline"/>
        </w:rPr>
        <w:t>Why</w:t>
      </w:r>
      <w:r w:rsidRPr="009A03C0">
        <w:rPr>
          <w:rStyle w:val="StyleBoldUnderline"/>
          <w:b w:val="0"/>
          <w:sz w:val="16"/>
        </w:rPr>
        <w:t xml:space="preserve">, </w:t>
      </w:r>
      <w:r w:rsidRPr="009A03C0">
        <w:rPr>
          <w:rStyle w:val="StyleBoldUnderline"/>
        </w:rPr>
        <w:t>after years of spending billions of dollars</w:t>
      </w:r>
      <w:r w:rsidRPr="009A03C0">
        <w:rPr>
          <w:rStyle w:val="StyleBoldUnderline"/>
          <w:b w:val="0"/>
          <w:sz w:val="16"/>
        </w:rPr>
        <w:t xml:space="preserve"> in Colombia and Mexico </w:t>
      </w:r>
      <w:r w:rsidRPr="009A03C0">
        <w:rPr>
          <w:rStyle w:val="StyleBoldUnderline"/>
        </w:rPr>
        <w:t>to fund a strategy that has failed to stem the flow of drugs and dampen the associated violence, do policymakers keep writing blank checks for it?</w:t>
      </w:r>
      <w:r w:rsidRPr="009A03C0">
        <w:rPr>
          <w:rStyle w:val="StyleBoldUnderline"/>
          <w:b w:val="0"/>
          <w:sz w:val="12"/>
        </w:rPr>
        <w:t>¶</w:t>
      </w:r>
      <w:r w:rsidRPr="009A03C0">
        <w:rPr>
          <w:rStyle w:val="StyleBoldUnderline"/>
          <w:b w:val="0"/>
          <w:sz w:val="16"/>
        </w:rPr>
        <w:t xml:space="preserve"> </w:t>
      </w:r>
      <w:r w:rsidRPr="009A03C0">
        <w:rPr>
          <w:rStyle w:val="StyleBoldUnderline"/>
        </w:rPr>
        <w:t>Military aid won't end drug violence</w:t>
      </w:r>
      <w:r w:rsidRPr="009A03C0">
        <w:rPr>
          <w:rStyle w:val="StyleBoldUnderline"/>
          <w:b w:val="0"/>
          <w:sz w:val="16"/>
        </w:rPr>
        <w:t>. While there's no easy fix to Mexico's violence, the U.S. government should ensure that our taxpayer dollars aren't used to violate human rights. Instead, the United States should attack the root causes of drug trafficking: high demand for drugs in the U.S., increased rates of poverty and unemployment, and the lack of opportunities for Latin American farmers and youth.</w:t>
      </w:r>
      <w:r w:rsidRPr="009A03C0">
        <w:rPr>
          <w:rStyle w:val="StyleBoldUnderline"/>
          <w:b w:val="0"/>
          <w:sz w:val="12"/>
        </w:rPr>
        <w:t>¶</w:t>
      </w:r>
      <w:r w:rsidRPr="009A03C0">
        <w:rPr>
          <w:rStyle w:val="StyleBoldUnderline"/>
          <w:b w:val="0"/>
          <w:sz w:val="16"/>
        </w:rPr>
        <w:t xml:space="preserve"> It's time that both the Obama administration and Congress re-orient the drug war. The peaceful future that Mexican people seek can't be found in the barrel of a gun, but in well-funded Mexican schools and well-stocked U.S. rehabilitation clinics.</w:t>
      </w:r>
    </w:p>
    <w:p w:rsidR="00FE7D98" w:rsidRDefault="00FE7D98" w:rsidP="00FE7D98">
      <w:pPr>
        <w:pStyle w:val="Heading4"/>
      </w:pPr>
      <w:r>
        <w:t>Funding for the drug war only makes problems worse</w:t>
      </w:r>
    </w:p>
    <w:p w:rsidR="00FE7D98" w:rsidRPr="00B067D5" w:rsidRDefault="00FE7D98" w:rsidP="00FE7D98">
      <w:pPr>
        <w:rPr>
          <w:rStyle w:val="StyleStyleBold12pt"/>
          <w:b w:val="0"/>
          <w:sz w:val="18"/>
        </w:rPr>
      </w:pPr>
      <w:r>
        <w:rPr>
          <w:rStyle w:val="StyleStyleBold12pt"/>
        </w:rPr>
        <w:t xml:space="preserve">Chacon 11 </w:t>
      </w:r>
      <w:r>
        <w:rPr>
          <w:rStyle w:val="StyleStyleBold12pt"/>
          <w:b w:val="0"/>
          <w:sz w:val="18"/>
        </w:rPr>
        <w:t>(Justin Akers Chacon, professor of U.S. History and Chicano Studies in San Diego, “U.S. intervention in Mexico will make things worse” &lt;http://progressive.org/mexico_drug_war.html&gt; 8-19-11)</w:t>
      </w:r>
    </w:p>
    <w:p w:rsidR="00FE7D98" w:rsidRPr="00B067D5" w:rsidRDefault="00FE7D98" w:rsidP="00FE7D98">
      <w:pPr>
        <w:rPr>
          <w:sz w:val="16"/>
        </w:rPr>
      </w:pPr>
      <w:r w:rsidRPr="00165B67">
        <w:rPr>
          <w:rStyle w:val="StyleBoldUnderline"/>
        </w:rPr>
        <w:t>The increasing involvement of the United States in Mexico’s drug war is only going to make a bad situation worse</w:t>
      </w:r>
      <w:r w:rsidRPr="00B067D5">
        <w:rPr>
          <w:sz w:val="16"/>
        </w:rPr>
        <w:t>.</w:t>
      </w:r>
      <w:r w:rsidRPr="00B067D5">
        <w:rPr>
          <w:sz w:val="12"/>
        </w:rPr>
        <w:t>¶</w:t>
      </w:r>
      <w:r w:rsidRPr="00B067D5">
        <w:rPr>
          <w:sz w:val="16"/>
        </w:rPr>
        <w:t xml:space="preserve"> </w:t>
      </w:r>
      <w:r w:rsidRPr="00165B67">
        <w:rPr>
          <w:rStyle w:val="StyleBoldUnderline"/>
        </w:rPr>
        <w:t xml:space="preserve">It will </w:t>
      </w:r>
      <w:r w:rsidRPr="00B067D5">
        <w:rPr>
          <w:sz w:val="16"/>
        </w:rPr>
        <w:t>likely</w:t>
      </w:r>
      <w:r w:rsidRPr="00165B67">
        <w:rPr>
          <w:rStyle w:val="StyleBoldUnderline"/>
        </w:rPr>
        <w:t xml:space="preserve"> lead to more deaths. It will be a drain on our treasury. And it’s unlikely to stem the</w:t>
      </w:r>
      <w:r w:rsidRPr="00B067D5">
        <w:rPr>
          <w:sz w:val="16"/>
        </w:rPr>
        <w:t xml:space="preserve"> </w:t>
      </w:r>
      <w:r w:rsidRPr="00165B67">
        <w:rPr>
          <w:rStyle w:val="StyleBoldUnderline"/>
        </w:rPr>
        <w:t>flow of drugs</w:t>
      </w:r>
      <w:r w:rsidRPr="00B067D5">
        <w:rPr>
          <w:sz w:val="16"/>
        </w:rPr>
        <w:t xml:space="preserve">. This is because the </w:t>
      </w:r>
      <w:r w:rsidRPr="00165B67">
        <w:rPr>
          <w:rStyle w:val="StyleBoldUnderline"/>
        </w:rPr>
        <w:t xml:space="preserve">U.S. intervention ignores the root causes of </w:t>
      </w:r>
      <w:r w:rsidRPr="00165B67">
        <w:rPr>
          <w:rStyle w:val="StyleBoldUnderline"/>
        </w:rPr>
        <w:lastRenderedPageBreak/>
        <w:t>the drug trade</w:t>
      </w:r>
      <w:r w:rsidRPr="00B067D5">
        <w:rPr>
          <w:sz w:val="16"/>
        </w:rPr>
        <w:t xml:space="preserve"> and the spreading international character of the cartels.</w:t>
      </w:r>
      <w:r w:rsidRPr="00B067D5">
        <w:rPr>
          <w:sz w:val="12"/>
        </w:rPr>
        <w:t>¶</w:t>
      </w:r>
      <w:r w:rsidRPr="00B067D5">
        <w:rPr>
          <w:sz w:val="16"/>
        </w:rPr>
        <w:t xml:space="preserve"> U.S. involvement began with the “Merida Initiative,” a $1.4 billion aid package signed by President Bush in 2007 to provide training and equipment to Mexican drug enforcement efforts. It coincided with Mexican President Felipe Calderon’s initiation of a military offensive against the drug cartels.</w:t>
      </w:r>
      <w:r w:rsidRPr="00B067D5">
        <w:rPr>
          <w:sz w:val="12"/>
        </w:rPr>
        <w:t>¶</w:t>
      </w:r>
      <w:r w:rsidRPr="00B067D5">
        <w:rPr>
          <w:sz w:val="16"/>
        </w:rPr>
        <w:t xml:space="preserve"> President Obama then expanded the scope of the Merida Initiative in 2009, emphasizing coordination and information sharing, including the establishment of joint command and control centers in Mexico. This has led to the training of thousands of Mexican agents, the transfer of high-tech weaponry, the deployment of unmanned drones within Mexico and now the direct involvement of Drug Enforcement Administration and CIA agents, U.S. military personnel (from the Pentagon’s Northern Command) and private contractors.</w:t>
      </w:r>
      <w:r w:rsidRPr="00B067D5">
        <w:rPr>
          <w:sz w:val="12"/>
        </w:rPr>
        <w:t>¶</w:t>
      </w:r>
      <w:r w:rsidRPr="00B067D5">
        <w:rPr>
          <w:sz w:val="16"/>
        </w:rPr>
        <w:t xml:space="preserve"> </w:t>
      </w:r>
      <w:r w:rsidRPr="00B067D5">
        <w:rPr>
          <w:rStyle w:val="StyleBoldUnderline"/>
        </w:rPr>
        <w:t>Since the launch</w:t>
      </w:r>
      <w:r w:rsidRPr="00B067D5">
        <w:rPr>
          <w:sz w:val="16"/>
        </w:rPr>
        <w:t xml:space="preserve"> of Calderon’s military operation, an estimated </w:t>
      </w:r>
      <w:r w:rsidRPr="00B067D5">
        <w:rPr>
          <w:rStyle w:val="StyleBoldUnderline"/>
        </w:rPr>
        <w:t>35,000 people have been killed. And the death rate has been increasing for each year of the conflict.</w:t>
      </w:r>
      <w:r w:rsidRPr="00B067D5">
        <w:rPr>
          <w:rStyle w:val="StyleBoldUnderline"/>
          <w:b w:val="0"/>
          <w:sz w:val="12"/>
        </w:rPr>
        <w:t>¶</w:t>
      </w:r>
      <w:r w:rsidRPr="00B067D5">
        <w:rPr>
          <w:sz w:val="16"/>
        </w:rPr>
        <w:t xml:space="preserve"> </w:t>
      </w:r>
      <w:r w:rsidRPr="00B067D5">
        <w:rPr>
          <w:rStyle w:val="StyleBoldUnderline"/>
        </w:rPr>
        <w:t>Mexico has now surpassed Colombia in kidnappings and has seen a dramatic spike in assassinations of journalists and political figures</w:t>
      </w:r>
      <w:r w:rsidRPr="00B067D5">
        <w:rPr>
          <w:sz w:val="16"/>
        </w:rPr>
        <w:t xml:space="preserve">. </w:t>
      </w:r>
      <w:r w:rsidRPr="00B067D5">
        <w:rPr>
          <w:rStyle w:val="StyleBoldUnderline"/>
        </w:rPr>
        <w:t>Corruption has exploded</w:t>
      </w:r>
      <w:r w:rsidRPr="00B067D5">
        <w:rPr>
          <w:sz w:val="16"/>
        </w:rPr>
        <w:t xml:space="preserve">, as drug money has been poured into politics to subvert the war effort from within. A study of the Mexican Senate’s Commission of Municipal Development has found that </w:t>
      </w:r>
      <w:r w:rsidRPr="00B067D5">
        <w:rPr>
          <w:rStyle w:val="StyleBoldUnderline"/>
        </w:rPr>
        <w:t>six out of every 10 municipal governments in the country are infiltrated by drug dealers</w:t>
      </w:r>
      <w:r w:rsidRPr="00B067D5">
        <w:rPr>
          <w:sz w:val="16"/>
        </w:rPr>
        <w:t>. Mexico’s Department of Public Security estimates that 62 percent of police nationwide have also been corrupted by drug money.</w:t>
      </w:r>
      <w:r w:rsidRPr="00B067D5">
        <w:rPr>
          <w:sz w:val="12"/>
        </w:rPr>
        <w:t>¶</w:t>
      </w:r>
      <w:r w:rsidRPr="00B067D5">
        <w:rPr>
          <w:sz w:val="16"/>
        </w:rPr>
        <w:t xml:space="preserve"> </w:t>
      </w:r>
      <w:r w:rsidRPr="00B067D5">
        <w:rPr>
          <w:rStyle w:val="StyleBoldUnderline"/>
        </w:rPr>
        <w:t>Rather than suppress the drug trade, the war has driven it deeper into the social and political fabric of Mexico and has spread it to other countries</w:t>
      </w:r>
      <w:r w:rsidRPr="00B067D5">
        <w:rPr>
          <w:sz w:val="16"/>
        </w:rPr>
        <w:t xml:space="preserve"> in Central America.</w:t>
      </w:r>
    </w:p>
    <w:p w:rsidR="00FE7D98" w:rsidRDefault="00FE7D98" w:rsidP="00FE7D98">
      <w:pPr>
        <w:pStyle w:val="Heading3"/>
      </w:pPr>
      <w:r>
        <w:lastRenderedPageBreak/>
        <w:t>Aid Fails</w:t>
      </w:r>
    </w:p>
    <w:p w:rsidR="00FE7D98" w:rsidRDefault="00FE7D98" w:rsidP="00FE7D98">
      <w:pPr>
        <w:pStyle w:val="Heading4"/>
      </w:pPr>
      <w:r>
        <w:t>Aid doesn’t reach Mexico – red tape and time</w:t>
      </w:r>
    </w:p>
    <w:p w:rsidR="00FE7D98" w:rsidRPr="002E2946" w:rsidRDefault="00FE7D98" w:rsidP="00FE7D98">
      <w:pPr>
        <w:rPr>
          <w:rStyle w:val="StyleStyleBold12pt"/>
          <w:b w:val="0"/>
          <w:sz w:val="18"/>
        </w:rPr>
      </w:pPr>
      <w:r>
        <w:rPr>
          <w:rStyle w:val="StyleStyleBold12pt"/>
        </w:rPr>
        <w:t xml:space="preserve">Ellingwood 09 </w:t>
      </w:r>
      <w:r>
        <w:rPr>
          <w:rStyle w:val="StyleStyleBold12pt"/>
          <w:b w:val="0"/>
          <w:sz w:val="18"/>
        </w:rPr>
        <w:t>(Ken Ellingwood, writer for Chicago Tribune, “Mexico's drug war: U.S. aid delayed by red tape, GAO report says” &lt;http://articles.chicagotribune.com/2009-12-04/news/0912040109_1_merida-aid-drug-cartels-drug-gangs&gt; 12-4-09)</w:t>
      </w:r>
    </w:p>
    <w:p w:rsidR="00FE7D98" w:rsidRPr="002E2946" w:rsidRDefault="00FE7D98" w:rsidP="00FE7D98">
      <w:pPr>
        <w:rPr>
          <w:rStyle w:val="StyleBoldUnderline"/>
        </w:rPr>
      </w:pPr>
      <w:r w:rsidRPr="002E2946">
        <w:rPr>
          <w:sz w:val="16"/>
        </w:rPr>
        <w:t xml:space="preserve">MEXICO CITY — </w:t>
      </w:r>
      <w:r w:rsidRPr="002E2946">
        <w:rPr>
          <w:rStyle w:val="StyleBoldUnderline"/>
        </w:rPr>
        <w:t>A small fraction of U.S. aid for Mexico's drug war under the</w:t>
      </w:r>
      <w:r w:rsidRPr="002E2946">
        <w:rPr>
          <w:sz w:val="16"/>
        </w:rPr>
        <w:t xml:space="preserve"> so-called </w:t>
      </w:r>
      <w:r w:rsidRPr="002E2946">
        <w:rPr>
          <w:rStyle w:val="StyleBoldUnderline"/>
        </w:rPr>
        <w:t>Merida Initiative has been delivered because of red tape and the time needed</w:t>
      </w:r>
      <w:r w:rsidRPr="002E2946">
        <w:rPr>
          <w:sz w:val="16"/>
        </w:rPr>
        <w:t xml:space="preserve"> </w:t>
      </w:r>
      <w:r w:rsidRPr="002E2946">
        <w:rPr>
          <w:rStyle w:val="StyleBoldUnderline"/>
        </w:rPr>
        <w:t xml:space="preserve">to order </w:t>
      </w:r>
      <w:r w:rsidRPr="002E2946">
        <w:rPr>
          <w:sz w:val="16"/>
        </w:rPr>
        <w:t>helicopters and other</w:t>
      </w:r>
      <w:r w:rsidRPr="002E2946">
        <w:rPr>
          <w:rStyle w:val="StyleBoldUnderline"/>
        </w:rPr>
        <w:t xml:space="preserve"> equipment</w:t>
      </w:r>
      <w:r w:rsidRPr="002E2946">
        <w:rPr>
          <w:sz w:val="16"/>
        </w:rPr>
        <w:t>, a U.S. government report concluded Thursday.</w:t>
      </w:r>
      <w:r w:rsidRPr="002E2946">
        <w:rPr>
          <w:sz w:val="12"/>
        </w:rPr>
        <w:t>¶</w:t>
      </w:r>
      <w:r w:rsidRPr="002E2946">
        <w:rPr>
          <w:sz w:val="16"/>
        </w:rPr>
        <w:t xml:space="preserve"> An examination by the Government Accountability Office said </w:t>
      </w:r>
      <w:r w:rsidRPr="002E2946">
        <w:rPr>
          <w:rStyle w:val="StyleBoldUnderline"/>
        </w:rPr>
        <w:t>just $26 million was spent by the end of September, or 2 percent of the nearly $1.3 billion in security aid that had been appropriated</w:t>
      </w:r>
      <w:r w:rsidRPr="002E2946">
        <w:rPr>
          <w:sz w:val="16"/>
        </w:rPr>
        <w:t xml:space="preserve"> for Mexico under the multiyear program.</w:t>
      </w:r>
      <w:r w:rsidRPr="002E2946">
        <w:rPr>
          <w:sz w:val="12"/>
        </w:rPr>
        <w:t>¶</w:t>
      </w:r>
      <w:r w:rsidRPr="002E2946">
        <w:rPr>
          <w:sz w:val="16"/>
        </w:rPr>
        <w:t xml:space="preserve"> The GAO, Congress' investigative arm, said </w:t>
      </w:r>
      <w:r w:rsidRPr="002E2946">
        <w:rPr>
          <w:rStyle w:val="StyleBoldUnderline"/>
        </w:rPr>
        <w:t>delays also stemmed from congressional restrictions</w:t>
      </w:r>
      <w:r w:rsidRPr="002E2946">
        <w:rPr>
          <w:sz w:val="16"/>
        </w:rPr>
        <w:t xml:space="preserve"> and the need to ready Mexican and U.S. agencies for a big jump in the flow of bilateral assistance.</w:t>
      </w:r>
      <w:r w:rsidRPr="002E2946">
        <w:rPr>
          <w:sz w:val="12"/>
        </w:rPr>
        <w:t>¶</w:t>
      </w:r>
      <w:r w:rsidRPr="002E2946">
        <w:rPr>
          <w:sz w:val="16"/>
        </w:rPr>
        <w:t xml:space="preserve"> </w:t>
      </w:r>
      <w:r w:rsidRPr="002E2946">
        <w:rPr>
          <w:rStyle w:val="StyleBoldUnderline"/>
        </w:rPr>
        <w:t>Because of the delays, "few programs have been delivered and limited funding has been expended to date</w:t>
      </w:r>
      <w:r w:rsidRPr="002E2946">
        <w:rPr>
          <w:sz w:val="16"/>
        </w:rPr>
        <w:t>," the report said.</w:t>
      </w:r>
      <w:r w:rsidRPr="002E2946">
        <w:rPr>
          <w:sz w:val="12"/>
        </w:rPr>
        <w:t>¶</w:t>
      </w:r>
      <w:r w:rsidRPr="002E2946">
        <w:rPr>
          <w:sz w:val="16"/>
        </w:rPr>
        <w:t xml:space="preserve"> </w:t>
      </w:r>
      <w:r w:rsidRPr="002E2946">
        <w:rPr>
          <w:rStyle w:val="StyleBoldUnderline"/>
        </w:rPr>
        <w:t>Mexican officials</w:t>
      </w:r>
      <w:r w:rsidRPr="002E2946">
        <w:rPr>
          <w:sz w:val="16"/>
        </w:rPr>
        <w:t xml:space="preserve">, locked in a bloody three-year offensive against drug cartels, </w:t>
      </w:r>
      <w:r w:rsidRPr="002E2946">
        <w:rPr>
          <w:rStyle w:val="StyleBoldUnderline"/>
        </w:rPr>
        <w:t>have complained that the promised U.S. help</w:t>
      </w:r>
      <w:r w:rsidRPr="002E2946">
        <w:rPr>
          <w:sz w:val="16"/>
        </w:rPr>
        <w:t xml:space="preserve">, including Bell helicopters and scanners that detect contraband hidden in cargo trucks, </w:t>
      </w:r>
      <w:r w:rsidRPr="002E2946">
        <w:rPr>
          <w:rStyle w:val="StyleBoldUnderline"/>
        </w:rPr>
        <w:t>has been too slow to reach them.</w:t>
      </w:r>
    </w:p>
    <w:p w:rsidR="00FE7D98" w:rsidRPr="00190F63" w:rsidRDefault="00FE7D98" w:rsidP="00190F63"/>
    <w:sectPr w:rsidR="00FE7D98" w:rsidRPr="00190F63"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5E09" w:rsidRDefault="009E5E09" w:rsidP="00E46E7E">
      <w:r>
        <w:separator/>
      </w:r>
    </w:p>
  </w:endnote>
  <w:endnote w:type="continuationSeparator" w:id="0">
    <w:p w:rsidR="009E5E09" w:rsidRDefault="009E5E09"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BookAntiqua">
    <w:altName w:val="Book Antiqua"/>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5E09" w:rsidRDefault="009E5E09" w:rsidP="00E46E7E">
      <w:r>
        <w:separator/>
      </w:r>
    </w:p>
  </w:footnote>
  <w:footnote w:type="continuationSeparator" w:id="0">
    <w:p w:rsidR="009E5E09" w:rsidRDefault="009E5E09"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70F14"/>
    <w:multiLevelType w:val="hybridMultilevel"/>
    <w:tmpl w:val="F77E3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F244D1D"/>
    <w:multiLevelType w:val="hybridMultilevel"/>
    <w:tmpl w:val="FA6A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8F237B"/>
    <w:rsid w:val="00007566"/>
    <w:rsid w:val="000140EC"/>
    <w:rsid w:val="00015A8F"/>
    <w:rsid w:val="00016A35"/>
    <w:rsid w:val="000273D2"/>
    <w:rsid w:val="0003259B"/>
    <w:rsid w:val="00033BAA"/>
    <w:rsid w:val="00041B9B"/>
    <w:rsid w:val="0004385C"/>
    <w:rsid w:val="00047DFC"/>
    <w:rsid w:val="00070718"/>
    <w:rsid w:val="000879FF"/>
    <w:rsid w:val="000A5A0D"/>
    <w:rsid w:val="000B3177"/>
    <w:rsid w:val="000C16B3"/>
    <w:rsid w:val="000C4FFD"/>
    <w:rsid w:val="000D01E5"/>
    <w:rsid w:val="000E2CE0"/>
    <w:rsid w:val="000E62BA"/>
    <w:rsid w:val="001154F3"/>
    <w:rsid w:val="00117D03"/>
    <w:rsid w:val="00120C00"/>
    <w:rsid w:val="00135FE3"/>
    <w:rsid w:val="00136F5D"/>
    <w:rsid w:val="001408C0"/>
    <w:rsid w:val="00143FD7"/>
    <w:rsid w:val="001463FB"/>
    <w:rsid w:val="00165F2D"/>
    <w:rsid w:val="0017303E"/>
    <w:rsid w:val="0018070C"/>
    <w:rsid w:val="00186DB7"/>
    <w:rsid w:val="00190551"/>
    <w:rsid w:val="00190F63"/>
    <w:rsid w:val="00191646"/>
    <w:rsid w:val="001A316E"/>
    <w:rsid w:val="001A497E"/>
    <w:rsid w:val="001B06B4"/>
    <w:rsid w:val="001B244B"/>
    <w:rsid w:val="001B38B4"/>
    <w:rsid w:val="001B75E5"/>
    <w:rsid w:val="001D18CD"/>
    <w:rsid w:val="001D7626"/>
    <w:rsid w:val="00204E98"/>
    <w:rsid w:val="0021548E"/>
    <w:rsid w:val="00225FA3"/>
    <w:rsid w:val="00227658"/>
    <w:rsid w:val="00232B93"/>
    <w:rsid w:val="00255010"/>
    <w:rsid w:val="002613DA"/>
    <w:rsid w:val="002631B4"/>
    <w:rsid w:val="00271816"/>
    <w:rsid w:val="00285A3B"/>
    <w:rsid w:val="00291AE1"/>
    <w:rsid w:val="002B6353"/>
    <w:rsid w:val="002B68C8"/>
    <w:rsid w:val="002B7244"/>
    <w:rsid w:val="002C7160"/>
    <w:rsid w:val="002E541F"/>
    <w:rsid w:val="002F35F4"/>
    <w:rsid w:val="002F3E28"/>
    <w:rsid w:val="002F3E42"/>
    <w:rsid w:val="002F40E6"/>
    <w:rsid w:val="00303E5B"/>
    <w:rsid w:val="00310AB2"/>
    <w:rsid w:val="00312D89"/>
    <w:rsid w:val="00313226"/>
    <w:rsid w:val="00313963"/>
    <w:rsid w:val="0031425E"/>
    <w:rsid w:val="00322894"/>
    <w:rsid w:val="00325059"/>
    <w:rsid w:val="003511E8"/>
    <w:rsid w:val="00352199"/>
    <w:rsid w:val="00357719"/>
    <w:rsid w:val="00374144"/>
    <w:rsid w:val="00393A2F"/>
    <w:rsid w:val="003A17B5"/>
    <w:rsid w:val="003B004C"/>
    <w:rsid w:val="003B3B8E"/>
    <w:rsid w:val="003B3EC7"/>
    <w:rsid w:val="003C2565"/>
    <w:rsid w:val="003C7F33"/>
    <w:rsid w:val="003D59A3"/>
    <w:rsid w:val="003E4802"/>
    <w:rsid w:val="003F1AAE"/>
    <w:rsid w:val="003F3ACD"/>
    <w:rsid w:val="003F42AF"/>
    <w:rsid w:val="003F73B0"/>
    <w:rsid w:val="0040375A"/>
    <w:rsid w:val="00406249"/>
    <w:rsid w:val="00412F6D"/>
    <w:rsid w:val="00423919"/>
    <w:rsid w:val="0042397F"/>
    <w:rsid w:val="0042635A"/>
    <w:rsid w:val="00440485"/>
    <w:rsid w:val="004478FB"/>
    <w:rsid w:val="004511D6"/>
    <w:rsid w:val="00466B6F"/>
    <w:rsid w:val="004761C3"/>
    <w:rsid w:val="00494D5E"/>
    <w:rsid w:val="004953DC"/>
    <w:rsid w:val="004A2D07"/>
    <w:rsid w:val="004A5FCD"/>
    <w:rsid w:val="004B3188"/>
    <w:rsid w:val="004B3DB3"/>
    <w:rsid w:val="004C02B4"/>
    <w:rsid w:val="004C63B5"/>
    <w:rsid w:val="004D461E"/>
    <w:rsid w:val="004D77AF"/>
    <w:rsid w:val="004D78D0"/>
    <w:rsid w:val="00500D73"/>
    <w:rsid w:val="00501A1E"/>
    <w:rsid w:val="00512567"/>
    <w:rsid w:val="00517479"/>
    <w:rsid w:val="00520CE9"/>
    <w:rsid w:val="00540CC4"/>
    <w:rsid w:val="00546ACD"/>
    <w:rsid w:val="00554F2F"/>
    <w:rsid w:val="005753B8"/>
    <w:rsid w:val="0057703E"/>
    <w:rsid w:val="005777EF"/>
    <w:rsid w:val="0058505E"/>
    <w:rsid w:val="005A0BE5"/>
    <w:rsid w:val="005A3C18"/>
    <w:rsid w:val="005B4FDC"/>
    <w:rsid w:val="005C0E1F"/>
    <w:rsid w:val="005D12DA"/>
    <w:rsid w:val="005E0D2B"/>
    <w:rsid w:val="005E2430"/>
    <w:rsid w:val="005E2C99"/>
    <w:rsid w:val="005E303E"/>
    <w:rsid w:val="005E7A89"/>
    <w:rsid w:val="005F76C2"/>
    <w:rsid w:val="00627BB2"/>
    <w:rsid w:val="006500AC"/>
    <w:rsid w:val="00657DD9"/>
    <w:rsid w:val="00672258"/>
    <w:rsid w:val="00673EE6"/>
    <w:rsid w:val="0067575B"/>
    <w:rsid w:val="00692C26"/>
    <w:rsid w:val="006B0913"/>
    <w:rsid w:val="006B4ACA"/>
    <w:rsid w:val="006B512A"/>
    <w:rsid w:val="006B541B"/>
    <w:rsid w:val="006D502F"/>
    <w:rsid w:val="006F2D3D"/>
    <w:rsid w:val="00700835"/>
    <w:rsid w:val="00701D3F"/>
    <w:rsid w:val="007034A1"/>
    <w:rsid w:val="007267D3"/>
    <w:rsid w:val="00726F87"/>
    <w:rsid w:val="00727192"/>
    <w:rsid w:val="00730E0D"/>
    <w:rsid w:val="007333B9"/>
    <w:rsid w:val="0073671B"/>
    <w:rsid w:val="00740412"/>
    <w:rsid w:val="0074353F"/>
    <w:rsid w:val="0074476E"/>
    <w:rsid w:val="00753490"/>
    <w:rsid w:val="00766B0B"/>
    <w:rsid w:val="00767BD3"/>
    <w:rsid w:val="00785773"/>
    <w:rsid w:val="00791B7D"/>
    <w:rsid w:val="00795FD8"/>
    <w:rsid w:val="0079776B"/>
    <w:rsid w:val="007A03A8"/>
    <w:rsid w:val="007A3515"/>
    <w:rsid w:val="007A36B9"/>
    <w:rsid w:val="007C7121"/>
    <w:rsid w:val="007D7924"/>
    <w:rsid w:val="007E470C"/>
    <w:rsid w:val="007E5B34"/>
    <w:rsid w:val="007E5F71"/>
    <w:rsid w:val="007E67F8"/>
    <w:rsid w:val="007F1972"/>
    <w:rsid w:val="007F1DC5"/>
    <w:rsid w:val="00810DDE"/>
    <w:rsid w:val="00821415"/>
    <w:rsid w:val="00830B08"/>
    <w:rsid w:val="00832AD7"/>
    <w:rsid w:val="0083768F"/>
    <w:rsid w:val="00851D20"/>
    <w:rsid w:val="00856A91"/>
    <w:rsid w:val="00867A0D"/>
    <w:rsid w:val="0089012F"/>
    <w:rsid w:val="008B1740"/>
    <w:rsid w:val="008C3A34"/>
    <w:rsid w:val="008E13A4"/>
    <w:rsid w:val="008F237B"/>
    <w:rsid w:val="008F2545"/>
    <w:rsid w:val="00913445"/>
    <w:rsid w:val="0091595A"/>
    <w:rsid w:val="009165EA"/>
    <w:rsid w:val="00936C73"/>
    <w:rsid w:val="00942348"/>
    <w:rsid w:val="00942635"/>
    <w:rsid w:val="00961145"/>
    <w:rsid w:val="009829F2"/>
    <w:rsid w:val="009913AF"/>
    <w:rsid w:val="00993D31"/>
    <w:rsid w:val="00993F61"/>
    <w:rsid w:val="009A4005"/>
    <w:rsid w:val="009B0746"/>
    <w:rsid w:val="009C198B"/>
    <w:rsid w:val="009D207E"/>
    <w:rsid w:val="009E5822"/>
    <w:rsid w:val="009E5E09"/>
    <w:rsid w:val="009E691A"/>
    <w:rsid w:val="009F0F51"/>
    <w:rsid w:val="00A074CB"/>
    <w:rsid w:val="00A21B56"/>
    <w:rsid w:val="00A21CA2"/>
    <w:rsid w:val="00A369C4"/>
    <w:rsid w:val="00A41DCB"/>
    <w:rsid w:val="00A47986"/>
    <w:rsid w:val="00A57F1C"/>
    <w:rsid w:val="00A74C6D"/>
    <w:rsid w:val="00A77016"/>
    <w:rsid w:val="00A80E5E"/>
    <w:rsid w:val="00A91A24"/>
    <w:rsid w:val="00A93C90"/>
    <w:rsid w:val="00A9672D"/>
    <w:rsid w:val="00AA4107"/>
    <w:rsid w:val="00AB248B"/>
    <w:rsid w:val="00AC0E99"/>
    <w:rsid w:val="00AC4F63"/>
    <w:rsid w:val="00AC6D83"/>
    <w:rsid w:val="00AD7FD0"/>
    <w:rsid w:val="00AF1E67"/>
    <w:rsid w:val="00AF5046"/>
    <w:rsid w:val="00AF70D4"/>
    <w:rsid w:val="00B1588B"/>
    <w:rsid w:val="00B169A1"/>
    <w:rsid w:val="00B33E0C"/>
    <w:rsid w:val="00B45FE9"/>
    <w:rsid w:val="00B55D49"/>
    <w:rsid w:val="00B6200B"/>
    <w:rsid w:val="00B64811"/>
    <w:rsid w:val="00B651C7"/>
    <w:rsid w:val="00B65E97"/>
    <w:rsid w:val="00B817CC"/>
    <w:rsid w:val="00B8216B"/>
    <w:rsid w:val="00B84180"/>
    <w:rsid w:val="00BA05E1"/>
    <w:rsid w:val="00BA491F"/>
    <w:rsid w:val="00BA5031"/>
    <w:rsid w:val="00BB3B64"/>
    <w:rsid w:val="00BC3474"/>
    <w:rsid w:val="00BD02A7"/>
    <w:rsid w:val="00BE57DE"/>
    <w:rsid w:val="00BE63EA"/>
    <w:rsid w:val="00BF6B61"/>
    <w:rsid w:val="00C02F9C"/>
    <w:rsid w:val="00C42A3C"/>
    <w:rsid w:val="00C440AB"/>
    <w:rsid w:val="00C51955"/>
    <w:rsid w:val="00C669E4"/>
    <w:rsid w:val="00C704A9"/>
    <w:rsid w:val="00C75053"/>
    <w:rsid w:val="00C82065"/>
    <w:rsid w:val="00C91D0C"/>
    <w:rsid w:val="00C9508A"/>
    <w:rsid w:val="00C97C10"/>
    <w:rsid w:val="00CA59DE"/>
    <w:rsid w:val="00CB16FB"/>
    <w:rsid w:val="00CD2C6D"/>
    <w:rsid w:val="00CD70C5"/>
    <w:rsid w:val="00CE0286"/>
    <w:rsid w:val="00CE582F"/>
    <w:rsid w:val="00CF1A0F"/>
    <w:rsid w:val="00D01615"/>
    <w:rsid w:val="00D13114"/>
    <w:rsid w:val="00D13E8A"/>
    <w:rsid w:val="00D361AF"/>
    <w:rsid w:val="00D36252"/>
    <w:rsid w:val="00D4330B"/>
    <w:rsid w:val="00D4568C"/>
    <w:rsid w:val="00D460F1"/>
    <w:rsid w:val="00D4663B"/>
    <w:rsid w:val="00D51B44"/>
    <w:rsid w:val="00D54411"/>
    <w:rsid w:val="00D6085D"/>
    <w:rsid w:val="00D62B38"/>
    <w:rsid w:val="00D646DA"/>
    <w:rsid w:val="00D655F4"/>
    <w:rsid w:val="00D66D57"/>
    <w:rsid w:val="00D737B0"/>
    <w:rsid w:val="00D80C49"/>
    <w:rsid w:val="00D81480"/>
    <w:rsid w:val="00D84693"/>
    <w:rsid w:val="00D856BA"/>
    <w:rsid w:val="00D94529"/>
    <w:rsid w:val="00DA2E40"/>
    <w:rsid w:val="00DA5BF8"/>
    <w:rsid w:val="00DB6634"/>
    <w:rsid w:val="00DC0CA8"/>
    <w:rsid w:val="00DC71AA"/>
    <w:rsid w:val="00DD2DAD"/>
    <w:rsid w:val="00DD2FAB"/>
    <w:rsid w:val="00DE5427"/>
    <w:rsid w:val="00DE627C"/>
    <w:rsid w:val="00DF1850"/>
    <w:rsid w:val="00E002CA"/>
    <w:rsid w:val="00E06B86"/>
    <w:rsid w:val="00E11E40"/>
    <w:rsid w:val="00E12D1F"/>
    <w:rsid w:val="00E1548E"/>
    <w:rsid w:val="00E46E7E"/>
    <w:rsid w:val="00E52D09"/>
    <w:rsid w:val="00E54528"/>
    <w:rsid w:val="00E70023"/>
    <w:rsid w:val="00E833B6"/>
    <w:rsid w:val="00E95631"/>
    <w:rsid w:val="00EB3EBB"/>
    <w:rsid w:val="00EB6768"/>
    <w:rsid w:val="00EB7C61"/>
    <w:rsid w:val="00ED343A"/>
    <w:rsid w:val="00EF6965"/>
    <w:rsid w:val="00F1173B"/>
    <w:rsid w:val="00F12FE9"/>
    <w:rsid w:val="00F2283E"/>
    <w:rsid w:val="00F4431D"/>
    <w:rsid w:val="00F45F2E"/>
    <w:rsid w:val="00F548F5"/>
    <w:rsid w:val="00F65CF8"/>
    <w:rsid w:val="00F75AE2"/>
    <w:rsid w:val="00FA538E"/>
    <w:rsid w:val="00FB27AC"/>
    <w:rsid w:val="00FD50BA"/>
    <w:rsid w:val="00FE4803"/>
    <w:rsid w:val="00FE7D98"/>
    <w:rsid w:val="00FF77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E7D98"/>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E7D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7D9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E7D9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E7D9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FE7D98"/>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E7D9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7D9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E7D98"/>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E7D98"/>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FE7D98"/>
    <w:rPr>
      <w:b/>
      <w:bCs/>
      <w:sz w:val="26"/>
      <w:u w:val="none"/>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FE7D98"/>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E7D98"/>
    <w:pPr>
      <w:tabs>
        <w:tab w:val="center" w:pos="4680"/>
        <w:tab w:val="right" w:pos="9360"/>
      </w:tabs>
    </w:pPr>
  </w:style>
  <w:style w:type="character" w:customStyle="1" w:styleId="HeaderChar">
    <w:name w:val="Header Char"/>
    <w:basedOn w:val="DefaultParagraphFont"/>
    <w:link w:val="Header"/>
    <w:uiPriority w:val="99"/>
    <w:rsid w:val="00FE7D98"/>
    <w:rPr>
      <w:rFonts w:ascii="Calibri" w:eastAsiaTheme="minorHAnsi" w:hAnsi="Calibri" w:cs="Calibri"/>
      <w:sz w:val="22"/>
      <w:szCs w:val="22"/>
    </w:rPr>
  </w:style>
  <w:style w:type="paragraph" w:styleId="Footer">
    <w:name w:val="footer"/>
    <w:basedOn w:val="Normal"/>
    <w:link w:val="FooterChar"/>
    <w:uiPriority w:val="99"/>
    <w:rsid w:val="00FE7D98"/>
    <w:pPr>
      <w:tabs>
        <w:tab w:val="center" w:pos="4680"/>
        <w:tab w:val="right" w:pos="9360"/>
      </w:tabs>
    </w:pPr>
  </w:style>
  <w:style w:type="character" w:customStyle="1" w:styleId="FooterChar">
    <w:name w:val="Footer Char"/>
    <w:basedOn w:val="DefaultParagraphFont"/>
    <w:link w:val="Footer"/>
    <w:uiPriority w:val="99"/>
    <w:rsid w:val="00FE7D98"/>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FE7D98"/>
    <w:rPr>
      <w:color w:val="auto"/>
      <w:u w:val="none"/>
    </w:rPr>
  </w:style>
  <w:style w:type="character" w:styleId="FollowedHyperlink">
    <w:name w:val="FollowedHyperlink"/>
    <w:basedOn w:val="DefaultParagraphFont"/>
    <w:uiPriority w:val="99"/>
    <w:semiHidden/>
    <w:rsid w:val="00FE7D98"/>
    <w:rPr>
      <w:color w:val="auto"/>
      <w:u w:val="none"/>
    </w:rPr>
  </w:style>
  <w:style w:type="character" w:customStyle="1" w:styleId="apple-style-span">
    <w:name w:val="apple-style-span"/>
    <w:rsid w:val="0042397F"/>
  </w:style>
  <w:style w:type="character" w:customStyle="1" w:styleId="StyleBold">
    <w:name w:val="Style Bold"/>
    <w:basedOn w:val="DefaultParagraphFont"/>
    <w:uiPriority w:val="9"/>
    <w:semiHidden/>
    <w:rsid w:val="00FE7D9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E7D98"/>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E7D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7D9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E7D9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E7D9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E7D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7D98"/>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FE7D98"/>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E7D9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7D98"/>
    <w:rPr>
      <w:rFonts w:ascii="Calibri" w:eastAsiaTheme="majorEastAsia" w:hAnsi="Calibri" w:cstheme="majorBidi"/>
      <w:b/>
      <w:bCs/>
      <w:sz w:val="44"/>
      <w:szCs w:val="26"/>
      <w:u w:val="double"/>
    </w:rPr>
  </w:style>
  <w:style w:type="character" w:customStyle="1" w:styleId="Heading3Char">
    <w:name w:val="Heading 3 Char"/>
    <w:aliases w:val="Block Char,3: Cite Char,Tags v 2 Char"/>
    <w:basedOn w:val="DefaultParagraphFont"/>
    <w:link w:val="Heading3"/>
    <w:uiPriority w:val="3"/>
    <w:rsid w:val="00FE7D98"/>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FE7D98"/>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FE7D98"/>
    <w:rPr>
      <w:b/>
      <w:bCs/>
      <w:sz w:val="26"/>
      <w:u w:val="none"/>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FE7D98"/>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E7D98"/>
    <w:pPr>
      <w:tabs>
        <w:tab w:val="center" w:pos="4680"/>
        <w:tab w:val="right" w:pos="9360"/>
      </w:tabs>
    </w:pPr>
  </w:style>
  <w:style w:type="character" w:customStyle="1" w:styleId="HeaderChar">
    <w:name w:val="Header Char"/>
    <w:basedOn w:val="DefaultParagraphFont"/>
    <w:link w:val="Header"/>
    <w:uiPriority w:val="99"/>
    <w:rsid w:val="00FE7D98"/>
    <w:rPr>
      <w:rFonts w:ascii="Calibri" w:eastAsiaTheme="minorHAnsi" w:hAnsi="Calibri" w:cs="Calibri"/>
      <w:sz w:val="22"/>
      <w:szCs w:val="22"/>
    </w:rPr>
  </w:style>
  <w:style w:type="paragraph" w:styleId="Footer">
    <w:name w:val="footer"/>
    <w:basedOn w:val="Normal"/>
    <w:link w:val="FooterChar"/>
    <w:uiPriority w:val="99"/>
    <w:rsid w:val="00FE7D98"/>
    <w:pPr>
      <w:tabs>
        <w:tab w:val="center" w:pos="4680"/>
        <w:tab w:val="right" w:pos="9360"/>
      </w:tabs>
    </w:pPr>
  </w:style>
  <w:style w:type="character" w:customStyle="1" w:styleId="FooterChar">
    <w:name w:val="Footer Char"/>
    <w:basedOn w:val="DefaultParagraphFont"/>
    <w:link w:val="Footer"/>
    <w:uiPriority w:val="99"/>
    <w:rsid w:val="00FE7D98"/>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FE7D98"/>
    <w:rPr>
      <w:color w:val="auto"/>
      <w:u w:val="none"/>
    </w:rPr>
  </w:style>
  <w:style w:type="character" w:styleId="FollowedHyperlink">
    <w:name w:val="FollowedHyperlink"/>
    <w:basedOn w:val="DefaultParagraphFont"/>
    <w:uiPriority w:val="99"/>
    <w:semiHidden/>
    <w:rsid w:val="00FE7D98"/>
    <w:rPr>
      <w:color w:val="auto"/>
      <w:u w:val="none"/>
    </w:rPr>
  </w:style>
  <w:style w:type="character" w:customStyle="1" w:styleId="apple-style-span">
    <w:name w:val="apple-style-span"/>
    <w:rsid w:val="0042397F"/>
  </w:style>
  <w:style w:type="character" w:customStyle="1" w:styleId="StyleBold">
    <w:name w:val="Style Bold"/>
    <w:basedOn w:val="DefaultParagraphFont"/>
    <w:uiPriority w:val="9"/>
    <w:semiHidden/>
    <w:rsid w:val="00FE7D98"/>
    <w:rPr>
      <w:b/>
      <w:bCs/>
    </w:rPr>
  </w:style>
</w:styles>
</file>

<file path=word/webSettings.xml><?xml version="1.0" encoding="utf-8"?>
<w:webSettings xmlns:r="http://schemas.openxmlformats.org/officeDocument/2006/relationships" xmlns:w="http://schemas.openxmlformats.org/wordprocessingml/2006/main">
  <w:divs>
    <w:div w:id="663400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rw.org/news/2010/05/18/mexicous-obama-calder-n-meeting-questions-and-answers" TargetMode="External"/><Relationship Id="rId18" Type="http://schemas.openxmlformats.org/officeDocument/2006/relationships/hyperlink" Target="http://narcosphere.narconews.com/notebook/kristin-bricker/2009/09/us-state-departments-merida-initiative-human-rights-report-unconvin" TargetMode="External"/><Relationship Id="rId26" Type="http://schemas.openxmlformats.org/officeDocument/2006/relationships/hyperlink" Target="http://www.wola.org/news/conditioned_funds_for_mexico_under_the_merida_initiative_should_not_be_released_unless_concrete" TargetMode="External"/><Relationship Id="rId39" Type="http://schemas.openxmlformats.org/officeDocument/2006/relationships/hyperlink" Target="http://www.amnestyusa.org/news/press-releases/presidents-obama-and-pena-nieto-s-summit-golden-opportunity-to-tackle-human-rights-issues" TargetMode="External"/><Relationship Id="rId21" Type="http://schemas.openxmlformats.org/officeDocument/2006/relationships/hyperlink" Target="http://publicpolicy.pepperdine.edu/policy-review/2011v4/content/merida-initiative.pdf" TargetMode="External"/><Relationship Id="rId34" Type="http://schemas.openxmlformats.org/officeDocument/2006/relationships/hyperlink" Target="http://tlhrc.house.gov/docs/transcripts/05_10_2012_Human_Rights_in_Mexico.pdf" TargetMode="External"/><Relationship Id="rId42" Type="http://schemas.openxmlformats.org/officeDocument/2006/relationships/hyperlink" Target="http://www.wola.org/commentary/one_year_after_enrique_pena_nieto_s_election" TargetMode="External"/><Relationship Id="rId47" Type="http://schemas.openxmlformats.org/officeDocument/2006/relationships/hyperlink" Target="http://www.pbs.org/newshour/rundown/2012/06/us-mexico-ties.html" TargetMode="External"/><Relationship Id="rId50" Type="http://schemas.openxmlformats.org/officeDocument/2006/relationships/hyperlink" Target="http://www.migrationpolicy.org/pubs/usmexico-cooperation.pdf" TargetMode="External"/><Relationship Id="rId55" Type="http://schemas.openxmlformats.org/officeDocument/2006/relationships/hyperlink" Target="http://www.dtic.mil/dtic/tr/fulltext/u2/a483659.pdf" TargetMode="External"/><Relationship Id="rId63" Type="http://schemas.openxmlformats.org/officeDocument/2006/relationships/hyperlink" Target="http://www.uschamber.com/sites/default/files/reports/2011_us_mexico_report.pdf" TargetMode="External"/><Relationship Id="rId68" Type="http://schemas.openxmlformats.org/officeDocument/2006/relationships/hyperlink" Target="http://publicpolicy.pepperdine.edu/policy-review/2011v4/content/merida-initiative.pdf" TargetMode="External"/><Relationship Id="rId76" Type="http://schemas.openxmlformats.org/officeDocument/2006/relationships/hyperlink" Target="http://pacebaja.wordpress.com/2013/05/02/conservation-groups-press-u-s-to-sanction-mexico-over-sea-turtle-deaths/" TargetMode="External"/><Relationship Id="rId84" Type="http://schemas.openxmlformats.org/officeDocument/2006/relationships/hyperlink" Target="http://www.econ.umn.edu/~schwe227/teaching.s10/files/material/group09-Mexican%20Drug%20Cartels%20Final.pdf" TargetMode="External"/><Relationship Id="rId7" Type="http://schemas.openxmlformats.org/officeDocument/2006/relationships/hyperlink" Target="http://www.iop.harvard.edu/sites/default/files_new/research-policy-papers/TheWarOnMexicanCartels.pdf" TargetMode="External"/><Relationship Id="rId71" Type="http://schemas.openxmlformats.org/officeDocument/2006/relationships/hyperlink" Target="http://action.biologicaldiversity.org/o/2167/p/dia/action3/common/public/?action_KEY=13749" TargetMode="External"/><Relationship Id="rId2" Type="http://schemas.openxmlformats.org/officeDocument/2006/relationships/styles" Target="styles.xml"/><Relationship Id="rId16" Type="http://schemas.openxmlformats.org/officeDocument/2006/relationships/hyperlink" Target="http://www.wola.org/news/conditioned_funds_for_mexico_under_the_merida_initiative_should_not_be_released_unless_concrete" TargetMode="External"/><Relationship Id="rId29" Type="http://schemas.openxmlformats.org/officeDocument/2006/relationships/hyperlink" Target="http://www.oscn.net/applications/oscn/deliverdocument.asp?box1=802&amp;box2=P.2D&amp;box3=813" TargetMode="External"/><Relationship Id="rId11" Type="http://schemas.openxmlformats.org/officeDocument/2006/relationships/hyperlink" Target="http://www.chron.com/news/houston-texas/article/Despite-millions-in-U-S-aid-police-corruption-1710872.php" TargetMode="External"/><Relationship Id="rId24" Type="http://schemas.openxmlformats.org/officeDocument/2006/relationships/hyperlink" Target="http://www.iop.harvard.edu/sites/default/files_new/research-policy-papers/TheWarOnMexicanCartels.pdf" TargetMode="External"/><Relationship Id="rId32" Type="http://schemas.openxmlformats.org/officeDocument/2006/relationships/hyperlink" Target="http://scholar.googleusercontent.com/scholar?q=cache:8-3RqE0TzFMJ:scholar.google.com/+engagement+positive+incentives+bilateral&amp;hl=en&amp;as_sdt=0,14" TargetMode="External"/><Relationship Id="rId37" Type="http://schemas.openxmlformats.org/officeDocument/2006/relationships/hyperlink" Target="http://www.hrw.org/news/2010/05/18/mexicous-obama-calder-n-meeting-questions-and-answers" TargetMode="External"/><Relationship Id="rId40" Type="http://schemas.openxmlformats.org/officeDocument/2006/relationships/hyperlink" Target="http://www.migrationpolicy.org/pubs/usmexico-cooperation.pdf" TargetMode="External"/><Relationship Id="rId45" Type="http://schemas.openxmlformats.org/officeDocument/2006/relationships/hyperlink" Target="http://fsrn.org/audio/us-support-merida-initiative-cited-human-rights-groups-violence-and-displacement-mexico/11948" TargetMode="External"/><Relationship Id="rId53" Type="http://schemas.openxmlformats.org/officeDocument/2006/relationships/hyperlink" Target="http://www.mtsu.edu/politicalscience/faculty/documents/Corruption%20Brown%20article%20Morris.pdf" TargetMode="External"/><Relationship Id="rId58" Type="http://schemas.openxmlformats.org/officeDocument/2006/relationships/hyperlink" Target="http://www.fas.org/sgp/crs/row/R43001.pdf" TargetMode="External"/><Relationship Id="rId66" Type="http://schemas.openxmlformats.org/officeDocument/2006/relationships/hyperlink" Target="http://www.iop.harvard.edu/sites/default/files_new/research-policy-papers/TheWarOnMexicanCartels.pdf" TargetMode="External"/><Relationship Id="rId74" Type="http://schemas.openxmlformats.org/officeDocument/2006/relationships/hyperlink" Target="http://action.biologicaldiversity.org/o/2167/p/dia/action3/common/public/?action_KEY=13749" TargetMode="External"/><Relationship Id="rId79" Type="http://schemas.openxmlformats.org/officeDocument/2006/relationships/hyperlink" Target="http://seaturtlefoundation.squarespace.com/loggerhead-turtle/" TargetMode="External"/><Relationship Id="rId87" Type="http://schemas.microsoft.com/office/2007/relationships/stylesWithEffects" Target="stylesWithEffects.xml"/><Relationship Id="rId5" Type="http://schemas.openxmlformats.org/officeDocument/2006/relationships/footnotes" Target="footnotes.xml"/><Relationship Id="rId61" Type="http://schemas.openxmlformats.org/officeDocument/2006/relationships/hyperlink" Target="http://www.econ.umn.edu/~schwe227/teaching.s10/files/material/group09-Mexican%20Drug%20Cartels%20Final.pdf" TargetMode="External"/><Relationship Id="rId82" Type="http://schemas.openxmlformats.org/officeDocument/2006/relationships/hyperlink" Target="http://www.amnesty.org/en/for-media/press-releases/mexico-merida-initiative-can-only-deliver-security-human-rights-20080604" TargetMode="External"/><Relationship Id="rId19" Type="http://schemas.openxmlformats.org/officeDocument/2006/relationships/hyperlink" Target="http://narcosphere.narconews.com/notebook/kristin-bricker/2009/02/mexican-defense-secretary-opposes-civilian-trials-military-human-ri" TargetMode="External"/><Relationship Id="rId4" Type="http://schemas.openxmlformats.org/officeDocument/2006/relationships/webSettings" Target="webSettings.xml"/><Relationship Id="rId9" Type="http://schemas.openxmlformats.org/officeDocument/2006/relationships/hyperlink" Target="http://www.mtsu.edu/politicalscience/faculty/documents/Corruption%20Brown%20article%20Morris.pdf" TargetMode="External"/><Relationship Id="rId14" Type="http://schemas.openxmlformats.org/officeDocument/2006/relationships/hyperlink" Target="http://www.cato.org/sites/cato.org/files/serials/files/cato-journal/2010/11/cj29n3-1.pdf" TargetMode="External"/><Relationship Id="rId22" Type="http://schemas.openxmlformats.org/officeDocument/2006/relationships/hyperlink" Target="http://www.iop.harvard.edu/sites/default/files_new/research-policy-papers/TheWarOnMexicanCartels.pdf" TargetMode="External"/><Relationship Id="rId27" Type="http://schemas.openxmlformats.org/officeDocument/2006/relationships/hyperlink" Target="http://fpif.org/our_osmotic_border/" TargetMode="External"/><Relationship Id="rId30" Type="http://schemas.openxmlformats.org/officeDocument/2006/relationships/hyperlink" Target="http://www.oscn.net/applications/oscn/DeliverDocument.asp?CiteID=20287" TargetMode="External"/><Relationship Id="rId35" Type="http://schemas.openxmlformats.org/officeDocument/2006/relationships/hyperlink" Target="https://mail.google.com/mail/u/0/" TargetMode="External"/><Relationship Id="rId43" Type="http://schemas.openxmlformats.org/officeDocument/2006/relationships/hyperlink" Target="http://www.wola.org/commentary/one_year_after_enrique_pena_nieto_s_election" TargetMode="External"/><Relationship Id="rId48" Type="http://schemas.openxmlformats.org/officeDocument/2006/relationships/hyperlink" Target="http://www.city-journal.org/2009/19_4_helping-mexico.html" TargetMode="External"/><Relationship Id="rId56" Type="http://schemas.openxmlformats.org/officeDocument/2006/relationships/hyperlink" Target="http://www.dtic.mil/dtic/tr/fulltext/u2/a483659.pdf" TargetMode="External"/><Relationship Id="rId64" Type="http://schemas.openxmlformats.org/officeDocument/2006/relationships/hyperlink" Target="http://publicpolicy.pepperdine.edu/policy-review/2011v4/content/merida-initiative.pdf" TargetMode="External"/><Relationship Id="rId69" Type="http://schemas.openxmlformats.org/officeDocument/2006/relationships/hyperlink" Target="http://www.fas.org/sgp/crs/row/R43001.pdf" TargetMode="External"/><Relationship Id="rId77" Type="http://schemas.openxmlformats.org/officeDocument/2006/relationships/hyperlink" Target="http://seaturtles.org/article.php?id=2465" TargetMode="External"/><Relationship Id="rId8" Type="http://schemas.openxmlformats.org/officeDocument/2006/relationships/hyperlink" Target="http://www9.georgetown.edu/faculty/dms76/policefiles/Sabet_police_reform.pdf" TargetMode="External"/><Relationship Id="rId51" Type="http://schemas.openxmlformats.org/officeDocument/2006/relationships/hyperlink" Target="http://www.exlegi.ox.ac.uk/resources/documents/oc%20in%20mexico.pdf" TargetMode="External"/><Relationship Id="rId72" Type="http://schemas.openxmlformats.org/officeDocument/2006/relationships/hyperlink" Target="http://seaturtles.org/article.php?id=2465" TargetMode="External"/><Relationship Id="rId80" Type="http://schemas.openxmlformats.org/officeDocument/2006/relationships/hyperlink" Target="http://books.google.com/books/about/Sea_Turtles.html?id=dpsJrFxVIvUC"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tlhrc.house.gov/docs/transcripts/05_10_2012_Human_Rights_in_Mexico.pdf" TargetMode="External"/><Relationship Id="rId17" Type="http://schemas.openxmlformats.org/officeDocument/2006/relationships/hyperlink" Target="http://narcosphere.narconews.com/notebook/kristin-bricker/2009/09/us-state-departments-merida-initiative-human-rights-report-unconvin" TargetMode="External"/><Relationship Id="rId25" Type="http://schemas.openxmlformats.org/officeDocument/2006/relationships/hyperlink" Target="http://www.iop.harvard.edu/sites/default/files_new/research-policy-papers/TheWarOnMexicanCartels.pdf" TargetMode="External"/><Relationship Id="rId33" Type="http://schemas.openxmlformats.org/officeDocument/2006/relationships/hyperlink" Target="http://tlhrc.house.gov/docs/transcripts/05_10_2012_Human_Rights_in_Mexico.pdf" TargetMode="External"/><Relationship Id="rId38" Type="http://schemas.openxmlformats.org/officeDocument/2006/relationships/hyperlink" Target="http://www.latimes.com/news/nationworld/world/la-fg-mexico-police17-2009nov17,0,2236458.story?page=1" TargetMode="External"/><Relationship Id="rId46" Type="http://schemas.openxmlformats.org/officeDocument/2006/relationships/hyperlink" Target="http://www.hstoday.us/briefings/correspondents-watch/single-article/trilateral-talks-in-mexico-viewed-as-more-of-the-same/efeabdae5a64fb117f12277d9aa21e8c.html" TargetMode="External"/><Relationship Id="rId59" Type="http://schemas.openxmlformats.org/officeDocument/2006/relationships/hyperlink" Target="http://www.transparency-usa.org/documents/AntiCorruptionCatalystRealisingtheMDGby2015.pdf" TargetMode="External"/><Relationship Id="rId67" Type="http://schemas.openxmlformats.org/officeDocument/2006/relationships/hyperlink" Target="http://publicpolicy.pepperdine.edu/policy-review/2011v4/content/merida-initiative.pdf" TargetMode="External"/><Relationship Id="rId20" Type="http://schemas.openxmlformats.org/officeDocument/2006/relationships/hyperlink" Target="http://www.mexicogulfreporter.com/2013/02/us-freezes-merida-initiative-funds.html" TargetMode="External"/><Relationship Id="rId41" Type="http://schemas.openxmlformats.org/officeDocument/2006/relationships/hyperlink" Target="http://mexidata.info/id3633.html" TargetMode="External"/><Relationship Id="rId54" Type="http://schemas.openxmlformats.org/officeDocument/2006/relationships/hyperlink" Target="http://www.transparency-usa.org/documents/AntiCorruptionCatalystRealisingtheMDGby2015.pdf" TargetMode="External"/><Relationship Id="rId62" Type="http://schemas.openxmlformats.org/officeDocument/2006/relationships/hyperlink" Target="http://www.uschamber.com/sites/default/files/reports/2011_us_mexico_report.pdf" TargetMode="External"/><Relationship Id="rId70" Type="http://schemas.openxmlformats.org/officeDocument/2006/relationships/hyperlink" Target="http://action.biologicaldiversity.org/o/2167/p/dia/action3/common/public/?action_KEY=13749" TargetMode="External"/><Relationship Id="rId75" Type="http://schemas.openxmlformats.org/officeDocument/2006/relationships/hyperlink" Target="http://seaturtles.org/article.php?id=2465" TargetMode="External"/><Relationship Id="rId83" Type="http://schemas.openxmlformats.org/officeDocument/2006/relationships/hyperlink" Target="http://ww4report.com/node/5609/taxonomy/term/3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wola.org/news/conditioned_funds_for_mexico_under_the_merida_initiative_should_not_be_released_unless_concrete" TargetMode="External"/><Relationship Id="rId23" Type="http://schemas.openxmlformats.org/officeDocument/2006/relationships/hyperlink" Target="http://www.iop.harvard.edu/sites/default/files_new/research-policy-papers/TheWarOnMexicanCartels.pdf"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amnesty.org/en/for-media/press-releases/mexico-merida-funds-must-be-frozen-until-human-rights-conditions-are-met" TargetMode="External"/><Relationship Id="rId49" Type="http://schemas.openxmlformats.org/officeDocument/2006/relationships/hyperlink" Target="http://www.christianpost.com/news/ted-nugent-nails-immigration-reform-it-begins-with-mexico-100068/" TargetMode="External"/><Relationship Id="rId57" Type="http://schemas.openxmlformats.org/officeDocument/2006/relationships/hyperlink" Target="https://docs.google.com/viewer?url=http%3A%2F%2Fi.cfr.org%2Fcontent%2Fpublications%2Fattachments%2FMexico_CSR60.pdf" TargetMode="External"/><Relationship Id="rId10" Type="http://schemas.openxmlformats.org/officeDocument/2006/relationships/hyperlink" Target="http://salsa.democracyinaction.org/o/703/p/dia/action/public/?action_KEY=5074" TargetMode="External"/><Relationship Id="rId31" Type="http://schemas.openxmlformats.org/officeDocument/2006/relationships/hyperlink" Target="http://www.oscn.net/applications/oscn/deliverdocument.asp?box1=106&amp;box2=U.S.&amp;box3=360" TargetMode="External"/><Relationship Id="rId44" Type="http://schemas.openxmlformats.org/officeDocument/2006/relationships/hyperlink" Target="http://www.wilsoncenter.org/sites/default/files/More%20Than%20Neighbors%20Compact%2011.2.10.pdf" TargetMode="External"/><Relationship Id="rId52" Type="http://schemas.openxmlformats.org/officeDocument/2006/relationships/hyperlink" Target="http://www9.georgetown.edu/faculty/dms76/policefiles/Sabet_police_reform.pdf" TargetMode="External"/><Relationship Id="rId60" Type="http://schemas.openxmlformats.org/officeDocument/2006/relationships/hyperlink" Target="http://www.exlegi.ox.ac.uk/resources/documents/oc%20in%20mexico.pdf" TargetMode="External"/><Relationship Id="rId65" Type="http://schemas.openxmlformats.org/officeDocument/2006/relationships/hyperlink" Target="http://www.iop.harvard.edu/sites/default/files_new/research-policy-papers/TheWarOnMexicanCartels.pdf" TargetMode="External"/><Relationship Id="rId73" Type="http://schemas.openxmlformats.org/officeDocument/2006/relationships/hyperlink" Target="http://seaturtles.org/article.php?id=2465" TargetMode="External"/><Relationship Id="rId78" Type="http://schemas.openxmlformats.org/officeDocument/2006/relationships/hyperlink" Target="http://seaturtles.org/article.php?id=2465" TargetMode="External"/><Relationship Id="rId81" Type="http://schemas.openxmlformats.org/officeDocument/2006/relationships/hyperlink" Target="http://www.bonaireturtles.org/explore/are-sea-turtles-worth-saving/"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78</Pages>
  <Words>25624</Words>
  <Characters>146057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171339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Hubinger</dc:creator>
  <cp:lastModifiedBy>Owner, Team 2011</cp:lastModifiedBy>
  <cp:revision>2</cp:revision>
  <dcterms:created xsi:type="dcterms:W3CDTF">2013-08-09T16:27:00Z</dcterms:created>
  <dcterms:modified xsi:type="dcterms:W3CDTF">2013-08-09T16:27:00Z</dcterms:modified>
</cp:coreProperties>
</file>