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0E12" w:rsidRPr="00294D8C" w:rsidRDefault="00F10E12"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“We can't do everything. This is a zero sum game. We have a limited number of human resources, financial resources and brain cells and we are going to have to choose very wisely where we intervene and what we do." – Jane Harman, President of the Woodrow Wilson International Center for Scholars*</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*in the 2NC link wall </w:t>
      </w:r>
    </w:p>
    <w:p w:rsidR="00823B66" w:rsidRPr="00294D8C" w:rsidRDefault="00823B66" w:rsidP="00823B66">
      <w:pPr>
        <w:rPr>
          <w:rFonts w:asciiTheme="minorHAnsi" w:hAnsiTheme="minorHAnsi"/>
        </w:rPr>
      </w:pPr>
    </w:p>
    <w:p w:rsidR="00823B66" w:rsidRPr="00294D8C" w:rsidRDefault="00823B66" w:rsidP="00823B66">
      <w:pPr>
        <w:pStyle w:val="Heading1"/>
        <w:rPr>
          <w:rFonts w:asciiTheme="minorHAnsi" w:hAnsiTheme="minorHAnsi"/>
        </w:rPr>
      </w:pPr>
      <w:r w:rsidRPr="00294D8C">
        <w:rPr>
          <w:rFonts w:asciiTheme="minorHAnsi" w:hAnsiTheme="minorHAnsi"/>
        </w:rPr>
        <w:lastRenderedPageBreak/>
        <w:t xml:space="preserve">File Notes </w:t>
      </w:r>
    </w:p>
    <w:p w:rsidR="00823B66" w:rsidRPr="00294D8C" w:rsidRDefault="00823B66" w:rsidP="00823B66">
      <w:pPr>
        <w:pStyle w:val="Heading3"/>
        <w:rPr>
          <w:rFonts w:asciiTheme="minorHAnsi" w:hAnsiTheme="minorHAnsi"/>
        </w:rPr>
      </w:pPr>
      <w:r w:rsidRPr="00294D8C">
        <w:rPr>
          <w:rFonts w:asciiTheme="minorHAnsi" w:hAnsiTheme="minorHAnsi"/>
        </w:rPr>
        <w:lastRenderedPageBreak/>
        <w:t>FAQ</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i/>
        </w:rPr>
      </w:pPr>
      <w:r w:rsidRPr="00294D8C">
        <w:rPr>
          <w:rFonts w:asciiTheme="minorHAnsi" w:hAnsiTheme="minorHAnsi"/>
          <w:i/>
        </w:rPr>
        <w:t>Is Dip Cap a winnable DA?</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Yes.</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i/>
        </w:rPr>
      </w:pPr>
      <w:r w:rsidRPr="00294D8C">
        <w:rPr>
          <w:rFonts w:asciiTheme="minorHAnsi" w:hAnsiTheme="minorHAnsi"/>
          <w:i/>
        </w:rPr>
        <w:t>Is it easy to win on Dip Cap?</w:t>
      </w:r>
    </w:p>
    <w:p w:rsidR="00823B66" w:rsidRPr="00294D8C" w:rsidRDefault="00823B66" w:rsidP="00823B66">
      <w:pPr>
        <w:rPr>
          <w:rFonts w:asciiTheme="minorHAnsi" w:hAnsiTheme="minorHAnsi"/>
          <w:i/>
        </w:rPr>
      </w:pPr>
    </w:p>
    <w:p w:rsidR="00823B66" w:rsidRPr="00294D8C" w:rsidRDefault="00823B66" w:rsidP="00823B66">
      <w:pPr>
        <w:rPr>
          <w:rFonts w:asciiTheme="minorHAnsi" w:hAnsiTheme="minorHAnsi"/>
        </w:rPr>
      </w:pPr>
      <w:r w:rsidRPr="00294D8C">
        <w:rPr>
          <w:rFonts w:asciiTheme="minorHAnsi" w:hAnsiTheme="minorHAnsi"/>
        </w:rPr>
        <w:t xml:space="preserve">No.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To make this DA winnable, you need to;</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a. Read through the file </w:t>
      </w:r>
      <w:r w:rsidRPr="00294D8C">
        <w:rPr>
          <w:rFonts w:asciiTheme="minorHAnsi" w:hAnsiTheme="minorHAnsi"/>
          <w:i/>
        </w:rPr>
        <w:t>meticulously</w:t>
      </w:r>
      <w:r w:rsidRPr="00294D8C">
        <w:rPr>
          <w:rFonts w:asciiTheme="minorHAnsi" w:hAnsiTheme="minorHAnsi"/>
        </w:rPr>
        <w:t xml:space="preserve">. You should be able to note and recite separate internal links in distinct ways. The kids did a very good job of making the file ready for immediate use, but you’ll need to know the evidence very well to win debates and develop persuasive spin against great teams.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Advice: think of Dip Cap as the MOST realistic DA and develop spin that accounts for the </w:t>
      </w:r>
      <w:proofErr w:type="spellStart"/>
      <w:r w:rsidRPr="00294D8C">
        <w:rPr>
          <w:rFonts w:asciiTheme="minorHAnsi" w:hAnsiTheme="minorHAnsi"/>
        </w:rPr>
        <w:t>Aff’s</w:t>
      </w:r>
      <w:proofErr w:type="spellEnd"/>
      <w:r w:rsidRPr="00294D8C">
        <w:rPr>
          <w:rFonts w:asciiTheme="minorHAnsi" w:hAnsiTheme="minorHAnsi"/>
        </w:rPr>
        <w:t xml:space="preserve"> smartest arguments. Here are the terms I think of the DA in: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The Aff asks the State Department to negotiate a diplomatic bargain that substantially increases economic engagement in a new area, and likely with a country we don’t even talk to now. That’s a hard bargain and a lot to ask of them. The State Department </w:t>
      </w:r>
      <w:proofErr w:type="gramStart"/>
      <w:r w:rsidRPr="00294D8C">
        <w:rPr>
          <w:rFonts w:asciiTheme="minorHAnsi" w:hAnsiTheme="minorHAnsi"/>
        </w:rPr>
        <w:t>staff are</w:t>
      </w:r>
      <w:proofErr w:type="gramEnd"/>
      <w:r w:rsidRPr="00294D8C">
        <w:rPr>
          <w:rFonts w:asciiTheme="minorHAnsi" w:hAnsiTheme="minorHAnsi"/>
        </w:rPr>
        <w:t xml:space="preserve"> working very hard and already stretched thin. Doing the plan would make their jobs unsustainable. It’s not that they’d suddenly stop TRYING to work with India, but they’d lose the energy/time/focus needed to manage the conflict EFFECTIVELY.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b. Devote time in the block. This file is deep on each question, but it requires you to be </w:t>
      </w:r>
      <w:proofErr w:type="gramStart"/>
      <w:r w:rsidRPr="00294D8C">
        <w:rPr>
          <w:rFonts w:asciiTheme="minorHAnsi" w:hAnsiTheme="minorHAnsi"/>
        </w:rPr>
        <w:t>manage</w:t>
      </w:r>
      <w:proofErr w:type="gramEnd"/>
      <w:r w:rsidRPr="00294D8C">
        <w:rPr>
          <w:rFonts w:asciiTheme="minorHAnsi" w:hAnsiTheme="minorHAnsi"/>
        </w:rPr>
        <w:t xml:space="preserve"> your time effectively. This goes back to the importance of being meticulous in your preparation of the file; you’ll manage your time effectively if you have a succinct set of blocks.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i/>
        </w:rPr>
      </w:pPr>
      <w:r w:rsidRPr="00294D8C">
        <w:rPr>
          <w:rFonts w:asciiTheme="minorHAnsi" w:hAnsiTheme="minorHAnsi"/>
          <w:i/>
        </w:rPr>
        <w:t>When should I read and/or go for the Dip Cap DA?</w:t>
      </w:r>
    </w:p>
    <w:p w:rsidR="00823B66" w:rsidRPr="00294D8C" w:rsidRDefault="00823B66" w:rsidP="00823B66">
      <w:pPr>
        <w:rPr>
          <w:rFonts w:asciiTheme="minorHAnsi" w:hAnsiTheme="minorHAnsi"/>
          <w:i/>
        </w:rPr>
      </w:pPr>
    </w:p>
    <w:p w:rsidR="00823B66" w:rsidRPr="00294D8C" w:rsidRDefault="00823B66" w:rsidP="00823B66">
      <w:pPr>
        <w:rPr>
          <w:rFonts w:asciiTheme="minorHAnsi" w:hAnsiTheme="minorHAnsi"/>
        </w:rPr>
      </w:pPr>
      <w:proofErr w:type="gramStart"/>
      <w:r w:rsidRPr="00294D8C">
        <w:rPr>
          <w:rFonts w:asciiTheme="minorHAnsi" w:hAnsiTheme="minorHAnsi"/>
        </w:rPr>
        <w:t>All day, every day.</w:t>
      </w:r>
      <w:proofErr w:type="gramEnd"/>
      <w:r w:rsidRPr="00294D8C">
        <w:rPr>
          <w:rFonts w:asciiTheme="minorHAnsi" w:hAnsiTheme="minorHAnsi"/>
        </w:rPr>
        <w:t xml:space="preserve"> </w:t>
      </w:r>
      <w:proofErr w:type="gramStart"/>
      <w:r w:rsidRPr="00294D8C">
        <w:rPr>
          <w:rFonts w:asciiTheme="minorHAnsi" w:hAnsiTheme="minorHAnsi"/>
        </w:rPr>
        <w:t>Just kidding.</w:t>
      </w:r>
      <w:proofErr w:type="gramEnd"/>
      <w:r w:rsidRPr="00294D8C">
        <w:rPr>
          <w:rFonts w:asciiTheme="minorHAnsi" w:hAnsiTheme="minorHAnsi"/>
        </w:rPr>
        <w:t xml:space="preserve">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The DA’s practical utility is that it links to every Aff, but not all links are created equal. The links to Cuban embargo are VERY good. The links to Venezuela are surprisingly sparse but intuitive. The links to Mexico, while not intuitive, are surprisingly good. </w:t>
      </w:r>
    </w:p>
    <w:p w:rsidR="00823B66" w:rsidRPr="00294D8C" w:rsidRDefault="00823B66" w:rsidP="00823B66">
      <w:pPr>
        <w:rPr>
          <w:rFonts w:asciiTheme="minorHAnsi" w:hAnsiTheme="minorHAnsi"/>
        </w:rPr>
      </w:pPr>
    </w:p>
    <w:p w:rsidR="00823B66" w:rsidRDefault="00823B66" w:rsidP="00823B66">
      <w:pPr>
        <w:rPr>
          <w:rFonts w:asciiTheme="minorHAnsi" w:hAnsiTheme="minorHAnsi"/>
          <w:i/>
        </w:rPr>
      </w:pPr>
      <w:r>
        <w:rPr>
          <w:rFonts w:asciiTheme="minorHAnsi" w:hAnsiTheme="minorHAnsi"/>
          <w:i/>
        </w:rPr>
        <w:t>Do I need to grab anything from the other Dip Cap files?</w:t>
      </w:r>
    </w:p>
    <w:p w:rsidR="00823B66" w:rsidRDefault="00823B66" w:rsidP="00823B66">
      <w:pPr>
        <w:rPr>
          <w:rFonts w:asciiTheme="minorHAnsi" w:hAnsiTheme="minorHAnsi"/>
          <w:i/>
        </w:rPr>
      </w:pPr>
    </w:p>
    <w:p w:rsidR="00823B66" w:rsidRPr="003421A4" w:rsidRDefault="00823B66" w:rsidP="00823B66">
      <w:pPr>
        <w:rPr>
          <w:rFonts w:asciiTheme="minorHAnsi" w:hAnsiTheme="minorHAnsi"/>
        </w:rPr>
      </w:pPr>
      <w:r>
        <w:rPr>
          <w:rFonts w:asciiTheme="minorHAnsi" w:hAnsiTheme="minorHAnsi"/>
        </w:rPr>
        <w:t xml:space="preserve">No. We re-assembled the same core cards in each file. If you decide to switch scenarios, you’ll already have the same link core and a very similar internal link core to roll with (similar to politics and switching to a new scenario). </w:t>
      </w:r>
    </w:p>
    <w:p w:rsidR="00823B66" w:rsidRPr="00294D8C" w:rsidRDefault="00823B66" w:rsidP="00823B66">
      <w:pPr>
        <w:rPr>
          <w:rFonts w:asciiTheme="minorHAnsi" w:hAnsiTheme="minorHAnsi"/>
        </w:rPr>
      </w:pPr>
    </w:p>
    <w:p w:rsidR="00823B66" w:rsidRPr="00294D8C" w:rsidRDefault="00823B66" w:rsidP="00823B66">
      <w:pPr>
        <w:pStyle w:val="Heading1"/>
        <w:rPr>
          <w:rFonts w:asciiTheme="minorHAnsi" w:hAnsiTheme="minorHAnsi"/>
        </w:rPr>
      </w:pPr>
      <w:r w:rsidRPr="00294D8C">
        <w:rPr>
          <w:rFonts w:asciiTheme="minorHAnsi" w:hAnsiTheme="minorHAnsi"/>
        </w:rPr>
        <w:lastRenderedPageBreak/>
        <w:t xml:space="preserve">1NC SHELL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3"/>
        <w:rPr>
          <w:rStyle w:val="Heading4Char"/>
          <w:rFonts w:asciiTheme="minorHAnsi" w:hAnsiTheme="minorHAnsi"/>
          <w:b/>
          <w:bCs/>
          <w:iCs w:val="0"/>
        </w:rPr>
      </w:pPr>
      <w:r w:rsidRPr="00294D8C">
        <w:rPr>
          <w:rFonts w:asciiTheme="minorHAnsi" w:hAnsiTheme="minorHAnsi"/>
        </w:rPr>
        <w:lastRenderedPageBreak/>
        <w:t xml:space="preserve">1nc – Top </w:t>
      </w:r>
    </w:p>
    <w:p w:rsidR="00823B66" w:rsidRPr="00294D8C" w:rsidRDefault="006B3E6D" w:rsidP="00823B66">
      <w:pPr>
        <w:pStyle w:val="Heading4"/>
        <w:rPr>
          <w:rStyle w:val="StyleStyleBold12pt"/>
          <w:rFonts w:asciiTheme="minorHAnsi" w:hAnsiTheme="minorHAnsi"/>
          <w:b/>
          <w:bCs/>
        </w:rPr>
      </w:pPr>
      <w:r>
        <w:rPr>
          <w:rFonts w:asciiTheme="minorHAnsi" w:hAnsiTheme="minorHAnsi"/>
        </w:rPr>
        <w:t xml:space="preserve">Kerry is </w:t>
      </w:r>
      <w:r w:rsidRPr="006B3E6D">
        <w:rPr>
          <w:rFonts w:asciiTheme="minorHAnsi" w:hAnsiTheme="minorHAnsi"/>
          <w:i/>
        </w:rPr>
        <w:t>pushing</w:t>
      </w:r>
      <w:r>
        <w:rPr>
          <w:rFonts w:asciiTheme="minorHAnsi" w:hAnsiTheme="minorHAnsi"/>
        </w:rPr>
        <w:t xml:space="preserve"> climate cooperation with India now has to stay focused to overcome </w:t>
      </w:r>
      <w:r w:rsidRPr="006B3E6D">
        <w:rPr>
          <w:rFonts w:asciiTheme="minorHAnsi" w:hAnsiTheme="minorHAnsi"/>
          <w:i/>
        </w:rPr>
        <w:t>resistance</w:t>
      </w:r>
      <w:r>
        <w:rPr>
          <w:rFonts w:asciiTheme="minorHAnsi" w:hAnsiTheme="minorHAnsi"/>
        </w:rPr>
        <w:t xml:space="preserve"> – cooperation is key to </w:t>
      </w:r>
      <w:r w:rsidRPr="006B3E6D">
        <w:rPr>
          <w:rFonts w:asciiTheme="minorHAnsi" w:hAnsiTheme="minorHAnsi"/>
          <w:u w:val="single"/>
        </w:rPr>
        <w:t>modeling</w:t>
      </w:r>
      <w:r>
        <w:rPr>
          <w:rFonts w:asciiTheme="minorHAnsi" w:hAnsiTheme="minorHAnsi"/>
        </w:rPr>
        <w:t xml:space="preserve"> and solves extinction </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Revkin</w:t>
      </w:r>
      <w:proofErr w:type="spellEnd"/>
      <w:r w:rsidRPr="00294D8C">
        <w:rPr>
          <w:rStyle w:val="StyleStyleBold12pt"/>
          <w:rFonts w:asciiTheme="minorHAnsi" w:hAnsiTheme="minorHAnsi"/>
        </w:rPr>
        <w:t xml:space="preserve"> 6/27</w:t>
      </w:r>
      <w:r w:rsidRPr="00294D8C">
        <w:rPr>
          <w:rFonts w:asciiTheme="minorHAnsi" w:hAnsiTheme="minorHAnsi"/>
        </w:rPr>
        <w:t xml:space="preserve"> (Andrew C., New York Times Opinion Section, Kerry Proposes U.S.-India Push on Carbon and Climate, 6/27/13, http://dotearth.blogs.nytimes.com/2013/06/27/kerry-proposes-u-s-india-push-on-carbon-and-climate/?_r=0)//LA </w:t>
      </w:r>
    </w:p>
    <w:p w:rsidR="006B3E6D" w:rsidRDefault="00823B66" w:rsidP="00823B66">
      <w:pPr>
        <w:rPr>
          <w:rStyle w:val="StyleBoldUnderline"/>
          <w:rFonts w:asciiTheme="minorHAnsi" w:hAnsiTheme="minorHAnsi"/>
          <w:highlight w:val="yellow"/>
        </w:rPr>
      </w:pPr>
      <w:r w:rsidRPr="00294D8C">
        <w:rPr>
          <w:rFonts w:asciiTheme="minorHAnsi" w:hAnsiTheme="minorHAnsi"/>
          <w:sz w:val="16"/>
        </w:rPr>
        <w:t xml:space="preserve">Shortly </w:t>
      </w:r>
      <w:r w:rsidRPr="006B3E6D">
        <w:rPr>
          <w:rStyle w:val="StyleBoldUnderline"/>
          <w:rFonts w:asciiTheme="minorHAnsi" w:hAnsiTheme="minorHAnsi"/>
          <w:highlight w:val="yellow"/>
        </w:rPr>
        <w:t>after prodding India</w:t>
      </w:r>
      <w:r w:rsidRPr="00294D8C">
        <w:rPr>
          <w:rStyle w:val="StyleBoldUnderline"/>
          <w:rFonts w:asciiTheme="minorHAnsi" w:hAnsiTheme="minorHAnsi"/>
        </w:rPr>
        <w:t xml:space="preserve"> in a New Delhi speech to find ways to cut greenhouse gas emissions</w:t>
      </w:r>
      <w:r w:rsidRPr="00294D8C">
        <w:rPr>
          <w:rFonts w:asciiTheme="minorHAnsi" w:hAnsiTheme="minorHAnsi"/>
          <w:sz w:val="16"/>
        </w:rPr>
        <w:t xml:space="preserve">, Secretary of State John </w:t>
      </w:r>
      <w:r w:rsidRPr="006B3E6D">
        <w:rPr>
          <w:rStyle w:val="StyleBoldUnderline"/>
          <w:highlight w:val="yellow"/>
        </w:rPr>
        <w:t>Kerry sent a</w:t>
      </w:r>
      <w:r w:rsidRPr="00294D8C">
        <w:rPr>
          <w:rFonts w:asciiTheme="minorHAnsi" w:hAnsiTheme="minorHAnsi"/>
          <w:sz w:val="16"/>
        </w:rPr>
        <w:t xml:space="preserve"> “Your Dot” </w:t>
      </w:r>
      <w:r w:rsidRPr="006B3E6D">
        <w:rPr>
          <w:rStyle w:val="StyleBoldUnderline"/>
          <w:highlight w:val="yellow"/>
        </w:rPr>
        <w:t>piece emphasizing</w:t>
      </w:r>
      <w:r w:rsidRPr="00294D8C">
        <w:rPr>
          <w:rStyle w:val="StyleBoldUnderline"/>
          <w:rFonts w:asciiTheme="minorHAnsi" w:hAnsiTheme="minorHAnsi"/>
        </w:rPr>
        <w:t xml:space="preserve"> that he sees this as a </w:t>
      </w:r>
      <w:r w:rsidRPr="006B3E6D">
        <w:rPr>
          <w:rStyle w:val="StyleBoldUnderline"/>
          <w:rFonts w:asciiTheme="minorHAnsi" w:hAnsiTheme="minorHAnsi"/>
          <w:highlight w:val="yellow"/>
        </w:rPr>
        <w:t>partnership</w:t>
      </w:r>
      <w:r w:rsidRPr="00294D8C">
        <w:rPr>
          <w:rFonts w:asciiTheme="minorHAnsi" w:hAnsiTheme="minorHAnsi"/>
          <w:sz w:val="16"/>
        </w:rPr>
        <w:t xml:space="preserve"> between two dynamic, innovative democracies. Here’s Kerry’s fresh pitch, followed by my initial reaction: I was in India this week for the fourth U.S.-India Strategic Dialogue, joined by my friend from Massachusetts and one of the smartest, most creative leaders in government, Energy Secretary Ernie Moniz. Every time I visit India, it’s as if I set foot in a different country, a country racing forward to meet the economic and development demands of modernity, a boisterous democracy where debate is a prized commodity. But the country I visited this week was also grappling with the impact of extraordinary flooding responsible for the heartbreaking loss of lives and livelihoods. Here, too, </w:t>
      </w:r>
      <w:r w:rsidRPr="006B3E6D">
        <w:rPr>
          <w:rStyle w:val="StyleBoldUnderline"/>
          <w:highlight w:val="yellow"/>
        </w:rPr>
        <w:t>extreme weather</w:t>
      </w:r>
      <w:r w:rsidRPr="006B3E6D">
        <w:rPr>
          <w:rStyle w:val="StyleBoldUnderline"/>
        </w:rPr>
        <w:t xml:space="preserve"> events are</w:t>
      </w:r>
      <w:r w:rsidRPr="00294D8C">
        <w:rPr>
          <w:rStyle w:val="StyleBoldUnderline"/>
          <w:rFonts w:asciiTheme="minorHAnsi" w:hAnsiTheme="minorHAnsi"/>
        </w:rPr>
        <w:t xml:space="preserve"> causing unbelievable disruption and dislocation — and India is not alone: extreme weather events are increasing all over the world and 12 of the hottest 14 years on record have occurred since 2000</w:t>
      </w:r>
      <w:r w:rsidRPr="00294D8C">
        <w:rPr>
          <w:rFonts w:asciiTheme="minorHAnsi" w:hAnsiTheme="minorHAnsi"/>
          <w:sz w:val="16"/>
        </w:rPr>
        <w:t xml:space="preserve">. Just last week, the World Bank reported that within the next generation that same </w:t>
      </w:r>
      <w:r w:rsidRPr="006B3E6D">
        <w:rPr>
          <w:rStyle w:val="StyleBoldUnderline"/>
        </w:rPr>
        <w:t xml:space="preserve">warming atmosphere </w:t>
      </w:r>
      <w:r w:rsidRPr="006B3E6D">
        <w:rPr>
          <w:rStyle w:val="StyleBoldUnderline"/>
          <w:highlight w:val="yellow"/>
        </w:rPr>
        <w:t>could lead to widespread</w:t>
      </w:r>
      <w:r w:rsidRPr="006B3E6D">
        <w:rPr>
          <w:rStyle w:val="StyleBoldUnderline"/>
        </w:rPr>
        <w:t xml:space="preserve"> water and food shortages, historic heat waves, prolo</w:t>
      </w:r>
      <w:r w:rsidRPr="006B3E6D">
        <w:rPr>
          <w:rStyle w:val="StyleBoldUnderline"/>
          <w:rFonts w:asciiTheme="minorHAnsi" w:hAnsiTheme="minorHAnsi"/>
        </w:rPr>
        <w:t>nged droughts, and more intense flooding. And tragically, India is a primary candidate for all four. India helps feed the world, but</w:t>
      </w:r>
      <w:r w:rsidRPr="00294D8C">
        <w:rPr>
          <w:rStyle w:val="StyleBoldUnderline"/>
          <w:rFonts w:asciiTheme="minorHAnsi" w:hAnsiTheme="minorHAnsi"/>
        </w:rPr>
        <w:t xml:space="preserve"> </w:t>
      </w:r>
      <w:r w:rsidRPr="006B3E6D">
        <w:rPr>
          <w:rStyle w:val="StyleBoldUnderline"/>
          <w:rFonts w:asciiTheme="minorHAnsi" w:hAnsiTheme="minorHAnsi"/>
          <w:highlight w:val="yellow"/>
        </w:rPr>
        <w:t>extreme heat could</w:t>
      </w:r>
      <w:r w:rsidRPr="00294D8C">
        <w:rPr>
          <w:rStyle w:val="StyleBoldUnderline"/>
          <w:rFonts w:asciiTheme="minorHAnsi" w:hAnsiTheme="minorHAnsi"/>
        </w:rPr>
        <w:t xml:space="preserve"> actually cut in half yields of the most productive areas, </w:t>
      </w:r>
      <w:r w:rsidRPr="006B3E6D">
        <w:rPr>
          <w:rStyle w:val="StyleBoldUnderline"/>
          <w:rFonts w:asciiTheme="minorHAnsi" w:hAnsiTheme="minorHAnsi"/>
          <w:highlight w:val="yellow"/>
        </w:rPr>
        <w:t>wreak</w:t>
      </w:r>
      <w:r w:rsidRPr="00294D8C">
        <w:rPr>
          <w:rStyle w:val="StyleBoldUnderline"/>
          <w:rFonts w:asciiTheme="minorHAnsi" w:hAnsiTheme="minorHAnsi"/>
        </w:rPr>
        <w:t xml:space="preserve">ing </w:t>
      </w:r>
      <w:r w:rsidRPr="006B3E6D">
        <w:rPr>
          <w:rStyle w:val="StyleBoldUnderline"/>
          <w:rFonts w:asciiTheme="minorHAnsi" w:hAnsiTheme="minorHAnsi"/>
          <w:highlight w:val="yellow"/>
        </w:rPr>
        <w:t xml:space="preserve">havoc on </w:t>
      </w:r>
      <w:r w:rsidRPr="006B3E6D">
        <w:rPr>
          <w:rStyle w:val="Emphasis"/>
          <w:rFonts w:asciiTheme="minorHAnsi" w:hAnsiTheme="minorHAnsi"/>
          <w:highlight w:val="yellow"/>
        </w:rPr>
        <w:t>global food prices</w:t>
      </w:r>
      <w:r w:rsidRPr="006B3E6D">
        <w:rPr>
          <w:rStyle w:val="StyleBoldUnderline"/>
          <w:rFonts w:asciiTheme="minorHAnsi" w:hAnsiTheme="minorHAnsi"/>
          <w:highlight w:val="yellow"/>
        </w:rPr>
        <w:t>. The Himalayan glaciers</w:t>
      </w:r>
      <w:r w:rsidRPr="00294D8C">
        <w:rPr>
          <w:rStyle w:val="StyleBoldUnderline"/>
          <w:rFonts w:asciiTheme="minorHAnsi" w:hAnsiTheme="minorHAnsi"/>
        </w:rPr>
        <w:t xml:space="preserve"> are </w:t>
      </w:r>
      <w:r w:rsidRPr="006B3E6D">
        <w:rPr>
          <w:rStyle w:val="StyleBoldUnderline"/>
          <w:rFonts w:asciiTheme="minorHAnsi" w:hAnsiTheme="minorHAnsi"/>
          <w:highlight w:val="yellow"/>
        </w:rPr>
        <w:t>receding, threaten</w:t>
      </w:r>
      <w:r w:rsidRPr="00294D8C">
        <w:rPr>
          <w:rStyle w:val="StyleBoldUnderline"/>
          <w:rFonts w:asciiTheme="minorHAnsi" w:hAnsiTheme="minorHAnsi"/>
        </w:rPr>
        <w:t xml:space="preserve">ing </w:t>
      </w:r>
      <w:r w:rsidRPr="006B3E6D">
        <w:rPr>
          <w:rStyle w:val="StyleBoldUnderline"/>
          <w:rFonts w:asciiTheme="minorHAnsi" w:hAnsiTheme="minorHAnsi"/>
          <w:highlight w:val="yellow"/>
        </w:rPr>
        <w:t xml:space="preserve">the </w:t>
      </w:r>
      <w:r w:rsidRPr="006B3E6D">
        <w:rPr>
          <w:rStyle w:val="Emphasis"/>
          <w:rFonts w:asciiTheme="minorHAnsi" w:hAnsiTheme="minorHAnsi"/>
          <w:highlight w:val="yellow"/>
        </w:rPr>
        <w:t>supply of water</w:t>
      </w:r>
      <w:r w:rsidRPr="006B3E6D">
        <w:rPr>
          <w:rStyle w:val="StyleBoldUnderline"/>
          <w:rFonts w:asciiTheme="minorHAnsi" w:hAnsiTheme="minorHAnsi"/>
          <w:highlight w:val="yellow"/>
        </w:rPr>
        <w:t xml:space="preserve"> to</w:t>
      </w:r>
      <w:r w:rsidRPr="00294D8C">
        <w:rPr>
          <w:rStyle w:val="StyleBoldUnderline"/>
          <w:rFonts w:asciiTheme="minorHAnsi" w:hAnsiTheme="minorHAnsi"/>
        </w:rPr>
        <w:t xml:space="preserve"> almost </w:t>
      </w:r>
      <w:r w:rsidRPr="006B3E6D">
        <w:rPr>
          <w:rStyle w:val="StyleBoldUnderline"/>
          <w:rFonts w:asciiTheme="minorHAnsi" w:hAnsiTheme="minorHAnsi"/>
          <w:highlight w:val="yellow"/>
        </w:rPr>
        <w:t>a billion people</w:t>
      </w:r>
      <w:r w:rsidRPr="00294D8C">
        <w:rPr>
          <w:rFonts w:asciiTheme="minorHAnsi" w:hAnsiTheme="minorHAnsi"/>
          <w:sz w:val="16"/>
        </w:rPr>
        <w:t xml:space="preserve">. What does </w:t>
      </w:r>
      <w:r w:rsidRPr="00294D8C">
        <w:rPr>
          <w:rStyle w:val="StyleBoldUnderline"/>
          <w:rFonts w:asciiTheme="minorHAnsi" w:hAnsiTheme="minorHAnsi"/>
        </w:rPr>
        <w:t>that</w:t>
      </w:r>
      <w:r w:rsidRPr="00294D8C">
        <w:rPr>
          <w:rFonts w:asciiTheme="minorHAnsi" w:hAnsiTheme="minorHAnsi"/>
          <w:sz w:val="16"/>
        </w:rPr>
        <w:t xml:space="preserve"> tell us? It </w:t>
      </w:r>
      <w:r w:rsidRPr="00294D8C">
        <w:rPr>
          <w:rStyle w:val="StyleBoldUnderline"/>
          <w:rFonts w:asciiTheme="minorHAnsi" w:hAnsiTheme="minorHAnsi"/>
        </w:rPr>
        <w:t>underscores the imperative that we act forcefully and cooperatively on climate change</w:t>
      </w:r>
      <w:r w:rsidRPr="00294D8C">
        <w:rPr>
          <w:rFonts w:asciiTheme="minorHAnsi" w:hAnsiTheme="minorHAnsi"/>
          <w:sz w:val="16"/>
        </w:rPr>
        <w:t xml:space="preserve">, not because of ideology, but </w:t>
      </w:r>
      <w:r w:rsidRPr="006B3E6D">
        <w:rPr>
          <w:rStyle w:val="StyleBoldUnderline"/>
        </w:rPr>
        <w:t xml:space="preserve">because of science. </w:t>
      </w:r>
      <w:r w:rsidRPr="00294D8C">
        <w:rPr>
          <w:rStyle w:val="StyleBoldUnderline"/>
          <w:rFonts w:asciiTheme="minorHAnsi" w:hAnsiTheme="minorHAnsi"/>
        </w:rPr>
        <w:t xml:space="preserve">The global </w:t>
      </w:r>
      <w:r w:rsidRPr="006B3E6D">
        <w:rPr>
          <w:rStyle w:val="StyleBoldUnderline"/>
          <w:rFonts w:asciiTheme="minorHAnsi" w:hAnsiTheme="minorHAnsi"/>
          <w:highlight w:val="yellow"/>
        </w:rPr>
        <w:t>climate challenge is about</w:t>
      </w:r>
      <w:r w:rsidRPr="00294D8C">
        <w:rPr>
          <w:rStyle w:val="StyleBoldUnderline"/>
          <w:rFonts w:asciiTheme="minorHAnsi" w:hAnsiTheme="minorHAnsi"/>
        </w:rPr>
        <w:t xml:space="preserve"> opportunity, security, even </w:t>
      </w:r>
      <w:r w:rsidRPr="006B3E6D">
        <w:rPr>
          <w:rStyle w:val="Emphasis"/>
          <w:rFonts w:asciiTheme="minorHAnsi" w:hAnsiTheme="minorHAnsi"/>
          <w:highlight w:val="yellow"/>
        </w:rPr>
        <w:t>our very survival</w:t>
      </w:r>
      <w:r w:rsidRPr="006B3E6D">
        <w:rPr>
          <w:rStyle w:val="StyleBoldUnderline"/>
          <w:rFonts w:asciiTheme="minorHAnsi" w:hAnsiTheme="minorHAnsi"/>
          <w:highlight w:val="yellow"/>
        </w:rPr>
        <w:t xml:space="preserve"> in the long term</w:t>
      </w:r>
      <w:r w:rsidRPr="00294D8C">
        <w:rPr>
          <w:rFonts w:asciiTheme="minorHAnsi" w:hAnsiTheme="minorHAnsi"/>
          <w:sz w:val="16"/>
        </w:rPr>
        <w:t xml:space="preserve">. These challenges are interconnected and we have the opportunity — right now — to address them in ways that move our economies forward and deliver tangible benefits to the global community. The good news is that </w:t>
      </w:r>
      <w:r w:rsidRPr="00294D8C">
        <w:rPr>
          <w:rStyle w:val="StyleBoldUnderline"/>
          <w:rFonts w:asciiTheme="minorHAnsi" w:hAnsiTheme="minorHAnsi"/>
        </w:rPr>
        <w:t>if we address climate change the right way, it’s not going to hurt our economies; it’ll actually grow them. Staring us in the face today is one of the greatest economic opportunities of all time – the clean energy market. The new energy market is a $6 trillion market and its fastest growing segment by far is clean energy</w:t>
      </w:r>
      <w:r w:rsidRPr="00294D8C">
        <w:rPr>
          <w:rFonts w:asciiTheme="minorHAnsi" w:hAnsiTheme="minorHAnsi"/>
          <w:sz w:val="16"/>
        </w:rPr>
        <w:t xml:space="preserve">. [His office said this figure comes from an estimate for the global energy market made by the venture capitalist John </w:t>
      </w:r>
      <w:proofErr w:type="spellStart"/>
      <w:r w:rsidRPr="00294D8C">
        <w:rPr>
          <w:rFonts w:asciiTheme="minorHAnsi" w:hAnsiTheme="minorHAnsi"/>
          <w:sz w:val="16"/>
        </w:rPr>
        <w:t>Doerr</w:t>
      </w:r>
      <w:proofErr w:type="spellEnd"/>
      <w:r w:rsidRPr="00294D8C">
        <w:rPr>
          <w:rFonts w:asciiTheme="minorHAnsi" w:hAnsiTheme="minorHAnsi"/>
          <w:sz w:val="16"/>
        </w:rPr>
        <w:t xml:space="preserve">.] </w:t>
      </w:r>
      <w:r w:rsidRPr="00294D8C">
        <w:rPr>
          <w:rStyle w:val="StyleBoldUnderline"/>
          <w:rFonts w:asciiTheme="minorHAnsi" w:hAnsiTheme="minorHAnsi"/>
        </w:rPr>
        <w:t>This is not just about air and water and weather, it’s about job creation, capturing investment, and improving our economies.</w:t>
      </w:r>
      <w:r w:rsidRPr="00294D8C">
        <w:rPr>
          <w:rFonts w:asciiTheme="minorHAnsi" w:hAnsiTheme="minorHAnsi"/>
          <w:sz w:val="16"/>
        </w:rPr>
        <w:t xml:space="preserve"> My time in India, fortuitously, came on the eve of President Obama announcing a series of domestic measures to reduce U.S. greenhouse gas emissions. Our </w:t>
      </w:r>
      <w:r w:rsidRPr="006B3E6D">
        <w:rPr>
          <w:rStyle w:val="StyleBoldUnderline"/>
          <w:rFonts w:asciiTheme="minorHAnsi" w:hAnsiTheme="minorHAnsi"/>
          <w:highlight w:val="yellow"/>
        </w:rPr>
        <w:t xml:space="preserve">decisive action at home empowers us to make more </w:t>
      </w:r>
      <w:r w:rsidRPr="006B3E6D">
        <w:rPr>
          <w:rStyle w:val="Emphasis"/>
          <w:rFonts w:asciiTheme="minorHAnsi" w:hAnsiTheme="minorHAnsi"/>
          <w:highlight w:val="yellow"/>
        </w:rPr>
        <w:t>progress internationally</w:t>
      </w:r>
      <w:r w:rsidRPr="00294D8C">
        <w:rPr>
          <w:rStyle w:val="StyleBoldUnderline"/>
          <w:rFonts w:asciiTheme="minorHAnsi" w:hAnsiTheme="minorHAnsi"/>
        </w:rPr>
        <w:t xml:space="preserve"> on the shared global challenge of climate change</w:t>
      </w:r>
      <w:r w:rsidRPr="00294D8C">
        <w:rPr>
          <w:rFonts w:asciiTheme="minorHAnsi" w:hAnsiTheme="minorHAnsi"/>
          <w:sz w:val="16"/>
        </w:rPr>
        <w:t xml:space="preserve">. We in </w:t>
      </w:r>
      <w:r w:rsidRPr="00294D8C">
        <w:rPr>
          <w:rStyle w:val="StyleBoldUnderline"/>
          <w:rFonts w:asciiTheme="minorHAnsi" w:hAnsiTheme="minorHAnsi"/>
        </w:rPr>
        <w:t>the United States</w:t>
      </w:r>
      <w:r w:rsidRPr="00294D8C">
        <w:rPr>
          <w:rFonts w:asciiTheme="minorHAnsi" w:hAnsiTheme="minorHAnsi"/>
          <w:sz w:val="16"/>
        </w:rPr>
        <w:t xml:space="preserve"> recognize our responsibility to lead on climate action and we </w:t>
      </w:r>
      <w:r w:rsidRPr="00294D8C">
        <w:rPr>
          <w:rStyle w:val="StyleBoldUnderline"/>
          <w:rFonts w:asciiTheme="minorHAnsi" w:hAnsiTheme="minorHAnsi"/>
        </w:rPr>
        <w:t xml:space="preserve">are committed to </w:t>
      </w:r>
      <w:r w:rsidRPr="00294D8C">
        <w:rPr>
          <w:rFonts w:asciiTheme="minorHAnsi" w:hAnsiTheme="minorHAnsi"/>
          <w:sz w:val="16"/>
        </w:rPr>
        <w:t>doing our part by</w:t>
      </w:r>
      <w:r w:rsidRPr="00294D8C">
        <w:rPr>
          <w:rStyle w:val="StyleBoldUnderline"/>
          <w:rFonts w:asciiTheme="minorHAnsi" w:hAnsiTheme="minorHAnsi"/>
        </w:rPr>
        <w:t xml:space="preserve"> taking significant actions to reduce</w:t>
      </w:r>
      <w:r w:rsidRPr="00294D8C">
        <w:rPr>
          <w:rFonts w:asciiTheme="minorHAnsi" w:hAnsiTheme="minorHAnsi"/>
          <w:sz w:val="16"/>
        </w:rPr>
        <w:t xml:space="preserve"> our own </w:t>
      </w:r>
      <w:r w:rsidRPr="00294D8C">
        <w:rPr>
          <w:rStyle w:val="StyleBoldUnderline"/>
          <w:rFonts w:asciiTheme="minorHAnsi" w:hAnsiTheme="minorHAnsi"/>
        </w:rPr>
        <w:t>emissions</w:t>
      </w:r>
      <w:r w:rsidRPr="00294D8C">
        <w:rPr>
          <w:rFonts w:asciiTheme="minorHAnsi" w:hAnsiTheme="minorHAnsi"/>
          <w:sz w:val="16"/>
        </w:rPr>
        <w:t xml:space="preserve">. Under President Obama, the United States has done more to combat climate change and reduce greenhouse gas emissions than ever before, both at home and abroad. And the announcement just this week of actions that include cutting domestic carbon pollution from new and existing power plants and increasing the use of renewable and clean energy sources puts tangible action behind our words. </w:t>
      </w:r>
      <w:r w:rsidRPr="006B3E6D">
        <w:rPr>
          <w:rStyle w:val="StyleBoldUnderline"/>
          <w:rFonts w:asciiTheme="minorHAnsi" w:hAnsiTheme="minorHAnsi"/>
          <w:highlight w:val="yellow"/>
        </w:rPr>
        <w:t xml:space="preserve">India and the </w:t>
      </w:r>
    </w:p>
    <w:p w:rsidR="00823B66" w:rsidRPr="00294D8C" w:rsidRDefault="00823B66" w:rsidP="00823B66">
      <w:pPr>
        <w:rPr>
          <w:rStyle w:val="Heading4Char"/>
          <w:rFonts w:asciiTheme="minorHAnsi" w:eastAsiaTheme="minorHAnsi" w:hAnsiTheme="minorHAnsi" w:cs="Calibri"/>
          <w:bCs w:val="0"/>
          <w:sz w:val="22"/>
          <w:u w:val="single"/>
          <w:bdr w:val="single" w:sz="18" w:space="0" w:color="auto"/>
        </w:rPr>
      </w:pPr>
      <w:r w:rsidRPr="006B3E6D">
        <w:rPr>
          <w:rStyle w:val="Emphasis"/>
          <w:highlight w:val="yellow"/>
        </w:rPr>
        <w:t>U</w:t>
      </w:r>
      <w:r w:rsidRPr="00294D8C">
        <w:rPr>
          <w:rStyle w:val="StyleBoldUnderline"/>
          <w:rFonts w:asciiTheme="minorHAnsi" w:hAnsiTheme="minorHAnsi"/>
        </w:rPr>
        <w:t xml:space="preserve">nited </w:t>
      </w:r>
      <w:r w:rsidRPr="006B3E6D">
        <w:rPr>
          <w:rStyle w:val="Emphasis"/>
          <w:highlight w:val="yellow"/>
        </w:rPr>
        <w:t>S</w:t>
      </w:r>
      <w:r w:rsidRPr="006B3E6D">
        <w:rPr>
          <w:rStyle w:val="StyleBoldUnderline"/>
        </w:rPr>
        <w:t>t</w:t>
      </w:r>
      <w:r w:rsidRPr="00294D8C">
        <w:rPr>
          <w:rStyle w:val="StyleBoldUnderline"/>
          <w:rFonts w:asciiTheme="minorHAnsi" w:hAnsiTheme="minorHAnsi"/>
        </w:rPr>
        <w:t xml:space="preserve">ates </w:t>
      </w:r>
      <w:r w:rsidRPr="006B3E6D">
        <w:rPr>
          <w:rStyle w:val="StyleBoldUnderline"/>
          <w:rFonts w:asciiTheme="minorHAnsi" w:hAnsiTheme="minorHAnsi"/>
          <w:highlight w:val="yellow"/>
        </w:rPr>
        <w:t>are particularly well-positioned to</w:t>
      </w:r>
      <w:r w:rsidRPr="00294D8C">
        <w:rPr>
          <w:rStyle w:val="StyleBoldUnderline"/>
          <w:rFonts w:asciiTheme="minorHAnsi" w:hAnsiTheme="minorHAnsi"/>
        </w:rPr>
        <w:t xml:space="preserve"> roll up our sleeves and </w:t>
      </w:r>
      <w:r w:rsidRPr="006B3E6D">
        <w:rPr>
          <w:rStyle w:val="StyleBoldUnderline"/>
          <w:rFonts w:asciiTheme="minorHAnsi" w:hAnsiTheme="minorHAnsi"/>
          <w:highlight w:val="yellow"/>
        </w:rPr>
        <w:t>cooperate</w:t>
      </w:r>
      <w:r w:rsidRPr="00294D8C">
        <w:rPr>
          <w:rStyle w:val="StyleBoldUnderline"/>
          <w:rFonts w:asciiTheme="minorHAnsi" w:hAnsiTheme="minorHAnsi"/>
        </w:rPr>
        <w:t xml:space="preserve"> to address climate change</w:t>
      </w:r>
      <w:r w:rsidRPr="00294D8C">
        <w:rPr>
          <w:rFonts w:asciiTheme="minorHAnsi" w:hAnsiTheme="minorHAnsi"/>
          <w:sz w:val="16"/>
        </w:rPr>
        <w:t xml:space="preserve">. We have strong foundations to build on together, and I believe that by joining forces, </w:t>
      </w:r>
      <w:r w:rsidRPr="00294D8C">
        <w:rPr>
          <w:rStyle w:val="Emphasis"/>
          <w:rFonts w:asciiTheme="minorHAnsi" w:hAnsiTheme="minorHAnsi"/>
        </w:rPr>
        <w:t>India and the United States</w:t>
      </w:r>
      <w:r w:rsidRPr="00294D8C">
        <w:rPr>
          <w:rFonts w:asciiTheme="minorHAnsi" w:hAnsiTheme="minorHAnsi"/>
          <w:sz w:val="16"/>
        </w:rPr>
        <w:t xml:space="preserve"> can make this leap for the benefit of both our countries and the world. We can, I believe, do so in a way that erases the anxiety (quite understandable) in a country like India that wants to grow and develop just as we did in the 1800s and 1900s. But the beauty of today’s technology is that India can grow clean – an option the United States didn’t have during our time of economic transformation from an agrarian to an industrialized nation. We can work on this together. That is why we announced this week the formation of a U.S.-India Working Group on Climate Change to seek new ways to find solutions and push the curve of discovery. This new Working Group will allow us build on our common values and seize the common possibilities that lie ahead of us. My bottom-line take away from my climate and energy discussions in India? The world’s largest democracy and the world’s oldest democracy, both scientific leaders, can and</w:t>
      </w:r>
      <w:r w:rsidRPr="00294D8C">
        <w:rPr>
          <w:rStyle w:val="StyleBoldUnderline"/>
          <w:rFonts w:asciiTheme="minorHAnsi" w:hAnsiTheme="minorHAnsi"/>
        </w:rPr>
        <w:t xml:space="preserve"> </w:t>
      </w:r>
      <w:r w:rsidRPr="006B3E6D">
        <w:rPr>
          <w:rStyle w:val="StyleBoldUnderline"/>
        </w:rPr>
        <w:t xml:space="preserve">must do more together to confront the climate challenge – and </w:t>
      </w:r>
      <w:r w:rsidRPr="006B3E6D">
        <w:rPr>
          <w:rStyle w:val="StyleBoldUnderline"/>
          <w:highlight w:val="yellow"/>
        </w:rPr>
        <w:t>if</w:t>
      </w:r>
      <w:r w:rsidRPr="006B3E6D">
        <w:rPr>
          <w:rStyle w:val="StyleBoldUnderline"/>
          <w:rFonts w:asciiTheme="minorHAnsi" w:hAnsiTheme="minorHAnsi"/>
          <w:highlight w:val="yellow"/>
        </w:rPr>
        <w:t xml:space="preserve"> we get it right, </w:t>
      </w:r>
      <w:r w:rsidRPr="006B3E6D">
        <w:rPr>
          <w:rStyle w:val="Emphasis"/>
          <w:rFonts w:asciiTheme="minorHAnsi" w:hAnsiTheme="minorHAnsi"/>
          <w:highlight w:val="yellow"/>
        </w:rPr>
        <w:t>our partnership can be an example for the world</w:t>
      </w:r>
      <w:r w:rsidRPr="006B3E6D">
        <w:rPr>
          <w:rStyle w:val="StyleBoldUnderline"/>
        </w:rPr>
        <w:t xml:space="preserve">. </w:t>
      </w:r>
      <w:r w:rsidRPr="006B3E6D">
        <w:rPr>
          <w:rStyle w:val="Emphasis"/>
          <w:rFonts w:asciiTheme="minorHAnsi" w:hAnsiTheme="minorHAnsi"/>
          <w:highlight w:val="yellow"/>
        </w:rPr>
        <w:t>Kerry will likely face resistance</w:t>
      </w:r>
      <w:r w:rsidRPr="00294D8C">
        <w:rPr>
          <w:rFonts w:asciiTheme="minorHAnsi" w:hAnsiTheme="minorHAnsi"/>
          <w:sz w:val="16"/>
        </w:rPr>
        <w:t xml:space="preserve"> in seeking lockstep commitments, of course, given that India’s prime challenge is bringing reliable electricity and affordable fuels by any means to its billion-plus citizens — some 400 million of whom were unaffected by last year’s blackouts because they have no access to electricity at all. As I’ve written, some of that new energy can and should come through a push on renewable sources, particularly in villages that are unlikely to be on a conventional power grid for years, if ever. But many parts of India could use energy provided by any means. </w:t>
      </w:r>
      <w:r w:rsidRPr="00294D8C">
        <w:rPr>
          <w:rStyle w:val="StyleBoldUnderline"/>
          <w:rFonts w:asciiTheme="minorHAnsi" w:hAnsiTheme="minorHAnsi"/>
        </w:rPr>
        <w:t xml:space="preserve">In his New Delhi speech, </w:t>
      </w:r>
      <w:r w:rsidRPr="006B3E6D">
        <w:rPr>
          <w:rStyle w:val="StyleBoldUnderline"/>
          <w:rFonts w:asciiTheme="minorHAnsi" w:hAnsiTheme="minorHAnsi"/>
          <w:highlight w:val="yellow"/>
        </w:rPr>
        <w:t>Kerry spoke of India joining “China and the</w:t>
      </w:r>
      <w:r w:rsidRPr="00294D8C">
        <w:rPr>
          <w:rStyle w:val="StyleBoldUnderline"/>
          <w:rFonts w:asciiTheme="minorHAnsi" w:hAnsiTheme="minorHAnsi"/>
        </w:rPr>
        <w:t xml:space="preserve"> </w:t>
      </w:r>
      <w:r w:rsidR="006B3E6D" w:rsidRPr="006B3E6D">
        <w:rPr>
          <w:rStyle w:val="Emphasis"/>
          <w:highlight w:val="yellow"/>
        </w:rPr>
        <w:t>U</w:t>
      </w:r>
      <w:r w:rsidR="006B3E6D" w:rsidRPr="00294D8C">
        <w:rPr>
          <w:rStyle w:val="StyleBoldUnderline"/>
          <w:rFonts w:asciiTheme="minorHAnsi" w:hAnsiTheme="minorHAnsi"/>
        </w:rPr>
        <w:t xml:space="preserve">nited </w:t>
      </w:r>
      <w:r w:rsidR="006B3E6D" w:rsidRPr="006B3E6D">
        <w:rPr>
          <w:rStyle w:val="Emphasis"/>
          <w:highlight w:val="yellow"/>
        </w:rPr>
        <w:t>S</w:t>
      </w:r>
      <w:r w:rsidR="006B3E6D" w:rsidRPr="006B3E6D">
        <w:rPr>
          <w:rStyle w:val="StyleBoldUnderline"/>
        </w:rPr>
        <w:t>t</w:t>
      </w:r>
      <w:r w:rsidR="006B3E6D" w:rsidRPr="00294D8C">
        <w:rPr>
          <w:rStyle w:val="StyleBoldUnderline"/>
          <w:rFonts w:asciiTheme="minorHAnsi" w:hAnsiTheme="minorHAnsi"/>
        </w:rPr>
        <w:t xml:space="preserve">ates </w:t>
      </w:r>
      <w:r w:rsidRPr="00294D8C">
        <w:rPr>
          <w:rStyle w:val="StyleBoldUnderline"/>
          <w:rFonts w:asciiTheme="minorHAnsi" w:hAnsiTheme="minorHAnsi"/>
        </w:rPr>
        <w:t>and other major economies in order to rapidly develop joint technology and pilot programs for low- or no-carbon strategies.” This is a sound idea, but could rub Indian officials the wrong way.</w:t>
      </w:r>
      <w:r w:rsidRPr="00294D8C">
        <w:rPr>
          <w:rFonts w:asciiTheme="minorHAnsi" w:hAnsiTheme="minorHAnsi"/>
          <w:sz w:val="16"/>
        </w:rPr>
        <w:t xml:space="preserve"> More than a few times, </w:t>
      </w:r>
      <w:r w:rsidRPr="00294D8C">
        <w:rPr>
          <w:rStyle w:val="StyleBoldUnderline"/>
          <w:rFonts w:asciiTheme="minorHAnsi" w:hAnsiTheme="minorHAnsi"/>
        </w:rPr>
        <w:t>Indian diplomats and officials</w:t>
      </w:r>
      <w:r w:rsidRPr="00294D8C">
        <w:rPr>
          <w:rFonts w:asciiTheme="minorHAnsi" w:hAnsiTheme="minorHAnsi"/>
          <w:sz w:val="16"/>
        </w:rPr>
        <w:t xml:space="preserve"> have told me they </w:t>
      </w:r>
      <w:r w:rsidRPr="00294D8C">
        <w:rPr>
          <w:rStyle w:val="StyleBoldUnderline"/>
          <w:rFonts w:asciiTheme="minorHAnsi" w:hAnsiTheme="minorHAnsi"/>
        </w:rPr>
        <w:t>bristle every time</w:t>
      </w:r>
      <w:r w:rsidRPr="00294D8C">
        <w:rPr>
          <w:rFonts w:asciiTheme="minorHAnsi" w:hAnsiTheme="minorHAnsi"/>
          <w:sz w:val="16"/>
        </w:rPr>
        <w:t xml:space="preserve"> they see India lumped with China in discussions of obligations to eschew fossil fuels, given that India’s per-capita energy use is less than a third that of China. </w:t>
      </w:r>
      <w:r w:rsidRPr="00294D8C">
        <w:rPr>
          <w:rStyle w:val="StyleBoldUnderline"/>
          <w:rFonts w:asciiTheme="minorHAnsi" w:hAnsiTheme="minorHAnsi"/>
        </w:rPr>
        <w:t>Still, Kerry is right</w:t>
      </w:r>
      <w:r w:rsidRPr="00294D8C">
        <w:rPr>
          <w:rFonts w:asciiTheme="minorHAnsi" w:hAnsiTheme="minorHAnsi"/>
          <w:sz w:val="16"/>
        </w:rPr>
        <w:t xml:space="preserve"> that the prosperous, urban side of India, with a straining, highly inefficient electrical grid, traffic-choked streets and other sources of energy waste, can do plenty to cut emissions even as it boosts energy access. </w:t>
      </w:r>
      <w:r w:rsidRPr="00294D8C">
        <w:rPr>
          <w:rStyle w:val="StyleBoldUnderline"/>
          <w:rFonts w:asciiTheme="minorHAnsi" w:hAnsiTheme="minorHAnsi"/>
        </w:rPr>
        <w:t>One opportunity</w:t>
      </w:r>
      <w:r w:rsidRPr="00294D8C">
        <w:rPr>
          <w:rFonts w:asciiTheme="minorHAnsi" w:hAnsiTheme="minorHAnsi"/>
          <w:sz w:val="16"/>
        </w:rPr>
        <w:t xml:space="preserve"> was unmentioned in Kerry’s speech and this post: </w:t>
      </w:r>
      <w:r w:rsidRPr="00294D8C">
        <w:rPr>
          <w:rStyle w:val="StyleBoldUnderline"/>
          <w:rFonts w:asciiTheme="minorHAnsi" w:hAnsiTheme="minorHAnsi"/>
        </w:rPr>
        <w:t>the chance for the United States to help India develop its shale gas</w:t>
      </w:r>
      <w:r w:rsidRPr="00294D8C">
        <w:rPr>
          <w:rFonts w:asciiTheme="minorHAnsi" w:hAnsiTheme="minorHAnsi"/>
          <w:sz w:val="16"/>
        </w:rPr>
        <w:t xml:space="preserve">, an energy source that India is keen on tapping and that is cleaner than other fossil fuel choices. As with China, nurturing partnerships that spread best drilling practices for gas </w:t>
      </w:r>
      <w:r w:rsidRPr="00294D8C">
        <w:rPr>
          <w:rStyle w:val="StyleBoldUnderline"/>
          <w:rFonts w:asciiTheme="minorHAnsi" w:hAnsiTheme="minorHAnsi"/>
        </w:rPr>
        <w:t>can be a win for climate and clean air — if gas is developed in place of coal</w:t>
      </w:r>
      <w:r w:rsidRPr="00294D8C">
        <w:rPr>
          <w:rFonts w:asciiTheme="minorHAnsi" w:hAnsiTheme="minorHAnsi"/>
          <w:sz w:val="16"/>
        </w:rPr>
        <w:t xml:space="preserve"> (or dirty diesel). [Grist has some reactions from an environmental campaigner in India.] Over all, </w:t>
      </w:r>
      <w:r w:rsidRPr="006B3E6D">
        <w:rPr>
          <w:rStyle w:val="StyleBoldUnderline"/>
          <w:rFonts w:asciiTheme="minorHAnsi" w:hAnsiTheme="minorHAnsi"/>
          <w:highlight w:val="yellow"/>
        </w:rPr>
        <w:t>there’s a lot of promise in nurturing a partnership</w:t>
      </w:r>
      <w:r w:rsidRPr="00294D8C">
        <w:rPr>
          <w:rStyle w:val="StyleBoldUnderline"/>
          <w:rFonts w:asciiTheme="minorHAnsi" w:hAnsiTheme="minorHAnsi"/>
        </w:rPr>
        <w:t xml:space="preserve"> between the United States and India on expanding energy choices that work for the long hau</w:t>
      </w:r>
      <w:r w:rsidRPr="006B3E6D">
        <w:rPr>
          <w:rStyle w:val="StyleBoldUnderline"/>
        </w:rPr>
        <w:t xml:space="preserve">l. </w:t>
      </w:r>
      <w:r w:rsidRPr="006B3E6D">
        <w:rPr>
          <w:rStyle w:val="Emphasis"/>
          <w:rFonts w:asciiTheme="minorHAnsi" w:hAnsiTheme="minorHAnsi"/>
          <w:highlight w:val="yellow"/>
        </w:rPr>
        <w:t>I hope Kerry keeps at it.</w:t>
      </w:r>
    </w:p>
    <w:p w:rsidR="00823B66" w:rsidRPr="00294D8C" w:rsidRDefault="00823B66" w:rsidP="00823B66">
      <w:pPr>
        <w:rPr>
          <w:rStyle w:val="Heading4Char"/>
          <w:rFonts w:asciiTheme="minorHAnsi" w:hAnsiTheme="minorHAnsi"/>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i/>
        </w:rPr>
        <w:t>Effective</w:t>
      </w:r>
      <w:r w:rsidRPr="00294D8C">
        <w:rPr>
          <w:rStyle w:val="Heading4Char"/>
          <w:rFonts w:asciiTheme="minorHAnsi" w:hAnsiTheme="minorHAnsi"/>
        </w:rPr>
        <w:t xml:space="preserve"> Latin American diplomacy </w:t>
      </w:r>
      <w:r w:rsidR="006B3E6D">
        <w:rPr>
          <w:rStyle w:val="Heading4Char"/>
          <w:rFonts w:asciiTheme="minorHAnsi" w:hAnsiTheme="minorHAnsi"/>
        </w:rPr>
        <w:t>drains Kerry</w:t>
      </w:r>
      <w:r w:rsidRPr="00294D8C">
        <w:rPr>
          <w:rStyle w:val="Heading4Char"/>
          <w:rFonts w:asciiTheme="minorHAnsi" w:hAnsiTheme="minorHAnsi"/>
        </w:rPr>
        <w:t xml:space="preserve"> – “no link” </w:t>
      </w:r>
      <w:r w:rsidR="006B3E6D">
        <w:rPr>
          <w:rStyle w:val="Heading4Char"/>
          <w:rFonts w:asciiTheme="minorHAnsi" w:hAnsiTheme="minorHAnsi"/>
        </w:rPr>
        <w:t>claims just prove</w:t>
      </w:r>
      <w:r w:rsidRPr="00294D8C">
        <w:rPr>
          <w:rStyle w:val="Heading4Char"/>
          <w:rFonts w:asciiTheme="minorHAnsi" w:hAnsiTheme="minorHAnsi"/>
        </w:rPr>
        <w:t xml:space="preserve"> the Aff doesn’t solve </w:t>
      </w:r>
    </w:p>
    <w:p w:rsidR="00823B66" w:rsidRPr="00294D8C" w:rsidRDefault="00823B66" w:rsidP="00823B66">
      <w:pPr>
        <w:rPr>
          <w:rFonts w:asciiTheme="minorHAnsi" w:hAnsiTheme="minorHAnsi"/>
        </w:rPr>
      </w:pPr>
      <w:r w:rsidRPr="00294D8C">
        <w:rPr>
          <w:rStyle w:val="Heading4Char"/>
          <w:rFonts w:asciiTheme="minorHAnsi" w:hAnsiTheme="minorHAnsi"/>
        </w:rPr>
        <w:t>Valencia 13</w:t>
      </w:r>
      <w:r w:rsidRPr="00294D8C">
        <w:rPr>
          <w:rFonts w:asciiTheme="minorHAnsi" w:hAnsiTheme="minorHAnsi"/>
        </w:rPr>
        <w:t xml:space="preserve"> (Robert, 2/11/13, Research Fellow at the Council on Hemispheric Affairs and is a contributing writer for Global Voices. “Diplomatic efforts in Latin America require fresh faces”, World Policy Blog, </w:t>
      </w:r>
      <w:hyperlink r:id="rId11" w:history="1">
        <w:r w:rsidRPr="00294D8C">
          <w:rPr>
            <w:rStyle w:val="Hyperlink"/>
            <w:rFonts w:asciiTheme="minorHAnsi" w:hAnsiTheme="minorHAnsi"/>
          </w:rPr>
          <w:t>http://www.worldpolicy.org/blog/2013/02/11/diplomatic-efforts-latin-america-require-fresh-faces</w:t>
        </w:r>
      </w:hyperlink>
      <w:r w:rsidRPr="00294D8C">
        <w:rPr>
          <w:rFonts w:asciiTheme="minorHAnsi" w:hAnsiTheme="minorHAnsi"/>
        </w:rPr>
        <w:t>, //SJ)</w:t>
      </w:r>
    </w:p>
    <w:p w:rsidR="00823B66" w:rsidRPr="00294D8C" w:rsidRDefault="00823B66" w:rsidP="00823B66">
      <w:pPr>
        <w:rPr>
          <w:rFonts w:asciiTheme="minorHAnsi" w:hAnsiTheme="minorHAnsi"/>
          <w:sz w:val="16"/>
        </w:rPr>
      </w:pPr>
      <w:r w:rsidRPr="00294D8C">
        <w:rPr>
          <w:rFonts w:asciiTheme="minorHAnsi" w:hAnsiTheme="minorHAnsi"/>
          <w:sz w:val="16"/>
        </w:rPr>
        <w:t xml:space="preserve">While the global press largely focused on Iran, China, and the Middle East during the lead-up to the appointment of John Kerry as the new secretary of state, Kerry's comments revealed the possibility of a revamped American diplomatic approach to Latin America. With Latin America in a transitional moment, stronger U.S engagement is critical. </w:t>
      </w:r>
      <w:r w:rsidRPr="00294D8C">
        <w:rPr>
          <w:rStyle w:val="StyleBoldUnderline"/>
          <w:rFonts w:asciiTheme="minorHAnsi" w:hAnsiTheme="minorHAnsi"/>
          <w:highlight w:val="yellow"/>
        </w:rPr>
        <w:t xml:space="preserve">To reenergize the effort, Kerry will need a </w:t>
      </w:r>
      <w:r w:rsidRPr="00294D8C">
        <w:rPr>
          <w:rStyle w:val="Emphasis"/>
          <w:rFonts w:asciiTheme="minorHAnsi" w:hAnsiTheme="minorHAnsi"/>
          <w:highlight w:val="yellow"/>
        </w:rPr>
        <w:t>new, knowledgeable team</w:t>
      </w:r>
      <w:r w:rsidRPr="00294D8C">
        <w:rPr>
          <w:rStyle w:val="StyleBoldUnderline"/>
          <w:rFonts w:asciiTheme="minorHAnsi" w:hAnsiTheme="minorHAnsi"/>
          <w:highlight w:val="yellow"/>
        </w:rPr>
        <w:t xml:space="preserve"> in Washington as well as </w:t>
      </w:r>
      <w:r w:rsidRPr="00294D8C">
        <w:rPr>
          <w:rStyle w:val="Emphasis"/>
          <w:rFonts w:asciiTheme="minorHAnsi" w:hAnsiTheme="minorHAnsi"/>
          <w:highlight w:val="yellow"/>
        </w:rPr>
        <w:t>diplomats on the ground</w:t>
      </w:r>
      <w:r w:rsidRPr="00294D8C">
        <w:rPr>
          <w:rFonts w:asciiTheme="minorHAnsi" w:hAnsiTheme="minorHAnsi"/>
          <w:sz w:val="16"/>
        </w:rPr>
        <w:t xml:space="preserve">. Most importantly, the role of the U.S. assistant secretary must be given enough power that the person can be recognized and respected among Latin America’s diplomatic entourage. </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highlight w:val="yellow"/>
        </w:rPr>
        <w:t xml:space="preserve">Kerry will embark on, what is sure to be, a </w:t>
      </w:r>
      <w:r w:rsidRPr="00294D8C">
        <w:rPr>
          <w:rStyle w:val="Emphasis"/>
          <w:rFonts w:asciiTheme="minorHAnsi" w:hAnsiTheme="minorHAnsi"/>
          <w:highlight w:val="yellow"/>
        </w:rPr>
        <w:t>rugged road</w:t>
      </w:r>
      <w:r w:rsidRPr="00294D8C">
        <w:rPr>
          <w:rStyle w:val="StyleBoldUnderline"/>
          <w:rFonts w:asciiTheme="minorHAnsi" w:hAnsiTheme="minorHAnsi"/>
          <w:highlight w:val="yellow"/>
        </w:rPr>
        <w:t xml:space="preserve"> toward</w:t>
      </w:r>
      <w:r w:rsidRPr="00294D8C">
        <w:rPr>
          <w:rStyle w:val="StyleBoldUnderline"/>
          <w:rFonts w:asciiTheme="minorHAnsi" w:hAnsiTheme="minorHAnsi"/>
        </w:rPr>
        <w:t xml:space="preserve"> re-establishing friendlier relations with </w:t>
      </w:r>
      <w:r w:rsidRPr="00294D8C">
        <w:rPr>
          <w:rStyle w:val="StyleBoldUnderline"/>
          <w:rFonts w:asciiTheme="minorHAnsi" w:hAnsiTheme="minorHAnsi"/>
          <w:highlight w:val="yellow"/>
        </w:rPr>
        <w:t>Latin America</w:t>
      </w:r>
      <w:r w:rsidRPr="00294D8C">
        <w:rPr>
          <w:rStyle w:val="StyleBoldUnderline"/>
          <w:rFonts w:asciiTheme="minorHAnsi" w:hAnsiTheme="minorHAnsi"/>
        </w:rPr>
        <w:t>.</w:t>
      </w:r>
      <w:r w:rsidRPr="00294D8C">
        <w:rPr>
          <w:rFonts w:asciiTheme="minorHAnsi" w:hAnsiTheme="minorHAnsi"/>
          <w:sz w:val="16"/>
        </w:rPr>
        <w:t xml:space="preserve"> He has already experienced a bit of an introduction to this struggle in the form of harsh criticism in Caracas after commenting that the situation in Venezuela was uncertain due to Hugo Chavez’s illness. </w:t>
      </w:r>
      <w:r w:rsidRPr="00294D8C">
        <w:rPr>
          <w:rStyle w:val="StyleBoldUnderline"/>
          <w:rFonts w:asciiTheme="minorHAnsi" w:hAnsiTheme="minorHAnsi"/>
        </w:rPr>
        <w:t xml:space="preserve">A stated commitment toward Latin America will be refreshing to a waning U.S. presence in the region, but </w:t>
      </w:r>
      <w:r w:rsidRPr="00294D8C">
        <w:rPr>
          <w:rStyle w:val="Emphasis"/>
          <w:rFonts w:asciiTheme="minorHAnsi" w:hAnsiTheme="minorHAnsi"/>
          <w:highlight w:val="yellow"/>
        </w:rPr>
        <w:t>in order to accomplish anything</w:t>
      </w:r>
      <w:r w:rsidRPr="00294D8C">
        <w:rPr>
          <w:rStyle w:val="StyleBoldUnderline"/>
          <w:rFonts w:asciiTheme="minorHAnsi" w:hAnsiTheme="minorHAnsi"/>
        </w:rPr>
        <w:t xml:space="preserve"> there, </w:t>
      </w:r>
      <w:r w:rsidRPr="00294D8C">
        <w:rPr>
          <w:rStyle w:val="Emphasis"/>
          <w:rFonts w:asciiTheme="minorHAnsi" w:hAnsiTheme="minorHAnsi"/>
          <w:highlight w:val="yellow"/>
        </w:rPr>
        <w:t>Washington needs fresh faces</w:t>
      </w:r>
      <w:r w:rsidRPr="00294D8C">
        <w:rPr>
          <w:rStyle w:val="StyleBoldUnderline"/>
          <w:rFonts w:asciiTheme="minorHAnsi" w:hAnsiTheme="minorHAnsi"/>
        </w:rPr>
        <w:t xml:space="preserve"> associated with this region</w:t>
      </w:r>
      <w:r w:rsidRPr="00294D8C">
        <w:rPr>
          <w:rFonts w:asciiTheme="minorHAnsi" w:hAnsiTheme="minorHAnsi"/>
          <w:sz w:val="16"/>
        </w:rPr>
        <w:t xml:space="preserve">. In the last three decades, many of the ambassadors have been mired in turbulent relationships. One clear example was Myles </w:t>
      </w:r>
      <w:proofErr w:type="spellStart"/>
      <w:r w:rsidRPr="00294D8C">
        <w:rPr>
          <w:rFonts w:asciiTheme="minorHAnsi" w:hAnsiTheme="minorHAnsi"/>
          <w:sz w:val="16"/>
        </w:rPr>
        <w:t>Frechette</w:t>
      </w:r>
      <w:proofErr w:type="spellEnd"/>
      <w:r w:rsidRPr="00294D8C">
        <w:rPr>
          <w:rFonts w:asciiTheme="minorHAnsi" w:hAnsiTheme="minorHAnsi"/>
          <w:sz w:val="16"/>
        </w:rPr>
        <w:t xml:space="preserve">, the U.S. ambassador to Colombia in the mid-1990s, who strongly criticized then-Colombian President Ernesto Samper’s connections with the Cali Cartel, which financed his 1994 presidential campaign. </w:t>
      </w:r>
      <w:proofErr w:type="spellStart"/>
      <w:r w:rsidRPr="00294D8C">
        <w:rPr>
          <w:rFonts w:asciiTheme="minorHAnsi" w:hAnsiTheme="minorHAnsi"/>
          <w:sz w:val="16"/>
        </w:rPr>
        <w:t>Frechette’s</w:t>
      </w:r>
      <w:proofErr w:type="spellEnd"/>
      <w:r w:rsidRPr="00294D8C">
        <w:rPr>
          <w:rFonts w:asciiTheme="minorHAnsi" w:hAnsiTheme="minorHAnsi"/>
          <w:sz w:val="16"/>
        </w:rPr>
        <w:t xml:space="preserve"> position against Samper, as well as his disavowing of Colombia’s fight against </w:t>
      </w:r>
      <w:proofErr w:type="spellStart"/>
      <w:r w:rsidRPr="00294D8C">
        <w:rPr>
          <w:rFonts w:asciiTheme="minorHAnsi" w:hAnsiTheme="minorHAnsi"/>
          <w:sz w:val="16"/>
        </w:rPr>
        <w:t>narco</w:t>
      </w:r>
      <w:proofErr w:type="spellEnd"/>
      <w:r w:rsidRPr="00294D8C">
        <w:rPr>
          <w:rFonts w:asciiTheme="minorHAnsi" w:hAnsiTheme="minorHAnsi"/>
          <w:sz w:val="16"/>
        </w:rPr>
        <w:t xml:space="preserve">-trafficking, earned him numerous rebukes from then-Interior Minister </w:t>
      </w:r>
      <w:proofErr w:type="spellStart"/>
      <w:r w:rsidRPr="00294D8C">
        <w:rPr>
          <w:rFonts w:asciiTheme="minorHAnsi" w:hAnsiTheme="minorHAnsi"/>
          <w:sz w:val="16"/>
        </w:rPr>
        <w:t>Horacio</w:t>
      </w:r>
      <w:proofErr w:type="spellEnd"/>
      <w:r w:rsidRPr="00294D8C">
        <w:rPr>
          <w:rFonts w:asciiTheme="minorHAnsi" w:hAnsiTheme="minorHAnsi"/>
          <w:sz w:val="16"/>
        </w:rPr>
        <w:t xml:space="preserve"> </w:t>
      </w:r>
      <w:proofErr w:type="spellStart"/>
      <w:r w:rsidRPr="00294D8C">
        <w:rPr>
          <w:rFonts w:asciiTheme="minorHAnsi" w:hAnsiTheme="minorHAnsi"/>
          <w:sz w:val="16"/>
        </w:rPr>
        <w:t>Serpa</w:t>
      </w:r>
      <w:proofErr w:type="spellEnd"/>
      <w:r w:rsidRPr="00294D8C">
        <w:rPr>
          <w:rFonts w:asciiTheme="minorHAnsi" w:hAnsiTheme="minorHAnsi"/>
          <w:sz w:val="16"/>
        </w:rPr>
        <w:t xml:space="preserve"> who called him a “gringo </w:t>
      </w:r>
      <w:proofErr w:type="spellStart"/>
      <w:r w:rsidRPr="00294D8C">
        <w:rPr>
          <w:rFonts w:asciiTheme="minorHAnsi" w:hAnsiTheme="minorHAnsi"/>
          <w:sz w:val="16"/>
        </w:rPr>
        <w:t>maluco</w:t>
      </w:r>
      <w:proofErr w:type="spellEnd"/>
      <w:r w:rsidRPr="00294D8C">
        <w:rPr>
          <w:rFonts w:asciiTheme="minorHAnsi" w:hAnsiTheme="minorHAnsi"/>
          <w:sz w:val="16"/>
        </w:rPr>
        <w:t xml:space="preserve"> (disagreeable)." </w:t>
      </w:r>
      <w:proofErr w:type="spellStart"/>
      <w:r w:rsidRPr="00294D8C">
        <w:rPr>
          <w:rFonts w:asciiTheme="minorHAnsi" w:hAnsiTheme="minorHAnsi"/>
          <w:sz w:val="16"/>
        </w:rPr>
        <w:t>WikiLeaks</w:t>
      </w:r>
      <w:proofErr w:type="spellEnd"/>
      <w:r w:rsidRPr="00294D8C">
        <w:rPr>
          <w:rFonts w:asciiTheme="minorHAnsi" w:hAnsiTheme="minorHAnsi"/>
          <w:sz w:val="16"/>
        </w:rPr>
        <w:t xml:space="preserve"> cables, for better or worse, revealed the adversity several U.S. ambassadors have faced in dealing with Latin American affairs. For instance, in 2011 U.S. ambassador to Mexico, Carlos </w:t>
      </w:r>
      <w:proofErr w:type="spellStart"/>
      <w:r w:rsidRPr="00294D8C">
        <w:rPr>
          <w:rFonts w:asciiTheme="minorHAnsi" w:hAnsiTheme="minorHAnsi"/>
          <w:sz w:val="16"/>
        </w:rPr>
        <w:t>Pascual</w:t>
      </w:r>
      <w:proofErr w:type="spellEnd"/>
      <w:r w:rsidRPr="00294D8C">
        <w:rPr>
          <w:rFonts w:asciiTheme="minorHAnsi" w:hAnsiTheme="minorHAnsi"/>
          <w:sz w:val="16"/>
        </w:rPr>
        <w:t xml:space="preserve">, questioned the Mexican Army’s effectiveness in tackling drug cartels. Mexican President Felipe Calderon expressed his discomfort regarding these comments, which led to </w:t>
      </w:r>
      <w:proofErr w:type="spellStart"/>
      <w:r w:rsidRPr="00294D8C">
        <w:rPr>
          <w:rFonts w:asciiTheme="minorHAnsi" w:hAnsiTheme="minorHAnsi"/>
          <w:sz w:val="16"/>
        </w:rPr>
        <w:t>Pascual’s</w:t>
      </w:r>
      <w:proofErr w:type="spellEnd"/>
      <w:r w:rsidRPr="00294D8C">
        <w:rPr>
          <w:rFonts w:asciiTheme="minorHAnsi" w:hAnsiTheme="minorHAnsi"/>
          <w:sz w:val="16"/>
        </w:rPr>
        <w:t xml:space="preserve"> resignation in order to assuage U.S. Mexican relations.</w:t>
      </w:r>
      <w:r w:rsidRPr="00294D8C">
        <w:rPr>
          <w:rFonts w:asciiTheme="minorHAnsi" w:hAnsiTheme="minorHAnsi"/>
          <w:sz w:val="12"/>
        </w:rPr>
        <w:t>¶</w:t>
      </w:r>
      <w:r w:rsidRPr="00294D8C">
        <w:rPr>
          <w:rFonts w:asciiTheme="minorHAnsi" w:hAnsiTheme="minorHAnsi"/>
          <w:sz w:val="16"/>
        </w:rPr>
        <w:t xml:space="preserve"> </w:t>
      </w:r>
      <w:proofErr w:type="gramStart"/>
      <w:r w:rsidRPr="00294D8C">
        <w:rPr>
          <w:rStyle w:val="StyleBoldUnderline"/>
          <w:rFonts w:asciiTheme="minorHAnsi" w:hAnsiTheme="minorHAnsi"/>
        </w:rPr>
        <w:t>In</w:t>
      </w:r>
      <w:proofErr w:type="gramEnd"/>
      <w:r w:rsidRPr="00294D8C">
        <w:rPr>
          <w:rStyle w:val="StyleBoldUnderline"/>
          <w:rFonts w:asciiTheme="minorHAnsi" w:hAnsiTheme="minorHAnsi"/>
        </w:rPr>
        <w:t xml:space="preserve"> the last two years, </w:t>
      </w:r>
      <w:r w:rsidRPr="00294D8C">
        <w:rPr>
          <w:rStyle w:val="StyleBoldUnderline"/>
          <w:rFonts w:asciiTheme="minorHAnsi" w:hAnsiTheme="minorHAnsi"/>
          <w:highlight w:val="yellow"/>
        </w:rPr>
        <w:t xml:space="preserve">hemispheric affairs have deteriorated because of a </w:t>
      </w:r>
      <w:r w:rsidRPr="00294D8C">
        <w:rPr>
          <w:rStyle w:val="Emphasis"/>
          <w:rFonts w:asciiTheme="minorHAnsi" w:hAnsiTheme="minorHAnsi"/>
          <w:highlight w:val="yellow"/>
        </w:rPr>
        <w:t>lack of an active, knowledgeable diplomatic corps</w:t>
      </w:r>
      <w:r w:rsidRPr="00294D8C">
        <w:rPr>
          <w:rFonts w:asciiTheme="minorHAnsi" w:hAnsiTheme="minorHAnsi"/>
          <w:sz w:val="16"/>
        </w:rPr>
        <w:t xml:space="preserve">. </w:t>
      </w:r>
    </w:p>
    <w:p w:rsidR="00823B66" w:rsidRPr="00294D8C" w:rsidRDefault="00823B66" w:rsidP="00823B66">
      <w:pPr>
        <w:rPr>
          <w:rStyle w:val="Heading4Char"/>
          <w:rFonts w:asciiTheme="minorHAnsi" w:hAnsiTheme="minorHAnsi"/>
          <w:b w:val="0"/>
          <w:bCs w:val="0"/>
          <w:iCs w:val="0"/>
          <w:sz w:val="16"/>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rPr>
        <w:t xml:space="preserve">Diplomatic resources are finite – focus on the plan trades off </w:t>
      </w:r>
    </w:p>
    <w:p w:rsidR="00823B66" w:rsidRPr="00294D8C" w:rsidRDefault="00823B66" w:rsidP="00823B66">
      <w:pPr>
        <w:rPr>
          <w:rFonts w:asciiTheme="minorHAnsi" w:hAnsiTheme="minorHAnsi"/>
        </w:rPr>
      </w:pPr>
      <w:r w:rsidRPr="00294D8C">
        <w:rPr>
          <w:rStyle w:val="Heading4Char"/>
          <w:rFonts w:asciiTheme="minorHAnsi" w:hAnsiTheme="minorHAnsi"/>
        </w:rPr>
        <w:t xml:space="preserve">Anderson &amp; </w:t>
      </w:r>
      <w:proofErr w:type="spellStart"/>
      <w:r w:rsidRPr="00294D8C">
        <w:rPr>
          <w:rStyle w:val="Heading4Char"/>
          <w:rFonts w:asciiTheme="minorHAnsi" w:hAnsiTheme="minorHAnsi"/>
        </w:rPr>
        <w:t>Grewell</w:t>
      </w:r>
      <w:proofErr w:type="spellEnd"/>
      <w:r w:rsidRPr="00294D8C">
        <w:rPr>
          <w:rStyle w:val="Heading4Char"/>
          <w:rFonts w:asciiTheme="minorHAnsi" w:hAnsiTheme="minorHAnsi"/>
        </w:rPr>
        <w:t>, 2k2</w:t>
      </w:r>
      <w:r w:rsidRPr="00294D8C">
        <w:rPr>
          <w:rFonts w:asciiTheme="minorHAnsi" w:hAnsiTheme="minorHAnsi"/>
        </w:rPr>
        <w:t xml:space="preserve"> [Terry is a professor of economics at Montana State and J. Bishop is a Research Associate and Political Economy research Center, http://www.perc.org/pdf/ps20.pdf] </w:t>
      </w:r>
    </w:p>
    <w:p w:rsidR="00823B66" w:rsidRPr="00294D8C" w:rsidRDefault="00823B66" w:rsidP="00823B66">
      <w:pPr>
        <w:rPr>
          <w:rFonts w:asciiTheme="minorHAnsi" w:hAnsiTheme="minorHAnsi"/>
          <w:sz w:val="16"/>
        </w:rPr>
      </w:pPr>
      <w:r w:rsidRPr="00294D8C">
        <w:rPr>
          <w:rFonts w:asciiTheme="minorHAnsi" w:hAnsiTheme="minorHAnsi"/>
          <w:sz w:val="16"/>
        </w:rPr>
        <w:t xml:space="preserve">Greater international environmental regulation can increase international tension. </w:t>
      </w:r>
      <w:r w:rsidRPr="00294D8C">
        <w:rPr>
          <w:rStyle w:val="UnderlineChar"/>
          <w:rFonts w:asciiTheme="minorHAnsi" w:hAnsiTheme="minorHAnsi"/>
          <w:highlight w:val="yellow"/>
        </w:rPr>
        <w:t>Foreign policy is a bag of goods</w:t>
      </w:r>
      <w:r w:rsidRPr="00294D8C">
        <w:rPr>
          <w:rFonts w:asciiTheme="minorHAnsi" w:hAnsiTheme="minorHAnsi"/>
          <w:sz w:val="16"/>
        </w:rPr>
        <w:t xml:space="preserve"> that includes issues from free trade to arms trading to human rights. </w:t>
      </w:r>
      <w:r w:rsidRPr="00294D8C">
        <w:rPr>
          <w:rStyle w:val="Emphasis"/>
          <w:rFonts w:asciiTheme="minorHAnsi" w:hAnsiTheme="minorHAnsi"/>
          <w:highlight w:val="yellow"/>
        </w:rPr>
        <w:t>Each new issue</w:t>
      </w:r>
      <w:r w:rsidRPr="00294D8C">
        <w:rPr>
          <w:rStyle w:val="UnderlineChar"/>
          <w:rFonts w:asciiTheme="minorHAnsi" w:hAnsiTheme="minorHAnsi"/>
          <w:highlight w:val="yellow"/>
        </w:rPr>
        <w:t xml:space="preserve"> in the bag weighs it down, </w:t>
      </w:r>
      <w:r w:rsidRPr="00294D8C">
        <w:rPr>
          <w:rStyle w:val="Emphasis"/>
          <w:rFonts w:asciiTheme="minorHAnsi" w:hAnsiTheme="minorHAnsi"/>
          <w:highlight w:val="yellow"/>
        </w:rPr>
        <w:t>lessening the focus on other issues</w:t>
      </w:r>
      <w:r w:rsidRPr="00294D8C">
        <w:rPr>
          <w:rStyle w:val="UnderlineChar"/>
          <w:rFonts w:asciiTheme="minorHAnsi" w:hAnsiTheme="minorHAnsi"/>
          <w:highlight w:val="yellow"/>
        </w:rPr>
        <w:t xml:space="preserve"> and </w:t>
      </w:r>
      <w:r w:rsidRPr="00294D8C">
        <w:rPr>
          <w:rStyle w:val="Emphasis"/>
          <w:rFonts w:asciiTheme="minorHAnsi" w:hAnsiTheme="minorHAnsi"/>
          <w:highlight w:val="yellow"/>
        </w:rPr>
        <w:t>even creating conflicts between issues</w:t>
      </w:r>
      <w:r w:rsidRPr="00294D8C">
        <w:rPr>
          <w:rStyle w:val="UnderlineChar"/>
          <w:rFonts w:asciiTheme="minorHAnsi" w:hAnsiTheme="minorHAnsi"/>
        </w:rPr>
        <w:t>.</w:t>
      </w:r>
      <w:r w:rsidRPr="00294D8C">
        <w:rPr>
          <w:rFonts w:asciiTheme="minorHAnsi" w:hAnsiTheme="minorHAnsi"/>
          <w:sz w:val="16"/>
        </w:rPr>
        <w:t xml:space="preserve"> Increased environmental regulations could cause countries to lessen their focus on international threats of violence such as the sale of ballistic missiles or border conflicts between nations. </w:t>
      </w:r>
      <w:r w:rsidRPr="00294D8C">
        <w:rPr>
          <w:rStyle w:val="UnderlineChar"/>
          <w:rFonts w:asciiTheme="minorHAnsi" w:hAnsiTheme="minorHAnsi"/>
          <w:highlight w:val="yellow"/>
        </w:rPr>
        <w:t>As countries</w:t>
      </w:r>
      <w:r w:rsidRPr="00294D8C">
        <w:rPr>
          <w:rFonts w:asciiTheme="minorHAnsi" w:hAnsiTheme="minorHAnsi"/>
          <w:sz w:val="16"/>
        </w:rPr>
        <w:t xml:space="preserve"> </w:t>
      </w:r>
      <w:r w:rsidRPr="00294D8C">
        <w:rPr>
          <w:rStyle w:val="UnderlineChar"/>
          <w:rFonts w:asciiTheme="minorHAnsi" w:hAnsiTheme="minorHAnsi"/>
        </w:rPr>
        <w:t xml:space="preserve">must </w:t>
      </w:r>
      <w:r w:rsidRPr="00294D8C">
        <w:rPr>
          <w:rStyle w:val="UnderlineChar"/>
          <w:rFonts w:asciiTheme="minorHAnsi" w:hAnsiTheme="minorHAnsi"/>
          <w:highlight w:val="yellow"/>
        </w:rPr>
        <w:t>watch over more</w:t>
      </w:r>
      <w:r w:rsidRPr="00294D8C">
        <w:rPr>
          <w:rFonts w:asciiTheme="minorHAnsi" w:hAnsiTheme="minorHAnsi"/>
          <w:sz w:val="16"/>
        </w:rPr>
        <w:t xml:space="preserve"> and more </w:t>
      </w:r>
      <w:r w:rsidRPr="00294D8C">
        <w:rPr>
          <w:rStyle w:val="UnderlineChar"/>
          <w:rFonts w:asciiTheme="minorHAnsi" w:hAnsiTheme="minorHAnsi"/>
          <w:highlight w:val="yellow"/>
        </w:rPr>
        <w:t>issues</w:t>
      </w:r>
      <w:r w:rsidRPr="00294D8C">
        <w:rPr>
          <w:rFonts w:asciiTheme="minorHAnsi" w:hAnsiTheme="minorHAnsi"/>
          <w:sz w:val="16"/>
        </w:rPr>
        <w:t xml:space="preserve"> arising </w:t>
      </w:r>
      <w:r w:rsidRPr="00294D8C">
        <w:rPr>
          <w:rStyle w:val="StyleBoldUnderline"/>
          <w:rFonts w:asciiTheme="minorHAnsi" w:hAnsiTheme="minorHAnsi"/>
          <w:highlight w:val="yellow"/>
        </w:rPr>
        <w:t>in the international policy arena</w:t>
      </w:r>
      <w:r w:rsidRPr="00294D8C">
        <w:rPr>
          <w:rStyle w:val="UnderlineChar"/>
          <w:rFonts w:asciiTheme="minorHAnsi" w:hAnsiTheme="minorHAnsi"/>
          <w:highlight w:val="yellow"/>
        </w:rPr>
        <w:t>, they</w:t>
      </w:r>
      <w:r w:rsidRPr="00294D8C">
        <w:rPr>
          <w:rStyle w:val="UnderlineChar"/>
          <w:rFonts w:asciiTheme="minorHAnsi" w:hAnsiTheme="minorHAnsi"/>
        </w:rPr>
        <w:t xml:space="preserve"> will </w:t>
      </w:r>
      <w:r w:rsidRPr="00294D8C">
        <w:rPr>
          <w:rStyle w:val="Emphasis"/>
          <w:rFonts w:asciiTheme="minorHAnsi" w:hAnsiTheme="minorHAnsi"/>
          <w:highlight w:val="yellow"/>
        </w:rPr>
        <w:t>stretch the resources necessary</w:t>
      </w:r>
      <w:r w:rsidRPr="00294D8C">
        <w:rPr>
          <w:rStyle w:val="UnderlineChar"/>
          <w:rFonts w:asciiTheme="minorHAnsi" w:hAnsiTheme="minorHAnsi"/>
          <w:highlight w:val="yellow"/>
        </w:rPr>
        <w:t xml:space="preserve"> to deal with</w:t>
      </w:r>
      <w:r w:rsidRPr="00294D8C">
        <w:rPr>
          <w:rStyle w:val="UnderlineChar"/>
          <w:rFonts w:asciiTheme="minorHAnsi" w:hAnsiTheme="minorHAnsi"/>
        </w:rPr>
        <w:t xml:space="preserve"> traditional </w:t>
      </w:r>
      <w:r w:rsidRPr="00294D8C">
        <w:rPr>
          <w:rStyle w:val="UnderlineChar"/>
          <w:rFonts w:asciiTheme="minorHAnsi" w:hAnsiTheme="minorHAnsi"/>
          <w:highlight w:val="yellow"/>
        </w:rPr>
        <w:t>international issues</w:t>
      </w:r>
      <w:r w:rsidRPr="00294D8C">
        <w:rPr>
          <w:rStyle w:val="UnderlineChar"/>
          <w:rFonts w:asciiTheme="minorHAnsi" w:hAnsiTheme="minorHAnsi"/>
        </w:rPr>
        <w:t>.</w:t>
      </w:r>
      <w:r w:rsidRPr="00294D8C">
        <w:rPr>
          <w:rFonts w:asciiTheme="minorHAnsi" w:hAnsiTheme="minorHAnsi"/>
          <w:sz w:val="16"/>
        </w:rPr>
        <w:t xml:space="preserve"> As Schaefer (2000, 46) writes, “Because </w:t>
      </w:r>
      <w:r w:rsidRPr="00294D8C">
        <w:rPr>
          <w:rStyle w:val="Emphasis"/>
          <w:rFonts w:asciiTheme="minorHAnsi" w:hAnsiTheme="minorHAnsi"/>
          <w:highlight w:val="yellow"/>
        </w:rPr>
        <w:t>diplomatic currency is finite</w:t>
      </w:r>
      <w:r w:rsidRPr="00294D8C">
        <w:rPr>
          <w:rStyle w:val="UnderlineChar"/>
          <w:rFonts w:asciiTheme="minorHAnsi" w:hAnsiTheme="minorHAnsi"/>
        </w:rPr>
        <w:t xml:space="preserve"> . . . </w:t>
      </w:r>
      <w:r w:rsidRPr="00294D8C">
        <w:rPr>
          <w:rStyle w:val="UnderlineChar"/>
          <w:rFonts w:asciiTheme="minorHAnsi" w:hAnsiTheme="minorHAnsi"/>
          <w:highlight w:val="yellow"/>
        </w:rPr>
        <w:t xml:space="preserve">it is </w:t>
      </w:r>
      <w:r w:rsidRPr="00294D8C">
        <w:rPr>
          <w:rStyle w:val="Emphasis"/>
          <w:rFonts w:asciiTheme="minorHAnsi" w:hAnsiTheme="minorHAnsi"/>
          <w:highlight w:val="yellow"/>
        </w:rPr>
        <w:t>critically important</w:t>
      </w:r>
      <w:r w:rsidRPr="00294D8C">
        <w:rPr>
          <w:rStyle w:val="UnderlineChar"/>
          <w:rFonts w:asciiTheme="minorHAnsi" w:hAnsiTheme="minorHAnsi"/>
          <w:highlight w:val="yellow"/>
        </w:rPr>
        <w:t xml:space="preserve"> that the </w:t>
      </w:r>
      <w:r w:rsidRPr="00294D8C">
        <w:rPr>
          <w:rStyle w:val="Emphasis"/>
          <w:rFonts w:asciiTheme="minorHAnsi" w:hAnsiTheme="minorHAnsi"/>
          <w:highlight w:val="yellow"/>
        </w:rPr>
        <w:t>U</w:t>
      </w:r>
      <w:r w:rsidRPr="00294D8C">
        <w:rPr>
          <w:rFonts w:asciiTheme="minorHAnsi" w:hAnsiTheme="minorHAnsi"/>
          <w:sz w:val="16"/>
        </w:rPr>
        <w:t xml:space="preserve">nited </w:t>
      </w:r>
      <w:r w:rsidRPr="00294D8C">
        <w:rPr>
          <w:rStyle w:val="Emphasis"/>
          <w:rFonts w:asciiTheme="minorHAnsi" w:hAnsiTheme="minorHAnsi"/>
          <w:highlight w:val="yellow"/>
        </w:rPr>
        <w:t>S</w:t>
      </w:r>
      <w:r w:rsidRPr="00294D8C">
        <w:rPr>
          <w:rFonts w:asciiTheme="minorHAnsi" w:hAnsiTheme="minorHAnsi"/>
          <w:sz w:val="16"/>
        </w:rPr>
        <w:t xml:space="preserve">tates </w:t>
      </w:r>
      <w:r w:rsidRPr="00294D8C">
        <w:rPr>
          <w:rStyle w:val="Emphasis"/>
          <w:rFonts w:asciiTheme="minorHAnsi" w:hAnsiTheme="minorHAnsi"/>
          <w:highlight w:val="yellow"/>
        </w:rPr>
        <w:t>focus its diplomatic efforts</w:t>
      </w:r>
      <w:r w:rsidRPr="00294D8C">
        <w:rPr>
          <w:rStyle w:val="UnderlineChar"/>
          <w:rFonts w:asciiTheme="minorHAnsi" w:hAnsiTheme="minorHAnsi"/>
          <w:highlight w:val="yellow"/>
        </w:rPr>
        <w:t xml:space="preserve"> on issues of paramount importance</w:t>
      </w:r>
      <w:r w:rsidRPr="00294D8C">
        <w:rPr>
          <w:rFonts w:asciiTheme="minorHAnsi" w:hAnsiTheme="minorHAnsi"/>
          <w:sz w:val="16"/>
        </w:rPr>
        <w:t xml:space="preserve"> to the nation. Traditionally, these priorities have been opposing hostile domination of key geographic regions, supporting our allies, securing vital resources, and ensuring access to foreign economies.”</w:t>
      </w:r>
    </w:p>
    <w:p w:rsidR="00823B66" w:rsidRPr="00294D8C" w:rsidRDefault="00823B66" w:rsidP="00823B66">
      <w:pPr>
        <w:rPr>
          <w:rFonts w:asciiTheme="minorHAnsi" w:hAnsiTheme="minorHAnsi"/>
          <w:sz w:val="16"/>
        </w:rPr>
      </w:pPr>
    </w:p>
    <w:p w:rsidR="00823B66" w:rsidRPr="00294D8C" w:rsidRDefault="006B3E6D" w:rsidP="00823B66">
      <w:pPr>
        <w:pStyle w:val="Heading4"/>
        <w:rPr>
          <w:rFonts w:asciiTheme="minorHAnsi" w:hAnsiTheme="minorHAnsi"/>
        </w:rPr>
      </w:pPr>
      <w:r>
        <w:rPr>
          <w:rFonts w:asciiTheme="minorHAnsi" w:hAnsiTheme="minorHAnsi"/>
        </w:rPr>
        <w:t>(</w:t>
      </w:r>
      <w:proofErr w:type="gramStart"/>
      <w:r>
        <w:rPr>
          <w:rFonts w:asciiTheme="minorHAnsi" w:hAnsiTheme="minorHAnsi"/>
        </w:rPr>
        <w:t>optional</w:t>
      </w:r>
      <w:proofErr w:type="gramEnd"/>
      <w:r>
        <w:rPr>
          <w:rFonts w:asciiTheme="minorHAnsi" w:hAnsiTheme="minorHAnsi"/>
        </w:rPr>
        <w:t xml:space="preserve">) </w:t>
      </w:r>
      <w:r w:rsidR="00823B66" w:rsidRPr="00294D8C">
        <w:rPr>
          <w:rFonts w:asciiTheme="minorHAnsi" w:hAnsiTheme="minorHAnsi"/>
        </w:rPr>
        <w:t xml:space="preserve">Warming causes extinction – it outweighs the Aff </w:t>
      </w:r>
    </w:p>
    <w:p w:rsidR="00823B66" w:rsidRPr="00294D8C" w:rsidRDefault="00823B66" w:rsidP="00823B66">
      <w:pPr>
        <w:rPr>
          <w:rFonts w:asciiTheme="minorHAnsi" w:hAnsiTheme="minorHAnsi"/>
        </w:rPr>
      </w:pPr>
      <w:proofErr w:type="spellStart"/>
      <w:r w:rsidRPr="00294D8C">
        <w:rPr>
          <w:rStyle w:val="Heading4Char"/>
          <w:rFonts w:asciiTheme="minorHAnsi" w:hAnsiTheme="minorHAnsi"/>
        </w:rPr>
        <w:t>Deibel</w:t>
      </w:r>
      <w:proofErr w:type="spellEnd"/>
      <w:r w:rsidRPr="00294D8C">
        <w:rPr>
          <w:rStyle w:val="Heading4Char"/>
          <w:rFonts w:asciiTheme="minorHAnsi" w:hAnsiTheme="minorHAnsi"/>
        </w:rPr>
        <w:t xml:space="preserve"> ‘7</w:t>
      </w:r>
      <w:r w:rsidRPr="00294D8C">
        <w:rPr>
          <w:rFonts w:asciiTheme="minorHAnsi" w:hAnsiTheme="minorHAnsi"/>
        </w:rPr>
        <w:t xml:space="preserve"> [Terry L. </w:t>
      </w:r>
      <w:proofErr w:type="spellStart"/>
      <w:r w:rsidRPr="00294D8C">
        <w:rPr>
          <w:rFonts w:asciiTheme="minorHAnsi" w:hAnsiTheme="minorHAnsi"/>
        </w:rPr>
        <w:t>Deibel</w:t>
      </w:r>
      <w:proofErr w:type="spellEnd"/>
      <w:r w:rsidRPr="00294D8C">
        <w:rPr>
          <w:rFonts w:asciiTheme="minorHAnsi" w:hAnsiTheme="minorHAnsi"/>
        </w:rPr>
        <w:t xml:space="preserve">, professor of IR @ National War College, 2007, Foreign Affairs Strategy, </w:t>
      </w:r>
      <w:proofErr w:type="gramStart"/>
      <w:r w:rsidRPr="00294D8C">
        <w:rPr>
          <w:rFonts w:asciiTheme="minorHAnsi" w:hAnsiTheme="minorHAnsi"/>
        </w:rPr>
        <w:t>Conclusion</w:t>
      </w:r>
      <w:proofErr w:type="gramEnd"/>
      <w:r w:rsidRPr="00294D8C">
        <w:rPr>
          <w:rFonts w:asciiTheme="minorHAnsi" w:hAnsiTheme="minorHAnsi"/>
        </w:rPr>
        <w:t>: American Foreign Affairs Strategy Today]</w:t>
      </w:r>
    </w:p>
    <w:p w:rsidR="00823B66" w:rsidRPr="00294D8C" w:rsidRDefault="00823B66" w:rsidP="00823B66">
      <w:pPr>
        <w:rPr>
          <w:rStyle w:val="BoldUnderlineChar"/>
          <w:rFonts w:asciiTheme="minorHAnsi" w:eastAsiaTheme="majorEastAsia" w:hAnsiTheme="minorHAnsi"/>
        </w:rPr>
      </w:pPr>
      <w:r w:rsidRPr="00294D8C">
        <w:rPr>
          <w:rFonts w:asciiTheme="minorHAnsi" w:hAnsiTheme="minorHAnsi"/>
          <w:sz w:val="16"/>
        </w:rPr>
        <w:t xml:space="preserve">Droughts, floods, and violent storms Consensus Disease and Illness 26% of GDP—Economy </w:t>
      </w:r>
      <w:proofErr w:type="spellStart"/>
      <w:r w:rsidRPr="00294D8C">
        <w:rPr>
          <w:rFonts w:asciiTheme="minorHAnsi" w:hAnsiTheme="minorHAnsi"/>
          <w:sz w:val="16"/>
        </w:rPr>
        <w:t>Thermohaline</w:t>
      </w:r>
      <w:proofErr w:type="spellEnd"/>
      <w:r w:rsidRPr="00294D8C">
        <w:rPr>
          <w:rFonts w:asciiTheme="minorHAnsi" w:hAnsiTheme="minorHAnsi"/>
          <w:sz w:val="16"/>
        </w:rPr>
        <w:t xml:space="preserve"> circulation collapse Runaway </w:t>
      </w:r>
      <w:proofErr w:type="spellStart"/>
      <w:r w:rsidRPr="00294D8C">
        <w:rPr>
          <w:rFonts w:asciiTheme="minorHAnsi" w:hAnsiTheme="minorHAnsi"/>
          <w:sz w:val="16"/>
        </w:rPr>
        <w:t>green house</w:t>
      </w:r>
      <w:proofErr w:type="spellEnd"/>
      <w:r w:rsidRPr="00294D8C">
        <w:rPr>
          <w:rFonts w:asciiTheme="minorHAnsi" w:hAnsiTheme="minorHAnsi"/>
          <w:sz w:val="16"/>
        </w:rPr>
        <w:t xml:space="preserve"> warming Positive Feedback, H2O vapor More true than Nuclear Winter </w:t>
      </w:r>
      <w:r w:rsidRPr="00294D8C">
        <w:rPr>
          <w:rStyle w:val="BoldUnderlineChar"/>
          <w:rFonts w:asciiTheme="minorHAnsi" w:eastAsiaTheme="majorEastAsia" w:hAnsiTheme="minorHAnsi"/>
          <w:highlight w:val="cyan"/>
        </w:rPr>
        <w:t xml:space="preserve">Finally, there is one major existential threat to American </w:t>
      </w:r>
      <w:r w:rsidRPr="00294D8C">
        <w:rPr>
          <w:rStyle w:val="BoldUnderlineChar"/>
          <w:rFonts w:asciiTheme="minorHAnsi" w:eastAsiaTheme="majorEastAsia" w:hAnsiTheme="minorHAnsi"/>
          <w:sz w:val="16"/>
          <w:highlight w:val="cyan"/>
        </w:rPr>
        <w:t>security</w:t>
      </w:r>
      <w:r w:rsidRPr="00294D8C">
        <w:rPr>
          <w:rStyle w:val="BoldUnderlineChar"/>
          <w:rFonts w:asciiTheme="minorHAnsi" w:eastAsiaTheme="majorEastAsia" w:hAnsiTheme="minorHAnsi"/>
          <w:sz w:val="16"/>
        </w:rPr>
        <w:t xml:space="preserve"> </w:t>
      </w:r>
      <w:r w:rsidRPr="00294D8C">
        <w:rPr>
          <w:rFonts w:asciiTheme="minorHAnsi" w:hAnsiTheme="minorHAnsi"/>
          <w:sz w:val="16"/>
        </w:rPr>
        <w:t>(as well as prosperity) of a nonviolent nature, which, though far in the future, demands urgent action.</w:t>
      </w:r>
      <w:r w:rsidRPr="00294D8C">
        <w:rPr>
          <w:rFonts w:asciiTheme="minorHAnsi" w:hAnsiTheme="minorHAnsi"/>
        </w:rPr>
        <w:t xml:space="preserve"> </w:t>
      </w:r>
      <w:r w:rsidRPr="00294D8C">
        <w:rPr>
          <w:rStyle w:val="BoldUnderlineChar"/>
          <w:rFonts w:asciiTheme="minorHAnsi" w:eastAsiaTheme="majorEastAsia" w:hAnsiTheme="minorHAnsi"/>
        </w:rPr>
        <w:t>It is the threat of global warming to the stability of the climate upon which all earthly life depends</w:t>
      </w:r>
      <w:r w:rsidRPr="00294D8C">
        <w:rPr>
          <w:rFonts w:asciiTheme="minorHAnsi" w:hAnsiTheme="minorHAnsi"/>
        </w:rPr>
        <w:t xml:space="preserve">. </w:t>
      </w:r>
      <w:r w:rsidRPr="00294D8C">
        <w:rPr>
          <w:rFonts w:asciiTheme="minorHAnsi" w:hAnsiTheme="minorHAnsi"/>
          <w:sz w:val="16"/>
        </w:rPr>
        <w:t>Scientists worldwide have been observing the gathering of this threat for three decades now, and</w:t>
      </w:r>
      <w:r w:rsidRPr="00294D8C">
        <w:rPr>
          <w:rFonts w:asciiTheme="minorHAnsi" w:hAnsiTheme="minorHAnsi"/>
        </w:rPr>
        <w:t xml:space="preserve"> </w:t>
      </w:r>
      <w:r w:rsidRPr="00294D8C">
        <w:rPr>
          <w:rStyle w:val="BoldUnderlineChar"/>
          <w:rFonts w:asciiTheme="minorHAnsi" w:eastAsiaTheme="majorEastAsia" w:hAnsiTheme="minorHAnsi"/>
        </w:rPr>
        <w:t>what was once a mere possibility has passed through probability to near certainty</w:t>
      </w:r>
      <w:r w:rsidRPr="00294D8C">
        <w:rPr>
          <w:rFonts w:asciiTheme="minorHAnsi" w:hAnsiTheme="minorHAnsi"/>
        </w:rPr>
        <w:t xml:space="preserve">. </w:t>
      </w:r>
      <w:r w:rsidRPr="00294D8C">
        <w:rPr>
          <w:rFonts w:asciiTheme="minorHAnsi" w:hAnsiTheme="minorHAnsi"/>
          <w:sz w:val="16"/>
        </w:rPr>
        <w:t xml:space="preserve">Indeed not one of more than 900 articles on climate change published in refereed scientific journals from 1993 to 2003 doubted that anthropogenic warming is occurring. “In legitimate scientific circles,” writes Elizabeth </w:t>
      </w:r>
      <w:proofErr w:type="spellStart"/>
      <w:r w:rsidRPr="00294D8C">
        <w:rPr>
          <w:rFonts w:asciiTheme="minorHAnsi" w:hAnsiTheme="minorHAnsi"/>
          <w:sz w:val="16"/>
        </w:rPr>
        <w:t>Kolbert</w:t>
      </w:r>
      <w:proofErr w:type="spellEnd"/>
      <w:r w:rsidRPr="00294D8C">
        <w:rPr>
          <w:rFonts w:asciiTheme="minorHAnsi" w:hAnsiTheme="minorHAnsi"/>
          <w:sz w:val="16"/>
        </w:rPr>
        <w:t xml:space="preserve">, </w:t>
      </w:r>
      <w:r w:rsidRPr="00294D8C">
        <w:rPr>
          <w:rStyle w:val="BoldUnderlineChar"/>
          <w:rFonts w:asciiTheme="minorHAnsi" w:eastAsiaTheme="majorEastAsia" w:hAnsiTheme="minorHAnsi"/>
        </w:rPr>
        <w:t>“</w:t>
      </w:r>
      <w:r w:rsidRPr="00294D8C">
        <w:rPr>
          <w:rStyle w:val="BoldUnderlineChar"/>
          <w:rFonts w:asciiTheme="minorHAnsi" w:eastAsiaTheme="majorEastAsia" w:hAnsiTheme="minorHAnsi"/>
          <w:highlight w:val="cyan"/>
        </w:rPr>
        <w:t>it is virtually impossible to find evidence of disagreement</w:t>
      </w:r>
      <w:r w:rsidRPr="00294D8C">
        <w:rPr>
          <w:rStyle w:val="BoldUnderlineChar"/>
          <w:rFonts w:asciiTheme="minorHAnsi" w:eastAsiaTheme="majorEastAsia" w:hAnsiTheme="minorHAnsi"/>
        </w:rPr>
        <w:t xml:space="preserve"> over the fundamentals of global warming</w:t>
      </w:r>
      <w:r w:rsidRPr="00294D8C">
        <w:rPr>
          <w:rFonts w:asciiTheme="minorHAnsi" w:hAnsiTheme="minorHAnsi"/>
          <w:sz w:val="16"/>
        </w:rPr>
        <w:t xml:space="preserve">.” Evidence from a vast international scientific monitoring effort accumulates almost weekly, as this sample of newspaper reports shows: an international panel predicts “brutal droughts, floods and violent storms across the planet over the next century”; </w:t>
      </w:r>
      <w:r w:rsidRPr="00294D8C">
        <w:rPr>
          <w:rStyle w:val="BoldUnderlineChar"/>
          <w:rFonts w:asciiTheme="minorHAnsi" w:eastAsiaTheme="majorEastAsia" w:hAnsiTheme="minorHAnsi"/>
        </w:rPr>
        <w:t>climate change could “literally alter ocean currents, wipe away huge portions of Alpine Snowcaps and aid the spread of cholera and malaria”; “</w:t>
      </w:r>
      <w:r w:rsidRPr="00294D8C">
        <w:rPr>
          <w:rStyle w:val="BoldUnderlineChar"/>
          <w:rFonts w:asciiTheme="minorHAnsi" w:eastAsiaTheme="majorEastAsia" w:hAnsiTheme="minorHAnsi"/>
          <w:highlight w:val="cyan"/>
        </w:rPr>
        <w:t>glaciers</w:t>
      </w:r>
      <w:r w:rsidRPr="00294D8C">
        <w:rPr>
          <w:rStyle w:val="BoldUnderlineChar"/>
          <w:rFonts w:asciiTheme="minorHAnsi" w:eastAsiaTheme="majorEastAsia" w:hAnsiTheme="minorHAnsi"/>
        </w:rPr>
        <w:t xml:space="preserve"> in the Antarctic and in Greenland </w:t>
      </w:r>
      <w:r w:rsidRPr="00294D8C">
        <w:rPr>
          <w:rStyle w:val="BoldUnderlineChar"/>
          <w:rFonts w:asciiTheme="minorHAnsi" w:eastAsiaTheme="majorEastAsia" w:hAnsiTheme="minorHAnsi"/>
          <w:highlight w:val="cyan"/>
        </w:rPr>
        <w:t>are melting much faster than expected</w:t>
      </w:r>
      <w:r w:rsidRPr="00294D8C">
        <w:rPr>
          <w:rFonts w:asciiTheme="minorHAnsi" w:hAnsiTheme="minorHAnsi"/>
        </w:rPr>
        <w:t>, and…worldwide, plants are blooming several days earlier than a decade ago”; “</w:t>
      </w:r>
      <w:r w:rsidRPr="00294D8C">
        <w:rPr>
          <w:rStyle w:val="BoldUnderlineChar"/>
          <w:rFonts w:asciiTheme="minorHAnsi" w:eastAsiaTheme="majorEastAsia" w:hAnsiTheme="minorHAnsi"/>
        </w:rPr>
        <w:t>rising sea temperatures have been accompanied by a significant global increase in the most destructive hurricanes”; “NASA scientists have concluded from direct temperature measurements that 2005 was the hottest year on record, with 1998 a close second”; “</w:t>
      </w:r>
      <w:r w:rsidRPr="00294D8C">
        <w:rPr>
          <w:rStyle w:val="BoldUnderlineChar"/>
          <w:rFonts w:asciiTheme="minorHAnsi" w:eastAsiaTheme="majorEastAsia" w:hAnsiTheme="minorHAnsi"/>
          <w:highlight w:val="cyan"/>
        </w:rPr>
        <w:t>Earth’s warming climate is estimated to contribute to more than 150,000 deaths</w:t>
      </w:r>
      <w:r w:rsidRPr="00294D8C">
        <w:rPr>
          <w:rStyle w:val="BoldUnderlineChar"/>
          <w:rFonts w:asciiTheme="minorHAnsi" w:eastAsiaTheme="majorEastAsia" w:hAnsiTheme="minorHAnsi"/>
        </w:rPr>
        <w:t xml:space="preserve"> and 5 million illnesses each </w:t>
      </w:r>
      <w:r w:rsidRPr="00294D8C">
        <w:rPr>
          <w:rStyle w:val="BoldUnderlineChar"/>
          <w:rFonts w:asciiTheme="minorHAnsi" w:eastAsiaTheme="majorEastAsia" w:hAnsiTheme="minorHAnsi"/>
          <w:highlight w:val="cyan"/>
        </w:rPr>
        <w:t>year” as disease spreads</w:t>
      </w:r>
      <w:r w:rsidRPr="00294D8C">
        <w:rPr>
          <w:rFonts w:asciiTheme="minorHAnsi" w:hAnsiTheme="minorHAnsi"/>
        </w:rPr>
        <w:t xml:space="preserve">; </w:t>
      </w:r>
      <w:r w:rsidRPr="00294D8C">
        <w:rPr>
          <w:rFonts w:asciiTheme="minorHAnsi" w:hAnsiTheme="minorHAnsi"/>
          <w:sz w:val="16"/>
        </w:rPr>
        <w:t xml:space="preserve">“widespread bleaching from Texas to Trinidad…killed broad swaths of corals” due to a 2-degree rise in sea temperatures. “The world is slowly disintegrating,” concluded Inuit hunter Noah </w:t>
      </w:r>
      <w:proofErr w:type="spellStart"/>
      <w:r w:rsidRPr="00294D8C">
        <w:rPr>
          <w:rFonts w:asciiTheme="minorHAnsi" w:hAnsiTheme="minorHAnsi"/>
          <w:sz w:val="16"/>
        </w:rPr>
        <w:t>Metuq</w:t>
      </w:r>
      <w:proofErr w:type="spellEnd"/>
      <w:r w:rsidRPr="00294D8C">
        <w:rPr>
          <w:rFonts w:asciiTheme="minorHAnsi" w:hAnsiTheme="minorHAnsi"/>
          <w:sz w:val="16"/>
        </w:rPr>
        <w:t xml:space="preserve">, who lives 30 miles from the </w:t>
      </w:r>
      <w:smartTag w:uri="urn:schemas-microsoft-com:office:smarttags" w:element="place">
        <w:r w:rsidRPr="00294D8C">
          <w:rPr>
            <w:rFonts w:asciiTheme="minorHAnsi" w:hAnsiTheme="minorHAnsi"/>
            <w:sz w:val="16"/>
          </w:rPr>
          <w:t>Arctic Circle</w:t>
        </w:r>
      </w:smartTag>
      <w:r w:rsidRPr="00294D8C">
        <w:rPr>
          <w:rFonts w:asciiTheme="minorHAnsi" w:hAnsiTheme="minorHAnsi"/>
          <w:sz w:val="16"/>
        </w:rPr>
        <w:t xml:space="preserv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294D8C">
        <w:rPr>
          <w:rStyle w:val="BoldUnderlineChar"/>
          <w:rFonts w:asciiTheme="minorHAnsi" w:eastAsiaTheme="majorEastAsia" w:hAnsiTheme="minorHAnsi"/>
        </w:rPr>
        <w:t xml:space="preserve">we are thus in for significant global warming; the only debate is how much and how </w:t>
      </w:r>
      <w:proofErr w:type="spellStart"/>
      <w:r w:rsidRPr="00294D8C">
        <w:rPr>
          <w:rStyle w:val="BoldUnderlineChar"/>
          <w:rFonts w:asciiTheme="minorHAnsi" w:eastAsiaTheme="majorEastAsia" w:hAnsiTheme="minorHAnsi"/>
        </w:rPr>
        <w:t>serous</w:t>
      </w:r>
      <w:proofErr w:type="spellEnd"/>
      <w:r w:rsidRPr="00294D8C">
        <w:rPr>
          <w:rStyle w:val="BoldUnderlineChar"/>
          <w:rFonts w:asciiTheme="minorHAnsi" w:eastAsiaTheme="majorEastAsia" w:hAnsiTheme="minorHAnsi"/>
        </w:rPr>
        <w:t xml:space="preserve"> the effects will be. As the newspaper stories quoted above show, </w:t>
      </w:r>
      <w:r w:rsidRPr="00294D8C">
        <w:rPr>
          <w:rStyle w:val="BoldUnderlineChar"/>
          <w:rFonts w:asciiTheme="minorHAnsi" w:eastAsiaTheme="majorEastAsia" w:hAnsiTheme="minorHAnsi"/>
          <w:highlight w:val="cyan"/>
        </w:rPr>
        <w:t xml:space="preserve">we are already experiencing the effects of </w:t>
      </w:r>
      <w:r w:rsidRPr="00294D8C">
        <w:rPr>
          <w:rStyle w:val="BoldUnderlineChar"/>
          <w:rFonts w:asciiTheme="minorHAnsi" w:eastAsiaTheme="majorEastAsia" w:hAnsiTheme="minorHAnsi"/>
        </w:rPr>
        <w:t>1-</w:t>
      </w:r>
      <w:r w:rsidRPr="00294D8C">
        <w:rPr>
          <w:rStyle w:val="BoldUnderlineChar"/>
          <w:rFonts w:asciiTheme="minorHAnsi" w:eastAsiaTheme="majorEastAsia" w:hAnsiTheme="minorHAnsi"/>
          <w:highlight w:val="cyan"/>
        </w:rPr>
        <w:t>2 degree warming in more violent storms, spread of disease,</w:t>
      </w:r>
      <w:r w:rsidRPr="00294D8C">
        <w:rPr>
          <w:rStyle w:val="BoldUnderlineChar"/>
          <w:rFonts w:asciiTheme="minorHAnsi" w:eastAsiaTheme="majorEastAsia" w:hAnsiTheme="minorHAnsi"/>
        </w:rPr>
        <w:t xml:space="preserve"> </w:t>
      </w:r>
      <w:r w:rsidRPr="00294D8C">
        <w:rPr>
          <w:rStyle w:val="BoldUnderlineChar"/>
          <w:rFonts w:asciiTheme="minorHAnsi" w:eastAsiaTheme="majorEastAsia" w:hAnsiTheme="minorHAnsi"/>
          <w:highlight w:val="cyan"/>
        </w:rPr>
        <w:t>mass die offs of plants and animals, species extinction, and threatened inundation of low-lying countries</w:t>
      </w:r>
      <w:r w:rsidRPr="00294D8C">
        <w:rPr>
          <w:rFonts w:asciiTheme="minorHAnsi" w:hAnsiTheme="minorHAnsi"/>
          <w:highlight w:val="cyan"/>
        </w:rPr>
        <w:t xml:space="preserve"> </w:t>
      </w:r>
      <w:r w:rsidRPr="00294D8C">
        <w:rPr>
          <w:rFonts w:asciiTheme="minorHAnsi" w:hAnsiTheme="minorHAnsi"/>
          <w:sz w:val="16"/>
          <w:highlight w:val="cyan"/>
        </w:rPr>
        <w:t>l</w:t>
      </w:r>
      <w:r w:rsidRPr="00294D8C">
        <w:rPr>
          <w:rFonts w:asciiTheme="minorHAnsi" w:hAnsiTheme="minorHAnsi"/>
          <w:sz w:val="16"/>
        </w:rPr>
        <w:t xml:space="preserve">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Another catastrophic effect would be the collapse of the Atlantic </w:t>
      </w:r>
      <w:proofErr w:type="spellStart"/>
      <w:r w:rsidRPr="00294D8C">
        <w:rPr>
          <w:rFonts w:asciiTheme="minorHAnsi" w:hAnsiTheme="minorHAnsi"/>
          <w:sz w:val="16"/>
        </w:rPr>
        <w:t>thermohaline</w:t>
      </w:r>
      <w:proofErr w:type="spellEnd"/>
      <w:r w:rsidRPr="00294D8C">
        <w:rPr>
          <w:rFonts w:asciiTheme="minorHAnsi" w:hAnsiTheme="minorHAnsi"/>
          <w:sz w:val="16"/>
        </w:rPr>
        <w:t xml:space="preserve"> circulation that keeps the winter weather in </w:t>
      </w:r>
      <w:smartTag w:uri="urn:schemas-microsoft-com:office:smarttags" w:element="place">
        <w:r w:rsidRPr="00294D8C">
          <w:rPr>
            <w:rFonts w:asciiTheme="minorHAnsi" w:hAnsiTheme="minorHAnsi"/>
            <w:sz w:val="16"/>
          </w:rPr>
          <w:t>Europe</w:t>
        </w:r>
      </w:smartTag>
      <w:r w:rsidRPr="00294D8C">
        <w:rPr>
          <w:rFonts w:asciiTheme="minorHAnsi" w:hAnsiTheme="minorHAnsi"/>
          <w:sz w:val="16"/>
        </w:rPr>
        <w:t xml:space="preserve"> far warmer than its latitude would otherwise allow. Economist William </w:t>
      </w:r>
      <w:r w:rsidRPr="00294D8C">
        <w:rPr>
          <w:rStyle w:val="BoldUnderlineChar"/>
          <w:rFonts w:asciiTheme="minorHAnsi" w:eastAsiaTheme="majorEastAsia" w:hAnsiTheme="minorHAnsi"/>
          <w:highlight w:val="cyan"/>
        </w:rPr>
        <w:t>Cline once estimated</w:t>
      </w:r>
      <w:r w:rsidRPr="00294D8C">
        <w:rPr>
          <w:rStyle w:val="BoldUnderlineChar"/>
          <w:rFonts w:asciiTheme="minorHAnsi" w:eastAsiaTheme="majorEastAsia" w:hAnsiTheme="minorHAnsi"/>
        </w:rPr>
        <w:t xml:space="preserve"> </w:t>
      </w:r>
      <w:r w:rsidRPr="00294D8C">
        <w:rPr>
          <w:rStyle w:val="BoldUnderlineChar"/>
          <w:rFonts w:asciiTheme="minorHAnsi" w:eastAsiaTheme="majorEastAsia" w:hAnsiTheme="minorHAnsi"/>
          <w:highlight w:val="cyan"/>
        </w:rPr>
        <w:t>the damage</w:t>
      </w:r>
      <w:r w:rsidRPr="00294D8C">
        <w:rPr>
          <w:rStyle w:val="BoldUnderlineChar"/>
          <w:rFonts w:asciiTheme="minorHAnsi" w:eastAsiaTheme="majorEastAsia" w:hAnsiTheme="minorHAnsi"/>
        </w:rPr>
        <w:t xml:space="preserve"> to the </w:t>
      </w:r>
      <w:smartTag w:uri="urn:schemas-microsoft-com:office:smarttags" w:element="country-region">
        <w:smartTag w:uri="urn:schemas-microsoft-com:office:smarttags" w:element="place">
          <w:r w:rsidRPr="00294D8C">
            <w:rPr>
              <w:rStyle w:val="BoldUnderlineChar"/>
              <w:rFonts w:asciiTheme="minorHAnsi" w:eastAsiaTheme="majorEastAsia" w:hAnsiTheme="minorHAnsi"/>
            </w:rPr>
            <w:t>United States</w:t>
          </w:r>
        </w:smartTag>
      </w:smartTag>
      <w:r w:rsidRPr="00294D8C">
        <w:rPr>
          <w:rStyle w:val="BoldUnderlineChar"/>
          <w:rFonts w:asciiTheme="minorHAnsi" w:eastAsiaTheme="majorEastAsia" w:hAnsiTheme="minorHAnsi"/>
        </w:rPr>
        <w:t xml:space="preserve"> alone </w:t>
      </w:r>
      <w:r w:rsidRPr="00294D8C">
        <w:rPr>
          <w:rStyle w:val="BoldUnderlineChar"/>
          <w:rFonts w:asciiTheme="minorHAnsi" w:eastAsiaTheme="majorEastAsia" w:hAnsiTheme="minorHAnsi"/>
          <w:highlight w:val="cyan"/>
        </w:rPr>
        <w:t>from moderate levels</w:t>
      </w:r>
      <w:r w:rsidRPr="00294D8C">
        <w:rPr>
          <w:rStyle w:val="BoldUnderlineChar"/>
          <w:rFonts w:asciiTheme="minorHAnsi" w:eastAsiaTheme="majorEastAsia" w:hAnsiTheme="minorHAnsi"/>
        </w:rPr>
        <w:t xml:space="preserve"> of warming </w:t>
      </w:r>
      <w:r w:rsidRPr="00294D8C">
        <w:rPr>
          <w:rStyle w:val="BoldUnderlineChar"/>
          <w:rFonts w:asciiTheme="minorHAnsi" w:eastAsiaTheme="majorEastAsia" w:hAnsiTheme="minorHAnsi"/>
          <w:highlight w:val="cyan"/>
        </w:rPr>
        <w:t>at</w:t>
      </w:r>
      <w:r w:rsidRPr="00294D8C">
        <w:rPr>
          <w:rStyle w:val="BoldUnderlineChar"/>
          <w:rFonts w:asciiTheme="minorHAnsi" w:eastAsiaTheme="majorEastAsia" w:hAnsiTheme="minorHAnsi"/>
        </w:rPr>
        <w:t xml:space="preserve"> 1-</w:t>
      </w:r>
      <w:r w:rsidRPr="00294D8C">
        <w:rPr>
          <w:rStyle w:val="BoldUnderlineChar"/>
          <w:rFonts w:asciiTheme="minorHAnsi" w:eastAsiaTheme="majorEastAsia" w:hAnsiTheme="minorHAnsi"/>
          <w:highlight w:val="cyan"/>
        </w:rPr>
        <w:t>6 percent of GDP annually; severe warming could cost</w:t>
      </w:r>
      <w:r w:rsidRPr="00294D8C">
        <w:rPr>
          <w:rStyle w:val="BoldUnderlineChar"/>
          <w:rFonts w:asciiTheme="minorHAnsi" w:eastAsiaTheme="majorEastAsia" w:hAnsiTheme="minorHAnsi"/>
        </w:rPr>
        <w:t xml:space="preserve"> 13-</w:t>
      </w:r>
      <w:r w:rsidRPr="00294D8C">
        <w:rPr>
          <w:rStyle w:val="BoldUnderlineChar"/>
          <w:rFonts w:asciiTheme="minorHAnsi" w:eastAsiaTheme="majorEastAsia" w:hAnsiTheme="minorHAnsi"/>
          <w:highlight w:val="cyan"/>
        </w:rPr>
        <w:t>26 percent</w:t>
      </w:r>
      <w:r w:rsidRPr="00294D8C">
        <w:rPr>
          <w:rStyle w:val="BoldUnderlineChar"/>
          <w:rFonts w:asciiTheme="minorHAnsi" w:eastAsiaTheme="majorEastAsia" w:hAnsiTheme="minorHAnsi"/>
        </w:rPr>
        <w:t xml:space="preserve"> of GDP</w:t>
      </w:r>
      <w:r w:rsidRPr="00294D8C">
        <w:rPr>
          <w:rFonts w:asciiTheme="minorHAnsi" w:hAnsiTheme="minorHAnsi"/>
        </w:rPr>
        <w:t xml:space="preserve">. </w:t>
      </w:r>
      <w:r w:rsidRPr="00294D8C">
        <w:rPr>
          <w:rFonts w:asciiTheme="minorHAnsi" w:hAnsiTheme="minorHAnsi"/>
          <w:sz w:val="16"/>
        </w:rPr>
        <w:t xml:space="preserve">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w:t>
      </w:r>
      <w:r w:rsidRPr="00294D8C">
        <w:rPr>
          <w:rStyle w:val="BoldUnderlineChar"/>
          <w:rFonts w:asciiTheme="minorHAnsi" w:eastAsiaTheme="majorEastAsia" w:hAnsiTheme="minorHAnsi"/>
        </w:rPr>
        <w:t>Faced with this specter, the best one can conclude is that “humankind’s continuing enhancement of the natural greenhouse effect is akin to playing Russian roulette with the earth’s climate and humanity’s life support system</w:t>
      </w:r>
      <w:r w:rsidRPr="00294D8C">
        <w:rPr>
          <w:rFonts w:asciiTheme="minorHAnsi" w:hAnsiTheme="minorHAnsi"/>
        </w:rPr>
        <w:t xml:space="preserve">. </w:t>
      </w:r>
      <w:r w:rsidRPr="00294D8C">
        <w:rPr>
          <w:rFonts w:asciiTheme="minorHAnsi" w:hAnsiTheme="minorHAnsi"/>
          <w:sz w:val="16"/>
        </w:rPr>
        <w:t xml:space="preserve">At worst, says physics professor Marty </w:t>
      </w:r>
      <w:proofErr w:type="spellStart"/>
      <w:r w:rsidRPr="00294D8C">
        <w:rPr>
          <w:rFonts w:asciiTheme="minorHAnsi" w:hAnsiTheme="minorHAnsi"/>
          <w:sz w:val="16"/>
        </w:rPr>
        <w:t>Hoffert</w:t>
      </w:r>
      <w:proofErr w:type="spellEnd"/>
      <w:r w:rsidRPr="00294D8C">
        <w:rPr>
          <w:rFonts w:asciiTheme="minorHAnsi" w:hAnsiTheme="minorHAnsi"/>
          <w:sz w:val="16"/>
        </w:rPr>
        <w:t xml:space="preserve"> of New York University,</w:t>
      </w:r>
      <w:r w:rsidRPr="00294D8C">
        <w:rPr>
          <w:rFonts w:asciiTheme="minorHAnsi" w:hAnsiTheme="minorHAnsi"/>
        </w:rPr>
        <w:t xml:space="preserve"> </w:t>
      </w:r>
      <w:r w:rsidRPr="00294D8C">
        <w:rPr>
          <w:rStyle w:val="BoldUnderlineChar"/>
          <w:rFonts w:asciiTheme="minorHAnsi" w:eastAsiaTheme="majorEastAsia" w:hAnsiTheme="minorHAnsi"/>
        </w:rPr>
        <w:t>“we’re just going to burn everything up; we’re going to heat the atmosphere to the temperature it was in the Cretaceous when there were crocodiles at the poles, and then everything will collapse</w:t>
      </w:r>
      <w:r w:rsidRPr="00294D8C">
        <w:rPr>
          <w:rFonts w:asciiTheme="minorHAnsi" w:hAnsiTheme="minorHAnsi"/>
        </w:rPr>
        <w:t xml:space="preserve">.” </w:t>
      </w:r>
      <w:r w:rsidRPr="00294D8C">
        <w:rPr>
          <w:rFonts w:asciiTheme="minorHAnsi" w:hAnsiTheme="minorHAnsi"/>
          <w:sz w:val="16"/>
        </w:rPr>
        <w:t xml:space="preserve">During the Cold War, astronomer Carl Sagan popularized a theory of nuclear winter to describe how a thermonuclear war between the </w:t>
      </w:r>
      <w:proofErr w:type="spellStart"/>
      <w:smartTag w:uri="urn:schemas-microsoft-com:office:smarttags" w:element="place">
        <w:smartTag w:uri="urn:schemas-microsoft-com:office:smarttags" w:element="PlaceName">
          <w:r w:rsidRPr="00294D8C">
            <w:rPr>
              <w:rFonts w:asciiTheme="minorHAnsi" w:hAnsiTheme="minorHAnsi"/>
              <w:sz w:val="16"/>
            </w:rPr>
            <w:t>Untied</w:t>
          </w:r>
        </w:smartTag>
        <w:proofErr w:type="spellEnd"/>
        <w:r w:rsidRPr="00294D8C">
          <w:rPr>
            <w:rFonts w:asciiTheme="minorHAnsi" w:hAnsiTheme="minorHAnsi"/>
            <w:sz w:val="16"/>
          </w:rPr>
          <w:t xml:space="preserve"> </w:t>
        </w:r>
        <w:smartTag w:uri="urn:schemas-microsoft-com:office:smarttags" w:element="PlaceType">
          <w:r w:rsidRPr="00294D8C">
            <w:rPr>
              <w:rFonts w:asciiTheme="minorHAnsi" w:hAnsiTheme="minorHAnsi"/>
              <w:sz w:val="16"/>
            </w:rPr>
            <w:t>States</w:t>
          </w:r>
        </w:smartTag>
      </w:smartTag>
      <w:r w:rsidRPr="00294D8C">
        <w:rPr>
          <w:rFonts w:asciiTheme="minorHAnsi" w:hAnsiTheme="minorHAnsi"/>
          <w:sz w:val="16"/>
        </w:rPr>
        <w:t xml:space="preserve"> and the Soviet </w:t>
      </w:r>
      <w:smartTag w:uri="urn:schemas-microsoft-com:office:smarttags" w:element="place">
        <w:r w:rsidRPr="00294D8C">
          <w:rPr>
            <w:rFonts w:asciiTheme="minorHAnsi" w:hAnsiTheme="minorHAnsi"/>
            <w:sz w:val="16"/>
          </w:rPr>
          <w:t>Union</w:t>
        </w:r>
      </w:smartTag>
      <w:r w:rsidRPr="00294D8C">
        <w:rPr>
          <w:rFonts w:asciiTheme="minorHAnsi" w:hAnsiTheme="minorHAnsi"/>
          <w:sz w:val="16"/>
        </w:rPr>
        <w:t xml:space="preserve"> would not only destroy both countries but possible end life on this planet.</w:t>
      </w:r>
      <w:r w:rsidRPr="00294D8C">
        <w:rPr>
          <w:rFonts w:asciiTheme="minorHAnsi" w:hAnsiTheme="minorHAnsi"/>
        </w:rPr>
        <w:t xml:space="preserve"> </w:t>
      </w:r>
      <w:r w:rsidRPr="00294D8C">
        <w:rPr>
          <w:rStyle w:val="BoldUnderlineChar"/>
          <w:rFonts w:asciiTheme="minorHAnsi" w:eastAsiaTheme="majorEastAsia" w:hAnsiTheme="minorHAnsi"/>
          <w:highlight w:val="cyan"/>
        </w:rPr>
        <w:t>Global warming is the post-Cold War era’s equivalent of nuclear winter at least as serious and considerably better supported scientifically</w:t>
      </w:r>
      <w:r w:rsidRPr="00294D8C">
        <w:rPr>
          <w:rStyle w:val="BoldUnderlineChar"/>
          <w:rFonts w:asciiTheme="minorHAnsi" w:eastAsiaTheme="majorEastAsia" w:hAnsiTheme="minorHAnsi"/>
        </w:rPr>
        <w:t xml:space="preserve">. </w:t>
      </w:r>
      <w:r w:rsidRPr="00294D8C">
        <w:rPr>
          <w:rStyle w:val="BoldUnderlineChar"/>
          <w:rFonts w:asciiTheme="minorHAnsi" w:eastAsiaTheme="majorEastAsia" w:hAnsiTheme="minorHAnsi"/>
          <w:highlight w:val="cyan"/>
        </w:rPr>
        <w:t>Over</w:t>
      </w:r>
      <w:r w:rsidRPr="00294D8C">
        <w:rPr>
          <w:rStyle w:val="BoldUnderlineChar"/>
          <w:rFonts w:asciiTheme="minorHAnsi" w:eastAsiaTheme="majorEastAsia" w:hAnsiTheme="minorHAnsi"/>
        </w:rPr>
        <w:t xml:space="preserve"> </w:t>
      </w:r>
      <w:r w:rsidRPr="00294D8C">
        <w:rPr>
          <w:rStyle w:val="BoldUnderlineChar"/>
          <w:rFonts w:asciiTheme="minorHAnsi" w:eastAsiaTheme="majorEastAsia" w:hAnsiTheme="minorHAnsi"/>
          <w:highlight w:val="cyan"/>
        </w:rPr>
        <w:t>the long run it puts dangers form terrorism and traditional military challenges to shame. It is</w:t>
      </w:r>
      <w:r w:rsidRPr="00294D8C">
        <w:rPr>
          <w:rStyle w:val="BoldUnderlineChar"/>
          <w:rFonts w:asciiTheme="minorHAnsi" w:eastAsiaTheme="majorEastAsia" w:hAnsiTheme="minorHAnsi"/>
        </w:rPr>
        <w:t xml:space="preserve"> </w:t>
      </w:r>
      <w:r w:rsidRPr="00294D8C">
        <w:rPr>
          <w:rStyle w:val="BoldUnderlineChar"/>
          <w:rFonts w:asciiTheme="minorHAnsi" w:eastAsiaTheme="majorEastAsia" w:hAnsiTheme="minorHAnsi"/>
          <w:highlight w:val="cyan"/>
        </w:rPr>
        <w:t>a threat</w:t>
      </w:r>
      <w:r w:rsidRPr="00294D8C">
        <w:rPr>
          <w:rStyle w:val="BoldUnderlineChar"/>
          <w:rFonts w:asciiTheme="minorHAnsi" w:eastAsiaTheme="majorEastAsia" w:hAnsiTheme="minorHAnsi"/>
        </w:rPr>
        <w:t xml:space="preserve"> not only to the security and prosperity to the </w:t>
      </w:r>
      <w:smartTag w:uri="urn:schemas-microsoft-com:office:smarttags" w:element="country-region">
        <w:smartTag w:uri="urn:schemas-microsoft-com:office:smarttags" w:element="place">
          <w:r w:rsidRPr="00294D8C">
            <w:rPr>
              <w:rStyle w:val="BoldUnderlineChar"/>
              <w:rFonts w:asciiTheme="minorHAnsi" w:eastAsiaTheme="majorEastAsia" w:hAnsiTheme="minorHAnsi"/>
            </w:rPr>
            <w:t>United States</w:t>
          </w:r>
        </w:smartTag>
      </w:smartTag>
      <w:r w:rsidRPr="00294D8C">
        <w:rPr>
          <w:rStyle w:val="BoldUnderlineChar"/>
          <w:rFonts w:asciiTheme="minorHAnsi" w:eastAsiaTheme="majorEastAsia" w:hAnsiTheme="minorHAnsi"/>
        </w:rPr>
        <w:t xml:space="preserve">, but potentially </w:t>
      </w:r>
      <w:r w:rsidRPr="00294D8C">
        <w:rPr>
          <w:rStyle w:val="BoldUnderlineChar"/>
          <w:rFonts w:asciiTheme="minorHAnsi" w:eastAsiaTheme="majorEastAsia" w:hAnsiTheme="minorHAnsi"/>
          <w:highlight w:val="cyan"/>
        </w:rPr>
        <w:t>to the continued existence of life on this planet.</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1"/>
        <w:rPr>
          <w:rFonts w:asciiTheme="minorHAnsi" w:hAnsiTheme="minorHAnsi"/>
        </w:rPr>
      </w:pPr>
      <w:r w:rsidRPr="00294D8C">
        <w:rPr>
          <w:rFonts w:asciiTheme="minorHAnsi" w:hAnsiTheme="minorHAnsi"/>
        </w:rPr>
        <w:t xml:space="preserve">LINKS – 1NC </w:t>
      </w:r>
    </w:p>
    <w:p w:rsidR="00823B66" w:rsidRPr="00294D8C" w:rsidRDefault="00823B66" w:rsidP="00823B66">
      <w:pPr>
        <w:rPr>
          <w:rStyle w:val="Heading4Char"/>
          <w:rFonts w:asciiTheme="minorHAnsi" w:hAnsiTheme="minorHAnsi"/>
        </w:rPr>
      </w:pPr>
    </w:p>
    <w:p w:rsidR="00823B66" w:rsidRPr="00294D8C" w:rsidRDefault="00823B66" w:rsidP="00823B66">
      <w:pPr>
        <w:rPr>
          <w:rStyle w:val="StyleBoldUnderline"/>
          <w:rFonts w:asciiTheme="minorHAnsi" w:hAnsiTheme="minorHAnsi"/>
        </w:rPr>
      </w:pPr>
    </w:p>
    <w:p w:rsidR="00FA081E" w:rsidRDefault="00FA081E" w:rsidP="00FA081E">
      <w:pPr>
        <w:pStyle w:val="Heading2"/>
      </w:pPr>
      <w:r>
        <w:t>**Cuba</w:t>
      </w:r>
    </w:p>
    <w:p w:rsidR="00FA081E" w:rsidRPr="00294D8C" w:rsidRDefault="00FA081E" w:rsidP="00FA081E">
      <w:pPr>
        <w:pStyle w:val="Heading3"/>
        <w:rPr>
          <w:rFonts w:asciiTheme="minorHAnsi" w:hAnsiTheme="minorHAnsi"/>
        </w:rPr>
      </w:pPr>
      <w:r w:rsidRPr="00294D8C">
        <w:rPr>
          <w:rFonts w:asciiTheme="minorHAnsi" w:hAnsiTheme="minorHAnsi"/>
        </w:rPr>
        <w:t xml:space="preserve">Cuba General – 1nc </w:t>
      </w:r>
    </w:p>
    <w:p w:rsidR="00FA081E" w:rsidRPr="00294D8C" w:rsidRDefault="00FA081E" w:rsidP="00FA081E">
      <w:pPr>
        <w:pStyle w:val="Heading4"/>
        <w:rPr>
          <w:rFonts w:asciiTheme="minorHAnsi" w:hAnsiTheme="minorHAnsi"/>
        </w:rPr>
      </w:pPr>
      <w:r w:rsidRPr="00294D8C">
        <w:rPr>
          <w:rFonts w:asciiTheme="minorHAnsi" w:hAnsiTheme="minorHAnsi"/>
        </w:rPr>
        <w:t xml:space="preserve">The focus is on the Middle East now – Cuba policy *specifically* trades off </w:t>
      </w:r>
    </w:p>
    <w:p w:rsidR="00FA081E" w:rsidRPr="00294D8C" w:rsidRDefault="00FA081E" w:rsidP="00FA081E">
      <w:pPr>
        <w:rPr>
          <w:rFonts w:asciiTheme="minorHAnsi" w:hAnsiTheme="minorHAnsi"/>
        </w:rPr>
      </w:pPr>
      <w:proofErr w:type="spellStart"/>
      <w:r w:rsidRPr="00294D8C">
        <w:rPr>
          <w:rStyle w:val="Heading4Char"/>
          <w:rFonts w:asciiTheme="minorHAnsi" w:hAnsiTheme="minorHAnsi"/>
        </w:rPr>
        <w:t>Luxner</w:t>
      </w:r>
      <w:proofErr w:type="spellEnd"/>
      <w:r w:rsidRPr="00294D8C">
        <w:rPr>
          <w:rStyle w:val="Heading4Char"/>
          <w:rFonts w:asciiTheme="minorHAnsi" w:hAnsiTheme="minorHAnsi"/>
        </w:rPr>
        <w:t xml:space="preserve"> 12</w:t>
      </w:r>
      <w:r w:rsidRPr="00294D8C">
        <w:rPr>
          <w:rFonts w:asciiTheme="minorHAnsi" w:hAnsiTheme="minorHAnsi"/>
        </w:rPr>
        <w:t xml:space="preserve"> (Larry is a news editor for The Washington Diplomat “Cuba Welcomes Pope, As U.S. Slams Door on Easing Embargo” 2/29/12 http://www.washdiplomat.com/index.php?option=com_content&amp;view=article&amp;id=8222:cuba-welcomes-pope-as-us-slams-door-on-easing-embargo&amp;catid=1484:march-2012&amp;Itemid=497)SC</w:t>
      </w:r>
    </w:p>
    <w:p w:rsidR="00FA081E" w:rsidRPr="00294D8C" w:rsidRDefault="00FA081E" w:rsidP="00FA081E">
      <w:pPr>
        <w:rPr>
          <w:rFonts w:asciiTheme="minorHAnsi" w:hAnsiTheme="minorHAnsi"/>
          <w:u w:val="single"/>
        </w:rPr>
      </w:pPr>
      <w:r w:rsidRPr="00294D8C">
        <w:rPr>
          <w:rFonts w:asciiTheme="minorHAnsi" w:hAnsiTheme="minorHAnsi"/>
          <w:highlight w:val="yellow"/>
          <w:u w:val="single"/>
        </w:rPr>
        <w:t>Wilkerson</w:t>
      </w:r>
      <w:r w:rsidRPr="00294D8C">
        <w:rPr>
          <w:rFonts w:asciiTheme="minorHAnsi" w:hAnsiTheme="minorHAnsi"/>
          <w:sz w:val="14"/>
        </w:rPr>
        <w:t xml:space="preserve">, who just returned from a trip to Havana, is </w:t>
      </w:r>
      <w:r w:rsidRPr="00294D8C">
        <w:rPr>
          <w:rStyle w:val="StyleBoldUnderline"/>
          <w:rFonts w:asciiTheme="minorHAnsi" w:hAnsiTheme="minorHAnsi"/>
          <w:highlight w:val="yellow"/>
        </w:rPr>
        <w:t>a visiting professor</w:t>
      </w:r>
      <w:r w:rsidRPr="00294D8C">
        <w:rPr>
          <w:rFonts w:asciiTheme="minorHAnsi" w:hAnsiTheme="minorHAnsi"/>
          <w:sz w:val="14"/>
        </w:rPr>
        <w:t xml:space="preserve"> of government </w:t>
      </w:r>
      <w:r w:rsidRPr="00294D8C">
        <w:rPr>
          <w:rStyle w:val="StyleBoldUnderline"/>
          <w:rFonts w:asciiTheme="minorHAnsi" w:hAnsiTheme="minorHAnsi"/>
          <w:highlight w:val="yellow"/>
        </w:rPr>
        <w:t>and</w:t>
      </w:r>
      <w:r w:rsidRPr="00294D8C">
        <w:rPr>
          <w:rFonts w:asciiTheme="minorHAnsi" w:hAnsiTheme="minorHAnsi"/>
          <w:sz w:val="14"/>
        </w:rPr>
        <w:t xml:space="preserve"> public policy at the College of William &amp; Mary in Williamsburg, Va. Before being appointed </w:t>
      </w:r>
      <w:r w:rsidRPr="00294D8C">
        <w:rPr>
          <w:rStyle w:val="StyleBoldUnderline"/>
          <w:rFonts w:asciiTheme="minorHAnsi" w:hAnsiTheme="minorHAnsi"/>
          <w:highlight w:val="yellow"/>
        </w:rPr>
        <w:t>Powell's chief of staff</w:t>
      </w:r>
      <w:r w:rsidRPr="00294D8C">
        <w:rPr>
          <w:rFonts w:asciiTheme="minorHAnsi" w:hAnsiTheme="minorHAnsi"/>
          <w:sz w:val="14"/>
        </w:rPr>
        <w:t xml:space="preserve"> from 2002 to 2005 and associate director of the State Department's Policy Planning Staff, he served 31 years in the Army.</w:t>
      </w:r>
      <w:r w:rsidRPr="00294D8C">
        <w:rPr>
          <w:rFonts w:asciiTheme="minorHAnsi" w:hAnsiTheme="minorHAnsi"/>
          <w:sz w:val="12"/>
        </w:rPr>
        <w:t>¶</w:t>
      </w:r>
      <w:r w:rsidRPr="00294D8C">
        <w:rPr>
          <w:rFonts w:asciiTheme="minorHAnsi" w:hAnsiTheme="minorHAnsi"/>
          <w:sz w:val="14"/>
        </w:rPr>
        <w:t xml:space="preserve"> The problem today, he </w:t>
      </w:r>
      <w:r w:rsidRPr="00294D8C">
        <w:rPr>
          <w:rFonts w:asciiTheme="minorHAnsi" w:hAnsiTheme="minorHAnsi"/>
          <w:highlight w:val="yellow"/>
          <w:u w:val="single"/>
        </w:rPr>
        <w:t>explained</w:t>
      </w:r>
      <w:r w:rsidRPr="00294D8C">
        <w:rPr>
          <w:rFonts w:asciiTheme="minorHAnsi" w:hAnsiTheme="minorHAnsi"/>
          <w:sz w:val="14"/>
        </w:rPr>
        <w:t xml:space="preserve">, is that </w:t>
      </w:r>
      <w:r w:rsidRPr="00294D8C">
        <w:rPr>
          <w:rStyle w:val="Emphasis"/>
          <w:rFonts w:asciiTheme="minorHAnsi" w:hAnsiTheme="minorHAnsi"/>
          <w:highlight w:val="yellow"/>
        </w:rPr>
        <w:t>Cuba policy isn't a priority for an administration</w:t>
      </w:r>
      <w:r w:rsidRPr="00294D8C">
        <w:rPr>
          <w:rFonts w:asciiTheme="minorHAnsi" w:hAnsiTheme="minorHAnsi"/>
          <w:u w:val="single"/>
        </w:rPr>
        <w:t xml:space="preserve"> </w:t>
      </w:r>
      <w:r w:rsidRPr="00294D8C">
        <w:rPr>
          <w:rFonts w:asciiTheme="minorHAnsi" w:hAnsiTheme="minorHAnsi"/>
          <w:sz w:val="14"/>
        </w:rPr>
        <w:t>consumed with the war in Afghanistan, Iran's nuclear aspirations and continuing economic strife.</w:t>
      </w:r>
      <w:r w:rsidRPr="00294D8C">
        <w:rPr>
          <w:rFonts w:asciiTheme="minorHAnsi" w:hAnsiTheme="minorHAnsi"/>
          <w:sz w:val="12"/>
        </w:rPr>
        <w:t>¶</w:t>
      </w:r>
      <w:r w:rsidRPr="00294D8C">
        <w:rPr>
          <w:rFonts w:asciiTheme="minorHAnsi" w:hAnsiTheme="minorHAnsi"/>
          <w:sz w:val="12"/>
          <w:u w:val="single"/>
        </w:rPr>
        <w:t xml:space="preserve"> </w:t>
      </w:r>
      <w:r w:rsidRPr="00294D8C">
        <w:rPr>
          <w:rFonts w:asciiTheme="minorHAnsi" w:hAnsiTheme="minorHAnsi"/>
          <w:u w:val="single"/>
        </w:rPr>
        <w:t>"</w:t>
      </w:r>
      <w:r w:rsidRPr="00294D8C">
        <w:rPr>
          <w:rStyle w:val="Emphasis"/>
          <w:rFonts w:asciiTheme="minorHAnsi" w:hAnsiTheme="minorHAnsi"/>
          <w:highlight w:val="yellow"/>
        </w:rPr>
        <w:t>People don't care about Cuba, and you can't blame them</w:t>
      </w:r>
      <w:r w:rsidRPr="00294D8C">
        <w:rPr>
          <w:rFonts w:asciiTheme="minorHAnsi" w:hAnsiTheme="minorHAnsi"/>
          <w:sz w:val="14"/>
        </w:rPr>
        <w:t xml:space="preserve">," he said. "After all, </w:t>
      </w:r>
      <w:r w:rsidRPr="00294D8C">
        <w:rPr>
          <w:rStyle w:val="StyleBoldUnderline"/>
          <w:rFonts w:asciiTheme="minorHAnsi" w:hAnsiTheme="minorHAnsi"/>
          <w:highlight w:val="yellow"/>
        </w:rPr>
        <w:t>we've got Iran, Iraq, Afghanistan</w:t>
      </w:r>
      <w:r w:rsidRPr="00294D8C">
        <w:rPr>
          <w:rFonts w:asciiTheme="minorHAnsi" w:hAnsiTheme="minorHAnsi"/>
          <w:sz w:val="14"/>
        </w:rPr>
        <w:t xml:space="preserve"> and a financial situation in this country that I think is as profound as the Great Depression. So it's very difficult to get Americans' attention about 11.5 million people living on an island 90 miles off the Florida Strait."</w:t>
      </w:r>
      <w:r w:rsidRPr="00294D8C">
        <w:rPr>
          <w:rFonts w:asciiTheme="minorHAnsi" w:hAnsiTheme="minorHAnsi"/>
          <w:sz w:val="12"/>
        </w:rPr>
        <w:t>¶</w:t>
      </w:r>
      <w:r w:rsidRPr="00294D8C">
        <w:rPr>
          <w:rFonts w:asciiTheme="minorHAnsi" w:hAnsiTheme="minorHAnsi"/>
          <w:sz w:val="14"/>
        </w:rPr>
        <w:t xml:space="preserve"> </w:t>
      </w:r>
      <w:proofErr w:type="gramStart"/>
      <w:r w:rsidRPr="00294D8C">
        <w:rPr>
          <w:rFonts w:asciiTheme="minorHAnsi" w:hAnsiTheme="minorHAnsi"/>
          <w:sz w:val="14"/>
        </w:rPr>
        <w:t>That's</w:t>
      </w:r>
      <w:proofErr w:type="gramEnd"/>
      <w:r w:rsidRPr="00294D8C">
        <w:rPr>
          <w:rFonts w:asciiTheme="minorHAnsi" w:hAnsiTheme="minorHAnsi"/>
          <w:sz w:val="14"/>
        </w:rPr>
        <w:t xml:space="preserve"> even more so in a presidential election year like 2012, said the retired colonel.</w:t>
      </w:r>
      <w:r w:rsidRPr="00294D8C">
        <w:rPr>
          <w:rFonts w:asciiTheme="minorHAnsi" w:hAnsiTheme="minorHAnsi"/>
          <w:sz w:val="12"/>
        </w:rPr>
        <w:t>¶</w:t>
      </w:r>
      <w:r w:rsidRPr="00294D8C">
        <w:rPr>
          <w:rFonts w:asciiTheme="minorHAnsi" w:hAnsiTheme="minorHAnsi"/>
          <w:sz w:val="14"/>
        </w:rPr>
        <w:t xml:space="preserve"> "Karl Rove once told Colin Powell, 'Don't touch Cuba because we want Florida's 27 electoral votes,'" he recalled. "Dick Cheney also knew our Cuba policy was idiotic, but even he knew that you don't touch Cuba policy. The Obama administration is the first to get into the White House without the </w:t>
      </w:r>
      <w:proofErr w:type="spellStart"/>
      <w:r w:rsidRPr="00294D8C">
        <w:rPr>
          <w:rFonts w:asciiTheme="minorHAnsi" w:hAnsiTheme="minorHAnsi"/>
          <w:sz w:val="14"/>
        </w:rPr>
        <w:t>hard-line</w:t>
      </w:r>
      <w:proofErr w:type="spellEnd"/>
      <w:r w:rsidRPr="00294D8C">
        <w:rPr>
          <w:rFonts w:asciiTheme="minorHAnsi" w:hAnsiTheme="minorHAnsi"/>
          <w:sz w:val="14"/>
        </w:rPr>
        <w:t xml:space="preserve"> Cuban vote in Florida, so they have a little more flexibility with regard to that reality. However, </w:t>
      </w:r>
      <w:r w:rsidRPr="00294D8C">
        <w:rPr>
          <w:rStyle w:val="StyleBoldUnderline"/>
          <w:rFonts w:asciiTheme="minorHAnsi" w:hAnsiTheme="minorHAnsi"/>
          <w:highlight w:val="yellow"/>
        </w:rPr>
        <w:t xml:space="preserve">it's still a </w:t>
      </w:r>
      <w:r w:rsidRPr="00294D8C">
        <w:rPr>
          <w:rStyle w:val="Emphasis"/>
          <w:rFonts w:asciiTheme="minorHAnsi" w:hAnsiTheme="minorHAnsi"/>
          <w:highlight w:val="yellow"/>
        </w:rPr>
        <w:t>very difficult</w:t>
      </w:r>
      <w:r w:rsidRPr="00294D8C">
        <w:rPr>
          <w:rStyle w:val="StyleBoldUnderline"/>
          <w:rFonts w:asciiTheme="minorHAnsi" w:hAnsiTheme="minorHAnsi"/>
          <w:highlight w:val="yellow"/>
        </w:rPr>
        <w:t xml:space="preserve"> move</w:t>
      </w:r>
      <w:r w:rsidRPr="00294D8C">
        <w:rPr>
          <w:rFonts w:asciiTheme="minorHAnsi" w:hAnsiTheme="minorHAnsi"/>
          <w:sz w:val="14"/>
        </w:rPr>
        <w:t xml:space="preserve"> for the Democrats</w:t>
      </w:r>
      <w:r w:rsidRPr="00294D8C">
        <w:rPr>
          <w:rFonts w:asciiTheme="minorHAnsi" w:hAnsiTheme="minorHAnsi"/>
          <w:u w:val="single"/>
        </w:rPr>
        <w:t xml:space="preserve"> </w:t>
      </w:r>
      <w:r w:rsidRPr="00294D8C">
        <w:rPr>
          <w:rStyle w:val="StyleBoldUnderline"/>
          <w:rFonts w:asciiTheme="minorHAnsi" w:hAnsiTheme="minorHAnsi"/>
          <w:highlight w:val="yellow"/>
        </w:rPr>
        <w:t>to make</w:t>
      </w:r>
      <w:r w:rsidRPr="00294D8C">
        <w:rPr>
          <w:rFonts w:asciiTheme="minorHAnsi" w:hAnsiTheme="minorHAnsi"/>
          <w:u w:val="single"/>
        </w:rPr>
        <w:t>."</w:t>
      </w:r>
    </w:p>
    <w:p w:rsidR="00FA081E" w:rsidRPr="00294D8C" w:rsidRDefault="00FA081E" w:rsidP="00FA081E">
      <w:pPr>
        <w:rPr>
          <w:rFonts w:asciiTheme="minorHAnsi" w:hAnsiTheme="minorHAnsi"/>
          <w:sz w:val="16"/>
        </w:rPr>
      </w:pPr>
    </w:p>
    <w:p w:rsidR="00FA081E" w:rsidRDefault="00FA081E" w:rsidP="00FA081E">
      <w:pPr>
        <w:rPr>
          <w:rFonts w:asciiTheme="minorHAnsi" w:hAnsiTheme="minorHAnsi"/>
          <w:sz w:val="16"/>
        </w:rPr>
      </w:pPr>
    </w:p>
    <w:p w:rsidR="00FA081E" w:rsidRDefault="00FA081E" w:rsidP="00FA081E">
      <w:pPr>
        <w:rPr>
          <w:rFonts w:asciiTheme="minorHAnsi" w:hAnsiTheme="minorHAnsi"/>
          <w:sz w:val="16"/>
        </w:rPr>
      </w:pPr>
    </w:p>
    <w:p w:rsidR="00FA081E" w:rsidRPr="00294D8C" w:rsidRDefault="00FA081E" w:rsidP="00FA081E">
      <w:pPr>
        <w:rPr>
          <w:rFonts w:asciiTheme="minorHAnsi" w:hAnsiTheme="minorHAnsi"/>
          <w:sz w:val="16"/>
        </w:rPr>
      </w:pPr>
    </w:p>
    <w:p w:rsidR="00823B66" w:rsidRPr="00294D8C" w:rsidRDefault="00823B66" w:rsidP="00823B66">
      <w:pPr>
        <w:pStyle w:val="Heading3"/>
        <w:rPr>
          <w:rFonts w:asciiTheme="minorHAnsi" w:hAnsiTheme="minorHAnsi"/>
        </w:rPr>
      </w:pPr>
      <w:r w:rsidRPr="00294D8C">
        <w:rPr>
          <w:rFonts w:asciiTheme="minorHAnsi" w:hAnsiTheme="minorHAnsi"/>
        </w:rPr>
        <w:t xml:space="preserve">Cuba Embargo – 1nc </w:t>
      </w:r>
    </w:p>
    <w:p w:rsidR="00823B66" w:rsidRPr="00294D8C" w:rsidRDefault="00823B66" w:rsidP="00823B66">
      <w:pPr>
        <w:rPr>
          <w:rStyle w:val="Heading4Char"/>
          <w:rFonts w:asciiTheme="minorHAnsi" w:hAnsiTheme="minorHAnsi"/>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rPr>
        <w:t xml:space="preserve">Cuban engagement is a </w:t>
      </w:r>
      <w:r w:rsidRPr="00294D8C">
        <w:rPr>
          <w:rStyle w:val="Heading4Char"/>
          <w:rFonts w:asciiTheme="minorHAnsi" w:hAnsiTheme="minorHAnsi"/>
          <w:u w:val="single"/>
        </w:rPr>
        <w:t>huge</w:t>
      </w:r>
      <w:r w:rsidRPr="00294D8C">
        <w:rPr>
          <w:rStyle w:val="Heading4Char"/>
          <w:rFonts w:asciiTheme="minorHAnsi" w:hAnsiTheme="minorHAnsi"/>
        </w:rPr>
        <w:t xml:space="preserve"> diplomatic undertaking – it bumps other foreign priorities  </w:t>
      </w:r>
    </w:p>
    <w:p w:rsidR="00823B66" w:rsidRPr="00294D8C" w:rsidRDefault="00823B66" w:rsidP="00823B66">
      <w:pPr>
        <w:rPr>
          <w:rFonts w:asciiTheme="minorHAnsi" w:hAnsiTheme="minorHAnsi"/>
        </w:rPr>
      </w:pPr>
      <w:proofErr w:type="spellStart"/>
      <w:r w:rsidRPr="00294D8C">
        <w:rPr>
          <w:rStyle w:val="Heading4Char"/>
          <w:rFonts w:asciiTheme="minorHAnsi" w:hAnsiTheme="minorHAnsi"/>
        </w:rPr>
        <w:t>Leogrande</w:t>
      </w:r>
      <w:proofErr w:type="spellEnd"/>
      <w:r w:rsidRPr="00294D8C">
        <w:rPr>
          <w:rStyle w:val="Heading4Char"/>
          <w:rFonts w:asciiTheme="minorHAnsi" w:hAnsiTheme="minorHAnsi"/>
        </w:rPr>
        <w:t>, ’13</w:t>
      </w:r>
      <w:r w:rsidRPr="00294D8C">
        <w:rPr>
          <w:rFonts w:asciiTheme="minorHAnsi" w:hAnsiTheme="minorHAnsi"/>
        </w:rPr>
        <w:t xml:space="preserve"> – Prof @ American U (William M., professor in the Department of Government, School of Public Affairs at American University in Washington, D.C., The Danger of Dependence: Cuba's Foreign Policy After Chavez, WPR – World Politics Review, April, http://www.worldpoliticsreview.com/articles/12840/the-danger-of-dependence-cubas-foreign-policy-after-chavez</w:t>
      </w:r>
    </w:p>
    <w:p w:rsidR="00823B66" w:rsidRDefault="00823B66" w:rsidP="00823B66">
      <w:pPr>
        <w:rPr>
          <w:rFonts w:asciiTheme="minorHAnsi" w:hAnsiTheme="minorHAnsi"/>
          <w:sz w:val="16"/>
        </w:rPr>
      </w:pPr>
      <w:r w:rsidRPr="00294D8C">
        <w:rPr>
          <w:rStyle w:val="StyleBoldUnderline"/>
          <w:rFonts w:asciiTheme="minorHAnsi" w:hAnsiTheme="minorHAnsi"/>
          <w:highlight w:val="yellow"/>
        </w:rPr>
        <w:t>Obama took</w:t>
      </w:r>
      <w:r w:rsidRPr="00294D8C">
        <w:rPr>
          <w:rStyle w:val="StyleBoldUnderline"/>
          <w:rFonts w:asciiTheme="minorHAnsi" w:hAnsiTheme="minorHAnsi"/>
        </w:rPr>
        <w:t xml:space="preserve"> some </w:t>
      </w:r>
      <w:r w:rsidRPr="00294D8C">
        <w:rPr>
          <w:rStyle w:val="StyleBoldUnderline"/>
          <w:rFonts w:asciiTheme="minorHAnsi" w:hAnsiTheme="minorHAnsi"/>
          <w:highlight w:val="yellow"/>
        </w:rPr>
        <w:t>early steps</w:t>
      </w:r>
      <w:r w:rsidRPr="00294D8C">
        <w:rPr>
          <w:rStyle w:val="StyleBoldUnderline"/>
          <w:rFonts w:asciiTheme="minorHAnsi" w:hAnsiTheme="minorHAnsi"/>
        </w:rPr>
        <w:t xml:space="preserve"> that augured well</w:t>
      </w:r>
      <w:r w:rsidRPr="00294D8C">
        <w:rPr>
          <w:rFonts w:asciiTheme="minorHAnsi" w:hAnsiTheme="minorHAnsi"/>
          <w:sz w:val="16"/>
        </w:rPr>
        <w:t xml:space="preserve">. In April 2009, he ended restrictions on Cuban-American remittances and family travel and subsequently eased regulations limiting cultural and academic exchange. </w:t>
      </w:r>
      <w:r w:rsidRPr="00294D8C">
        <w:rPr>
          <w:rStyle w:val="StyleBoldUnderline"/>
          <w:rFonts w:asciiTheme="minorHAnsi" w:hAnsiTheme="minorHAnsi"/>
        </w:rPr>
        <w:t>At Washington's initiative, the United States and Cuba resumed bilateral talks</w:t>
      </w:r>
      <w:r w:rsidRPr="00294D8C">
        <w:rPr>
          <w:rFonts w:asciiTheme="minorHAnsi" w:hAnsiTheme="minorHAnsi"/>
          <w:sz w:val="16"/>
        </w:rPr>
        <w:t xml:space="preserve"> on migration, suspended by President George W. Bush in 2004. The two governments also began discussions on other issues of mutual interest, such as Coast Guard cooperation and drug interdiction.</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highlight w:val="yellow"/>
        </w:rPr>
        <w:t>But</w:t>
      </w:r>
      <w:r w:rsidRPr="00294D8C">
        <w:rPr>
          <w:rStyle w:val="StyleBoldUnderline"/>
          <w:rFonts w:asciiTheme="minorHAnsi" w:hAnsiTheme="minorHAnsi"/>
        </w:rPr>
        <w:t xml:space="preserve"> the </w:t>
      </w:r>
      <w:r w:rsidRPr="00294D8C">
        <w:rPr>
          <w:rStyle w:val="StyleBoldUnderline"/>
          <w:rFonts w:asciiTheme="minorHAnsi" w:hAnsiTheme="minorHAnsi"/>
          <w:highlight w:val="yellow"/>
        </w:rPr>
        <w:t>momentum</w:t>
      </w:r>
      <w:r w:rsidRPr="00294D8C">
        <w:rPr>
          <w:rStyle w:val="StyleBoldUnderline"/>
          <w:rFonts w:asciiTheme="minorHAnsi" w:hAnsiTheme="minorHAnsi"/>
        </w:rPr>
        <w:t xml:space="preserve"> in Washington </w:t>
      </w:r>
      <w:r w:rsidRPr="00294D8C">
        <w:rPr>
          <w:rStyle w:val="StyleBoldUnderline"/>
          <w:rFonts w:asciiTheme="minorHAnsi" w:hAnsiTheme="minorHAnsi"/>
          <w:highlight w:val="yellow"/>
        </w:rPr>
        <w:t xml:space="preserve">soon dissipated in the face of </w:t>
      </w:r>
      <w:r w:rsidRPr="00294D8C">
        <w:rPr>
          <w:rStyle w:val="Emphasis"/>
          <w:rFonts w:asciiTheme="minorHAnsi" w:hAnsiTheme="minorHAnsi"/>
          <w:highlight w:val="yellow"/>
        </w:rPr>
        <w:t>more pressing foreign policy priorities</w:t>
      </w:r>
      <w:r w:rsidRPr="00294D8C">
        <w:rPr>
          <w:rFonts w:asciiTheme="minorHAnsi" w:hAnsiTheme="minorHAnsi"/>
          <w:sz w:val="16"/>
        </w:rPr>
        <w:t xml:space="preserve">, opposition from Congress, even among some Democrats, </w:t>
      </w:r>
      <w:r w:rsidRPr="00294D8C">
        <w:rPr>
          <w:rStyle w:val="StyleBoldUnderline"/>
          <w:rFonts w:asciiTheme="minorHAnsi" w:hAnsiTheme="minorHAnsi"/>
          <w:highlight w:val="yellow"/>
        </w:rPr>
        <w:t xml:space="preserve">and </w:t>
      </w:r>
      <w:r w:rsidRPr="00294D8C">
        <w:rPr>
          <w:rStyle w:val="Emphasis"/>
          <w:rFonts w:asciiTheme="minorHAnsi" w:hAnsiTheme="minorHAnsi"/>
          <w:highlight w:val="yellow"/>
        </w:rPr>
        <w:t>resistance</w:t>
      </w:r>
      <w:r w:rsidRPr="00294D8C">
        <w:rPr>
          <w:rStyle w:val="StyleBoldUnderline"/>
          <w:rFonts w:asciiTheme="minorHAnsi" w:hAnsiTheme="minorHAnsi"/>
          <w:highlight w:val="yellow"/>
        </w:rPr>
        <w:t xml:space="preserve"> from</w:t>
      </w:r>
      <w:r w:rsidRPr="00294D8C">
        <w:rPr>
          <w:rStyle w:val="StyleBoldUnderline"/>
          <w:rFonts w:asciiTheme="minorHAnsi" w:hAnsiTheme="minorHAnsi"/>
        </w:rPr>
        <w:t xml:space="preserve"> an inertial </w:t>
      </w:r>
      <w:r w:rsidRPr="00294D8C">
        <w:rPr>
          <w:rStyle w:val="StyleBoldUnderline"/>
          <w:rFonts w:asciiTheme="minorHAnsi" w:hAnsiTheme="minorHAnsi"/>
          <w:highlight w:val="yellow"/>
        </w:rPr>
        <w:t>State Department bureaucracy</w:t>
      </w:r>
      <w:r w:rsidRPr="00294D8C">
        <w:rPr>
          <w:rFonts w:asciiTheme="minorHAnsi" w:hAnsiTheme="minorHAnsi"/>
          <w:sz w:val="16"/>
        </w:rPr>
        <w:t xml:space="preserve"> more comfortable with the familiar policy of the past -- its failure notwithstanding -- than the risk of trying something new. As a former senior State Department official explained, </w:t>
      </w:r>
      <w:r w:rsidRPr="00294D8C">
        <w:rPr>
          <w:rStyle w:val="Emphasis"/>
          <w:rFonts w:asciiTheme="minorHAnsi" w:hAnsiTheme="minorHAnsi"/>
          <w:highlight w:val="yellow"/>
        </w:rPr>
        <w:t>high-visibility foreign policy changes of this magnitude only happen</w:t>
      </w:r>
      <w:r w:rsidRPr="00294D8C">
        <w:rPr>
          <w:rStyle w:val="StyleBoldUnderline"/>
          <w:rFonts w:asciiTheme="minorHAnsi" w:hAnsiTheme="minorHAnsi"/>
          <w:highlight w:val="yellow"/>
        </w:rPr>
        <w:t xml:space="preserve"> if the president demands</w:t>
      </w:r>
      <w:r w:rsidRPr="00294D8C">
        <w:rPr>
          <w:rStyle w:val="StyleBoldUnderline"/>
          <w:rFonts w:asciiTheme="minorHAnsi" w:hAnsiTheme="minorHAnsi"/>
        </w:rPr>
        <w:t xml:space="preserve"> that </w:t>
      </w:r>
      <w:r w:rsidRPr="00294D8C">
        <w:rPr>
          <w:rStyle w:val="StyleBoldUnderline"/>
          <w:rFonts w:asciiTheme="minorHAnsi" w:hAnsiTheme="minorHAnsi"/>
          <w:highlight w:val="yellow"/>
        </w:rPr>
        <w:t xml:space="preserve">they happen, and Obama's </w:t>
      </w:r>
      <w:r w:rsidRPr="00294D8C">
        <w:rPr>
          <w:rStyle w:val="Emphasis"/>
          <w:rFonts w:asciiTheme="minorHAnsi" w:hAnsiTheme="minorHAnsi"/>
          <w:highlight w:val="yellow"/>
        </w:rPr>
        <w:t>attention was focused elsewhere</w:t>
      </w:r>
      <w:r w:rsidRPr="00294D8C">
        <w:rPr>
          <w:rFonts w:asciiTheme="minorHAnsi" w:hAnsiTheme="minorHAnsi"/>
          <w:sz w:val="16"/>
        </w:rPr>
        <w:t>. In December 2009, Cuba's arrest of Alan Gross, a consultant for the U.S. Agency for International Development's "democracy promotion" programs, brought all progress to a halt. At the end of Obama's first term, relations with Cuba were not much better than at the start.</w:t>
      </w:r>
    </w:p>
    <w:p w:rsidR="00FA081E" w:rsidRDefault="00FA081E" w:rsidP="00823B66">
      <w:pPr>
        <w:rPr>
          <w:rFonts w:asciiTheme="minorHAnsi" w:hAnsiTheme="minorHAnsi"/>
          <w:sz w:val="16"/>
        </w:rPr>
      </w:pPr>
    </w:p>
    <w:p w:rsidR="00FA081E" w:rsidRDefault="00FA081E" w:rsidP="00FA081E">
      <w:pPr>
        <w:pStyle w:val="Heading3"/>
      </w:pPr>
      <w:r>
        <w:t xml:space="preserve">Cuba Energy – 1nc </w:t>
      </w:r>
    </w:p>
    <w:p w:rsidR="00FA081E" w:rsidRDefault="00FA081E" w:rsidP="00FA081E"/>
    <w:p w:rsidR="00FA081E" w:rsidRDefault="00FA081E" w:rsidP="00FA081E">
      <w:pPr>
        <w:rPr>
          <w:rStyle w:val="StyleStyleBold12pt"/>
        </w:rPr>
      </w:pPr>
      <w:r>
        <w:rPr>
          <w:rStyle w:val="StyleStyleBold12pt"/>
        </w:rPr>
        <w:t>Energy transformation and poverty initiatives require immense diplomatic capital—empirics. Also, prefer out evidence it’s from Hillary Clinton</w:t>
      </w:r>
    </w:p>
    <w:p w:rsidR="00FA081E" w:rsidRPr="003713BD" w:rsidRDefault="00FA081E" w:rsidP="00FA081E">
      <w:pPr>
        <w:rPr>
          <w:rStyle w:val="StyleStyleBold12pt"/>
          <w:b w:val="0"/>
        </w:rPr>
      </w:pPr>
      <w:r>
        <w:rPr>
          <w:rStyle w:val="StyleStyleBold12pt"/>
        </w:rPr>
        <w:t xml:space="preserve">Clinton 12 </w:t>
      </w:r>
      <w:r w:rsidRPr="00FA081E">
        <w:t xml:space="preserve">(Hillary Rodham, Former US Secretary of State and Future President of the USA swag, Energy Diplomacy in  the 21st Century, Speech Delivered at Georgetown University 10/18/12, http://www.state.gov/secretary/rm/2012/10/199330.htm)//LA </w:t>
      </w:r>
    </w:p>
    <w:p w:rsidR="00FA081E" w:rsidRPr="00C101BE" w:rsidRDefault="00FA081E" w:rsidP="00FA081E">
      <w:pPr>
        <w:rPr>
          <w:sz w:val="16"/>
        </w:rPr>
      </w:pPr>
      <w:r w:rsidRPr="00C101BE">
        <w:rPr>
          <w:sz w:val="16"/>
        </w:rPr>
        <w:t xml:space="preserve">I want to mention </w:t>
      </w:r>
      <w:r w:rsidRPr="00657E84">
        <w:rPr>
          <w:rStyle w:val="StyleBoldUnderline"/>
        </w:rPr>
        <w:t>one additional diplomatic challenge we’re focused on: how to manage resources</w:t>
      </w:r>
      <w:r w:rsidRPr="00C101BE">
        <w:rPr>
          <w:sz w:val="16"/>
        </w:rPr>
        <w:t xml:space="preserve"> that cross national boundaries. Boundaries are not always clearly delineated, especially at sea. If oil or gas is discovered in an area two countries share or where boundaries are inexact, how will they develop it? Earlier this year, </w:t>
      </w:r>
      <w:r w:rsidRPr="00657E84">
        <w:rPr>
          <w:rStyle w:val="StyleBoldUnderline"/>
        </w:rPr>
        <w:t xml:space="preserve">after a </w:t>
      </w:r>
      <w:r w:rsidRPr="00657E84">
        <w:rPr>
          <w:rStyle w:val="Emphasis"/>
        </w:rPr>
        <w:t>long negotiation led by the State Department</w:t>
      </w:r>
      <w:r w:rsidRPr="00657E84">
        <w:rPr>
          <w:rStyle w:val="StyleBoldUnderline"/>
        </w:rPr>
        <w:t>, the United States and Mexico reached a groundbreaking agreement on oil and gas resources in the Gulf of Mexico</w:t>
      </w:r>
      <w:r w:rsidRPr="00C101BE">
        <w:rPr>
          <w:sz w:val="16"/>
        </w:rPr>
        <w:t xml:space="preserve">, and we will be sending it to Congress for action soon. The agreement clearly lays out how the United States and Mexico will manage the resources that transcend our maritime boundary. Now, </w:t>
      </w:r>
      <w:r w:rsidRPr="00657E84">
        <w:rPr>
          <w:rStyle w:val="StyleBoldUnderline"/>
        </w:rPr>
        <w:t xml:space="preserve">in addition to these examples of energy diplomacy, we’re also </w:t>
      </w:r>
      <w:r w:rsidRPr="00657E84">
        <w:rPr>
          <w:rStyle w:val="Emphasis"/>
        </w:rPr>
        <w:t>focused</w:t>
      </w:r>
      <w:r w:rsidRPr="00657E84">
        <w:rPr>
          <w:rStyle w:val="StyleBoldUnderline"/>
        </w:rPr>
        <w:t xml:space="preserve"> on our second area of engagement: </w:t>
      </w:r>
      <w:r w:rsidRPr="00657E84">
        <w:rPr>
          <w:rStyle w:val="Emphasis"/>
        </w:rPr>
        <w:t>energy transformation</w:t>
      </w:r>
      <w:r w:rsidRPr="00C101BE">
        <w:rPr>
          <w:sz w:val="16"/>
        </w:rPr>
        <w:t xml:space="preserve"> – </w:t>
      </w:r>
      <w:r w:rsidRPr="00657E84">
        <w:rPr>
          <w:rStyle w:val="StyleBoldUnderline"/>
        </w:rPr>
        <w:t>helping to promote new energy solutions, including renewables and energy efficiency, to meet rising demand, diversify the global energy supply, and address climate change</w:t>
      </w:r>
      <w:r w:rsidRPr="00C101BE">
        <w:rPr>
          <w:sz w:val="16"/>
        </w:rPr>
        <w:t xml:space="preserve">. The transformation to cleaner energy is central to reducing the world’s carbon emissions and it is the core of a strong 21st century global economy. But we know very well that </w:t>
      </w:r>
      <w:r w:rsidRPr="00657E84">
        <w:rPr>
          <w:rStyle w:val="StyleBoldUnderline"/>
        </w:rPr>
        <w:t>energy transformation cannot be accomplished by governments alone</w:t>
      </w:r>
      <w:r w:rsidRPr="00C101BE">
        <w:rPr>
          <w:sz w:val="16"/>
        </w:rPr>
        <w:t xml:space="preserve">. In the next 25 years, the world is going to need up to $15 trillion in investment to generate and transmit electricity. Governments can and will provide some of it, but most will come from the private sector. Now, that’s not only a huge challenge, but a huge opportunity. And I want to make sure that American companies and American workers are competing for those kinds of projects. After all, American companies are leaders across the field of energy – leaders in renewables, high-tech, smart-grid energy infrastructure, bioenergy, energy efficiency. And in the coming decades, American companies should have the chance to do much more business worldwide, and by doing so, they will help to create American jobs. Now, </w:t>
      </w:r>
      <w:r w:rsidRPr="00657E84">
        <w:rPr>
          <w:rStyle w:val="StyleBoldUnderline"/>
        </w:rPr>
        <w:t>governments can do several things to promote energy transformation,</w:t>
      </w:r>
      <w:r w:rsidRPr="00C101BE">
        <w:rPr>
          <w:sz w:val="16"/>
        </w:rPr>
        <w:t xml:space="preserve"> like educate our citizens about the value of energy efficiency and clean technology. </w:t>
      </w:r>
      <w:r w:rsidRPr="00657E84">
        <w:rPr>
          <w:rStyle w:val="StyleBoldUnderline"/>
        </w:rPr>
        <w:t>But perhaps the most important thing we can do is enact policies</w:t>
      </w:r>
      <w:r w:rsidRPr="00C101BE">
        <w:rPr>
          <w:sz w:val="16"/>
        </w:rPr>
        <w:t xml:space="preserve"> that create an enabling environment that attracts investment and paves the way for large-scale infrastructure. </w:t>
      </w:r>
      <w:r w:rsidRPr="00657E84">
        <w:rPr>
          <w:rStyle w:val="StyleBoldUnderline"/>
        </w:rPr>
        <w:t>In many parts of Central America</w:t>
      </w:r>
      <w:r w:rsidRPr="00C101BE">
        <w:rPr>
          <w:sz w:val="16"/>
        </w:rPr>
        <w:t xml:space="preserve"> and Africa, and in India and Pakistan, </w:t>
      </w:r>
      <w:r w:rsidRPr="00657E84">
        <w:rPr>
          <w:rStyle w:val="StyleBoldUnderline"/>
        </w:rPr>
        <w:t>USAID supports training programs</w:t>
      </w:r>
      <w:r w:rsidRPr="00C101BE">
        <w:rPr>
          <w:sz w:val="16"/>
        </w:rPr>
        <w:t xml:space="preserve"> </w:t>
      </w:r>
      <w:r w:rsidRPr="00657E84">
        <w:rPr>
          <w:rStyle w:val="StyleBoldUnderline"/>
        </w:rPr>
        <w:t>to help</w:t>
      </w:r>
      <w:r w:rsidRPr="00C101BE">
        <w:rPr>
          <w:sz w:val="16"/>
        </w:rPr>
        <w:t xml:space="preserve"> put power utilities on sounder commercial footing. And the Millennium Challenge Corporation is negotiating new compacts with several countries that would help them undertake </w:t>
      </w:r>
      <w:r w:rsidRPr="00657E84">
        <w:rPr>
          <w:rStyle w:val="StyleBoldUnderline"/>
        </w:rPr>
        <w:t>wholesale, systemic energy reforms.</w:t>
      </w:r>
      <w:r w:rsidRPr="00C101BE">
        <w:rPr>
          <w:sz w:val="16"/>
        </w:rPr>
        <w:t xml:space="preserve"> And with the right business climate, agencies like the Export-Import Bank and the Overseas Private Investment Corporation can help seal the deals that allow U.S. exports to flow. As an example, let me tell you what we’re doing </w:t>
      </w:r>
      <w:r w:rsidRPr="00657E84">
        <w:rPr>
          <w:rStyle w:val="StyleBoldUnderline"/>
        </w:rPr>
        <w:t>with our neighbors in Latin America</w:t>
      </w:r>
      <w:r w:rsidRPr="00C101BE">
        <w:rPr>
          <w:sz w:val="16"/>
        </w:rPr>
        <w:t xml:space="preserve">. Earlier this year, at the Summit of the Americas, Colombia launched a new initiative it is leading with the United States called </w:t>
      </w:r>
      <w:proofErr w:type="gramStart"/>
      <w:r w:rsidRPr="00C101BE">
        <w:rPr>
          <w:sz w:val="16"/>
        </w:rPr>
        <w:t>Connecting</w:t>
      </w:r>
      <w:proofErr w:type="gramEnd"/>
      <w:r w:rsidRPr="00C101BE">
        <w:rPr>
          <w:sz w:val="16"/>
        </w:rPr>
        <w:t xml:space="preserve"> the Americas 2022. It aims to achieve universal access to electricity by the year 2022 through electrical interconnection in the hemisphere, linking electrical grids throughout the hemisphere from Canada all the way down to the southern tip of Chile, as well as extending it to the Caribbean. The Inter-American Development Bank, the World Bank, all the countries in the Organization of American States </w:t>
      </w:r>
      <w:proofErr w:type="gramStart"/>
      <w:r w:rsidRPr="00C101BE">
        <w:rPr>
          <w:sz w:val="16"/>
        </w:rPr>
        <w:t>have</w:t>
      </w:r>
      <w:proofErr w:type="gramEnd"/>
      <w:r w:rsidRPr="00C101BE">
        <w:rPr>
          <w:sz w:val="16"/>
        </w:rPr>
        <w:t xml:space="preserve"> joined this project. It stems from a broader effort called the Energy and Climate Partnership of the Americas, which I launched in 2010, which has sparked a wave of innovative partnerships across the hemisphere. Interconnection will help us get the most out of our region’s resources. It seems simple, but if one country has excess power, it can sell it to a neighbor. The climate variability across our region means that if one country has a strong rainy season, it can export hydropower to a neighbor in the middle of a drought. Plus, by expanding the size of power markets, we can create economies of scale, attract more private investment, lower capital costs, and ultimately lower the costs for the consumer. There’s another goal here as well. Thirty-one million people across the Americas lack access to reliable and affordable electricity. That clearly holds them back from making progress in so many areas. </w:t>
      </w:r>
      <w:proofErr w:type="gramStart"/>
      <w:r w:rsidRPr="00C101BE">
        <w:rPr>
          <w:sz w:val="16"/>
        </w:rPr>
        <w:t xml:space="preserve">So </w:t>
      </w:r>
      <w:r w:rsidRPr="00657E84">
        <w:rPr>
          <w:rStyle w:val="StyleBoldUnderline"/>
        </w:rPr>
        <w:t>one aim</w:t>
      </w:r>
      <w:r w:rsidRPr="00C101BE">
        <w:rPr>
          <w:sz w:val="16"/>
        </w:rPr>
        <w:t xml:space="preserve"> of Connect 2022 </w:t>
      </w:r>
      <w:r w:rsidRPr="00657E84">
        <w:rPr>
          <w:rStyle w:val="StyleBoldUnderline"/>
        </w:rPr>
        <w:t>is to make sure that those 31 million people now do have power.</w:t>
      </w:r>
      <w:proofErr w:type="gramEnd"/>
      <w:r w:rsidRPr="00657E84">
        <w:rPr>
          <w:rStyle w:val="StyleBoldUnderline"/>
        </w:rPr>
        <w:t xml:space="preserve"> With this single project, we will promote energy efficiency and renewable energy, fight poverty, create opportunity for energy businesses, including U.S. businesses, and forge stronger ties of partnership with our neighbors</w:t>
      </w:r>
      <w:r w:rsidRPr="00C101BE">
        <w:rPr>
          <w:sz w:val="16"/>
        </w:rPr>
        <w:t xml:space="preserve">. It really is a win-win-win, in our opinion. Now, there’s another aspect of energy transformation that I think is important to mention. To achieve the levels of private sector involvement that we need, it takes a level playing field so all companies can compete. But you know very well in some parts of the world, the playing field is hardly level. </w:t>
      </w:r>
      <w:r w:rsidRPr="00657E84">
        <w:rPr>
          <w:rStyle w:val="StyleBoldUnderline"/>
        </w:rPr>
        <w:t>Some countries dictate how much national content must be used in energy production, or they give subsidies to their nation’s companies to give them an edge</w:t>
      </w:r>
      <w:r w:rsidRPr="00C101BE">
        <w:rPr>
          <w:sz w:val="16"/>
        </w:rPr>
        <w:t xml:space="preserve">. And that can be very challenging for American businesses to break through. </w:t>
      </w:r>
      <w:r w:rsidRPr="00657E84">
        <w:rPr>
          <w:rStyle w:val="StyleBoldUnderline"/>
        </w:rPr>
        <w:t xml:space="preserve">So every day, in many parts of the world, </w:t>
      </w:r>
      <w:r w:rsidRPr="00657E84">
        <w:rPr>
          <w:rStyle w:val="Emphasis"/>
        </w:rPr>
        <w:t>our diplomats are out there fighting</w:t>
      </w:r>
      <w:r w:rsidRPr="00657E84">
        <w:rPr>
          <w:rStyle w:val="StyleBoldUnderline"/>
        </w:rPr>
        <w:t xml:space="preserve"> on behalf of American businesses and workers, taking aim at economic barriers and unfair practices.</w:t>
      </w:r>
      <w:r w:rsidRPr="00C101BE">
        <w:rPr>
          <w:sz w:val="16"/>
        </w:rPr>
        <w:t xml:space="preserve"> This September, we achieved a major breakthrough when the </w:t>
      </w:r>
      <w:proofErr w:type="gramStart"/>
      <w:r w:rsidRPr="00C101BE">
        <w:rPr>
          <w:sz w:val="16"/>
        </w:rPr>
        <w:t>members</w:t>
      </w:r>
      <w:proofErr w:type="gramEnd"/>
      <w:r w:rsidRPr="00C101BE">
        <w:rPr>
          <w:sz w:val="16"/>
        </w:rPr>
        <w:t xml:space="preserve"> nations of the Asia Pacific Economic Cooperation community agreed to cut tariffs on 54 key environmental goods, clearing the way for more trade in clean energy technology. </w:t>
      </w:r>
      <w:r w:rsidRPr="00C101BE">
        <w:rPr>
          <w:rStyle w:val="StyleBoldUnderline"/>
        </w:rPr>
        <w:t>At the same time that we’re pursuing energy transformation, however, we have to take on the issue of energy poverty. And that’s the third area of engagement I will mention.</w:t>
      </w:r>
      <w:r w:rsidRPr="00C101BE">
        <w:rPr>
          <w:sz w:val="16"/>
        </w:rPr>
        <w:t xml:space="preserve"> Because for those 1.3 billion people worldwide who do not have access to a reliable, sustainable supply of energy, it is a daily challenge and struggle. It also runs counter to energy transformation, because these people are burning firewood, coal, dung, charcoal, whatever they can get their hands on. They’re using diesel generators, and no electricity is more expensive than that. And besides, these are dirty forms of energy – bad for people’s health, bad for the environment. But it doesn’t have to be that way. We have the technology and know-how that can help people leapfrog to energy that is not only reliable and affordable, but clean and efficient. </w:t>
      </w:r>
      <w:proofErr w:type="gramStart"/>
      <w:r w:rsidRPr="00C101BE">
        <w:rPr>
          <w:sz w:val="16"/>
        </w:rPr>
        <w:t>So energy transformation and ending energy poverty really do go hand in hand.</w:t>
      </w:r>
      <w:proofErr w:type="gramEnd"/>
    </w:p>
    <w:p w:rsidR="00FA081E" w:rsidRPr="00294D8C" w:rsidRDefault="00FA081E" w:rsidP="00823B66">
      <w:pPr>
        <w:rPr>
          <w:rFonts w:asciiTheme="minorHAnsi" w:hAnsiTheme="minorHAnsi"/>
          <w:sz w:val="16"/>
        </w:rPr>
      </w:pPr>
    </w:p>
    <w:p w:rsidR="00823B66" w:rsidRPr="00294D8C" w:rsidRDefault="00823B66" w:rsidP="00823B66">
      <w:pPr>
        <w:rPr>
          <w:rFonts w:asciiTheme="minorHAnsi" w:hAnsiTheme="minorHAnsi"/>
          <w:sz w:val="16"/>
        </w:rPr>
      </w:pPr>
    </w:p>
    <w:p w:rsidR="00FA081E" w:rsidRDefault="00FA081E" w:rsidP="00FA081E">
      <w:pPr>
        <w:pStyle w:val="Heading2"/>
      </w:pPr>
      <w:r>
        <w:t>**Mexico</w:t>
      </w:r>
    </w:p>
    <w:p w:rsidR="00823B66" w:rsidRPr="00294D8C" w:rsidRDefault="00823B66" w:rsidP="00823B66">
      <w:pPr>
        <w:pStyle w:val="Heading3"/>
        <w:rPr>
          <w:rFonts w:asciiTheme="minorHAnsi" w:hAnsiTheme="minorHAnsi"/>
        </w:rPr>
      </w:pPr>
      <w:r w:rsidRPr="00294D8C">
        <w:rPr>
          <w:rFonts w:asciiTheme="minorHAnsi" w:hAnsiTheme="minorHAnsi"/>
        </w:rPr>
        <w:t>Mexico</w:t>
      </w:r>
      <w:r w:rsidR="00FA081E">
        <w:rPr>
          <w:rFonts w:asciiTheme="minorHAnsi" w:hAnsiTheme="minorHAnsi"/>
        </w:rPr>
        <w:t xml:space="preserve"> General </w:t>
      </w:r>
      <w:r w:rsidRPr="00294D8C">
        <w:rPr>
          <w:rFonts w:asciiTheme="minorHAnsi" w:hAnsiTheme="minorHAnsi"/>
        </w:rPr>
        <w:t xml:space="preserve">– 1nc </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rPr>
      </w:pPr>
      <w:r w:rsidRPr="00294D8C">
        <w:rPr>
          <w:rFonts w:asciiTheme="minorHAnsi" w:hAnsiTheme="minorHAnsi"/>
        </w:rPr>
        <w:t xml:space="preserve">Engagement with Mexico is empirically zero-sum with other priorities – status quo talks focus on drug-trafficking and not relation-building like the Aff </w:t>
      </w:r>
    </w:p>
    <w:p w:rsidR="00823B66" w:rsidRPr="00294D8C" w:rsidRDefault="00823B66" w:rsidP="00823B66">
      <w:pPr>
        <w:pStyle w:val="card"/>
        <w:ind w:left="0"/>
        <w:rPr>
          <w:rFonts w:asciiTheme="minorHAnsi" w:hAnsiTheme="minorHAnsi"/>
        </w:rPr>
      </w:pPr>
      <w:r w:rsidRPr="00294D8C">
        <w:rPr>
          <w:rStyle w:val="tagChar"/>
          <w:rFonts w:asciiTheme="minorHAnsi" w:hAnsiTheme="minorHAnsi"/>
        </w:rPr>
        <w:t>Lanham, ’10</w:t>
      </w:r>
      <w:r w:rsidRPr="00294D8C">
        <w:rPr>
          <w:rFonts w:asciiTheme="minorHAnsi" w:hAnsiTheme="minorHAnsi"/>
        </w:rPr>
        <w:t xml:space="preserve">. </w:t>
      </w:r>
      <w:proofErr w:type="spellStart"/>
      <w:r w:rsidRPr="00294D8C">
        <w:rPr>
          <w:rFonts w:asciiTheme="minorHAnsi" w:hAnsiTheme="minorHAnsi"/>
        </w:rPr>
        <w:t>Kipp</w:t>
      </w:r>
      <w:proofErr w:type="spellEnd"/>
      <w:r w:rsidRPr="00294D8C">
        <w:rPr>
          <w:rFonts w:asciiTheme="minorHAnsi" w:hAnsiTheme="minorHAnsi"/>
        </w:rPr>
        <w:t xml:space="preserve"> Lanham is a political communications strategist who has worked on Capitol Hill and K Street as an intern and communications professional. </w:t>
      </w:r>
      <w:proofErr w:type="spellStart"/>
      <w:r w:rsidRPr="00294D8C">
        <w:rPr>
          <w:rFonts w:asciiTheme="minorHAnsi" w:hAnsiTheme="minorHAnsi"/>
        </w:rPr>
        <w:t>Kipp</w:t>
      </w:r>
      <w:proofErr w:type="spellEnd"/>
      <w:r w:rsidRPr="00294D8C">
        <w:rPr>
          <w:rFonts w:asciiTheme="minorHAnsi" w:hAnsiTheme="minorHAnsi"/>
        </w:rPr>
        <w:t xml:space="preserve"> has been published in The Washington Post, The Washington Times, and The Hill.  </w:t>
      </w:r>
      <w:proofErr w:type="gramStart"/>
      <w:r w:rsidRPr="00294D8C">
        <w:rPr>
          <w:rFonts w:asciiTheme="minorHAnsi" w:hAnsiTheme="minorHAnsi"/>
        </w:rPr>
        <w:t xml:space="preserve">“U.S.-Mexico relations: No spring break,” The Daily Caller, 3-23, </w:t>
      </w:r>
      <w:hyperlink r:id="rId12" w:history="1">
        <w:r w:rsidRPr="00294D8C">
          <w:rPr>
            <w:rStyle w:val="Hyperlink"/>
            <w:rFonts w:asciiTheme="minorHAnsi" w:hAnsiTheme="minorHAnsi"/>
          </w:rPr>
          <w:t>http://dailycaller.com/2010/03/23/u-s-mexico-relations-no-spring-break/</w:t>
        </w:r>
      </w:hyperlink>
      <w:r w:rsidRPr="00294D8C">
        <w:rPr>
          <w:rFonts w:asciiTheme="minorHAnsi" w:hAnsiTheme="minorHAnsi"/>
        </w:rPr>
        <w:t>.</w:t>
      </w:r>
      <w:proofErr w:type="gramEnd"/>
      <w:r w:rsidRPr="00294D8C">
        <w:rPr>
          <w:rFonts w:asciiTheme="minorHAnsi" w:hAnsiTheme="minorHAnsi"/>
        </w:rPr>
        <w:t xml:space="preserve"> </w:t>
      </w:r>
    </w:p>
    <w:p w:rsidR="00823B66" w:rsidRPr="00294D8C" w:rsidRDefault="00823B66" w:rsidP="00823B66">
      <w:pPr>
        <w:pStyle w:val="card"/>
        <w:ind w:left="0"/>
        <w:rPr>
          <w:rFonts w:asciiTheme="minorHAnsi" w:hAnsiTheme="minorHAnsi"/>
          <w:sz w:val="16"/>
        </w:rPr>
      </w:pPr>
      <w:r w:rsidRPr="00294D8C">
        <w:rPr>
          <w:rStyle w:val="underline"/>
          <w:rFonts w:asciiTheme="minorHAnsi" w:hAnsiTheme="minorHAnsi"/>
          <w:highlight w:val="yellow"/>
        </w:rPr>
        <w:t xml:space="preserve">The </w:t>
      </w:r>
      <w:r w:rsidRPr="00294D8C">
        <w:rPr>
          <w:rStyle w:val="Emphasis"/>
          <w:rFonts w:asciiTheme="minorHAnsi" w:eastAsiaTheme="majorEastAsia" w:hAnsiTheme="minorHAnsi"/>
          <w:highlight w:val="yellow"/>
        </w:rPr>
        <w:t>timing</w:t>
      </w:r>
      <w:r w:rsidRPr="00294D8C">
        <w:rPr>
          <w:rFonts w:asciiTheme="minorHAnsi" w:hAnsiTheme="minorHAnsi"/>
          <w:sz w:val="16"/>
        </w:rPr>
        <w:t xml:space="preserve"> of the meeting in Merida </w:t>
      </w:r>
      <w:r w:rsidRPr="00294D8C">
        <w:rPr>
          <w:rStyle w:val="underline"/>
          <w:rFonts w:asciiTheme="minorHAnsi" w:hAnsiTheme="minorHAnsi"/>
          <w:highlight w:val="yellow"/>
        </w:rPr>
        <w:t xml:space="preserve">comes at </w:t>
      </w:r>
      <w:r w:rsidRPr="00294D8C">
        <w:rPr>
          <w:rStyle w:val="Emphasis"/>
          <w:rFonts w:asciiTheme="minorHAnsi" w:eastAsiaTheme="majorEastAsia" w:hAnsiTheme="minorHAnsi"/>
          <w:highlight w:val="yellow"/>
        </w:rPr>
        <w:t>a tenuous time for foreign policy</w:t>
      </w:r>
      <w:r w:rsidRPr="00294D8C">
        <w:rPr>
          <w:rFonts w:asciiTheme="minorHAnsi" w:hAnsiTheme="minorHAnsi"/>
          <w:sz w:val="16"/>
        </w:rPr>
        <w:t xml:space="preserve"> in the United States. </w:t>
      </w:r>
      <w:r w:rsidRPr="00294D8C">
        <w:rPr>
          <w:rStyle w:val="underline"/>
          <w:rFonts w:asciiTheme="minorHAnsi" w:hAnsiTheme="minorHAnsi"/>
        </w:rPr>
        <w:t>Relations with Israel and Russia have been rough</w:t>
      </w:r>
      <w:r w:rsidRPr="00294D8C">
        <w:rPr>
          <w:rFonts w:asciiTheme="minorHAnsi" w:hAnsiTheme="minorHAnsi"/>
          <w:sz w:val="16"/>
        </w:rPr>
        <w:t xml:space="preserve"> due to settlement and nuclear issues. President Barack </w:t>
      </w:r>
      <w:r w:rsidRPr="00294D8C">
        <w:rPr>
          <w:rStyle w:val="StyleBoldUnderline"/>
          <w:rFonts w:asciiTheme="minorHAnsi" w:hAnsiTheme="minorHAnsi"/>
          <w:highlight w:val="yellow"/>
        </w:rPr>
        <w:t>Obama had to delay his trip</w:t>
      </w:r>
      <w:r w:rsidRPr="00294D8C">
        <w:rPr>
          <w:rFonts w:asciiTheme="minorHAnsi" w:hAnsiTheme="minorHAnsi"/>
          <w:sz w:val="16"/>
        </w:rPr>
        <w:t xml:space="preserve"> to Indonesia and Australia due to health care legislation on the verge of potential passage in Congress. The State Department emphasized in a press release that the meeting had been previously planned over many months. </w:t>
      </w:r>
      <w:r w:rsidRPr="00294D8C">
        <w:rPr>
          <w:rStyle w:val="Emphasis"/>
          <w:rFonts w:asciiTheme="minorHAnsi" w:eastAsiaTheme="majorEastAsia" w:hAnsiTheme="minorHAnsi"/>
          <w:highlight w:val="yellow"/>
        </w:rPr>
        <w:t>Relations with Mexico only add to the difficulties</w:t>
      </w:r>
      <w:r w:rsidRPr="00294D8C">
        <w:rPr>
          <w:rFonts w:asciiTheme="minorHAnsi" w:hAnsiTheme="minorHAnsi"/>
          <w:sz w:val="16"/>
        </w:rPr>
        <w:t xml:space="preserve"> as both sides try to overcome the shadow cast from the violence in Ciudad Juarez.  Espinosa and Clinton plan to discuss the “shared goals of breaking the power of drug trafficking organizations; strengthening the rule of law, democratic institutions and respect for human rights; creating a 21st century border; and building strong and resilient communities.” Excluded from these shared goals is resumption of the Cross-Border Trucking Services Demonstration Program as part of the North American Free Trade Agreement (NAFTA). Last year, the U.S. suspended this program unilaterally. In response, Mexico suspended trade benefits for a number of U.S. products. Mexico seeks that the U.S. comply with NAFTA and resume the Cross-Border Trucking Services Demonstration Program</w:t>
      </w:r>
      <w:r w:rsidRPr="00294D8C">
        <w:rPr>
          <w:rFonts w:asciiTheme="minorHAnsi" w:hAnsiTheme="minorHAnsi"/>
          <w:sz w:val="16"/>
          <w:szCs w:val="16"/>
        </w:rPr>
        <w:t xml:space="preserve">.  Is unilateralism the “smart power” enacted by the State Department under Secretary Clinton and President Obama? Robert </w:t>
      </w:r>
      <w:proofErr w:type="spellStart"/>
      <w:r w:rsidRPr="00294D8C">
        <w:rPr>
          <w:rFonts w:asciiTheme="minorHAnsi" w:hAnsiTheme="minorHAnsi"/>
          <w:sz w:val="16"/>
          <w:szCs w:val="16"/>
        </w:rPr>
        <w:t>Kagan</w:t>
      </w:r>
      <w:proofErr w:type="spellEnd"/>
      <w:r w:rsidRPr="00294D8C">
        <w:rPr>
          <w:rFonts w:asciiTheme="minorHAnsi" w:hAnsiTheme="minorHAnsi"/>
          <w:sz w:val="16"/>
          <w:szCs w:val="16"/>
        </w:rPr>
        <w:t xml:space="preserve">, a senior associate at the Carnegie Endowment for International Peace, commented in his recent column that the Obama Administration “has worse relations overall with American allies than George W. Bush did in his second term.” </w:t>
      </w:r>
      <w:proofErr w:type="spellStart"/>
      <w:r w:rsidRPr="00294D8C">
        <w:rPr>
          <w:rFonts w:asciiTheme="minorHAnsi" w:hAnsiTheme="minorHAnsi"/>
          <w:sz w:val="16"/>
          <w:szCs w:val="16"/>
        </w:rPr>
        <w:t>Kagan</w:t>
      </w:r>
      <w:proofErr w:type="spellEnd"/>
      <w:r w:rsidRPr="00294D8C">
        <w:rPr>
          <w:rFonts w:asciiTheme="minorHAnsi" w:hAnsiTheme="minorHAnsi"/>
          <w:sz w:val="16"/>
          <w:szCs w:val="16"/>
        </w:rPr>
        <w:t xml:space="preserve"> stated that U.S. foreign policy is becoming more neutrality rather than multilateralism. The results of this U.S. foreign policy with Russia, Iran, or Israel do smart. The new START treaty has yet to be signed. Iran continues on its path toward nuclear weapons without new sanctions from the United Nations. Secretary Clinton and Vice President Joe Biden chastised for building homes in Jerusalem. What can be expected from the Merida meeting?</w:t>
      </w:r>
      <w:r w:rsidRPr="00294D8C">
        <w:rPr>
          <w:rFonts w:asciiTheme="minorHAnsi" w:hAnsiTheme="minorHAnsi"/>
          <w:sz w:val="16"/>
        </w:rPr>
        <w:t xml:space="preserve">  </w:t>
      </w:r>
      <w:r w:rsidRPr="00294D8C">
        <w:rPr>
          <w:rStyle w:val="underline"/>
          <w:rFonts w:asciiTheme="minorHAnsi" w:hAnsiTheme="minorHAnsi"/>
          <w:highlight w:val="yellow"/>
        </w:rPr>
        <w:t xml:space="preserve">The </w:t>
      </w:r>
      <w:r w:rsidRPr="00294D8C">
        <w:rPr>
          <w:rStyle w:val="Emphasis"/>
          <w:rFonts w:asciiTheme="minorHAnsi" w:eastAsiaTheme="majorEastAsia" w:hAnsiTheme="minorHAnsi"/>
          <w:highlight w:val="yellow"/>
        </w:rPr>
        <w:t>focus</w:t>
      </w:r>
      <w:r w:rsidRPr="00294D8C">
        <w:rPr>
          <w:rFonts w:asciiTheme="minorHAnsi" w:hAnsiTheme="minorHAnsi"/>
          <w:sz w:val="16"/>
        </w:rPr>
        <w:t xml:space="preserve"> of the meeting </w:t>
      </w:r>
      <w:r w:rsidRPr="00294D8C">
        <w:rPr>
          <w:rStyle w:val="underline"/>
          <w:rFonts w:asciiTheme="minorHAnsi" w:hAnsiTheme="minorHAnsi"/>
          <w:highlight w:val="yellow"/>
        </w:rPr>
        <w:t>will</w:t>
      </w:r>
      <w:r w:rsidRPr="00294D8C">
        <w:rPr>
          <w:rFonts w:asciiTheme="minorHAnsi" w:hAnsiTheme="minorHAnsi"/>
          <w:sz w:val="16"/>
        </w:rPr>
        <w:t xml:space="preserve"> most </w:t>
      </w:r>
      <w:r w:rsidRPr="00294D8C">
        <w:rPr>
          <w:rStyle w:val="underline"/>
          <w:rFonts w:asciiTheme="minorHAnsi" w:hAnsiTheme="minorHAnsi"/>
          <w:highlight w:val="yellow"/>
        </w:rPr>
        <w:t xml:space="preserve">likely be on stopping the violence and drug trafficking </w:t>
      </w:r>
      <w:r w:rsidRPr="00294D8C">
        <w:rPr>
          <w:rStyle w:val="Emphasis"/>
          <w:rFonts w:asciiTheme="minorHAnsi" w:eastAsiaTheme="majorEastAsia" w:hAnsiTheme="minorHAnsi"/>
          <w:highlight w:val="yellow"/>
        </w:rPr>
        <w:t>rather than resetting</w:t>
      </w:r>
      <w:r w:rsidRPr="00294D8C">
        <w:rPr>
          <w:rFonts w:asciiTheme="minorHAnsi" w:hAnsiTheme="minorHAnsi"/>
          <w:sz w:val="16"/>
        </w:rPr>
        <w:t xml:space="preserve"> trade </w:t>
      </w:r>
      <w:r w:rsidRPr="00294D8C">
        <w:rPr>
          <w:rStyle w:val="Emphasis"/>
          <w:rFonts w:asciiTheme="minorHAnsi" w:eastAsiaTheme="majorEastAsia" w:hAnsiTheme="minorHAnsi"/>
          <w:highlight w:val="yellow"/>
        </w:rPr>
        <w:t>relations</w:t>
      </w:r>
      <w:r w:rsidRPr="00294D8C">
        <w:rPr>
          <w:rFonts w:asciiTheme="minorHAnsi" w:hAnsiTheme="minorHAnsi"/>
          <w:sz w:val="16"/>
        </w:rPr>
        <w:t xml:space="preserve">. </w:t>
      </w:r>
      <w:r w:rsidRPr="00294D8C">
        <w:rPr>
          <w:rFonts w:asciiTheme="minorHAnsi" w:hAnsiTheme="minorHAnsi"/>
          <w:sz w:val="16"/>
          <w:szCs w:val="16"/>
        </w:rPr>
        <w:t xml:space="preserve">President Obama already appears confident in Mexican President Felipe </w:t>
      </w:r>
      <w:proofErr w:type="spellStart"/>
      <w:r w:rsidRPr="00294D8C">
        <w:rPr>
          <w:rFonts w:asciiTheme="minorHAnsi" w:hAnsiTheme="minorHAnsi"/>
          <w:sz w:val="16"/>
          <w:szCs w:val="16"/>
        </w:rPr>
        <w:t>Calderón’s</w:t>
      </w:r>
      <w:proofErr w:type="spellEnd"/>
      <w:r w:rsidRPr="00294D8C">
        <w:rPr>
          <w:rFonts w:asciiTheme="minorHAnsi" w:hAnsiTheme="minorHAnsi"/>
          <w:sz w:val="16"/>
          <w:szCs w:val="16"/>
        </w:rPr>
        <w:t xml:space="preserve"> efforts as he has been invited to a state dinner in May. Meanwhile, Congressmen from near the Texas-Mexico border have already been involved in talks with Mexico as they met with Arturo </w:t>
      </w:r>
      <w:proofErr w:type="spellStart"/>
      <w:r w:rsidRPr="00294D8C">
        <w:rPr>
          <w:rFonts w:asciiTheme="minorHAnsi" w:hAnsiTheme="minorHAnsi"/>
          <w:sz w:val="16"/>
          <w:szCs w:val="16"/>
        </w:rPr>
        <w:t>Sarukhan</w:t>
      </w:r>
      <w:proofErr w:type="spellEnd"/>
      <w:r w:rsidRPr="00294D8C">
        <w:rPr>
          <w:rFonts w:asciiTheme="minorHAnsi" w:hAnsiTheme="minorHAnsi"/>
          <w:sz w:val="16"/>
          <w:szCs w:val="16"/>
        </w:rPr>
        <w:t xml:space="preserve">, Mexican Ambassador to the U.S. Congressman including Solomon P. Ortiz, Harry Teague, Silvestre Reyes, </w:t>
      </w:r>
      <w:proofErr w:type="spellStart"/>
      <w:r w:rsidRPr="00294D8C">
        <w:rPr>
          <w:rFonts w:asciiTheme="minorHAnsi" w:hAnsiTheme="minorHAnsi"/>
          <w:sz w:val="16"/>
          <w:szCs w:val="16"/>
        </w:rPr>
        <w:t>Ciro</w:t>
      </w:r>
      <w:proofErr w:type="spellEnd"/>
      <w:r w:rsidRPr="00294D8C">
        <w:rPr>
          <w:rFonts w:asciiTheme="minorHAnsi" w:hAnsiTheme="minorHAnsi"/>
          <w:sz w:val="16"/>
          <w:szCs w:val="16"/>
        </w:rPr>
        <w:t xml:space="preserve"> Rodriguez, Henry Cuellar and Ruben Hinojosa expressed their commitment to assisting Mexico with drug-related violence on the U.S.-Mexico border</w:t>
      </w:r>
      <w:r w:rsidRPr="00294D8C">
        <w:rPr>
          <w:rFonts w:asciiTheme="minorHAnsi" w:hAnsiTheme="minorHAnsi"/>
          <w:sz w:val="16"/>
        </w:rPr>
        <w:t xml:space="preserve">. The U.S. has also pledged around $1.4 billion in aid to Mexico to fight drug trafficking. </w:t>
      </w:r>
    </w:p>
    <w:p w:rsidR="00823B66" w:rsidRPr="00294D8C" w:rsidRDefault="00823B66" w:rsidP="00823B66">
      <w:pPr>
        <w:rPr>
          <w:rFonts w:asciiTheme="minorHAnsi" w:hAnsiTheme="minorHAnsi"/>
        </w:rPr>
      </w:pPr>
    </w:p>
    <w:p w:rsidR="006B3E6D" w:rsidRPr="006B3E6D" w:rsidRDefault="006B3E6D" w:rsidP="006B3E6D">
      <w:pPr>
        <w:pStyle w:val="Heading3"/>
      </w:pPr>
      <w:r w:rsidRPr="006B3E6D">
        <w:t xml:space="preserve">Mexico </w:t>
      </w:r>
      <w:r w:rsidR="00FA081E">
        <w:t xml:space="preserve">Energy – 1nc </w:t>
      </w:r>
    </w:p>
    <w:p w:rsidR="006B3E6D" w:rsidRDefault="006B3E6D" w:rsidP="006B3E6D">
      <w:pPr>
        <w:rPr>
          <w:rStyle w:val="StyleStyleBold12pt"/>
        </w:rPr>
      </w:pPr>
    </w:p>
    <w:p w:rsidR="006B3E6D" w:rsidRDefault="006B3E6D" w:rsidP="006B3E6D">
      <w:pPr>
        <w:rPr>
          <w:rStyle w:val="StyleStyleBold12pt"/>
        </w:rPr>
      </w:pPr>
      <w:r>
        <w:rPr>
          <w:rStyle w:val="StyleStyleBold12pt"/>
        </w:rPr>
        <w:t xml:space="preserve">Energy reform in </w:t>
      </w:r>
      <w:r w:rsidR="00FA081E">
        <w:rPr>
          <w:rStyle w:val="StyleStyleBold12pt"/>
        </w:rPr>
        <w:t>Mexico</w:t>
      </w:r>
      <w:r>
        <w:rPr>
          <w:rStyle w:val="StyleStyleBold12pt"/>
        </w:rPr>
        <w:t xml:space="preserve"> requires DOS effort—understaffing triggers tradeoffs</w:t>
      </w:r>
    </w:p>
    <w:p w:rsidR="006B3E6D" w:rsidRPr="00814382" w:rsidRDefault="006B3E6D" w:rsidP="006B3E6D">
      <w:pPr>
        <w:rPr>
          <w:rStyle w:val="StyleStyleBold12pt"/>
          <w:b w:val="0"/>
        </w:rPr>
      </w:pPr>
      <w:r>
        <w:rPr>
          <w:rStyle w:val="StyleStyleBold12pt"/>
        </w:rPr>
        <w:t xml:space="preserve">Goldwyn 4/11 </w:t>
      </w:r>
      <w:r w:rsidRPr="00FA081E">
        <w:t>(David L., President of Goldwyn Global Strategies, The Impact of the Tight Oil and Gas Boom on Latin America and the Caribbean: Opportunities for Cooperation, Presented to the House Committee on Foreign Affairs; Subcommittee on the Western Hemisphere, 4/11/13, http://docs.house.gov/meetings/FA/FA07/20130411/100622/HHRG-113-FA07-Wstate-GoldwynD-20130411.pdf)//LA</w:t>
      </w:r>
      <w:r>
        <w:rPr>
          <w:rStyle w:val="StyleStyleBold12pt"/>
        </w:rPr>
        <w:t xml:space="preserve"> </w:t>
      </w:r>
    </w:p>
    <w:p w:rsidR="006B3E6D" w:rsidRDefault="006B3E6D" w:rsidP="006B3E6D">
      <w:pPr>
        <w:rPr>
          <w:sz w:val="16"/>
        </w:rPr>
      </w:pPr>
      <w:r w:rsidRPr="00D33862">
        <w:rPr>
          <w:rStyle w:val="StyleBoldUnderline"/>
        </w:rPr>
        <w:t>The Department of State has significantly increased its capabilities to conduct energy diplomacy through the establishment of the Energy and Natural Resources Bureau</w:t>
      </w:r>
      <w:r w:rsidRPr="00E44320">
        <w:rPr>
          <w:sz w:val="16"/>
        </w:rPr>
        <w:t xml:space="preserve">, led by Ambassador Carlos </w:t>
      </w:r>
      <w:proofErr w:type="spellStart"/>
      <w:r w:rsidRPr="00E44320">
        <w:rPr>
          <w:sz w:val="16"/>
        </w:rPr>
        <w:t>Pascual</w:t>
      </w:r>
      <w:proofErr w:type="spellEnd"/>
      <w:r w:rsidRPr="00E44320">
        <w:rPr>
          <w:sz w:val="16"/>
        </w:rPr>
        <w:t xml:space="preserve">. </w:t>
      </w:r>
      <w:r w:rsidRPr="00D33862">
        <w:rPr>
          <w:rStyle w:val="StyleBoldUnderline"/>
        </w:rPr>
        <w:t>Its programs should be robustly funded. We should</w:t>
      </w:r>
      <w:r w:rsidRPr="00E44320">
        <w:rPr>
          <w:sz w:val="16"/>
        </w:rPr>
        <w:t xml:space="preserve"> also </w:t>
      </w:r>
      <w:r w:rsidRPr="00D33862">
        <w:rPr>
          <w:rStyle w:val="Emphasis"/>
        </w:rPr>
        <w:t>deepen</w:t>
      </w:r>
      <w:r w:rsidRPr="00E44320">
        <w:rPr>
          <w:sz w:val="16"/>
        </w:rPr>
        <w:t xml:space="preserve"> the </w:t>
      </w:r>
      <w:r w:rsidRPr="00D33862">
        <w:rPr>
          <w:rStyle w:val="StyleBoldUnderline"/>
        </w:rPr>
        <w:t xml:space="preserve">international energy diplomacy </w:t>
      </w:r>
      <w:r w:rsidRPr="00D33862">
        <w:rPr>
          <w:rStyle w:val="Emphasis"/>
        </w:rPr>
        <w:t>capacity</w:t>
      </w:r>
      <w:r w:rsidRPr="00E44320">
        <w:rPr>
          <w:sz w:val="16"/>
        </w:rPr>
        <w:t xml:space="preserve"> of the Department of Energy. The Department of Energy’s relationships with civil servants in ministries across the globe provide a bridge across changes in government here and there. They can talk when the politics of non-energy issues obstruct dialogue among the foreign ministries. It is easier to get </w:t>
      </w:r>
      <w:r w:rsidRPr="00D33862">
        <w:rPr>
          <w:rStyle w:val="StyleBoldUnderline"/>
        </w:rPr>
        <w:t>Energy Ministers</w:t>
      </w:r>
      <w:r w:rsidRPr="00E44320">
        <w:rPr>
          <w:sz w:val="16"/>
        </w:rPr>
        <w:t xml:space="preserve"> together for regular meetings than Secretaries of State. Their </w:t>
      </w:r>
      <w:r w:rsidRPr="00784D2D">
        <w:rPr>
          <w:rStyle w:val="StyleBoldUnderline"/>
        </w:rPr>
        <w:t>staff</w:t>
      </w:r>
      <w:r w:rsidRPr="00D33862">
        <w:rPr>
          <w:rStyle w:val="StyleBoldUnderline"/>
        </w:rPr>
        <w:t xml:space="preserve"> should be expanded and serious program budget established to make our cooperation more than rhetorical.</w:t>
      </w:r>
      <w:r w:rsidRPr="00E44320">
        <w:rPr>
          <w:sz w:val="16"/>
        </w:rPr>
        <w:t xml:space="preserve"> </w:t>
      </w:r>
      <w:r w:rsidRPr="00D33862">
        <w:rPr>
          <w:rStyle w:val="Emphasis"/>
        </w:rPr>
        <w:t>For true reform to be achieved, foreign ministers</w:t>
      </w:r>
      <w:r w:rsidRPr="00E44320">
        <w:rPr>
          <w:sz w:val="16"/>
        </w:rPr>
        <w:t xml:space="preserve"> and heads of government </w:t>
      </w:r>
      <w:r w:rsidRPr="00D33862">
        <w:rPr>
          <w:rStyle w:val="Emphasis"/>
        </w:rPr>
        <w:t>will have to be involved, as this will be the key to integrating energy security into foreign policy</w:t>
      </w:r>
      <w:r w:rsidRPr="00E44320">
        <w:rPr>
          <w:sz w:val="16"/>
        </w:rPr>
        <w:t xml:space="preserve">. The three </w:t>
      </w:r>
      <w:r w:rsidRPr="00E44320">
        <w:rPr>
          <w:rStyle w:val="Emphasis"/>
        </w:rPr>
        <w:t>countries that need robust attention at this time are Mexico</w:t>
      </w:r>
      <w:r w:rsidRPr="00E44320">
        <w:rPr>
          <w:sz w:val="16"/>
        </w:rPr>
        <w:t xml:space="preserve">, Brazil </w:t>
      </w:r>
      <w:r w:rsidRPr="00E44320">
        <w:rPr>
          <w:rStyle w:val="Emphasis"/>
        </w:rPr>
        <w:t>and Venezuela</w:t>
      </w:r>
      <w:r w:rsidRPr="00E44320">
        <w:rPr>
          <w:sz w:val="16"/>
        </w:rPr>
        <w:t xml:space="preserve">. </w:t>
      </w:r>
      <w:r w:rsidRPr="00E44320">
        <w:rPr>
          <w:rStyle w:val="StyleBoldUnderline"/>
        </w:rPr>
        <w:t xml:space="preserve">Mexico is considering major reforms and we have much we can share at a technical level on gas markets, unconventional oil and gas technology, safe regulation of the </w:t>
      </w:r>
      <w:proofErr w:type="spellStart"/>
      <w:r w:rsidRPr="00E44320">
        <w:rPr>
          <w:rStyle w:val="StyleBoldUnderline"/>
        </w:rPr>
        <w:t>deepwater</w:t>
      </w:r>
      <w:proofErr w:type="spellEnd"/>
      <w:r w:rsidRPr="00E44320">
        <w:rPr>
          <w:rStyle w:val="StyleBoldUnderline"/>
        </w:rPr>
        <w:t>, and energy efficiency. We should create a quiet bilateral mechanism for sharing this information</w:t>
      </w:r>
      <w:r w:rsidRPr="00E44320">
        <w:rPr>
          <w:sz w:val="16"/>
        </w:rPr>
        <w:t xml:space="preserve"> with Mexican ministries, its nascent regulator and PEMEX. Changing global markets also impact Brazil, and we should ensure that the Strategic Energy Dialogue is reactivated as soon as new officials are on board at the Department of Energy. </w:t>
      </w:r>
      <w:r w:rsidRPr="00E44320">
        <w:rPr>
          <w:rStyle w:val="StyleBoldUnderline"/>
        </w:rPr>
        <w:t>Venezuela is trickier because it is in political transition and there is a great deal of rhetorical hostility. But the US had a technical dialogue with Venezuela that lasted over 30 years</w:t>
      </w:r>
      <w:r w:rsidRPr="00E44320">
        <w:rPr>
          <w:sz w:val="16"/>
        </w:rPr>
        <w:t xml:space="preserve">. We need to know the new officials at the Ministry and </w:t>
      </w:r>
      <w:proofErr w:type="spellStart"/>
      <w:r w:rsidRPr="00E44320">
        <w:rPr>
          <w:sz w:val="16"/>
        </w:rPr>
        <w:t>PdVSA</w:t>
      </w:r>
      <w:proofErr w:type="spellEnd"/>
      <w:r w:rsidRPr="00E44320">
        <w:rPr>
          <w:sz w:val="16"/>
        </w:rPr>
        <w:t xml:space="preserve"> and to share our view of market realities, even if we may not agree on them. Sometime in 2013, </w:t>
      </w:r>
      <w:r w:rsidRPr="00E44320">
        <w:rPr>
          <w:rStyle w:val="StyleBoldUnderline"/>
        </w:rPr>
        <w:t>after the Venezuelan elections, this technical dialogue should be revived</w:t>
      </w:r>
      <w:r w:rsidRPr="00E44320">
        <w:rPr>
          <w:sz w:val="16"/>
        </w:rPr>
        <w:t xml:space="preserve">, perhaps </w:t>
      </w:r>
      <w:r w:rsidRPr="00E44320">
        <w:rPr>
          <w:rStyle w:val="StyleBoldUnderline"/>
        </w:rPr>
        <w:t>at the Assistant Secretary</w:t>
      </w:r>
      <w:r w:rsidRPr="00E44320">
        <w:rPr>
          <w:sz w:val="16"/>
        </w:rPr>
        <w:t xml:space="preserve">, or Deputy Assistant Secretary </w:t>
      </w:r>
      <w:proofErr w:type="gramStart"/>
      <w:r w:rsidRPr="00E44320">
        <w:rPr>
          <w:rStyle w:val="StyleBoldUnderline"/>
        </w:rPr>
        <w:t>level</w:t>
      </w:r>
      <w:proofErr w:type="gramEnd"/>
      <w:r w:rsidRPr="00E44320">
        <w:rPr>
          <w:sz w:val="16"/>
        </w:rPr>
        <w:t>.</w:t>
      </w:r>
    </w:p>
    <w:p w:rsidR="00FA081E" w:rsidRDefault="00FA081E" w:rsidP="006B3E6D">
      <w:pPr>
        <w:rPr>
          <w:sz w:val="16"/>
        </w:rPr>
      </w:pPr>
    </w:p>
    <w:p w:rsidR="00FA081E" w:rsidRDefault="00FA081E" w:rsidP="00FA081E">
      <w:pPr>
        <w:pStyle w:val="Heading3"/>
      </w:pPr>
      <w:r>
        <w:t xml:space="preserve">Mexico LNG – 1nc </w:t>
      </w:r>
    </w:p>
    <w:p w:rsidR="00FA081E" w:rsidRPr="00FA081E" w:rsidRDefault="00FA081E" w:rsidP="00FA081E"/>
    <w:p w:rsidR="00FA081E" w:rsidRDefault="00FA081E" w:rsidP="00FA081E">
      <w:pPr>
        <w:rPr>
          <w:rStyle w:val="StyleStyleBold12pt"/>
        </w:rPr>
      </w:pPr>
      <w:r>
        <w:rPr>
          <w:rStyle w:val="StyleStyleBold12pt"/>
        </w:rPr>
        <w:t>Empirics prove the DOS would be involved—prefer our evidence it’s from a DOS insider</w:t>
      </w:r>
    </w:p>
    <w:p w:rsidR="00FA081E" w:rsidRPr="005E752D" w:rsidRDefault="00FA081E" w:rsidP="00FA081E">
      <w:pPr>
        <w:rPr>
          <w:rStyle w:val="StyleStyleBold12pt"/>
          <w:b w:val="0"/>
        </w:rPr>
      </w:pPr>
      <w:r>
        <w:rPr>
          <w:rStyle w:val="StyleStyleBold12pt"/>
        </w:rPr>
        <w:t xml:space="preserve">Sullivan 7 </w:t>
      </w:r>
      <w:r w:rsidRPr="000B1F76">
        <w:t>(Daniel S., Former Assistant Secretary for Economic, Energy, and Business Affairs, Energy and U.S. Foreign Policy: Security Through Diplomacy, Speech @ Energy Council's Federal Energy &amp; Environmental Matters Conference Meeting Jointly with Interstate Oil and Gas Compact Commission (IOGCC) and Leadership of Pacific Northwest Economic Region (PNWER), 3/9/7, http://2001-2009.state.gov/e/eeb/rls/rm/2007/82171.htm)//LA</w:t>
      </w:r>
      <w:r>
        <w:rPr>
          <w:rStyle w:val="StyleStyleBold12pt"/>
        </w:rPr>
        <w:t xml:space="preserve"> </w:t>
      </w:r>
    </w:p>
    <w:p w:rsidR="00FA081E" w:rsidRDefault="00FA081E" w:rsidP="00FA081E">
      <w:pPr>
        <w:rPr>
          <w:sz w:val="16"/>
        </w:rPr>
      </w:pPr>
      <w:r w:rsidRPr="005E752D">
        <w:rPr>
          <w:rStyle w:val="StyleBoldUnderline"/>
        </w:rPr>
        <w:t>On natural gas there are several proposed LNG terminals in the U.S. and some in</w:t>
      </w:r>
      <w:r w:rsidRPr="002E1A44">
        <w:rPr>
          <w:sz w:val="16"/>
        </w:rPr>
        <w:t xml:space="preserve"> Canada and </w:t>
      </w:r>
      <w:r w:rsidRPr="005E752D">
        <w:rPr>
          <w:rStyle w:val="StyleBoldUnderline"/>
        </w:rPr>
        <w:t>Mexico</w:t>
      </w:r>
      <w:r w:rsidRPr="002E1A44">
        <w:rPr>
          <w:sz w:val="16"/>
        </w:rPr>
        <w:t xml:space="preserve"> designed to serve the U.S. market. Of course we do have significant reserves of natural gas in the U.S. particularly in Alaska. </w:t>
      </w:r>
      <w:r w:rsidRPr="005E752D">
        <w:rPr>
          <w:rStyle w:val="StyleBoldUnderline"/>
        </w:rPr>
        <w:t>The Department of State will play a role in bringing</w:t>
      </w:r>
      <w:r w:rsidRPr="002E1A44">
        <w:rPr>
          <w:sz w:val="16"/>
        </w:rPr>
        <w:t xml:space="preserve"> North Slope </w:t>
      </w:r>
      <w:r w:rsidRPr="005E752D">
        <w:rPr>
          <w:rStyle w:val="StyleBoldUnderline"/>
        </w:rPr>
        <w:t>gas to</w:t>
      </w:r>
      <w:r w:rsidRPr="002E1A44">
        <w:rPr>
          <w:sz w:val="16"/>
        </w:rPr>
        <w:t xml:space="preserve"> the lower 48 </w:t>
      </w:r>
      <w:r w:rsidRPr="005E752D">
        <w:rPr>
          <w:rStyle w:val="StyleBoldUnderline"/>
        </w:rPr>
        <w:t>markets</w:t>
      </w:r>
      <w:r w:rsidRPr="002E1A44">
        <w:rPr>
          <w:sz w:val="16"/>
        </w:rPr>
        <w:t xml:space="preserve">. In February of last year, we in concert with other federal agencies worked out an M.O.U. that establishes a framework for cooperation among participating federal agencies with responsibilities related to the approval of an Alaska natural gas transportation project. It requires each agency to prepare and to submit an implementation plan, to coordinate with FERC, to share data and to maintain coordination with other agencies in connection with the project. The Department would negotiate any side letters/agreements with the Government of Canada concerning Alaska natural gas transportation projects, including the negotiation of new agreements or any modifications to existing agreements. </w:t>
      </w:r>
      <w:r w:rsidRPr="002E1A44">
        <w:rPr>
          <w:rStyle w:val="StyleBoldUnderline"/>
        </w:rPr>
        <w:t>This effort is in keeping with our larger work to actively promote greater energy integration and facilitate cross border energy trade with</w:t>
      </w:r>
      <w:r w:rsidRPr="002E1A44">
        <w:rPr>
          <w:sz w:val="16"/>
        </w:rPr>
        <w:t xml:space="preserve"> two of our four largest oil suppliers, </w:t>
      </w:r>
      <w:r w:rsidRPr="002E1A44">
        <w:rPr>
          <w:rStyle w:val="StyleBoldUnderline"/>
        </w:rPr>
        <w:t>Canada and Mexico</w:t>
      </w:r>
      <w:r w:rsidRPr="002E1A44">
        <w:rPr>
          <w:sz w:val="16"/>
        </w:rPr>
        <w:t>. We are also doing so trilaterally through the North American Energy Working Group, which is part of our broader Security and Prosperity Partnership we have with Canada and Mexico. We also have an annual strategic dialogue bilaterally with Canada called the Energy Consultative Mechanism. Its purpose is to explore how our two governments can enhance and facilitate the largest cross border energy relationship in the world.</w:t>
      </w:r>
    </w:p>
    <w:p w:rsidR="00FA081E" w:rsidRPr="00294D8C" w:rsidRDefault="00FA081E" w:rsidP="00FA081E">
      <w:pPr>
        <w:spacing w:after="200" w:line="276" w:lineRule="auto"/>
        <w:rPr>
          <w:rFonts w:asciiTheme="minorHAnsi" w:hAnsiTheme="minorHAnsi"/>
        </w:rPr>
      </w:pPr>
      <w:r w:rsidRPr="00294D8C">
        <w:rPr>
          <w:rFonts w:asciiTheme="minorHAnsi" w:hAnsiTheme="minorHAnsi"/>
        </w:rPr>
        <w:br w:type="page"/>
      </w:r>
    </w:p>
    <w:p w:rsidR="00FA081E" w:rsidRDefault="00FA081E" w:rsidP="00FA081E">
      <w:pPr>
        <w:pStyle w:val="Heading3"/>
      </w:pPr>
      <w:r>
        <w:t xml:space="preserve">Mexico Renewables – 1nc </w:t>
      </w:r>
    </w:p>
    <w:p w:rsidR="00FA081E" w:rsidRDefault="00FA081E" w:rsidP="00FA081E"/>
    <w:p w:rsidR="00FA081E" w:rsidRDefault="00FA081E" w:rsidP="00FA081E">
      <w:pPr>
        <w:rPr>
          <w:rStyle w:val="StyleStyleBold12pt"/>
        </w:rPr>
      </w:pPr>
      <w:r>
        <w:rPr>
          <w:rStyle w:val="StyleStyleBold12pt"/>
        </w:rPr>
        <w:t>Energy transformation and poverty initiatives require immense diplomatic capital—empirics. Also, prefer out evidence it’s from Hillary Clinton</w:t>
      </w:r>
    </w:p>
    <w:p w:rsidR="00FA081E" w:rsidRPr="003713BD" w:rsidRDefault="00FA081E" w:rsidP="00FA081E">
      <w:pPr>
        <w:rPr>
          <w:rStyle w:val="StyleStyleBold12pt"/>
          <w:b w:val="0"/>
        </w:rPr>
      </w:pPr>
      <w:r>
        <w:rPr>
          <w:rStyle w:val="StyleStyleBold12pt"/>
        </w:rPr>
        <w:t xml:space="preserve">Clinton 12 </w:t>
      </w:r>
      <w:r w:rsidRPr="00FA081E">
        <w:t xml:space="preserve">(Hillary Rodham, Former US Secretary of State and Future President of the USA swag, Energy Diplomacy in  the 21st Century, Speech Delivered at Georgetown University 10/18/12, http://www.state.gov/secretary/rm/2012/10/199330.htm)//LA </w:t>
      </w:r>
    </w:p>
    <w:p w:rsidR="00FA081E" w:rsidRPr="00C101BE" w:rsidRDefault="00FA081E" w:rsidP="00FA081E">
      <w:pPr>
        <w:rPr>
          <w:sz w:val="16"/>
        </w:rPr>
      </w:pPr>
      <w:r w:rsidRPr="00C101BE">
        <w:rPr>
          <w:sz w:val="16"/>
        </w:rPr>
        <w:t xml:space="preserve">I want to mention </w:t>
      </w:r>
      <w:r w:rsidRPr="00657E84">
        <w:rPr>
          <w:rStyle w:val="StyleBoldUnderline"/>
        </w:rPr>
        <w:t>one additional diplomatic challenge we’re focused on: how to manage resources</w:t>
      </w:r>
      <w:r w:rsidRPr="00C101BE">
        <w:rPr>
          <w:sz w:val="16"/>
        </w:rPr>
        <w:t xml:space="preserve"> that cross national boundaries. Boundaries are not always clearly delineated, especially at sea. If oil or gas is discovered in an area two countries share or where boundaries are inexact, how will they develop it? Earlier this year, </w:t>
      </w:r>
      <w:r w:rsidRPr="00657E84">
        <w:rPr>
          <w:rStyle w:val="StyleBoldUnderline"/>
        </w:rPr>
        <w:t xml:space="preserve">after a </w:t>
      </w:r>
      <w:r w:rsidRPr="00657E84">
        <w:rPr>
          <w:rStyle w:val="Emphasis"/>
        </w:rPr>
        <w:t>long negotiation led by the State Department</w:t>
      </w:r>
      <w:r w:rsidRPr="00657E84">
        <w:rPr>
          <w:rStyle w:val="StyleBoldUnderline"/>
        </w:rPr>
        <w:t>, the United States and Mexico reached a groundbreaking agreement on oil and gas resources in the Gulf of Mexico</w:t>
      </w:r>
      <w:r w:rsidRPr="00C101BE">
        <w:rPr>
          <w:sz w:val="16"/>
        </w:rPr>
        <w:t xml:space="preserve">, and we will be sending it to Congress for action soon. The agreement clearly lays out how the United States and Mexico will manage the resources that transcend our maritime boundary. Now, </w:t>
      </w:r>
      <w:r w:rsidRPr="00657E84">
        <w:rPr>
          <w:rStyle w:val="StyleBoldUnderline"/>
        </w:rPr>
        <w:t xml:space="preserve">in addition to these examples of energy diplomacy, we’re also </w:t>
      </w:r>
      <w:r w:rsidRPr="00657E84">
        <w:rPr>
          <w:rStyle w:val="Emphasis"/>
        </w:rPr>
        <w:t>focused</w:t>
      </w:r>
      <w:r w:rsidRPr="00657E84">
        <w:rPr>
          <w:rStyle w:val="StyleBoldUnderline"/>
        </w:rPr>
        <w:t xml:space="preserve"> on our second area of engagement: </w:t>
      </w:r>
      <w:r w:rsidRPr="00657E84">
        <w:rPr>
          <w:rStyle w:val="Emphasis"/>
        </w:rPr>
        <w:t>energy transformation</w:t>
      </w:r>
      <w:r w:rsidRPr="00C101BE">
        <w:rPr>
          <w:sz w:val="16"/>
        </w:rPr>
        <w:t xml:space="preserve"> – </w:t>
      </w:r>
      <w:r w:rsidRPr="00657E84">
        <w:rPr>
          <w:rStyle w:val="StyleBoldUnderline"/>
        </w:rPr>
        <w:t>helping to promote new energy solutions, including renewables and energy efficiency, to meet rising demand, diversify the global energy supply, and address climate change</w:t>
      </w:r>
      <w:r w:rsidRPr="00C101BE">
        <w:rPr>
          <w:sz w:val="16"/>
        </w:rPr>
        <w:t xml:space="preserve">. The transformation to cleaner energy is central to reducing the world’s carbon emissions and it is the core of a strong 21st century global economy. But we know very well that </w:t>
      </w:r>
      <w:r w:rsidRPr="00657E84">
        <w:rPr>
          <w:rStyle w:val="StyleBoldUnderline"/>
        </w:rPr>
        <w:t>energy transformation cannot be accomplished by governments alone</w:t>
      </w:r>
      <w:r w:rsidRPr="00C101BE">
        <w:rPr>
          <w:sz w:val="16"/>
        </w:rPr>
        <w:t xml:space="preserve">. In the next 25 years, the world is going to need up to $15 trillion in investment to generate and transmit electricity. Governments can and will provide some of it, but most will come from the private sector. Now, that’s not only a huge challenge, but a huge opportunity. And I want to make sure that American companies and American workers are competing for those kinds of projects. After all, American companies are leaders across the field of energy – leaders in renewables, high-tech, smart-grid energy infrastructure, bioenergy, energy efficiency. And in the coming decades, American companies should have the chance to do much more business worldwide, and by doing so, they will help to create American jobs. Now, </w:t>
      </w:r>
      <w:r w:rsidRPr="00657E84">
        <w:rPr>
          <w:rStyle w:val="StyleBoldUnderline"/>
        </w:rPr>
        <w:t>governments can do several things to promote energy transformation,</w:t>
      </w:r>
      <w:r w:rsidRPr="00C101BE">
        <w:rPr>
          <w:sz w:val="16"/>
        </w:rPr>
        <w:t xml:space="preserve"> like educate our citizens about the value of energy efficiency and clean technology. </w:t>
      </w:r>
      <w:r w:rsidRPr="00657E84">
        <w:rPr>
          <w:rStyle w:val="StyleBoldUnderline"/>
        </w:rPr>
        <w:t>But perhaps the most important thing we can do is enact policies</w:t>
      </w:r>
      <w:r w:rsidRPr="00C101BE">
        <w:rPr>
          <w:sz w:val="16"/>
        </w:rPr>
        <w:t xml:space="preserve"> that create an enabling environment that attracts investment and paves the way for large-scale infrastructure. </w:t>
      </w:r>
      <w:r w:rsidRPr="00657E84">
        <w:rPr>
          <w:rStyle w:val="StyleBoldUnderline"/>
        </w:rPr>
        <w:t>In many parts of Central America</w:t>
      </w:r>
      <w:r w:rsidRPr="00C101BE">
        <w:rPr>
          <w:sz w:val="16"/>
        </w:rPr>
        <w:t xml:space="preserve"> and Africa, and in India and Pakistan, </w:t>
      </w:r>
      <w:r w:rsidRPr="00657E84">
        <w:rPr>
          <w:rStyle w:val="StyleBoldUnderline"/>
        </w:rPr>
        <w:t>USAID supports training programs</w:t>
      </w:r>
      <w:r w:rsidRPr="00C101BE">
        <w:rPr>
          <w:sz w:val="16"/>
        </w:rPr>
        <w:t xml:space="preserve"> </w:t>
      </w:r>
      <w:r w:rsidRPr="00657E84">
        <w:rPr>
          <w:rStyle w:val="StyleBoldUnderline"/>
        </w:rPr>
        <w:t>to help</w:t>
      </w:r>
      <w:r w:rsidRPr="00C101BE">
        <w:rPr>
          <w:sz w:val="16"/>
        </w:rPr>
        <w:t xml:space="preserve"> put power utilities on sounder commercial footing. And the Millennium Challenge Corporation is negotiating new compacts with several countries that would help them undertake </w:t>
      </w:r>
      <w:r w:rsidRPr="00657E84">
        <w:rPr>
          <w:rStyle w:val="StyleBoldUnderline"/>
        </w:rPr>
        <w:t>wholesale, systemic energy reforms.</w:t>
      </w:r>
      <w:r w:rsidRPr="00C101BE">
        <w:rPr>
          <w:sz w:val="16"/>
        </w:rPr>
        <w:t xml:space="preserve"> And with the right business climate, agencies like the Export-Import Bank and the Overseas Private Investment Corporation can help seal the deals that allow U.S. exports to flow. As an example, let me tell you what we’re doing </w:t>
      </w:r>
      <w:r w:rsidRPr="00657E84">
        <w:rPr>
          <w:rStyle w:val="StyleBoldUnderline"/>
        </w:rPr>
        <w:t>with our neighbors in Latin America</w:t>
      </w:r>
      <w:r w:rsidRPr="00C101BE">
        <w:rPr>
          <w:sz w:val="16"/>
        </w:rPr>
        <w:t xml:space="preserve">. Earlier this year, at the Summit of the Americas, Colombia launched a new initiative it is leading with the United States called </w:t>
      </w:r>
      <w:proofErr w:type="gramStart"/>
      <w:r w:rsidRPr="00C101BE">
        <w:rPr>
          <w:sz w:val="16"/>
        </w:rPr>
        <w:t>Connecting</w:t>
      </w:r>
      <w:proofErr w:type="gramEnd"/>
      <w:r w:rsidRPr="00C101BE">
        <w:rPr>
          <w:sz w:val="16"/>
        </w:rPr>
        <w:t xml:space="preserve"> the Americas 2022. It aims to achieve universal access to electricity by the year 2022 through electrical interconnection in the hemisphere, linking electrical grids throughout the hemisphere from Canada all the way down to the southern tip of Chile, as well as extending it to the Caribbean. The Inter-American Development Bank, the World Bank, all the countries in the Organization of American States </w:t>
      </w:r>
      <w:proofErr w:type="gramStart"/>
      <w:r w:rsidRPr="00C101BE">
        <w:rPr>
          <w:sz w:val="16"/>
        </w:rPr>
        <w:t>have</w:t>
      </w:r>
      <w:proofErr w:type="gramEnd"/>
      <w:r w:rsidRPr="00C101BE">
        <w:rPr>
          <w:sz w:val="16"/>
        </w:rPr>
        <w:t xml:space="preserve"> joined this project. It stems from a broader effort called the Energy and Climate Partnership of the Americas, which I launched in 2010, which has sparked a wave of innovative partnerships across the hemisphere. Interconnection will help us get the most out of our region’s resources. It seems simple, but if one country has excess power, it can sell it to a neighbor. The climate variability across our region means that if one country has a strong rainy season, it can export hydropower to a neighbor in the middle of a drought. Plus, by expanding the size of power markets, we can create economies of scale, attract more private investment, lower capital costs, and ultimately lower the costs for the consumer. There’s another goal here as well. Thirty-one million people across the Americas lack access to reliable and affordable electricity. That clearly holds them back from making progress in so many areas. </w:t>
      </w:r>
      <w:proofErr w:type="gramStart"/>
      <w:r w:rsidRPr="00C101BE">
        <w:rPr>
          <w:sz w:val="16"/>
        </w:rPr>
        <w:t xml:space="preserve">So </w:t>
      </w:r>
      <w:r w:rsidRPr="00657E84">
        <w:rPr>
          <w:rStyle w:val="StyleBoldUnderline"/>
        </w:rPr>
        <w:t>one aim</w:t>
      </w:r>
      <w:r w:rsidRPr="00C101BE">
        <w:rPr>
          <w:sz w:val="16"/>
        </w:rPr>
        <w:t xml:space="preserve"> of Connect 2022 </w:t>
      </w:r>
      <w:r w:rsidRPr="00657E84">
        <w:rPr>
          <w:rStyle w:val="StyleBoldUnderline"/>
        </w:rPr>
        <w:t>is to make sure that those 31 million people now do have power.</w:t>
      </w:r>
      <w:proofErr w:type="gramEnd"/>
      <w:r w:rsidRPr="00657E84">
        <w:rPr>
          <w:rStyle w:val="StyleBoldUnderline"/>
        </w:rPr>
        <w:t xml:space="preserve"> With this single project, we will promote energy efficiency and renewable energy, fight poverty, create opportunity for energy businesses, including U.S. businesses, and forge stronger ties of partnership with our neighbors</w:t>
      </w:r>
      <w:r w:rsidRPr="00C101BE">
        <w:rPr>
          <w:sz w:val="16"/>
        </w:rPr>
        <w:t xml:space="preserve">. It really is a win-win-win, in our opinion. Now, there’s another aspect of energy transformation that I think is important to mention. To achieve the levels of private sector involvement that we need, it takes a level playing field so all companies can compete. But you know very well in some parts of the world, the playing field is hardly level. </w:t>
      </w:r>
      <w:r w:rsidRPr="00657E84">
        <w:rPr>
          <w:rStyle w:val="StyleBoldUnderline"/>
        </w:rPr>
        <w:t>Some countries dictate how much national content must be used in energy production, or they give subsidies to their nation’s companies to give them an edge</w:t>
      </w:r>
      <w:r w:rsidRPr="00C101BE">
        <w:rPr>
          <w:sz w:val="16"/>
        </w:rPr>
        <w:t xml:space="preserve">. And that can be very challenging for American businesses to break through. </w:t>
      </w:r>
      <w:r w:rsidRPr="00657E84">
        <w:rPr>
          <w:rStyle w:val="StyleBoldUnderline"/>
        </w:rPr>
        <w:t xml:space="preserve">So every day, in many parts of the world, </w:t>
      </w:r>
      <w:r w:rsidRPr="00657E84">
        <w:rPr>
          <w:rStyle w:val="Emphasis"/>
        </w:rPr>
        <w:t>our diplomats are out there fighting</w:t>
      </w:r>
      <w:r w:rsidRPr="00657E84">
        <w:rPr>
          <w:rStyle w:val="StyleBoldUnderline"/>
        </w:rPr>
        <w:t xml:space="preserve"> on behalf of American businesses and workers, taking aim at economic barriers and unfair practices.</w:t>
      </w:r>
      <w:r w:rsidRPr="00C101BE">
        <w:rPr>
          <w:sz w:val="16"/>
        </w:rPr>
        <w:t xml:space="preserve"> This September, we achieved a major breakthrough when the </w:t>
      </w:r>
      <w:proofErr w:type="gramStart"/>
      <w:r w:rsidRPr="00C101BE">
        <w:rPr>
          <w:sz w:val="16"/>
        </w:rPr>
        <w:t>members</w:t>
      </w:r>
      <w:proofErr w:type="gramEnd"/>
      <w:r w:rsidRPr="00C101BE">
        <w:rPr>
          <w:sz w:val="16"/>
        </w:rPr>
        <w:t xml:space="preserve"> nations of the Asia Pacific Economic Cooperation community agreed to cut tariffs on 54 key environmental goods, clearing the way for more trade in clean energy technology. </w:t>
      </w:r>
      <w:r w:rsidRPr="00C101BE">
        <w:rPr>
          <w:rStyle w:val="StyleBoldUnderline"/>
        </w:rPr>
        <w:t>At the same time that we’re pursuing energy transformation, however, we have to take on the issue of energy poverty. And that’s the third area of engagement I will mention.</w:t>
      </w:r>
      <w:r w:rsidRPr="00C101BE">
        <w:rPr>
          <w:sz w:val="16"/>
        </w:rPr>
        <w:t xml:space="preserve"> Because for those 1.3 billion people worldwide who do not have access to a reliable, sustainable supply of energy, it is a daily challenge and struggle. It also runs counter to energy transformation, because these people are burning firewood, coal, dung, charcoal, whatever they can get their hands on. They’re using diesel generators, and no electricity is more expensive than that. And besides, these are dirty forms of energy – bad for people’s health, bad for the environment. But it doesn’t have to be that way. We have the technology and know-how that can help people leapfrog to energy that is not only reliable and affordable, but clean and efficient. </w:t>
      </w:r>
      <w:proofErr w:type="gramStart"/>
      <w:r w:rsidRPr="00C101BE">
        <w:rPr>
          <w:sz w:val="16"/>
        </w:rPr>
        <w:t>So energy transformation and ending energy poverty really do go hand in hand.</w:t>
      </w:r>
      <w:proofErr w:type="gramEnd"/>
    </w:p>
    <w:p w:rsidR="00FA081E" w:rsidRPr="00FA081E" w:rsidRDefault="00FA081E" w:rsidP="00FA081E"/>
    <w:p w:rsidR="00FA081E" w:rsidRDefault="00FA081E" w:rsidP="00FA081E">
      <w:pPr>
        <w:pStyle w:val="Heading3"/>
      </w:pPr>
      <w:r>
        <w:t xml:space="preserve">Mexico </w:t>
      </w:r>
      <w:proofErr w:type="spellStart"/>
      <w:r>
        <w:t>Transboundary</w:t>
      </w:r>
      <w:proofErr w:type="spellEnd"/>
      <w:r>
        <w:t xml:space="preserve"> – 1nc </w:t>
      </w:r>
    </w:p>
    <w:p w:rsidR="00FA081E" w:rsidRDefault="00FA081E" w:rsidP="00FA081E"/>
    <w:p w:rsidR="00FA081E" w:rsidRDefault="00FA081E" w:rsidP="00FA081E">
      <w:pPr>
        <w:rPr>
          <w:rStyle w:val="StyleStyleBold12pt"/>
        </w:rPr>
      </w:pPr>
      <w:r>
        <w:rPr>
          <w:rStyle w:val="StyleStyleBold12pt"/>
        </w:rPr>
        <w:t xml:space="preserve">Empirics prove it </w:t>
      </w:r>
      <w:proofErr w:type="spellStart"/>
      <w:r>
        <w:rPr>
          <w:rStyle w:val="StyleStyleBold12pt"/>
        </w:rPr>
        <w:t>transboundary</w:t>
      </w:r>
      <w:proofErr w:type="spellEnd"/>
      <w:r>
        <w:rPr>
          <w:rStyle w:val="StyleStyleBold12pt"/>
        </w:rPr>
        <w:t xml:space="preserve"> agreements require massive diplomatic effort—prefer out evidence, it’s from Hillary Clinton</w:t>
      </w:r>
    </w:p>
    <w:p w:rsidR="00FA081E" w:rsidRPr="000B1F76" w:rsidRDefault="00FA081E" w:rsidP="00FA081E">
      <w:r>
        <w:rPr>
          <w:rStyle w:val="StyleStyleBold12pt"/>
        </w:rPr>
        <w:t xml:space="preserve">Clinton 12 </w:t>
      </w:r>
      <w:r w:rsidRPr="000B1F76">
        <w:t xml:space="preserve">(Hillary Rodham, Former US Secretary of State and Future President of the USA swag, Energy Diplomacy in  the 21st Century, Speech Delivered at Georgetown University 10/18/12, http://www.state.gov/secretary/rm/2012/10/199330.htm)//LA </w:t>
      </w:r>
    </w:p>
    <w:p w:rsidR="00FA081E" w:rsidRPr="00C101BE" w:rsidRDefault="00FA081E" w:rsidP="00FA081E">
      <w:pPr>
        <w:rPr>
          <w:rStyle w:val="StyleBoldUnderline"/>
        </w:rPr>
      </w:pPr>
      <w:r w:rsidRPr="00C101BE">
        <w:rPr>
          <w:sz w:val="16"/>
        </w:rPr>
        <w:t xml:space="preserve">I want to mention </w:t>
      </w:r>
      <w:r w:rsidRPr="00C101BE">
        <w:rPr>
          <w:rStyle w:val="StyleBoldUnderline"/>
        </w:rPr>
        <w:t>one additional diplomatic challenge we’re focused on: how to manage resources that cross national boundaries. Boundaries are not always clearly delineated, especially at sea. If oil or gas is discovered in an area two countries share or where boundaries are inexact, how will they develop it?</w:t>
      </w:r>
      <w:r w:rsidRPr="00C101BE">
        <w:rPr>
          <w:sz w:val="16"/>
        </w:rPr>
        <w:t xml:space="preserve"> Earlier this year, </w:t>
      </w:r>
      <w:r w:rsidRPr="00C101BE">
        <w:rPr>
          <w:rStyle w:val="StyleBoldUnderline"/>
        </w:rPr>
        <w:t xml:space="preserve">after a </w:t>
      </w:r>
      <w:r w:rsidRPr="00C101BE">
        <w:rPr>
          <w:rStyle w:val="Emphasis"/>
        </w:rPr>
        <w:t>long negotiation led by the State Department</w:t>
      </w:r>
      <w:r w:rsidRPr="00C101BE">
        <w:rPr>
          <w:rStyle w:val="StyleBoldUnderline"/>
        </w:rPr>
        <w:t>, the United States and Mexico reached a groundbreaking agreement on oil and gas resources in the Gulf of Mexico</w:t>
      </w:r>
      <w:r w:rsidRPr="00C101BE">
        <w:rPr>
          <w:sz w:val="16"/>
        </w:rPr>
        <w:t xml:space="preserve">, and we will be sending it to Congress for action soon. </w:t>
      </w:r>
      <w:r w:rsidRPr="00C101BE">
        <w:rPr>
          <w:rStyle w:val="StyleBoldUnderline"/>
        </w:rPr>
        <w:t>The agreement clearly lays out how the United States and Mexico will manage the resources that transcend our maritime boundary.</w:t>
      </w:r>
    </w:p>
    <w:p w:rsidR="00FA081E" w:rsidRPr="00FA081E" w:rsidRDefault="00FA081E" w:rsidP="00FA081E"/>
    <w:p w:rsidR="00B06961" w:rsidRPr="00294D8C" w:rsidRDefault="00B06961" w:rsidP="00B06961">
      <w:pPr>
        <w:pStyle w:val="Heading3"/>
        <w:rPr>
          <w:rFonts w:asciiTheme="minorHAnsi" w:hAnsiTheme="minorHAnsi"/>
        </w:rPr>
      </w:pPr>
      <w:r>
        <w:rPr>
          <w:rFonts w:asciiTheme="minorHAnsi" w:hAnsiTheme="minorHAnsi"/>
        </w:rPr>
        <w:t xml:space="preserve">-- AT: No Link UQ </w:t>
      </w:r>
    </w:p>
    <w:p w:rsidR="00B06961" w:rsidRPr="00294D8C" w:rsidRDefault="00B06961" w:rsidP="00B06961">
      <w:pPr>
        <w:rPr>
          <w:rFonts w:asciiTheme="minorHAnsi" w:hAnsiTheme="minorHAnsi"/>
        </w:rPr>
      </w:pPr>
    </w:p>
    <w:p w:rsidR="00B06961" w:rsidRPr="00294D8C" w:rsidRDefault="00B06961" w:rsidP="00B06961">
      <w:pPr>
        <w:rPr>
          <w:rStyle w:val="StyleStyleBold12pt"/>
          <w:rFonts w:asciiTheme="minorHAnsi" w:hAnsiTheme="minorHAnsi"/>
        </w:rPr>
      </w:pPr>
      <w:r w:rsidRPr="00294D8C">
        <w:rPr>
          <w:rStyle w:val="StyleStyleBold12pt"/>
          <w:rFonts w:asciiTheme="minorHAnsi" w:hAnsiTheme="minorHAnsi"/>
        </w:rPr>
        <w:t>Key distinction – yes, there’s a relationship now, but Mexico isn’t a DIPLOMATIC PRIORITY</w:t>
      </w:r>
    </w:p>
    <w:p w:rsidR="00B06961" w:rsidRPr="00294D8C" w:rsidRDefault="00B06961" w:rsidP="00B06961">
      <w:pPr>
        <w:rPr>
          <w:rFonts w:asciiTheme="minorHAnsi" w:hAnsiTheme="minorHAnsi"/>
          <w:sz w:val="16"/>
          <w:szCs w:val="16"/>
        </w:rPr>
      </w:pPr>
      <w:r w:rsidRPr="00294D8C">
        <w:rPr>
          <w:rStyle w:val="StyleStyleBold12pt"/>
          <w:rFonts w:asciiTheme="minorHAnsi" w:hAnsiTheme="minorHAnsi"/>
        </w:rPr>
        <w:t xml:space="preserve">Roberts and </w:t>
      </w:r>
      <w:proofErr w:type="spellStart"/>
      <w:r w:rsidRPr="00294D8C">
        <w:rPr>
          <w:rStyle w:val="StyleStyleBold12pt"/>
          <w:rFonts w:asciiTheme="minorHAnsi" w:hAnsiTheme="minorHAnsi"/>
        </w:rPr>
        <w:t>Walser</w:t>
      </w:r>
      <w:proofErr w:type="spellEnd"/>
      <w:r w:rsidRPr="00294D8C">
        <w:rPr>
          <w:rStyle w:val="StyleStyleBold12pt"/>
          <w:rFonts w:asciiTheme="minorHAnsi" w:hAnsiTheme="minorHAnsi"/>
        </w:rPr>
        <w:t xml:space="preserve"> 13</w:t>
      </w:r>
      <w:r w:rsidRPr="00294D8C">
        <w:rPr>
          <w:rFonts w:asciiTheme="minorHAnsi" w:hAnsiTheme="minorHAnsi"/>
        </w:rPr>
        <w:t xml:space="preserve"> </w:t>
      </w:r>
      <w:r w:rsidRPr="00294D8C">
        <w:rPr>
          <w:rFonts w:asciiTheme="minorHAnsi" w:hAnsiTheme="minorHAnsi"/>
          <w:sz w:val="16"/>
          <w:szCs w:val="16"/>
        </w:rPr>
        <w:t xml:space="preserve">[James and Ray, Research Fellow </w:t>
      </w:r>
      <w:proofErr w:type="gramStart"/>
      <w:r w:rsidRPr="00294D8C">
        <w:rPr>
          <w:rFonts w:asciiTheme="minorHAnsi" w:hAnsiTheme="minorHAnsi"/>
          <w:sz w:val="16"/>
          <w:szCs w:val="16"/>
        </w:rPr>
        <w:t>For</w:t>
      </w:r>
      <w:proofErr w:type="gramEnd"/>
      <w:r w:rsidRPr="00294D8C">
        <w:rPr>
          <w:rFonts w:asciiTheme="minorHAnsi" w:hAnsiTheme="minorHAnsi"/>
          <w:sz w:val="16"/>
          <w:szCs w:val="16"/>
        </w:rPr>
        <w:t xml:space="preserve"> Economic Freedom and Growth</w:t>
      </w:r>
    </w:p>
    <w:p w:rsidR="00B06961" w:rsidRPr="00294D8C" w:rsidRDefault="00B06961" w:rsidP="00B06961">
      <w:pPr>
        <w:rPr>
          <w:rFonts w:asciiTheme="minorHAnsi" w:hAnsiTheme="minorHAnsi"/>
          <w:sz w:val="16"/>
          <w:szCs w:val="16"/>
        </w:rPr>
      </w:pPr>
      <w:r w:rsidRPr="00294D8C">
        <w:rPr>
          <w:rFonts w:asciiTheme="minorHAnsi" w:hAnsiTheme="minorHAnsi"/>
          <w:sz w:val="16"/>
          <w:szCs w:val="16"/>
        </w:rPr>
        <w:t xml:space="preserve">Center for International Trade and Economics (CITE) and Senior Policy Analyst at the Heritage Foundation, 1-7-13, “Latin America and the Caribbean: A Wish List for 2013”, </w:t>
      </w:r>
      <w:hyperlink r:id="rId13" w:history="1">
        <w:r w:rsidRPr="00294D8C">
          <w:rPr>
            <w:rFonts w:asciiTheme="minorHAnsi" w:hAnsiTheme="minorHAnsi"/>
            <w:sz w:val="16"/>
            <w:szCs w:val="16"/>
          </w:rPr>
          <w:t>http://www.heritage.org/research/reports/2013/01/us-foreign-policy-wish-list-for-latin-america-and-the-caribbean-in-2013</w:t>
        </w:r>
      </w:hyperlink>
      <w:r w:rsidRPr="00294D8C">
        <w:rPr>
          <w:rFonts w:asciiTheme="minorHAnsi" w:hAnsiTheme="minorHAnsi"/>
          <w:sz w:val="16"/>
          <w:szCs w:val="16"/>
        </w:rPr>
        <w:t xml:space="preserve"> //SD]</w:t>
      </w:r>
    </w:p>
    <w:p w:rsidR="00B06961" w:rsidRPr="00294D8C" w:rsidRDefault="00B06961" w:rsidP="00B06961">
      <w:pPr>
        <w:rPr>
          <w:rFonts w:asciiTheme="minorHAnsi" w:hAnsiTheme="minorHAnsi"/>
          <w:sz w:val="16"/>
        </w:rPr>
      </w:pPr>
      <w:r w:rsidRPr="00294D8C">
        <w:rPr>
          <w:rStyle w:val="StyleBoldUnderline"/>
          <w:rFonts w:asciiTheme="minorHAnsi" w:hAnsiTheme="minorHAnsi"/>
        </w:rPr>
        <w:t>Mexico’s ongoing fight against organized crime has cast a doleful shadow over U.S.–</w:t>
      </w:r>
      <w:r w:rsidRPr="00294D8C">
        <w:rPr>
          <w:rStyle w:val="StyleBoldUnderline"/>
          <w:rFonts w:asciiTheme="minorHAnsi" w:hAnsiTheme="minorHAnsi"/>
          <w:highlight w:val="yellow"/>
        </w:rPr>
        <w:t>Mexican</w:t>
      </w:r>
      <w:r w:rsidRPr="00294D8C">
        <w:rPr>
          <w:rStyle w:val="StyleBoldUnderline"/>
          <w:rFonts w:asciiTheme="minorHAnsi" w:hAnsiTheme="minorHAnsi"/>
        </w:rPr>
        <w:t xml:space="preserve"> relations</w:t>
      </w:r>
      <w:r w:rsidRPr="00294D8C">
        <w:rPr>
          <w:rFonts w:asciiTheme="minorHAnsi" w:hAnsiTheme="minorHAnsi"/>
          <w:sz w:val="16"/>
        </w:rPr>
        <w:t xml:space="preserve">. New Mexican President Enrique </w:t>
      </w:r>
      <w:proofErr w:type="spellStart"/>
      <w:r w:rsidRPr="00294D8C">
        <w:rPr>
          <w:rFonts w:asciiTheme="minorHAnsi" w:hAnsiTheme="minorHAnsi"/>
          <w:sz w:val="16"/>
        </w:rPr>
        <w:t>Pe&amp;ntilde</w:t>
      </w:r>
      <w:proofErr w:type="gramStart"/>
      <w:r w:rsidRPr="00294D8C">
        <w:rPr>
          <w:rFonts w:asciiTheme="minorHAnsi" w:hAnsiTheme="minorHAnsi"/>
          <w:sz w:val="16"/>
        </w:rPr>
        <w:t>;a</w:t>
      </w:r>
      <w:proofErr w:type="spellEnd"/>
      <w:proofErr w:type="gramEnd"/>
      <w:r w:rsidRPr="00294D8C">
        <w:rPr>
          <w:rFonts w:asciiTheme="minorHAnsi" w:hAnsiTheme="minorHAnsi"/>
          <w:sz w:val="16"/>
        </w:rPr>
        <w:t xml:space="preserve"> Nieto promises to restore citizen security and continue overhauling Mexico’s police and judiciary. Often overlooked in the U.S. is Mexico’s emerging economic status—the world’s 11th largest and gathering steam. Serious energy reforms could reverse an alarming decline in oil production and tap massive shale gas deposits. In short, </w:t>
      </w:r>
      <w:r w:rsidRPr="00294D8C">
        <w:rPr>
          <w:rStyle w:val="Emphasis"/>
          <w:rFonts w:asciiTheme="minorHAnsi" w:hAnsiTheme="minorHAnsi"/>
        </w:rPr>
        <w:t xml:space="preserve">the </w:t>
      </w:r>
      <w:r w:rsidRPr="00294D8C">
        <w:rPr>
          <w:rStyle w:val="Emphasis"/>
          <w:rFonts w:asciiTheme="minorHAnsi" w:hAnsiTheme="minorHAnsi"/>
          <w:highlight w:val="yellow"/>
        </w:rPr>
        <w:t>bilateral relationship is strong but not</w:t>
      </w:r>
      <w:r w:rsidRPr="00294D8C">
        <w:rPr>
          <w:rStyle w:val="Emphasis"/>
          <w:rFonts w:asciiTheme="minorHAnsi" w:hAnsiTheme="minorHAnsi"/>
        </w:rPr>
        <w:t xml:space="preserve"> entirely </w:t>
      </w:r>
      <w:r w:rsidRPr="00294D8C">
        <w:rPr>
          <w:rStyle w:val="Emphasis"/>
          <w:rFonts w:asciiTheme="minorHAnsi" w:hAnsiTheme="minorHAnsi"/>
          <w:highlight w:val="yellow"/>
        </w:rPr>
        <w:t>healthy</w:t>
      </w:r>
      <w:r w:rsidRPr="00294D8C">
        <w:rPr>
          <w:rStyle w:val="Emphasis"/>
          <w:rFonts w:asciiTheme="minorHAnsi" w:hAnsiTheme="minorHAnsi"/>
        </w:rPr>
        <w:t>.</w:t>
      </w:r>
      <w:r w:rsidRPr="00294D8C">
        <w:rPr>
          <w:rStyle w:val="StyleBoldUnderline"/>
          <w:rFonts w:asciiTheme="minorHAnsi" w:hAnsiTheme="minorHAnsi"/>
        </w:rPr>
        <w:t xml:space="preserve"> President </w:t>
      </w:r>
      <w:r w:rsidRPr="00294D8C">
        <w:rPr>
          <w:rStyle w:val="StyleBoldUnderline"/>
          <w:rFonts w:asciiTheme="minorHAnsi" w:hAnsiTheme="minorHAnsi"/>
          <w:highlight w:val="yellow"/>
        </w:rPr>
        <w:t>Obama should make ties with Mexico a</w:t>
      </w:r>
      <w:r w:rsidRPr="00294D8C">
        <w:rPr>
          <w:rStyle w:val="StyleBoldUnderline"/>
          <w:rFonts w:asciiTheme="minorHAnsi" w:hAnsiTheme="minorHAnsi"/>
        </w:rPr>
        <w:t xml:space="preserve"> serious </w:t>
      </w:r>
      <w:r w:rsidRPr="00294D8C">
        <w:rPr>
          <w:rStyle w:val="StyleBoldUnderline"/>
          <w:rFonts w:asciiTheme="minorHAnsi" w:hAnsiTheme="minorHAnsi"/>
          <w:highlight w:val="yellow"/>
        </w:rPr>
        <w:t>priority</w:t>
      </w:r>
      <w:r w:rsidRPr="00294D8C">
        <w:rPr>
          <w:rStyle w:val="StyleBoldUnderline"/>
          <w:rFonts w:asciiTheme="minorHAnsi" w:hAnsiTheme="minorHAnsi"/>
        </w:rPr>
        <w:t xml:space="preserve"> by helping Mexico fight organized crime through the Merida Initiative, enhance military-to-military ties, and act jointly in troubled Central America</w:t>
      </w:r>
      <w:r w:rsidRPr="00294D8C">
        <w:rPr>
          <w:rFonts w:asciiTheme="minorHAnsi" w:hAnsiTheme="minorHAnsi"/>
          <w:sz w:val="16"/>
        </w:rPr>
        <w:t>. The President needs to assume White House ownership of the ambivalent muddle over marijuana legalization and U.S. drug consumption. Real border security cooperation and immigration reform with a viable temporary work visa program are other prescriptions for a healthier relationship.</w:t>
      </w:r>
    </w:p>
    <w:p w:rsidR="00B06961" w:rsidRPr="00294D8C" w:rsidRDefault="00B06961" w:rsidP="00B06961">
      <w:pPr>
        <w:rPr>
          <w:rFonts w:asciiTheme="minorHAnsi" w:hAnsiTheme="minorHAnsi"/>
        </w:rPr>
      </w:pPr>
    </w:p>
    <w:p w:rsidR="00FA081E" w:rsidRDefault="00FA081E" w:rsidP="00FA081E">
      <w:pPr>
        <w:pStyle w:val="Heading3"/>
      </w:pPr>
      <w:r>
        <w:t xml:space="preserve">-- AT: State </w:t>
      </w:r>
      <w:proofErr w:type="spellStart"/>
      <w:r>
        <w:t>Dpt</w:t>
      </w:r>
      <w:proofErr w:type="spellEnd"/>
      <w:r>
        <w:t xml:space="preserve"> Doesn’t do </w:t>
      </w:r>
      <w:proofErr w:type="spellStart"/>
      <w:r>
        <w:t>Transboundary</w:t>
      </w:r>
      <w:proofErr w:type="spellEnd"/>
    </w:p>
    <w:p w:rsidR="00FA081E" w:rsidRDefault="00FA081E" w:rsidP="00FA081E">
      <w:pPr>
        <w:rPr>
          <w:rStyle w:val="StyleStyleBold12pt"/>
        </w:rPr>
      </w:pPr>
    </w:p>
    <w:p w:rsidR="00FA081E" w:rsidRDefault="00FA081E" w:rsidP="00FA081E">
      <w:pPr>
        <w:rPr>
          <w:rStyle w:val="StyleStyleBold12pt"/>
        </w:rPr>
      </w:pPr>
      <w:r>
        <w:rPr>
          <w:rStyle w:val="StyleStyleBold12pt"/>
        </w:rPr>
        <w:t>The State Department would be involved—normal means</w:t>
      </w:r>
    </w:p>
    <w:p w:rsidR="00FA081E" w:rsidRPr="009E288F" w:rsidRDefault="00FA081E" w:rsidP="00FA081E">
      <w:pPr>
        <w:rPr>
          <w:rStyle w:val="StyleStyleBold12pt"/>
          <w:b w:val="0"/>
        </w:rPr>
      </w:pPr>
      <w:r>
        <w:rPr>
          <w:rStyle w:val="StyleStyleBold12pt"/>
        </w:rPr>
        <w:t xml:space="preserve">US DOS No Date </w:t>
      </w:r>
      <w:r w:rsidRPr="000B1F76">
        <w:t xml:space="preserve">(The Department of State Website, Presidential Permits for Border Crossings, http://www.state.gov/p/wha/rt/permit/)//LA </w:t>
      </w:r>
    </w:p>
    <w:p w:rsidR="00FA081E" w:rsidRPr="009E288F" w:rsidRDefault="00FA081E" w:rsidP="00FA081E">
      <w:pPr>
        <w:rPr>
          <w:sz w:val="16"/>
        </w:rPr>
      </w:pPr>
      <w:r w:rsidRPr="009E288F">
        <w:rPr>
          <w:rStyle w:val="StyleBoldUnderline"/>
        </w:rPr>
        <w:t xml:space="preserve">Under Executive Order 11423, as amended, the </w:t>
      </w:r>
      <w:r w:rsidRPr="009E288F">
        <w:rPr>
          <w:rStyle w:val="Emphasis"/>
        </w:rPr>
        <w:t>Secretary of State has the authority</w:t>
      </w:r>
      <w:r w:rsidRPr="009E288F">
        <w:rPr>
          <w:rStyle w:val="StyleBoldUnderline"/>
        </w:rPr>
        <w:t xml:space="preserve"> to receive applications for and to issue Presidential permits for the construction, connection, operation, or maintenance of certain facilities at the borders of the United States with</w:t>
      </w:r>
      <w:r w:rsidRPr="009E288F">
        <w:rPr>
          <w:sz w:val="16"/>
        </w:rPr>
        <w:t xml:space="preserve"> Canada and </w:t>
      </w:r>
      <w:r w:rsidRPr="009E288F">
        <w:rPr>
          <w:rStyle w:val="StyleBoldUnderline"/>
        </w:rPr>
        <w:t xml:space="preserve">Mexico. </w:t>
      </w:r>
      <w:r w:rsidRPr="009E288F">
        <w:rPr>
          <w:rStyle w:val="Emphasis"/>
        </w:rPr>
        <w:t>Permits are required</w:t>
      </w:r>
      <w:r w:rsidRPr="009E288F">
        <w:rPr>
          <w:rStyle w:val="StyleBoldUnderline"/>
        </w:rPr>
        <w:t xml:space="preserve"> for the full range of facilities at the border, including land crossings, bridges, pipelines, tunnels, conveyor belts, and tramways. This authority applies to all new border crossings and to all substantial modifications of existing crossings at the international border.</w:t>
      </w:r>
      <w:r w:rsidRPr="009E288F">
        <w:rPr>
          <w:sz w:val="16"/>
        </w:rPr>
        <w:t xml:space="preserve"> Working with federal agencies such as the Department of Transportation, the General Services Administration, the Department of Homeland Security's Bureau of Customs and Border Protection, and the Environmental Protection Agency, </w:t>
      </w:r>
      <w:r w:rsidRPr="009E288F">
        <w:rPr>
          <w:rStyle w:val="StyleBoldUnderline"/>
        </w:rPr>
        <w:t>the Department of State determines whether a proposed border-crossing project is in the U.S. national interest. The Department coordinates closely with concerned state and local agencies, and invites public comment in arriving at this determination.</w:t>
      </w:r>
      <w:r w:rsidRPr="009E288F">
        <w:rPr>
          <w:sz w:val="16"/>
        </w:rPr>
        <w:t xml:space="preserve"> Within the context of appropriate border security, safety, health, and environmental requirements, the Department believes that it is generally in the national interest to facilitate the efficient movement of legitimate goods and travelers across U.S. borders. The Bureau of Western Hemisphere Affairs receives permit applications for most facilities at the Canadian and Mexican borders, except: </w:t>
      </w:r>
      <w:r w:rsidRPr="009E288F">
        <w:rPr>
          <w:rStyle w:val="StyleBoldUnderline"/>
        </w:rPr>
        <w:t>the Department of State's</w:t>
      </w:r>
      <w:r w:rsidRPr="009E288F">
        <w:rPr>
          <w:sz w:val="16"/>
        </w:rPr>
        <w:t xml:space="preserve"> Office of International Energy and Commodity Policy for liquid pipelines, the Department of Energy for electrical transmission lines, the Federal Energy </w:t>
      </w:r>
      <w:r w:rsidRPr="009E288F">
        <w:rPr>
          <w:rStyle w:val="StyleBoldUnderline"/>
        </w:rPr>
        <w:t>Regulatory Commission for natural gas pipelines. If you plan to submit an application for a Presidential permit for Mexico, please</w:t>
      </w:r>
      <w:r w:rsidRPr="009E288F">
        <w:rPr>
          <w:sz w:val="16"/>
        </w:rPr>
        <w:t xml:space="preserve"> read a detailed description of the application process and </w:t>
      </w:r>
      <w:r w:rsidRPr="009E288F">
        <w:rPr>
          <w:rStyle w:val="StyleBoldUnderline"/>
        </w:rPr>
        <w:t>contact</w:t>
      </w:r>
      <w:r w:rsidRPr="009E288F">
        <w:rPr>
          <w:sz w:val="16"/>
        </w:rPr>
        <w:t xml:space="preserve"> us via e-mail at </w:t>
      </w:r>
      <w:r w:rsidRPr="009E288F">
        <w:rPr>
          <w:rStyle w:val="StyleBoldUnderline"/>
        </w:rPr>
        <w:t>WHA-BorderAffairs@state.gov</w:t>
      </w:r>
      <w:r w:rsidRPr="009E288F">
        <w:rPr>
          <w:sz w:val="16"/>
        </w:rPr>
        <w:t xml:space="preserve"> or via phone at 202-647-9894.</w:t>
      </w:r>
    </w:p>
    <w:p w:rsidR="00FA081E" w:rsidRDefault="00FA081E" w:rsidP="00FA081E">
      <w:pPr>
        <w:rPr>
          <w:rStyle w:val="StyleStyleBold12pt"/>
        </w:rPr>
      </w:pPr>
    </w:p>
    <w:p w:rsidR="00FA081E" w:rsidRDefault="00FA081E" w:rsidP="00FA081E">
      <w:pPr>
        <w:pStyle w:val="Heading2"/>
      </w:pPr>
      <w:r>
        <w:t xml:space="preserve">**Venezuela </w:t>
      </w:r>
    </w:p>
    <w:p w:rsidR="00823B66" w:rsidRPr="00294D8C" w:rsidRDefault="00823B66" w:rsidP="00823B66">
      <w:pPr>
        <w:pStyle w:val="Heading3"/>
        <w:rPr>
          <w:rFonts w:asciiTheme="minorHAnsi" w:hAnsiTheme="minorHAnsi"/>
        </w:rPr>
      </w:pPr>
      <w:r w:rsidRPr="00294D8C">
        <w:rPr>
          <w:rFonts w:asciiTheme="minorHAnsi" w:hAnsiTheme="minorHAnsi"/>
        </w:rPr>
        <w:t xml:space="preserve">Venezuela </w:t>
      </w:r>
      <w:r w:rsidR="00FA081E">
        <w:rPr>
          <w:rFonts w:asciiTheme="minorHAnsi" w:hAnsiTheme="minorHAnsi"/>
        </w:rPr>
        <w:t xml:space="preserve">General – 1nc  </w:t>
      </w:r>
    </w:p>
    <w:p w:rsidR="00823B66" w:rsidRPr="00294D8C" w:rsidRDefault="00823B66" w:rsidP="00823B66">
      <w:pPr>
        <w:pStyle w:val="Heading4"/>
        <w:rPr>
          <w:rFonts w:asciiTheme="minorHAnsi" w:hAnsiTheme="minorHAnsi"/>
        </w:rPr>
      </w:pPr>
      <w:r w:rsidRPr="00294D8C">
        <w:rPr>
          <w:rFonts w:asciiTheme="minorHAnsi" w:hAnsiTheme="minorHAnsi"/>
        </w:rPr>
        <w:t xml:space="preserve">Diplomatic row proves Venezuela engagement gets heated quickly – we control empirics </w:t>
      </w:r>
    </w:p>
    <w:p w:rsidR="00823B66" w:rsidRPr="00294D8C" w:rsidRDefault="00823B66" w:rsidP="00823B66">
      <w:pPr>
        <w:rPr>
          <w:rFonts w:asciiTheme="minorHAnsi" w:hAnsiTheme="minorHAnsi"/>
        </w:rPr>
      </w:pPr>
      <w:r w:rsidRPr="00294D8C">
        <w:rPr>
          <w:rStyle w:val="Heading4Char"/>
          <w:rFonts w:asciiTheme="minorHAnsi" w:hAnsiTheme="minorHAnsi"/>
        </w:rPr>
        <w:t>Lopez 13</w:t>
      </w:r>
      <w:r w:rsidRPr="00294D8C">
        <w:rPr>
          <w:rFonts w:asciiTheme="minorHAnsi" w:hAnsiTheme="minorHAnsi"/>
        </w:rPr>
        <w:t xml:space="preserve"> (Juan Carlos, Catherine E </w:t>
      </w:r>
      <w:proofErr w:type="spellStart"/>
      <w:r w:rsidRPr="00294D8C">
        <w:rPr>
          <w:rFonts w:asciiTheme="minorHAnsi" w:hAnsiTheme="minorHAnsi"/>
        </w:rPr>
        <w:t>Shoichet</w:t>
      </w:r>
      <w:proofErr w:type="spellEnd"/>
      <w:r w:rsidRPr="00294D8C">
        <w:rPr>
          <w:rFonts w:asciiTheme="minorHAnsi" w:hAnsiTheme="minorHAnsi"/>
        </w:rPr>
        <w:t xml:space="preserve">, CNN correspondents in Latin America, “US expels 2 Venezuelan diplomats”, CNN, 3/11/13, </w:t>
      </w:r>
      <w:hyperlink r:id="rId14" w:history="1">
        <w:r w:rsidRPr="00294D8C">
          <w:rPr>
            <w:rStyle w:val="Hyperlink"/>
            <w:rFonts w:asciiTheme="minorHAnsi" w:hAnsiTheme="minorHAnsi"/>
          </w:rPr>
          <w:t>http://www.cnn.com/2013/03/11/us/venezuela-diplomats-expelled</w:t>
        </w:r>
      </w:hyperlink>
      <w:r w:rsidRPr="00294D8C">
        <w:rPr>
          <w:rFonts w:asciiTheme="minorHAnsi" w:hAnsiTheme="minorHAnsi"/>
        </w:rPr>
        <w:t xml:space="preserve">//SJ)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Washington (CNN) -- </w:t>
      </w:r>
      <w:r w:rsidRPr="00294D8C">
        <w:rPr>
          <w:rStyle w:val="Emphasis"/>
          <w:rFonts w:asciiTheme="minorHAnsi" w:hAnsiTheme="minorHAnsi"/>
          <w:highlight w:val="yellow"/>
        </w:rPr>
        <w:t>Diplomatic tensions</w:t>
      </w:r>
      <w:r w:rsidRPr="00294D8C">
        <w:rPr>
          <w:rStyle w:val="StyleBoldUnderline"/>
          <w:rFonts w:asciiTheme="minorHAnsi" w:hAnsiTheme="minorHAnsi"/>
          <w:highlight w:val="yellow"/>
        </w:rPr>
        <w:t xml:space="preserve"> between the United States and Venezuela showed no signs of slowing</w:t>
      </w:r>
      <w:r w:rsidRPr="00294D8C">
        <w:rPr>
          <w:rStyle w:val="StyleBoldUnderline"/>
          <w:rFonts w:asciiTheme="minorHAnsi" w:hAnsiTheme="minorHAnsi"/>
        </w:rPr>
        <w:t xml:space="preserve"> Monday </w:t>
      </w:r>
      <w:r w:rsidRPr="00294D8C">
        <w:rPr>
          <w:rStyle w:val="StyleBoldUnderline"/>
          <w:rFonts w:asciiTheme="minorHAnsi" w:hAnsiTheme="minorHAnsi"/>
          <w:highlight w:val="yellow"/>
        </w:rPr>
        <w:t>as</w:t>
      </w:r>
      <w:r w:rsidRPr="00294D8C">
        <w:rPr>
          <w:rStyle w:val="StyleBoldUnderline"/>
          <w:rFonts w:asciiTheme="minorHAnsi" w:hAnsiTheme="minorHAnsi"/>
        </w:rPr>
        <w:t xml:space="preserve"> the </w:t>
      </w:r>
      <w:r w:rsidRPr="00294D8C">
        <w:rPr>
          <w:rStyle w:val="StyleBoldUnderline"/>
          <w:rFonts w:asciiTheme="minorHAnsi" w:hAnsiTheme="minorHAnsi"/>
          <w:highlight w:val="yellow"/>
        </w:rPr>
        <w:t>State</w:t>
      </w:r>
      <w:r w:rsidRPr="00294D8C">
        <w:rPr>
          <w:rStyle w:val="StyleBoldUnderline"/>
          <w:rFonts w:asciiTheme="minorHAnsi" w:hAnsiTheme="minorHAnsi"/>
        </w:rPr>
        <w:t xml:space="preserve"> Department </w:t>
      </w:r>
      <w:r w:rsidRPr="00294D8C">
        <w:rPr>
          <w:rStyle w:val="StyleBoldUnderline"/>
          <w:rFonts w:asciiTheme="minorHAnsi" w:hAnsiTheme="minorHAnsi"/>
          <w:highlight w:val="yellow"/>
        </w:rPr>
        <w:t xml:space="preserve">announced that two </w:t>
      </w:r>
      <w:r w:rsidRPr="00294D8C">
        <w:rPr>
          <w:rStyle w:val="Emphasis"/>
          <w:rFonts w:asciiTheme="minorHAnsi" w:hAnsiTheme="minorHAnsi"/>
          <w:highlight w:val="yellow"/>
        </w:rPr>
        <w:t>Venezuelan diplomats</w:t>
      </w:r>
      <w:r w:rsidRPr="00294D8C">
        <w:rPr>
          <w:rStyle w:val="StyleBoldUnderline"/>
          <w:rFonts w:asciiTheme="minorHAnsi" w:hAnsiTheme="minorHAnsi"/>
          <w:highlight w:val="yellow"/>
        </w:rPr>
        <w:t xml:space="preserve"> had been </w:t>
      </w:r>
      <w:r w:rsidRPr="00294D8C">
        <w:rPr>
          <w:rStyle w:val="Emphasis"/>
          <w:rFonts w:asciiTheme="minorHAnsi" w:hAnsiTheme="minorHAnsi"/>
          <w:highlight w:val="yellow"/>
        </w:rPr>
        <w:t>expelled</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Orlando Jose Montanez Olivares and Victor </w:t>
      </w:r>
      <w:proofErr w:type="spellStart"/>
      <w:r w:rsidRPr="00294D8C">
        <w:rPr>
          <w:rFonts w:asciiTheme="minorHAnsi" w:hAnsiTheme="minorHAnsi"/>
          <w:sz w:val="16"/>
        </w:rPr>
        <w:t>Camacaro</w:t>
      </w:r>
      <w:proofErr w:type="spellEnd"/>
      <w:r w:rsidRPr="00294D8C">
        <w:rPr>
          <w:rFonts w:asciiTheme="minorHAnsi" w:hAnsiTheme="minorHAnsi"/>
          <w:sz w:val="16"/>
        </w:rPr>
        <w:t xml:space="preserve"> Mata were declared personae non </w:t>
      </w:r>
      <w:proofErr w:type="spellStart"/>
      <w:r w:rsidRPr="00294D8C">
        <w:rPr>
          <w:rFonts w:asciiTheme="minorHAnsi" w:hAnsiTheme="minorHAnsi"/>
          <w:sz w:val="16"/>
        </w:rPr>
        <w:t>gratae</w:t>
      </w:r>
      <w:proofErr w:type="spellEnd"/>
      <w:r w:rsidRPr="00294D8C">
        <w:rPr>
          <w:rFonts w:asciiTheme="minorHAnsi" w:hAnsiTheme="minorHAnsi"/>
          <w:sz w:val="16"/>
        </w:rPr>
        <w:t xml:space="preserve"> and ordered to leave the country in response to the South American nation's decision to kick out two U.S. officials last week, State Department spokeswoman Victoria </w:t>
      </w:r>
      <w:proofErr w:type="spellStart"/>
      <w:r w:rsidRPr="00294D8C">
        <w:rPr>
          <w:rFonts w:asciiTheme="minorHAnsi" w:hAnsiTheme="minorHAnsi"/>
          <w:sz w:val="16"/>
        </w:rPr>
        <w:t>Nuland</w:t>
      </w:r>
      <w:proofErr w:type="spellEnd"/>
      <w:r w:rsidRPr="00294D8C">
        <w:rPr>
          <w:rFonts w:asciiTheme="minorHAnsi" w:hAnsiTheme="minorHAnsi"/>
          <w:sz w:val="16"/>
        </w:rPr>
        <w:t xml:space="preserve"> told reporters.</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 xml:space="preserve">Around the world, when our people are thrown out unjustly, </w:t>
      </w:r>
      <w:r w:rsidRPr="00294D8C">
        <w:rPr>
          <w:rStyle w:val="StyleBoldUnderline"/>
          <w:rFonts w:asciiTheme="minorHAnsi" w:hAnsiTheme="minorHAnsi"/>
          <w:highlight w:val="yellow"/>
        </w:rPr>
        <w:t xml:space="preserve">we're going to take </w:t>
      </w:r>
      <w:r w:rsidRPr="00294D8C">
        <w:rPr>
          <w:rStyle w:val="Emphasis"/>
          <w:rFonts w:asciiTheme="minorHAnsi" w:hAnsiTheme="minorHAnsi"/>
          <w:highlight w:val="yellow"/>
        </w:rPr>
        <w:t>reciprocal action</w:t>
      </w:r>
      <w:r w:rsidRPr="00294D8C">
        <w:rPr>
          <w:rFonts w:asciiTheme="minorHAnsi" w:hAnsiTheme="minorHAnsi"/>
          <w:sz w:val="16"/>
        </w:rPr>
        <w:t>," she said. "We need to do that to protect our own people."</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The</w:t>
      </w:r>
      <w:proofErr w:type="gramEnd"/>
      <w:r w:rsidRPr="00294D8C">
        <w:rPr>
          <w:rFonts w:asciiTheme="minorHAnsi" w:hAnsiTheme="minorHAnsi"/>
          <w:sz w:val="16"/>
        </w:rPr>
        <w:t xml:space="preserve"> </w:t>
      </w:r>
      <w:r w:rsidRPr="00294D8C">
        <w:rPr>
          <w:rStyle w:val="StyleBoldUnderline"/>
          <w:rFonts w:asciiTheme="minorHAnsi" w:hAnsiTheme="minorHAnsi"/>
        </w:rPr>
        <w:t>expulsion of the Venezuelan diplomats comes after Venezuelan officials</w:t>
      </w:r>
      <w:r w:rsidRPr="00294D8C">
        <w:rPr>
          <w:rFonts w:asciiTheme="minorHAnsi" w:hAnsiTheme="minorHAnsi"/>
          <w:sz w:val="16"/>
        </w:rPr>
        <w:t xml:space="preserve"> -- just hours before announcing President Hugo Chavez's death last week -- </w:t>
      </w:r>
      <w:r w:rsidRPr="00294D8C">
        <w:rPr>
          <w:rStyle w:val="StyleBoldUnderline"/>
          <w:rFonts w:asciiTheme="minorHAnsi" w:hAnsiTheme="minorHAnsi"/>
        </w:rPr>
        <w:t>said they were expelling two U.S. Embassy officials and accused them of plotting to destabilize the country</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"In the day or days that followed </w:t>
      </w:r>
      <w:r w:rsidRPr="00294D8C">
        <w:rPr>
          <w:rStyle w:val="StyleBoldUnderline"/>
          <w:rFonts w:asciiTheme="minorHAnsi" w:hAnsiTheme="minorHAnsi"/>
          <w:highlight w:val="yellow"/>
        </w:rPr>
        <w:t xml:space="preserve">there was some pretty </w:t>
      </w:r>
      <w:r w:rsidRPr="00294D8C">
        <w:rPr>
          <w:rStyle w:val="Emphasis"/>
          <w:rFonts w:asciiTheme="minorHAnsi" w:hAnsiTheme="minorHAnsi"/>
          <w:highlight w:val="yellow"/>
        </w:rPr>
        <w:t>heated rhetoric</w:t>
      </w:r>
      <w:r w:rsidRPr="00294D8C">
        <w:rPr>
          <w:rStyle w:val="StyleBoldUnderline"/>
          <w:rFonts w:asciiTheme="minorHAnsi" w:hAnsiTheme="minorHAnsi"/>
        </w:rPr>
        <w:t xml:space="preserve"> coming in our directio</w:t>
      </w:r>
      <w:r w:rsidRPr="00294D8C">
        <w:rPr>
          <w:rFonts w:asciiTheme="minorHAnsi" w:hAnsiTheme="minorHAnsi"/>
          <w:sz w:val="16"/>
        </w:rPr>
        <w:t xml:space="preserve">n," </w:t>
      </w:r>
      <w:proofErr w:type="spellStart"/>
      <w:r w:rsidRPr="00294D8C">
        <w:rPr>
          <w:rFonts w:asciiTheme="minorHAnsi" w:hAnsiTheme="minorHAnsi"/>
          <w:sz w:val="16"/>
        </w:rPr>
        <w:t>Nuland</w:t>
      </w:r>
      <w:proofErr w:type="spellEnd"/>
      <w:r w:rsidRPr="00294D8C">
        <w:rPr>
          <w:rFonts w:asciiTheme="minorHAnsi" w:hAnsiTheme="minorHAnsi"/>
          <w:sz w:val="16"/>
        </w:rPr>
        <w:t xml:space="preserve"> said Monday. "I think I called it at one point a page from the old '</w:t>
      </w:r>
      <w:proofErr w:type="spellStart"/>
      <w:r w:rsidRPr="00294D8C">
        <w:rPr>
          <w:rFonts w:asciiTheme="minorHAnsi" w:hAnsiTheme="minorHAnsi"/>
          <w:sz w:val="16"/>
        </w:rPr>
        <w:t>Chavista</w:t>
      </w:r>
      <w:proofErr w:type="spellEnd"/>
      <w:r w:rsidRPr="00294D8C">
        <w:rPr>
          <w:rFonts w:asciiTheme="minorHAnsi" w:hAnsiTheme="minorHAnsi"/>
          <w:sz w:val="16"/>
        </w:rPr>
        <w:t xml:space="preserve">' playbook that we were hoping was going to change. ... There is work that we would like to do together, particularly in the areas of counter-terrorism, </w:t>
      </w:r>
      <w:proofErr w:type="spellStart"/>
      <w:r w:rsidRPr="00294D8C">
        <w:rPr>
          <w:rFonts w:asciiTheme="minorHAnsi" w:hAnsiTheme="minorHAnsi"/>
          <w:sz w:val="16"/>
        </w:rPr>
        <w:t>counternarcotics</w:t>
      </w:r>
      <w:proofErr w:type="spellEnd"/>
      <w:r w:rsidRPr="00294D8C">
        <w:rPr>
          <w:rFonts w:asciiTheme="minorHAnsi" w:hAnsiTheme="minorHAnsi"/>
          <w:sz w:val="16"/>
        </w:rPr>
        <w:t xml:space="preserve">, economics and energy relations, but </w:t>
      </w:r>
      <w:r w:rsidRPr="00294D8C">
        <w:rPr>
          <w:rStyle w:val="StyleBoldUnderline"/>
          <w:rFonts w:asciiTheme="minorHAnsi" w:hAnsiTheme="minorHAnsi"/>
        </w:rPr>
        <w:t>it's going to take a change of tone from Caracas.</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The</w:t>
      </w:r>
      <w:proofErr w:type="gramEnd"/>
      <w:r w:rsidRPr="00294D8C">
        <w:rPr>
          <w:rFonts w:asciiTheme="minorHAnsi" w:hAnsiTheme="minorHAnsi"/>
          <w:sz w:val="16"/>
        </w:rPr>
        <w:t xml:space="preserve"> expelled Venezuelan diplomats have left the United States, </w:t>
      </w:r>
      <w:proofErr w:type="spellStart"/>
      <w:r w:rsidRPr="00294D8C">
        <w:rPr>
          <w:rFonts w:asciiTheme="minorHAnsi" w:hAnsiTheme="minorHAnsi"/>
          <w:sz w:val="16"/>
        </w:rPr>
        <w:t>Nuland</w:t>
      </w:r>
      <w:proofErr w:type="spellEnd"/>
      <w:r w:rsidRPr="00294D8C">
        <w:rPr>
          <w:rFonts w:asciiTheme="minorHAnsi" w:hAnsiTheme="minorHAnsi"/>
          <w:sz w:val="16"/>
        </w:rPr>
        <w:t xml:space="preserve"> said. </w:t>
      </w:r>
      <w:proofErr w:type="spellStart"/>
      <w:r w:rsidRPr="00294D8C">
        <w:rPr>
          <w:rFonts w:asciiTheme="minorHAnsi" w:hAnsiTheme="minorHAnsi"/>
          <w:sz w:val="16"/>
        </w:rPr>
        <w:t>Camacaro</w:t>
      </w:r>
      <w:proofErr w:type="spellEnd"/>
      <w:r w:rsidRPr="00294D8C">
        <w:rPr>
          <w:rFonts w:asciiTheme="minorHAnsi" w:hAnsiTheme="minorHAnsi"/>
          <w:sz w:val="16"/>
        </w:rPr>
        <w:t xml:space="preserve"> worked in the Venezuelan Consulate in New York, and Montanez worked at the Venezuelan Embassy in Washington, she said.</w:t>
      </w:r>
      <w:r w:rsidRPr="00294D8C">
        <w:rPr>
          <w:rFonts w:asciiTheme="minorHAnsi" w:hAnsiTheme="minorHAnsi"/>
          <w:sz w:val="12"/>
        </w:rPr>
        <w:t>¶</w:t>
      </w:r>
      <w:r w:rsidRPr="00294D8C">
        <w:rPr>
          <w:rFonts w:asciiTheme="minorHAnsi" w:hAnsiTheme="minorHAnsi"/>
          <w:sz w:val="16"/>
        </w:rPr>
        <w:t xml:space="preserve"> The expelled U.S. officials, both air attaches at the U.S. Embassy in Caracas, were accused of having meetings with members of the Venezuelan military and encouraging them to pursue "destabilizing projects," Venezuelan Foreign Minister Elias </w:t>
      </w:r>
      <w:proofErr w:type="spellStart"/>
      <w:r w:rsidRPr="00294D8C">
        <w:rPr>
          <w:rFonts w:asciiTheme="minorHAnsi" w:hAnsiTheme="minorHAnsi"/>
          <w:sz w:val="16"/>
        </w:rPr>
        <w:t>Jaua</w:t>
      </w:r>
      <w:proofErr w:type="spellEnd"/>
      <w:r w:rsidRPr="00294D8C">
        <w:rPr>
          <w:rFonts w:asciiTheme="minorHAnsi" w:hAnsiTheme="minorHAnsi"/>
          <w:sz w:val="16"/>
        </w:rPr>
        <w:t xml:space="preserve"> said.</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We will not allow any foreign interference in our country,</w:t>
      </w:r>
      <w:r w:rsidRPr="00294D8C">
        <w:rPr>
          <w:rFonts w:asciiTheme="minorHAnsi" w:hAnsiTheme="minorHAnsi"/>
          <w:sz w:val="16"/>
        </w:rPr>
        <w:t xml:space="preserve">" </w:t>
      </w:r>
      <w:proofErr w:type="spellStart"/>
      <w:r w:rsidRPr="00294D8C">
        <w:rPr>
          <w:rFonts w:asciiTheme="minorHAnsi" w:hAnsiTheme="minorHAnsi"/>
          <w:sz w:val="16"/>
        </w:rPr>
        <w:t>Jaua</w:t>
      </w:r>
      <w:proofErr w:type="spellEnd"/>
      <w:r w:rsidRPr="00294D8C">
        <w:rPr>
          <w:rFonts w:asciiTheme="minorHAnsi" w:hAnsiTheme="minorHAnsi"/>
          <w:sz w:val="16"/>
        </w:rPr>
        <w:t xml:space="preserve"> said last week.</w:t>
      </w:r>
      <w:r w:rsidRPr="00294D8C">
        <w:rPr>
          <w:rFonts w:asciiTheme="minorHAnsi" w:hAnsiTheme="minorHAnsi"/>
          <w:sz w:val="12"/>
        </w:rPr>
        <w:t>¶</w:t>
      </w:r>
      <w:r w:rsidRPr="00294D8C">
        <w:rPr>
          <w:rFonts w:asciiTheme="minorHAnsi" w:hAnsiTheme="minorHAnsi"/>
          <w:sz w:val="16"/>
        </w:rPr>
        <w:t xml:space="preserve"> Nicolas </w:t>
      </w:r>
      <w:proofErr w:type="spellStart"/>
      <w:r w:rsidRPr="00294D8C">
        <w:rPr>
          <w:rFonts w:asciiTheme="minorHAnsi" w:hAnsiTheme="minorHAnsi"/>
          <w:sz w:val="16"/>
        </w:rPr>
        <w:t>Maduro</w:t>
      </w:r>
      <w:proofErr w:type="spellEnd"/>
      <w:r w:rsidRPr="00294D8C">
        <w:rPr>
          <w:rFonts w:asciiTheme="minorHAnsi" w:hAnsiTheme="minorHAnsi"/>
          <w:sz w:val="16"/>
        </w:rPr>
        <w:t>, then vice president and now Venezuela's interim leader, also suggested as he criticized the U.S. Embassy officials last week that someone had deliberately infected Chavez with cancer.</w:t>
      </w:r>
      <w:r w:rsidRPr="00294D8C">
        <w:rPr>
          <w:rFonts w:asciiTheme="minorHAnsi" w:hAnsiTheme="minorHAnsi"/>
          <w:sz w:val="12"/>
        </w:rPr>
        <w:t>¶</w:t>
      </w:r>
      <w:r w:rsidRPr="00294D8C">
        <w:rPr>
          <w:rFonts w:asciiTheme="minorHAnsi" w:hAnsiTheme="minorHAnsi"/>
          <w:sz w:val="16"/>
        </w:rPr>
        <w:t xml:space="preserve"> State Department spokesman Patrick </w:t>
      </w:r>
      <w:proofErr w:type="spellStart"/>
      <w:r w:rsidRPr="00294D8C">
        <w:rPr>
          <w:rFonts w:asciiTheme="minorHAnsi" w:hAnsiTheme="minorHAnsi"/>
          <w:sz w:val="16"/>
        </w:rPr>
        <w:t>Ventrell</w:t>
      </w:r>
      <w:proofErr w:type="spellEnd"/>
      <w:r w:rsidRPr="00294D8C">
        <w:rPr>
          <w:rFonts w:asciiTheme="minorHAnsi" w:hAnsiTheme="minorHAnsi"/>
          <w:sz w:val="16"/>
        </w:rPr>
        <w:t xml:space="preserve"> denied the accusations.</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 xml:space="preserve">This fallacious assertion of inappropriate U.S. action leads us to conclude that, unfortunately, </w:t>
      </w:r>
      <w:r w:rsidRPr="00294D8C">
        <w:rPr>
          <w:rStyle w:val="StyleBoldUnderline"/>
          <w:rFonts w:asciiTheme="minorHAnsi" w:hAnsiTheme="minorHAnsi"/>
          <w:highlight w:val="yellow"/>
        </w:rPr>
        <w:t xml:space="preserve">the current Venezuelan government is </w:t>
      </w:r>
      <w:r w:rsidRPr="00294D8C">
        <w:rPr>
          <w:rStyle w:val="Emphasis"/>
          <w:rFonts w:asciiTheme="minorHAnsi" w:hAnsiTheme="minorHAnsi"/>
          <w:highlight w:val="yellow"/>
        </w:rPr>
        <w:t>not interested an improved relationship</w:t>
      </w:r>
      <w:r w:rsidRPr="00294D8C">
        <w:rPr>
          <w:rFonts w:asciiTheme="minorHAnsi" w:hAnsiTheme="minorHAnsi"/>
          <w:sz w:val="16"/>
        </w:rPr>
        <w:t>," he said.</w:t>
      </w:r>
      <w:r w:rsidRPr="00294D8C">
        <w:rPr>
          <w:rFonts w:asciiTheme="minorHAnsi" w:hAnsiTheme="minorHAnsi"/>
          <w:sz w:val="12"/>
        </w:rPr>
        <w:t>¶</w:t>
      </w:r>
      <w:r w:rsidRPr="00294D8C">
        <w:rPr>
          <w:rFonts w:asciiTheme="minorHAnsi" w:hAnsiTheme="minorHAnsi"/>
          <w:sz w:val="16"/>
        </w:rPr>
        <w:t xml:space="preserve"> It isn't the first time that diplomatic tensions have surged between the two countries.</w:t>
      </w:r>
      <w:r w:rsidRPr="00294D8C">
        <w:rPr>
          <w:rFonts w:asciiTheme="minorHAnsi" w:hAnsiTheme="minorHAnsi"/>
          <w:sz w:val="12"/>
        </w:rPr>
        <w:t>¶</w:t>
      </w:r>
      <w:r w:rsidRPr="00294D8C">
        <w:rPr>
          <w:rFonts w:asciiTheme="minorHAnsi" w:hAnsiTheme="minorHAnsi"/>
          <w:sz w:val="16"/>
        </w:rPr>
        <w:t xml:space="preserve"> Last year the State Department declared Venezuela's consul general in Miami persona non grata -- Latin for unwelcome or unacceptable person -- and expelled her from the United States. In 2008, Venezuela expelled the U.S. ambassador to the South American country. A day later, the </w:t>
      </w:r>
      <w:r w:rsidRPr="00294D8C">
        <w:rPr>
          <w:rStyle w:val="StyleBoldUnderline"/>
          <w:rFonts w:asciiTheme="minorHAnsi" w:hAnsiTheme="minorHAnsi"/>
        </w:rPr>
        <w:t>United States said it was expelling the Venezuelan ambassador.</w:t>
      </w:r>
    </w:p>
    <w:p w:rsidR="00823B66" w:rsidRPr="00294D8C" w:rsidRDefault="00823B66" w:rsidP="00823B66">
      <w:pPr>
        <w:rPr>
          <w:rFonts w:asciiTheme="minorHAnsi" w:hAnsiTheme="minorHAnsi"/>
        </w:rPr>
      </w:pPr>
    </w:p>
    <w:p w:rsidR="00823B66" w:rsidRDefault="00FA081E" w:rsidP="00FA081E">
      <w:pPr>
        <w:pStyle w:val="Heading3"/>
      </w:pPr>
      <w:r>
        <w:t xml:space="preserve">Venezuela Energy – 1nc </w:t>
      </w:r>
    </w:p>
    <w:p w:rsidR="00FA081E" w:rsidRDefault="00FA081E" w:rsidP="00FA081E"/>
    <w:p w:rsidR="00FA081E" w:rsidRDefault="00FA081E" w:rsidP="00FA081E">
      <w:pPr>
        <w:rPr>
          <w:rStyle w:val="StyleStyleBold12pt"/>
        </w:rPr>
      </w:pPr>
      <w:r>
        <w:rPr>
          <w:rStyle w:val="StyleStyleBold12pt"/>
        </w:rPr>
        <w:t>Energy reform in Venezuela required DOS effort—understaffing triggers tradeoffs</w:t>
      </w:r>
    </w:p>
    <w:p w:rsidR="00FA081E" w:rsidRPr="00814382" w:rsidRDefault="00FA081E" w:rsidP="00FA081E">
      <w:pPr>
        <w:rPr>
          <w:rStyle w:val="StyleStyleBold12pt"/>
          <w:b w:val="0"/>
        </w:rPr>
      </w:pPr>
      <w:r>
        <w:rPr>
          <w:rStyle w:val="StyleStyleBold12pt"/>
        </w:rPr>
        <w:t xml:space="preserve">Goldwyn 4/11 </w:t>
      </w:r>
      <w:r w:rsidRPr="00FA081E">
        <w:t xml:space="preserve">(David L., President of Goldwyn Global Strategies, The Impact of the Tight Oil and Gas Boom on Latin America and the Caribbean: Opportunities for Cooperation, Presented to the House Committee on Foreign Affairs; Subcommittee on the Western Hemisphere, 4/11/13, http://docs.house.gov/meetings/FA/FA07/20130411/100622/HHRG-113-FA07-Wstate-GoldwynD-20130411.pdf)//LA </w:t>
      </w:r>
    </w:p>
    <w:p w:rsidR="00FA081E" w:rsidRPr="00E44320" w:rsidRDefault="00FA081E" w:rsidP="00FA081E">
      <w:pPr>
        <w:rPr>
          <w:sz w:val="16"/>
        </w:rPr>
      </w:pPr>
      <w:r w:rsidRPr="00D33862">
        <w:rPr>
          <w:rStyle w:val="StyleBoldUnderline"/>
        </w:rPr>
        <w:t>The Department of State has significantly increased its capabilities to conduct energy diplomacy through the establishment of the Energy and Natural Resources Bureau</w:t>
      </w:r>
      <w:r w:rsidRPr="00E44320">
        <w:rPr>
          <w:sz w:val="16"/>
        </w:rPr>
        <w:t xml:space="preserve">, led by Ambassador Carlos </w:t>
      </w:r>
      <w:proofErr w:type="spellStart"/>
      <w:r w:rsidRPr="00E44320">
        <w:rPr>
          <w:sz w:val="16"/>
        </w:rPr>
        <w:t>Pascual</w:t>
      </w:r>
      <w:proofErr w:type="spellEnd"/>
      <w:r w:rsidRPr="00E44320">
        <w:rPr>
          <w:sz w:val="16"/>
        </w:rPr>
        <w:t xml:space="preserve">. </w:t>
      </w:r>
      <w:r w:rsidRPr="00D33862">
        <w:rPr>
          <w:rStyle w:val="StyleBoldUnderline"/>
        </w:rPr>
        <w:t>Its programs should be robustly funded. We should</w:t>
      </w:r>
      <w:r w:rsidRPr="00E44320">
        <w:rPr>
          <w:sz w:val="16"/>
        </w:rPr>
        <w:t xml:space="preserve"> also </w:t>
      </w:r>
      <w:r w:rsidRPr="00D33862">
        <w:rPr>
          <w:rStyle w:val="Emphasis"/>
        </w:rPr>
        <w:t>deepen</w:t>
      </w:r>
      <w:r w:rsidRPr="00E44320">
        <w:rPr>
          <w:sz w:val="16"/>
        </w:rPr>
        <w:t xml:space="preserve"> the </w:t>
      </w:r>
      <w:r w:rsidRPr="00D33862">
        <w:rPr>
          <w:rStyle w:val="StyleBoldUnderline"/>
        </w:rPr>
        <w:t xml:space="preserve">international energy diplomacy </w:t>
      </w:r>
      <w:r w:rsidRPr="00D33862">
        <w:rPr>
          <w:rStyle w:val="Emphasis"/>
        </w:rPr>
        <w:t>capacity</w:t>
      </w:r>
      <w:r w:rsidRPr="00E44320">
        <w:rPr>
          <w:sz w:val="16"/>
        </w:rPr>
        <w:t xml:space="preserve"> of the Department of Energy. The Department of Energy’s relationships with civil servants in ministries across the globe provide a bridge across changes in government here and there. They can talk when the politics of non-energy issues obstruct dialogue among the foreign ministries. It is easier to get </w:t>
      </w:r>
      <w:r w:rsidRPr="00D33862">
        <w:rPr>
          <w:rStyle w:val="StyleBoldUnderline"/>
        </w:rPr>
        <w:t>Energy Ministers</w:t>
      </w:r>
      <w:r w:rsidRPr="00E44320">
        <w:rPr>
          <w:sz w:val="16"/>
        </w:rPr>
        <w:t xml:space="preserve"> together for regular meetings than Secretaries of State. Their </w:t>
      </w:r>
      <w:r w:rsidRPr="00784D2D">
        <w:rPr>
          <w:rStyle w:val="StyleBoldUnderline"/>
        </w:rPr>
        <w:t>staff</w:t>
      </w:r>
      <w:r w:rsidRPr="00D33862">
        <w:rPr>
          <w:rStyle w:val="StyleBoldUnderline"/>
        </w:rPr>
        <w:t xml:space="preserve"> should be expanded and serious program budget established to make our cooperation more than rhetorical.</w:t>
      </w:r>
      <w:r w:rsidRPr="00E44320">
        <w:rPr>
          <w:sz w:val="16"/>
        </w:rPr>
        <w:t xml:space="preserve"> </w:t>
      </w:r>
      <w:r w:rsidRPr="00D33862">
        <w:rPr>
          <w:rStyle w:val="Emphasis"/>
        </w:rPr>
        <w:t>For true reform to be achieved, foreign ministers</w:t>
      </w:r>
      <w:r w:rsidRPr="00E44320">
        <w:rPr>
          <w:sz w:val="16"/>
        </w:rPr>
        <w:t xml:space="preserve"> and heads of government </w:t>
      </w:r>
      <w:r w:rsidRPr="00D33862">
        <w:rPr>
          <w:rStyle w:val="Emphasis"/>
        </w:rPr>
        <w:t>will have to be involved, as this will be the key to integrating energy security into foreign policy</w:t>
      </w:r>
      <w:r w:rsidRPr="00E44320">
        <w:rPr>
          <w:sz w:val="16"/>
        </w:rPr>
        <w:t xml:space="preserve">. The three </w:t>
      </w:r>
      <w:r w:rsidRPr="00E44320">
        <w:rPr>
          <w:rStyle w:val="Emphasis"/>
        </w:rPr>
        <w:t>countries that need robust attention at this time are Mexico</w:t>
      </w:r>
      <w:r w:rsidRPr="00E44320">
        <w:rPr>
          <w:sz w:val="16"/>
        </w:rPr>
        <w:t xml:space="preserve">, Brazil </w:t>
      </w:r>
      <w:r w:rsidRPr="00E44320">
        <w:rPr>
          <w:rStyle w:val="Emphasis"/>
        </w:rPr>
        <w:t>and Venezuela</w:t>
      </w:r>
      <w:r w:rsidRPr="00E44320">
        <w:rPr>
          <w:sz w:val="16"/>
        </w:rPr>
        <w:t xml:space="preserve">. </w:t>
      </w:r>
      <w:r w:rsidRPr="00E44320">
        <w:rPr>
          <w:rStyle w:val="StyleBoldUnderline"/>
        </w:rPr>
        <w:t xml:space="preserve">Mexico is considering major reforms and we have much we can share at a technical level on gas markets, unconventional oil and gas technology, safe regulation of the </w:t>
      </w:r>
      <w:proofErr w:type="spellStart"/>
      <w:r w:rsidRPr="00E44320">
        <w:rPr>
          <w:rStyle w:val="StyleBoldUnderline"/>
        </w:rPr>
        <w:t>deepwater</w:t>
      </w:r>
      <w:proofErr w:type="spellEnd"/>
      <w:r w:rsidRPr="00E44320">
        <w:rPr>
          <w:rStyle w:val="StyleBoldUnderline"/>
        </w:rPr>
        <w:t>, and energy efficiency. We should create a quiet bilateral mechanism for sharing this information</w:t>
      </w:r>
      <w:r w:rsidRPr="00E44320">
        <w:rPr>
          <w:sz w:val="16"/>
        </w:rPr>
        <w:t xml:space="preserve"> with Mexican ministries, its nascent regulator and PEMEX. Changing global markets also impact Brazil, and we should ensure that the Strategic Energy Dialogue is reactivated as soon as new officials are on board at the Department of Energy. </w:t>
      </w:r>
      <w:r w:rsidRPr="00E44320">
        <w:rPr>
          <w:rStyle w:val="StyleBoldUnderline"/>
        </w:rPr>
        <w:t>Venezuela is trickier because it is in political transition and there is a great deal of rhetorical hostility. But the US had a technical dialogue with Venezuela that lasted over 30 years</w:t>
      </w:r>
      <w:r w:rsidRPr="00E44320">
        <w:rPr>
          <w:sz w:val="16"/>
        </w:rPr>
        <w:t xml:space="preserve">. We need to know the new officials at the Ministry and </w:t>
      </w:r>
      <w:proofErr w:type="spellStart"/>
      <w:r w:rsidRPr="00E44320">
        <w:rPr>
          <w:sz w:val="16"/>
        </w:rPr>
        <w:t>PdVSA</w:t>
      </w:r>
      <w:proofErr w:type="spellEnd"/>
      <w:r w:rsidRPr="00E44320">
        <w:rPr>
          <w:sz w:val="16"/>
        </w:rPr>
        <w:t xml:space="preserve"> and to share our view of market realities, even if we may not agree on them. Sometime in 2013, </w:t>
      </w:r>
      <w:r w:rsidRPr="00E44320">
        <w:rPr>
          <w:rStyle w:val="StyleBoldUnderline"/>
        </w:rPr>
        <w:t>after the Venezuelan elections, this technical dialogue should be revived</w:t>
      </w:r>
      <w:r w:rsidRPr="00E44320">
        <w:rPr>
          <w:sz w:val="16"/>
        </w:rPr>
        <w:t xml:space="preserve">, perhaps </w:t>
      </w:r>
      <w:r w:rsidRPr="00E44320">
        <w:rPr>
          <w:rStyle w:val="StyleBoldUnderline"/>
        </w:rPr>
        <w:t>at the Assistant Secretary</w:t>
      </w:r>
      <w:r w:rsidRPr="00E44320">
        <w:rPr>
          <w:sz w:val="16"/>
        </w:rPr>
        <w:t xml:space="preserve">, or Deputy Assistant Secretary </w:t>
      </w:r>
      <w:proofErr w:type="gramStart"/>
      <w:r w:rsidRPr="00E44320">
        <w:rPr>
          <w:rStyle w:val="StyleBoldUnderline"/>
        </w:rPr>
        <w:t>level</w:t>
      </w:r>
      <w:proofErr w:type="gramEnd"/>
      <w:r w:rsidRPr="00E44320">
        <w:rPr>
          <w:sz w:val="16"/>
        </w:rPr>
        <w:t>.</w:t>
      </w:r>
    </w:p>
    <w:p w:rsidR="00FA081E" w:rsidRPr="00FA081E" w:rsidRDefault="00FA081E" w:rsidP="00FA081E"/>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FA081E" w:rsidRDefault="00FA081E" w:rsidP="00FA081E">
      <w:pPr>
        <w:pStyle w:val="Heading3"/>
      </w:pPr>
      <w:r>
        <w:t xml:space="preserve">Venezuela Oil – 1nc </w:t>
      </w:r>
    </w:p>
    <w:p w:rsidR="00FA081E" w:rsidRDefault="00FA081E" w:rsidP="00FA081E">
      <w:pPr>
        <w:rPr>
          <w:rStyle w:val="StyleStyleBold12pt"/>
        </w:rPr>
      </w:pPr>
    </w:p>
    <w:p w:rsidR="00FA081E" w:rsidRDefault="00FA081E" w:rsidP="00FA081E">
      <w:pPr>
        <w:rPr>
          <w:rStyle w:val="StyleStyleBold12pt"/>
        </w:rPr>
      </w:pPr>
      <w:r>
        <w:rPr>
          <w:rStyle w:val="StyleStyleBold12pt"/>
        </w:rPr>
        <w:t>Empirics prove US state department will be involved in Oil fights w/ Venezuela</w:t>
      </w:r>
    </w:p>
    <w:p w:rsidR="00FA081E" w:rsidRPr="007A4B41" w:rsidRDefault="00FA081E" w:rsidP="00FA081E">
      <w:pPr>
        <w:rPr>
          <w:rStyle w:val="StyleStyleBold12pt"/>
          <w:b w:val="0"/>
        </w:rPr>
      </w:pPr>
      <w:proofErr w:type="spellStart"/>
      <w:r>
        <w:rPr>
          <w:rStyle w:val="StyleStyleBold12pt"/>
        </w:rPr>
        <w:t>Pecquet</w:t>
      </w:r>
      <w:proofErr w:type="spellEnd"/>
      <w:r>
        <w:rPr>
          <w:rStyle w:val="StyleStyleBold12pt"/>
        </w:rPr>
        <w:t xml:space="preserve"> 4/23 </w:t>
      </w:r>
      <w:r w:rsidRPr="000B1F76">
        <w:t>(Julian, The Hill, US clarifies sanctions talk after Venezuela threatens to cut oil exports, 4/23/13, http://thehill.com/blogs/global-affairs/americas/295595-us-backs-off-sanctions-talk-after-venezuela-threatens-to-cut-oil-exports)//LA</w:t>
      </w:r>
      <w:r>
        <w:rPr>
          <w:rStyle w:val="StyleStyleBold12pt"/>
        </w:rPr>
        <w:t xml:space="preserve"> </w:t>
      </w:r>
    </w:p>
    <w:p w:rsidR="00FA081E" w:rsidRDefault="00FA081E" w:rsidP="00FA081E">
      <w:pPr>
        <w:rPr>
          <w:sz w:val="16"/>
        </w:rPr>
      </w:pPr>
      <w:r w:rsidRPr="00E4127D">
        <w:rPr>
          <w:rStyle w:val="StyleBoldUnderline"/>
        </w:rPr>
        <w:t>The State Department on Tuesday vehemently denied the United States was considering sanctions against Venezuela after the oil-rich country threatened to cut energy exports to the U.S. Assistant Secretary of State for Latin America Roberta Jacobson told CNN's Spanish channel over the weekend she did not know either way if the Obama administration would consider sanctions</w:t>
      </w:r>
      <w:r w:rsidRPr="00E4127D">
        <w:rPr>
          <w:sz w:val="16"/>
        </w:rPr>
        <w:t xml:space="preserve"> if the country does not have a full recount of last week's disputed presidential election. </w:t>
      </w:r>
      <w:r w:rsidRPr="00E4127D">
        <w:rPr>
          <w:rStyle w:val="StyleBoldUnderline"/>
        </w:rPr>
        <w:t xml:space="preserve">Foreign Minister Elias </w:t>
      </w:r>
      <w:proofErr w:type="spellStart"/>
      <w:r w:rsidRPr="00E4127D">
        <w:rPr>
          <w:rStyle w:val="StyleBoldUnderline"/>
        </w:rPr>
        <w:t>Jaua</w:t>
      </w:r>
      <w:proofErr w:type="spellEnd"/>
      <w:r w:rsidRPr="00E4127D">
        <w:rPr>
          <w:rStyle w:val="StyleBoldUnderline"/>
        </w:rPr>
        <w:t xml:space="preserve"> responded with a promise to retaliate if that happens, prompting State Department Spokesman Patrick </w:t>
      </w:r>
      <w:proofErr w:type="spellStart"/>
      <w:r w:rsidRPr="00E4127D">
        <w:rPr>
          <w:rStyle w:val="StyleBoldUnderline"/>
        </w:rPr>
        <w:t>Ventrell's</w:t>
      </w:r>
      <w:proofErr w:type="spellEnd"/>
      <w:r w:rsidRPr="00E4127D">
        <w:rPr>
          <w:rStyle w:val="StyleBoldUnderline"/>
        </w:rPr>
        <w:t xml:space="preserve"> remarks on Tuesday</w:t>
      </w:r>
      <w:r w:rsidRPr="00E4127D">
        <w:rPr>
          <w:sz w:val="16"/>
        </w:rPr>
        <w:t xml:space="preserve">. “I think the Venezuelan side may have looked at that … and read into [it that] we're considering something,” </w:t>
      </w:r>
      <w:proofErr w:type="spellStart"/>
      <w:r w:rsidRPr="00E4127D">
        <w:rPr>
          <w:sz w:val="16"/>
        </w:rPr>
        <w:t>Ventrell</w:t>
      </w:r>
      <w:proofErr w:type="spellEnd"/>
      <w:r w:rsidRPr="00E4127D">
        <w:rPr>
          <w:sz w:val="16"/>
        </w:rPr>
        <w:t xml:space="preserve"> said at his daily press briefing. </w:t>
      </w:r>
      <w:r w:rsidRPr="00E4127D">
        <w:rPr>
          <w:rStyle w:val="StyleBoldUnderline"/>
        </w:rPr>
        <w:t>“I'm saying that that's not something that we're currently contemplating at this moment.”</w:t>
      </w:r>
      <w:r w:rsidRPr="00E4127D">
        <w:rPr>
          <w:sz w:val="16"/>
        </w:rPr>
        <w:t xml:space="preserve"> </w:t>
      </w:r>
      <w:proofErr w:type="spellStart"/>
      <w:r w:rsidRPr="00E4127D">
        <w:rPr>
          <w:sz w:val="16"/>
        </w:rPr>
        <w:t>Jaua</w:t>
      </w:r>
      <w:proofErr w:type="spellEnd"/>
      <w:r w:rsidRPr="00E4127D">
        <w:rPr>
          <w:sz w:val="16"/>
        </w:rPr>
        <w:t xml:space="preserve"> had promised to counter with “trade, energy, economic and political measures as we deem necessary to respond forcefully to this unacceptable threat.” “We do not accept any empire threats,” he told Venezuela's </w:t>
      </w:r>
      <w:proofErr w:type="spellStart"/>
      <w:r w:rsidRPr="00E4127D">
        <w:rPr>
          <w:sz w:val="16"/>
        </w:rPr>
        <w:t>Telesur</w:t>
      </w:r>
      <w:proofErr w:type="spellEnd"/>
      <w:r w:rsidRPr="00E4127D">
        <w:rPr>
          <w:sz w:val="16"/>
        </w:rPr>
        <w:t>. “You can be sure that faced with any kind of sanctions, we will respond with economic, political, social and diplomatic actions to defend the sacred rights of the Venezuelan people.”</w:t>
      </w:r>
    </w:p>
    <w:p w:rsidR="00FA081E" w:rsidRDefault="00FA081E" w:rsidP="00FA081E">
      <w:pPr>
        <w:pStyle w:val="Heading3"/>
      </w:pPr>
      <w:r>
        <w:t xml:space="preserve">-- AT: State </w:t>
      </w:r>
      <w:proofErr w:type="spellStart"/>
      <w:r>
        <w:t>Dpt</w:t>
      </w:r>
      <w:proofErr w:type="spellEnd"/>
      <w:r>
        <w:t xml:space="preserve"> Doesn’t do Venezuela </w:t>
      </w:r>
    </w:p>
    <w:p w:rsidR="00FA081E" w:rsidRDefault="00FA081E" w:rsidP="00FA081E">
      <w:pPr>
        <w:rPr>
          <w:rStyle w:val="StyleStyleBold12pt"/>
        </w:rPr>
      </w:pPr>
    </w:p>
    <w:p w:rsidR="00FA081E" w:rsidRDefault="00FA081E" w:rsidP="00FA081E">
      <w:pPr>
        <w:rPr>
          <w:rStyle w:val="StyleStyleBold12pt"/>
        </w:rPr>
      </w:pPr>
      <w:r>
        <w:rPr>
          <w:rStyle w:val="StyleStyleBold12pt"/>
        </w:rPr>
        <w:t>Empirics prove the DOS would be involved</w:t>
      </w:r>
    </w:p>
    <w:p w:rsidR="00FA081E" w:rsidRPr="00681DCD" w:rsidRDefault="00FA081E" w:rsidP="00FA081E">
      <w:pPr>
        <w:rPr>
          <w:rStyle w:val="StyleStyleBold12pt"/>
          <w:b w:val="0"/>
        </w:rPr>
      </w:pPr>
      <w:r>
        <w:rPr>
          <w:rStyle w:val="StyleStyleBold12pt"/>
        </w:rPr>
        <w:t xml:space="preserve">Van </w:t>
      </w:r>
      <w:proofErr w:type="spellStart"/>
      <w:r>
        <w:rPr>
          <w:rStyle w:val="StyleStyleBold12pt"/>
        </w:rPr>
        <w:t>Auken</w:t>
      </w:r>
      <w:proofErr w:type="spellEnd"/>
      <w:r>
        <w:rPr>
          <w:rStyle w:val="StyleStyleBold12pt"/>
        </w:rPr>
        <w:t xml:space="preserve"> 6/7 </w:t>
      </w:r>
      <w:r w:rsidRPr="000B1F76">
        <w:t xml:space="preserve">(Bill, World Socialist Website, Venezuela’s </w:t>
      </w:r>
      <w:proofErr w:type="spellStart"/>
      <w:r w:rsidRPr="000B1F76">
        <w:t>Maduro</w:t>
      </w:r>
      <w:proofErr w:type="spellEnd"/>
      <w:r w:rsidRPr="000B1F76">
        <w:t xml:space="preserve"> reaches out to big business and Washington, 6/7/13, http://www.wsws.org/en/articles/2013/06/07/vene-j07.html)//LA</w:t>
      </w:r>
      <w:r>
        <w:rPr>
          <w:rStyle w:val="StyleStyleBold12pt"/>
        </w:rPr>
        <w:t xml:space="preserve"> </w:t>
      </w:r>
    </w:p>
    <w:p w:rsidR="00FA081E" w:rsidRPr="00681DCD" w:rsidRDefault="00FA081E" w:rsidP="00FA081E">
      <w:pPr>
        <w:rPr>
          <w:sz w:val="16"/>
        </w:rPr>
      </w:pPr>
      <w:proofErr w:type="spellStart"/>
      <w:r w:rsidRPr="00681DCD">
        <w:rPr>
          <w:rStyle w:val="StyleBoldUnderline"/>
        </w:rPr>
        <w:t>Maduro</w:t>
      </w:r>
      <w:proofErr w:type="spellEnd"/>
      <w:r w:rsidRPr="00681DCD">
        <w:rPr>
          <w:rStyle w:val="StyleBoldUnderline"/>
        </w:rPr>
        <w:t xml:space="preserve"> has repeatedly charged in recent months that US imperialism was conspiring to bring down his government</w:t>
      </w:r>
      <w:r w:rsidRPr="00681DCD">
        <w:rPr>
          <w:sz w:val="16"/>
        </w:rPr>
        <w:t xml:space="preserve"> and was the guiding hand behind a wave of political violence that followed his narrow election victory against right-wing candidate Henrique </w:t>
      </w:r>
      <w:proofErr w:type="spellStart"/>
      <w:r w:rsidRPr="00681DCD">
        <w:rPr>
          <w:sz w:val="16"/>
        </w:rPr>
        <w:t>Capriles</w:t>
      </w:r>
      <w:proofErr w:type="spellEnd"/>
      <w:r w:rsidRPr="00681DCD">
        <w:rPr>
          <w:sz w:val="16"/>
        </w:rPr>
        <w:t xml:space="preserve"> in April. </w:t>
      </w:r>
      <w:r w:rsidRPr="00681DCD">
        <w:rPr>
          <w:rStyle w:val="StyleBoldUnderline"/>
        </w:rPr>
        <w:t xml:space="preserve">Yet Venezuela’s Foreign Minister Elias </w:t>
      </w:r>
      <w:proofErr w:type="spellStart"/>
      <w:r w:rsidRPr="00681DCD">
        <w:rPr>
          <w:rStyle w:val="StyleBoldUnderline"/>
        </w:rPr>
        <w:t>Jaua</w:t>
      </w:r>
      <w:proofErr w:type="spellEnd"/>
      <w:r w:rsidRPr="00681DCD">
        <w:rPr>
          <w:rStyle w:val="StyleBoldUnderline"/>
        </w:rPr>
        <w:t xml:space="preserve"> was all smiles Wednesday, following a 40-minute meeting in Guatemala with US Secretary of State John Kerry. The two, who met privately</w:t>
      </w:r>
      <w:r w:rsidRPr="00681DCD">
        <w:rPr>
          <w:sz w:val="16"/>
        </w:rPr>
        <w:t xml:space="preserve"> on the sidelines of the Organization of American States General Assembly meeting in Antigua, Guatemala, </w:t>
      </w:r>
      <w:r w:rsidRPr="00681DCD">
        <w:rPr>
          <w:rStyle w:val="StyleBoldUnderline"/>
        </w:rPr>
        <w:t xml:space="preserve">declared their commitment to, in Kerry’s words, “establish a more constructive and positive relationship.” This is to include </w:t>
      </w:r>
      <w:r w:rsidRPr="00681DCD">
        <w:rPr>
          <w:rStyle w:val="Emphasis"/>
        </w:rPr>
        <w:t>resuming the exchange of ambassadors</w:t>
      </w:r>
      <w:r w:rsidRPr="00681DCD">
        <w:rPr>
          <w:rStyle w:val="StyleBoldUnderline"/>
        </w:rPr>
        <w:t>, which has been suspended since late 2010.</w:t>
      </w:r>
      <w:r w:rsidRPr="00681DCD">
        <w:rPr>
          <w:sz w:val="16"/>
        </w:rPr>
        <w:t xml:space="preserve"> It was Venezuela that requested the meeting. “</w:t>
      </w:r>
      <w:r w:rsidRPr="00681DCD">
        <w:rPr>
          <w:rStyle w:val="StyleBoldUnderline"/>
        </w:rPr>
        <w:t>We agreed today there will be an ongoing, continuing dialogue between the State Department and the Foreign Ministry</w:t>
      </w:r>
      <w:r w:rsidRPr="00681DCD">
        <w:rPr>
          <w:sz w:val="16"/>
        </w:rPr>
        <w:t xml:space="preserve">, and we will try to set out an agenda by which we agree on things we can work together,” </w:t>
      </w:r>
      <w:r w:rsidRPr="00681DCD">
        <w:rPr>
          <w:rStyle w:val="StyleBoldUnderline"/>
        </w:rPr>
        <w:t>said Kerry</w:t>
      </w:r>
      <w:r w:rsidRPr="00681DCD">
        <w:rPr>
          <w:sz w:val="16"/>
        </w:rPr>
        <w:t xml:space="preserve">. For his part, </w:t>
      </w:r>
      <w:proofErr w:type="spellStart"/>
      <w:r w:rsidRPr="00681DCD">
        <w:rPr>
          <w:sz w:val="16"/>
        </w:rPr>
        <w:t>Jaua</w:t>
      </w:r>
      <w:proofErr w:type="spellEnd"/>
      <w:r w:rsidRPr="00681DCD">
        <w:rPr>
          <w:sz w:val="16"/>
        </w:rPr>
        <w:t xml:space="preserve"> declared that “A good relationship between the government of President Nicolas </w:t>
      </w:r>
      <w:proofErr w:type="spellStart"/>
      <w:r w:rsidRPr="00681DCD">
        <w:rPr>
          <w:sz w:val="16"/>
        </w:rPr>
        <w:t>Maduro</w:t>
      </w:r>
      <w:proofErr w:type="spellEnd"/>
      <w:r w:rsidRPr="00681DCD">
        <w:rPr>
          <w:sz w:val="16"/>
        </w:rPr>
        <w:t xml:space="preserve"> and the government of President Barack Obama is what suits both peoples, it’s the guarantee of peace and stability for our peoples.”</w:t>
      </w:r>
    </w:p>
    <w:p w:rsidR="00823B66" w:rsidRPr="00294D8C" w:rsidRDefault="00823B66" w:rsidP="00823B66">
      <w:pPr>
        <w:pStyle w:val="Heading1"/>
        <w:rPr>
          <w:rFonts w:asciiTheme="minorHAnsi" w:hAnsiTheme="minorHAnsi"/>
        </w:rPr>
      </w:pPr>
      <w:r w:rsidRPr="00294D8C">
        <w:rPr>
          <w:rFonts w:asciiTheme="minorHAnsi" w:hAnsiTheme="minorHAnsi"/>
        </w:rPr>
        <w:t xml:space="preserve">UNIQUENESS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EB5D60" w:rsidRPr="00FA081E" w:rsidRDefault="00823B66" w:rsidP="00FA081E">
      <w:pPr>
        <w:pStyle w:val="Heading3"/>
        <w:rPr>
          <w:rFonts w:asciiTheme="minorHAnsi" w:hAnsiTheme="minorHAnsi"/>
        </w:rPr>
      </w:pPr>
      <w:r w:rsidRPr="00294D8C">
        <w:rPr>
          <w:rFonts w:asciiTheme="minorHAnsi" w:hAnsiTheme="minorHAnsi"/>
        </w:rPr>
        <w:t>Kerry UQ</w:t>
      </w:r>
      <w:r w:rsidR="00DC7253">
        <w:rPr>
          <w:rFonts w:asciiTheme="minorHAnsi" w:hAnsiTheme="minorHAnsi"/>
        </w:rPr>
        <w:t xml:space="preserve"> – 2nc </w:t>
      </w:r>
    </w:p>
    <w:p w:rsidR="00823B66" w:rsidRPr="00294D8C" w:rsidRDefault="00823B66" w:rsidP="00FA081E">
      <w:pPr>
        <w:pStyle w:val="Heading4"/>
      </w:pPr>
      <w:r w:rsidRPr="00294D8C">
        <w:t xml:space="preserve">Kerry is </w:t>
      </w:r>
      <w:r w:rsidR="00DC7253">
        <w:t xml:space="preserve">succeeding now and </w:t>
      </w:r>
      <w:r w:rsidRPr="00294D8C">
        <w:t xml:space="preserve">uniquely key – quick </w:t>
      </w:r>
      <w:r w:rsidR="00DC7253">
        <w:t>cooperation</w:t>
      </w:r>
      <w:r w:rsidRPr="00294D8C">
        <w:t xml:space="preserve"> could remove 2 years of emissions by 2050 </w:t>
      </w:r>
    </w:p>
    <w:p w:rsidR="00823B66" w:rsidRPr="00294D8C" w:rsidRDefault="00823B66" w:rsidP="00823B66">
      <w:pPr>
        <w:rPr>
          <w:rFonts w:asciiTheme="minorHAnsi" w:hAnsiTheme="minorHAnsi"/>
          <w:sz w:val="16"/>
          <w:szCs w:val="16"/>
        </w:rPr>
      </w:pPr>
      <w:r w:rsidRPr="00FA081E">
        <w:rPr>
          <w:rStyle w:val="Heading4Char"/>
        </w:rPr>
        <w:t xml:space="preserve">Gordon and </w:t>
      </w:r>
      <w:proofErr w:type="spellStart"/>
      <w:r w:rsidRPr="00FA081E">
        <w:rPr>
          <w:rStyle w:val="Heading4Char"/>
        </w:rPr>
        <w:t>Broder</w:t>
      </w:r>
      <w:proofErr w:type="spellEnd"/>
      <w:r w:rsidRPr="00FA081E">
        <w:rPr>
          <w:rStyle w:val="Heading4Char"/>
        </w:rPr>
        <w:t xml:space="preserve"> 6-23</w:t>
      </w:r>
      <w:r w:rsidRPr="00294D8C">
        <w:rPr>
          <w:rFonts w:asciiTheme="minorHAnsi" w:hAnsiTheme="minorHAnsi"/>
        </w:rPr>
        <w:t xml:space="preserve"> </w:t>
      </w:r>
      <w:r w:rsidRPr="00294D8C">
        <w:rPr>
          <w:rFonts w:asciiTheme="minorHAnsi" w:hAnsiTheme="minorHAnsi"/>
          <w:sz w:val="16"/>
          <w:szCs w:val="16"/>
        </w:rPr>
        <w:t>(</w:t>
      </w:r>
      <w:hyperlink r:id="rId15" w:tooltip="More Articles by MICHAEL R. GORDON" w:history="1">
        <w:r w:rsidRPr="00294D8C">
          <w:rPr>
            <w:rStyle w:val="Hyperlink"/>
            <w:rFonts w:asciiTheme="minorHAnsi" w:hAnsiTheme="minorHAnsi"/>
            <w:sz w:val="16"/>
            <w:szCs w:val="16"/>
          </w:rPr>
          <w:t>MICHAEL R. GORDON</w:t>
        </w:r>
      </w:hyperlink>
      <w:r w:rsidRPr="00294D8C">
        <w:rPr>
          <w:rFonts w:asciiTheme="minorHAnsi" w:hAnsiTheme="minorHAnsi"/>
          <w:sz w:val="16"/>
          <w:szCs w:val="16"/>
        </w:rPr>
        <w:t> and </w:t>
      </w:r>
      <w:hyperlink r:id="rId16" w:tooltip="More Articles by JOHN M. BRODER" w:history="1">
        <w:r w:rsidRPr="00294D8C">
          <w:rPr>
            <w:rStyle w:val="Hyperlink"/>
            <w:rFonts w:asciiTheme="minorHAnsi" w:hAnsiTheme="minorHAnsi"/>
            <w:sz w:val="16"/>
            <w:szCs w:val="16"/>
          </w:rPr>
          <w:t>JOHN M. BRODER</w:t>
        </w:r>
      </w:hyperlink>
      <w:r w:rsidRPr="00294D8C">
        <w:rPr>
          <w:rFonts w:asciiTheme="minorHAnsi" w:hAnsiTheme="minorHAnsi"/>
          <w:sz w:val="16"/>
          <w:szCs w:val="16"/>
        </w:rPr>
        <w:t>, Michael R. Gordon is the chief military correspondent for </w:t>
      </w:r>
      <w:hyperlink r:id="rId17" w:tooltip="The New York Times" w:history="1">
        <w:r w:rsidRPr="00294D8C">
          <w:rPr>
            <w:rStyle w:val="Hyperlink"/>
            <w:rFonts w:asciiTheme="minorHAnsi" w:hAnsiTheme="minorHAnsi"/>
            <w:sz w:val="16"/>
            <w:szCs w:val="16"/>
          </w:rPr>
          <w:t>The New York Times</w:t>
        </w:r>
      </w:hyperlink>
      <w:r w:rsidRPr="00294D8C">
        <w:rPr>
          <w:rFonts w:asciiTheme="minorHAnsi" w:hAnsiTheme="minorHAnsi"/>
          <w:sz w:val="16"/>
          <w:szCs w:val="16"/>
        </w:rPr>
        <w:t>.</w:t>
      </w:r>
      <w:hyperlink r:id="rId18" w:anchor="cite_note-1" w:history="1">
        <w:r w:rsidRPr="00294D8C">
          <w:rPr>
            <w:rStyle w:val="Hyperlink"/>
            <w:rFonts w:asciiTheme="minorHAnsi" w:hAnsiTheme="minorHAnsi"/>
            <w:sz w:val="16"/>
            <w:szCs w:val="16"/>
          </w:rPr>
          <w:t>[1]</w:t>
        </w:r>
      </w:hyperlink>
      <w:r w:rsidRPr="00294D8C">
        <w:rPr>
          <w:rFonts w:asciiTheme="minorHAnsi" w:hAnsiTheme="minorHAnsi"/>
          <w:sz w:val="16"/>
          <w:szCs w:val="16"/>
        </w:rPr>
        <w:t xml:space="preserve">  covered local, state and national government, banking defense, intelligence, the White House and numerous political campaign, has lectured at Yale University, the University of Michigan, the University of Southern California, the University of Western Washington, the State University of New York and several other colleges and universities, Kerry Prods India to Cut Greenhouse Gas Emissions, </w:t>
      </w:r>
      <w:hyperlink r:id="rId19" w:history="1">
        <w:r w:rsidRPr="00294D8C">
          <w:rPr>
            <w:rStyle w:val="Hyperlink"/>
            <w:rFonts w:asciiTheme="minorHAnsi" w:hAnsiTheme="minorHAnsi"/>
            <w:sz w:val="16"/>
            <w:szCs w:val="16"/>
          </w:rPr>
          <w:t>http://www.nytimes.com/2013/06/24/world/asia/kerry-prods-india-to-cut-greenhouse-gas-emissions.html//SC</w:t>
        </w:r>
      </w:hyperlink>
      <w:r w:rsidRPr="00294D8C">
        <w:rPr>
          <w:rFonts w:asciiTheme="minorHAnsi" w:hAnsiTheme="minorHAnsi"/>
          <w:sz w:val="16"/>
          <w:szCs w:val="16"/>
        </w:rPr>
        <w:t xml:space="preserve">) </w:t>
      </w:r>
    </w:p>
    <w:p w:rsidR="00823B66" w:rsidRPr="00294D8C" w:rsidRDefault="00823B66" w:rsidP="00823B66">
      <w:pPr>
        <w:rPr>
          <w:rFonts w:asciiTheme="minorHAnsi" w:hAnsiTheme="minorHAnsi"/>
          <w:sz w:val="16"/>
        </w:rPr>
      </w:pPr>
      <w:r w:rsidRPr="00294D8C">
        <w:rPr>
          <w:rFonts w:asciiTheme="minorHAnsi" w:hAnsiTheme="minorHAnsi"/>
          <w:sz w:val="16"/>
        </w:rPr>
        <w:t xml:space="preserve">NEW DELHI — Secretary of State John </w:t>
      </w:r>
      <w:r w:rsidRPr="00294D8C">
        <w:rPr>
          <w:rStyle w:val="StyleBoldUnderline"/>
          <w:rFonts w:asciiTheme="minorHAnsi" w:hAnsiTheme="minorHAnsi"/>
        </w:rPr>
        <w:t>Kerry urged India</w:t>
      </w:r>
      <w:r w:rsidRPr="00294D8C">
        <w:rPr>
          <w:rFonts w:asciiTheme="minorHAnsi" w:hAnsiTheme="minorHAnsi"/>
          <w:sz w:val="16"/>
        </w:rPr>
        <w:t xml:space="preserve"> on Sunday to begin</w:t>
      </w:r>
      <w:r w:rsidRPr="00294D8C">
        <w:rPr>
          <w:rStyle w:val="StyleBoldUnderline"/>
          <w:rFonts w:asciiTheme="minorHAnsi" w:hAnsiTheme="minorHAnsi"/>
        </w:rPr>
        <w:t xml:space="preserve"> to address climate change by reducing emissions of greenhouse gases</w:t>
      </w:r>
      <w:r w:rsidRPr="00294D8C">
        <w:rPr>
          <w:rFonts w:asciiTheme="minorHAnsi" w:hAnsiTheme="minorHAnsi"/>
          <w:sz w:val="16"/>
        </w:rPr>
        <w:t xml:space="preserve"> even as it attempts to bring electricity to tens of millions of its citizens now living without it.</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I do understand and fully sympathize with the notion that India’s paramount commitment to development and eradicating poverty is essential,</w:t>
      </w:r>
      <w:r w:rsidRPr="00294D8C">
        <w:rPr>
          <w:rFonts w:asciiTheme="minorHAnsi" w:hAnsiTheme="minorHAnsi"/>
          <w:sz w:val="16"/>
        </w:rPr>
        <w:t>” Mr.</w:t>
      </w:r>
      <w:r w:rsidRPr="00294D8C">
        <w:rPr>
          <w:rStyle w:val="StyleBoldUnderline"/>
          <w:rFonts w:asciiTheme="minorHAnsi" w:hAnsiTheme="minorHAnsi"/>
        </w:rPr>
        <w:t xml:space="preserve"> Kerry said</w:t>
      </w:r>
      <w:r w:rsidRPr="00294D8C">
        <w:rPr>
          <w:rFonts w:asciiTheme="minorHAnsi" w:hAnsiTheme="minorHAnsi"/>
          <w:sz w:val="16"/>
        </w:rPr>
        <w:t xml:space="preserve"> in a speech at the start of a two-day visit. “But </w:t>
      </w:r>
      <w:r w:rsidRPr="00294D8C">
        <w:rPr>
          <w:rStyle w:val="StyleBoldUnderline"/>
          <w:rFonts w:asciiTheme="minorHAnsi" w:hAnsiTheme="minorHAnsi"/>
        </w:rPr>
        <w:t>we have to recognize that a collective failure to meet our collective climate challenge would inhibit all countries’ dreams of growth and development.”</w:t>
      </w:r>
      <w:r w:rsidRPr="00294D8C">
        <w:rPr>
          <w:rStyle w:val="StyleBoldUnderline"/>
          <w:rFonts w:asciiTheme="minorHAnsi" w:hAnsiTheme="minorHAnsi"/>
          <w:b w:val="0"/>
          <w:sz w:val="12"/>
          <w:u w:val="none"/>
        </w:rPr>
        <w:t>¶</w:t>
      </w:r>
      <w:r w:rsidRPr="00294D8C">
        <w:rPr>
          <w:rFonts w:asciiTheme="minorHAnsi" w:hAnsiTheme="minorHAnsi"/>
          <w:sz w:val="16"/>
        </w:rPr>
        <w:t xml:space="preserve"> In an effort to prod the Indians to act, Mr. </w:t>
      </w:r>
      <w:r w:rsidRPr="00294D8C">
        <w:rPr>
          <w:rStyle w:val="StyleBoldUnderline"/>
          <w:rFonts w:asciiTheme="minorHAnsi" w:hAnsiTheme="minorHAnsi"/>
        </w:rPr>
        <w:t>Kerry warned that climate change could cause India to endure</w:t>
      </w:r>
      <w:r w:rsidRPr="00294D8C">
        <w:rPr>
          <w:rFonts w:asciiTheme="minorHAnsi" w:hAnsiTheme="minorHAnsi"/>
          <w:sz w:val="16"/>
        </w:rPr>
        <w:t xml:space="preserve"> excessive heat waves, prolonged droughts,</w:t>
      </w:r>
      <w:r w:rsidRPr="00294D8C">
        <w:rPr>
          <w:rStyle w:val="StyleBoldUnderline"/>
          <w:rFonts w:asciiTheme="minorHAnsi" w:hAnsiTheme="minorHAnsi"/>
        </w:rPr>
        <w:t xml:space="preserve"> intense flooding and shortages of food and water.</w:t>
      </w:r>
      <w:r w:rsidRPr="00294D8C">
        <w:rPr>
          <w:rFonts w:asciiTheme="minorHAnsi" w:hAnsiTheme="minorHAnsi"/>
          <w:sz w:val="12"/>
        </w:rPr>
        <w:t>¶</w:t>
      </w:r>
      <w:r w:rsidRPr="00294D8C">
        <w:rPr>
          <w:rFonts w:asciiTheme="minorHAnsi" w:hAnsiTheme="minorHAnsi"/>
          <w:sz w:val="16"/>
        </w:rPr>
        <w:t xml:space="preserve"> “The worst consequences of the climate crisis will confront people who are the least able to be able to cope with them,” he said.</w:t>
      </w:r>
      <w:r w:rsidRPr="00294D8C">
        <w:rPr>
          <w:rFonts w:asciiTheme="minorHAnsi" w:hAnsiTheme="minorHAnsi"/>
          <w:sz w:val="12"/>
        </w:rPr>
        <w:t>¶</w:t>
      </w:r>
      <w:r w:rsidRPr="00294D8C">
        <w:rPr>
          <w:rFonts w:asciiTheme="minorHAnsi" w:hAnsiTheme="minorHAnsi"/>
          <w:sz w:val="16"/>
        </w:rPr>
        <w:t xml:space="preserve"> Mr.</w:t>
      </w:r>
      <w:r w:rsidRPr="00294D8C">
        <w:rPr>
          <w:rStyle w:val="StyleBoldUnderline"/>
          <w:rFonts w:asciiTheme="minorHAnsi" w:hAnsiTheme="minorHAnsi"/>
        </w:rPr>
        <w:t xml:space="preserve"> Kerry has long been active on</w:t>
      </w:r>
      <w:r w:rsidRPr="00294D8C">
        <w:rPr>
          <w:rFonts w:asciiTheme="minorHAnsi" w:hAnsiTheme="minorHAnsi"/>
          <w:sz w:val="16"/>
        </w:rPr>
        <w:t xml:space="preserve"> the issue of </w:t>
      </w:r>
      <w:r w:rsidRPr="00294D8C">
        <w:rPr>
          <w:rStyle w:val="StyleBoldUnderline"/>
          <w:rFonts w:asciiTheme="minorHAnsi" w:hAnsiTheme="minorHAnsi"/>
        </w:rPr>
        <w:t>climate change</w:t>
      </w:r>
      <w:r w:rsidRPr="00294D8C">
        <w:rPr>
          <w:rFonts w:asciiTheme="minorHAnsi" w:hAnsiTheme="minorHAnsi"/>
          <w:sz w:val="16"/>
        </w:rPr>
        <w:t>. His speech was part of a broader push by the Obama administration that includes a presidential address, scheduled for Tuesday, on steps the White House plans to take domestically, including establishing the first limits on carbon emissions from new and existing power plants.</w:t>
      </w:r>
      <w:r w:rsidRPr="00294D8C">
        <w:rPr>
          <w:rFonts w:asciiTheme="minorHAnsi" w:hAnsiTheme="minorHAnsi"/>
          <w:sz w:val="12"/>
        </w:rPr>
        <w:t>¶</w:t>
      </w:r>
      <w:r w:rsidRPr="00294D8C">
        <w:rPr>
          <w:rFonts w:asciiTheme="minorHAnsi" w:hAnsiTheme="minorHAnsi"/>
          <w:sz w:val="16"/>
        </w:rPr>
        <w:t xml:space="preserve"> President </w:t>
      </w:r>
      <w:r w:rsidRPr="00294D8C">
        <w:rPr>
          <w:rStyle w:val="StyleBoldUnderline"/>
          <w:rFonts w:asciiTheme="minorHAnsi" w:hAnsiTheme="minorHAnsi"/>
        </w:rPr>
        <w:t>Obama is also expected to pledge to lead a global effort to reduce climate-altering emissions and help</w:t>
      </w:r>
      <w:r w:rsidRPr="00294D8C">
        <w:rPr>
          <w:rFonts w:asciiTheme="minorHAnsi" w:hAnsiTheme="minorHAnsi"/>
          <w:sz w:val="16"/>
        </w:rPr>
        <w:t xml:space="preserve"> both the poorest </w:t>
      </w:r>
      <w:r w:rsidRPr="00294D8C">
        <w:rPr>
          <w:rStyle w:val="StyleBoldUnderline"/>
          <w:rFonts w:asciiTheme="minorHAnsi" w:hAnsiTheme="minorHAnsi"/>
        </w:rPr>
        <w:t>nations</w:t>
      </w:r>
      <w:r w:rsidRPr="00294D8C">
        <w:rPr>
          <w:rFonts w:asciiTheme="minorHAnsi" w:hAnsiTheme="minorHAnsi"/>
          <w:sz w:val="16"/>
        </w:rPr>
        <w:t xml:space="preserve"> and newly industrializing countries like India adapt to the inevitable costs of a warming planet.</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India is one of the fastest-growing sources of greenhouse gases in the world, and it has consistently rejected efforts by developed countries to slow down its energy consumption</w:t>
      </w:r>
      <w:r w:rsidRPr="00294D8C">
        <w:rPr>
          <w:rFonts w:asciiTheme="minorHAnsi" w:hAnsiTheme="minorHAnsi"/>
          <w:sz w:val="16"/>
        </w:rPr>
        <w:t xml:space="preserve">, fearing that it would retard its economic growth and hamper its drive to reduce poverty. India now ranks third in the world in production of carbon dioxide, the most prevalent heat-trapping gas, </w:t>
      </w:r>
      <w:r w:rsidRPr="00294D8C">
        <w:rPr>
          <w:rStyle w:val="StyleBoldUnderline"/>
          <w:rFonts w:asciiTheme="minorHAnsi" w:hAnsiTheme="minorHAnsi"/>
        </w:rPr>
        <w:t>behind China and the United States.</w:t>
      </w:r>
      <w:r w:rsidRPr="00294D8C">
        <w:rPr>
          <w:rStyle w:val="StyleBoldUnderline"/>
          <w:rFonts w:asciiTheme="minorHAnsi" w:hAnsiTheme="minorHAnsi"/>
          <w:b w:val="0"/>
          <w:sz w:val="12"/>
          <w:u w:val="none"/>
        </w:rPr>
        <w:t>¶</w:t>
      </w:r>
      <w:r w:rsidRPr="00294D8C">
        <w:rPr>
          <w:rFonts w:asciiTheme="minorHAnsi" w:hAnsiTheme="minorHAnsi"/>
          <w:sz w:val="16"/>
        </w:rPr>
        <w:t xml:space="preserve"> When Mr. </w:t>
      </w:r>
      <w:r w:rsidRPr="00294D8C">
        <w:rPr>
          <w:rStyle w:val="StyleBoldUnderline"/>
          <w:rFonts w:asciiTheme="minorHAnsi" w:hAnsiTheme="minorHAnsi"/>
        </w:rPr>
        <w:t>Obama</w:t>
      </w:r>
      <w:r w:rsidRPr="00294D8C">
        <w:rPr>
          <w:rFonts w:asciiTheme="minorHAnsi" w:hAnsiTheme="minorHAnsi"/>
          <w:sz w:val="16"/>
        </w:rPr>
        <w:t xml:space="preserve"> </w:t>
      </w:r>
      <w:r w:rsidRPr="00294D8C">
        <w:rPr>
          <w:rStyle w:val="StyleBoldUnderline"/>
          <w:rFonts w:asciiTheme="minorHAnsi" w:hAnsiTheme="minorHAnsi"/>
        </w:rPr>
        <w:t>and</w:t>
      </w:r>
      <w:r w:rsidRPr="00294D8C">
        <w:rPr>
          <w:rFonts w:asciiTheme="minorHAnsi" w:hAnsiTheme="minorHAnsi"/>
          <w:sz w:val="16"/>
        </w:rPr>
        <w:t xml:space="preserve"> Xi </w:t>
      </w:r>
      <w:proofErr w:type="spellStart"/>
      <w:r w:rsidRPr="00294D8C">
        <w:rPr>
          <w:rFonts w:asciiTheme="minorHAnsi" w:hAnsiTheme="minorHAnsi"/>
          <w:sz w:val="16"/>
        </w:rPr>
        <w:t>Jinping</w:t>
      </w:r>
      <w:proofErr w:type="spellEnd"/>
      <w:r w:rsidRPr="00294D8C">
        <w:rPr>
          <w:rFonts w:asciiTheme="minorHAnsi" w:hAnsiTheme="minorHAnsi"/>
          <w:sz w:val="16"/>
        </w:rPr>
        <w:t xml:space="preserve">, </w:t>
      </w:r>
      <w:r w:rsidRPr="00294D8C">
        <w:rPr>
          <w:rStyle w:val="StyleBoldUnderline"/>
          <w:rFonts w:asciiTheme="minorHAnsi" w:hAnsiTheme="minorHAnsi"/>
        </w:rPr>
        <w:t>China</w:t>
      </w:r>
      <w:r w:rsidRPr="00294D8C">
        <w:rPr>
          <w:rFonts w:asciiTheme="minorHAnsi" w:hAnsiTheme="minorHAnsi"/>
          <w:sz w:val="16"/>
        </w:rPr>
        <w:t xml:space="preserve">’s president, met in California two weeks ago, they </w:t>
      </w:r>
      <w:r w:rsidRPr="00294D8C">
        <w:rPr>
          <w:rStyle w:val="StyleBoldUnderline"/>
          <w:rFonts w:asciiTheme="minorHAnsi" w:hAnsiTheme="minorHAnsi"/>
        </w:rPr>
        <w:t xml:space="preserve">agreed to </w:t>
      </w:r>
      <w:r w:rsidRPr="00294D8C">
        <w:rPr>
          <w:rFonts w:asciiTheme="minorHAnsi" w:hAnsiTheme="minorHAnsi"/>
          <w:sz w:val="16"/>
        </w:rPr>
        <w:t>take steps to</w:t>
      </w:r>
      <w:r w:rsidRPr="00294D8C">
        <w:rPr>
          <w:rStyle w:val="StyleBoldUnderline"/>
          <w:rFonts w:asciiTheme="minorHAnsi" w:hAnsiTheme="minorHAnsi"/>
        </w:rPr>
        <w:t xml:space="preserve"> cut back on global production</w:t>
      </w:r>
      <w:r w:rsidRPr="00294D8C">
        <w:rPr>
          <w:rFonts w:asciiTheme="minorHAnsi" w:hAnsiTheme="minorHAnsi"/>
          <w:sz w:val="16"/>
        </w:rPr>
        <w:t xml:space="preserve"> and use of </w:t>
      </w:r>
      <w:proofErr w:type="spellStart"/>
      <w:r w:rsidRPr="00294D8C">
        <w:rPr>
          <w:rFonts w:asciiTheme="minorHAnsi" w:hAnsiTheme="minorHAnsi"/>
          <w:sz w:val="16"/>
        </w:rPr>
        <w:t>hydrofluorocarbons</w:t>
      </w:r>
      <w:proofErr w:type="spellEnd"/>
      <w:r w:rsidRPr="00294D8C">
        <w:rPr>
          <w:rFonts w:asciiTheme="minorHAnsi" w:hAnsiTheme="minorHAnsi"/>
          <w:sz w:val="16"/>
        </w:rPr>
        <w:t>, or HFCs, a component in coolants in refrigerators and air-conditioners.</w:t>
      </w:r>
      <w:r w:rsidRPr="00294D8C">
        <w:rPr>
          <w:rFonts w:asciiTheme="minorHAnsi" w:hAnsiTheme="minorHAnsi"/>
          <w:sz w:val="12"/>
        </w:rPr>
        <w:t>¶</w:t>
      </w:r>
      <w:r w:rsidRPr="00294D8C">
        <w:rPr>
          <w:rFonts w:asciiTheme="minorHAnsi" w:hAnsiTheme="minorHAnsi"/>
          <w:sz w:val="16"/>
        </w:rPr>
        <w:t xml:space="preserve"> Experts said at the time that</w:t>
      </w:r>
      <w:r w:rsidRPr="00294D8C">
        <w:rPr>
          <w:rStyle w:val="StyleBoldUnderline"/>
          <w:rFonts w:asciiTheme="minorHAnsi" w:hAnsiTheme="minorHAnsi"/>
        </w:rPr>
        <w:t xml:space="preserve"> such an effort would not be successful without the participation of India, </w:t>
      </w:r>
      <w:r w:rsidRPr="00294D8C">
        <w:rPr>
          <w:rFonts w:asciiTheme="minorHAnsi" w:hAnsiTheme="minorHAnsi"/>
          <w:sz w:val="16"/>
        </w:rPr>
        <w:t>where the use of refrigeration and air-conditioning is growing rapidly.</w:t>
      </w:r>
      <w:r w:rsidRPr="00294D8C">
        <w:rPr>
          <w:rFonts w:asciiTheme="minorHAnsi" w:hAnsiTheme="minorHAnsi"/>
          <w:sz w:val="12"/>
        </w:rPr>
        <w:t>¶</w:t>
      </w:r>
      <w:r w:rsidRPr="00294D8C">
        <w:rPr>
          <w:rFonts w:asciiTheme="minorHAnsi" w:hAnsiTheme="minorHAnsi"/>
          <w:sz w:val="16"/>
        </w:rPr>
        <w:t xml:space="preserve"> Mr. Kerry, on his first trip to India as secretary of state, was joined here by Ernest Moniz, the secretary of energy, and other senior American officials.</w:t>
      </w:r>
      <w:r w:rsidRPr="00294D8C">
        <w:rPr>
          <w:rFonts w:asciiTheme="minorHAnsi" w:hAnsiTheme="minorHAnsi"/>
          <w:sz w:val="12"/>
        </w:rPr>
        <w:t>¶</w:t>
      </w:r>
      <w:r w:rsidRPr="00294D8C">
        <w:rPr>
          <w:rFonts w:asciiTheme="minorHAnsi" w:hAnsiTheme="minorHAnsi"/>
          <w:sz w:val="16"/>
        </w:rPr>
        <w:t xml:space="preserve"> In his speech, Mr. Kerry sought to make the case that protecting the environment could be consistent with India’s economic development by improving energy efficiency and spurring investment in green technology. The United States, he said, would announce an effort to improve the energy efficiency of India’s air-conditioners.</w:t>
      </w:r>
      <w:r w:rsidRPr="00294D8C">
        <w:rPr>
          <w:rFonts w:asciiTheme="minorHAnsi" w:hAnsiTheme="minorHAnsi"/>
          <w:sz w:val="12"/>
        </w:rPr>
        <w:t>¶</w:t>
      </w:r>
      <w:r w:rsidRPr="00294D8C">
        <w:rPr>
          <w:rFonts w:asciiTheme="minorHAnsi" w:hAnsiTheme="minorHAnsi"/>
          <w:sz w:val="16"/>
        </w:rPr>
        <w:t xml:space="preserve"> But Mr. Kerry appeared to stop short of committing India to some sort of negotiated international regime to phase out HFCs, though he alluded to the possibility.</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We can</w:t>
      </w:r>
      <w:r w:rsidRPr="00294D8C">
        <w:rPr>
          <w:rFonts w:asciiTheme="minorHAnsi" w:hAnsiTheme="minorHAnsi"/>
          <w:sz w:val="16"/>
        </w:rPr>
        <w:t xml:space="preserve"> also </w:t>
      </w:r>
      <w:r w:rsidRPr="00294D8C">
        <w:rPr>
          <w:rStyle w:val="StyleBoldUnderline"/>
          <w:rFonts w:asciiTheme="minorHAnsi" w:hAnsiTheme="minorHAnsi"/>
        </w:rPr>
        <w:t xml:space="preserve">work together to globally </w:t>
      </w:r>
      <w:r w:rsidRPr="00294D8C">
        <w:rPr>
          <w:rFonts w:asciiTheme="minorHAnsi" w:hAnsiTheme="minorHAnsi"/>
          <w:sz w:val="16"/>
        </w:rPr>
        <w:t xml:space="preserve">phase down </w:t>
      </w:r>
      <w:proofErr w:type="spellStart"/>
      <w:r w:rsidRPr="00294D8C">
        <w:rPr>
          <w:rFonts w:asciiTheme="minorHAnsi" w:hAnsiTheme="minorHAnsi"/>
          <w:sz w:val="16"/>
        </w:rPr>
        <w:t>hydrofluorocarbons</w:t>
      </w:r>
      <w:proofErr w:type="spellEnd"/>
      <w:r w:rsidRPr="00294D8C">
        <w:rPr>
          <w:rFonts w:asciiTheme="minorHAnsi" w:hAnsiTheme="minorHAnsi"/>
          <w:sz w:val="16"/>
        </w:rPr>
        <w:t>,” he said, “</w:t>
      </w:r>
      <w:r w:rsidRPr="00294D8C">
        <w:rPr>
          <w:rStyle w:val="StyleBoldUnderline"/>
          <w:rFonts w:asciiTheme="minorHAnsi" w:hAnsiTheme="minorHAnsi"/>
        </w:rPr>
        <w:t>and eliminate</w:t>
      </w:r>
      <w:r w:rsidRPr="00294D8C">
        <w:rPr>
          <w:rFonts w:asciiTheme="minorHAnsi" w:hAnsiTheme="minorHAnsi"/>
          <w:sz w:val="16"/>
        </w:rPr>
        <w:t xml:space="preserve"> the equivalent of roughly </w:t>
      </w:r>
      <w:r w:rsidRPr="00294D8C">
        <w:rPr>
          <w:rStyle w:val="StyleBoldUnderline"/>
          <w:rFonts w:asciiTheme="minorHAnsi" w:hAnsiTheme="minorHAnsi"/>
        </w:rPr>
        <w:t>two years</w:t>
      </w:r>
      <w:r w:rsidRPr="00294D8C">
        <w:rPr>
          <w:rFonts w:asciiTheme="minorHAnsi" w:hAnsiTheme="minorHAnsi"/>
          <w:sz w:val="16"/>
        </w:rPr>
        <w:t xml:space="preserve">’ </w:t>
      </w:r>
      <w:r w:rsidRPr="00294D8C">
        <w:rPr>
          <w:rStyle w:val="StyleBoldUnderline"/>
          <w:rFonts w:asciiTheme="minorHAnsi" w:hAnsiTheme="minorHAnsi"/>
        </w:rPr>
        <w:t>worth of</w:t>
      </w:r>
      <w:r w:rsidRPr="00294D8C">
        <w:rPr>
          <w:rFonts w:asciiTheme="minorHAnsi" w:hAnsiTheme="minorHAnsi"/>
          <w:sz w:val="16"/>
        </w:rPr>
        <w:t xml:space="preserve"> current</w:t>
      </w:r>
      <w:r w:rsidRPr="00294D8C">
        <w:rPr>
          <w:rStyle w:val="StyleBoldUnderline"/>
          <w:rFonts w:asciiTheme="minorHAnsi" w:hAnsiTheme="minorHAnsi"/>
        </w:rPr>
        <w:t xml:space="preserve"> global emissions</w:t>
      </w:r>
      <w:r w:rsidRPr="00294D8C">
        <w:rPr>
          <w:rFonts w:asciiTheme="minorHAnsi" w:hAnsiTheme="minorHAnsi"/>
          <w:sz w:val="16"/>
        </w:rPr>
        <w:t xml:space="preserve"> by the year 2050.”</w:t>
      </w:r>
      <w:r w:rsidRPr="00294D8C">
        <w:rPr>
          <w:rFonts w:asciiTheme="minorHAnsi" w:hAnsiTheme="minorHAnsi"/>
          <w:sz w:val="12"/>
        </w:rPr>
        <w:t>¶</w:t>
      </w:r>
      <w:r w:rsidRPr="00294D8C">
        <w:rPr>
          <w:rFonts w:asciiTheme="minorHAnsi" w:hAnsiTheme="minorHAnsi"/>
          <w:sz w:val="16"/>
        </w:rPr>
        <w:t xml:space="preserve"> Mr. Kerry also pleaded with India to commit to working constructively on a global treaty to be negotiated under the United Nations Framework Convention on Climate Change. India has shown some reluctance to fully engage in the negotiations, out of fear that a global regime would impose the greatest cost on countries least able to afford them. The 190-plus signatories to the United Nations climate convention have agreed to complete a new treaty with binding legal force by the end of 2015.</w:t>
      </w:r>
      <w:r w:rsidRPr="00294D8C">
        <w:rPr>
          <w:rFonts w:asciiTheme="minorHAnsi" w:hAnsiTheme="minorHAnsi"/>
          <w:sz w:val="12"/>
        </w:rPr>
        <w:t>¶</w:t>
      </w:r>
      <w:r w:rsidRPr="00294D8C">
        <w:rPr>
          <w:rFonts w:asciiTheme="minorHAnsi" w:hAnsiTheme="minorHAnsi"/>
          <w:sz w:val="16"/>
        </w:rPr>
        <w:t xml:space="preserve"> Mr. Kerry tried to reassure India that any such pact would take its needs into account. “I am convinced that</w:t>
      </w:r>
      <w:r w:rsidRPr="00294D8C">
        <w:rPr>
          <w:rStyle w:val="StyleBoldUnderline"/>
          <w:rFonts w:asciiTheme="minorHAnsi" w:hAnsiTheme="minorHAnsi"/>
        </w:rPr>
        <w:t xml:space="preserve"> we can move toward a global agreement that puts us on track to avert the most dangerous climate change,</w:t>
      </w:r>
      <w:r w:rsidRPr="00294D8C">
        <w:rPr>
          <w:rFonts w:asciiTheme="minorHAnsi" w:hAnsiTheme="minorHAnsi"/>
          <w:sz w:val="16"/>
        </w:rPr>
        <w:t xml:space="preserve"> that is sensitive to and respectful of the diversity of national circumstances and capabilities, and that is fair, pragmatic and can actually evolve with changing circumstances,” he said.</w:t>
      </w:r>
      <w:r w:rsidRPr="00294D8C">
        <w:rPr>
          <w:rFonts w:asciiTheme="minorHAnsi" w:hAnsiTheme="minorHAnsi"/>
          <w:sz w:val="12"/>
        </w:rPr>
        <w:t>¶</w:t>
      </w:r>
      <w:r w:rsidRPr="00294D8C">
        <w:rPr>
          <w:rFonts w:asciiTheme="minorHAnsi" w:hAnsiTheme="minorHAnsi"/>
          <w:sz w:val="16"/>
        </w:rPr>
        <w:t xml:space="preserve"> The visit comes at a time of some tension on trade in relations between the United States and India.</w:t>
      </w:r>
      <w:r w:rsidRPr="00294D8C">
        <w:rPr>
          <w:rFonts w:asciiTheme="minorHAnsi" w:hAnsiTheme="minorHAnsi"/>
          <w:sz w:val="12"/>
        </w:rPr>
        <w:t>¶</w:t>
      </w:r>
      <w:r w:rsidRPr="00294D8C">
        <w:rPr>
          <w:rFonts w:asciiTheme="minorHAnsi" w:hAnsiTheme="minorHAnsi"/>
          <w:sz w:val="16"/>
        </w:rPr>
        <w:t xml:space="preserve"> In a letter to Mr. Kerry this month, the leading Democrat and Republican on the Senate Finance Committee asserted that the Indian government and courts had violated intellectual property rights by allowing India’s pharmaceutical industry to make a generic copy of a patented drug.</w:t>
      </w:r>
      <w:r w:rsidRPr="00294D8C">
        <w:rPr>
          <w:rFonts w:asciiTheme="minorHAnsi" w:hAnsiTheme="minorHAnsi"/>
          <w:sz w:val="12"/>
        </w:rPr>
        <w:t>¶</w:t>
      </w:r>
      <w:r w:rsidRPr="00294D8C">
        <w:rPr>
          <w:rFonts w:asciiTheme="minorHAnsi" w:hAnsiTheme="minorHAnsi"/>
          <w:sz w:val="16"/>
        </w:rPr>
        <w:t xml:space="preserve"> The letter, signed by the committee’s chairman, Max Baucus of Montana, a Democrat, and Orrin G. Hatch of Utah, a Republican, also asserted that India was establishing barriers to American investment. Mr. Kerry urged the completion of an investment treaty.</w:t>
      </w:r>
    </w:p>
    <w:p w:rsidR="00823B66" w:rsidRPr="00DC7253" w:rsidRDefault="00823B66" w:rsidP="00823B66">
      <w:pPr>
        <w:pStyle w:val="Heading4"/>
        <w:rPr>
          <w:rStyle w:val="StyleStyleBold12pt"/>
          <w:rFonts w:asciiTheme="minorHAnsi" w:hAnsiTheme="minorHAnsi"/>
          <w:b/>
          <w:bCs/>
          <w:i/>
        </w:rPr>
      </w:pPr>
      <w:r w:rsidRPr="00294D8C">
        <w:rPr>
          <w:rFonts w:asciiTheme="minorHAnsi" w:hAnsiTheme="minorHAnsi"/>
        </w:rPr>
        <w:t xml:space="preserve">Kerry’s working overtime </w:t>
      </w:r>
      <w:r w:rsidR="00DC7253">
        <w:rPr>
          <w:rFonts w:asciiTheme="minorHAnsi" w:hAnsiTheme="minorHAnsi"/>
        </w:rPr>
        <w:t xml:space="preserve">now – that’s vital to </w:t>
      </w:r>
      <w:r w:rsidR="00DC7253">
        <w:rPr>
          <w:rFonts w:asciiTheme="minorHAnsi" w:hAnsiTheme="minorHAnsi"/>
          <w:i/>
        </w:rPr>
        <w:t>perception</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Nayar</w:t>
      </w:r>
      <w:proofErr w:type="spellEnd"/>
      <w:r w:rsidRPr="00294D8C">
        <w:rPr>
          <w:rStyle w:val="StyleStyleBold12pt"/>
          <w:rFonts w:asciiTheme="minorHAnsi" w:hAnsiTheme="minorHAnsi"/>
        </w:rPr>
        <w:t xml:space="preserve"> 6/24 </w:t>
      </w:r>
      <w:r w:rsidRPr="00534D0A">
        <w:rPr>
          <w:rStyle w:val="StyleStyleBold12pt"/>
          <w:rFonts w:asciiTheme="minorHAnsi" w:hAnsiTheme="minorHAnsi"/>
          <w:b w:val="0"/>
          <w:sz w:val="22"/>
        </w:rPr>
        <w:t xml:space="preserve">(K.P., The Telegraph: Calcutta, India, </w:t>
      </w:r>
      <w:r w:rsidRPr="00534D0A">
        <w:rPr>
          <w:rStyle w:val="StyleStyleBold12pt"/>
          <w:rFonts w:asciiTheme="minorHAnsi" w:hAnsiTheme="minorHAnsi"/>
          <w:b w:val="0"/>
          <w:i/>
          <w:sz w:val="22"/>
        </w:rPr>
        <w:t xml:space="preserve">Sour Indian Faces Make Kerry Nix Hyphen (I promise, that’s the actual article title </w:t>
      </w:r>
      <w:proofErr w:type="spellStart"/>
      <w:r w:rsidRPr="00534D0A">
        <w:rPr>
          <w:rStyle w:val="StyleStyleBold12pt"/>
          <w:rFonts w:asciiTheme="minorHAnsi" w:hAnsiTheme="minorHAnsi"/>
          <w:b w:val="0"/>
          <w:i/>
          <w:sz w:val="22"/>
        </w:rPr>
        <w:t>lol</w:t>
      </w:r>
      <w:proofErr w:type="spellEnd"/>
      <w:r w:rsidRPr="00534D0A">
        <w:rPr>
          <w:rStyle w:val="StyleStyleBold12pt"/>
          <w:rFonts w:asciiTheme="minorHAnsi" w:hAnsiTheme="minorHAnsi"/>
          <w:b w:val="0"/>
          <w:i/>
          <w:sz w:val="22"/>
        </w:rPr>
        <w:t>)</w:t>
      </w:r>
      <w:r w:rsidRPr="00534D0A">
        <w:rPr>
          <w:rStyle w:val="StyleStyleBold12pt"/>
          <w:rFonts w:asciiTheme="minorHAnsi" w:hAnsiTheme="minorHAnsi"/>
          <w:b w:val="0"/>
          <w:sz w:val="22"/>
        </w:rPr>
        <w:t>, 6/24/13, http://www.telegraphindia.com/1130624/jsp/nation/story_17041235.jsp#.Uc3koKXtHS4)//LA</w:t>
      </w:r>
      <w:r w:rsidRPr="00294D8C">
        <w:rPr>
          <w:rStyle w:val="StyleStyleBold12pt"/>
          <w:rFonts w:asciiTheme="minorHAnsi" w:hAnsiTheme="minorHAnsi"/>
        </w:rPr>
        <w:t xml:space="preserve">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Bush consigned “hyphenation” to history and Hillary Clinton, Kerry’s predecessor, built on the new policy of engaging India on its own. But since the new secretary of state assumed office, </w:t>
      </w:r>
      <w:r w:rsidRPr="00294D8C">
        <w:rPr>
          <w:rStyle w:val="StyleBoldUnderline"/>
          <w:rFonts w:asciiTheme="minorHAnsi" w:hAnsiTheme="minorHAnsi"/>
        </w:rPr>
        <w:t>the perception has returned that Washington is reverting to the policy of equating India and Pakistan</w:t>
      </w:r>
      <w:r w:rsidRPr="00294D8C">
        <w:rPr>
          <w:rFonts w:asciiTheme="minorHAnsi" w:hAnsiTheme="minorHAnsi"/>
          <w:sz w:val="16"/>
        </w:rPr>
        <w:t xml:space="preserve"> for bilateral initiatives. </w:t>
      </w:r>
      <w:r w:rsidRPr="00294D8C">
        <w:rPr>
          <w:rStyle w:val="StyleBoldUnderline"/>
          <w:rFonts w:asciiTheme="minorHAnsi" w:hAnsiTheme="minorHAnsi"/>
        </w:rPr>
        <w:t>There has been no solid evidence to back this up</w:t>
      </w:r>
      <w:r w:rsidRPr="00294D8C">
        <w:rPr>
          <w:rFonts w:asciiTheme="minorHAnsi" w:hAnsiTheme="minorHAnsi"/>
          <w:sz w:val="16"/>
        </w:rPr>
        <w:t xml:space="preserve">, but the perception grew after Kerry sought out Pakistan’s army chief, Gen. </w:t>
      </w:r>
      <w:proofErr w:type="spellStart"/>
      <w:r w:rsidRPr="00294D8C">
        <w:rPr>
          <w:rFonts w:asciiTheme="minorHAnsi" w:hAnsiTheme="minorHAnsi"/>
          <w:sz w:val="16"/>
        </w:rPr>
        <w:t>Ashfaq</w:t>
      </w:r>
      <w:proofErr w:type="spellEnd"/>
      <w:r w:rsidRPr="00294D8C">
        <w:rPr>
          <w:rFonts w:asciiTheme="minorHAnsi" w:hAnsiTheme="minorHAnsi"/>
          <w:sz w:val="16"/>
        </w:rPr>
        <w:t xml:space="preserve"> </w:t>
      </w:r>
      <w:proofErr w:type="spellStart"/>
      <w:r w:rsidRPr="00294D8C">
        <w:rPr>
          <w:rFonts w:asciiTheme="minorHAnsi" w:hAnsiTheme="minorHAnsi"/>
          <w:sz w:val="16"/>
        </w:rPr>
        <w:t>Parvez</w:t>
      </w:r>
      <w:proofErr w:type="spellEnd"/>
      <w:r w:rsidRPr="00294D8C">
        <w:rPr>
          <w:rFonts w:asciiTheme="minorHAnsi" w:hAnsiTheme="minorHAnsi"/>
          <w:sz w:val="16"/>
        </w:rPr>
        <w:t xml:space="preserve"> </w:t>
      </w:r>
      <w:proofErr w:type="spellStart"/>
      <w:r w:rsidRPr="00294D8C">
        <w:rPr>
          <w:rFonts w:asciiTheme="minorHAnsi" w:hAnsiTheme="minorHAnsi"/>
          <w:sz w:val="16"/>
        </w:rPr>
        <w:t>Kayani</w:t>
      </w:r>
      <w:proofErr w:type="spellEnd"/>
      <w:r w:rsidRPr="00294D8C">
        <w:rPr>
          <w:rFonts w:asciiTheme="minorHAnsi" w:hAnsiTheme="minorHAnsi"/>
          <w:sz w:val="16"/>
        </w:rPr>
        <w:t xml:space="preserve">, by inviting him for unusual meetings in third-country capitals, Brussels and Amman, recently. It is to </w:t>
      </w:r>
      <w:r w:rsidRPr="00294D8C">
        <w:rPr>
          <w:rStyle w:val="StyleBoldUnderline"/>
          <w:rFonts w:asciiTheme="minorHAnsi" w:hAnsiTheme="minorHAnsi"/>
        </w:rPr>
        <w:t>Kerry’s</w:t>
      </w:r>
      <w:r w:rsidRPr="00294D8C">
        <w:rPr>
          <w:rFonts w:asciiTheme="minorHAnsi" w:hAnsiTheme="minorHAnsi"/>
          <w:sz w:val="16"/>
        </w:rPr>
        <w:t xml:space="preserve"> credit both as a diplomat and as a politician who is alert to Indian sensitivities that, in the end, he </w:t>
      </w:r>
      <w:r w:rsidRPr="00294D8C">
        <w:rPr>
          <w:rStyle w:val="StyleBoldUnderline"/>
          <w:rFonts w:asciiTheme="minorHAnsi" w:hAnsiTheme="minorHAnsi"/>
        </w:rPr>
        <w:t>decided not to go to Islamabad</w:t>
      </w:r>
      <w:r w:rsidRPr="00294D8C">
        <w:rPr>
          <w:rFonts w:asciiTheme="minorHAnsi" w:hAnsiTheme="minorHAnsi"/>
          <w:sz w:val="16"/>
        </w:rPr>
        <w:t xml:space="preserve"> on this trip. </w:t>
      </w:r>
      <w:r w:rsidRPr="00294D8C">
        <w:rPr>
          <w:rStyle w:val="StyleBoldUnderline"/>
          <w:rFonts w:asciiTheme="minorHAnsi" w:hAnsiTheme="minorHAnsi"/>
        </w:rPr>
        <w:t>Had he gone, Monday’s strategic dialogue would have become a public relations disaster, especially after doubts in India</w:t>
      </w:r>
      <w:r w:rsidRPr="00294D8C">
        <w:rPr>
          <w:rFonts w:asciiTheme="minorHAnsi" w:hAnsiTheme="minorHAnsi"/>
          <w:sz w:val="16"/>
        </w:rPr>
        <w:t xml:space="preserve">, expressed between the lines in an official statement two days ago, about Washington’s questionable role in a planned reconciliation with the Taliban. </w:t>
      </w:r>
      <w:r w:rsidRPr="00294D8C">
        <w:rPr>
          <w:rStyle w:val="StyleBoldUnderline"/>
          <w:rFonts w:asciiTheme="minorHAnsi" w:hAnsiTheme="minorHAnsi"/>
        </w:rPr>
        <w:t>India is not entirely comfortable that Kerry arrived in India from Doha</w:t>
      </w:r>
      <w:r w:rsidRPr="00294D8C">
        <w:rPr>
          <w:rFonts w:asciiTheme="minorHAnsi" w:hAnsiTheme="minorHAnsi"/>
          <w:sz w:val="16"/>
        </w:rPr>
        <w:t xml:space="preserve">, where the Taliban are formally strutting about with a newly-minted representation, acting as not just a parallel government of Afghanistan but as the sole representative of the Afghan people without so much as a scant recognition of the Hamid Karzai government. The general belief is that the US condoned the Taliban’s presumption. </w:t>
      </w:r>
      <w:r w:rsidRPr="00294D8C">
        <w:rPr>
          <w:rStyle w:val="StyleBoldUnderline"/>
          <w:rFonts w:asciiTheme="minorHAnsi" w:hAnsiTheme="minorHAnsi"/>
        </w:rPr>
        <w:t>But India can live with a Kerry visit to Doha</w:t>
      </w:r>
      <w:r w:rsidRPr="00294D8C">
        <w:rPr>
          <w:rFonts w:asciiTheme="minorHAnsi" w:hAnsiTheme="minorHAnsi"/>
          <w:sz w:val="16"/>
        </w:rPr>
        <w:t xml:space="preserve"> before landing in New Delhi. On the eve of the strategic dialogue, </w:t>
      </w:r>
      <w:r w:rsidRPr="00294D8C">
        <w:rPr>
          <w:rStyle w:val="StyleBoldUnderline"/>
          <w:rFonts w:asciiTheme="minorHAnsi" w:hAnsiTheme="minorHAnsi"/>
        </w:rPr>
        <w:t xml:space="preserve">both sides are </w:t>
      </w:r>
      <w:r w:rsidRPr="00294D8C">
        <w:rPr>
          <w:rStyle w:val="Emphasis"/>
          <w:rFonts w:asciiTheme="minorHAnsi" w:hAnsiTheme="minorHAnsi"/>
        </w:rPr>
        <w:t>working overtime</w:t>
      </w:r>
      <w:r w:rsidRPr="00294D8C">
        <w:rPr>
          <w:rStyle w:val="StyleBoldUnderline"/>
          <w:rFonts w:asciiTheme="minorHAnsi" w:hAnsiTheme="minorHAnsi"/>
        </w:rPr>
        <w:t xml:space="preserve"> to live up to the grandiose visions of Indo-US partnership painted by leaders in New Delhi and Washington in over a decade.</w:t>
      </w:r>
    </w:p>
    <w:p w:rsidR="00823B66" w:rsidRPr="00294D8C" w:rsidRDefault="00823B66" w:rsidP="00823B66">
      <w:pPr>
        <w:pStyle w:val="Heading4"/>
        <w:rPr>
          <w:rFonts w:asciiTheme="minorHAnsi" w:hAnsiTheme="minorHAnsi"/>
        </w:rPr>
      </w:pPr>
      <w:r w:rsidRPr="00294D8C">
        <w:rPr>
          <w:rFonts w:asciiTheme="minorHAnsi" w:hAnsiTheme="minorHAnsi"/>
        </w:rPr>
        <w:t xml:space="preserve">Kerry’s </w:t>
      </w:r>
      <w:r w:rsidR="00FA081E">
        <w:rPr>
          <w:rFonts w:asciiTheme="minorHAnsi" w:hAnsiTheme="minorHAnsi"/>
        </w:rPr>
        <w:t>walking a tightrope but</w:t>
      </w:r>
      <w:r w:rsidR="00DC7253">
        <w:rPr>
          <w:rFonts w:asciiTheme="minorHAnsi" w:hAnsiTheme="minorHAnsi"/>
        </w:rPr>
        <w:t xml:space="preserve"> he’s focused on climate change </w:t>
      </w:r>
    </w:p>
    <w:p w:rsidR="00823B66" w:rsidRPr="00294D8C" w:rsidRDefault="00823B66" w:rsidP="00823B66">
      <w:pPr>
        <w:rPr>
          <w:rFonts w:asciiTheme="minorHAnsi" w:hAnsiTheme="minorHAnsi"/>
        </w:rPr>
      </w:pPr>
      <w:proofErr w:type="spellStart"/>
      <w:r w:rsidRPr="00294D8C">
        <w:rPr>
          <w:rStyle w:val="StyleStyleBold12pt"/>
          <w:rFonts w:asciiTheme="minorHAnsi" w:hAnsiTheme="minorHAnsi"/>
        </w:rPr>
        <w:t>Venkataramakrishnan</w:t>
      </w:r>
      <w:proofErr w:type="spellEnd"/>
      <w:r w:rsidRPr="00294D8C">
        <w:rPr>
          <w:rStyle w:val="StyleStyleBold12pt"/>
          <w:rFonts w:asciiTheme="minorHAnsi" w:hAnsiTheme="minorHAnsi"/>
        </w:rPr>
        <w:t>, 6-24</w:t>
      </w:r>
      <w:r w:rsidRPr="00294D8C">
        <w:rPr>
          <w:rFonts w:asciiTheme="minorHAnsi" w:hAnsiTheme="minorHAnsi"/>
        </w:rPr>
        <w:t xml:space="preserve"> (</w:t>
      </w:r>
      <w:proofErr w:type="spellStart"/>
      <w:r w:rsidRPr="00294D8C">
        <w:rPr>
          <w:rFonts w:asciiTheme="minorHAnsi" w:hAnsiTheme="minorHAnsi"/>
        </w:rPr>
        <w:t>Venkataramakrishnan</w:t>
      </w:r>
      <w:proofErr w:type="spellEnd"/>
      <w:r w:rsidRPr="00294D8C">
        <w:rPr>
          <w:rFonts w:asciiTheme="minorHAnsi" w:hAnsiTheme="minorHAnsi"/>
        </w:rPr>
        <w:t xml:space="preserve">, </w:t>
      </w:r>
      <w:proofErr w:type="spellStart"/>
      <w:r w:rsidRPr="00294D8C">
        <w:rPr>
          <w:rFonts w:asciiTheme="minorHAnsi" w:hAnsiTheme="minorHAnsi"/>
        </w:rPr>
        <w:t>Rohan</w:t>
      </w:r>
      <w:proofErr w:type="spellEnd"/>
      <w:r w:rsidRPr="00294D8C">
        <w:rPr>
          <w:rFonts w:asciiTheme="minorHAnsi" w:hAnsiTheme="minorHAnsi"/>
        </w:rPr>
        <w:t xml:space="preserve">, Senior Reporter/Editorial Writer at Mail Today, Mail Today, 24 June 2013, “Kerry to focus on climate change &amp; </w:t>
      </w:r>
      <w:proofErr w:type="spellStart"/>
      <w:r w:rsidRPr="00294D8C">
        <w:rPr>
          <w:rFonts w:asciiTheme="minorHAnsi" w:hAnsiTheme="minorHAnsi"/>
        </w:rPr>
        <w:t>defence</w:t>
      </w:r>
      <w:proofErr w:type="spellEnd"/>
      <w:r w:rsidRPr="00294D8C">
        <w:rPr>
          <w:rFonts w:asciiTheme="minorHAnsi" w:hAnsiTheme="minorHAnsi"/>
        </w:rPr>
        <w:t xml:space="preserve"> relations”, Mail Today, Proquest//ACK)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sz w:val="16"/>
        </w:rPr>
      </w:pPr>
      <w:r w:rsidRPr="00294D8C">
        <w:rPr>
          <w:rStyle w:val="StyleBoldUnderline"/>
          <w:rFonts w:asciiTheme="minorHAnsi" w:hAnsiTheme="minorHAnsi"/>
        </w:rPr>
        <w:t xml:space="preserve">US SECRETARY of State John Kerry attempted to walk a </w:t>
      </w:r>
      <w:r w:rsidRPr="00294D8C">
        <w:rPr>
          <w:rStyle w:val="Emphasis"/>
          <w:rFonts w:asciiTheme="minorHAnsi" w:hAnsiTheme="minorHAnsi"/>
        </w:rPr>
        <w:t>tightrope</w:t>
      </w:r>
      <w:r w:rsidRPr="00294D8C">
        <w:rPr>
          <w:rFonts w:asciiTheme="minorHAnsi" w:hAnsiTheme="minorHAnsi"/>
          <w:sz w:val="16"/>
        </w:rPr>
        <w:t xml:space="preserve"> on his arrival in New Delhi for the high- level talks, battling his reputation for being close to the Pakistani establishment while also having to deliver a </w:t>
      </w:r>
      <w:r w:rsidRPr="00294D8C">
        <w:rPr>
          <w:rStyle w:val="StyleBoldUnderline"/>
          <w:rFonts w:asciiTheme="minorHAnsi" w:hAnsiTheme="minorHAnsi"/>
        </w:rPr>
        <w:t>stern message from Washington that India will have to do more for the bilateral relationship to succeed</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In a policy speech on Sunday, a day before the </w:t>
      </w:r>
      <w:r w:rsidRPr="00294D8C">
        <w:rPr>
          <w:rStyle w:val="StyleBoldUnderline"/>
          <w:rFonts w:asciiTheme="minorHAnsi" w:hAnsiTheme="minorHAnsi"/>
        </w:rPr>
        <w:t xml:space="preserve">Indo- US Strategic Dialogue begins, Kerry called on India to </w:t>
      </w:r>
      <w:r w:rsidRPr="00294D8C">
        <w:rPr>
          <w:rStyle w:val="Emphasis"/>
          <w:rFonts w:asciiTheme="minorHAnsi" w:hAnsiTheme="minorHAnsi"/>
        </w:rPr>
        <w:t>step up</w:t>
      </w:r>
      <w:r w:rsidRPr="00294D8C">
        <w:rPr>
          <w:rStyle w:val="StyleBoldUnderline"/>
          <w:rFonts w:asciiTheme="minorHAnsi" w:hAnsiTheme="minorHAnsi"/>
        </w:rPr>
        <w:t xml:space="preserve"> on climate change</w:t>
      </w:r>
      <w:r w:rsidRPr="00294D8C">
        <w:rPr>
          <w:rFonts w:asciiTheme="minorHAnsi" w:hAnsiTheme="minorHAnsi"/>
          <w:sz w:val="16"/>
        </w:rPr>
        <w:t xml:space="preserve">, </w:t>
      </w:r>
      <w:proofErr w:type="spellStart"/>
      <w:r w:rsidRPr="00294D8C">
        <w:rPr>
          <w:rFonts w:asciiTheme="minorHAnsi" w:hAnsiTheme="minorHAnsi"/>
          <w:sz w:val="16"/>
        </w:rPr>
        <w:t>globalisation</w:t>
      </w:r>
      <w:proofErr w:type="spellEnd"/>
      <w:r w:rsidRPr="00294D8C">
        <w:rPr>
          <w:rFonts w:asciiTheme="minorHAnsi" w:hAnsiTheme="minorHAnsi"/>
          <w:sz w:val="16"/>
        </w:rPr>
        <w:t xml:space="preserve"> and </w:t>
      </w:r>
      <w:proofErr w:type="spellStart"/>
      <w:r w:rsidRPr="00294D8C">
        <w:rPr>
          <w:rFonts w:asciiTheme="minorHAnsi" w:hAnsiTheme="minorHAnsi"/>
          <w:sz w:val="16"/>
        </w:rPr>
        <w:t>defence</w:t>
      </w:r>
      <w:proofErr w:type="spellEnd"/>
      <w:r w:rsidRPr="00294D8C">
        <w:rPr>
          <w:rFonts w:asciiTheme="minorHAnsi" w:hAnsiTheme="minorHAnsi"/>
          <w:sz w:val="16"/>
        </w:rPr>
        <w:t xml:space="preserve"> relations, while praising the country for its leadership in the region. " The </w:t>
      </w:r>
      <w:r w:rsidRPr="00294D8C">
        <w:rPr>
          <w:rStyle w:val="StyleBoldUnderline"/>
          <w:rFonts w:asciiTheme="minorHAnsi" w:hAnsiTheme="minorHAnsi"/>
        </w:rPr>
        <w:t>world's largest democracy and the world's oldest must do more - not as a threat to anyone else or as a counterweight to others - but uniting to build a strong, smart future in a critical age</w:t>
      </w:r>
      <w:r w:rsidRPr="00294D8C">
        <w:rPr>
          <w:rFonts w:asciiTheme="minorHAnsi" w:hAnsiTheme="minorHAnsi"/>
          <w:sz w:val="16"/>
        </w:rPr>
        <w:t xml:space="preserve">," Kerry said, resorting to the awkwardly delivered Hindi proverb, </w:t>
      </w:r>
      <w:proofErr w:type="spellStart"/>
      <w:r w:rsidRPr="00294D8C">
        <w:rPr>
          <w:rFonts w:asciiTheme="minorHAnsi" w:hAnsiTheme="minorHAnsi"/>
          <w:sz w:val="16"/>
        </w:rPr>
        <w:t>Ek</w:t>
      </w:r>
      <w:proofErr w:type="spellEnd"/>
      <w:r w:rsidRPr="00294D8C">
        <w:rPr>
          <w:rFonts w:asciiTheme="minorHAnsi" w:hAnsiTheme="minorHAnsi"/>
          <w:sz w:val="16"/>
        </w:rPr>
        <w:t xml:space="preserve"> </w:t>
      </w:r>
      <w:proofErr w:type="spellStart"/>
      <w:r w:rsidRPr="00294D8C">
        <w:rPr>
          <w:rFonts w:asciiTheme="minorHAnsi" w:hAnsiTheme="minorHAnsi"/>
          <w:sz w:val="16"/>
        </w:rPr>
        <w:t>Aur</w:t>
      </w:r>
      <w:proofErr w:type="spellEnd"/>
      <w:r w:rsidRPr="00294D8C">
        <w:rPr>
          <w:rFonts w:asciiTheme="minorHAnsi" w:hAnsiTheme="minorHAnsi"/>
          <w:sz w:val="16"/>
        </w:rPr>
        <w:t xml:space="preserve"> </w:t>
      </w:r>
      <w:proofErr w:type="spellStart"/>
      <w:r w:rsidRPr="00294D8C">
        <w:rPr>
          <w:rFonts w:asciiTheme="minorHAnsi" w:hAnsiTheme="minorHAnsi"/>
          <w:sz w:val="16"/>
        </w:rPr>
        <w:t>Ek</w:t>
      </w:r>
      <w:proofErr w:type="spellEnd"/>
      <w:r w:rsidRPr="00294D8C">
        <w:rPr>
          <w:rFonts w:asciiTheme="minorHAnsi" w:hAnsiTheme="minorHAnsi"/>
          <w:sz w:val="16"/>
        </w:rPr>
        <w:t xml:space="preserve"> </w:t>
      </w:r>
      <w:proofErr w:type="spellStart"/>
      <w:r w:rsidRPr="00294D8C">
        <w:rPr>
          <w:rFonts w:asciiTheme="minorHAnsi" w:hAnsiTheme="minorHAnsi"/>
          <w:sz w:val="16"/>
        </w:rPr>
        <w:t>Gyara</w:t>
      </w:r>
      <w:proofErr w:type="spellEnd"/>
      <w:r w:rsidRPr="00294D8C">
        <w:rPr>
          <w:rFonts w:asciiTheme="minorHAnsi" w:hAnsiTheme="minorHAnsi"/>
          <w:sz w:val="16"/>
        </w:rPr>
        <w:t xml:space="preserve"> </w:t>
      </w:r>
      <w:proofErr w:type="spellStart"/>
      <w:r w:rsidRPr="00294D8C">
        <w:rPr>
          <w:rFonts w:asciiTheme="minorHAnsi" w:hAnsiTheme="minorHAnsi"/>
          <w:sz w:val="16"/>
        </w:rPr>
        <w:t>Hote</w:t>
      </w:r>
      <w:proofErr w:type="spellEnd"/>
      <w:r w:rsidRPr="00294D8C">
        <w:rPr>
          <w:rFonts w:asciiTheme="minorHAnsi" w:hAnsiTheme="minorHAnsi"/>
          <w:sz w:val="16"/>
        </w:rPr>
        <w:t xml:space="preserve"> </w:t>
      </w:r>
      <w:proofErr w:type="spellStart"/>
      <w:r w:rsidRPr="00294D8C">
        <w:rPr>
          <w:rFonts w:asciiTheme="minorHAnsi" w:hAnsiTheme="minorHAnsi"/>
          <w:sz w:val="16"/>
        </w:rPr>
        <w:t>Hain</w:t>
      </w:r>
      <w:proofErr w:type="spellEnd"/>
      <w:r w:rsidRPr="00294D8C">
        <w:rPr>
          <w:rFonts w:asciiTheme="minorHAnsi" w:hAnsiTheme="minorHAnsi"/>
          <w:sz w:val="16"/>
        </w:rPr>
        <w:t>, to make his point.</w:t>
      </w:r>
    </w:p>
    <w:p w:rsidR="00823B66" w:rsidRPr="00294D8C" w:rsidRDefault="00823B66" w:rsidP="00823B66">
      <w:pPr>
        <w:rPr>
          <w:rStyle w:val="StyleStyleBold12pt"/>
          <w:rFonts w:asciiTheme="minorHAnsi" w:hAnsiTheme="minorHAnsi"/>
        </w:rPr>
      </w:pPr>
    </w:p>
    <w:p w:rsidR="00823B66" w:rsidRPr="00294D8C" w:rsidRDefault="00FA081E" w:rsidP="00823B66">
      <w:pPr>
        <w:rPr>
          <w:rStyle w:val="StyleStyleBold12pt"/>
          <w:rFonts w:asciiTheme="minorHAnsi" w:hAnsiTheme="minorHAnsi"/>
        </w:rPr>
      </w:pPr>
      <w:r>
        <w:rPr>
          <w:rStyle w:val="StyleStyleBold12pt"/>
          <w:rFonts w:asciiTheme="minorHAnsi" w:hAnsiTheme="minorHAnsi"/>
        </w:rPr>
        <w:t xml:space="preserve">Fast cooperation is </w:t>
      </w:r>
      <w:proofErr w:type="gramStart"/>
      <w:r>
        <w:rPr>
          <w:rStyle w:val="StyleStyleBold12pt"/>
          <w:rFonts w:asciiTheme="minorHAnsi" w:hAnsiTheme="minorHAnsi"/>
        </w:rPr>
        <w:t>key</w:t>
      </w:r>
      <w:proofErr w:type="gramEnd"/>
      <w:r>
        <w:rPr>
          <w:rStyle w:val="StyleStyleBold12pt"/>
          <w:rFonts w:asciiTheme="minorHAnsi" w:hAnsiTheme="minorHAnsi"/>
        </w:rPr>
        <w:t xml:space="preserve"> – we’re passing key tipping points </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Riechmann</w:t>
      </w:r>
      <w:proofErr w:type="spellEnd"/>
      <w:r w:rsidRPr="00294D8C">
        <w:rPr>
          <w:rStyle w:val="StyleStyleBold12pt"/>
          <w:rFonts w:asciiTheme="minorHAnsi" w:hAnsiTheme="minorHAnsi"/>
        </w:rPr>
        <w:t xml:space="preserve"> 6/23 </w:t>
      </w:r>
      <w:r w:rsidRPr="00FA081E">
        <w:t>(Deb, The Huffington Post, John Kerry’s India Trip to Focus on Climate Change Cooperation, 6/23/13, http://www.huffingtonpost.com/2013/06/23/john-kerry-india-trip_n_3486579.html)//LA</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b/>
          <w:bCs/>
          <w:u w:val="single"/>
        </w:rPr>
      </w:pPr>
      <w:r w:rsidRPr="00294D8C">
        <w:rPr>
          <w:rFonts w:asciiTheme="minorHAnsi" w:hAnsiTheme="minorHAnsi"/>
          <w:sz w:val="16"/>
        </w:rPr>
        <w:t xml:space="preserve">NEW DELHI — U.S. Secretary of State John </w:t>
      </w:r>
      <w:r w:rsidRPr="00294D8C">
        <w:rPr>
          <w:rStyle w:val="StyleBoldUnderline"/>
          <w:rFonts w:asciiTheme="minorHAnsi" w:hAnsiTheme="minorHAnsi"/>
        </w:rPr>
        <w:t>Kerry</w:t>
      </w:r>
      <w:r w:rsidRPr="00294D8C">
        <w:rPr>
          <w:rFonts w:asciiTheme="minorHAnsi" w:hAnsiTheme="minorHAnsi"/>
          <w:sz w:val="16"/>
        </w:rPr>
        <w:t xml:space="preserve"> on Sunday </w:t>
      </w:r>
      <w:r w:rsidRPr="00294D8C">
        <w:rPr>
          <w:rStyle w:val="StyleBoldUnderline"/>
          <w:rFonts w:asciiTheme="minorHAnsi" w:hAnsiTheme="minorHAnsi"/>
        </w:rPr>
        <w:t>urged fast-growing India to work with the United States on global warming before it's too late.</w:t>
      </w:r>
      <w:r w:rsidRPr="00294D8C">
        <w:rPr>
          <w:rFonts w:asciiTheme="minorHAnsi" w:hAnsiTheme="minorHAnsi"/>
          <w:sz w:val="16"/>
        </w:rPr>
        <w:t xml:space="preserve"> "The </w:t>
      </w:r>
      <w:r w:rsidRPr="00294D8C">
        <w:rPr>
          <w:rStyle w:val="StyleBoldUnderline"/>
          <w:rFonts w:asciiTheme="minorHAnsi" w:hAnsiTheme="minorHAnsi"/>
        </w:rPr>
        <w:t>irreversible climate challenge is speeding towards us, crying out for a global solution, `' he said.</w:t>
      </w:r>
      <w:r w:rsidRPr="00294D8C">
        <w:rPr>
          <w:rFonts w:asciiTheme="minorHAnsi" w:hAnsiTheme="minorHAnsi"/>
          <w:sz w:val="16"/>
        </w:rPr>
        <w:t xml:space="preserve"> Kerry spoke on climate change in a speech in New Delhi, the second stop on his two-week swing through the Mideast and Asia, just two days before President Barack Obama is to unveil his long-awaited plan for the United States on the issue. "</w:t>
      </w:r>
      <w:r w:rsidRPr="00294D8C">
        <w:rPr>
          <w:rStyle w:val="StyleBoldUnderline"/>
          <w:rFonts w:asciiTheme="minorHAnsi" w:hAnsiTheme="minorHAnsi"/>
        </w:rPr>
        <w:t>The world's largest democracy and its oldest one must do more together, uniting not as a threat to anyone, not as a counterweight to a region or some other countries, but as partners building a strong, smart future in a critical age," Kerry said in a reference to</w:t>
      </w:r>
      <w:r w:rsidRPr="00294D8C">
        <w:rPr>
          <w:rFonts w:asciiTheme="minorHAnsi" w:hAnsiTheme="minorHAnsi"/>
          <w:sz w:val="16"/>
        </w:rPr>
        <w:t xml:space="preserve"> how </w:t>
      </w:r>
      <w:r w:rsidRPr="00294D8C">
        <w:rPr>
          <w:rStyle w:val="StyleBoldUnderline"/>
          <w:rFonts w:asciiTheme="minorHAnsi" w:hAnsiTheme="minorHAnsi"/>
        </w:rPr>
        <w:t>India</w:t>
      </w:r>
      <w:r w:rsidRPr="00294D8C">
        <w:rPr>
          <w:rFonts w:asciiTheme="minorHAnsi" w:hAnsiTheme="minorHAnsi"/>
          <w:sz w:val="16"/>
        </w:rPr>
        <w:t xml:space="preserve"> is often viewed as a counterbalance to China. People consulting with White House officials on Obama's plan say they expect the president to put forth regulations on heat-trapping gases emitted by coal-fired power plants that are already running. Environmental groups have been pleading with Obama to take that step, but the administration has said it's focused first on controls on new power plants. </w:t>
      </w:r>
      <w:r w:rsidRPr="00294D8C">
        <w:rPr>
          <w:rStyle w:val="StyleBoldUnderline"/>
          <w:rFonts w:asciiTheme="minorHAnsi" w:hAnsiTheme="minorHAnsi"/>
        </w:rPr>
        <w:t>More than half of India's power comes from coal and while the U.S. has emission issues of its own, it wants to see India and other nations in the region rely less on old, coal generation facilities.</w:t>
      </w:r>
      <w:r w:rsidRPr="00294D8C">
        <w:rPr>
          <w:rFonts w:asciiTheme="minorHAnsi" w:hAnsiTheme="minorHAnsi"/>
          <w:sz w:val="16"/>
        </w:rPr>
        <w:t xml:space="preserve"> The U.S. is backing a Turkmenistan-Afghanistan-Pakistan-India pipeline that would bring energy to a power-starved region. Speaking at a convention center to a crowd of several hundred businessmen, students and others, Ke</w:t>
      </w:r>
      <w:r w:rsidRPr="00294D8C">
        <w:rPr>
          <w:rStyle w:val="StyleBoldUnderline"/>
          <w:rFonts w:asciiTheme="minorHAnsi" w:hAnsiTheme="minorHAnsi"/>
        </w:rPr>
        <w:t>rry noted that federal scientists in May reported that the concentration of carbon dioxide in the atmosphere passed 400 parts per million</w:t>
      </w:r>
      <w:r w:rsidRPr="00294D8C">
        <w:rPr>
          <w:rFonts w:asciiTheme="minorHAnsi" w:hAnsiTheme="minorHAnsi"/>
          <w:sz w:val="16"/>
        </w:rPr>
        <w:t xml:space="preserve"> – a level never before experienced by man. "When the desert is creeping into East Africa, and ever more scarce resources push farmers and herders into deadly conflict ... then </w:t>
      </w:r>
      <w:r w:rsidRPr="00294D8C">
        <w:rPr>
          <w:rStyle w:val="StyleBoldUnderline"/>
          <w:rFonts w:asciiTheme="minorHAnsi" w:hAnsiTheme="minorHAnsi"/>
        </w:rPr>
        <w:t>this is a matter of shared security for all</w:t>
      </w:r>
      <w:r w:rsidRPr="00294D8C">
        <w:rPr>
          <w:rFonts w:asciiTheme="minorHAnsi" w:hAnsiTheme="minorHAnsi"/>
          <w:sz w:val="16"/>
        </w:rPr>
        <w:t xml:space="preserve"> of us. ... When the Himalayan glaciers are receding, </w:t>
      </w:r>
      <w:r w:rsidRPr="00294D8C">
        <w:rPr>
          <w:rStyle w:val="StyleBoldUnderline"/>
          <w:rFonts w:asciiTheme="minorHAnsi" w:hAnsiTheme="minorHAnsi"/>
        </w:rPr>
        <w:t>threatening the very supply of water to almost a billion people, we all need to do better," he said.</w:t>
      </w:r>
    </w:p>
    <w:p w:rsidR="00823B66" w:rsidRPr="00294D8C" w:rsidRDefault="00B06961" w:rsidP="00823B66">
      <w:pPr>
        <w:pStyle w:val="Heading4"/>
        <w:rPr>
          <w:rStyle w:val="StyleStyleBold12pt"/>
          <w:rFonts w:asciiTheme="minorHAnsi" w:hAnsiTheme="minorHAnsi"/>
          <w:b/>
          <w:bCs/>
        </w:rPr>
      </w:pPr>
      <w:r>
        <w:rPr>
          <w:rFonts w:asciiTheme="minorHAnsi" w:hAnsiTheme="minorHAnsi"/>
        </w:rPr>
        <w:t xml:space="preserve">It’s about commitment to the process, not the end result – keeping an upward trajectory is vital even if it doesn’t yield quick solutions </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Bhonsle</w:t>
      </w:r>
      <w:proofErr w:type="spellEnd"/>
      <w:r w:rsidRPr="00294D8C">
        <w:rPr>
          <w:rStyle w:val="StyleStyleBold12pt"/>
          <w:rFonts w:asciiTheme="minorHAnsi" w:hAnsiTheme="minorHAnsi"/>
        </w:rPr>
        <w:t xml:space="preserve"> 6/24 </w:t>
      </w:r>
      <w:r w:rsidRPr="00B06961">
        <w:t xml:space="preserve">(Col. Rahul K., Boloji.com, Indo US Relations: Main Agenda of Kerry Visit, 6/24/13, http://www.boloji.com/index.cfm?md=Content&amp;sd=Articles&amp;ArticleID=14593)//LA </w:t>
      </w:r>
    </w:p>
    <w:p w:rsidR="00823B66" w:rsidRPr="00294D8C" w:rsidRDefault="00823B66" w:rsidP="00823B66">
      <w:pPr>
        <w:rPr>
          <w:rFonts w:asciiTheme="minorHAnsi" w:hAnsiTheme="minorHAnsi"/>
          <w:sz w:val="16"/>
        </w:rPr>
      </w:pPr>
      <w:r w:rsidRPr="00294D8C">
        <w:rPr>
          <w:rFonts w:asciiTheme="minorHAnsi" w:hAnsiTheme="minorHAnsi"/>
          <w:sz w:val="16"/>
        </w:rPr>
        <w:t xml:space="preserve">All in all </w:t>
      </w:r>
      <w:r w:rsidRPr="00294D8C">
        <w:rPr>
          <w:rStyle w:val="StyleBoldUnderline"/>
          <w:rFonts w:asciiTheme="minorHAnsi" w:hAnsiTheme="minorHAnsi"/>
        </w:rPr>
        <w:t>the</w:t>
      </w:r>
      <w:r w:rsidRPr="00294D8C">
        <w:rPr>
          <w:rFonts w:asciiTheme="minorHAnsi" w:hAnsiTheme="minorHAnsi"/>
          <w:sz w:val="16"/>
        </w:rPr>
        <w:t xml:space="preserve"> first </w:t>
      </w:r>
      <w:r w:rsidRPr="00294D8C">
        <w:rPr>
          <w:rStyle w:val="StyleBoldUnderline"/>
          <w:rFonts w:asciiTheme="minorHAnsi" w:hAnsiTheme="minorHAnsi"/>
        </w:rPr>
        <w:t>Indo US strategic dialogue</w:t>
      </w:r>
      <w:r w:rsidRPr="00294D8C">
        <w:rPr>
          <w:rFonts w:asciiTheme="minorHAnsi" w:hAnsiTheme="minorHAnsi"/>
          <w:sz w:val="16"/>
        </w:rPr>
        <w:t xml:space="preserve"> led by Mr. Salman </w:t>
      </w:r>
      <w:proofErr w:type="spellStart"/>
      <w:r w:rsidRPr="00294D8C">
        <w:rPr>
          <w:rFonts w:asciiTheme="minorHAnsi" w:hAnsiTheme="minorHAnsi"/>
          <w:sz w:val="16"/>
        </w:rPr>
        <w:t>Khurshid</w:t>
      </w:r>
      <w:proofErr w:type="spellEnd"/>
      <w:r w:rsidRPr="00294D8C">
        <w:rPr>
          <w:rFonts w:asciiTheme="minorHAnsi" w:hAnsiTheme="minorHAnsi"/>
          <w:sz w:val="16"/>
        </w:rPr>
        <w:t xml:space="preserve"> and Mr. John Kerry </w:t>
      </w:r>
      <w:r w:rsidRPr="00294D8C">
        <w:rPr>
          <w:rStyle w:val="StyleBoldUnderline"/>
          <w:rFonts w:asciiTheme="minorHAnsi" w:hAnsiTheme="minorHAnsi"/>
        </w:rPr>
        <w:t>may not produce any earthshaking breakthroughs but would</w:t>
      </w:r>
      <w:r w:rsidRPr="00294D8C">
        <w:rPr>
          <w:rFonts w:asciiTheme="minorHAnsi" w:hAnsiTheme="minorHAnsi"/>
          <w:sz w:val="16"/>
        </w:rPr>
        <w:t xml:space="preserve"> only </w:t>
      </w:r>
      <w:r w:rsidRPr="00294D8C">
        <w:rPr>
          <w:rStyle w:val="StyleBoldUnderline"/>
          <w:rFonts w:asciiTheme="minorHAnsi" w:hAnsiTheme="minorHAnsi"/>
        </w:rPr>
        <w:t>firm up upward trajectory of Indo US relations that to Americans seems to be moving at an elephantine pace and one which may set in, “India fatigue”.</w:t>
      </w:r>
      <w:r w:rsidRPr="00294D8C">
        <w:rPr>
          <w:rFonts w:asciiTheme="minorHAnsi" w:hAnsiTheme="minorHAnsi"/>
          <w:sz w:val="16"/>
        </w:rPr>
        <w:t xml:space="preserve"> Indians are however confident that the huge market afforded by over 500 million Indian middle class with limited domestic capability in manufacturing and services would imply that the country will remain an attractive destination for US business and consequently top leadership as the Secretary of State year after year.</w:t>
      </w:r>
    </w:p>
    <w:p w:rsidR="00823B66" w:rsidRPr="00294D8C" w:rsidRDefault="00823B66" w:rsidP="00823B66">
      <w:pPr>
        <w:rPr>
          <w:rFonts w:asciiTheme="minorHAnsi" w:hAnsiTheme="minorHAnsi"/>
        </w:rPr>
      </w:pPr>
    </w:p>
    <w:p w:rsidR="00DC7253" w:rsidRDefault="00DC7253" w:rsidP="00EB5D60">
      <w:pPr>
        <w:pStyle w:val="Heading3"/>
        <w:rPr>
          <w:rFonts w:asciiTheme="minorHAnsi" w:hAnsiTheme="minorHAnsi"/>
        </w:rPr>
      </w:pPr>
      <w:r>
        <w:rPr>
          <w:rFonts w:asciiTheme="minorHAnsi" w:hAnsiTheme="minorHAnsi"/>
        </w:rPr>
        <w:t xml:space="preserve">Kerry UQ – Focus XT </w:t>
      </w:r>
    </w:p>
    <w:p w:rsidR="00DC7253" w:rsidRDefault="00DC7253" w:rsidP="00DC7253"/>
    <w:p w:rsidR="00DC7253" w:rsidRDefault="00DC7253" w:rsidP="00DC7253">
      <w:pPr>
        <w:rPr>
          <w:rStyle w:val="StyleStyleBold12pt"/>
        </w:rPr>
      </w:pPr>
      <w:r>
        <w:rPr>
          <w:rStyle w:val="StyleStyleBold12pt"/>
        </w:rPr>
        <w:t xml:space="preserve">US-India cooperation will be instrumental in solving warming but Kerry has to keep at it </w:t>
      </w:r>
    </w:p>
    <w:p w:rsidR="00DC7253" w:rsidRDefault="00DC7253" w:rsidP="00DC7253">
      <w:proofErr w:type="spellStart"/>
      <w:r w:rsidRPr="00A71AA6">
        <w:rPr>
          <w:rStyle w:val="StyleStyleBold12pt"/>
        </w:rPr>
        <w:t>Revkin</w:t>
      </w:r>
      <w:proofErr w:type="spellEnd"/>
      <w:r w:rsidRPr="00A71AA6">
        <w:rPr>
          <w:rStyle w:val="StyleStyleBold12pt"/>
        </w:rPr>
        <w:t xml:space="preserve"> 6/27</w:t>
      </w:r>
      <w:r>
        <w:t xml:space="preserve"> (Andrew C. </w:t>
      </w:r>
      <w:proofErr w:type="spellStart"/>
      <w:r>
        <w:t>Revkin</w:t>
      </w:r>
      <w:proofErr w:type="spellEnd"/>
      <w:r>
        <w:t xml:space="preserve"> is an American, non-fiction, science and environmental writer for the new York times, June 27, 2013,  “Kerry Proposes U.S.-India Push on Carbon and Climate</w:t>
      </w:r>
    </w:p>
    <w:p w:rsidR="00DC7253" w:rsidRDefault="00DC7253" w:rsidP="00DC7253">
      <w:r>
        <w:t xml:space="preserve">,” </w:t>
      </w:r>
      <w:hyperlink r:id="rId20" w:history="1">
        <w:r w:rsidRPr="00156894">
          <w:rPr>
            <w:rStyle w:val="Hyperlink"/>
          </w:rPr>
          <w:t>http://dotearth.blogs.nytimes.com/2013/06/27/kerry-proposes-u-s-india-push-on-carbon-and-climate/?_r=0//</w:t>
        </w:r>
      </w:hyperlink>
      <w:r>
        <w:t xml:space="preserve"> RM)</w:t>
      </w:r>
    </w:p>
    <w:p w:rsidR="00DC7253" w:rsidRPr="00B06961" w:rsidRDefault="00DC7253" w:rsidP="00DC7253">
      <w:pPr>
        <w:rPr>
          <w:sz w:val="16"/>
        </w:rPr>
      </w:pPr>
      <w:r w:rsidRPr="00B06961">
        <w:rPr>
          <w:sz w:val="16"/>
        </w:rPr>
        <w:t xml:space="preserve">Just last week, the World Bank reported </w:t>
      </w:r>
      <w:r w:rsidRPr="0010661B">
        <w:rPr>
          <w:rStyle w:val="StyleBoldUnderline"/>
        </w:rPr>
        <w:t>that within the next generation</w:t>
      </w:r>
      <w:r w:rsidRPr="00B06961">
        <w:rPr>
          <w:sz w:val="16"/>
        </w:rPr>
        <w:t xml:space="preserve"> that same </w:t>
      </w:r>
      <w:r w:rsidRPr="0010661B">
        <w:rPr>
          <w:rStyle w:val="StyleBoldUnderline"/>
        </w:rPr>
        <w:t>warming</w:t>
      </w:r>
      <w:r w:rsidRPr="00B06961">
        <w:rPr>
          <w:sz w:val="16"/>
        </w:rPr>
        <w:t xml:space="preserve"> atmosphere </w:t>
      </w:r>
      <w:r w:rsidRPr="0010661B">
        <w:rPr>
          <w:rStyle w:val="StyleBoldUnderline"/>
        </w:rPr>
        <w:t>could lead to widespread water and food shortages, historic heat waves, prolonged droughts, and more intense flooding. And tragically, India is a primary candidate for all four. India helps feed the world, but extreme heat could</w:t>
      </w:r>
      <w:r w:rsidRPr="00B06961">
        <w:rPr>
          <w:sz w:val="16"/>
        </w:rPr>
        <w:t xml:space="preserve"> actually </w:t>
      </w:r>
      <w:r w:rsidRPr="0010661B">
        <w:rPr>
          <w:rStyle w:val="StyleBoldUnderline"/>
        </w:rPr>
        <w:t>cut in half yields of the most productive areas, wreaking havoc on global food prices.</w:t>
      </w:r>
      <w:r w:rsidRPr="00B06961">
        <w:rPr>
          <w:sz w:val="16"/>
        </w:rPr>
        <w:t xml:space="preserve"> The Himalayan glaciers are receding, threatening the supply of water to almost a billion people.</w:t>
      </w:r>
      <w:r w:rsidR="00B06961" w:rsidRPr="00B06961">
        <w:rPr>
          <w:sz w:val="12"/>
        </w:rPr>
        <w:t>¶</w:t>
      </w:r>
      <w:r w:rsidRPr="00B06961">
        <w:rPr>
          <w:sz w:val="16"/>
        </w:rPr>
        <w:t xml:space="preserve"> </w:t>
      </w:r>
      <w:proofErr w:type="gramStart"/>
      <w:r w:rsidRPr="00B06961">
        <w:rPr>
          <w:sz w:val="16"/>
        </w:rPr>
        <w:t>What</w:t>
      </w:r>
      <w:proofErr w:type="gramEnd"/>
      <w:r w:rsidRPr="00B06961">
        <w:rPr>
          <w:sz w:val="16"/>
        </w:rPr>
        <w:t xml:space="preserve"> does</w:t>
      </w:r>
      <w:r w:rsidRPr="0010661B">
        <w:rPr>
          <w:rStyle w:val="StyleBoldUnderline"/>
        </w:rPr>
        <w:t xml:space="preserve"> that</w:t>
      </w:r>
      <w:r w:rsidRPr="00B06961">
        <w:rPr>
          <w:sz w:val="16"/>
        </w:rPr>
        <w:t xml:space="preserve"> tell us? It </w:t>
      </w:r>
      <w:r w:rsidRPr="0010661B">
        <w:rPr>
          <w:rStyle w:val="StyleBoldUnderline"/>
        </w:rPr>
        <w:t>underscores the imperative that we act forcefully and cooperatively on climate change</w:t>
      </w:r>
      <w:r w:rsidRPr="00B06961">
        <w:rPr>
          <w:sz w:val="16"/>
        </w:rPr>
        <w:t>, not because of ideology, but because of science.</w:t>
      </w:r>
      <w:r w:rsidR="00B06961" w:rsidRPr="00B06961">
        <w:rPr>
          <w:sz w:val="12"/>
        </w:rPr>
        <w:t>¶</w:t>
      </w:r>
      <w:r w:rsidRPr="00B06961">
        <w:rPr>
          <w:sz w:val="16"/>
        </w:rPr>
        <w:t xml:space="preserve"> </w:t>
      </w:r>
      <w:proofErr w:type="gramStart"/>
      <w:r w:rsidRPr="00DA6E2E">
        <w:rPr>
          <w:rStyle w:val="StyleBoldUnderline"/>
        </w:rPr>
        <w:t>The</w:t>
      </w:r>
      <w:proofErr w:type="gramEnd"/>
      <w:r w:rsidRPr="00DA6E2E">
        <w:rPr>
          <w:rStyle w:val="StyleBoldUnderline"/>
        </w:rPr>
        <w:t xml:space="preserve"> global climate challenge is about opportunity</w:t>
      </w:r>
      <w:r w:rsidRPr="00B06961">
        <w:rPr>
          <w:sz w:val="16"/>
        </w:rPr>
        <w:t xml:space="preserve">, security, even our very survival in the long term. </w:t>
      </w:r>
      <w:r w:rsidRPr="00DA6E2E">
        <w:rPr>
          <w:rStyle w:val="StyleBoldUnderline"/>
        </w:rPr>
        <w:t>These challenges are interconnected and we have the opportunity — right now — to address them</w:t>
      </w:r>
      <w:r w:rsidRPr="00B06961">
        <w:rPr>
          <w:sz w:val="16"/>
        </w:rPr>
        <w:t xml:space="preserve"> in ways that move our economies forward and deliver tangible benefits to the global community.</w:t>
      </w:r>
      <w:r w:rsidR="00B06961" w:rsidRPr="00B06961">
        <w:rPr>
          <w:sz w:val="12"/>
        </w:rPr>
        <w:t>¶</w:t>
      </w:r>
      <w:r w:rsidRPr="00B06961">
        <w:rPr>
          <w:sz w:val="16"/>
        </w:rPr>
        <w:t xml:space="preserve"> The good news is </w:t>
      </w:r>
      <w:r w:rsidRPr="00DA6E2E">
        <w:rPr>
          <w:rStyle w:val="StyleBoldUnderline"/>
        </w:rPr>
        <w:t xml:space="preserve">that if we address climate change the right way, it’s not going to hurt our economies; it’ll actually grow them. </w:t>
      </w:r>
      <w:r w:rsidRPr="00B06961">
        <w:rPr>
          <w:sz w:val="16"/>
        </w:rPr>
        <w:t xml:space="preserve">Staring us in the face today is one of the greatest economic opportunities of all time – the clean energy market. The new energy market is a $6 trillion market and its fastest growing segment by far is clean energy. [His office said this figure comes from an estimate for the global energy market made by the venture capitalist John </w:t>
      </w:r>
      <w:proofErr w:type="spellStart"/>
      <w:r w:rsidRPr="00B06961">
        <w:rPr>
          <w:sz w:val="16"/>
        </w:rPr>
        <w:t>Doerr</w:t>
      </w:r>
      <w:proofErr w:type="spellEnd"/>
      <w:r w:rsidRPr="00B06961">
        <w:rPr>
          <w:sz w:val="16"/>
        </w:rPr>
        <w:t>.] This is not just about air and water and weather, it’s about job creation, capturing investment, and improving our economies.</w:t>
      </w:r>
      <w:r w:rsidR="00B06961" w:rsidRPr="00B06961">
        <w:rPr>
          <w:sz w:val="12"/>
        </w:rPr>
        <w:t>¶</w:t>
      </w:r>
      <w:r w:rsidRPr="00B06961">
        <w:rPr>
          <w:sz w:val="16"/>
        </w:rPr>
        <w:t xml:space="preserve"> My time in India, fortuitously, came on the eve of President Obama announcing a series of domestic measures to reduce U.S. greenhouse gas emissions. Our decisive action at home empowers us to make more progress internationally on the shared global challenge of climate change. We in the United States recognize our responsibility to lead on climate action and we are committed to doing our part by taking significant actions to reduce our own emissions. Under President Obama, the United States has done more to combat climate change and reduce greenhouse gas emissions than ever before, both at home and abroad. And the announcement just this week of actions that include cutting domestic carbon pollution from new and existing power plants and increasing the use of renewable and clean energy sources puts tangible action behind our words.</w:t>
      </w:r>
      <w:r w:rsidR="00B06961" w:rsidRPr="00B06961">
        <w:rPr>
          <w:sz w:val="12"/>
        </w:rPr>
        <w:t>¶</w:t>
      </w:r>
      <w:r w:rsidRPr="00B06961">
        <w:rPr>
          <w:sz w:val="16"/>
        </w:rPr>
        <w:t xml:space="preserve"> </w:t>
      </w:r>
      <w:r w:rsidRPr="00DA6E2E">
        <w:rPr>
          <w:rStyle w:val="StyleBoldUnderline"/>
        </w:rPr>
        <w:t>India and the United States are</w:t>
      </w:r>
      <w:r w:rsidRPr="00B06961">
        <w:rPr>
          <w:sz w:val="16"/>
        </w:rPr>
        <w:t xml:space="preserve"> particularly </w:t>
      </w:r>
      <w:r w:rsidRPr="00DA6E2E">
        <w:rPr>
          <w:rStyle w:val="StyleBoldUnderline"/>
        </w:rPr>
        <w:t>well-positioned to roll up our sleeves and cooperate to address climate change.</w:t>
      </w:r>
      <w:r>
        <w:rPr>
          <w:rStyle w:val="StyleBoldUnderline"/>
        </w:rPr>
        <w:t xml:space="preserve"> </w:t>
      </w:r>
      <w:r w:rsidRPr="00B06961">
        <w:rPr>
          <w:sz w:val="16"/>
        </w:rPr>
        <w:t xml:space="preserve">We have strong foundations to build on together, and I believe that </w:t>
      </w:r>
      <w:r w:rsidRPr="00DA6E2E">
        <w:rPr>
          <w:rStyle w:val="StyleBoldUnderline"/>
        </w:rPr>
        <w:t>by joining forces, India and the United States can make this leap for the benefit of both our countries and the world.</w:t>
      </w:r>
      <w:r w:rsidRPr="00B06961">
        <w:rPr>
          <w:sz w:val="16"/>
        </w:rPr>
        <w:t xml:space="preserve"> We can, I believe, do so in a way that erases the anxiety (quite understandable) in a country like India that wants to grow and develop just as we did in the 1800s and 1900s. But the beauty of today’s technology is </w:t>
      </w:r>
      <w:r w:rsidRPr="00DA6E2E">
        <w:rPr>
          <w:rStyle w:val="StyleBoldUnderline"/>
        </w:rPr>
        <w:t>that India can grow clean</w:t>
      </w:r>
      <w:r w:rsidRPr="00B06961">
        <w:rPr>
          <w:sz w:val="16"/>
        </w:rPr>
        <w:t xml:space="preserve"> – an option the United States didn’t have during our time of economic transformation from an agrarian to an industrialized nation. We can work on this together. That is why we announced this week the formation of a U.S.-India Working Group on Climate Change to seek new ways to find solutions and push the curve of discovery. This new Working Group will allow us build on our common values and seize the common possibilities that </w:t>
      </w:r>
      <w:proofErr w:type="gramStart"/>
      <w:r w:rsidRPr="00B06961">
        <w:rPr>
          <w:sz w:val="16"/>
        </w:rPr>
        <w:t>lie</w:t>
      </w:r>
      <w:proofErr w:type="gramEnd"/>
      <w:r w:rsidRPr="00B06961">
        <w:rPr>
          <w:sz w:val="16"/>
        </w:rPr>
        <w:t xml:space="preserve"> ahead of us.</w:t>
      </w:r>
      <w:r w:rsidR="00B06961" w:rsidRPr="00B06961">
        <w:rPr>
          <w:sz w:val="12"/>
        </w:rPr>
        <w:t>¶</w:t>
      </w:r>
      <w:r w:rsidRPr="00B06961">
        <w:rPr>
          <w:sz w:val="16"/>
        </w:rPr>
        <w:t xml:space="preserve"> My bottom-line take away from my climate and energy discussions in India? The world’s largest democracy and the world’s oldest democracy, both scientific leaders, can and must do more together to confront the climate challenge – and if we get it right, our partnership can be an example for the world.</w:t>
      </w:r>
      <w:r w:rsidR="00B06961" w:rsidRPr="00B06961">
        <w:rPr>
          <w:sz w:val="12"/>
        </w:rPr>
        <w:t>¶</w:t>
      </w:r>
      <w:r w:rsidRPr="00B06961">
        <w:rPr>
          <w:sz w:val="16"/>
        </w:rPr>
        <w:t xml:space="preserve"> Kerry will likely face resistance in seeking lockstep commitments, of course, given that India’s prime challenge is bringing reliable electricity and affordable fuels by any means to its billion-plus citizens — some 400 million of whom were unaffected by last year’s blackouts because they have no access to electricity at all.</w:t>
      </w:r>
      <w:r w:rsidR="00B06961" w:rsidRPr="00B06961">
        <w:rPr>
          <w:sz w:val="12"/>
        </w:rPr>
        <w:t>¶</w:t>
      </w:r>
      <w:r w:rsidRPr="00B06961">
        <w:rPr>
          <w:sz w:val="16"/>
        </w:rPr>
        <w:t xml:space="preserve"> As I’ve written, some of that new energy can and should come through a push on renewable sources, particularly in villages that are unlikely to be on a conventional power grid for years, if ever. But many parts of India could use energy provided by any means.</w:t>
      </w:r>
      <w:r w:rsidR="00B06961" w:rsidRPr="00B06961">
        <w:rPr>
          <w:sz w:val="12"/>
        </w:rPr>
        <w:t>¶</w:t>
      </w:r>
      <w:r w:rsidRPr="00B06961">
        <w:rPr>
          <w:sz w:val="16"/>
        </w:rPr>
        <w:t xml:space="preserve"> </w:t>
      </w:r>
      <w:proofErr w:type="gramStart"/>
      <w:r w:rsidRPr="00B06961">
        <w:rPr>
          <w:sz w:val="16"/>
        </w:rPr>
        <w:t>In</w:t>
      </w:r>
      <w:proofErr w:type="gramEnd"/>
      <w:r w:rsidRPr="00B06961">
        <w:rPr>
          <w:sz w:val="16"/>
        </w:rPr>
        <w:t xml:space="preserve"> his New Delhi speech, Kerry spoke of India joining “China and the United States and other major economies in order to rapidly develop joint technology and pilot programs for low- or no-carbon strategies.” This is a sound idea, but could rub Indian officials the wrong way.</w:t>
      </w:r>
      <w:r w:rsidR="00B06961" w:rsidRPr="00B06961">
        <w:rPr>
          <w:sz w:val="12"/>
        </w:rPr>
        <w:t>¶</w:t>
      </w:r>
      <w:r w:rsidRPr="00B06961">
        <w:rPr>
          <w:sz w:val="16"/>
        </w:rPr>
        <w:t xml:space="preserve"> More than a few times, Indian diplomats and officials have told me they bristle every time they see India lumped with China in discussions of obligations to eschew fossil fuels, given that India’s per-capita energy use is less than a third that of China.</w:t>
      </w:r>
      <w:r w:rsidR="00B06961" w:rsidRPr="00B06961">
        <w:rPr>
          <w:sz w:val="12"/>
        </w:rPr>
        <w:t>¶</w:t>
      </w:r>
      <w:r w:rsidRPr="00B06961">
        <w:rPr>
          <w:sz w:val="16"/>
        </w:rPr>
        <w:t xml:space="preserve"> Still, Kerry is right that the prosperous, urban side of </w:t>
      </w:r>
      <w:r w:rsidRPr="00065A14">
        <w:rPr>
          <w:rStyle w:val="StyleBoldUnderline"/>
        </w:rPr>
        <w:t>India,</w:t>
      </w:r>
      <w:r w:rsidRPr="00B06961">
        <w:rPr>
          <w:sz w:val="16"/>
        </w:rPr>
        <w:t xml:space="preserve"> with a straining, highly inefficient electrical grid, traffic-choked streets and other sources of energy waste, </w:t>
      </w:r>
      <w:r w:rsidRPr="00065A14">
        <w:rPr>
          <w:rStyle w:val="StyleBoldUnderline"/>
        </w:rPr>
        <w:t>can do plenty to cut emissions even as it boosts energy access.</w:t>
      </w:r>
      <w:r w:rsidR="00B06961" w:rsidRPr="00B06961">
        <w:rPr>
          <w:rStyle w:val="StyleBoldUnderline"/>
          <w:b w:val="0"/>
          <w:sz w:val="12"/>
          <w:u w:val="none"/>
        </w:rPr>
        <w:t>¶</w:t>
      </w:r>
      <w:r w:rsidRPr="00B06961">
        <w:rPr>
          <w:sz w:val="16"/>
        </w:rPr>
        <w:t xml:space="preserve"> One opportunity was unmentioned in Kerry’s speech and this post</w:t>
      </w:r>
      <w:r w:rsidRPr="00065A14">
        <w:rPr>
          <w:rStyle w:val="StyleBoldUnderline"/>
        </w:rPr>
        <w:t>: the chance for the United States to help India develop its shale gas, an energy source that India is keen on tapping and that is cleaner than other fossil fuel choices. As with China, nurturing partnerships that spread best drilling practices for gas can be a win for climate and clean air — if gas is developed in place of coal</w:t>
      </w:r>
      <w:r w:rsidRPr="00B06961">
        <w:rPr>
          <w:sz w:val="16"/>
        </w:rPr>
        <w:t xml:space="preserve"> (or dirty diesel). [Grist has some reactions from an environmental campaigner in India.]</w:t>
      </w:r>
      <w:r w:rsidR="00B06961" w:rsidRPr="00B06961">
        <w:rPr>
          <w:sz w:val="12"/>
        </w:rPr>
        <w:t>¶</w:t>
      </w:r>
      <w:r w:rsidRPr="00B06961">
        <w:rPr>
          <w:sz w:val="16"/>
        </w:rPr>
        <w:t xml:space="preserve"> </w:t>
      </w:r>
      <w:proofErr w:type="gramStart"/>
      <w:r w:rsidRPr="00B06961">
        <w:rPr>
          <w:sz w:val="16"/>
        </w:rPr>
        <w:t>Over</w:t>
      </w:r>
      <w:proofErr w:type="gramEnd"/>
      <w:r w:rsidRPr="00B06961">
        <w:rPr>
          <w:sz w:val="16"/>
        </w:rPr>
        <w:t xml:space="preserve"> all, </w:t>
      </w:r>
      <w:r w:rsidRPr="00065A14">
        <w:rPr>
          <w:rStyle w:val="StyleBoldUnderline"/>
        </w:rPr>
        <w:t>there’s a lot of promise in nurturing a partnership between the United States and India on expanding energy choices that work for the long haul</w:t>
      </w:r>
      <w:r w:rsidRPr="00EB5D60">
        <w:rPr>
          <w:rStyle w:val="Emphasis"/>
        </w:rPr>
        <w:t>. I hope Kerry keeps at it</w:t>
      </w:r>
    </w:p>
    <w:p w:rsidR="00EB5D60" w:rsidRPr="00B06961" w:rsidRDefault="00EB5D60" w:rsidP="00B06961">
      <w:pPr>
        <w:pStyle w:val="Heading3"/>
        <w:rPr>
          <w:rFonts w:asciiTheme="minorHAnsi" w:hAnsiTheme="minorHAnsi"/>
        </w:rPr>
      </w:pPr>
      <w:r>
        <w:rPr>
          <w:rFonts w:asciiTheme="minorHAnsi" w:hAnsiTheme="minorHAnsi"/>
        </w:rPr>
        <w:t xml:space="preserve">US-India Climate Coop High </w:t>
      </w:r>
    </w:p>
    <w:p w:rsidR="00EB5D60" w:rsidRPr="002B5D6E" w:rsidRDefault="00EB5D60" w:rsidP="00EB5D60">
      <w:pPr>
        <w:pStyle w:val="Heading4"/>
      </w:pPr>
      <w:r w:rsidRPr="002B5D6E">
        <w:t xml:space="preserve">US – Indian co-op on climate change high now but continued efforts necessary – India is key for global response </w:t>
      </w:r>
      <w:r>
        <w:t>to warming</w:t>
      </w:r>
    </w:p>
    <w:p w:rsidR="00EB5D60" w:rsidRPr="00D11D53" w:rsidRDefault="00EB5D60" w:rsidP="00EB5D60">
      <w:pPr>
        <w:rPr>
          <w:sz w:val="14"/>
          <w:szCs w:val="14"/>
        </w:rPr>
      </w:pPr>
      <w:r w:rsidRPr="00D11D53">
        <w:rPr>
          <w:rStyle w:val="StyleStyleBold12pt"/>
        </w:rPr>
        <w:t>NRDC 6/24/13</w:t>
      </w:r>
      <w:r>
        <w:t xml:space="preserve"> </w:t>
      </w:r>
      <w:proofErr w:type="gramStart"/>
      <w:r w:rsidRPr="00D11D53">
        <w:rPr>
          <w:sz w:val="14"/>
          <w:szCs w:val="14"/>
        </w:rPr>
        <w:t>( NRDC’s</w:t>
      </w:r>
      <w:proofErr w:type="gramEnd"/>
      <w:r w:rsidRPr="00D11D53">
        <w:rPr>
          <w:sz w:val="14"/>
          <w:szCs w:val="14"/>
        </w:rPr>
        <w:t xml:space="preserve"> initiative on climate change and clear energy, </w:t>
      </w:r>
      <w:hyperlink r:id="rId21" w:history="1">
        <w:r w:rsidRPr="00D11D53">
          <w:rPr>
            <w:rStyle w:val="Hyperlink"/>
            <w:sz w:val="14"/>
            <w:szCs w:val="14"/>
          </w:rPr>
          <w:t>http://www.nrdc.org/international/india/</w:t>
        </w:r>
      </w:hyperlink>
      <w:r w:rsidRPr="00D11D53">
        <w:rPr>
          <w:sz w:val="14"/>
          <w:szCs w:val="14"/>
        </w:rPr>
        <w:t xml:space="preserve"> //OP</w:t>
      </w:r>
    </w:p>
    <w:p w:rsidR="00EB5D60" w:rsidRDefault="00EB5D60" w:rsidP="00EB5D60">
      <w:pPr>
        <w:rPr>
          <w:sz w:val="14"/>
          <w:szCs w:val="14"/>
        </w:rPr>
      </w:pPr>
      <w:r w:rsidRPr="00D11D53">
        <w:t>Enhancing U.S.-India Cooperation on Climate Change</w:t>
      </w:r>
      <w:r w:rsidRPr="00D11D53">
        <w:rPr>
          <w:sz w:val="12"/>
        </w:rPr>
        <w:t xml:space="preserve">¶ </w:t>
      </w:r>
      <w:r w:rsidRPr="00D11D53">
        <w:rPr>
          <w:rStyle w:val="StyleBoldUnderline"/>
        </w:rPr>
        <w:t>India is already a major greenhouse gas emitter and key player in the international climate arena. Cooperation between India and the United States on climate change and clean energy is improving significantly</w:t>
      </w:r>
      <w:r w:rsidRPr="00D11D53">
        <w:t xml:space="preserve">. </w:t>
      </w:r>
      <w:r w:rsidRPr="00D11D53">
        <w:rPr>
          <w:rStyle w:val="StyleBoldUnderline"/>
        </w:rPr>
        <w:t xml:space="preserve">This growing relationship holds tremendous promise for the economies of both countries and </w:t>
      </w:r>
      <w:r w:rsidRPr="00D11D53">
        <w:rPr>
          <w:rStyle w:val="Emphasis"/>
        </w:rPr>
        <w:t>could serve as a model for enhanced global efforts to respond to the climate crisis</w:t>
      </w:r>
      <w:r>
        <w:rPr>
          <w:rStyle w:val="StyleBoldUnderline"/>
        </w:rPr>
        <w:t>.</w:t>
      </w:r>
      <w:r w:rsidRPr="00D11D53">
        <w:rPr>
          <w:rStyle w:val="StyleBoldUnderline"/>
        </w:rPr>
        <w:t xml:space="preserve"> NRDC is working with key policymakers in both nations to substantially increase bilateral cooperation on climate change and clean energy.</w:t>
      </w:r>
      <w:r w:rsidRPr="00D11D53">
        <w:rPr>
          <w:sz w:val="12"/>
        </w:rPr>
        <w:t xml:space="preserve">¶ </w:t>
      </w:r>
      <w:r w:rsidRPr="002B5D6E">
        <w:rPr>
          <w:sz w:val="14"/>
          <w:szCs w:val="14"/>
        </w:rPr>
        <w:t>In the United States, we are providing information and analysis to government officials, media, and the public about the efforts India is making to address climate change. In India, we do the same for U.S. climate change legislation, policies and programs. Our efforts are increasing awareness and understanding in both nations about the other's climate change actions</w:t>
      </w:r>
    </w:p>
    <w:p w:rsidR="00EB5D60" w:rsidRPr="00EB5D60" w:rsidRDefault="00EB5D60" w:rsidP="00EB5D60"/>
    <w:p w:rsidR="00EB5D60" w:rsidRPr="00294D8C" w:rsidRDefault="00EB5D60" w:rsidP="00EB5D60">
      <w:pPr>
        <w:pStyle w:val="Heading3"/>
        <w:rPr>
          <w:rFonts w:asciiTheme="minorHAnsi" w:hAnsiTheme="minorHAnsi"/>
        </w:rPr>
      </w:pPr>
      <w:r w:rsidRPr="00294D8C">
        <w:rPr>
          <w:rFonts w:asciiTheme="minorHAnsi" w:hAnsiTheme="minorHAnsi"/>
        </w:rPr>
        <w:t>US-India Relations Low Now</w:t>
      </w:r>
    </w:p>
    <w:p w:rsidR="00EB5D60" w:rsidRPr="00294D8C" w:rsidRDefault="00EB5D60" w:rsidP="00EB5D60">
      <w:pPr>
        <w:pStyle w:val="Heading4"/>
        <w:rPr>
          <w:rStyle w:val="StyleStyleBold12pt"/>
          <w:rFonts w:asciiTheme="minorHAnsi" w:hAnsiTheme="minorHAnsi"/>
          <w:b/>
          <w:bCs/>
        </w:rPr>
      </w:pPr>
      <w:r w:rsidRPr="00294D8C">
        <w:rPr>
          <w:rFonts w:asciiTheme="minorHAnsi" w:hAnsiTheme="minorHAnsi"/>
        </w:rPr>
        <w:t xml:space="preserve">US-India relations are low in the </w:t>
      </w:r>
      <w:proofErr w:type="spellStart"/>
      <w:r w:rsidRPr="00294D8C">
        <w:rPr>
          <w:rFonts w:asciiTheme="minorHAnsi" w:hAnsiTheme="minorHAnsi"/>
        </w:rPr>
        <w:t>squo</w:t>
      </w:r>
      <w:proofErr w:type="spellEnd"/>
      <w:r w:rsidRPr="00294D8C">
        <w:rPr>
          <w:rFonts w:asciiTheme="minorHAnsi" w:hAnsiTheme="minorHAnsi"/>
        </w:rPr>
        <w:t>—</w:t>
      </w:r>
      <w:r w:rsidR="00B06961">
        <w:rPr>
          <w:rFonts w:asciiTheme="minorHAnsi" w:hAnsiTheme="minorHAnsi"/>
        </w:rPr>
        <w:t xml:space="preserve">new diplomatic efforts are </w:t>
      </w:r>
      <w:r w:rsidRPr="00294D8C">
        <w:rPr>
          <w:rFonts w:asciiTheme="minorHAnsi" w:hAnsiTheme="minorHAnsi"/>
        </w:rPr>
        <w:t>key</w:t>
      </w:r>
    </w:p>
    <w:p w:rsidR="00EB5D60" w:rsidRPr="000B1F76" w:rsidRDefault="00EB5D60" w:rsidP="00EB5D60">
      <w:proofErr w:type="spellStart"/>
      <w:r w:rsidRPr="00294D8C">
        <w:rPr>
          <w:rStyle w:val="StyleStyleBold12pt"/>
          <w:rFonts w:asciiTheme="minorHAnsi" w:hAnsiTheme="minorHAnsi"/>
        </w:rPr>
        <w:t>Magnier</w:t>
      </w:r>
      <w:proofErr w:type="spellEnd"/>
      <w:r w:rsidRPr="00294D8C">
        <w:rPr>
          <w:rStyle w:val="StyleStyleBold12pt"/>
          <w:rFonts w:asciiTheme="minorHAnsi" w:hAnsiTheme="minorHAnsi"/>
        </w:rPr>
        <w:t xml:space="preserve"> 6/21 </w:t>
      </w:r>
      <w:r w:rsidRPr="000B1F76">
        <w:t xml:space="preserve">(Mark, LA Times, Kerry’s India Visit May Revive Languishing Ties, 6/21/13, http://articles.latimes.com/2013/jun/21/world/la-fg-india-kerry-20130622)//LA </w:t>
      </w:r>
    </w:p>
    <w:p w:rsidR="00EB5D60" w:rsidRPr="00294D8C" w:rsidRDefault="00EB5D60" w:rsidP="00EB5D60">
      <w:pPr>
        <w:rPr>
          <w:rStyle w:val="StyleBoldUnderline"/>
          <w:rFonts w:asciiTheme="minorHAnsi" w:hAnsiTheme="minorHAnsi"/>
        </w:rPr>
      </w:pPr>
      <w:r w:rsidRPr="00294D8C">
        <w:rPr>
          <w:rFonts w:asciiTheme="minorHAnsi" w:hAnsiTheme="minorHAnsi"/>
          <w:sz w:val="16"/>
        </w:rPr>
        <w:t xml:space="preserve">NEW DELHI — </w:t>
      </w:r>
      <w:proofErr w:type="gramStart"/>
      <w:r w:rsidRPr="00294D8C">
        <w:rPr>
          <w:rStyle w:val="StyleBoldUnderline"/>
          <w:rFonts w:asciiTheme="minorHAnsi" w:hAnsiTheme="minorHAnsi"/>
        </w:rPr>
        <w:t>With</w:t>
      </w:r>
      <w:proofErr w:type="gramEnd"/>
      <w:r w:rsidRPr="00294D8C">
        <w:rPr>
          <w:rStyle w:val="StyleBoldUnderline"/>
          <w:rFonts w:asciiTheme="minorHAnsi" w:hAnsiTheme="minorHAnsi"/>
        </w:rPr>
        <w:t xml:space="preserve"> a host of issues in need of attention</w:t>
      </w:r>
      <w:r w:rsidRPr="00294D8C">
        <w:rPr>
          <w:rFonts w:asciiTheme="minorHAnsi" w:hAnsiTheme="minorHAnsi"/>
          <w:sz w:val="16"/>
        </w:rPr>
        <w:t xml:space="preserve">, from Afghanistan to immigration reform to market access, Secretary of State John F. </w:t>
      </w:r>
      <w:r w:rsidRPr="00294D8C">
        <w:rPr>
          <w:rStyle w:val="StyleBoldUnderline"/>
          <w:rFonts w:asciiTheme="minorHAnsi" w:hAnsiTheme="minorHAnsi"/>
        </w:rPr>
        <w:t>Kerry arrives in India this weekend in an effort to inject some energy into what's widely seen as sluggish U.S.-Indian relations. "There is a widespread sense that U.S.-India relations are at something of a standstill</w:t>
      </w:r>
      <w:r w:rsidRPr="00294D8C">
        <w:rPr>
          <w:rFonts w:asciiTheme="minorHAnsi" w:hAnsiTheme="minorHAnsi"/>
          <w:sz w:val="16"/>
        </w:rPr>
        <w:t xml:space="preserve">," said </w:t>
      </w:r>
      <w:proofErr w:type="spellStart"/>
      <w:r w:rsidRPr="00294D8C">
        <w:rPr>
          <w:rFonts w:asciiTheme="minorHAnsi" w:hAnsiTheme="minorHAnsi"/>
          <w:sz w:val="16"/>
        </w:rPr>
        <w:t>Dhruva</w:t>
      </w:r>
      <w:proofErr w:type="spellEnd"/>
      <w:r w:rsidRPr="00294D8C">
        <w:rPr>
          <w:rFonts w:asciiTheme="minorHAnsi" w:hAnsiTheme="minorHAnsi"/>
          <w:sz w:val="16"/>
        </w:rPr>
        <w:t xml:space="preserve"> </w:t>
      </w:r>
      <w:proofErr w:type="spellStart"/>
      <w:r w:rsidRPr="00294D8C">
        <w:rPr>
          <w:rFonts w:asciiTheme="minorHAnsi" w:hAnsiTheme="minorHAnsi"/>
          <w:sz w:val="16"/>
        </w:rPr>
        <w:t>Jaishankar</w:t>
      </w:r>
      <w:proofErr w:type="spellEnd"/>
      <w:r w:rsidRPr="00294D8C">
        <w:rPr>
          <w:rFonts w:asciiTheme="minorHAnsi" w:hAnsiTheme="minorHAnsi"/>
          <w:sz w:val="16"/>
        </w:rPr>
        <w:t>, a transatlantic fellow at the German Marshall Fund in Washington. "</w:t>
      </w:r>
      <w:r w:rsidRPr="00294D8C">
        <w:rPr>
          <w:rStyle w:val="StyleBoldUnderline"/>
          <w:rFonts w:asciiTheme="minorHAnsi" w:hAnsiTheme="minorHAnsi"/>
        </w:rPr>
        <w:t>Both countries remain inwardly focused, and the state of both economies hasn't spurred either side to take any bold initiatives or offer concessions</w:t>
      </w:r>
      <w:r w:rsidRPr="00294D8C">
        <w:rPr>
          <w:rFonts w:asciiTheme="minorHAnsi" w:hAnsiTheme="minorHAnsi"/>
          <w:sz w:val="16"/>
        </w:rPr>
        <w:t xml:space="preserve">." The Obama administration's upcoming talks with the Afghan Taliban militants are expected to be among the topics on the agenda when Kerry meets with Prime Minister </w:t>
      </w:r>
      <w:proofErr w:type="spellStart"/>
      <w:r w:rsidRPr="00294D8C">
        <w:rPr>
          <w:rFonts w:asciiTheme="minorHAnsi" w:hAnsiTheme="minorHAnsi"/>
          <w:sz w:val="16"/>
        </w:rPr>
        <w:t>Manmohan</w:t>
      </w:r>
      <w:proofErr w:type="spellEnd"/>
      <w:r w:rsidRPr="00294D8C">
        <w:rPr>
          <w:rFonts w:asciiTheme="minorHAnsi" w:hAnsiTheme="minorHAnsi"/>
          <w:sz w:val="16"/>
        </w:rPr>
        <w:t xml:space="preserve"> Singh and Foreign Minister Salman </w:t>
      </w:r>
      <w:proofErr w:type="spellStart"/>
      <w:r w:rsidRPr="00294D8C">
        <w:rPr>
          <w:rFonts w:asciiTheme="minorHAnsi" w:hAnsiTheme="minorHAnsi"/>
          <w:sz w:val="16"/>
        </w:rPr>
        <w:t>Khurshid</w:t>
      </w:r>
      <w:proofErr w:type="spellEnd"/>
      <w:r w:rsidRPr="00294D8C">
        <w:rPr>
          <w:rFonts w:asciiTheme="minorHAnsi" w:hAnsiTheme="minorHAnsi"/>
          <w:sz w:val="16"/>
        </w:rPr>
        <w:t xml:space="preserve">, analysts said. India is concerned that those negotiations might expand the influence in the region of its archrival, Pakistan, especially with foreign troops preparing to leave Afghanistan next year. </w:t>
      </w:r>
      <w:r w:rsidRPr="00294D8C">
        <w:rPr>
          <w:rStyle w:val="StyleBoldUnderline"/>
          <w:rFonts w:asciiTheme="minorHAnsi" w:hAnsiTheme="minorHAnsi"/>
        </w:rPr>
        <w:t>Kerry</w:t>
      </w:r>
      <w:r w:rsidRPr="00294D8C">
        <w:rPr>
          <w:rFonts w:asciiTheme="minorHAnsi" w:hAnsiTheme="minorHAnsi"/>
          <w:sz w:val="16"/>
        </w:rPr>
        <w:t xml:space="preserve"> will land in New Delhi on Sunday after a two-day stop in Doha, the capital of the Persian Gulf nation of Qatar, where he is to meet with a group of foreign ministers to discuss Syria. The Taliban talks are also in Doha, although it's not clear whether they will start while he's there or whether he would attend. His first </w:t>
      </w:r>
      <w:r w:rsidRPr="00294D8C">
        <w:rPr>
          <w:rStyle w:val="StyleBoldUnderline"/>
          <w:rFonts w:asciiTheme="minorHAnsi" w:hAnsiTheme="minorHAnsi"/>
        </w:rPr>
        <w:t>trip to India</w:t>
      </w:r>
      <w:r w:rsidRPr="00294D8C">
        <w:rPr>
          <w:rFonts w:asciiTheme="minorHAnsi" w:hAnsiTheme="minorHAnsi"/>
          <w:sz w:val="16"/>
        </w:rPr>
        <w:t xml:space="preserve"> as secretary of State </w:t>
      </w:r>
      <w:r w:rsidRPr="00294D8C">
        <w:rPr>
          <w:rStyle w:val="StyleBoldUnderline"/>
          <w:rFonts w:asciiTheme="minorHAnsi" w:hAnsiTheme="minorHAnsi"/>
        </w:rPr>
        <w:t>will focus on the fourth round of the U.S.-India Strategic Dialogue, a mechanism launched in 2009 to foster ties.</w:t>
      </w:r>
      <w:r w:rsidRPr="00294D8C">
        <w:rPr>
          <w:rFonts w:asciiTheme="minorHAnsi" w:hAnsiTheme="minorHAnsi"/>
          <w:sz w:val="16"/>
        </w:rPr>
        <w:t xml:space="preserve"> The visit comes as the views of New Delhi and Washington on Pakistan appear closer than in any previous rounds, given Washington's growing frustration and fatigue with Pakistan and that country's approach to militants in its territory. </w:t>
      </w:r>
      <w:r w:rsidRPr="00294D8C">
        <w:rPr>
          <w:rStyle w:val="StyleBoldUnderline"/>
          <w:rFonts w:asciiTheme="minorHAnsi" w:hAnsiTheme="minorHAnsi"/>
        </w:rPr>
        <w:t>India and the United States are both taking a wait-and-see attitude</w:t>
      </w:r>
      <w:r w:rsidRPr="00294D8C">
        <w:rPr>
          <w:rFonts w:asciiTheme="minorHAnsi" w:hAnsiTheme="minorHAnsi"/>
          <w:sz w:val="16"/>
        </w:rPr>
        <w:t xml:space="preserve"> on newly elected Pakistani Prime Minister Nawaz Sharif, including whether he can craft a good working relationship with his nation's army and intelligence community. The security establishment, which some say is the true power in Pakistan, mounted a coup against Sharif in 1999 that ended his second stint as prime minister. Any easing of regional tension would be welcome. </w:t>
      </w:r>
      <w:r w:rsidRPr="00294D8C">
        <w:rPr>
          <w:rStyle w:val="StyleBoldUnderline"/>
          <w:rFonts w:asciiTheme="minorHAnsi" w:hAnsiTheme="minorHAnsi"/>
        </w:rPr>
        <w:t>Analysts on both sides of the Pacific said they didn't expect many significant "deliverables," diplomat-speak for formal agreements, out of this round. "India and the U.S. aren't working on signing deals; the idea is to work positively to resolve issues,"</w:t>
      </w:r>
      <w:r w:rsidRPr="00294D8C">
        <w:rPr>
          <w:rFonts w:asciiTheme="minorHAnsi" w:hAnsiTheme="minorHAnsi"/>
          <w:sz w:val="16"/>
        </w:rPr>
        <w:t xml:space="preserve"> said Ronen </w:t>
      </w:r>
      <w:proofErr w:type="spellStart"/>
      <w:r w:rsidRPr="00294D8C">
        <w:rPr>
          <w:rFonts w:asciiTheme="minorHAnsi" w:hAnsiTheme="minorHAnsi"/>
          <w:sz w:val="16"/>
        </w:rPr>
        <w:t>Sen</w:t>
      </w:r>
      <w:proofErr w:type="spellEnd"/>
      <w:r w:rsidRPr="00294D8C">
        <w:rPr>
          <w:rFonts w:asciiTheme="minorHAnsi" w:hAnsiTheme="minorHAnsi"/>
          <w:sz w:val="16"/>
        </w:rPr>
        <w:t xml:space="preserve">, a New Delhi-based analyst and former ambassador to the United States. India is likely to seek assurances that U.S. immigration reform won't work against Indian companies and that India will get preferential access to U.S. liquefied natural gas exports, analysts said. Key concerns for the Americans include access to Indian markets — especially for U.S. civilian nuclear technology — and easing of Indian bureaucratic impediments in areas such as patent protection, defense acquisition and the insurance and retail sectors. "Most of these are changes India needs to make for its own sake, to improve the investment climate," said </w:t>
      </w:r>
      <w:proofErr w:type="spellStart"/>
      <w:r w:rsidRPr="00294D8C">
        <w:rPr>
          <w:rFonts w:asciiTheme="minorHAnsi" w:hAnsiTheme="minorHAnsi"/>
          <w:sz w:val="16"/>
        </w:rPr>
        <w:t>Jaishankar</w:t>
      </w:r>
      <w:proofErr w:type="spellEnd"/>
      <w:r w:rsidRPr="00294D8C">
        <w:rPr>
          <w:rFonts w:asciiTheme="minorHAnsi" w:hAnsiTheme="minorHAnsi"/>
          <w:sz w:val="16"/>
        </w:rPr>
        <w:t>, the German Marshall Fund fellow. After years of stalled economic reform and declining foreign reserves, and with the value of the rupee falling, India has been keen to attract overseas investors. "</w:t>
      </w:r>
      <w:r w:rsidRPr="00294D8C">
        <w:rPr>
          <w:rStyle w:val="StyleBoldUnderline"/>
          <w:rFonts w:asciiTheme="minorHAnsi" w:hAnsiTheme="minorHAnsi"/>
        </w:rPr>
        <w:t>But there's a danger that American lobbying will increase the sense in India that such reforms are being foisted upon the government by exploitative foreign corporations</w:t>
      </w:r>
      <w:r w:rsidRPr="00294D8C">
        <w:rPr>
          <w:rFonts w:asciiTheme="minorHAnsi" w:hAnsiTheme="minorHAnsi"/>
          <w:sz w:val="16"/>
        </w:rPr>
        <w:t xml:space="preserve">," </w:t>
      </w:r>
      <w:proofErr w:type="spellStart"/>
      <w:r w:rsidRPr="00294D8C">
        <w:rPr>
          <w:rFonts w:asciiTheme="minorHAnsi" w:hAnsiTheme="minorHAnsi"/>
          <w:sz w:val="16"/>
        </w:rPr>
        <w:t>Jaishankar</w:t>
      </w:r>
      <w:proofErr w:type="spellEnd"/>
      <w:r w:rsidRPr="00294D8C">
        <w:rPr>
          <w:rFonts w:asciiTheme="minorHAnsi" w:hAnsiTheme="minorHAnsi"/>
          <w:sz w:val="16"/>
        </w:rPr>
        <w:t xml:space="preserve"> said. "</w:t>
      </w:r>
      <w:r w:rsidRPr="00294D8C">
        <w:rPr>
          <w:rStyle w:val="StyleBoldUnderline"/>
          <w:rFonts w:asciiTheme="minorHAnsi" w:hAnsiTheme="minorHAnsi"/>
        </w:rPr>
        <w:t>In that sense, American leverage is limited."</w:t>
      </w:r>
    </w:p>
    <w:p w:rsidR="00EB5D60" w:rsidRPr="00294D8C" w:rsidRDefault="00EB5D60" w:rsidP="00EB5D60">
      <w:pPr>
        <w:rPr>
          <w:rStyle w:val="StyleBoldUnderline"/>
          <w:rFonts w:asciiTheme="minorHAnsi" w:hAnsiTheme="minorHAnsi"/>
        </w:rPr>
      </w:pPr>
    </w:p>
    <w:p w:rsidR="00823B66" w:rsidRPr="00294D8C" w:rsidRDefault="00823B66" w:rsidP="00823B66">
      <w:pPr>
        <w:pStyle w:val="Heading3"/>
        <w:rPr>
          <w:rFonts w:asciiTheme="minorHAnsi" w:hAnsiTheme="minorHAnsi"/>
          <w:b w:val="0"/>
          <w:bCs w:val="0"/>
          <w:sz w:val="22"/>
        </w:rPr>
      </w:pPr>
      <w:r w:rsidRPr="00294D8C">
        <w:rPr>
          <w:rFonts w:asciiTheme="minorHAnsi" w:hAnsiTheme="minorHAnsi"/>
        </w:rPr>
        <w:t xml:space="preserve">US-India Collaboration Up </w:t>
      </w:r>
      <w:r w:rsidRPr="00294D8C">
        <w:rPr>
          <w:rStyle w:val="StyleBoldUnderline"/>
          <w:rFonts w:asciiTheme="minorHAnsi" w:hAnsiTheme="minorHAnsi"/>
        </w:rPr>
        <w:t xml:space="preserve"> </w:t>
      </w:r>
    </w:p>
    <w:p w:rsidR="00823B66" w:rsidRPr="00294D8C" w:rsidRDefault="00823B66" w:rsidP="00823B66">
      <w:pPr>
        <w:pStyle w:val="Heading4"/>
        <w:rPr>
          <w:rFonts w:asciiTheme="minorHAnsi" w:hAnsiTheme="minorHAnsi"/>
        </w:rPr>
      </w:pPr>
      <w:r w:rsidRPr="00294D8C">
        <w:rPr>
          <w:rFonts w:asciiTheme="minorHAnsi" w:hAnsiTheme="minorHAnsi"/>
        </w:rPr>
        <w:t>The US and India are extensively collaborating on global challen</w:t>
      </w:r>
      <w:r>
        <w:rPr>
          <w:rFonts w:asciiTheme="minorHAnsi" w:hAnsiTheme="minorHAnsi"/>
        </w:rPr>
        <w:t>g</w:t>
      </w:r>
      <w:r w:rsidRPr="00294D8C">
        <w:rPr>
          <w:rFonts w:asciiTheme="minorHAnsi" w:hAnsiTheme="minorHAnsi"/>
        </w:rPr>
        <w:t xml:space="preserve">es </w:t>
      </w:r>
      <w:r>
        <w:rPr>
          <w:rFonts w:asciiTheme="minorHAnsi" w:hAnsiTheme="minorHAnsi"/>
        </w:rPr>
        <w:t>now</w:t>
      </w:r>
    </w:p>
    <w:p w:rsidR="00823B66" w:rsidRPr="00294D8C" w:rsidRDefault="00823B66" w:rsidP="00823B66">
      <w:pPr>
        <w:rPr>
          <w:rFonts w:asciiTheme="minorHAnsi" w:hAnsiTheme="minorHAnsi"/>
        </w:rPr>
      </w:pPr>
      <w:r w:rsidRPr="00294D8C">
        <w:rPr>
          <w:rFonts w:asciiTheme="minorHAnsi" w:hAnsiTheme="minorHAnsi"/>
          <w:b/>
        </w:rPr>
        <w:t xml:space="preserve">DOS 6-25 </w:t>
      </w:r>
      <w:proofErr w:type="gramStart"/>
      <w:r w:rsidRPr="00294D8C">
        <w:rPr>
          <w:rFonts w:asciiTheme="minorHAnsi" w:hAnsiTheme="minorHAnsi"/>
        </w:rPr>
        <w:t>( DOS</w:t>
      </w:r>
      <w:proofErr w:type="gramEnd"/>
      <w:r w:rsidRPr="00294D8C">
        <w:rPr>
          <w:rFonts w:asciiTheme="minorHAnsi" w:hAnsiTheme="minorHAnsi"/>
        </w:rPr>
        <w:t xml:space="preserve">, The United States and India Announce Obama-Singh Awards Connecting Universities to Solve Global Challenges, </w:t>
      </w:r>
      <w:hyperlink r:id="rId22" w:history="1">
        <w:r w:rsidRPr="00294D8C">
          <w:rPr>
            <w:rStyle w:val="Hyperlink"/>
            <w:rFonts w:asciiTheme="minorHAnsi" w:hAnsiTheme="minorHAnsi"/>
          </w:rPr>
          <w:t>http://www.state.gov/r/pa/prs/ps/2013/06/211099.htm//SC</w:t>
        </w:r>
      </w:hyperlink>
      <w:r w:rsidRPr="00294D8C">
        <w:rPr>
          <w:rFonts w:asciiTheme="minorHAnsi" w:hAnsiTheme="minorHAnsi"/>
        </w:rPr>
        <w:t xml:space="preserve">) </w:t>
      </w:r>
    </w:p>
    <w:p w:rsidR="00823B66" w:rsidRPr="00294D8C" w:rsidRDefault="00823B66" w:rsidP="00823B66">
      <w:pPr>
        <w:rPr>
          <w:rFonts w:asciiTheme="minorHAnsi" w:hAnsiTheme="minorHAnsi"/>
          <w:sz w:val="8"/>
        </w:rPr>
      </w:pPr>
      <w:r w:rsidRPr="00294D8C">
        <w:rPr>
          <w:rFonts w:asciiTheme="minorHAnsi" w:hAnsiTheme="minorHAnsi"/>
          <w:sz w:val="18"/>
        </w:rPr>
        <w:t>In a continuation of the educational partnership between India and the United States,</w:t>
      </w:r>
      <w:r w:rsidRPr="00294D8C">
        <w:rPr>
          <w:rFonts w:asciiTheme="minorHAnsi" w:hAnsiTheme="minorHAnsi"/>
        </w:rPr>
        <w:t xml:space="preserve"> </w:t>
      </w:r>
      <w:r w:rsidRPr="00294D8C">
        <w:rPr>
          <w:rStyle w:val="StyleBoldUnderline"/>
          <w:rFonts w:asciiTheme="minorHAnsi" w:hAnsiTheme="minorHAnsi"/>
        </w:rPr>
        <w:t>the State Department is pleased to announce the eight institutional partnership projects below for the second round of Obama-Singh 21st Century Knowledge Initiative</w:t>
      </w:r>
      <w:r w:rsidRPr="00294D8C">
        <w:rPr>
          <w:rFonts w:asciiTheme="minorHAnsi" w:hAnsiTheme="minorHAnsi"/>
          <w:sz w:val="18"/>
        </w:rPr>
        <w:t xml:space="preserve"> awards. </w:t>
      </w:r>
      <w:r w:rsidRPr="00294D8C">
        <w:rPr>
          <w:rStyle w:val="StyleBoldUnderline"/>
          <w:rFonts w:asciiTheme="minorHAnsi" w:hAnsiTheme="minorHAnsi"/>
        </w:rPr>
        <w:t>This initiative strengthens collaboration and builds partnerships between America</w:t>
      </w:r>
      <w:r w:rsidRPr="00294D8C">
        <w:rPr>
          <w:rFonts w:asciiTheme="minorHAnsi" w:hAnsiTheme="minorHAnsi"/>
        </w:rPr>
        <w:t xml:space="preserve">n </w:t>
      </w:r>
      <w:r w:rsidRPr="00294D8C">
        <w:rPr>
          <w:rStyle w:val="StyleBoldUnderline"/>
          <w:rFonts w:asciiTheme="minorHAnsi" w:hAnsiTheme="minorHAnsi"/>
        </w:rPr>
        <w:t>and India</w:t>
      </w:r>
      <w:r w:rsidRPr="00294D8C">
        <w:rPr>
          <w:rFonts w:asciiTheme="minorHAnsi" w:hAnsiTheme="minorHAnsi"/>
        </w:rPr>
        <w:t>n</w:t>
      </w:r>
      <w:r w:rsidRPr="00294D8C">
        <w:rPr>
          <w:rFonts w:asciiTheme="minorHAnsi" w:hAnsiTheme="minorHAnsi"/>
          <w:sz w:val="18"/>
        </w:rPr>
        <w:t xml:space="preserve"> institutions of higher education in priority fields</w:t>
      </w:r>
      <w:r w:rsidRPr="00294D8C">
        <w:rPr>
          <w:rFonts w:asciiTheme="minorHAnsi" w:hAnsiTheme="minorHAnsi"/>
        </w:rPr>
        <w:t xml:space="preserve">. </w:t>
      </w:r>
      <w:r w:rsidRPr="00294D8C">
        <w:rPr>
          <w:rStyle w:val="StyleBoldUnderline"/>
          <w:rFonts w:asciiTheme="minorHAnsi" w:hAnsiTheme="minorHAnsi"/>
        </w:rPr>
        <w:t>Each project will receive an award of approximately $250,000 that can be utilized over a three year period, with the objectives of cultivating educational reform, fostering economic growth, generating shared knowledge to address global challenges,</w:t>
      </w:r>
      <w:r w:rsidRPr="00294D8C">
        <w:rPr>
          <w:rFonts w:asciiTheme="minorHAnsi" w:hAnsiTheme="minorHAnsi"/>
          <w:sz w:val="18"/>
        </w:rPr>
        <w:t xml:space="preserve"> and developing junior faculty at Indian and American institutions of higher learning.</w:t>
      </w:r>
      <w:r w:rsidRPr="00294D8C">
        <w:rPr>
          <w:rFonts w:asciiTheme="minorHAnsi" w:hAnsiTheme="minorHAnsi"/>
          <w:sz w:val="8"/>
        </w:rPr>
        <w:t xml:space="preserve">¶ </w:t>
      </w:r>
      <w:r w:rsidRPr="00294D8C">
        <w:rPr>
          <w:rFonts w:asciiTheme="minorHAnsi" w:hAnsiTheme="minorHAnsi"/>
          <w:sz w:val="18"/>
        </w:rPr>
        <w:t xml:space="preserve">Prime Minister </w:t>
      </w:r>
      <w:proofErr w:type="spellStart"/>
      <w:r w:rsidRPr="00294D8C">
        <w:rPr>
          <w:rFonts w:asciiTheme="minorHAnsi" w:hAnsiTheme="minorHAnsi"/>
          <w:sz w:val="18"/>
        </w:rPr>
        <w:t>Manmohan</w:t>
      </w:r>
      <w:proofErr w:type="spellEnd"/>
      <w:r w:rsidRPr="00294D8C">
        <w:rPr>
          <w:rFonts w:asciiTheme="minorHAnsi" w:hAnsiTheme="minorHAnsi"/>
          <w:sz w:val="18"/>
        </w:rPr>
        <w:t xml:space="preserve"> Singh and President Barack Obama announced</w:t>
      </w:r>
      <w:r w:rsidRPr="00294D8C">
        <w:rPr>
          <w:rFonts w:asciiTheme="minorHAnsi" w:hAnsiTheme="minorHAnsi"/>
        </w:rPr>
        <w:t xml:space="preserve"> </w:t>
      </w:r>
      <w:r w:rsidRPr="00294D8C">
        <w:rPr>
          <w:rStyle w:val="StyleBoldUnderline"/>
          <w:rFonts w:asciiTheme="minorHAnsi" w:hAnsiTheme="minorHAnsi"/>
        </w:rPr>
        <w:t>the</w:t>
      </w:r>
      <w:r w:rsidRPr="00294D8C">
        <w:rPr>
          <w:rFonts w:asciiTheme="minorHAnsi" w:hAnsiTheme="minorHAnsi"/>
        </w:rPr>
        <w:t xml:space="preserve"> </w:t>
      </w:r>
      <w:r w:rsidRPr="00294D8C">
        <w:rPr>
          <w:rFonts w:asciiTheme="minorHAnsi" w:hAnsiTheme="minorHAnsi"/>
          <w:sz w:val="18"/>
        </w:rPr>
        <w:t xml:space="preserve">Obama-Singh Initiative in November 2009 as an affirmation of their </w:t>
      </w:r>
      <w:r w:rsidRPr="00294D8C">
        <w:rPr>
          <w:rStyle w:val="StyleBoldUnderline"/>
          <w:rFonts w:asciiTheme="minorHAnsi" w:hAnsiTheme="minorHAnsi"/>
        </w:rPr>
        <w:t>commitment</w:t>
      </w:r>
      <w:r w:rsidRPr="00294D8C">
        <w:rPr>
          <w:rFonts w:asciiTheme="minorHAnsi" w:hAnsiTheme="minorHAnsi"/>
          <w:sz w:val="18"/>
        </w:rPr>
        <w:t xml:space="preserve"> to </w:t>
      </w:r>
      <w:r w:rsidRPr="00294D8C">
        <w:rPr>
          <w:rStyle w:val="StyleBoldUnderline"/>
          <w:rFonts w:asciiTheme="minorHAnsi" w:hAnsiTheme="minorHAnsi"/>
        </w:rPr>
        <w:t>building</w:t>
      </w:r>
      <w:r w:rsidRPr="00294D8C">
        <w:rPr>
          <w:rFonts w:asciiTheme="minorHAnsi" w:hAnsiTheme="minorHAnsi"/>
        </w:rPr>
        <w:t xml:space="preserve"> </w:t>
      </w:r>
      <w:r w:rsidRPr="00294D8C">
        <w:rPr>
          <w:rStyle w:val="StyleBoldUnderline"/>
          <w:rFonts w:asciiTheme="minorHAnsi" w:hAnsiTheme="minorHAnsi"/>
        </w:rPr>
        <w:t>an</w:t>
      </w:r>
      <w:r w:rsidRPr="00294D8C">
        <w:rPr>
          <w:rFonts w:asciiTheme="minorHAnsi" w:hAnsiTheme="minorHAnsi"/>
        </w:rPr>
        <w:t xml:space="preserve"> </w:t>
      </w:r>
      <w:r w:rsidRPr="00294D8C">
        <w:rPr>
          <w:rStyle w:val="StyleBoldUnderline"/>
          <w:rFonts w:asciiTheme="minorHAnsi" w:hAnsiTheme="minorHAnsi"/>
        </w:rPr>
        <w:t>enhanced</w:t>
      </w:r>
      <w:r w:rsidRPr="00294D8C">
        <w:rPr>
          <w:rFonts w:asciiTheme="minorHAnsi" w:hAnsiTheme="minorHAnsi"/>
        </w:rPr>
        <w:t xml:space="preserve"> </w:t>
      </w:r>
      <w:r w:rsidRPr="00294D8C">
        <w:rPr>
          <w:rStyle w:val="StyleBoldUnderline"/>
          <w:rFonts w:asciiTheme="minorHAnsi" w:hAnsiTheme="minorHAnsi"/>
        </w:rPr>
        <w:t>India-U.S. partnership</w:t>
      </w:r>
      <w:r w:rsidRPr="00294D8C">
        <w:rPr>
          <w:rFonts w:asciiTheme="minorHAnsi" w:hAnsiTheme="minorHAnsi"/>
          <w:sz w:val="18"/>
        </w:rPr>
        <w:t xml:space="preserve"> in education. </w:t>
      </w:r>
      <w:r w:rsidRPr="00294D8C">
        <w:rPr>
          <w:rStyle w:val="StyleBoldUnderline"/>
          <w:rFonts w:asciiTheme="minorHAnsi" w:hAnsiTheme="minorHAnsi"/>
        </w:rPr>
        <w:t>Each government pledged $5 million for this endeavor, for a total of $10 million.</w:t>
      </w:r>
      <w:r w:rsidRPr="00294D8C">
        <w:rPr>
          <w:rFonts w:asciiTheme="minorHAnsi" w:hAnsiTheme="minorHAnsi"/>
          <w:sz w:val="8"/>
        </w:rPr>
        <w:t xml:space="preserve">¶ </w:t>
      </w:r>
      <w:r w:rsidRPr="00294D8C">
        <w:rPr>
          <w:rFonts w:asciiTheme="minorHAnsi" w:hAnsiTheme="minorHAnsi"/>
          <w:sz w:val="18"/>
        </w:rPr>
        <w:t>U.S.-led Partnerships:</w:t>
      </w:r>
      <w:r w:rsidRPr="00294D8C">
        <w:rPr>
          <w:rFonts w:asciiTheme="minorHAnsi" w:hAnsiTheme="minorHAnsi"/>
          <w:sz w:val="8"/>
        </w:rPr>
        <w:t xml:space="preserve">¶ </w:t>
      </w:r>
      <w:r w:rsidRPr="00294D8C">
        <w:rPr>
          <w:rFonts w:asciiTheme="minorHAnsi" w:hAnsiTheme="minorHAnsi"/>
          <w:sz w:val="18"/>
        </w:rPr>
        <w:t>Harvard School of Public Health</w:t>
      </w:r>
      <w:r w:rsidRPr="00294D8C">
        <w:rPr>
          <w:rFonts w:asciiTheme="minorHAnsi" w:hAnsiTheme="minorHAnsi"/>
          <w:sz w:val="8"/>
        </w:rPr>
        <w:t xml:space="preserve">¶ </w:t>
      </w:r>
      <w:r w:rsidRPr="00294D8C">
        <w:rPr>
          <w:rFonts w:asciiTheme="minorHAnsi" w:hAnsiTheme="minorHAnsi"/>
          <w:sz w:val="18"/>
        </w:rPr>
        <w:t>Project Title: Harvard-India Nutrition Initiative</w:t>
      </w:r>
      <w:r w:rsidRPr="00294D8C">
        <w:rPr>
          <w:rFonts w:asciiTheme="minorHAnsi" w:hAnsiTheme="minorHAnsi"/>
          <w:sz w:val="8"/>
        </w:rPr>
        <w:t xml:space="preserve">¶ </w:t>
      </w:r>
      <w:r w:rsidRPr="00294D8C">
        <w:rPr>
          <w:rFonts w:asciiTheme="minorHAnsi" w:hAnsiTheme="minorHAnsi"/>
          <w:sz w:val="18"/>
        </w:rPr>
        <w:t>Partner Institution: St. Johns Research Institute, Bangalore</w:t>
      </w:r>
      <w:r w:rsidRPr="00294D8C">
        <w:rPr>
          <w:rFonts w:asciiTheme="minorHAnsi" w:hAnsiTheme="minorHAnsi"/>
          <w:sz w:val="8"/>
        </w:rPr>
        <w:t xml:space="preserve">¶ </w:t>
      </w:r>
      <w:r w:rsidRPr="00294D8C">
        <w:rPr>
          <w:rFonts w:asciiTheme="minorHAnsi" w:hAnsiTheme="minorHAnsi"/>
          <w:sz w:val="18"/>
        </w:rPr>
        <w:t>Ohio State University</w:t>
      </w:r>
      <w:r w:rsidRPr="00294D8C">
        <w:rPr>
          <w:rFonts w:asciiTheme="minorHAnsi" w:hAnsiTheme="minorHAnsi"/>
          <w:sz w:val="8"/>
        </w:rPr>
        <w:t xml:space="preserve">¶ </w:t>
      </w:r>
      <w:r w:rsidRPr="00294D8C">
        <w:rPr>
          <w:rFonts w:asciiTheme="minorHAnsi" w:hAnsiTheme="minorHAnsi"/>
          <w:sz w:val="18"/>
        </w:rPr>
        <w:t>Project Title: The STEM Faculty Project: Training the Next Generation of STEM Faculty at Higher Education Institutions in India</w:t>
      </w:r>
      <w:r w:rsidRPr="00294D8C">
        <w:rPr>
          <w:rFonts w:asciiTheme="minorHAnsi" w:hAnsiTheme="minorHAnsi"/>
          <w:sz w:val="8"/>
        </w:rPr>
        <w:t xml:space="preserve">¶ </w:t>
      </w:r>
      <w:r w:rsidRPr="00294D8C">
        <w:rPr>
          <w:rFonts w:asciiTheme="minorHAnsi" w:hAnsiTheme="minorHAnsi"/>
          <w:sz w:val="18"/>
        </w:rPr>
        <w:t>Partner Institution: Aligarh Muslim University</w:t>
      </w:r>
      <w:r w:rsidRPr="00294D8C">
        <w:rPr>
          <w:rFonts w:asciiTheme="minorHAnsi" w:hAnsiTheme="minorHAnsi"/>
          <w:sz w:val="8"/>
        </w:rPr>
        <w:t xml:space="preserve">¶ </w:t>
      </w:r>
      <w:r w:rsidRPr="00294D8C">
        <w:rPr>
          <w:rFonts w:asciiTheme="minorHAnsi" w:hAnsiTheme="minorHAnsi"/>
          <w:sz w:val="18"/>
        </w:rPr>
        <w:t>University of Massachusetts, Amherst</w:t>
      </w:r>
      <w:r w:rsidRPr="00294D8C">
        <w:rPr>
          <w:rFonts w:asciiTheme="minorHAnsi" w:hAnsiTheme="minorHAnsi"/>
          <w:sz w:val="8"/>
        </w:rPr>
        <w:t xml:space="preserve">¶ </w:t>
      </w:r>
      <w:r w:rsidRPr="00294D8C">
        <w:rPr>
          <w:rFonts w:asciiTheme="minorHAnsi" w:hAnsiTheme="minorHAnsi"/>
          <w:sz w:val="18"/>
        </w:rPr>
        <w:t>Project Title: Inclusive Universities: Linking Diversity, Equity and Excellence for the 21st Century</w:t>
      </w:r>
      <w:r w:rsidRPr="00294D8C">
        <w:rPr>
          <w:rFonts w:asciiTheme="minorHAnsi" w:hAnsiTheme="minorHAnsi"/>
          <w:sz w:val="8"/>
        </w:rPr>
        <w:t xml:space="preserve">¶ </w:t>
      </w:r>
      <w:r w:rsidRPr="00294D8C">
        <w:rPr>
          <w:rFonts w:asciiTheme="minorHAnsi" w:hAnsiTheme="minorHAnsi"/>
          <w:sz w:val="18"/>
        </w:rPr>
        <w:t>Partner Institution: University of Pune</w:t>
      </w:r>
      <w:r w:rsidRPr="00294D8C">
        <w:rPr>
          <w:rFonts w:asciiTheme="minorHAnsi" w:hAnsiTheme="minorHAnsi"/>
          <w:sz w:val="8"/>
        </w:rPr>
        <w:t xml:space="preserve">¶ </w:t>
      </w:r>
      <w:r w:rsidRPr="00294D8C">
        <w:rPr>
          <w:rFonts w:asciiTheme="minorHAnsi" w:hAnsiTheme="minorHAnsi"/>
          <w:sz w:val="18"/>
        </w:rPr>
        <w:t>University of North Carolina, Chapel Hill</w:t>
      </w:r>
      <w:r w:rsidRPr="00294D8C">
        <w:rPr>
          <w:rFonts w:asciiTheme="minorHAnsi" w:hAnsiTheme="minorHAnsi"/>
          <w:sz w:val="8"/>
        </w:rPr>
        <w:t xml:space="preserve">¶ </w:t>
      </w:r>
      <w:r w:rsidRPr="00294D8C">
        <w:rPr>
          <w:rFonts w:asciiTheme="minorHAnsi" w:hAnsiTheme="minorHAnsi"/>
          <w:sz w:val="18"/>
        </w:rPr>
        <w:t>Project Title: Partnering for Success: Advancing Sustainability Research and Education in India</w:t>
      </w:r>
      <w:r w:rsidRPr="00294D8C">
        <w:rPr>
          <w:rFonts w:asciiTheme="minorHAnsi" w:hAnsiTheme="minorHAnsi"/>
          <w:sz w:val="8"/>
        </w:rPr>
        <w:t xml:space="preserve">¶ </w:t>
      </w:r>
      <w:r w:rsidRPr="00294D8C">
        <w:rPr>
          <w:rFonts w:asciiTheme="minorHAnsi" w:hAnsiTheme="minorHAnsi"/>
          <w:sz w:val="18"/>
        </w:rPr>
        <w:t>Partner Institution: Indian Institute of Management, Bangalore</w:t>
      </w:r>
      <w:r w:rsidRPr="00294D8C">
        <w:rPr>
          <w:rFonts w:asciiTheme="minorHAnsi" w:hAnsiTheme="minorHAnsi"/>
          <w:sz w:val="8"/>
        </w:rPr>
        <w:t xml:space="preserve">¶ </w:t>
      </w:r>
      <w:r w:rsidRPr="00294D8C">
        <w:rPr>
          <w:rFonts w:asciiTheme="minorHAnsi" w:hAnsiTheme="minorHAnsi"/>
          <w:sz w:val="18"/>
        </w:rPr>
        <w:t>Indian-led Partnerships:</w:t>
      </w:r>
      <w:r w:rsidRPr="00294D8C">
        <w:rPr>
          <w:rFonts w:asciiTheme="minorHAnsi" w:hAnsiTheme="minorHAnsi"/>
          <w:sz w:val="8"/>
        </w:rPr>
        <w:t xml:space="preserve">¶ </w:t>
      </w:r>
      <w:proofErr w:type="spellStart"/>
      <w:r w:rsidRPr="00294D8C">
        <w:rPr>
          <w:rFonts w:asciiTheme="minorHAnsi" w:hAnsiTheme="minorHAnsi"/>
          <w:sz w:val="18"/>
        </w:rPr>
        <w:t>Annamalai</w:t>
      </w:r>
      <w:proofErr w:type="spellEnd"/>
      <w:r w:rsidRPr="00294D8C">
        <w:rPr>
          <w:rFonts w:asciiTheme="minorHAnsi" w:hAnsiTheme="minorHAnsi"/>
          <w:sz w:val="18"/>
        </w:rPr>
        <w:t xml:space="preserve"> University</w:t>
      </w:r>
      <w:r w:rsidRPr="00294D8C">
        <w:rPr>
          <w:rFonts w:asciiTheme="minorHAnsi" w:hAnsiTheme="minorHAnsi"/>
          <w:sz w:val="8"/>
        </w:rPr>
        <w:t xml:space="preserve">¶ </w:t>
      </w:r>
      <w:r w:rsidRPr="00294D8C">
        <w:rPr>
          <w:rFonts w:asciiTheme="minorHAnsi" w:hAnsiTheme="minorHAnsi"/>
          <w:sz w:val="18"/>
        </w:rPr>
        <w:t>Project Title: Tamil Nadu Energy Futures: Mapping Uncertainties and Risks</w:t>
      </w:r>
      <w:r w:rsidRPr="00294D8C">
        <w:rPr>
          <w:rFonts w:asciiTheme="minorHAnsi" w:hAnsiTheme="minorHAnsi"/>
          <w:sz w:val="8"/>
        </w:rPr>
        <w:t xml:space="preserve">¶ </w:t>
      </w:r>
      <w:r w:rsidRPr="00294D8C">
        <w:rPr>
          <w:rFonts w:asciiTheme="minorHAnsi" w:hAnsiTheme="minorHAnsi"/>
          <w:sz w:val="18"/>
        </w:rPr>
        <w:t>Partner Institutions: Tennessee Technological University</w:t>
      </w:r>
      <w:r w:rsidRPr="00294D8C">
        <w:rPr>
          <w:rFonts w:asciiTheme="minorHAnsi" w:hAnsiTheme="minorHAnsi"/>
          <w:sz w:val="8"/>
        </w:rPr>
        <w:t xml:space="preserve">¶ </w:t>
      </w:r>
      <w:r w:rsidRPr="00294D8C">
        <w:rPr>
          <w:rFonts w:asciiTheme="minorHAnsi" w:hAnsiTheme="minorHAnsi"/>
          <w:sz w:val="18"/>
        </w:rPr>
        <w:t>Assam Agricultural University</w:t>
      </w:r>
      <w:r w:rsidRPr="00294D8C">
        <w:rPr>
          <w:rFonts w:asciiTheme="minorHAnsi" w:hAnsiTheme="minorHAnsi"/>
          <w:sz w:val="8"/>
        </w:rPr>
        <w:t xml:space="preserve">¶ </w:t>
      </w:r>
      <w:r w:rsidRPr="00294D8C">
        <w:rPr>
          <w:rFonts w:asciiTheme="minorHAnsi" w:hAnsiTheme="minorHAnsi"/>
          <w:sz w:val="18"/>
        </w:rPr>
        <w:t xml:space="preserve">Project Title: Engineering ADP – Glucose </w:t>
      </w:r>
      <w:proofErr w:type="spellStart"/>
      <w:r w:rsidRPr="00294D8C">
        <w:rPr>
          <w:rFonts w:asciiTheme="minorHAnsi" w:hAnsiTheme="minorHAnsi"/>
          <w:sz w:val="18"/>
        </w:rPr>
        <w:t>Pyrophosphorylase</w:t>
      </w:r>
      <w:proofErr w:type="spellEnd"/>
      <w:r w:rsidRPr="00294D8C">
        <w:rPr>
          <w:rFonts w:asciiTheme="minorHAnsi" w:hAnsiTheme="minorHAnsi"/>
          <w:sz w:val="18"/>
        </w:rPr>
        <w:t xml:space="preserve"> (</w:t>
      </w:r>
      <w:proofErr w:type="spellStart"/>
      <w:r w:rsidRPr="00294D8C">
        <w:rPr>
          <w:rFonts w:asciiTheme="minorHAnsi" w:hAnsiTheme="minorHAnsi"/>
          <w:sz w:val="18"/>
        </w:rPr>
        <w:t>AGPase</w:t>
      </w:r>
      <w:proofErr w:type="spellEnd"/>
      <w:r w:rsidRPr="00294D8C">
        <w:rPr>
          <w:rFonts w:asciiTheme="minorHAnsi" w:hAnsiTheme="minorHAnsi"/>
          <w:sz w:val="18"/>
        </w:rPr>
        <w:t>) enzymes for heat tolerance in rice</w:t>
      </w:r>
      <w:r w:rsidRPr="00294D8C">
        <w:rPr>
          <w:rFonts w:asciiTheme="minorHAnsi" w:hAnsiTheme="minorHAnsi"/>
          <w:sz w:val="8"/>
        </w:rPr>
        <w:t xml:space="preserve">¶ </w:t>
      </w:r>
      <w:r w:rsidRPr="00294D8C">
        <w:rPr>
          <w:rFonts w:asciiTheme="minorHAnsi" w:hAnsiTheme="minorHAnsi"/>
          <w:sz w:val="18"/>
        </w:rPr>
        <w:t>Partner Institution: Washington State University</w:t>
      </w:r>
      <w:r w:rsidRPr="00294D8C">
        <w:rPr>
          <w:rFonts w:asciiTheme="minorHAnsi" w:hAnsiTheme="minorHAnsi"/>
          <w:sz w:val="8"/>
        </w:rPr>
        <w:t xml:space="preserve">¶ </w:t>
      </w:r>
      <w:proofErr w:type="spellStart"/>
      <w:r w:rsidRPr="00294D8C">
        <w:rPr>
          <w:rFonts w:asciiTheme="minorHAnsi" w:hAnsiTheme="minorHAnsi"/>
          <w:sz w:val="18"/>
        </w:rPr>
        <w:t>Avinashilingam</w:t>
      </w:r>
      <w:proofErr w:type="spellEnd"/>
      <w:r w:rsidRPr="00294D8C">
        <w:rPr>
          <w:rFonts w:asciiTheme="minorHAnsi" w:hAnsiTheme="minorHAnsi"/>
          <w:sz w:val="18"/>
        </w:rPr>
        <w:t xml:space="preserve"> Institute for Home Science and Higher Education for Women</w:t>
      </w:r>
      <w:r w:rsidRPr="00294D8C">
        <w:rPr>
          <w:rFonts w:asciiTheme="minorHAnsi" w:hAnsiTheme="minorHAnsi"/>
          <w:sz w:val="8"/>
        </w:rPr>
        <w:t xml:space="preserve">¶ </w:t>
      </w:r>
      <w:r w:rsidRPr="00294D8C">
        <w:rPr>
          <w:rFonts w:asciiTheme="minorHAnsi" w:hAnsiTheme="minorHAnsi"/>
          <w:sz w:val="18"/>
        </w:rPr>
        <w:t>Project Title: A Sustainable ‘Response to Intervention’ model for successful inclusion of children with disabilities –A India-US Partnership</w:t>
      </w:r>
      <w:r w:rsidRPr="00294D8C">
        <w:rPr>
          <w:rFonts w:asciiTheme="minorHAnsi" w:hAnsiTheme="minorHAnsi"/>
          <w:sz w:val="8"/>
        </w:rPr>
        <w:t xml:space="preserve">¶ </w:t>
      </w:r>
      <w:r w:rsidRPr="00294D8C">
        <w:rPr>
          <w:rFonts w:asciiTheme="minorHAnsi" w:hAnsiTheme="minorHAnsi"/>
          <w:sz w:val="18"/>
        </w:rPr>
        <w:t>Partner Institution: University of Minnesota, Minneapolis</w:t>
      </w:r>
      <w:r w:rsidRPr="00294D8C">
        <w:rPr>
          <w:rFonts w:asciiTheme="minorHAnsi" w:hAnsiTheme="minorHAnsi"/>
          <w:sz w:val="8"/>
        </w:rPr>
        <w:t xml:space="preserve">¶ </w:t>
      </w:r>
      <w:r w:rsidRPr="00294D8C">
        <w:rPr>
          <w:rFonts w:asciiTheme="minorHAnsi" w:hAnsiTheme="minorHAnsi"/>
          <w:sz w:val="18"/>
        </w:rPr>
        <w:t xml:space="preserve">National Institute of Technology – </w:t>
      </w:r>
      <w:proofErr w:type="spellStart"/>
      <w:r w:rsidRPr="00294D8C">
        <w:rPr>
          <w:rFonts w:asciiTheme="minorHAnsi" w:hAnsiTheme="minorHAnsi"/>
          <w:sz w:val="18"/>
        </w:rPr>
        <w:t>Trichy</w:t>
      </w:r>
      <w:proofErr w:type="spellEnd"/>
      <w:r w:rsidRPr="00294D8C">
        <w:rPr>
          <w:rFonts w:asciiTheme="minorHAnsi" w:hAnsiTheme="minorHAnsi"/>
          <w:sz w:val="8"/>
        </w:rPr>
        <w:t xml:space="preserve">¶ </w:t>
      </w:r>
      <w:r w:rsidRPr="00294D8C">
        <w:rPr>
          <w:rFonts w:asciiTheme="minorHAnsi" w:hAnsiTheme="minorHAnsi"/>
          <w:sz w:val="18"/>
        </w:rPr>
        <w:t>Project Title: Cognitive based Curriculum Development Tool for emerging areas of Computer Engineering and Management Studies for improving Teaching-Learning Process</w:t>
      </w:r>
      <w:r w:rsidRPr="00294D8C">
        <w:rPr>
          <w:rFonts w:asciiTheme="minorHAnsi" w:hAnsiTheme="minorHAnsi"/>
          <w:sz w:val="8"/>
        </w:rPr>
        <w:t xml:space="preserve">¶ </w:t>
      </w:r>
      <w:r w:rsidRPr="00294D8C">
        <w:rPr>
          <w:rFonts w:asciiTheme="minorHAnsi" w:hAnsiTheme="minorHAnsi"/>
          <w:sz w:val="18"/>
        </w:rPr>
        <w:t>Partner Institution: University of Nevada, Las Vegas</w:t>
      </w:r>
      <w:r w:rsidRPr="00294D8C">
        <w:rPr>
          <w:rFonts w:asciiTheme="minorHAnsi" w:hAnsiTheme="minorHAnsi"/>
          <w:sz w:val="8"/>
        </w:rPr>
        <w:t xml:space="preserve">¶ </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t>-- XT – US-India Coop Up</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spellStart"/>
      <w:proofErr w:type="gramStart"/>
      <w:r w:rsidRPr="00294D8C">
        <w:rPr>
          <w:rFonts w:asciiTheme="minorHAnsi" w:hAnsiTheme="minorHAnsi"/>
        </w:rPr>
        <w:t>ev</w:t>
      </w:r>
      <w:proofErr w:type="spellEnd"/>
      <w:proofErr w:type="gramEnd"/>
      <w:r w:rsidRPr="00294D8C">
        <w:rPr>
          <w:rFonts w:asciiTheme="minorHAnsi" w:hAnsiTheme="minorHAnsi"/>
        </w:rPr>
        <w:t xml:space="preserve"> on collaboration- Research and development</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3"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Style w:val="StyleBoldUnderline"/>
          <w:rFonts w:asciiTheme="minorHAnsi" w:hAnsiTheme="minorHAnsi"/>
        </w:rPr>
      </w:pPr>
      <w:r w:rsidRPr="00294D8C">
        <w:rPr>
          <w:rFonts w:asciiTheme="minorHAnsi" w:hAnsiTheme="minorHAnsi"/>
        </w:rPr>
        <w:t xml:space="preserve">Under the auspices of an agreement signed in July 2011 between </w:t>
      </w:r>
      <w:r w:rsidRPr="00294D8C">
        <w:rPr>
          <w:rStyle w:val="StyleBoldUnderline"/>
          <w:rFonts w:asciiTheme="minorHAnsi" w:hAnsiTheme="minorHAnsi"/>
        </w:rPr>
        <w:t>the</w:t>
      </w:r>
      <w:r w:rsidRPr="00294D8C">
        <w:rPr>
          <w:rFonts w:asciiTheme="minorHAnsi" w:hAnsiTheme="minorHAnsi"/>
        </w:rPr>
        <w:t xml:space="preserve"> U.S. Department of Energy (</w:t>
      </w:r>
      <w:r w:rsidRPr="00294D8C">
        <w:rPr>
          <w:rStyle w:val="StyleBoldUnderline"/>
          <w:rFonts w:asciiTheme="minorHAnsi" w:hAnsiTheme="minorHAnsi"/>
        </w:rPr>
        <w:t>DOE</w:t>
      </w:r>
      <w:r w:rsidRPr="00294D8C">
        <w:rPr>
          <w:rFonts w:asciiTheme="minorHAnsi" w:hAnsiTheme="minorHAnsi"/>
        </w:rPr>
        <w:t xml:space="preserve">) </w:t>
      </w:r>
      <w:r w:rsidRPr="00294D8C">
        <w:rPr>
          <w:rStyle w:val="StyleBoldUnderline"/>
          <w:rFonts w:asciiTheme="minorHAnsi" w:hAnsiTheme="minorHAnsi"/>
        </w:rPr>
        <w:t>and</w:t>
      </w:r>
      <w:r w:rsidRPr="00294D8C">
        <w:rPr>
          <w:rFonts w:asciiTheme="minorHAnsi" w:hAnsiTheme="minorHAnsi"/>
        </w:rPr>
        <w:t xml:space="preserve"> Indian Department of Atomic Energy (</w:t>
      </w:r>
      <w:r w:rsidRPr="00294D8C">
        <w:rPr>
          <w:rStyle w:val="StyleBoldUnderline"/>
          <w:rFonts w:asciiTheme="minorHAnsi" w:hAnsiTheme="minorHAnsi"/>
        </w:rPr>
        <w:t>DAE</w:t>
      </w:r>
      <w:r w:rsidRPr="00294D8C">
        <w:rPr>
          <w:rFonts w:asciiTheme="minorHAnsi" w:hAnsiTheme="minorHAnsi"/>
        </w:rPr>
        <w:t xml:space="preserve">), the DOE and the DAE </w:t>
      </w:r>
      <w:r w:rsidRPr="00294D8C">
        <w:rPr>
          <w:rStyle w:val="StyleBoldUnderline"/>
          <w:rFonts w:asciiTheme="minorHAnsi" w:hAnsiTheme="minorHAnsi"/>
        </w:rPr>
        <w:t>are exploring collaborative mechanisms to develop next-generation, high-intensity superconducting radio frequency proton accelerators and enhance cooperation in related physics research.</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spellStart"/>
      <w:proofErr w:type="gramStart"/>
      <w:r w:rsidRPr="00294D8C">
        <w:rPr>
          <w:rFonts w:asciiTheme="minorHAnsi" w:hAnsiTheme="minorHAnsi"/>
        </w:rPr>
        <w:t>ev</w:t>
      </w:r>
      <w:proofErr w:type="spellEnd"/>
      <w:proofErr w:type="gramEnd"/>
      <w:r w:rsidRPr="00294D8C">
        <w:rPr>
          <w:rFonts w:asciiTheme="minorHAnsi" w:hAnsiTheme="minorHAnsi"/>
        </w:rPr>
        <w:t xml:space="preserve"> on collaboration- Tackling Diabetes</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4"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Approximately 62 million Indians and 26 million Americans suffer from diabetes. Under a 2012 agreement between t</w:t>
      </w:r>
      <w:r w:rsidRPr="00294D8C">
        <w:rPr>
          <w:rStyle w:val="StyleBoldUnderline"/>
          <w:rFonts w:asciiTheme="minorHAnsi" w:hAnsiTheme="minorHAnsi"/>
        </w:rPr>
        <w:t>he U.S. Department of Health and Human Services and the Indian Ministry of Health and Family Welfar</w:t>
      </w:r>
      <w:r w:rsidRPr="00294D8C">
        <w:rPr>
          <w:rFonts w:asciiTheme="minorHAnsi" w:hAnsiTheme="minorHAnsi"/>
        </w:rPr>
        <w:t>e, the National Institutes of Health’s National Institute of Diabetes and Digestive and Kidney Diseases (NIDDK) and the Indian Council of Medical Research</w:t>
      </w:r>
      <w:r w:rsidRPr="00294D8C">
        <w:rPr>
          <w:rStyle w:val="StyleBoldUnderline"/>
          <w:rFonts w:asciiTheme="minorHAnsi" w:hAnsiTheme="minorHAnsi"/>
        </w:rPr>
        <w:t xml:space="preserve"> are conducting cooperative research aimed at developing a better understanding of the mechanisms underlying diabetes and identifying innovative solutions to prevent and treat the disease</w:t>
      </w:r>
      <w:r w:rsidRPr="00294D8C">
        <w:rPr>
          <w:rFonts w:asciiTheme="minorHAnsi" w:hAnsiTheme="minorHAnsi"/>
        </w:rPr>
        <w:t>. A joint workshop on this subject was organized by ICMR and NIDDK in partnership with the India-U.S. Science and Technology Forum (IUSSTF).</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spellStart"/>
      <w:proofErr w:type="gramStart"/>
      <w:r w:rsidRPr="00294D8C">
        <w:rPr>
          <w:rFonts w:asciiTheme="minorHAnsi" w:hAnsiTheme="minorHAnsi"/>
        </w:rPr>
        <w:t>ev</w:t>
      </w:r>
      <w:proofErr w:type="spellEnd"/>
      <w:proofErr w:type="gramEnd"/>
      <w:r w:rsidRPr="00294D8C">
        <w:rPr>
          <w:rFonts w:asciiTheme="minorHAnsi" w:hAnsiTheme="minorHAnsi"/>
        </w:rPr>
        <w:t xml:space="preserve"> on collaboration- Rotavirus Vaccine</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5"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Style w:val="StyleBoldUnderline"/>
          <w:rFonts w:asciiTheme="minorHAnsi" w:hAnsiTheme="minorHAnsi"/>
        </w:rPr>
      </w:pPr>
      <w:r w:rsidRPr="00294D8C">
        <w:rPr>
          <w:rFonts w:asciiTheme="minorHAnsi" w:hAnsiTheme="minorHAnsi"/>
        </w:rPr>
        <w:t>Through a unique</w:t>
      </w:r>
      <w:r w:rsidRPr="00294D8C">
        <w:rPr>
          <w:rStyle w:val="StyleBoldUnderline"/>
          <w:rFonts w:asciiTheme="minorHAnsi" w:hAnsiTheme="minorHAnsi"/>
        </w:rPr>
        <w:t xml:space="preserve"> U.S.-India</w:t>
      </w:r>
      <w:r w:rsidRPr="00294D8C">
        <w:rPr>
          <w:rFonts w:asciiTheme="minorHAnsi" w:hAnsiTheme="minorHAnsi"/>
        </w:rPr>
        <w:t xml:space="preserve"> social innovation partnership involving the U.S. National Institutes of Health, India’s Department of Biotechnology, U.S. Centers for Disease Control and Prevention, PATH, Bharat Biotech, Stanford University, All India Institute of Medical Sciences, and a range of other public and private partners, collaborators </w:t>
      </w:r>
      <w:r w:rsidRPr="00294D8C">
        <w:rPr>
          <w:rStyle w:val="StyleBoldUnderline"/>
          <w:rFonts w:asciiTheme="minorHAnsi" w:hAnsiTheme="minorHAnsi"/>
        </w:rPr>
        <w:t>recently released the results of a Phase 3 clinical trial involving a new rotavirus vaccine: ROTAVAC®</w:t>
      </w:r>
      <w:r w:rsidRPr="00294D8C">
        <w:rPr>
          <w:rFonts w:asciiTheme="minorHAnsi" w:hAnsiTheme="minorHAnsi"/>
        </w:rPr>
        <w:t xml:space="preserve">. Positive results from the Phase III clinical trial, involving more than 6,000 participants in India, </w:t>
      </w:r>
      <w:r w:rsidRPr="00294D8C">
        <w:rPr>
          <w:rStyle w:val="StyleBoldUnderline"/>
          <w:rFonts w:asciiTheme="minorHAnsi" w:hAnsiTheme="minorHAnsi"/>
        </w:rPr>
        <w:t>showed</w:t>
      </w:r>
      <w:r w:rsidRPr="00294D8C">
        <w:rPr>
          <w:rFonts w:asciiTheme="minorHAnsi" w:hAnsiTheme="minorHAnsi"/>
        </w:rPr>
        <w:t xml:space="preserve"> that </w:t>
      </w:r>
      <w:r w:rsidRPr="00294D8C">
        <w:rPr>
          <w:rStyle w:val="StyleBoldUnderline"/>
          <w:rFonts w:asciiTheme="minorHAnsi" w:hAnsiTheme="minorHAnsi"/>
        </w:rPr>
        <w:t>ROTAVAC</w:t>
      </w:r>
      <w:r w:rsidRPr="00294D8C">
        <w:rPr>
          <w:rFonts w:asciiTheme="minorHAnsi" w:hAnsiTheme="minorHAnsi"/>
        </w:rPr>
        <w:t>® h</w:t>
      </w:r>
      <w:r w:rsidRPr="00294D8C">
        <w:rPr>
          <w:rStyle w:val="StyleBoldUnderline"/>
          <w:rFonts w:asciiTheme="minorHAnsi" w:hAnsiTheme="minorHAnsi"/>
        </w:rPr>
        <w:t>as an excellent safety and efficacy profile, and could be recognized as the first entirely new vaccine developed within India in over 100 years.</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spellStart"/>
      <w:proofErr w:type="gramStart"/>
      <w:r w:rsidRPr="00294D8C">
        <w:rPr>
          <w:rFonts w:asciiTheme="minorHAnsi" w:hAnsiTheme="minorHAnsi"/>
        </w:rPr>
        <w:t>ev</w:t>
      </w:r>
      <w:proofErr w:type="spellEnd"/>
      <w:proofErr w:type="gramEnd"/>
      <w:r w:rsidRPr="00294D8C">
        <w:rPr>
          <w:rFonts w:asciiTheme="minorHAnsi" w:hAnsiTheme="minorHAnsi"/>
        </w:rPr>
        <w:t xml:space="preserve"> on collaboration- Low-Cost Medical Technologies</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6"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Style w:val="StyleBoldUnderline"/>
          <w:rFonts w:asciiTheme="minorHAnsi" w:hAnsiTheme="minorHAnsi"/>
        </w:rPr>
      </w:pPr>
      <w:r w:rsidRPr="00294D8C">
        <w:rPr>
          <w:rStyle w:val="StyleBoldUnderline"/>
          <w:rFonts w:asciiTheme="minorHAnsi" w:hAnsiTheme="minorHAnsi"/>
        </w:rPr>
        <w:t>The U.S</w:t>
      </w:r>
      <w:r w:rsidRPr="00294D8C">
        <w:rPr>
          <w:rFonts w:asciiTheme="minorHAnsi" w:hAnsiTheme="minorHAnsi"/>
        </w:rPr>
        <w:t xml:space="preserve">. National Institutes of Health signed two Joint Statements in 2013 </w:t>
      </w:r>
      <w:r w:rsidRPr="00294D8C">
        <w:rPr>
          <w:rStyle w:val="StyleBoldUnderline"/>
          <w:rFonts w:asciiTheme="minorHAnsi" w:hAnsiTheme="minorHAnsi"/>
        </w:rPr>
        <w:t>with India</w:t>
      </w:r>
      <w:r w:rsidRPr="00294D8C">
        <w:rPr>
          <w:rFonts w:asciiTheme="minorHAnsi" w:hAnsiTheme="minorHAnsi"/>
        </w:rPr>
        <w:t xml:space="preserve">’s Department of Science and Technology and Department of Biotechnology. The Joint Statements </w:t>
      </w:r>
      <w:r w:rsidRPr="00294D8C">
        <w:rPr>
          <w:rStyle w:val="StyleBoldUnderline"/>
          <w:rFonts w:asciiTheme="minorHAnsi" w:hAnsiTheme="minorHAnsi"/>
        </w:rPr>
        <w:t>are in</w:t>
      </w:r>
      <w:r w:rsidRPr="00294D8C">
        <w:rPr>
          <w:rFonts w:asciiTheme="minorHAnsi" w:hAnsiTheme="minorHAnsi"/>
        </w:rPr>
        <w:t>tended to initiate</w:t>
      </w:r>
      <w:r w:rsidRPr="00294D8C">
        <w:rPr>
          <w:rStyle w:val="StyleBoldUnderline"/>
          <w:rFonts w:asciiTheme="minorHAnsi" w:hAnsiTheme="minorHAnsi"/>
        </w:rPr>
        <w:t xml:space="preserve"> new areas of bilateral scientific collaboration focused on the development of low-cost, diagnostic, and therapeutic medical devices, and to continue such existing collaboration.</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spellStart"/>
      <w:proofErr w:type="gramStart"/>
      <w:r w:rsidRPr="00294D8C">
        <w:rPr>
          <w:rFonts w:asciiTheme="minorHAnsi" w:hAnsiTheme="minorHAnsi"/>
        </w:rPr>
        <w:t>ev</w:t>
      </w:r>
      <w:proofErr w:type="spellEnd"/>
      <w:proofErr w:type="gramEnd"/>
      <w:r w:rsidRPr="00294D8C">
        <w:rPr>
          <w:rFonts w:asciiTheme="minorHAnsi" w:hAnsiTheme="minorHAnsi"/>
        </w:rPr>
        <w:t xml:space="preserve"> on collaboration- Space</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7"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Style w:val="StyleBoldUnderline"/>
          <w:rFonts w:asciiTheme="minorHAnsi" w:hAnsiTheme="minorHAnsi"/>
        </w:rPr>
        <w:t>Through a partnership between the U.S</w:t>
      </w:r>
      <w:r w:rsidRPr="00294D8C">
        <w:rPr>
          <w:rFonts w:asciiTheme="minorHAnsi" w:hAnsiTheme="minorHAnsi"/>
        </w:rPr>
        <w:t>. Laser Interferometer Gravitational-wave Observatory Laboratory</w:t>
      </w:r>
      <w:r w:rsidRPr="00294D8C">
        <w:rPr>
          <w:rStyle w:val="StyleBoldUnderline"/>
          <w:rFonts w:asciiTheme="minorHAnsi" w:hAnsiTheme="minorHAnsi"/>
        </w:rPr>
        <w:t xml:space="preserve"> and</w:t>
      </w:r>
      <w:r w:rsidRPr="00294D8C">
        <w:rPr>
          <w:rFonts w:asciiTheme="minorHAnsi" w:hAnsiTheme="minorHAnsi"/>
        </w:rPr>
        <w:t xml:space="preserve"> the</w:t>
      </w:r>
      <w:r w:rsidRPr="00294D8C">
        <w:rPr>
          <w:rStyle w:val="StyleBoldUnderline"/>
          <w:rFonts w:asciiTheme="minorHAnsi" w:hAnsiTheme="minorHAnsi"/>
        </w:rPr>
        <w:t xml:space="preserve"> India</w:t>
      </w:r>
      <w:r w:rsidRPr="00294D8C">
        <w:rPr>
          <w:rFonts w:asciiTheme="minorHAnsi" w:hAnsiTheme="minorHAnsi"/>
        </w:rPr>
        <w:t>n Initiative in Gravitational Observations (</w:t>
      </w:r>
      <w:proofErr w:type="spellStart"/>
      <w:r w:rsidRPr="00294D8C">
        <w:rPr>
          <w:rFonts w:asciiTheme="minorHAnsi" w:hAnsiTheme="minorHAnsi"/>
        </w:rPr>
        <w:t>IndIGO</w:t>
      </w:r>
      <w:proofErr w:type="spellEnd"/>
      <w:r w:rsidRPr="00294D8C">
        <w:rPr>
          <w:rFonts w:asciiTheme="minorHAnsi" w:hAnsiTheme="minorHAnsi"/>
        </w:rPr>
        <w:t>) and other institutes in India, both sides</w:t>
      </w:r>
      <w:r w:rsidRPr="00294D8C">
        <w:rPr>
          <w:rStyle w:val="StyleBoldUnderline"/>
          <w:rFonts w:asciiTheme="minorHAnsi" w:hAnsiTheme="minorHAnsi"/>
        </w:rPr>
        <w:t xml:space="preserve"> are working to build a world-class gravitational wave detector in India that will greatly enhance a network of detectors under construction in the United States, Europe, and Japan to study gravitational waves emanating from some of the most cataclysmic events in our universe</w:t>
      </w:r>
      <w:r w:rsidRPr="00294D8C">
        <w:rPr>
          <w:rFonts w:asciiTheme="minorHAnsi" w:hAnsiTheme="minorHAnsi"/>
        </w:rPr>
        <w:t xml:space="preserve"> – black holes, neutron stars, and supernovas. </w:t>
      </w:r>
      <w:r w:rsidRPr="00294D8C">
        <w:rPr>
          <w:rStyle w:val="StyleBoldUnderline"/>
          <w:rFonts w:asciiTheme="minorHAnsi" w:hAnsiTheme="minorHAnsi"/>
        </w:rPr>
        <w:t xml:space="preserve">This research may improve our understanding of the Big Bang. </w:t>
      </w:r>
      <w:r w:rsidRPr="00294D8C">
        <w:rPr>
          <w:rFonts w:asciiTheme="minorHAnsi" w:hAnsiTheme="minorHAnsi"/>
        </w:rPr>
        <w:t>India has proposed realizing this goal in its Twelfth and future Five-year Frameworks.</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spellStart"/>
      <w:proofErr w:type="gramStart"/>
      <w:r w:rsidRPr="00294D8C">
        <w:rPr>
          <w:rFonts w:asciiTheme="minorHAnsi" w:hAnsiTheme="minorHAnsi"/>
        </w:rPr>
        <w:t>ev</w:t>
      </w:r>
      <w:proofErr w:type="spellEnd"/>
      <w:proofErr w:type="gramEnd"/>
      <w:r w:rsidRPr="00294D8C">
        <w:rPr>
          <w:rFonts w:asciiTheme="minorHAnsi" w:hAnsiTheme="minorHAnsi"/>
        </w:rPr>
        <w:t xml:space="preserve"> on collaboration- Science and research</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8"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The United States and the Indian Department of Science &amp; Technology (DST) endowed the India-U.S. Science &amp; Technology Forum (IUSSTF) in 2000 with matching funds to facilitate mutually beneficial bilateral cooperation in science, engineering, and health. </w:t>
      </w:r>
      <w:r w:rsidRPr="00294D8C">
        <w:rPr>
          <w:rStyle w:val="StyleBoldUnderline"/>
          <w:rFonts w:asciiTheme="minorHAnsi" w:hAnsiTheme="minorHAnsi"/>
        </w:rPr>
        <w:t>Over the past ten years, the IUSSTF has facilitated more than 12,000 interactions between Indian and U.S. scientists</w:t>
      </w:r>
      <w:r w:rsidRPr="00294D8C">
        <w:rPr>
          <w:rFonts w:asciiTheme="minorHAnsi" w:hAnsiTheme="minorHAnsi"/>
        </w:rPr>
        <w:t>.</w:t>
      </w:r>
      <w:r w:rsidRPr="00294D8C">
        <w:rPr>
          <w:rStyle w:val="StyleBoldUnderline"/>
          <w:rFonts w:asciiTheme="minorHAnsi" w:hAnsiTheme="minorHAnsi"/>
        </w:rPr>
        <w:t xml:space="preserve"> In 2012-2013, IUSSTF supported over 30 bilateral workshops, four advanced schools, 10 virtual joint research centers, three innovation/technology transfer programs, and dozens of student and faculty fellowships. T</w:t>
      </w:r>
      <w:r w:rsidRPr="00294D8C">
        <w:rPr>
          <w:rFonts w:asciiTheme="minorHAnsi" w:hAnsiTheme="minorHAnsi"/>
        </w:rPr>
        <w:t xml:space="preserve">he IUSSTF, in partnership with the Indian Department of Biotechnology (DBT) and the Science and Engineering Research Board, has supported 35 U.S. and 100 Indian students for summer internships in U.S. and Indian academic/research institutions respectively. </w:t>
      </w:r>
      <w:r w:rsidRPr="00294D8C">
        <w:rPr>
          <w:rStyle w:val="StyleBoldUnderline"/>
          <w:rFonts w:asciiTheme="minorHAnsi" w:hAnsiTheme="minorHAnsi"/>
        </w:rPr>
        <w:t>The Khorana Technology Transfer course was launched during July 2012 in partnership with DBT for training of Indian scientists on U.S. best practices on technology management.</w:t>
      </w:r>
      <w:r w:rsidRPr="00294D8C">
        <w:rPr>
          <w:rFonts w:asciiTheme="minorHAnsi" w:hAnsiTheme="minorHAnsi"/>
        </w:rPr>
        <w:t xml:space="preserve"> In April 2013, IUSSTF held its fifth U.S.-India Frontiers of Science symposium involving 60 young Indian and U.S. scientists, and plans are underway for the 2014 U.S.-India Frontiers of Engineering. Both events are done in partnership with the U.S. National Academies to nurture linkages among young leading scientists and engineers.</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spellStart"/>
      <w:proofErr w:type="gramStart"/>
      <w:r w:rsidRPr="00294D8C">
        <w:rPr>
          <w:rFonts w:asciiTheme="minorHAnsi" w:hAnsiTheme="minorHAnsi"/>
        </w:rPr>
        <w:t>ev</w:t>
      </w:r>
      <w:proofErr w:type="spellEnd"/>
      <w:proofErr w:type="gramEnd"/>
      <w:r w:rsidRPr="00294D8C">
        <w:rPr>
          <w:rFonts w:asciiTheme="minorHAnsi" w:hAnsiTheme="minorHAnsi"/>
        </w:rPr>
        <w:t xml:space="preserve"> on collaboration- Research and Education</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29"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India established its Science and Engineering Research Board (SERB) in 2008. The U.S. National Science Foundation (</w:t>
      </w:r>
      <w:r w:rsidRPr="00294D8C">
        <w:rPr>
          <w:rStyle w:val="StyleBoldUnderline"/>
          <w:rFonts w:asciiTheme="minorHAnsi" w:hAnsiTheme="minorHAnsi"/>
        </w:rPr>
        <w:t>NSF) continues to receive visitors from SERB and India</w:t>
      </w:r>
      <w:r w:rsidRPr="00294D8C">
        <w:rPr>
          <w:rFonts w:asciiTheme="minorHAnsi" w:hAnsiTheme="minorHAnsi"/>
        </w:rPr>
        <w:t xml:space="preserve">’s Department of Science &amp; Technology </w:t>
      </w:r>
      <w:r w:rsidRPr="00294D8C">
        <w:rPr>
          <w:rStyle w:val="StyleBoldUnderline"/>
          <w:rFonts w:asciiTheme="minorHAnsi" w:hAnsiTheme="minorHAnsi"/>
        </w:rPr>
        <w:t>interested in learning more about NSF’s merit review processes</w:t>
      </w:r>
      <w:r w:rsidRPr="00294D8C">
        <w:rPr>
          <w:rFonts w:asciiTheme="minorHAnsi" w:hAnsiTheme="minorHAnsi"/>
        </w:rPr>
        <w:t>. In January 2013</w:t>
      </w:r>
      <w:r w:rsidRPr="00294D8C">
        <w:rPr>
          <w:rStyle w:val="StyleBoldUnderline"/>
          <w:rFonts w:asciiTheme="minorHAnsi" w:hAnsiTheme="minorHAnsi"/>
        </w:rPr>
        <w:t xml:space="preserve">, the U.S. </w:t>
      </w:r>
      <w:r w:rsidRPr="00294D8C">
        <w:rPr>
          <w:rFonts w:asciiTheme="minorHAnsi" w:hAnsiTheme="minorHAnsi"/>
        </w:rPr>
        <w:t xml:space="preserve">National Institute of Biomedical Imaging and Bioengineering </w:t>
      </w:r>
      <w:r w:rsidRPr="00294D8C">
        <w:rPr>
          <w:rStyle w:val="StyleBoldUnderline"/>
          <w:rFonts w:asciiTheme="minorHAnsi" w:hAnsiTheme="minorHAnsi"/>
        </w:rPr>
        <w:t xml:space="preserve">signed an agreement with SERB at the </w:t>
      </w:r>
      <w:r w:rsidRPr="00294D8C">
        <w:rPr>
          <w:rFonts w:asciiTheme="minorHAnsi" w:hAnsiTheme="minorHAnsi"/>
        </w:rPr>
        <w:t>IUSSTF board meeting</w:t>
      </w:r>
      <w:r w:rsidRPr="00294D8C">
        <w:rPr>
          <w:rStyle w:val="StyleBoldUnderline"/>
          <w:rFonts w:asciiTheme="minorHAnsi" w:hAnsiTheme="minorHAnsi"/>
        </w:rPr>
        <w:t xml:space="preserve"> to launch a new jointly funded collaborative research program on hypertension. </w:t>
      </w:r>
      <w:r w:rsidRPr="00294D8C">
        <w:rPr>
          <w:rFonts w:asciiTheme="minorHAnsi" w:hAnsiTheme="minorHAnsi"/>
        </w:rPr>
        <w:t xml:space="preserve">DST </w:t>
      </w:r>
      <w:r w:rsidRPr="00294D8C">
        <w:rPr>
          <w:rStyle w:val="StyleBoldUnderline"/>
          <w:rFonts w:asciiTheme="minorHAnsi" w:hAnsiTheme="minorHAnsi"/>
        </w:rPr>
        <w:t>and</w:t>
      </w:r>
      <w:r w:rsidRPr="00294D8C">
        <w:rPr>
          <w:rFonts w:asciiTheme="minorHAnsi" w:hAnsiTheme="minorHAnsi"/>
        </w:rPr>
        <w:t xml:space="preserve"> NSF </w:t>
      </w:r>
      <w:r w:rsidRPr="00294D8C">
        <w:rPr>
          <w:rStyle w:val="StyleBoldUnderline"/>
          <w:rFonts w:asciiTheme="minorHAnsi" w:hAnsiTheme="minorHAnsi"/>
        </w:rPr>
        <w:t xml:space="preserve">are discussing plans to partner </w:t>
      </w:r>
      <w:r w:rsidRPr="00294D8C">
        <w:rPr>
          <w:rFonts w:asciiTheme="minorHAnsi" w:hAnsiTheme="minorHAnsi"/>
        </w:rPr>
        <w:t xml:space="preserve">through NSF’s Graduate Research Opportunities Worldwide, which focuses on providing U.S. Graduate Research Fellows opportunities </w:t>
      </w:r>
      <w:r w:rsidRPr="00294D8C">
        <w:rPr>
          <w:rStyle w:val="StyleBoldUnderline"/>
          <w:rFonts w:asciiTheme="minorHAnsi" w:hAnsiTheme="minorHAnsi"/>
        </w:rPr>
        <w:t>for enhanced professional development through research collaborations in top caliber research environments in India.</w:t>
      </w:r>
      <w:r w:rsidRPr="00294D8C">
        <w:rPr>
          <w:rFonts w:asciiTheme="minorHAnsi" w:hAnsiTheme="minorHAnsi"/>
        </w:rPr>
        <w:t xml:space="preserve"> SERB has initiated the S.N. Bose Scholar program, implemented by IUSSTF, providing fellowships to 50 Indian and 30 U.S. students for internships at S&amp;T institutions in each other’s country. The NSF in partnership with the Indian Department of Science and </w:t>
      </w:r>
      <w:proofErr w:type="gramStart"/>
      <w:r w:rsidRPr="00294D8C">
        <w:rPr>
          <w:rFonts w:asciiTheme="minorHAnsi" w:hAnsiTheme="minorHAnsi"/>
        </w:rPr>
        <w:t>Technology,</w:t>
      </w:r>
      <w:proofErr w:type="gramEnd"/>
      <w:r w:rsidRPr="00294D8C">
        <w:rPr>
          <w:rFonts w:asciiTheme="minorHAnsi" w:hAnsiTheme="minorHAnsi"/>
        </w:rPr>
        <w:t xml:space="preserve"> has also launched a Virtual R&amp;D Network Joint Center in the area of mathematics and statistics covering exchange of faculty, students, postdocs, and joint workshops involving Indian and U.S. universities. </w:t>
      </w:r>
      <w:r w:rsidRPr="00294D8C">
        <w:rPr>
          <w:rStyle w:val="StyleBoldUnderline"/>
          <w:rFonts w:asciiTheme="minorHAnsi" w:hAnsiTheme="minorHAnsi"/>
        </w:rPr>
        <w:t>NSF and DST are also working on summer internship program for U.S. students in India</w:t>
      </w:r>
      <w:r w:rsidRPr="00294D8C">
        <w:rPr>
          <w:rFonts w:asciiTheme="minorHAnsi" w:hAnsiTheme="minorHAnsi"/>
        </w:rPr>
        <w:t>n universities to be launched in 2013 under EAPSI program.</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US- India collaboration on clean energy </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30"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Style w:val="StyleBoldUnderline"/>
          <w:rFonts w:asciiTheme="minorHAnsi" w:hAnsiTheme="minorHAnsi"/>
        </w:rPr>
        <w:t>Recognizing the need to address climate change, ensure mutual energy security, and build a clean energy economy</w:t>
      </w:r>
      <w:r w:rsidRPr="00294D8C">
        <w:rPr>
          <w:rFonts w:asciiTheme="minorHAnsi" w:hAnsiTheme="minorHAnsi"/>
        </w:rPr>
        <w:t xml:space="preserve"> that drives investment, job creation, and economic growth, Prime Minister </w:t>
      </w:r>
      <w:proofErr w:type="spellStart"/>
      <w:r w:rsidRPr="00294D8C">
        <w:rPr>
          <w:rFonts w:asciiTheme="minorHAnsi" w:hAnsiTheme="minorHAnsi"/>
        </w:rPr>
        <w:t>Manmohan</w:t>
      </w:r>
      <w:proofErr w:type="spellEnd"/>
      <w:r w:rsidRPr="00294D8C">
        <w:rPr>
          <w:rFonts w:asciiTheme="minorHAnsi" w:hAnsiTheme="minorHAnsi"/>
        </w:rPr>
        <w:t xml:space="preserve"> </w:t>
      </w:r>
      <w:r w:rsidRPr="00294D8C">
        <w:rPr>
          <w:rStyle w:val="StyleBoldUnderline"/>
          <w:rFonts w:asciiTheme="minorHAnsi" w:hAnsiTheme="minorHAnsi"/>
        </w:rPr>
        <w:t>Singh</w:t>
      </w:r>
      <w:r w:rsidRPr="00294D8C">
        <w:rPr>
          <w:rFonts w:asciiTheme="minorHAnsi" w:hAnsiTheme="minorHAnsi"/>
        </w:rPr>
        <w:t xml:space="preserve"> </w:t>
      </w:r>
      <w:r w:rsidRPr="00294D8C">
        <w:rPr>
          <w:rStyle w:val="StyleBoldUnderline"/>
          <w:rFonts w:asciiTheme="minorHAnsi" w:hAnsiTheme="minorHAnsi"/>
        </w:rPr>
        <w:t>and</w:t>
      </w:r>
      <w:r w:rsidRPr="00294D8C">
        <w:rPr>
          <w:rFonts w:asciiTheme="minorHAnsi" w:hAnsiTheme="minorHAnsi"/>
        </w:rPr>
        <w:t xml:space="preserve"> President Barack </w:t>
      </w:r>
      <w:r w:rsidRPr="00294D8C">
        <w:rPr>
          <w:rStyle w:val="StyleBoldUnderline"/>
          <w:rFonts w:asciiTheme="minorHAnsi" w:hAnsiTheme="minorHAnsi"/>
        </w:rPr>
        <w:t>Obama</w:t>
      </w:r>
      <w:r w:rsidRPr="00294D8C">
        <w:rPr>
          <w:rFonts w:asciiTheme="minorHAnsi" w:hAnsiTheme="minorHAnsi"/>
        </w:rPr>
        <w:t xml:space="preserve"> </w:t>
      </w:r>
      <w:r w:rsidRPr="00294D8C">
        <w:rPr>
          <w:rStyle w:val="StyleBoldUnderline"/>
          <w:rFonts w:asciiTheme="minorHAnsi" w:hAnsiTheme="minorHAnsi"/>
        </w:rPr>
        <w:t>launched</w:t>
      </w:r>
      <w:r w:rsidRPr="00294D8C">
        <w:rPr>
          <w:rFonts w:asciiTheme="minorHAnsi" w:hAnsiTheme="minorHAnsi"/>
        </w:rPr>
        <w:t xml:space="preserve"> the U.S.-India Partnership to Advance Clean Energy (</w:t>
      </w:r>
      <w:r w:rsidRPr="00294D8C">
        <w:rPr>
          <w:rStyle w:val="StyleBoldUnderline"/>
          <w:rFonts w:asciiTheme="minorHAnsi" w:hAnsiTheme="minorHAnsi"/>
        </w:rPr>
        <w:t>PACE</w:t>
      </w:r>
      <w:r w:rsidRPr="00294D8C">
        <w:rPr>
          <w:rFonts w:asciiTheme="minorHAnsi" w:hAnsiTheme="minorHAnsi"/>
        </w:rPr>
        <w:t>) under the U.S.-India Memorandum of Understanding</w:t>
      </w:r>
      <w:r w:rsidRPr="00294D8C">
        <w:rPr>
          <w:rStyle w:val="StyleBoldUnderline"/>
          <w:rFonts w:asciiTheme="minorHAnsi" w:hAnsiTheme="minorHAnsi"/>
        </w:rPr>
        <w:t xml:space="preserve"> to enhance cooperation on energy security, energy efficiency, clean energy, and climate change</w:t>
      </w:r>
      <w:r w:rsidRPr="00294D8C">
        <w:rPr>
          <w:rFonts w:asciiTheme="minorHAnsi" w:hAnsiTheme="minorHAnsi"/>
        </w:rPr>
        <w:t>. The MOU was signed on November 24, 2009 during Prime Minister Singh’s visit to the United States.</w:t>
      </w:r>
      <w:r w:rsidRPr="00294D8C">
        <w:rPr>
          <w:rStyle w:val="StyleBoldUnderline"/>
          <w:rFonts w:asciiTheme="minorHAnsi" w:hAnsiTheme="minorHAnsi"/>
        </w:rPr>
        <w:t xml:space="preserve"> As a priority initiative under the PACE umbrella, the U.S. </w:t>
      </w:r>
      <w:r w:rsidRPr="00294D8C">
        <w:rPr>
          <w:rFonts w:asciiTheme="minorHAnsi" w:hAnsiTheme="minorHAnsi"/>
        </w:rPr>
        <w:t xml:space="preserve">Department of Energy </w:t>
      </w:r>
      <w:r w:rsidRPr="00294D8C">
        <w:rPr>
          <w:rStyle w:val="StyleBoldUnderline"/>
          <w:rFonts w:asciiTheme="minorHAnsi" w:hAnsiTheme="minorHAnsi"/>
        </w:rPr>
        <w:t>and</w:t>
      </w:r>
      <w:r w:rsidRPr="00294D8C">
        <w:rPr>
          <w:rFonts w:asciiTheme="minorHAnsi" w:hAnsiTheme="minorHAnsi"/>
        </w:rPr>
        <w:t xml:space="preserve"> the Government of </w:t>
      </w:r>
      <w:r w:rsidRPr="00294D8C">
        <w:rPr>
          <w:rStyle w:val="StyleBoldUnderline"/>
          <w:rFonts w:asciiTheme="minorHAnsi" w:hAnsiTheme="minorHAnsi"/>
        </w:rPr>
        <w:t>India</w:t>
      </w:r>
      <w:r w:rsidRPr="00294D8C">
        <w:rPr>
          <w:rFonts w:asciiTheme="minorHAnsi" w:hAnsiTheme="minorHAnsi"/>
        </w:rPr>
        <w:t xml:space="preserve"> </w:t>
      </w:r>
      <w:r w:rsidRPr="00294D8C">
        <w:rPr>
          <w:rStyle w:val="StyleBoldUnderline"/>
          <w:rFonts w:asciiTheme="minorHAnsi" w:hAnsiTheme="minorHAnsi"/>
        </w:rPr>
        <w:t>signed an agreement to establish</w:t>
      </w:r>
      <w:r w:rsidRPr="00294D8C">
        <w:rPr>
          <w:rFonts w:asciiTheme="minorHAnsi" w:hAnsiTheme="minorHAnsi"/>
        </w:rPr>
        <w:t xml:space="preserve"> the Joint Clean Energy Research and Development Center (</w:t>
      </w:r>
      <w:r w:rsidRPr="00294D8C">
        <w:rPr>
          <w:rStyle w:val="StyleBoldUnderline"/>
          <w:rFonts w:asciiTheme="minorHAnsi" w:hAnsiTheme="minorHAnsi"/>
        </w:rPr>
        <w:t>JCERDC</w:t>
      </w:r>
      <w:r w:rsidRPr="00294D8C">
        <w:rPr>
          <w:rFonts w:asciiTheme="minorHAnsi" w:hAnsiTheme="minorHAnsi"/>
        </w:rPr>
        <w:t>) on November 4, 2010 during President Obama’s visit to India. The overall aim of the JCERDC is</w:t>
      </w:r>
      <w:r w:rsidRPr="00294D8C">
        <w:rPr>
          <w:rStyle w:val="StyleBoldUnderline"/>
          <w:rFonts w:asciiTheme="minorHAnsi" w:hAnsiTheme="minorHAnsi"/>
        </w:rPr>
        <w:t xml:space="preserve"> to facilitate joint innovative research and development through public-private consortia in the three priority areas: Solar Energy, Building Energy Efficiency, and Second-Generation Biofuels</w:t>
      </w:r>
      <w:r w:rsidRPr="00294D8C">
        <w:rPr>
          <w:rFonts w:asciiTheme="minorHAnsi" w:hAnsiTheme="minorHAnsi"/>
        </w:rPr>
        <w:t xml:space="preserve"> in multi-institutional public-private partnerships. The JCERDC is funded by the Indian Ministry of Science and Technology and the U.S. Department of Energy. The program is being administered in India by the India-U.S. Science and Technology Forum (IUSSTF). Three consortia namely (1) Solar Energy Research Institute for India and the United States (SERIIUS); (2) U.S.-India Joint Centre for Building Energy Research and Development (CBERD); and (3) U.S.-India Consortium for development of Sustainable Advanced </w:t>
      </w:r>
      <w:proofErr w:type="spellStart"/>
      <w:r w:rsidRPr="00294D8C">
        <w:rPr>
          <w:rFonts w:asciiTheme="minorHAnsi" w:hAnsiTheme="minorHAnsi"/>
        </w:rPr>
        <w:t>Lignocellulosic</w:t>
      </w:r>
      <w:proofErr w:type="spellEnd"/>
      <w:r w:rsidRPr="00294D8C">
        <w:rPr>
          <w:rFonts w:asciiTheme="minorHAnsi" w:hAnsiTheme="minorHAnsi"/>
        </w:rPr>
        <w:t xml:space="preserve"> Biofuel Systems (SALBS), with more than 80 academic and industrial partners, were launched during 2013.</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US and India want major collaboration-making governments transparent and accessible </w:t>
      </w:r>
    </w:p>
    <w:p w:rsidR="00823B66" w:rsidRPr="00294D8C" w:rsidRDefault="00823B66" w:rsidP="00823B66">
      <w:pPr>
        <w:rPr>
          <w:rFonts w:asciiTheme="minorHAnsi" w:hAnsiTheme="minorHAnsi"/>
        </w:rPr>
      </w:pPr>
      <w:r w:rsidRPr="00294D8C">
        <w:rPr>
          <w:rFonts w:asciiTheme="minorHAnsi" w:hAnsiTheme="minorHAnsi"/>
          <w:b/>
        </w:rPr>
        <w:t xml:space="preserve">DOS 6-24 </w:t>
      </w:r>
      <w:proofErr w:type="gramStart"/>
      <w:r w:rsidRPr="00294D8C">
        <w:rPr>
          <w:rFonts w:asciiTheme="minorHAnsi" w:hAnsiTheme="minorHAnsi"/>
        </w:rPr>
        <w:t>( DOS</w:t>
      </w:r>
      <w:proofErr w:type="gramEnd"/>
      <w:r w:rsidRPr="00294D8C">
        <w:rPr>
          <w:rFonts w:asciiTheme="minorHAnsi" w:hAnsiTheme="minorHAnsi"/>
        </w:rPr>
        <w:t xml:space="preserve">, U.S.-India Joint Fact Sheet: A Remarkable Expansion of U.S.-India Cooperation on Science &amp; Technology </w:t>
      </w:r>
      <w:hyperlink r:id="rId31" w:history="1">
        <w:r w:rsidRPr="00294D8C">
          <w:rPr>
            <w:rStyle w:val="Hyperlink"/>
            <w:rFonts w:asciiTheme="minorHAnsi" w:hAnsiTheme="minorHAnsi"/>
          </w:rPr>
          <w:t>http://www.state.gov/r/pa/prs/ps/2013/06/211028.htm//</w:t>
        </w:r>
      </w:hyperlink>
      <w:r w:rsidRPr="00294D8C">
        <w:rPr>
          <w:rFonts w:asciiTheme="minorHAnsi" w:hAnsiTheme="minorHAnsi"/>
        </w:rPr>
        <w:t xml:space="preserve"> SC)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Style w:val="StyleBoldUnderline"/>
          <w:rFonts w:asciiTheme="minorHAnsi" w:hAnsiTheme="minorHAnsi"/>
        </w:rPr>
        <w:t xml:space="preserve">The United States and India </w:t>
      </w:r>
      <w:r w:rsidRPr="00294D8C">
        <w:rPr>
          <w:rFonts w:asciiTheme="minorHAnsi" w:hAnsiTheme="minorHAnsi"/>
        </w:rPr>
        <w:t>announced in July 2011 the launch of an</w:t>
      </w:r>
      <w:r w:rsidRPr="00294D8C">
        <w:rPr>
          <w:rStyle w:val="StyleBoldUnderline"/>
          <w:rFonts w:asciiTheme="minorHAnsi" w:hAnsiTheme="minorHAnsi"/>
        </w:rPr>
        <w:t xml:space="preserve"> open-source software platform with the goal of combining elements of both countries’ respective open-government sites that house government data.</w:t>
      </w:r>
      <w:r w:rsidRPr="00294D8C">
        <w:rPr>
          <w:rFonts w:asciiTheme="minorHAnsi" w:hAnsiTheme="minorHAnsi"/>
        </w:rPr>
        <w:t xml:space="preserve"> The Open Government Platform (OGPL)</w:t>
      </w:r>
      <w:r w:rsidRPr="00294D8C">
        <w:rPr>
          <w:rStyle w:val="StyleBoldUnderline"/>
          <w:rFonts w:asciiTheme="minorHAnsi" w:hAnsiTheme="minorHAnsi"/>
        </w:rPr>
        <w:t xml:space="preserve"> enhances data transparency and citizen engagement by making more government</w:t>
      </w:r>
      <w:r w:rsidRPr="00294D8C">
        <w:rPr>
          <w:rFonts w:asciiTheme="minorHAnsi" w:hAnsiTheme="minorHAnsi"/>
        </w:rPr>
        <w:t xml:space="preserve"> data, documents, </w:t>
      </w:r>
      <w:r w:rsidRPr="00294D8C">
        <w:rPr>
          <w:rStyle w:val="StyleBoldUnderline"/>
          <w:rFonts w:asciiTheme="minorHAnsi" w:hAnsiTheme="minorHAnsi"/>
        </w:rPr>
        <w:t>tools</w:t>
      </w:r>
      <w:r w:rsidRPr="00294D8C">
        <w:rPr>
          <w:rFonts w:asciiTheme="minorHAnsi" w:hAnsiTheme="minorHAnsi"/>
        </w:rPr>
        <w:t xml:space="preserve">, and processes publicly </w:t>
      </w:r>
      <w:r w:rsidRPr="00294D8C">
        <w:rPr>
          <w:rStyle w:val="StyleBoldUnderline"/>
          <w:rFonts w:asciiTheme="minorHAnsi" w:hAnsiTheme="minorHAnsi"/>
        </w:rPr>
        <w:t>available through a freely available, open source platform</w:t>
      </w:r>
      <w:r w:rsidRPr="00294D8C">
        <w:rPr>
          <w:rFonts w:asciiTheme="minorHAnsi" w:hAnsiTheme="minorHAnsi"/>
        </w:rPr>
        <w:t xml:space="preserve">. Through </w:t>
      </w:r>
      <w:r w:rsidRPr="00294D8C">
        <w:rPr>
          <w:rStyle w:val="StyleBoldUnderline"/>
          <w:rFonts w:asciiTheme="minorHAnsi" w:hAnsiTheme="minorHAnsi"/>
        </w:rPr>
        <w:t>the availability</w:t>
      </w:r>
      <w:r w:rsidRPr="00294D8C">
        <w:rPr>
          <w:rFonts w:asciiTheme="minorHAnsi" w:hAnsiTheme="minorHAnsi"/>
        </w:rPr>
        <w:t xml:space="preserve"> of these data in useful machine-readable formats, innovators, developers, media specialists, and academics</w:t>
      </w:r>
      <w:r w:rsidRPr="00294D8C">
        <w:rPr>
          <w:rStyle w:val="StyleBoldUnderline"/>
          <w:rFonts w:asciiTheme="minorHAnsi" w:hAnsiTheme="minorHAnsi"/>
        </w:rPr>
        <w:t xml:space="preserve"> can develop new applications and insights that will give citizens more information to make better decisions, and </w:t>
      </w:r>
      <w:r w:rsidRPr="00294D8C">
        <w:rPr>
          <w:rFonts w:asciiTheme="minorHAnsi" w:hAnsiTheme="minorHAnsi"/>
        </w:rPr>
        <w:t xml:space="preserve">most importantly, </w:t>
      </w:r>
      <w:r w:rsidRPr="00294D8C">
        <w:rPr>
          <w:rStyle w:val="StyleBoldUnderline"/>
          <w:rFonts w:asciiTheme="minorHAnsi" w:hAnsiTheme="minorHAnsi"/>
        </w:rPr>
        <w:t>spur innovation and create economic opportunity.</w:t>
      </w:r>
      <w:r w:rsidRPr="00294D8C">
        <w:rPr>
          <w:rFonts w:asciiTheme="minorHAnsi" w:hAnsiTheme="minorHAnsi"/>
        </w:rPr>
        <w:t xml:space="preserve"> The United States and India have worked with Ghana and Rwanda on pilot projects.</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US- India working on climate change efforts will continue this trend </w:t>
      </w:r>
    </w:p>
    <w:p w:rsidR="00823B66" w:rsidRPr="00294D8C" w:rsidRDefault="00823B66" w:rsidP="00823B66">
      <w:pPr>
        <w:rPr>
          <w:rFonts w:asciiTheme="minorHAnsi" w:hAnsiTheme="minorHAnsi"/>
        </w:rPr>
      </w:pPr>
      <w:r w:rsidRPr="00294D8C">
        <w:rPr>
          <w:rFonts w:asciiTheme="minorHAnsi" w:hAnsiTheme="minorHAnsi"/>
          <w:b/>
        </w:rPr>
        <w:t xml:space="preserve">DOS 6-24 </w:t>
      </w:r>
      <w:r w:rsidRPr="00294D8C">
        <w:rPr>
          <w:rFonts w:asciiTheme="minorHAnsi" w:hAnsiTheme="minorHAnsi"/>
        </w:rPr>
        <w:t xml:space="preserve">(DOS, U.S.-India Joint Fact Sheet: Sustainable Growth, Energy and Climate Change, </w:t>
      </w:r>
      <w:hyperlink r:id="rId32" w:history="1">
        <w:r w:rsidRPr="00294D8C">
          <w:rPr>
            <w:rStyle w:val="Hyperlink"/>
            <w:rFonts w:asciiTheme="minorHAnsi" w:hAnsiTheme="minorHAnsi"/>
          </w:rPr>
          <w:t>http://www.state.gov/r/pa/prs/ps/2013/06/211017.htm//SC</w:t>
        </w:r>
      </w:hyperlink>
      <w:r w:rsidRPr="00294D8C">
        <w:rPr>
          <w:rFonts w:asciiTheme="minorHAnsi" w:hAnsiTheme="minorHAnsi"/>
        </w:rPr>
        <w:t xml:space="preserve">)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sz w:val="18"/>
        </w:rPr>
        <w:t>At the June 24, 2013, U.S.-India Strategic Dialogue in New Delhi, Secretary of State John</w:t>
      </w:r>
      <w:r w:rsidRPr="00294D8C">
        <w:rPr>
          <w:rFonts w:asciiTheme="minorHAnsi" w:hAnsiTheme="minorHAnsi"/>
        </w:rPr>
        <w:t xml:space="preserve"> </w:t>
      </w:r>
      <w:r w:rsidRPr="00294D8C">
        <w:rPr>
          <w:rStyle w:val="StyleBoldUnderline"/>
          <w:rFonts w:asciiTheme="minorHAnsi" w:hAnsiTheme="minorHAnsi"/>
        </w:rPr>
        <w:t>Kerry</w:t>
      </w:r>
      <w:r w:rsidRPr="00294D8C">
        <w:rPr>
          <w:rFonts w:asciiTheme="minorHAnsi" w:hAnsiTheme="minorHAnsi"/>
        </w:rPr>
        <w:t xml:space="preserve"> </w:t>
      </w:r>
      <w:r w:rsidRPr="00294D8C">
        <w:rPr>
          <w:rStyle w:val="StyleBoldUnderline"/>
          <w:rFonts w:asciiTheme="minorHAnsi" w:hAnsiTheme="minorHAnsi"/>
        </w:rPr>
        <w:t>and</w:t>
      </w:r>
      <w:r w:rsidRPr="00294D8C">
        <w:rPr>
          <w:rFonts w:asciiTheme="minorHAnsi" w:hAnsiTheme="minorHAnsi"/>
        </w:rPr>
        <w:t xml:space="preserve"> </w:t>
      </w:r>
      <w:r w:rsidRPr="00294D8C">
        <w:rPr>
          <w:rFonts w:asciiTheme="minorHAnsi" w:hAnsiTheme="minorHAnsi"/>
          <w:sz w:val="18"/>
        </w:rPr>
        <w:t>Minister of External Affairs Salman</w:t>
      </w:r>
      <w:r w:rsidRPr="00294D8C">
        <w:rPr>
          <w:rFonts w:asciiTheme="minorHAnsi" w:hAnsiTheme="minorHAnsi"/>
        </w:rPr>
        <w:t xml:space="preserve"> </w:t>
      </w:r>
      <w:proofErr w:type="spellStart"/>
      <w:r w:rsidRPr="00294D8C">
        <w:rPr>
          <w:rStyle w:val="StyleBoldUnderline"/>
          <w:rFonts w:asciiTheme="minorHAnsi" w:hAnsiTheme="minorHAnsi"/>
        </w:rPr>
        <w:t>Khurshid</w:t>
      </w:r>
      <w:proofErr w:type="spellEnd"/>
      <w:r w:rsidRPr="00294D8C">
        <w:rPr>
          <w:rFonts w:asciiTheme="minorHAnsi" w:hAnsiTheme="minorHAnsi"/>
        </w:rPr>
        <w:t xml:space="preserve"> </w:t>
      </w:r>
      <w:r w:rsidRPr="00294D8C">
        <w:rPr>
          <w:rStyle w:val="StyleBoldUnderline"/>
          <w:rFonts w:asciiTheme="minorHAnsi" w:hAnsiTheme="minorHAnsi"/>
        </w:rPr>
        <w:t>reaffirmed their countries’ strong commitment to work collaboratively to help ensure energy security, combat global climate change, and support the development of low-carbon economies</w:t>
      </w:r>
      <w:r w:rsidRPr="00294D8C">
        <w:rPr>
          <w:rFonts w:asciiTheme="minorHAnsi" w:hAnsiTheme="minorHAnsi"/>
        </w:rPr>
        <w:t xml:space="preserve"> </w:t>
      </w:r>
      <w:r w:rsidRPr="00294D8C">
        <w:rPr>
          <w:rFonts w:asciiTheme="minorHAnsi" w:hAnsiTheme="minorHAnsi"/>
          <w:sz w:val="18"/>
        </w:rPr>
        <w:t>that will create opportunities and fuel job growth in both countries, recalling the 2009 U.S.-India Memorandum of Understanding on clean energy, energy efficiency, energy security, and climate change. Both sides reaffirmed that technological and business innovation, scientific cooperation, research, development and deployment of environmentally-friendly technologies and products, open trade, and sound regulatory frameworks are needed to deliver solutions for sustainable growth.</w:t>
      </w:r>
      <w:r w:rsidRPr="00294D8C">
        <w:rPr>
          <w:rFonts w:asciiTheme="minorHAnsi" w:hAnsiTheme="minorHAnsi"/>
          <w:sz w:val="8"/>
        </w:rPr>
        <w:t xml:space="preserve">¶ </w:t>
      </w:r>
      <w:r w:rsidRPr="00294D8C">
        <w:rPr>
          <w:rFonts w:asciiTheme="minorHAnsi" w:hAnsiTheme="minorHAnsi"/>
          <w:sz w:val="18"/>
        </w:rPr>
        <w:t>U.S.-India Energy Dialogue</w:t>
      </w:r>
      <w:r w:rsidRPr="00294D8C">
        <w:rPr>
          <w:rFonts w:asciiTheme="minorHAnsi" w:hAnsiTheme="minorHAnsi"/>
          <w:sz w:val="12"/>
        </w:rPr>
        <w:t xml:space="preserve">¶ </w:t>
      </w:r>
      <w:r w:rsidRPr="00294D8C">
        <w:rPr>
          <w:rStyle w:val="StyleBoldUnderline"/>
          <w:rFonts w:asciiTheme="minorHAnsi" w:hAnsiTheme="minorHAnsi"/>
        </w:rPr>
        <w:t>The two sides noted the robust and full range of cooperation under the U.S.-India Energy Dialogue, highlighting ongoing engagement in</w:t>
      </w:r>
      <w:r w:rsidRPr="00294D8C">
        <w:rPr>
          <w:rStyle w:val="StyleBoldUnderline"/>
          <w:rFonts w:asciiTheme="minorHAnsi" w:hAnsiTheme="minorHAnsi"/>
          <w:sz w:val="18"/>
        </w:rPr>
        <w:t xml:space="preserve"> </w:t>
      </w:r>
      <w:r w:rsidRPr="00294D8C">
        <w:rPr>
          <w:rFonts w:asciiTheme="minorHAnsi" w:hAnsiTheme="minorHAnsi"/>
          <w:sz w:val="18"/>
        </w:rPr>
        <w:t xml:space="preserve">the areas of electrical grid cooperation, energy efficiency, expanding markets for </w:t>
      </w:r>
      <w:r w:rsidRPr="00294D8C">
        <w:rPr>
          <w:rFonts w:asciiTheme="minorHAnsi" w:hAnsiTheme="minorHAnsi"/>
        </w:rPr>
        <w:t>r</w:t>
      </w:r>
      <w:r w:rsidRPr="00294D8C">
        <w:rPr>
          <w:rStyle w:val="StyleBoldUnderline"/>
          <w:rFonts w:asciiTheme="minorHAnsi" w:hAnsiTheme="minorHAnsi"/>
        </w:rPr>
        <w:t>enewable energy technologies and addressing barriers to clean energy deployment</w:t>
      </w:r>
      <w:r w:rsidRPr="00294D8C">
        <w:rPr>
          <w:rFonts w:asciiTheme="minorHAnsi" w:hAnsiTheme="minorHAnsi"/>
        </w:rPr>
        <w:t xml:space="preserve">, </w:t>
      </w:r>
      <w:r w:rsidRPr="00294D8C">
        <w:rPr>
          <w:rFonts w:asciiTheme="minorHAnsi" w:hAnsiTheme="minorHAnsi"/>
          <w:sz w:val="18"/>
        </w:rPr>
        <w:t>shale gas resource assessments and sharing lessons on exploitation, clean coal technology development, and civil nuclear energy.</w:t>
      </w:r>
      <w:r w:rsidRPr="00294D8C">
        <w:rPr>
          <w:rFonts w:asciiTheme="minorHAnsi" w:hAnsiTheme="minorHAnsi"/>
          <w:sz w:val="8"/>
        </w:rPr>
        <w:t xml:space="preserve">¶ </w:t>
      </w:r>
      <w:r w:rsidRPr="00294D8C">
        <w:rPr>
          <w:rFonts w:asciiTheme="minorHAnsi" w:hAnsiTheme="minorHAnsi"/>
          <w:sz w:val="18"/>
        </w:rPr>
        <w:t>U.S.-India Climate Change Dialogue</w:t>
      </w:r>
      <w:r w:rsidRPr="00294D8C">
        <w:rPr>
          <w:rFonts w:asciiTheme="minorHAnsi" w:hAnsiTheme="minorHAnsi"/>
          <w:sz w:val="12"/>
        </w:rPr>
        <w:t xml:space="preserve">¶ </w:t>
      </w:r>
      <w:r w:rsidRPr="00294D8C">
        <w:rPr>
          <w:rStyle w:val="StyleBoldUnderline"/>
          <w:rFonts w:asciiTheme="minorHAnsi" w:hAnsiTheme="minorHAnsi"/>
        </w:rPr>
        <w:t xml:space="preserve">The two sides plan to enhance </w:t>
      </w:r>
      <w:r w:rsidRPr="00294D8C">
        <w:rPr>
          <w:rFonts w:asciiTheme="minorHAnsi" w:hAnsiTheme="minorHAnsi"/>
        </w:rPr>
        <w:t xml:space="preserve">the </w:t>
      </w:r>
      <w:r w:rsidRPr="00294D8C">
        <w:rPr>
          <w:rFonts w:asciiTheme="minorHAnsi" w:hAnsiTheme="minorHAnsi"/>
          <w:sz w:val="18"/>
        </w:rPr>
        <w:t>existing U.S.-India Global Climate Change Dialogue to engage in constructive</w:t>
      </w:r>
      <w:r w:rsidRPr="00294D8C">
        <w:rPr>
          <w:rStyle w:val="StyleBoldUnderline"/>
          <w:rFonts w:asciiTheme="minorHAnsi" w:hAnsiTheme="minorHAnsi"/>
        </w:rPr>
        <w:t xml:space="preserve"> discussions </w:t>
      </w:r>
      <w:r w:rsidRPr="00294D8C">
        <w:rPr>
          <w:rFonts w:asciiTheme="minorHAnsi" w:hAnsiTheme="minorHAnsi"/>
          <w:sz w:val="18"/>
        </w:rPr>
        <w:t>on the Durban Platform negotiations under the United National Framework Convention</w:t>
      </w:r>
      <w:r w:rsidRPr="00294D8C">
        <w:rPr>
          <w:rFonts w:asciiTheme="minorHAnsi" w:hAnsiTheme="minorHAnsi"/>
        </w:rPr>
        <w:t xml:space="preserve"> </w:t>
      </w:r>
      <w:r w:rsidRPr="00294D8C">
        <w:rPr>
          <w:rStyle w:val="StyleBoldUnderline"/>
          <w:rFonts w:asciiTheme="minorHAnsi" w:hAnsiTheme="minorHAnsi"/>
        </w:rPr>
        <w:t>on Climate Change</w:t>
      </w:r>
      <w:r w:rsidRPr="00294D8C">
        <w:rPr>
          <w:rFonts w:asciiTheme="minorHAnsi" w:hAnsiTheme="minorHAnsi"/>
        </w:rPr>
        <w:t>,</w:t>
      </w:r>
      <w:r w:rsidRPr="00294D8C">
        <w:rPr>
          <w:rFonts w:asciiTheme="minorHAnsi" w:hAnsiTheme="minorHAnsi"/>
          <w:sz w:val="18"/>
        </w:rPr>
        <w:t xml:space="preserve"> to facilitate climate policy dialogues and exchanges, and </w:t>
      </w:r>
      <w:r w:rsidRPr="00294D8C">
        <w:rPr>
          <w:rStyle w:val="StyleBoldUnderline"/>
          <w:rFonts w:asciiTheme="minorHAnsi" w:hAnsiTheme="minorHAnsi"/>
        </w:rPr>
        <w:t>to identify opportunities for further and significant bilateral cooperation.</w:t>
      </w:r>
      <w:r w:rsidRPr="00294D8C">
        <w:rPr>
          <w:rStyle w:val="StyleBoldUnderline"/>
          <w:rFonts w:asciiTheme="minorHAnsi" w:hAnsiTheme="minorHAnsi"/>
          <w:sz w:val="12"/>
        </w:rPr>
        <w:t xml:space="preserve">¶ </w:t>
      </w:r>
      <w:r w:rsidRPr="00294D8C">
        <w:rPr>
          <w:rFonts w:asciiTheme="minorHAnsi" w:hAnsiTheme="minorHAnsi"/>
          <w:sz w:val="18"/>
        </w:rPr>
        <w:t>U.S.-India Civil Nuclear Energy</w:t>
      </w:r>
      <w:r w:rsidRPr="00294D8C">
        <w:rPr>
          <w:rFonts w:asciiTheme="minorHAnsi" w:hAnsiTheme="minorHAnsi"/>
          <w:sz w:val="8"/>
        </w:rPr>
        <w:t xml:space="preserve">¶ </w:t>
      </w:r>
      <w:r w:rsidRPr="00294D8C">
        <w:rPr>
          <w:rFonts w:asciiTheme="minorHAnsi" w:hAnsiTheme="minorHAnsi"/>
          <w:sz w:val="18"/>
        </w:rPr>
        <w:t xml:space="preserve">Over the past year, negotiations leading to the construction of U.S. nuclear power plants in Gujarat and </w:t>
      </w:r>
      <w:proofErr w:type="spellStart"/>
      <w:r w:rsidRPr="00294D8C">
        <w:rPr>
          <w:rFonts w:asciiTheme="minorHAnsi" w:hAnsiTheme="minorHAnsi"/>
          <w:sz w:val="18"/>
        </w:rPr>
        <w:t>Andra</w:t>
      </w:r>
      <w:proofErr w:type="spellEnd"/>
      <w:r w:rsidRPr="00294D8C">
        <w:rPr>
          <w:rFonts w:asciiTheme="minorHAnsi" w:hAnsiTheme="minorHAnsi"/>
          <w:sz w:val="18"/>
        </w:rPr>
        <w:t xml:space="preserve"> Pradesh have continued with notable progress made towards land acquisition. Additionally, our </w:t>
      </w:r>
      <w:r w:rsidRPr="00294D8C">
        <w:rPr>
          <w:rStyle w:val="StyleBoldUnderline"/>
          <w:rFonts w:asciiTheme="minorHAnsi" w:hAnsiTheme="minorHAnsi"/>
        </w:rPr>
        <w:t>nuclear regulatory agencies have increased their scope of cooperation on key safety issues</w:t>
      </w:r>
      <w:r w:rsidRPr="00294D8C">
        <w:rPr>
          <w:rFonts w:asciiTheme="minorHAnsi" w:hAnsiTheme="minorHAnsi"/>
        </w:rPr>
        <w:t xml:space="preserve">. </w:t>
      </w:r>
      <w:r w:rsidRPr="00294D8C">
        <w:rPr>
          <w:rFonts w:asciiTheme="minorHAnsi" w:hAnsiTheme="minorHAnsi"/>
          <w:sz w:val="18"/>
        </w:rPr>
        <w:t xml:space="preserve">Both the U.S. Nuclear Regulatory Commission (NRC) and the Indian Atomic Energy Regulatory Board (AERB) have been working to finalize an arrangement for the exchange of technical information and </w:t>
      </w:r>
      <w:r w:rsidRPr="00294D8C">
        <w:rPr>
          <w:rStyle w:val="StyleBoldUnderline"/>
          <w:rFonts w:asciiTheme="minorHAnsi" w:hAnsiTheme="minorHAnsi"/>
        </w:rPr>
        <w:t>cooperation in nuclear safety matters, which is needed to expand upon their current level of cooperation</w:t>
      </w:r>
      <w:r w:rsidRPr="00294D8C">
        <w:rPr>
          <w:rFonts w:asciiTheme="minorHAnsi" w:hAnsiTheme="minorHAnsi"/>
        </w:rPr>
        <w:t xml:space="preserve">. </w:t>
      </w:r>
      <w:r w:rsidRPr="00294D8C">
        <w:rPr>
          <w:rFonts w:asciiTheme="minorHAnsi" w:hAnsiTheme="minorHAnsi"/>
          <w:sz w:val="18"/>
        </w:rPr>
        <w:t>A key example of cooperation under this arrangement would be the NRC working with the AERB to assist with AERB’s work to prepare to certify and license the operation in India of U.S.-origin nuclear power plants.</w:t>
      </w:r>
      <w:r w:rsidRPr="00294D8C">
        <w:rPr>
          <w:rFonts w:asciiTheme="minorHAnsi" w:hAnsiTheme="minorHAnsi"/>
          <w:sz w:val="8"/>
        </w:rPr>
        <w:t xml:space="preserve">¶ </w:t>
      </w:r>
      <w:r w:rsidRPr="00294D8C">
        <w:rPr>
          <w:rFonts w:asciiTheme="minorHAnsi" w:hAnsiTheme="minorHAnsi"/>
          <w:sz w:val="18"/>
        </w:rPr>
        <w:t>Oil and Gas Working Group</w:t>
      </w:r>
      <w:r w:rsidRPr="00294D8C">
        <w:rPr>
          <w:rFonts w:asciiTheme="minorHAnsi" w:hAnsiTheme="minorHAnsi"/>
          <w:sz w:val="8"/>
        </w:rPr>
        <w:t xml:space="preserve">¶ </w:t>
      </w:r>
      <w:r w:rsidRPr="00294D8C">
        <w:rPr>
          <w:rStyle w:val="StyleBoldUnderline"/>
          <w:rFonts w:asciiTheme="minorHAnsi" w:hAnsiTheme="minorHAnsi"/>
        </w:rPr>
        <w:t>The U.S. Department of Energy and Indian Ministry of Petroleum and Natural Gas are working to</w:t>
      </w:r>
      <w:r w:rsidRPr="00294D8C">
        <w:rPr>
          <w:rFonts w:asciiTheme="minorHAnsi" w:hAnsiTheme="minorHAnsi"/>
          <w:sz w:val="18"/>
        </w:rPr>
        <w:t xml:space="preserve"> renew an MOU for Cooperation in Gas Hydrates aimed at increasing the </w:t>
      </w:r>
      <w:r w:rsidRPr="00294D8C">
        <w:rPr>
          <w:rStyle w:val="StyleBoldUnderline"/>
          <w:rFonts w:asciiTheme="minorHAnsi" w:hAnsiTheme="minorHAnsi"/>
        </w:rPr>
        <w:t>understand</w:t>
      </w:r>
      <w:r w:rsidRPr="00294D8C">
        <w:rPr>
          <w:rFonts w:asciiTheme="minorHAnsi" w:hAnsiTheme="minorHAnsi"/>
          <w:sz w:val="18"/>
        </w:rPr>
        <w:t>ing of the geologic occurrence and the potential of</w:t>
      </w:r>
      <w:r w:rsidRPr="00294D8C">
        <w:rPr>
          <w:rFonts w:asciiTheme="minorHAnsi" w:hAnsiTheme="minorHAnsi"/>
        </w:rPr>
        <w:t xml:space="preserve"> </w:t>
      </w:r>
      <w:r w:rsidRPr="00294D8C">
        <w:rPr>
          <w:rStyle w:val="StyleBoldUnderline"/>
          <w:rFonts w:asciiTheme="minorHAnsi" w:hAnsiTheme="minorHAnsi"/>
        </w:rPr>
        <w:t>methane</w:t>
      </w:r>
      <w:r w:rsidRPr="00294D8C">
        <w:rPr>
          <w:rFonts w:asciiTheme="minorHAnsi" w:hAnsiTheme="minorHAnsi"/>
        </w:rPr>
        <w:t xml:space="preserve"> </w:t>
      </w:r>
      <w:r w:rsidRPr="00294D8C">
        <w:rPr>
          <w:rStyle w:val="StyleBoldUnderline"/>
          <w:rFonts w:asciiTheme="minorHAnsi" w:hAnsiTheme="minorHAnsi"/>
        </w:rPr>
        <w:t>production</w:t>
      </w:r>
      <w:r w:rsidRPr="00294D8C">
        <w:rPr>
          <w:rFonts w:asciiTheme="minorHAnsi" w:hAnsiTheme="minorHAnsi"/>
          <w:sz w:val="18"/>
        </w:rPr>
        <w:t xml:space="preserve"> from natural gas hydrates in India and the United States.</w:t>
      </w:r>
      <w:r w:rsidRPr="00294D8C">
        <w:rPr>
          <w:rFonts w:asciiTheme="minorHAnsi" w:hAnsiTheme="minorHAnsi"/>
          <w:sz w:val="8"/>
        </w:rPr>
        <w:t xml:space="preserve">¶ </w:t>
      </w:r>
      <w:r w:rsidRPr="00294D8C">
        <w:rPr>
          <w:rFonts w:asciiTheme="minorHAnsi" w:hAnsiTheme="minorHAnsi"/>
          <w:sz w:val="18"/>
        </w:rPr>
        <w:t>New Joint Working Group on Sustainable Growth</w:t>
      </w:r>
      <w:r w:rsidRPr="00294D8C">
        <w:rPr>
          <w:rFonts w:asciiTheme="minorHAnsi" w:hAnsiTheme="minorHAnsi"/>
          <w:sz w:val="8"/>
        </w:rPr>
        <w:t xml:space="preserve">¶ </w:t>
      </w:r>
      <w:r w:rsidRPr="00294D8C">
        <w:rPr>
          <w:rFonts w:asciiTheme="minorHAnsi" w:hAnsiTheme="minorHAnsi"/>
          <w:sz w:val="18"/>
        </w:rPr>
        <w:t>On May 7, 2012 USAID and the Planning Commission of India signed a Statement of Principles forming a new Joint Working Group on Sustainable Growth that will support efforts to “enhance Indian and U.S. capacity to develop long-term plans and strategies to achieve low carbon inclusive growth.” It should also help us in development and adoption of clean technologies.</w:t>
      </w:r>
      <w:r w:rsidRPr="00294D8C">
        <w:rPr>
          <w:rFonts w:asciiTheme="minorHAnsi" w:hAnsiTheme="minorHAnsi"/>
          <w:sz w:val="8"/>
        </w:rPr>
        <w:t xml:space="preserve">¶ </w:t>
      </w:r>
      <w:r w:rsidRPr="00294D8C">
        <w:rPr>
          <w:rFonts w:asciiTheme="minorHAnsi" w:hAnsiTheme="minorHAnsi"/>
          <w:sz w:val="18"/>
        </w:rPr>
        <w:t>Shale Gas Feasibility Studies</w:t>
      </w:r>
      <w:r w:rsidRPr="00294D8C">
        <w:rPr>
          <w:rFonts w:asciiTheme="minorHAnsi" w:hAnsiTheme="minorHAnsi"/>
          <w:sz w:val="8"/>
        </w:rPr>
        <w:t xml:space="preserve">¶ </w:t>
      </w:r>
      <w:r w:rsidRPr="00294D8C">
        <w:rPr>
          <w:rFonts w:asciiTheme="minorHAnsi" w:hAnsiTheme="minorHAnsi"/>
          <w:sz w:val="18"/>
        </w:rPr>
        <w:t xml:space="preserve">On May 3, 2013, the U.S. Trade and Development Agency (USTDA) signed an agreement to conduct a study to support </w:t>
      </w:r>
      <w:proofErr w:type="spellStart"/>
      <w:r w:rsidRPr="00294D8C">
        <w:rPr>
          <w:rFonts w:asciiTheme="minorHAnsi" w:hAnsiTheme="minorHAnsi"/>
          <w:sz w:val="18"/>
        </w:rPr>
        <w:t>Essar</w:t>
      </w:r>
      <w:proofErr w:type="spellEnd"/>
      <w:r w:rsidRPr="00294D8C">
        <w:rPr>
          <w:rFonts w:asciiTheme="minorHAnsi" w:hAnsiTheme="minorHAnsi"/>
          <w:sz w:val="18"/>
        </w:rPr>
        <w:t xml:space="preserve"> Oil Limited in further assessing its coal bed methane license areas for the presence of commercial grade shale deposits, moving India closer to a potential new domestic energy resource offering cleaner alternatives to coal. USTDA signed a new grant agreement during the Strategic Dialogue for a second study to support Deep Industries Limited in assessing its conventional oil and gas license areas for the presence of commercial grade shale deposits.</w:t>
      </w:r>
      <w:r w:rsidRPr="00294D8C">
        <w:rPr>
          <w:rFonts w:asciiTheme="minorHAnsi" w:hAnsiTheme="minorHAnsi"/>
          <w:sz w:val="8"/>
        </w:rPr>
        <w:t xml:space="preserve">¶ </w:t>
      </w:r>
      <w:r w:rsidRPr="00294D8C">
        <w:rPr>
          <w:rFonts w:asciiTheme="minorHAnsi" w:hAnsiTheme="minorHAnsi"/>
          <w:sz w:val="18"/>
        </w:rPr>
        <w:t>Regional Gas Markets</w:t>
      </w:r>
      <w:r w:rsidRPr="00294D8C">
        <w:rPr>
          <w:rFonts w:asciiTheme="minorHAnsi" w:hAnsiTheme="minorHAnsi"/>
          <w:sz w:val="8"/>
        </w:rPr>
        <w:t xml:space="preserve">¶ </w:t>
      </w:r>
      <w:r w:rsidRPr="00294D8C">
        <w:rPr>
          <w:rFonts w:asciiTheme="minorHAnsi" w:hAnsiTheme="minorHAnsi"/>
          <w:sz w:val="18"/>
        </w:rPr>
        <w:t>The Department of State held an energy security roundtable with Indian counterparts in May 2013 and discussed the development of an Asian natural gas market to provide more secure and diversified supplies of natural gas throughout the region. The U.S. will continue to engage with India including through the U.S.-India Energy Dialogue to address challenges such as financing gas infrastructure, share data on regional and global natural gas trends, and partner on market development capacity building activities.</w:t>
      </w:r>
      <w:r w:rsidRPr="00294D8C">
        <w:rPr>
          <w:rFonts w:asciiTheme="minorHAnsi" w:hAnsiTheme="minorHAnsi"/>
          <w:sz w:val="8"/>
        </w:rPr>
        <w:t xml:space="preserve">¶ </w:t>
      </w:r>
      <w:r w:rsidRPr="00294D8C">
        <w:rPr>
          <w:rFonts w:asciiTheme="minorHAnsi" w:hAnsiTheme="minorHAnsi"/>
          <w:sz w:val="18"/>
        </w:rPr>
        <w:t>Unconventional Gas</w:t>
      </w:r>
      <w:r w:rsidRPr="00294D8C">
        <w:rPr>
          <w:rFonts w:asciiTheme="minorHAnsi" w:hAnsiTheme="minorHAnsi"/>
          <w:sz w:val="8"/>
        </w:rPr>
        <w:t xml:space="preserve">¶ </w:t>
      </w:r>
      <w:r w:rsidRPr="00294D8C">
        <w:rPr>
          <w:rFonts w:asciiTheme="minorHAnsi" w:hAnsiTheme="minorHAnsi"/>
          <w:sz w:val="18"/>
        </w:rPr>
        <w:t>The Department of State’s Unconventional Gas Technical Engagement Program (UGTEP) has promoted unconventional gas development in India by hosting a delegation from the Ministry of Petroleum and natural gas in the U.S. and holding a workshop in New Delhi in 2013. UGTEP is increasing its engagement with India by funding a tight gas and shale oil resource assessment to be concluded this year.</w:t>
      </w:r>
      <w:r w:rsidRPr="00294D8C">
        <w:rPr>
          <w:rFonts w:asciiTheme="minorHAnsi" w:hAnsiTheme="minorHAnsi"/>
          <w:sz w:val="8"/>
        </w:rPr>
        <w:t xml:space="preserve">¶ </w:t>
      </w:r>
      <w:r w:rsidRPr="00294D8C">
        <w:rPr>
          <w:rFonts w:asciiTheme="minorHAnsi" w:hAnsiTheme="minorHAnsi"/>
          <w:sz w:val="18"/>
        </w:rPr>
        <w:t>Refineries</w:t>
      </w:r>
      <w:r w:rsidRPr="00294D8C">
        <w:rPr>
          <w:rFonts w:asciiTheme="minorHAnsi" w:hAnsiTheme="minorHAnsi"/>
          <w:sz w:val="8"/>
        </w:rPr>
        <w:t xml:space="preserve">¶ </w:t>
      </w:r>
      <w:r w:rsidRPr="00294D8C">
        <w:rPr>
          <w:rFonts w:asciiTheme="minorHAnsi" w:hAnsiTheme="minorHAnsi"/>
          <w:sz w:val="18"/>
        </w:rPr>
        <w:t xml:space="preserve">At the request of the Ministry of Petroleum and Natural Gas, USTDA brought representatives of India’s Ministry of Petroleum and Natural Gas and directors of state-owned refineries to the United States to meet with U.S. companies specializing in a range of refinery efficiency and residue up-gradation technologies. The Indian refiners are looking for ways to improve refinery efficiency and productivity by integrating slurry hydro-cracking and advanced conversion process technologies, presenting opportunities for U.S. firms in this sector. The delegation visited Chicago, </w:t>
      </w:r>
      <w:proofErr w:type="gramStart"/>
      <w:r w:rsidRPr="00294D8C">
        <w:rPr>
          <w:rFonts w:asciiTheme="minorHAnsi" w:hAnsiTheme="minorHAnsi"/>
          <w:sz w:val="18"/>
        </w:rPr>
        <w:t>Houston ,and</w:t>
      </w:r>
      <w:proofErr w:type="gramEnd"/>
      <w:r w:rsidRPr="00294D8C">
        <w:rPr>
          <w:rFonts w:asciiTheme="minorHAnsi" w:hAnsiTheme="minorHAnsi"/>
          <w:sz w:val="18"/>
        </w:rPr>
        <w:t xml:space="preserve"> New Orleans in May 2013.</w:t>
      </w:r>
      <w:r w:rsidRPr="00294D8C">
        <w:rPr>
          <w:rFonts w:asciiTheme="minorHAnsi" w:hAnsiTheme="minorHAnsi"/>
          <w:sz w:val="8"/>
        </w:rPr>
        <w:t xml:space="preserve">¶ </w:t>
      </w:r>
      <w:r w:rsidRPr="00294D8C">
        <w:rPr>
          <w:rFonts w:asciiTheme="minorHAnsi" w:hAnsiTheme="minorHAnsi"/>
          <w:sz w:val="18"/>
        </w:rPr>
        <w:t>Energy Efficiency and Sustainable Cities</w:t>
      </w:r>
      <w:r w:rsidRPr="00294D8C">
        <w:rPr>
          <w:rFonts w:asciiTheme="minorHAnsi" w:hAnsiTheme="minorHAnsi"/>
          <w:sz w:val="8"/>
        </w:rPr>
        <w:t>¶</w:t>
      </w:r>
      <w:r w:rsidRPr="00294D8C">
        <w:rPr>
          <w:rFonts w:asciiTheme="minorHAnsi" w:hAnsiTheme="minorHAnsi"/>
          <w:sz w:val="12"/>
        </w:rPr>
        <w:t xml:space="preserve"> </w:t>
      </w:r>
      <w:r w:rsidRPr="00294D8C">
        <w:rPr>
          <w:rStyle w:val="StyleBoldUnderline"/>
          <w:rFonts w:asciiTheme="minorHAnsi" w:hAnsiTheme="minorHAnsi"/>
        </w:rPr>
        <w:t xml:space="preserve">The U.S. Department of Energy is working in two Indian states – Rajasthan and Tamil Nadu – that are in the process of implementing the Energy Conservation Building Codes </w:t>
      </w:r>
      <w:r w:rsidRPr="00294D8C">
        <w:rPr>
          <w:rFonts w:asciiTheme="minorHAnsi" w:hAnsiTheme="minorHAnsi"/>
          <w:sz w:val="18"/>
        </w:rPr>
        <w:t>(ECBC). One city in each State (Jaipur in Rajasthan and Chennai in Tamil Nadu) has been selected</w:t>
      </w:r>
      <w:r w:rsidRPr="00294D8C">
        <w:rPr>
          <w:rFonts w:asciiTheme="minorHAnsi" w:hAnsiTheme="minorHAnsi"/>
        </w:rPr>
        <w:t xml:space="preserve"> </w:t>
      </w:r>
      <w:r w:rsidRPr="00294D8C">
        <w:rPr>
          <w:rStyle w:val="StyleBoldUnderline"/>
          <w:rFonts w:asciiTheme="minorHAnsi" w:hAnsiTheme="minorHAnsi"/>
        </w:rPr>
        <w:t>to showcase</w:t>
      </w:r>
      <w:r w:rsidRPr="00294D8C">
        <w:rPr>
          <w:rStyle w:val="StyleBoldUnderline"/>
          <w:rFonts w:asciiTheme="minorHAnsi" w:hAnsiTheme="minorHAnsi"/>
          <w:sz w:val="18"/>
        </w:rPr>
        <w:t xml:space="preserve"> </w:t>
      </w:r>
      <w:r w:rsidRPr="00294D8C">
        <w:rPr>
          <w:rFonts w:asciiTheme="minorHAnsi" w:hAnsiTheme="minorHAnsi"/>
          <w:sz w:val="18"/>
        </w:rPr>
        <w:t>implementation at the local level; the work should have benefits beyond those cities. DOE through Lawrence Berkeley National Laboratory (LBNL) is working with India to adopt</w:t>
      </w:r>
      <w:r w:rsidRPr="00294D8C">
        <w:rPr>
          <w:rStyle w:val="StyleBoldUnderline"/>
          <w:rFonts w:asciiTheme="minorHAnsi" w:hAnsiTheme="minorHAnsi"/>
          <w:sz w:val="18"/>
        </w:rPr>
        <w:t xml:space="preserve"> </w:t>
      </w:r>
      <w:r w:rsidRPr="00294D8C">
        <w:rPr>
          <w:rStyle w:val="StyleBoldUnderline"/>
          <w:rFonts w:asciiTheme="minorHAnsi" w:hAnsiTheme="minorHAnsi"/>
        </w:rPr>
        <w:t>Building to Grid</w:t>
      </w:r>
      <w:r w:rsidRPr="00294D8C">
        <w:rPr>
          <w:rFonts w:asciiTheme="minorHAnsi" w:hAnsiTheme="minorHAnsi"/>
          <w:sz w:val="18"/>
        </w:rPr>
        <w:t xml:space="preserve"> (B2G) best practices</w:t>
      </w:r>
      <w:r w:rsidRPr="00294D8C">
        <w:rPr>
          <w:rFonts w:asciiTheme="minorHAnsi" w:hAnsiTheme="minorHAnsi"/>
        </w:rPr>
        <w:t xml:space="preserve"> </w:t>
      </w:r>
      <w:r w:rsidRPr="00294D8C">
        <w:rPr>
          <w:rStyle w:val="StyleBoldUnderline"/>
          <w:rFonts w:asciiTheme="minorHAnsi" w:hAnsiTheme="minorHAnsi"/>
        </w:rPr>
        <w:t>to improve the energy efficiency of data centers and measures to improve energy efficienc</w:t>
      </w:r>
      <w:r w:rsidRPr="00294D8C">
        <w:rPr>
          <w:rFonts w:asciiTheme="minorHAnsi" w:hAnsiTheme="minorHAnsi"/>
        </w:rPr>
        <w:t xml:space="preserve">y </w:t>
      </w:r>
      <w:r w:rsidRPr="00294D8C">
        <w:rPr>
          <w:rFonts w:asciiTheme="minorHAnsi" w:hAnsiTheme="minorHAnsi"/>
          <w:sz w:val="18"/>
        </w:rPr>
        <w:t>performance of exemplary IT office buildings.</w:t>
      </w:r>
      <w:r w:rsidRPr="00294D8C">
        <w:rPr>
          <w:rFonts w:asciiTheme="minorHAnsi" w:hAnsiTheme="minorHAnsi"/>
          <w:sz w:val="8"/>
        </w:rPr>
        <w:t xml:space="preserve">¶ </w:t>
      </w:r>
      <w:r w:rsidRPr="00294D8C">
        <w:rPr>
          <w:rFonts w:asciiTheme="minorHAnsi" w:hAnsiTheme="minorHAnsi"/>
          <w:sz w:val="18"/>
        </w:rPr>
        <w:t>Renewable Energy</w:t>
      </w:r>
      <w:r w:rsidRPr="00294D8C">
        <w:rPr>
          <w:rFonts w:asciiTheme="minorHAnsi" w:hAnsiTheme="minorHAnsi"/>
          <w:sz w:val="12"/>
        </w:rPr>
        <w:t xml:space="preserve">¶ </w:t>
      </w:r>
      <w:r w:rsidRPr="00294D8C">
        <w:rPr>
          <w:rStyle w:val="StyleBoldUnderline"/>
          <w:rFonts w:asciiTheme="minorHAnsi" w:hAnsiTheme="minorHAnsi"/>
        </w:rPr>
        <w:t>DOE</w:t>
      </w:r>
      <w:r w:rsidRPr="00294D8C">
        <w:rPr>
          <w:rFonts w:asciiTheme="minorHAnsi" w:hAnsiTheme="minorHAnsi"/>
          <w:sz w:val="18"/>
        </w:rPr>
        <w:t>’s National Renewable Energy Laboratory (NREL)</w:t>
      </w:r>
      <w:r w:rsidRPr="00294D8C">
        <w:rPr>
          <w:rFonts w:asciiTheme="minorHAnsi" w:hAnsiTheme="minorHAnsi"/>
        </w:rPr>
        <w:t xml:space="preserve"> </w:t>
      </w:r>
      <w:r w:rsidRPr="00294D8C">
        <w:rPr>
          <w:rStyle w:val="StyleBoldUnderline"/>
          <w:rFonts w:asciiTheme="minorHAnsi" w:hAnsiTheme="minorHAnsi"/>
        </w:rPr>
        <w:t>is collaborating with India</w:t>
      </w:r>
      <w:r w:rsidRPr="00294D8C">
        <w:rPr>
          <w:rFonts w:asciiTheme="minorHAnsi" w:hAnsiTheme="minorHAnsi"/>
        </w:rPr>
        <w:t>’s</w:t>
      </w:r>
      <w:r w:rsidRPr="00294D8C">
        <w:rPr>
          <w:rFonts w:asciiTheme="minorHAnsi" w:hAnsiTheme="minorHAnsi"/>
          <w:sz w:val="18"/>
        </w:rPr>
        <w:t xml:space="preserve"> Solar Energy Centre (SEC)</w:t>
      </w:r>
      <w:r w:rsidRPr="00294D8C">
        <w:rPr>
          <w:rFonts w:asciiTheme="minorHAnsi" w:hAnsiTheme="minorHAnsi"/>
        </w:rPr>
        <w:t xml:space="preserve"> </w:t>
      </w:r>
      <w:r w:rsidRPr="00294D8C">
        <w:rPr>
          <w:rStyle w:val="StyleBoldUnderline"/>
          <w:rFonts w:asciiTheme="minorHAnsi" w:hAnsiTheme="minorHAnsi"/>
        </w:rPr>
        <w:t>to increase understanding of how solar photovoltaic modules perform in different climatic environments</w:t>
      </w:r>
      <w:r w:rsidRPr="00294D8C">
        <w:rPr>
          <w:rFonts w:asciiTheme="minorHAnsi" w:hAnsiTheme="minorHAnsi"/>
          <w:sz w:val="18"/>
        </w:rPr>
        <w:t xml:space="preserve"> over long periods of time and to develop testing procedures</w:t>
      </w:r>
      <w:r w:rsidRPr="00294D8C">
        <w:rPr>
          <w:rFonts w:asciiTheme="minorHAnsi" w:hAnsiTheme="minorHAnsi"/>
        </w:rPr>
        <w:t xml:space="preserve"> </w:t>
      </w:r>
      <w:r w:rsidRPr="00294D8C">
        <w:rPr>
          <w:rStyle w:val="StyleBoldUnderline"/>
          <w:rFonts w:asciiTheme="minorHAnsi" w:hAnsiTheme="minorHAnsi"/>
        </w:rPr>
        <w:t>to help improve product reliability</w:t>
      </w:r>
      <w:r w:rsidRPr="00294D8C">
        <w:rPr>
          <w:rFonts w:asciiTheme="minorHAnsi" w:hAnsiTheme="minorHAnsi"/>
        </w:rPr>
        <w:t xml:space="preserve">. </w:t>
      </w:r>
      <w:r w:rsidRPr="00294D8C">
        <w:rPr>
          <w:rFonts w:asciiTheme="minorHAnsi" w:hAnsiTheme="minorHAnsi"/>
          <w:sz w:val="18"/>
        </w:rPr>
        <w:t>NREL is updating solar maps for India with new data obtained on aerosol optical depth from the Indian Space Research Organization. DOE/NREL and India’s Centre for Wind Energy Technology (C-WET) are collaborating to enhance existing wind resource characterizations for priority areas in India.</w:t>
      </w:r>
      <w:r w:rsidRPr="00294D8C">
        <w:rPr>
          <w:rFonts w:asciiTheme="minorHAnsi" w:hAnsiTheme="minorHAnsi"/>
          <w:sz w:val="8"/>
        </w:rPr>
        <w:t xml:space="preserve">¶ </w:t>
      </w:r>
      <w:r w:rsidRPr="00294D8C">
        <w:rPr>
          <w:rFonts w:asciiTheme="minorHAnsi" w:hAnsiTheme="minorHAnsi"/>
          <w:sz w:val="18"/>
        </w:rPr>
        <w:t>U.S.-India Partnership to Advance Clean Energy (PACE</w:t>
      </w:r>
      <w:proofErr w:type="gramStart"/>
      <w:r w:rsidRPr="00294D8C">
        <w:rPr>
          <w:rFonts w:asciiTheme="minorHAnsi" w:hAnsiTheme="minorHAnsi"/>
          <w:sz w:val="18"/>
        </w:rPr>
        <w:t>)</w:t>
      </w:r>
      <w:r w:rsidRPr="00294D8C">
        <w:rPr>
          <w:rFonts w:asciiTheme="minorHAnsi" w:hAnsiTheme="minorHAnsi"/>
          <w:sz w:val="8"/>
        </w:rPr>
        <w:t>¶</w:t>
      </w:r>
      <w:proofErr w:type="gramEnd"/>
      <w:r w:rsidRPr="00294D8C">
        <w:rPr>
          <w:rFonts w:asciiTheme="minorHAnsi" w:hAnsiTheme="minorHAnsi"/>
          <w:sz w:val="8"/>
        </w:rPr>
        <w:t xml:space="preserve"> </w:t>
      </w:r>
      <w:r w:rsidRPr="00294D8C">
        <w:rPr>
          <w:rFonts w:asciiTheme="minorHAnsi" w:hAnsiTheme="minorHAnsi"/>
          <w:sz w:val="18"/>
        </w:rPr>
        <w:t>Prime Minister Singh and President Obama announced PACE in November 2009 to improve energy access and promote low-carbon growth.</w:t>
      </w:r>
      <w:r w:rsidRPr="00294D8C">
        <w:rPr>
          <w:rFonts w:asciiTheme="minorHAnsi" w:hAnsiTheme="minorHAnsi"/>
        </w:rPr>
        <w:t xml:space="preserve"> </w:t>
      </w:r>
      <w:r w:rsidRPr="00294D8C">
        <w:rPr>
          <w:rStyle w:val="StyleBoldUnderline"/>
          <w:rFonts w:asciiTheme="minorHAnsi" w:hAnsiTheme="minorHAnsi"/>
        </w:rPr>
        <w:t>Under PACE-Research, in 2012, the Government of India and the Department of Energy are supporting three innovative public-private U.S.-India consortia work in solar energy, building efficiency, and advanced biofuels</w:t>
      </w:r>
      <w:r w:rsidRPr="00294D8C">
        <w:rPr>
          <w:rFonts w:asciiTheme="minorHAnsi" w:hAnsiTheme="minorHAnsi"/>
          <w:sz w:val="18"/>
        </w:rPr>
        <w:t xml:space="preserve"> under the $125 million Joint Clean Energy Research and Development Center. The Clean Energy Finance Center, a partnership between OPIC, the Ex-</w:t>
      </w:r>
      <w:proofErr w:type="spellStart"/>
      <w:r w:rsidRPr="00294D8C">
        <w:rPr>
          <w:rFonts w:asciiTheme="minorHAnsi" w:hAnsiTheme="minorHAnsi"/>
          <w:sz w:val="18"/>
        </w:rPr>
        <w:t>Im</w:t>
      </w:r>
      <w:proofErr w:type="spellEnd"/>
      <w:r w:rsidRPr="00294D8C">
        <w:rPr>
          <w:rFonts w:asciiTheme="minorHAnsi" w:hAnsiTheme="minorHAnsi"/>
          <w:sz w:val="18"/>
        </w:rPr>
        <w:t xml:space="preserve"> Bank, USAID, the Department of Commerce, and USTDA has provided roughly $2.0 billion in renewable energy financing to India, including financing nearly 40 percent of India’s first 1,000 MW of installed solar energy capacity. USTDA also supports the U.S.-India Energy Cooperation Program, a partnership of U.S. companies and the two governments which </w:t>
      </w:r>
      <w:proofErr w:type="gramStart"/>
      <w:r w:rsidRPr="00294D8C">
        <w:rPr>
          <w:rFonts w:asciiTheme="minorHAnsi" w:hAnsiTheme="minorHAnsi"/>
          <w:sz w:val="18"/>
        </w:rPr>
        <w:t>provides</w:t>
      </w:r>
      <w:proofErr w:type="gramEnd"/>
      <w:r w:rsidRPr="00294D8C">
        <w:rPr>
          <w:rFonts w:asciiTheme="minorHAnsi" w:hAnsiTheme="minorHAnsi"/>
          <w:sz w:val="18"/>
        </w:rPr>
        <w:t xml:space="preserve"> project development support to the Indian energy sector in such areas as energy efficient buildings, smart electrical grid development, and solar power generation, including as part of a rural micro-grid initiative.</w:t>
      </w:r>
      <w:r w:rsidRPr="00294D8C">
        <w:rPr>
          <w:rFonts w:asciiTheme="minorHAnsi" w:hAnsiTheme="minorHAnsi"/>
        </w:rPr>
        <w:t xml:space="preserve"> </w:t>
      </w:r>
      <w:r w:rsidRPr="00294D8C">
        <w:rPr>
          <w:rStyle w:val="StyleBoldUnderline"/>
          <w:rFonts w:asciiTheme="minorHAnsi" w:hAnsiTheme="minorHAnsi"/>
        </w:rPr>
        <w:t>Under PACE-Deployment, USTDA has also supported a package of smart grid feasibility studies, pilot projects and technical assistance aimed at improving the reliability and efficiency of India’s electricity supply,</w:t>
      </w:r>
      <w:r w:rsidRPr="00294D8C">
        <w:rPr>
          <w:rFonts w:asciiTheme="minorHAnsi" w:hAnsiTheme="minorHAnsi"/>
          <w:sz w:val="18"/>
        </w:rPr>
        <w:t xml:space="preserve"> and was able to announce a new commitment to develop a Smart Grid Test Bed with India’s Central Power Research Institute (CPRI), USAID’s $20 million PACE-Deployment technical assistance program is improving end-use energy efficiency and increasing the supply of renewable energy with a focus on strengthening policy and regulatory institutions, increasing access to finance, and enhancing institutional capacity.</w:t>
      </w:r>
      <w:r w:rsidRPr="00294D8C">
        <w:rPr>
          <w:rFonts w:asciiTheme="minorHAnsi" w:hAnsiTheme="minorHAnsi"/>
          <w:sz w:val="8"/>
        </w:rPr>
        <w:t xml:space="preserve">¶ </w:t>
      </w:r>
      <w:r w:rsidRPr="00294D8C">
        <w:rPr>
          <w:rFonts w:asciiTheme="minorHAnsi" w:hAnsiTheme="minorHAnsi"/>
          <w:sz w:val="18"/>
        </w:rPr>
        <w:t xml:space="preserve">In May 2013, USTDA signed a grant agreement with Reliance Infrastructure Limited. The grant agreement supports funding for a feasibility study and pilot project for the installation of a demand side management (DSM) power system on Reliance Infrastructure's Mumbai distribution system. Reliance Infrastructure has selected </w:t>
      </w:r>
      <w:proofErr w:type="spellStart"/>
      <w:r w:rsidRPr="00294D8C">
        <w:rPr>
          <w:rFonts w:asciiTheme="minorHAnsi" w:hAnsiTheme="minorHAnsi"/>
          <w:sz w:val="18"/>
        </w:rPr>
        <w:t>Innovari</w:t>
      </w:r>
      <w:proofErr w:type="spellEnd"/>
      <w:r w:rsidRPr="00294D8C">
        <w:rPr>
          <w:rFonts w:asciiTheme="minorHAnsi" w:hAnsiTheme="minorHAnsi"/>
          <w:sz w:val="18"/>
        </w:rPr>
        <w:t xml:space="preserve">, Inc. (Austin, Texas) as the contractor for the project. </w:t>
      </w:r>
      <w:proofErr w:type="spellStart"/>
      <w:r w:rsidRPr="00294D8C">
        <w:rPr>
          <w:rFonts w:asciiTheme="minorHAnsi" w:hAnsiTheme="minorHAnsi"/>
          <w:sz w:val="18"/>
        </w:rPr>
        <w:t>Innovari</w:t>
      </w:r>
      <w:proofErr w:type="spellEnd"/>
      <w:r w:rsidRPr="00294D8C">
        <w:rPr>
          <w:rFonts w:asciiTheme="minorHAnsi" w:hAnsiTheme="minorHAnsi"/>
          <w:sz w:val="18"/>
        </w:rPr>
        <w:t xml:space="preserve"> will assist Reliance Infrastructure in deploying and utilizing the new smart grid DSM system to manage peak demand and more efficiently utilize its electric power infrastructure. Reliance and </w:t>
      </w:r>
      <w:proofErr w:type="spellStart"/>
      <w:r w:rsidRPr="00294D8C">
        <w:rPr>
          <w:rFonts w:asciiTheme="minorHAnsi" w:hAnsiTheme="minorHAnsi"/>
          <w:sz w:val="18"/>
        </w:rPr>
        <w:t>Innovari</w:t>
      </w:r>
      <w:proofErr w:type="spellEnd"/>
      <w:r w:rsidRPr="00294D8C">
        <w:rPr>
          <w:rFonts w:asciiTheme="minorHAnsi" w:hAnsiTheme="minorHAnsi"/>
          <w:sz w:val="18"/>
        </w:rPr>
        <w:t xml:space="preserve"> were able to sign their contract for the execution of the pilot during the Strategic Dialogue.</w:t>
      </w:r>
      <w:r w:rsidRPr="00294D8C">
        <w:rPr>
          <w:rFonts w:asciiTheme="minorHAnsi" w:hAnsiTheme="minorHAnsi"/>
          <w:sz w:val="8"/>
        </w:rPr>
        <w:t xml:space="preserve">¶ </w:t>
      </w:r>
      <w:r w:rsidRPr="00294D8C">
        <w:rPr>
          <w:rFonts w:asciiTheme="minorHAnsi" w:hAnsiTheme="minorHAnsi"/>
          <w:sz w:val="18"/>
        </w:rPr>
        <w:t>Clean Energy Finance</w:t>
      </w:r>
      <w:r w:rsidRPr="00294D8C">
        <w:rPr>
          <w:rFonts w:asciiTheme="minorHAnsi" w:hAnsiTheme="minorHAnsi"/>
          <w:sz w:val="8"/>
        </w:rPr>
        <w:t xml:space="preserve">¶ </w:t>
      </w:r>
      <w:r w:rsidRPr="00294D8C">
        <w:rPr>
          <w:rFonts w:asciiTheme="minorHAnsi" w:hAnsiTheme="minorHAnsi"/>
          <w:sz w:val="18"/>
        </w:rPr>
        <w:t>USAID announced a new loan guarantee under the Development Credit Authority that will mobilize at least $100 million for clean energy investments.</w:t>
      </w:r>
      <w:r w:rsidRPr="00294D8C">
        <w:rPr>
          <w:rFonts w:asciiTheme="minorHAnsi" w:hAnsiTheme="minorHAnsi"/>
          <w:sz w:val="8"/>
        </w:rPr>
        <w:t xml:space="preserve">¶ </w:t>
      </w:r>
      <w:r w:rsidRPr="00294D8C">
        <w:rPr>
          <w:rFonts w:asciiTheme="minorHAnsi" w:hAnsiTheme="minorHAnsi"/>
          <w:sz w:val="18"/>
        </w:rPr>
        <w:t>Clean Energy Ministerial</w:t>
      </w:r>
      <w:r w:rsidRPr="00294D8C">
        <w:rPr>
          <w:rFonts w:asciiTheme="minorHAnsi" w:hAnsiTheme="minorHAnsi"/>
          <w:sz w:val="8"/>
        </w:rPr>
        <w:t xml:space="preserve">¶ </w:t>
      </w:r>
      <w:r w:rsidRPr="00294D8C">
        <w:rPr>
          <w:rFonts w:asciiTheme="minorHAnsi" w:hAnsiTheme="minorHAnsi"/>
          <w:sz w:val="18"/>
        </w:rPr>
        <w:t xml:space="preserve">The United States and India acknowledged the important role of their joint efforts in the Clean Energy Ministerial (CEM), a global forum to share best practices and promote policies and programs that encourage and facilitate the transition to a global clean energy economy. The Government of India hosted the fourth Clean Energy Ministerial on April 17-18, 2013, in Delhi, with Prime Minister </w:t>
      </w:r>
      <w:proofErr w:type="spellStart"/>
      <w:r w:rsidRPr="00294D8C">
        <w:rPr>
          <w:rFonts w:asciiTheme="minorHAnsi" w:hAnsiTheme="minorHAnsi"/>
          <w:sz w:val="18"/>
        </w:rPr>
        <w:t>Manmohan</w:t>
      </w:r>
      <w:proofErr w:type="spellEnd"/>
      <w:r w:rsidRPr="00294D8C">
        <w:rPr>
          <w:rFonts w:asciiTheme="minorHAnsi" w:hAnsiTheme="minorHAnsi"/>
          <w:sz w:val="18"/>
        </w:rPr>
        <w:t xml:space="preserve"> Singh providing opening remarks. At the Clean Energy Ministerial, India’s Ministry of New and Renewable Energy and the U.S. Department of Energy launched the beta version of the Indian Renewable Energy and Energy Efficiency Policy Database (IREEED), an online repository of India's central and state government renewable energy and energy efficiency policies, regulations, and incentive programs for the benefit of policy makers, project developers, businesses, and consumers. The United States and India co-lead the CEM’s 21st Century Power Partnership and the </w:t>
      </w:r>
      <w:proofErr w:type="spellStart"/>
      <w:r w:rsidRPr="00294D8C">
        <w:rPr>
          <w:rFonts w:asciiTheme="minorHAnsi" w:hAnsiTheme="minorHAnsi"/>
          <w:sz w:val="18"/>
        </w:rPr>
        <w:t>Super Efficient</w:t>
      </w:r>
      <w:proofErr w:type="spellEnd"/>
      <w:r w:rsidRPr="00294D8C">
        <w:rPr>
          <w:rFonts w:asciiTheme="minorHAnsi" w:hAnsiTheme="minorHAnsi"/>
          <w:sz w:val="18"/>
        </w:rPr>
        <w:t xml:space="preserve"> Appliances and Equipment Deployment (SEAD) initiative. India’s participation in the Clean Energy Ministerial has led to significant domestic achievements, such as becoming the first country in the world to comprehensively regulate the performance, safety, and quality of light-emitting diodes (LEDs). Through the CEM, India is also paving the way forward for a new model of power sector work, focusing on peer-to-peer engagement with international experts on grid integration of renewable energy sources and energy efficiency.</w:t>
      </w:r>
      <w:r w:rsidRPr="00294D8C">
        <w:rPr>
          <w:rFonts w:asciiTheme="minorHAnsi" w:hAnsiTheme="minorHAnsi"/>
          <w:sz w:val="8"/>
        </w:rPr>
        <w:t xml:space="preserve">¶ </w:t>
      </w:r>
      <w:r w:rsidRPr="00294D8C">
        <w:rPr>
          <w:rFonts w:asciiTheme="minorHAnsi" w:hAnsiTheme="minorHAnsi"/>
          <w:sz w:val="18"/>
        </w:rPr>
        <w:t>U.S.-India Collaboration on Smart and Efficient Air Conditioning and Space Cooling</w:t>
      </w:r>
      <w:r w:rsidRPr="00294D8C">
        <w:rPr>
          <w:rFonts w:asciiTheme="minorHAnsi" w:hAnsiTheme="minorHAnsi"/>
          <w:sz w:val="8"/>
        </w:rPr>
        <w:t xml:space="preserve">¶ </w:t>
      </w:r>
      <w:r w:rsidRPr="00294D8C">
        <w:rPr>
          <w:rFonts w:asciiTheme="minorHAnsi" w:hAnsiTheme="minorHAnsi"/>
          <w:sz w:val="18"/>
        </w:rPr>
        <w:t>The United States and India announced collaboration on smart and efficient space cooling that will aim to facilitate the AC market transformation to super-efficient space cooling technologies. Under the collaboration, the United States intends to support sharing of technical expertise and experience, building on and contributing to several existing collaborations like SEAD, the 21</w:t>
      </w:r>
      <w:r w:rsidRPr="00294D8C">
        <w:rPr>
          <w:rFonts w:asciiTheme="minorHAnsi" w:hAnsiTheme="minorHAnsi"/>
          <w:sz w:val="18"/>
          <w:vertAlign w:val="superscript"/>
        </w:rPr>
        <w:t>st</w:t>
      </w:r>
      <w:r w:rsidRPr="00294D8C">
        <w:rPr>
          <w:rFonts w:asciiTheme="minorHAnsi" w:hAnsiTheme="minorHAnsi"/>
          <w:sz w:val="18"/>
        </w:rPr>
        <w:t xml:space="preserve"> Century Power Partnership, and PACE–D/PACE-R.</w:t>
      </w:r>
      <w:r w:rsidRPr="00294D8C">
        <w:rPr>
          <w:rFonts w:asciiTheme="minorHAnsi" w:hAnsiTheme="minorHAnsi"/>
          <w:sz w:val="8"/>
        </w:rPr>
        <w:t xml:space="preserve">¶ </w:t>
      </w:r>
      <w:r w:rsidRPr="00294D8C">
        <w:rPr>
          <w:rFonts w:asciiTheme="minorHAnsi" w:hAnsiTheme="minorHAnsi"/>
          <w:sz w:val="18"/>
        </w:rPr>
        <w:t>Arctic Council</w:t>
      </w:r>
      <w:r w:rsidRPr="00294D8C">
        <w:rPr>
          <w:rFonts w:asciiTheme="minorHAnsi" w:hAnsiTheme="minorHAnsi"/>
          <w:sz w:val="8"/>
        </w:rPr>
        <w:t xml:space="preserve">¶ </w:t>
      </w:r>
      <w:r w:rsidRPr="00294D8C">
        <w:rPr>
          <w:rFonts w:asciiTheme="minorHAnsi" w:hAnsiTheme="minorHAnsi"/>
          <w:sz w:val="18"/>
        </w:rPr>
        <w:t>On May 15, India was welcomed as a new Observer State to the Arctic Council. The Arctic environment is changing rapidly, primarily as a result of global climate change. The emergence of new challenges and opportunities in the Arctic is drawing greater global attention. India is a major player in global scientific climate studies and has a research station in the Arctic. India's observer status in the Arctic Council should bring reciprocal benefits to the global community by enhancing global science collaborations and data exchanges on climate modeling and research.</w:t>
      </w:r>
      <w:r w:rsidRPr="00294D8C">
        <w:rPr>
          <w:rFonts w:asciiTheme="minorHAnsi" w:hAnsiTheme="minorHAnsi"/>
          <w:sz w:val="8"/>
        </w:rPr>
        <w:t xml:space="preserve">¶ </w:t>
      </w:r>
      <w:r w:rsidRPr="00294D8C">
        <w:rPr>
          <w:rFonts w:asciiTheme="minorHAnsi" w:hAnsiTheme="minorHAnsi"/>
          <w:sz w:val="18"/>
        </w:rPr>
        <w:t>Forest-Related Initiative</w:t>
      </w:r>
      <w:r w:rsidRPr="00294D8C">
        <w:rPr>
          <w:rFonts w:asciiTheme="minorHAnsi" w:hAnsiTheme="minorHAnsi"/>
          <w:sz w:val="8"/>
        </w:rPr>
        <w:t xml:space="preserve">¶ </w:t>
      </w:r>
      <w:proofErr w:type="gramStart"/>
      <w:r w:rsidRPr="00294D8C">
        <w:rPr>
          <w:rFonts w:asciiTheme="minorHAnsi" w:hAnsiTheme="minorHAnsi"/>
          <w:sz w:val="18"/>
        </w:rPr>
        <w:t>A</w:t>
      </w:r>
      <w:proofErr w:type="gramEnd"/>
      <w:r w:rsidRPr="00294D8C">
        <w:rPr>
          <w:rFonts w:asciiTheme="minorHAnsi" w:hAnsiTheme="minorHAnsi"/>
          <w:sz w:val="18"/>
        </w:rPr>
        <w:t xml:space="preserve"> Partnership agreement was signed between the U.S. and India for the Sustainable Forests and Climate Adaptation </w:t>
      </w:r>
      <w:proofErr w:type="spellStart"/>
      <w:r w:rsidRPr="00294D8C">
        <w:rPr>
          <w:rFonts w:asciiTheme="minorHAnsi" w:hAnsiTheme="minorHAnsi"/>
          <w:sz w:val="18"/>
        </w:rPr>
        <w:t>programme</w:t>
      </w:r>
      <w:proofErr w:type="spellEnd"/>
      <w:r w:rsidRPr="00294D8C">
        <w:rPr>
          <w:rFonts w:asciiTheme="minorHAnsi" w:hAnsiTheme="minorHAnsi"/>
          <w:sz w:val="18"/>
        </w:rPr>
        <w:t xml:space="preserve"> on September 30, 2010.</w:t>
      </w:r>
      <w:r w:rsidRPr="00294D8C">
        <w:rPr>
          <w:rStyle w:val="StyleBoldUnderline"/>
          <w:rFonts w:asciiTheme="minorHAnsi" w:hAnsiTheme="minorHAnsi"/>
        </w:rPr>
        <w:t xml:space="preserve"> Under President Obama’s Global Climate Change Initiative, in July 2012, the Indian Ministry of Environment and Forests and USAID initiated a five-year, $14 million contract to take Reducing Emissions from Deforestation and Forest Degradation</w:t>
      </w:r>
      <w:r w:rsidRPr="00294D8C">
        <w:rPr>
          <w:rFonts w:asciiTheme="minorHAnsi" w:hAnsiTheme="minorHAnsi"/>
        </w:rPr>
        <w:t xml:space="preserve"> </w:t>
      </w:r>
      <w:r w:rsidRPr="00294D8C">
        <w:rPr>
          <w:rFonts w:asciiTheme="minorHAnsi" w:hAnsiTheme="minorHAnsi"/>
          <w:sz w:val="18"/>
        </w:rPr>
        <w:t>(REDD+) actions to scale in India. The program is to: (1) develop and deploy scientific tools and methods for improved ecosystem management, forest carbon inventory, and monitoring; (2) design modalities to provide better incentives to forest-dependent communities for forest management and conservation; and (3) enhance human and institutional capacity. USAID works in collaboration with the U.S. Forest Service on this initiative.</w:t>
      </w:r>
      <w:r w:rsidRPr="00294D8C">
        <w:rPr>
          <w:rFonts w:asciiTheme="minorHAnsi" w:hAnsiTheme="minorHAnsi"/>
          <w:sz w:val="8"/>
        </w:rPr>
        <w:t xml:space="preserve">¶ </w:t>
      </w:r>
      <w:r w:rsidRPr="00294D8C">
        <w:rPr>
          <w:rFonts w:asciiTheme="minorHAnsi" w:hAnsiTheme="minorHAnsi"/>
          <w:sz w:val="18"/>
        </w:rPr>
        <w:t>Disaster Preparedness and Climate Change Adaptation</w:t>
      </w:r>
      <w:r w:rsidRPr="00294D8C">
        <w:rPr>
          <w:rFonts w:asciiTheme="minorHAnsi" w:hAnsiTheme="minorHAnsi"/>
          <w:sz w:val="8"/>
        </w:rPr>
        <w:t>¶</w:t>
      </w:r>
      <w:r w:rsidRPr="00294D8C">
        <w:rPr>
          <w:rFonts w:asciiTheme="minorHAnsi" w:hAnsiTheme="minorHAnsi"/>
          <w:sz w:val="12"/>
        </w:rPr>
        <w:t xml:space="preserve"> </w:t>
      </w:r>
      <w:r w:rsidRPr="00294D8C">
        <w:rPr>
          <w:rStyle w:val="StyleBoldUnderline"/>
          <w:rFonts w:asciiTheme="minorHAnsi" w:hAnsiTheme="minorHAnsi"/>
        </w:rPr>
        <w:t xml:space="preserve">USAID/India's Disaster Management Support project, in collaboration with the Indian Ministry of Home Affairs aims to reduce the vulnerability of eight Indian cities to climate change-related disasters. </w:t>
      </w:r>
      <w:r w:rsidRPr="00294D8C">
        <w:rPr>
          <w:rFonts w:asciiTheme="minorHAnsi" w:hAnsiTheme="minorHAnsi"/>
          <w:sz w:val="18"/>
        </w:rPr>
        <w:t>The project, which started in October 2012, should enhance institutional capacities to integrate climate risk reduction measures in development programs, undertake disaster risk mitigation activities based on scientific analyses, and enhance community preparedness and measures. The U.S. Geological Survey collaborates with India on ground water and aquifer studies.</w:t>
      </w:r>
      <w:r w:rsidRPr="00294D8C">
        <w:rPr>
          <w:rFonts w:asciiTheme="minorHAnsi" w:hAnsiTheme="minorHAnsi"/>
          <w:sz w:val="12"/>
        </w:rPr>
        <w:t xml:space="preserve">¶ </w:t>
      </w:r>
      <w:r w:rsidRPr="00294D8C">
        <w:rPr>
          <w:rFonts w:asciiTheme="minorHAnsi" w:hAnsiTheme="minorHAnsi"/>
          <w:sz w:val="18"/>
        </w:rPr>
        <w:t xml:space="preserve">Short-Lived Climate Pollutants </w:t>
      </w:r>
      <w:proofErr w:type="gramStart"/>
      <w:r w:rsidRPr="00294D8C">
        <w:rPr>
          <w:rFonts w:asciiTheme="minorHAnsi" w:hAnsiTheme="minorHAnsi"/>
          <w:sz w:val="18"/>
        </w:rPr>
        <w:t>Through</w:t>
      </w:r>
      <w:proofErr w:type="gramEnd"/>
      <w:r w:rsidRPr="00294D8C">
        <w:rPr>
          <w:rFonts w:asciiTheme="minorHAnsi" w:hAnsiTheme="minorHAnsi"/>
          <w:sz w:val="18"/>
        </w:rPr>
        <w:t xml:space="preserve"> the Global Methane Initiative</w:t>
      </w:r>
      <w:r w:rsidRPr="00294D8C">
        <w:rPr>
          <w:rFonts w:asciiTheme="minorHAnsi" w:hAnsiTheme="minorHAnsi"/>
        </w:rPr>
        <w:t xml:space="preserve">, </w:t>
      </w:r>
      <w:r w:rsidRPr="00294D8C">
        <w:rPr>
          <w:rStyle w:val="StyleBoldUnderline"/>
          <w:rFonts w:asciiTheme="minorHAnsi" w:hAnsiTheme="minorHAnsi"/>
        </w:rPr>
        <w:t>the United States and India collaborate on a range of joint projects and programs to capture methane and use it as a clean energy source.</w:t>
      </w:r>
      <w:r w:rsidRPr="00294D8C">
        <w:rPr>
          <w:rFonts w:asciiTheme="minorHAnsi" w:hAnsiTheme="minorHAnsi"/>
        </w:rPr>
        <w:t xml:space="preserve"> Additionally, the U.S. </w:t>
      </w:r>
      <w:r w:rsidRPr="00294D8C">
        <w:rPr>
          <w:rFonts w:asciiTheme="minorHAnsi" w:hAnsiTheme="minorHAnsi"/>
          <w:sz w:val="18"/>
        </w:rPr>
        <w:t>EPA has collaborated with Indian oil and gas companies to capture and reuse fugitive methane from gas facilities, and has established a research clearinghouse with Coal India on coal mine and coal bed methane. Coal India is using this facility to explore prospects for commercially viable methane capture systems to both reduce emissions and recycle methane as an energy source. India and the U.S. will work together to exchange information on short-lived climate pollutants, including black carbon. Environment</w:t>
      </w:r>
      <w:r w:rsidRPr="00294D8C">
        <w:rPr>
          <w:rFonts w:asciiTheme="minorHAnsi" w:hAnsiTheme="minorHAnsi"/>
        </w:rPr>
        <w:t xml:space="preserve"> </w:t>
      </w:r>
      <w:r w:rsidRPr="00294D8C">
        <w:rPr>
          <w:rStyle w:val="StyleBoldUnderline"/>
          <w:rFonts w:asciiTheme="minorHAnsi" w:hAnsiTheme="minorHAnsi"/>
        </w:rPr>
        <w:t xml:space="preserve">India has long standing collaborations on environment and forestry with various U.S. agencies including </w:t>
      </w:r>
      <w:r w:rsidRPr="00294D8C">
        <w:rPr>
          <w:rFonts w:asciiTheme="minorHAnsi" w:hAnsiTheme="minorHAnsi"/>
          <w:sz w:val="18"/>
        </w:rPr>
        <w:t>the U.S. Environment Protection Agency (EPA), the U.S. Forest Service (USFS) and the U.S. Fish and Wildlife Service (USFWS). EPA has been an active partner with India in several areas,</w:t>
      </w:r>
      <w:r w:rsidRPr="00294D8C">
        <w:rPr>
          <w:rFonts w:asciiTheme="minorHAnsi" w:hAnsiTheme="minorHAnsi"/>
        </w:rPr>
        <w:t xml:space="preserve"> i</w:t>
      </w:r>
      <w:r w:rsidRPr="00294D8C">
        <w:rPr>
          <w:rStyle w:val="StyleBoldUnderline"/>
          <w:rFonts w:asciiTheme="minorHAnsi" w:hAnsiTheme="minorHAnsi"/>
        </w:rPr>
        <w:t>ncluding environmental governance and air qualit</w:t>
      </w:r>
      <w:r w:rsidRPr="00294D8C">
        <w:rPr>
          <w:rFonts w:asciiTheme="minorHAnsi" w:hAnsiTheme="minorHAnsi"/>
        </w:rPr>
        <w:t xml:space="preserve">y. </w:t>
      </w:r>
      <w:r w:rsidRPr="00294D8C">
        <w:rPr>
          <w:rFonts w:asciiTheme="minorHAnsi" w:hAnsiTheme="minorHAnsi"/>
          <w:sz w:val="18"/>
        </w:rPr>
        <w:t>The USFS and the USFWS have collaborated over the past few decades with Indi</w:t>
      </w:r>
      <w:r w:rsidRPr="00294D8C">
        <w:rPr>
          <w:rFonts w:asciiTheme="minorHAnsi" w:hAnsiTheme="minorHAnsi"/>
        </w:rPr>
        <w:t xml:space="preserve">a </w:t>
      </w:r>
      <w:r w:rsidRPr="00294D8C">
        <w:rPr>
          <w:rStyle w:val="StyleBoldUnderline"/>
          <w:rFonts w:asciiTheme="minorHAnsi" w:hAnsiTheme="minorHAnsi"/>
        </w:rPr>
        <w:t>in the areas of watershed management, wildlife conservation, improving forest health and productivity, and integrated forest planning and management for conservation of biological diversity in India.</w:t>
      </w:r>
      <w:r w:rsidRPr="00294D8C">
        <w:rPr>
          <w:rFonts w:asciiTheme="minorHAnsi" w:hAnsiTheme="minorHAnsi"/>
          <w:sz w:val="18"/>
        </w:rPr>
        <w:t xml:space="preserve"> The USFS has also conducted workshops in India on carbon monitoring and assessment, and climate adaptation and mitigation issues in the Eastern Himalayas.</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 </w:t>
      </w:r>
    </w:p>
    <w:p w:rsidR="00823B66" w:rsidRPr="00294D8C" w:rsidRDefault="00823B66" w:rsidP="00823B66">
      <w:pPr>
        <w:rPr>
          <w:rFonts w:asciiTheme="minorHAnsi" w:hAnsiTheme="minorHAnsi"/>
        </w:rPr>
      </w:pPr>
    </w:p>
    <w:p w:rsidR="00823B66" w:rsidRPr="00294D8C" w:rsidRDefault="00823B66" w:rsidP="00823B66">
      <w:pPr>
        <w:pStyle w:val="Heading2"/>
        <w:rPr>
          <w:rFonts w:asciiTheme="minorHAnsi" w:hAnsiTheme="minorHAnsi"/>
        </w:rPr>
      </w:pPr>
      <w:r w:rsidRPr="00294D8C">
        <w:rPr>
          <w:rFonts w:asciiTheme="minorHAnsi" w:hAnsiTheme="minorHAnsi"/>
        </w:rPr>
        <w:t xml:space="preserve">**A2 Thumpers </w:t>
      </w:r>
    </w:p>
    <w:p w:rsidR="00823B66" w:rsidRPr="00294D8C" w:rsidRDefault="00823B66" w:rsidP="00823B66">
      <w:pPr>
        <w:pStyle w:val="Heading3"/>
        <w:rPr>
          <w:rFonts w:asciiTheme="minorHAnsi" w:hAnsiTheme="minorHAnsi"/>
        </w:rPr>
      </w:pPr>
      <w:r w:rsidRPr="00294D8C">
        <w:rPr>
          <w:rFonts w:asciiTheme="minorHAnsi" w:hAnsiTheme="minorHAnsi"/>
        </w:rPr>
        <w:t>India Climate = 1</w:t>
      </w:r>
      <w:r w:rsidRPr="00294D8C">
        <w:rPr>
          <w:rFonts w:asciiTheme="minorHAnsi" w:hAnsiTheme="minorHAnsi"/>
          <w:vertAlign w:val="superscript"/>
        </w:rPr>
        <w:t>st</w:t>
      </w:r>
      <w:r w:rsidRPr="00294D8C">
        <w:rPr>
          <w:rFonts w:asciiTheme="minorHAnsi" w:hAnsiTheme="minorHAnsi"/>
        </w:rPr>
        <w:t xml:space="preserve"> </w:t>
      </w:r>
    </w:p>
    <w:p w:rsidR="00FA081E" w:rsidRDefault="00FA081E" w:rsidP="00823B66">
      <w:pPr>
        <w:pStyle w:val="Heading4"/>
        <w:rPr>
          <w:rFonts w:asciiTheme="minorHAnsi" w:hAnsiTheme="minorHAnsi"/>
        </w:rPr>
      </w:pPr>
      <w:r>
        <w:rPr>
          <w:rFonts w:asciiTheme="minorHAnsi" w:hAnsiTheme="minorHAnsi"/>
        </w:rPr>
        <w:t xml:space="preserve">Their thumpers are just BRINKS – they’re things that COULD distract Kerry but our argument is about where he INVESTS resources – two framing issues – </w:t>
      </w:r>
    </w:p>
    <w:p w:rsidR="00823B66" w:rsidRPr="00294D8C" w:rsidRDefault="00FA081E" w:rsidP="00823B66">
      <w:pPr>
        <w:pStyle w:val="Heading4"/>
        <w:rPr>
          <w:rFonts w:asciiTheme="minorHAnsi" w:hAnsiTheme="minorHAnsi"/>
        </w:rPr>
      </w:pPr>
      <w:r>
        <w:rPr>
          <w:rFonts w:asciiTheme="minorHAnsi" w:hAnsiTheme="minorHAnsi"/>
        </w:rPr>
        <w:t xml:space="preserve">A – Docket – </w:t>
      </w:r>
      <w:r w:rsidR="00823B66" w:rsidRPr="00294D8C">
        <w:rPr>
          <w:rFonts w:asciiTheme="minorHAnsi" w:hAnsiTheme="minorHAnsi"/>
        </w:rPr>
        <w:t xml:space="preserve">India climate change </w:t>
      </w:r>
      <w:r w:rsidR="00823B66" w:rsidRPr="00FA081E">
        <w:rPr>
          <w:rFonts w:asciiTheme="minorHAnsi" w:hAnsiTheme="minorHAnsi"/>
          <w:u w:val="single"/>
        </w:rPr>
        <w:t>tops</w:t>
      </w:r>
      <w:r w:rsidR="00823B66" w:rsidRPr="00294D8C">
        <w:rPr>
          <w:rFonts w:asciiTheme="minorHAnsi" w:hAnsiTheme="minorHAnsi"/>
        </w:rPr>
        <w:t xml:space="preserve"> Kerry’s agenda</w:t>
      </w:r>
    </w:p>
    <w:p w:rsidR="00823B66" w:rsidRPr="00294D8C" w:rsidRDefault="00823B66" w:rsidP="00823B66">
      <w:pPr>
        <w:rPr>
          <w:rFonts w:asciiTheme="minorHAnsi" w:hAnsiTheme="minorHAnsi"/>
        </w:rPr>
      </w:pPr>
      <w:r w:rsidRPr="00294D8C">
        <w:rPr>
          <w:rStyle w:val="StyleStyleBold12pt"/>
          <w:rFonts w:asciiTheme="minorHAnsi" w:hAnsiTheme="minorHAnsi"/>
        </w:rPr>
        <w:t>Financial Express, 6-21</w:t>
      </w:r>
      <w:r w:rsidRPr="00294D8C">
        <w:rPr>
          <w:rFonts w:asciiTheme="minorHAnsi" w:hAnsiTheme="minorHAnsi"/>
        </w:rPr>
        <w:t xml:space="preserve"> (Financial Express, focus has been on news concerning economic activities at national, regional and international levels, 21 June 2013, “Kerry visit: Focus on economic &amp; </w:t>
      </w:r>
      <w:proofErr w:type="spellStart"/>
      <w:r w:rsidRPr="00294D8C">
        <w:rPr>
          <w:rFonts w:asciiTheme="minorHAnsi" w:hAnsiTheme="minorHAnsi"/>
        </w:rPr>
        <w:t>defence</w:t>
      </w:r>
      <w:proofErr w:type="spellEnd"/>
      <w:r w:rsidRPr="00294D8C">
        <w:rPr>
          <w:rFonts w:asciiTheme="minorHAnsi" w:hAnsiTheme="minorHAnsi"/>
        </w:rPr>
        <w:t xml:space="preserve"> issues”, </w:t>
      </w:r>
      <w:proofErr w:type="spellStart"/>
      <w:r w:rsidRPr="00294D8C">
        <w:rPr>
          <w:rFonts w:asciiTheme="minorHAnsi" w:hAnsiTheme="minorHAnsi"/>
        </w:rPr>
        <w:t>ProQuest</w:t>
      </w:r>
      <w:proofErr w:type="spellEnd"/>
      <w:r w:rsidRPr="00294D8C">
        <w:rPr>
          <w:rFonts w:asciiTheme="minorHAnsi" w:hAnsiTheme="minorHAnsi"/>
        </w:rPr>
        <w:t>//ACK)</w:t>
      </w:r>
    </w:p>
    <w:p w:rsidR="00823B66" w:rsidRDefault="00823B66" w:rsidP="00823B66">
      <w:pPr>
        <w:rPr>
          <w:rFonts w:asciiTheme="minorHAnsi" w:hAnsiTheme="minorHAnsi"/>
          <w:sz w:val="16"/>
        </w:rPr>
      </w:pPr>
      <w:r w:rsidRPr="00294D8C">
        <w:rPr>
          <w:rStyle w:val="StyleBoldUnderline"/>
          <w:rFonts w:asciiTheme="minorHAnsi" w:hAnsiTheme="minorHAnsi"/>
        </w:rPr>
        <w:t>Besides economic issues</w:t>
      </w:r>
      <w:r w:rsidRPr="00294D8C">
        <w:rPr>
          <w:rFonts w:asciiTheme="minorHAnsi" w:hAnsiTheme="minorHAnsi"/>
          <w:sz w:val="16"/>
        </w:rPr>
        <w:t xml:space="preserve">, regional security and </w:t>
      </w:r>
      <w:proofErr w:type="spellStart"/>
      <w:r w:rsidRPr="00294D8C">
        <w:rPr>
          <w:rFonts w:asciiTheme="minorHAnsi" w:hAnsiTheme="minorHAnsi"/>
          <w:sz w:val="16"/>
        </w:rPr>
        <w:t>defence</w:t>
      </w:r>
      <w:proofErr w:type="spellEnd"/>
      <w:r w:rsidRPr="00294D8C">
        <w:rPr>
          <w:rFonts w:asciiTheme="minorHAnsi" w:hAnsiTheme="minorHAnsi"/>
          <w:sz w:val="16"/>
        </w:rPr>
        <w:t xml:space="preserve">, science and technology, </w:t>
      </w:r>
      <w:r w:rsidRPr="00294D8C">
        <w:rPr>
          <w:rStyle w:val="StyleBoldUnderline"/>
          <w:rFonts w:asciiTheme="minorHAnsi" w:hAnsiTheme="minorHAnsi"/>
        </w:rPr>
        <w:t>climate change</w:t>
      </w:r>
      <w:r w:rsidRPr="00294D8C">
        <w:rPr>
          <w:rFonts w:asciiTheme="minorHAnsi" w:hAnsiTheme="minorHAnsi"/>
          <w:sz w:val="16"/>
        </w:rPr>
        <w:t xml:space="preserve"> and other global issues such as women's empowerment, non-proliferation and space cooperation are likely to </w:t>
      </w:r>
      <w:r w:rsidRPr="00294D8C">
        <w:rPr>
          <w:rStyle w:val="StyleBoldUnderline"/>
          <w:rFonts w:asciiTheme="minorHAnsi" w:hAnsiTheme="minorHAnsi"/>
        </w:rPr>
        <w:t>top US secretary of state John Kerry's agenda</w:t>
      </w:r>
      <w:r w:rsidRPr="00294D8C">
        <w:rPr>
          <w:rFonts w:asciiTheme="minorHAnsi" w:hAnsiTheme="minorHAnsi"/>
          <w:sz w:val="16"/>
        </w:rPr>
        <w:t xml:space="preserve"> when he visits India on Monday next week.</w:t>
      </w:r>
      <w:r w:rsidRPr="00294D8C">
        <w:rPr>
          <w:rFonts w:asciiTheme="minorHAnsi" w:hAnsiTheme="minorHAnsi"/>
          <w:sz w:val="12"/>
        </w:rPr>
        <w:t>¶</w:t>
      </w:r>
      <w:r w:rsidRPr="00294D8C">
        <w:rPr>
          <w:rStyle w:val="StyleBoldUnderline"/>
          <w:rFonts w:asciiTheme="minorHAnsi" w:hAnsiTheme="minorHAnsi"/>
          <w:sz w:val="12"/>
        </w:rPr>
        <w:t xml:space="preserve"> </w:t>
      </w:r>
      <w:r w:rsidRPr="00294D8C">
        <w:rPr>
          <w:rStyle w:val="StyleBoldUnderline"/>
          <w:rFonts w:asciiTheme="minorHAnsi" w:hAnsiTheme="minorHAnsi"/>
        </w:rPr>
        <w:t>According to a release from the US embassy</w:t>
      </w:r>
      <w:r w:rsidRPr="00294D8C">
        <w:rPr>
          <w:rFonts w:asciiTheme="minorHAnsi" w:hAnsiTheme="minorHAnsi"/>
          <w:sz w:val="16"/>
        </w:rPr>
        <w:t xml:space="preserve"> in New Delhi, Kerry will also open the second annual US-India Higher Education Dialogue, </w:t>
      </w:r>
      <w:r w:rsidRPr="00294D8C">
        <w:rPr>
          <w:rStyle w:val="StyleBoldUnderline"/>
          <w:rFonts w:asciiTheme="minorHAnsi" w:hAnsiTheme="minorHAnsi"/>
        </w:rPr>
        <w:t>deliver a policy speech on bilateral and regional issues, and meet young leaders and innovators at an event highlighting US-India cooperation on clean energy, climate change, science and technology</w:t>
      </w:r>
      <w:r w:rsidRPr="00294D8C">
        <w:rPr>
          <w:rFonts w:asciiTheme="minorHAnsi" w:hAnsiTheme="minorHAnsi"/>
          <w:sz w:val="16"/>
        </w:rPr>
        <w:t>, and poverty alleviation.</w:t>
      </w:r>
    </w:p>
    <w:p w:rsidR="00823B66" w:rsidRDefault="00823B66" w:rsidP="00823B66">
      <w:pPr>
        <w:rPr>
          <w:rFonts w:asciiTheme="minorHAnsi" w:hAnsiTheme="minorHAnsi"/>
          <w:sz w:val="16"/>
        </w:rPr>
      </w:pPr>
    </w:p>
    <w:p w:rsidR="00823B66" w:rsidRDefault="00FA081E" w:rsidP="00823B66">
      <w:pPr>
        <w:rPr>
          <w:rStyle w:val="StyleStyleBold12pt"/>
        </w:rPr>
      </w:pPr>
      <w:r>
        <w:rPr>
          <w:rStyle w:val="StyleStyleBold12pt"/>
        </w:rPr>
        <w:t xml:space="preserve">B </w:t>
      </w:r>
      <w:proofErr w:type="gramStart"/>
      <w:r>
        <w:rPr>
          <w:rStyle w:val="StyleStyleBold12pt"/>
        </w:rPr>
        <w:t>–  Legacy</w:t>
      </w:r>
      <w:proofErr w:type="gramEnd"/>
      <w:r>
        <w:rPr>
          <w:rStyle w:val="StyleStyleBold12pt"/>
        </w:rPr>
        <w:t xml:space="preserve"> – </w:t>
      </w:r>
      <w:r w:rsidR="00823B66">
        <w:rPr>
          <w:rStyle w:val="StyleStyleBold12pt"/>
        </w:rPr>
        <w:t xml:space="preserve">It’s </w:t>
      </w:r>
      <w:r>
        <w:rPr>
          <w:rStyle w:val="StyleStyleBold12pt"/>
        </w:rPr>
        <w:t>Kerry’s</w:t>
      </w:r>
      <w:r w:rsidR="00823B66">
        <w:rPr>
          <w:rStyle w:val="StyleStyleBold12pt"/>
        </w:rPr>
        <w:t xml:space="preserve"> </w:t>
      </w:r>
      <w:r w:rsidR="00823B66" w:rsidRPr="00FA081E">
        <w:rPr>
          <w:rStyle w:val="StyleStyleBold12pt"/>
          <w:i/>
        </w:rPr>
        <w:t>signature</w:t>
      </w:r>
      <w:r w:rsidR="00823B66">
        <w:rPr>
          <w:rStyle w:val="StyleStyleBold12pt"/>
        </w:rPr>
        <w:t xml:space="preserve"> item but it’s grueling </w:t>
      </w:r>
    </w:p>
    <w:p w:rsidR="00823B66" w:rsidRDefault="00823B66" w:rsidP="00823B66">
      <w:r w:rsidRPr="00FC3C9A">
        <w:rPr>
          <w:rStyle w:val="StyleStyleBold12pt"/>
        </w:rPr>
        <w:t xml:space="preserve">AFP, </w:t>
      </w:r>
      <w:r>
        <w:rPr>
          <w:rStyle w:val="StyleStyleBold12pt"/>
        </w:rPr>
        <w:t>7-1</w:t>
      </w:r>
      <w:r w:rsidRPr="00FC3C9A">
        <w:t xml:space="preserve"> – </w:t>
      </w:r>
      <w:proofErr w:type="spellStart"/>
      <w:r w:rsidRPr="00FC3C9A">
        <w:t>Agence</w:t>
      </w:r>
      <w:proofErr w:type="spellEnd"/>
      <w:r w:rsidRPr="00FC3C9A">
        <w:t xml:space="preserve"> French Press, Restless Kerry puts the shuttling in diplomacy, Global Post, </w:t>
      </w:r>
      <w:hyperlink r:id="rId33" w:history="1">
        <w:r w:rsidRPr="00FC3C9A">
          <w:rPr>
            <w:rStyle w:val="Hyperlink"/>
          </w:rPr>
          <w:t>http://www.globalpost.com/dispatch/news/afp/130701/restless-kerry-puts-the-shuttling-diplomacy</w:t>
        </w:r>
      </w:hyperlink>
      <w:r w:rsidRPr="00FC3C9A">
        <w:t xml:space="preserve">. </w:t>
      </w:r>
    </w:p>
    <w:p w:rsidR="00823B66" w:rsidRPr="00A5339F" w:rsidRDefault="00823B66" w:rsidP="00823B66">
      <w:pPr>
        <w:rPr>
          <w:sz w:val="16"/>
        </w:rPr>
      </w:pPr>
      <w:r w:rsidRPr="00A5339F">
        <w:rPr>
          <w:rStyle w:val="StyleBoldUnderline"/>
        </w:rPr>
        <w:t xml:space="preserve">His </w:t>
      </w:r>
      <w:proofErr w:type="spellStart"/>
      <w:r w:rsidRPr="00A5339F">
        <w:rPr>
          <w:rStyle w:val="StyleBoldUnderline"/>
        </w:rPr>
        <w:t>gruelling</w:t>
      </w:r>
      <w:proofErr w:type="spellEnd"/>
      <w:r w:rsidRPr="00A5339F">
        <w:rPr>
          <w:rStyle w:val="StyleBoldUnderline"/>
        </w:rPr>
        <w:t xml:space="preserve"> pace inevitably draws comparisons to his predecessor Hillary Clinton</w:t>
      </w:r>
      <w:r w:rsidRPr="00A5339F">
        <w:rPr>
          <w:sz w:val="16"/>
        </w:rPr>
        <w:t>, who visited a record 112 countries during her four years as secretary of state during President Barack Obama's first term.</w:t>
      </w:r>
      <w:r w:rsidRPr="00A5339F">
        <w:rPr>
          <w:sz w:val="12"/>
        </w:rPr>
        <w:t>¶</w:t>
      </w:r>
      <w:r w:rsidRPr="00A5339F">
        <w:rPr>
          <w:sz w:val="16"/>
        </w:rPr>
        <w:t xml:space="preserve"> </w:t>
      </w:r>
      <w:r w:rsidRPr="00A5339F">
        <w:rPr>
          <w:rStyle w:val="StyleBoldUnderline"/>
        </w:rPr>
        <w:t xml:space="preserve">Both secretaries of state have key issues -- Clinton pressed for women's empowerment, while Kerry is </w:t>
      </w:r>
      <w:r w:rsidRPr="00A5339F">
        <w:rPr>
          <w:rStyle w:val="Emphasis"/>
        </w:rPr>
        <w:t>passionate about climate change</w:t>
      </w:r>
      <w:r w:rsidRPr="00A5339F">
        <w:rPr>
          <w:sz w:val="16"/>
        </w:rPr>
        <w:t>.</w:t>
      </w:r>
      <w:r w:rsidRPr="00A5339F">
        <w:rPr>
          <w:sz w:val="12"/>
        </w:rPr>
        <w:t>¶</w:t>
      </w:r>
      <w:r w:rsidRPr="00A5339F">
        <w:rPr>
          <w:sz w:val="16"/>
        </w:rPr>
        <w:t xml:space="preserve"> But Clinton mostly stayed out of the notoriously divisive task of Middle East peacemaking, instead relying on a special envoy as Netanyahu butted heads with Obama.</w:t>
      </w:r>
    </w:p>
    <w:p w:rsidR="00823B66" w:rsidRPr="00294D8C" w:rsidRDefault="00823B66" w:rsidP="00823B66">
      <w:pPr>
        <w:rPr>
          <w:rFonts w:asciiTheme="minorHAnsi" w:hAnsiTheme="minorHAnsi"/>
          <w:sz w:val="16"/>
        </w:rPr>
      </w:pP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t xml:space="preserve">A2 Asia Pivot </w:t>
      </w:r>
    </w:p>
    <w:p w:rsidR="00823B66" w:rsidRPr="00294D8C" w:rsidRDefault="00823B66" w:rsidP="00823B66">
      <w:pPr>
        <w:rPr>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 xml:space="preserve">Kerry killed the pivot </w:t>
      </w:r>
    </w:p>
    <w:p w:rsidR="00823B66" w:rsidRPr="00294D8C" w:rsidRDefault="00823B66" w:rsidP="00823B66">
      <w:pPr>
        <w:rPr>
          <w:rStyle w:val="StyleBoldUnderline"/>
          <w:rFonts w:asciiTheme="minorHAnsi" w:hAnsiTheme="minorHAnsi"/>
          <w:b w:val="0"/>
          <w:bCs w:val="0"/>
          <w:sz w:val="16"/>
          <w:szCs w:val="16"/>
        </w:rPr>
      </w:pPr>
      <w:r w:rsidRPr="00294D8C">
        <w:rPr>
          <w:rStyle w:val="StyleStyleBold12pt"/>
          <w:rFonts w:asciiTheme="minorHAnsi" w:hAnsiTheme="minorHAnsi"/>
        </w:rPr>
        <w:t>Borger 13</w:t>
      </w:r>
      <w:r w:rsidRPr="00294D8C">
        <w:rPr>
          <w:rFonts w:asciiTheme="minorHAnsi" w:hAnsiTheme="minorHAnsi"/>
        </w:rPr>
        <w:t xml:space="preserve"> </w:t>
      </w:r>
      <w:r w:rsidRPr="00294D8C">
        <w:rPr>
          <w:rFonts w:asciiTheme="minorHAnsi" w:hAnsiTheme="minorHAnsi"/>
          <w:sz w:val="16"/>
          <w:szCs w:val="16"/>
        </w:rPr>
        <w:t>[Julian, Diplomatic Editor for the Guardian, 2-25-13, “John Kerry looks to old allies as US foreign policy focus moves west”, http://www.guardian.co.uk/world/2013/feb/25/john-kerry-foreign-policy-focus //SD]</w:t>
      </w:r>
    </w:p>
    <w:p w:rsidR="00823B66" w:rsidRPr="00294D8C" w:rsidRDefault="00823B66" w:rsidP="00823B66">
      <w:pPr>
        <w:rPr>
          <w:rFonts w:asciiTheme="minorHAnsi" w:hAnsiTheme="minorHAnsi"/>
          <w:sz w:val="14"/>
        </w:rPr>
      </w:pPr>
      <w:r w:rsidRPr="00294D8C">
        <w:rPr>
          <w:rFonts w:asciiTheme="minorHAnsi" w:hAnsiTheme="minorHAnsi"/>
          <w:sz w:val="14"/>
        </w:rPr>
        <w:t xml:space="preserve">The arrival of </w:t>
      </w:r>
      <w:r w:rsidRPr="00294D8C">
        <w:rPr>
          <w:rStyle w:val="StyleBoldUnderline"/>
          <w:rFonts w:asciiTheme="minorHAnsi" w:hAnsiTheme="minorHAnsi"/>
        </w:rPr>
        <w:t>John Kerry in London</w:t>
      </w:r>
      <w:r w:rsidRPr="00294D8C">
        <w:rPr>
          <w:rFonts w:asciiTheme="minorHAnsi" w:hAnsiTheme="minorHAnsi"/>
          <w:sz w:val="14"/>
        </w:rPr>
        <w:t xml:space="preserve"> on the first stop of his first foreign trip – followed by the ritual invocation of the 'special relationship' between the US and UK – </w:t>
      </w:r>
      <w:r w:rsidRPr="00294D8C">
        <w:rPr>
          <w:rStyle w:val="StyleBoldUnderline"/>
          <w:rFonts w:asciiTheme="minorHAnsi" w:hAnsiTheme="minorHAnsi"/>
        </w:rPr>
        <w:t xml:space="preserve">and a joint declaration of intent on Middle East peace all point to a return to </w:t>
      </w:r>
      <w:r w:rsidRPr="00294D8C">
        <w:rPr>
          <w:rStyle w:val="Emphasis"/>
          <w:rFonts w:asciiTheme="minorHAnsi" w:hAnsiTheme="minorHAnsi"/>
        </w:rPr>
        <w:t>business as usual</w:t>
      </w:r>
      <w:r w:rsidRPr="00294D8C">
        <w:rPr>
          <w:rStyle w:val="StyleBoldUnderline"/>
          <w:rFonts w:asciiTheme="minorHAnsi" w:hAnsiTheme="minorHAnsi"/>
        </w:rPr>
        <w:t xml:space="preserve"> in American foreign policy-making</w:t>
      </w:r>
      <w:r w:rsidRPr="00294D8C">
        <w:rPr>
          <w:rFonts w:asciiTheme="minorHAnsi" w:hAnsiTheme="minorHAnsi"/>
          <w:sz w:val="14"/>
        </w:rPr>
        <w:t xml:space="preserve">. Kerry's predecessor, </w:t>
      </w:r>
      <w:r w:rsidRPr="00294D8C">
        <w:rPr>
          <w:rStyle w:val="StyleBoldUnderline"/>
          <w:rFonts w:asciiTheme="minorHAnsi" w:hAnsiTheme="minorHAnsi"/>
        </w:rPr>
        <w:t xml:space="preserve">Hillary </w:t>
      </w:r>
      <w:r w:rsidRPr="00294D8C">
        <w:rPr>
          <w:rStyle w:val="StyleBoldUnderline"/>
          <w:rFonts w:asciiTheme="minorHAnsi" w:hAnsiTheme="minorHAnsi"/>
          <w:highlight w:val="yellow"/>
        </w:rPr>
        <w:t>Clinton, made her</w:t>
      </w:r>
      <w:r w:rsidRPr="00294D8C">
        <w:rPr>
          <w:rStyle w:val="StyleBoldUnderline"/>
          <w:rFonts w:asciiTheme="minorHAnsi" w:hAnsiTheme="minorHAnsi"/>
        </w:rPr>
        <w:t xml:space="preserve"> maiden voyage</w:t>
      </w:r>
      <w:r w:rsidRPr="00294D8C">
        <w:rPr>
          <w:rFonts w:asciiTheme="minorHAnsi" w:hAnsiTheme="minorHAnsi"/>
          <w:sz w:val="14"/>
        </w:rPr>
        <w:t xml:space="preserve"> as secretary of state </w:t>
      </w:r>
      <w:r w:rsidRPr="00294D8C">
        <w:rPr>
          <w:rStyle w:val="StyleBoldUnderline"/>
          <w:rFonts w:asciiTheme="minorHAnsi" w:hAnsiTheme="minorHAnsi"/>
        </w:rPr>
        <w:t>to Japan, Indonesia, South Korea, and China, underlining the</w:t>
      </w:r>
      <w:r w:rsidRPr="00294D8C">
        <w:rPr>
          <w:rFonts w:asciiTheme="minorHAnsi" w:hAnsiTheme="minorHAnsi"/>
          <w:sz w:val="14"/>
        </w:rPr>
        <w:t xml:space="preserve"> Obama administration's </w:t>
      </w:r>
      <w:r w:rsidRPr="00294D8C">
        <w:rPr>
          <w:rStyle w:val="StyleBoldUnderline"/>
          <w:rFonts w:asciiTheme="minorHAnsi" w:hAnsiTheme="minorHAnsi"/>
          <w:highlight w:val="yellow"/>
        </w:rPr>
        <w:t>intended "pivot to Asia</w:t>
      </w:r>
      <w:r w:rsidRPr="00294D8C">
        <w:rPr>
          <w:rFonts w:asciiTheme="minorHAnsi" w:hAnsiTheme="minorHAnsi"/>
          <w:sz w:val="14"/>
        </w:rPr>
        <w:t xml:space="preserve">", where America's greatest challenges and opportunities were widely believed to lie. </w:t>
      </w:r>
      <w:r w:rsidRPr="00294D8C">
        <w:rPr>
          <w:rStyle w:val="StyleBoldUnderline"/>
          <w:rFonts w:asciiTheme="minorHAnsi" w:hAnsiTheme="minorHAnsi"/>
          <w:highlight w:val="yellow"/>
        </w:rPr>
        <w:t>Events</w:t>
      </w:r>
      <w:r w:rsidRPr="00294D8C">
        <w:rPr>
          <w:rStyle w:val="StyleBoldUnderline"/>
          <w:rFonts w:asciiTheme="minorHAnsi" w:hAnsiTheme="minorHAnsi"/>
        </w:rPr>
        <w:t xml:space="preserve"> however have conspired to </w:t>
      </w:r>
      <w:r w:rsidRPr="00294D8C">
        <w:rPr>
          <w:rStyle w:val="StyleBoldUnderline"/>
          <w:rFonts w:asciiTheme="minorHAnsi" w:hAnsiTheme="minorHAnsi"/>
          <w:highlight w:val="yellow"/>
        </w:rPr>
        <w:t>complicate this</w:t>
      </w:r>
      <w:r w:rsidRPr="00294D8C">
        <w:rPr>
          <w:rStyle w:val="StyleBoldUnderline"/>
          <w:rFonts w:asciiTheme="minorHAnsi" w:hAnsiTheme="minorHAnsi"/>
        </w:rPr>
        <w:t xml:space="preserve"> overarching global </w:t>
      </w:r>
      <w:r w:rsidRPr="00294D8C">
        <w:rPr>
          <w:rStyle w:val="StyleBoldUnderline"/>
          <w:rFonts w:asciiTheme="minorHAnsi" w:hAnsiTheme="minorHAnsi"/>
          <w:highlight w:val="yellow"/>
        </w:rPr>
        <w:t>strategy</w:t>
      </w:r>
      <w:r w:rsidRPr="00294D8C">
        <w:rPr>
          <w:rStyle w:val="StyleBoldUnderline"/>
          <w:rFonts w:asciiTheme="minorHAnsi" w:hAnsiTheme="minorHAnsi"/>
        </w:rPr>
        <w:t xml:space="preserve">, and the old </w:t>
      </w:r>
      <w:proofErr w:type="spellStart"/>
      <w:r w:rsidRPr="00294D8C">
        <w:rPr>
          <w:rStyle w:val="StyleBoldUnderline"/>
          <w:rFonts w:asciiTheme="minorHAnsi" w:hAnsiTheme="minorHAnsi"/>
        </w:rPr>
        <w:t>neighbourhoods</w:t>
      </w:r>
      <w:proofErr w:type="spellEnd"/>
      <w:r w:rsidRPr="00294D8C">
        <w:rPr>
          <w:rStyle w:val="StyleBoldUnderline"/>
          <w:rFonts w:asciiTheme="minorHAnsi" w:hAnsiTheme="minorHAnsi"/>
        </w:rPr>
        <w:t xml:space="preserve"> have proved hard to escape.</w:t>
      </w:r>
      <w:r w:rsidRPr="00294D8C">
        <w:rPr>
          <w:rFonts w:asciiTheme="minorHAnsi" w:hAnsiTheme="minorHAnsi"/>
          <w:sz w:val="14"/>
        </w:rPr>
        <w:t xml:space="preserve"> In the face of </w:t>
      </w:r>
      <w:r w:rsidRPr="00294D8C">
        <w:rPr>
          <w:rStyle w:val="StyleBoldUnderline"/>
          <w:rFonts w:asciiTheme="minorHAnsi" w:hAnsiTheme="minorHAnsi"/>
        </w:rPr>
        <w:t>the Arab spring</w:t>
      </w:r>
      <w:r w:rsidRPr="00294D8C">
        <w:rPr>
          <w:rFonts w:asciiTheme="minorHAnsi" w:hAnsiTheme="minorHAnsi"/>
          <w:sz w:val="14"/>
        </w:rPr>
        <w:t xml:space="preserve">, the continuing </w:t>
      </w:r>
      <w:r w:rsidRPr="00294D8C">
        <w:rPr>
          <w:rStyle w:val="StyleBoldUnderline"/>
          <w:rFonts w:asciiTheme="minorHAnsi" w:hAnsiTheme="minorHAnsi"/>
        </w:rPr>
        <w:t>Syria</w:t>
      </w:r>
      <w:r w:rsidRPr="00294D8C">
        <w:rPr>
          <w:rFonts w:asciiTheme="minorHAnsi" w:hAnsiTheme="minorHAnsi"/>
          <w:sz w:val="14"/>
        </w:rPr>
        <w:t xml:space="preserve">n tragedy </w:t>
      </w:r>
      <w:r w:rsidRPr="00294D8C">
        <w:rPr>
          <w:rStyle w:val="StyleBoldUnderline"/>
          <w:rFonts w:asciiTheme="minorHAnsi" w:hAnsiTheme="minorHAnsi"/>
        </w:rPr>
        <w:t>and the Iranian nuclear challenge,</w:t>
      </w:r>
      <w:r w:rsidRPr="00294D8C">
        <w:rPr>
          <w:rFonts w:asciiTheme="minorHAnsi" w:hAnsiTheme="minorHAnsi"/>
          <w:sz w:val="14"/>
        </w:rPr>
        <w:t xml:space="preserve"> </w:t>
      </w:r>
      <w:r w:rsidRPr="00294D8C">
        <w:rPr>
          <w:rStyle w:val="StyleBoldUnderline"/>
          <w:rFonts w:asciiTheme="minorHAnsi" w:hAnsiTheme="minorHAnsi"/>
          <w:highlight w:val="yellow"/>
        </w:rPr>
        <w:t>Washington</w:t>
      </w:r>
      <w:r w:rsidRPr="00294D8C">
        <w:rPr>
          <w:rStyle w:val="StyleBoldUnderline"/>
          <w:rFonts w:asciiTheme="minorHAnsi" w:hAnsiTheme="minorHAnsi"/>
        </w:rPr>
        <w:t xml:space="preserve"> has </w:t>
      </w:r>
      <w:r w:rsidRPr="00294D8C">
        <w:rPr>
          <w:rStyle w:val="StyleBoldUnderline"/>
          <w:rFonts w:asciiTheme="minorHAnsi" w:hAnsiTheme="minorHAnsi"/>
          <w:highlight w:val="yellow"/>
        </w:rPr>
        <w:t>found</w:t>
      </w:r>
      <w:r w:rsidRPr="00294D8C">
        <w:rPr>
          <w:rFonts w:asciiTheme="minorHAnsi" w:hAnsiTheme="minorHAnsi"/>
          <w:sz w:val="14"/>
          <w:highlight w:val="yellow"/>
        </w:rPr>
        <w:t xml:space="preserve"> </w:t>
      </w:r>
      <w:r w:rsidRPr="00294D8C">
        <w:rPr>
          <w:rStyle w:val="StyleBoldUnderline"/>
          <w:rFonts w:asciiTheme="minorHAnsi" w:hAnsiTheme="minorHAnsi"/>
          <w:highlight w:val="yellow"/>
        </w:rPr>
        <w:t>it impossible to extricate itself from the Middle East</w:t>
      </w:r>
      <w:r w:rsidRPr="00294D8C">
        <w:rPr>
          <w:rFonts w:asciiTheme="minorHAnsi" w:hAnsiTheme="minorHAnsi"/>
          <w:sz w:val="14"/>
        </w:rPr>
        <w:t xml:space="preserve">, and </w:t>
      </w:r>
      <w:r w:rsidRPr="00294D8C">
        <w:rPr>
          <w:rStyle w:val="StyleBoldUnderline"/>
          <w:rFonts w:asciiTheme="minorHAnsi" w:hAnsiTheme="minorHAnsi"/>
          <w:highlight w:val="yellow"/>
        </w:rPr>
        <w:t>that</w:t>
      </w:r>
      <w:r w:rsidRPr="00294D8C">
        <w:rPr>
          <w:rFonts w:asciiTheme="minorHAnsi" w:hAnsiTheme="minorHAnsi"/>
          <w:sz w:val="14"/>
        </w:rPr>
        <w:t xml:space="preserve"> in turn </w:t>
      </w:r>
      <w:r w:rsidRPr="00294D8C">
        <w:rPr>
          <w:rStyle w:val="StyleBoldUnderline"/>
          <w:rFonts w:asciiTheme="minorHAnsi" w:hAnsiTheme="minorHAnsi"/>
        </w:rPr>
        <w:t xml:space="preserve">has </w:t>
      </w:r>
      <w:r w:rsidRPr="00294D8C">
        <w:rPr>
          <w:rStyle w:val="StyleBoldUnderline"/>
          <w:rFonts w:asciiTheme="minorHAnsi" w:hAnsiTheme="minorHAnsi"/>
          <w:highlight w:val="yellow"/>
        </w:rPr>
        <w:t xml:space="preserve">reminded Washington of its </w:t>
      </w:r>
      <w:r w:rsidRPr="00294D8C">
        <w:rPr>
          <w:rStyle w:val="Emphasis"/>
          <w:rFonts w:asciiTheme="minorHAnsi" w:hAnsiTheme="minorHAnsi"/>
          <w:highlight w:val="yellow"/>
        </w:rPr>
        <w:t>dependence</w:t>
      </w:r>
      <w:r w:rsidRPr="00294D8C">
        <w:rPr>
          <w:rStyle w:val="Emphasis"/>
          <w:rFonts w:asciiTheme="minorHAnsi" w:hAnsiTheme="minorHAnsi"/>
        </w:rPr>
        <w:t xml:space="preserve"> on </w:t>
      </w:r>
      <w:r w:rsidRPr="00294D8C">
        <w:rPr>
          <w:rStyle w:val="Emphasis"/>
          <w:rFonts w:asciiTheme="minorHAnsi" w:hAnsiTheme="minorHAnsi"/>
          <w:highlight w:val="yellow"/>
        </w:rPr>
        <w:t>tradition allies</w:t>
      </w:r>
      <w:r w:rsidRPr="00294D8C">
        <w:rPr>
          <w:rFonts w:asciiTheme="minorHAnsi" w:hAnsiTheme="minorHAnsi"/>
          <w:sz w:val="14"/>
        </w:rPr>
        <w:t xml:space="preserve">, the UK foremost, </w:t>
      </w:r>
      <w:r w:rsidRPr="00294D8C">
        <w:rPr>
          <w:rStyle w:val="StyleBoldUnderline"/>
          <w:rFonts w:asciiTheme="minorHAnsi" w:hAnsiTheme="minorHAnsi"/>
        </w:rPr>
        <w:t>in the bid to prevail on the world stage.</w:t>
      </w:r>
      <w:r w:rsidRPr="00294D8C">
        <w:rPr>
          <w:rFonts w:asciiTheme="minorHAnsi" w:hAnsiTheme="minorHAnsi"/>
          <w:sz w:val="14"/>
        </w:rPr>
        <w:t xml:space="preserve"> So Kerry, standing beside his British counterpart, William Hague, under the gilded ceiling of the Foreign and Commonwealth Office, reminisced fondly about boyhood visits to Britain – even getting lost, and then found, by a kindly stranger in London Zoo. He talked of the "common values and long-shared ties of family and friends" that constituted the special relationship. The rest of </w:t>
      </w:r>
      <w:proofErr w:type="gramStart"/>
      <w:r w:rsidRPr="00294D8C">
        <w:rPr>
          <w:rStyle w:val="StyleBoldUnderline"/>
          <w:rFonts w:asciiTheme="minorHAnsi" w:hAnsiTheme="minorHAnsi"/>
        </w:rPr>
        <w:t>Kerry</w:t>
      </w:r>
      <w:r w:rsidRPr="00294D8C">
        <w:rPr>
          <w:rFonts w:asciiTheme="minorHAnsi" w:hAnsiTheme="minorHAnsi"/>
          <w:sz w:val="14"/>
        </w:rPr>
        <w:t xml:space="preserve"> 's</w:t>
      </w:r>
      <w:proofErr w:type="gramEnd"/>
      <w:r w:rsidRPr="00294D8C">
        <w:rPr>
          <w:rFonts w:asciiTheme="minorHAnsi" w:hAnsiTheme="minorHAnsi"/>
          <w:sz w:val="14"/>
        </w:rPr>
        <w:t xml:space="preserve"> itinerary also has a familiar 20th-century feel, reflecting the enduring hold of old alliances and areas of vital American interests. He will be in Berlin on Tuesday, then Paris and Rome and Ankara, before going on to </w:t>
      </w:r>
      <w:r w:rsidRPr="00294D8C">
        <w:rPr>
          <w:rStyle w:val="StyleBoldUnderline"/>
          <w:rFonts w:asciiTheme="minorHAnsi" w:hAnsiTheme="minorHAnsi"/>
        </w:rPr>
        <w:t>Saudi Arabia and Qatar</w:t>
      </w:r>
      <w:r w:rsidRPr="00294D8C">
        <w:rPr>
          <w:rFonts w:asciiTheme="minorHAnsi" w:hAnsiTheme="minorHAnsi"/>
          <w:sz w:val="14"/>
        </w:rPr>
        <w:t xml:space="preserve">. The dominant themes will be Middle Eastern: Syria, Iran and the Israeli-Palestinian impasse, and the familiar challenge will be how to maintain solidarity between the west and its Gulf allies in that arena. Hague meanwhile basked in Kerry's recollection of the fights for "freedom and survival" US and Britain have shared. For a British foreign secretary, there is no higher policy goal than staying close to Washington, and Hague had bet heavily on Kerry when the then-senator from Massachusetts visited the Foreign Office while still vying for the state department with the US ambassador to the UN, Susan Rice. The foreign secretary treated him as if he already had the job. The two men now find common cause in seeking to persuade their governments to take a more activist stance on Syria, though both still balk for now at arming the rebels directly. Hague also sees in Kerry a potential ally in persuading Obama to take a hands-on role in the Israeli-Palestinian peace process. The new secretary of state did not go as far as Hague, who declared there was "no more urgent foreign policy priority in 2013", but he is committed to travelling with Obama to Israel and the West Bank next month. It is no guarantee that Washington will stay involved in the normally thankless task of Middle Eastern peacemaking, and the logic of America's long-term interests in the Pacific is as strong as ever. But </w:t>
      </w:r>
      <w:r w:rsidRPr="00294D8C">
        <w:rPr>
          <w:rStyle w:val="StyleBoldUnderline"/>
          <w:rFonts w:asciiTheme="minorHAnsi" w:hAnsiTheme="minorHAnsi"/>
        </w:rPr>
        <w:t>for the UK and Europe this first Kerry outing on the world stage marks a hopeful sign that the Obama administration is prepared to revisit familiar, if intractable, problems</w:t>
      </w:r>
      <w:r w:rsidRPr="00294D8C">
        <w:rPr>
          <w:rFonts w:asciiTheme="minorHAnsi" w:hAnsiTheme="minorHAnsi"/>
          <w:sz w:val="14"/>
        </w:rPr>
        <w:t>.</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t xml:space="preserve">A2 </w:t>
      </w:r>
      <w:proofErr w:type="spellStart"/>
      <w:r w:rsidRPr="00294D8C">
        <w:rPr>
          <w:rFonts w:asciiTheme="minorHAnsi" w:hAnsiTheme="minorHAnsi"/>
        </w:rPr>
        <w:t>NoKo</w:t>
      </w:r>
      <w:proofErr w:type="spellEnd"/>
      <w:r w:rsidRPr="00294D8C">
        <w:rPr>
          <w:rFonts w:asciiTheme="minorHAnsi" w:hAnsiTheme="minorHAnsi"/>
        </w:rPr>
        <w:t xml:space="preserve"> Thumper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The state department won’t negotiate with North Korea –terms are unacceptable</w:t>
      </w:r>
    </w:p>
    <w:p w:rsidR="00823B66" w:rsidRPr="00294D8C" w:rsidRDefault="00823B66" w:rsidP="00823B66">
      <w:pPr>
        <w:rPr>
          <w:rFonts w:asciiTheme="minorHAnsi" w:hAnsiTheme="minorHAnsi"/>
          <w:sz w:val="16"/>
          <w:szCs w:val="16"/>
        </w:rPr>
      </w:pPr>
      <w:r w:rsidRPr="00294D8C">
        <w:rPr>
          <w:rFonts w:asciiTheme="minorHAnsi" w:hAnsiTheme="minorHAnsi"/>
          <w:b/>
        </w:rPr>
        <w:t>Raw Story 13</w:t>
      </w:r>
      <w:r w:rsidRPr="00294D8C">
        <w:rPr>
          <w:rFonts w:asciiTheme="minorHAnsi" w:hAnsiTheme="minorHAnsi"/>
        </w:rPr>
        <w:t xml:space="preserve"> </w:t>
      </w:r>
      <w:r w:rsidRPr="00294D8C">
        <w:rPr>
          <w:rFonts w:asciiTheme="minorHAnsi" w:hAnsiTheme="minorHAnsi"/>
          <w:sz w:val="16"/>
          <w:szCs w:val="16"/>
        </w:rPr>
        <w:t>(</w:t>
      </w:r>
      <w:proofErr w:type="spellStart"/>
      <w:r w:rsidRPr="00294D8C">
        <w:rPr>
          <w:rFonts w:asciiTheme="minorHAnsi" w:hAnsiTheme="minorHAnsi"/>
          <w:sz w:val="16"/>
          <w:szCs w:val="16"/>
        </w:rPr>
        <w:t>Agence</w:t>
      </w:r>
      <w:proofErr w:type="spellEnd"/>
      <w:r w:rsidRPr="00294D8C">
        <w:rPr>
          <w:rFonts w:asciiTheme="minorHAnsi" w:hAnsiTheme="minorHAnsi"/>
          <w:sz w:val="16"/>
          <w:szCs w:val="16"/>
        </w:rPr>
        <w:t xml:space="preserve"> France-</w:t>
      </w:r>
      <w:proofErr w:type="spellStart"/>
      <w:r w:rsidRPr="00294D8C">
        <w:rPr>
          <w:rFonts w:asciiTheme="minorHAnsi" w:hAnsiTheme="minorHAnsi"/>
          <w:sz w:val="16"/>
          <w:szCs w:val="16"/>
        </w:rPr>
        <w:t>Presse</w:t>
      </w:r>
      <w:proofErr w:type="spellEnd"/>
      <w:r w:rsidRPr="00294D8C">
        <w:rPr>
          <w:rFonts w:asciiTheme="minorHAnsi" w:hAnsiTheme="minorHAnsi"/>
          <w:sz w:val="16"/>
          <w:szCs w:val="16"/>
        </w:rPr>
        <w:t xml:space="preserve">, The Raw Story, 4-18-13, “John Kerry says North Korea talks conditions ‘unacceptable”, </w:t>
      </w:r>
      <w:hyperlink r:id="rId34" w:history="1">
        <w:r w:rsidRPr="00294D8C">
          <w:rPr>
            <w:rStyle w:val="Hyperlink"/>
            <w:rFonts w:asciiTheme="minorHAnsi" w:hAnsiTheme="minorHAnsi"/>
            <w:sz w:val="16"/>
            <w:szCs w:val="16"/>
          </w:rPr>
          <w:t>http://www.rawstory.com/rs/2013/04/18/john-kerry-says-north-korea-talks-conditions-unacceptable/</w:t>
        </w:r>
      </w:hyperlink>
      <w:r w:rsidRPr="00294D8C">
        <w:rPr>
          <w:rFonts w:asciiTheme="minorHAnsi" w:hAnsiTheme="minorHAnsi"/>
          <w:sz w:val="16"/>
          <w:szCs w:val="16"/>
        </w:rPr>
        <w:t>) //</w:t>
      </w:r>
      <w:proofErr w:type="spellStart"/>
      <w:r w:rsidRPr="00294D8C">
        <w:rPr>
          <w:rFonts w:asciiTheme="minorHAnsi" w:hAnsiTheme="minorHAnsi"/>
          <w:sz w:val="16"/>
          <w:szCs w:val="16"/>
        </w:rPr>
        <w:t>MaxL</w:t>
      </w:r>
      <w:proofErr w:type="spellEnd"/>
    </w:p>
    <w:p w:rsidR="00823B66" w:rsidRPr="00294D8C" w:rsidRDefault="00823B66" w:rsidP="00823B66">
      <w:pPr>
        <w:rPr>
          <w:rFonts w:asciiTheme="minorHAnsi" w:hAnsiTheme="minorHAnsi"/>
          <w:sz w:val="16"/>
        </w:rPr>
      </w:pPr>
      <w:r w:rsidRPr="00294D8C">
        <w:rPr>
          <w:rFonts w:asciiTheme="minorHAnsi" w:hAnsiTheme="minorHAnsi"/>
          <w:sz w:val="16"/>
        </w:rPr>
        <w:t xml:space="preserve">US </w:t>
      </w:r>
      <w:r w:rsidRPr="00294D8C">
        <w:rPr>
          <w:rStyle w:val="StyleBoldUnderline"/>
          <w:rFonts w:asciiTheme="minorHAnsi" w:hAnsiTheme="minorHAnsi"/>
        </w:rPr>
        <w:t xml:space="preserve">Secretary of State John </w:t>
      </w:r>
      <w:r w:rsidRPr="00294D8C">
        <w:rPr>
          <w:rStyle w:val="StyleBoldUnderline"/>
          <w:rFonts w:asciiTheme="minorHAnsi" w:hAnsiTheme="minorHAnsi"/>
          <w:highlight w:val="yellow"/>
        </w:rPr>
        <w:t>Kerry</w:t>
      </w:r>
      <w:r w:rsidRPr="00294D8C">
        <w:rPr>
          <w:rStyle w:val="StyleBoldUnderline"/>
          <w:rFonts w:asciiTheme="minorHAnsi" w:hAnsiTheme="minorHAnsi"/>
        </w:rPr>
        <w:t xml:space="preserve"> </w:t>
      </w:r>
      <w:r w:rsidRPr="00294D8C">
        <w:rPr>
          <w:rFonts w:asciiTheme="minorHAnsi" w:hAnsiTheme="minorHAnsi"/>
          <w:sz w:val="16"/>
        </w:rPr>
        <w:t xml:space="preserve">Thursday </w:t>
      </w:r>
      <w:r w:rsidRPr="00294D8C">
        <w:rPr>
          <w:rStyle w:val="StyleBoldUnderline"/>
          <w:rFonts w:asciiTheme="minorHAnsi" w:hAnsiTheme="minorHAnsi"/>
          <w:highlight w:val="yellow"/>
        </w:rPr>
        <w:t>dismissed</w:t>
      </w:r>
      <w:r w:rsidRPr="00294D8C">
        <w:rPr>
          <w:rStyle w:val="StyleBoldUnderline"/>
          <w:rFonts w:asciiTheme="minorHAnsi" w:hAnsiTheme="minorHAnsi"/>
        </w:rPr>
        <w:t xml:space="preserve"> a set of pre-</w:t>
      </w:r>
      <w:r w:rsidRPr="00294D8C">
        <w:rPr>
          <w:rStyle w:val="StyleBoldUnderline"/>
          <w:rFonts w:asciiTheme="minorHAnsi" w:hAnsiTheme="minorHAnsi"/>
          <w:highlight w:val="yellow"/>
        </w:rPr>
        <w:t>conditions laid out by North Korea for talks as “unacceptable,”</w:t>
      </w:r>
      <w:r w:rsidRPr="00294D8C">
        <w:rPr>
          <w:rStyle w:val="StyleBoldUnderline"/>
          <w:rFonts w:asciiTheme="minorHAnsi" w:hAnsiTheme="minorHAnsi"/>
        </w:rPr>
        <w:t xml:space="preserve"> calling them an opening “gambit” from Pyongyang. </w:t>
      </w:r>
      <w:r w:rsidRPr="00294D8C">
        <w:rPr>
          <w:rFonts w:asciiTheme="minorHAnsi" w:hAnsiTheme="minorHAnsi"/>
          <w:sz w:val="16"/>
        </w:rPr>
        <w:t xml:space="preserve">The isolated North on Thursday responded for the first time to an offer from Kerry during his weekend visit to the Korean peninsula to return to the negotiating table in a bid to defuse heightened nuclear tensions. </w:t>
      </w:r>
      <w:r w:rsidRPr="00294D8C">
        <w:rPr>
          <w:rStyle w:val="StyleBoldUnderline"/>
          <w:rFonts w:asciiTheme="minorHAnsi" w:hAnsiTheme="minorHAnsi"/>
        </w:rPr>
        <w:t xml:space="preserve">The </w:t>
      </w:r>
      <w:r w:rsidRPr="00294D8C">
        <w:rPr>
          <w:rStyle w:val="StyleBoldUnderline"/>
          <w:rFonts w:asciiTheme="minorHAnsi" w:hAnsiTheme="minorHAnsi"/>
          <w:highlight w:val="yellow"/>
        </w:rPr>
        <w:t>demands</w:t>
      </w:r>
      <w:r w:rsidRPr="00294D8C">
        <w:rPr>
          <w:rFonts w:asciiTheme="minorHAnsi" w:hAnsiTheme="minorHAnsi"/>
          <w:sz w:val="16"/>
        </w:rPr>
        <w:t xml:space="preserve"> by the North’s main military body </w:t>
      </w:r>
      <w:r w:rsidRPr="00294D8C">
        <w:rPr>
          <w:rStyle w:val="StyleBoldUnderline"/>
          <w:rFonts w:asciiTheme="minorHAnsi" w:hAnsiTheme="minorHAnsi"/>
          <w:highlight w:val="yellow"/>
        </w:rPr>
        <w:t>included</w:t>
      </w:r>
      <w:r w:rsidRPr="00294D8C">
        <w:rPr>
          <w:rStyle w:val="StyleBoldUnderline"/>
          <w:rFonts w:asciiTheme="minorHAnsi" w:hAnsiTheme="minorHAnsi"/>
        </w:rPr>
        <w:t xml:space="preserve"> the </w:t>
      </w:r>
      <w:r w:rsidRPr="00294D8C">
        <w:rPr>
          <w:rStyle w:val="StyleBoldUnderline"/>
          <w:rFonts w:asciiTheme="minorHAnsi" w:hAnsiTheme="minorHAnsi"/>
          <w:highlight w:val="yellow"/>
        </w:rPr>
        <w:t>withdrawal of UN sanctions and</w:t>
      </w:r>
      <w:r w:rsidRPr="00294D8C">
        <w:rPr>
          <w:rStyle w:val="StyleBoldUnderline"/>
          <w:rFonts w:asciiTheme="minorHAnsi" w:hAnsiTheme="minorHAnsi"/>
        </w:rPr>
        <w:t xml:space="preserve"> a permanent </w:t>
      </w:r>
      <w:r w:rsidRPr="00294D8C">
        <w:rPr>
          <w:rStyle w:val="StyleBoldUnderline"/>
          <w:rFonts w:asciiTheme="minorHAnsi" w:hAnsiTheme="minorHAnsi"/>
          <w:highlight w:val="yellow"/>
        </w:rPr>
        <w:t>end to South Korea-US joint military drills.</w:t>
      </w:r>
      <w:r w:rsidRPr="00294D8C">
        <w:rPr>
          <w:rStyle w:val="StyleBoldUnderline"/>
          <w:rFonts w:asciiTheme="minorHAnsi" w:hAnsiTheme="minorHAnsi"/>
        </w:rPr>
        <w:t xml:space="preserve"> </w:t>
      </w:r>
      <w:r w:rsidRPr="00294D8C">
        <w:rPr>
          <w:rFonts w:asciiTheme="minorHAnsi" w:hAnsiTheme="minorHAnsi"/>
          <w:sz w:val="16"/>
        </w:rPr>
        <w:t>“</w:t>
      </w:r>
      <w:r w:rsidRPr="00294D8C">
        <w:rPr>
          <w:rStyle w:val="StyleBoldUnderline"/>
          <w:rFonts w:asciiTheme="minorHAnsi" w:hAnsiTheme="minorHAnsi"/>
        </w:rPr>
        <w:t xml:space="preserve">That’s the first word of negotiation or thought </w:t>
      </w:r>
      <w:r w:rsidRPr="00294D8C">
        <w:rPr>
          <w:rFonts w:asciiTheme="minorHAnsi" w:hAnsiTheme="minorHAnsi"/>
          <w:sz w:val="16"/>
        </w:rPr>
        <w:t xml:space="preserve">of that we’ve heard from them </w:t>
      </w:r>
      <w:r w:rsidRPr="00294D8C">
        <w:rPr>
          <w:rStyle w:val="StyleBoldUnderline"/>
          <w:rFonts w:asciiTheme="minorHAnsi" w:hAnsiTheme="minorHAnsi"/>
        </w:rPr>
        <w:t>since all of this has begun</w:t>
      </w:r>
      <w:r w:rsidRPr="00294D8C">
        <w:rPr>
          <w:rFonts w:asciiTheme="minorHAnsi" w:hAnsiTheme="minorHAnsi"/>
          <w:sz w:val="16"/>
        </w:rPr>
        <w:t xml:space="preserve">,” Kerry told US lawmakers. “So </w:t>
      </w:r>
      <w:r w:rsidRPr="00294D8C">
        <w:rPr>
          <w:rStyle w:val="StyleBoldUnderline"/>
          <w:rFonts w:asciiTheme="minorHAnsi" w:hAnsiTheme="minorHAnsi"/>
          <w:highlight w:val="yellow"/>
        </w:rPr>
        <w:t>I’m prepared to look at that as</w:t>
      </w:r>
      <w:r w:rsidRPr="00294D8C">
        <w:rPr>
          <w:rStyle w:val="StyleBoldUnderline"/>
          <w:rFonts w:asciiTheme="minorHAnsi" w:hAnsiTheme="minorHAnsi"/>
        </w:rPr>
        <w:t xml:space="preserve">… at least a beginning gambit — </w:t>
      </w:r>
      <w:r w:rsidRPr="00294D8C">
        <w:rPr>
          <w:rStyle w:val="StyleBoldUnderline"/>
          <w:rFonts w:asciiTheme="minorHAnsi" w:hAnsiTheme="minorHAnsi"/>
          <w:highlight w:val="yellow"/>
        </w:rPr>
        <w:t>not acceptable</w:t>
      </w:r>
      <w:r w:rsidRPr="00294D8C">
        <w:rPr>
          <w:rFonts w:asciiTheme="minorHAnsi" w:hAnsiTheme="minorHAnsi"/>
          <w:sz w:val="16"/>
        </w:rPr>
        <w:t xml:space="preserve">, obviously, and we have to go further.” The North’s offer followed a month of increasingly hostile exchanges between Pyongyang, Seoul and Washington that have included threats of nuclear war and precision missile strikes. During a trip to Seoul, Beijing and Tokyo, Kerry repeatedly stressed Washington was ready to talk to Pyongyang provided it was serious about reining in its nuclear program. </w:t>
      </w:r>
      <w:r w:rsidRPr="00294D8C">
        <w:rPr>
          <w:rStyle w:val="StyleBoldUnderline"/>
          <w:rFonts w:asciiTheme="minorHAnsi" w:hAnsiTheme="minorHAnsi"/>
        </w:rPr>
        <w:t>The US would not return to past cycles of “here’s a little food aid</w:t>
      </w:r>
      <w:r w:rsidRPr="00294D8C">
        <w:rPr>
          <w:rFonts w:asciiTheme="minorHAnsi" w:hAnsiTheme="minorHAnsi"/>
          <w:sz w:val="16"/>
        </w:rPr>
        <w:t>, here’s a little of this,</w:t>
      </w:r>
      <w:r w:rsidRPr="00294D8C">
        <w:rPr>
          <w:rStyle w:val="StyleBoldUnderline"/>
          <w:rFonts w:asciiTheme="minorHAnsi" w:hAnsiTheme="minorHAnsi"/>
        </w:rPr>
        <w:t xml:space="preserve"> then we’ll talk,</w:t>
      </w:r>
      <w:r w:rsidRPr="00294D8C">
        <w:rPr>
          <w:rFonts w:asciiTheme="minorHAnsi" w:hAnsiTheme="minorHAnsi"/>
          <w:sz w:val="16"/>
        </w:rPr>
        <w:t>” Kerry told the Senate foreign relations committee, adding “we’ve got to make some fundamental determinations here.”</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Washington is only paying lip service to North Korea</w:t>
      </w:r>
    </w:p>
    <w:p w:rsidR="00823B66" w:rsidRPr="00294D8C" w:rsidRDefault="00823B66" w:rsidP="00823B66">
      <w:pPr>
        <w:rPr>
          <w:rFonts w:asciiTheme="minorHAnsi" w:hAnsiTheme="minorHAnsi"/>
          <w:sz w:val="16"/>
          <w:szCs w:val="16"/>
        </w:rPr>
      </w:pPr>
      <w:proofErr w:type="spellStart"/>
      <w:r w:rsidRPr="00294D8C">
        <w:rPr>
          <w:rFonts w:asciiTheme="minorHAnsi" w:hAnsiTheme="minorHAnsi"/>
          <w:b/>
        </w:rPr>
        <w:t>Whiton</w:t>
      </w:r>
      <w:proofErr w:type="spellEnd"/>
      <w:r w:rsidRPr="00294D8C">
        <w:rPr>
          <w:rFonts w:asciiTheme="minorHAnsi" w:hAnsiTheme="minorHAnsi"/>
          <w:b/>
        </w:rPr>
        <w:t xml:space="preserve"> 13</w:t>
      </w:r>
      <w:r w:rsidRPr="00294D8C">
        <w:rPr>
          <w:rFonts w:asciiTheme="minorHAnsi" w:hAnsiTheme="minorHAnsi"/>
        </w:rPr>
        <w:t xml:space="preserve"> </w:t>
      </w:r>
      <w:r w:rsidRPr="00294D8C">
        <w:rPr>
          <w:rFonts w:asciiTheme="minorHAnsi" w:hAnsiTheme="minorHAnsi"/>
          <w:sz w:val="16"/>
          <w:szCs w:val="16"/>
        </w:rPr>
        <w:t xml:space="preserve">(Christian </w:t>
      </w:r>
      <w:proofErr w:type="spellStart"/>
      <w:r w:rsidRPr="00294D8C">
        <w:rPr>
          <w:rFonts w:asciiTheme="minorHAnsi" w:hAnsiTheme="minorHAnsi"/>
          <w:sz w:val="16"/>
          <w:szCs w:val="16"/>
        </w:rPr>
        <w:t>Whiton</w:t>
      </w:r>
      <w:proofErr w:type="spellEnd"/>
      <w:r w:rsidRPr="00294D8C">
        <w:rPr>
          <w:rFonts w:asciiTheme="minorHAnsi" w:hAnsiTheme="minorHAnsi"/>
          <w:sz w:val="16"/>
          <w:szCs w:val="16"/>
        </w:rPr>
        <w:t xml:space="preserve"> - Former State Department adviser, Fox News, 2-6-13, “After New York blows up in North Korea video, will Obama, Kerry and Hagel take the bait?”, http://www.foxnews.com/opinion/2013/02/06/after-new-york-blows-up-in-north-korea-video-will-obama-kerry-and-hagel-take/) //Max</w:t>
      </w:r>
    </w:p>
    <w:p w:rsidR="00823B66" w:rsidRPr="00294D8C" w:rsidRDefault="00823B66" w:rsidP="00823B66">
      <w:pPr>
        <w:rPr>
          <w:rFonts w:asciiTheme="minorHAnsi" w:hAnsiTheme="minorHAnsi"/>
          <w:sz w:val="16"/>
        </w:rPr>
      </w:pPr>
      <w:r w:rsidRPr="00294D8C">
        <w:rPr>
          <w:rFonts w:asciiTheme="minorHAnsi" w:hAnsiTheme="minorHAnsi"/>
          <w:sz w:val="16"/>
        </w:rPr>
        <w:t xml:space="preserve">Furthermore, Pyongyang’s cooperation with U.S. adversaries on nuclear matters is not just a theory. It helped Syria build a carbon copy of North Korea’s </w:t>
      </w:r>
      <w:proofErr w:type="spellStart"/>
      <w:r w:rsidRPr="00294D8C">
        <w:rPr>
          <w:rFonts w:asciiTheme="minorHAnsi" w:hAnsiTheme="minorHAnsi"/>
          <w:sz w:val="16"/>
        </w:rPr>
        <w:t>Yongbyon</w:t>
      </w:r>
      <w:proofErr w:type="spellEnd"/>
      <w:r w:rsidRPr="00294D8C">
        <w:rPr>
          <w:rFonts w:asciiTheme="minorHAnsi" w:hAnsiTheme="minorHAnsi"/>
          <w:sz w:val="16"/>
        </w:rPr>
        <w:t xml:space="preserve"> nuclear facility, before the Israelis thankfully blew it up in 2007. There are also media reports of North Korean scientists present at Iran’s nuclear-weapons-related facilities. One day, </w:t>
      </w:r>
      <w:r w:rsidRPr="00294D8C">
        <w:rPr>
          <w:rStyle w:val="StyleBoldUnderline"/>
          <w:rFonts w:asciiTheme="minorHAnsi" w:hAnsiTheme="minorHAnsi"/>
          <w:highlight w:val="yellow"/>
        </w:rPr>
        <w:t xml:space="preserve">a bomb made with Pyongyang’s help could go off </w:t>
      </w:r>
      <w:r w:rsidRPr="00294D8C">
        <w:rPr>
          <w:rStyle w:val="StyleBoldUnderline"/>
          <w:rFonts w:asciiTheme="minorHAnsi" w:hAnsiTheme="minorHAnsi"/>
        </w:rPr>
        <w:t xml:space="preserve">in an American or allied city, whether launched, or perhaps more likely, smuggled in. </w:t>
      </w:r>
      <w:r w:rsidRPr="00294D8C">
        <w:rPr>
          <w:rFonts w:asciiTheme="minorHAnsi" w:hAnsiTheme="minorHAnsi"/>
          <w:sz w:val="16"/>
        </w:rPr>
        <w:t xml:space="preserve">While </w:t>
      </w:r>
      <w:r w:rsidRPr="00294D8C">
        <w:rPr>
          <w:rStyle w:val="StyleBoldUnderline"/>
          <w:rFonts w:asciiTheme="minorHAnsi" w:hAnsiTheme="minorHAnsi"/>
          <w:highlight w:val="yellow"/>
        </w:rPr>
        <w:t>Washington pays lip service to this threat, it</w:t>
      </w:r>
      <w:r w:rsidRPr="00294D8C">
        <w:rPr>
          <w:rStyle w:val="StyleBoldUnderline"/>
          <w:rFonts w:asciiTheme="minorHAnsi" w:hAnsiTheme="minorHAnsi"/>
        </w:rPr>
        <w:t xml:space="preserve"> clearly </w:t>
      </w:r>
      <w:r w:rsidRPr="00294D8C">
        <w:rPr>
          <w:rStyle w:val="StyleBoldUnderline"/>
          <w:rFonts w:asciiTheme="minorHAnsi" w:hAnsiTheme="minorHAnsi"/>
          <w:highlight w:val="yellow"/>
        </w:rPr>
        <w:t>is not prepared to do much about it</w:t>
      </w:r>
      <w:r w:rsidRPr="00294D8C">
        <w:rPr>
          <w:rStyle w:val="StyleBoldUnderline"/>
          <w:rFonts w:asciiTheme="minorHAnsi" w:hAnsiTheme="minorHAnsi"/>
        </w:rPr>
        <w:t>—at least nothing serious</w:t>
      </w:r>
      <w:r w:rsidRPr="00294D8C">
        <w:rPr>
          <w:rFonts w:asciiTheme="minorHAnsi" w:hAnsiTheme="minorHAnsi"/>
          <w:sz w:val="16"/>
        </w:rPr>
        <w:t xml:space="preserve">. In the un-serious category, Washington is likely to try negotiations with North Korea again. To her credit, </w:t>
      </w:r>
      <w:r w:rsidRPr="00294D8C">
        <w:rPr>
          <w:rStyle w:val="StyleBoldUnderline"/>
          <w:rFonts w:asciiTheme="minorHAnsi" w:hAnsiTheme="minorHAnsi"/>
        </w:rPr>
        <w:t>Hillary Clinton never fell for this trap. Having seen the State Department suckered by North Korea during</w:t>
      </w:r>
      <w:r w:rsidRPr="00294D8C">
        <w:rPr>
          <w:rFonts w:asciiTheme="minorHAnsi" w:hAnsiTheme="minorHAnsi"/>
          <w:sz w:val="16"/>
        </w:rPr>
        <w:t xml:space="preserve"> both </w:t>
      </w:r>
      <w:r w:rsidRPr="00294D8C">
        <w:rPr>
          <w:rStyle w:val="StyleBoldUnderline"/>
          <w:rFonts w:asciiTheme="minorHAnsi" w:hAnsiTheme="minorHAnsi"/>
        </w:rPr>
        <w:t>her husband’s administration</w:t>
      </w:r>
      <w:r w:rsidRPr="00294D8C">
        <w:rPr>
          <w:rFonts w:asciiTheme="minorHAnsi" w:hAnsiTheme="minorHAnsi"/>
          <w:sz w:val="16"/>
        </w:rPr>
        <w:t xml:space="preserve"> and the tenure of her predecessor, Condoleezza Rice, she refused to be drawn to the negotiating table at which North Korea is the master of trading fake promises for real cash.</w:t>
      </w:r>
    </w:p>
    <w:p w:rsidR="00823B66" w:rsidRPr="00294D8C" w:rsidRDefault="00823B66" w:rsidP="00823B66">
      <w:pPr>
        <w:rPr>
          <w:rFonts w:asciiTheme="minorHAnsi" w:hAnsiTheme="minorHAnsi"/>
        </w:rPr>
      </w:pPr>
    </w:p>
    <w:p w:rsidR="00823B66" w:rsidRPr="00823B66" w:rsidRDefault="00823B66" w:rsidP="00823B66">
      <w:pPr>
        <w:pStyle w:val="Heading3"/>
        <w:rPr>
          <w:rFonts w:asciiTheme="minorHAnsi" w:hAnsiTheme="minorHAnsi"/>
        </w:rPr>
      </w:pPr>
      <w:r>
        <w:rPr>
          <w:rFonts w:asciiTheme="minorHAnsi" w:hAnsiTheme="minorHAnsi"/>
        </w:rPr>
        <w:t xml:space="preserve">A2 Peace Process Thumper </w:t>
      </w:r>
    </w:p>
    <w:p w:rsidR="00823B66" w:rsidRDefault="000B1F76" w:rsidP="00823B66">
      <w:pPr>
        <w:pStyle w:val="Heading4"/>
      </w:pPr>
      <w:r>
        <w:t xml:space="preserve">No Peace Process breakthroughs and none coming – nothing to distract Kerry from </w:t>
      </w:r>
    </w:p>
    <w:p w:rsidR="00823B66" w:rsidRPr="00D07864" w:rsidRDefault="00823B66" w:rsidP="00823B66">
      <w:r>
        <w:rPr>
          <w:b/>
        </w:rPr>
        <w:t xml:space="preserve">6-30 </w:t>
      </w:r>
      <w:proofErr w:type="spellStart"/>
      <w:r>
        <w:rPr>
          <w:b/>
        </w:rPr>
        <w:t>Albawaba</w:t>
      </w:r>
      <w:proofErr w:type="spellEnd"/>
      <w:r>
        <w:rPr>
          <w:b/>
        </w:rPr>
        <w:t xml:space="preserve"> news </w:t>
      </w:r>
      <w:r>
        <w:t xml:space="preserve">( </w:t>
      </w:r>
      <w:proofErr w:type="spellStart"/>
      <w:r>
        <w:t>Albawaba</w:t>
      </w:r>
      <w:proofErr w:type="spellEnd"/>
      <w:r>
        <w:t xml:space="preserve"> new, </w:t>
      </w:r>
      <w:r w:rsidRPr="00D07864">
        <w:t>Palestinians cautious as Kerry claims 'real progress' made on Mideast peace process</w:t>
      </w:r>
      <w:r>
        <w:t xml:space="preserve">, </w:t>
      </w:r>
      <w:hyperlink r:id="rId35" w:history="1">
        <w:r w:rsidRPr="00AD240C">
          <w:rPr>
            <w:rStyle w:val="Hyperlink"/>
          </w:rPr>
          <w:t>http://www.albawaba.com/news/palestinians-cautious-kerry-claims-real-progress-mideast-peace-process-503178//</w:t>
        </w:r>
      </w:hyperlink>
      <w:r>
        <w:t xml:space="preserve"> SC) </w:t>
      </w:r>
    </w:p>
    <w:p w:rsidR="00823B66" w:rsidRPr="000B1F76" w:rsidRDefault="00823B66" w:rsidP="00823B66">
      <w:pPr>
        <w:rPr>
          <w:sz w:val="16"/>
        </w:rPr>
      </w:pPr>
      <w:r w:rsidRPr="000B1F76">
        <w:rPr>
          <w:sz w:val="16"/>
        </w:rPr>
        <w:t>A top Palestinian official said on Sunday that</w:t>
      </w:r>
      <w:r w:rsidRPr="0001070A">
        <w:rPr>
          <w:rStyle w:val="StyleBoldUnderline"/>
        </w:rPr>
        <w:t xml:space="preserve"> there had been no breakthrough in marathon American-led efforts to revive direct peace talks, but</w:t>
      </w:r>
      <w:r w:rsidRPr="000B1F76">
        <w:rPr>
          <w:sz w:val="16"/>
        </w:rPr>
        <w:t xml:space="preserve"> US Secretary of State John </w:t>
      </w:r>
      <w:r w:rsidRPr="0001070A">
        <w:rPr>
          <w:rStyle w:val="StyleBoldUnderline"/>
        </w:rPr>
        <w:t>Kerry said there had been "real progress."</w:t>
      </w:r>
      <w:r w:rsidR="000B1F76" w:rsidRPr="000B1F76">
        <w:rPr>
          <w:rStyle w:val="StyleBoldUnderline"/>
          <w:b w:val="0"/>
          <w:sz w:val="12"/>
          <w:u w:val="none"/>
        </w:rPr>
        <w:t>¶</w:t>
      </w:r>
      <w:r w:rsidRPr="000B1F76">
        <w:rPr>
          <w:sz w:val="16"/>
        </w:rPr>
        <w:t xml:space="preserve"> The statements come just as</w:t>
      </w:r>
      <w:r w:rsidRPr="0001070A">
        <w:rPr>
          <w:rStyle w:val="StyleBoldUnderline"/>
        </w:rPr>
        <w:t xml:space="preserve"> Israel announced that it might implement monetary incentives to encourage people to move to an illegal settlement</w:t>
      </w:r>
      <w:r w:rsidRPr="000B1F76">
        <w:rPr>
          <w:sz w:val="16"/>
        </w:rPr>
        <w:t xml:space="preserve"> in the West Bank.</w:t>
      </w:r>
      <w:r w:rsidR="000B1F76" w:rsidRPr="000B1F76">
        <w:rPr>
          <w:sz w:val="12"/>
        </w:rPr>
        <w:t>¶</w:t>
      </w:r>
      <w:r w:rsidRPr="000B1F76">
        <w:rPr>
          <w:sz w:val="16"/>
        </w:rPr>
        <w:t xml:space="preserve"> "It was a positive and profound meeting with [Palestinian] President (Mahmoud)Abbas but there has been</w:t>
      </w:r>
      <w:r w:rsidRPr="0001070A">
        <w:rPr>
          <w:rStyle w:val="StyleBoldUnderline"/>
        </w:rPr>
        <w:t xml:space="preserve"> no breakthrough so far and there is still a gap between the Palestinian and Israeli positions,</w:t>
      </w:r>
      <w:r w:rsidRPr="000B1F76">
        <w:rPr>
          <w:sz w:val="16"/>
        </w:rPr>
        <w:t xml:space="preserve">" chief Palestinian negotiator </w:t>
      </w:r>
      <w:proofErr w:type="spellStart"/>
      <w:r w:rsidRPr="000B1F76">
        <w:rPr>
          <w:sz w:val="16"/>
        </w:rPr>
        <w:t>Saeb</w:t>
      </w:r>
      <w:proofErr w:type="spellEnd"/>
      <w:r w:rsidRPr="000B1F76">
        <w:rPr>
          <w:sz w:val="16"/>
        </w:rPr>
        <w:t xml:space="preserve"> </w:t>
      </w:r>
      <w:proofErr w:type="spellStart"/>
      <w:r w:rsidRPr="000B1F76">
        <w:rPr>
          <w:sz w:val="16"/>
        </w:rPr>
        <w:t>Erakat</w:t>
      </w:r>
      <w:proofErr w:type="spellEnd"/>
      <w:r w:rsidRPr="000B1F76">
        <w:rPr>
          <w:sz w:val="16"/>
        </w:rPr>
        <w:t xml:space="preserve"> told reporters after Kerry finished talks in Ramallah with Abbas, his third meeting in as many days.</w:t>
      </w:r>
      <w:r w:rsidR="000B1F76" w:rsidRPr="000B1F76">
        <w:rPr>
          <w:rStyle w:val="StyleBoldUnderline"/>
          <w:b w:val="0"/>
          <w:sz w:val="12"/>
          <w:u w:val="none"/>
        </w:rPr>
        <w:t>¶</w:t>
      </w:r>
      <w:r w:rsidRPr="0001070A">
        <w:rPr>
          <w:rStyle w:val="StyleBoldUnderline"/>
        </w:rPr>
        <w:t xml:space="preserve"> But Kerry, however, insisted he had held "very positive" discussions with both sides since starting his intense shuttle diplomacy</w:t>
      </w:r>
      <w:r w:rsidRPr="000B1F76">
        <w:rPr>
          <w:sz w:val="16"/>
        </w:rPr>
        <w:t xml:space="preserve"> in Jerusalem on Thursday evening, in a high-profile bid to draw the two sides back into direct negotiations after a gap of nearly three years.</w:t>
      </w:r>
      <w:r w:rsidR="000B1F76" w:rsidRPr="000B1F76">
        <w:rPr>
          <w:sz w:val="12"/>
        </w:rPr>
        <w:t>¶</w:t>
      </w:r>
      <w:r w:rsidRPr="000B1F76">
        <w:rPr>
          <w:sz w:val="16"/>
        </w:rPr>
        <w:t xml:space="preserve"> And he said that with "a little more work" the start of final status talks "could be within reach."</w:t>
      </w:r>
      <w:r w:rsidR="000B1F76" w:rsidRPr="000B1F76">
        <w:rPr>
          <w:sz w:val="12"/>
        </w:rPr>
        <w:t>¶</w:t>
      </w:r>
      <w:r w:rsidRPr="000B1F76">
        <w:rPr>
          <w:sz w:val="16"/>
        </w:rPr>
        <w:t xml:space="preserve"> "I am pleased to tell you that we have made real progress on this trip and I believe that with a little more work, the start of final status negotiations could be within reach," Kerry told reporters at Ben </w:t>
      </w:r>
      <w:proofErr w:type="spellStart"/>
      <w:r w:rsidRPr="000B1F76">
        <w:rPr>
          <w:sz w:val="16"/>
        </w:rPr>
        <w:t>Gurion</w:t>
      </w:r>
      <w:proofErr w:type="spellEnd"/>
      <w:r w:rsidRPr="000B1F76">
        <w:rPr>
          <w:sz w:val="16"/>
        </w:rPr>
        <w:t xml:space="preserve"> airport just before leaving for Brunei.</w:t>
      </w:r>
      <w:r w:rsidR="000B1F76" w:rsidRPr="000B1F76">
        <w:rPr>
          <w:sz w:val="12"/>
        </w:rPr>
        <w:t>¶</w:t>
      </w:r>
      <w:r w:rsidRPr="000B1F76">
        <w:rPr>
          <w:sz w:val="16"/>
        </w:rPr>
        <w:t xml:space="preserve"> "We started out with very wide gaps and we have narrowed those considerably," he said, describing them as "very narrow."</w:t>
      </w:r>
      <w:r w:rsidR="000B1F76" w:rsidRPr="000B1F76">
        <w:rPr>
          <w:sz w:val="12"/>
        </w:rPr>
        <w:t>¶</w:t>
      </w:r>
      <w:r w:rsidRPr="000B1F76">
        <w:rPr>
          <w:sz w:val="16"/>
        </w:rPr>
        <w:t xml:space="preserve"> "We have some specific details and work to pursue but I am absolutely confident that we are on the right track and that all the parties are working in very good faith in order to get to the right place."</w:t>
      </w:r>
      <w:r w:rsidR="000B1F76" w:rsidRPr="000B1F76">
        <w:rPr>
          <w:sz w:val="12"/>
        </w:rPr>
        <w:t>¶</w:t>
      </w:r>
      <w:r w:rsidRPr="000B1F76">
        <w:rPr>
          <w:sz w:val="16"/>
        </w:rPr>
        <w:t xml:space="preserve"> Asked if Israel's settlement building had hampered efforts to achieve a breakthrough, he said: "The answer is no, there </w:t>
      </w:r>
      <w:proofErr w:type="gramStart"/>
      <w:r w:rsidRPr="000B1F76">
        <w:rPr>
          <w:sz w:val="16"/>
        </w:rPr>
        <w:t>are any number</w:t>
      </w:r>
      <w:proofErr w:type="gramEnd"/>
      <w:r w:rsidRPr="000B1F76">
        <w:rPr>
          <w:sz w:val="16"/>
        </w:rPr>
        <w:t xml:space="preserve"> of obstacles, but we are working through them.”</w:t>
      </w:r>
      <w:r w:rsidR="000B1F76" w:rsidRPr="000B1F76">
        <w:rPr>
          <w:sz w:val="12"/>
        </w:rPr>
        <w:t>¶</w:t>
      </w:r>
      <w:r w:rsidRPr="000B1F76">
        <w:rPr>
          <w:sz w:val="16"/>
        </w:rPr>
        <w:t xml:space="preserve"> "We have to have the courage to stay at this and to make some tough decisions," he said.</w:t>
      </w:r>
      <w:r w:rsidR="000B1F76" w:rsidRPr="000B1F76">
        <w:rPr>
          <w:sz w:val="12"/>
        </w:rPr>
        <w:t>¶</w:t>
      </w:r>
      <w:r w:rsidRPr="000B1F76">
        <w:rPr>
          <w:sz w:val="16"/>
        </w:rPr>
        <w:t xml:space="preserve"> Kerry, who has over the last four days spent a total 13 hours in talks with Israeli Prime Minister Benjamin Netanyahu and another six with Abbas, said he would return to the region without saying when.</w:t>
      </w:r>
      <w:r w:rsidR="000B1F76" w:rsidRPr="000B1F76">
        <w:rPr>
          <w:sz w:val="12"/>
        </w:rPr>
        <w:t>¶</w:t>
      </w:r>
      <w:r w:rsidRPr="000B1F76">
        <w:rPr>
          <w:sz w:val="16"/>
        </w:rPr>
        <w:t xml:space="preserve"> "I'm going to come back because both leaders have asked me to," he said.</w:t>
      </w:r>
      <w:r w:rsidR="000B1F76" w:rsidRPr="000B1F76">
        <w:rPr>
          <w:sz w:val="12"/>
        </w:rPr>
        <w:t>¶</w:t>
      </w:r>
      <w:r w:rsidRPr="000B1F76">
        <w:rPr>
          <w:sz w:val="16"/>
        </w:rPr>
        <w:t xml:space="preserve"> Speaking at the start of the weekly cabinet meeting, Netanyahu insisted that Israel was not blocking a return to negotiations.</w:t>
      </w:r>
      <w:r w:rsidR="000B1F76" w:rsidRPr="000B1F76">
        <w:rPr>
          <w:sz w:val="12"/>
        </w:rPr>
        <w:t>¶</w:t>
      </w:r>
      <w:r w:rsidRPr="000B1F76">
        <w:rPr>
          <w:sz w:val="16"/>
        </w:rPr>
        <w:t xml:space="preserve"> "We are not putting up any impediments on the resumption of the permanent talks for a peace agreement between us and the Palestinians," he said in remarks communicated by his office.</w:t>
      </w:r>
      <w:r w:rsidR="000B1F76" w:rsidRPr="000B1F76">
        <w:rPr>
          <w:sz w:val="12"/>
        </w:rPr>
        <w:t>¶</w:t>
      </w:r>
      <w:r w:rsidRPr="000B1F76">
        <w:rPr>
          <w:sz w:val="16"/>
        </w:rPr>
        <w:t xml:space="preserve"> He also pledged to put any agreement to a referendum, saying it will be "submitted to the people for a decision."</w:t>
      </w:r>
      <w:r w:rsidR="000B1F76" w:rsidRPr="000B1F76">
        <w:rPr>
          <w:sz w:val="12"/>
        </w:rPr>
        <w:t>¶</w:t>
      </w:r>
      <w:r w:rsidRPr="00735F36">
        <w:rPr>
          <w:rStyle w:val="StyleBoldUnderline"/>
        </w:rPr>
        <w:t xml:space="preserve"> But Israel's army radio said Kerry's marathon efforts had so far failed to coax the sides back into direct negotiations after a gap of nearly three years.</w:t>
      </w:r>
      <w:r w:rsidR="000B1F76" w:rsidRPr="000B1F76">
        <w:rPr>
          <w:rStyle w:val="StyleBoldUnderline"/>
          <w:b w:val="0"/>
          <w:sz w:val="12"/>
          <w:u w:val="none"/>
        </w:rPr>
        <w:t>¶</w:t>
      </w:r>
      <w:r w:rsidRPr="00735F36">
        <w:rPr>
          <w:rStyle w:val="StyleBoldUnderline"/>
        </w:rPr>
        <w:t xml:space="preserve"> </w:t>
      </w:r>
      <w:r w:rsidRPr="000B1F76">
        <w:rPr>
          <w:sz w:val="16"/>
        </w:rPr>
        <w:t>Abbas is pushing Israel to free the longest-serving Palestinian prisoners, to remove roadblocks in the West Bank and to publicly agree to make the lines that existed before the 1967 Middle East war the baseline for negotiations.</w:t>
      </w:r>
      <w:r w:rsidR="000B1F76" w:rsidRPr="000B1F76">
        <w:rPr>
          <w:sz w:val="12"/>
        </w:rPr>
        <w:t>¶</w:t>
      </w:r>
      <w:r w:rsidRPr="000B1F76">
        <w:rPr>
          <w:sz w:val="16"/>
        </w:rPr>
        <w:t xml:space="preserve"> </w:t>
      </w:r>
      <w:r w:rsidRPr="00735F36">
        <w:rPr>
          <w:rStyle w:val="StyleBoldUnderline"/>
        </w:rPr>
        <w:t>Army radio said that Netanyahu was willing to consider just the first two conditions -- but only after talks were under way.</w:t>
      </w:r>
      <w:r w:rsidR="000B1F76" w:rsidRPr="000B1F76">
        <w:rPr>
          <w:rStyle w:val="StyleBoldUnderline"/>
          <w:b w:val="0"/>
          <w:sz w:val="12"/>
          <w:u w:val="none"/>
        </w:rPr>
        <w:t>¶</w:t>
      </w:r>
      <w:r w:rsidRPr="00735F36">
        <w:rPr>
          <w:rStyle w:val="StyleBoldUnderline"/>
        </w:rPr>
        <w:t xml:space="preserve"> So far, Israel has flatly refused to countenance any return to the 1967 lines.</w:t>
      </w:r>
      <w:r w:rsidR="000B1F76" w:rsidRPr="000B1F76">
        <w:rPr>
          <w:rStyle w:val="StyleBoldUnderline"/>
          <w:b w:val="0"/>
          <w:sz w:val="12"/>
          <w:u w:val="none"/>
        </w:rPr>
        <w:t>¶</w:t>
      </w:r>
      <w:r w:rsidRPr="00735F36">
        <w:rPr>
          <w:rStyle w:val="StyleBoldUnderline"/>
        </w:rPr>
        <w:t xml:space="preserve"> Palestinian officials appeared pessimistic about Kerry's chances of achieving a breakthrough</w:t>
      </w:r>
      <w:r w:rsidRPr="000B1F76">
        <w:rPr>
          <w:sz w:val="16"/>
        </w:rPr>
        <w:t>.</w:t>
      </w:r>
      <w:r w:rsidR="000B1F76" w:rsidRPr="000B1F76">
        <w:rPr>
          <w:sz w:val="12"/>
        </w:rPr>
        <w:t>¶</w:t>
      </w:r>
      <w:r w:rsidRPr="000B1F76">
        <w:rPr>
          <w:sz w:val="16"/>
        </w:rPr>
        <w:t xml:space="preserve"> "Netanyahu and his government are not serious about establishing a Palestinian state in the 1967 borders, they speak of a state without clear borders, and we need clarity according to international resolutions," said </w:t>
      </w:r>
      <w:proofErr w:type="spellStart"/>
      <w:r w:rsidRPr="000B1F76">
        <w:rPr>
          <w:sz w:val="16"/>
        </w:rPr>
        <w:t>Azzam</w:t>
      </w:r>
      <w:proofErr w:type="spellEnd"/>
      <w:r w:rsidRPr="000B1F76">
        <w:rPr>
          <w:sz w:val="16"/>
        </w:rPr>
        <w:t xml:space="preserve"> al-Ahmad, a senior official of Abbas's ruling Fatah party.</w:t>
      </w:r>
      <w:r w:rsidR="000B1F76" w:rsidRPr="000B1F76">
        <w:rPr>
          <w:sz w:val="12"/>
        </w:rPr>
        <w:t>¶</w:t>
      </w:r>
      <w:r w:rsidRPr="000B1F76">
        <w:rPr>
          <w:sz w:val="16"/>
        </w:rPr>
        <w:t xml:space="preserve"> "We are ready to resume negotiations according to our clear guidelines," he told Voice of Palestine.</w:t>
      </w:r>
      <w:r w:rsidR="000B1F76" w:rsidRPr="000B1F76">
        <w:rPr>
          <w:sz w:val="12"/>
        </w:rPr>
        <w:t>¶</w:t>
      </w:r>
      <w:r w:rsidRPr="000B1F76">
        <w:rPr>
          <w:sz w:val="16"/>
        </w:rPr>
        <w:t xml:space="preserve"> "Even with regards to the prisoners' issue, Israel did not provide any clear answer. We want a serious process to be launched," he said.</w:t>
      </w:r>
      <w:r w:rsidR="000B1F76" w:rsidRPr="000B1F76">
        <w:rPr>
          <w:sz w:val="12"/>
        </w:rPr>
        <w:t>¶</w:t>
      </w:r>
      <w:r w:rsidRPr="000B1F76">
        <w:rPr>
          <w:sz w:val="16"/>
        </w:rPr>
        <w:t xml:space="preserve"> In another move likely to spark tension, a</w:t>
      </w:r>
      <w:r w:rsidRPr="00735F36">
        <w:rPr>
          <w:rStyle w:val="StyleBoldUnderline"/>
        </w:rPr>
        <w:t>rmy radio said an Israeli committee was poised to push through a big discount for buyers of nearly 1,000 new homes which are due to be built in annexed east Jerusalem.</w:t>
      </w:r>
      <w:r w:rsidR="000B1F76" w:rsidRPr="000B1F76">
        <w:rPr>
          <w:rStyle w:val="StyleBoldUnderline"/>
          <w:b w:val="0"/>
          <w:sz w:val="12"/>
          <w:u w:val="none"/>
        </w:rPr>
        <w:t>¶</w:t>
      </w:r>
      <w:r w:rsidRPr="00735F36">
        <w:rPr>
          <w:rStyle w:val="StyleBoldUnderline"/>
        </w:rPr>
        <w:t xml:space="preserve"> </w:t>
      </w:r>
      <w:r w:rsidRPr="000B1F76">
        <w:rPr>
          <w:sz w:val="16"/>
        </w:rPr>
        <w:t xml:space="preserve">The plan, which will offer prospective buyers a huge discount on 930 new homes to be built in </w:t>
      </w:r>
      <w:proofErr w:type="spellStart"/>
      <w:r w:rsidRPr="000B1F76">
        <w:rPr>
          <w:sz w:val="16"/>
        </w:rPr>
        <w:t>Har</w:t>
      </w:r>
      <w:proofErr w:type="spellEnd"/>
      <w:r w:rsidRPr="000B1F76">
        <w:rPr>
          <w:sz w:val="16"/>
        </w:rPr>
        <w:t xml:space="preserve"> </w:t>
      </w:r>
      <w:proofErr w:type="spellStart"/>
      <w:r w:rsidRPr="000B1F76">
        <w:rPr>
          <w:sz w:val="16"/>
        </w:rPr>
        <w:t>Homa</w:t>
      </w:r>
      <w:proofErr w:type="spellEnd"/>
      <w:r w:rsidRPr="000B1F76">
        <w:rPr>
          <w:sz w:val="16"/>
        </w:rPr>
        <w:t xml:space="preserve">, will be discussed by Jerusalem municipality's finance committee on Monday, army radio and </w:t>
      </w:r>
      <w:proofErr w:type="spellStart"/>
      <w:r w:rsidRPr="000B1F76">
        <w:rPr>
          <w:sz w:val="16"/>
        </w:rPr>
        <w:t>Maarivnewspaper</w:t>
      </w:r>
      <w:proofErr w:type="spellEnd"/>
      <w:r w:rsidRPr="000B1F76">
        <w:rPr>
          <w:sz w:val="16"/>
        </w:rPr>
        <w:t xml:space="preserve"> reported.</w:t>
      </w:r>
      <w:r w:rsidR="000B1F76" w:rsidRPr="000B1F76">
        <w:rPr>
          <w:sz w:val="12"/>
        </w:rPr>
        <w:t>¶</w:t>
      </w:r>
      <w:r w:rsidRPr="000B1F76">
        <w:rPr>
          <w:sz w:val="16"/>
        </w:rPr>
        <w:t xml:space="preserve"> If approved, the plan will lower the price of each new home by $27,500 in a move which will be funded by the housing ministry.</w:t>
      </w:r>
      <w:r w:rsidR="000B1F76" w:rsidRPr="000B1F76">
        <w:rPr>
          <w:sz w:val="12"/>
        </w:rPr>
        <w:t>¶</w:t>
      </w:r>
      <w:r w:rsidRPr="000B1F76">
        <w:rPr>
          <w:sz w:val="16"/>
        </w:rPr>
        <w:t xml:space="preserve"> </w:t>
      </w:r>
      <w:proofErr w:type="spellStart"/>
      <w:r w:rsidRPr="000B1F76">
        <w:rPr>
          <w:sz w:val="16"/>
        </w:rPr>
        <w:t>Har</w:t>
      </w:r>
      <w:proofErr w:type="spellEnd"/>
      <w:r w:rsidRPr="000B1F76">
        <w:rPr>
          <w:sz w:val="16"/>
        </w:rPr>
        <w:t xml:space="preserve"> </w:t>
      </w:r>
      <w:proofErr w:type="spellStart"/>
      <w:r w:rsidRPr="000B1F76">
        <w:rPr>
          <w:sz w:val="16"/>
        </w:rPr>
        <w:t>Homa</w:t>
      </w:r>
      <w:proofErr w:type="spellEnd"/>
      <w:r w:rsidRPr="000B1F76">
        <w:rPr>
          <w:sz w:val="16"/>
        </w:rPr>
        <w:t xml:space="preserve"> is located on east Jerusalem's southern outskirts, and construction there is likely to have a serious impact on the sector's boundary with the rest of the West Bank, analysts say.</w:t>
      </w:r>
      <w:r w:rsidR="000B1F76" w:rsidRPr="000B1F76">
        <w:rPr>
          <w:sz w:val="12"/>
        </w:rPr>
        <w:t>¶</w:t>
      </w:r>
      <w:r w:rsidRPr="000B1F76">
        <w:rPr>
          <w:sz w:val="16"/>
        </w:rPr>
        <w:t xml:space="preserve"> Jerusalem councilor Elisha </w:t>
      </w:r>
      <w:proofErr w:type="spellStart"/>
      <w:r w:rsidRPr="000B1F76">
        <w:rPr>
          <w:sz w:val="16"/>
        </w:rPr>
        <w:t>Peleg</w:t>
      </w:r>
      <w:proofErr w:type="spellEnd"/>
      <w:r w:rsidRPr="000B1F76">
        <w:rPr>
          <w:sz w:val="16"/>
        </w:rPr>
        <w:t>, a member of Netanyahu's right-wing Likud party, made no effort to hide his delight.</w:t>
      </w:r>
      <w:r w:rsidR="000B1F76" w:rsidRPr="000B1F76">
        <w:rPr>
          <w:sz w:val="12"/>
        </w:rPr>
        <w:t>¶</w:t>
      </w:r>
      <w:r w:rsidRPr="000B1F76">
        <w:rPr>
          <w:sz w:val="16"/>
        </w:rPr>
        <w:t xml:space="preserve"> "</w:t>
      </w:r>
      <w:r w:rsidRPr="00735F36">
        <w:rPr>
          <w:rStyle w:val="StyleBoldUnderline"/>
        </w:rPr>
        <w:t xml:space="preserve">The temporary suspension of construction in east Jerusalem is over, despite the visit of Secretary of State Kerry," </w:t>
      </w:r>
      <w:r w:rsidRPr="000B1F76">
        <w:rPr>
          <w:sz w:val="16"/>
        </w:rPr>
        <w:t>he told army radio.</w:t>
      </w:r>
      <w:r w:rsidR="000B1F76" w:rsidRPr="000B1F76">
        <w:rPr>
          <w:sz w:val="12"/>
        </w:rPr>
        <w:t>¶</w:t>
      </w:r>
      <w:r w:rsidRPr="000B1F76">
        <w:rPr>
          <w:sz w:val="16"/>
        </w:rPr>
        <w:t xml:space="preserve"> "</w:t>
      </w:r>
      <w:r w:rsidRPr="00735F36">
        <w:rPr>
          <w:rStyle w:val="StyleBoldUnderline"/>
        </w:rPr>
        <w:t xml:space="preserve">There is no reason to halt construction </w:t>
      </w:r>
      <w:proofErr w:type="spellStart"/>
      <w:r w:rsidRPr="00735F36">
        <w:rPr>
          <w:rStyle w:val="StyleBoldUnderline"/>
        </w:rPr>
        <w:t>any more</w:t>
      </w:r>
      <w:proofErr w:type="spellEnd"/>
      <w:r w:rsidRPr="00735F36">
        <w:rPr>
          <w:rStyle w:val="StyleBoldUnderline"/>
        </w:rPr>
        <w:t>, because it is now proved that stopping construction in east Jerusalem has not brought about a renewal of negotiations with the Palestinians but has caused a severe shortage of housing</w:t>
      </w:r>
      <w:r w:rsidRPr="000B1F76">
        <w:rPr>
          <w:sz w:val="16"/>
        </w:rPr>
        <w:t>," he said.</w:t>
      </w:r>
      <w:r w:rsidR="000B1F76" w:rsidRPr="000B1F76">
        <w:rPr>
          <w:sz w:val="12"/>
        </w:rPr>
        <w:t>¶</w:t>
      </w:r>
      <w:r w:rsidRPr="000B1F76">
        <w:rPr>
          <w:sz w:val="16"/>
        </w:rPr>
        <w:t xml:space="preserve"> Last week, on the eve of Kerry's arrival, another local committee gave final approval to build some 70 homes in the same area.</w:t>
      </w:r>
      <w:r w:rsidR="000B1F76" w:rsidRPr="000B1F76">
        <w:rPr>
          <w:sz w:val="12"/>
        </w:rPr>
        <w:t>¶</w:t>
      </w:r>
      <w:r w:rsidRPr="000B1F76">
        <w:rPr>
          <w:sz w:val="16"/>
        </w:rPr>
        <w:t xml:space="preserve"> Palestinian chief negotiator </w:t>
      </w:r>
      <w:proofErr w:type="spellStart"/>
      <w:r w:rsidRPr="000B1F76">
        <w:rPr>
          <w:sz w:val="16"/>
        </w:rPr>
        <w:t>Saeb</w:t>
      </w:r>
      <w:proofErr w:type="spellEnd"/>
      <w:r w:rsidRPr="000B1F76">
        <w:rPr>
          <w:sz w:val="16"/>
        </w:rPr>
        <w:t xml:space="preserve"> </w:t>
      </w:r>
      <w:proofErr w:type="spellStart"/>
      <w:r w:rsidRPr="000B1F76">
        <w:rPr>
          <w:sz w:val="16"/>
        </w:rPr>
        <w:t>Erakat</w:t>
      </w:r>
      <w:proofErr w:type="spellEnd"/>
      <w:r w:rsidRPr="000B1F76">
        <w:rPr>
          <w:sz w:val="16"/>
        </w:rPr>
        <w:t xml:space="preserve"> said it showed which side was blocking a return to the negotiating table.</w:t>
      </w:r>
      <w:r w:rsidR="000B1F76" w:rsidRPr="000B1F76">
        <w:rPr>
          <w:sz w:val="12"/>
        </w:rPr>
        <w:t>¶</w:t>
      </w:r>
      <w:r w:rsidRPr="000B1F76">
        <w:rPr>
          <w:sz w:val="16"/>
        </w:rPr>
        <w:t xml:space="preserve"> "This is Netanyahu's response to everything Kerry said, to his ideas and to all his efforts," </w:t>
      </w:r>
      <w:proofErr w:type="spellStart"/>
      <w:r w:rsidRPr="000B1F76">
        <w:rPr>
          <w:sz w:val="16"/>
        </w:rPr>
        <w:t>Erakat</w:t>
      </w:r>
      <w:proofErr w:type="spellEnd"/>
      <w:r w:rsidRPr="000B1F76">
        <w:rPr>
          <w:sz w:val="16"/>
        </w:rPr>
        <w:t xml:space="preserve"> told AFP.</w:t>
      </w:r>
      <w:r w:rsidR="000B1F76" w:rsidRPr="000B1F76">
        <w:rPr>
          <w:sz w:val="12"/>
        </w:rPr>
        <w:t>¶</w:t>
      </w:r>
      <w:r w:rsidRPr="000B1F76">
        <w:rPr>
          <w:sz w:val="16"/>
        </w:rPr>
        <w:t xml:space="preserve"> "</w:t>
      </w:r>
      <w:r w:rsidRPr="00735F36">
        <w:rPr>
          <w:rStyle w:val="StyleBoldUnderline"/>
        </w:rPr>
        <w:t>We on the Palestinian side tried every possible effort to help Kerry succeed but it is obvious today ... that Netanyahu is putting an obstacle in front of Secretary Kerry's efforts.</w:t>
      </w:r>
      <w:r w:rsidRPr="000B1F76">
        <w:rPr>
          <w:sz w:val="16"/>
        </w:rPr>
        <w:t>"</w:t>
      </w:r>
      <w:r w:rsidR="000B1F76" w:rsidRPr="000B1F76">
        <w:rPr>
          <w:sz w:val="12"/>
        </w:rPr>
        <w:t>¶</w:t>
      </w:r>
      <w:r w:rsidRPr="000B1F76">
        <w:rPr>
          <w:sz w:val="16"/>
        </w:rPr>
        <w:t xml:space="preserve"> "Netanyahu alone is responsible for ruining Kerry's efforts and trying to abort his mission and destroying the two-state solution which is supported by the entire international community."</w:t>
      </w:r>
      <w:r w:rsidR="000B1F76" w:rsidRPr="000B1F76">
        <w:rPr>
          <w:sz w:val="12"/>
        </w:rPr>
        <w:t>¶</w:t>
      </w:r>
      <w:r w:rsidRPr="000B1F76">
        <w:rPr>
          <w:sz w:val="16"/>
        </w:rPr>
        <w:t xml:space="preserve"> </w:t>
      </w:r>
      <w:r w:rsidRPr="00735F36">
        <w:rPr>
          <w:rStyle w:val="StyleBoldUnderline"/>
        </w:rPr>
        <w:t>Palestinians have said they will not return to direct talks unless Israel completely halts settlement construction and accepts the 1967 lines as the basis for negotiations.</w:t>
      </w:r>
      <w:r w:rsidR="000B1F76" w:rsidRPr="000B1F76">
        <w:rPr>
          <w:sz w:val="12"/>
        </w:rPr>
        <w:t>¶</w:t>
      </w:r>
      <w:r w:rsidRPr="000B1F76">
        <w:rPr>
          <w:sz w:val="16"/>
        </w:rPr>
        <w:t xml:space="preserve"> Although Israel has expressed a willingness to talk, it has insisted it would only do so if there were no such "preconditions".</w:t>
      </w:r>
      <w:r w:rsidR="000B1F76" w:rsidRPr="000B1F76">
        <w:rPr>
          <w:rStyle w:val="StyleBoldUnderline"/>
          <w:b w:val="0"/>
          <w:sz w:val="12"/>
          <w:u w:val="none"/>
        </w:rPr>
        <w:t>¶</w:t>
      </w:r>
      <w:r w:rsidRPr="00735F36">
        <w:rPr>
          <w:rStyle w:val="StyleBoldUnderline"/>
        </w:rPr>
        <w:t xml:space="preserve"> Kerry, who has made the elusive goal of Middle East peace a top priority</w:t>
      </w:r>
      <w:r w:rsidRPr="000B1F76">
        <w:rPr>
          <w:sz w:val="16"/>
        </w:rPr>
        <w:t>, was on his fifth visit to the region since taking over the State Department in February.</w:t>
      </w:r>
      <w:r w:rsidR="000B1F76" w:rsidRPr="000B1F76">
        <w:rPr>
          <w:sz w:val="12"/>
        </w:rPr>
        <w:t>¶</w:t>
      </w:r>
      <w:r w:rsidRPr="000B1F76">
        <w:rPr>
          <w:sz w:val="16"/>
        </w:rPr>
        <w:t xml:space="preserve"> "Kerry is willing to put in the legwork necessary to move this process forward in a meaningful way," a US official said on condition of anonymity.</w:t>
      </w:r>
      <w:r w:rsidR="000B1F76" w:rsidRPr="000B1F76">
        <w:rPr>
          <w:sz w:val="12"/>
        </w:rPr>
        <w:t>¶</w:t>
      </w:r>
      <w:r w:rsidRPr="000B1F76">
        <w:rPr>
          <w:sz w:val="16"/>
        </w:rPr>
        <w:t xml:space="preserve"> US officials have been tight-lipped about the substance of Kerry's meetings, fearing that any public statements could put at risk his efforts.</w:t>
      </w:r>
    </w:p>
    <w:p w:rsidR="00823B66" w:rsidRPr="00823B66" w:rsidRDefault="00823B66" w:rsidP="00823B66"/>
    <w:p w:rsidR="00823B66" w:rsidRPr="00294D8C" w:rsidRDefault="00823B66" w:rsidP="00823B66">
      <w:pPr>
        <w:pStyle w:val="Heading3"/>
        <w:rPr>
          <w:rStyle w:val="StyleBoldUnderline"/>
          <w:rFonts w:asciiTheme="minorHAnsi" w:hAnsiTheme="minorHAnsi"/>
          <w:b/>
        </w:rPr>
      </w:pPr>
      <w:r w:rsidRPr="00294D8C">
        <w:rPr>
          <w:rFonts w:asciiTheme="minorHAnsi" w:hAnsiTheme="minorHAnsi"/>
        </w:rPr>
        <w:t>A2 Sequestration kills State</w:t>
      </w:r>
      <w:r w:rsidRPr="00294D8C">
        <w:rPr>
          <w:rStyle w:val="StyleBoldUnderline"/>
          <w:rFonts w:asciiTheme="minorHAnsi" w:hAnsiTheme="minorHAnsi"/>
        </w:rPr>
        <w:t xml:space="preserve"> </w:t>
      </w:r>
      <w:proofErr w:type="spellStart"/>
      <w:r w:rsidRPr="00294D8C">
        <w:rPr>
          <w:rFonts w:asciiTheme="minorHAnsi" w:hAnsiTheme="minorHAnsi"/>
        </w:rPr>
        <w:t>Dept</w:t>
      </w:r>
      <w:proofErr w:type="spellEnd"/>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No impact on staffing</w:t>
      </w:r>
    </w:p>
    <w:p w:rsidR="00823B66" w:rsidRPr="00294D8C" w:rsidRDefault="00823B66" w:rsidP="00823B66">
      <w:pPr>
        <w:rPr>
          <w:rFonts w:asciiTheme="minorHAnsi" w:hAnsiTheme="minorHAnsi"/>
          <w:sz w:val="16"/>
          <w:szCs w:val="16"/>
        </w:rPr>
      </w:pPr>
      <w:r w:rsidRPr="00294D8C">
        <w:rPr>
          <w:rFonts w:asciiTheme="minorHAnsi" w:hAnsiTheme="minorHAnsi"/>
          <w:b/>
        </w:rPr>
        <w:t>Katz 5/6</w:t>
      </w:r>
      <w:r w:rsidRPr="00294D8C">
        <w:rPr>
          <w:rFonts w:asciiTheme="minorHAnsi" w:hAnsiTheme="minorHAnsi"/>
        </w:rPr>
        <w:t xml:space="preserve"> </w:t>
      </w:r>
      <w:r w:rsidRPr="00294D8C">
        <w:rPr>
          <w:rFonts w:asciiTheme="minorHAnsi" w:hAnsiTheme="minorHAnsi"/>
          <w:sz w:val="16"/>
          <w:szCs w:val="16"/>
        </w:rPr>
        <w:t xml:space="preserve">(Eric, Government Executive News, No Furloughs at State, 5/6/13, http://www.govexec.com/pay-benefits/2013/05/no-furloughs-state/62987/)//LA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 xml:space="preserve">Add </w:t>
      </w:r>
      <w:r w:rsidRPr="00294D8C">
        <w:rPr>
          <w:rStyle w:val="StyleBoldUnderline"/>
          <w:rFonts w:asciiTheme="minorHAnsi" w:hAnsiTheme="minorHAnsi"/>
          <w:highlight w:val="yellow"/>
        </w:rPr>
        <w:t>the State Department</w:t>
      </w:r>
      <w:r w:rsidRPr="00294D8C">
        <w:rPr>
          <w:rStyle w:val="StyleBoldUnderline"/>
          <w:rFonts w:asciiTheme="minorHAnsi" w:hAnsiTheme="minorHAnsi"/>
        </w:rPr>
        <w:t xml:space="preserve"> to the</w:t>
      </w:r>
      <w:r w:rsidRPr="00294D8C">
        <w:rPr>
          <w:rFonts w:asciiTheme="minorHAnsi" w:hAnsiTheme="minorHAnsi"/>
          <w:sz w:val="16"/>
        </w:rPr>
        <w:t xml:space="preserve"> growing </w:t>
      </w:r>
      <w:r w:rsidRPr="00294D8C">
        <w:rPr>
          <w:rStyle w:val="StyleBoldUnderline"/>
          <w:rFonts w:asciiTheme="minorHAnsi" w:hAnsiTheme="minorHAnsi"/>
        </w:rPr>
        <w:t>list of</w:t>
      </w:r>
      <w:r w:rsidRPr="00294D8C">
        <w:rPr>
          <w:rFonts w:asciiTheme="minorHAnsi" w:hAnsiTheme="minorHAnsi"/>
          <w:sz w:val="16"/>
        </w:rPr>
        <w:t xml:space="preserve"> federal </w:t>
      </w:r>
      <w:r w:rsidRPr="00294D8C">
        <w:rPr>
          <w:rStyle w:val="StyleBoldUnderline"/>
          <w:rFonts w:asciiTheme="minorHAnsi" w:hAnsiTheme="minorHAnsi"/>
        </w:rPr>
        <w:t xml:space="preserve">agencies that </w:t>
      </w:r>
      <w:r w:rsidRPr="00294D8C">
        <w:rPr>
          <w:rStyle w:val="StyleBoldUnderline"/>
          <w:rFonts w:asciiTheme="minorHAnsi" w:hAnsiTheme="minorHAnsi"/>
          <w:highlight w:val="yellow"/>
        </w:rPr>
        <w:t>will not furlough any employees</w:t>
      </w:r>
      <w:r w:rsidRPr="00294D8C">
        <w:rPr>
          <w:rStyle w:val="StyleBoldUnderline"/>
          <w:rFonts w:asciiTheme="minorHAnsi" w:hAnsiTheme="minorHAnsi"/>
        </w:rPr>
        <w:t>.</w:t>
      </w:r>
      <w:r w:rsidRPr="00294D8C">
        <w:rPr>
          <w:rFonts w:asciiTheme="minorHAnsi" w:hAnsiTheme="minorHAnsi"/>
          <w:sz w:val="16"/>
        </w:rPr>
        <w:t xml:space="preserve"> State will not require its workforce to take unpaid leave in fiscal 2013, the Associated Press has reported. </w:t>
      </w:r>
      <w:r w:rsidRPr="00294D8C">
        <w:rPr>
          <w:rStyle w:val="StyleBoldUnderline"/>
          <w:rFonts w:asciiTheme="minorHAnsi" w:hAnsiTheme="minorHAnsi"/>
          <w:highlight w:val="yellow"/>
        </w:rPr>
        <w:t>Sequestration’s impact on the agency is</w:t>
      </w:r>
      <w:r w:rsidRPr="00294D8C">
        <w:rPr>
          <w:rStyle w:val="StyleBoldUnderline"/>
          <w:rFonts w:asciiTheme="minorHAnsi" w:hAnsiTheme="minorHAnsi"/>
        </w:rPr>
        <w:t xml:space="preserve"> less than </w:t>
      </w:r>
      <w:r w:rsidRPr="00294D8C">
        <w:rPr>
          <w:rStyle w:val="StyleBoldUnderline"/>
          <w:rFonts w:asciiTheme="minorHAnsi" w:hAnsiTheme="minorHAnsi"/>
          <w:highlight w:val="yellow"/>
        </w:rPr>
        <w:t xml:space="preserve">half of what was </w:t>
      </w:r>
      <w:r w:rsidRPr="00294D8C">
        <w:rPr>
          <w:rStyle w:val="StyleBoldUnderline"/>
          <w:rFonts w:asciiTheme="minorHAnsi" w:hAnsiTheme="minorHAnsi"/>
        </w:rPr>
        <w:t xml:space="preserve">originally </w:t>
      </w:r>
      <w:r w:rsidRPr="00294D8C">
        <w:rPr>
          <w:rStyle w:val="StyleBoldUnderline"/>
          <w:rFonts w:asciiTheme="minorHAnsi" w:hAnsiTheme="minorHAnsi"/>
          <w:highlight w:val="yellow"/>
        </w:rPr>
        <w:t>anticipated</w:t>
      </w:r>
      <w:r w:rsidRPr="00294D8C">
        <w:rPr>
          <w:rFonts w:asciiTheme="minorHAnsi" w:hAnsiTheme="minorHAnsi"/>
          <w:sz w:val="16"/>
        </w:rPr>
        <w:t>, having to cut just $400 million rather than initial estimates of $850 million.</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1"/>
        <w:rPr>
          <w:rFonts w:asciiTheme="minorHAnsi" w:hAnsiTheme="minorHAnsi"/>
        </w:rPr>
      </w:pPr>
      <w:r w:rsidRPr="00294D8C">
        <w:rPr>
          <w:rFonts w:asciiTheme="minorHAnsi" w:hAnsiTheme="minorHAnsi"/>
        </w:rPr>
        <w:t xml:space="preserve">LINKS – 2NC </w:t>
      </w:r>
    </w:p>
    <w:p w:rsidR="00823B66" w:rsidRPr="00294D8C" w:rsidRDefault="00823B66" w:rsidP="00823B66">
      <w:pPr>
        <w:pStyle w:val="Heading3"/>
        <w:rPr>
          <w:rFonts w:asciiTheme="minorHAnsi" w:hAnsiTheme="minorHAnsi"/>
        </w:rPr>
      </w:pPr>
      <w:r w:rsidRPr="00294D8C">
        <w:rPr>
          <w:rFonts w:asciiTheme="minorHAnsi" w:hAnsiTheme="minorHAnsi"/>
        </w:rPr>
        <w:t xml:space="preserve">2nc Link Wall </w:t>
      </w:r>
    </w:p>
    <w:p w:rsidR="00823B66" w:rsidRPr="00294D8C" w:rsidRDefault="00823B66" w:rsidP="00823B66">
      <w:pPr>
        <w:rPr>
          <w:rFonts w:asciiTheme="minorHAnsi" w:hAnsiTheme="minorHAnsi"/>
        </w:rPr>
      </w:pPr>
    </w:p>
    <w:p w:rsidR="00534D0A" w:rsidRPr="00294D8C" w:rsidRDefault="00534D0A" w:rsidP="00534D0A">
      <w:pPr>
        <w:rPr>
          <w:rStyle w:val="Heading4Char"/>
          <w:rFonts w:asciiTheme="minorHAnsi" w:hAnsiTheme="minorHAnsi"/>
        </w:rPr>
      </w:pPr>
      <w:r>
        <w:rPr>
          <w:rStyle w:val="Heading4Char"/>
          <w:rFonts w:asciiTheme="minorHAnsi" w:hAnsiTheme="minorHAnsi"/>
        </w:rPr>
        <w:t xml:space="preserve">The Aff crushes Kerry’s diplomatic effectiveness </w:t>
      </w:r>
      <w:r w:rsidRPr="00294D8C">
        <w:rPr>
          <w:rStyle w:val="Heading4Char"/>
          <w:rFonts w:asciiTheme="minorHAnsi" w:hAnsiTheme="minorHAnsi"/>
        </w:rPr>
        <w:t xml:space="preserve">– our </w:t>
      </w:r>
      <w:proofErr w:type="spellStart"/>
      <w:r w:rsidRPr="00294D8C">
        <w:rPr>
          <w:rStyle w:val="Heading4Char"/>
          <w:rFonts w:asciiTheme="minorHAnsi" w:hAnsiTheme="minorHAnsi"/>
        </w:rPr>
        <w:t>Klapper</w:t>
      </w:r>
      <w:proofErr w:type="spellEnd"/>
      <w:r w:rsidRPr="00294D8C">
        <w:rPr>
          <w:rStyle w:val="Heading4Char"/>
          <w:rFonts w:asciiTheme="minorHAnsi" w:hAnsiTheme="minorHAnsi"/>
        </w:rPr>
        <w:t xml:space="preserve"> and Lee evidence says he takes on new economic initiatives </w:t>
      </w:r>
      <w:r>
        <w:rPr>
          <w:rStyle w:val="Heading4Char"/>
          <w:rFonts w:asciiTheme="minorHAnsi" w:hAnsiTheme="minorHAnsi"/>
        </w:rPr>
        <w:t>like the plan himself</w:t>
      </w:r>
      <w:r w:rsidRPr="00294D8C">
        <w:rPr>
          <w:rStyle w:val="Heading4Char"/>
          <w:rFonts w:asciiTheme="minorHAnsi" w:hAnsiTheme="minorHAnsi"/>
        </w:rPr>
        <w:t xml:space="preserve">, including assembling all the relevant policy papers. Valencia says that Latin American </w:t>
      </w:r>
      <w:r>
        <w:rPr>
          <w:rStyle w:val="Heading4Char"/>
          <w:rFonts w:asciiTheme="minorHAnsi" w:hAnsiTheme="minorHAnsi"/>
        </w:rPr>
        <w:t xml:space="preserve">economic </w:t>
      </w:r>
      <w:r w:rsidRPr="00294D8C">
        <w:rPr>
          <w:rStyle w:val="Heading4Char"/>
          <w:rFonts w:asciiTheme="minorHAnsi" w:hAnsiTheme="minorHAnsi"/>
        </w:rPr>
        <w:t xml:space="preserve">engagement </w:t>
      </w:r>
      <w:r>
        <w:rPr>
          <w:rStyle w:val="Heading4Char"/>
          <w:rFonts w:asciiTheme="minorHAnsi" w:hAnsiTheme="minorHAnsi"/>
        </w:rPr>
        <w:t xml:space="preserve">would be particularly draining because </w:t>
      </w:r>
      <w:r w:rsidRPr="00294D8C">
        <w:rPr>
          <w:rStyle w:val="Heading4Char"/>
          <w:rFonts w:asciiTheme="minorHAnsi" w:hAnsiTheme="minorHAnsi"/>
        </w:rPr>
        <w:t xml:space="preserve">he’d have to assemble </w:t>
      </w:r>
      <w:r w:rsidRPr="009313FE">
        <w:rPr>
          <w:rStyle w:val="Heading4Char"/>
          <w:rFonts w:asciiTheme="minorHAnsi" w:hAnsiTheme="minorHAnsi"/>
          <w:i/>
        </w:rPr>
        <w:t>tons</w:t>
      </w:r>
      <w:r w:rsidRPr="00294D8C">
        <w:rPr>
          <w:rStyle w:val="Heading4Char"/>
          <w:rFonts w:asciiTheme="minorHAnsi" w:hAnsiTheme="minorHAnsi"/>
        </w:rPr>
        <w:t xml:space="preserve"> of new field staff </w:t>
      </w:r>
      <w:r w:rsidRPr="009313FE">
        <w:rPr>
          <w:rStyle w:val="Heading4Char"/>
          <w:rFonts w:asciiTheme="minorHAnsi" w:hAnsiTheme="minorHAnsi"/>
          <w:i/>
        </w:rPr>
        <w:t>from scratch</w:t>
      </w:r>
      <w:r w:rsidRPr="00294D8C">
        <w:rPr>
          <w:rStyle w:val="Heading4Char"/>
          <w:rFonts w:asciiTheme="minorHAnsi" w:hAnsiTheme="minorHAnsi"/>
        </w:rPr>
        <w:t xml:space="preserve">. Our Anderson and </w:t>
      </w:r>
      <w:proofErr w:type="spellStart"/>
      <w:r w:rsidRPr="00294D8C">
        <w:rPr>
          <w:rStyle w:val="Heading4Char"/>
          <w:rFonts w:asciiTheme="minorHAnsi" w:hAnsiTheme="minorHAnsi"/>
        </w:rPr>
        <w:t>Grewell</w:t>
      </w:r>
      <w:proofErr w:type="spellEnd"/>
      <w:r w:rsidRPr="00294D8C">
        <w:rPr>
          <w:rStyle w:val="Heading4Char"/>
          <w:rFonts w:asciiTheme="minorHAnsi" w:hAnsiTheme="minorHAnsi"/>
        </w:rPr>
        <w:t xml:space="preserve"> evidence is written by two professors and says diplomatic </w:t>
      </w:r>
      <w:r>
        <w:rPr>
          <w:rStyle w:val="Heading4Char"/>
          <w:rFonts w:asciiTheme="minorHAnsi" w:hAnsiTheme="minorHAnsi"/>
        </w:rPr>
        <w:t>attention</w:t>
      </w:r>
      <w:r w:rsidRPr="00294D8C">
        <w:rPr>
          <w:rStyle w:val="Heading4Char"/>
          <w:rFonts w:asciiTheme="minorHAnsi" w:hAnsiTheme="minorHAnsi"/>
        </w:rPr>
        <w:t xml:space="preserve"> is finite and it’s CRITICALLY important to focus diplomatic efforts to make them effective </w:t>
      </w:r>
    </w:p>
    <w:p w:rsidR="00823B66" w:rsidRPr="00294D8C" w:rsidRDefault="00823B66" w:rsidP="00823B66">
      <w:pPr>
        <w:rPr>
          <w:rFonts w:asciiTheme="minorHAnsi" w:hAnsiTheme="minorHAnsi"/>
          <w:sz w:val="16"/>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rPr>
        <w:t xml:space="preserve">There are several key link distinctions – </w:t>
      </w:r>
    </w:p>
    <w:p w:rsidR="00823B66" w:rsidRPr="00294D8C" w:rsidRDefault="00823B66" w:rsidP="00823B66">
      <w:pPr>
        <w:rPr>
          <w:rStyle w:val="Heading4Char"/>
          <w:rFonts w:asciiTheme="minorHAnsi" w:hAnsiTheme="minorHAnsi"/>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rPr>
        <w:t xml:space="preserve">a. Resource crunch – diplomatic efforts are zero-sum – issue selection is </w:t>
      </w:r>
      <w:r w:rsidRPr="00294D8C">
        <w:rPr>
          <w:rStyle w:val="Heading4Char"/>
          <w:rFonts w:asciiTheme="minorHAnsi" w:hAnsiTheme="minorHAnsi"/>
          <w:u w:val="single"/>
        </w:rPr>
        <w:t>vital</w:t>
      </w:r>
      <w:r w:rsidRPr="00294D8C">
        <w:rPr>
          <w:rStyle w:val="Heading4Char"/>
          <w:rFonts w:asciiTheme="minorHAnsi" w:hAnsiTheme="minorHAnsi"/>
        </w:rPr>
        <w:t xml:space="preserve"> </w:t>
      </w:r>
    </w:p>
    <w:p w:rsidR="00823B66" w:rsidRPr="00294D8C" w:rsidRDefault="00823B66" w:rsidP="00823B66">
      <w:pPr>
        <w:rPr>
          <w:rFonts w:asciiTheme="minorHAnsi" w:hAnsiTheme="minorHAnsi"/>
        </w:rPr>
      </w:pPr>
      <w:proofErr w:type="spellStart"/>
      <w:r w:rsidRPr="00294D8C">
        <w:rPr>
          <w:rStyle w:val="Heading4Char"/>
          <w:rFonts w:asciiTheme="minorHAnsi" w:hAnsiTheme="minorHAnsi"/>
        </w:rPr>
        <w:t>Kelemen</w:t>
      </w:r>
      <w:proofErr w:type="spellEnd"/>
      <w:r w:rsidRPr="00294D8C">
        <w:rPr>
          <w:rStyle w:val="Heading4Char"/>
          <w:rFonts w:asciiTheme="minorHAnsi" w:hAnsiTheme="minorHAnsi"/>
        </w:rPr>
        <w:t>, ‘11</w:t>
      </w:r>
      <w:r w:rsidRPr="00294D8C">
        <w:rPr>
          <w:rFonts w:asciiTheme="minorHAnsi" w:hAnsiTheme="minorHAnsi"/>
        </w:rPr>
        <w:t xml:space="preserve"> – Michelle, Writer @ NPR, “Hillary Clinton: U.S. Diplomacy Is Stretched Thin,” 8-16, http://www.npr.org/2011/08/16/139678323/hillary-clinton-u-s-diplomacy-is-stretched-thin. </w:t>
      </w:r>
    </w:p>
    <w:p w:rsidR="00823B66" w:rsidRPr="00294D8C" w:rsidRDefault="00823B66" w:rsidP="00823B66">
      <w:pPr>
        <w:rPr>
          <w:rFonts w:asciiTheme="minorHAnsi" w:eastAsia="Times New Roman" w:hAnsiTheme="minorHAnsi"/>
          <w:sz w:val="14"/>
          <w:szCs w:val="16"/>
        </w:rPr>
      </w:pPr>
      <w:r w:rsidRPr="00294D8C">
        <w:rPr>
          <w:rFonts w:asciiTheme="minorHAnsi" w:eastAsia="Times New Roman" w:hAnsiTheme="minorHAnsi"/>
          <w:sz w:val="14"/>
          <w:szCs w:val="16"/>
        </w:rPr>
        <w:t xml:space="preserve">Secretary of State Hillary </w:t>
      </w:r>
      <w:r w:rsidRPr="00294D8C">
        <w:rPr>
          <w:rFonts w:asciiTheme="minorHAnsi" w:eastAsia="Times New Roman" w:hAnsiTheme="minorHAnsi"/>
          <w:b/>
          <w:bCs/>
          <w:szCs w:val="24"/>
          <w:u w:val="single"/>
        </w:rPr>
        <w:t xml:space="preserve">Clinton says the </w:t>
      </w:r>
      <w:r w:rsidRPr="00294D8C">
        <w:rPr>
          <w:rFonts w:asciiTheme="minorHAnsi" w:eastAsia="Times New Roman" w:hAnsiTheme="minorHAnsi"/>
          <w:b/>
          <w:bCs/>
          <w:szCs w:val="24"/>
          <w:highlight w:val="yellow"/>
          <w:u w:val="single"/>
        </w:rPr>
        <w:t>bruising budget battles</w:t>
      </w:r>
      <w:r w:rsidRPr="00294D8C">
        <w:rPr>
          <w:rFonts w:asciiTheme="minorHAnsi" w:eastAsia="Times New Roman" w:hAnsiTheme="minorHAnsi"/>
          <w:b/>
          <w:bCs/>
          <w:szCs w:val="24"/>
          <w:u w:val="single"/>
        </w:rPr>
        <w:t xml:space="preserve"> in Washington </w:t>
      </w:r>
      <w:r w:rsidRPr="00294D8C">
        <w:rPr>
          <w:rFonts w:asciiTheme="minorHAnsi" w:eastAsia="Times New Roman" w:hAnsiTheme="minorHAnsi"/>
          <w:b/>
          <w:bCs/>
          <w:szCs w:val="24"/>
          <w:highlight w:val="yellow"/>
          <w:u w:val="single"/>
        </w:rPr>
        <w:t>are "casting a pall" over U.S. diplomacy</w:t>
      </w:r>
      <w:r w:rsidRPr="00294D8C">
        <w:rPr>
          <w:rFonts w:asciiTheme="minorHAnsi" w:eastAsia="Times New Roman" w:hAnsiTheme="minorHAnsi"/>
          <w:b/>
          <w:bCs/>
          <w:szCs w:val="24"/>
          <w:u w:val="single"/>
        </w:rPr>
        <w:t xml:space="preserve"> abroad </w:t>
      </w:r>
      <w:r w:rsidRPr="00294D8C">
        <w:rPr>
          <w:rFonts w:asciiTheme="minorHAnsi" w:eastAsia="Times New Roman" w:hAnsiTheme="minorHAnsi"/>
          <w:b/>
          <w:bCs/>
          <w:szCs w:val="24"/>
          <w:highlight w:val="yellow"/>
          <w:u w:val="single"/>
        </w:rPr>
        <w:t>and</w:t>
      </w:r>
      <w:r w:rsidRPr="00294D8C">
        <w:rPr>
          <w:rFonts w:asciiTheme="minorHAnsi" w:eastAsia="Times New Roman" w:hAnsiTheme="minorHAnsi"/>
          <w:sz w:val="14"/>
          <w:szCs w:val="16"/>
        </w:rPr>
        <w:t xml:space="preserve"> may </w:t>
      </w:r>
      <w:r w:rsidRPr="00294D8C">
        <w:rPr>
          <w:rFonts w:asciiTheme="minorHAnsi" w:eastAsia="Times New Roman" w:hAnsiTheme="minorHAnsi"/>
          <w:b/>
          <w:bCs/>
          <w:szCs w:val="24"/>
          <w:highlight w:val="yellow"/>
          <w:u w:val="single"/>
          <w:bdr w:val="single" w:sz="4" w:space="0" w:color="auto"/>
        </w:rPr>
        <w:t>hurt America's ability to influence events</w:t>
      </w:r>
      <w:r w:rsidRPr="00294D8C">
        <w:rPr>
          <w:rFonts w:asciiTheme="minorHAnsi" w:hAnsiTheme="minorHAnsi"/>
          <w:sz w:val="14"/>
        </w:rPr>
        <w:t xml:space="preserve"> at a crucial moment in the Middle East. Clinton joined Defense Secretary Leon Panetta at the National Defense University in Washington on Tuesday to appeal to Congress to come up with a budget deal that doesn't undercut U.S. national security interests. Speaking to a packed auditorium, Clinton said that one of her favorite predecessors as secretary of state was George Marshall. After World War II, he led the aid program to rebuild the countries America had defeated and promote stable democracies. Clinton said she would like to do the same today. "We have an opportunity right now in the Middle East and North Africa that I'm not sure we are going to be able to meet, because we don't have the resources to invest in the new democracies in Egypt and Tunisia, to help the transition in Libya, to see what happens in Syria and so much else," she said. A lack of resources is just one of her problems. Clinton said the budget battles in Washington, or, as she put it, "the sausage making," has hurt America's global image. In her remarks, Clinton also talked about the need to look holistically at national security spending. She and Panetta seemed in sync on many of these issues. That pleased one audience member, former Republican Sen. John Warner. "We are fortunate to have these two individuals," he said. "Historically, the secretaries of state and defense have boxed each other on many issues and have been contentious." For his part, Panetta also warned that major budget cuts could inflict great damage on the military. The Pentagon is already facing one round of cuts that would amount to several hundred billion dollars over the next decade. "If they go beyond that ... that would have devastating effects on our national defense," Panetta said. The defense secretary added that such reductions would "terribly weaken our ability to respond to the threats in the world." Anne Marie Slaughter, Clinton's former policy planning director, said the U.S. was "not helping </w:t>
      </w:r>
      <w:proofErr w:type="gramStart"/>
      <w:r w:rsidRPr="00294D8C">
        <w:rPr>
          <w:rFonts w:asciiTheme="minorHAnsi" w:hAnsiTheme="minorHAnsi"/>
          <w:sz w:val="14"/>
        </w:rPr>
        <w:t>ourselves</w:t>
      </w:r>
      <w:proofErr w:type="gramEnd"/>
      <w:r w:rsidRPr="00294D8C">
        <w:rPr>
          <w:rFonts w:asciiTheme="minorHAnsi" w:hAnsiTheme="minorHAnsi"/>
          <w:sz w:val="14"/>
        </w:rPr>
        <w:t xml:space="preserve"> in the world at the moment." "What's been on display is the dysfunction of our political system and that really hurts us at a time when the Arab world is calling for democracy," she said. "We should be advancing our values more strongly than before and instead you have the Chinese chiding us on our inability to get problems solved." Slaughter, now back at Princeton University, calls this a bumpy time for Clinton to be representing the United States. Some of the administration's signature aid programs are under threat and so is the effort to beef up America's diplomatic presence as troops withdraw from Iraq and Afghanistan. "Peace programs," she said, "are so much cheaper than military programs, but politically it is very hard to sell." Jane Harman, a former Democratic congresswoman who attended Tuesday's discussion, said she was concerned about the ability of Congress to resolve the budget battles without further hurting America's image abroad. "I think we have to be very careful," said Harman, who is now the president of the Woodrow Wilson International Center for Scholars. </w:t>
      </w:r>
      <w:r w:rsidRPr="00294D8C">
        <w:rPr>
          <w:rFonts w:asciiTheme="minorHAnsi" w:eastAsia="Times New Roman" w:hAnsiTheme="minorHAnsi"/>
          <w:sz w:val="14"/>
          <w:szCs w:val="16"/>
        </w:rPr>
        <w:t>"</w:t>
      </w:r>
      <w:r w:rsidRPr="00294D8C">
        <w:rPr>
          <w:rStyle w:val="Emphasis"/>
          <w:rFonts w:asciiTheme="minorHAnsi" w:hAnsiTheme="minorHAnsi"/>
          <w:highlight w:val="yellow"/>
        </w:rPr>
        <w:t>We can't do everything. This is a zero sum game</w:t>
      </w:r>
      <w:r w:rsidRPr="00294D8C">
        <w:rPr>
          <w:rFonts w:asciiTheme="minorHAnsi" w:eastAsia="Times New Roman" w:hAnsiTheme="minorHAnsi"/>
          <w:b/>
          <w:bCs/>
          <w:szCs w:val="24"/>
          <w:highlight w:val="yellow"/>
          <w:u w:val="single"/>
          <w:bdr w:val="single" w:sz="4" w:space="0" w:color="auto"/>
        </w:rPr>
        <w:t xml:space="preserve">. </w:t>
      </w:r>
      <w:r w:rsidRPr="00294D8C">
        <w:rPr>
          <w:rStyle w:val="StyleBoldUnderline"/>
          <w:rFonts w:asciiTheme="minorHAnsi" w:hAnsiTheme="minorHAnsi"/>
          <w:highlight w:val="yellow"/>
        </w:rPr>
        <w:t xml:space="preserve">We have a </w:t>
      </w:r>
      <w:r w:rsidRPr="00294D8C">
        <w:rPr>
          <w:rStyle w:val="Emphasis"/>
          <w:rFonts w:asciiTheme="minorHAnsi" w:hAnsiTheme="minorHAnsi"/>
          <w:highlight w:val="yellow"/>
        </w:rPr>
        <w:t>limited number of human resources, financial resources and brain cells</w:t>
      </w:r>
      <w:r w:rsidRPr="00294D8C">
        <w:rPr>
          <w:rFonts w:asciiTheme="minorHAnsi" w:eastAsia="Times New Roman" w:hAnsiTheme="minorHAnsi"/>
          <w:b/>
          <w:bCs/>
          <w:szCs w:val="24"/>
          <w:highlight w:val="yellow"/>
          <w:u w:val="single"/>
        </w:rPr>
        <w:t xml:space="preserve"> and we are going to have to choose very wisely where we intervene and what we do</w:t>
      </w:r>
      <w:r w:rsidRPr="00294D8C">
        <w:rPr>
          <w:rFonts w:asciiTheme="minorHAnsi" w:eastAsia="Times New Roman" w:hAnsiTheme="minorHAnsi"/>
          <w:sz w:val="14"/>
          <w:szCs w:val="16"/>
          <w:highlight w:val="yellow"/>
        </w:rPr>
        <w:t>."</w:t>
      </w:r>
    </w:p>
    <w:p w:rsidR="00823B66" w:rsidRPr="00294D8C" w:rsidRDefault="00823B66" w:rsidP="00823B66">
      <w:pPr>
        <w:rPr>
          <w:rFonts w:asciiTheme="minorHAnsi" w:eastAsia="Times New Roman" w:hAnsiTheme="minorHAnsi"/>
          <w:sz w:val="14"/>
          <w:szCs w:val="16"/>
        </w:rPr>
      </w:pPr>
    </w:p>
    <w:p w:rsidR="00823B66" w:rsidRPr="00294D8C" w:rsidRDefault="00823B66" w:rsidP="00823B66">
      <w:pPr>
        <w:rPr>
          <w:rStyle w:val="StyleStyleBold12pt"/>
          <w:rFonts w:asciiTheme="minorHAnsi" w:hAnsiTheme="minorHAnsi"/>
        </w:rPr>
      </w:pPr>
      <w:r w:rsidRPr="00294D8C">
        <w:rPr>
          <w:rFonts w:asciiTheme="minorHAnsi" w:eastAsia="Times New Roman" w:hAnsiTheme="minorHAnsi" w:cs="Times New Roman"/>
          <w:b/>
          <w:sz w:val="26"/>
          <w:szCs w:val="26"/>
        </w:rPr>
        <w:t xml:space="preserve">**b. </w:t>
      </w:r>
      <w:r w:rsidRPr="00294D8C">
        <w:rPr>
          <w:rStyle w:val="StyleStyleBold12pt"/>
          <w:rFonts w:asciiTheme="minorHAnsi" w:hAnsiTheme="minorHAnsi"/>
        </w:rPr>
        <w:t xml:space="preserve">Specificity – the direction of the link only goes one way for Kerry in Latin America – more evidence </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Harper 13 </w:t>
      </w:r>
      <w:r w:rsidRPr="00294D8C">
        <w:rPr>
          <w:rFonts w:asciiTheme="minorHAnsi" w:hAnsiTheme="minorHAnsi"/>
        </w:rPr>
        <w:t xml:space="preserve">(Liz, Americas Quarterly, What Secretary of State John Kerry Could Mean for Latin American Affairs, 2/1/13, http://americasquarterly.org/content/what-secretary-state-john-kerry-could-mean-latin-american-affairs)//LA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John </w:t>
      </w:r>
      <w:r w:rsidRPr="00294D8C">
        <w:rPr>
          <w:rStyle w:val="StyleBoldUnderline"/>
          <w:rFonts w:asciiTheme="minorHAnsi" w:hAnsiTheme="minorHAnsi"/>
        </w:rPr>
        <w:t>Kerry</w:t>
      </w:r>
      <w:r w:rsidRPr="00294D8C">
        <w:rPr>
          <w:rFonts w:asciiTheme="minorHAnsi" w:hAnsiTheme="minorHAnsi"/>
          <w:sz w:val="16"/>
        </w:rPr>
        <w:t xml:space="preserve">, the longtime Democratic U.S. senator representing Massachusetts from 1985 until this week, </w:t>
      </w:r>
      <w:r w:rsidRPr="00294D8C">
        <w:rPr>
          <w:rStyle w:val="StyleBoldUnderline"/>
          <w:rFonts w:asciiTheme="minorHAnsi" w:hAnsiTheme="minorHAnsi"/>
        </w:rPr>
        <w:t>was confirmed</w:t>
      </w:r>
      <w:r w:rsidRPr="00294D8C">
        <w:rPr>
          <w:rFonts w:asciiTheme="minorHAnsi" w:hAnsiTheme="minorHAnsi"/>
          <w:sz w:val="16"/>
        </w:rPr>
        <w:t xml:space="preserve"> on Tuesday </w:t>
      </w:r>
      <w:r w:rsidRPr="00294D8C">
        <w:rPr>
          <w:rStyle w:val="StyleBoldUnderline"/>
          <w:rFonts w:asciiTheme="minorHAnsi" w:hAnsiTheme="minorHAnsi"/>
        </w:rPr>
        <w:t>as the next secretary of state</w:t>
      </w:r>
      <w:r w:rsidRPr="00294D8C">
        <w:rPr>
          <w:rFonts w:asciiTheme="minorHAnsi" w:hAnsiTheme="minorHAnsi"/>
          <w:sz w:val="16"/>
        </w:rPr>
        <w:t xml:space="preserve">. He assumes the post today, and has some pretty big shoes, or heels, </w:t>
      </w:r>
      <w:r w:rsidRPr="00294D8C">
        <w:rPr>
          <w:rStyle w:val="StyleBoldUnderline"/>
          <w:rFonts w:asciiTheme="minorHAnsi" w:hAnsiTheme="minorHAnsi"/>
        </w:rPr>
        <w:t>to fill</w:t>
      </w:r>
      <w:r w:rsidRPr="00294D8C">
        <w:rPr>
          <w:rFonts w:asciiTheme="minorHAnsi" w:hAnsiTheme="minorHAnsi"/>
          <w:sz w:val="16"/>
        </w:rPr>
        <w:t xml:space="preserve"> after Hillary Rodham </w:t>
      </w:r>
      <w:r w:rsidRPr="00294D8C">
        <w:rPr>
          <w:rStyle w:val="StyleBoldUnderline"/>
          <w:rFonts w:asciiTheme="minorHAnsi" w:hAnsiTheme="minorHAnsi"/>
        </w:rPr>
        <w:t>Clinton’s tenure. What does this mean for Latin American affairs? What change awaits U.S. foreign policy? Not much.</w:t>
      </w:r>
      <w:r w:rsidRPr="00294D8C">
        <w:rPr>
          <w:rFonts w:asciiTheme="minorHAnsi" w:hAnsiTheme="minorHAnsi"/>
          <w:sz w:val="16"/>
        </w:rPr>
        <w:t xml:space="preserve"> Based on observations from well-placed State Department sources and Kerry’s nearly four-hour confirmation hearing, however, there are a few hints of what’s to come. First, Assistant Secretary of State for Western Hemisphere Affairs Roberta Jacobson will stay on, according to my sources. This is good news, given her masterful dexterity in bureaucratic and congressional machinations and cross-agency management—notably regarding counternarcotic efforts—in addition to her regional expertise. However, her office could become savvier with using U.S. media to present policy positions to American audiences. Not only does the United States need to win the hearts and minds of those abroad, it needs to bolster support for policies at home. Beyond this, I’m not going to regurgitate the rumors of who’s staying, who may be going or already gone, but I will say that the State Department has lost a few good minds for greener pastures, while others are staying put for now. Second, the State Department may possibly see a more proactive stance on the “outlier” countries in Latin America, or a clarification of the U.S. position. It may just be my wishful thinking, but during his confirmation hearing Kerry said, “Depending on what happens in Venezuela, there may really be an opportunity for a transition there.” Of course, many would have preferred that our next secretary of state called out the government of Hugo Chávez for its ties to </w:t>
      </w:r>
      <w:proofErr w:type="spellStart"/>
      <w:r w:rsidRPr="00294D8C">
        <w:rPr>
          <w:rFonts w:asciiTheme="minorHAnsi" w:hAnsiTheme="minorHAnsi"/>
          <w:sz w:val="16"/>
        </w:rPr>
        <w:t>narcoterrorists</w:t>
      </w:r>
      <w:proofErr w:type="spellEnd"/>
      <w:r w:rsidRPr="00294D8C">
        <w:rPr>
          <w:rFonts w:asciiTheme="minorHAnsi" w:hAnsiTheme="minorHAnsi"/>
          <w:sz w:val="16"/>
        </w:rPr>
        <w:t xml:space="preserve">, its support for countries like Cuba, Iran and Syria, and its disregard for freedom of the press. Still, Kerry did diplomatically imply that a Chávez death would present the chance for a positive change. And, to draw a contrast to those “outlier” states, Kerry lauded former Colombian President Álvaro Uribe’s leadership as a model for transformative leadership for other countries in the region, noting that other Andean nations needed to make a “better set of choices.” As a notable aside, Kerry’s past record tempers much hope he’ll be more assertive with authoritarian strongmen, namely with his meeting with Nicaragua’s Daniel Ortega in 1985. In a recent article, the Wall Street Journal Mary Anastasia O’Grady provided background to Kerry’s 1985 meeting. Third, a Kerry State Department should see continued improvements on supporting the rights of women and girls in Latin America and elsewhere, namely to augment their roles “as peacemakers,” to use Kerry’s words. Finally, and most importantly, </w:t>
      </w:r>
      <w:r w:rsidRPr="00294D8C">
        <w:rPr>
          <w:rStyle w:val="StyleBoldUnderline"/>
          <w:rFonts w:asciiTheme="minorHAnsi" w:hAnsiTheme="minorHAnsi"/>
        </w:rPr>
        <w:t>the U.S. should expect a robust pursuit of its economic interests in the hemisphere. Kerry was quick to recognize that “[m]</w:t>
      </w:r>
      <w:proofErr w:type="spellStart"/>
      <w:r w:rsidRPr="00294D8C">
        <w:rPr>
          <w:rStyle w:val="StyleBoldUnderline"/>
          <w:rFonts w:asciiTheme="minorHAnsi" w:hAnsiTheme="minorHAnsi"/>
        </w:rPr>
        <w:t>ore</w:t>
      </w:r>
      <w:proofErr w:type="spellEnd"/>
      <w:r w:rsidRPr="00294D8C">
        <w:rPr>
          <w:rStyle w:val="StyleBoldUnderline"/>
          <w:rFonts w:asciiTheme="minorHAnsi" w:hAnsiTheme="minorHAnsi"/>
        </w:rPr>
        <w:t xml:space="preserve"> than ever, foreign policy is economic policy.”</w:t>
      </w:r>
      <w:r w:rsidRPr="00294D8C">
        <w:rPr>
          <w:rFonts w:asciiTheme="minorHAnsi" w:hAnsiTheme="minorHAnsi"/>
          <w:sz w:val="16"/>
        </w:rPr>
        <w:t xml:space="preserve"> “I am especially cognizant of the fact that we can’t be strong in the world unless we are strong at home—and the first priority of business which will affect my credibility as a diplomat working to help other countries create order, is whether America at last puts its own fiscal house in order,” Kerry said in his prepared remarks. </w:t>
      </w:r>
      <w:r w:rsidRPr="00294D8C">
        <w:rPr>
          <w:rStyle w:val="StyleBoldUnderline"/>
          <w:rFonts w:asciiTheme="minorHAnsi" w:hAnsiTheme="minorHAnsi"/>
        </w:rPr>
        <w:t>In all, during Kerry’s confirmation hearing, Latin America was mentioned seven times, and Mexico specifically 12 times. In contrast, Afghanistan was mentioned 35 times and Iran 24, according to a useful word cloud in the Wall Street Journal. Given the security flare-ups in Iran, Afghanistan and Iraq, as well as the instability throughout North Africa, it’s reasonable that the Western Hemisphere remains on the backburner. Yet, should the backburner justify a low expectation of “not much” development regarding Latin American affairs? That would be unfortunate, given the potential of certain Latin American markets</w:t>
      </w:r>
      <w:r w:rsidRPr="00294D8C">
        <w:rPr>
          <w:rFonts w:asciiTheme="minorHAnsi" w:hAnsiTheme="minorHAnsi"/>
          <w:sz w:val="16"/>
        </w:rPr>
        <w:t xml:space="preserve"> and the urgent imperative to get our “own fiscal house in order,” as Kerry said. The U.S. can strengthen its economy by expanding on economic opportunities with fast-growing nations like Colombia, Brazil, Mexico, Peru, and Chile. </w:t>
      </w:r>
      <w:r w:rsidRPr="00294D8C">
        <w:rPr>
          <w:rStyle w:val="StyleBoldUnderline"/>
          <w:rFonts w:asciiTheme="minorHAnsi" w:hAnsiTheme="minorHAnsi"/>
        </w:rPr>
        <w:t>America now faces a critical moment to seize upon today’s opportunities; otherwise the U.S. will cede them to other, less friendly nations. We can do better than “not much.”</w:t>
      </w:r>
    </w:p>
    <w:p w:rsidR="00823B66" w:rsidRPr="00294D8C" w:rsidRDefault="00823B66" w:rsidP="00823B66">
      <w:pPr>
        <w:rPr>
          <w:rFonts w:asciiTheme="minorHAnsi" w:hAnsiTheme="minorHAnsi"/>
        </w:rPr>
      </w:pPr>
    </w:p>
    <w:p w:rsidR="00823B66" w:rsidRPr="00294D8C" w:rsidRDefault="000B1F76" w:rsidP="00823B66">
      <w:pPr>
        <w:pStyle w:val="tag"/>
        <w:rPr>
          <w:rFonts w:asciiTheme="minorHAnsi" w:hAnsiTheme="minorHAnsi"/>
          <w:sz w:val="26"/>
          <w:szCs w:val="26"/>
        </w:rPr>
      </w:pPr>
      <w:r>
        <w:rPr>
          <w:rFonts w:asciiTheme="minorHAnsi" w:hAnsiTheme="minorHAnsi"/>
          <w:sz w:val="26"/>
          <w:szCs w:val="26"/>
        </w:rPr>
        <w:t>c</w:t>
      </w:r>
      <w:r w:rsidR="00823B66" w:rsidRPr="00294D8C">
        <w:rPr>
          <w:rFonts w:asciiTheme="minorHAnsi" w:hAnsiTheme="minorHAnsi"/>
          <w:sz w:val="26"/>
          <w:szCs w:val="26"/>
        </w:rPr>
        <w:t xml:space="preserve">. Finitude – there is a limited, objective amount of diplomatic capital </w:t>
      </w:r>
    </w:p>
    <w:p w:rsidR="00823B66" w:rsidRPr="00294D8C" w:rsidRDefault="00823B66" w:rsidP="00823B66">
      <w:pPr>
        <w:pStyle w:val="card"/>
        <w:ind w:left="0"/>
        <w:rPr>
          <w:rFonts w:asciiTheme="minorHAnsi" w:hAnsiTheme="minorHAnsi"/>
          <w:sz w:val="22"/>
          <w:szCs w:val="22"/>
        </w:rPr>
      </w:pPr>
      <w:r w:rsidRPr="00294D8C">
        <w:rPr>
          <w:rStyle w:val="cite"/>
          <w:rFonts w:asciiTheme="minorHAnsi" w:hAnsiTheme="minorHAnsi"/>
          <w:sz w:val="26"/>
          <w:szCs w:val="26"/>
        </w:rPr>
        <w:t>Eaton ’06</w:t>
      </w:r>
      <w:r w:rsidRPr="00294D8C">
        <w:rPr>
          <w:rFonts w:asciiTheme="minorHAnsi" w:hAnsiTheme="minorHAnsi"/>
          <w:sz w:val="22"/>
          <w:szCs w:val="22"/>
        </w:rPr>
        <w:t xml:space="preserve"> [Paul, Retired Army Journal, HEARING OF THE DEMOCRATIC POLICY COMMITTEE, Sep 25, Lexis]</w:t>
      </w:r>
    </w:p>
    <w:p w:rsidR="00823B66" w:rsidRPr="00294D8C" w:rsidRDefault="00823B66" w:rsidP="00823B66">
      <w:pPr>
        <w:pStyle w:val="card"/>
        <w:ind w:left="0"/>
        <w:rPr>
          <w:rFonts w:asciiTheme="minorHAnsi" w:hAnsiTheme="minorHAnsi"/>
          <w:sz w:val="16"/>
          <w:szCs w:val="22"/>
        </w:rPr>
      </w:pPr>
      <w:r w:rsidRPr="00294D8C">
        <w:rPr>
          <w:rFonts w:asciiTheme="minorHAnsi" w:hAnsiTheme="minorHAnsi"/>
          <w:sz w:val="16"/>
          <w:szCs w:val="22"/>
        </w:rPr>
        <w:t xml:space="preserve">Senator, there's a </w:t>
      </w:r>
      <w:r w:rsidRPr="00294D8C">
        <w:rPr>
          <w:rFonts w:asciiTheme="minorHAnsi" w:hAnsiTheme="minorHAnsi"/>
          <w:bCs/>
          <w:sz w:val="16"/>
          <w:szCs w:val="22"/>
        </w:rPr>
        <w:t xml:space="preserve">theory that </w:t>
      </w:r>
      <w:r w:rsidRPr="00294D8C">
        <w:rPr>
          <w:rStyle w:val="Emphasis"/>
          <w:rFonts w:asciiTheme="minorHAnsi" w:eastAsiaTheme="majorEastAsia" w:hAnsiTheme="minorHAnsi"/>
          <w:highlight w:val="yellow"/>
        </w:rPr>
        <w:t>there is X amount of</w:t>
      </w:r>
      <w:r w:rsidRPr="00294D8C">
        <w:rPr>
          <w:rFonts w:asciiTheme="minorHAnsi" w:hAnsiTheme="minorHAnsi"/>
          <w:bCs/>
          <w:sz w:val="16"/>
          <w:szCs w:val="22"/>
        </w:rPr>
        <w:t xml:space="preserve"> political</w:t>
      </w:r>
      <w:r w:rsidRPr="00294D8C">
        <w:rPr>
          <w:rFonts w:asciiTheme="minorHAnsi" w:hAnsiTheme="minorHAnsi"/>
          <w:sz w:val="16"/>
          <w:szCs w:val="22"/>
        </w:rPr>
        <w:t xml:space="preserve"> or </w:t>
      </w:r>
      <w:r w:rsidRPr="00294D8C">
        <w:rPr>
          <w:rStyle w:val="Emphasis"/>
          <w:rFonts w:asciiTheme="minorHAnsi" w:eastAsiaTheme="majorEastAsia" w:hAnsiTheme="minorHAnsi"/>
          <w:highlight w:val="yellow"/>
        </w:rPr>
        <w:t>diplomatic capital available</w:t>
      </w:r>
      <w:r w:rsidRPr="00294D8C">
        <w:rPr>
          <w:rStyle w:val="underline"/>
          <w:rFonts w:asciiTheme="minorHAnsi" w:hAnsiTheme="minorHAnsi"/>
          <w:sz w:val="22"/>
          <w:szCs w:val="22"/>
        </w:rPr>
        <w:t xml:space="preserve"> on the planet</w:t>
      </w:r>
      <w:r w:rsidRPr="00294D8C">
        <w:rPr>
          <w:rFonts w:asciiTheme="minorHAnsi" w:hAnsiTheme="minorHAnsi"/>
          <w:sz w:val="16"/>
          <w:szCs w:val="22"/>
        </w:rPr>
        <w:t xml:space="preserve">. It's not my </w:t>
      </w:r>
      <w:proofErr w:type="gramStart"/>
      <w:r w:rsidRPr="00294D8C">
        <w:rPr>
          <w:rFonts w:asciiTheme="minorHAnsi" w:hAnsiTheme="minorHAnsi"/>
          <w:bCs/>
          <w:sz w:val="16"/>
          <w:szCs w:val="22"/>
        </w:rPr>
        <w:t>theory,</w:t>
      </w:r>
      <w:proofErr w:type="gramEnd"/>
      <w:r w:rsidRPr="00294D8C">
        <w:rPr>
          <w:rFonts w:asciiTheme="minorHAnsi" w:hAnsiTheme="minorHAnsi"/>
          <w:sz w:val="16"/>
          <w:szCs w:val="22"/>
        </w:rPr>
        <w:t xml:space="preserve"> it's just that </w:t>
      </w:r>
      <w:r w:rsidRPr="00294D8C">
        <w:rPr>
          <w:rStyle w:val="underline"/>
          <w:rFonts w:asciiTheme="minorHAnsi" w:hAnsiTheme="minorHAnsi"/>
          <w:sz w:val="22"/>
          <w:szCs w:val="22"/>
          <w:highlight w:val="yellow"/>
        </w:rPr>
        <w:t>as one nation surrenders diplomatic capital, it will go</w:t>
      </w:r>
      <w:r w:rsidRPr="00294D8C">
        <w:rPr>
          <w:rStyle w:val="UnderlineChar"/>
          <w:rFonts w:asciiTheme="minorHAnsi" w:hAnsiTheme="minorHAnsi"/>
          <w:sz w:val="22"/>
          <w:szCs w:val="22"/>
          <w:highlight w:val="yellow"/>
        </w:rPr>
        <w:t xml:space="preserve"> somewhere </w:t>
      </w:r>
      <w:r w:rsidRPr="00294D8C">
        <w:rPr>
          <w:rStyle w:val="underline"/>
          <w:rFonts w:asciiTheme="minorHAnsi" w:hAnsiTheme="minorHAnsi"/>
          <w:sz w:val="22"/>
          <w:szCs w:val="22"/>
          <w:highlight w:val="yellow"/>
        </w:rPr>
        <w:t>else</w:t>
      </w:r>
      <w:r w:rsidRPr="00294D8C">
        <w:rPr>
          <w:rFonts w:asciiTheme="minorHAnsi" w:hAnsiTheme="minorHAnsi"/>
          <w:sz w:val="16"/>
          <w:szCs w:val="22"/>
        </w:rPr>
        <w:t xml:space="preserve">. Donald Rumsfeld began an isolation of the United States with his "old Europe" comment and his unwillingness to engage with allies to embark upon a mission that was held important to the United States and this administration. With that intentional displacement of potential allies, </w:t>
      </w:r>
      <w:r w:rsidRPr="00294D8C">
        <w:rPr>
          <w:rStyle w:val="underline"/>
          <w:rFonts w:asciiTheme="minorHAnsi" w:hAnsiTheme="minorHAnsi"/>
          <w:sz w:val="22"/>
          <w:szCs w:val="22"/>
          <w:highlight w:val="yellow"/>
        </w:rPr>
        <w:t>we shed and began to shed</w:t>
      </w:r>
      <w:r w:rsidRPr="00294D8C">
        <w:rPr>
          <w:rStyle w:val="underline"/>
          <w:rFonts w:asciiTheme="minorHAnsi" w:hAnsiTheme="minorHAnsi"/>
          <w:sz w:val="22"/>
          <w:szCs w:val="22"/>
        </w:rPr>
        <w:t xml:space="preserve"> political and </w:t>
      </w:r>
      <w:r w:rsidRPr="00294D8C">
        <w:rPr>
          <w:rStyle w:val="underline"/>
          <w:rFonts w:asciiTheme="minorHAnsi" w:hAnsiTheme="minorHAnsi"/>
          <w:sz w:val="22"/>
          <w:szCs w:val="22"/>
          <w:highlight w:val="yellow"/>
        </w:rPr>
        <w:t>diplomatic capital that has found homes in other regions of the world</w:t>
      </w:r>
      <w:r w:rsidRPr="00294D8C">
        <w:rPr>
          <w:rStyle w:val="underline"/>
          <w:rFonts w:asciiTheme="minorHAnsi" w:hAnsiTheme="minorHAnsi"/>
          <w:sz w:val="22"/>
          <w:szCs w:val="22"/>
        </w:rPr>
        <w:t>. And you have seen it spike in the jihadist world</w:t>
      </w:r>
      <w:r w:rsidRPr="00294D8C">
        <w:rPr>
          <w:rFonts w:asciiTheme="minorHAnsi" w:hAnsiTheme="minorHAnsi"/>
          <w:sz w:val="16"/>
          <w:szCs w:val="22"/>
        </w:rPr>
        <w:t xml:space="preserve">, in these -- in the spawning of terror cells that -- </w:t>
      </w:r>
      <w:r w:rsidRPr="00294D8C">
        <w:rPr>
          <w:rStyle w:val="underline"/>
          <w:rFonts w:asciiTheme="minorHAnsi" w:hAnsiTheme="minorHAnsi"/>
          <w:sz w:val="22"/>
          <w:szCs w:val="22"/>
        </w:rPr>
        <w:t>and we've gone on to further exacerbate our problem by seeing it as a monolith</w:t>
      </w:r>
      <w:r w:rsidRPr="00294D8C">
        <w:rPr>
          <w:rFonts w:asciiTheme="minorHAnsi" w:hAnsiTheme="minorHAnsi"/>
          <w:sz w:val="16"/>
          <w:szCs w:val="22"/>
        </w:rPr>
        <w:t>. And it is not. It is a lot of cells. But this administration has declared that it is a monolithic problem, and it is not a monolithic problem.</w:t>
      </w:r>
    </w:p>
    <w:p w:rsidR="00823B66" w:rsidRPr="00294D8C" w:rsidRDefault="00823B66" w:rsidP="00823B66">
      <w:pPr>
        <w:rPr>
          <w:rFonts w:asciiTheme="minorHAnsi" w:hAnsiTheme="minorHAnsi"/>
        </w:rPr>
      </w:pPr>
    </w:p>
    <w:p w:rsidR="00823B66" w:rsidRPr="00294D8C" w:rsidRDefault="000B1F76" w:rsidP="00823B66">
      <w:pPr>
        <w:pStyle w:val="card"/>
        <w:ind w:left="0"/>
        <w:rPr>
          <w:rStyle w:val="Heading4Char"/>
          <w:rFonts w:asciiTheme="minorHAnsi" w:hAnsiTheme="minorHAnsi"/>
        </w:rPr>
      </w:pPr>
      <w:r>
        <w:rPr>
          <w:rStyle w:val="Heading4Char"/>
          <w:rFonts w:asciiTheme="minorHAnsi" w:hAnsiTheme="minorHAnsi"/>
        </w:rPr>
        <w:t>d</w:t>
      </w:r>
      <w:r w:rsidR="00823B66" w:rsidRPr="00294D8C">
        <w:rPr>
          <w:rStyle w:val="Heading4Char"/>
          <w:rFonts w:asciiTheme="minorHAnsi" w:hAnsiTheme="minorHAnsi"/>
        </w:rPr>
        <w:t xml:space="preserve">. Diplomatic overload – Syria and Latin American policy would overlap – experts agree </w:t>
      </w:r>
    </w:p>
    <w:p w:rsidR="00823B66" w:rsidRPr="00294D8C" w:rsidRDefault="00823B66" w:rsidP="00823B66">
      <w:pPr>
        <w:pStyle w:val="card"/>
        <w:ind w:left="0"/>
        <w:rPr>
          <w:rFonts w:asciiTheme="minorHAnsi" w:hAnsiTheme="minorHAnsi"/>
        </w:rPr>
      </w:pPr>
      <w:proofErr w:type="spellStart"/>
      <w:r w:rsidRPr="00294D8C">
        <w:rPr>
          <w:rStyle w:val="Heading4Char"/>
          <w:rFonts w:asciiTheme="minorHAnsi" w:hAnsiTheme="minorHAnsi"/>
        </w:rPr>
        <w:t>Kole</w:t>
      </w:r>
      <w:proofErr w:type="spellEnd"/>
      <w:r w:rsidRPr="00294D8C">
        <w:rPr>
          <w:rStyle w:val="Heading4Char"/>
          <w:rFonts w:asciiTheme="minorHAnsi" w:hAnsiTheme="minorHAnsi"/>
        </w:rPr>
        <w:t xml:space="preserve"> ’05 </w:t>
      </w:r>
      <w:r w:rsidRPr="00294D8C">
        <w:rPr>
          <w:rFonts w:asciiTheme="minorHAnsi" w:hAnsiTheme="minorHAnsi"/>
        </w:rPr>
        <w:t xml:space="preserve">[William, “N. Korea, </w:t>
      </w:r>
      <w:smartTag w:uri="urn:schemas-microsoft-com:office:smarttags" w:element="place">
        <w:smartTag w:uri="urn:schemas-microsoft-com:office:smarttags" w:element="country-region">
          <w:r w:rsidRPr="00294D8C">
            <w:rPr>
              <w:rFonts w:asciiTheme="minorHAnsi" w:hAnsiTheme="minorHAnsi"/>
            </w:rPr>
            <w:t>Iran</w:t>
          </w:r>
        </w:smartTag>
      </w:smartTag>
      <w:r w:rsidRPr="00294D8C">
        <w:rPr>
          <w:rFonts w:asciiTheme="minorHAnsi" w:hAnsiTheme="minorHAnsi"/>
        </w:rPr>
        <w:t xml:space="preserve"> pose twin threats,” Associated Press, Aug 9, Lexis]</w:t>
      </w:r>
    </w:p>
    <w:p w:rsidR="00823B66" w:rsidRPr="00294D8C" w:rsidRDefault="00823B66" w:rsidP="00823B66">
      <w:pPr>
        <w:rPr>
          <w:rFonts w:asciiTheme="minorHAnsi" w:hAnsiTheme="minorHAnsi"/>
          <w:sz w:val="16"/>
        </w:rPr>
      </w:pPr>
      <w:r w:rsidRPr="00294D8C">
        <w:rPr>
          <w:rFonts w:asciiTheme="minorHAnsi" w:hAnsiTheme="minorHAnsi"/>
          <w:sz w:val="16"/>
        </w:rPr>
        <w:t>"</w:t>
      </w:r>
      <w:r w:rsidRPr="00294D8C">
        <w:rPr>
          <w:rStyle w:val="StyleBoldUnderline"/>
          <w:rFonts w:asciiTheme="minorHAnsi" w:hAnsiTheme="minorHAnsi"/>
          <w:highlight w:val="yellow"/>
        </w:rPr>
        <w:t xml:space="preserve">Is there </w:t>
      </w:r>
      <w:r w:rsidRPr="00294D8C">
        <w:rPr>
          <w:rStyle w:val="Emphasis"/>
          <w:rFonts w:asciiTheme="minorHAnsi" w:hAnsiTheme="minorHAnsi"/>
          <w:highlight w:val="yellow"/>
        </w:rPr>
        <w:t>diplomatic overload</w:t>
      </w:r>
      <w:r w:rsidRPr="00294D8C">
        <w:rPr>
          <w:rStyle w:val="StyleBoldUnderline"/>
          <w:rFonts w:asciiTheme="minorHAnsi" w:hAnsiTheme="minorHAnsi"/>
          <w:highlight w:val="yellow"/>
        </w:rPr>
        <w:t>? Yes</w:t>
      </w:r>
      <w:r w:rsidRPr="00294D8C">
        <w:rPr>
          <w:rFonts w:asciiTheme="minorHAnsi" w:hAnsiTheme="minorHAnsi"/>
          <w:sz w:val="16"/>
        </w:rPr>
        <w:t xml:space="preserve">, there is," </w:t>
      </w:r>
      <w:r w:rsidRPr="00294D8C">
        <w:rPr>
          <w:rStyle w:val="StyleBoldUnderline"/>
          <w:rFonts w:asciiTheme="minorHAnsi" w:hAnsiTheme="minorHAnsi"/>
          <w:highlight w:val="yellow"/>
        </w:rPr>
        <w:t>said</w:t>
      </w:r>
      <w:r w:rsidRPr="00294D8C">
        <w:rPr>
          <w:rFonts w:asciiTheme="minorHAnsi" w:hAnsiTheme="minorHAnsi"/>
          <w:sz w:val="16"/>
        </w:rPr>
        <w:t xml:space="preserve"> Terence </w:t>
      </w:r>
      <w:r w:rsidRPr="00294D8C">
        <w:rPr>
          <w:rStyle w:val="StyleBoldUnderline"/>
          <w:rFonts w:asciiTheme="minorHAnsi" w:hAnsiTheme="minorHAnsi"/>
          <w:highlight w:val="yellow"/>
        </w:rPr>
        <w:t xml:space="preserve">Taylor, an </w:t>
      </w:r>
      <w:r w:rsidRPr="00294D8C">
        <w:rPr>
          <w:rStyle w:val="Emphasis"/>
          <w:rFonts w:asciiTheme="minorHAnsi" w:hAnsiTheme="minorHAnsi"/>
          <w:highlight w:val="yellow"/>
        </w:rPr>
        <w:t>expert</w:t>
      </w:r>
      <w:r w:rsidRPr="00294D8C">
        <w:rPr>
          <w:rFonts w:asciiTheme="minorHAnsi" w:hAnsiTheme="minorHAnsi"/>
          <w:sz w:val="16"/>
        </w:rPr>
        <w:t xml:space="preserve"> on weapons of mass destruction </w:t>
      </w:r>
      <w:r w:rsidRPr="00294D8C">
        <w:rPr>
          <w:rStyle w:val="StyleBoldUnderline"/>
          <w:rFonts w:asciiTheme="minorHAnsi" w:hAnsiTheme="minorHAnsi"/>
          <w:highlight w:val="yellow"/>
        </w:rPr>
        <w:t>who runs the Washington office of the International Institute for Strategic Studies</w:t>
      </w:r>
      <w:r w:rsidRPr="00294D8C">
        <w:rPr>
          <w:rFonts w:asciiTheme="minorHAnsi" w:hAnsiTheme="minorHAnsi"/>
          <w:sz w:val="16"/>
        </w:rPr>
        <w:t xml:space="preserve">. "Clearly, these </w:t>
      </w:r>
      <w:r w:rsidRPr="00294D8C">
        <w:rPr>
          <w:rStyle w:val="StyleBoldUnderline"/>
          <w:rFonts w:asciiTheme="minorHAnsi" w:hAnsiTheme="minorHAnsi"/>
          <w:highlight w:val="yellow"/>
        </w:rPr>
        <w:t>issues</w:t>
      </w:r>
      <w:r w:rsidRPr="00294D8C">
        <w:rPr>
          <w:rFonts w:asciiTheme="minorHAnsi" w:hAnsiTheme="minorHAnsi"/>
          <w:sz w:val="16"/>
        </w:rPr>
        <w:t xml:space="preserve"> are </w:t>
      </w:r>
      <w:r w:rsidRPr="00294D8C">
        <w:rPr>
          <w:rStyle w:val="StyleBoldUnderline"/>
          <w:rFonts w:asciiTheme="minorHAnsi" w:hAnsiTheme="minorHAnsi"/>
          <w:highlight w:val="yellow"/>
        </w:rPr>
        <w:t>reach</w:t>
      </w:r>
      <w:r w:rsidRPr="00294D8C">
        <w:rPr>
          <w:rFonts w:asciiTheme="minorHAnsi" w:hAnsiTheme="minorHAnsi"/>
        </w:rPr>
        <w:t>i</w:t>
      </w:r>
      <w:r w:rsidRPr="00294D8C">
        <w:rPr>
          <w:rFonts w:asciiTheme="minorHAnsi" w:hAnsiTheme="minorHAnsi"/>
          <w:sz w:val="16"/>
        </w:rPr>
        <w:t xml:space="preserve">ng </w:t>
      </w:r>
      <w:r w:rsidRPr="00294D8C">
        <w:rPr>
          <w:rStyle w:val="StyleBoldUnderline"/>
          <w:rFonts w:asciiTheme="minorHAnsi" w:hAnsiTheme="minorHAnsi"/>
          <w:highlight w:val="yellow"/>
        </w:rPr>
        <w:t xml:space="preserve">critical stages </w:t>
      </w:r>
      <w:r w:rsidRPr="00294D8C">
        <w:rPr>
          <w:rStyle w:val="Emphasis"/>
          <w:rFonts w:asciiTheme="minorHAnsi" w:hAnsiTheme="minorHAnsi"/>
          <w:highlight w:val="yellow"/>
        </w:rPr>
        <w:t>at the same time</w:t>
      </w:r>
      <w:r w:rsidRPr="00294D8C">
        <w:rPr>
          <w:rFonts w:asciiTheme="minorHAnsi" w:hAnsiTheme="minorHAnsi"/>
          <w:sz w:val="16"/>
        </w:rPr>
        <w:t>," he said. "</w:t>
      </w:r>
      <w:r w:rsidRPr="00294D8C">
        <w:rPr>
          <w:rStyle w:val="StyleBoldUnderline"/>
          <w:rFonts w:asciiTheme="minorHAnsi" w:hAnsiTheme="minorHAnsi"/>
          <w:highlight w:val="yellow"/>
        </w:rPr>
        <w:t>You're seeing the limits</w:t>
      </w:r>
      <w:r w:rsidRPr="00294D8C">
        <w:rPr>
          <w:rFonts w:asciiTheme="minorHAnsi" w:hAnsiTheme="minorHAnsi"/>
          <w:sz w:val="16"/>
          <w:highlight w:val="yellow"/>
        </w:rPr>
        <w:t xml:space="preserve"> </w:t>
      </w:r>
      <w:r w:rsidRPr="00294D8C">
        <w:rPr>
          <w:rStyle w:val="StyleBoldUnderline"/>
          <w:rFonts w:asciiTheme="minorHAnsi" w:hAnsiTheme="minorHAnsi"/>
          <w:highlight w:val="yellow"/>
        </w:rPr>
        <w:t>of</w:t>
      </w:r>
      <w:r w:rsidRPr="00294D8C">
        <w:rPr>
          <w:rFonts w:asciiTheme="minorHAnsi" w:hAnsiTheme="minorHAnsi"/>
          <w:sz w:val="16"/>
        </w:rPr>
        <w:t xml:space="preserve"> treaties and </w:t>
      </w:r>
      <w:r w:rsidRPr="00294D8C">
        <w:rPr>
          <w:rStyle w:val="StyleBoldUnderline"/>
          <w:rFonts w:asciiTheme="minorHAnsi" w:hAnsiTheme="minorHAnsi"/>
          <w:highlight w:val="yellow"/>
        </w:rPr>
        <w:t>diplomatic activities</w:t>
      </w:r>
      <w:r w:rsidRPr="00294D8C">
        <w:rPr>
          <w:rFonts w:asciiTheme="minorHAnsi" w:hAnsiTheme="minorHAnsi"/>
          <w:sz w:val="16"/>
        </w:rPr>
        <w:t>. It's been said that treaties bind with ropes of paper. They're certainly not useless, but there are limits."</w:t>
      </w:r>
    </w:p>
    <w:p w:rsidR="00823B66" w:rsidRPr="00294D8C" w:rsidRDefault="00823B66" w:rsidP="00823B66">
      <w:pPr>
        <w:rPr>
          <w:rFonts w:asciiTheme="minorHAnsi" w:hAnsiTheme="minorHAnsi"/>
          <w:sz w:val="16"/>
        </w:rPr>
      </w:pPr>
    </w:p>
    <w:p w:rsidR="00823B66" w:rsidRPr="00294D8C" w:rsidRDefault="00823B66" w:rsidP="00823B66">
      <w:pPr>
        <w:rPr>
          <w:rFonts w:asciiTheme="minorHAnsi" w:eastAsia="Times New Roman" w:hAnsiTheme="minorHAnsi"/>
          <w:sz w:val="14"/>
          <w:szCs w:val="16"/>
        </w:rPr>
      </w:pPr>
    </w:p>
    <w:p w:rsidR="00823B66" w:rsidRPr="00294D8C" w:rsidRDefault="00823B66" w:rsidP="00823B66">
      <w:pPr>
        <w:pStyle w:val="Heading3"/>
        <w:rPr>
          <w:rFonts w:asciiTheme="minorHAnsi" w:hAnsiTheme="minorHAnsi"/>
        </w:rPr>
      </w:pPr>
      <w:r w:rsidRPr="00294D8C">
        <w:rPr>
          <w:rFonts w:asciiTheme="minorHAnsi" w:hAnsiTheme="minorHAnsi"/>
        </w:rPr>
        <w:t xml:space="preserve">2nc L Wall – Cuba </w:t>
      </w:r>
    </w:p>
    <w:p w:rsidR="00823B66" w:rsidRPr="00294D8C" w:rsidRDefault="00823B66" w:rsidP="00823B66">
      <w:pPr>
        <w:pStyle w:val="Heading4"/>
        <w:rPr>
          <w:rFonts w:asciiTheme="minorHAnsi" w:hAnsiTheme="minorHAnsi"/>
        </w:rPr>
      </w:pPr>
      <w:r w:rsidRPr="00294D8C">
        <w:rPr>
          <w:rFonts w:asciiTheme="minorHAnsi" w:hAnsiTheme="minorHAnsi"/>
        </w:rPr>
        <w:t xml:space="preserve">We control link uniqueness – Obama is putting Cuba on the back-burner to focus on other challenges because resources are limited </w:t>
      </w:r>
    </w:p>
    <w:p w:rsidR="00823B66" w:rsidRPr="00294D8C" w:rsidRDefault="00823B66" w:rsidP="00823B66">
      <w:pPr>
        <w:rPr>
          <w:rFonts w:asciiTheme="minorHAnsi" w:hAnsiTheme="minorHAnsi"/>
        </w:rPr>
      </w:pPr>
      <w:proofErr w:type="spellStart"/>
      <w:r w:rsidRPr="00294D8C">
        <w:rPr>
          <w:rStyle w:val="Heading4Char"/>
          <w:rFonts w:asciiTheme="minorHAnsi" w:hAnsiTheme="minorHAnsi"/>
        </w:rPr>
        <w:t>Grogg</w:t>
      </w:r>
      <w:proofErr w:type="spellEnd"/>
      <w:r w:rsidRPr="00294D8C">
        <w:rPr>
          <w:rStyle w:val="Heading4Char"/>
          <w:rFonts w:asciiTheme="minorHAnsi" w:hAnsiTheme="minorHAnsi"/>
        </w:rPr>
        <w:t xml:space="preserve"> 13</w:t>
      </w:r>
      <w:r w:rsidRPr="00294D8C">
        <w:rPr>
          <w:rFonts w:asciiTheme="minorHAnsi" w:hAnsiTheme="minorHAnsi"/>
        </w:rPr>
        <w:t xml:space="preserve"> (Patricia, 1/29/13, </w:t>
      </w:r>
      <w:proofErr w:type="spellStart"/>
      <w:r w:rsidRPr="00294D8C">
        <w:rPr>
          <w:rFonts w:asciiTheme="minorHAnsi" w:hAnsiTheme="minorHAnsi"/>
        </w:rPr>
        <w:t>Grogg</w:t>
      </w:r>
      <w:proofErr w:type="spellEnd"/>
      <w:r w:rsidRPr="00294D8C">
        <w:rPr>
          <w:rFonts w:asciiTheme="minorHAnsi" w:hAnsiTheme="minorHAnsi"/>
        </w:rPr>
        <w:t xml:space="preserve"> worked as a Correspondent and contributor for the Mexican newspapers El </w:t>
      </w:r>
      <w:proofErr w:type="spellStart"/>
      <w:r w:rsidRPr="00294D8C">
        <w:rPr>
          <w:rFonts w:asciiTheme="minorHAnsi" w:hAnsiTheme="minorHAnsi"/>
        </w:rPr>
        <w:t>Día</w:t>
      </w:r>
      <w:proofErr w:type="spellEnd"/>
      <w:r w:rsidRPr="00294D8C">
        <w:rPr>
          <w:rFonts w:asciiTheme="minorHAnsi" w:hAnsiTheme="minorHAnsi"/>
        </w:rPr>
        <w:t xml:space="preserve"> and </w:t>
      </w:r>
      <w:proofErr w:type="spellStart"/>
      <w:r w:rsidRPr="00294D8C">
        <w:rPr>
          <w:rFonts w:asciiTheme="minorHAnsi" w:hAnsiTheme="minorHAnsi"/>
        </w:rPr>
        <w:t>Día</w:t>
      </w:r>
      <w:proofErr w:type="spellEnd"/>
      <w:r w:rsidRPr="00294D8C">
        <w:rPr>
          <w:rFonts w:asciiTheme="minorHAnsi" w:hAnsiTheme="minorHAnsi"/>
        </w:rPr>
        <w:t xml:space="preserve"> </w:t>
      </w:r>
      <w:proofErr w:type="spellStart"/>
      <w:r w:rsidRPr="00294D8C">
        <w:rPr>
          <w:rFonts w:asciiTheme="minorHAnsi" w:hAnsiTheme="minorHAnsi"/>
        </w:rPr>
        <w:t>Latinoamericano</w:t>
      </w:r>
      <w:proofErr w:type="spellEnd"/>
      <w:r w:rsidRPr="00294D8C">
        <w:rPr>
          <w:rFonts w:asciiTheme="minorHAnsi" w:hAnsiTheme="minorHAnsi"/>
        </w:rPr>
        <w:t xml:space="preserve">, among others, and as a Reporter, Editor and Assignment Editor for the Cuban agency </w:t>
      </w:r>
      <w:proofErr w:type="spellStart"/>
      <w:r w:rsidRPr="00294D8C">
        <w:rPr>
          <w:rFonts w:asciiTheme="minorHAnsi" w:hAnsiTheme="minorHAnsi"/>
        </w:rPr>
        <w:t>Prensa</w:t>
      </w:r>
      <w:proofErr w:type="spellEnd"/>
      <w:r w:rsidRPr="00294D8C">
        <w:rPr>
          <w:rFonts w:asciiTheme="minorHAnsi" w:hAnsiTheme="minorHAnsi"/>
        </w:rPr>
        <w:t xml:space="preserve"> Latina. She also worked as a journalist for the magazine Cuba </w:t>
      </w:r>
      <w:proofErr w:type="spellStart"/>
      <w:r w:rsidRPr="00294D8C">
        <w:rPr>
          <w:rFonts w:asciiTheme="minorHAnsi" w:hAnsiTheme="minorHAnsi"/>
        </w:rPr>
        <w:t>Internacional</w:t>
      </w:r>
      <w:proofErr w:type="spellEnd"/>
      <w:r w:rsidRPr="00294D8C">
        <w:rPr>
          <w:rFonts w:asciiTheme="minorHAnsi" w:hAnsiTheme="minorHAnsi"/>
        </w:rPr>
        <w:t xml:space="preserve">. In 1994 and 1995 </w:t>
      </w:r>
      <w:proofErr w:type="spellStart"/>
      <w:r w:rsidRPr="00294D8C">
        <w:rPr>
          <w:rFonts w:asciiTheme="minorHAnsi" w:hAnsiTheme="minorHAnsi"/>
        </w:rPr>
        <w:t>Grogg</w:t>
      </w:r>
      <w:proofErr w:type="spellEnd"/>
      <w:r w:rsidRPr="00294D8C">
        <w:rPr>
          <w:rFonts w:asciiTheme="minorHAnsi" w:hAnsiTheme="minorHAnsi"/>
        </w:rPr>
        <w:t xml:space="preserve"> was the News Director of the South American regional office of the Mexican agency </w:t>
      </w:r>
      <w:proofErr w:type="spellStart"/>
      <w:r w:rsidRPr="00294D8C">
        <w:rPr>
          <w:rFonts w:asciiTheme="minorHAnsi" w:hAnsiTheme="minorHAnsi"/>
        </w:rPr>
        <w:t>Notimex</w:t>
      </w:r>
      <w:proofErr w:type="spellEnd"/>
      <w:r w:rsidRPr="00294D8C">
        <w:rPr>
          <w:rFonts w:asciiTheme="minorHAnsi" w:hAnsiTheme="minorHAnsi"/>
        </w:rPr>
        <w:t xml:space="preserve"> in Santiago, Chile. Since 1997, she has worked as a Correspondent for the Chilean newspaper El </w:t>
      </w:r>
      <w:proofErr w:type="spellStart"/>
      <w:r w:rsidRPr="00294D8C">
        <w:rPr>
          <w:rFonts w:asciiTheme="minorHAnsi" w:hAnsiTheme="minorHAnsi"/>
        </w:rPr>
        <w:t>Mercurio</w:t>
      </w:r>
      <w:proofErr w:type="spellEnd"/>
      <w:r w:rsidRPr="00294D8C">
        <w:rPr>
          <w:rFonts w:asciiTheme="minorHAnsi" w:hAnsiTheme="minorHAnsi"/>
        </w:rPr>
        <w:t xml:space="preserve">. She studied Spanish Literature at the University of Chile and Journalism at the University of Havana, “Cuban Diplomacy Bypasses US via CELAC”, International Press Service News Agency, </w:t>
      </w:r>
      <w:hyperlink r:id="rId36" w:history="1">
        <w:r w:rsidRPr="00294D8C">
          <w:rPr>
            <w:rStyle w:val="Hyperlink"/>
            <w:rFonts w:asciiTheme="minorHAnsi" w:hAnsiTheme="minorHAnsi"/>
          </w:rPr>
          <w:t>http://www.ipsnews.net/2013/01/cuban-diplomacy-bypasses-u-s-via-celac/</w:t>
        </w:r>
      </w:hyperlink>
      <w:r w:rsidRPr="00294D8C">
        <w:rPr>
          <w:rFonts w:asciiTheme="minorHAnsi" w:hAnsiTheme="minorHAnsi"/>
        </w:rPr>
        <w:t xml:space="preserve">//SJ </w:t>
      </w:r>
    </w:p>
    <w:p w:rsidR="00823B66" w:rsidRPr="00294D8C" w:rsidRDefault="00823B66" w:rsidP="00823B66">
      <w:pPr>
        <w:rPr>
          <w:rFonts w:asciiTheme="minorHAnsi" w:hAnsiTheme="minorHAnsi"/>
          <w:sz w:val="14"/>
        </w:rPr>
      </w:pPr>
      <w:r w:rsidRPr="00294D8C">
        <w:rPr>
          <w:rFonts w:asciiTheme="minorHAnsi" w:hAnsiTheme="minorHAnsi"/>
          <w:sz w:val="14"/>
        </w:rPr>
        <w:t xml:space="preserve">While Cuba strengthens its regional environment, </w:t>
      </w:r>
      <w:r w:rsidRPr="00294D8C">
        <w:rPr>
          <w:rStyle w:val="StyleBoldUnderline"/>
          <w:rFonts w:asciiTheme="minorHAnsi" w:hAnsiTheme="minorHAnsi"/>
        </w:rPr>
        <w:t>expectations that its relations with the United States will improve with the second administration of Democrat Barack Obama are low</w:t>
      </w:r>
      <w:r w:rsidRPr="00294D8C">
        <w:rPr>
          <w:rFonts w:asciiTheme="minorHAnsi" w:hAnsiTheme="minorHAnsi"/>
          <w:sz w:val="14"/>
        </w:rPr>
        <w:t xml:space="preserve">. Several commentators in the interactive Café 108 feature of the IPS Cuba website agreed that </w:t>
      </w:r>
      <w:r w:rsidRPr="00294D8C">
        <w:rPr>
          <w:rStyle w:val="StyleBoldUnderline"/>
          <w:rFonts w:asciiTheme="minorHAnsi" w:hAnsiTheme="minorHAnsi"/>
        </w:rPr>
        <w:t>there is little chance that the U.S. will reconsider its relations with Cuba</w:t>
      </w:r>
      <w:r w:rsidRPr="00294D8C">
        <w:rPr>
          <w:rFonts w:asciiTheme="minorHAnsi" w:hAnsiTheme="minorHAnsi"/>
          <w:sz w:val="14"/>
        </w:rPr>
        <w:t>.</w:t>
      </w:r>
      <w:r w:rsidRPr="00294D8C">
        <w:rPr>
          <w:rFonts w:asciiTheme="minorHAnsi" w:hAnsiTheme="minorHAnsi"/>
          <w:sz w:val="12"/>
        </w:rPr>
        <w:t>¶</w:t>
      </w:r>
      <w:r w:rsidRPr="00294D8C">
        <w:rPr>
          <w:rFonts w:asciiTheme="minorHAnsi" w:hAnsiTheme="minorHAnsi"/>
          <w:sz w:val="14"/>
        </w:rPr>
        <w:t xml:space="preserve"> In the opinion of political scientist Esteban Morales, the </w:t>
      </w:r>
      <w:r w:rsidRPr="00294D8C">
        <w:rPr>
          <w:rStyle w:val="StyleBoldUnderline"/>
          <w:rFonts w:asciiTheme="minorHAnsi" w:hAnsiTheme="minorHAnsi"/>
        </w:rPr>
        <w:t xml:space="preserve">United States is facing a </w:t>
      </w:r>
      <w:r w:rsidRPr="00294D8C">
        <w:rPr>
          <w:rStyle w:val="Emphasis"/>
          <w:rFonts w:asciiTheme="minorHAnsi" w:hAnsiTheme="minorHAnsi"/>
        </w:rPr>
        <w:t>difficult time</w:t>
      </w:r>
      <w:r w:rsidRPr="00294D8C">
        <w:rPr>
          <w:rStyle w:val="StyleBoldUnderline"/>
          <w:rFonts w:asciiTheme="minorHAnsi" w:hAnsiTheme="minorHAnsi"/>
        </w:rPr>
        <w:t xml:space="preserve">, both on the domestic and on the international front, and in that context a change in attitude towards its socialist </w:t>
      </w:r>
      <w:proofErr w:type="spellStart"/>
      <w:r w:rsidRPr="00294D8C">
        <w:rPr>
          <w:rStyle w:val="StyleBoldUnderline"/>
          <w:rFonts w:asciiTheme="minorHAnsi" w:hAnsiTheme="minorHAnsi"/>
        </w:rPr>
        <w:t>neighbour</w:t>
      </w:r>
      <w:proofErr w:type="spellEnd"/>
      <w:r w:rsidRPr="00294D8C">
        <w:rPr>
          <w:rStyle w:val="StyleBoldUnderline"/>
          <w:rFonts w:asciiTheme="minorHAnsi" w:hAnsiTheme="minorHAnsi"/>
        </w:rPr>
        <w:t xml:space="preserve"> is highly unlikely</w:t>
      </w:r>
      <w:r w:rsidRPr="00294D8C">
        <w:rPr>
          <w:rFonts w:asciiTheme="minorHAnsi" w:hAnsiTheme="minorHAnsi"/>
          <w:sz w:val="14"/>
        </w:rPr>
        <w:t>. Morales, however, does not rule out the possibility of an indirect route, opened up as a result of the “changes (in U.S. relations) with Latin America and the Caribbean”.</w:t>
      </w:r>
      <w:r w:rsidRPr="00294D8C">
        <w:rPr>
          <w:rFonts w:asciiTheme="minorHAnsi" w:hAnsiTheme="minorHAnsi"/>
          <w:sz w:val="12"/>
        </w:rPr>
        <w:t>¶</w:t>
      </w:r>
      <w:r w:rsidRPr="00294D8C">
        <w:rPr>
          <w:rFonts w:asciiTheme="minorHAnsi" w:hAnsiTheme="minorHAnsi"/>
          <w:sz w:val="14"/>
        </w:rPr>
        <w:t xml:space="preserve"> “The last two years (of the Obama administration) may hold the greatest possibilities in this sense, depending on how well Obama does now,” Morales added.</w:t>
      </w:r>
      <w:r w:rsidRPr="00294D8C">
        <w:rPr>
          <w:rFonts w:asciiTheme="minorHAnsi" w:hAnsiTheme="minorHAnsi"/>
          <w:sz w:val="12"/>
        </w:rPr>
        <w:t>¶</w:t>
      </w:r>
      <w:r w:rsidRPr="00294D8C">
        <w:rPr>
          <w:rFonts w:asciiTheme="minorHAnsi" w:hAnsiTheme="minorHAnsi"/>
          <w:sz w:val="14"/>
        </w:rPr>
        <w:t xml:space="preserve"> Journalist Roberto Molina, for his part, does not expect to see any change “in the suspended state of relations between the two </w:t>
      </w:r>
      <w:proofErr w:type="spellStart"/>
      <w:r w:rsidRPr="00294D8C">
        <w:rPr>
          <w:rFonts w:asciiTheme="minorHAnsi" w:hAnsiTheme="minorHAnsi"/>
          <w:sz w:val="14"/>
        </w:rPr>
        <w:t>neighbouring</w:t>
      </w:r>
      <w:proofErr w:type="spellEnd"/>
      <w:r w:rsidRPr="00294D8C">
        <w:rPr>
          <w:rFonts w:asciiTheme="minorHAnsi" w:hAnsiTheme="minorHAnsi"/>
          <w:sz w:val="14"/>
        </w:rPr>
        <w:t xml:space="preserve"> nations, which have been enemies since the early 1960s.”</w:t>
      </w:r>
      <w:r w:rsidRPr="00294D8C">
        <w:rPr>
          <w:rFonts w:asciiTheme="minorHAnsi" w:hAnsiTheme="minorHAnsi"/>
          <w:sz w:val="12"/>
        </w:rPr>
        <w:t>¶</w:t>
      </w:r>
      <w:r w:rsidRPr="00294D8C">
        <w:rPr>
          <w:rFonts w:asciiTheme="minorHAnsi" w:hAnsiTheme="minorHAnsi"/>
          <w:sz w:val="14"/>
        </w:rPr>
        <w:t xml:space="preserve"> “</w:t>
      </w:r>
      <w:r w:rsidRPr="00294D8C">
        <w:rPr>
          <w:rStyle w:val="StyleBoldUnderline"/>
          <w:rFonts w:asciiTheme="minorHAnsi" w:hAnsiTheme="minorHAnsi"/>
        </w:rPr>
        <w:t xml:space="preserve">Obama has </w:t>
      </w:r>
      <w:r w:rsidRPr="00294D8C">
        <w:rPr>
          <w:rStyle w:val="Emphasis"/>
          <w:rFonts w:asciiTheme="minorHAnsi" w:hAnsiTheme="minorHAnsi"/>
        </w:rPr>
        <w:t>too many pending issues to address</w:t>
      </w:r>
      <w:r w:rsidRPr="00294D8C">
        <w:rPr>
          <w:rStyle w:val="StyleBoldUnderline"/>
          <w:rFonts w:asciiTheme="minorHAnsi" w:hAnsiTheme="minorHAnsi"/>
        </w:rPr>
        <w:t xml:space="preserve"> – immigration, fiscal reform, a war and other potential conflicts, and a shaky economy – to be thinking of Cuba as a foreign policy priority</w:t>
      </w:r>
      <w:r w:rsidRPr="00294D8C">
        <w:rPr>
          <w:rFonts w:asciiTheme="minorHAnsi" w:hAnsiTheme="minorHAnsi"/>
          <w:sz w:val="14"/>
        </w:rPr>
        <w:t>,” Boris Caro, a Cuban journalist living in Canada, said.</w:t>
      </w:r>
      <w:r w:rsidRPr="00294D8C">
        <w:rPr>
          <w:rFonts w:asciiTheme="minorHAnsi" w:hAnsiTheme="minorHAnsi"/>
          <w:sz w:val="12"/>
        </w:rPr>
        <w:t>¶</w:t>
      </w:r>
      <w:r w:rsidRPr="00294D8C">
        <w:rPr>
          <w:rFonts w:asciiTheme="minorHAnsi" w:hAnsiTheme="minorHAnsi"/>
          <w:sz w:val="14"/>
        </w:rPr>
        <w:t xml:space="preserve"> In his last speech of 2012, Castro announced that he will put all his efforts and energy into his role as CELAC president, but he did not forget to remind “the U.S. government once again that Cuba is willing to sit down (with the U.S.) and find a solution to all their bilateral problems in a dialogue based on mutual respect and sovereign equality.”</w:t>
      </w:r>
    </w:p>
    <w:p w:rsidR="00823B66" w:rsidRPr="00294D8C" w:rsidRDefault="00823B66" w:rsidP="00823B66">
      <w:pPr>
        <w:rPr>
          <w:rFonts w:asciiTheme="minorHAnsi" w:hAnsiTheme="minorHAnsi"/>
          <w:sz w:val="14"/>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i/>
        </w:rPr>
        <w:t>Comparative</w:t>
      </w:r>
      <w:r w:rsidRPr="00294D8C">
        <w:rPr>
          <w:rStyle w:val="StyleStyleBold12pt"/>
          <w:rFonts w:asciiTheme="minorHAnsi" w:hAnsiTheme="minorHAnsi"/>
        </w:rPr>
        <w:t xml:space="preserve"> </w:t>
      </w:r>
      <w:proofErr w:type="spellStart"/>
      <w:proofErr w:type="gramStart"/>
      <w:r w:rsidRPr="00294D8C">
        <w:rPr>
          <w:rStyle w:val="StyleStyleBold12pt"/>
          <w:rFonts w:asciiTheme="minorHAnsi" w:hAnsiTheme="minorHAnsi"/>
        </w:rPr>
        <w:t>ev</w:t>
      </w:r>
      <w:proofErr w:type="spellEnd"/>
      <w:proofErr w:type="gramEnd"/>
      <w:r w:rsidRPr="00294D8C">
        <w:rPr>
          <w:rStyle w:val="StyleStyleBold12pt"/>
          <w:rFonts w:asciiTheme="minorHAnsi" w:hAnsiTheme="minorHAnsi"/>
        </w:rPr>
        <w:t xml:space="preserve"> that Cuba is at the bottom of the list of diplomatic priorities </w:t>
      </w:r>
    </w:p>
    <w:p w:rsidR="00823B66" w:rsidRPr="00294D8C" w:rsidRDefault="00823B66" w:rsidP="00823B66">
      <w:pPr>
        <w:rPr>
          <w:rFonts w:asciiTheme="minorHAnsi" w:hAnsiTheme="minorHAnsi"/>
        </w:rPr>
      </w:pPr>
      <w:proofErr w:type="spellStart"/>
      <w:r w:rsidRPr="00294D8C">
        <w:rPr>
          <w:rStyle w:val="StyleStyleBold12pt"/>
          <w:rFonts w:asciiTheme="minorHAnsi" w:hAnsiTheme="minorHAnsi"/>
        </w:rPr>
        <w:t>Luxner</w:t>
      </w:r>
      <w:proofErr w:type="spellEnd"/>
      <w:r w:rsidRPr="00294D8C">
        <w:rPr>
          <w:rStyle w:val="StyleStyleBold12pt"/>
          <w:rFonts w:asciiTheme="minorHAnsi" w:hAnsiTheme="minorHAnsi"/>
        </w:rPr>
        <w:t xml:space="preserve"> 12 </w:t>
      </w:r>
      <w:r w:rsidRPr="00294D8C">
        <w:rPr>
          <w:rFonts w:asciiTheme="minorHAnsi" w:hAnsiTheme="minorHAnsi"/>
        </w:rPr>
        <w:t>(Larry is a news editor for The Washington Diplomat “Cuba Welcomes Pope, As U.S. Slams Door on Easing Embargo” 2/29/12 http://www.washdiplomat.com/index.php?option=com_content&amp;view=article&amp;id=8222:cuba-welcomes-pope-as-us-slams-door-on-easing-embargo&amp;catid=1484:march-2012&amp;Itemid=497)SC</w:t>
      </w:r>
    </w:p>
    <w:p w:rsidR="00823B66" w:rsidRPr="00294D8C" w:rsidRDefault="00823B66" w:rsidP="00823B66">
      <w:pPr>
        <w:rPr>
          <w:rFonts w:asciiTheme="minorHAnsi" w:hAnsiTheme="minorHAnsi"/>
          <w:u w:val="single"/>
        </w:rPr>
      </w:pPr>
      <w:r w:rsidRPr="00294D8C">
        <w:rPr>
          <w:rFonts w:asciiTheme="minorHAnsi" w:hAnsiTheme="minorHAnsi"/>
          <w:u w:val="single"/>
        </w:rPr>
        <w:t>Wilkerson</w:t>
      </w:r>
      <w:r w:rsidRPr="00294D8C">
        <w:rPr>
          <w:rFonts w:asciiTheme="minorHAnsi" w:hAnsiTheme="minorHAnsi"/>
          <w:sz w:val="16"/>
        </w:rPr>
        <w:t>, who just returned from a trip to Havana, is a visiting professor of government and public policy at the College of William &amp; Mary in Williamsburg, Va. Before being appointed Powell's chief of staff from 2002 to 2005 and associate director of the State Department's Policy Planning Staff, he served 31 years in the Army.</w:t>
      </w:r>
      <w:r w:rsidRPr="00294D8C">
        <w:rPr>
          <w:rFonts w:asciiTheme="minorHAnsi" w:hAnsiTheme="minorHAnsi"/>
          <w:sz w:val="12"/>
        </w:rPr>
        <w:t>¶</w:t>
      </w:r>
      <w:r w:rsidRPr="00294D8C">
        <w:rPr>
          <w:rFonts w:asciiTheme="minorHAnsi" w:hAnsiTheme="minorHAnsi"/>
          <w:sz w:val="16"/>
        </w:rPr>
        <w:t xml:space="preserve"> The problem today, he </w:t>
      </w:r>
      <w:r w:rsidRPr="00294D8C">
        <w:rPr>
          <w:rFonts w:asciiTheme="minorHAnsi" w:hAnsiTheme="minorHAnsi"/>
          <w:u w:val="single"/>
        </w:rPr>
        <w:t>explained</w:t>
      </w:r>
      <w:r w:rsidRPr="00294D8C">
        <w:rPr>
          <w:rFonts w:asciiTheme="minorHAnsi" w:hAnsiTheme="minorHAnsi"/>
          <w:sz w:val="16"/>
        </w:rPr>
        <w:t xml:space="preserve">, is that </w:t>
      </w:r>
      <w:r w:rsidRPr="00294D8C">
        <w:rPr>
          <w:rFonts w:asciiTheme="minorHAnsi" w:hAnsiTheme="minorHAnsi"/>
          <w:u w:val="single"/>
        </w:rPr>
        <w:t>Cuba policy isn't a priority for an administration consumed with the war in Afghanistan, Iran's nuclear aspirations and continuing economic strife.</w:t>
      </w:r>
      <w:r w:rsidRPr="00294D8C">
        <w:rPr>
          <w:rFonts w:asciiTheme="minorHAnsi" w:hAnsiTheme="minorHAnsi"/>
          <w:sz w:val="12"/>
        </w:rPr>
        <w:t>¶</w:t>
      </w:r>
      <w:r w:rsidRPr="00294D8C">
        <w:rPr>
          <w:rFonts w:asciiTheme="minorHAnsi" w:hAnsiTheme="minorHAnsi"/>
          <w:sz w:val="12"/>
          <w:u w:val="single"/>
        </w:rPr>
        <w:t xml:space="preserve"> </w:t>
      </w:r>
      <w:r w:rsidRPr="00294D8C">
        <w:rPr>
          <w:rFonts w:asciiTheme="minorHAnsi" w:hAnsiTheme="minorHAnsi"/>
          <w:u w:val="single"/>
        </w:rPr>
        <w:t>"People don't care about Cuba, and you can't blame them</w:t>
      </w:r>
      <w:r w:rsidRPr="00294D8C">
        <w:rPr>
          <w:rFonts w:asciiTheme="minorHAnsi" w:hAnsiTheme="minorHAnsi"/>
          <w:sz w:val="16"/>
        </w:rPr>
        <w:t>," he said. "After all, we've got Iran, Iraq, Afghanistan and a financial situation in this country that I think is as profound as the Great Depression. So it's very difficult to get Americans' attention about 11.5 million people living on an island 90 miles off the Florida Strait."</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That's</w:t>
      </w:r>
      <w:proofErr w:type="gramEnd"/>
      <w:r w:rsidRPr="00294D8C">
        <w:rPr>
          <w:rFonts w:asciiTheme="minorHAnsi" w:hAnsiTheme="minorHAnsi"/>
          <w:sz w:val="16"/>
        </w:rPr>
        <w:t xml:space="preserve"> even more so in a presidential election year like 2012, said the retired colonel.</w:t>
      </w:r>
      <w:r w:rsidRPr="00294D8C">
        <w:rPr>
          <w:rFonts w:asciiTheme="minorHAnsi" w:hAnsiTheme="minorHAnsi"/>
          <w:sz w:val="12"/>
        </w:rPr>
        <w:t>¶</w:t>
      </w:r>
      <w:r w:rsidRPr="00294D8C">
        <w:rPr>
          <w:rFonts w:asciiTheme="minorHAnsi" w:hAnsiTheme="minorHAnsi"/>
          <w:sz w:val="16"/>
        </w:rPr>
        <w:t xml:space="preserve"> "Karl Rove once told Colin Powell, 'Don't touch Cuba because we want Florida's 27 electoral votes,'" he recalled. "Dick Cheney also knew our Cuba policy was idiotic, but even he knew that you don't touch Cuba policy. The Obama administration is the first to get into the White House without the </w:t>
      </w:r>
      <w:proofErr w:type="spellStart"/>
      <w:r w:rsidRPr="00294D8C">
        <w:rPr>
          <w:rFonts w:asciiTheme="minorHAnsi" w:hAnsiTheme="minorHAnsi"/>
          <w:sz w:val="16"/>
        </w:rPr>
        <w:t>hard-line</w:t>
      </w:r>
      <w:proofErr w:type="spellEnd"/>
      <w:r w:rsidRPr="00294D8C">
        <w:rPr>
          <w:rFonts w:asciiTheme="minorHAnsi" w:hAnsiTheme="minorHAnsi"/>
          <w:sz w:val="16"/>
        </w:rPr>
        <w:t xml:space="preserve"> Cuban vote in Florida, so they have a little more flexibility with regard to that reality. However, </w:t>
      </w:r>
      <w:r w:rsidRPr="00294D8C">
        <w:rPr>
          <w:rFonts w:asciiTheme="minorHAnsi" w:hAnsiTheme="minorHAnsi"/>
          <w:u w:val="single"/>
        </w:rPr>
        <w:t>it's</w:t>
      </w:r>
      <w:r w:rsidRPr="00294D8C">
        <w:rPr>
          <w:rFonts w:asciiTheme="minorHAnsi" w:hAnsiTheme="minorHAnsi"/>
          <w:sz w:val="16"/>
        </w:rPr>
        <w:t xml:space="preserve"> still </w:t>
      </w:r>
      <w:r w:rsidRPr="00294D8C">
        <w:rPr>
          <w:rFonts w:asciiTheme="minorHAnsi" w:hAnsiTheme="minorHAnsi"/>
          <w:u w:val="single"/>
        </w:rPr>
        <w:t>a very difficult move for the Democrats to make."</w:t>
      </w:r>
    </w:p>
    <w:p w:rsidR="00823B66" w:rsidRPr="00294D8C" w:rsidRDefault="00823B66" w:rsidP="00823B66">
      <w:pPr>
        <w:pStyle w:val="Heading4"/>
        <w:rPr>
          <w:rFonts w:asciiTheme="minorHAnsi" w:hAnsiTheme="minorHAnsi"/>
        </w:rPr>
      </w:pPr>
      <w:r w:rsidRPr="00294D8C">
        <w:rPr>
          <w:rFonts w:asciiTheme="minorHAnsi" w:hAnsiTheme="minorHAnsi"/>
        </w:rPr>
        <w:t xml:space="preserve">Even if the plan is small, two framing issues – </w:t>
      </w:r>
    </w:p>
    <w:p w:rsidR="00823B66" w:rsidRPr="00294D8C" w:rsidRDefault="00823B66" w:rsidP="00823B66">
      <w:pPr>
        <w:pStyle w:val="Heading4"/>
        <w:rPr>
          <w:rFonts w:asciiTheme="minorHAnsi" w:hAnsiTheme="minorHAnsi"/>
        </w:rPr>
      </w:pPr>
      <w:r w:rsidRPr="00294D8C">
        <w:rPr>
          <w:rFonts w:asciiTheme="minorHAnsi" w:hAnsiTheme="minorHAnsi"/>
        </w:rPr>
        <w:t xml:space="preserve">a. Baggage – Cuba will try to add other issues that are highly controversial and time-consuming </w:t>
      </w:r>
    </w:p>
    <w:p w:rsidR="00823B66" w:rsidRPr="00294D8C" w:rsidRDefault="00823B66" w:rsidP="00823B66">
      <w:pPr>
        <w:rPr>
          <w:rFonts w:asciiTheme="minorHAnsi" w:hAnsiTheme="minorHAnsi"/>
          <w:sz w:val="16"/>
          <w:szCs w:val="16"/>
        </w:rPr>
      </w:pPr>
      <w:r w:rsidRPr="00294D8C">
        <w:rPr>
          <w:rStyle w:val="Heading4Char"/>
          <w:rFonts w:asciiTheme="minorHAnsi" w:hAnsiTheme="minorHAnsi"/>
        </w:rPr>
        <w:t>Hanson and Lee 13</w:t>
      </w:r>
      <w:r w:rsidRPr="00294D8C">
        <w:rPr>
          <w:rStyle w:val="StyleStyleBold12pt"/>
          <w:rFonts w:asciiTheme="minorHAnsi" w:hAnsiTheme="minorHAnsi"/>
        </w:rPr>
        <w:t xml:space="preserve"> </w:t>
      </w:r>
      <w:r w:rsidRPr="00294D8C">
        <w:rPr>
          <w:rStyle w:val="StyleStyleBold12pt"/>
          <w:rFonts w:asciiTheme="minorHAnsi" w:hAnsiTheme="minorHAnsi"/>
          <w:sz w:val="16"/>
          <w:szCs w:val="16"/>
        </w:rPr>
        <w:t xml:space="preserve">(Brianna Lee and Stephanie Hanson, Senior Production Editors at the Council on Foreign Relations, </w:t>
      </w:r>
      <w:hyperlink r:id="rId37" w:history="1">
        <w:r w:rsidRPr="00294D8C">
          <w:rPr>
            <w:rStyle w:val="Hyperlink"/>
            <w:rFonts w:asciiTheme="minorHAnsi" w:hAnsiTheme="minorHAnsi"/>
            <w:sz w:val="16"/>
            <w:szCs w:val="16"/>
          </w:rPr>
          <w:t>http://www.cfr.org/cuba/us-cuba-relations/p11113</w:t>
        </w:r>
      </w:hyperlink>
      <w:r w:rsidRPr="00294D8C">
        <w:rPr>
          <w:rFonts w:asciiTheme="minorHAnsi" w:hAnsiTheme="minorHAnsi"/>
          <w:sz w:val="16"/>
          <w:szCs w:val="16"/>
        </w:rPr>
        <w:t>, “US-Cuba relations” // OP)</w:t>
      </w:r>
    </w:p>
    <w:p w:rsidR="00823B66" w:rsidRPr="00294D8C" w:rsidRDefault="00823B66" w:rsidP="00823B66">
      <w:pPr>
        <w:rPr>
          <w:rFonts w:asciiTheme="minorHAnsi" w:hAnsiTheme="minorHAnsi"/>
        </w:rPr>
      </w:pPr>
      <w:r w:rsidRPr="00294D8C">
        <w:rPr>
          <w:rFonts w:asciiTheme="minorHAnsi" w:hAnsiTheme="minorHAnsi"/>
          <w:sz w:val="16"/>
          <w:szCs w:val="16"/>
        </w:rPr>
        <w:t>What is the likelihood that the United States and Cuba will resume diplomatic relations?</w:t>
      </w:r>
      <w:r w:rsidRPr="00294D8C">
        <w:rPr>
          <w:rFonts w:asciiTheme="minorHAnsi" w:hAnsiTheme="minorHAnsi"/>
          <w:sz w:val="12"/>
        </w:rPr>
        <w:t xml:space="preserve"> </w:t>
      </w:r>
      <w:r w:rsidRPr="00294D8C">
        <w:rPr>
          <w:rStyle w:val="StyleBoldUnderline"/>
          <w:rFonts w:asciiTheme="minorHAnsi" w:hAnsiTheme="minorHAnsi"/>
        </w:rPr>
        <w:t>Given the range of issues dividing the two countries, experts say a long process would precede resumption of diplomatic relations</w:t>
      </w:r>
      <w:r w:rsidRPr="00294D8C">
        <w:rPr>
          <w:rFonts w:asciiTheme="minorHAnsi" w:hAnsiTheme="minorHAnsi"/>
        </w:rPr>
        <w:t xml:space="preserve">. </w:t>
      </w:r>
      <w:r w:rsidRPr="00294D8C">
        <w:rPr>
          <w:rFonts w:asciiTheme="minorHAnsi" w:hAnsiTheme="minorHAnsi"/>
          <w:sz w:val="16"/>
          <w:szCs w:val="16"/>
        </w:rPr>
        <w:t xml:space="preserve">Daniel P. Erikson of the Inter-American Dialogue says that though "you could have the resumption of bilateral talks on issues related to </w:t>
      </w:r>
      <w:proofErr w:type="spellStart"/>
      <w:r w:rsidRPr="00294D8C">
        <w:rPr>
          <w:rFonts w:asciiTheme="minorHAnsi" w:hAnsiTheme="minorHAnsi"/>
          <w:sz w:val="16"/>
          <w:szCs w:val="16"/>
        </w:rPr>
        <w:t>counternarcotics</w:t>
      </w:r>
      <w:proofErr w:type="spellEnd"/>
      <w:r w:rsidRPr="00294D8C">
        <w:rPr>
          <w:rFonts w:asciiTheme="minorHAnsi" w:hAnsiTheme="minorHAnsi"/>
          <w:sz w:val="16"/>
          <w:szCs w:val="16"/>
        </w:rPr>
        <w:t xml:space="preserve"> or immigration, or a period of détente,</w:t>
      </w:r>
      <w:r w:rsidRPr="00294D8C">
        <w:rPr>
          <w:rFonts w:asciiTheme="minorHAnsi" w:hAnsiTheme="minorHAnsi"/>
        </w:rPr>
        <w:t xml:space="preserve"> </w:t>
      </w:r>
      <w:r w:rsidRPr="00294D8C">
        <w:rPr>
          <w:rStyle w:val="StyleBoldUnderline"/>
          <w:rFonts w:asciiTheme="minorHAnsi" w:hAnsiTheme="minorHAnsi"/>
        </w:rPr>
        <w:t>you are probably not going to see the full restoration of diplomatic relations"</w:t>
      </w:r>
      <w:r w:rsidRPr="00294D8C">
        <w:rPr>
          <w:rFonts w:asciiTheme="minorHAnsi" w:hAnsiTheme="minorHAnsi"/>
        </w:rPr>
        <w:t xml:space="preserve"> </w:t>
      </w:r>
      <w:r w:rsidRPr="00294D8C">
        <w:rPr>
          <w:rFonts w:asciiTheme="minorHAnsi" w:hAnsiTheme="minorHAnsi"/>
          <w:sz w:val="16"/>
          <w:szCs w:val="16"/>
        </w:rPr>
        <w:t>in the near term. Many recent policy reports have recommended that the United States take some unilateral steps to roll back sanctions on Cuba</w:t>
      </w:r>
      <w:r w:rsidRPr="00294D8C">
        <w:rPr>
          <w:rStyle w:val="StyleBoldUnderline"/>
          <w:rFonts w:asciiTheme="minorHAnsi" w:hAnsiTheme="minorHAnsi"/>
        </w:rPr>
        <w:t>. The removal of sanctions, however, would be just one step in the process of normalizing relations. Such a process is sure to be controversial</w:t>
      </w:r>
      <w:r w:rsidRPr="00294D8C">
        <w:rPr>
          <w:rFonts w:asciiTheme="minorHAnsi" w:hAnsiTheme="minorHAnsi"/>
        </w:rPr>
        <w:t xml:space="preserve">, </w:t>
      </w:r>
      <w:proofErr w:type="spellStart"/>
      <w:proofErr w:type="gramStart"/>
      <w:r w:rsidRPr="00294D8C">
        <w:rPr>
          <w:rFonts w:asciiTheme="minorHAnsi" w:hAnsiTheme="minorHAnsi"/>
          <w:sz w:val="16"/>
          <w:szCs w:val="16"/>
        </w:rPr>
        <w:t>frdx</w:t>
      </w:r>
      <w:proofErr w:type="spellEnd"/>
      <w:r w:rsidRPr="00294D8C">
        <w:rPr>
          <w:rFonts w:asciiTheme="minorHAnsi" w:hAnsiTheme="minorHAnsi"/>
          <w:sz w:val="16"/>
          <w:szCs w:val="16"/>
        </w:rPr>
        <w:t xml:space="preserve"> </w:t>
      </w:r>
      <w:r w:rsidRPr="00294D8C">
        <w:rPr>
          <w:rFonts w:asciiTheme="minorHAnsi" w:hAnsiTheme="minorHAnsi"/>
        </w:rPr>
        <w:t xml:space="preserve"> "</w:t>
      </w:r>
      <w:proofErr w:type="gramEnd"/>
      <w:r w:rsidRPr="00294D8C">
        <w:rPr>
          <w:rStyle w:val="StyleBoldUnderline"/>
          <w:rFonts w:asciiTheme="minorHAnsi" w:hAnsiTheme="minorHAnsi"/>
        </w:rPr>
        <w:t>Whatever we call it</w:t>
      </w:r>
      <w:r w:rsidRPr="00294D8C">
        <w:rPr>
          <w:rFonts w:asciiTheme="minorHAnsi" w:hAnsiTheme="minorHAnsi"/>
        </w:rPr>
        <w:t>--</w:t>
      </w:r>
      <w:r w:rsidRPr="00294D8C">
        <w:rPr>
          <w:rFonts w:asciiTheme="minorHAnsi" w:hAnsiTheme="minorHAnsi"/>
          <w:sz w:val="16"/>
          <w:szCs w:val="16"/>
        </w:rPr>
        <w:t xml:space="preserve">normalization, détente, </w:t>
      </w:r>
      <w:proofErr w:type="spellStart"/>
      <w:r w:rsidRPr="00294D8C">
        <w:rPr>
          <w:rFonts w:asciiTheme="minorHAnsi" w:hAnsiTheme="minorHAnsi"/>
          <w:sz w:val="16"/>
          <w:szCs w:val="16"/>
        </w:rPr>
        <w:t>rapproachement</w:t>
      </w:r>
      <w:proofErr w:type="spellEnd"/>
      <w:r w:rsidRPr="00294D8C">
        <w:rPr>
          <w:rFonts w:asciiTheme="minorHAnsi" w:hAnsiTheme="minorHAnsi"/>
        </w:rPr>
        <w:t>--</w:t>
      </w:r>
      <w:r w:rsidRPr="00294D8C">
        <w:rPr>
          <w:rStyle w:val="StyleBoldUnderline"/>
          <w:rFonts w:asciiTheme="minorHAnsi" w:hAnsiTheme="minorHAnsi"/>
        </w:rPr>
        <w:t>it is clear that the policy process risks falling victim to the politics of the issue</w:t>
      </w:r>
      <w:r w:rsidRPr="00294D8C">
        <w:rPr>
          <w:rFonts w:asciiTheme="minorHAnsi" w:hAnsiTheme="minorHAnsi"/>
        </w:rPr>
        <w:t xml:space="preserve">," says </w:t>
      </w:r>
      <w:proofErr w:type="spellStart"/>
      <w:r w:rsidRPr="00294D8C">
        <w:rPr>
          <w:rFonts w:asciiTheme="minorHAnsi" w:hAnsiTheme="minorHAnsi"/>
        </w:rPr>
        <w:t>Sweig</w:t>
      </w:r>
      <w:proofErr w:type="spellEnd"/>
      <w:r w:rsidRPr="00294D8C">
        <w:rPr>
          <w:rFonts w:asciiTheme="minorHAnsi" w:hAnsiTheme="minorHAnsi"/>
        </w:rPr>
        <w:t>.</w:t>
      </w:r>
    </w:p>
    <w:p w:rsidR="00823B66" w:rsidRPr="00294D8C" w:rsidRDefault="00823B66" w:rsidP="00823B66">
      <w:pPr>
        <w:rPr>
          <w:rFonts w:asciiTheme="minorHAnsi" w:hAnsiTheme="minorHAnsi"/>
        </w:rPr>
      </w:pPr>
    </w:p>
    <w:p w:rsidR="00823B66" w:rsidRPr="00294D8C" w:rsidRDefault="00823B66" w:rsidP="00823B66">
      <w:pPr>
        <w:pStyle w:val="Heading4"/>
        <w:rPr>
          <w:rStyle w:val="StyleBoldUnderline"/>
          <w:rFonts w:asciiTheme="minorHAnsi" w:hAnsiTheme="minorHAnsi"/>
          <w:b/>
        </w:rPr>
      </w:pPr>
      <w:r w:rsidRPr="00294D8C">
        <w:rPr>
          <w:rFonts w:asciiTheme="minorHAnsi" w:hAnsiTheme="minorHAnsi"/>
        </w:rPr>
        <w:t>b. Cuba will initially balk at the offer to save face – that creates a long, protracted diplomatic game</w:t>
      </w:r>
      <w:r w:rsidRPr="00294D8C">
        <w:rPr>
          <w:rStyle w:val="StyleBoldUnderline"/>
          <w:rFonts w:asciiTheme="minorHAnsi" w:hAnsiTheme="minorHAnsi"/>
          <w:b/>
        </w:rPr>
        <w:t xml:space="preserve"> </w:t>
      </w:r>
    </w:p>
    <w:p w:rsidR="00823B66" w:rsidRPr="00294D8C" w:rsidRDefault="00823B66" w:rsidP="00823B66">
      <w:pPr>
        <w:rPr>
          <w:rStyle w:val="StyleStyleBold12pt"/>
          <w:rFonts w:asciiTheme="minorHAnsi" w:hAnsiTheme="minorHAnsi"/>
          <w:b w:val="0"/>
          <w:sz w:val="16"/>
          <w:szCs w:val="16"/>
        </w:rPr>
      </w:pPr>
      <w:proofErr w:type="spellStart"/>
      <w:r w:rsidRPr="00294D8C">
        <w:rPr>
          <w:rStyle w:val="Heading4Char"/>
          <w:rFonts w:asciiTheme="minorHAnsi" w:hAnsiTheme="minorHAnsi"/>
        </w:rPr>
        <w:t>Planas</w:t>
      </w:r>
      <w:proofErr w:type="spellEnd"/>
      <w:r w:rsidRPr="00294D8C">
        <w:rPr>
          <w:rStyle w:val="Heading4Char"/>
          <w:rFonts w:asciiTheme="minorHAnsi" w:hAnsiTheme="minorHAnsi"/>
        </w:rPr>
        <w:t xml:space="preserve"> 12</w:t>
      </w:r>
      <w:r w:rsidRPr="00294D8C">
        <w:rPr>
          <w:rStyle w:val="StyleStyleBold12pt"/>
          <w:rFonts w:asciiTheme="minorHAnsi" w:hAnsiTheme="minorHAnsi"/>
        </w:rPr>
        <w:t xml:space="preserve"> </w:t>
      </w:r>
      <w:r w:rsidRPr="00294D8C">
        <w:rPr>
          <w:rStyle w:val="StyleStyleBold12pt"/>
          <w:rFonts w:asciiTheme="minorHAnsi" w:hAnsiTheme="minorHAnsi"/>
          <w:sz w:val="16"/>
          <w:szCs w:val="16"/>
        </w:rPr>
        <w:t>(</w:t>
      </w:r>
      <w:proofErr w:type="spellStart"/>
      <w:r w:rsidRPr="00294D8C">
        <w:rPr>
          <w:rStyle w:val="StyleStyleBold12pt"/>
          <w:rFonts w:asciiTheme="minorHAnsi" w:hAnsiTheme="minorHAnsi"/>
          <w:sz w:val="16"/>
          <w:szCs w:val="16"/>
        </w:rPr>
        <w:t>Roque</w:t>
      </w:r>
      <w:proofErr w:type="spellEnd"/>
      <w:r w:rsidRPr="00294D8C">
        <w:rPr>
          <w:rStyle w:val="StyleStyleBold12pt"/>
          <w:rFonts w:asciiTheme="minorHAnsi" w:hAnsiTheme="minorHAnsi"/>
          <w:sz w:val="16"/>
          <w:szCs w:val="16"/>
        </w:rPr>
        <w:t xml:space="preserve"> </w:t>
      </w:r>
      <w:proofErr w:type="spellStart"/>
      <w:r w:rsidRPr="00294D8C">
        <w:rPr>
          <w:rStyle w:val="StyleStyleBold12pt"/>
          <w:rFonts w:asciiTheme="minorHAnsi" w:hAnsiTheme="minorHAnsi"/>
          <w:sz w:val="16"/>
          <w:szCs w:val="16"/>
        </w:rPr>
        <w:t>Planas</w:t>
      </w:r>
      <w:proofErr w:type="spellEnd"/>
      <w:r w:rsidRPr="00294D8C">
        <w:rPr>
          <w:rStyle w:val="StyleStyleBold12pt"/>
          <w:rFonts w:asciiTheme="minorHAnsi" w:hAnsiTheme="minorHAnsi"/>
          <w:sz w:val="16"/>
          <w:szCs w:val="16"/>
        </w:rPr>
        <w:t xml:space="preserve">, Associate Editor for </w:t>
      </w:r>
      <w:proofErr w:type="spellStart"/>
      <w:r w:rsidRPr="00294D8C">
        <w:rPr>
          <w:rStyle w:val="StyleStyleBold12pt"/>
          <w:rFonts w:asciiTheme="minorHAnsi" w:hAnsiTheme="minorHAnsi"/>
          <w:sz w:val="16"/>
          <w:szCs w:val="16"/>
        </w:rPr>
        <w:t>HuffPost</w:t>
      </w:r>
      <w:proofErr w:type="spellEnd"/>
      <w:r w:rsidRPr="00294D8C">
        <w:rPr>
          <w:rStyle w:val="StyleStyleBold12pt"/>
          <w:rFonts w:asciiTheme="minorHAnsi" w:hAnsiTheme="minorHAnsi"/>
          <w:sz w:val="16"/>
          <w:szCs w:val="16"/>
        </w:rPr>
        <w:t xml:space="preserve"> and Fox News, </w:t>
      </w:r>
      <w:hyperlink r:id="rId38" w:history="1">
        <w:r w:rsidRPr="00294D8C">
          <w:rPr>
            <w:rStyle w:val="Hyperlink"/>
            <w:rFonts w:asciiTheme="minorHAnsi" w:hAnsiTheme="minorHAnsi"/>
            <w:sz w:val="16"/>
            <w:szCs w:val="16"/>
          </w:rPr>
          <w:t>http://latino.foxnews.com/latino/news/2012/02/07/us-embargo-on-cuba-turns-50/</w:t>
        </w:r>
      </w:hyperlink>
      <w:r w:rsidRPr="00294D8C">
        <w:rPr>
          <w:rStyle w:val="StyleStyleBold12pt"/>
          <w:rFonts w:asciiTheme="minorHAnsi" w:hAnsiTheme="minorHAnsi"/>
          <w:sz w:val="16"/>
          <w:szCs w:val="16"/>
        </w:rPr>
        <w:t xml:space="preserve"> “US Embargo on Cuba Turns 50” // OP)</w:t>
      </w:r>
    </w:p>
    <w:p w:rsidR="00823B66" w:rsidRPr="00294D8C" w:rsidRDefault="00823B66" w:rsidP="00823B66">
      <w:pPr>
        <w:rPr>
          <w:rFonts w:asciiTheme="minorHAnsi" w:hAnsiTheme="minorHAnsi"/>
          <w:sz w:val="18"/>
          <w:szCs w:val="18"/>
        </w:rPr>
      </w:pPr>
      <w:proofErr w:type="spellStart"/>
      <w:r w:rsidRPr="00294D8C">
        <w:rPr>
          <w:rFonts w:asciiTheme="minorHAnsi" w:hAnsiTheme="minorHAnsi"/>
          <w:sz w:val="18"/>
          <w:szCs w:val="18"/>
        </w:rPr>
        <w:t>Sweig</w:t>
      </w:r>
      <w:proofErr w:type="spellEnd"/>
      <w:r w:rsidRPr="00294D8C">
        <w:rPr>
          <w:rFonts w:asciiTheme="minorHAnsi" w:hAnsiTheme="minorHAnsi"/>
          <w:sz w:val="18"/>
          <w:szCs w:val="18"/>
        </w:rPr>
        <w:t xml:space="preserve"> said the Castro government probably never thought Obama intended to lift the embargo. Instead, Cuban officials likely arrested Gross in order to bring attention to U.S. funding of pro-democracy programs that are prohibited on the island, she said.</w:t>
      </w:r>
      <w:r w:rsidRPr="00294D8C">
        <w:rPr>
          <w:rFonts w:asciiTheme="minorHAnsi" w:hAnsiTheme="minorHAnsi"/>
          <w:sz w:val="12"/>
          <w:szCs w:val="18"/>
        </w:rPr>
        <w:t xml:space="preserve"> </w:t>
      </w:r>
      <w:proofErr w:type="spellStart"/>
      <w:r w:rsidRPr="00294D8C">
        <w:rPr>
          <w:rFonts w:asciiTheme="minorHAnsi" w:hAnsiTheme="minorHAnsi"/>
          <w:sz w:val="18"/>
          <w:szCs w:val="18"/>
        </w:rPr>
        <w:t>Sweig</w:t>
      </w:r>
      <w:proofErr w:type="spellEnd"/>
      <w:r w:rsidRPr="00294D8C">
        <w:rPr>
          <w:rFonts w:asciiTheme="minorHAnsi" w:hAnsiTheme="minorHAnsi"/>
          <w:sz w:val="18"/>
          <w:szCs w:val="18"/>
        </w:rPr>
        <w:t xml:space="preserve"> did not think </w:t>
      </w:r>
      <w:r w:rsidRPr="00294D8C">
        <w:rPr>
          <w:rStyle w:val="StyleBoldUnderline"/>
          <w:rFonts w:asciiTheme="minorHAnsi" w:hAnsiTheme="minorHAnsi"/>
        </w:rPr>
        <w:t>the Gross decision indicated Cuban disinterest in normalizing trade relations.</w:t>
      </w:r>
      <w:r w:rsidRPr="00294D8C">
        <w:rPr>
          <w:rFonts w:asciiTheme="minorHAnsi" w:hAnsiTheme="minorHAnsi"/>
          <w:sz w:val="12"/>
          <w:szCs w:val="18"/>
        </w:rPr>
        <w:t xml:space="preserve"> </w:t>
      </w:r>
      <w:r w:rsidRPr="00294D8C">
        <w:rPr>
          <w:rStyle w:val="StyleBoldUnderline"/>
          <w:rFonts w:asciiTheme="minorHAnsi" w:hAnsiTheme="minorHAnsi"/>
        </w:rPr>
        <w:t>“If we were to put on the table a major framework for political dialogue, the Cubans would be at the table tomorrow,</w:t>
      </w:r>
      <w:r w:rsidRPr="00294D8C">
        <w:rPr>
          <w:rFonts w:asciiTheme="minorHAnsi" w:hAnsiTheme="minorHAnsi"/>
          <w:sz w:val="18"/>
          <w:szCs w:val="18"/>
        </w:rPr>
        <w:t xml:space="preserve">” </w:t>
      </w:r>
      <w:proofErr w:type="spellStart"/>
      <w:r w:rsidRPr="00294D8C">
        <w:rPr>
          <w:rFonts w:asciiTheme="minorHAnsi" w:hAnsiTheme="minorHAnsi"/>
          <w:sz w:val="18"/>
          <w:szCs w:val="18"/>
        </w:rPr>
        <w:t>Sweig</w:t>
      </w:r>
      <w:proofErr w:type="spellEnd"/>
      <w:r w:rsidRPr="00294D8C">
        <w:rPr>
          <w:rFonts w:asciiTheme="minorHAnsi" w:hAnsiTheme="minorHAnsi"/>
          <w:sz w:val="18"/>
          <w:szCs w:val="18"/>
        </w:rPr>
        <w:t xml:space="preserve"> said. “</w:t>
      </w:r>
      <w:r w:rsidRPr="00294D8C">
        <w:rPr>
          <w:rStyle w:val="StyleBoldUnderline"/>
          <w:rFonts w:asciiTheme="minorHAnsi" w:hAnsiTheme="minorHAnsi"/>
        </w:rPr>
        <w:t>We haven’t done that yet</w:t>
      </w:r>
      <w:r w:rsidRPr="00294D8C">
        <w:rPr>
          <w:rFonts w:asciiTheme="minorHAnsi" w:hAnsiTheme="minorHAnsi"/>
          <w:sz w:val="18"/>
          <w:szCs w:val="18"/>
        </w:rPr>
        <w:t>.”</w:t>
      </w:r>
      <w:proofErr w:type="gramStart"/>
      <w:r w:rsidRPr="00294D8C">
        <w:rPr>
          <w:rFonts w:asciiTheme="minorHAnsi" w:hAnsiTheme="minorHAnsi"/>
          <w:sz w:val="12"/>
          <w:szCs w:val="18"/>
        </w:rPr>
        <w:t xml:space="preserve">¶ </w:t>
      </w:r>
      <w:r w:rsidRPr="00294D8C">
        <w:rPr>
          <w:rFonts w:asciiTheme="minorHAnsi" w:hAnsiTheme="minorHAnsi"/>
          <w:sz w:val="18"/>
          <w:szCs w:val="18"/>
        </w:rPr>
        <w:t>But the Gross episode left others thinking that Cuban officials may not want to end the embargo—at least not all at once.</w:t>
      </w:r>
      <w:proofErr w:type="gramEnd"/>
      <w:r w:rsidRPr="00294D8C">
        <w:rPr>
          <w:rFonts w:asciiTheme="minorHAnsi" w:hAnsiTheme="minorHAnsi"/>
          <w:sz w:val="18"/>
          <w:szCs w:val="18"/>
        </w:rPr>
        <w:t xml:space="preserve"> </w:t>
      </w:r>
      <w:r w:rsidRPr="00294D8C">
        <w:rPr>
          <w:rStyle w:val="StyleBoldUnderline"/>
          <w:rFonts w:asciiTheme="minorHAnsi" w:hAnsiTheme="minorHAnsi"/>
        </w:rPr>
        <w:t xml:space="preserve"> “The ball is really in the Cuban court right now and they may not want to play it,</w:t>
      </w:r>
      <w:r w:rsidRPr="00294D8C">
        <w:rPr>
          <w:rFonts w:asciiTheme="minorHAnsi" w:hAnsiTheme="minorHAnsi"/>
          <w:sz w:val="18"/>
          <w:szCs w:val="18"/>
        </w:rPr>
        <w:t xml:space="preserve">” Sabatini said, noting that </w:t>
      </w:r>
      <w:r w:rsidRPr="00294D8C">
        <w:rPr>
          <w:rStyle w:val="StyleBoldUnderline"/>
          <w:rFonts w:asciiTheme="minorHAnsi" w:hAnsiTheme="minorHAnsi"/>
        </w:rPr>
        <w:t>an end to the sanctions would suddenly inundate the long isolated island with U.S. tourists and investment dollars that Cuban officials may find disruptive</w:t>
      </w:r>
      <w:r w:rsidRPr="00294D8C">
        <w:rPr>
          <w:rFonts w:asciiTheme="minorHAnsi" w:hAnsiTheme="minorHAnsi"/>
          <w:sz w:val="18"/>
          <w:szCs w:val="18"/>
        </w:rPr>
        <w:t>.</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Cuba/US engagement is slow moving and exhaustive</w:t>
      </w: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Haven 13 (Paul is a writer for WPTV. “Cuba, US try talking, but face many obstacles” 6/21/13 http://www.wptv.com/dpp/news/national/Cuba-US-try-talking-but-face-many-obstacles-) SC</w:t>
      </w:r>
    </w:p>
    <w:p w:rsidR="00823B66" w:rsidRPr="00294D8C" w:rsidRDefault="00823B66" w:rsidP="00823B66">
      <w:pPr>
        <w:rPr>
          <w:rFonts w:asciiTheme="minorHAnsi" w:hAnsiTheme="minorHAnsi"/>
          <w:u w:val="single"/>
        </w:rPr>
      </w:pPr>
      <w:r w:rsidRPr="00294D8C">
        <w:rPr>
          <w:rFonts w:asciiTheme="minorHAnsi" w:hAnsiTheme="minorHAnsi"/>
          <w:sz w:val="16"/>
        </w:rPr>
        <w:t xml:space="preserve">They've hardly become allies, but </w:t>
      </w:r>
      <w:r w:rsidRPr="00294D8C">
        <w:rPr>
          <w:rStyle w:val="StyleStyleBold12pt"/>
          <w:rFonts w:asciiTheme="minorHAnsi" w:hAnsiTheme="minorHAnsi"/>
          <w:u w:val="single"/>
        </w:rPr>
        <w:t>Cuba and the U.S.</w:t>
      </w:r>
      <w:r w:rsidRPr="00294D8C">
        <w:rPr>
          <w:rStyle w:val="StyleStyleBold12pt"/>
          <w:rFonts w:asciiTheme="minorHAnsi" w:hAnsiTheme="minorHAnsi"/>
          <w:sz w:val="16"/>
        </w:rPr>
        <w:t xml:space="preserve"> </w:t>
      </w:r>
      <w:r w:rsidRPr="00294D8C">
        <w:rPr>
          <w:rFonts w:asciiTheme="minorHAnsi" w:hAnsiTheme="minorHAnsi"/>
          <w:sz w:val="16"/>
        </w:rPr>
        <w:t>have taken some baby steps toward rapprochement in recent weeks that have people on this island and in Washington wondering if a breakthrough in relations could be just over the horizon.</w:t>
      </w:r>
      <w:r w:rsidRPr="00294D8C">
        <w:rPr>
          <w:rFonts w:asciiTheme="minorHAnsi" w:hAnsiTheme="minorHAnsi"/>
          <w:sz w:val="12"/>
        </w:rPr>
        <w:t>¶</w:t>
      </w:r>
      <w:r w:rsidRPr="00294D8C">
        <w:rPr>
          <w:rFonts w:asciiTheme="minorHAnsi" w:hAnsiTheme="minorHAnsi"/>
          <w:sz w:val="16"/>
        </w:rPr>
        <w:t xml:space="preserve"> Skeptics caution that the Cold War enemies </w:t>
      </w:r>
      <w:r w:rsidRPr="00294D8C">
        <w:rPr>
          <w:rStyle w:val="StyleStyleBold12pt"/>
          <w:rFonts w:asciiTheme="minorHAnsi" w:hAnsiTheme="minorHAnsi"/>
          <w:u w:val="single"/>
        </w:rPr>
        <w:t>have been here many times before, only to fall back into old recriminations</w:t>
      </w:r>
      <w:r w:rsidRPr="00294D8C">
        <w:rPr>
          <w:rStyle w:val="StyleStyleBold12pt"/>
          <w:rFonts w:asciiTheme="minorHAnsi" w:hAnsiTheme="minorHAnsi"/>
          <w:sz w:val="16"/>
        </w:rPr>
        <w:t xml:space="preserve">. </w:t>
      </w:r>
      <w:r w:rsidRPr="00294D8C">
        <w:rPr>
          <w:rFonts w:asciiTheme="minorHAnsi" w:hAnsiTheme="minorHAnsi"/>
          <w:sz w:val="16"/>
        </w:rPr>
        <w:t>But there are signs that views might be shifting on both sides of the Florida Straits.</w:t>
      </w:r>
      <w:r w:rsidRPr="00294D8C">
        <w:rPr>
          <w:rFonts w:asciiTheme="minorHAnsi" w:hAnsiTheme="minorHAnsi"/>
          <w:sz w:val="12"/>
        </w:rPr>
        <w:t>¶</w:t>
      </w:r>
      <w:r w:rsidRPr="00294D8C">
        <w:rPr>
          <w:rFonts w:asciiTheme="minorHAnsi" w:hAnsiTheme="minorHAnsi"/>
          <w:sz w:val="16"/>
        </w:rPr>
        <w:t xml:space="preserve"> In the past week, the two countries have held talks on resuming direct mail service, and announced a July 17 sit-down on migration issues. In May, a U.S. federal judge allowed a convicted Cuban intelligence agent to return to the island. This month, Cuba informed the family of jailed U.S. government subcontractor Alan Gross that it would let an American doctor examine him, though the visit has apparently not yet happened. President Raul Castro has also ushered in a series of economic and social changes, including making it easier for Cubans to travel off the island.</w:t>
      </w:r>
      <w:r w:rsidRPr="00294D8C">
        <w:rPr>
          <w:rFonts w:asciiTheme="minorHAnsi" w:hAnsiTheme="minorHAnsi"/>
          <w:sz w:val="12"/>
        </w:rPr>
        <w:t>¶</w:t>
      </w:r>
      <w:r w:rsidRPr="00294D8C">
        <w:rPr>
          <w:rFonts w:asciiTheme="minorHAnsi" w:hAnsiTheme="minorHAnsi"/>
          <w:sz w:val="16"/>
        </w:rPr>
        <w:t xml:space="preserve"> Under the radar, diplomats on both sides describe a sea change in the tone of their dealings.</w:t>
      </w:r>
      <w:r w:rsidRPr="00294D8C">
        <w:rPr>
          <w:rFonts w:asciiTheme="minorHAnsi" w:hAnsiTheme="minorHAnsi"/>
          <w:sz w:val="12"/>
        </w:rPr>
        <w:t>¶</w:t>
      </w:r>
      <w:r w:rsidRPr="00294D8C">
        <w:rPr>
          <w:rFonts w:asciiTheme="minorHAnsi" w:hAnsiTheme="minorHAnsi"/>
          <w:sz w:val="16"/>
        </w:rPr>
        <w:t xml:space="preserve"> Only last year, Cuban state television was broadcasting grainy footage of American diplomats meeting with dissidents on Havana streets and publically accusing them of being CIA front-men. Today, U.S. diplomats in Havana and Cuban Foreign Ministry officials have easy contact, even sharing home phone numbers.</w:t>
      </w:r>
      <w:r w:rsidRPr="00294D8C">
        <w:rPr>
          <w:rFonts w:asciiTheme="minorHAnsi" w:hAnsiTheme="minorHAnsi"/>
          <w:sz w:val="12"/>
        </w:rPr>
        <w:t>¶</w:t>
      </w:r>
      <w:r w:rsidRPr="00294D8C">
        <w:rPr>
          <w:rFonts w:asciiTheme="minorHAnsi" w:hAnsiTheme="minorHAnsi"/>
          <w:sz w:val="16"/>
        </w:rPr>
        <w:t xml:space="preserve"> Josefina Vidal, Cuba's top diplomat for North American affairs, recently traveled to Washington and met twice with State Department officials - a visit that came right before the announcements of resumptions in the two sets of bilateral talks that had been suspended for more than two years. Washington has also granted visas to prominent Cuban officials, including the daughter of Cuba's president.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u w:val="single"/>
        </w:rPr>
        <w:t>These recent steps indicate a desire on both sides to try to move forward, but also a recognition on both sides of just how difficult it is to make real progre</w:t>
      </w:r>
      <w:r w:rsidRPr="00294D8C">
        <w:rPr>
          <w:rFonts w:asciiTheme="minorHAnsi" w:hAnsiTheme="minorHAnsi"/>
          <w:sz w:val="16"/>
        </w:rPr>
        <w:t>ss," said Robert Pastor, a professor of international relations at American University and former national security adviser on Latin America during the Carter administration. "</w:t>
      </w:r>
      <w:r w:rsidRPr="00294D8C">
        <w:rPr>
          <w:rFonts w:asciiTheme="minorHAnsi" w:hAnsiTheme="minorHAnsi"/>
          <w:u w:val="single"/>
        </w:rPr>
        <w:t>These are tiny, incremental gains, and the prospects of going backwards are equally high."</w:t>
      </w:r>
    </w:p>
    <w:p w:rsidR="00823B66" w:rsidRPr="00294D8C" w:rsidRDefault="00823B66" w:rsidP="00823B66">
      <w:pPr>
        <w:rPr>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 xml:space="preserve">Cuban engagement is time-consuming and, even if the plan is small, Cuba will demand follow-up on a full list of grievances </w:t>
      </w:r>
    </w:p>
    <w:p w:rsidR="00823B66" w:rsidRPr="00294D8C" w:rsidRDefault="00823B66" w:rsidP="00823B66">
      <w:pPr>
        <w:rPr>
          <w:rFonts w:asciiTheme="minorHAnsi" w:hAnsiTheme="minorHAnsi"/>
        </w:rPr>
      </w:pPr>
      <w:r w:rsidRPr="00294D8C">
        <w:rPr>
          <w:rStyle w:val="Heading4Char"/>
          <w:rFonts w:asciiTheme="minorHAnsi" w:hAnsiTheme="minorHAnsi"/>
        </w:rPr>
        <w:t>AP 13</w:t>
      </w:r>
      <w:r w:rsidRPr="00294D8C">
        <w:rPr>
          <w:rFonts w:asciiTheme="minorHAnsi" w:hAnsiTheme="minorHAnsi"/>
        </w:rPr>
        <w:t xml:space="preserve"> (Associated Press, 6/21/13, “Cuba, US try talking, but face many obstacles”, npr.org, </w:t>
      </w:r>
      <w:hyperlink r:id="rId39" w:history="1">
        <w:r w:rsidRPr="00294D8C">
          <w:rPr>
            <w:rStyle w:val="Hyperlink"/>
            <w:rFonts w:asciiTheme="minorHAnsi" w:hAnsiTheme="minorHAnsi"/>
          </w:rPr>
          <w:t>http://www.npr.org/templates/story/story.php?storyId=194196059</w:t>
        </w:r>
      </w:hyperlink>
      <w:r w:rsidRPr="00294D8C">
        <w:rPr>
          <w:rFonts w:asciiTheme="minorHAnsi" w:hAnsiTheme="minorHAnsi"/>
        </w:rPr>
        <w:t xml:space="preserve">//SJ) </w:t>
      </w:r>
    </w:p>
    <w:p w:rsidR="00823B66" w:rsidRPr="00294D8C" w:rsidRDefault="00823B66" w:rsidP="00823B66">
      <w:pPr>
        <w:rPr>
          <w:rFonts w:asciiTheme="minorHAnsi" w:hAnsiTheme="minorHAnsi"/>
          <w:sz w:val="16"/>
        </w:rPr>
      </w:pPr>
      <w:r w:rsidRPr="00294D8C">
        <w:rPr>
          <w:rFonts w:asciiTheme="minorHAnsi" w:hAnsiTheme="minorHAnsi"/>
          <w:sz w:val="16"/>
        </w:rPr>
        <w:t>Washington has also granted visas to prominent Cuban officials, including the daughter of Cuba's president.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These recent steps indicate</w:t>
      </w:r>
      <w:r w:rsidRPr="00294D8C">
        <w:rPr>
          <w:rFonts w:asciiTheme="minorHAnsi" w:hAnsiTheme="minorHAnsi"/>
          <w:sz w:val="16"/>
        </w:rPr>
        <w:t xml:space="preserve"> a desire on both sides to try to move forward, but also a recognition on both sides of </w:t>
      </w:r>
      <w:r w:rsidRPr="00294D8C">
        <w:rPr>
          <w:rStyle w:val="StyleBoldUnderline"/>
          <w:rFonts w:asciiTheme="minorHAnsi" w:hAnsiTheme="minorHAnsi"/>
        </w:rPr>
        <w:t xml:space="preserve">just how </w:t>
      </w:r>
      <w:r w:rsidRPr="00294D8C">
        <w:rPr>
          <w:rStyle w:val="Emphasis"/>
          <w:rFonts w:asciiTheme="minorHAnsi" w:hAnsiTheme="minorHAnsi"/>
        </w:rPr>
        <w:t>difficult</w:t>
      </w:r>
      <w:r w:rsidRPr="00294D8C">
        <w:rPr>
          <w:rStyle w:val="StyleBoldUnderline"/>
          <w:rFonts w:asciiTheme="minorHAnsi" w:hAnsiTheme="minorHAnsi"/>
        </w:rPr>
        <w:t xml:space="preserve"> it is to make real progress</w:t>
      </w:r>
      <w:r w:rsidRPr="00294D8C">
        <w:rPr>
          <w:rFonts w:asciiTheme="minorHAnsi" w:hAnsiTheme="minorHAnsi"/>
          <w:sz w:val="16"/>
        </w:rPr>
        <w:t xml:space="preserve">," </w:t>
      </w:r>
      <w:r w:rsidRPr="00294D8C">
        <w:rPr>
          <w:rStyle w:val="StyleBoldUnderline"/>
          <w:rFonts w:asciiTheme="minorHAnsi" w:hAnsiTheme="minorHAnsi"/>
        </w:rPr>
        <w:t>said Robert Pastor, a professor of international relations</w:t>
      </w:r>
      <w:r w:rsidRPr="00294D8C">
        <w:rPr>
          <w:rFonts w:asciiTheme="minorHAnsi" w:hAnsiTheme="minorHAnsi"/>
          <w:sz w:val="16"/>
        </w:rPr>
        <w:t xml:space="preserve"> at American University </w:t>
      </w:r>
      <w:r w:rsidRPr="00294D8C">
        <w:rPr>
          <w:rStyle w:val="StyleBoldUnderline"/>
          <w:rFonts w:asciiTheme="minorHAnsi" w:hAnsiTheme="minorHAnsi"/>
        </w:rPr>
        <w:t>and former national security adviser</w:t>
      </w:r>
      <w:r w:rsidRPr="00294D8C">
        <w:rPr>
          <w:rFonts w:asciiTheme="minorHAnsi" w:hAnsiTheme="minorHAnsi"/>
          <w:sz w:val="16"/>
        </w:rPr>
        <w:t xml:space="preserve"> on Latin America during the Carter administration. </w:t>
      </w:r>
      <w:r w:rsidRPr="00294D8C">
        <w:rPr>
          <w:rStyle w:val="StyleBoldUnderline"/>
          <w:rFonts w:asciiTheme="minorHAnsi" w:hAnsiTheme="minorHAnsi"/>
        </w:rPr>
        <w:t xml:space="preserve">"These are </w:t>
      </w:r>
      <w:r w:rsidRPr="00294D8C">
        <w:rPr>
          <w:rStyle w:val="Emphasis"/>
          <w:rFonts w:asciiTheme="minorHAnsi" w:hAnsiTheme="minorHAnsi"/>
        </w:rPr>
        <w:t>tiny, incremental gains</w:t>
      </w:r>
      <w:r w:rsidRPr="00294D8C">
        <w:rPr>
          <w:rStyle w:val="StyleBoldUnderline"/>
          <w:rFonts w:asciiTheme="minorHAnsi" w:hAnsiTheme="minorHAnsi"/>
        </w:rPr>
        <w:t>, and the prospects of going backwards are equally high</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Among</w:t>
      </w:r>
      <w:proofErr w:type="gramEnd"/>
      <w:r w:rsidRPr="00294D8C">
        <w:rPr>
          <w:rFonts w:asciiTheme="minorHAnsi" w:hAnsiTheme="minorHAnsi"/>
          <w:sz w:val="16"/>
        </w:rPr>
        <w:t xml:space="preserve"> the things that have changed, John Kerry has taken over as U.S. secretary of state after being an outspoken critic of Washington's policy on Cuba while in the Senate. President Barack Obama no longer has re-election concerns while dealing with the Cuban-American electorate in Florida, where there are also indications of a warming attitude to negotiating with Cuba.</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Castro, meanwhile, is striving to overhaul the island's Marxist economy with a dose of limited free-market capitalism and may feel a need for more open relations with the U.S. While direct American investment is still barred on the island, a rise in visits and money transfers by Cuban-Americans since Obama relaxed restrictions has been a boon for Cuba's cash-starved economy. Under the table, Cuban-Americans are also helping relatives on the island start private businesses and refurbish homes bought under Castro's limited free-market reforms.</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Several</w:t>
      </w:r>
      <w:proofErr w:type="gramEnd"/>
      <w:r w:rsidRPr="00294D8C">
        <w:rPr>
          <w:rFonts w:asciiTheme="minorHAnsi" w:hAnsiTheme="minorHAnsi"/>
          <w:sz w:val="16"/>
        </w:rPr>
        <w:t xml:space="preserve"> prominent Cuban dissidents have been allowed to travel recently due to Castro's changes. The trips have been applauded by Washington, and also may have lessened Havana's worries about the threat posed by dissidents.</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Likewise, a U.S. federal judge's decision to allow Cuban spy Rene Gonzalez to return home was met with only muted criticism inside the United States, perhaps emboldening U.S. diplomats to seek further openings with Cuba.</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To be sure, </w:t>
      </w:r>
      <w:r w:rsidRPr="00294D8C">
        <w:rPr>
          <w:rStyle w:val="StyleBoldUnderline"/>
          <w:rFonts w:asciiTheme="minorHAnsi" w:hAnsiTheme="minorHAnsi"/>
        </w:rPr>
        <w:t xml:space="preserve">there is still far more that separates the </w:t>
      </w:r>
      <w:r w:rsidRPr="00294D8C">
        <w:rPr>
          <w:rStyle w:val="Emphasis"/>
          <w:rFonts w:asciiTheme="minorHAnsi" w:hAnsiTheme="minorHAnsi"/>
        </w:rPr>
        <w:t>long-time antagonists</w:t>
      </w:r>
      <w:r w:rsidRPr="00294D8C">
        <w:rPr>
          <w:rStyle w:val="StyleBoldUnderline"/>
          <w:rFonts w:asciiTheme="minorHAnsi" w:hAnsiTheme="minorHAnsi"/>
        </w:rPr>
        <w:t xml:space="preserve"> than unites them</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 xml:space="preserve">The State Department has kept Cuba on a list of </w:t>
      </w:r>
      <w:r w:rsidRPr="00294D8C">
        <w:rPr>
          <w:rStyle w:val="Emphasis"/>
          <w:rFonts w:asciiTheme="minorHAnsi" w:hAnsiTheme="minorHAnsi"/>
        </w:rPr>
        <w:t>state sponsors of terrorism</w:t>
      </w:r>
      <w:r w:rsidRPr="00294D8C">
        <w:rPr>
          <w:rStyle w:val="StyleBoldUnderline"/>
          <w:rFonts w:asciiTheme="minorHAnsi" w:hAnsiTheme="minorHAnsi"/>
        </w:rPr>
        <w:t xml:space="preserve"> and another that calls into question Havana's commitment to fighting human trafficking. The Obama administration continues to demand democratic change on an island ruled for more than a half century by Castro and his brother Fidel.</w:t>
      </w:r>
      <w:r w:rsidRPr="00294D8C">
        <w:rPr>
          <w:rStyle w:val="StyleBoldUnderline"/>
          <w:rFonts w:asciiTheme="minorHAnsi" w:hAnsiTheme="minorHAnsi"/>
          <w:sz w:val="12"/>
        </w:rPr>
        <w:t>¶</w:t>
      </w:r>
      <w:r w:rsidRPr="00294D8C">
        <w:rPr>
          <w:rStyle w:val="StyleBoldUnderline"/>
          <w:rFonts w:asciiTheme="minorHAnsi" w:hAnsiTheme="minorHAnsi"/>
        </w:rPr>
        <w:t xml:space="preserve"> </w:t>
      </w:r>
      <w:r w:rsidRPr="00294D8C">
        <w:rPr>
          <w:rStyle w:val="StyleBoldUnderline"/>
          <w:rFonts w:asciiTheme="minorHAnsi" w:hAnsiTheme="minorHAnsi"/>
          <w:sz w:val="12"/>
        </w:rPr>
        <w:t>¶</w:t>
      </w:r>
      <w:r w:rsidRPr="00294D8C">
        <w:rPr>
          <w:rStyle w:val="StyleBoldUnderline"/>
          <w:rFonts w:asciiTheme="minorHAnsi" w:hAnsiTheme="minorHAnsi"/>
        </w:rPr>
        <w:t xml:space="preserve"> For its part, Cuba continues to denounce Washington's 51-year-old economic embargo.</w:t>
      </w:r>
      <w:r w:rsidRPr="00294D8C">
        <w:rPr>
          <w:rStyle w:val="StyleBoldUnderline"/>
          <w:rFonts w:asciiTheme="minorHAnsi" w:hAnsiTheme="minorHAnsi"/>
          <w:sz w:val="12"/>
        </w:rPr>
        <w:t>¶</w:t>
      </w:r>
      <w:r w:rsidRPr="00294D8C">
        <w:rPr>
          <w:rStyle w:val="StyleBoldUnderline"/>
          <w:rFonts w:asciiTheme="minorHAnsi" w:hAnsiTheme="minorHAnsi"/>
        </w:rPr>
        <w:t xml:space="preserve"> </w:t>
      </w:r>
      <w:r w:rsidRPr="00294D8C">
        <w:rPr>
          <w:rFonts w:asciiTheme="minorHAnsi" w:hAnsiTheme="minorHAnsi"/>
          <w:sz w:val="12"/>
        </w:rPr>
        <w:t>¶</w:t>
      </w:r>
      <w:r w:rsidRPr="00294D8C">
        <w:rPr>
          <w:rFonts w:asciiTheme="minorHAnsi" w:hAnsiTheme="minorHAnsi"/>
          <w:sz w:val="16"/>
        </w:rPr>
        <w:t xml:space="preserve">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w:t>
      </w:r>
      <w:r w:rsidRPr="00294D8C">
        <w:rPr>
          <w:rStyle w:val="StyleBoldUnderline"/>
          <w:rFonts w:asciiTheme="minorHAnsi" w:hAnsiTheme="minorHAnsi"/>
        </w:rPr>
        <w:t>Cuba has indicated it wants to trade Gross for four Cuban agents serving long jail terms in the United States, something Washington has said it won't consider</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Ted </w:t>
      </w:r>
      <w:proofErr w:type="spellStart"/>
      <w:r w:rsidRPr="00294D8C">
        <w:rPr>
          <w:rFonts w:asciiTheme="minorHAnsi" w:hAnsiTheme="minorHAnsi"/>
          <w:sz w:val="16"/>
        </w:rPr>
        <w:t>Henken</w:t>
      </w:r>
      <w:proofErr w:type="spellEnd"/>
      <w:r w:rsidRPr="00294D8C">
        <w:rPr>
          <w:rFonts w:asciiTheme="minorHAnsi" w:hAnsiTheme="minorHAnsi"/>
          <w:sz w:val="16"/>
        </w:rPr>
        <w:t xml:space="preserve">, a professor of Latin American studies at Baruch College in New York who helped organize a recent U.S. tour by Cuban dissident blogger </w:t>
      </w:r>
      <w:proofErr w:type="spellStart"/>
      <w:r w:rsidRPr="00294D8C">
        <w:rPr>
          <w:rFonts w:asciiTheme="minorHAnsi" w:hAnsiTheme="minorHAnsi"/>
          <w:sz w:val="16"/>
        </w:rPr>
        <w:t>Yoani</w:t>
      </w:r>
      <w:proofErr w:type="spellEnd"/>
      <w:r w:rsidRPr="00294D8C">
        <w:rPr>
          <w:rFonts w:asciiTheme="minorHAnsi" w:hAnsiTheme="minorHAnsi"/>
          <w:sz w:val="16"/>
        </w:rPr>
        <w:t xml:space="preserve"> Sanchez, said the Obama administration is too concerned with upsetting Cuban-American politicians and has missed opportunities to engage with Cuba at a crucial time in its history.</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 xml:space="preserve">I think that a lot </w:t>
      </w:r>
      <w:r w:rsidRPr="00294D8C">
        <w:rPr>
          <w:rStyle w:val="Emphasis"/>
          <w:rFonts w:asciiTheme="minorHAnsi" w:hAnsiTheme="minorHAnsi"/>
        </w:rPr>
        <w:t>more would have to happen</w:t>
      </w:r>
      <w:r w:rsidRPr="00294D8C">
        <w:rPr>
          <w:rStyle w:val="StyleBoldUnderline"/>
          <w:rFonts w:asciiTheme="minorHAnsi" w:hAnsiTheme="minorHAnsi"/>
        </w:rPr>
        <w:t xml:space="preserve"> for this to amount to momentum leading to any kind of major diplomatic breakthrough</w:t>
      </w:r>
      <w:r w:rsidRPr="00294D8C">
        <w:rPr>
          <w:rFonts w:asciiTheme="minorHAnsi" w:hAnsiTheme="minorHAnsi"/>
          <w:sz w:val="16"/>
        </w:rPr>
        <w:t xml:space="preserve">," he said. </w:t>
      </w:r>
    </w:p>
    <w:p w:rsidR="00823B66" w:rsidRPr="00294D8C" w:rsidRDefault="00823B66" w:rsidP="00823B66">
      <w:pPr>
        <w:rPr>
          <w:rFonts w:asciiTheme="minorHAnsi" w:hAnsiTheme="minorHAnsi"/>
          <w:sz w:val="16"/>
        </w:rPr>
      </w:pP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Immense effort required to engage Cuba diplomatically</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Hare 10</w:t>
      </w:r>
      <w:r w:rsidRPr="000B1F76">
        <w:t xml:space="preserve"> (Paul, Brookings Institution, U.S. Public Diplomacy for Cuba: Why It’s Needed and How to Do It</w:t>
      </w:r>
      <w:proofErr w:type="gramStart"/>
      <w:r w:rsidRPr="000B1F76">
        <w:t>?,</w:t>
      </w:r>
      <w:proofErr w:type="gramEnd"/>
      <w:r w:rsidRPr="000B1F76">
        <w:t xml:space="preserve"> http://www.brookings.edu/~/media/research/files/papers/2010/3/us%20cuba%20diplomacy%20hare/201003_us_cuba_diplomacy_hare.pdf)//LA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 xml:space="preserve">U.S. </w:t>
      </w:r>
      <w:proofErr w:type="spellStart"/>
      <w:r w:rsidRPr="00294D8C">
        <w:rPr>
          <w:rStyle w:val="StyleBoldUnderline"/>
          <w:rFonts w:asciiTheme="minorHAnsi" w:hAnsiTheme="minorHAnsi"/>
        </w:rPr>
        <w:t>pUblic</w:t>
      </w:r>
      <w:proofErr w:type="spellEnd"/>
      <w:r w:rsidRPr="00294D8C">
        <w:rPr>
          <w:rStyle w:val="StyleBoldUnderline"/>
          <w:rFonts w:asciiTheme="minorHAnsi" w:hAnsiTheme="minorHAnsi"/>
        </w:rPr>
        <w:t xml:space="preserve"> diplomacy with </w:t>
      </w:r>
      <w:proofErr w:type="spellStart"/>
      <w:proofErr w:type="gramStart"/>
      <w:r w:rsidRPr="00294D8C">
        <w:rPr>
          <w:rStyle w:val="StyleBoldUnderline"/>
          <w:rFonts w:asciiTheme="minorHAnsi" w:hAnsiTheme="minorHAnsi"/>
        </w:rPr>
        <w:t>cUba</w:t>
      </w:r>
      <w:proofErr w:type="spellEnd"/>
      <w:proofErr w:type="gramEnd"/>
      <w:r w:rsidRPr="00294D8C">
        <w:rPr>
          <w:rFonts w:asciiTheme="minorHAnsi" w:hAnsiTheme="minorHAnsi"/>
          <w:sz w:val="16"/>
        </w:rPr>
        <w:t xml:space="preserve">— or the United States engaging with </w:t>
      </w:r>
      <w:proofErr w:type="spellStart"/>
      <w:r w:rsidRPr="00294D8C">
        <w:rPr>
          <w:rFonts w:asciiTheme="minorHAnsi" w:hAnsiTheme="minorHAnsi"/>
          <w:sz w:val="16"/>
        </w:rPr>
        <w:t>cuban</w:t>
      </w:r>
      <w:proofErr w:type="spellEnd"/>
      <w:r w:rsidRPr="00294D8C">
        <w:rPr>
          <w:rFonts w:asciiTheme="minorHAnsi" w:hAnsiTheme="minorHAnsi"/>
          <w:sz w:val="16"/>
        </w:rPr>
        <w:t xml:space="preserve"> public opinion—is an intriguing subject. The principal reason for this is because it </w:t>
      </w:r>
      <w:r w:rsidRPr="00294D8C">
        <w:rPr>
          <w:rStyle w:val="StyleBoldUnderline"/>
          <w:rFonts w:asciiTheme="minorHAnsi" w:hAnsiTheme="minorHAnsi"/>
        </w:rPr>
        <w:t>has never been tried. There was no attempt before the 1959 Revolution</w:t>
      </w:r>
      <w:r w:rsidRPr="00294D8C">
        <w:rPr>
          <w:rFonts w:asciiTheme="minorHAnsi" w:hAnsiTheme="minorHAnsi"/>
          <w:sz w:val="16"/>
        </w:rPr>
        <w:t xml:space="preserve"> because the United States had no need to convince the </w:t>
      </w:r>
      <w:proofErr w:type="spellStart"/>
      <w:proofErr w:type="gramStart"/>
      <w:r w:rsidRPr="00294D8C">
        <w:rPr>
          <w:rFonts w:asciiTheme="minorHAnsi" w:hAnsiTheme="minorHAnsi"/>
          <w:sz w:val="16"/>
        </w:rPr>
        <w:t>cuban</w:t>
      </w:r>
      <w:proofErr w:type="spellEnd"/>
      <w:proofErr w:type="gramEnd"/>
      <w:r w:rsidRPr="00294D8C">
        <w:rPr>
          <w:rFonts w:asciiTheme="minorHAnsi" w:hAnsiTheme="minorHAnsi"/>
          <w:sz w:val="16"/>
        </w:rPr>
        <w:t xml:space="preserve"> government and people of why the United States mattered to them. </w:t>
      </w:r>
      <w:proofErr w:type="gramStart"/>
      <w:r w:rsidRPr="00294D8C">
        <w:rPr>
          <w:rFonts w:asciiTheme="minorHAnsi" w:hAnsiTheme="minorHAnsi"/>
          <w:sz w:val="16"/>
        </w:rPr>
        <w:t>in</w:t>
      </w:r>
      <w:proofErr w:type="gramEnd"/>
      <w:r w:rsidRPr="00294D8C">
        <w:rPr>
          <w:rFonts w:asciiTheme="minorHAnsi" w:hAnsiTheme="minorHAnsi"/>
          <w:sz w:val="16"/>
        </w:rPr>
        <w:t xml:space="preserve"> almost every aspect of life it was impossible to conceive of </w:t>
      </w:r>
      <w:proofErr w:type="spellStart"/>
      <w:r w:rsidRPr="00294D8C">
        <w:rPr>
          <w:rFonts w:asciiTheme="minorHAnsi" w:hAnsiTheme="minorHAnsi"/>
          <w:sz w:val="16"/>
        </w:rPr>
        <w:t>cuba</w:t>
      </w:r>
      <w:proofErr w:type="spellEnd"/>
      <w:r w:rsidRPr="00294D8C">
        <w:rPr>
          <w:rFonts w:asciiTheme="minorHAnsi" w:hAnsiTheme="minorHAnsi"/>
          <w:sz w:val="16"/>
        </w:rPr>
        <w:t xml:space="preserve"> without the United States. Fidel </w:t>
      </w:r>
      <w:proofErr w:type="spellStart"/>
      <w:proofErr w:type="gramStart"/>
      <w:r w:rsidRPr="00294D8C">
        <w:rPr>
          <w:rFonts w:asciiTheme="minorHAnsi" w:hAnsiTheme="minorHAnsi"/>
          <w:sz w:val="16"/>
        </w:rPr>
        <w:t>castro’s</w:t>
      </w:r>
      <w:proofErr w:type="spellEnd"/>
      <w:proofErr w:type="gramEnd"/>
      <w:r w:rsidRPr="00294D8C">
        <w:rPr>
          <w:rFonts w:asciiTheme="minorHAnsi" w:hAnsiTheme="minorHAnsi"/>
          <w:sz w:val="16"/>
        </w:rPr>
        <w:t xml:space="preserve"> Revolution changed that. </w:t>
      </w:r>
      <w:proofErr w:type="gramStart"/>
      <w:r w:rsidRPr="00294D8C">
        <w:rPr>
          <w:rFonts w:asciiTheme="minorHAnsi" w:hAnsiTheme="minorHAnsi"/>
          <w:sz w:val="16"/>
        </w:rPr>
        <w:t>and</w:t>
      </w:r>
      <w:proofErr w:type="gramEnd"/>
      <w:r w:rsidRPr="00294D8C">
        <w:rPr>
          <w:rFonts w:asciiTheme="minorHAnsi" w:hAnsiTheme="minorHAnsi"/>
          <w:sz w:val="16"/>
        </w:rPr>
        <w:t xml:space="preserve"> </w:t>
      </w:r>
      <w:r w:rsidRPr="00294D8C">
        <w:rPr>
          <w:rStyle w:val="StyleBoldUnderline"/>
          <w:rFonts w:asciiTheme="minorHAnsi" w:hAnsiTheme="minorHAnsi"/>
        </w:rPr>
        <w:t xml:space="preserve">since the Revolution, the </w:t>
      </w:r>
      <w:proofErr w:type="spellStart"/>
      <w:r w:rsidRPr="00294D8C">
        <w:rPr>
          <w:rStyle w:val="StyleBoldUnderline"/>
          <w:rFonts w:asciiTheme="minorHAnsi" w:hAnsiTheme="minorHAnsi"/>
        </w:rPr>
        <w:t>castro</w:t>
      </w:r>
      <w:proofErr w:type="spellEnd"/>
      <w:r w:rsidRPr="00294D8C">
        <w:rPr>
          <w:rStyle w:val="StyleBoldUnderline"/>
          <w:rFonts w:asciiTheme="minorHAnsi" w:hAnsiTheme="minorHAnsi"/>
        </w:rPr>
        <w:t xml:space="preserve"> regime has carefully molded the United States as the arch enemy of the </w:t>
      </w:r>
      <w:proofErr w:type="spellStart"/>
      <w:r w:rsidRPr="00294D8C">
        <w:rPr>
          <w:rStyle w:val="StyleBoldUnderline"/>
          <w:rFonts w:asciiTheme="minorHAnsi" w:hAnsiTheme="minorHAnsi"/>
        </w:rPr>
        <w:t>cuban</w:t>
      </w:r>
      <w:proofErr w:type="spellEnd"/>
      <w:r w:rsidRPr="00294D8C">
        <w:rPr>
          <w:rStyle w:val="StyleBoldUnderline"/>
          <w:rFonts w:asciiTheme="minorHAnsi" w:hAnsiTheme="minorHAnsi"/>
        </w:rPr>
        <w:t xml:space="preserve"> people.</w:t>
      </w:r>
      <w:r w:rsidRPr="00294D8C">
        <w:rPr>
          <w:rFonts w:asciiTheme="minorHAnsi" w:hAnsiTheme="minorHAnsi"/>
          <w:sz w:val="16"/>
        </w:rPr>
        <w:t xml:space="preserve"> Successive U.S. administrations have made little effort to banish that impression while </w:t>
      </w:r>
      <w:r w:rsidRPr="00294D8C">
        <w:rPr>
          <w:rStyle w:val="StyleBoldUnderline"/>
          <w:rFonts w:asciiTheme="minorHAnsi" w:hAnsiTheme="minorHAnsi"/>
        </w:rPr>
        <w:t xml:space="preserve">U.S. public diplomacy has been largely aimed at the </w:t>
      </w:r>
      <w:proofErr w:type="spellStart"/>
      <w:r w:rsidRPr="00294D8C">
        <w:rPr>
          <w:rStyle w:val="StyleBoldUnderline"/>
          <w:rFonts w:asciiTheme="minorHAnsi" w:hAnsiTheme="minorHAnsi"/>
        </w:rPr>
        <w:t>cuban-american</w:t>
      </w:r>
      <w:proofErr w:type="spellEnd"/>
      <w:r w:rsidRPr="00294D8C">
        <w:rPr>
          <w:rStyle w:val="StyleBoldUnderline"/>
          <w:rFonts w:asciiTheme="minorHAnsi" w:hAnsiTheme="minorHAnsi"/>
        </w:rPr>
        <w:t xml:space="preserve"> exile community. The public diplomacy </w:t>
      </w:r>
      <w:r w:rsidRPr="00294D8C">
        <w:rPr>
          <w:rStyle w:val="Emphasis"/>
          <w:rFonts w:asciiTheme="minorHAnsi" w:hAnsiTheme="minorHAnsi"/>
        </w:rPr>
        <w:t>challenge</w:t>
      </w:r>
      <w:r w:rsidRPr="00294D8C">
        <w:rPr>
          <w:rStyle w:val="StyleBoldUnderline"/>
          <w:rFonts w:asciiTheme="minorHAnsi" w:hAnsiTheme="minorHAnsi"/>
        </w:rPr>
        <w:t xml:space="preserve"> for the United States with </w:t>
      </w:r>
      <w:proofErr w:type="spellStart"/>
      <w:proofErr w:type="gramStart"/>
      <w:r w:rsidRPr="00294D8C">
        <w:rPr>
          <w:rStyle w:val="StyleBoldUnderline"/>
          <w:rFonts w:asciiTheme="minorHAnsi" w:hAnsiTheme="minorHAnsi"/>
        </w:rPr>
        <w:t>cuba</w:t>
      </w:r>
      <w:proofErr w:type="spellEnd"/>
      <w:proofErr w:type="gramEnd"/>
      <w:r w:rsidRPr="00294D8C">
        <w:rPr>
          <w:rStyle w:val="StyleBoldUnderline"/>
          <w:rFonts w:asciiTheme="minorHAnsi" w:hAnsiTheme="minorHAnsi"/>
        </w:rPr>
        <w:t xml:space="preserve"> is exciting but also </w:t>
      </w:r>
      <w:r w:rsidRPr="00294D8C">
        <w:rPr>
          <w:rStyle w:val="Emphasis"/>
          <w:rFonts w:asciiTheme="minorHAnsi" w:hAnsiTheme="minorHAnsi"/>
        </w:rPr>
        <w:t>formidable</w:t>
      </w:r>
      <w:r w:rsidRPr="00294D8C">
        <w:rPr>
          <w:rFonts w:asciiTheme="minorHAnsi" w:hAnsiTheme="minorHAnsi"/>
          <w:sz w:val="16"/>
        </w:rPr>
        <w:t xml:space="preserve">. The </w:t>
      </w:r>
      <w:proofErr w:type="spellStart"/>
      <w:proofErr w:type="gramStart"/>
      <w:r w:rsidRPr="00294D8C">
        <w:rPr>
          <w:rFonts w:asciiTheme="minorHAnsi" w:hAnsiTheme="minorHAnsi"/>
          <w:sz w:val="16"/>
        </w:rPr>
        <w:t>cuban</w:t>
      </w:r>
      <w:proofErr w:type="spellEnd"/>
      <w:proofErr w:type="gramEnd"/>
      <w:r w:rsidRPr="00294D8C">
        <w:rPr>
          <w:rFonts w:asciiTheme="minorHAnsi" w:hAnsiTheme="minorHAnsi"/>
          <w:sz w:val="16"/>
        </w:rPr>
        <w:t xml:space="preserve"> Government has had many </w:t>
      </w:r>
      <w:proofErr w:type="spellStart"/>
      <w:r w:rsidRPr="00294D8C">
        <w:rPr>
          <w:rFonts w:asciiTheme="minorHAnsi" w:hAnsiTheme="minorHAnsi"/>
          <w:sz w:val="16"/>
        </w:rPr>
        <w:t>years experience</w:t>
      </w:r>
      <w:proofErr w:type="spellEnd"/>
      <w:r w:rsidRPr="00294D8C">
        <w:rPr>
          <w:rFonts w:asciiTheme="minorHAnsi" w:hAnsiTheme="minorHAnsi"/>
          <w:sz w:val="16"/>
        </w:rPr>
        <w:t xml:space="preserve"> of controlling access to information and shackling freedom of expression. The public diplomacy messages that the United States will send will be distorted and blocked. Nevertheless there are growing signs that </w:t>
      </w:r>
      <w:proofErr w:type="spellStart"/>
      <w:proofErr w:type="gramStart"/>
      <w:r w:rsidRPr="00294D8C">
        <w:rPr>
          <w:rFonts w:asciiTheme="minorHAnsi" w:hAnsiTheme="minorHAnsi"/>
          <w:sz w:val="16"/>
        </w:rPr>
        <w:t>cubans</w:t>
      </w:r>
      <w:proofErr w:type="spellEnd"/>
      <w:proofErr w:type="gramEnd"/>
      <w:r w:rsidRPr="00294D8C">
        <w:rPr>
          <w:rFonts w:asciiTheme="minorHAnsi" w:hAnsiTheme="minorHAnsi"/>
          <w:sz w:val="16"/>
        </w:rPr>
        <w:t xml:space="preserve"> on the island are accessing new technologies so information does get through, particularly to residents of the major cities. Expansion of people-to-people exchanges and a lifting of the travel ban on ordinary </w:t>
      </w:r>
      <w:proofErr w:type="spellStart"/>
      <w:proofErr w:type="gramStart"/>
      <w:r w:rsidRPr="00294D8C">
        <w:rPr>
          <w:rFonts w:asciiTheme="minorHAnsi" w:hAnsiTheme="minorHAnsi"/>
          <w:sz w:val="16"/>
        </w:rPr>
        <w:t>americans</w:t>
      </w:r>
      <w:proofErr w:type="spellEnd"/>
      <w:proofErr w:type="gramEnd"/>
      <w:r w:rsidRPr="00294D8C">
        <w:rPr>
          <w:rFonts w:asciiTheme="minorHAnsi" w:hAnsiTheme="minorHAnsi"/>
          <w:sz w:val="16"/>
        </w:rPr>
        <w:t xml:space="preserve"> would greatly assist any public diplomacy campaign. </w:t>
      </w:r>
      <w:proofErr w:type="gramStart"/>
      <w:r w:rsidRPr="00294D8C">
        <w:rPr>
          <w:rFonts w:asciiTheme="minorHAnsi" w:hAnsiTheme="minorHAnsi"/>
          <w:sz w:val="16"/>
        </w:rPr>
        <w:t>but</w:t>
      </w:r>
      <w:proofErr w:type="gramEnd"/>
      <w:r w:rsidRPr="00294D8C">
        <w:rPr>
          <w:rFonts w:asciiTheme="minorHAnsi" w:hAnsiTheme="minorHAnsi"/>
          <w:sz w:val="16"/>
        </w:rPr>
        <w:t xml:space="preserve"> public diplomacy can start without this and the </w:t>
      </w:r>
      <w:proofErr w:type="spellStart"/>
      <w:r w:rsidRPr="00294D8C">
        <w:rPr>
          <w:rFonts w:asciiTheme="minorHAnsi" w:hAnsiTheme="minorHAnsi"/>
          <w:sz w:val="16"/>
        </w:rPr>
        <w:t>cuban</w:t>
      </w:r>
      <w:proofErr w:type="spellEnd"/>
      <w:r w:rsidRPr="00294D8C">
        <w:rPr>
          <w:rFonts w:asciiTheme="minorHAnsi" w:hAnsiTheme="minorHAnsi"/>
          <w:sz w:val="16"/>
        </w:rPr>
        <w:t xml:space="preserve"> government’s capacity to block messages is no argument for not transmitting them. MODERN PUBLIC DIPLOMACY The concept of </w:t>
      </w:r>
      <w:r w:rsidRPr="00294D8C">
        <w:rPr>
          <w:rStyle w:val="StyleBoldUnderline"/>
          <w:rFonts w:asciiTheme="minorHAnsi" w:hAnsiTheme="minorHAnsi"/>
        </w:rPr>
        <w:t>modern public diplomacy</w:t>
      </w:r>
      <w:r w:rsidRPr="00294D8C">
        <w:rPr>
          <w:rFonts w:asciiTheme="minorHAnsi" w:hAnsiTheme="minorHAnsi"/>
          <w:sz w:val="16"/>
        </w:rPr>
        <w:t xml:space="preserve"> goes well beyond branding the achievements of your own country and transmitting them to another. </w:t>
      </w:r>
      <w:proofErr w:type="gramStart"/>
      <w:r w:rsidRPr="00294D8C">
        <w:rPr>
          <w:rFonts w:asciiTheme="minorHAnsi" w:hAnsiTheme="minorHAnsi"/>
          <w:sz w:val="16"/>
        </w:rPr>
        <w:t>it</w:t>
      </w:r>
      <w:proofErr w:type="gramEnd"/>
      <w:r w:rsidRPr="00294D8C">
        <w:rPr>
          <w:rFonts w:asciiTheme="minorHAnsi" w:hAnsiTheme="minorHAnsi"/>
          <w:sz w:val="16"/>
        </w:rPr>
        <w:t xml:space="preserve"> </w:t>
      </w:r>
      <w:r w:rsidRPr="00294D8C">
        <w:rPr>
          <w:rStyle w:val="StyleBoldUnderline"/>
          <w:rFonts w:asciiTheme="minorHAnsi" w:hAnsiTheme="minorHAnsi"/>
        </w:rPr>
        <w:t>needs a tailored strategy taking into account image deficits</w:t>
      </w:r>
      <w:r w:rsidRPr="00294D8C">
        <w:rPr>
          <w:rFonts w:asciiTheme="minorHAnsi" w:hAnsiTheme="minorHAnsi"/>
          <w:sz w:val="16"/>
        </w:rPr>
        <w:t xml:space="preserve">, the target sectors and should draw on consistent and complementary themes. </w:t>
      </w:r>
      <w:r w:rsidRPr="00294D8C">
        <w:rPr>
          <w:rStyle w:val="Emphasis"/>
          <w:rFonts w:asciiTheme="minorHAnsi" w:hAnsiTheme="minorHAnsi"/>
        </w:rPr>
        <w:t>There is no ‘one size fits all’ approach for every country.</w:t>
      </w:r>
      <w:r w:rsidRPr="00294D8C">
        <w:rPr>
          <w:rFonts w:asciiTheme="minorHAnsi" w:hAnsiTheme="minorHAnsi"/>
          <w:sz w:val="16"/>
        </w:rPr>
        <w:t xml:space="preserve"> </w:t>
      </w:r>
      <w:proofErr w:type="gramStart"/>
      <w:r w:rsidRPr="00294D8C">
        <w:rPr>
          <w:rStyle w:val="StyleBoldUnderline"/>
          <w:rFonts w:asciiTheme="minorHAnsi" w:hAnsiTheme="minorHAnsi"/>
        </w:rPr>
        <w:t>public</w:t>
      </w:r>
      <w:proofErr w:type="gramEnd"/>
      <w:r w:rsidRPr="00294D8C">
        <w:rPr>
          <w:rStyle w:val="StyleBoldUnderline"/>
          <w:rFonts w:asciiTheme="minorHAnsi" w:hAnsiTheme="minorHAnsi"/>
        </w:rPr>
        <w:t xml:space="preserve"> diplomacy involves listening </w:t>
      </w:r>
      <w:r w:rsidRPr="00294D8C">
        <w:rPr>
          <w:rFonts w:asciiTheme="minorHAnsi" w:hAnsiTheme="minorHAnsi"/>
          <w:sz w:val="16"/>
        </w:rPr>
        <w:t xml:space="preserve">to what the foreign audience is saying about you </w:t>
      </w:r>
      <w:r w:rsidRPr="00294D8C">
        <w:rPr>
          <w:rStyle w:val="StyleBoldUnderline"/>
          <w:rFonts w:asciiTheme="minorHAnsi" w:hAnsiTheme="minorHAnsi"/>
        </w:rPr>
        <w:t xml:space="preserve">and crafting simple messages backed up by actions. </w:t>
      </w:r>
      <w:proofErr w:type="gramStart"/>
      <w:r w:rsidRPr="00294D8C">
        <w:rPr>
          <w:rFonts w:asciiTheme="minorHAnsi" w:hAnsiTheme="minorHAnsi"/>
          <w:sz w:val="16"/>
        </w:rPr>
        <w:t>an</w:t>
      </w:r>
      <w:proofErr w:type="gramEnd"/>
      <w:r w:rsidRPr="00294D8C">
        <w:rPr>
          <w:rFonts w:asciiTheme="minorHAnsi" w:hAnsiTheme="minorHAnsi"/>
          <w:sz w:val="16"/>
        </w:rPr>
        <w:t xml:space="preserve"> effective public diplomacy campaign succeeds in engaging with an overseas public. </w:t>
      </w:r>
      <w:proofErr w:type="gramStart"/>
      <w:r w:rsidRPr="00294D8C">
        <w:rPr>
          <w:rFonts w:asciiTheme="minorHAnsi" w:hAnsiTheme="minorHAnsi"/>
          <w:sz w:val="16"/>
        </w:rPr>
        <w:t>it</w:t>
      </w:r>
      <w:proofErr w:type="gramEnd"/>
      <w:r w:rsidRPr="00294D8C">
        <w:rPr>
          <w:rFonts w:asciiTheme="minorHAnsi" w:hAnsiTheme="minorHAnsi"/>
          <w:sz w:val="16"/>
        </w:rPr>
        <w:t xml:space="preserve"> implies neither an endorsement of actions of the overseas government nor any wish to micromanage developments in that country.</w:t>
      </w:r>
    </w:p>
    <w:p w:rsidR="00823B66" w:rsidRPr="00294D8C" w:rsidRDefault="00823B66" w:rsidP="00823B66">
      <w:pPr>
        <w:rPr>
          <w:rFonts w:asciiTheme="minorHAnsi" w:hAnsiTheme="minorHAnsi"/>
          <w:sz w:val="16"/>
        </w:rPr>
      </w:pPr>
    </w:p>
    <w:p w:rsidR="00823B66" w:rsidRPr="00294D8C" w:rsidRDefault="00823B66" w:rsidP="00823B66">
      <w:pPr>
        <w:rPr>
          <w:rFonts w:asciiTheme="minorHAnsi" w:hAnsiTheme="minorHAnsi"/>
          <w:sz w:val="16"/>
        </w:rPr>
      </w:pPr>
    </w:p>
    <w:p w:rsidR="00823B66" w:rsidRPr="00294D8C" w:rsidRDefault="00823B66" w:rsidP="00823B66">
      <w:pPr>
        <w:pStyle w:val="Heading3"/>
        <w:rPr>
          <w:rFonts w:asciiTheme="minorHAnsi" w:hAnsiTheme="minorHAnsi"/>
        </w:rPr>
      </w:pPr>
      <w:r w:rsidRPr="00294D8C">
        <w:rPr>
          <w:rFonts w:asciiTheme="minorHAnsi" w:hAnsiTheme="minorHAnsi"/>
        </w:rPr>
        <w:t xml:space="preserve">2nc L Wall – Mexico </w:t>
      </w:r>
    </w:p>
    <w:p w:rsidR="00823B66" w:rsidRPr="00294D8C" w:rsidRDefault="00823B66" w:rsidP="00823B66">
      <w:pPr>
        <w:rPr>
          <w:rStyle w:val="Heading4Char"/>
          <w:rFonts w:asciiTheme="minorHAnsi" w:hAnsiTheme="minorHAnsi"/>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rPr>
        <w:t xml:space="preserve">We control link UQ – status quo neglect of Mexico *specifically preserves* diplomatic capital </w:t>
      </w:r>
    </w:p>
    <w:p w:rsidR="00823B66" w:rsidRPr="00294D8C" w:rsidRDefault="00823B66" w:rsidP="00823B66">
      <w:pPr>
        <w:rPr>
          <w:rFonts w:asciiTheme="minorHAnsi" w:hAnsiTheme="minorHAnsi"/>
        </w:rPr>
      </w:pPr>
      <w:proofErr w:type="spellStart"/>
      <w:r w:rsidRPr="00294D8C">
        <w:rPr>
          <w:rStyle w:val="Heading4Char"/>
          <w:rFonts w:asciiTheme="minorHAnsi" w:hAnsiTheme="minorHAnsi"/>
        </w:rPr>
        <w:t>Calle</w:t>
      </w:r>
      <w:proofErr w:type="spellEnd"/>
      <w:r w:rsidRPr="00294D8C">
        <w:rPr>
          <w:rStyle w:val="Heading4Char"/>
          <w:rFonts w:asciiTheme="minorHAnsi" w:hAnsiTheme="minorHAnsi"/>
        </w:rPr>
        <w:t xml:space="preserve"> 11</w:t>
      </w:r>
      <w:r w:rsidRPr="00294D8C">
        <w:rPr>
          <w:rFonts w:asciiTheme="minorHAnsi" w:hAnsiTheme="minorHAnsi"/>
        </w:rPr>
        <w:t xml:space="preserve"> (Brian, The Orange County Register, What will come of U.S.-Mexico diplomatic relations, 3/4/11, http://www.ocregister.com/orangepunch/mexico-490551-obama-relations.html)//LA </w:t>
      </w:r>
    </w:p>
    <w:p w:rsidR="00823B66" w:rsidRPr="00294D8C" w:rsidRDefault="00823B66" w:rsidP="00823B66">
      <w:pPr>
        <w:rPr>
          <w:rFonts w:asciiTheme="minorHAnsi" w:hAnsiTheme="minorHAnsi"/>
          <w:sz w:val="16"/>
        </w:rPr>
      </w:pPr>
      <w:r w:rsidRPr="00294D8C">
        <w:rPr>
          <w:rFonts w:asciiTheme="minorHAnsi" w:hAnsiTheme="minorHAnsi"/>
          <w:sz w:val="16"/>
        </w:rPr>
        <w:t xml:space="preserve">The importance of the meeting between the two presidents should not be underscored. </w:t>
      </w:r>
      <w:r w:rsidRPr="00294D8C">
        <w:rPr>
          <w:rStyle w:val="StyleBoldUnderline"/>
          <w:rFonts w:asciiTheme="minorHAnsi" w:hAnsiTheme="minorHAnsi"/>
        </w:rPr>
        <w:t>All too often is diplomatic capital expended in vast sums elsewhere in the world</w:t>
      </w:r>
      <w:r w:rsidRPr="00294D8C">
        <w:rPr>
          <w:rFonts w:asciiTheme="minorHAnsi" w:hAnsiTheme="minorHAnsi"/>
          <w:sz w:val="16"/>
        </w:rPr>
        <w:t xml:space="preserve"> (the Middle East, Europe, Asia, </w:t>
      </w:r>
      <w:proofErr w:type="spellStart"/>
      <w:r w:rsidRPr="00294D8C">
        <w:rPr>
          <w:rFonts w:asciiTheme="minorHAnsi" w:hAnsiTheme="minorHAnsi"/>
          <w:sz w:val="16"/>
        </w:rPr>
        <w:t>etc</w:t>
      </w:r>
      <w:proofErr w:type="spellEnd"/>
      <w:r w:rsidRPr="00294D8C">
        <w:rPr>
          <w:rFonts w:asciiTheme="minorHAnsi" w:hAnsiTheme="minorHAnsi"/>
          <w:sz w:val="16"/>
        </w:rPr>
        <w:t xml:space="preserve">) </w:t>
      </w:r>
      <w:r w:rsidRPr="00294D8C">
        <w:rPr>
          <w:rStyle w:val="StyleBoldUnderline"/>
          <w:rFonts w:asciiTheme="minorHAnsi" w:hAnsiTheme="minorHAnsi"/>
        </w:rPr>
        <w:t>but Mexico, our contiguous neighbor, does not,</w:t>
      </w:r>
      <w:r w:rsidRPr="00294D8C">
        <w:rPr>
          <w:rFonts w:asciiTheme="minorHAnsi" w:hAnsiTheme="minorHAnsi"/>
          <w:sz w:val="16"/>
        </w:rPr>
        <w:t xml:space="preserve"> from my view, </w:t>
      </w:r>
      <w:r w:rsidRPr="00294D8C">
        <w:rPr>
          <w:rStyle w:val="StyleBoldUnderline"/>
          <w:rFonts w:asciiTheme="minorHAnsi" w:hAnsiTheme="minorHAnsi"/>
        </w:rPr>
        <w:t>get the attention it deserves</w:t>
      </w:r>
      <w:r w:rsidRPr="00294D8C">
        <w:rPr>
          <w:rFonts w:asciiTheme="minorHAnsi" w:hAnsiTheme="minorHAnsi"/>
          <w:sz w:val="16"/>
        </w:rPr>
        <w:t xml:space="preserve">. In recent years the escalation in drug violence which has spilled onto U.S. soil should, alone, warrant increased attention for the country. And that is merely one of the myriad of issues looming for our two neighboring nations. President </w:t>
      </w:r>
      <w:r w:rsidRPr="00294D8C">
        <w:rPr>
          <w:rStyle w:val="StyleBoldUnderline"/>
          <w:rFonts w:asciiTheme="minorHAnsi" w:hAnsiTheme="minorHAnsi"/>
        </w:rPr>
        <w:t>Obama has a tremendous opportunity to look beyond</w:t>
      </w:r>
      <w:r w:rsidRPr="00294D8C">
        <w:rPr>
          <w:rFonts w:asciiTheme="minorHAnsi" w:hAnsiTheme="minorHAnsi"/>
          <w:sz w:val="16"/>
        </w:rPr>
        <w:t xml:space="preserve"> immigration </w:t>
      </w:r>
      <w:r w:rsidRPr="00294D8C">
        <w:rPr>
          <w:rStyle w:val="StyleBoldUnderline"/>
          <w:rFonts w:asciiTheme="minorHAnsi" w:hAnsiTheme="minorHAnsi"/>
        </w:rPr>
        <w:t>policies and address broader relations</w:t>
      </w:r>
      <w:r w:rsidRPr="00294D8C">
        <w:rPr>
          <w:rFonts w:asciiTheme="minorHAnsi" w:hAnsiTheme="minorHAnsi"/>
          <w:sz w:val="16"/>
        </w:rPr>
        <w:t>, not to underscore, of course, the need to address meaningful solutions to border security and immigration. But other areas of cooperation such has thwarting drug cartels, decreasing border violence, increasing economic ties, energy partnerships, property rights and a variety of other issues have even broader implications.</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Mexico trade agreements cost DC</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Washington Post 11 (</w:t>
      </w:r>
      <w:proofErr w:type="spellStart"/>
      <w:r w:rsidRPr="00294D8C">
        <w:rPr>
          <w:rStyle w:val="StyleStyleBold12pt"/>
          <w:rFonts w:asciiTheme="minorHAnsi" w:hAnsiTheme="minorHAnsi"/>
        </w:rPr>
        <w:t>Uncredited</w:t>
      </w:r>
      <w:proofErr w:type="spellEnd"/>
      <w:r w:rsidRPr="00294D8C">
        <w:rPr>
          <w:rStyle w:val="StyleStyleBold12pt"/>
          <w:rFonts w:asciiTheme="minorHAnsi" w:hAnsiTheme="minorHAnsi"/>
        </w:rPr>
        <w:t xml:space="preserve"> Editorial, </w:t>
      </w:r>
      <w:r w:rsidRPr="00294D8C">
        <w:rPr>
          <w:rStyle w:val="StyleStyleBold12pt"/>
          <w:rFonts w:asciiTheme="minorHAnsi" w:hAnsiTheme="minorHAnsi"/>
          <w:i/>
        </w:rPr>
        <w:t>Lessons from a Trade Spat with Mexico</w:t>
      </w:r>
      <w:r w:rsidRPr="00294D8C">
        <w:rPr>
          <w:rStyle w:val="StyleStyleBold12pt"/>
          <w:rFonts w:asciiTheme="minorHAnsi" w:hAnsiTheme="minorHAnsi"/>
        </w:rPr>
        <w:t xml:space="preserve">, 7/9/11, http://articles.washingtonpost.com/2011-07-09/opinions/35267931_1_mexican-trucks-mexican-officials-tariffs)//LA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That may be why the White House rolled out the new agreement in such muted fashion, leaving it to Transportation Secretary Ray LaHood to declare the deal “will create jobs and opportunity for our people.” It’s hard to admit, even implicitly, that U.S. policy has been so indefensible for so long. Still, better later than never. </w:t>
      </w:r>
      <w:r w:rsidRPr="00294D8C">
        <w:rPr>
          <w:rStyle w:val="StyleBoldUnderline"/>
          <w:rFonts w:asciiTheme="minorHAnsi" w:hAnsiTheme="minorHAnsi"/>
        </w:rPr>
        <w:t>The agreement with Mexico is of a piece with the Obama administration’s recent turn toward</w:t>
      </w:r>
      <w:r w:rsidRPr="00294D8C">
        <w:rPr>
          <w:rFonts w:asciiTheme="minorHAnsi" w:hAnsiTheme="minorHAnsi"/>
          <w:sz w:val="16"/>
        </w:rPr>
        <w:t xml:space="preserve"> long-delayed bilateral </w:t>
      </w:r>
      <w:r w:rsidRPr="00294D8C">
        <w:rPr>
          <w:rStyle w:val="StyleBoldUnderline"/>
          <w:rFonts w:asciiTheme="minorHAnsi" w:hAnsiTheme="minorHAnsi"/>
        </w:rPr>
        <w:t>tariff-slashing accords</w:t>
      </w:r>
      <w:r w:rsidRPr="00294D8C">
        <w:rPr>
          <w:rFonts w:asciiTheme="minorHAnsi" w:hAnsiTheme="minorHAnsi"/>
          <w:sz w:val="16"/>
        </w:rPr>
        <w:t xml:space="preserve"> with South Korea, Colombia and Panama. Those deals, too, will improve the efficiency and job-creation potential of the U.S. economy — when and if they make it through a still-dicey congressional vetting. As a motivational exercise, </w:t>
      </w:r>
      <w:r w:rsidRPr="00294D8C">
        <w:rPr>
          <w:rStyle w:val="StyleBoldUnderline"/>
          <w:rFonts w:asciiTheme="minorHAnsi" w:hAnsiTheme="minorHAnsi"/>
        </w:rPr>
        <w:t>participants</w:t>
      </w:r>
      <w:r w:rsidRPr="00294D8C">
        <w:rPr>
          <w:rFonts w:asciiTheme="minorHAnsi" w:hAnsiTheme="minorHAnsi"/>
          <w:sz w:val="16"/>
        </w:rPr>
        <w:t xml:space="preserve"> in that process </w:t>
      </w:r>
      <w:r w:rsidRPr="00294D8C">
        <w:rPr>
          <w:rStyle w:val="StyleBoldUnderline"/>
          <w:rFonts w:asciiTheme="minorHAnsi" w:hAnsiTheme="minorHAnsi"/>
        </w:rPr>
        <w:t>should reflect on the economic and diplomatic capital that the United States</w:t>
      </w:r>
      <w:r w:rsidRPr="00294D8C">
        <w:rPr>
          <w:rFonts w:asciiTheme="minorHAnsi" w:hAnsiTheme="minorHAnsi"/>
          <w:sz w:val="16"/>
        </w:rPr>
        <w:t xml:space="preserve"> has already </w:t>
      </w:r>
      <w:r w:rsidRPr="00294D8C">
        <w:rPr>
          <w:rStyle w:val="StyleBoldUnderline"/>
          <w:rFonts w:asciiTheme="minorHAnsi" w:hAnsiTheme="minorHAnsi"/>
        </w:rPr>
        <w:t>wasted quarreling over trucks with Mexico.</w:t>
      </w:r>
    </w:p>
    <w:p w:rsidR="00823B66" w:rsidRPr="00294D8C" w:rsidRDefault="00823B66" w:rsidP="00823B66">
      <w:pPr>
        <w:rPr>
          <w:rStyle w:val="StyleBoldUnderline"/>
          <w:rFonts w:asciiTheme="minorHAnsi" w:hAnsiTheme="minorHAnsi"/>
        </w:rPr>
      </w:pPr>
    </w:p>
    <w:p w:rsidR="00823B66" w:rsidRPr="00294D8C" w:rsidRDefault="00823B66" w:rsidP="00823B66">
      <w:pPr>
        <w:rPr>
          <w:rStyle w:val="StyleBoldUnderline"/>
          <w:rFonts w:asciiTheme="minorHAnsi" w:hAnsiTheme="minorHAnsi"/>
        </w:rPr>
      </w:pPr>
    </w:p>
    <w:p w:rsidR="00823B66" w:rsidRPr="00294D8C" w:rsidRDefault="00823B66" w:rsidP="00823B66">
      <w:pPr>
        <w:rPr>
          <w:rFonts w:asciiTheme="minorHAnsi" w:hAnsiTheme="minorHAnsi"/>
          <w:sz w:val="16"/>
        </w:rPr>
      </w:pP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t xml:space="preserve">2nc L Wall – Venezuela </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shd w:val="clear" w:color="auto" w:fill="FFFFFF"/>
        </w:rPr>
      </w:pPr>
      <w:r w:rsidRPr="00294D8C">
        <w:rPr>
          <w:rFonts w:asciiTheme="minorHAnsi" w:hAnsiTheme="minorHAnsi"/>
          <w:shd w:val="clear" w:color="auto" w:fill="FFFFFF"/>
        </w:rPr>
        <w:t xml:space="preserve">More </w:t>
      </w:r>
      <w:proofErr w:type="spellStart"/>
      <w:proofErr w:type="gramStart"/>
      <w:r w:rsidRPr="00294D8C">
        <w:rPr>
          <w:rFonts w:asciiTheme="minorHAnsi" w:hAnsiTheme="minorHAnsi"/>
          <w:shd w:val="clear" w:color="auto" w:fill="FFFFFF"/>
        </w:rPr>
        <w:t>ev</w:t>
      </w:r>
      <w:proofErr w:type="spellEnd"/>
      <w:proofErr w:type="gramEnd"/>
      <w:r w:rsidRPr="00294D8C">
        <w:rPr>
          <w:rFonts w:asciiTheme="minorHAnsi" w:hAnsiTheme="minorHAnsi"/>
          <w:shd w:val="clear" w:color="auto" w:fill="FFFFFF"/>
        </w:rPr>
        <w:t xml:space="preserve"> that we control empirics - former missteps mean the plan is especially challenging</w:t>
      </w:r>
    </w:p>
    <w:p w:rsidR="00823B66" w:rsidRPr="00294D8C" w:rsidRDefault="00823B66" w:rsidP="00823B66">
      <w:pPr>
        <w:rPr>
          <w:rFonts w:asciiTheme="minorHAnsi" w:hAnsiTheme="minorHAnsi"/>
          <w:b/>
          <w:u w:val="single"/>
        </w:rPr>
      </w:pPr>
      <w:r w:rsidRPr="00294D8C">
        <w:rPr>
          <w:rStyle w:val="Heading4Char"/>
          <w:rFonts w:asciiTheme="minorHAnsi" w:hAnsiTheme="minorHAnsi"/>
        </w:rPr>
        <w:t>Johnson 05</w:t>
      </w:r>
      <w:r w:rsidRPr="00294D8C">
        <w:rPr>
          <w:rStyle w:val="StyleBoldUnderline"/>
          <w:rFonts w:asciiTheme="minorHAnsi" w:hAnsiTheme="minorHAnsi"/>
        </w:rPr>
        <w:t xml:space="preserve"> </w:t>
      </w:r>
      <w:r w:rsidRPr="00294D8C">
        <w:rPr>
          <w:rFonts w:asciiTheme="minorHAnsi" w:hAnsiTheme="minorHAnsi"/>
          <w:sz w:val="16"/>
          <w:szCs w:val="16"/>
        </w:rPr>
        <w:t xml:space="preserve">(Stephen, expert and Senior Policy Analyst at the Heritage Foundation, http://www.heritage.org/research/lecture/us-diplomacy-toward-latin-america-a-legacy-of-uneven-engagement, U.S. Diplomacy </w:t>
      </w:r>
      <w:proofErr w:type="gramStart"/>
      <w:r w:rsidRPr="00294D8C">
        <w:rPr>
          <w:rFonts w:asciiTheme="minorHAnsi" w:hAnsiTheme="minorHAnsi"/>
          <w:sz w:val="16"/>
          <w:szCs w:val="16"/>
        </w:rPr>
        <w:t>Toward</w:t>
      </w:r>
      <w:proofErr w:type="gramEnd"/>
      <w:r w:rsidRPr="00294D8C">
        <w:rPr>
          <w:rFonts w:asciiTheme="minorHAnsi" w:hAnsiTheme="minorHAnsi"/>
          <w:sz w:val="16"/>
          <w:szCs w:val="16"/>
        </w:rPr>
        <w:t xml:space="preserve"> Latin America: A Legacy of Uneven Engagement // OP)</w:t>
      </w:r>
    </w:p>
    <w:p w:rsidR="00823B66" w:rsidRPr="00294D8C" w:rsidRDefault="00823B66" w:rsidP="00823B66">
      <w:pPr>
        <w:rPr>
          <w:rStyle w:val="StyleBoldUnderline"/>
          <w:rFonts w:asciiTheme="minorHAnsi" w:hAnsiTheme="minorHAnsi"/>
        </w:rPr>
      </w:pPr>
      <w:r w:rsidRPr="00294D8C">
        <w:rPr>
          <w:rStyle w:val="StyleBoldUnderline"/>
          <w:rFonts w:asciiTheme="minorHAnsi" w:hAnsiTheme="minorHAnsi"/>
        </w:rPr>
        <w:t>Nowhere has Washington had more difficulty than in dealing with Venezuela</w:t>
      </w:r>
      <w:r w:rsidRPr="00294D8C">
        <w:rPr>
          <w:rFonts w:asciiTheme="minorHAnsi" w:hAnsiTheme="minorHAnsi" w:cs="Arial"/>
          <w:color w:val="262626"/>
          <w:sz w:val="8"/>
          <w:szCs w:val="8"/>
        </w:rPr>
        <w:t xml:space="preserve">'s populist leader Hugo Chávez. In 2002, </w:t>
      </w:r>
      <w:r w:rsidRPr="00294D8C">
        <w:rPr>
          <w:rStyle w:val="StyleBoldUnderline"/>
          <w:rFonts w:asciiTheme="minorHAnsi" w:hAnsiTheme="minorHAnsi"/>
        </w:rPr>
        <w:t>Chávez took advantage of a popular uprising against him to temporarily disappear from office, smoke out his enemies, and return consolidating his grip on power</w:t>
      </w:r>
      <w:r w:rsidRPr="00294D8C">
        <w:rPr>
          <w:rFonts w:asciiTheme="minorHAnsi" w:hAnsiTheme="minorHAnsi" w:cs="Arial"/>
          <w:color w:val="262626"/>
          <w:sz w:val="16"/>
          <w:szCs w:val="16"/>
        </w:rPr>
        <w:t xml:space="preserve">. The </w:t>
      </w:r>
      <w:r w:rsidRPr="00294D8C">
        <w:rPr>
          <w:rStyle w:val="StyleBoldUnderline"/>
          <w:rFonts w:asciiTheme="minorHAnsi" w:hAnsiTheme="minorHAnsi"/>
        </w:rPr>
        <w:t>Bush</w:t>
      </w:r>
      <w:r w:rsidRPr="00294D8C">
        <w:rPr>
          <w:rFonts w:asciiTheme="minorHAnsi" w:hAnsiTheme="minorHAnsi" w:cs="Arial"/>
          <w:color w:val="262626"/>
          <w:sz w:val="16"/>
          <w:szCs w:val="16"/>
        </w:rPr>
        <w:t xml:space="preserve"> Admin­istration </w:t>
      </w:r>
      <w:r w:rsidRPr="00294D8C">
        <w:rPr>
          <w:rStyle w:val="StyleBoldUnderline"/>
          <w:rFonts w:asciiTheme="minorHAnsi" w:hAnsiTheme="minorHAnsi"/>
        </w:rPr>
        <w:t>was</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embarrassed by statements</w:t>
      </w:r>
      <w:r w:rsidRPr="00294D8C">
        <w:rPr>
          <w:rFonts w:asciiTheme="minorHAnsi" w:hAnsiTheme="minorHAnsi" w:cs="Arial"/>
          <w:color w:val="262626"/>
          <w:sz w:val="16"/>
          <w:szCs w:val="16"/>
        </w:rPr>
        <w:t xml:space="preserve"> </w:t>
      </w:r>
      <w:r w:rsidRPr="00294D8C">
        <w:rPr>
          <w:rFonts w:asciiTheme="minorHAnsi" w:hAnsiTheme="minorHAnsi" w:cs="Arial"/>
          <w:color w:val="262626"/>
          <w:sz w:val="8"/>
          <w:szCs w:val="8"/>
        </w:rPr>
        <w:t>that appeared to accept Chávez's ersatz ouster. Seeking a dignified exit, Secretary of State Colin</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Powell turned to</w:t>
      </w:r>
      <w:r w:rsidRPr="00294D8C">
        <w:rPr>
          <w:rFonts w:asciiTheme="minorHAnsi" w:hAnsiTheme="minorHAnsi" w:cs="Arial"/>
          <w:color w:val="262626"/>
          <w:sz w:val="16"/>
          <w:szCs w:val="16"/>
        </w:rPr>
        <w:t xml:space="preserve"> </w:t>
      </w:r>
      <w:r w:rsidRPr="00294D8C">
        <w:rPr>
          <w:rFonts w:asciiTheme="minorHAnsi" w:hAnsiTheme="minorHAnsi" w:cs="Arial"/>
          <w:color w:val="262626"/>
          <w:sz w:val="8"/>
          <w:szCs w:val="8"/>
        </w:rPr>
        <w:t>former U.S. President Jimmy Carter</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and the Organization of American States to broker a ref­erendum on Chávez's presidency. Although Chávez held a recall vote, Carter accepted limits on moni­toring, declined to comment on the regime's mas­sive effort to pad voter lists, and hastily reported a free and fair result. The administration was forced to accept a flawed assessment.</w:t>
      </w:r>
    </w:p>
    <w:p w:rsidR="00823B66" w:rsidRPr="00294D8C" w:rsidRDefault="00823B66" w:rsidP="00823B66">
      <w:pPr>
        <w:rPr>
          <w:rStyle w:val="StyleBoldUnderline"/>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 xml:space="preserve">Defer </w:t>
      </w:r>
      <w:proofErr w:type="spellStart"/>
      <w:r w:rsidRPr="00294D8C">
        <w:rPr>
          <w:rStyle w:val="StyleStyleBold12pt"/>
          <w:rFonts w:asciiTheme="minorHAnsi" w:hAnsiTheme="minorHAnsi"/>
        </w:rPr>
        <w:t>Neg</w:t>
      </w:r>
      <w:proofErr w:type="spellEnd"/>
      <w:r w:rsidRPr="00294D8C">
        <w:rPr>
          <w:rStyle w:val="StyleStyleBold12pt"/>
          <w:rFonts w:asciiTheme="minorHAnsi" w:hAnsiTheme="minorHAnsi"/>
        </w:rPr>
        <w:t xml:space="preserve"> – their authors all inaccurately believe the U.S. can paper over history, which is impossible </w:t>
      </w:r>
    </w:p>
    <w:p w:rsidR="00823B66" w:rsidRPr="00294D8C" w:rsidRDefault="00823B66" w:rsidP="00823B66">
      <w:pPr>
        <w:rPr>
          <w:rFonts w:asciiTheme="minorHAnsi" w:hAnsiTheme="minorHAnsi"/>
        </w:rPr>
      </w:pPr>
      <w:r w:rsidRPr="00294D8C">
        <w:rPr>
          <w:rStyle w:val="StyleStyleBold12pt"/>
          <w:rFonts w:asciiTheme="minorHAnsi" w:hAnsiTheme="minorHAnsi"/>
        </w:rPr>
        <w:t xml:space="preserve">Roberts and </w:t>
      </w:r>
      <w:proofErr w:type="spellStart"/>
      <w:r w:rsidRPr="00294D8C">
        <w:rPr>
          <w:rStyle w:val="StyleStyleBold12pt"/>
          <w:rFonts w:asciiTheme="minorHAnsi" w:hAnsiTheme="minorHAnsi"/>
        </w:rPr>
        <w:t>Walser</w:t>
      </w:r>
      <w:proofErr w:type="spellEnd"/>
      <w:r w:rsidRPr="00294D8C">
        <w:rPr>
          <w:rStyle w:val="StyleStyleBold12pt"/>
          <w:rFonts w:asciiTheme="minorHAnsi" w:hAnsiTheme="minorHAnsi"/>
        </w:rPr>
        <w:t xml:space="preserve"> 1/7/13</w:t>
      </w:r>
      <w:r w:rsidRPr="00294D8C">
        <w:rPr>
          <w:rFonts w:asciiTheme="minorHAnsi" w:hAnsiTheme="minorHAnsi"/>
        </w:rPr>
        <w:t xml:space="preserve"> [James and Ray, Research Fellow </w:t>
      </w:r>
      <w:proofErr w:type="gramStart"/>
      <w:r w:rsidRPr="00294D8C">
        <w:rPr>
          <w:rFonts w:asciiTheme="minorHAnsi" w:hAnsiTheme="minorHAnsi"/>
        </w:rPr>
        <w:t>For</w:t>
      </w:r>
      <w:proofErr w:type="gramEnd"/>
      <w:r w:rsidRPr="00294D8C">
        <w:rPr>
          <w:rFonts w:asciiTheme="minorHAnsi" w:hAnsiTheme="minorHAnsi"/>
        </w:rPr>
        <w:t xml:space="preserve"> Economic Freedom and Growth</w:t>
      </w:r>
    </w:p>
    <w:p w:rsidR="00823B66" w:rsidRPr="00294D8C" w:rsidRDefault="00823B66" w:rsidP="00823B66">
      <w:pPr>
        <w:rPr>
          <w:rFonts w:asciiTheme="minorHAnsi" w:hAnsiTheme="minorHAnsi"/>
        </w:rPr>
      </w:pPr>
      <w:r w:rsidRPr="00294D8C">
        <w:rPr>
          <w:rFonts w:asciiTheme="minorHAnsi" w:hAnsiTheme="minorHAnsi"/>
        </w:rPr>
        <w:t xml:space="preserve">Center for International Trade and Economics (CITE) and Senior Policy Analyst at the Heritage Foundation, “Latin America and the Caribbean: A Wish List for 2013”, </w:t>
      </w:r>
      <w:hyperlink r:id="rId40" w:history="1">
        <w:r w:rsidRPr="00294D8C">
          <w:rPr>
            <w:rFonts w:asciiTheme="minorHAnsi" w:hAnsiTheme="minorHAnsi"/>
          </w:rPr>
          <w:t>http://www.heritage.org/research/reports/2013/01/us-foreign-policy-wish-list-for-latin-america-and-the-caribbean-in-2013</w:t>
        </w:r>
      </w:hyperlink>
      <w:r w:rsidRPr="00294D8C">
        <w:rPr>
          <w:rFonts w:asciiTheme="minorHAnsi" w:hAnsiTheme="minorHAnsi"/>
        </w:rPr>
        <w:t xml:space="preserve"> //SD]</w:t>
      </w:r>
    </w:p>
    <w:p w:rsidR="00823B66" w:rsidRPr="00294D8C" w:rsidRDefault="00823B66" w:rsidP="00823B66">
      <w:pPr>
        <w:rPr>
          <w:rFonts w:asciiTheme="minorHAnsi" w:hAnsiTheme="minorHAnsi"/>
          <w:sz w:val="16"/>
        </w:rPr>
      </w:pPr>
      <w:r w:rsidRPr="00294D8C">
        <w:rPr>
          <w:rFonts w:asciiTheme="minorHAnsi" w:hAnsiTheme="minorHAnsi"/>
          <w:sz w:val="16"/>
        </w:rPr>
        <w:t xml:space="preserve">Although slated to begin another six-year term on January 10, President Hugo Chavez appears to be losing his battle against cancer. </w:t>
      </w:r>
      <w:r w:rsidRPr="00294D8C">
        <w:rPr>
          <w:rStyle w:val="StyleBoldUnderline"/>
          <w:rFonts w:asciiTheme="minorHAnsi" w:hAnsiTheme="minorHAnsi"/>
        </w:rPr>
        <w:t>According to the constitution, Chavez’s incapacitation or death will trigger new presidential elections</w:t>
      </w:r>
      <w:r w:rsidRPr="00294D8C">
        <w:rPr>
          <w:rFonts w:asciiTheme="minorHAnsi" w:hAnsiTheme="minorHAnsi"/>
          <w:sz w:val="16"/>
        </w:rPr>
        <w:t xml:space="preserve">. While a post-Chavez Venezuela will remain polarized and deinstitutionalized, the next presidential election should be free and fair. </w:t>
      </w:r>
      <w:r w:rsidRPr="00294D8C">
        <w:rPr>
          <w:rStyle w:val="StyleBoldUnderline"/>
          <w:rFonts w:asciiTheme="minorHAnsi" w:hAnsiTheme="minorHAnsi"/>
        </w:rPr>
        <w:t>The Obama Administration is reportedly contemplating restoring relations at the ambassadorial level. It cannot, however, paper over the adversarial nature of current relations. The U.S. should seek concrete commitments</w:t>
      </w:r>
      <w:r w:rsidRPr="00294D8C">
        <w:rPr>
          <w:rFonts w:asciiTheme="minorHAnsi" w:hAnsiTheme="minorHAnsi"/>
          <w:sz w:val="16"/>
        </w:rPr>
        <w:t xml:space="preserve">—including a firm renunciation of terrorism and an agreement on combating narcotics trafficking—before sending a new ambassador to Caracas. A strategy of long-term democracy support should focus on civil society, youthful democratic leaders, and victims of </w:t>
      </w:r>
      <w:proofErr w:type="spellStart"/>
      <w:r w:rsidRPr="00294D8C">
        <w:rPr>
          <w:rFonts w:asciiTheme="minorHAnsi" w:hAnsiTheme="minorHAnsi"/>
          <w:sz w:val="16"/>
        </w:rPr>
        <w:t>Chavista</w:t>
      </w:r>
      <w:proofErr w:type="spellEnd"/>
      <w:r w:rsidRPr="00294D8C">
        <w:rPr>
          <w:rFonts w:asciiTheme="minorHAnsi" w:hAnsiTheme="minorHAnsi"/>
          <w:sz w:val="16"/>
        </w:rPr>
        <w:t xml:space="preserve"> misrule. The Obama Administration should also focus U.S. intelligence capabilities on probing and countering Iranian penetration into Venezuela and uncovering the misdeeds of corrupt </w:t>
      </w:r>
      <w:proofErr w:type="spellStart"/>
      <w:r w:rsidRPr="00294D8C">
        <w:rPr>
          <w:rFonts w:asciiTheme="minorHAnsi" w:hAnsiTheme="minorHAnsi"/>
          <w:sz w:val="16"/>
        </w:rPr>
        <w:t>narco</w:t>
      </w:r>
      <w:proofErr w:type="spellEnd"/>
      <w:r w:rsidRPr="00294D8C">
        <w:rPr>
          <w:rFonts w:asciiTheme="minorHAnsi" w:hAnsiTheme="minorHAnsi"/>
          <w:sz w:val="16"/>
        </w:rPr>
        <w:t>-generals and high officials.</w:t>
      </w:r>
    </w:p>
    <w:p w:rsidR="00823B66" w:rsidRPr="00294D8C" w:rsidRDefault="00823B66" w:rsidP="00823B66">
      <w:pPr>
        <w:rPr>
          <w:rFonts w:asciiTheme="minorHAnsi" w:hAnsiTheme="minorHAnsi"/>
          <w:sz w:val="16"/>
        </w:rPr>
      </w:pPr>
    </w:p>
    <w:p w:rsidR="00823B66" w:rsidRPr="00294D8C" w:rsidRDefault="00823B66" w:rsidP="00823B66">
      <w:pPr>
        <w:pStyle w:val="Heading4"/>
        <w:rPr>
          <w:rFonts w:asciiTheme="minorHAnsi" w:hAnsiTheme="minorHAnsi"/>
          <w:shd w:val="clear" w:color="auto" w:fill="FFFFFF"/>
        </w:rPr>
      </w:pPr>
      <w:r w:rsidRPr="00294D8C">
        <w:rPr>
          <w:rFonts w:asciiTheme="minorHAnsi" w:hAnsiTheme="minorHAnsi"/>
          <w:shd w:val="clear" w:color="auto" w:fill="FFFFFF"/>
        </w:rPr>
        <w:t>The plan creates a huge resource demand of top level officials - there's NOTHING for Venezuela now </w:t>
      </w:r>
    </w:p>
    <w:p w:rsidR="00823B66" w:rsidRPr="00294D8C" w:rsidRDefault="00823B66" w:rsidP="00823B66">
      <w:pPr>
        <w:pStyle w:val="NormalWeb"/>
        <w:spacing w:before="0" w:beforeAutospacing="0" w:after="0" w:afterAutospacing="0"/>
        <w:rPr>
          <w:rFonts w:asciiTheme="minorHAnsi" w:hAnsiTheme="minorHAnsi"/>
        </w:rPr>
      </w:pPr>
      <w:proofErr w:type="spellStart"/>
      <w:r w:rsidRPr="00294D8C">
        <w:rPr>
          <w:rFonts w:asciiTheme="minorHAnsi" w:hAnsiTheme="minorHAnsi"/>
          <w:b/>
        </w:rPr>
        <w:t>Merco</w:t>
      </w:r>
      <w:proofErr w:type="spellEnd"/>
      <w:r w:rsidRPr="00294D8C">
        <w:rPr>
          <w:rFonts w:asciiTheme="minorHAnsi" w:hAnsiTheme="minorHAnsi"/>
          <w:b/>
        </w:rPr>
        <w:t xml:space="preserve"> Press</w:t>
      </w:r>
      <w:r w:rsidRPr="00294D8C">
        <w:rPr>
          <w:rFonts w:asciiTheme="minorHAnsi" w:hAnsiTheme="minorHAnsi"/>
        </w:rPr>
        <w:t xml:space="preserve"> 5/21/</w:t>
      </w:r>
      <w:r w:rsidRPr="00294D8C">
        <w:rPr>
          <w:rFonts w:asciiTheme="minorHAnsi" w:hAnsiTheme="minorHAnsi"/>
          <w:b/>
        </w:rPr>
        <w:t>13</w:t>
      </w:r>
      <w:r w:rsidRPr="00294D8C">
        <w:rPr>
          <w:rFonts w:asciiTheme="minorHAnsi" w:hAnsiTheme="minorHAnsi"/>
        </w:rPr>
        <w:t xml:space="preserve"> – (an independent news agency which focuses on delivering news related to </w:t>
      </w:r>
      <w:proofErr w:type="spellStart"/>
      <w:r w:rsidRPr="00294D8C">
        <w:rPr>
          <w:rFonts w:asciiTheme="minorHAnsi" w:hAnsiTheme="minorHAnsi"/>
        </w:rPr>
        <w:t>Mercosur</w:t>
      </w:r>
      <w:proofErr w:type="spellEnd"/>
      <w:r w:rsidRPr="00294D8C">
        <w:rPr>
          <w:rFonts w:asciiTheme="minorHAnsi" w:hAnsiTheme="minorHAnsi"/>
        </w:rPr>
        <w:t xml:space="preserve">-member countries, covering an area of influence which includes the South Atlantic and insular territories., “Venezuelan overture to the US: ‘time to resume diplomatic representation’ at the highest level”, </w:t>
      </w:r>
      <w:hyperlink r:id="rId41" w:history="1">
        <w:r w:rsidRPr="00294D8C">
          <w:rPr>
            <w:rStyle w:val="Hyperlink"/>
            <w:rFonts w:asciiTheme="minorHAnsi" w:hAnsiTheme="minorHAnsi"/>
          </w:rPr>
          <w:t>http://en.mercopress.com/2013/05/21/venezuelan-overture-to-the-us-time-to-resume-diplomatic-representation-at-the-highest-level</w:t>
        </w:r>
      </w:hyperlink>
      <w:r w:rsidRPr="00294D8C">
        <w:rPr>
          <w:rFonts w:asciiTheme="minorHAnsi" w:hAnsiTheme="minorHAnsi"/>
        </w:rPr>
        <w:t>, T.C.)</w:t>
      </w:r>
    </w:p>
    <w:p w:rsidR="00823B66" w:rsidRPr="00294D8C" w:rsidRDefault="00823B66" w:rsidP="00823B66">
      <w:pPr>
        <w:pStyle w:val="NormalWeb"/>
        <w:spacing w:before="0" w:beforeAutospacing="0" w:after="0" w:afterAutospacing="0"/>
        <w:rPr>
          <w:rFonts w:asciiTheme="minorHAnsi" w:hAnsiTheme="minorHAnsi"/>
        </w:rPr>
      </w:pPr>
      <w:r w:rsidRPr="00294D8C">
        <w:rPr>
          <w:rFonts w:asciiTheme="minorHAnsi" w:hAnsiTheme="minorHAnsi"/>
        </w:rPr>
        <w:t xml:space="preserve">*Elias </w:t>
      </w:r>
      <w:proofErr w:type="spellStart"/>
      <w:r w:rsidRPr="00294D8C">
        <w:rPr>
          <w:rFonts w:asciiTheme="minorHAnsi" w:hAnsiTheme="minorHAnsi"/>
        </w:rPr>
        <w:t>Jaua</w:t>
      </w:r>
      <w:proofErr w:type="spellEnd"/>
      <w:r w:rsidRPr="00294D8C">
        <w:rPr>
          <w:rFonts w:asciiTheme="minorHAnsi" w:hAnsiTheme="minorHAnsi"/>
        </w:rPr>
        <w:t xml:space="preserve"> is the foreign minister of Venezuela</w:t>
      </w:r>
    </w:p>
    <w:p w:rsidR="00823B66" w:rsidRPr="00294D8C" w:rsidRDefault="00823B66" w:rsidP="00823B66">
      <w:pPr>
        <w:pStyle w:val="NormalWeb"/>
        <w:spacing w:before="0" w:beforeAutospacing="0" w:after="0" w:afterAutospacing="0"/>
        <w:rPr>
          <w:rFonts w:asciiTheme="minorHAnsi" w:hAnsiTheme="minorHAnsi"/>
          <w:sz w:val="16"/>
        </w:rPr>
      </w:pPr>
      <w:r w:rsidRPr="00294D8C">
        <w:rPr>
          <w:rFonts w:asciiTheme="minorHAnsi" w:hAnsiTheme="minorHAnsi"/>
          <w:sz w:val="16"/>
        </w:rPr>
        <w:t>“</w:t>
      </w:r>
      <w:r w:rsidRPr="00294D8C">
        <w:rPr>
          <w:rStyle w:val="StyleBoldUnderline"/>
          <w:rFonts w:asciiTheme="minorHAnsi" w:hAnsiTheme="minorHAnsi"/>
        </w:rPr>
        <w:t xml:space="preserve">The first thing would be to resume diplomatic representation </w:t>
      </w:r>
      <w:r w:rsidRPr="00294D8C">
        <w:rPr>
          <w:rStyle w:val="Emphasis"/>
          <w:rFonts w:asciiTheme="minorHAnsi" w:eastAsiaTheme="majorEastAsia" w:hAnsiTheme="minorHAnsi"/>
        </w:rPr>
        <w:t>at the highest level</w:t>
      </w:r>
      <w:r w:rsidRPr="00294D8C">
        <w:rPr>
          <w:rStyle w:val="StyleBoldUnderline"/>
          <w:rFonts w:asciiTheme="minorHAnsi" w:hAnsiTheme="minorHAnsi"/>
        </w:rPr>
        <w:t xml:space="preserve">” added </w:t>
      </w:r>
      <w:proofErr w:type="spellStart"/>
      <w:r w:rsidRPr="00294D8C">
        <w:rPr>
          <w:rStyle w:val="StyleBoldUnderline"/>
          <w:rFonts w:asciiTheme="minorHAnsi" w:hAnsiTheme="minorHAnsi"/>
        </w:rPr>
        <w:t>Jaua</w:t>
      </w:r>
      <w:proofErr w:type="spellEnd"/>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The country's late populist president </w:t>
      </w:r>
      <w:r w:rsidRPr="00294D8C">
        <w:rPr>
          <w:rStyle w:val="StyleBoldUnderline"/>
          <w:rFonts w:asciiTheme="minorHAnsi" w:hAnsiTheme="minorHAnsi"/>
        </w:rPr>
        <w:t>Hugo Chavez was a staunch critic of the United States, and</w:t>
      </w:r>
      <w:r w:rsidRPr="00294D8C">
        <w:rPr>
          <w:rFonts w:asciiTheme="minorHAnsi" w:hAnsiTheme="minorHAnsi"/>
          <w:sz w:val="16"/>
        </w:rPr>
        <w:t xml:space="preserve"> his successor </w:t>
      </w:r>
      <w:r w:rsidRPr="00294D8C">
        <w:rPr>
          <w:rStyle w:val="StyleBoldUnderline"/>
          <w:rFonts w:asciiTheme="minorHAnsi" w:hAnsiTheme="minorHAnsi"/>
        </w:rPr>
        <w:t xml:space="preserve">Nicolas </w:t>
      </w:r>
      <w:proofErr w:type="spellStart"/>
      <w:r w:rsidRPr="00294D8C">
        <w:rPr>
          <w:rStyle w:val="StyleBoldUnderline"/>
          <w:rFonts w:asciiTheme="minorHAnsi" w:hAnsiTheme="minorHAnsi"/>
        </w:rPr>
        <w:t>Maduro</w:t>
      </w:r>
      <w:proofErr w:type="spellEnd"/>
      <w:r w:rsidRPr="00294D8C">
        <w:rPr>
          <w:rStyle w:val="StyleBoldUnderline"/>
          <w:rFonts w:asciiTheme="minorHAnsi" w:hAnsiTheme="minorHAnsi"/>
        </w:rPr>
        <w:t xml:space="preserve"> is still feeling out its footing with Washington</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Chavez for more than 14 years unleashed verbal broadsides on US leaders before his death in March. </w:t>
      </w:r>
      <w:r w:rsidRPr="00294D8C">
        <w:rPr>
          <w:rStyle w:val="StyleBoldUnderline"/>
          <w:rFonts w:asciiTheme="minorHAnsi" w:hAnsiTheme="minorHAnsi"/>
        </w:rPr>
        <w:t>The United States and Venezuela since 2010 have not even had ambassadors in their embassies in their respective capitals</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proofErr w:type="spellStart"/>
      <w:r w:rsidRPr="00294D8C">
        <w:rPr>
          <w:rFonts w:asciiTheme="minorHAnsi" w:hAnsiTheme="minorHAnsi"/>
          <w:sz w:val="16"/>
        </w:rPr>
        <w:t>Maduro</w:t>
      </w:r>
      <w:proofErr w:type="spellEnd"/>
      <w:r w:rsidRPr="00294D8C">
        <w:rPr>
          <w:rFonts w:asciiTheme="minorHAnsi" w:hAnsiTheme="minorHAnsi"/>
          <w:sz w:val="16"/>
        </w:rPr>
        <w:t xml:space="preserve">, who earlier said his government would like to increase dialogue with the United States, has selected lawmaker </w:t>
      </w:r>
      <w:proofErr w:type="spellStart"/>
      <w:r w:rsidRPr="00294D8C">
        <w:rPr>
          <w:rFonts w:asciiTheme="minorHAnsi" w:hAnsiTheme="minorHAnsi"/>
          <w:sz w:val="16"/>
        </w:rPr>
        <w:t>Calixto</w:t>
      </w:r>
      <w:proofErr w:type="spellEnd"/>
      <w:r w:rsidRPr="00294D8C">
        <w:rPr>
          <w:rFonts w:asciiTheme="minorHAnsi" w:hAnsiTheme="minorHAnsi"/>
          <w:sz w:val="16"/>
        </w:rPr>
        <w:t xml:space="preserve"> Ortega as its potential US envoy.</w:t>
      </w:r>
      <w:r w:rsidRPr="00294D8C">
        <w:rPr>
          <w:rFonts w:asciiTheme="minorHAnsi" w:hAnsiTheme="minorHAnsi"/>
          <w:sz w:val="12"/>
        </w:rPr>
        <w:t>¶</w:t>
      </w:r>
      <w:r w:rsidRPr="00294D8C">
        <w:rPr>
          <w:rFonts w:asciiTheme="minorHAnsi" w:hAnsiTheme="minorHAnsi"/>
          <w:sz w:val="16"/>
        </w:rPr>
        <w:t xml:space="preserve"> US President Barack Obama however has not congratulated </w:t>
      </w:r>
      <w:proofErr w:type="spellStart"/>
      <w:r w:rsidRPr="00294D8C">
        <w:rPr>
          <w:rFonts w:asciiTheme="minorHAnsi" w:hAnsiTheme="minorHAnsi"/>
          <w:sz w:val="16"/>
        </w:rPr>
        <w:t>Maduro</w:t>
      </w:r>
      <w:proofErr w:type="spellEnd"/>
      <w:r w:rsidRPr="00294D8C">
        <w:rPr>
          <w:rFonts w:asciiTheme="minorHAnsi" w:hAnsiTheme="minorHAnsi"/>
          <w:sz w:val="16"/>
        </w:rPr>
        <w:t xml:space="preserve"> for his controversial, razor-thin April 14 election, as </w:t>
      </w:r>
      <w:proofErr w:type="spellStart"/>
      <w:r w:rsidRPr="00294D8C">
        <w:rPr>
          <w:rFonts w:asciiTheme="minorHAnsi" w:hAnsiTheme="minorHAnsi"/>
          <w:sz w:val="16"/>
        </w:rPr>
        <w:t>Maduro's</w:t>
      </w:r>
      <w:proofErr w:type="spellEnd"/>
      <w:r w:rsidRPr="00294D8C">
        <w:rPr>
          <w:rFonts w:asciiTheme="minorHAnsi" w:hAnsiTheme="minorHAnsi"/>
          <w:sz w:val="16"/>
        </w:rPr>
        <w:t xml:space="preserve"> opposition rival Henrique </w:t>
      </w:r>
      <w:proofErr w:type="spellStart"/>
      <w:r w:rsidRPr="00294D8C">
        <w:rPr>
          <w:rFonts w:asciiTheme="minorHAnsi" w:hAnsiTheme="minorHAnsi"/>
          <w:sz w:val="16"/>
        </w:rPr>
        <w:t>Capriles</w:t>
      </w:r>
      <w:proofErr w:type="spellEnd"/>
      <w:r w:rsidRPr="00294D8C">
        <w:rPr>
          <w:rFonts w:asciiTheme="minorHAnsi" w:hAnsiTheme="minorHAnsi"/>
          <w:sz w:val="16"/>
        </w:rPr>
        <w:t xml:space="preserve"> presses claims that the Venezuelan presidential election was marred by irregularities.</w:t>
      </w:r>
      <w:r w:rsidRPr="00294D8C">
        <w:rPr>
          <w:rFonts w:asciiTheme="minorHAnsi" w:hAnsiTheme="minorHAnsi"/>
          <w:sz w:val="12"/>
        </w:rPr>
        <w:t>¶</w:t>
      </w:r>
      <w:r w:rsidRPr="00294D8C">
        <w:rPr>
          <w:rFonts w:asciiTheme="minorHAnsi" w:hAnsiTheme="minorHAnsi"/>
          <w:sz w:val="16"/>
        </w:rPr>
        <w:t xml:space="preserve"> </w:t>
      </w:r>
      <w:proofErr w:type="spellStart"/>
      <w:r w:rsidRPr="00294D8C">
        <w:rPr>
          <w:rFonts w:asciiTheme="minorHAnsi" w:hAnsiTheme="minorHAnsi"/>
          <w:sz w:val="16"/>
        </w:rPr>
        <w:t>Maduro</w:t>
      </w:r>
      <w:proofErr w:type="spellEnd"/>
      <w:r w:rsidRPr="00294D8C">
        <w:rPr>
          <w:rFonts w:asciiTheme="minorHAnsi" w:hAnsiTheme="minorHAnsi"/>
          <w:sz w:val="16"/>
        </w:rPr>
        <w:t xml:space="preserve"> meanwhile slammed Obama “the top leader of devils” after he commented on post-election unrest in Venezuela, but has since lowered the tone of his speeches both towards </w:t>
      </w:r>
      <w:proofErr w:type="spellStart"/>
      <w:r w:rsidRPr="00294D8C">
        <w:rPr>
          <w:rFonts w:asciiTheme="minorHAnsi" w:hAnsiTheme="minorHAnsi"/>
          <w:sz w:val="16"/>
        </w:rPr>
        <w:t>Capriles</w:t>
      </w:r>
      <w:proofErr w:type="spellEnd"/>
      <w:r w:rsidRPr="00294D8C">
        <w:rPr>
          <w:rFonts w:asciiTheme="minorHAnsi" w:hAnsiTheme="minorHAnsi"/>
          <w:sz w:val="16"/>
        </w:rPr>
        <w:t xml:space="preserve"> and to the US.</w:t>
      </w:r>
      <w:r w:rsidRPr="00294D8C">
        <w:rPr>
          <w:rFonts w:asciiTheme="minorHAnsi" w:hAnsiTheme="minorHAnsi"/>
          <w:sz w:val="12"/>
        </w:rPr>
        <w:t>¶</w:t>
      </w:r>
      <w:r w:rsidRPr="00294D8C">
        <w:rPr>
          <w:rFonts w:asciiTheme="minorHAnsi" w:hAnsiTheme="minorHAnsi"/>
          <w:sz w:val="16"/>
        </w:rPr>
        <w:t xml:space="preserve"> Apparently during his quick visit round of </w:t>
      </w:r>
      <w:proofErr w:type="spellStart"/>
      <w:r w:rsidRPr="00294D8C">
        <w:rPr>
          <w:rFonts w:asciiTheme="minorHAnsi" w:hAnsiTheme="minorHAnsi"/>
          <w:sz w:val="16"/>
        </w:rPr>
        <w:t>Mercosur</w:t>
      </w:r>
      <w:proofErr w:type="spellEnd"/>
      <w:r w:rsidRPr="00294D8C">
        <w:rPr>
          <w:rFonts w:asciiTheme="minorHAnsi" w:hAnsiTheme="minorHAnsi"/>
          <w:sz w:val="16"/>
        </w:rPr>
        <w:t xml:space="preserve"> countries in search for support and food supplies (extremely short in Venezuela including toilet paper), Brazilian President </w:t>
      </w:r>
      <w:proofErr w:type="spellStart"/>
      <w:r w:rsidRPr="00294D8C">
        <w:rPr>
          <w:rFonts w:asciiTheme="minorHAnsi" w:hAnsiTheme="minorHAnsi"/>
          <w:sz w:val="16"/>
        </w:rPr>
        <w:t>Dilma</w:t>
      </w:r>
      <w:proofErr w:type="spellEnd"/>
      <w:r w:rsidRPr="00294D8C">
        <w:rPr>
          <w:rFonts w:asciiTheme="minorHAnsi" w:hAnsiTheme="minorHAnsi"/>
          <w:sz w:val="16"/>
        </w:rPr>
        <w:t xml:space="preserve"> </w:t>
      </w:r>
      <w:proofErr w:type="spellStart"/>
      <w:r w:rsidRPr="00294D8C">
        <w:rPr>
          <w:rFonts w:asciiTheme="minorHAnsi" w:hAnsiTheme="minorHAnsi"/>
          <w:sz w:val="16"/>
        </w:rPr>
        <w:t>Rousseff</w:t>
      </w:r>
      <w:proofErr w:type="spellEnd"/>
      <w:r w:rsidRPr="00294D8C">
        <w:rPr>
          <w:rFonts w:asciiTheme="minorHAnsi" w:hAnsiTheme="minorHAnsi"/>
          <w:sz w:val="16"/>
        </w:rPr>
        <w:t xml:space="preserve"> suggested better relations with the opposition and the business community.</w:t>
      </w:r>
      <w:r w:rsidRPr="00294D8C">
        <w:rPr>
          <w:rFonts w:asciiTheme="minorHAnsi" w:hAnsiTheme="minorHAnsi"/>
          <w:sz w:val="12"/>
        </w:rPr>
        <w:t>¶</w:t>
      </w:r>
      <w:r w:rsidRPr="00294D8C">
        <w:rPr>
          <w:rFonts w:asciiTheme="minorHAnsi" w:hAnsiTheme="minorHAnsi"/>
          <w:sz w:val="16"/>
        </w:rPr>
        <w:t xml:space="preserve"> She even had him interviewed on a Brazilian television program where </w:t>
      </w:r>
      <w:proofErr w:type="spellStart"/>
      <w:r w:rsidRPr="00294D8C">
        <w:rPr>
          <w:rFonts w:asciiTheme="minorHAnsi" w:hAnsiTheme="minorHAnsi"/>
          <w:sz w:val="16"/>
        </w:rPr>
        <w:t>Maduro</w:t>
      </w:r>
      <w:proofErr w:type="spellEnd"/>
      <w:r w:rsidRPr="00294D8C">
        <w:rPr>
          <w:rFonts w:asciiTheme="minorHAnsi" w:hAnsiTheme="minorHAnsi"/>
          <w:sz w:val="16"/>
        </w:rPr>
        <w:t xml:space="preserve"> admits to be willing to talk even with the devil (</w:t>
      </w:r>
      <w:proofErr w:type="spellStart"/>
      <w:r w:rsidRPr="00294D8C">
        <w:rPr>
          <w:rFonts w:asciiTheme="minorHAnsi" w:hAnsiTheme="minorHAnsi"/>
          <w:sz w:val="16"/>
        </w:rPr>
        <w:t>Capriles</w:t>
      </w:r>
      <w:proofErr w:type="spellEnd"/>
      <w:r w:rsidRPr="00294D8C">
        <w:rPr>
          <w:rFonts w:asciiTheme="minorHAnsi" w:hAnsiTheme="minorHAnsi"/>
          <w:sz w:val="16"/>
        </w:rPr>
        <w:t>), for the sake of peace and stability in Venezuela.</w:t>
      </w:r>
      <w:r w:rsidRPr="00294D8C">
        <w:rPr>
          <w:rFonts w:asciiTheme="minorHAnsi" w:hAnsiTheme="minorHAnsi"/>
          <w:sz w:val="12"/>
        </w:rPr>
        <w:t>¶</w:t>
      </w:r>
      <w:r w:rsidRPr="00294D8C">
        <w:rPr>
          <w:rFonts w:asciiTheme="minorHAnsi" w:hAnsiTheme="minorHAnsi"/>
          <w:sz w:val="16"/>
        </w:rPr>
        <w:t xml:space="preserve"> It must also be added that despite the bad blood, Venezuela sells about 900,000 barrels of oil every day to the United States.</w:t>
      </w:r>
      <w:r w:rsidRPr="00294D8C">
        <w:rPr>
          <w:rFonts w:asciiTheme="minorHAnsi" w:hAnsiTheme="minorHAnsi"/>
          <w:sz w:val="12"/>
        </w:rPr>
        <w:t>¶</w:t>
      </w:r>
      <w:r w:rsidRPr="00294D8C">
        <w:rPr>
          <w:rFonts w:asciiTheme="minorHAnsi" w:hAnsiTheme="minorHAnsi"/>
          <w:sz w:val="16"/>
        </w:rPr>
        <w:t xml:space="preserve"> </w:t>
      </w:r>
    </w:p>
    <w:p w:rsidR="00823B66" w:rsidRPr="00294D8C" w:rsidRDefault="00823B66" w:rsidP="00823B66">
      <w:pPr>
        <w:pStyle w:val="NormalWeb"/>
        <w:spacing w:before="0" w:beforeAutospacing="0" w:after="0" w:afterAutospacing="0"/>
        <w:rPr>
          <w:rFonts w:asciiTheme="minorHAnsi" w:hAnsiTheme="minorHAnsi"/>
          <w:sz w:val="16"/>
        </w:rPr>
      </w:pPr>
    </w:p>
    <w:p w:rsidR="00823B66" w:rsidRPr="00294D8C" w:rsidRDefault="00823B66" w:rsidP="00823B66">
      <w:pPr>
        <w:rPr>
          <w:rStyle w:val="Heading4Char"/>
          <w:rFonts w:asciiTheme="minorHAnsi" w:hAnsiTheme="minorHAnsi"/>
        </w:rPr>
      </w:pPr>
      <w:r w:rsidRPr="00294D8C">
        <w:rPr>
          <w:rStyle w:val="Heading4Char"/>
          <w:rFonts w:asciiTheme="minorHAnsi" w:hAnsiTheme="minorHAnsi"/>
        </w:rPr>
        <w:t xml:space="preserve">They are empirically big pains in the butt </w:t>
      </w:r>
    </w:p>
    <w:p w:rsidR="00823B66" w:rsidRPr="00294D8C" w:rsidRDefault="00823B66" w:rsidP="00823B66">
      <w:pPr>
        <w:rPr>
          <w:rFonts w:asciiTheme="minorHAnsi" w:hAnsiTheme="minorHAnsi"/>
          <w:b/>
          <w:u w:val="single"/>
        </w:rPr>
      </w:pPr>
      <w:r w:rsidRPr="00294D8C">
        <w:rPr>
          <w:rStyle w:val="Heading4Char"/>
          <w:rFonts w:asciiTheme="minorHAnsi" w:hAnsiTheme="minorHAnsi"/>
        </w:rPr>
        <w:t>Johnson 05</w:t>
      </w:r>
      <w:r w:rsidRPr="00294D8C">
        <w:rPr>
          <w:rStyle w:val="StyleBoldUnderline"/>
          <w:rFonts w:asciiTheme="minorHAnsi" w:hAnsiTheme="minorHAnsi"/>
        </w:rPr>
        <w:t xml:space="preserve"> </w:t>
      </w:r>
      <w:r w:rsidRPr="00294D8C">
        <w:rPr>
          <w:rFonts w:asciiTheme="minorHAnsi" w:hAnsiTheme="minorHAnsi"/>
          <w:sz w:val="16"/>
          <w:szCs w:val="16"/>
        </w:rPr>
        <w:t xml:space="preserve">(Stephen, expert and Senior Policy Analyst at the Heritage Foundation, http://www.heritage.org/research/lecture/us-diplomacy-toward-latin-america-a-legacy-of-uneven-engagement, U.S. Diplomacy </w:t>
      </w:r>
      <w:proofErr w:type="gramStart"/>
      <w:r w:rsidRPr="00294D8C">
        <w:rPr>
          <w:rFonts w:asciiTheme="minorHAnsi" w:hAnsiTheme="minorHAnsi"/>
          <w:sz w:val="16"/>
          <w:szCs w:val="16"/>
        </w:rPr>
        <w:t>Toward</w:t>
      </w:r>
      <w:proofErr w:type="gramEnd"/>
      <w:r w:rsidRPr="00294D8C">
        <w:rPr>
          <w:rFonts w:asciiTheme="minorHAnsi" w:hAnsiTheme="minorHAnsi"/>
          <w:sz w:val="16"/>
          <w:szCs w:val="16"/>
        </w:rPr>
        <w:t xml:space="preserve"> Latin America: A Legacy of Uneven Engagement // OP)</w:t>
      </w:r>
    </w:p>
    <w:p w:rsidR="00823B66" w:rsidRPr="00294D8C" w:rsidRDefault="00823B66" w:rsidP="00823B66">
      <w:pPr>
        <w:rPr>
          <w:rFonts w:asciiTheme="minorHAnsi" w:hAnsiTheme="minorHAnsi"/>
          <w:sz w:val="16"/>
          <w:szCs w:val="16"/>
        </w:rPr>
      </w:pPr>
      <w:r w:rsidRPr="00294D8C">
        <w:rPr>
          <w:rStyle w:val="StyleBoldUnderline"/>
          <w:rFonts w:asciiTheme="minorHAnsi" w:hAnsiTheme="minorHAnsi"/>
        </w:rPr>
        <w:t>Nowhere has Washington had more difficulty than in dealing with Venezuela</w:t>
      </w:r>
      <w:r w:rsidRPr="00294D8C">
        <w:rPr>
          <w:rFonts w:asciiTheme="minorHAnsi" w:hAnsiTheme="minorHAnsi" w:cs="Arial"/>
          <w:color w:val="262626"/>
          <w:sz w:val="8"/>
          <w:szCs w:val="8"/>
        </w:rPr>
        <w:t xml:space="preserve">'s populist leader Hugo Chávez. In 2002, </w:t>
      </w:r>
      <w:r w:rsidRPr="00294D8C">
        <w:rPr>
          <w:rStyle w:val="StyleBoldUnderline"/>
          <w:rFonts w:asciiTheme="minorHAnsi" w:hAnsiTheme="minorHAnsi"/>
        </w:rPr>
        <w:t>Chávez took advantage of a popular uprising against him to temporarily disappear from office, smoke out his enemies, and return consolidating his grip on power</w:t>
      </w:r>
      <w:r w:rsidRPr="00294D8C">
        <w:rPr>
          <w:rFonts w:asciiTheme="minorHAnsi" w:hAnsiTheme="minorHAnsi" w:cs="Arial"/>
          <w:color w:val="262626"/>
          <w:sz w:val="16"/>
          <w:szCs w:val="16"/>
        </w:rPr>
        <w:t xml:space="preserve">. The </w:t>
      </w:r>
      <w:r w:rsidRPr="00294D8C">
        <w:rPr>
          <w:rStyle w:val="StyleBoldUnderline"/>
          <w:rFonts w:asciiTheme="minorHAnsi" w:hAnsiTheme="minorHAnsi"/>
        </w:rPr>
        <w:t>Bush</w:t>
      </w:r>
      <w:r w:rsidRPr="00294D8C">
        <w:rPr>
          <w:rFonts w:asciiTheme="minorHAnsi" w:hAnsiTheme="minorHAnsi" w:cs="Arial"/>
          <w:color w:val="262626"/>
          <w:sz w:val="16"/>
          <w:szCs w:val="16"/>
        </w:rPr>
        <w:t xml:space="preserve"> Admin­istration </w:t>
      </w:r>
      <w:r w:rsidRPr="00294D8C">
        <w:rPr>
          <w:rStyle w:val="StyleBoldUnderline"/>
          <w:rFonts w:asciiTheme="minorHAnsi" w:hAnsiTheme="minorHAnsi"/>
        </w:rPr>
        <w:t>was</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embarrassed by statements</w:t>
      </w:r>
      <w:r w:rsidRPr="00294D8C">
        <w:rPr>
          <w:rFonts w:asciiTheme="minorHAnsi" w:hAnsiTheme="minorHAnsi" w:cs="Arial"/>
          <w:color w:val="262626"/>
          <w:sz w:val="16"/>
          <w:szCs w:val="16"/>
        </w:rPr>
        <w:t xml:space="preserve"> </w:t>
      </w:r>
      <w:r w:rsidRPr="00294D8C">
        <w:rPr>
          <w:rFonts w:asciiTheme="minorHAnsi" w:hAnsiTheme="minorHAnsi" w:cs="Arial"/>
          <w:color w:val="262626"/>
          <w:sz w:val="8"/>
          <w:szCs w:val="8"/>
        </w:rPr>
        <w:t>that appeared to accept Chávez's ersatz ouster. Seeking a dignified exit, Secretary of State Colin</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Powell turned to</w:t>
      </w:r>
      <w:r w:rsidRPr="00294D8C">
        <w:rPr>
          <w:rFonts w:asciiTheme="minorHAnsi" w:hAnsiTheme="minorHAnsi" w:cs="Arial"/>
          <w:color w:val="262626"/>
          <w:sz w:val="16"/>
          <w:szCs w:val="16"/>
        </w:rPr>
        <w:t xml:space="preserve"> </w:t>
      </w:r>
      <w:r w:rsidRPr="00294D8C">
        <w:rPr>
          <w:rFonts w:asciiTheme="minorHAnsi" w:hAnsiTheme="minorHAnsi" w:cs="Arial"/>
          <w:color w:val="262626"/>
          <w:sz w:val="8"/>
          <w:szCs w:val="8"/>
        </w:rPr>
        <w:t>former U.S. President Jimmy Carter</w:t>
      </w:r>
      <w:r w:rsidRPr="00294D8C">
        <w:rPr>
          <w:rFonts w:asciiTheme="minorHAnsi" w:hAnsiTheme="minorHAnsi" w:cs="Arial"/>
          <w:color w:val="262626"/>
          <w:sz w:val="16"/>
          <w:szCs w:val="16"/>
        </w:rPr>
        <w:t xml:space="preserve"> </w:t>
      </w:r>
      <w:r w:rsidRPr="00294D8C">
        <w:rPr>
          <w:rStyle w:val="StyleBoldUnderline"/>
          <w:rFonts w:asciiTheme="minorHAnsi" w:hAnsiTheme="minorHAnsi"/>
        </w:rPr>
        <w:t>and the Organization of American States to broker a ref­erendum on Chávez's presidency. Although Chávez held a recall vote, Carter accepted limits on moni­toring, declined to comment on the regime's mas­sive effort to pad voter lists, and hastily reported a free and fair result. The administration was forced to accept a flawed assessment.</w:t>
      </w:r>
    </w:p>
    <w:p w:rsidR="00823B66" w:rsidRPr="00294D8C" w:rsidRDefault="00823B66" w:rsidP="00823B66">
      <w:pPr>
        <w:rPr>
          <w:rFonts w:asciiTheme="minorHAnsi" w:hAnsiTheme="minorHAnsi"/>
          <w:sz w:val="16"/>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3"/>
        <w:rPr>
          <w:rStyle w:val="Heading4Char"/>
          <w:rFonts w:asciiTheme="minorHAnsi" w:hAnsiTheme="minorHAnsi"/>
          <w:b/>
        </w:rPr>
      </w:pPr>
      <w:r w:rsidRPr="00294D8C">
        <w:rPr>
          <w:rStyle w:val="Heading4Char"/>
          <w:rFonts w:asciiTheme="minorHAnsi" w:hAnsiTheme="minorHAnsi"/>
          <w:b/>
        </w:rPr>
        <w:t>2nc General L – Agency</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rPr>
      </w:pPr>
      <w:r w:rsidRPr="00294D8C">
        <w:rPr>
          <w:rStyle w:val="Heading4Char"/>
          <w:rFonts w:asciiTheme="minorHAnsi" w:hAnsiTheme="minorHAnsi"/>
          <w:b/>
        </w:rPr>
        <w:t>Agency – Plan would be done through the State</w:t>
      </w:r>
      <w:r w:rsidRPr="00294D8C">
        <w:rPr>
          <w:rFonts w:asciiTheme="minorHAnsi" w:hAnsiTheme="minorHAnsi"/>
        </w:rPr>
        <w:t xml:space="preserve"> </w:t>
      </w:r>
      <w:r w:rsidRPr="00294D8C">
        <w:rPr>
          <w:rStyle w:val="Heading4Char"/>
          <w:rFonts w:asciiTheme="minorHAnsi" w:hAnsiTheme="minorHAnsi"/>
          <w:b/>
        </w:rPr>
        <w:t>Department</w:t>
      </w:r>
    </w:p>
    <w:p w:rsidR="00823B66" w:rsidRPr="00294D8C" w:rsidRDefault="00823B66" w:rsidP="00823B66">
      <w:pPr>
        <w:pStyle w:val="card"/>
        <w:ind w:left="0"/>
        <w:rPr>
          <w:rFonts w:asciiTheme="minorHAnsi" w:hAnsiTheme="minorHAnsi"/>
        </w:rPr>
      </w:pPr>
      <w:r w:rsidRPr="00294D8C">
        <w:rPr>
          <w:rStyle w:val="Heading4Char"/>
          <w:rFonts w:asciiTheme="minorHAnsi" w:hAnsiTheme="minorHAnsi"/>
        </w:rPr>
        <w:t>DASS ’96</w:t>
      </w:r>
      <w:r w:rsidRPr="00294D8C">
        <w:rPr>
          <w:rFonts w:asciiTheme="minorHAnsi" w:hAnsiTheme="minorHAnsi"/>
        </w:rPr>
        <w:t xml:space="preserve"> [Department of State Strategic Assessment, “Instruments of US Power, Chapter 2 Diplomacy, http://www.ndu.edu/inss/Strategic%20Assessments/sa96/sa96ch02.html#subhead9]</w:t>
      </w:r>
    </w:p>
    <w:p w:rsidR="00823B66" w:rsidRPr="00294D8C" w:rsidRDefault="00823B66" w:rsidP="00823B66">
      <w:pPr>
        <w:pStyle w:val="card"/>
        <w:ind w:left="0"/>
        <w:rPr>
          <w:rFonts w:asciiTheme="minorHAnsi" w:hAnsiTheme="minorHAnsi"/>
          <w:sz w:val="16"/>
          <w:szCs w:val="22"/>
        </w:rPr>
      </w:pPr>
      <w:r w:rsidRPr="00294D8C">
        <w:rPr>
          <w:rStyle w:val="StyleBoldUnderline"/>
          <w:rFonts w:asciiTheme="minorHAnsi" w:hAnsiTheme="minorHAnsi"/>
          <w:szCs w:val="22"/>
        </w:rPr>
        <w:t>The State Department is the core diplomatic institution for the U.S. government. It employs all of the diplomatic instruments, from public spokesman to secret negotiator. Arranging agreements--formal and informal, written and oral--is a basic function of the department.</w:t>
      </w:r>
      <w:r w:rsidRPr="00294D8C">
        <w:rPr>
          <w:rFonts w:asciiTheme="minorHAnsi" w:hAnsiTheme="minorHAnsi"/>
          <w:sz w:val="16"/>
          <w:szCs w:val="22"/>
        </w:rPr>
        <w:t xml:space="preserve"> More than fourteen thousand treaties and other international agreements were concluded by the U.S. government between 1946 and 1994.  As the senior foreign-policy advisor to the President and chief of the core diplomatic organization, the Secretary of State can claim primary responsibility for the overall integration of these various special interests into a coherent foreign policy, subject to the wishes and governing style of the President. State's role as foreign-policy and diplomatic coordinator is performed at various levels: in the NSC itself, in the formal interagency process, and in the daily conduct of business between agencies in Washington and in embassies, not to mention informal arrangements, such as a weekly lunch among three or four principal cabinet officials. Coordination is a major responsibility of the department's component units, with the geographic bureaus focusing on bilateral relations with other governments (the warp), while the functional bureaus increasingly deal with the substance of specific issues (the woof).  </w:t>
      </w:r>
      <w:r w:rsidRPr="00294D8C">
        <w:rPr>
          <w:rStyle w:val="underline"/>
          <w:rFonts w:asciiTheme="minorHAnsi" w:hAnsiTheme="minorHAnsi"/>
          <w:sz w:val="22"/>
          <w:szCs w:val="22"/>
        </w:rPr>
        <w:t>The State Department has primary responsibility for communication with other governments. It manages this role through multiple channels: foreign embassies resident in Washington; the U.S. embassy network resident in other countries' capitals; participation in international organizations; official delegations; and</w:t>
      </w:r>
      <w:r w:rsidRPr="00294D8C">
        <w:rPr>
          <w:rFonts w:asciiTheme="minorHAnsi" w:hAnsiTheme="minorHAnsi"/>
          <w:sz w:val="16"/>
          <w:szCs w:val="22"/>
        </w:rPr>
        <w:t xml:space="preserve"> (as discussed in the chapter on public diplomacy) </w:t>
      </w:r>
      <w:r w:rsidRPr="00294D8C">
        <w:rPr>
          <w:rStyle w:val="underline"/>
          <w:rFonts w:asciiTheme="minorHAnsi" w:hAnsiTheme="minorHAnsi"/>
          <w:sz w:val="22"/>
          <w:szCs w:val="22"/>
        </w:rPr>
        <w:t>formal public statements by senior officials or through the daily State Department press briefing</w:t>
      </w:r>
      <w:r w:rsidRPr="00294D8C">
        <w:rPr>
          <w:rFonts w:asciiTheme="minorHAnsi" w:hAnsiTheme="minorHAnsi"/>
          <w:sz w:val="16"/>
          <w:szCs w:val="22"/>
        </w:rPr>
        <w:t xml:space="preserve">. The bulk of communication with other governments, on subjects as far apart as the welfare of an American citizen in a Chinese prison to the alleged export of Chinese missiles to Pakistan, is conducted through these regular established channels. Increasingly, however, the end of the Cold War has seen these regular, established channels supplemented by more informal and ad hoc arrangements, none of them entirely new. </w:t>
      </w:r>
    </w:p>
    <w:p w:rsidR="00823B66" w:rsidRPr="00294D8C" w:rsidRDefault="00823B66" w:rsidP="00823B66">
      <w:pPr>
        <w:pStyle w:val="Heading4"/>
        <w:rPr>
          <w:rFonts w:asciiTheme="minorHAnsi" w:hAnsiTheme="minorHAnsi"/>
        </w:rPr>
      </w:pPr>
      <w:r w:rsidRPr="00294D8C">
        <w:rPr>
          <w:rFonts w:asciiTheme="minorHAnsi" w:hAnsiTheme="minorHAnsi"/>
        </w:rPr>
        <w:t>That forces a trade-off.</w:t>
      </w:r>
    </w:p>
    <w:p w:rsidR="00823B66" w:rsidRPr="00294D8C" w:rsidRDefault="00823B66" w:rsidP="00823B66">
      <w:pPr>
        <w:pStyle w:val="card"/>
        <w:ind w:left="0"/>
        <w:rPr>
          <w:rFonts w:asciiTheme="minorHAnsi" w:hAnsiTheme="minorHAnsi"/>
        </w:rPr>
      </w:pPr>
      <w:proofErr w:type="spellStart"/>
      <w:r w:rsidRPr="00294D8C">
        <w:rPr>
          <w:rStyle w:val="cite"/>
          <w:rFonts w:asciiTheme="minorHAnsi" w:hAnsiTheme="minorHAnsi"/>
        </w:rPr>
        <w:t>DeYoung</w:t>
      </w:r>
      <w:proofErr w:type="spellEnd"/>
      <w:r w:rsidRPr="00294D8C">
        <w:rPr>
          <w:rStyle w:val="cite"/>
          <w:rFonts w:asciiTheme="minorHAnsi" w:hAnsiTheme="minorHAnsi"/>
        </w:rPr>
        <w:t xml:space="preserve"> 2K </w:t>
      </w:r>
      <w:r w:rsidRPr="00294D8C">
        <w:rPr>
          <w:rFonts w:asciiTheme="minorHAnsi" w:hAnsiTheme="minorHAnsi"/>
        </w:rPr>
        <w:t xml:space="preserve">[Karen, Staff Writer for the Washington Post, Nov 21, </w:t>
      </w:r>
      <w:proofErr w:type="gramStart"/>
      <w:r w:rsidRPr="00294D8C">
        <w:rPr>
          <w:rFonts w:asciiTheme="minorHAnsi" w:hAnsiTheme="minorHAnsi"/>
        </w:rPr>
        <w:t>Lexis</w:t>
      </w:r>
      <w:proofErr w:type="gramEnd"/>
      <w:r w:rsidRPr="00294D8C">
        <w:rPr>
          <w:rFonts w:asciiTheme="minorHAnsi" w:hAnsiTheme="minorHAnsi"/>
        </w:rPr>
        <w:t>]</w:t>
      </w:r>
    </w:p>
    <w:p w:rsidR="00823B66" w:rsidRPr="00294D8C" w:rsidRDefault="00823B66" w:rsidP="00823B66">
      <w:pPr>
        <w:pStyle w:val="card"/>
        <w:ind w:left="0"/>
        <w:rPr>
          <w:rFonts w:asciiTheme="minorHAnsi" w:hAnsiTheme="minorHAnsi"/>
          <w:sz w:val="16"/>
          <w:szCs w:val="22"/>
        </w:rPr>
      </w:pPr>
      <w:r w:rsidRPr="00294D8C">
        <w:rPr>
          <w:rFonts w:asciiTheme="minorHAnsi" w:hAnsiTheme="minorHAnsi"/>
          <w:sz w:val="16"/>
          <w:szCs w:val="22"/>
        </w:rPr>
        <w:t>Every year</w:t>
      </w:r>
      <w:r w:rsidRPr="00294D8C">
        <w:rPr>
          <w:rStyle w:val="UnderlineChar"/>
          <w:rFonts w:asciiTheme="minorHAnsi" w:hAnsiTheme="minorHAnsi"/>
          <w:sz w:val="22"/>
          <w:szCs w:val="22"/>
        </w:rPr>
        <w:t xml:space="preserve">, </w:t>
      </w:r>
      <w:r w:rsidRPr="00294D8C">
        <w:rPr>
          <w:rStyle w:val="underline"/>
          <w:rFonts w:asciiTheme="minorHAnsi" w:hAnsiTheme="minorHAnsi"/>
          <w:sz w:val="22"/>
          <w:szCs w:val="22"/>
        </w:rPr>
        <w:t>we struggle with Congress for each nickel and dime</w:t>
      </w:r>
      <w:r w:rsidRPr="00294D8C">
        <w:rPr>
          <w:rFonts w:asciiTheme="minorHAnsi" w:hAnsiTheme="minorHAnsi"/>
          <w:sz w:val="16"/>
          <w:szCs w:val="22"/>
        </w:rPr>
        <w:t xml:space="preserve">," she said, </w:t>
      </w:r>
      <w:r w:rsidRPr="00294D8C">
        <w:rPr>
          <w:rStyle w:val="underline"/>
          <w:rFonts w:asciiTheme="minorHAnsi" w:hAnsiTheme="minorHAnsi"/>
          <w:sz w:val="22"/>
          <w:szCs w:val="22"/>
        </w:rPr>
        <w:t>adding that low funding has "forced us repeatedly to make no-win trade-offs between such priorities as peace in</w:t>
      </w:r>
      <w:r w:rsidRPr="00294D8C">
        <w:rPr>
          <w:rStyle w:val="UnderlineChar"/>
          <w:rFonts w:asciiTheme="minorHAnsi" w:hAnsiTheme="minorHAnsi"/>
          <w:sz w:val="22"/>
          <w:szCs w:val="22"/>
        </w:rPr>
        <w:t xml:space="preserve"> </w:t>
      </w:r>
      <w:r w:rsidRPr="00294D8C">
        <w:rPr>
          <w:rStyle w:val="underline"/>
          <w:rFonts w:asciiTheme="minorHAnsi" w:hAnsiTheme="minorHAnsi"/>
          <w:sz w:val="22"/>
          <w:szCs w:val="22"/>
        </w:rPr>
        <w:t>Kosovo</w:t>
      </w:r>
      <w:r w:rsidRPr="00294D8C">
        <w:rPr>
          <w:rFonts w:asciiTheme="minorHAnsi" w:hAnsiTheme="minorHAnsi"/>
          <w:sz w:val="16"/>
          <w:szCs w:val="22"/>
        </w:rPr>
        <w:t xml:space="preserve"> and curbing conflict in the Congo, </w:t>
      </w:r>
      <w:r w:rsidRPr="00294D8C">
        <w:rPr>
          <w:rStyle w:val="underline"/>
          <w:rFonts w:asciiTheme="minorHAnsi" w:hAnsiTheme="minorHAnsi"/>
          <w:sz w:val="22"/>
          <w:szCs w:val="22"/>
        </w:rPr>
        <w:t>improving security at our missions and enhancing the skills of our people</w:t>
      </w:r>
      <w:r w:rsidRPr="00294D8C">
        <w:rPr>
          <w:rFonts w:asciiTheme="minorHAnsi" w:hAnsiTheme="minorHAnsi"/>
          <w:sz w:val="16"/>
          <w:szCs w:val="22"/>
        </w:rPr>
        <w:t xml:space="preserve">."  Funding of "28 or 29 billion dollars for our international affairs budget" would accommodate current needs, but "that is about $ 6 billion more than we are likely to receive this year," Albright said.  </w:t>
      </w:r>
      <w:r w:rsidRPr="00294D8C">
        <w:rPr>
          <w:rStyle w:val="underline"/>
          <w:rFonts w:asciiTheme="minorHAnsi" w:hAnsiTheme="minorHAnsi"/>
          <w:sz w:val="22"/>
          <w:szCs w:val="22"/>
        </w:rPr>
        <w:t>The shortfalls endanger the State Department's ability to provide optimum security at diplomatic installations abroad and prevent the department from upgrading its antiquated communication systems</w:t>
      </w:r>
      <w:r w:rsidRPr="00294D8C">
        <w:rPr>
          <w:rFonts w:asciiTheme="minorHAnsi" w:hAnsiTheme="minorHAnsi"/>
          <w:sz w:val="16"/>
          <w:szCs w:val="22"/>
        </w:rPr>
        <w:t>, she said. </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t>2nc General L – Personnel Tradeoff</w:t>
      </w:r>
    </w:p>
    <w:p w:rsidR="00823B66" w:rsidRPr="00294D8C" w:rsidRDefault="00823B66" w:rsidP="00823B66">
      <w:pPr>
        <w:pStyle w:val="Heading4"/>
        <w:rPr>
          <w:rFonts w:asciiTheme="minorHAnsi" w:hAnsiTheme="minorHAnsi"/>
        </w:rPr>
      </w:pPr>
      <w:r w:rsidRPr="00294D8C">
        <w:rPr>
          <w:rFonts w:asciiTheme="minorHAnsi" w:hAnsiTheme="minorHAnsi"/>
        </w:rPr>
        <w:t xml:space="preserve">Kerry has paid lip service to Latin America but hasn’t invested in human resources – the plan steals personnel from other areas </w:t>
      </w:r>
    </w:p>
    <w:p w:rsidR="00823B66" w:rsidRPr="00294D8C" w:rsidRDefault="00823B66" w:rsidP="00823B66">
      <w:pPr>
        <w:rPr>
          <w:rFonts w:asciiTheme="minorHAnsi" w:hAnsiTheme="minorHAnsi"/>
        </w:rPr>
      </w:pPr>
      <w:r w:rsidRPr="00294D8C">
        <w:rPr>
          <w:rStyle w:val="StyleStyleBold12pt"/>
          <w:rFonts w:asciiTheme="minorHAnsi" w:hAnsiTheme="minorHAnsi"/>
        </w:rPr>
        <w:t>World Policy.org 2/11/13</w:t>
      </w:r>
      <w:r w:rsidRPr="00294D8C">
        <w:rPr>
          <w:rFonts w:asciiTheme="minorHAnsi" w:hAnsiTheme="minorHAnsi"/>
        </w:rPr>
        <w:t xml:space="preserve"> [Robert Valencia, “Diplomatic Efforts in Latin America Require Fresh Faces”, </w:t>
      </w:r>
      <w:hyperlink r:id="rId42" w:history="1">
        <w:r w:rsidRPr="00294D8C">
          <w:rPr>
            <w:rFonts w:asciiTheme="minorHAnsi" w:hAnsiTheme="minorHAnsi"/>
          </w:rPr>
          <w:t>http://www.worldpolicy.org/blog/2013/02/11/diplomatic-efforts-latin-america-require-fresh-faces</w:t>
        </w:r>
      </w:hyperlink>
      <w:r w:rsidRPr="00294D8C">
        <w:rPr>
          <w:rFonts w:asciiTheme="minorHAnsi" w:hAnsiTheme="minorHAnsi"/>
        </w:rPr>
        <w:t>]</w:t>
      </w:r>
    </w:p>
    <w:p w:rsidR="00823B66" w:rsidRPr="00294D8C" w:rsidRDefault="00823B66" w:rsidP="00823B66">
      <w:pPr>
        <w:rPr>
          <w:rFonts w:asciiTheme="minorHAnsi" w:hAnsiTheme="minorHAnsi"/>
          <w:sz w:val="16"/>
        </w:rPr>
      </w:pPr>
      <w:r w:rsidRPr="00294D8C">
        <w:rPr>
          <w:rFonts w:asciiTheme="minorHAnsi" w:hAnsiTheme="minorHAnsi"/>
          <w:sz w:val="16"/>
        </w:rPr>
        <w:t xml:space="preserve">While the global press largely focused on Iran, China, and the Middle East during the lead-up to the appointment of </w:t>
      </w:r>
      <w:r w:rsidRPr="00294D8C">
        <w:rPr>
          <w:rStyle w:val="StyleBoldUnderline"/>
          <w:rFonts w:asciiTheme="minorHAnsi" w:hAnsiTheme="minorHAnsi"/>
        </w:rPr>
        <w:t>John Kerry</w:t>
      </w:r>
      <w:r w:rsidRPr="00294D8C">
        <w:rPr>
          <w:rFonts w:asciiTheme="minorHAnsi" w:hAnsiTheme="minorHAnsi"/>
          <w:sz w:val="16"/>
        </w:rPr>
        <w:t xml:space="preserve"> as the new secretary of state, Kerry's comments </w:t>
      </w:r>
      <w:r w:rsidRPr="00294D8C">
        <w:rPr>
          <w:rStyle w:val="StyleBoldUnderline"/>
          <w:rFonts w:asciiTheme="minorHAnsi" w:hAnsiTheme="minorHAnsi"/>
        </w:rPr>
        <w:t>revealed the possibility of a revamped American</w:t>
      </w:r>
      <w:r w:rsidRPr="00294D8C">
        <w:rPr>
          <w:rFonts w:asciiTheme="minorHAnsi" w:hAnsiTheme="minorHAnsi"/>
          <w:sz w:val="16"/>
        </w:rPr>
        <w:t xml:space="preserve"> diplomatic </w:t>
      </w:r>
      <w:r w:rsidRPr="00294D8C">
        <w:rPr>
          <w:rStyle w:val="StyleBoldUnderline"/>
          <w:rFonts w:asciiTheme="minorHAnsi" w:hAnsiTheme="minorHAnsi"/>
        </w:rPr>
        <w:t>approach to Latin America</w:t>
      </w:r>
      <w:r w:rsidRPr="00294D8C">
        <w:rPr>
          <w:rFonts w:asciiTheme="minorHAnsi" w:hAnsiTheme="minorHAnsi"/>
          <w:sz w:val="16"/>
        </w:rPr>
        <w:t xml:space="preserve">. With Latin America in a transitional moment, stronger U.S engagement is critical. To reenergize the effort, </w:t>
      </w:r>
      <w:r w:rsidRPr="00294D8C">
        <w:rPr>
          <w:rStyle w:val="StyleBoldUnderline"/>
          <w:rFonts w:asciiTheme="minorHAnsi" w:hAnsiTheme="minorHAnsi"/>
        </w:rPr>
        <w:t>Kerry will need a new, knowledgeable team in Washington as well as diplomats on the ground. Most importantly, the role of the U.S. assistant secretary must be given enough power that the person can be recognized and respected among Latin America’s diplomatic entourage. Kerry will embark on, what is sure to be, a rugged road toward re-establishing friendlier relations with Latin America</w:t>
      </w:r>
      <w:r w:rsidRPr="00294D8C">
        <w:rPr>
          <w:rFonts w:asciiTheme="minorHAnsi" w:hAnsiTheme="minorHAnsi"/>
          <w:sz w:val="16"/>
        </w:rPr>
        <w:t xml:space="preserve">. He has already experienced a bit of an introduction to this struggle in the form of harsh criticism in Caracas after commenting that the situation in Venezuela was uncertain due to Hugo Chavez’s illness. A stated commitment toward Latin America will be refreshing to a waning U.S. presence in the region, but </w:t>
      </w:r>
      <w:r w:rsidRPr="00294D8C">
        <w:rPr>
          <w:rStyle w:val="StyleBoldUnderline"/>
          <w:rFonts w:asciiTheme="minorHAnsi" w:hAnsiTheme="minorHAnsi"/>
        </w:rPr>
        <w:t>in order to accomplish anything there, Washington needs fresh faces associated with this region.</w:t>
      </w:r>
      <w:r w:rsidRPr="00294D8C">
        <w:rPr>
          <w:rFonts w:asciiTheme="minorHAnsi" w:hAnsiTheme="minorHAnsi"/>
          <w:sz w:val="16"/>
        </w:rPr>
        <w:t xml:space="preserve"> In the last three decades, many of the ambassadors have been mired in turbulent relationships. One clear example was Myles </w:t>
      </w:r>
      <w:proofErr w:type="spellStart"/>
      <w:r w:rsidRPr="00294D8C">
        <w:rPr>
          <w:rFonts w:asciiTheme="minorHAnsi" w:hAnsiTheme="minorHAnsi"/>
          <w:sz w:val="16"/>
        </w:rPr>
        <w:t>Frechette</w:t>
      </w:r>
      <w:proofErr w:type="spellEnd"/>
      <w:r w:rsidRPr="00294D8C">
        <w:rPr>
          <w:rFonts w:asciiTheme="minorHAnsi" w:hAnsiTheme="minorHAnsi"/>
          <w:sz w:val="16"/>
        </w:rPr>
        <w:t xml:space="preserve">, the U.S. ambassador to Colombia in the mid-1990s, who strongly criticized then-Colombian President Ernesto Samper’s connections with the Cali Cartel, which financed his 1994 presidential campaign. </w:t>
      </w:r>
      <w:proofErr w:type="spellStart"/>
      <w:r w:rsidRPr="00294D8C">
        <w:rPr>
          <w:rFonts w:asciiTheme="minorHAnsi" w:hAnsiTheme="minorHAnsi"/>
          <w:sz w:val="16"/>
        </w:rPr>
        <w:t>Frechette’s</w:t>
      </w:r>
      <w:proofErr w:type="spellEnd"/>
      <w:r w:rsidRPr="00294D8C">
        <w:rPr>
          <w:rFonts w:asciiTheme="minorHAnsi" w:hAnsiTheme="minorHAnsi"/>
          <w:sz w:val="16"/>
        </w:rPr>
        <w:t xml:space="preserve"> position against Samper, as well as his disavowing of Colombia’s fight against </w:t>
      </w:r>
      <w:proofErr w:type="spellStart"/>
      <w:r w:rsidRPr="00294D8C">
        <w:rPr>
          <w:rFonts w:asciiTheme="minorHAnsi" w:hAnsiTheme="minorHAnsi"/>
          <w:sz w:val="16"/>
        </w:rPr>
        <w:t>narco</w:t>
      </w:r>
      <w:proofErr w:type="spellEnd"/>
      <w:r w:rsidRPr="00294D8C">
        <w:rPr>
          <w:rFonts w:asciiTheme="minorHAnsi" w:hAnsiTheme="minorHAnsi"/>
          <w:sz w:val="16"/>
        </w:rPr>
        <w:t xml:space="preserve">-trafficking, earned him numerous rebukes from then-Interior Minister </w:t>
      </w:r>
      <w:proofErr w:type="spellStart"/>
      <w:r w:rsidRPr="00294D8C">
        <w:rPr>
          <w:rFonts w:asciiTheme="minorHAnsi" w:hAnsiTheme="minorHAnsi"/>
          <w:sz w:val="16"/>
        </w:rPr>
        <w:t>Horacio</w:t>
      </w:r>
      <w:proofErr w:type="spellEnd"/>
      <w:r w:rsidRPr="00294D8C">
        <w:rPr>
          <w:rFonts w:asciiTheme="minorHAnsi" w:hAnsiTheme="minorHAnsi"/>
          <w:sz w:val="16"/>
        </w:rPr>
        <w:t xml:space="preserve"> </w:t>
      </w:r>
      <w:proofErr w:type="spellStart"/>
      <w:r w:rsidRPr="00294D8C">
        <w:rPr>
          <w:rFonts w:asciiTheme="minorHAnsi" w:hAnsiTheme="minorHAnsi"/>
          <w:sz w:val="16"/>
        </w:rPr>
        <w:t>Serpa</w:t>
      </w:r>
      <w:proofErr w:type="spellEnd"/>
      <w:r w:rsidRPr="00294D8C">
        <w:rPr>
          <w:rFonts w:asciiTheme="minorHAnsi" w:hAnsiTheme="minorHAnsi"/>
          <w:sz w:val="16"/>
        </w:rPr>
        <w:t xml:space="preserve"> who called him a “gringo </w:t>
      </w:r>
      <w:proofErr w:type="spellStart"/>
      <w:r w:rsidRPr="00294D8C">
        <w:rPr>
          <w:rFonts w:asciiTheme="minorHAnsi" w:hAnsiTheme="minorHAnsi"/>
          <w:sz w:val="16"/>
        </w:rPr>
        <w:t>maluco</w:t>
      </w:r>
      <w:proofErr w:type="spellEnd"/>
      <w:r w:rsidRPr="00294D8C">
        <w:rPr>
          <w:rFonts w:asciiTheme="minorHAnsi" w:hAnsiTheme="minorHAnsi"/>
          <w:sz w:val="16"/>
        </w:rPr>
        <w:t xml:space="preserve"> (disagreeable)." </w:t>
      </w:r>
      <w:proofErr w:type="spellStart"/>
      <w:r w:rsidRPr="00294D8C">
        <w:rPr>
          <w:rFonts w:asciiTheme="minorHAnsi" w:hAnsiTheme="minorHAnsi"/>
          <w:sz w:val="16"/>
        </w:rPr>
        <w:t>WikiLeaks</w:t>
      </w:r>
      <w:proofErr w:type="spellEnd"/>
      <w:r w:rsidRPr="00294D8C">
        <w:rPr>
          <w:rFonts w:asciiTheme="minorHAnsi" w:hAnsiTheme="minorHAnsi"/>
          <w:sz w:val="16"/>
        </w:rPr>
        <w:t xml:space="preserve"> cables, for better or worse, revealed the adversity several U.S. ambassadors have faced in dealing with Latin American affairs. For instance, in 2011 U.S. ambassador to Mexico, Carlos </w:t>
      </w:r>
      <w:proofErr w:type="spellStart"/>
      <w:r w:rsidRPr="00294D8C">
        <w:rPr>
          <w:rFonts w:asciiTheme="minorHAnsi" w:hAnsiTheme="minorHAnsi"/>
          <w:sz w:val="16"/>
        </w:rPr>
        <w:t>Pascual</w:t>
      </w:r>
      <w:proofErr w:type="spellEnd"/>
      <w:r w:rsidRPr="00294D8C">
        <w:rPr>
          <w:rFonts w:asciiTheme="minorHAnsi" w:hAnsiTheme="minorHAnsi"/>
          <w:sz w:val="16"/>
        </w:rPr>
        <w:t xml:space="preserve">, questioned the Mexican Army’s effectiveness in tackling drug cartels. Mexican President Felipe Calderon expressed his discomfort regarding these comments, which led to </w:t>
      </w:r>
      <w:proofErr w:type="spellStart"/>
      <w:r w:rsidRPr="00294D8C">
        <w:rPr>
          <w:rFonts w:asciiTheme="minorHAnsi" w:hAnsiTheme="minorHAnsi"/>
          <w:sz w:val="16"/>
        </w:rPr>
        <w:t>Pascual’s</w:t>
      </w:r>
      <w:proofErr w:type="spellEnd"/>
      <w:r w:rsidRPr="00294D8C">
        <w:rPr>
          <w:rFonts w:asciiTheme="minorHAnsi" w:hAnsiTheme="minorHAnsi"/>
          <w:sz w:val="16"/>
        </w:rPr>
        <w:t xml:space="preserve"> resignation in order to assuage U.S. Mexican relations. </w:t>
      </w:r>
      <w:r w:rsidRPr="00294D8C">
        <w:rPr>
          <w:rStyle w:val="StyleBoldUnderline"/>
          <w:rFonts w:asciiTheme="minorHAnsi" w:hAnsiTheme="minorHAnsi"/>
        </w:rPr>
        <w:t>In the last two years, hemispheric affairs have deteriorated because of a lack of an active, knowledgeable diplomatic corps.</w:t>
      </w:r>
      <w:r w:rsidRPr="00294D8C">
        <w:rPr>
          <w:rFonts w:asciiTheme="minorHAnsi" w:hAnsiTheme="minorHAnsi"/>
          <w:sz w:val="16"/>
        </w:rPr>
        <w:t xml:space="preserve"> For example, Arturo Valenzuela, then U.S. assistant secretary of state for western hemisphere affairs, who resigned on July 15, 2011, was criticized in several countries—most notably in Argentina when the late Argentinean President Nestor Kirchner rebuked Valenzuela for criticizing Argentina’s judicial powers. It took several months to fill Valenzuela’s position. </w:t>
      </w:r>
      <w:r w:rsidRPr="00294D8C">
        <w:rPr>
          <w:rStyle w:val="StyleBoldUnderline"/>
          <w:rFonts w:asciiTheme="minorHAnsi" w:hAnsiTheme="minorHAnsi"/>
        </w:rPr>
        <w:t>The Obama administration appointed Roberta S. Jacobson as the new assistant secretary state for western hemisphere affairs</w:t>
      </w:r>
      <w:r w:rsidRPr="00294D8C">
        <w:rPr>
          <w:rFonts w:asciiTheme="minorHAnsi" w:hAnsiTheme="minorHAnsi"/>
          <w:sz w:val="16"/>
        </w:rPr>
        <w:t xml:space="preserve"> on March 30, 2012 for her expertise in budget matters and her role in laying out the Free Trade Agreements with Mexico and Canada. </w:t>
      </w:r>
      <w:r w:rsidRPr="00294D8C">
        <w:rPr>
          <w:rStyle w:val="StyleBoldUnderline"/>
          <w:rFonts w:asciiTheme="minorHAnsi" w:hAnsiTheme="minorHAnsi"/>
        </w:rPr>
        <w:t xml:space="preserve">However, her role in recent developments in the region has been questioned. Several pundits criticized Jacobson’s lack contact with Venezuela’s Vice President </w:t>
      </w:r>
      <w:proofErr w:type="spellStart"/>
      <w:r w:rsidRPr="00294D8C">
        <w:rPr>
          <w:rStyle w:val="StyleBoldUnderline"/>
          <w:rFonts w:asciiTheme="minorHAnsi" w:hAnsiTheme="minorHAnsi"/>
        </w:rPr>
        <w:t>Nicolás</w:t>
      </w:r>
      <w:proofErr w:type="spellEnd"/>
      <w:r w:rsidRPr="00294D8C">
        <w:rPr>
          <w:rStyle w:val="StyleBoldUnderline"/>
          <w:rFonts w:asciiTheme="minorHAnsi" w:hAnsiTheme="minorHAnsi"/>
        </w:rPr>
        <w:t xml:space="preserve"> </w:t>
      </w:r>
      <w:proofErr w:type="spellStart"/>
      <w:r w:rsidRPr="00294D8C">
        <w:rPr>
          <w:rStyle w:val="StyleBoldUnderline"/>
          <w:rFonts w:asciiTheme="minorHAnsi" w:hAnsiTheme="minorHAnsi"/>
        </w:rPr>
        <w:t>Maduro</w:t>
      </w:r>
      <w:proofErr w:type="spellEnd"/>
      <w:r w:rsidRPr="00294D8C">
        <w:rPr>
          <w:rStyle w:val="StyleBoldUnderline"/>
          <w:rFonts w:asciiTheme="minorHAnsi" w:hAnsiTheme="minorHAnsi"/>
        </w:rPr>
        <w:t xml:space="preserve"> during Chávez’s prolonged absence in power. Another example of the dismissal of key Latin American experts in Washington came in August 2012, when President Barack Obama relieved Dan </w:t>
      </w:r>
      <w:proofErr w:type="spellStart"/>
      <w:r w:rsidRPr="00294D8C">
        <w:rPr>
          <w:rStyle w:val="StyleBoldUnderline"/>
          <w:rFonts w:asciiTheme="minorHAnsi" w:hAnsiTheme="minorHAnsi"/>
        </w:rPr>
        <w:t>Restrepo</w:t>
      </w:r>
      <w:proofErr w:type="spellEnd"/>
      <w:r w:rsidRPr="00294D8C">
        <w:rPr>
          <w:rStyle w:val="StyleBoldUnderline"/>
          <w:rFonts w:asciiTheme="minorHAnsi" w:hAnsiTheme="minorHAnsi"/>
        </w:rPr>
        <w:t>, senior director for the western hemisphere on the National Security Council, after a string of problems during last year’s Summit of Americas, including the Secret Service scandal and the verbal attacks by heads of state against Washington</w:t>
      </w:r>
      <w:r w:rsidRPr="00294D8C">
        <w:rPr>
          <w:rFonts w:asciiTheme="minorHAnsi" w:hAnsiTheme="minorHAnsi"/>
          <w:sz w:val="16"/>
        </w:rPr>
        <w:t xml:space="preserve">. Ricardo </w:t>
      </w:r>
      <w:proofErr w:type="spellStart"/>
      <w:r w:rsidRPr="00294D8C">
        <w:rPr>
          <w:rFonts w:asciiTheme="minorHAnsi" w:hAnsiTheme="minorHAnsi"/>
          <w:sz w:val="16"/>
        </w:rPr>
        <w:t>Zúniga</w:t>
      </w:r>
      <w:proofErr w:type="spellEnd"/>
      <w:r w:rsidRPr="00294D8C">
        <w:rPr>
          <w:rFonts w:asciiTheme="minorHAnsi" w:hAnsiTheme="minorHAnsi"/>
          <w:sz w:val="16"/>
        </w:rPr>
        <w:t xml:space="preserve">, an expert in Cuban affairs, took </w:t>
      </w:r>
      <w:proofErr w:type="spellStart"/>
      <w:r w:rsidRPr="00294D8C">
        <w:rPr>
          <w:rFonts w:asciiTheme="minorHAnsi" w:hAnsiTheme="minorHAnsi"/>
          <w:sz w:val="16"/>
        </w:rPr>
        <w:t>Restrepo’s</w:t>
      </w:r>
      <w:proofErr w:type="spellEnd"/>
      <w:r w:rsidRPr="00294D8C">
        <w:rPr>
          <w:rFonts w:asciiTheme="minorHAnsi" w:hAnsiTheme="minorHAnsi"/>
          <w:sz w:val="16"/>
        </w:rPr>
        <w:t xml:space="preserve"> place and will have the responsibility of advising the White House on Latin American policy. His expertise on Cuba’s human rights and work with Havana activists may bring further changes to U.S. Cuba affairs. The Obama administration has already lifted restrictions on Cuban-Americans to travel and send money to the island. The replacement of </w:t>
      </w:r>
      <w:proofErr w:type="spellStart"/>
      <w:r w:rsidRPr="00294D8C">
        <w:rPr>
          <w:rFonts w:asciiTheme="minorHAnsi" w:hAnsiTheme="minorHAnsi"/>
          <w:sz w:val="16"/>
        </w:rPr>
        <w:t>Restrepo</w:t>
      </w:r>
      <w:proofErr w:type="spellEnd"/>
      <w:r w:rsidRPr="00294D8C">
        <w:rPr>
          <w:rFonts w:asciiTheme="minorHAnsi" w:hAnsiTheme="minorHAnsi"/>
          <w:sz w:val="16"/>
        </w:rPr>
        <w:t xml:space="preserve"> with </w:t>
      </w:r>
      <w:proofErr w:type="spellStart"/>
      <w:r w:rsidRPr="00294D8C">
        <w:rPr>
          <w:rFonts w:asciiTheme="minorHAnsi" w:hAnsiTheme="minorHAnsi"/>
          <w:sz w:val="16"/>
        </w:rPr>
        <w:t>Zúniga</w:t>
      </w:r>
      <w:proofErr w:type="spellEnd"/>
      <w:r w:rsidRPr="00294D8C">
        <w:rPr>
          <w:rFonts w:asciiTheme="minorHAnsi" w:hAnsiTheme="minorHAnsi"/>
          <w:sz w:val="16"/>
        </w:rPr>
        <w:t xml:space="preserve"> could be helpful in another one of Kerry’s plans. While Kerry is known for supporting the Cuban embargo, his overall position regarding the country is more relaxed. He has criticized U.S. pro-democracy programs like Radio/TV </w:t>
      </w:r>
      <w:proofErr w:type="spellStart"/>
      <w:r w:rsidRPr="00294D8C">
        <w:rPr>
          <w:rFonts w:asciiTheme="minorHAnsi" w:hAnsiTheme="minorHAnsi"/>
          <w:sz w:val="16"/>
        </w:rPr>
        <w:t>Martí</w:t>
      </w:r>
      <w:proofErr w:type="spellEnd"/>
      <w:r w:rsidRPr="00294D8C">
        <w:rPr>
          <w:rFonts w:asciiTheme="minorHAnsi" w:hAnsiTheme="minorHAnsi"/>
          <w:sz w:val="16"/>
        </w:rPr>
        <w:t xml:space="preserve"> for perpetuating an “anachronistic Cold War standoff” between the U.S. and the island, and supported the 2009 Freedom to Travel Back to Cuba Act, a bill that would have allowed citizens to travel without restrictions. This suggests that Kerry could reverse U.S. attempts to isolate Cuba from the Organization of American States—a goal that may be accomplished now that he has an expert in Cuban affairs as senior director for the western hemisphere. Another U.S.-backed scenario where Cuba has been ostracized was the Free Trade of the Americas (FTAA), a failed initiative that sought to eliminate or reduce trade barriers across all countries in the Americas but Cuba. The U.S. opposition to integrate Cuba into the FTAA led to the creation of the left-leaning Bolivarian Alternative for the Americas (ALBA), led by Venezuela. Any attempt to reach out to Cuba would likely strengthen U.S. relations with Latin America, as Washington’s unrelenting stance toward Cuba led Latin American countries to refuse to sign a final declaration at Cartagena’s Summit of the Americas. Some experts believe Kerry’s friendlier position over Cuba will also be reinforced by a possible nomination of Senator Chuck Hagel as Secretary of Defense, since he favors lifting the U.S. embargo entirely. However, U.S. nonprofit organizations, such as Human Rights Watch, find Cuba’s regime at odds with the Community of Latin American and Caribbean States’ (CELAC, in Spanish) stated aims—the promotion of democracy and freedom of press, just to name a few. Of course, even with a renewed focus on Latin America, other pressing issues await him as well. The rise of al-Qaida in North Africa, Middle East instability, China’s mounting influence, nuclear programs in North Korea and Iran, and the withdrawal of U.S. troops from Afghanistan in 2014, </w:t>
      </w:r>
      <w:proofErr w:type="gramStart"/>
      <w:r w:rsidRPr="00294D8C">
        <w:rPr>
          <w:rFonts w:asciiTheme="minorHAnsi" w:hAnsiTheme="minorHAnsi"/>
          <w:sz w:val="16"/>
        </w:rPr>
        <w:t>are</w:t>
      </w:r>
      <w:proofErr w:type="gramEnd"/>
      <w:r w:rsidRPr="00294D8C">
        <w:rPr>
          <w:rFonts w:asciiTheme="minorHAnsi" w:hAnsiTheme="minorHAnsi"/>
          <w:sz w:val="16"/>
        </w:rPr>
        <w:t xml:space="preserve"> all likely to push Latin America to the back seat during Obama’s second term. This makes it even more imperative that Kerry’s approach is accompanied with the White House’s recruiting of a strong team that has in-depth expertise. It cannot be the same old faces or merely wealthy donors to Obama's re-election campaign. A strong, well-liked assistant secretary could effectively address bilateral issues in the region—relations that have been static for much too long.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sz w:val="16"/>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rPr>
        <w:t xml:space="preserve">**NOTE – SOMETIMES THESE ARE DUPLICATIVE WITH THE 2NC LINK WALLS TO COUNTRY IN QUESTION. DO A BIT OF DOUBLE-CHECKING BEFORE THE DEBATE TO AVOID READING THE SAME CARD TWICE </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t xml:space="preserve">Link—Torture </w:t>
      </w:r>
      <w:proofErr w:type="spellStart"/>
      <w:r w:rsidRPr="00294D8C">
        <w:rPr>
          <w:rFonts w:asciiTheme="minorHAnsi" w:hAnsiTheme="minorHAnsi"/>
        </w:rPr>
        <w:t>Affs</w:t>
      </w:r>
      <w:proofErr w:type="spellEnd"/>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Terror assurances drain diplomatic capital</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Deeks</w:t>
      </w:r>
      <w:proofErr w:type="spellEnd"/>
      <w:r w:rsidRPr="00294D8C">
        <w:rPr>
          <w:rStyle w:val="StyleStyleBold12pt"/>
          <w:rFonts w:asciiTheme="minorHAnsi" w:hAnsiTheme="minorHAnsi"/>
        </w:rPr>
        <w:t xml:space="preserve"> 8 (Ashley, The American Society of International Law, </w:t>
      </w:r>
      <w:proofErr w:type="gramStart"/>
      <w:r w:rsidRPr="00294D8C">
        <w:rPr>
          <w:rStyle w:val="StyleStyleBold12pt"/>
          <w:rFonts w:asciiTheme="minorHAnsi" w:hAnsiTheme="minorHAnsi"/>
          <w:i/>
        </w:rPr>
        <w:t>Promises</w:t>
      </w:r>
      <w:proofErr w:type="gramEnd"/>
      <w:r w:rsidRPr="00294D8C">
        <w:rPr>
          <w:rStyle w:val="StyleStyleBold12pt"/>
          <w:rFonts w:asciiTheme="minorHAnsi" w:hAnsiTheme="minorHAnsi"/>
          <w:i/>
        </w:rPr>
        <w:t xml:space="preserve"> Not to Torture: Diplomatic Assurances in U.S. Courts</w:t>
      </w:r>
      <w:r w:rsidRPr="00294D8C">
        <w:rPr>
          <w:rStyle w:val="StyleStyleBold12pt"/>
          <w:rFonts w:asciiTheme="minorHAnsi" w:hAnsiTheme="minorHAnsi"/>
        </w:rPr>
        <w:t xml:space="preserve">, 12/8, p. 9, http://www.asil.org/files/ASIL-08-DiscussionPaper.pdf)//LA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Obtaining assurances often is a difficult and sensitive diplomatic task</w:t>
      </w:r>
      <w:r w:rsidRPr="00294D8C">
        <w:rPr>
          <w:rFonts w:asciiTheme="minorHAnsi" w:hAnsiTheme="minorHAnsi"/>
          <w:sz w:val="16"/>
        </w:rPr>
        <w:t xml:space="preserve">. Some potential </w:t>
      </w:r>
      <w:proofErr w:type="spellStart"/>
      <w:r w:rsidRPr="00294D8C">
        <w:rPr>
          <w:rStyle w:val="StyleBoldUnderline"/>
          <w:rFonts w:asciiTheme="minorHAnsi" w:hAnsiTheme="minorHAnsi"/>
        </w:rPr>
        <w:t>receiv</w:t>
      </w:r>
      <w:proofErr w:type="spellEnd"/>
      <w:r w:rsidRPr="00294D8C">
        <w:rPr>
          <w:rStyle w:val="StyleBoldUnderline"/>
          <w:rFonts w:asciiTheme="minorHAnsi" w:hAnsiTheme="minorHAnsi"/>
        </w:rPr>
        <w:t xml:space="preserve">- </w:t>
      </w:r>
      <w:proofErr w:type="spellStart"/>
      <w:r w:rsidRPr="00294D8C">
        <w:rPr>
          <w:rStyle w:val="StyleBoldUnderline"/>
          <w:rFonts w:asciiTheme="minorHAnsi" w:hAnsiTheme="minorHAnsi"/>
        </w:rPr>
        <w:t>ing</w:t>
      </w:r>
      <w:proofErr w:type="spellEnd"/>
      <w:r w:rsidRPr="00294D8C">
        <w:rPr>
          <w:rStyle w:val="StyleBoldUnderline"/>
          <w:rFonts w:asciiTheme="minorHAnsi" w:hAnsiTheme="minorHAnsi"/>
        </w:rPr>
        <w:t xml:space="preserve"> states take offense at a request for assurances</w:t>
      </w:r>
      <w:r w:rsidRPr="00294D8C">
        <w:rPr>
          <w:rFonts w:asciiTheme="minorHAnsi" w:hAnsiTheme="minorHAnsi"/>
          <w:sz w:val="16"/>
        </w:rPr>
        <w:t xml:space="preserve"> because the request implies that the trans- </w:t>
      </w:r>
      <w:proofErr w:type="spellStart"/>
      <w:r w:rsidRPr="00294D8C">
        <w:rPr>
          <w:rFonts w:asciiTheme="minorHAnsi" w:hAnsiTheme="minorHAnsi"/>
          <w:sz w:val="16"/>
        </w:rPr>
        <w:t>ferring</w:t>
      </w:r>
      <w:proofErr w:type="spellEnd"/>
      <w:r w:rsidRPr="00294D8C">
        <w:rPr>
          <w:rFonts w:asciiTheme="minorHAnsi" w:hAnsiTheme="minorHAnsi"/>
          <w:sz w:val="16"/>
        </w:rPr>
        <w:t xml:space="preserve"> state does not trust that the receiving state automatically will treat individuals in its territory or custody appropriately. A receiving state may point to its treaty obligations under the CAT and ask the transferring state why it needs to repeat those commitments in a bilateral context. </w:t>
      </w:r>
      <w:r w:rsidRPr="00294D8C">
        <w:rPr>
          <w:rStyle w:val="StyleBoldUnderline"/>
          <w:rFonts w:asciiTheme="minorHAnsi" w:hAnsiTheme="minorHAnsi"/>
        </w:rPr>
        <w:t>States may also be concerned that giving assurances will be seen as conceding that they engaged in torture in the past</w:t>
      </w:r>
      <w:r w:rsidRPr="00294D8C">
        <w:rPr>
          <w:rFonts w:asciiTheme="minorHAnsi" w:hAnsiTheme="minorHAnsi"/>
          <w:sz w:val="16"/>
        </w:rPr>
        <w:t xml:space="preserve">. Yet </w:t>
      </w:r>
      <w:r w:rsidRPr="00294D8C">
        <w:rPr>
          <w:rStyle w:val="StyleBoldUnderline"/>
          <w:rFonts w:asciiTheme="minorHAnsi" w:hAnsiTheme="minorHAnsi"/>
        </w:rPr>
        <w:t xml:space="preserve">other receiving states view a request for assurances as an infringement on sovereignty, taking the view that it is up to a state how it treats its nation- </w:t>
      </w:r>
      <w:proofErr w:type="spellStart"/>
      <w:proofErr w:type="gramStart"/>
      <w:r w:rsidRPr="00294D8C">
        <w:rPr>
          <w:rStyle w:val="StyleBoldUnderline"/>
          <w:rFonts w:asciiTheme="minorHAnsi" w:hAnsiTheme="minorHAnsi"/>
        </w:rPr>
        <w:t>als</w:t>
      </w:r>
      <w:proofErr w:type="spellEnd"/>
      <w:proofErr w:type="gramEnd"/>
      <w:r w:rsidRPr="00294D8C">
        <w:rPr>
          <w:rStyle w:val="StyleBoldUnderline"/>
          <w:rFonts w:asciiTheme="minorHAnsi" w:hAnsiTheme="minorHAnsi"/>
        </w:rPr>
        <w:t>, within the framework of the treaty obligations it has assumed</w:t>
      </w:r>
      <w:r w:rsidRPr="00294D8C">
        <w:rPr>
          <w:rFonts w:asciiTheme="minorHAnsi" w:hAnsiTheme="minorHAnsi"/>
          <w:sz w:val="16"/>
        </w:rPr>
        <w:t>. Because assurances are difficult to obtain, because</w:t>
      </w:r>
      <w:r w:rsidRPr="00294D8C">
        <w:rPr>
          <w:rStyle w:val="Emphasis"/>
          <w:rFonts w:asciiTheme="minorHAnsi" w:hAnsiTheme="minorHAnsi"/>
        </w:rPr>
        <w:t xml:space="preserve"> obtaining assurances can require the United States to expend considerable diplomatic capital</w:t>
      </w:r>
      <w:r w:rsidRPr="00294D8C">
        <w:rPr>
          <w:rFonts w:asciiTheme="minorHAnsi" w:hAnsiTheme="minorHAnsi"/>
          <w:sz w:val="16"/>
        </w:rPr>
        <w:t>, and because there are only limited instances in which the government concludes that a person is more likely than not to be tortured after transfer, the United States has relied on assurances in a relatively small percentage of cases. Nevertheless, the government is using assurances in an increasing variety of situations.</w:t>
      </w:r>
    </w:p>
    <w:p w:rsidR="00823B66" w:rsidRPr="00294D8C" w:rsidRDefault="00823B66" w:rsidP="00823B66">
      <w:pPr>
        <w:rPr>
          <w:rFonts w:asciiTheme="minorHAnsi" w:hAnsiTheme="minorHAnsi"/>
          <w:sz w:val="16"/>
        </w:rPr>
      </w:pPr>
    </w:p>
    <w:p w:rsidR="00823B66" w:rsidRPr="00294D8C" w:rsidRDefault="00823B66" w:rsidP="00823B66">
      <w:pPr>
        <w:pStyle w:val="Heading3"/>
        <w:rPr>
          <w:rFonts w:asciiTheme="minorHAnsi" w:hAnsiTheme="minorHAnsi"/>
        </w:rPr>
      </w:pPr>
      <w:r w:rsidRPr="00294D8C">
        <w:rPr>
          <w:rFonts w:asciiTheme="minorHAnsi" w:hAnsiTheme="minorHAnsi"/>
        </w:rPr>
        <w:t>Link—Human Rights Concerns/Genocide</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Human rights action=drains DC</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Albright and Cohen 8 (Madeleine K and William S, </w:t>
      </w:r>
      <w:proofErr w:type="spellStart"/>
      <w:r w:rsidRPr="00294D8C">
        <w:rPr>
          <w:rStyle w:val="StyleStyleBold12pt"/>
          <w:rFonts w:asciiTheme="minorHAnsi" w:hAnsiTheme="minorHAnsi"/>
        </w:rPr>
        <w:t>Cochairs</w:t>
      </w:r>
      <w:proofErr w:type="spellEnd"/>
      <w:r w:rsidRPr="00294D8C">
        <w:rPr>
          <w:rStyle w:val="StyleStyleBold12pt"/>
          <w:rFonts w:asciiTheme="minorHAnsi" w:hAnsiTheme="minorHAnsi"/>
        </w:rPr>
        <w:t xml:space="preserve"> of the UN Genocide Prevention Taskforce, Albright=Former US Secretary of state, </w:t>
      </w:r>
      <w:r w:rsidRPr="00294D8C">
        <w:rPr>
          <w:rStyle w:val="StyleStyleBold12pt"/>
          <w:rFonts w:asciiTheme="minorHAnsi" w:hAnsiTheme="minorHAnsi"/>
          <w:i/>
        </w:rPr>
        <w:t>Preventing Genocide: A Blueprint for U.S. Policymakers</w:t>
      </w:r>
      <w:r w:rsidRPr="00294D8C">
        <w:rPr>
          <w:rStyle w:val="StyleStyleBold12pt"/>
          <w:rFonts w:asciiTheme="minorHAnsi" w:hAnsiTheme="minorHAnsi"/>
        </w:rPr>
        <w:t xml:space="preserve">, p. 106, http://www.ushmm.org/genocide/taskforce/pdf/report.pdf)//LA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The United States has a strong interest in</w:t>
      </w:r>
      <w:r w:rsidRPr="00294D8C">
        <w:rPr>
          <w:rFonts w:asciiTheme="minorHAnsi" w:hAnsiTheme="minorHAnsi"/>
          <w:sz w:val="16"/>
        </w:rPr>
        <w:t xml:space="preserve"> improving the effectiveness of the UN Security Council in </w:t>
      </w:r>
      <w:r w:rsidRPr="00294D8C">
        <w:rPr>
          <w:rStyle w:val="StyleBoldUnderline"/>
          <w:rFonts w:asciiTheme="minorHAnsi" w:hAnsiTheme="minorHAnsi"/>
        </w:rPr>
        <w:t xml:space="preserve">responding to mass atrocities. There is no </w:t>
      </w:r>
      <w:proofErr w:type="spellStart"/>
      <w:r w:rsidRPr="00294D8C">
        <w:rPr>
          <w:rStyle w:val="StyleBoldUnderline"/>
          <w:rFonts w:asciiTheme="minorHAnsi" w:hAnsiTheme="minorHAnsi"/>
        </w:rPr>
        <w:t>substi</w:t>
      </w:r>
      <w:proofErr w:type="spellEnd"/>
      <w:r w:rsidRPr="00294D8C">
        <w:rPr>
          <w:rStyle w:val="StyleBoldUnderline"/>
          <w:rFonts w:asciiTheme="minorHAnsi" w:hAnsiTheme="minorHAnsi"/>
        </w:rPr>
        <w:t xml:space="preserve">- </w:t>
      </w:r>
      <w:proofErr w:type="spellStart"/>
      <w:r w:rsidRPr="00294D8C">
        <w:rPr>
          <w:rStyle w:val="StyleBoldUnderline"/>
          <w:rFonts w:asciiTheme="minorHAnsi" w:hAnsiTheme="minorHAnsi"/>
        </w:rPr>
        <w:t>tute</w:t>
      </w:r>
      <w:proofErr w:type="spellEnd"/>
      <w:r w:rsidRPr="00294D8C">
        <w:rPr>
          <w:rFonts w:asciiTheme="minorHAnsi" w:hAnsiTheme="minorHAnsi"/>
          <w:sz w:val="16"/>
        </w:rPr>
        <w:t xml:space="preserve"> in the international system </w:t>
      </w:r>
      <w:r w:rsidRPr="00294D8C">
        <w:rPr>
          <w:rStyle w:val="StyleBoldUnderline"/>
          <w:rFonts w:asciiTheme="minorHAnsi" w:hAnsiTheme="minorHAnsi"/>
        </w:rPr>
        <w:t>for a strong statement</w:t>
      </w:r>
      <w:r w:rsidRPr="00294D8C">
        <w:rPr>
          <w:rFonts w:asciiTheme="minorHAnsi" w:hAnsiTheme="minorHAnsi"/>
          <w:sz w:val="16"/>
        </w:rPr>
        <w:t xml:space="preserve"> by the council; </w:t>
      </w:r>
      <w:r w:rsidRPr="00294D8C">
        <w:rPr>
          <w:rStyle w:val="StyleBoldUnderline"/>
          <w:rFonts w:asciiTheme="minorHAnsi" w:hAnsiTheme="minorHAnsi"/>
        </w:rPr>
        <w:t>the United States must, therefore, invest diplomatic capital in negotiations</w:t>
      </w:r>
      <w:r w:rsidRPr="00294D8C">
        <w:rPr>
          <w:rFonts w:asciiTheme="minorHAnsi" w:hAnsiTheme="minorHAnsi"/>
          <w:sz w:val="16"/>
        </w:rPr>
        <w:t xml:space="preserve"> within the council </w:t>
      </w:r>
      <w:r w:rsidRPr="00294D8C">
        <w:rPr>
          <w:rStyle w:val="StyleBoldUnderline"/>
          <w:rFonts w:asciiTheme="minorHAnsi" w:hAnsiTheme="minorHAnsi"/>
        </w:rPr>
        <w:t>on specific cases</w:t>
      </w:r>
      <w:r w:rsidRPr="00294D8C">
        <w:rPr>
          <w:rFonts w:asciiTheme="minorHAnsi" w:hAnsiTheme="minorHAnsi"/>
          <w:sz w:val="16"/>
        </w:rPr>
        <w:t>, as well as in efforts to improve the functioning of the body itself. To</w:t>
      </w:r>
      <w:r w:rsidRPr="00294D8C">
        <w:rPr>
          <w:rStyle w:val="StyleBoldUnderline"/>
          <w:rFonts w:asciiTheme="minorHAnsi" w:hAnsiTheme="minorHAnsi"/>
        </w:rPr>
        <w:t>o frequently, one of the five permanent members of the UN Security Council has made effective collective action virtually impossible</w:t>
      </w:r>
      <w:r w:rsidRPr="00294D8C">
        <w:rPr>
          <w:rFonts w:asciiTheme="minorHAnsi" w:hAnsiTheme="minorHAnsi"/>
          <w:sz w:val="16"/>
        </w:rPr>
        <w:t xml:space="preserve"> by threatening veto, implicitly or explicitly. </w:t>
      </w:r>
      <w:r w:rsidRPr="00294D8C">
        <w:rPr>
          <w:rStyle w:val="StyleBoldUnderline"/>
          <w:rFonts w:asciiTheme="minorHAnsi" w:hAnsiTheme="minorHAnsi"/>
        </w:rPr>
        <w:t xml:space="preserve">This has led to either watered-down, ineffectual </w:t>
      </w:r>
      <w:proofErr w:type="gramStart"/>
      <w:r w:rsidRPr="00294D8C">
        <w:rPr>
          <w:rStyle w:val="StyleBoldUnderline"/>
          <w:rFonts w:asciiTheme="minorHAnsi" w:hAnsiTheme="minorHAnsi"/>
        </w:rPr>
        <w:t>resolutions,</w:t>
      </w:r>
      <w:proofErr w:type="gramEnd"/>
      <w:r w:rsidRPr="00294D8C">
        <w:rPr>
          <w:rStyle w:val="StyleBoldUnderline"/>
          <w:rFonts w:asciiTheme="minorHAnsi" w:hAnsiTheme="minorHAnsi"/>
        </w:rPr>
        <w:t xml:space="preserve"> or no resolution at all.</w:t>
      </w:r>
      <w:r w:rsidRPr="00294D8C">
        <w:rPr>
          <w:rFonts w:asciiTheme="minorHAnsi" w:hAnsiTheme="minorHAnsi"/>
          <w:sz w:val="16"/>
        </w:rPr>
        <w:t xml:space="preserve"> Uniquely empowered by the UN Charter, the five permanent members have unique responsibilities to fulfill the mission of the charter.</w:t>
      </w:r>
    </w:p>
    <w:p w:rsidR="00823B66" w:rsidRDefault="00823B66" w:rsidP="00823B66">
      <w:pPr>
        <w:spacing w:after="200" w:line="276" w:lineRule="auto"/>
        <w:rPr>
          <w:rFonts w:asciiTheme="minorHAnsi" w:hAnsiTheme="minorHAnsi"/>
        </w:rPr>
      </w:pPr>
    </w:p>
    <w:p w:rsidR="00823B66" w:rsidRDefault="00823B66" w:rsidP="00823B66">
      <w:pPr>
        <w:pStyle w:val="Heading3"/>
      </w:pPr>
      <w:r>
        <w:t>Link—Bureau of Energy Resources</w:t>
      </w:r>
    </w:p>
    <w:p w:rsidR="00C9574E" w:rsidRDefault="00C9574E" w:rsidP="00823B66">
      <w:pPr>
        <w:rPr>
          <w:rStyle w:val="StyleStyleBold12pt"/>
        </w:rPr>
      </w:pPr>
    </w:p>
    <w:p w:rsidR="00823B66" w:rsidRDefault="00823B66" w:rsidP="00823B66">
      <w:pPr>
        <w:rPr>
          <w:rStyle w:val="StyleStyleBold12pt"/>
        </w:rPr>
      </w:pPr>
      <w:r>
        <w:rPr>
          <w:rStyle w:val="StyleStyleBold12pt"/>
        </w:rPr>
        <w:t>Energy deals require immense diplomatic resources—prefer our evidence it’s from Hillary Clinton</w:t>
      </w:r>
    </w:p>
    <w:p w:rsidR="00823B66" w:rsidRPr="003713BD" w:rsidRDefault="00823B66" w:rsidP="00823B66">
      <w:pPr>
        <w:rPr>
          <w:rStyle w:val="StyleStyleBold12pt"/>
          <w:b w:val="0"/>
        </w:rPr>
      </w:pPr>
      <w:r>
        <w:rPr>
          <w:rStyle w:val="StyleStyleBold12pt"/>
        </w:rPr>
        <w:t xml:space="preserve">Clinton 12 (Hillary Rodham, Former US Secretary of State and Future President of the USA swag, </w:t>
      </w:r>
      <w:r>
        <w:rPr>
          <w:rStyle w:val="StyleStyleBold12pt"/>
          <w:i/>
        </w:rPr>
        <w:t>Energy Diplomacy in  the 21</w:t>
      </w:r>
      <w:r w:rsidRPr="003713BD">
        <w:rPr>
          <w:rStyle w:val="StyleStyleBold12pt"/>
          <w:i/>
          <w:vertAlign w:val="superscript"/>
        </w:rPr>
        <w:t>st</w:t>
      </w:r>
      <w:r>
        <w:rPr>
          <w:rStyle w:val="StyleStyleBold12pt"/>
          <w:i/>
        </w:rPr>
        <w:t xml:space="preserve"> Century</w:t>
      </w:r>
      <w:r>
        <w:rPr>
          <w:rStyle w:val="StyleStyleBold12pt"/>
        </w:rPr>
        <w:t xml:space="preserve">, Speech Delivered at Georgetown University 10/18/12, </w:t>
      </w:r>
      <w:r w:rsidRPr="003713BD">
        <w:rPr>
          <w:rStyle w:val="StyleStyleBold12pt"/>
        </w:rPr>
        <w:t>http://www.state.gov/secretary/rm/2012/10/199330.htm</w:t>
      </w:r>
      <w:r>
        <w:rPr>
          <w:rStyle w:val="StyleStyleBold12pt"/>
        </w:rPr>
        <w:t xml:space="preserve">)//LA </w:t>
      </w:r>
    </w:p>
    <w:p w:rsidR="00823B66" w:rsidRDefault="00823B66" w:rsidP="00823B66">
      <w:pPr>
        <w:rPr>
          <w:rStyle w:val="StyleBoldUnderline"/>
        </w:rPr>
      </w:pPr>
      <w:r w:rsidRPr="003713BD">
        <w:rPr>
          <w:sz w:val="16"/>
        </w:rPr>
        <w:t xml:space="preserve">One year ago this week, </w:t>
      </w:r>
      <w:r w:rsidRPr="003713BD">
        <w:rPr>
          <w:rStyle w:val="StyleBoldUnderline"/>
        </w:rPr>
        <w:t>after a major strategic review of our nation’s diplomacy and development efforts, the State Department opened a new bureau.</w:t>
      </w:r>
      <w:r w:rsidRPr="003713BD">
        <w:rPr>
          <w:sz w:val="16"/>
        </w:rPr>
        <w:t xml:space="preserve"> It’s </w:t>
      </w:r>
      <w:r w:rsidRPr="003713BD">
        <w:rPr>
          <w:rStyle w:val="StyleBoldUnderline"/>
        </w:rPr>
        <w:t>called the Bureau of Energy Resources</w:t>
      </w:r>
      <w:r w:rsidRPr="003713BD">
        <w:rPr>
          <w:sz w:val="16"/>
        </w:rPr>
        <w:t xml:space="preserve">, and it’s led, as Dean Lancaster said, by my Special Envoy and Coordinator for International Energy Affairs, Ambassador Carlos </w:t>
      </w:r>
      <w:proofErr w:type="spellStart"/>
      <w:r w:rsidRPr="003713BD">
        <w:rPr>
          <w:sz w:val="16"/>
        </w:rPr>
        <w:t>Pascual</w:t>
      </w:r>
      <w:proofErr w:type="spellEnd"/>
      <w:r w:rsidRPr="003713BD">
        <w:rPr>
          <w:sz w:val="16"/>
        </w:rPr>
        <w:t xml:space="preserve">, who is here today. </w:t>
      </w:r>
      <w:r w:rsidRPr="003713BD">
        <w:rPr>
          <w:rStyle w:val="StyleBoldUnderline"/>
        </w:rPr>
        <w:t>The bureau is charged with leading the State Department’s diplomatic efforts on energy.</w:t>
      </w:r>
      <w:r w:rsidRPr="003713BD">
        <w:rPr>
          <w:sz w:val="16"/>
        </w:rPr>
        <w:t xml:space="preserve"> And in the coming weeks, </w:t>
      </w:r>
      <w:r w:rsidRPr="003713BD">
        <w:rPr>
          <w:rStyle w:val="StyleBoldUnderline"/>
        </w:rPr>
        <w:t xml:space="preserve">I </w:t>
      </w:r>
      <w:r w:rsidRPr="003713BD">
        <w:rPr>
          <w:sz w:val="16"/>
        </w:rPr>
        <w:t xml:space="preserve">will be </w:t>
      </w:r>
      <w:r w:rsidRPr="003713BD">
        <w:rPr>
          <w:rStyle w:val="StyleBoldUnderline"/>
        </w:rPr>
        <w:t>send</w:t>
      </w:r>
      <w:r w:rsidRPr="003713BD">
        <w:rPr>
          <w:sz w:val="16"/>
        </w:rPr>
        <w:t xml:space="preserve">ing </w:t>
      </w:r>
      <w:r w:rsidRPr="003713BD">
        <w:rPr>
          <w:rStyle w:val="StyleBoldUnderline"/>
        </w:rPr>
        <w:t>policy guidance to every U.S. embassy worldwide, instructing them to elevate their reporting on energy issues</w:t>
      </w:r>
      <w:r w:rsidRPr="003713BD">
        <w:rPr>
          <w:sz w:val="16"/>
        </w:rPr>
        <w:t xml:space="preserve"> and pursue more outreach to private sector energy partners. Now, make no mistake: In the past, </w:t>
      </w:r>
      <w:r w:rsidRPr="003713BD">
        <w:rPr>
          <w:rStyle w:val="StyleBoldUnderline"/>
        </w:rPr>
        <w:t>the State Department obviously conducted energy-related diplomacy – sometimes a great deal of it when specific crises arose. But we did not have a team of experts dedicated full-time to thinking creatively about how we can solve challenges and seize opportunities</w:t>
      </w:r>
      <w:r w:rsidRPr="003713BD">
        <w:rPr>
          <w:sz w:val="16"/>
        </w:rPr>
        <w:t xml:space="preserve">. And now we do. </w:t>
      </w:r>
      <w:r w:rsidRPr="003713BD">
        <w:rPr>
          <w:rStyle w:val="StyleBoldUnderline"/>
        </w:rPr>
        <w:t>That, in and of itself, is a signal of a broader commitment by the United States to lead in shaping the global energy future</w:t>
      </w:r>
      <w:r w:rsidRPr="003713BD">
        <w:rPr>
          <w:sz w:val="16"/>
        </w:rPr>
        <w:t xml:space="preserve">. And by the way, Dean Lancaster, six members of the State Department’s energy team are graduates of Georgetown University and they’re here with me today as well. So thank you, Georgetown. </w:t>
      </w:r>
      <w:proofErr w:type="gramStart"/>
      <w:r w:rsidRPr="003713BD">
        <w:rPr>
          <w:sz w:val="16"/>
        </w:rPr>
        <w:t>(Applause.)</w:t>
      </w:r>
      <w:proofErr w:type="gramEnd"/>
      <w:r w:rsidRPr="003713BD">
        <w:rPr>
          <w:sz w:val="16"/>
        </w:rPr>
        <w:t xml:space="preserve"> That’s a shameless pitch for the Foreign Service and the State Department. </w:t>
      </w:r>
      <w:proofErr w:type="gramStart"/>
      <w:r w:rsidRPr="003713BD">
        <w:rPr>
          <w:sz w:val="16"/>
        </w:rPr>
        <w:t>(Laughter.)</w:t>
      </w:r>
      <w:proofErr w:type="gramEnd"/>
      <w:r w:rsidRPr="003713BD">
        <w:rPr>
          <w:sz w:val="16"/>
        </w:rPr>
        <w:t xml:space="preserve"> </w:t>
      </w:r>
      <w:r w:rsidRPr="003713BD">
        <w:rPr>
          <w:rStyle w:val="StyleBoldUnderline"/>
        </w:rPr>
        <w:t>Now we are working in partnership with the Department of Energy</w:t>
      </w:r>
      <w:r w:rsidRPr="003713BD">
        <w:rPr>
          <w:sz w:val="16"/>
        </w:rPr>
        <w:t>, which helps to shape domestic energy policies and works closely with energy ministries around the world. The Energy Department’s National Labs are at the cutting edge of innovation, and it has a great deal of technical expertise, which it brings to bear globally. Its work at home and abroad is critical because the stronger our domestic energy policies, and the more we advance science and deliver technical help to our partners, the better positioned we are as a government, and certainly, the role that</w:t>
      </w:r>
      <w:r w:rsidRPr="003713BD">
        <w:rPr>
          <w:rStyle w:val="StyleBoldUnderline"/>
        </w:rPr>
        <w:t xml:space="preserve"> the State Department </w:t>
      </w:r>
      <w:r w:rsidRPr="003713BD">
        <w:rPr>
          <w:sz w:val="16"/>
        </w:rPr>
        <w:t xml:space="preserve">plays to help chart a long-term path to stability, prosperity, and peace. Let me speak just briefly about the three pillars of our global energy strategy. First, regarding the geopolitics of energy, we’re </w:t>
      </w:r>
      <w:r w:rsidRPr="003713BD">
        <w:rPr>
          <w:rStyle w:val="StyleBoldUnderline"/>
        </w:rPr>
        <w:t>focused on energy diplomacy</w:t>
      </w:r>
      <w:r w:rsidRPr="003713BD">
        <w:rPr>
          <w:sz w:val="16"/>
        </w:rPr>
        <w:t xml:space="preserve">. Now some of our energy diplomacy is related to issues in the headlines. You may have read about heated disputes over territorial claims in the South China Sea. Well, why do you think that’s happening? There are potentially significant quantities of oil and gas resources right next door to countries with fast-growing energy needs. And you can see why at times the situation is becoming quite tense. </w:t>
      </w:r>
      <w:r w:rsidRPr="003713BD">
        <w:rPr>
          <w:rStyle w:val="StyleBoldUnderline"/>
        </w:rPr>
        <w:t>We are supporting efforts by the parties themselves to adopt a clear code of conduct to manage those potential resources without conflict.</w:t>
      </w:r>
    </w:p>
    <w:p w:rsidR="00823B66" w:rsidRPr="00294D8C" w:rsidRDefault="00823B66" w:rsidP="00823B66">
      <w:pPr>
        <w:pStyle w:val="Heading1"/>
        <w:rPr>
          <w:rFonts w:asciiTheme="minorHAnsi" w:hAnsiTheme="minorHAnsi"/>
        </w:rPr>
      </w:pPr>
      <w:r w:rsidRPr="00294D8C">
        <w:rPr>
          <w:rFonts w:asciiTheme="minorHAnsi" w:hAnsiTheme="minorHAnsi"/>
        </w:rPr>
        <w:t xml:space="preserve">INTERNAL LINKS </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t>2nc IL Overview</w:t>
      </w:r>
    </w:p>
    <w:p w:rsidR="00823B66" w:rsidRPr="00294D8C" w:rsidRDefault="00823B66" w:rsidP="00823B66">
      <w:pPr>
        <w:rPr>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u w:val="single"/>
        </w:rPr>
        <w:t>Perception</w:t>
      </w:r>
      <w:r w:rsidRPr="00294D8C">
        <w:rPr>
          <w:rStyle w:val="StyleStyleBold12pt"/>
          <w:rFonts w:asciiTheme="minorHAnsi" w:hAnsiTheme="minorHAnsi"/>
        </w:rPr>
        <w:t xml:space="preserve"> and </w:t>
      </w:r>
      <w:r w:rsidRPr="00294D8C">
        <w:rPr>
          <w:rStyle w:val="StyleStyleBold12pt"/>
          <w:rFonts w:asciiTheme="minorHAnsi" w:hAnsiTheme="minorHAnsi"/>
          <w:u w:val="single"/>
        </w:rPr>
        <w:t>timing</w:t>
      </w:r>
      <w:r w:rsidRPr="00294D8C">
        <w:rPr>
          <w:rStyle w:val="StyleStyleBold12pt"/>
          <w:rFonts w:asciiTheme="minorHAnsi" w:hAnsiTheme="minorHAnsi"/>
        </w:rPr>
        <w:t xml:space="preserve"> are key—prefer our </w:t>
      </w:r>
      <w:proofErr w:type="spellStart"/>
      <w:proofErr w:type="gramStart"/>
      <w:r w:rsidRPr="00294D8C">
        <w:rPr>
          <w:rStyle w:val="StyleStyleBold12pt"/>
          <w:rFonts w:asciiTheme="minorHAnsi" w:hAnsiTheme="minorHAnsi"/>
        </w:rPr>
        <w:t>ev</w:t>
      </w:r>
      <w:proofErr w:type="spellEnd"/>
      <w:proofErr w:type="gramEnd"/>
      <w:r w:rsidRPr="00294D8C">
        <w:rPr>
          <w:rStyle w:val="StyleStyleBold12pt"/>
          <w:rFonts w:asciiTheme="minorHAnsi" w:hAnsiTheme="minorHAnsi"/>
        </w:rPr>
        <w:t>, it cites India’s Minister for External Affairs</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Khurdish</w:t>
      </w:r>
      <w:proofErr w:type="spellEnd"/>
      <w:r w:rsidRPr="00294D8C">
        <w:rPr>
          <w:rStyle w:val="StyleStyleBold12pt"/>
          <w:rFonts w:asciiTheme="minorHAnsi" w:hAnsiTheme="minorHAnsi"/>
        </w:rPr>
        <w:t xml:space="preserve"> 6/24 </w:t>
      </w:r>
      <w:r w:rsidRPr="00294D8C">
        <w:rPr>
          <w:rFonts w:asciiTheme="minorHAnsi" w:hAnsiTheme="minorHAnsi"/>
        </w:rPr>
        <w:t>(Salman, Indian Minister for External Affairs, India-U.S. Relations: The Search for a Transformative Moment, 6/24/13, http://india.blogs.nytimes.com/2013/06/24/india-u-s-relations-the-search-for-a-transformative-moment/?_r=0)//LA</w:t>
      </w:r>
      <w:r w:rsidRPr="00294D8C">
        <w:rPr>
          <w:rStyle w:val="StyleStyleBold12pt"/>
          <w:rFonts w:asciiTheme="minorHAnsi" w:hAnsiTheme="minorHAnsi"/>
        </w:rPr>
        <w:t xml:space="preserve">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India and the world have changed dramatically </w:t>
      </w:r>
      <w:r w:rsidRPr="00294D8C">
        <w:rPr>
          <w:rStyle w:val="StyleBoldUnderline"/>
          <w:rFonts w:asciiTheme="minorHAnsi" w:hAnsiTheme="minorHAnsi"/>
        </w:rPr>
        <w:t>in the past two decades. The relationship between India and the United States has strengthened spectacularly</w:t>
      </w:r>
      <w:r w:rsidRPr="00294D8C">
        <w:rPr>
          <w:rFonts w:asciiTheme="minorHAnsi" w:hAnsiTheme="minorHAnsi"/>
          <w:sz w:val="16"/>
        </w:rPr>
        <w:t xml:space="preserve"> and brought substantive gain to both countries. </w:t>
      </w:r>
      <w:r w:rsidRPr="00294D8C">
        <w:rPr>
          <w:rStyle w:val="StyleBoldUnderline"/>
          <w:rFonts w:asciiTheme="minorHAnsi" w:hAnsiTheme="minorHAnsi"/>
        </w:rPr>
        <w:t xml:space="preserve">It has also given birth to great expectations. The management and </w:t>
      </w:r>
      <w:proofErr w:type="spellStart"/>
      <w:r w:rsidRPr="00294D8C">
        <w:rPr>
          <w:rStyle w:val="Emphasis"/>
          <w:rFonts w:asciiTheme="minorHAnsi" w:hAnsiTheme="minorHAnsi"/>
        </w:rPr>
        <w:t>fulfilment</w:t>
      </w:r>
      <w:proofErr w:type="spellEnd"/>
      <w:r w:rsidRPr="00294D8C">
        <w:rPr>
          <w:rStyle w:val="Emphasis"/>
          <w:rFonts w:asciiTheme="minorHAnsi" w:hAnsiTheme="minorHAnsi"/>
        </w:rPr>
        <w:t xml:space="preserve"> of those expectations is crucial</w:t>
      </w:r>
      <w:r w:rsidRPr="00294D8C">
        <w:rPr>
          <w:rStyle w:val="StyleBoldUnderline"/>
          <w:rFonts w:asciiTheme="minorHAnsi" w:hAnsiTheme="minorHAnsi"/>
        </w:rPr>
        <w:t xml:space="preserve"> for the dialogue and partnership between the two countries. The India-U.S. Strategic Dialogue 2013 comes at a </w:t>
      </w:r>
      <w:r w:rsidRPr="00294D8C">
        <w:rPr>
          <w:rStyle w:val="Emphasis"/>
          <w:rFonts w:asciiTheme="minorHAnsi" w:hAnsiTheme="minorHAnsi"/>
        </w:rPr>
        <w:t>critical moment</w:t>
      </w:r>
      <w:r w:rsidRPr="00294D8C">
        <w:rPr>
          <w:rStyle w:val="StyleBoldUnderline"/>
          <w:rFonts w:asciiTheme="minorHAnsi" w:hAnsiTheme="minorHAnsi"/>
        </w:rPr>
        <w:t>. India is increasingly focused on the forthcoming national elections.</w:t>
      </w:r>
      <w:r w:rsidRPr="00294D8C">
        <w:rPr>
          <w:rFonts w:asciiTheme="minorHAnsi" w:hAnsiTheme="minorHAnsi"/>
          <w:sz w:val="16"/>
        </w:rPr>
        <w:t xml:space="preserve"> President Barack Obama, in his second term, is looking at the legacy he would bequeath to his country and the world. </w:t>
      </w:r>
      <w:r w:rsidRPr="00294D8C">
        <w:rPr>
          <w:rStyle w:val="StyleBoldUnderline"/>
          <w:rFonts w:asciiTheme="minorHAnsi" w:hAnsiTheme="minorHAnsi"/>
        </w:rPr>
        <w:t>The relationship</w:t>
      </w:r>
      <w:r w:rsidRPr="00294D8C">
        <w:rPr>
          <w:rFonts w:asciiTheme="minorHAnsi" w:hAnsiTheme="minorHAnsi"/>
          <w:sz w:val="16"/>
        </w:rPr>
        <w:t xml:space="preserve"> between India and the United States </w:t>
      </w:r>
      <w:r w:rsidRPr="00294D8C">
        <w:rPr>
          <w:rStyle w:val="StyleBoldUnderline"/>
          <w:rFonts w:asciiTheme="minorHAnsi" w:hAnsiTheme="minorHAnsi"/>
        </w:rPr>
        <w:t>has been driven by</w:t>
      </w:r>
      <w:r w:rsidRPr="00294D8C">
        <w:rPr>
          <w:rFonts w:asciiTheme="minorHAnsi" w:hAnsiTheme="minorHAnsi"/>
          <w:sz w:val="16"/>
        </w:rPr>
        <w:t xml:space="preserve"> both the </w:t>
      </w:r>
      <w:r w:rsidRPr="00294D8C">
        <w:rPr>
          <w:rStyle w:val="StyleBoldUnderline"/>
          <w:rFonts w:asciiTheme="minorHAnsi" w:hAnsiTheme="minorHAnsi"/>
        </w:rPr>
        <w:t>bilateral governmental interface</w:t>
      </w:r>
      <w:r w:rsidRPr="00294D8C">
        <w:rPr>
          <w:rFonts w:asciiTheme="minorHAnsi" w:hAnsiTheme="minorHAnsi"/>
          <w:sz w:val="16"/>
        </w:rPr>
        <w:t xml:space="preserve"> and the natural affinity and attraction between their citizens. The liberal philosophical moorings of some of the first leaders of independent India, shared values of democracy and freedom, and admiration for the American Constitution, brought us together. A growing number of Indian students and professionals sought educational and work opportunities in the United States alongside India’s engagement with the Non-Aligned Movement and the Soviet Union. The intrinsic bond between two liberal democracies was captured in the iconic photograph of President John F. Kennedy and Prime Minister Jawaharlal Nehru by the Potomac in Washington. And the subsequent distances in our relationship were evoked well by a photo characterized by the stiff body language of President Richard M. Nixon and Prime Minister Indira Gandhi years later. From “estranged democracies” to “engaged democracies,” it has been a long and fascinating journey for India and the United States. India is exploring and absorbing in myriad ways its transition from being a country subjected to select American sanctions to becoming a strategic partner of the United States. In the Indian discovery of America and the American discovery of India, </w:t>
      </w:r>
      <w:r w:rsidRPr="00294D8C">
        <w:rPr>
          <w:rStyle w:val="StyleBoldUnderline"/>
          <w:rFonts w:asciiTheme="minorHAnsi" w:hAnsiTheme="minorHAnsi"/>
        </w:rPr>
        <w:t xml:space="preserve">increased expectations, timely delivery on commitments, agreed-upon mutual course corrections and consolidation of gains would be crucial. India-U.S. Strategic Dialogue provides opportunities to measure the distance traveled and to </w:t>
      </w:r>
      <w:r w:rsidRPr="00294D8C">
        <w:rPr>
          <w:rStyle w:val="Emphasis"/>
          <w:rFonts w:asciiTheme="minorHAnsi" w:hAnsiTheme="minorHAnsi"/>
        </w:rPr>
        <w:t>map the future</w:t>
      </w:r>
      <w:r w:rsidRPr="00294D8C">
        <w:rPr>
          <w:rStyle w:val="StyleBoldUnderline"/>
          <w:rFonts w:asciiTheme="minorHAnsi" w:hAnsiTheme="minorHAnsi"/>
        </w:rPr>
        <w:t>. The elements of contemporary international relations are complex. Strands of real or perceived ideology and self-interest intertwine to shape and shade the global fabric.</w:t>
      </w:r>
      <w:r w:rsidRPr="00294D8C">
        <w:rPr>
          <w:rFonts w:asciiTheme="minorHAnsi" w:hAnsiTheme="minorHAnsi"/>
          <w:sz w:val="16"/>
        </w:rPr>
        <w:t xml:space="preserve"> The United States has fought valiantly in Afghanistan and India will willingly make its contribution to the peace and rehabilitation effort in its own characteristic and calibrated manner. Peace is indivisible and must come as a whole, not in pieces, both in our neighborhood and beyond. There is much scope for joint reflection on these matters. Attempts to create a better world are as challenging as resolving conflicts. </w:t>
      </w:r>
      <w:r w:rsidRPr="00294D8C">
        <w:rPr>
          <w:rStyle w:val="StyleBoldUnderline"/>
          <w:rFonts w:asciiTheme="minorHAnsi" w:hAnsiTheme="minorHAnsi"/>
        </w:rPr>
        <w:t>Sustainable development and climate change</w:t>
      </w:r>
      <w:r w:rsidRPr="00294D8C">
        <w:rPr>
          <w:rFonts w:asciiTheme="minorHAnsi" w:hAnsiTheme="minorHAnsi"/>
          <w:sz w:val="16"/>
        </w:rPr>
        <w:t xml:space="preserve">, an equitable and efficient world trade system, food and energy security, cyber security and counter-terrorism strategies </w:t>
      </w:r>
      <w:r w:rsidRPr="00294D8C">
        <w:rPr>
          <w:rStyle w:val="StyleBoldUnderline"/>
          <w:rFonts w:asciiTheme="minorHAnsi" w:hAnsiTheme="minorHAnsi"/>
        </w:rPr>
        <w:t xml:space="preserve">are all matters on which there are differing and divided opinions across the globe. The G8 and G20 nations have yet to bridge the gaps in </w:t>
      </w:r>
      <w:r w:rsidRPr="00294D8C">
        <w:rPr>
          <w:rStyle w:val="Emphasis"/>
          <w:rFonts w:asciiTheme="minorHAnsi" w:hAnsiTheme="minorHAnsi"/>
        </w:rPr>
        <w:t>perception</w:t>
      </w:r>
      <w:r w:rsidRPr="00294D8C">
        <w:rPr>
          <w:rStyle w:val="StyleBoldUnderline"/>
          <w:rFonts w:asciiTheme="minorHAnsi" w:hAnsiTheme="minorHAnsi"/>
        </w:rPr>
        <w:t xml:space="preserve"> and strategies of the developing and the developed countries even as the emerging economies attempt to straddle the two sides. It makes it </w:t>
      </w:r>
      <w:r w:rsidRPr="00294D8C">
        <w:rPr>
          <w:rStyle w:val="Emphasis"/>
          <w:rFonts w:asciiTheme="minorHAnsi" w:hAnsiTheme="minorHAnsi"/>
        </w:rPr>
        <w:t>imperative for the India-U.S. Strategic Dialogue to succeed</w:t>
      </w:r>
      <w:r w:rsidRPr="00294D8C">
        <w:rPr>
          <w:rStyle w:val="StyleBoldUnderline"/>
          <w:rFonts w:asciiTheme="minorHAnsi" w:hAnsiTheme="minorHAnsi"/>
        </w:rPr>
        <w:t xml:space="preserve"> in the interest of our two countries and the world</w:t>
      </w:r>
      <w:r w:rsidRPr="00294D8C">
        <w:rPr>
          <w:rFonts w:asciiTheme="minorHAnsi" w:hAnsiTheme="minorHAnsi"/>
          <w:sz w:val="16"/>
        </w:rPr>
        <w:t xml:space="preserve">. In the lives of nations, as in the lives of people, </w:t>
      </w:r>
      <w:r w:rsidRPr="00294D8C">
        <w:rPr>
          <w:rStyle w:val="StyleBoldUnderline"/>
          <w:rFonts w:asciiTheme="minorHAnsi" w:hAnsiTheme="minorHAnsi"/>
        </w:rPr>
        <w:t xml:space="preserve">the </w:t>
      </w:r>
      <w:r w:rsidRPr="00294D8C">
        <w:rPr>
          <w:rStyle w:val="Emphasis"/>
          <w:rFonts w:asciiTheme="minorHAnsi" w:hAnsiTheme="minorHAnsi"/>
        </w:rPr>
        <w:t>right moment</w:t>
      </w:r>
      <w:r w:rsidRPr="00294D8C">
        <w:rPr>
          <w:rStyle w:val="StyleBoldUnderline"/>
          <w:rFonts w:asciiTheme="minorHAnsi" w:hAnsiTheme="minorHAnsi"/>
        </w:rPr>
        <w:t xml:space="preserve"> can achieve what years of effort strove for</w:t>
      </w:r>
      <w:r w:rsidRPr="00294D8C">
        <w:rPr>
          <w:rFonts w:asciiTheme="minorHAnsi" w:hAnsiTheme="minorHAnsi"/>
          <w:sz w:val="16"/>
        </w:rPr>
        <w:t xml:space="preserve">. India and the United States found that transformative moment in the signing of the Civil Nuclear Agreement. </w:t>
      </w:r>
      <w:r w:rsidRPr="00294D8C">
        <w:rPr>
          <w:rStyle w:val="StyleBoldUnderline"/>
          <w:rFonts w:asciiTheme="minorHAnsi" w:hAnsiTheme="minorHAnsi"/>
        </w:rPr>
        <w:t>We need to</w:t>
      </w:r>
      <w:r w:rsidRPr="00294D8C">
        <w:rPr>
          <w:rFonts w:asciiTheme="minorHAnsi" w:hAnsiTheme="minorHAnsi"/>
          <w:sz w:val="16"/>
        </w:rPr>
        <w:t xml:space="preserve"> build upon that success and </w:t>
      </w:r>
      <w:r w:rsidRPr="00294D8C">
        <w:rPr>
          <w:rStyle w:val="StyleBoldUnderline"/>
          <w:rFonts w:asciiTheme="minorHAnsi" w:hAnsiTheme="minorHAnsi"/>
        </w:rPr>
        <w:t xml:space="preserve">work towards the next </w:t>
      </w:r>
      <w:r w:rsidRPr="00294D8C">
        <w:rPr>
          <w:rStyle w:val="Emphasis"/>
          <w:rFonts w:asciiTheme="minorHAnsi" w:hAnsiTheme="minorHAnsi"/>
        </w:rPr>
        <w:t>defining moment</w:t>
      </w:r>
      <w:r w:rsidRPr="00294D8C">
        <w:rPr>
          <w:rFonts w:asciiTheme="minorHAnsi" w:hAnsiTheme="minorHAnsi"/>
          <w:sz w:val="16"/>
        </w:rPr>
        <w:t xml:space="preserve">. Every nation seeks partners and friends. India and the United States are no exception, but we are currently tasked to nurture the strategic partnership that we already have in place and to which </w:t>
      </w:r>
      <w:r w:rsidRPr="00294D8C">
        <w:rPr>
          <w:rStyle w:val="StyleBoldUnderline"/>
          <w:rFonts w:asciiTheme="minorHAnsi" w:hAnsiTheme="minorHAnsi"/>
        </w:rPr>
        <w:t>we are mutually committed</w:t>
      </w:r>
      <w:r w:rsidRPr="00294D8C">
        <w:rPr>
          <w:rFonts w:asciiTheme="minorHAnsi" w:hAnsiTheme="minorHAnsi"/>
          <w:sz w:val="16"/>
        </w:rPr>
        <w:t xml:space="preserve"> to preserve and protect. </w:t>
      </w:r>
      <w:r w:rsidRPr="00294D8C">
        <w:rPr>
          <w:rStyle w:val="StyleBoldUnderline"/>
          <w:rFonts w:asciiTheme="minorHAnsi" w:hAnsiTheme="minorHAnsi"/>
        </w:rPr>
        <w:t xml:space="preserve">The pressures and difficulties posed by our domestic politics and economics, the unresolved issues of the world, must not deter us. The challenge before us is to reconcile competing self-interests and combine them into enlightened mutual interest. That is </w:t>
      </w:r>
      <w:r w:rsidRPr="00294D8C">
        <w:rPr>
          <w:rStyle w:val="Emphasis"/>
          <w:rFonts w:asciiTheme="minorHAnsi" w:hAnsiTheme="minorHAnsi"/>
        </w:rPr>
        <w:t>not a simple matter of persuasive arguments and attractive power point presentations</w:t>
      </w:r>
      <w:r w:rsidRPr="00294D8C">
        <w:rPr>
          <w:rStyle w:val="StyleBoldUnderline"/>
          <w:rFonts w:asciiTheme="minorHAnsi" w:hAnsiTheme="minorHAnsi"/>
        </w:rPr>
        <w:t>.</w:t>
      </w:r>
      <w:r w:rsidRPr="00294D8C">
        <w:rPr>
          <w:rFonts w:asciiTheme="minorHAnsi" w:hAnsiTheme="minorHAnsi"/>
          <w:sz w:val="16"/>
        </w:rPr>
        <w:t xml:space="preserve"> </w:t>
      </w:r>
      <w:r w:rsidRPr="00294D8C">
        <w:rPr>
          <w:rStyle w:val="Emphasis"/>
          <w:rFonts w:asciiTheme="minorHAnsi" w:hAnsiTheme="minorHAnsi"/>
        </w:rPr>
        <w:t>We both have constraints</w:t>
      </w:r>
      <w:r w:rsidRPr="00294D8C">
        <w:rPr>
          <w:rFonts w:asciiTheme="minorHAnsi" w:hAnsiTheme="minorHAnsi"/>
          <w:sz w:val="16"/>
        </w:rPr>
        <w:t xml:space="preserve"> of democracy, which are exacerbated by the different levels of development and corresponding demands of our respective economies, societies and people. For instance, </w:t>
      </w:r>
      <w:r w:rsidRPr="00294D8C">
        <w:rPr>
          <w:rStyle w:val="StyleBoldUnderline"/>
          <w:rFonts w:asciiTheme="minorHAnsi" w:hAnsiTheme="minorHAnsi"/>
        </w:rPr>
        <w:t>India</w:t>
      </w:r>
      <w:r w:rsidRPr="00294D8C">
        <w:rPr>
          <w:rFonts w:asciiTheme="minorHAnsi" w:hAnsiTheme="minorHAnsi"/>
          <w:sz w:val="16"/>
        </w:rPr>
        <w:t xml:space="preserve"> at the moment is relatively low on </w:t>
      </w:r>
      <w:r w:rsidRPr="00294D8C">
        <w:rPr>
          <w:rStyle w:val="StyleBoldUnderline"/>
          <w:rFonts w:asciiTheme="minorHAnsi" w:hAnsiTheme="minorHAnsi"/>
        </w:rPr>
        <w:t>carbon emissions</w:t>
      </w:r>
      <w:r w:rsidRPr="00294D8C">
        <w:rPr>
          <w:rFonts w:asciiTheme="minorHAnsi" w:hAnsiTheme="minorHAnsi"/>
          <w:sz w:val="16"/>
        </w:rPr>
        <w:t xml:space="preserve">. But those </w:t>
      </w:r>
      <w:r w:rsidRPr="00294D8C">
        <w:rPr>
          <w:rStyle w:val="StyleBoldUnderline"/>
          <w:rFonts w:asciiTheme="minorHAnsi" w:hAnsiTheme="minorHAnsi"/>
        </w:rPr>
        <w:t>will increase as we address</w:t>
      </w:r>
      <w:r w:rsidRPr="00294D8C">
        <w:rPr>
          <w:rFonts w:asciiTheme="minorHAnsi" w:hAnsiTheme="minorHAnsi"/>
          <w:sz w:val="16"/>
        </w:rPr>
        <w:t xml:space="preserve"> the </w:t>
      </w:r>
      <w:r w:rsidRPr="00294D8C">
        <w:rPr>
          <w:rStyle w:val="StyleBoldUnderline"/>
          <w:rFonts w:asciiTheme="minorHAnsi" w:hAnsiTheme="minorHAnsi"/>
        </w:rPr>
        <w:t>developmental needs</w:t>
      </w:r>
      <w:r w:rsidRPr="00294D8C">
        <w:rPr>
          <w:rFonts w:asciiTheme="minorHAnsi" w:hAnsiTheme="minorHAnsi"/>
          <w:sz w:val="16"/>
        </w:rPr>
        <w:t xml:space="preserve"> of our people, unless adequately provided to adapt to low-emission technology that is obviously costly. Developing countries like India expect that the United States and other developed countries will agree to binding targets to cut emissions, having had the advantage of several centuries of development. This competing logic applies to many sectors. </w:t>
      </w:r>
      <w:r w:rsidRPr="00294D8C">
        <w:rPr>
          <w:rStyle w:val="StyleBoldUnderline"/>
          <w:rFonts w:asciiTheme="minorHAnsi" w:hAnsiTheme="minorHAnsi"/>
        </w:rPr>
        <w:t>The solutions lie in our mutual convergence at a middle ground. The very purpose of dialogue is to find common ground and to creatively conceive a point of agreement where there is none. It is important that ours is a dialogue that flows from our partnership and not one to create a relationship. India is not impervious to the pressures the United States faces</w:t>
      </w:r>
      <w:r w:rsidRPr="00294D8C">
        <w:rPr>
          <w:rFonts w:asciiTheme="minorHAnsi" w:hAnsiTheme="minorHAnsi"/>
          <w:sz w:val="16"/>
        </w:rPr>
        <w:t xml:space="preserve"> as it walks the fiscal cliff, tries to revive its economy, addresses persisting unemployment, and the inevitable demands from its businessmen and people that the US government pursue policies for preferential domestic production and services to protect jobs. Many of our own aspirations are linked with increased demand for goods and services in the United States. India expects her friends in the West to understand how tough a current account deficit can be on a developing economy, how important it is that information technology and pharmaceuticals—the sectors of our economy that have provided the cutting edge to India’s growth and boosted our middle class — be supported and encouraged. In India today, social activists and the courts are vigorously scrutinizing public servants, which impacts response time. </w:t>
      </w:r>
      <w:r w:rsidRPr="00294D8C">
        <w:rPr>
          <w:rStyle w:val="StyleBoldUnderline"/>
          <w:rFonts w:asciiTheme="minorHAnsi" w:hAnsiTheme="minorHAnsi"/>
        </w:rPr>
        <w:t>There is a steep learning curve as we take the reform road.</w:t>
      </w:r>
      <w:r w:rsidRPr="00294D8C">
        <w:rPr>
          <w:rFonts w:asciiTheme="minorHAnsi" w:hAnsiTheme="minorHAnsi"/>
          <w:sz w:val="16"/>
        </w:rPr>
        <w:t xml:space="preserve"> Our fiercely autonomous Parliament and judiciary, reflecting the separation of powers, have to be taken on board to ensure a satisfactory response to our collective aspirations. </w:t>
      </w:r>
      <w:r w:rsidRPr="00294D8C">
        <w:rPr>
          <w:rStyle w:val="StyleBoldUnderline"/>
          <w:rFonts w:asciiTheme="minorHAnsi" w:hAnsiTheme="minorHAnsi"/>
        </w:rPr>
        <w:t>This will be speeded up with important conceptual strides that we hope to take soon.</w:t>
      </w:r>
      <w:r w:rsidRPr="00294D8C">
        <w:rPr>
          <w:rFonts w:asciiTheme="minorHAnsi" w:hAnsiTheme="minorHAnsi"/>
          <w:sz w:val="16"/>
        </w:rPr>
        <w:t xml:space="preserve"> Secretary of State John </w:t>
      </w:r>
      <w:r w:rsidRPr="00294D8C">
        <w:rPr>
          <w:rStyle w:val="Emphasis"/>
          <w:rFonts w:asciiTheme="minorHAnsi" w:hAnsiTheme="minorHAnsi"/>
        </w:rPr>
        <w:t>Kerry will be received in India as</w:t>
      </w:r>
      <w:r w:rsidRPr="00294D8C">
        <w:rPr>
          <w:rStyle w:val="StyleBoldUnderline"/>
          <w:rFonts w:asciiTheme="minorHAnsi" w:hAnsiTheme="minorHAnsi"/>
        </w:rPr>
        <w:t xml:space="preserve"> a </w:t>
      </w:r>
      <w:r w:rsidRPr="00294D8C">
        <w:rPr>
          <w:rStyle w:val="Emphasis"/>
          <w:rFonts w:asciiTheme="minorHAnsi" w:hAnsiTheme="minorHAnsi"/>
        </w:rPr>
        <w:t>familiar</w:t>
      </w:r>
      <w:r w:rsidRPr="00294D8C">
        <w:rPr>
          <w:rStyle w:val="StyleBoldUnderline"/>
          <w:rFonts w:asciiTheme="minorHAnsi" w:hAnsiTheme="minorHAnsi"/>
        </w:rPr>
        <w:t xml:space="preserve"> name and face</w:t>
      </w:r>
      <w:r w:rsidRPr="00294D8C">
        <w:rPr>
          <w:rFonts w:asciiTheme="minorHAnsi" w:hAnsiTheme="minorHAnsi"/>
          <w:sz w:val="16"/>
        </w:rPr>
        <w:t xml:space="preserve">, having been a key figure in U.S. foreign policy as chairman of the Senate Foreign Relations Committee during a period of great significance to India. </w:t>
      </w:r>
      <w:r w:rsidRPr="00294D8C">
        <w:rPr>
          <w:rStyle w:val="StyleBoldUnderline"/>
          <w:rFonts w:asciiTheme="minorHAnsi" w:hAnsiTheme="minorHAnsi"/>
        </w:rPr>
        <w:t>It will be an opportunity for him to reconnect with several old friends and discover new ones</w:t>
      </w:r>
      <w:r w:rsidRPr="00294D8C">
        <w:rPr>
          <w:rFonts w:asciiTheme="minorHAnsi" w:hAnsiTheme="minorHAnsi"/>
          <w:sz w:val="16"/>
        </w:rPr>
        <w:t xml:space="preserve">. It will indeed be an honor for me to sit across the table from him at Hyderabad House and draw plans for taking our relationship forward, both between the two of us as indeed for our countries. As we look from </w:t>
      </w:r>
      <w:proofErr w:type="spellStart"/>
      <w:r w:rsidRPr="00294D8C">
        <w:rPr>
          <w:rFonts w:asciiTheme="minorHAnsi" w:hAnsiTheme="minorHAnsi"/>
          <w:sz w:val="16"/>
        </w:rPr>
        <w:t>Raisina</w:t>
      </w:r>
      <w:proofErr w:type="spellEnd"/>
      <w:r w:rsidRPr="00294D8C">
        <w:rPr>
          <w:rFonts w:asciiTheme="minorHAnsi" w:hAnsiTheme="minorHAnsi"/>
          <w:sz w:val="16"/>
        </w:rPr>
        <w:t xml:space="preserve"> Hill to Capitol Hill, we can see President </w:t>
      </w:r>
      <w:r w:rsidRPr="00294D8C">
        <w:rPr>
          <w:rStyle w:val="StyleBoldUnderline"/>
          <w:rFonts w:asciiTheme="minorHAnsi" w:hAnsiTheme="minorHAnsi"/>
        </w:rPr>
        <w:t>Obama and Prime Minister</w:t>
      </w:r>
      <w:r w:rsidRPr="00294D8C">
        <w:rPr>
          <w:rFonts w:asciiTheme="minorHAnsi" w:hAnsiTheme="minorHAnsi"/>
          <w:sz w:val="16"/>
        </w:rPr>
        <w:t xml:space="preserve"> </w:t>
      </w:r>
      <w:proofErr w:type="spellStart"/>
      <w:r w:rsidRPr="00294D8C">
        <w:rPr>
          <w:rFonts w:asciiTheme="minorHAnsi" w:hAnsiTheme="minorHAnsi"/>
          <w:sz w:val="16"/>
        </w:rPr>
        <w:t>Manmohan</w:t>
      </w:r>
      <w:proofErr w:type="spellEnd"/>
      <w:r w:rsidRPr="00294D8C">
        <w:rPr>
          <w:rFonts w:asciiTheme="minorHAnsi" w:hAnsiTheme="minorHAnsi"/>
          <w:sz w:val="16"/>
        </w:rPr>
        <w:t xml:space="preserve"> </w:t>
      </w:r>
      <w:r w:rsidRPr="00294D8C">
        <w:rPr>
          <w:rStyle w:val="StyleBoldUnderline"/>
          <w:rFonts w:asciiTheme="minorHAnsi" w:hAnsiTheme="minorHAnsi"/>
        </w:rPr>
        <w:t>Singh</w:t>
      </w:r>
      <w:r w:rsidRPr="00294D8C">
        <w:rPr>
          <w:rFonts w:asciiTheme="minorHAnsi" w:hAnsiTheme="minorHAnsi"/>
          <w:sz w:val="16"/>
        </w:rPr>
        <w:t xml:space="preserve"> wrapping up a decade of eventful cooperation later this year. That </w:t>
      </w:r>
      <w:r w:rsidRPr="00294D8C">
        <w:rPr>
          <w:rStyle w:val="StyleBoldUnderline"/>
          <w:rFonts w:asciiTheme="minorHAnsi" w:hAnsiTheme="minorHAnsi"/>
        </w:rPr>
        <w:t xml:space="preserve">provides us with an impetus to further the </w:t>
      </w:r>
      <w:r w:rsidRPr="00294D8C">
        <w:rPr>
          <w:rStyle w:val="Emphasis"/>
          <w:rFonts w:asciiTheme="minorHAnsi" w:hAnsiTheme="minorHAnsi"/>
        </w:rPr>
        <w:t>spirit of</w:t>
      </w:r>
      <w:r w:rsidRPr="00294D8C">
        <w:rPr>
          <w:rStyle w:val="StyleBoldUnderline"/>
          <w:rFonts w:asciiTheme="minorHAnsi" w:hAnsiTheme="minorHAnsi"/>
        </w:rPr>
        <w:t xml:space="preserve"> working together</w:t>
      </w:r>
      <w:r w:rsidRPr="00294D8C">
        <w:rPr>
          <w:rFonts w:asciiTheme="minorHAnsi" w:hAnsiTheme="minorHAnsi"/>
          <w:sz w:val="16"/>
        </w:rPr>
        <w:t xml:space="preserve"> that was underscored by the historic Indian-U.S. Civil Nuclear Agreement and the contemporaneous paradigm shift in perceptions. The road ahead is the very road that was signposted by milestones such as the meeting of my predecessor, Foreign Minister S. M. Krishna with Secretary Hillary Rodham Clinton. </w:t>
      </w:r>
      <w:r w:rsidRPr="00294D8C">
        <w:rPr>
          <w:rStyle w:val="StyleBoldUnderline"/>
          <w:rFonts w:asciiTheme="minorHAnsi" w:hAnsiTheme="minorHAnsi"/>
        </w:rPr>
        <w:t>The signposts of strategic partnership will hopefully have sectors such as clean energy, innovation in science and technology, peaceful use of nuclear energy, space, education and skills development, securing global supply chains, interdict illicit finance flows and counterfeit currency, intelligence sharing, enhanced cyber security, and the expansion of trade and investment</w:t>
      </w:r>
      <w:r w:rsidRPr="00294D8C">
        <w:rPr>
          <w:rFonts w:asciiTheme="minorHAnsi" w:hAnsiTheme="minorHAnsi"/>
          <w:sz w:val="16"/>
        </w:rPr>
        <w:t xml:space="preserve">. Finally in the realm of defense, we hope our relationship is not merely a buyer-seller relationship, but a true strategic partnership involving joint research, manufacture of equipment, training of personnel and military exercises. </w:t>
      </w:r>
      <w:r w:rsidRPr="00294D8C">
        <w:rPr>
          <w:rStyle w:val="StyleBoldUnderline"/>
          <w:rFonts w:asciiTheme="minorHAnsi" w:hAnsiTheme="minorHAnsi"/>
        </w:rPr>
        <w:t xml:space="preserve">The </w:t>
      </w:r>
      <w:r w:rsidRPr="00294D8C">
        <w:rPr>
          <w:rStyle w:val="Emphasis"/>
          <w:rFonts w:asciiTheme="minorHAnsi" w:hAnsiTheme="minorHAnsi"/>
        </w:rPr>
        <w:t>building blocks</w:t>
      </w:r>
      <w:r w:rsidRPr="00294D8C">
        <w:rPr>
          <w:rStyle w:val="StyleBoldUnderline"/>
          <w:rFonts w:asciiTheme="minorHAnsi" w:hAnsiTheme="minorHAnsi"/>
        </w:rPr>
        <w:t xml:space="preserve"> of such a partnership </w:t>
      </w:r>
      <w:r w:rsidRPr="00294D8C">
        <w:rPr>
          <w:rStyle w:val="Emphasis"/>
          <w:rFonts w:asciiTheme="minorHAnsi" w:hAnsiTheme="minorHAnsi"/>
        </w:rPr>
        <w:t>are in place, but they need to be cemented by sustained and enhanced political will</w:t>
      </w:r>
      <w:r w:rsidRPr="00294D8C">
        <w:rPr>
          <w:rFonts w:asciiTheme="minorHAnsi" w:hAnsiTheme="minorHAnsi"/>
          <w:sz w:val="16"/>
        </w:rPr>
        <w:t xml:space="preserve">. We are able to talk and listen even where convergent and common positions take time to formulate. Long journeys require pauses. </w:t>
      </w:r>
      <w:r w:rsidRPr="00294D8C">
        <w:rPr>
          <w:rStyle w:val="StyleBoldUnderline"/>
          <w:rFonts w:asciiTheme="minorHAnsi" w:hAnsiTheme="minorHAnsi"/>
        </w:rPr>
        <w:t>We might pause and rest, but we aren’t reluctant</w:t>
      </w:r>
      <w:r w:rsidRPr="00294D8C">
        <w:rPr>
          <w:rFonts w:asciiTheme="minorHAnsi" w:hAnsiTheme="minorHAnsi"/>
          <w:sz w:val="16"/>
        </w:rPr>
        <w:t xml:space="preserve"> travelers. Traffic rules in our respective countries might mandate us to drive on different sides of the road, the spirit of the July 2005 joint statement and November 2010 joint statement of Prime Minister Singh and President Obama has brought us on a shared path and agreed destination. We need to watch the speed, not lose time, and yet not be reckless. Secretary Kerry and I won’t only judge how the engines are running, but also reaffirm how the spirit of adventure remains undiminished. As we drive past the fields of opportunity, I paraphrase the lines of the great American poet Robert Frost that Prime Minister Nehru loved to quote: “The woods are lovely, dark and deep, but I have promises to keep; And miles to go before I sleep; And miles to go before I sleep.” </w:t>
      </w:r>
      <w:r w:rsidRPr="00294D8C">
        <w:rPr>
          <w:rStyle w:val="StyleBoldUnderline"/>
          <w:rFonts w:asciiTheme="minorHAnsi" w:hAnsiTheme="minorHAnsi"/>
        </w:rPr>
        <w:t>The dialogue between India and the United States will be an objective look at the miles ahead but also a reaffirmation of our strategic partnership.</w:t>
      </w:r>
    </w:p>
    <w:p w:rsidR="00823B66" w:rsidRPr="00294D8C" w:rsidRDefault="00823B66" w:rsidP="00823B66">
      <w:pPr>
        <w:rPr>
          <w:rStyle w:val="StyleBoldUnderline"/>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 xml:space="preserve">Kerry’s continuing effort is </w:t>
      </w:r>
      <w:proofErr w:type="gramStart"/>
      <w:r w:rsidRPr="00294D8C">
        <w:rPr>
          <w:rStyle w:val="StyleStyleBold12pt"/>
          <w:rFonts w:asciiTheme="minorHAnsi" w:hAnsiTheme="minorHAnsi"/>
        </w:rPr>
        <w:t>key</w:t>
      </w:r>
      <w:proofErr w:type="gramEnd"/>
      <w:r w:rsidRPr="00294D8C">
        <w:rPr>
          <w:rStyle w:val="StyleStyleBold12pt"/>
          <w:rFonts w:asciiTheme="minorHAnsi" w:hAnsiTheme="minorHAnsi"/>
        </w:rPr>
        <w:t xml:space="preserve"> to climate cooperation</w:t>
      </w:r>
    </w:p>
    <w:p w:rsidR="00823B66" w:rsidRPr="00294D8C" w:rsidRDefault="00823B66" w:rsidP="00823B66">
      <w:pPr>
        <w:rPr>
          <w:rStyle w:val="StyleStyleBold12pt"/>
          <w:rFonts w:asciiTheme="minorHAnsi" w:hAnsiTheme="minorHAnsi"/>
          <w:b w:val="0"/>
        </w:rPr>
      </w:pPr>
      <w:proofErr w:type="spellStart"/>
      <w:proofErr w:type="gramStart"/>
      <w:r w:rsidRPr="00294D8C">
        <w:rPr>
          <w:rStyle w:val="StyleStyleBold12pt"/>
          <w:rFonts w:asciiTheme="minorHAnsi" w:hAnsiTheme="minorHAnsi"/>
        </w:rPr>
        <w:t>Inderfurth</w:t>
      </w:r>
      <w:proofErr w:type="spellEnd"/>
      <w:r w:rsidRPr="00294D8C">
        <w:rPr>
          <w:rStyle w:val="StyleStyleBold12pt"/>
          <w:rFonts w:asciiTheme="minorHAnsi" w:hAnsiTheme="minorHAnsi"/>
        </w:rPr>
        <w:t xml:space="preserve"> and Camp 13</w:t>
      </w:r>
      <w:r w:rsidRPr="00294D8C">
        <w:rPr>
          <w:rFonts w:asciiTheme="minorHAnsi" w:hAnsiTheme="minorHAnsi"/>
        </w:rPr>
        <w:t xml:space="preserve"> (</w:t>
      </w:r>
      <w:proofErr w:type="spellStart"/>
      <w:r w:rsidRPr="00294D8C">
        <w:rPr>
          <w:rFonts w:asciiTheme="minorHAnsi" w:hAnsiTheme="minorHAnsi"/>
        </w:rPr>
        <w:t>Amb</w:t>
      </w:r>
      <w:proofErr w:type="spellEnd"/>
      <w:r w:rsidRPr="00294D8C">
        <w:rPr>
          <w:rFonts w:asciiTheme="minorHAnsi" w:hAnsiTheme="minorHAnsi"/>
        </w:rPr>
        <w:t>.</w:t>
      </w:r>
      <w:proofErr w:type="gramEnd"/>
      <w:r w:rsidRPr="00294D8C">
        <w:rPr>
          <w:rFonts w:asciiTheme="minorHAnsi" w:hAnsiTheme="minorHAnsi"/>
        </w:rPr>
        <w:t xml:space="preserve"> Karl F. and Donald A., Center for Strategic and International Studies, A Whole-of-Government Approach for U.S.-India Relations, US-India Insight Vol3 Issue 6, http://csis.org/files/publication/130618_Wadhwani_June_Newsletter.pdf)//LA </w:t>
      </w:r>
    </w:p>
    <w:p w:rsidR="00823B66" w:rsidRPr="00294D8C" w:rsidRDefault="00823B66" w:rsidP="00823B66">
      <w:pPr>
        <w:rPr>
          <w:rFonts w:asciiTheme="minorHAnsi" w:hAnsiTheme="minorHAnsi"/>
          <w:sz w:val="16"/>
        </w:rPr>
      </w:pPr>
      <w:r w:rsidRPr="00294D8C">
        <w:rPr>
          <w:rFonts w:asciiTheme="minorHAnsi" w:hAnsiTheme="minorHAnsi"/>
          <w:sz w:val="16"/>
        </w:rPr>
        <w:t xml:space="preserve">On June 24 </w:t>
      </w:r>
      <w:r w:rsidRPr="00294D8C">
        <w:rPr>
          <w:rStyle w:val="StyleBoldUnderline"/>
          <w:rFonts w:asciiTheme="minorHAnsi" w:hAnsiTheme="minorHAnsi"/>
        </w:rPr>
        <w:t xml:space="preserve">the </w:t>
      </w:r>
      <w:r w:rsidRPr="00294D8C">
        <w:rPr>
          <w:rFonts w:asciiTheme="minorHAnsi" w:hAnsiTheme="minorHAnsi"/>
          <w:sz w:val="16"/>
        </w:rPr>
        <w:t>Fourth</w:t>
      </w:r>
      <w:r w:rsidRPr="00294D8C">
        <w:rPr>
          <w:rStyle w:val="StyleBoldUnderline"/>
          <w:rFonts w:asciiTheme="minorHAnsi" w:hAnsiTheme="minorHAnsi"/>
        </w:rPr>
        <w:t xml:space="preserve"> U.S.–India Strategic Dialogue</w:t>
      </w:r>
      <w:r w:rsidRPr="00294D8C">
        <w:rPr>
          <w:rFonts w:asciiTheme="minorHAnsi" w:hAnsiTheme="minorHAnsi"/>
          <w:sz w:val="16"/>
        </w:rPr>
        <w:t xml:space="preserve"> will be held in New Delhi. It </w:t>
      </w:r>
      <w:r w:rsidRPr="00294D8C">
        <w:rPr>
          <w:rStyle w:val="StyleBoldUnderline"/>
          <w:rFonts w:asciiTheme="minorHAnsi" w:hAnsiTheme="minorHAnsi"/>
        </w:rPr>
        <w:t xml:space="preserve">is the principal mechanism for advancing bilateral cooperation. It will also be the first meeting between Secretary of State John Kerry and External Affairs Minister Salman </w:t>
      </w:r>
      <w:proofErr w:type="spellStart"/>
      <w:r w:rsidRPr="00294D8C">
        <w:rPr>
          <w:rStyle w:val="StyleBoldUnderline"/>
          <w:rFonts w:asciiTheme="minorHAnsi" w:hAnsiTheme="minorHAnsi"/>
        </w:rPr>
        <w:t>Khurshid</w:t>
      </w:r>
      <w:proofErr w:type="spellEnd"/>
      <w:r w:rsidRPr="00294D8C">
        <w:rPr>
          <w:rStyle w:val="StyleBoldUnderline"/>
          <w:rFonts w:asciiTheme="minorHAnsi" w:hAnsiTheme="minorHAnsi"/>
        </w:rPr>
        <w:t xml:space="preserve"> and therefore likely to </w:t>
      </w:r>
      <w:r w:rsidRPr="00294D8C">
        <w:rPr>
          <w:rStyle w:val="Emphasis"/>
          <w:rFonts w:asciiTheme="minorHAnsi" w:hAnsiTheme="minorHAnsi"/>
        </w:rPr>
        <w:t>set the tone of engagement</w:t>
      </w:r>
      <w:r w:rsidRPr="00294D8C">
        <w:rPr>
          <w:rStyle w:val="StyleBoldUnderline"/>
          <w:rFonts w:asciiTheme="minorHAnsi" w:hAnsiTheme="minorHAnsi"/>
        </w:rPr>
        <w:t xml:space="preserve"> between the two countries during President Obama’s second term</w:t>
      </w:r>
      <w:r w:rsidRPr="00294D8C">
        <w:rPr>
          <w:rFonts w:asciiTheme="minorHAnsi" w:hAnsiTheme="minorHAnsi"/>
          <w:sz w:val="16"/>
        </w:rPr>
        <w:t xml:space="preserve">. So what can </w:t>
      </w:r>
      <w:r w:rsidRPr="00294D8C">
        <w:rPr>
          <w:rStyle w:val="StyleBoldUnderline"/>
          <w:rFonts w:asciiTheme="minorHAnsi" w:hAnsiTheme="minorHAnsi"/>
        </w:rPr>
        <w:t>the foreign ministers accomplish</w:t>
      </w:r>
      <w:r w:rsidRPr="00294D8C">
        <w:rPr>
          <w:rFonts w:asciiTheme="minorHAnsi" w:hAnsiTheme="minorHAnsi"/>
          <w:sz w:val="16"/>
        </w:rPr>
        <w:t xml:space="preserve"> during their time together? First and foremost, they can review and enhance their </w:t>
      </w:r>
      <w:r w:rsidRPr="00294D8C">
        <w:rPr>
          <w:rStyle w:val="StyleBoldUnderline"/>
          <w:rFonts w:asciiTheme="minorHAnsi" w:hAnsiTheme="minorHAnsi"/>
        </w:rPr>
        <w:t>broad agenda for progress across the spectrum of the relationship</w:t>
      </w:r>
      <w:r w:rsidRPr="00294D8C">
        <w:rPr>
          <w:rFonts w:asciiTheme="minorHAnsi" w:hAnsiTheme="minorHAnsi"/>
          <w:sz w:val="16"/>
        </w:rPr>
        <w:t xml:space="preserve">: The Economy: </w:t>
      </w:r>
      <w:r w:rsidRPr="00294D8C">
        <w:rPr>
          <w:rStyle w:val="StyleBoldUnderline"/>
          <w:rFonts w:asciiTheme="minorHAnsi" w:hAnsiTheme="minorHAnsi"/>
        </w:rPr>
        <w:t>We need a long-term framework</w:t>
      </w:r>
      <w:r w:rsidRPr="00294D8C">
        <w:rPr>
          <w:rFonts w:asciiTheme="minorHAnsi" w:hAnsiTheme="minorHAnsi"/>
          <w:sz w:val="16"/>
        </w:rPr>
        <w:t xml:space="preserve"> that would include a bilateral investment treaty and a free trade agreement as an achievable goal. We should bring India into APEC (Asia-Pacific Economic Cooperation) and the Trans-Pacific Partnership discussions. For its part, India needs to vigorously pursue and implement economic reforms and trade liberalization. Defense: Defense trade needs a push by both sides. </w:t>
      </w:r>
      <w:r w:rsidRPr="00294D8C">
        <w:rPr>
          <w:rStyle w:val="StyleBoldUnderline"/>
          <w:rFonts w:asciiTheme="minorHAnsi" w:hAnsiTheme="minorHAnsi"/>
        </w:rPr>
        <w:t>We need to be consistent and reliable in technology transfer decisions; India needs to overcome its negative perceptions about U.S. “reliability.”</w:t>
      </w:r>
      <w:r w:rsidRPr="00294D8C">
        <w:rPr>
          <w:rFonts w:asciiTheme="minorHAnsi" w:hAnsiTheme="minorHAnsi"/>
          <w:sz w:val="16"/>
        </w:rPr>
        <w:t xml:space="preserve"> Deputy Secretary of Defense Ashton Carter has begun the process. In addition, we should commence negotiations to renew the 2005 defense cooperation framework agreement with a comprehensive security compact by 2015. Prime Minister </w:t>
      </w:r>
      <w:proofErr w:type="spellStart"/>
      <w:r w:rsidRPr="00294D8C">
        <w:rPr>
          <w:rFonts w:asciiTheme="minorHAnsi" w:hAnsiTheme="minorHAnsi"/>
          <w:sz w:val="16"/>
        </w:rPr>
        <w:t>Manmohan</w:t>
      </w:r>
      <w:proofErr w:type="spellEnd"/>
      <w:r w:rsidRPr="00294D8C">
        <w:rPr>
          <w:rFonts w:asciiTheme="minorHAnsi" w:hAnsiTheme="minorHAnsi"/>
          <w:sz w:val="16"/>
        </w:rPr>
        <w:t xml:space="preserve"> Singh’s recent comments about India’s willingness to be a net provider of security in the Indo-Pacific region are significant in this regard. Energy: </w:t>
      </w:r>
      <w:r w:rsidRPr="00294D8C">
        <w:rPr>
          <w:rStyle w:val="StyleBoldUnderline"/>
          <w:rFonts w:asciiTheme="minorHAnsi" w:hAnsiTheme="minorHAnsi"/>
        </w:rPr>
        <w:t xml:space="preserve">We must continue to pursue the potential of our path-breaking nuclear agreement; India needs to recognize the degree of U.S. disappointment that the liability provisions remain incomplete. Beyond nuclear, India’s power needs are extraordinary; we can help in many ways, especially now that the way has been cleared for liquefied natural gas (LNG) exports. </w:t>
      </w:r>
      <w:r w:rsidRPr="00294D8C">
        <w:rPr>
          <w:rStyle w:val="Emphasis"/>
          <w:rFonts w:asciiTheme="minorHAnsi" w:hAnsiTheme="minorHAnsi"/>
        </w:rPr>
        <w:t>Collaboration on clean energy and renewables should continue to forge ahead.</w:t>
      </w:r>
      <w:r w:rsidRPr="00294D8C">
        <w:rPr>
          <w:rFonts w:asciiTheme="minorHAnsi" w:hAnsiTheme="minorHAnsi"/>
          <w:sz w:val="16"/>
        </w:rPr>
        <w:t xml:space="preserve"> Education and Human Resources: In the 1950s, the United States assisted in the creation of India’s prestigious Institutes of Technology as well as its state agricultural universities. We can today recall those halcyon days by encouraging partnerships with those institutions and others, along the lines of the Obama-Singh Knowledge Initiative. The goal on the agricultural side could be a New Green Revolution focused not just on India but the rest of Asia and the world as well. More broadly, </w:t>
      </w:r>
      <w:r w:rsidRPr="00294D8C">
        <w:rPr>
          <w:rStyle w:val="StyleBoldUnderline"/>
          <w:rFonts w:asciiTheme="minorHAnsi" w:hAnsiTheme="minorHAnsi"/>
        </w:rPr>
        <w:t>the two countries should build linkages</w:t>
      </w:r>
      <w:r w:rsidRPr="00294D8C">
        <w:rPr>
          <w:rFonts w:asciiTheme="minorHAnsi" w:hAnsiTheme="minorHAnsi"/>
          <w:sz w:val="16"/>
        </w:rPr>
        <w:t xml:space="preserve"> between their educational systems to equip students with skills </w:t>
      </w:r>
      <w:r w:rsidRPr="00294D8C">
        <w:rPr>
          <w:rStyle w:val="StyleBoldUnderline"/>
          <w:rFonts w:asciiTheme="minorHAnsi" w:hAnsiTheme="minorHAnsi"/>
        </w:rPr>
        <w:t>demanded by the market, to meet the challenges of the globalized economy of the twenty-first century.</w:t>
      </w:r>
      <w:r w:rsidRPr="00294D8C">
        <w:rPr>
          <w:rFonts w:asciiTheme="minorHAnsi" w:hAnsiTheme="minorHAnsi"/>
          <w:sz w:val="16"/>
        </w:rPr>
        <w:t xml:space="preserve"> Global Strategic Issues: In his first term, the President took a bold step in endorsing India’s eventual permanent membership in an expanded UN Security Council. In his second term, </w:t>
      </w:r>
      <w:r w:rsidRPr="00294D8C">
        <w:rPr>
          <w:rStyle w:val="StyleBoldUnderline"/>
          <w:rFonts w:asciiTheme="minorHAnsi" w:hAnsiTheme="minorHAnsi"/>
        </w:rPr>
        <w:t>we need a stronger dialogue on global issues with India</w:t>
      </w:r>
      <w:r w:rsidRPr="00294D8C">
        <w:rPr>
          <w:rFonts w:asciiTheme="minorHAnsi" w:hAnsiTheme="minorHAnsi"/>
          <w:sz w:val="16"/>
        </w:rPr>
        <w:t xml:space="preserve">—in New York, New Delhi, and Washington—that should include a pragmatic discussion of Security Council reform and expansion. Our China dialogue needs to be continued and expanded, with the common purpose of encouraging China’s peaceful rise. An India-China-U.S. trilateral dialogue is worth pursuing as well. Asia: Some in India doubt that the U.S. “rebalance” to Asia includes India, and believe that East Asia will dominate our decision-making once ISAF (the International Security Assistance Force) completes its withdrawal from Afghanistan in 2014. </w:t>
      </w:r>
      <w:r w:rsidRPr="00294D8C">
        <w:rPr>
          <w:rStyle w:val="StyleBoldUnderline"/>
          <w:rFonts w:asciiTheme="minorHAnsi" w:hAnsiTheme="minorHAnsi"/>
        </w:rPr>
        <w:t>We owe India a frank discussion of our plans</w:t>
      </w:r>
      <w:r w:rsidRPr="00294D8C">
        <w:rPr>
          <w:rFonts w:asciiTheme="minorHAnsi" w:hAnsiTheme="minorHAnsi"/>
          <w:sz w:val="16"/>
        </w:rPr>
        <w:t xml:space="preserve">. We should be working on what we can do together, and complement each other’s efforts, in Afghanistan after 2014. Beyond Afghanistan, we should be working together on the opening of Myanmar and on India’s “Look East” policy with special reference to connectivity with the ten countries of ASEAN. </w:t>
      </w:r>
      <w:r w:rsidRPr="00294D8C">
        <w:rPr>
          <w:rStyle w:val="Emphasis"/>
          <w:rFonts w:asciiTheme="minorHAnsi" w:hAnsiTheme="minorHAnsi"/>
        </w:rPr>
        <w:t>Finally, central to these areas—and all the others—is the development of trust through regular and sustained communication, hence the need for a “whole-of-government” approach</w:t>
      </w:r>
      <w:r w:rsidRPr="00294D8C">
        <w:rPr>
          <w:rFonts w:asciiTheme="minorHAnsi" w:hAnsiTheme="minorHAnsi"/>
          <w:sz w:val="16"/>
        </w:rPr>
        <w:t xml:space="preserve">. India will not be our formal “ally,” but it is not unrealistic to think of an easy and frank exchange of the kind we enjoy with our treaty allies like the U.K. and Japan; we don’t always agree with them but we trust and value their views. </w:t>
      </w:r>
      <w:r w:rsidRPr="00294D8C">
        <w:rPr>
          <w:rStyle w:val="Emphasis"/>
          <w:rFonts w:asciiTheme="minorHAnsi" w:hAnsiTheme="minorHAnsi"/>
        </w:rPr>
        <w:t>The goal is a true Indo-American partnership</w:t>
      </w:r>
      <w:r w:rsidRPr="00294D8C">
        <w:rPr>
          <w:rFonts w:asciiTheme="minorHAnsi" w:hAnsiTheme="minorHAnsi"/>
          <w:sz w:val="16"/>
        </w:rPr>
        <w:t>; our two countries deserve no less.</w:t>
      </w:r>
    </w:p>
    <w:p w:rsidR="00823B66" w:rsidRPr="00294D8C" w:rsidRDefault="00823B66" w:rsidP="00823B66">
      <w:pPr>
        <w:rPr>
          <w:rStyle w:val="StyleBoldUnderline"/>
          <w:rFonts w:asciiTheme="minorHAnsi" w:hAnsiTheme="minorHAnsi"/>
        </w:rPr>
      </w:pPr>
    </w:p>
    <w:p w:rsidR="00823B66" w:rsidRPr="00294D8C" w:rsidRDefault="00823B66" w:rsidP="00823B66">
      <w:pPr>
        <w:rPr>
          <w:rFonts w:asciiTheme="minorHAnsi" w:hAnsiTheme="minorHAnsi"/>
        </w:rPr>
      </w:pPr>
    </w:p>
    <w:p w:rsidR="00F371E8" w:rsidRDefault="00F371E8" w:rsidP="00823B66">
      <w:pPr>
        <w:pStyle w:val="Heading3"/>
        <w:rPr>
          <w:rFonts w:asciiTheme="minorHAnsi" w:hAnsiTheme="minorHAnsi"/>
        </w:rPr>
      </w:pPr>
      <w:r>
        <w:rPr>
          <w:rFonts w:asciiTheme="minorHAnsi" w:hAnsiTheme="minorHAnsi"/>
        </w:rPr>
        <w:t xml:space="preserve">Kerry Key – Signature Item </w:t>
      </w:r>
    </w:p>
    <w:p w:rsidR="00F371E8" w:rsidRDefault="00F371E8" w:rsidP="00F371E8"/>
    <w:p w:rsidR="00F371E8" w:rsidRDefault="00F371E8" w:rsidP="00F371E8">
      <w:pPr>
        <w:rPr>
          <w:rStyle w:val="StyleStyleBold12pt"/>
        </w:rPr>
      </w:pPr>
      <w:r>
        <w:rPr>
          <w:rStyle w:val="StyleStyleBold12pt"/>
        </w:rPr>
        <w:t xml:space="preserve">Kerry has to push US-India coop on warming – it’s his signature item </w:t>
      </w:r>
    </w:p>
    <w:p w:rsidR="00F371E8" w:rsidRDefault="00F371E8" w:rsidP="00F371E8">
      <w:r w:rsidRPr="00997E61">
        <w:rPr>
          <w:rStyle w:val="StyleStyleBold12pt"/>
        </w:rPr>
        <w:t>ENS 13</w:t>
      </w:r>
      <w:r>
        <w:t xml:space="preserve"> (Energy News Service, January 31, 2013, “John Kerry, Climate Champion, Next U.S. Secretary of State,” </w:t>
      </w:r>
      <w:hyperlink r:id="rId43" w:history="1">
        <w:r w:rsidRPr="00737E06">
          <w:rPr>
            <w:rStyle w:val="Hyperlink"/>
          </w:rPr>
          <w:t>http://ens-newswire.com/2013/01/31/john-kerry-climate-champion-next-u-s-secretary-of-state/</w:t>
        </w:r>
      </w:hyperlink>
      <w:r>
        <w:t>, //RM)</w:t>
      </w:r>
    </w:p>
    <w:p w:rsidR="00F371E8" w:rsidRPr="00FC57DC" w:rsidRDefault="00F371E8" w:rsidP="00F371E8">
      <w:pPr>
        <w:rPr>
          <w:rStyle w:val="StyleBoldUnderline"/>
        </w:rPr>
      </w:pPr>
      <w:r w:rsidRPr="00F371E8">
        <w:rPr>
          <w:sz w:val="16"/>
        </w:rPr>
        <w:t>“Global climate change and energy security are two of the greatest challenges facing the United States today. America’s contributions to global climate change and our oil dependence are endangering our national security, our economy and our environment,” Kerry says on his website. “</w:t>
      </w:r>
      <w:r w:rsidRPr="00FC57DC">
        <w:rPr>
          <w:rStyle w:val="StyleBoldUnderline"/>
        </w:rPr>
        <w:t>But the global climate crisis is more than an urgent scientific imperative;</w:t>
      </w:r>
      <w:r w:rsidRPr="00F371E8">
        <w:rPr>
          <w:sz w:val="16"/>
        </w:rPr>
        <w:t xml:space="preserve"> it is also a tremendous economic opportunity to secure America’s leadership in creating the low-carbon global economy and our future prosperity.”</w:t>
      </w:r>
      <w:r w:rsidRPr="00F371E8">
        <w:rPr>
          <w:sz w:val="12"/>
        </w:rPr>
        <w:t>¶</w:t>
      </w:r>
      <w:r w:rsidRPr="00F371E8">
        <w:rPr>
          <w:sz w:val="16"/>
        </w:rPr>
        <w:t xml:space="preserve"> Senator John Kerry speaks at the World Bank on challenges of climate change and energy poverty, November 18, 2009. (Photo by Simone D. </w:t>
      </w:r>
      <w:proofErr w:type="spellStart"/>
      <w:r w:rsidRPr="00F371E8">
        <w:rPr>
          <w:sz w:val="16"/>
        </w:rPr>
        <w:t>McCourtie</w:t>
      </w:r>
      <w:proofErr w:type="spellEnd"/>
      <w:r w:rsidRPr="00F371E8">
        <w:rPr>
          <w:sz w:val="16"/>
        </w:rPr>
        <w:t xml:space="preserve"> / World Bank</w:t>
      </w:r>
      <w:proofErr w:type="gramStart"/>
      <w:r w:rsidRPr="00F371E8">
        <w:rPr>
          <w:sz w:val="16"/>
        </w:rPr>
        <w:t>)</w:t>
      </w:r>
      <w:r w:rsidRPr="00F371E8">
        <w:rPr>
          <w:sz w:val="12"/>
        </w:rPr>
        <w:t>¶</w:t>
      </w:r>
      <w:proofErr w:type="gramEnd"/>
      <w:r w:rsidRPr="00F371E8">
        <w:rPr>
          <w:sz w:val="16"/>
        </w:rPr>
        <w:t xml:space="preserve"> This view corresponds with that of President Barack Obama, who said, “I am pleased that the Senate has confirmed John Kerry as our next Secretary of State with overwhelming bipartisan support. From his decorated service in Vietnam to his decades in the Senate as a champion of American global leadership</w:t>
      </w:r>
      <w:r w:rsidRPr="00FC57DC">
        <w:rPr>
          <w:rStyle w:val="StyleBoldUnderline"/>
        </w:rPr>
        <w:t>, John’s distinguished career has prepared him to guide American diplomacy in the years ahead.”</w:t>
      </w:r>
      <w:r w:rsidRPr="00F371E8">
        <w:rPr>
          <w:rStyle w:val="StyleBoldUnderline"/>
          <w:b w:val="0"/>
          <w:sz w:val="12"/>
          <w:u w:val="none"/>
        </w:rPr>
        <w:t>¶</w:t>
      </w:r>
      <w:r w:rsidRPr="00F371E8">
        <w:rPr>
          <w:sz w:val="16"/>
        </w:rPr>
        <w:t xml:space="preserve"> Kerry will be sworn in on Friday afternoon by Supreme Court Justice Elena </w:t>
      </w:r>
      <w:proofErr w:type="spellStart"/>
      <w:r w:rsidRPr="00F371E8">
        <w:rPr>
          <w:sz w:val="16"/>
        </w:rPr>
        <w:t>Kagan</w:t>
      </w:r>
      <w:proofErr w:type="spellEnd"/>
      <w:r w:rsidRPr="00F371E8">
        <w:rPr>
          <w:sz w:val="16"/>
        </w:rPr>
        <w:t xml:space="preserve"> and his first day at the State Department will be Monday.</w:t>
      </w:r>
      <w:r w:rsidRPr="00F371E8">
        <w:rPr>
          <w:sz w:val="12"/>
        </w:rPr>
        <w:t>¶</w:t>
      </w:r>
      <w:r w:rsidRPr="00F371E8">
        <w:rPr>
          <w:sz w:val="16"/>
        </w:rPr>
        <w:t xml:space="preserve"> Outgoing Secretary of State Hillary Clinton said that Kerry must deal with climate change. “If we don’t deal with climate change, food security, energy access that is sustainable, we could have increasing conflict over resources,” Clinton said. “That’s not in the headlines today, but in 10 years, it could be.”</w:t>
      </w:r>
      <w:r w:rsidRPr="00F371E8">
        <w:rPr>
          <w:sz w:val="12"/>
        </w:rPr>
        <w:t>¶</w:t>
      </w:r>
      <w:r w:rsidRPr="00F371E8">
        <w:rPr>
          <w:sz w:val="16"/>
        </w:rPr>
        <w:t xml:space="preserve"> Senate Majority Leader Harry Reid of Nevada calls him “a leading supporter of efforts to combat global climate change.”</w:t>
      </w:r>
      <w:r w:rsidRPr="00F371E8">
        <w:rPr>
          <w:sz w:val="12"/>
        </w:rPr>
        <w:t>¶</w:t>
      </w:r>
      <w:r w:rsidRPr="00F371E8">
        <w:rPr>
          <w:sz w:val="16"/>
        </w:rPr>
        <w:t xml:space="preserve"> “Senator Kerry has convened eight major hearings and roundtables on climate change and energy security since taking the gavel of the Foreign Relations Committee in 2009,” said Reid.</w:t>
      </w:r>
      <w:r w:rsidRPr="00F371E8">
        <w:rPr>
          <w:sz w:val="12"/>
        </w:rPr>
        <w:t>¶</w:t>
      </w:r>
      <w:r w:rsidRPr="00F371E8">
        <w:rPr>
          <w:sz w:val="16"/>
        </w:rPr>
        <w:t xml:space="preserve"> In 2009, Kerry supported legislation to control the greenhouse gases responsible for climate change by establishing a market-based cap-and-trade system to trade emissions permits. It passed the House but failed in the Senate.</w:t>
      </w:r>
      <w:r w:rsidRPr="00F371E8">
        <w:rPr>
          <w:sz w:val="12"/>
        </w:rPr>
        <w:t>¶</w:t>
      </w:r>
      <w:r w:rsidRPr="00F371E8">
        <w:rPr>
          <w:sz w:val="16"/>
        </w:rPr>
        <w:t xml:space="preserve"> Speaking in his role as chairman of the Senate Foreign Relations Committee, Kerry said, “I recognize that protecting Americans from the impacts of climate change requires global reductions in carbon pollution through tough, verifiable international efforts. I am committed to working towards achieving these goals while also maximizing opportunities for American leadership.”</w:t>
      </w:r>
      <w:r w:rsidRPr="00F371E8">
        <w:rPr>
          <w:sz w:val="12"/>
        </w:rPr>
        <w:t>¶</w:t>
      </w:r>
      <w:r w:rsidRPr="00F371E8">
        <w:rPr>
          <w:sz w:val="16"/>
        </w:rPr>
        <w:t xml:space="preserve"> Senator John Kerry at a news conference at the UN’s climate negotiations in Bali, Indonesia, December 2007 (Photo courtesy Earth Negotiations Bulletin</w:t>
      </w:r>
      <w:proofErr w:type="gramStart"/>
      <w:r w:rsidRPr="00F371E8">
        <w:rPr>
          <w:sz w:val="16"/>
        </w:rPr>
        <w:t>)</w:t>
      </w:r>
      <w:r w:rsidRPr="00F371E8">
        <w:rPr>
          <w:sz w:val="12"/>
        </w:rPr>
        <w:t>¶</w:t>
      </w:r>
      <w:proofErr w:type="gramEnd"/>
      <w:r w:rsidRPr="00F371E8">
        <w:rPr>
          <w:sz w:val="16"/>
        </w:rPr>
        <w:t xml:space="preserve"> </w:t>
      </w:r>
      <w:r w:rsidRPr="00FC57DC">
        <w:rPr>
          <w:rStyle w:val="StyleBoldUnderline"/>
        </w:rPr>
        <w:t>Kerry has a long history of involvement in international climate negotiations</w:t>
      </w:r>
      <w:r w:rsidRPr="00F371E8">
        <w:rPr>
          <w:sz w:val="16"/>
        </w:rPr>
        <w:t>. While serving as a Massachusetts senator, he was a delegate to the United Nations Rio Earth Summit in 1992 and the Kyoto climate talks in 1997. He has spoken at the UN Bali climate negotiations in 2007 and at the Copenhagen climate talks in 2009.</w:t>
      </w:r>
      <w:r w:rsidRPr="00F371E8">
        <w:rPr>
          <w:sz w:val="12"/>
        </w:rPr>
        <w:t>¶</w:t>
      </w:r>
      <w:r w:rsidRPr="00F371E8">
        <w:rPr>
          <w:sz w:val="16"/>
        </w:rPr>
        <w:t xml:space="preserve"> </w:t>
      </w:r>
      <w:proofErr w:type="gramStart"/>
      <w:r w:rsidRPr="00F371E8">
        <w:rPr>
          <w:sz w:val="16"/>
        </w:rPr>
        <w:t>As</w:t>
      </w:r>
      <w:proofErr w:type="gramEnd"/>
      <w:r w:rsidRPr="00F371E8">
        <w:rPr>
          <w:sz w:val="16"/>
        </w:rPr>
        <w:t xml:space="preserve"> his last legislative move, Senator Kerry co-sponsored a bill to make the nation stronger in the face of extreme weather caused by climate change. The Strengthening The Resiliency of Our Nation on the Ground (STRONG) Act was introduced December 19 2012 in response to the devastation wreaked by Hurricane Sandy along the Atlantic coast.</w:t>
      </w:r>
      <w:r w:rsidRPr="00F371E8">
        <w:rPr>
          <w:sz w:val="12"/>
        </w:rPr>
        <w:t>¶</w:t>
      </w:r>
      <w:r w:rsidRPr="00F371E8">
        <w:rPr>
          <w:sz w:val="16"/>
        </w:rPr>
        <w:t xml:space="preserve"> Kerry said then, “We’ve all been shaken by the images of Hurricane Sandy even as we’ve watched with pride as the nation rallied to help our neighbors. “But we owe it to people everywhere to strengthen our ability to respond to the next Sandy, in whatever form it may come.”</w:t>
      </w:r>
      <w:r w:rsidRPr="00F371E8">
        <w:rPr>
          <w:sz w:val="12"/>
        </w:rPr>
        <w:t>¶</w:t>
      </w:r>
      <w:r w:rsidRPr="00F371E8">
        <w:rPr>
          <w:sz w:val="16"/>
        </w:rPr>
        <w:t xml:space="preserve"> “Hurricanes, flooding, drought and other extreme weather take an immense toll on communities, homeowners, the local economy, and our first responders. This bill would help support and encourage state and local governments to prepare for extreme weather,” Kerry said.</w:t>
      </w:r>
      <w:r w:rsidRPr="00F371E8">
        <w:rPr>
          <w:sz w:val="12"/>
        </w:rPr>
        <w:t>¶</w:t>
      </w:r>
      <w:r w:rsidRPr="00F371E8">
        <w:rPr>
          <w:sz w:val="16"/>
        </w:rPr>
        <w:t xml:space="preserve"> During his 28 years in the U.S. Senate, Kerry has earned what the League of Conservation Voters calls “an impressive 91 percent lifetime score” on LCV’s National Environmental Scorecard.</w:t>
      </w:r>
      <w:r w:rsidRPr="00F371E8">
        <w:rPr>
          <w:sz w:val="12"/>
        </w:rPr>
        <w:t>¶</w:t>
      </w:r>
      <w:r w:rsidRPr="00F371E8">
        <w:rPr>
          <w:sz w:val="16"/>
        </w:rPr>
        <w:t xml:space="preserve"> LCV President Gene </w:t>
      </w:r>
      <w:proofErr w:type="spellStart"/>
      <w:r w:rsidRPr="00F371E8">
        <w:rPr>
          <w:sz w:val="16"/>
        </w:rPr>
        <w:t>Karpinski</w:t>
      </w:r>
      <w:proofErr w:type="spellEnd"/>
      <w:r w:rsidRPr="00F371E8">
        <w:rPr>
          <w:sz w:val="16"/>
        </w:rPr>
        <w:t xml:space="preserve"> said, “Senator Kerry is a true leader on climate change and other environmental issues and has spent his career advocating for policies that are good for our planet and our national security. LCV looks forward to working with Secretary-designate Kerry to combat the climate crisis, reject dirty fuels and build on Secretary Clinton’s extraordinary record of success.”</w:t>
      </w:r>
      <w:r w:rsidRPr="00F371E8">
        <w:rPr>
          <w:sz w:val="12"/>
        </w:rPr>
        <w:t>¶</w:t>
      </w:r>
      <w:r w:rsidRPr="00F371E8">
        <w:rPr>
          <w:sz w:val="16"/>
        </w:rPr>
        <w:t xml:space="preserve"> Senator John Kerry Senator Barbara Boxer announcing the roll-out of legislation designed to reduce carbon pollution and fight global warming (Photo by Senator Mark Udall)</w:t>
      </w:r>
      <w:r w:rsidRPr="00F371E8">
        <w:rPr>
          <w:sz w:val="12"/>
        </w:rPr>
        <w:t>¶</w:t>
      </w:r>
      <w:r w:rsidRPr="00F371E8">
        <w:rPr>
          <w:sz w:val="16"/>
        </w:rPr>
        <w:t xml:space="preserve"> The environmental community sees Kerry’s selection as a signal that President Obama plans to push for action on climate change during his second term of office.</w:t>
      </w:r>
      <w:r w:rsidRPr="00F371E8">
        <w:rPr>
          <w:sz w:val="12"/>
        </w:rPr>
        <w:t>¶</w:t>
      </w:r>
      <w:r w:rsidRPr="00F371E8">
        <w:rPr>
          <w:sz w:val="16"/>
        </w:rPr>
        <w:t xml:space="preserve"> </w:t>
      </w:r>
      <w:r w:rsidRPr="00FC57DC">
        <w:rPr>
          <w:rStyle w:val="StyleBoldUnderline"/>
        </w:rPr>
        <w:t>Environmental Defense Fund President said, “President Obama’s decision to put climate change at the heart of his second-term opens the prospect for Secretary Kerry to push for real and measurable progress on climate change in a range of bilateral and multilateral forums.”</w:t>
      </w:r>
      <w:r w:rsidRPr="00F371E8">
        <w:rPr>
          <w:rStyle w:val="StyleBoldUnderline"/>
          <w:b w:val="0"/>
          <w:sz w:val="12"/>
          <w:u w:val="none"/>
        </w:rPr>
        <w:t>¶</w:t>
      </w:r>
      <w:r w:rsidRPr="00F371E8">
        <w:rPr>
          <w:sz w:val="16"/>
        </w:rPr>
        <w:t xml:space="preserve"> “We look forward to the opportunity to work with Secretary Kerry and his team as they redouble America’s commitment to diplomatic leadership in confronting the climate challenge,” said Krupp.</w:t>
      </w:r>
      <w:r w:rsidRPr="00F371E8">
        <w:rPr>
          <w:sz w:val="12"/>
        </w:rPr>
        <w:t>¶</w:t>
      </w:r>
      <w:r w:rsidRPr="00F371E8">
        <w:rPr>
          <w:sz w:val="16"/>
        </w:rPr>
        <w:t xml:space="preserve"> Sierra Club Executive Director Michael </w:t>
      </w:r>
      <w:proofErr w:type="spellStart"/>
      <w:r w:rsidRPr="00F371E8">
        <w:rPr>
          <w:sz w:val="16"/>
        </w:rPr>
        <w:t>Brune</w:t>
      </w:r>
      <w:proofErr w:type="spellEnd"/>
      <w:r w:rsidRPr="00F371E8">
        <w:rPr>
          <w:sz w:val="16"/>
        </w:rPr>
        <w:t xml:space="preserve"> said, “</w:t>
      </w:r>
      <w:r w:rsidRPr="00FC57DC">
        <w:rPr>
          <w:rStyle w:val="StyleBoldUnderline"/>
        </w:rPr>
        <w:t>Now, one of the strongest champions for climate action in the Senate will be our nation’s top climate negotiator.”</w:t>
      </w:r>
      <w:r w:rsidRPr="00F371E8">
        <w:rPr>
          <w:sz w:val="12"/>
        </w:rPr>
        <w:t>¶</w:t>
      </w:r>
      <w:r w:rsidRPr="00F371E8">
        <w:rPr>
          <w:sz w:val="16"/>
        </w:rPr>
        <w:t xml:space="preserve"> “We are excited that he will bring his strong credentials on climate to the critical decisions facing our planet, including increasing access to affordable clean energy options and stopping the expansion of dirty tar sands and coal worldwide,” said </w:t>
      </w:r>
      <w:proofErr w:type="spellStart"/>
      <w:r w:rsidRPr="00F371E8">
        <w:rPr>
          <w:sz w:val="16"/>
        </w:rPr>
        <w:t>Brune</w:t>
      </w:r>
      <w:proofErr w:type="spellEnd"/>
      <w:r w:rsidRPr="00F371E8">
        <w:rPr>
          <w:sz w:val="16"/>
        </w:rPr>
        <w:t>, highlighting two of the Sierra Club’s most prominent campaign goals.</w:t>
      </w:r>
      <w:r w:rsidRPr="00F371E8">
        <w:rPr>
          <w:sz w:val="12"/>
        </w:rPr>
        <w:t>¶</w:t>
      </w:r>
      <w:r w:rsidRPr="00F371E8">
        <w:rPr>
          <w:sz w:val="16"/>
        </w:rPr>
        <w:t xml:space="preserve"> Frances </w:t>
      </w:r>
      <w:proofErr w:type="spellStart"/>
      <w:r w:rsidRPr="00F371E8">
        <w:rPr>
          <w:sz w:val="16"/>
        </w:rPr>
        <w:t>Beinecke</w:t>
      </w:r>
      <w:proofErr w:type="spellEnd"/>
      <w:r w:rsidRPr="00F371E8">
        <w:rPr>
          <w:sz w:val="16"/>
        </w:rPr>
        <w:t>, president of the Natural Resources Defense Council, said, “</w:t>
      </w:r>
      <w:r w:rsidRPr="00FC57DC">
        <w:rPr>
          <w:rStyle w:val="StyleBoldUnderline"/>
        </w:rPr>
        <w:t>In nearly three decades in the U.S. Senate, John Kerry has distinguished himself as a champion for action against climate change, an advocate for the international cooperation we need to protect the natural resources of a changing world, and a visionary promoter of American jobs in the fast-growing market for clean energy worldwide.”</w:t>
      </w:r>
    </w:p>
    <w:p w:rsidR="00F371E8" w:rsidRPr="00F371E8" w:rsidRDefault="00F371E8" w:rsidP="00F371E8"/>
    <w:p w:rsidR="00CA5A61" w:rsidRDefault="00CA5A61" w:rsidP="00823B66">
      <w:pPr>
        <w:pStyle w:val="Heading3"/>
        <w:rPr>
          <w:rFonts w:asciiTheme="minorHAnsi" w:hAnsiTheme="minorHAnsi"/>
        </w:rPr>
      </w:pPr>
      <w:r>
        <w:rPr>
          <w:rFonts w:asciiTheme="minorHAnsi" w:hAnsiTheme="minorHAnsi"/>
        </w:rPr>
        <w:t xml:space="preserve">Kerry Key – Coordination </w:t>
      </w:r>
    </w:p>
    <w:p w:rsidR="00CA5A61" w:rsidRDefault="00CA5A61" w:rsidP="00CA5A61"/>
    <w:p w:rsidR="00CA5A61" w:rsidRDefault="00CA5A61" w:rsidP="00CA5A61">
      <w:pPr>
        <w:rPr>
          <w:rStyle w:val="StyleStyleBold12pt"/>
        </w:rPr>
      </w:pPr>
      <w:r>
        <w:rPr>
          <w:rStyle w:val="StyleStyleBold12pt"/>
        </w:rPr>
        <w:t xml:space="preserve">Kerry is vital to coordination – shapes each side’s core responsibilities </w:t>
      </w:r>
    </w:p>
    <w:p w:rsidR="00CA5A61" w:rsidRPr="007769E0" w:rsidRDefault="00CA5A61" w:rsidP="00CA5A61">
      <w:r w:rsidRPr="002D50C0">
        <w:rPr>
          <w:rStyle w:val="StyleStyleBold12pt"/>
        </w:rPr>
        <w:t>The Economic Times 6/25/13</w:t>
      </w:r>
      <w:r>
        <w:t xml:space="preserve"> [The Economics Time from India Times, June 25 2013, “</w:t>
      </w:r>
      <w:r w:rsidRPr="002D50C0">
        <w:t>India, US agree to set up a new working group on climate change</w:t>
      </w:r>
      <w:r>
        <w:t xml:space="preserve">”, </w:t>
      </w:r>
      <w:hyperlink r:id="rId44" w:history="1">
        <w:r w:rsidRPr="007769E0">
          <w:t>http://articles.economictimes.indiatimes.com/2013-06-25/news/40186678_1_climate-change-regime-developing-countries</w:t>
        </w:r>
      </w:hyperlink>
      <w:r>
        <w:t xml:space="preserve"> //SD]</w:t>
      </w:r>
    </w:p>
    <w:p w:rsidR="00CA5A61" w:rsidRDefault="00CA5A61" w:rsidP="00CA5A61"/>
    <w:p w:rsidR="00CA5A61" w:rsidRPr="00CA5A61" w:rsidRDefault="00CA5A61" w:rsidP="00CA5A61">
      <w:r w:rsidRPr="002D50C0">
        <w:rPr>
          <w:sz w:val="16"/>
        </w:rPr>
        <w:t xml:space="preserve">NEW DELHI: </w:t>
      </w:r>
      <w:r w:rsidRPr="007769E0">
        <w:rPr>
          <w:rStyle w:val="StyleBoldUnderline"/>
        </w:rPr>
        <w:t>India and the United States have agreed to set up a new working group on climate change.</w:t>
      </w:r>
      <w:r w:rsidRPr="002D50C0">
        <w:rPr>
          <w:sz w:val="16"/>
        </w:rPr>
        <w:t xml:space="preserve"> US Secretary of State John </w:t>
      </w:r>
      <w:r w:rsidRPr="007769E0">
        <w:rPr>
          <w:rStyle w:val="StyleBoldUnderline"/>
        </w:rPr>
        <w:t>Kerry said</w:t>
      </w:r>
      <w:r w:rsidRPr="002D50C0">
        <w:rPr>
          <w:sz w:val="16"/>
        </w:rPr>
        <w:t xml:space="preserve"> at a briefing in New Delhi </w:t>
      </w:r>
      <w:r w:rsidRPr="007769E0">
        <w:rPr>
          <w:rStyle w:val="StyleBoldUnderline"/>
        </w:rPr>
        <w:t xml:space="preserve">that the </w:t>
      </w:r>
      <w:r w:rsidRPr="002D50C0">
        <w:rPr>
          <w:sz w:val="16"/>
        </w:rPr>
        <w:t xml:space="preserve">working </w:t>
      </w:r>
      <w:r w:rsidRPr="007769E0">
        <w:rPr>
          <w:rStyle w:val="StyleBoldUnderline"/>
        </w:rPr>
        <w:t>group would "intensify efforts to find ways that we can bilaterally join together to address the urgency of climate change</w:t>
      </w:r>
      <w:r w:rsidRPr="002D50C0">
        <w:rPr>
          <w:sz w:val="16"/>
        </w:rPr>
        <w:t xml:space="preserve">". </w:t>
      </w:r>
      <w:r w:rsidRPr="007769E0">
        <w:rPr>
          <w:rStyle w:val="StyleBoldUnderline"/>
        </w:rPr>
        <w:t>The</w:t>
      </w:r>
      <w:r w:rsidRPr="002D50C0">
        <w:rPr>
          <w:sz w:val="16"/>
        </w:rPr>
        <w:t xml:space="preserve"> proposed working </w:t>
      </w:r>
      <w:r w:rsidRPr="007769E0">
        <w:rPr>
          <w:rStyle w:val="StyleBoldUnderline"/>
        </w:rPr>
        <w:t xml:space="preserve">group will be </w:t>
      </w:r>
      <w:proofErr w:type="spellStart"/>
      <w:r w:rsidRPr="007769E0">
        <w:rPr>
          <w:rStyle w:val="Emphasis"/>
        </w:rPr>
        <w:t>co-ordinated</w:t>
      </w:r>
      <w:proofErr w:type="spellEnd"/>
      <w:r w:rsidRPr="007769E0">
        <w:rPr>
          <w:rStyle w:val="Emphasis"/>
        </w:rPr>
        <w:t xml:space="preserve"> by Kerry </w:t>
      </w:r>
      <w:r w:rsidRPr="007769E0">
        <w:rPr>
          <w:rStyle w:val="StyleBoldUnderline"/>
        </w:rPr>
        <w:t>and India's External Affairs Minister</w:t>
      </w:r>
      <w:r w:rsidRPr="002D50C0">
        <w:rPr>
          <w:sz w:val="16"/>
        </w:rPr>
        <w:t xml:space="preserve"> Salman </w:t>
      </w:r>
      <w:proofErr w:type="spellStart"/>
      <w:r w:rsidRPr="002D50C0">
        <w:rPr>
          <w:sz w:val="16"/>
        </w:rPr>
        <w:t>Khurshid</w:t>
      </w:r>
      <w:proofErr w:type="spellEnd"/>
      <w:r w:rsidRPr="002D50C0">
        <w:rPr>
          <w:sz w:val="16"/>
        </w:rPr>
        <w:t xml:space="preserve">. Kerry said </w:t>
      </w:r>
      <w:r w:rsidRPr="007769E0">
        <w:rPr>
          <w:rStyle w:val="StyleBoldUnderline"/>
        </w:rPr>
        <w:t>India and the US</w:t>
      </w:r>
      <w:r w:rsidRPr="002D50C0">
        <w:rPr>
          <w:sz w:val="16"/>
        </w:rPr>
        <w:t xml:space="preserve"> were collaborating on development efforts and "believe we </w:t>
      </w:r>
      <w:r w:rsidRPr="007769E0">
        <w:rPr>
          <w:rStyle w:val="StyleBoldUnderline"/>
        </w:rPr>
        <w:t xml:space="preserve">can do </w:t>
      </w:r>
      <w:r w:rsidRPr="002D50C0">
        <w:rPr>
          <w:sz w:val="16"/>
        </w:rPr>
        <w:t xml:space="preserve">so </w:t>
      </w:r>
      <w:r w:rsidRPr="007769E0">
        <w:rPr>
          <w:rStyle w:val="StyleBoldUnderline"/>
        </w:rPr>
        <w:t>more on climate change</w:t>
      </w:r>
      <w:r w:rsidRPr="002D50C0">
        <w:rPr>
          <w:sz w:val="16"/>
        </w:rPr>
        <w:t xml:space="preserve">". </w:t>
      </w:r>
      <w:r w:rsidRPr="007769E0">
        <w:rPr>
          <w:rStyle w:val="StyleBoldUnderline"/>
        </w:rPr>
        <w:t>The external affairs ministry taking a lead on climate change</w:t>
      </w:r>
      <w:r w:rsidRPr="002D50C0">
        <w:rPr>
          <w:sz w:val="16"/>
        </w:rPr>
        <w:t xml:space="preserve"> discussions </w:t>
      </w:r>
      <w:r w:rsidRPr="007769E0">
        <w:rPr>
          <w:rStyle w:val="StyleBoldUnderline"/>
        </w:rPr>
        <w:t>with a key player</w:t>
      </w:r>
      <w:r w:rsidRPr="002D50C0">
        <w:rPr>
          <w:sz w:val="16"/>
        </w:rPr>
        <w:t xml:space="preserve"> in international negotiations </w:t>
      </w:r>
      <w:r w:rsidRPr="007769E0">
        <w:rPr>
          <w:rStyle w:val="StyleBoldUnderline"/>
        </w:rPr>
        <w:t>could well be indicative of New Delhi's effort integrate its position on climate change with its larger foreign policy</w:t>
      </w:r>
      <w:r w:rsidRPr="002D50C0">
        <w:rPr>
          <w:sz w:val="16"/>
        </w:rPr>
        <w:t xml:space="preserve"> goals. </w:t>
      </w:r>
      <w:r w:rsidRPr="007769E0">
        <w:rPr>
          <w:rStyle w:val="StyleBoldUnderline"/>
        </w:rPr>
        <w:t xml:space="preserve">Typically, the environment ministry has taken lead in international dealings on climate change. </w:t>
      </w:r>
      <w:r w:rsidRPr="002D50C0">
        <w:rPr>
          <w:sz w:val="16"/>
        </w:rPr>
        <w:t xml:space="preserve">The US, a key player in the international negotiations, has not signed on to global agreements like the Kyoto Protocol to limit carbon emissions to counter climate change. It was instrumental in the fashioning of the agreement at Durban to work on a new global climate change regime, which would include all countries. </w:t>
      </w:r>
      <w:r w:rsidRPr="002D50C0">
        <w:rPr>
          <w:rStyle w:val="StyleBoldUnderline"/>
        </w:rPr>
        <w:t xml:space="preserve">The US maintains that all countries should be </w:t>
      </w:r>
      <w:r w:rsidRPr="002D50C0">
        <w:rPr>
          <w:rStyle w:val="Emphasis"/>
        </w:rPr>
        <w:t>equally dealt with</w:t>
      </w:r>
      <w:r w:rsidRPr="002D50C0">
        <w:rPr>
          <w:rStyle w:val="StyleBoldUnderline"/>
        </w:rPr>
        <w:t xml:space="preserve"> in the post-2020 climate change regime</w:t>
      </w:r>
      <w:r w:rsidRPr="002D50C0">
        <w:rPr>
          <w:sz w:val="16"/>
        </w:rPr>
        <w:t xml:space="preserve">. </w:t>
      </w:r>
      <w:r w:rsidRPr="002D50C0">
        <w:rPr>
          <w:rStyle w:val="StyleBoldUnderline"/>
        </w:rPr>
        <w:t>New Delhi</w:t>
      </w:r>
      <w:r w:rsidRPr="002D50C0">
        <w:rPr>
          <w:sz w:val="16"/>
        </w:rPr>
        <w:t xml:space="preserve"> for its part </w:t>
      </w:r>
      <w:r w:rsidRPr="002D50C0">
        <w:rPr>
          <w:rStyle w:val="StyleBoldUnderline"/>
        </w:rPr>
        <w:t xml:space="preserve">has insisted that post 2020 regime must adhere to the principle of </w:t>
      </w:r>
      <w:r w:rsidRPr="002D50C0">
        <w:rPr>
          <w:rStyle w:val="Emphasis"/>
        </w:rPr>
        <w:t>common but differentiated responsibility</w:t>
      </w:r>
      <w:r w:rsidRPr="002D50C0">
        <w:rPr>
          <w:rStyle w:val="StyleBoldUnderline"/>
        </w:rPr>
        <w:t>,</w:t>
      </w:r>
      <w:r w:rsidRPr="002D50C0">
        <w:rPr>
          <w:sz w:val="16"/>
        </w:rPr>
        <w:t xml:space="preserve"> which creates a firewall between developed and developing countries. The US has maintained that each country's responsibility to cut emissions must be based on its "capabilities". A better understanding of each countries position, and working out a possible middle path would help in fashioning a climate change regime that addresses the needs of developing countries. Over the past few years, India has had to craft a position that seeks to balance its growing partnerships with the G-8 and its historical ties with the developing countries, particularly the least developed countries. </w:t>
      </w:r>
      <w:r w:rsidRPr="007769E0">
        <w:rPr>
          <w:rStyle w:val="StyleBoldUnderline"/>
        </w:rPr>
        <w:t>The external affairs taking the lead on the climate change dialogue with the US could well be part of a larger effort to maintain this balance</w:t>
      </w:r>
    </w:p>
    <w:p w:rsidR="00823B66" w:rsidRPr="00294D8C" w:rsidRDefault="00823B66" w:rsidP="00823B66">
      <w:pPr>
        <w:pStyle w:val="Heading3"/>
        <w:rPr>
          <w:rFonts w:asciiTheme="minorHAnsi" w:hAnsiTheme="minorHAnsi"/>
        </w:rPr>
      </w:pPr>
      <w:r w:rsidRPr="00294D8C">
        <w:rPr>
          <w:rFonts w:asciiTheme="minorHAnsi" w:hAnsiTheme="minorHAnsi"/>
        </w:rPr>
        <w:t>Kerry Key—Personal Diplomacy</w:t>
      </w:r>
    </w:p>
    <w:p w:rsidR="00823B66" w:rsidRPr="00294D8C" w:rsidRDefault="00823B66" w:rsidP="00823B66">
      <w:pPr>
        <w:rPr>
          <w:rStyle w:val="StyleStyleBold12pt"/>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 xml:space="preserve">Kerry’s personal ties are </w:t>
      </w:r>
      <w:proofErr w:type="gramStart"/>
      <w:r w:rsidRPr="00294D8C">
        <w:rPr>
          <w:rStyle w:val="StyleStyleBold12pt"/>
          <w:rFonts w:asciiTheme="minorHAnsi" w:hAnsiTheme="minorHAnsi"/>
        </w:rPr>
        <w:t>key</w:t>
      </w:r>
      <w:proofErr w:type="gramEnd"/>
      <w:r w:rsidRPr="00294D8C">
        <w:rPr>
          <w:rStyle w:val="StyleStyleBold12pt"/>
          <w:rFonts w:asciiTheme="minorHAnsi" w:hAnsiTheme="minorHAnsi"/>
        </w:rPr>
        <w:t xml:space="preserve"> to revitalize relations—domestic and international</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Sirohi</w:t>
      </w:r>
      <w:proofErr w:type="spellEnd"/>
      <w:r w:rsidRPr="00294D8C">
        <w:rPr>
          <w:rStyle w:val="StyleStyleBold12pt"/>
          <w:rFonts w:asciiTheme="minorHAnsi" w:hAnsiTheme="minorHAnsi"/>
        </w:rPr>
        <w:t xml:space="preserve"> 6/29 (</w:t>
      </w:r>
      <w:proofErr w:type="spellStart"/>
      <w:r w:rsidRPr="00294D8C">
        <w:rPr>
          <w:rStyle w:val="StyleStyleBold12pt"/>
          <w:rFonts w:asciiTheme="minorHAnsi" w:hAnsiTheme="minorHAnsi"/>
        </w:rPr>
        <w:t>Seema</w:t>
      </w:r>
      <w:proofErr w:type="spellEnd"/>
      <w:r w:rsidRPr="00294D8C">
        <w:rPr>
          <w:rStyle w:val="StyleStyleBold12pt"/>
          <w:rFonts w:asciiTheme="minorHAnsi" w:hAnsiTheme="minorHAnsi"/>
        </w:rPr>
        <w:t xml:space="preserve">, Foreign Policy Columnist @ Deccan Chronicle, </w:t>
      </w:r>
      <w:r w:rsidRPr="00294D8C">
        <w:rPr>
          <w:rStyle w:val="StyleStyleBold12pt"/>
          <w:rFonts w:asciiTheme="minorHAnsi" w:hAnsiTheme="minorHAnsi"/>
          <w:i/>
        </w:rPr>
        <w:t>A Drift in Danger of Becoming a Rift</w:t>
      </w:r>
      <w:r w:rsidRPr="00294D8C">
        <w:rPr>
          <w:rStyle w:val="StyleStyleBold12pt"/>
          <w:rFonts w:asciiTheme="minorHAnsi" w:hAnsiTheme="minorHAnsi"/>
        </w:rPr>
        <w:t xml:space="preserve">, 6/29/13, http://www.deccanchronicle.com/130630/news-politics/article/strategic-disconnect-there’s-kayani-kerry-khurshid-room)//LA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Indian diplomacy has been reactive and behind the times</w:t>
      </w:r>
      <w:r w:rsidRPr="00294D8C">
        <w:rPr>
          <w:rFonts w:asciiTheme="minorHAnsi" w:hAnsiTheme="minorHAnsi"/>
          <w:sz w:val="16"/>
        </w:rPr>
        <w:t xml:space="preserve"> on these issues. </w:t>
      </w:r>
      <w:r w:rsidRPr="00294D8C">
        <w:rPr>
          <w:rStyle w:val="StyleBoldUnderline"/>
          <w:rFonts w:asciiTheme="minorHAnsi" w:hAnsiTheme="minorHAnsi"/>
        </w:rPr>
        <w:t>It missed loud signals from the US</w:t>
      </w:r>
      <w:r w:rsidRPr="00294D8C">
        <w:rPr>
          <w:rFonts w:asciiTheme="minorHAnsi" w:hAnsiTheme="minorHAnsi"/>
          <w:sz w:val="16"/>
        </w:rPr>
        <w:t xml:space="preserve"> Congress where a section of corporate America declared war on India some time ago. No strong counter strategy is in sight. </w:t>
      </w:r>
      <w:r w:rsidRPr="00294D8C">
        <w:rPr>
          <w:rStyle w:val="StyleBoldUnderline"/>
          <w:rFonts w:asciiTheme="minorHAnsi" w:hAnsiTheme="minorHAnsi"/>
        </w:rPr>
        <w:t>A wide array of US Senators and Congressmen need to be personally engaged, not told through letters</w:t>
      </w:r>
      <w:r w:rsidRPr="00294D8C">
        <w:rPr>
          <w:rFonts w:asciiTheme="minorHAnsi" w:hAnsiTheme="minorHAnsi"/>
          <w:sz w:val="16"/>
        </w:rPr>
        <w:t xml:space="preserve">, about Indian policies. India has its own anger issues. It is fuming over US accommodation of the Taliban and America’s forced amnesia about the past. Pakistan’s generals, no doubt, are toasting with a glass of Scotch. </w:t>
      </w:r>
      <w:r w:rsidRPr="00294D8C">
        <w:rPr>
          <w:rStyle w:val="StyleBoldUnderline"/>
          <w:rFonts w:asciiTheme="minorHAnsi" w:hAnsiTheme="minorHAnsi"/>
        </w:rPr>
        <w:t xml:space="preserve">A </w:t>
      </w:r>
      <w:r w:rsidRPr="00294D8C">
        <w:rPr>
          <w:rStyle w:val="Emphasis"/>
          <w:rFonts w:asciiTheme="minorHAnsi" w:hAnsiTheme="minorHAnsi"/>
        </w:rPr>
        <w:t>perception</w:t>
      </w:r>
      <w:r w:rsidRPr="00294D8C">
        <w:rPr>
          <w:rStyle w:val="StyleBoldUnderline"/>
          <w:rFonts w:asciiTheme="minorHAnsi" w:hAnsiTheme="minorHAnsi"/>
        </w:rPr>
        <w:t xml:space="preserve"> has grown that Kerry is too close to</w:t>
      </w:r>
      <w:r w:rsidRPr="00294D8C">
        <w:rPr>
          <w:rFonts w:asciiTheme="minorHAnsi" w:hAnsiTheme="minorHAnsi"/>
          <w:sz w:val="16"/>
        </w:rPr>
        <w:t xml:space="preserve"> the </w:t>
      </w:r>
      <w:r w:rsidRPr="00294D8C">
        <w:rPr>
          <w:rStyle w:val="StyleBoldUnderline"/>
          <w:rFonts w:asciiTheme="minorHAnsi" w:hAnsiTheme="minorHAnsi"/>
        </w:rPr>
        <w:t>Pakistan</w:t>
      </w:r>
      <w:r w:rsidRPr="00294D8C">
        <w:rPr>
          <w:rFonts w:asciiTheme="minorHAnsi" w:hAnsiTheme="minorHAnsi"/>
          <w:sz w:val="16"/>
        </w:rPr>
        <w:t xml:space="preserve"> military establishment, especially the army chief, Gen. </w:t>
      </w:r>
      <w:proofErr w:type="spellStart"/>
      <w:r w:rsidRPr="00294D8C">
        <w:rPr>
          <w:rFonts w:asciiTheme="minorHAnsi" w:hAnsiTheme="minorHAnsi"/>
          <w:sz w:val="16"/>
        </w:rPr>
        <w:t>Ashfaq</w:t>
      </w:r>
      <w:proofErr w:type="spellEnd"/>
      <w:r w:rsidRPr="00294D8C">
        <w:rPr>
          <w:rFonts w:asciiTheme="minorHAnsi" w:hAnsiTheme="minorHAnsi"/>
          <w:sz w:val="16"/>
        </w:rPr>
        <w:t xml:space="preserve"> Pervez </w:t>
      </w:r>
      <w:proofErr w:type="spellStart"/>
      <w:r w:rsidRPr="00294D8C">
        <w:rPr>
          <w:rFonts w:asciiTheme="minorHAnsi" w:hAnsiTheme="minorHAnsi"/>
          <w:sz w:val="16"/>
        </w:rPr>
        <w:t>Kayani</w:t>
      </w:r>
      <w:proofErr w:type="spellEnd"/>
      <w:r w:rsidRPr="00294D8C">
        <w:rPr>
          <w:rFonts w:asciiTheme="minorHAnsi" w:hAnsiTheme="minorHAnsi"/>
          <w:sz w:val="16"/>
        </w:rPr>
        <w:t xml:space="preserve">. </w:t>
      </w:r>
      <w:r w:rsidRPr="00294D8C">
        <w:rPr>
          <w:rStyle w:val="StyleBoldUnderline"/>
          <w:rFonts w:asciiTheme="minorHAnsi" w:hAnsiTheme="minorHAnsi"/>
        </w:rPr>
        <w:t>Detailed accounts</w:t>
      </w:r>
      <w:r w:rsidRPr="00294D8C">
        <w:rPr>
          <w:rFonts w:asciiTheme="minorHAnsi" w:hAnsiTheme="minorHAnsi"/>
          <w:sz w:val="16"/>
        </w:rPr>
        <w:t xml:space="preserve"> in the Pakistani press </w:t>
      </w:r>
      <w:r w:rsidRPr="00294D8C">
        <w:rPr>
          <w:rStyle w:val="StyleBoldUnderline"/>
          <w:rFonts w:asciiTheme="minorHAnsi" w:hAnsiTheme="minorHAnsi"/>
        </w:rPr>
        <w:t>about</w:t>
      </w:r>
      <w:r w:rsidRPr="00294D8C">
        <w:rPr>
          <w:rFonts w:asciiTheme="minorHAnsi" w:hAnsiTheme="minorHAnsi"/>
          <w:sz w:val="16"/>
        </w:rPr>
        <w:t xml:space="preserve"> the “</w:t>
      </w:r>
      <w:r w:rsidRPr="00294D8C">
        <w:rPr>
          <w:rStyle w:val="Emphasis"/>
          <w:rFonts w:asciiTheme="minorHAnsi" w:hAnsiTheme="minorHAnsi"/>
        </w:rPr>
        <w:t>personal diplomacy</w:t>
      </w:r>
      <w:r w:rsidRPr="00294D8C">
        <w:rPr>
          <w:rFonts w:asciiTheme="minorHAnsi" w:hAnsiTheme="minorHAnsi"/>
          <w:sz w:val="16"/>
        </w:rPr>
        <w:t xml:space="preserve">” by Kerry and </w:t>
      </w:r>
      <w:proofErr w:type="spellStart"/>
      <w:r w:rsidRPr="00294D8C">
        <w:rPr>
          <w:rFonts w:asciiTheme="minorHAnsi" w:hAnsiTheme="minorHAnsi"/>
          <w:sz w:val="16"/>
        </w:rPr>
        <w:t>Kayani</w:t>
      </w:r>
      <w:proofErr w:type="spellEnd"/>
      <w:r w:rsidRPr="00294D8C">
        <w:rPr>
          <w:rFonts w:asciiTheme="minorHAnsi" w:hAnsiTheme="minorHAnsi"/>
          <w:sz w:val="16"/>
        </w:rPr>
        <w:t xml:space="preserve"> to reach an understanding on talks with the Taliban </w:t>
      </w:r>
      <w:r w:rsidRPr="00294D8C">
        <w:rPr>
          <w:rStyle w:val="StyleBoldUnderline"/>
          <w:rFonts w:asciiTheme="minorHAnsi" w:hAnsiTheme="minorHAnsi"/>
        </w:rPr>
        <w:t>speak to</w:t>
      </w:r>
      <w:r w:rsidRPr="00294D8C">
        <w:rPr>
          <w:rFonts w:asciiTheme="minorHAnsi" w:hAnsiTheme="minorHAnsi"/>
          <w:sz w:val="16"/>
        </w:rPr>
        <w:t xml:space="preserve"> their </w:t>
      </w:r>
      <w:r w:rsidRPr="00294D8C">
        <w:rPr>
          <w:rStyle w:val="StyleBoldUnderline"/>
          <w:rFonts w:asciiTheme="minorHAnsi" w:hAnsiTheme="minorHAnsi"/>
        </w:rPr>
        <w:t>friendship. And Kerry does place a lot of store in personal relationships</w:t>
      </w:r>
      <w:r w:rsidRPr="00294D8C">
        <w:rPr>
          <w:rFonts w:asciiTheme="minorHAnsi" w:hAnsiTheme="minorHAnsi"/>
          <w:sz w:val="16"/>
        </w:rPr>
        <w:t xml:space="preserve"> he has built around the world as chairman of the Senate Foreign Relations Committee. But </w:t>
      </w:r>
      <w:r w:rsidRPr="00294D8C">
        <w:rPr>
          <w:rStyle w:val="StyleBoldUnderline"/>
          <w:rFonts w:asciiTheme="minorHAnsi" w:hAnsiTheme="minorHAnsi"/>
        </w:rPr>
        <w:t>New Delhi must watch against not letting Kerry’s reported pro-Pakistan feelings become a self-fulfilling prophecy. He is still the man to set the terms of engagement for bilateral relations</w:t>
      </w:r>
      <w:r w:rsidRPr="00294D8C">
        <w:rPr>
          <w:rFonts w:asciiTheme="minorHAnsi" w:hAnsiTheme="minorHAnsi"/>
          <w:sz w:val="16"/>
        </w:rPr>
        <w:t xml:space="preserve">. It is also important to remember that he was </w:t>
      </w:r>
      <w:proofErr w:type="gramStart"/>
      <w:r w:rsidRPr="00294D8C">
        <w:rPr>
          <w:rFonts w:asciiTheme="minorHAnsi" w:hAnsiTheme="minorHAnsi"/>
          <w:sz w:val="16"/>
        </w:rPr>
        <w:t>key</w:t>
      </w:r>
      <w:proofErr w:type="gramEnd"/>
      <w:r w:rsidRPr="00294D8C">
        <w:rPr>
          <w:rFonts w:asciiTheme="minorHAnsi" w:hAnsiTheme="minorHAnsi"/>
          <w:sz w:val="16"/>
        </w:rPr>
        <w:t xml:space="preserve"> in shepherding the Indo-US civil-nuclear deal through the US Congress.</w:t>
      </w:r>
    </w:p>
    <w:p w:rsidR="00823B66" w:rsidRPr="00294D8C" w:rsidRDefault="00823B66" w:rsidP="00823B66">
      <w:pPr>
        <w:rPr>
          <w:rFonts w:asciiTheme="minorHAnsi" w:hAnsiTheme="minorHAnsi"/>
          <w:sz w:val="16"/>
        </w:rPr>
      </w:pPr>
    </w:p>
    <w:p w:rsidR="00823B66" w:rsidRPr="00294D8C" w:rsidRDefault="00823B66" w:rsidP="00823B66">
      <w:pPr>
        <w:pStyle w:val="Heading3"/>
        <w:rPr>
          <w:rFonts w:asciiTheme="minorHAnsi" w:hAnsiTheme="minorHAnsi"/>
        </w:rPr>
      </w:pPr>
      <w:r w:rsidRPr="00294D8C">
        <w:rPr>
          <w:rFonts w:asciiTheme="minorHAnsi" w:hAnsiTheme="minorHAnsi"/>
        </w:rPr>
        <w:t>Now Key—Election</w:t>
      </w: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Now is key to show commitment to India—election</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One India News 6/23 </w:t>
      </w:r>
      <w:r w:rsidRPr="000B1F76">
        <w:t xml:space="preserve">(It’s Big Business for Kerry in India, 6/23/13, http://news.oneindia.in/2013/06/23/its-big-business-for-kerry-in-india-1243511.html)//LA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 xml:space="preserve">The US is keen on </w:t>
      </w:r>
      <w:proofErr w:type="spellStart"/>
      <w:r w:rsidRPr="00294D8C">
        <w:rPr>
          <w:rStyle w:val="StyleBoldUnderline"/>
          <w:rFonts w:asciiTheme="minorHAnsi" w:hAnsiTheme="minorHAnsi"/>
        </w:rPr>
        <w:t>finalising</w:t>
      </w:r>
      <w:proofErr w:type="spellEnd"/>
      <w:r w:rsidRPr="00294D8C">
        <w:rPr>
          <w:rStyle w:val="StyleBoldUnderline"/>
          <w:rFonts w:asciiTheme="minorHAnsi" w:hAnsiTheme="minorHAnsi"/>
        </w:rPr>
        <w:t xml:space="preserve"> the</w:t>
      </w:r>
      <w:r w:rsidRPr="00294D8C">
        <w:rPr>
          <w:rFonts w:asciiTheme="minorHAnsi" w:hAnsiTheme="minorHAnsi"/>
          <w:sz w:val="16"/>
        </w:rPr>
        <w:t xml:space="preserve"> Early Works </w:t>
      </w:r>
      <w:r w:rsidRPr="00294D8C">
        <w:rPr>
          <w:rStyle w:val="StyleBoldUnderline"/>
          <w:rFonts w:asciiTheme="minorHAnsi" w:hAnsiTheme="minorHAnsi"/>
        </w:rPr>
        <w:t>Agreement</w:t>
      </w:r>
      <w:r w:rsidRPr="00294D8C">
        <w:rPr>
          <w:rFonts w:asciiTheme="minorHAnsi" w:hAnsiTheme="minorHAnsi"/>
          <w:sz w:val="16"/>
        </w:rPr>
        <w:t xml:space="preserve"> (EWA) on nuclear reactors and </w:t>
      </w:r>
      <w:proofErr w:type="gramStart"/>
      <w:r w:rsidRPr="00294D8C">
        <w:rPr>
          <w:rFonts w:asciiTheme="minorHAnsi" w:hAnsiTheme="minorHAnsi"/>
          <w:sz w:val="16"/>
        </w:rPr>
        <w:t>settle</w:t>
      </w:r>
      <w:proofErr w:type="gramEnd"/>
      <w:r w:rsidRPr="00294D8C">
        <w:rPr>
          <w:rFonts w:asciiTheme="minorHAnsi" w:hAnsiTheme="minorHAnsi"/>
          <w:sz w:val="16"/>
        </w:rPr>
        <w:t xml:space="preserve"> the liability issue to clear the decks for actual commerce in nuclear energy to begin. </w:t>
      </w:r>
      <w:r w:rsidRPr="00294D8C">
        <w:rPr>
          <w:rStyle w:val="StyleBoldUnderline"/>
          <w:rFonts w:asciiTheme="minorHAnsi" w:hAnsiTheme="minorHAnsi"/>
        </w:rPr>
        <w:t xml:space="preserve">It is likely that Kerry will push that. However, domestic political </w:t>
      </w:r>
      <w:proofErr w:type="spellStart"/>
      <w:r w:rsidRPr="00294D8C">
        <w:rPr>
          <w:rStyle w:val="StyleBoldUnderline"/>
          <w:rFonts w:asciiTheme="minorHAnsi" w:hAnsiTheme="minorHAnsi"/>
        </w:rPr>
        <w:t>constrainsts</w:t>
      </w:r>
      <w:proofErr w:type="spellEnd"/>
      <w:r w:rsidRPr="00294D8C">
        <w:rPr>
          <w:rStyle w:val="StyleBoldUnderline"/>
          <w:rFonts w:asciiTheme="minorHAnsi" w:hAnsiTheme="minorHAnsi"/>
        </w:rPr>
        <w:t xml:space="preserve"> would </w:t>
      </w:r>
      <w:r w:rsidRPr="00294D8C">
        <w:rPr>
          <w:rFonts w:asciiTheme="minorHAnsi" w:hAnsiTheme="minorHAnsi"/>
          <w:sz w:val="16"/>
        </w:rPr>
        <w:t xml:space="preserve">be </w:t>
      </w:r>
      <w:r w:rsidRPr="00294D8C">
        <w:rPr>
          <w:rStyle w:val="StyleBoldUnderline"/>
          <w:rFonts w:asciiTheme="minorHAnsi" w:hAnsiTheme="minorHAnsi"/>
        </w:rPr>
        <w:t>weigh</w:t>
      </w:r>
      <w:r w:rsidRPr="00294D8C">
        <w:rPr>
          <w:rFonts w:asciiTheme="minorHAnsi" w:hAnsiTheme="minorHAnsi"/>
          <w:sz w:val="16"/>
        </w:rPr>
        <w:t xml:space="preserve">ing </w:t>
      </w:r>
      <w:r w:rsidRPr="00294D8C">
        <w:rPr>
          <w:rStyle w:val="StyleBoldUnderline"/>
          <w:rFonts w:asciiTheme="minorHAnsi" w:hAnsiTheme="minorHAnsi"/>
        </w:rPr>
        <w:t>heavily on reaching an agreement. There is a very small window for this as national elections in India are just months away. Officials speak about a free exchange of views and insist not to expect any "specific commitments". And as the prime minister is to visit Washington two months later, any big idea would be saved for his summit with President Obama, they say, tongue firmly in cheek. Kerry is a believer in public diplomacy.</w:t>
      </w:r>
      <w:r w:rsidRPr="00294D8C">
        <w:rPr>
          <w:rFonts w:asciiTheme="minorHAnsi" w:hAnsiTheme="minorHAnsi"/>
          <w:sz w:val="16"/>
        </w:rPr>
        <w:t xml:space="preserve"> In his video message on the eve of the visit, he said that he would "talk about our shared interest in enhancing economic integration in the region; commitment to a secure, stable and prosperous Afghanistan; and support for India's regional leadership."</w:t>
      </w:r>
    </w:p>
    <w:p w:rsidR="00823B66" w:rsidRPr="00294D8C" w:rsidRDefault="00823B66" w:rsidP="00823B66">
      <w:pPr>
        <w:rPr>
          <w:rFonts w:asciiTheme="minorHAnsi" w:hAnsiTheme="minorHAnsi"/>
          <w:sz w:val="16"/>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Now is key for a whole-of-government approach to US-Indian diplomacy</w:t>
      </w:r>
    </w:p>
    <w:p w:rsidR="00823B66" w:rsidRPr="00294D8C" w:rsidRDefault="00823B66" w:rsidP="00823B66">
      <w:pPr>
        <w:rPr>
          <w:rStyle w:val="StyleStyleBold12pt"/>
          <w:rFonts w:asciiTheme="minorHAnsi" w:hAnsiTheme="minorHAnsi"/>
          <w:b w:val="0"/>
        </w:rPr>
      </w:pPr>
      <w:proofErr w:type="spellStart"/>
      <w:proofErr w:type="gramStart"/>
      <w:r w:rsidRPr="00294D8C">
        <w:rPr>
          <w:rStyle w:val="StyleStyleBold12pt"/>
          <w:rFonts w:asciiTheme="minorHAnsi" w:hAnsiTheme="minorHAnsi"/>
        </w:rPr>
        <w:t>Inderfurth</w:t>
      </w:r>
      <w:proofErr w:type="spellEnd"/>
      <w:r w:rsidRPr="00294D8C">
        <w:rPr>
          <w:rStyle w:val="StyleStyleBold12pt"/>
          <w:rFonts w:asciiTheme="minorHAnsi" w:hAnsiTheme="minorHAnsi"/>
        </w:rPr>
        <w:t xml:space="preserve"> and Camp 13 </w:t>
      </w:r>
      <w:r w:rsidRPr="000B1F76">
        <w:t>(</w:t>
      </w:r>
      <w:proofErr w:type="spellStart"/>
      <w:r w:rsidRPr="000B1F76">
        <w:t>Amb</w:t>
      </w:r>
      <w:proofErr w:type="spellEnd"/>
      <w:r w:rsidRPr="000B1F76">
        <w:t>.</w:t>
      </w:r>
      <w:proofErr w:type="gramEnd"/>
      <w:r w:rsidRPr="000B1F76">
        <w:t xml:space="preserve"> Karl F. and Donald A., Center for Strategic and International Studies, A Whole-of-Government Approach for U.S.-India Relations, US-India Insight Vol3 Issue 6, http://csis.org/files/publication/130618_Wadhwani_June_Newsletter.pdf)//LA</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Over the past 13 years</w:t>
      </w:r>
      <w:r w:rsidRPr="00294D8C">
        <w:rPr>
          <w:rFonts w:asciiTheme="minorHAnsi" w:hAnsiTheme="minorHAnsi"/>
          <w:sz w:val="16"/>
        </w:rPr>
        <w:t xml:space="preserve">, under three U.S. administrations and two Indian governments, the two countries have been moving in this direction. </w:t>
      </w:r>
      <w:r w:rsidRPr="00294D8C">
        <w:rPr>
          <w:rStyle w:val="StyleBoldUnderline"/>
          <w:rFonts w:asciiTheme="minorHAnsi" w:hAnsiTheme="minorHAnsi"/>
        </w:rPr>
        <w:t>Dialogues have been established</w:t>
      </w:r>
      <w:r w:rsidRPr="00294D8C">
        <w:rPr>
          <w:rFonts w:asciiTheme="minorHAnsi" w:hAnsiTheme="minorHAnsi"/>
          <w:sz w:val="16"/>
        </w:rPr>
        <w:t xml:space="preserve"> across the full spectrum of the relationship, including energy, civil nuclear issues, defense, science &amp; technology, education, regional dynamics, and joint collaboration on Afghanistan. </w:t>
      </w:r>
      <w:r w:rsidRPr="00294D8C">
        <w:rPr>
          <w:rStyle w:val="StyleBoldUnderline"/>
          <w:rFonts w:asciiTheme="minorHAnsi" w:hAnsiTheme="minorHAnsi"/>
        </w:rPr>
        <w:t>In the past year alone, there have been 42 senior meetings</w:t>
      </w:r>
      <w:r w:rsidRPr="00294D8C">
        <w:rPr>
          <w:rFonts w:asciiTheme="minorHAnsi" w:hAnsiTheme="minorHAnsi"/>
          <w:sz w:val="16"/>
        </w:rPr>
        <w:t xml:space="preserve">, most recently with visits by Energy Secretary Steven Chu to New Delhi for the Clean Energy Ministerial and Home Affairs Minister </w:t>
      </w:r>
      <w:proofErr w:type="spellStart"/>
      <w:r w:rsidRPr="00294D8C">
        <w:rPr>
          <w:rFonts w:asciiTheme="minorHAnsi" w:hAnsiTheme="minorHAnsi"/>
          <w:sz w:val="16"/>
        </w:rPr>
        <w:t>Sushil</w:t>
      </w:r>
      <w:proofErr w:type="spellEnd"/>
      <w:r w:rsidRPr="00294D8C">
        <w:rPr>
          <w:rFonts w:asciiTheme="minorHAnsi" w:hAnsiTheme="minorHAnsi"/>
          <w:sz w:val="16"/>
        </w:rPr>
        <w:t xml:space="preserve"> Kumar </w:t>
      </w:r>
      <w:proofErr w:type="spellStart"/>
      <w:r w:rsidRPr="00294D8C">
        <w:rPr>
          <w:rFonts w:asciiTheme="minorHAnsi" w:hAnsiTheme="minorHAnsi"/>
          <w:sz w:val="16"/>
        </w:rPr>
        <w:t>Shinde</w:t>
      </w:r>
      <w:proofErr w:type="spellEnd"/>
      <w:r w:rsidRPr="00294D8C">
        <w:rPr>
          <w:rFonts w:asciiTheme="minorHAnsi" w:hAnsiTheme="minorHAnsi"/>
          <w:sz w:val="16"/>
        </w:rPr>
        <w:t xml:space="preserve"> to Washington for the second Homeland Security Dialogue. </w:t>
      </w:r>
      <w:r w:rsidRPr="00294D8C">
        <w:rPr>
          <w:rStyle w:val="StyleBoldUnderline"/>
          <w:rFonts w:asciiTheme="minorHAnsi" w:hAnsiTheme="minorHAnsi"/>
        </w:rPr>
        <w:t>These meetings represent a huge step forward from the past. But we can and should do more. Especially with national elections looming in India—and the concomitant prospects for a ‘lame-duck’ government—it will be up to the United States to take the lead. And the lead, as we have seen in the past, must come from the top.</w:t>
      </w:r>
      <w:r w:rsidRPr="00294D8C">
        <w:rPr>
          <w:rFonts w:asciiTheme="minorHAnsi" w:hAnsiTheme="minorHAnsi"/>
          <w:sz w:val="16"/>
        </w:rPr>
        <w:t xml:space="preserve"> President </w:t>
      </w:r>
      <w:r w:rsidRPr="00294D8C">
        <w:rPr>
          <w:rStyle w:val="StyleBoldUnderline"/>
          <w:rFonts w:asciiTheme="minorHAnsi" w:hAnsiTheme="minorHAnsi"/>
        </w:rPr>
        <w:t>Obama should certainly commit</w:t>
      </w:r>
      <w:r w:rsidRPr="00294D8C">
        <w:rPr>
          <w:rFonts w:asciiTheme="minorHAnsi" w:hAnsiTheme="minorHAnsi"/>
          <w:sz w:val="16"/>
        </w:rPr>
        <w:t xml:space="preserve"> to another trip to India during his second term; he would be the first U.S. president to visit India twice as president. But he could also charge his cabinet with a similar mandate. The </w:t>
      </w:r>
      <w:r w:rsidRPr="00294D8C">
        <w:rPr>
          <w:rStyle w:val="StyleBoldUnderline"/>
          <w:rFonts w:asciiTheme="minorHAnsi" w:hAnsiTheme="minorHAnsi"/>
        </w:rPr>
        <w:t>new cabinet secretaries should be told that, with few exceptions, every one of them should look at India</w:t>
      </w:r>
      <w:r w:rsidRPr="00294D8C">
        <w:rPr>
          <w:rFonts w:asciiTheme="minorHAnsi" w:hAnsiTheme="minorHAnsi"/>
          <w:sz w:val="16"/>
        </w:rPr>
        <w:t xml:space="preserve"> as a growth area for their programs. </w:t>
      </w:r>
      <w:r w:rsidRPr="00294D8C">
        <w:rPr>
          <w:rStyle w:val="StyleBoldUnderline"/>
          <w:rFonts w:asciiTheme="minorHAnsi" w:hAnsiTheme="minorHAnsi"/>
        </w:rPr>
        <w:t>They should consider traveling to India and/or hosting their Indian counterpart.</w:t>
      </w:r>
      <w:r w:rsidRPr="00294D8C">
        <w:rPr>
          <w:rFonts w:asciiTheme="minorHAnsi" w:hAnsiTheme="minorHAnsi"/>
          <w:sz w:val="16"/>
        </w:rPr>
        <w:t xml:space="preserve"> If this sounds ambitious, compare it to the U.S.-China Strategic and Economic Dialogue in which 15 to 18 U.S. cabinet and agency heads meet with their counterparts annually.</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t xml:space="preserve">2nc IL – Continuing Coop </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Continued diplomatic effort is key</w:t>
      </w:r>
    </w:p>
    <w:p w:rsidR="00823B66" w:rsidRPr="000B1F76" w:rsidRDefault="00823B66" w:rsidP="00823B66">
      <w:proofErr w:type="spellStart"/>
      <w:r w:rsidRPr="00294D8C">
        <w:rPr>
          <w:rStyle w:val="StyleStyleBold12pt"/>
          <w:rFonts w:asciiTheme="minorHAnsi" w:hAnsiTheme="minorHAnsi"/>
        </w:rPr>
        <w:t>Sathiyam</w:t>
      </w:r>
      <w:proofErr w:type="spellEnd"/>
      <w:r w:rsidRPr="00294D8C">
        <w:rPr>
          <w:rStyle w:val="StyleStyleBold12pt"/>
          <w:rFonts w:asciiTheme="minorHAnsi" w:hAnsiTheme="minorHAnsi"/>
        </w:rPr>
        <w:t xml:space="preserve"> 6/25 </w:t>
      </w:r>
      <w:r w:rsidRPr="000B1F76">
        <w:t>(</w:t>
      </w:r>
      <w:proofErr w:type="spellStart"/>
      <w:r w:rsidRPr="000B1F76">
        <w:t>Sathiyam</w:t>
      </w:r>
      <w:proofErr w:type="spellEnd"/>
      <w:r w:rsidRPr="000B1F76">
        <w:t xml:space="preserve"> TV Network, Bilateral Ties strengthened as John Kerry visits India, 6/25/13, http://sathiyam.tv/english/editorial/bilateral-ties-strengthened-as-john-kerry-visits-india)//LA </w:t>
      </w:r>
    </w:p>
    <w:p w:rsidR="00823B66" w:rsidRPr="00294D8C" w:rsidRDefault="00823B66" w:rsidP="00823B66">
      <w:pPr>
        <w:rPr>
          <w:rFonts w:asciiTheme="minorHAnsi" w:hAnsiTheme="minorHAnsi"/>
          <w:sz w:val="16"/>
        </w:rPr>
      </w:pPr>
      <w:r w:rsidRPr="00294D8C">
        <w:rPr>
          <w:rFonts w:asciiTheme="minorHAnsi" w:hAnsiTheme="minorHAnsi"/>
          <w:sz w:val="16"/>
        </w:rPr>
        <w:t xml:space="preserve">The Fourth-Strategic dialogue between Indian and the United States took place in New Delhi on Monday. Several </w:t>
      </w:r>
      <w:r w:rsidRPr="00294D8C">
        <w:rPr>
          <w:rStyle w:val="StyleBoldUnderline"/>
          <w:rFonts w:asciiTheme="minorHAnsi" w:hAnsiTheme="minorHAnsi"/>
        </w:rPr>
        <w:t>Bilateral interests</w:t>
      </w:r>
      <w:r w:rsidRPr="00294D8C">
        <w:rPr>
          <w:rFonts w:asciiTheme="minorHAnsi" w:hAnsiTheme="minorHAnsi"/>
          <w:sz w:val="16"/>
        </w:rPr>
        <w:t xml:space="preserve"> in fields of Education, cultural exchange to defense trade 30 different panels </w:t>
      </w:r>
      <w:r w:rsidRPr="00294D8C">
        <w:rPr>
          <w:rStyle w:val="StyleBoldUnderline"/>
          <w:rFonts w:asciiTheme="minorHAnsi" w:hAnsiTheme="minorHAnsi"/>
        </w:rPr>
        <w:t>were discusses between</w:t>
      </w:r>
      <w:r w:rsidRPr="00294D8C">
        <w:rPr>
          <w:rFonts w:asciiTheme="minorHAnsi" w:hAnsiTheme="minorHAnsi"/>
          <w:sz w:val="16"/>
        </w:rPr>
        <w:t xml:space="preserve"> U.S Secretary of State John </w:t>
      </w:r>
      <w:r w:rsidRPr="00294D8C">
        <w:rPr>
          <w:rStyle w:val="StyleBoldUnderline"/>
          <w:rFonts w:asciiTheme="minorHAnsi" w:hAnsiTheme="minorHAnsi"/>
        </w:rPr>
        <w:t>Kerry and</w:t>
      </w:r>
      <w:r w:rsidRPr="00294D8C">
        <w:rPr>
          <w:rFonts w:asciiTheme="minorHAnsi" w:hAnsiTheme="minorHAnsi"/>
          <w:sz w:val="16"/>
        </w:rPr>
        <w:t xml:space="preserve"> the Indian External Affairs minister Salman </w:t>
      </w:r>
      <w:proofErr w:type="spellStart"/>
      <w:r w:rsidRPr="00294D8C">
        <w:rPr>
          <w:rStyle w:val="StyleBoldUnderline"/>
          <w:rFonts w:asciiTheme="minorHAnsi" w:hAnsiTheme="minorHAnsi"/>
        </w:rPr>
        <w:t>Kurshid</w:t>
      </w:r>
      <w:proofErr w:type="spellEnd"/>
      <w:r w:rsidRPr="00294D8C">
        <w:rPr>
          <w:rFonts w:asciiTheme="minorHAnsi" w:hAnsiTheme="minorHAnsi"/>
          <w:sz w:val="16"/>
        </w:rPr>
        <w:t xml:space="preserve">. One of the major issues discussed was about the civil-nuclear ties between the two countries. </w:t>
      </w:r>
      <w:r w:rsidRPr="00294D8C">
        <w:rPr>
          <w:rStyle w:val="StyleBoldUnderline"/>
          <w:rFonts w:asciiTheme="minorHAnsi" w:hAnsiTheme="minorHAnsi"/>
        </w:rPr>
        <w:t>Both counterparts believed that more such meetings should take place to help strengthen the ties between the two countries</w:t>
      </w:r>
      <w:r w:rsidRPr="00294D8C">
        <w:rPr>
          <w:rFonts w:asciiTheme="minorHAnsi" w:hAnsiTheme="minorHAnsi"/>
          <w:sz w:val="16"/>
        </w:rPr>
        <w:t xml:space="preserve"> in progress and strategy and planning. </w:t>
      </w:r>
      <w:r w:rsidRPr="00294D8C">
        <w:rPr>
          <w:rStyle w:val="StyleBoldUnderline"/>
          <w:rFonts w:asciiTheme="minorHAnsi" w:hAnsiTheme="minorHAnsi"/>
        </w:rPr>
        <w:t>The visit of U.S Vice President Joe Biden in July will help the cause</w:t>
      </w:r>
      <w:r w:rsidRPr="00294D8C">
        <w:rPr>
          <w:rFonts w:asciiTheme="minorHAnsi" w:hAnsiTheme="minorHAnsi"/>
          <w:sz w:val="16"/>
        </w:rPr>
        <w:t xml:space="preserve">. Mr. Kerry tried to keep a low on the press conference talking about the civil-nuclear agreement as both political parties of the United States have invested a lot in getting India a special exemption in the Nuclear Suppliers Group. </w:t>
      </w:r>
      <w:r w:rsidRPr="00294D8C">
        <w:rPr>
          <w:rStyle w:val="StyleBoldUnderline"/>
          <w:rFonts w:asciiTheme="minorHAnsi" w:hAnsiTheme="minorHAnsi"/>
        </w:rPr>
        <w:t>The Two ministers are set to meet again in September to find a way to resolve the issues</w:t>
      </w:r>
      <w:r w:rsidRPr="00294D8C">
        <w:rPr>
          <w:rFonts w:asciiTheme="minorHAnsi" w:hAnsiTheme="minorHAnsi"/>
          <w:sz w:val="16"/>
        </w:rPr>
        <w:t xml:space="preserve"> with Westinghouse setting up 6 reactors in Gujarat and also GE setting up another 6 in Andhra Pradesh. This was promised as a gift to the United States by India to provide a </w:t>
      </w:r>
      <w:proofErr w:type="spellStart"/>
      <w:r w:rsidRPr="00294D8C">
        <w:rPr>
          <w:rFonts w:asciiTheme="minorHAnsi" w:hAnsiTheme="minorHAnsi"/>
          <w:sz w:val="16"/>
        </w:rPr>
        <w:t>multi billion</w:t>
      </w:r>
      <w:proofErr w:type="spellEnd"/>
      <w:r w:rsidRPr="00294D8C">
        <w:rPr>
          <w:rFonts w:asciiTheme="minorHAnsi" w:hAnsiTheme="minorHAnsi"/>
          <w:sz w:val="16"/>
        </w:rPr>
        <w:t xml:space="preserve"> dollar deal in return for the U.S helping India the exemption.</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Continued cooperation is key</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Zee News 6/21 </w:t>
      </w:r>
      <w:r w:rsidRPr="00294D8C">
        <w:rPr>
          <w:rFonts w:asciiTheme="minorHAnsi" w:hAnsiTheme="minorHAnsi"/>
        </w:rPr>
        <w:t>(Kerry leaves for India to attend Strategic Dialogue, 6/21/13, http://zeenews.india.com/news/world/kerry-leaves-for-india-to-attend-strategic-dialogue_856705.html)//LA</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sz w:val="16"/>
        </w:rPr>
      </w:pPr>
      <w:r w:rsidRPr="00294D8C">
        <w:rPr>
          <w:rFonts w:asciiTheme="minorHAnsi" w:hAnsiTheme="minorHAnsi"/>
          <w:sz w:val="16"/>
        </w:rPr>
        <w:t xml:space="preserve">"Personally, </w:t>
      </w:r>
      <w:r w:rsidRPr="00294D8C">
        <w:rPr>
          <w:rStyle w:val="StyleBoldUnderline"/>
          <w:rFonts w:asciiTheme="minorHAnsi" w:hAnsiTheme="minorHAnsi"/>
        </w:rPr>
        <w:t>I've seen that friendship come a long way in the last 20 years</w:t>
      </w:r>
      <w:r w:rsidRPr="00294D8C">
        <w:rPr>
          <w:rFonts w:asciiTheme="minorHAnsi" w:hAnsiTheme="minorHAnsi"/>
          <w:sz w:val="16"/>
        </w:rPr>
        <w:t>. When I first visited India nearly two decades ago, I led the first US Congressional trade delegation as an historic step at the moment that the first financial reforms were taking place, interestingly then under the Finance Minister (</w:t>
      </w:r>
      <w:proofErr w:type="spellStart"/>
      <w:r w:rsidRPr="00294D8C">
        <w:rPr>
          <w:rFonts w:asciiTheme="minorHAnsi" w:hAnsiTheme="minorHAnsi"/>
          <w:sz w:val="16"/>
        </w:rPr>
        <w:t>Manmohan</w:t>
      </w:r>
      <w:proofErr w:type="spellEnd"/>
      <w:r w:rsidRPr="00294D8C">
        <w:rPr>
          <w:rFonts w:asciiTheme="minorHAnsi" w:hAnsiTheme="minorHAnsi"/>
          <w:sz w:val="16"/>
        </w:rPr>
        <w:t xml:space="preserve">) Singh. And I've had the pleasure of traveling to your beautiful country on a number of occasions since that visit. I've been there during times of both great joy and also sadness," </w:t>
      </w:r>
      <w:r w:rsidRPr="00294D8C">
        <w:rPr>
          <w:rStyle w:val="StyleBoldUnderline"/>
          <w:rFonts w:asciiTheme="minorHAnsi" w:hAnsiTheme="minorHAnsi"/>
        </w:rPr>
        <w:t>Kerry said</w:t>
      </w:r>
      <w:r w:rsidRPr="00294D8C">
        <w:rPr>
          <w:rFonts w:asciiTheme="minorHAnsi" w:hAnsiTheme="minorHAnsi"/>
          <w:sz w:val="16"/>
        </w:rPr>
        <w:t xml:space="preserve">. "Both of our countries have learned too well the pain of terrorism. After the 2008 terror attacks in Mumbai, I met with Prime Minister Singh, and that's a meeting that I'll never forget. And when President Obama </w:t>
      </w:r>
      <w:proofErr w:type="spellStart"/>
      <w:r w:rsidRPr="00294D8C">
        <w:rPr>
          <w:rFonts w:asciiTheme="minorHAnsi" w:hAnsiTheme="minorHAnsi"/>
          <w:sz w:val="16"/>
        </w:rPr>
        <w:t>recognised</w:t>
      </w:r>
      <w:proofErr w:type="spellEnd"/>
      <w:r w:rsidRPr="00294D8C">
        <w:rPr>
          <w:rFonts w:asciiTheme="minorHAnsi" w:hAnsiTheme="minorHAnsi"/>
          <w:sz w:val="16"/>
        </w:rPr>
        <w:t xml:space="preserve"> the Prime Minister as a guest of honor and talked about the depth and personal nature of our nations' friendship at his first state dinner, I was also privileged to be there," he said. "I remember fondly the intense work that we did together to get the US-India Civil Nuclear Agreement approved in Congress, and I was proud to lead that effort in the Senate Foreign Relations Committee," he said. "It was a very important vote, one that </w:t>
      </w:r>
      <w:proofErr w:type="spellStart"/>
      <w:r w:rsidRPr="00294D8C">
        <w:rPr>
          <w:rFonts w:asciiTheme="minorHAnsi" w:hAnsiTheme="minorHAnsi"/>
          <w:sz w:val="16"/>
        </w:rPr>
        <w:t>symbolised</w:t>
      </w:r>
      <w:proofErr w:type="spellEnd"/>
      <w:r w:rsidRPr="00294D8C">
        <w:rPr>
          <w:rFonts w:asciiTheme="minorHAnsi" w:hAnsiTheme="minorHAnsi"/>
          <w:sz w:val="16"/>
        </w:rPr>
        <w:t xml:space="preserve"> the broad bipartisan support for our relationship, the transformation of our ties, and our confidence in each other as strategic partners. Now, as we look forward to its full implementation as soon as possible, </w:t>
      </w:r>
      <w:r w:rsidRPr="00294D8C">
        <w:rPr>
          <w:rStyle w:val="StyleBoldUnderline"/>
          <w:rFonts w:asciiTheme="minorHAnsi" w:hAnsiTheme="minorHAnsi"/>
        </w:rPr>
        <w:t>we're going to have to continue to cooperate together</w:t>
      </w:r>
      <w:r w:rsidRPr="00294D8C">
        <w:rPr>
          <w:rFonts w:asciiTheme="minorHAnsi" w:hAnsiTheme="minorHAnsi"/>
          <w:sz w:val="16"/>
        </w:rPr>
        <w:t>," he said in his video message.</w:t>
      </w:r>
    </w:p>
    <w:p w:rsidR="00823B66" w:rsidRPr="00294D8C" w:rsidRDefault="00823B66" w:rsidP="00823B66">
      <w:pPr>
        <w:pStyle w:val="Heading3"/>
        <w:rPr>
          <w:rFonts w:asciiTheme="minorHAnsi" w:hAnsiTheme="minorHAnsi"/>
        </w:rPr>
      </w:pPr>
      <w:r w:rsidRPr="00294D8C">
        <w:rPr>
          <w:rFonts w:asciiTheme="minorHAnsi" w:hAnsiTheme="minorHAnsi"/>
        </w:rPr>
        <w:t xml:space="preserve">2nc IL – Timeframe </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Now is key to show commitment to India</w:t>
      </w:r>
    </w:p>
    <w:p w:rsidR="00823B66" w:rsidRPr="00294D8C" w:rsidRDefault="00823B66" w:rsidP="00823B66">
      <w:pPr>
        <w:rPr>
          <w:rFonts w:asciiTheme="minorHAnsi" w:hAnsiTheme="minorHAnsi"/>
        </w:rPr>
      </w:pPr>
      <w:r w:rsidRPr="00294D8C">
        <w:rPr>
          <w:rStyle w:val="StyleStyleBold12pt"/>
          <w:rFonts w:asciiTheme="minorHAnsi" w:hAnsiTheme="minorHAnsi"/>
        </w:rPr>
        <w:t xml:space="preserve">One India News 6/23 </w:t>
      </w:r>
      <w:r w:rsidRPr="00294D8C">
        <w:rPr>
          <w:rFonts w:asciiTheme="minorHAnsi" w:hAnsiTheme="minorHAnsi"/>
        </w:rPr>
        <w:t xml:space="preserve">(It’s Big Business for Kerry in India, 6/23/13, http://news.oneindia.in/2013/06/23/its-big-business-for-kerry-in-india-1243511.html)//LA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 xml:space="preserve">The US is keen on </w:t>
      </w:r>
      <w:proofErr w:type="spellStart"/>
      <w:r w:rsidRPr="00294D8C">
        <w:rPr>
          <w:rStyle w:val="StyleBoldUnderline"/>
          <w:rFonts w:asciiTheme="minorHAnsi" w:hAnsiTheme="minorHAnsi"/>
        </w:rPr>
        <w:t>finalising</w:t>
      </w:r>
      <w:proofErr w:type="spellEnd"/>
      <w:r w:rsidRPr="00294D8C">
        <w:rPr>
          <w:rStyle w:val="StyleBoldUnderline"/>
          <w:rFonts w:asciiTheme="minorHAnsi" w:hAnsiTheme="minorHAnsi"/>
        </w:rPr>
        <w:t xml:space="preserve"> the</w:t>
      </w:r>
      <w:r w:rsidRPr="00294D8C">
        <w:rPr>
          <w:rFonts w:asciiTheme="minorHAnsi" w:hAnsiTheme="minorHAnsi"/>
          <w:sz w:val="16"/>
        </w:rPr>
        <w:t xml:space="preserve"> Early Works </w:t>
      </w:r>
      <w:r w:rsidRPr="00294D8C">
        <w:rPr>
          <w:rStyle w:val="StyleBoldUnderline"/>
          <w:rFonts w:asciiTheme="minorHAnsi" w:hAnsiTheme="minorHAnsi"/>
        </w:rPr>
        <w:t>Agreement</w:t>
      </w:r>
      <w:r w:rsidRPr="00294D8C">
        <w:rPr>
          <w:rFonts w:asciiTheme="minorHAnsi" w:hAnsiTheme="minorHAnsi"/>
          <w:sz w:val="16"/>
        </w:rPr>
        <w:t xml:space="preserve"> (EWA) on nuclear reactors and </w:t>
      </w:r>
      <w:proofErr w:type="gramStart"/>
      <w:r w:rsidRPr="00294D8C">
        <w:rPr>
          <w:rFonts w:asciiTheme="minorHAnsi" w:hAnsiTheme="minorHAnsi"/>
          <w:sz w:val="16"/>
        </w:rPr>
        <w:t>settle</w:t>
      </w:r>
      <w:proofErr w:type="gramEnd"/>
      <w:r w:rsidRPr="00294D8C">
        <w:rPr>
          <w:rFonts w:asciiTheme="minorHAnsi" w:hAnsiTheme="minorHAnsi"/>
          <w:sz w:val="16"/>
        </w:rPr>
        <w:t xml:space="preserve"> the liability issue to clear the decks for actual commerce in nuclear energy to begin. </w:t>
      </w:r>
      <w:r w:rsidRPr="00294D8C">
        <w:rPr>
          <w:rStyle w:val="StyleBoldUnderline"/>
          <w:rFonts w:asciiTheme="minorHAnsi" w:hAnsiTheme="minorHAnsi"/>
        </w:rPr>
        <w:t xml:space="preserve">It is likely that Kerry will push that. However, domestic political </w:t>
      </w:r>
      <w:proofErr w:type="spellStart"/>
      <w:r w:rsidRPr="00294D8C">
        <w:rPr>
          <w:rStyle w:val="StyleBoldUnderline"/>
          <w:rFonts w:asciiTheme="minorHAnsi" w:hAnsiTheme="minorHAnsi"/>
        </w:rPr>
        <w:t>constrainsts</w:t>
      </w:r>
      <w:proofErr w:type="spellEnd"/>
      <w:r w:rsidRPr="00294D8C">
        <w:rPr>
          <w:rStyle w:val="StyleBoldUnderline"/>
          <w:rFonts w:asciiTheme="minorHAnsi" w:hAnsiTheme="minorHAnsi"/>
        </w:rPr>
        <w:t xml:space="preserve"> would </w:t>
      </w:r>
      <w:r w:rsidRPr="00294D8C">
        <w:rPr>
          <w:rFonts w:asciiTheme="minorHAnsi" w:hAnsiTheme="minorHAnsi"/>
          <w:sz w:val="16"/>
        </w:rPr>
        <w:t xml:space="preserve">be </w:t>
      </w:r>
      <w:r w:rsidRPr="00294D8C">
        <w:rPr>
          <w:rStyle w:val="StyleBoldUnderline"/>
          <w:rFonts w:asciiTheme="minorHAnsi" w:hAnsiTheme="minorHAnsi"/>
        </w:rPr>
        <w:t>weigh</w:t>
      </w:r>
      <w:r w:rsidRPr="00294D8C">
        <w:rPr>
          <w:rFonts w:asciiTheme="minorHAnsi" w:hAnsiTheme="minorHAnsi"/>
          <w:sz w:val="16"/>
        </w:rPr>
        <w:t xml:space="preserve">ing </w:t>
      </w:r>
      <w:r w:rsidRPr="00294D8C">
        <w:rPr>
          <w:rStyle w:val="StyleBoldUnderline"/>
          <w:rFonts w:asciiTheme="minorHAnsi" w:hAnsiTheme="minorHAnsi"/>
        </w:rPr>
        <w:t>heavily on reaching an agreement. There is a very small window for this as national elections in India are just months away. Officials speak about a free exchange of views and insist not to expect any "specific commitments". And as the prime minister is to visit Washington two months later, any big idea would be saved for his summit with President Obama, they say, tongue firmly in cheek. Kerry is a believer in public diplomacy.</w:t>
      </w:r>
      <w:r w:rsidRPr="00294D8C">
        <w:rPr>
          <w:rFonts w:asciiTheme="minorHAnsi" w:hAnsiTheme="minorHAnsi"/>
          <w:sz w:val="16"/>
        </w:rPr>
        <w:t xml:space="preserve"> In his video message on the eve of the visit, he said that he would "talk about our shared interest in enhancing economic integration in the region; commitment to a secure, stable and prosperous Afghanistan; and support for India's regional leadership."</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sz w:val="16"/>
        </w:rPr>
      </w:pPr>
    </w:p>
    <w:p w:rsidR="00823B66" w:rsidRPr="00294D8C" w:rsidRDefault="00823B66" w:rsidP="00823B66">
      <w:pPr>
        <w:pStyle w:val="Heading1"/>
        <w:rPr>
          <w:rFonts w:asciiTheme="minorHAnsi" w:hAnsiTheme="minorHAnsi"/>
        </w:rPr>
      </w:pPr>
      <w:r w:rsidRPr="00294D8C">
        <w:rPr>
          <w:rFonts w:asciiTheme="minorHAnsi" w:hAnsiTheme="minorHAnsi"/>
        </w:rPr>
        <w:t xml:space="preserve">IMPACT – Global Warming </w:t>
      </w:r>
    </w:p>
    <w:p w:rsidR="00823B66" w:rsidRPr="00294D8C" w:rsidRDefault="00823B66" w:rsidP="00823B66">
      <w:pPr>
        <w:rPr>
          <w:rFonts w:asciiTheme="minorHAnsi" w:hAnsiTheme="minorHAnsi"/>
        </w:rPr>
      </w:pPr>
    </w:p>
    <w:p w:rsidR="00823B66" w:rsidRPr="00294D8C" w:rsidRDefault="00823B66" w:rsidP="00823B66">
      <w:pPr>
        <w:pStyle w:val="Heading2"/>
        <w:rPr>
          <w:rFonts w:asciiTheme="minorHAnsi" w:hAnsiTheme="minorHAnsi"/>
        </w:rPr>
      </w:pPr>
      <w:r w:rsidRPr="00294D8C">
        <w:rPr>
          <w:rFonts w:asciiTheme="minorHAnsi" w:hAnsiTheme="minorHAnsi"/>
        </w:rPr>
        <w:t xml:space="preserve">India Coop Key </w:t>
      </w:r>
    </w:p>
    <w:p w:rsidR="00823B66" w:rsidRPr="00294D8C" w:rsidRDefault="00823B66" w:rsidP="00823B66">
      <w:pPr>
        <w:pStyle w:val="Heading3"/>
        <w:rPr>
          <w:rFonts w:asciiTheme="minorHAnsi" w:hAnsiTheme="minorHAnsi"/>
        </w:rPr>
      </w:pPr>
      <w:r w:rsidRPr="00294D8C">
        <w:rPr>
          <w:rFonts w:asciiTheme="minorHAnsi" w:hAnsiTheme="minorHAnsi"/>
        </w:rPr>
        <w:t>India Key – Emissions/Model**</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Indian emissions are key and US-India action gets China on board—mitigates warming</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The Economist 8 </w:t>
      </w:r>
      <w:r w:rsidRPr="000B1F76">
        <w:t>(China, India, and Climate Change: Melting Asia, 6/5/8, http://www.economist.com/node/11488548)//LA</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sz w:val="16"/>
        </w:rPr>
      </w:pPr>
      <w:r w:rsidRPr="00294D8C">
        <w:rPr>
          <w:rFonts w:asciiTheme="minorHAnsi" w:hAnsiTheme="minorHAnsi"/>
          <w:sz w:val="16"/>
        </w:rPr>
        <w:t xml:space="preserve">American presidential race is down to two candidates who are both committed to cutting emissions, </w:t>
      </w:r>
      <w:r w:rsidRPr="00294D8C">
        <w:rPr>
          <w:rStyle w:val="StyleBoldUnderline"/>
          <w:rFonts w:asciiTheme="minorHAnsi" w:hAnsiTheme="minorHAnsi"/>
        </w:rPr>
        <w:t>China and India, the world's most populous nations, are seen by many as the world's biggest climate-change problems.</w:t>
      </w:r>
      <w:r w:rsidRPr="00294D8C">
        <w:rPr>
          <w:rFonts w:asciiTheme="minorHAnsi" w:hAnsiTheme="minorHAnsi"/>
          <w:sz w:val="16"/>
        </w:rPr>
        <w:t xml:space="preserve"> Russia's economy is more profligate with energy, </w:t>
      </w:r>
      <w:r w:rsidRPr="00294D8C">
        <w:rPr>
          <w:rStyle w:val="StyleBoldUnderline"/>
          <w:rFonts w:asciiTheme="minorHAnsi" w:hAnsiTheme="minorHAnsi"/>
        </w:rPr>
        <w:t>but</w:t>
      </w:r>
      <w:r w:rsidRPr="00294D8C">
        <w:rPr>
          <w:rFonts w:asciiTheme="minorHAnsi" w:hAnsiTheme="minorHAnsi"/>
          <w:sz w:val="16"/>
        </w:rPr>
        <w:t xml:space="preserve"> China is widely believed to be the world's biggest emitter of carbon dioxide, and In</w:t>
      </w:r>
      <w:r w:rsidRPr="00294D8C">
        <w:rPr>
          <w:rStyle w:val="StyleBoldUnderline"/>
          <w:rFonts w:asciiTheme="minorHAnsi" w:hAnsiTheme="minorHAnsi"/>
        </w:rPr>
        <w:t>dia is rapidly moving up. Their exploding emissions are America's main excuse for failing to take action itself; and their intransigence exasperates those trying to negotiate a global agreement on climate-change mitigation</w:t>
      </w:r>
      <w:r w:rsidRPr="00294D8C">
        <w:rPr>
          <w:rFonts w:asciiTheme="minorHAnsi" w:hAnsiTheme="minorHAnsi"/>
          <w:sz w:val="16"/>
        </w:rPr>
        <w:t xml:space="preserve"> to replace the Kyoto protocol. Meanwhile, </w:t>
      </w:r>
      <w:r w:rsidRPr="00294D8C">
        <w:rPr>
          <w:rStyle w:val="StyleBoldUnderline"/>
          <w:rFonts w:asciiTheme="minorHAnsi" w:hAnsiTheme="minorHAnsi"/>
        </w:rPr>
        <w:t>both countries are awakening to the problems that climate change will cause them</w:t>
      </w:r>
      <w:r w:rsidRPr="00294D8C">
        <w:rPr>
          <w:rFonts w:asciiTheme="minorHAnsi" w:hAnsiTheme="minorHAnsi"/>
          <w:sz w:val="16"/>
        </w:rPr>
        <w:t xml:space="preserve">. In the past couple of years, Chinese officials have begun sounding like converts to the climate-change cause. In late 2006 12 ministries helped produce a 415-page report on the impact of global warming. It foresees a 5-10% reduction in agricultural output by 2030 (a shift from previous thinking on this among Chinese academics which held that global warming might benefit agriculture overall); more droughts, floods, typhoons and sandstorms; a 40% increase in the population threatened by plague. The report also admits the possibility of damage to the Tibetan railway. Last year China published its first policy document on climate change, admitting that coping with global warming presented “severe challenges”. China also now admits its own contribution to the problem. Officials reacted frostily last year when the International Energy Agency, a rich-country think-tank, said China would overtake America as the world's biggest emitter of greenhouse gases in 2007 or 2008. But the Chinese commerce ministry's website now carries, without negative comment, an article from April this year quoting University of California researchers saying China is already number one. The impact of climate change on India, a hotter and poorer country, is likely to be worse. According to the Peterson Institute for International Economics, </w:t>
      </w:r>
      <w:r w:rsidRPr="00294D8C">
        <w:rPr>
          <w:rStyle w:val="StyleBoldUnderline"/>
          <w:rFonts w:asciiTheme="minorHAnsi" w:hAnsiTheme="minorHAnsi"/>
        </w:rPr>
        <w:t xml:space="preserve">India's agriculture will suffer more than any other </w:t>
      </w:r>
      <w:proofErr w:type="spellStart"/>
      <w:r w:rsidRPr="00294D8C">
        <w:rPr>
          <w:rStyle w:val="StyleBoldUnderline"/>
          <w:rFonts w:asciiTheme="minorHAnsi" w:hAnsiTheme="minorHAnsi"/>
        </w:rPr>
        <w:t>country's</w:t>
      </w:r>
      <w:proofErr w:type="spellEnd"/>
      <w:r w:rsidRPr="00294D8C">
        <w:rPr>
          <w:rFonts w:asciiTheme="minorHAnsi" w:hAnsiTheme="minorHAnsi"/>
          <w:sz w:val="16"/>
        </w:rPr>
        <w:t>. Assuming a global temperature increase of 4.4°</w:t>
      </w:r>
      <w:proofErr w:type="spellStart"/>
      <w:r w:rsidRPr="00294D8C">
        <w:rPr>
          <w:rFonts w:asciiTheme="minorHAnsi" w:hAnsiTheme="minorHAnsi"/>
          <w:sz w:val="16"/>
        </w:rPr>
        <w:t>C over</w:t>
      </w:r>
      <w:proofErr w:type="spellEnd"/>
      <w:r w:rsidRPr="00294D8C">
        <w:rPr>
          <w:rFonts w:asciiTheme="minorHAnsi" w:hAnsiTheme="minorHAnsi"/>
          <w:sz w:val="16"/>
        </w:rPr>
        <w:t xml:space="preserve"> cultivated areas by 2080, </w:t>
      </w:r>
      <w:r w:rsidRPr="00294D8C">
        <w:rPr>
          <w:rStyle w:val="StyleBoldUnderline"/>
          <w:rFonts w:asciiTheme="minorHAnsi" w:hAnsiTheme="minorHAnsi"/>
        </w:rPr>
        <w:t>India's agricultural output is projected to fall by 30-40%. Yet India's response to this doomful scenario has been, at best, haphazard.</w:t>
      </w:r>
      <w:r w:rsidRPr="00294D8C">
        <w:rPr>
          <w:rFonts w:asciiTheme="minorHAnsi" w:hAnsiTheme="minorHAnsi"/>
          <w:sz w:val="16"/>
        </w:rPr>
        <w:t xml:space="preserve"> For example, it has made only occasional studies of 11 Himalayan glaciers. </w:t>
      </w:r>
      <w:r w:rsidRPr="00294D8C">
        <w:rPr>
          <w:rStyle w:val="StyleBoldUnderline"/>
          <w:rFonts w:asciiTheme="minorHAnsi" w:hAnsiTheme="minorHAnsi"/>
        </w:rPr>
        <w:t>It has also shown little concern for the regional political crisis that climate change threatens</w:t>
      </w:r>
      <w:r w:rsidRPr="00294D8C">
        <w:rPr>
          <w:rFonts w:asciiTheme="minorHAnsi" w:hAnsiTheme="minorHAnsi"/>
          <w:sz w:val="16"/>
        </w:rPr>
        <w:t xml:space="preserve">. As sea-levels rise, for example, the IPCC warns that </w:t>
      </w:r>
      <w:r w:rsidRPr="00294D8C">
        <w:rPr>
          <w:rStyle w:val="StyleBoldUnderline"/>
          <w:rFonts w:asciiTheme="minorHAnsi" w:hAnsiTheme="minorHAnsi"/>
        </w:rPr>
        <w:t>35m refugees could flee Bangladesh's flooded delta by 2050. Yet even in India, attitudes are changing.</w:t>
      </w:r>
      <w:r w:rsidRPr="00294D8C">
        <w:rPr>
          <w:rFonts w:asciiTheme="minorHAnsi" w:hAnsiTheme="minorHAnsi"/>
          <w:sz w:val="16"/>
        </w:rPr>
        <w:t xml:space="preserve"> </w:t>
      </w:r>
      <w:proofErr w:type="spellStart"/>
      <w:r w:rsidRPr="00294D8C">
        <w:rPr>
          <w:rFonts w:asciiTheme="minorHAnsi" w:hAnsiTheme="minorHAnsi"/>
          <w:sz w:val="16"/>
        </w:rPr>
        <w:t>Manmohan</w:t>
      </w:r>
      <w:proofErr w:type="spellEnd"/>
      <w:r w:rsidRPr="00294D8C">
        <w:rPr>
          <w:rFonts w:asciiTheme="minorHAnsi" w:hAnsiTheme="minorHAnsi"/>
          <w:sz w:val="16"/>
        </w:rPr>
        <w:t xml:space="preserve"> </w:t>
      </w:r>
      <w:r w:rsidRPr="00294D8C">
        <w:rPr>
          <w:rStyle w:val="StyleBoldUnderline"/>
          <w:rFonts w:asciiTheme="minorHAnsi" w:hAnsiTheme="minorHAnsi"/>
        </w:rPr>
        <w:t>Singh</w:t>
      </w:r>
      <w:r w:rsidRPr="00294D8C">
        <w:rPr>
          <w:rFonts w:asciiTheme="minorHAnsi" w:hAnsiTheme="minorHAnsi"/>
          <w:sz w:val="16"/>
        </w:rPr>
        <w:t xml:space="preserve">, its sagacious prime minister, has formed a powerful council of ministers, bureaucrats, scientists and businessmen to co-operate on the issue. It has rarely met; yet it is part of a broader push that </w:t>
      </w:r>
      <w:r w:rsidRPr="00294D8C">
        <w:rPr>
          <w:rStyle w:val="StyleBoldUnderline"/>
          <w:rFonts w:asciiTheme="minorHAnsi" w:hAnsiTheme="minorHAnsi"/>
        </w:rPr>
        <w:t>has sparked a flurry of climate-related initiatives</w:t>
      </w:r>
      <w:r w:rsidRPr="00294D8C">
        <w:rPr>
          <w:rFonts w:asciiTheme="minorHAnsi" w:hAnsiTheme="minorHAnsi"/>
          <w:sz w:val="16"/>
        </w:rPr>
        <w:t xml:space="preserve">: to boost energy efficiency, improve seed types, encourage forestation and so on. Given India's historic problems with flooding and drought, many of these are built upon existing policies. Indeed, the government claims that 2% of GDP is being spent on coping with climate-induced problems. </w:t>
      </w:r>
      <w:r w:rsidRPr="00294D8C">
        <w:rPr>
          <w:rStyle w:val="StyleBoldUnderline"/>
          <w:rFonts w:asciiTheme="minorHAnsi" w:hAnsiTheme="minorHAnsi"/>
        </w:rPr>
        <w:t>To display these efforts</w:t>
      </w:r>
      <w:r w:rsidRPr="00294D8C">
        <w:rPr>
          <w:rFonts w:asciiTheme="minorHAnsi" w:hAnsiTheme="minorHAnsi"/>
          <w:sz w:val="16"/>
        </w:rPr>
        <w:t xml:space="preserve">, and manage them better, </w:t>
      </w:r>
      <w:r w:rsidRPr="00294D8C">
        <w:rPr>
          <w:rStyle w:val="StyleBoldUnderline"/>
          <w:rFonts w:asciiTheme="minorHAnsi" w:hAnsiTheme="minorHAnsi"/>
        </w:rPr>
        <w:t>India is due this month to unveil a vaunted policy, the National Action Plan on Climate Change. It will be welcome; because many consider that India is expending even greater effort on justifying its refusal to control its emissions.</w:t>
      </w:r>
      <w:r w:rsidRPr="00294D8C">
        <w:rPr>
          <w:rFonts w:asciiTheme="minorHAnsi" w:hAnsiTheme="minorHAnsi"/>
          <w:sz w:val="16"/>
        </w:rPr>
        <w:t xml:space="preserve"> In particular </w:t>
      </w:r>
      <w:r w:rsidRPr="00294D8C">
        <w:rPr>
          <w:rStyle w:val="StyleBoldUnderline"/>
          <w:rFonts w:asciiTheme="minorHAnsi" w:hAnsiTheme="minorHAnsi"/>
        </w:rPr>
        <w:t>it argues that its total emissions are relatively low</w:t>
      </w:r>
      <w:r w:rsidRPr="00294D8C">
        <w:rPr>
          <w:rFonts w:asciiTheme="minorHAnsi" w:hAnsiTheme="minorHAnsi"/>
          <w:sz w:val="16"/>
        </w:rPr>
        <w:t xml:space="preserve"> (see chart above) and that it is relatively energy-efficient (see chart below). China uses far more energy than it does per unit of GDP; Russia, vastly more. The reasons for India's frugality are not all that creditable. Almost half the population has no access to electricity. Also, India </w:t>
      </w:r>
      <w:proofErr w:type="gramStart"/>
      <w:r w:rsidRPr="00294D8C">
        <w:rPr>
          <w:rFonts w:asciiTheme="minorHAnsi" w:hAnsiTheme="minorHAnsi"/>
          <w:sz w:val="16"/>
        </w:rPr>
        <w:t>cross-</w:t>
      </w:r>
      <w:proofErr w:type="spellStart"/>
      <w:proofErr w:type="gramEnd"/>
      <w:r w:rsidRPr="00294D8C">
        <w:rPr>
          <w:rFonts w:asciiTheme="minorHAnsi" w:hAnsiTheme="minorHAnsi"/>
          <w:sz w:val="16"/>
        </w:rPr>
        <w:t>subsidises</w:t>
      </w:r>
      <w:proofErr w:type="spellEnd"/>
      <w:r w:rsidRPr="00294D8C">
        <w:rPr>
          <w:rFonts w:asciiTheme="minorHAnsi" w:hAnsiTheme="minorHAnsi"/>
          <w:sz w:val="16"/>
        </w:rPr>
        <w:t xml:space="preserve"> power and petroleum products: farmers get cheap electricity, for instance, while industry pays more for it. This is one of many government-imposed hardships that have forced Indian firms to use power and other resources efficiently. As a result, India is one of the world's lowest-cost producers of </w:t>
      </w:r>
      <w:proofErr w:type="spellStart"/>
      <w:r w:rsidRPr="00294D8C">
        <w:rPr>
          <w:rFonts w:asciiTheme="minorHAnsi" w:hAnsiTheme="minorHAnsi"/>
          <w:sz w:val="16"/>
        </w:rPr>
        <w:t>aluminium</w:t>
      </w:r>
      <w:proofErr w:type="spellEnd"/>
      <w:r w:rsidRPr="00294D8C">
        <w:rPr>
          <w:rFonts w:asciiTheme="minorHAnsi" w:hAnsiTheme="minorHAnsi"/>
          <w:sz w:val="16"/>
        </w:rPr>
        <w:t xml:space="preserve"> and steel. During the past four years both China's GDP and its energy consumption have grown at an average of 11% a year. India's GDP, meanwhile, has grown at an annual average of 9% while its energy consumption has risen by 4%. And yet, </w:t>
      </w:r>
      <w:r w:rsidRPr="00294D8C">
        <w:rPr>
          <w:rStyle w:val="StyleBoldUnderline"/>
          <w:rFonts w:asciiTheme="minorHAnsi" w:hAnsiTheme="minorHAnsi"/>
        </w:rPr>
        <w:t xml:space="preserve">to achieve its target of long-term 8% growth, India will have to boost its power-generation capacity at least </w:t>
      </w:r>
      <w:proofErr w:type="spellStart"/>
      <w:r w:rsidRPr="00294D8C">
        <w:rPr>
          <w:rStyle w:val="StyleBoldUnderline"/>
          <w:rFonts w:asciiTheme="minorHAnsi" w:hAnsiTheme="minorHAnsi"/>
        </w:rPr>
        <w:t>sixfold</w:t>
      </w:r>
      <w:proofErr w:type="spellEnd"/>
      <w:r w:rsidRPr="00294D8C">
        <w:rPr>
          <w:rStyle w:val="StyleBoldUnderline"/>
          <w:rFonts w:asciiTheme="minorHAnsi" w:hAnsiTheme="minorHAnsi"/>
        </w:rPr>
        <w:t xml:space="preserve"> by 2030. Over the period, its </w:t>
      </w:r>
      <w:r w:rsidRPr="00294D8C">
        <w:rPr>
          <w:rStyle w:val="Emphasis"/>
          <w:rFonts w:asciiTheme="minorHAnsi" w:hAnsiTheme="minorHAnsi"/>
        </w:rPr>
        <w:t>emissions are expected to increase over fourfold</w:t>
      </w:r>
      <w:r w:rsidRPr="00294D8C">
        <w:rPr>
          <w:rFonts w:asciiTheme="minorHAnsi" w:hAnsiTheme="minorHAnsi"/>
          <w:sz w:val="16"/>
        </w:rPr>
        <w:t xml:space="preserve">. India defends this on moral grounds: its people have the same right to wealth as anyone. Indeed, given their special vulnerability to climate problems, they have a particularly urgent need for economic development. After all, a factory worker with an air-conditioner will feel global warming less than a subsistence farmer will. This position is also consistent with the UN Framework Convention on Climate Change, which launched the Kyoto process, and </w:t>
      </w:r>
      <w:proofErr w:type="spellStart"/>
      <w:r w:rsidRPr="00294D8C">
        <w:rPr>
          <w:rFonts w:asciiTheme="minorHAnsi" w:hAnsiTheme="minorHAnsi"/>
          <w:sz w:val="16"/>
        </w:rPr>
        <w:t>recognised</w:t>
      </w:r>
      <w:proofErr w:type="spellEnd"/>
      <w:r w:rsidRPr="00294D8C">
        <w:rPr>
          <w:rFonts w:asciiTheme="minorHAnsi" w:hAnsiTheme="minorHAnsi"/>
          <w:sz w:val="16"/>
        </w:rPr>
        <w:t xml:space="preserve"> that economic development and poverty eradication were the “overriding priorities” for developing countries. </w:t>
      </w:r>
      <w:r w:rsidRPr="00294D8C">
        <w:rPr>
          <w:rStyle w:val="StyleBoldUnderline"/>
          <w:rFonts w:asciiTheme="minorHAnsi" w:hAnsiTheme="minorHAnsi"/>
        </w:rPr>
        <w:t>The</w:t>
      </w:r>
      <w:r w:rsidRPr="00294D8C">
        <w:rPr>
          <w:rFonts w:asciiTheme="minorHAnsi" w:hAnsiTheme="minorHAnsi"/>
          <w:sz w:val="16"/>
        </w:rPr>
        <w:t xml:space="preserve"> Bush </w:t>
      </w:r>
      <w:r w:rsidRPr="00294D8C">
        <w:rPr>
          <w:rStyle w:val="StyleBoldUnderline"/>
          <w:rFonts w:asciiTheme="minorHAnsi" w:hAnsiTheme="minorHAnsi"/>
        </w:rPr>
        <w:t xml:space="preserve">administration's </w:t>
      </w:r>
      <w:r w:rsidRPr="00294D8C">
        <w:rPr>
          <w:rFonts w:asciiTheme="minorHAnsi" w:hAnsiTheme="minorHAnsi"/>
          <w:sz w:val="16"/>
        </w:rPr>
        <w:t xml:space="preserve">bid to override this principle by </w:t>
      </w:r>
      <w:r w:rsidRPr="00294D8C">
        <w:rPr>
          <w:rStyle w:val="StyleBoldUnderline"/>
          <w:rFonts w:asciiTheme="minorHAnsi" w:hAnsiTheme="minorHAnsi"/>
        </w:rPr>
        <w:t>refusing to undertake targeted emissions cuts unless India</w:t>
      </w:r>
      <w:r w:rsidRPr="00294D8C">
        <w:rPr>
          <w:rFonts w:asciiTheme="minorHAnsi" w:hAnsiTheme="minorHAnsi"/>
          <w:sz w:val="16"/>
        </w:rPr>
        <w:t xml:space="preserve"> and China </w:t>
      </w:r>
      <w:r w:rsidRPr="00294D8C">
        <w:rPr>
          <w:rStyle w:val="StyleBoldUnderline"/>
          <w:rFonts w:asciiTheme="minorHAnsi" w:hAnsiTheme="minorHAnsi"/>
        </w:rPr>
        <w:t>accept comparable cuts has</w:t>
      </w:r>
      <w:r w:rsidRPr="00294D8C">
        <w:rPr>
          <w:rFonts w:asciiTheme="minorHAnsi" w:hAnsiTheme="minorHAnsi"/>
          <w:sz w:val="16"/>
        </w:rPr>
        <w:t xml:space="preserve"> therefore </w:t>
      </w:r>
      <w:r w:rsidRPr="00294D8C">
        <w:rPr>
          <w:rStyle w:val="StyleBoldUnderline"/>
          <w:rFonts w:asciiTheme="minorHAnsi" w:hAnsiTheme="minorHAnsi"/>
        </w:rPr>
        <w:t>caused fury in India.</w:t>
      </w:r>
      <w:r w:rsidRPr="00294D8C">
        <w:rPr>
          <w:rFonts w:asciiTheme="minorHAnsi" w:hAnsiTheme="minorHAnsi"/>
          <w:sz w:val="16"/>
        </w:rPr>
        <w:t xml:space="preserve"> A senior official in the foreign ministry </w:t>
      </w:r>
      <w:proofErr w:type="spellStart"/>
      <w:r w:rsidRPr="00294D8C">
        <w:rPr>
          <w:rFonts w:asciiTheme="minorHAnsi" w:hAnsiTheme="minorHAnsi"/>
          <w:sz w:val="16"/>
        </w:rPr>
        <w:t>characterises</w:t>
      </w:r>
      <w:proofErr w:type="spellEnd"/>
      <w:r w:rsidRPr="00294D8C">
        <w:rPr>
          <w:rFonts w:asciiTheme="minorHAnsi" w:hAnsiTheme="minorHAnsi"/>
          <w:sz w:val="16"/>
        </w:rPr>
        <w:t xml:space="preserve"> America's line as: “Guys with gross obesity telling guys just emerging from emaciation to go on a major diet.” India has entered negotiations to replace the Kyoto protocol, which expires in 2012, in the same spirit. Indeed, </w:t>
      </w:r>
      <w:proofErr w:type="spellStart"/>
      <w:r w:rsidRPr="00294D8C">
        <w:rPr>
          <w:rFonts w:asciiTheme="minorHAnsi" w:hAnsiTheme="minorHAnsi"/>
          <w:sz w:val="16"/>
        </w:rPr>
        <w:t>Chandrashekhar</w:t>
      </w:r>
      <w:proofErr w:type="spellEnd"/>
      <w:r w:rsidRPr="00294D8C">
        <w:rPr>
          <w:rFonts w:asciiTheme="minorHAnsi" w:hAnsiTheme="minorHAnsi"/>
          <w:sz w:val="16"/>
        </w:rPr>
        <w:t xml:space="preserve"> </w:t>
      </w:r>
      <w:proofErr w:type="spellStart"/>
      <w:r w:rsidRPr="00294D8C">
        <w:rPr>
          <w:rFonts w:asciiTheme="minorHAnsi" w:hAnsiTheme="minorHAnsi"/>
          <w:sz w:val="16"/>
        </w:rPr>
        <w:t>Dasgupta</w:t>
      </w:r>
      <w:proofErr w:type="spellEnd"/>
      <w:r w:rsidRPr="00294D8C">
        <w:rPr>
          <w:rFonts w:asciiTheme="minorHAnsi" w:hAnsiTheme="minorHAnsi"/>
          <w:sz w:val="16"/>
        </w:rPr>
        <w:t xml:space="preserve"> of the Energy and Resources Institute, who was involved in negotiating the Framework Convention and also the blue-print for the current negotiations, which is known as the Bali Action Plan, says it is a “mischievous </w:t>
      </w:r>
      <w:proofErr w:type="spellStart"/>
      <w:r w:rsidRPr="00294D8C">
        <w:rPr>
          <w:rFonts w:asciiTheme="minorHAnsi" w:hAnsiTheme="minorHAnsi"/>
          <w:sz w:val="16"/>
        </w:rPr>
        <w:t>mis</w:t>
      </w:r>
      <w:proofErr w:type="spellEnd"/>
      <w:r w:rsidRPr="00294D8C">
        <w:rPr>
          <w:rFonts w:asciiTheme="minorHAnsi" w:hAnsiTheme="minorHAnsi"/>
          <w:sz w:val="16"/>
        </w:rPr>
        <w:t xml:space="preserve">-statement” even to speak of the protocol expiring. </w:t>
      </w:r>
      <w:r w:rsidRPr="00294D8C">
        <w:rPr>
          <w:rStyle w:val="StyleBoldUnderline"/>
          <w:rFonts w:asciiTheme="minorHAnsi" w:hAnsiTheme="minorHAnsi"/>
        </w:rPr>
        <w:t>Indian officials</w:t>
      </w:r>
      <w:r w:rsidRPr="00294D8C">
        <w:rPr>
          <w:rFonts w:asciiTheme="minorHAnsi" w:hAnsiTheme="minorHAnsi"/>
          <w:sz w:val="16"/>
        </w:rPr>
        <w:t xml:space="preserve"> consider that the negotiations are to refresh, not replace, the protocol, mainly by imposing more ambitious reduction targets on rich countries. This </w:t>
      </w:r>
      <w:r w:rsidRPr="00294D8C">
        <w:rPr>
          <w:rStyle w:val="StyleBoldUnderline"/>
          <w:rFonts w:asciiTheme="minorHAnsi" w:hAnsiTheme="minorHAnsi"/>
        </w:rPr>
        <w:t xml:space="preserve">would make an IPCC target of reducing global emissions by 25-40% by 2020 </w:t>
      </w:r>
      <w:proofErr w:type="spellStart"/>
      <w:r w:rsidRPr="00294D8C">
        <w:rPr>
          <w:rStyle w:val="StyleBoldUnderline"/>
          <w:rFonts w:asciiTheme="minorHAnsi" w:hAnsiTheme="minorHAnsi"/>
        </w:rPr>
        <w:t>unrealisable</w:t>
      </w:r>
      <w:proofErr w:type="spellEnd"/>
      <w:r w:rsidRPr="00294D8C">
        <w:rPr>
          <w:rFonts w:asciiTheme="minorHAnsi" w:hAnsiTheme="minorHAnsi"/>
          <w:sz w:val="16"/>
        </w:rPr>
        <w:t xml:space="preserve">, which is why India's negotiators insisted that the target be removed from a draft of the Bali Action Plan. </w:t>
      </w:r>
      <w:r w:rsidRPr="00294D8C">
        <w:rPr>
          <w:rStyle w:val="StyleBoldUnderline"/>
          <w:rFonts w:asciiTheme="minorHAnsi" w:hAnsiTheme="minorHAnsi"/>
        </w:rPr>
        <w:t>Supported by other developing countries, they also watered down the draft's most radical feature</w:t>
      </w:r>
      <w:r w:rsidRPr="00294D8C">
        <w:rPr>
          <w:rFonts w:asciiTheme="minorHAnsi" w:hAnsiTheme="minorHAnsi"/>
          <w:sz w:val="16"/>
        </w:rPr>
        <w:t xml:space="preserve">: a pledge by developing countries to undertake “measurable, reportable and verifiable” efforts to cut their emissions. At India's instigation, the paragraph in which this phrase appeared was reshuffled, leaving its meaning unclear. With such tough tactics, </w:t>
      </w:r>
      <w:r w:rsidRPr="00294D8C">
        <w:rPr>
          <w:rStyle w:val="StyleBoldUnderline"/>
          <w:rFonts w:asciiTheme="minorHAnsi" w:hAnsiTheme="minorHAnsi"/>
        </w:rPr>
        <w:t>India has acquired an ugly reputation on the global front against climate change.</w:t>
      </w:r>
      <w:r w:rsidRPr="00294D8C">
        <w:rPr>
          <w:rFonts w:asciiTheme="minorHAnsi" w:hAnsiTheme="minorHAnsi"/>
          <w:sz w:val="16"/>
        </w:rPr>
        <w:t xml:space="preserve"> Among big countries, perhaps only America and Russia are considered more obdurate. Although China has shown no inclination to commit to specific emissions-cutting targets in the post-Kyoto discussions, some Chinese academics familiar with the process say that after China reaches </w:t>
      </w:r>
      <w:proofErr w:type="gramStart"/>
      <w:r w:rsidRPr="00294D8C">
        <w:rPr>
          <w:rFonts w:asciiTheme="minorHAnsi" w:hAnsiTheme="minorHAnsi"/>
          <w:sz w:val="16"/>
        </w:rPr>
        <w:t>a certain</w:t>
      </w:r>
      <w:proofErr w:type="gramEnd"/>
      <w:r w:rsidRPr="00294D8C">
        <w:rPr>
          <w:rFonts w:asciiTheme="minorHAnsi" w:hAnsiTheme="minorHAnsi"/>
          <w:sz w:val="16"/>
        </w:rPr>
        <w:t xml:space="preserve"> per head emissions level it might agree to cut emissions. It is anxious not to be cast as a global-warming villain, particularly given pressures mounting on it over issues ranging from trade to Tibet. </w:t>
      </w:r>
      <w:r w:rsidRPr="00294D8C">
        <w:rPr>
          <w:rStyle w:val="StyleBoldUnderline"/>
          <w:rFonts w:asciiTheme="minorHAnsi" w:hAnsiTheme="minorHAnsi"/>
        </w:rPr>
        <w:t xml:space="preserve">China is looking to America for its cue. If America commits itself to carbon cuts, China will feel obliged to make some kind of promise too. Many see India as unhelpful by comparison. Almost nothing could annoy India more. Partly in response, perhaps, </w:t>
      </w:r>
      <w:proofErr w:type="spellStart"/>
      <w:r w:rsidRPr="00294D8C">
        <w:rPr>
          <w:rStyle w:val="StyleBoldUnderline"/>
          <w:rFonts w:asciiTheme="minorHAnsi" w:hAnsiTheme="minorHAnsi"/>
        </w:rPr>
        <w:t>Mr</w:t>
      </w:r>
      <w:proofErr w:type="spellEnd"/>
      <w:r w:rsidRPr="00294D8C">
        <w:rPr>
          <w:rStyle w:val="StyleBoldUnderline"/>
          <w:rFonts w:asciiTheme="minorHAnsi" w:hAnsiTheme="minorHAnsi"/>
        </w:rPr>
        <w:t xml:space="preserve"> Singh has shown some flexibility</w:t>
      </w:r>
      <w:r w:rsidRPr="00294D8C">
        <w:rPr>
          <w:rFonts w:asciiTheme="minorHAnsi" w:hAnsiTheme="minorHAnsi"/>
          <w:sz w:val="16"/>
        </w:rPr>
        <w:t xml:space="preserve">. At a G8 summit in June last year, he pledged that India's carbon-dioxide emissions per head would never exceed developed countries'. In effect a challenge to the </w:t>
      </w:r>
      <w:proofErr w:type="spellStart"/>
      <w:r w:rsidRPr="00294D8C">
        <w:rPr>
          <w:rFonts w:asciiTheme="minorHAnsi" w:hAnsiTheme="minorHAnsi"/>
          <w:sz w:val="16"/>
        </w:rPr>
        <w:t>industrialised</w:t>
      </w:r>
      <w:proofErr w:type="spellEnd"/>
      <w:r w:rsidRPr="00294D8C">
        <w:rPr>
          <w:rFonts w:asciiTheme="minorHAnsi" w:hAnsiTheme="minorHAnsi"/>
          <w:sz w:val="16"/>
        </w:rPr>
        <w:t xml:space="preserve"> world to cap India's emissions by curbing their own, this was more imaginative than has been widely </w:t>
      </w:r>
      <w:proofErr w:type="spellStart"/>
      <w:r w:rsidRPr="00294D8C">
        <w:rPr>
          <w:rFonts w:asciiTheme="minorHAnsi" w:hAnsiTheme="minorHAnsi"/>
          <w:sz w:val="16"/>
        </w:rPr>
        <w:t>recognised</w:t>
      </w:r>
      <w:proofErr w:type="spellEnd"/>
      <w:r w:rsidRPr="00294D8C">
        <w:rPr>
          <w:rFonts w:asciiTheme="minorHAnsi" w:hAnsiTheme="minorHAnsi"/>
          <w:sz w:val="16"/>
        </w:rPr>
        <w:t xml:space="preserve">. And yet </w:t>
      </w:r>
      <w:r w:rsidRPr="00294D8C">
        <w:rPr>
          <w:rStyle w:val="StyleBoldUnderline"/>
          <w:rFonts w:asciiTheme="minorHAnsi" w:hAnsiTheme="minorHAnsi"/>
        </w:rPr>
        <w:t>China is perceived to be taking the problem more seriously than India.</w:t>
      </w:r>
      <w:r w:rsidRPr="00294D8C">
        <w:rPr>
          <w:rFonts w:asciiTheme="minorHAnsi" w:hAnsiTheme="minorHAnsi"/>
          <w:sz w:val="16"/>
        </w:rPr>
        <w:t xml:space="preserve"> This is partly because China is doing a lot to try to curb its energy use—but for reasons that </w:t>
      </w:r>
      <w:proofErr w:type="gramStart"/>
      <w:r w:rsidRPr="00294D8C">
        <w:rPr>
          <w:rFonts w:asciiTheme="minorHAnsi" w:hAnsiTheme="minorHAnsi"/>
          <w:sz w:val="16"/>
        </w:rPr>
        <w:t>have</w:t>
      </w:r>
      <w:proofErr w:type="gramEnd"/>
      <w:r w:rsidRPr="00294D8C">
        <w:rPr>
          <w:rFonts w:asciiTheme="minorHAnsi" w:hAnsiTheme="minorHAnsi"/>
          <w:sz w:val="16"/>
        </w:rPr>
        <w:t xml:space="preserve"> nothing to do with greenhouse gases.</w:t>
      </w:r>
    </w:p>
    <w:p w:rsidR="00EB5D60" w:rsidRDefault="00EB5D60" w:rsidP="00EB5D60">
      <w:pPr>
        <w:pStyle w:val="Heading3"/>
      </w:pPr>
      <w:r>
        <w:t>-- XT Dealmaker status/model</w:t>
      </w:r>
    </w:p>
    <w:p w:rsidR="00EB5D60" w:rsidRPr="00684DBF" w:rsidRDefault="00EB5D60" w:rsidP="00EB5D60">
      <w:pPr>
        <w:pStyle w:val="Heading4"/>
      </w:pPr>
      <w:r>
        <w:t xml:space="preserve">India is vital to global climate action – it’s a key deal-maker </w:t>
      </w:r>
    </w:p>
    <w:p w:rsidR="00EB5D60" w:rsidRDefault="00EB5D60" w:rsidP="00EB5D60">
      <w:pPr>
        <w:rPr>
          <w:sz w:val="14"/>
          <w:szCs w:val="14"/>
        </w:rPr>
      </w:pPr>
      <w:r w:rsidRPr="00684DBF">
        <w:rPr>
          <w:rStyle w:val="StyleStyleBold12pt"/>
        </w:rPr>
        <w:t xml:space="preserve">Casey – </w:t>
      </w:r>
      <w:proofErr w:type="spellStart"/>
      <w:r w:rsidRPr="00684DBF">
        <w:rPr>
          <w:rStyle w:val="StyleStyleBold12pt"/>
        </w:rPr>
        <w:t>Lefkowitz</w:t>
      </w:r>
      <w:proofErr w:type="spellEnd"/>
      <w:r>
        <w:rPr>
          <w:rStyle w:val="StyleStyleBold12pt"/>
        </w:rPr>
        <w:t xml:space="preserve"> 10</w:t>
      </w:r>
      <w:r>
        <w:rPr>
          <w:sz w:val="14"/>
          <w:szCs w:val="14"/>
        </w:rPr>
        <w:t xml:space="preserve"> (Susan, Down to the wire: India’s leadership is necessary to build consensus in international climate talks, NRDC Switchboard, </w:t>
      </w:r>
      <w:hyperlink r:id="rId45" w:history="1">
        <w:r w:rsidRPr="00F66649">
          <w:rPr>
            <w:rStyle w:val="Hyperlink"/>
            <w:sz w:val="14"/>
            <w:szCs w:val="14"/>
          </w:rPr>
          <w:t>http://switchboard.nrdc.org/blogs/sclefkowitz/down_to_the_wire_indias_leader.html //</w:t>
        </w:r>
      </w:hyperlink>
      <w:r>
        <w:rPr>
          <w:sz w:val="14"/>
          <w:szCs w:val="14"/>
        </w:rPr>
        <w:t xml:space="preserve"> OP</w:t>
      </w:r>
    </w:p>
    <w:p w:rsidR="00EB5D60" w:rsidRDefault="00EB5D60" w:rsidP="00EB5D60">
      <w:r w:rsidRPr="00ED21B7">
        <w:rPr>
          <w:sz w:val="14"/>
          <w:szCs w:val="14"/>
        </w:rPr>
        <w:t xml:space="preserve"> During the final days of the international climate talks in Cancun</w:t>
      </w:r>
      <w:r>
        <w:t xml:space="preserve">, </w:t>
      </w:r>
      <w:r w:rsidRPr="00ED21B7">
        <w:rPr>
          <w:rStyle w:val="StyleBoldUnderline"/>
        </w:rPr>
        <w:t>there is a need for leadership and action if countries are to reach agreement</w:t>
      </w:r>
      <w:r w:rsidRPr="00ED21B7">
        <w:rPr>
          <w:sz w:val="14"/>
          <w:szCs w:val="14"/>
        </w:rPr>
        <w:t>.  In these final days, it is harder to feel the optimism that existed in previous rounds of negotiations.  As our colleague Jake Schmidt writes,</w:t>
      </w:r>
      <w:r>
        <w:t xml:space="preserve"> </w:t>
      </w:r>
      <w:r w:rsidRPr="00ED21B7">
        <w:rPr>
          <w:rStyle w:val="StyleBoldUnderline"/>
        </w:rPr>
        <w:t>the table has been set on a handful of key issues and it is now up to individual nations to decide if they are ready to take action</w:t>
      </w:r>
      <w:r>
        <w:t xml:space="preserve">.  </w:t>
      </w:r>
      <w:r w:rsidRPr="00ED21B7">
        <w:rPr>
          <w:rStyle w:val="StyleBoldUnderline"/>
        </w:rPr>
        <w:t>India is poised to</w:t>
      </w:r>
      <w:r>
        <w:t xml:space="preserve"> </w:t>
      </w:r>
      <w:r w:rsidRPr="00ED21B7">
        <w:rPr>
          <w:sz w:val="14"/>
          <w:szCs w:val="14"/>
        </w:rPr>
        <w:t>continue to be a leader on consensus and action in the climate talks</w:t>
      </w:r>
      <w:r>
        <w:t xml:space="preserve"> – </w:t>
      </w:r>
      <w:r w:rsidRPr="00ED21B7">
        <w:rPr>
          <w:rStyle w:val="StyleBoldUnderline"/>
        </w:rPr>
        <w:t>help</w:t>
      </w:r>
      <w:r>
        <w:t xml:space="preserve">ing to </w:t>
      </w:r>
      <w:r w:rsidRPr="00ED21B7">
        <w:rPr>
          <w:rStyle w:val="StyleBoldUnderline"/>
        </w:rPr>
        <w:t>bring about a new international framework that will ensure that all countries have a seat at the table to fight climate change and its impacts</w:t>
      </w:r>
      <w:r>
        <w:t>.</w:t>
      </w:r>
      <w:r w:rsidRPr="00ED21B7">
        <w:rPr>
          <w:sz w:val="12"/>
        </w:rPr>
        <w:t xml:space="preserve">¶ ¶ </w:t>
      </w:r>
      <w:r w:rsidRPr="00ED21B7">
        <w:rPr>
          <w:rStyle w:val="StyleBoldUnderline"/>
        </w:rPr>
        <w:t>India has been a constructive player</w:t>
      </w:r>
      <w:r>
        <w:t xml:space="preserve"> in this regard, </w:t>
      </w:r>
      <w:r w:rsidRPr="00ED21B7">
        <w:rPr>
          <w:rStyle w:val="StyleBoldUnderline"/>
        </w:rPr>
        <w:t>showing signs that it wants to contribute to a productive negotiation</w:t>
      </w:r>
      <w:r>
        <w:t xml:space="preserve">.  </w:t>
      </w:r>
      <w:r w:rsidRPr="00ED21B7">
        <w:rPr>
          <w:rStyle w:val="StyleBoldUnderline"/>
        </w:rPr>
        <w:t xml:space="preserve">It played a proactive role leading up to these negotiations and has </w:t>
      </w:r>
      <w:r w:rsidRPr="00ED21B7">
        <w:rPr>
          <w:rStyle w:val="Emphasis"/>
        </w:rPr>
        <w:t>positioned itself as a potential deal maker that can work with other nations to foster agreement</w:t>
      </w:r>
      <w:r>
        <w:t xml:space="preserve"> </w:t>
      </w:r>
      <w:r w:rsidRPr="00ED21B7">
        <w:rPr>
          <w:sz w:val="14"/>
          <w:szCs w:val="14"/>
        </w:rPr>
        <w:t xml:space="preserve">on various issues. Environmental Minister and Chief Negotiator for India, </w:t>
      </w:r>
      <w:proofErr w:type="spellStart"/>
      <w:r w:rsidRPr="00ED21B7">
        <w:rPr>
          <w:sz w:val="14"/>
          <w:szCs w:val="14"/>
        </w:rPr>
        <w:t>Jairam</w:t>
      </w:r>
      <w:proofErr w:type="spellEnd"/>
      <w:r w:rsidRPr="00ED21B7">
        <w:rPr>
          <w:sz w:val="14"/>
          <w:szCs w:val="14"/>
        </w:rPr>
        <w:t xml:space="preserve"> Ramesh, stated that his mandate in Cancun is to “play a bridge between U.S. and others” and to “bring [the] U.S. on board in climate talks.” In a speech this week, the Minister reminded delegates that</w:t>
      </w:r>
      <w:r>
        <w:t xml:space="preserve"> </w:t>
      </w:r>
      <w:r w:rsidRPr="00ED21B7">
        <w:rPr>
          <w:rStyle w:val="StyleBoldUnderline"/>
        </w:rPr>
        <w:t>“environmental stewardship demands responsive leadership</w:t>
      </w:r>
      <w:r>
        <w:t>.”  I</w:t>
      </w:r>
      <w:r w:rsidRPr="00ED21B7">
        <w:rPr>
          <w:rStyle w:val="StyleBoldUnderline"/>
        </w:rPr>
        <w:t>ndia has already demonstrated leadership in the negotiations.  It helped create the Copenhagen Accord</w:t>
      </w:r>
      <w:r>
        <w:t xml:space="preserve">.  </w:t>
      </w:r>
      <w:r w:rsidRPr="00ED21B7">
        <w:rPr>
          <w:sz w:val="14"/>
          <w:szCs w:val="14"/>
        </w:rPr>
        <w:t>At Cancun, we hope India will once again help bridge the gap on key areas of disagreement.¶ ¶</w:t>
      </w:r>
      <w:r w:rsidRPr="00ED21B7">
        <w:rPr>
          <w:sz w:val="12"/>
        </w:rPr>
        <w:t xml:space="preserve"> </w:t>
      </w:r>
      <w:r w:rsidRPr="00ED21B7">
        <w:rPr>
          <w:rStyle w:val="Emphasis"/>
        </w:rPr>
        <w:t>India’s substantive contribution thus far has been to revitalize positive discussion on</w:t>
      </w:r>
      <w:r>
        <w:t xml:space="preserve"> </w:t>
      </w:r>
      <w:r w:rsidRPr="00ED21B7">
        <w:rPr>
          <w:sz w:val="14"/>
          <w:szCs w:val="14"/>
        </w:rPr>
        <w:t>the issue of tracking and reporting of emissions and</w:t>
      </w:r>
      <w:r>
        <w:t xml:space="preserve"> </w:t>
      </w:r>
      <w:r w:rsidRPr="00ED21B7">
        <w:rPr>
          <w:rStyle w:val="Emphasis"/>
        </w:rPr>
        <w:t>climate actions</w:t>
      </w:r>
      <w:r>
        <w:t xml:space="preserve"> </w:t>
      </w:r>
      <w:r w:rsidRPr="00ED21B7">
        <w:rPr>
          <w:sz w:val="14"/>
          <w:szCs w:val="14"/>
        </w:rPr>
        <w:t>by individual countries.  The Monitoring, Reporting and Verification (MRV) scheme agreed upon in the Copenhagen Accord was a vital first step in creating a workable and transparent system to track progress against climate change.  Still,</w:t>
      </w:r>
      <w:r>
        <w:t xml:space="preserve"> </w:t>
      </w:r>
      <w:r w:rsidRPr="00ED21B7">
        <w:rPr>
          <w:rStyle w:val="StyleBoldUnderline"/>
        </w:rPr>
        <w:t>disagreement between developing and developed nations about key components of such a system has stalled progress since</w:t>
      </w:r>
      <w:r>
        <w:t xml:space="preserve">.  </w:t>
      </w:r>
      <w:r w:rsidRPr="00ED21B7">
        <w:rPr>
          <w:sz w:val="14"/>
          <w:szCs w:val="14"/>
        </w:rPr>
        <w:t>India’s International Consultation and Analysis (ICA) framework has fostered debate and dialogue.</w:t>
      </w:r>
      <w:r>
        <w:t xml:space="preserve">  </w:t>
      </w:r>
      <w:r w:rsidRPr="00ED21B7">
        <w:rPr>
          <w:rStyle w:val="StyleBoldUnderline"/>
        </w:rPr>
        <w:t>While the ICA framework is merely a proposal, it does signify a shift in the Indian position on international scrutiny and indicates that India is looking for ways to build consensus.</w:t>
      </w:r>
      <w:r>
        <w:t xml:space="preserve"> </w:t>
      </w:r>
    </w:p>
    <w:p w:rsidR="00EB5D60" w:rsidRDefault="00EB5D60" w:rsidP="00EB5D60"/>
    <w:p w:rsidR="00EB5D60" w:rsidRDefault="00EB5D60" w:rsidP="00EB5D60">
      <w:pPr>
        <w:pStyle w:val="Heading4"/>
      </w:pPr>
      <w:r>
        <w:t>AT: this card is old</w:t>
      </w:r>
    </w:p>
    <w:p w:rsidR="00EB5D60" w:rsidRDefault="00EB5D60" w:rsidP="00EB5D60">
      <w:r>
        <w:t xml:space="preserve">The bottom of the card indicates the other developed nations have been stalling the progress India has been initiating, but they’re </w:t>
      </w:r>
      <w:proofErr w:type="gramStart"/>
      <w:r>
        <w:t>key</w:t>
      </w:r>
      <w:proofErr w:type="gramEnd"/>
      <w:r>
        <w:t xml:space="preserve"> in the future to broker deals with other nations</w:t>
      </w:r>
    </w:p>
    <w:p w:rsidR="00EB5D60" w:rsidRDefault="00EB5D60" w:rsidP="00EB5D60">
      <w:r>
        <w:t xml:space="preserve">Economic and political problems in the </w:t>
      </w:r>
      <w:proofErr w:type="spellStart"/>
      <w:r>
        <w:t>squo</w:t>
      </w:r>
      <w:proofErr w:type="spellEnd"/>
      <w:r>
        <w:t xml:space="preserve"> have held them </w:t>
      </w:r>
      <w:proofErr w:type="gramStart"/>
      <w:r>
        <w:t>back  -</w:t>
      </w:r>
      <w:proofErr w:type="gramEnd"/>
      <w:r>
        <w:t xml:space="preserve"> revitalized US interest is key</w:t>
      </w:r>
    </w:p>
    <w:p w:rsidR="00EB5D60" w:rsidRPr="00EB5D60" w:rsidRDefault="00EB5D60" w:rsidP="00EB5D60"/>
    <w:p w:rsidR="00823B66" w:rsidRPr="00294D8C" w:rsidRDefault="00823B66" w:rsidP="00823B66">
      <w:pPr>
        <w:pStyle w:val="Heading3"/>
        <w:rPr>
          <w:rFonts w:asciiTheme="minorHAnsi" w:hAnsiTheme="minorHAnsi"/>
        </w:rPr>
      </w:pPr>
      <w:r w:rsidRPr="00294D8C">
        <w:rPr>
          <w:rFonts w:asciiTheme="minorHAnsi" w:hAnsiTheme="minorHAnsi"/>
        </w:rPr>
        <w:t xml:space="preserve">India Key – Coal </w:t>
      </w:r>
    </w:p>
    <w:p w:rsidR="00823B66" w:rsidRPr="00294D8C" w:rsidRDefault="00823B66" w:rsidP="00823B66">
      <w:pPr>
        <w:pStyle w:val="Heading4"/>
        <w:rPr>
          <w:rFonts w:asciiTheme="minorHAnsi" w:hAnsiTheme="minorHAnsi"/>
        </w:rPr>
      </w:pPr>
      <w:r w:rsidRPr="00294D8C">
        <w:rPr>
          <w:rFonts w:asciiTheme="minorHAnsi" w:hAnsiTheme="minorHAnsi"/>
        </w:rPr>
        <w:t xml:space="preserve">US Diplomacy focused on Climate change solutions with India is uniquely key to tons of solutions, including reducing coal consumption </w:t>
      </w:r>
    </w:p>
    <w:p w:rsidR="00823B66" w:rsidRPr="00294D8C" w:rsidRDefault="00823B66" w:rsidP="00823B66">
      <w:pPr>
        <w:rPr>
          <w:rFonts w:asciiTheme="minorHAnsi" w:hAnsiTheme="minorHAnsi"/>
        </w:rPr>
      </w:pPr>
      <w:r w:rsidRPr="00294D8C">
        <w:rPr>
          <w:rStyle w:val="StyleStyleBold12pt"/>
          <w:rFonts w:asciiTheme="minorHAnsi" w:hAnsiTheme="minorHAnsi"/>
        </w:rPr>
        <w:t>US Fed News Service, 6-26</w:t>
      </w:r>
      <w:r w:rsidRPr="00294D8C">
        <w:rPr>
          <w:rFonts w:asciiTheme="minorHAnsi" w:hAnsiTheme="minorHAnsi"/>
        </w:rPr>
        <w:t xml:space="preserve"> (US Fed News Service, provides transcript news coverage of national politics and elections to professionals through a variety of products, including Transcripts Database, Transcription Services, Media Monitoring, and Translations, Including US State News, 26 June 2013, “U.S.-INDIA JOINT FACT SHEET: SUSTAINABLE GROWTH, ENERGY AND CLIMATE CHANGE”, Proquest//ACK)</w:t>
      </w:r>
    </w:p>
    <w:p w:rsidR="00823B66" w:rsidRDefault="00823B66" w:rsidP="00823B66">
      <w:pPr>
        <w:rPr>
          <w:rFonts w:asciiTheme="minorHAnsi" w:hAnsiTheme="minorHAnsi"/>
          <w:sz w:val="16"/>
        </w:rPr>
      </w:pPr>
      <w:r w:rsidRPr="00294D8C">
        <w:rPr>
          <w:rFonts w:asciiTheme="minorHAnsi" w:hAnsiTheme="minorHAnsi"/>
          <w:sz w:val="16"/>
        </w:rPr>
        <w:t>The U.S. Department of State issued the following press release:</w:t>
      </w:r>
      <w:r w:rsidRPr="00294D8C">
        <w:rPr>
          <w:rFonts w:asciiTheme="minorHAnsi" w:hAnsiTheme="minorHAnsi"/>
          <w:sz w:val="12"/>
        </w:rPr>
        <w:t>¶</w:t>
      </w:r>
      <w:r w:rsidRPr="00294D8C">
        <w:rPr>
          <w:rFonts w:asciiTheme="minorHAnsi" w:hAnsiTheme="minorHAnsi"/>
          <w:sz w:val="16"/>
        </w:rPr>
        <w:t xml:space="preserve"> At the June 24, 2013, </w:t>
      </w:r>
      <w:r w:rsidRPr="00294D8C">
        <w:rPr>
          <w:rStyle w:val="StyleBoldUnderline"/>
          <w:rFonts w:asciiTheme="minorHAnsi" w:hAnsiTheme="minorHAnsi"/>
        </w:rPr>
        <w:t>U.S.-India Strategic Dialogue in New Delhi, Secretary of State John Kerry and Minister of External Affairs</w:t>
      </w:r>
      <w:r w:rsidRPr="00294D8C">
        <w:rPr>
          <w:rFonts w:asciiTheme="minorHAnsi" w:hAnsiTheme="minorHAnsi"/>
          <w:sz w:val="16"/>
        </w:rPr>
        <w:t xml:space="preserve"> Salman </w:t>
      </w:r>
      <w:proofErr w:type="spellStart"/>
      <w:r w:rsidRPr="00294D8C">
        <w:rPr>
          <w:rFonts w:asciiTheme="minorHAnsi" w:hAnsiTheme="minorHAnsi"/>
          <w:sz w:val="16"/>
        </w:rPr>
        <w:t>Khurshid</w:t>
      </w:r>
      <w:proofErr w:type="spellEnd"/>
      <w:r w:rsidRPr="00294D8C">
        <w:rPr>
          <w:rFonts w:asciiTheme="minorHAnsi" w:hAnsiTheme="minorHAnsi"/>
          <w:sz w:val="16"/>
        </w:rPr>
        <w:t xml:space="preserve"> </w:t>
      </w:r>
      <w:r w:rsidRPr="00294D8C">
        <w:rPr>
          <w:rStyle w:val="StyleBoldUnderline"/>
          <w:rFonts w:asciiTheme="minorHAnsi" w:hAnsiTheme="minorHAnsi"/>
        </w:rPr>
        <w:t>reaffirmed their countries' strong commitment to work collaboratively to help ensure energy security, combat global climate change</w:t>
      </w:r>
      <w:r w:rsidRPr="00294D8C">
        <w:rPr>
          <w:rFonts w:asciiTheme="minorHAnsi" w:hAnsiTheme="minorHAnsi"/>
          <w:sz w:val="16"/>
        </w:rPr>
        <w:t>, and support the development of low-carbon economies that will create opportunities and fuel job growth in both countries, recalling the 2009 U.S.-India Memorandum of Understanding on clean energy, energy efficiency, energy security, and climate change. Both sides reaffirmed that technological and business innovation, scientific cooperation, research, development and deployment of environmentally-friendly technologies and products, open trade, and sound regulatory frameworks are needed to deliver solutions for sustainable growth.</w:t>
      </w:r>
      <w:r w:rsidRPr="00294D8C">
        <w:rPr>
          <w:rFonts w:asciiTheme="minorHAnsi" w:hAnsiTheme="minorHAnsi"/>
          <w:sz w:val="12"/>
        </w:rPr>
        <w:t>¶</w:t>
      </w:r>
      <w:r w:rsidRPr="00294D8C">
        <w:rPr>
          <w:rFonts w:asciiTheme="minorHAnsi" w:hAnsiTheme="minorHAnsi"/>
          <w:sz w:val="16"/>
        </w:rPr>
        <w:t xml:space="preserve"> U.S.-India Energy Dialogue</w:t>
      </w:r>
      <w:r w:rsidRPr="00294D8C">
        <w:rPr>
          <w:rFonts w:asciiTheme="minorHAnsi" w:hAnsiTheme="minorHAnsi"/>
          <w:sz w:val="12"/>
        </w:rPr>
        <w:t>¶</w:t>
      </w:r>
      <w:r w:rsidRPr="00294D8C">
        <w:rPr>
          <w:rFonts w:asciiTheme="minorHAnsi" w:hAnsiTheme="minorHAnsi"/>
          <w:sz w:val="16"/>
        </w:rPr>
        <w:t xml:space="preserve"> The two sides noted the robust and full range of cooperation under the U.S.-India Energy Dialogue, highlighting ongoing engagement in the areas of electrical grid cooperation, energy efficiency, expanding markets for renewable energy technologies and addressing barriers to clean energy deployment, shale gas resource assessments and sharing lessons on exploitation, clean coal technology development, and civil nuclear energy.</w:t>
      </w:r>
      <w:r w:rsidRPr="00294D8C">
        <w:rPr>
          <w:rFonts w:asciiTheme="minorHAnsi" w:hAnsiTheme="minorHAnsi"/>
          <w:sz w:val="12"/>
        </w:rPr>
        <w:t>¶</w:t>
      </w:r>
      <w:r w:rsidRPr="00294D8C">
        <w:rPr>
          <w:rFonts w:asciiTheme="minorHAnsi" w:hAnsiTheme="minorHAnsi"/>
          <w:sz w:val="16"/>
        </w:rPr>
        <w:t xml:space="preserve"> U.S.-India Climate Change Dialogue</w:t>
      </w:r>
      <w:r w:rsidRPr="00294D8C">
        <w:rPr>
          <w:rFonts w:asciiTheme="minorHAnsi" w:hAnsiTheme="minorHAnsi"/>
          <w:sz w:val="12"/>
        </w:rPr>
        <w:t>¶</w:t>
      </w:r>
      <w:r w:rsidRPr="00294D8C">
        <w:rPr>
          <w:rFonts w:asciiTheme="minorHAnsi" w:hAnsiTheme="minorHAnsi"/>
          <w:sz w:val="16"/>
        </w:rPr>
        <w:t xml:space="preserve"> The </w:t>
      </w:r>
      <w:r w:rsidRPr="00294D8C">
        <w:rPr>
          <w:rStyle w:val="StyleBoldUnderline"/>
          <w:rFonts w:asciiTheme="minorHAnsi" w:hAnsiTheme="minorHAnsi"/>
        </w:rPr>
        <w:t>two sides plan to enhance the existing U.S.-India Global Climate Change Dialogue to engage in constructive discussions</w:t>
      </w:r>
      <w:r w:rsidRPr="00294D8C">
        <w:rPr>
          <w:rFonts w:asciiTheme="minorHAnsi" w:hAnsiTheme="minorHAnsi"/>
          <w:sz w:val="16"/>
        </w:rPr>
        <w:t xml:space="preserve"> on the Durban Platform </w:t>
      </w:r>
      <w:r w:rsidRPr="00294D8C">
        <w:rPr>
          <w:rStyle w:val="StyleBoldUnderline"/>
          <w:rFonts w:asciiTheme="minorHAnsi" w:hAnsiTheme="minorHAnsi"/>
        </w:rPr>
        <w:t>negotiations under the United National Framework Convention on Climate Change, to facilitate climate policy dialogues and exchanges, and to identify opportunities for further and significant bilateral cooperation.</w:t>
      </w:r>
      <w:r w:rsidRPr="00294D8C">
        <w:rPr>
          <w:rStyle w:val="StyleBoldUnderline"/>
          <w:rFonts w:asciiTheme="minorHAnsi" w:hAnsiTheme="minorHAnsi"/>
          <w:b w:val="0"/>
          <w:sz w:val="12"/>
          <w:u w:val="none"/>
        </w:rPr>
        <w:t>¶</w:t>
      </w:r>
      <w:r w:rsidRPr="00294D8C">
        <w:rPr>
          <w:rFonts w:asciiTheme="minorHAnsi" w:hAnsiTheme="minorHAnsi"/>
          <w:sz w:val="16"/>
        </w:rPr>
        <w:t xml:space="preserve"> U.S.-India Civil Nuclear Energy</w:t>
      </w:r>
      <w:r w:rsidRPr="00294D8C">
        <w:rPr>
          <w:rFonts w:asciiTheme="minorHAnsi" w:hAnsiTheme="minorHAnsi"/>
          <w:sz w:val="12"/>
        </w:rPr>
        <w:t>¶</w:t>
      </w:r>
      <w:r w:rsidRPr="00294D8C">
        <w:rPr>
          <w:rFonts w:asciiTheme="minorHAnsi" w:hAnsiTheme="minorHAnsi"/>
          <w:sz w:val="16"/>
        </w:rPr>
        <w:t xml:space="preserve"> Over the past year, negotiations leading to the construction of U.S. nuclear power plants in Gujarat and </w:t>
      </w:r>
      <w:proofErr w:type="spellStart"/>
      <w:r w:rsidRPr="00294D8C">
        <w:rPr>
          <w:rFonts w:asciiTheme="minorHAnsi" w:hAnsiTheme="minorHAnsi"/>
          <w:sz w:val="16"/>
        </w:rPr>
        <w:t>Andra</w:t>
      </w:r>
      <w:proofErr w:type="spellEnd"/>
      <w:r w:rsidRPr="00294D8C">
        <w:rPr>
          <w:rFonts w:asciiTheme="minorHAnsi" w:hAnsiTheme="minorHAnsi"/>
          <w:sz w:val="16"/>
        </w:rPr>
        <w:t xml:space="preserve"> Pradesh have continued with notable progress made towards land acquisition. Additionally, our nuclear regulatory agencies have increased their scope of cooperation on key safety issues. Both the U.S. Nuclear Regulatory Commission (NRC) and the Indian Atomic Energy Regulatory Board (AERB) have been working to finalize an arrangement for the exchange of technical information and cooperation in nuclear safety matters, which is needed to expand upon their current level of cooperation. A key example of cooperation under this arrangement would be the NRC working with the AERB to assist with AERB's work to prepare to certify and license the operation in India of U.S.-origin nuclear power plants.</w:t>
      </w:r>
      <w:r w:rsidRPr="00294D8C">
        <w:rPr>
          <w:rFonts w:asciiTheme="minorHAnsi" w:hAnsiTheme="minorHAnsi"/>
          <w:sz w:val="12"/>
        </w:rPr>
        <w:t>¶</w:t>
      </w:r>
      <w:r w:rsidRPr="00294D8C">
        <w:rPr>
          <w:rFonts w:asciiTheme="minorHAnsi" w:hAnsiTheme="minorHAnsi"/>
          <w:sz w:val="16"/>
        </w:rPr>
        <w:t xml:space="preserve"> Oil and Gas Working Group</w:t>
      </w:r>
      <w:r w:rsidRPr="00294D8C">
        <w:rPr>
          <w:rFonts w:asciiTheme="minorHAnsi" w:hAnsiTheme="minorHAnsi"/>
          <w:sz w:val="12"/>
        </w:rPr>
        <w:t>¶</w:t>
      </w:r>
      <w:r w:rsidRPr="00294D8C">
        <w:rPr>
          <w:rFonts w:asciiTheme="minorHAnsi" w:hAnsiTheme="minorHAnsi"/>
          <w:sz w:val="16"/>
        </w:rPr>
        <w:t xml:space="preserve"> The U.S. Department of Energy and Indian Ministry of Petroleum and Natural Gas are working to renew an MOU for Cooperation in Gas Hydrates aimed at increasing the understanding of the geologic occurrence and the potential of methane production from natural gas hydrates in India and the United States.</w:t>
      </w:r>
      <w:r w:rsidRPr="00294D8C">
        <w:rPr>
          <w:rFonts w:asciiTheme="minorHAnsi" w:hAnsiTheme="minorHAnsi"/>
          <w:sz w:val="12"/>
        </w:rPr>
        <w:t>¶</w:t>
      </w:r>
      <w:r w:rsidRPr="00294D8C">
        <w:rPr>
          <w:rFonts w:asciiTheme="minorHAnsi" w:hAnsiTheme="minorHAnsi"/>
          <w:sz w:val="16"/>
        </w:rPr>
        <w:t xml:space="preserve"> New Joint Working Group on Sustainable Growth</w:t>
      </w:r>
      <w:r w:rsidRPr="00294D8C">
        <w:rPr>
          <w:rFonts w:asciiTheme="minorHAnsi" w:hAnsiTheme="minorHAnsi"/>
          <w:sz w:val="12"/>
        </w:rPr>
        <w:t>¶</w:t>
      </w:r>
      <w:r w:rsidRPr="00294D8C">
        <w:rPr>
          <w:rFonts w:asciiTheme="minorHAnsi" w:hAnsiTheme="minorHAnsi"/>
          <w:sz w:val="16"/>
        </w:rPr>
        <w:t xml:space="preserve"> On May 7, 2012 USAID and the Planning Commission of India signed a Statement of Principles forming a new Joint Working Group on Sustainable Growth that will support efforts to "enhance Indian and U.S. capacity to develop long-term plans and strategies to achieve low carbon inclusive growth." It should also help us in development and adoption of clean technologies.</w:t>
      </w:r>
      <w:r w:rsidRPr="00294D8C">
        <w:rPr>
          <w:rFonts w:asciiTheme="minorHAnsi" w:hAnsiTheme="minorHAnsi"/>
          <w:sz w:val="12"/>
        </w:rPr>
        <w:t>¶</w:t>
      </w:r>
      <w:r w:rsidRPr="00294D8C">
        <w:rPr>
          <w:rFonts w:asciiTheme="minorHAnsi" w:hAnsiTheme="minorHAnsi"/>
          <w:sz w:val="16"/>
        </w:rPr>
        <w:t xml:space="preserve"> Shale Gas Feasibility Studies</w:t>
      </w:r>
      <w:r w:rsidRPr="00294D8C">
        <w:rPr>
          <w:rFonts w:asciiTheme="minorHAnsi" w:hAnsiTheme="minorHAnsi"/>
          <w:sz w:val="12"/>
        </w:rPr>
        <w:t>¶</w:t>
      </w:r>
      <w:r w:rsidRPr="00294D8C">
        <w:rPr>
          <w:rFonts w:asciiTheme="minorHAnsi" w:hAnsiTheme="minorHAnsi"/>
          <w:sz w:val="16"/>
        </w:rPr>
        <w:t xml:space="preserve"> On May 3, 2013, the U.S. Trade and Development Agency (USTDA) signed an agreement to conduct a study to support </w:t>
      </w:r>
      <w:proofErr w:type="spellStart"/>
      <w:r w:rsidRPr="00294D8C">
        <w:rPr>
          <w:rFonts w:asciiTheme="minorHAnsi" w:hAnsiTheme="minorHAnsi"/>
          <w:sz w:val="16"/>
        </w:rPr>
        <w:t>Essar</w:t>
      </w:r>
      <w:proofErr w:type="spellEnd"/>
      <w:r w:rsidRPr="00294D8C">
        <w:rPr>
          <w:rFonts w:asciiTheme="minorHAnsi" w:hAnsiTheme="minorHAnsi"/>
          <w:sz w:val="16"/>
        </w:rPr>
        <w:t xml:space="preserve"> Oil Limited in further assessing its coal bed methane license areas for the presence of commercial grade shale deposits, moving India closer to a potential new domestic energy resource offering cleaner alternatives to coal. USTDA signed a new grant agreement during the Strategic Dialogue for a second study to support Deep Industries Limited in assessing its conventional oil and gas license areas for the presence of commercial grade shale deposits.</w:t>
      </w:r>
      <w:r w:rsidRPr="00294D8C">
        <w:rPr>
          <w:rFonts w:asciiTheme="minorHAnsi" w:hAnsiTheme="minorHAnsi"/>
          <w:sz w:val="12"/>
        </w:rPr>
        <w:t>¶</w:t>
      </w:r>
      <w:r w:rsidRPr="00294D8C">
        <w:rPr>
          <w:rFonts w:asciiTheme="minorHAnsi" w:hAnsiTheme="minorHAnsi"/>
          <w:sz w:val="16"/>
        </w:rPr>
        <w:t xml:space="preserve"> Regional Gas Markets</w:t>
      </w:r>
      <w:r w:rsidRPr="00294D8C">
        <w:rPr>
          <w:rFonts w:asciiTheme="minorHAnsi" w:hAnsiTheme="minorHAnsi"/>
          <w:sz w:val="12"/>
        </w:rPr>
        <w:t>¶</w:t>
      </w:r>
      <w:r w:rsidRPr="00294D8C">
        <w:rPr>
          <w:rFonts w:asciiTheme="minorHAnsi" w:hAnsiTheme="minorHAnsi"/>
          <w:sz w:val="16"/>
        </w:rPr>
        <w:t xml:space="preserve"> The Department of State held an energy security roundtable with Indian counterparts in May 2013 and discussed the development of an Asian natural gas market to provide more secure and diversified supplies of natural gas throughout the region. The U.S. will continue to engage with India including through the U.S.-India Energy Dialogue to address challenges such as financing gas infrastructure, share data on regional and global natural gas trends, and partner on market development capacity building activities.</w:t>
      </w:r>
      <w:r w:rsidRPr="00294D8C">
        <w:rPr>
          <w:rFonts w:asciiTheme="minorHAnsi" w:hAnsiTheme="minorHAnsi"/>
          <w:sz w:val="12"/>
        </w:rPr>
        <w:t>¶</w:t>
      </w:r>
      <w:r w:rsidRPr="00294D8C">
        <w:rPr>
          <w:rFonts w:asciiTheme="minorHAnsi" w:hAnsiTheme="minorHAnsi"/>
          <w:sz w:val="16"/>
        </w:rPr>
        <w:t xml:space="preserve"> Unconventional Gas</w:t>
      </w:r>
      <w:r w:rsidRPr="00294D8C">
        <w:rPr>
          <w:rFonts w:asciiTheme="minorHAnsi" w:hAnsiTheme="minorHAnsi"/>
          <w:sz w:val="12"/>
        </w:rPr>
        <w:t>¶</w:t>
      </w:r>
      <w:r w:rsidRPr="00294D8C">
        <w:rPr>
          <w:rFonts w:asciiTheme="minorHAnsi" w:hAnsiTheme="minorHAnsi"/>
          <w:sz w:val="16"/>
        </w:rPr>
        <w:t xml:space="preserve"> The Department of State's Unconventional Gas Technical Engagement Program (UGTEP) has promoted unconventional gas development in India by hosting a delegation from the Ministry of Petroleum and natural gas in the U.S. and holding a workshop in New Delhi in 2013. UGTEP is increasing its engagement with India by funding a tight gas and shale oil resource assessment to be concluded this year.</w:t>
      </w:r>
      <w:r w:rsidRPr="00294D8C">
        <w:rPr>
          <w:rFonts w:asciiTheme="minorHAnsi" w:hAnsiTheme="minorHAnsi"/>
          <w:sz w:val="12"/>
        </w:rPr>
        <w:t>¶</w:t>
      </w:r>
      <w:r w:rsidRPr="00294D8C">
        <w:rPr>
          <w:rFonts w:asciiTheme="minorHAnsi" w:hAnsiTheme="minorHAnsi"/>
          <w:sz w:val="16"/>
        </w:rPr>
        <w:t xml:space="preserve"> Refineries</w:t>
      </w:r>
      <w:r w:rsidRPr="00294D8C">
        <w:rPr>
          <w:rFonts w:asciiTheme="minorHAnsi" w:hAnsiTheme="minorHAnsi"/>
          <w:sz w:val="12"/>
        </w:rPr>
        <w:t>¶</w:t>
      </w:r>
      <w:r w:rsidRPr="00294D8C">
        <w:rPr>
          <w:rFonts w:asciiTheme="minorHAnsi" w:hAnsiTheme="minorHAnsi"/>
          <w:sz w:val="16"/>
        </w:rPr>
        <w:t xml:space="preserve"> At the request of the Ministry of Petroleum and Natural Gas, USTDA brought representatives of India's Ministry of Petroleum and Natural Gas and directors of state-owned refineries to the United States to meet with U.S. companies specializing in a range of refinery efficiency and residue up-gradation technologies. The Indian refiners are looking for ways to improve refinery efficiency and productivity by integrating slurry hydro-cracking and advanced conversion process technologies, presenting opportunities for U.</w:t>
      </w:r>
      <w:r w:rsidRPr="00294D8C">
        <w:rPr>
          <w:rFonts w:asciiTheme="minorHAnsi" w:hAnsiTheme="minorHAnsi"/>
          <w:sz w:val="12"/>
        </w:rPr>
        <w:t>¶</w:t>
      </w:r>
      <w:r w:rsidRPr="00294D8C">
        <w:rPr>
          <w:rFonts w:asciiTheme="minorHAnsi" w:hAnsiTheme="minorHAnsi"/>
          <w:sz w:val="16"/>
        </w:rPr>
        <w:t xml:space="preserve"> S. firms in this sector. The delegation visited Chicago, </w:t>
      </w:r>
      <w:proofErr w:type="gramStart"/>
      <w:r w:rsidRPr="00294D8C">
        <w:rPr>
          <w:rFonts w:asciiTheme="minorHAnsi" w:hAnsiTheme="minorHAnsi"/>
          <w:sz w:val="16"/>
        </w:rPr>
        <w:t>Houston ,and</w:t>
      </w:r>
      <w:proofErr w:type="gramEnd"/>
      <w:r w:rsidRPr="00294D8C">
        <w:rPr>
          <w:rFonts w:asciiTheme="minorHAnsi" w:hAnsiTheme="minorHAnsi"/>
          <w:sz w:val="16"/>
        </w:rPr>
        <w:t xml:space="preserve"> New Orleans in May 2013.</w:t>
      </w:r>
      <w:r w:rsidRPr="00294D8C">
        <w:rPr>
          <w:rFonts w:asciiTheme="minorHAnsi" w:hAnsiTheme="minorHAnsi"/>
          <w:sz w:val="12"/>
        </w:rPr>
        <w:t>¶</w:t>
      </w:r>
      <w:r w:rsidRPr="00294D8C">
        <w:rPr>
          <w:rFonts w:asciiTheme="minorHAnsi" w:hAnsiTheme="minorHAnsi"/>
          <w:sz w:val="16"/>
        </w:rPr>
        <w:t xml:space="preserve"> Energy Efficiency and Sustainable Cities</w:t>
      </w:r>
      <w:r w:rsidRPr="00294D8C">
        <w:rPr>
          <w:rFonts w:asciiTheme="minorHAnsi" w:hAnsiTheme="minorHAnsi"/>
          <w:sz w:val="12"/>
        </w:rPr>
        <w:t>¶</w:t>
      </w:r>
      <w:r w:rsidRPr="00294D8C">
        <w:rPr>
          <w:rFonts w:asciiTheme="minorHAnsi" w:hAnsiTheme="minorHAnsi"/>
          <w:sz w:val="16"/>
        </w:rPr>
        <w:t xml:space="preserve"> The U.S. Department of Energy is working in two Indian states - Rajasthan and Tamil Nadu - that are in the process of implementing the Energy Conservation Building Codes (ECBC). One city in each State (Jaipur in Rajasthan and Chennai in Tamil Nadu) has been selected to showcase implementation at the local level; the work should have benefits beyond those cities. DOE through Lawrence Berkeley National Laboratory (LBNL) is working with India to adopt Building to Grid (B2G) best practices to improve the energy efficiency of data centers and measures to improve energy efficiency performance of exemplary IT office buildings.</w:t>
      </w:r>
      <w:r w:rsidRPr="00294D8C">
        <w:rPr>
          <w:rFonts w:asciiTheme="minorHAnsi" w:hAnsiTheme="minorHAnsi"/>
          <w:sz w:val="12"/>
        </w:rPr>
        <w:t>¶</w:t>
      </w:r>
      <w:r w:rsidRPr="00294D8C">
        <w:rPr>
          <w:rFonts w:asciiTheme="minorHAnsi" w:hAnsiTheme="minorHAnsi"/>
          <w:sz w:val="16"/>
        </w:rPr>
        <w:t xml:space="preserve"> Renewable Energy</w:t>
      </w:r>
      <w:r w:rsidRPr="00294D8C">
        <w:rPr>
          <w:rFonts w:asciiTheme="minorHAnsi" w:hAnsiTheme="minorHAnsi"/>
          <w:sz w:val="12"/>
        </w:rPr>
        <w:t>¶</w:t>
      </w:r>
      <w:r w:rsidRPr="00294D8C">
        <w:rPr>
          <w:rFonts w:asciiTheme="minorHAnsi" w:hAnsiTheme="minorHAnsi"/>
          <w:sz w:val="16"/>
        </w:rPr>
        <w:t xml:space="preserve"> DOE's National Renewable Energy Laboratory (NREL) is collaborating with India's Solar Energy Centre (SEC) to increase understanding of how solar photovoltaic modules perform in different climatic environments over long periods of time and to develop testing procedures to help improve product reliability. NREL is updating solar maps for India with new data obtained on aerosol optical depth from the Indian Space Research Organization. DOE/NREL and India's Centre for Wind Energy Technology (C-WET) are collaborating to enhance existing wind resource characterizations for priority areas in India.</w:t>
      </w:r>
      <w:r w:rsidRPr="00294D8C">
        <w:rPr>
          <w:rFonts w:asciiTheme="minorHAnsi" w:hAnsiTheme="minorHAnsi"/>
          <w:sz w:val="12"/>
        </w:rPr>
        <w:t>¶</w:t>
      </w:r>
      <w:r w:rsidRPr="00294D8C">
        <w:rPr>
          <w:rFonts w:asciiTheme="minorHAnsi" w:hAnsiTheme="minorHAnsi"/>
          <w:sz w:val="16"/>
        </w:rPr>
        <w:t xml:space="preserve"> U.S.-India Partnership to Advance Clean Energy (PACE</w:t>
      </w:r>
      <w:proofErr w:type="gramStart"/>
      <w:r w:rsidRPr="00294D8C">
        <w:rPr>
          <w:rFonts w:asciiTheme="minorHAnsi" w:hAnsiTheme="minorHAnsi"/>
          <w:sz w:val="16"/>
        </w:rPr>
        <w:t>)</w:t>
      </w:r>
      <w:r w:rsidRPr="00294D8C">
        <w:rPr>
          <w:rFonts w:asciiTheme="minorHAnsi" w:hAnsiTheme="minorHAnsi"/>
          <w:sz w:val="12"/>
        </w:rPr>
        <w:t>¶</w:t>
      </w:r>
      <w:proofErr w:type="gramEnd"/>
      <w:r w:rsidRPr="00294D8C">
        <w:rPr>
          <w:rFonts w:asciiTheme="minorHAnsi" w:hAnsiTheme="minorHAnsi"/>
          <w:sz w:val="16"/>
        </w:rPr>
        <w:t xml:space="preserve"> Prime Minister Singh and President Obama announced PACE in November 2009 to improve energy access and promote low-carbon growth. Under PACE-Research, in 2012, the Government of India and the Department of Energy are supporting three innovative public-private U.S.-India consortia work in solar energy, building efficiency, and advanced biofuels under the $125 million Joint Clean Energy Research and Development Center. The Clean Energy Finance Center, a partnership between OPIC, the Ex-</w:t>
      </w:r>
      <w:proofErr w:type="spellStart"/>
      <w:r w:rsidRPr="00294D8C">
        <w:rPr>
          <w:rFonts w:asciiTheme="minorHAnsi" w:hAnsiTheme="minorHAnsi"/>
          <w:sz w:val="16"/>
        </w:rPr>
        <w:t>Im</w:t>
      </w:r>
      <w:proofErr w:type="spellEnd"/>
      <w:r w:rsidRPr="00294D8C">
        <w:rPr>
          <w:rFonts w:asciiTheme="minorHAnsi" w:hAnsiTheme="minorHAnsi"/>
          <w:sz w:val="16"/>
        </w:rPr>
        <w:t xml:space="preserve"> Bank, USAID, the Department of Commerce, and USTDA has provided roughly $2.0 billion in renewable energy financing to India, including financing nearly 40 percent of India's first 1,000 MW of installed solar energy capacity. USTDA also supports the U.S.-India Energy Cooperation Program, a partnership of U.S. companies and the two governments which </w:t>
      </w:r>
      <w:proofErr w:type="gramStart"/>
      <w:r w:rsidRPr="00294D8C">
        <w:rPr>
          <w:rFonts w:asciiTheme="minorHAnsi" w:hAnsiTheme="minorHAnsi"/>
          <w:sz w:val="16"/>
        </w:rPr>
        <w:t>provides</w:t>
      </w:r>
      <w:proofErr w:type="gramEnd"/>
      <w:r w:rsidRPr="00294D8C">
        <w:rPr>
          <w:rFonts w:asciiTheme="minorHAnsi" w:hAnsiTheme="minorHAnsi"/>
          <w:sz w:val="16"/>
        </w:rPr>
        <w:t xml:space="preserve"> project development support to the Indian energy sector in such areas as energy efficient buildings, smart electrical grid development, and solar power generation, including as part of a rural micro-grid initiative. Under PACE-Deployment, USTDA has also supported a package of smart grid feasibility studies, pilot projects and technical assistance aimed at improving the reliability and efficiency of India's electricity supply, and was able to announce a new commitment to develop a Smart Grid Test Bed with India's Central Power Research Institute (CPRI), USAID's $20 million PACE-Deployment technical assistance program is improving end-use energy efficiency and increasing the supply of renewable energy with a focus on strengthening policy and regulatory institutions, increasing access to finance, and enhancing institutional capacity.</w:t>
      </w:r>
      <w:r w:rsidRPr="00294D8C">
        <w:rPr>
          <w:rFonts w:asciiTheme="minorHAnsi" w:hAnsiTheme="minorHAnsi"/>
          <w:sz w:val="12"/>
        </w:rPr>
        <w:t>¶</w:t>
      </w:r>
      <w:r w:rsidRPr="00294D8C">
        <w:rPr>
          <w:rFonts w:asciiTheme="minorHAnsi" w:hAnsiTheme="minorHAnsi"/>
          <w:sz w:val="16"/>
        </w:rPr>
        <w:t xml:space="preserve"> In May 2013, USTDA signed a grant agreement with Reliance Infrastructure Limited. The grant agreement supports funding for a feasibility study and pilot project for the installation of a demand side management (DSM) power system on Reliance Infrastructure's Mumbai distribution system. Reliance Infrastructure has selected </w:t>
      </w:r>
      <w:proofErr w:type="spellStart"/>
      <w:r w:rsidRPr="00294D8C">
        <w:rPr>
          <w:rFonts w:asciiTheme="minorHAnsi" w:hAnsiTheme="minorHAnsi"/>
          <w:sz w:val="16"/>
        </w:rPr>
        <w:t>Innovari</w:t>
      </w:r>
      <w:proofErr w:type="spellEnd"/>
      <w:r w:rsidRPr="00294D8C">
        <w:rPr>
          <w:rFonts w:asciiTheme="minorHAnsi" w:hAnsiTheme="minorHAnsi"/>
          <w:sz w:val="16"/>
        </w:rPr>
        <w:t xml:space="preserve">, Inc. (Austin, Texas) as the contractor for the project. </w:t>
      </w:r>
      <w:proofErr w:type="spellStart"/>
      <w:r w:rsidRPr="00294D8C">
        <w:rPr>
          <w:rFonts w:asciiTheme="minorHAnsi" w:hAnsiTheme="minorHAnsi"/>
          <w:sz w:val="16"/>
        </w:rPr>
        <w:t>Innovari</w:t>
      </w:r>
      <w:proofErr w:type="spellEnd"/>
      <w:r w:rsidRPr="00294D8C">
        <w:rPr>
          <w:rFonts w:asciiTheme="minorHAnsi" w:hAnsiTheme="minorHAnsi"/>
          <w:sz w:val="16"/>
        </w:rPr>
        <w:t xml:space="preserve"> will assist Reliance Infrastructure in deploying and utilizing the new smart grid DSM system to manage peak demand and more efficiently utilize its electric power infrastructure. Reliance and </w:t>
      </w:r>
      <w:proofErr w:type="spellStart"/>
      <w:r w:rsidRPr="00294D8C">
        <w:rPr>
          <w:rFonts w:asciiTheme="minorHAnsi" w:hAnsiTheme="minorHAnsi"/>
          <w:sz w:val="16"/>
        </w:rPr>
        <w:t>Innovari</w:t>
      </w:r>
      <w:proofErr w:type="spellEnd"/>
      <w:r w:rsidRPr="00294D8C">
        <w:rPr>
          <w:rFonts w:asciiTheme="minorHAnsi" w:hAnsiTheme="minorHAnsi"/>
          <w:sz w:val="16"/>
        </w:rPr>
        <w:t xml:space="preserve"> were able to sign their contract for the execution of the pilot during the Strategic Dialogue.</w:t>
      </w:r>
      <w:r w:rsidRPr="00294D8C">
        <w:rPr>
          <w:rFonts w:asciiTheme="minorHAnsi" w:hAnsiTheme="minorHAnsi"/>
          <w:sz w:val="12"/>
        </w:rPr>
        <w:t>¶</w:t>
      </w:r>
      <w:r w:rsidRPr="00294D8C">
        <w:rPr>
          <w:rFonts w:asciiTheme="minorHAnsi" w:hAnsiTheme="minorHAnsi"/>
          <w:sz w:val="16"/>
        </w:rPr>
        <w:t xml:space="preserve"> Clean Energy Finance</w:t>
      </w:r>
      <w:r w:rsidRPr="00294D8C">
        <w:rPr>
          <w:rFonts w:asciiTheme="minorHAnsi" w:hAnsiTheme="minorHAnsi"/>
          <w:sz w:val="12"/>
        </w:rPr>
        <w:t>¶</w:t>
      </w:r>
      <w:r w:rsidRPr="00294D8C">
        <w:rPr>
          <w:rFonts w:asciiTheme="minorHAnsi" w:hAnsiTheme="minorHAnsi"/>
          <w:sz w:val="16"/>
        </w:rPr>
        <w:t xml:space="preserve"> USAID announced a new loan guarantee under the Development Credit Authority that will mobilize at least $100 million for clean energy investments.</w:t>
      </w:r>
      <w:r w:rsidRPr="00294D8C">
        <w:rPr>
          <w:rFonts w:asciiTheme="minorHAnsi" w:hAnsiTheme="minorHAnsi"/>
          <w:sz w:val="12"/>
        </w:rPr>
        <w:t>¶</w:t>
      </w:r>
      <w:r w:rsidRPr="00294D8C">
        <w:rPr>
          <w:rFonts w:asciiTheme="minorHAnsi" w:hAnsiTheme="minorHAnsi"/>
          <w:sz w:val="16"/>
        </w:rPr>
        <w:t xml:space="preserve"> Clean Energy Ministerial</w:t>
      </w:r>
      <w:r w:rsidRPr="00294D8C">
        <w:rPr>
          <w:rFonts w:asciiTheme="minorHAnsi" w:hAnsiTheme="minorHAnsi"/>
          <w:sz w:val="12"/>
        </w:rPr>
        <w:t>¶</w:t>
      </w:r>
      <w:r w:rsidRPr="00294D8C">
        <w:rPr>
          <w:rFonts w:asciiTheme="minorHAnsi" w:hAnsiTheme="minorHAnsi"/>
          <w:sz w:val="16"/>
        </w:rPr>
        <w:t xml:space="preserve"> The United States and India acknowledged the important role of their joint efforts in the Clean Energy Ministerial (CEM), a global forum to share best practices and promote policies and programs that encourage and facilitate the transition to a global clean energy economy. The Government of India hosted the fourth Clean Energy Ministerial on April 17-18, 2013, in Delhi, with Prime Minister </w:t>
      </w:r>
      <w:proofErr w:type="spellStart"/>
      <w:r w:rsidRPr="00294D8C">
        <w:rPr>
          <w:rFonts w:asciiTheme="minorHAnsi" w:hAnsiTheme="minorHAnsi"/>
          <w:sz w:val="16"/>
        </w:rPr>
        <w:t>Manmohan</w:t>
      </w:r>
      <w:proofErr w:type="spellEnd"/>
      <w:r w:rsidRPr="00294D8C">
        <w:rPr>
          <w:rFonts w:asciiTheme="minorHAnsi" w:hAnsiTheme="minorHAnsi"/>
          <w:sz w:val="16"/>
        </w:rPr>
        <w:t xml:space="preserve"> Singh providing opening remarks. At the Clean Energy Ministerial, India's Ministry of New and Renewable Energy and the U.</w:t>
      </w:r>
      <w:r w:rsidRPr="00294D8C">
        <w:rPr>
          <w:rFonts w:asciiTheme="minorHAnsi" w:hAnsiTheme="minorHAnsi"/>
          <w:sz w:val="12"/>
        </w:rPr>
        <w:t>¶</w:t>
      </w:r>
      <w:r w:rsidRPr="00294D8C">
        <w:rPr>
          <w:rFonts w:asciiTheme="minorHAnsi" w:hAnsiTheme="minorHAnsi"/>
          <w:sz w:val="16"/>
        </w:rPr>
        <w:t xml:space="preserve"> S. Department of Energy launched the beta version of the Indian Renewable Energy and Energy Efficiency Policy Database (IREEED), an online repository of India's central and state government renewable energy and energy efficiency policies, regulations, and incentive programs for the benefit of policy makers, project developers, businesses, and consumers. The United States and India co-lead the CEM's 21st Century Power Partnership and the </w:t>
      </w:r>
      <w:proofErr w:type="spellStart"/>
      <w:r w:rsidRPr="00294D8C">
        <w:rPr>
          <w:rFonts w:asciiTheme="minorHAnsi" w:hAnsiTheme="minorHAnsi"/>
          <w:sz w:val="16"/>
        </w:rPr>
        <w:t>Super Efficient</w:t>
      </w:r>
      <w:proofErr w:type="spellEnd"/>
      <w:r w:rsidRPr="00294D8C">
        <w:rPr>
          <w:rFonts w:asciiTheme="minorHAnsi" w:hAnsiTheme="minorHAnsi"/>
          <w:sz w:val="16"/>
        </w:rPr>
        <w:t xml:space="preserve"> Appliances and Equipment Deployment (SEAD) initiative. India's participation in the Clean Energy Ministerial has led to significant domestic achievements, such as becoming the first country in the world to comprehensively regulate the performance, safety, and quality of light-emitting diodes (LEDs). Through the CEM, India is also paving the way forward for a new model of power sector work, focusing on peer-to-peer engagement with international experts on grid integration of renewable energy sources and energy efficiency.</w:t>
      </w:r>
      <w:r w:rsidRPr="00294D8C">
        <w:rPr>
          <w:rFonts w:asciiTheme="minorHAnsi" w:hAnsiTheme="minorHAnsi"/>
          <w:sz w:val="12"/>
        </w:rPr>
        <w:t>¶</w:t>
      </w:r>
      <w:r w:rsidRPr="00294D8C">
        <w:rPr>
          <w:rFonts w:asciiTheme="minorHAnsi" w:hAnsiTheme="minorHAnsi"/>
          <w:sz w:val="16"/>
        </w:rPr>
        <w:t xml:space="preserve"> U.S.-India Collaboration on Smart and Efficient Air Conditioning and Space Cooling</w:t>
      </w:r>
      <w:r w:rsidRPr="00294D8C">
        <w:rPr>
          <w:rFonts w:asciiTheme="minorHAnsi" w:hAnsiTheme="minorHAnsi"/>
          <w:sz w:val="12"/>
        </w:rPr>
        <w:t>¶</w:t>
      </w:r>
      <w:r w:rsidRPr="00294D8C">
        <w:rPr>
          <w:rFonts w:asciiTheme="minorHAnsi" w:hAnsiTheme="minorHAnsi"/>
          <w:sz w:val="16"/>
        </w:rPr>
        <w:t xml:space="preserve"> The United States and India announced collaboration on smart and efficient space cooling that will aim to facilitate the AC market transformation to super-efficient space cooling technologies. Under the collaboration, the United States intends to support sharing of technical expertise and experience, building on and contributing to several existing collaborations like SEAD, the 21st Century Power Partnership, and PACE-D/PACE-R.</w:t>
      </w:r>
      <w:r w:rsidRPr="00294D8C">
        <w:rPr>
          <w:rFonts w:asciiTheme="minorHAnsi" w:hAnsiTheme="minorHAnsi"/>
          <w:sz w:val="12"/>
        </w:rPr>
        <w:t>¶</w:t>
      </w:r>
      <w:r w:rsidRPr="00294D8C">
        <w:rPr>
          <w:rFonts w:asciiTheme="minorHAnsi" w:hAnsiTheme="minorHAnsi"/>
          <w:sz w:val="16"/>
        </w:rPr>
        <w:t xml:space="preserve"> Arctic Council</w:t>
      </w:r>
      <w:r w:rsidRPr="00294D8C">
        <w:rPr>
          <w:rFonts w:asciiTheme="minorHAnsi" w:hAnsiTheme="minorHAnsi"/>
          <w:sz w:val="12"/>
        </w:rPr>
        <w:t>¶</w:t>
      </w:r>
      <w:r w:rsidRPr="00294D8C">
        <w:rPr>
          <w:rFonts w:asciiTheme="minorHAnsi" w:hAnsiTheme="minorHAnsi"/>
          <w:sz w:val="16"/>
        </w:rPr>
        <w:t xml:space="preserve"> On May 15, India was welcomed as a new Observer State to the Arctic Council. The Arctic environment is changing rapidly, primarily as a result of global climate change. The emergence of new challenges and opportunities in the Arctic is drawing greater global attention. India is a major player in global scientific climate studies and has a research station in the Arctic. India's observer status in the Arctic Council should bring reciprocal benefits to the global community by enhancing global science collaborations and data exchanges on climate modeling and research.</w:t>
      </w:r>
      <w:r w:rsidRPr="00294D8C">
        <w:rPr>
          <w:rFonts w:asciiTheme="minorHAnsi" w:hAnsiTheme="minorHAnsi"/>
          <w:sz w:val="12"/>
        </w:rPr>
        <w:t>¶</w:t>
      </w:r>
      <w:r w:rsidRPr="00294D8C">
        <w:rPr>
          <w:rFonts w:asciiTheme="minorHAnsi" w:hAnsiTheme="minorHAnsi"/>
          <w:sz w:val="16"/>
        </w:rPr>
        <w:t xml:space="preserve"> Forest-Related Initiative</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A</w:t>
      </w:r>
      <w:proofErr w:type="gramEnd"/>
      <w:r w:rsidRPr="00294D8C">
        <w:rPr>
          <w:rFonts w:asciiTheme="minorHAnsi" w:hAnsiTheme="minorHAnsi"/>
          <w:sz w:val="16"/>
        </w:rPr>
        <w:t xml:space="preserve"> Partnership agreement was signed between the U.S. and India for the Sustainable Forests and Climate Adaptation </w:t>
      </w:r>
      <w:proofErr w:type="spellStart"/>
      <w:r w:rsidRPr="00294D8C">
        <w:rPr>
          <w:rFonts w:asciiTheme="minorHAnsi" w:hAnsiTheme="minorHAnsi"/>
          <w:sz w:val="16"/>
        </w:rPr>
        <w:t>programme</w:t>
      </w:r>
      <w:proofErr w:type="spellEnd"/>
      <w:r w:rsidRPr="00294D8C">
        <w:rPr>
          <w:rFonts w:asciiTheme="minorHAnsi" w:hAnsiTheme="minorHAnsi"/>
          <w:sz w:val="16"/>
        </w:rPr>
        <w:t xml:space="preserve"> on September 30, 2010. Under President Obama's Global Climate Change Initiative, in July 2012, the Indian Ministry of Environment and Forests and USAID initiated a five-year, $14 million contract to take Reducing Emissions from Deforestation and Forest Degradation (REDD+) actions to scale in India. The program is to: (1) develop and deploy scientific tools and methods for improved ecosystem management, forest carbon inventory, and monitoring; (2) design modalities to provide better incentives to forest-dependent communities for forest management and conservation; and (3) enhance human and institutional capacity. USAID works in collaboration with the U.S. Forest Service on this initiative.</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Disaster Preparedness and Climate Change Adaptation</w:t>
      </w:r>
      <w:r w:rsidRPr="00294D8C">
        <w:rPr>
          <w:rStyle w:val="StyleBoldUnderline"/>
          <w:rFonts w:asciiTheme="minorHAnsi" w:hAnsiTheme="minorHAnsi"/>
          <w:b w:val="0"/>
          <w:sz w:val="12"/>
          <w:u w:val="none"/>
        </w:rPr>
        <w:t>¶</w:t>
      </w:r>
      <w:r w:rsidRPr="00294D8C">
        <w:rPr>
          <w:rFonts w:asciiTheme="minorHAnsi" w:hAnsiTheme="minorHAnsi"/>
          <w:sz w:val="16"/>
        </w:rPr>
        <w:t xml:space="preserve"> </w:t>
      </w:r>
      <w:r w:rsidRPr="00294D8C">
        <w:rPr>
          <w:rStyle w:val="StyleBoldUnderline"/>
          <w:rFonts w:asciiTheme="minorHAnsi" w:hAnsiTheme="minorHAnsi"/>
        </w:rPr>
        <w:t>USAID/India's Disaster Management Support project, in collaboration with the Indian Ministry of Home Affairs aims to reduce the vulnerability of eight Indian cities to climate change-related disasters. The project, which started in October 2012, should enhance institutional capacities to integrate climate risk reduction measures in development programs, undertake disaster risk mitigation activities based on scientific analyses, and enhance community preparedness and measures. The U.S. Geological Survey collaborates with India on ground water and aquifer studies.</w:t>
      </w:r>
      <w:r w:rsidRPr="00294D8C">
        <w:rPr>
          <w:rStyle w:val="StyleBoldUnderline"/>
          <w:rFonts w:asciiTheme="minorHAnsi" w:hAnsiTheme="minorHAnsi"/>
          <w:b w:val="0"/>
          <w:sz w:val="12"/>
          <w:u w:val="none"/>
        </w:rPr>
        <w:t>¶</w:t>
      </w:r>
      <w:r w:rsidRPr="00294D8C">
        <w:rPr>
          <w:rFonts w:asciiTheme="minorHAnsi" w:hAnsiTheme="minorHAnsi"/>
          <w:sz w:val="16"/>
        </w:rPr>
        <w:t xml:space="preserve"> Short-Lived Climate Pollutants</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Through</w:t>
      </w:r>
      <w:proofErr w:type="gramEnd"/>
      <w:r w:rsidRPr="00294D8C">
        <w:rPr>
          <w:rFonts w:asciiTheme="minorHAnsi" w:hAnsiTheme="minorHAnsi"/>
          <w:sz w:val="16"/>
        </w:rPr>
        <w:t xml:space="preserve"> the </w:t>
      </w:r>
      <w:r w:rsidRPr="00294D8C">
        <w:rPr>
          <w:rStyle w:val="StyleBoldUnderline"/>
          <w:rFonts w:asciiTheme="minorHAnsi" w:hAnsiTheme="minorHAnsi"/>
        </w:rPr>
        <w:t>Global Methane Initiative, the United States and India collaborate on a range of joint projects and programs to capture methane and use it as a clean energy source. Additionally, the U.S. EPA has collaborated with Indian oil and gas companies to capture and reuse fugitive methane from gas facilities, and has established a research clearinghouse with Coal India on coal mine and coal bed methane. Coal India is using this facility to explore prospects for commercially viable methane capture systems to both reduce emissions and recycle methane as an energy source. India and the U.S. will work together to exchange information on short-lived climate pollutants, including black carbon.</w:t>
      </w:r>
      <w:r w:rsidRPr="00294D8C">
        <w:rPr>
          <w:rStyle w:val="StyleBoldUnderline"/>
          <w:rFonts w:asciiTheme="minorHAnsi" w:hAnsiTheme="minorHAnsi"/>
          <w:b w:val="0"/>
          <w:sz w:val="12"/>
          <w:u w:val="none"/>
        </w:rPr>
        <w:t>¶</w:t>
      </w:r>
      <w:r w:rsidRPr="00294D8C">
        <w:rPr>
          <w:rFonts w:asciiTheme="minorHAnsi" w:hAnsiTheme="minorHAnsi"/>
          <w:sz w:val="16"/>
        </w:rPr>
        <w:t xml:space="preserve"> Environment</w:t>
      </w:r>
      <w:r w:rsidRPr="00294D8C">
        <w:rPr>
          <w:rFonts w:asciiTheme="minorHAnsi" w:hAnsiTheme="minorHAnsi"/>
          <w:sz w:val="12"/>
        </w:rPr>
        <w:t>¶</w:t>
      </w:r>
      <w:r w:rsidRPr="00294D8C">
        <w:rPr>
          <w:rFonts w:asciiTheme="minorHAnsi" w:hAnsiTheme="minorHAnsi"/>
          <w:sz w:val="16"/>
        </w:rPr>
        <w:t xml:space="preserve"> India has long standing collaborations on environment and forestry with various U.S. agencies including the U.S. Environment Protection Agency (EPA), the U.S. Forest Service (USFS) and the U.S. Fish and Wildlife Service (USFWS). EPA has been an active partner with India in several areas, including environmental governance and air quality. The USFS and the USFWS have collaborated over the past few decades with India in the areas of watershed management, wildlife conservation, improving forest health and productivity, and integrated forest planning and management for conservation of biological diversity in India. The USFS has also conducted workshops in India on carbon monitoring and assessment, and climate adaptation and mitigation issues in the Eastern Himalayas.</w:t>
      </w:r>
    </w:p>
    <w:p w:rsidR="00CA5A61" w:rsidRDefault="00CA5A61" w:rsidP="00823B66">
      <w:pPr>
        <w:rPr>
          <w:rFonts w:asciiTheme="minorHAnsi" w:hAnsiTheme="minorHAnsi"/>
          <w:sz w:val="16"/>
        </w:rPr>
      </w:pPr>
    </w:p>
    <w:p w:rsidR="00CA5A61" w:rsidRDefault="00CA5A61" w:rsidP="00CA5A61">
      <w:pPr>
        <w:pStyle w:val="Heading4"/>
      </w:pPr>
      <w:r>
        <w:t xml:space="preserve">That’s vital – half of India’s energy comes from coal and there’s zero regulation in the SQ </w:t>
      </w:r>
    </w:p>
    <w:p w:rsidR="00CA5A61" w:rsidRDefault="00CA5A61" w:rsidP="00CA5A61">
      <w:r w:rsidRPr="00B26D04">
        <w:rPr>
          <w:rStyle w:val="StyleStyleBold12pt"/>
        </w:rPr>
        <w:t>The Climate Group 6/24/13</w:t>
      </w:r>
      <w:r>
        <w:t xml:space="preserve"> [Alana Ryan reporting for The Climate Group, June 24 2013, “</w:t>
      </w:r>
      <w:r w:rsidRPr="00B26D04">
        <w:t>JOHN KERRY STRESSES IMPORTANCE OF INTERNATIONAL COOPERATION TO TACKLE CLIMATE CHANGE DURING INDIA VISIT</w:t>
      </w:r>
      <w:r>
        <w:t>”</w:t>
      </w:r>
    </w:p>
    <w:p w:rsidR="00CA5A61" w:rsidRDefault="004A73E5" w:rsidP="00CA5A61">
      <w:hyperlink r:id="rId46" w:history="1">
        <w:r w:rsidR="00CA5A61" w:rsidRPr="00B26D04">
          <w:t>http://www.theclimategroup.org/what-we-do/news-and-blogs/john-kerry-uses-india-visit-to-stress-importance-of-bilateral-cooperation-to-tackle-climate-change/</w:t>
        </w:r>
      </w:hyperlink>
      <w:r w:rsidR="00CA5A61">
        <w:t xml:space="preserve"> //SD]</w:t>
      </w:r>
    </w:p>
    <w:p w:rsidR="00CA5A61" w:rsidRPr="007769E0" w:rsidRDefault="00CA5A61" w:rsidP="00CA5A61">
      <w:pPr>
        <w:rPr>
          <w:sz w:val="16"/>
        </w:rPr>
      </w:pPr>
      <w:r w:rsidRPr="007769E0">
        <w:rPr>
          <w:sz w:val="16"/>
        </w:rPr>
        <w:t xml:space="preserve">NEW DELHI: John </w:t>
      </w:r>
      <w:r w:rsidRPr="00B26D04">
        <w:rPr>
          <w:rStyle w:val="StyleBoldUnderline"/>
        </w:rPr>
        <w:t>Kerry</w:t>
      </w:r>
      <w:r w:rsidRPr="007769E0">
        <w:rPr>
          <w:sz w:val="16"/>
        </w:rPr>
        <w:t xml:space="preserve"> has </w:t>
      </w:r>
      <w:r w:rsidRPr="00B26D04">
        <w:rPr>
          <w:rStyle w:val="StyleBoldUnderline"/>
        </w:rPr>
        <w:t>used his first visit to India</w:t>
      </w:r>
      <w:r w:rsidRPr="007769E0">
        <w:rPr>
          <w:sz w:val="16"/>
        </w:rPr>
        <w:t xml:space="preserve"> as US Secretary of State </w:t>
      </w:r>
      <w:r w:rsidRPr="00B26D04">
        <w:rPr>
          <w:rStyle w:val="StyleBoldUnderline"/>
        </w:rPr>
        <w:t>to advocate</w:t>
      </w:r>
      <w:r w:rsidRPr="007769E0">
        <w:rPr>
          <w:sz w:val="16"/>
        </w:rPr>
        <w:t xml:space="preserve"> that the rapidly growing economy should work with </w:t>
      </w:r>
      <w:r w:rsidRPr="00B26D04">
        <w:rPr>
          <w:rStyle w:val="StyleBoldUnderline"/>
        </w:rPr>
        <w:t>the US to negotiate a global treaty to curtail climate change</w:t>
      </w:r>
      <w:r w:rsidRPr="007769E0">
        <w:rPr>
          <w:sz w:val="16"/>
        </w:rPr>
        <w:t xml:space="preserve">. Speaking in the Indian capital of New Delhi yesterday, a day before the annual US-India Strategic Dialogue forum began, John </w:t>
      </w:r>
      <w:r w:rsidRPr="00B26D04">
        <w:rPr>
          <w:rStyle w:val="StyleBoldUnderline"/>
        </w:rPr>
        <w:t>Kerry stressed that both countries have a duty to curtail global warming.</w:t>
      </w:r>
      <w:r w:rsidRPr="007769E0">
        <w:rPr>
          <w:sz w:val="16"/>
        </w:rPr>
        <w:t xml:space="preserve"> In an impassioned address he highlighted that "the health of our planet and the irreversible climate challenge speeding toward us, crying out for a global solution, is the place to begin this conversation”. Currently </w:t>
      </w:r>
      <w:r w:rsidRPr="00B26D04">
        <w:rPr>
          <w:rStyle w:val="StyleBoldUnderline"/>
        </w:rPr>
        <w:t>over half of India's power comes from coal and the nation has so far resisted international pressure to comply with targets to reduce greenhouse gas emissions for fear of their impact on economic growth</w:t>
      </w:r>
      <w:r w:rsidRPr="007769E0">
        <w:rPr>
          <w:sz w:val="16"/>
        </w:rPr>
        <w:t>. However, Kerry argued that every state must play its part: "When the desert is creeping into East Africa, and ever more scarce resources push farmers and herders into deadly conflict ... then this is a matter of shared security for all of us. [...] When the Himalayan glaciers are receding, threatening the very supply of water to almost a billion people, we all need to do better," he said</w:t>
      </w:r>
      <w:r w:rsidRPr="00B26D04">
        <w:rPr>
          <w:rStyle w:val="StyleBoldUnderline"/>
        </w:rPr>
        <w:t>. Kerry added that</w:t>
      </w:r>
      <w:r w:rsidRPr="007769E0">
        <w:rPr>
          <w:sz w:val="16"/>
        </w:rPr>
        <w:t xml:space="preserve"> </w:t>
      </w:r>
      <w:r w:rsidRPr="00B26D04">
        <w:rPr>
          <w:rStyle w:val="StyleBoldUnderline"/>
        </w:rPr>
        <w:t>developing collaboration between the countries' clean technology sectors will actually generate greater growth and create jobs,</w:t>
      </w:r>
      <w:r w:rsidRPr="007769E0">
        <w:rPr>
          <w:sz w:val="16"/>
        </w:rPr>
        <w:t xml:space="preserve"> insisting: "</w:t>
      </w:r>
      <w:r w:rsidRPr="00B26D04">
        <w:rPr>
          <w:rStyle w:val="StyleBoldUnderline"/>
        </w:rPr>
        <w:t>If we do this right, it won't hurt our economies - it will grow them"</w:t>
      </w:r>
      <w:r w:rsidRPr="007769E0">
        <w:rPr>
          <w:sz w:val="16"/>
        </w:rPr>
        <w:t>. At present</w:t>
      </w:r>
      <w:r w:rsidRPr="00B26D04">
        <w:rPr>
          <w:rStyle w:val="StyleBoldUnderline"/>
        </w:rPr>
        <w:t>, the US and India are cooperating on clean energy through</w:t>
      </w:r>
      <w:r w:rsidRPr="007769E0">
        <w:rPr>
          <w:sz w:val="16"/>
        </w:rPr>
        <w:t xml:space="preserve"> the US-India Partnership to Advance Clean Energy (</w:t>
      </w:r>
      <w:r w:rsidRPr="00B26D04">
        <w:rPr>
          <w:rStyle w:val="StyleBoldUnderline"/>
        </w:rPr>
        <w:t>PACE</w:t>
      </w:r>
      <w:r w:rsidRPr="007769E0">
        <w:rPr>
          <w:sz w:val="16"/>
        </w:rPr>
        <w:t xml:space="preserve">). </w:t>
      </w:r>
      <w:r w:rsidRPr="00B26D04">
        <w:rPr>
          <w:rStyle w:val="StyleBoldUnderline"/>
        </w:rPr>
        <w:t>This</w:t>
      </w:r>
      <w:r w:rsidRPr="007769E0">
        <w:rPr>
          <w:sz w:val="16"/>
        </w:rPr>
        <w:t xml:space="preserve"> joint </w:t>
      </w:r>
      <w:r w:rsidRPr="00B26D04">
        <w:rPr>
          <w:rStyle w:val="StyleBoldUnderline"/>
        </w:rPr>
        <w:t>initiative has generated more than US$1.7 billion to fund clean energy projects</w:t>
      </w:r>
      <w:r w:rsidRPr="007769E0">
        <w:rPr>
          <w:sz w:val="16"/>
        </w:rPr>
        <w:t xml:space="preserve"> and provides a foundation for further climate driven alliances. Evan </w:t>
      </w:r>
      <w:proofErr w:type="spellStart"/>
      <w:r w:rsidRPr="007769E0">
        <w:rPr>
          <w:sz w:val="16"/>
        </w:rPr>
        <w:t>Juska</w:t>
      </w:r>
      <w:proofErr w:type="spellEnd"/>
      <w:r w:rsidRPr="007769E0">
        <w:rPr>
          <w:sz w:val="16"/>
        </w:rPr>
        <w:t xml:space="preserve">, US Head of Policy, </w:t>
      </w:r>
      <w:proofErr w:type="gramStart"/>
      <w:r w:rsidRPr="007769E0">
        <w:rPr>
          <w:sz w:val="16"/>
        </w:rPr>
        <w:t>The</w:t>
      </w:r>
      <w:proofErr w:type="gramEnd"/>
      <w:r w:rsidRPr="007769E0">
        <w:rPr>
          <w:sz w:val="16"/>
        </w:rPr>
        <w:t xml:space="preserve"> Climate Group, said: "</w:t>
      </w:r>
      <w:r w:rsidRPr="00B26D04">
        <w:rPr>
          <w:rStyle w:val="StyleBoldUnderline"/>
        </w:rPr>
        <w:t>India is a key partner for the US on climate change</w:t>
      </w:r>
      <w:r w:rsidRPr="007769E0">
        <w:rPr>
          <w:sz w:val="16"/>
        </w:rPr>
        <w:t xml:space="preserve">. As the recent agreement between the US and China to reduce HFCs demonstrated - there are numerous opportunities for countries to work together, both bilaterally and multilaterally, to reduce global emissions and benefit their respective economies." Today, Kerry will meet with India's Prime Minister </w:t>
      </w:r>
      <w:proofErr w:type="spellStart"/>
      <w:r w:rsidRPr="007769E0">
        <w:rPr>
          <w:sz w:val="16"/>
        </w:rPr>
        <w:t>Manmohan</w:t>
      </w:r>
      <w:proofErr w:type="spellEnd"/>
      <w:r w:rsidRPr="007769E0">
        <w:rPr>
          <w:sz w:val="16"/>
        </w:rPr>
        <w:t xml:space="preserve"> Singh and other leaders to discuss potential business and trade opportunities for the two countries. On Tuesday he will travel to Jeddah, Saudi Arabia, the third country of his diplomatic tour of the Middle East and Asia. The US will also unveil its climate change strategy tomorrow at Georgetown University. In a video available on the White House website, President Barack Obama said the plan will make the US a world leader in this crucial area.</w:t>
      </w:r>
    </w:p>
    <w:p w:rsidR="00CA5A61" w:rsidRDefault="00CA5A61" w:rsidP="00823B66">
      <w:pPr>
        <w:rPr>
          <w:rFonts w:asciiTheme="minorHAnsi" w:hAnsiTheme="minorHAnsi"/>
          <w:sz w:val="16"/>
        </w:rPr>
      </w:pPr>
    </w:p>
    <w:p w:rsidR="00F2760B" w:rsidRDefault="00F2760B" w:rsidP="00F2760B">
      <w:pPr>
        <w:pStyle w:val="Heading4"/>
      </w:pPr>
      <w:r>
        <w:t>India Is Increasing Coal Usage While China Reduces Theirs</w:t>
      </w:r>
    </w:p>
    <w:p w:rsidR="00F2760B" w:rsidRPr="004224D9" w:rsidRDefault="004A73E5" w:rsidP="00F2760B">
      <w:hyperlink r:id="rId47" w:history="1">
        <w:r w:rsidR="00F2760B" w:rsidRPr="00351DA2">
          <w:rPr>
            <w:rStyle w:val="StyleStyleBold12pt"/>
          </w:rPr>
          <w:t>Katakey 6/28/13</w:t>
        </w:r>
        <w:r w:rsidR="00F2760B">
          <w:t xml:space="preserve"> [Rakteem Katakey, June 28 2013, “</w:t>
        </w:r>
        <w:r w:rsidR="00F2760B" w:rsidRPr="00351DA2">
          <w:t>India to Eclipse China as World’s Coal Power, Buoying BHP</w:t>
        </w:r>
        <w:r w:rsidR="00F2760B">
          <w:t xml:space="preserve">”, </w:t>
        </w:r>
        <w:r w:rsidR="00F2760B" w:rsidRPr="004224D9">
          <w:t>http://www.bloomberg.com/news/2013-06-27/india-to-eclipse-china-as-world-s-coal-power-buoying-bhp.html</w:t>
        </w:r>
      </w:hyperlink>
      <w:r w:rsidR="00F2760B" w:rsidRPr="004224D9">
        <w:t xml:space="preserve"> </w:t>
      </w:r>
      <w:r w:rsidR="00F2760B">
        <w:t>//SD]</w:t>
      </w:r>
    </w:p>
    <w:p w:rsidR="00F2760B" w:rsidRDefault="00F2760B" w:rsidP="00F2760B"/>
    <w:p w:rsidR="00F2760B" w:rsidRPr="004224D9" w:rsidRDefault="00F2760B" w:rsidP="00F2760B">
      <w:pPr>
        <w:rPr>
          <w:sz w:val="16"/>
        </w:rPr>
      </w:pPr>
      <w:r w:rsidRPr="004224D9">
        <w:rPr>
          <w:rStyle w:val="StyleBoldUnderline"/>
        </w:rPr>
        <w:t>India is burning coal</w:t>
      </w:r>
      <w:r w:rsidRPr="004224D9">
        <w:rPr>
          <w:sz w:val="16"/>
        </w:rPr>
        <w:t xml:space="preserve"> in power plants </w:t>
      </w:r>
      <w:r w:rsidRPr="004224D9">
        <w:rPr>
          <w:rStyle w:val="StyleBoldUnderline"/>
        </w:rPr>
        <w:t xml:space="preserve">at the fastest pace in </w:t>
      </w:r>
      <w:r w:rsidRPr="004224D9">
        <w:rPr>
          <w:rStyle w:val="Emphasis"/>
        </w:rPr>
        <w:t>31 years</w:t>
      </w:r>
      <w:r w:rsidRPr="004224D9">
        <w:rPr>
          <w:sz w:val="16"/>
        </w:rPr>
        <w:t xml:space="preserve">. At the same time, domestic supplies of natural gas that are the main alternative are falling at the quickest rate in Asia, data from 2012 compiled by BP </w:t>
      </w:r>
      <w:proofErr w:type="spellStart"/>
      <w:r w:rsidRPr="004224D9">
        <w:rPr>
          <w:sz w:val="16"/>
        </w:rPr>
        <w:t>Plc</w:t>
      </w:r>
      <w:proofErr w:type="spellEnd"/>
      <w:r w:rsidRPr="004224D9">
        <w:rPr>
          <w:sz w:val="16"/>
        </w:rPr>
        <w:t xml:space="preserve"> (BP/) show. Both trends run counter to those in most major economies and give India clout over global coal prices. India’s growing appetite for imported coal should benefit suppliers in the $69 billion global coal trade such as BHP Billiton Ltd. (BHP) (BHP) and Indonesia’s PT Adaro Energy (ADRO). </w:t>
      </w:r>
      <w:r w:rsidRPr="004224D9">
        <w:rPr>
          <w:rStyle w:val="Emphasis"/>
        </w:rPr>
        <w:t>India is set to eclipse China as the top importer of power station coal by 2014</w:t>
      </w:r>
      <w:r w:rsidRPr="004224D9">
        <w:rPr>
          <w:rStyle w:val="StyleBoldUnderline"/>
        </w:rPr>
        <w:t>, as China burned the fuel in 2012 at the slowest pace since 2008, and U.S. demand fell for a second year,</w:t>
      </w:r>
      <w:r w:rsidRPr="004224D9">
        <w:rPr>
          <w:sz w:val="16"/>
        </w:rPr>
        <w:t xml:space="preserve"> according to Energy Aspects Ltd. “India is increasingly becoming an important swing factor in the coal markets and exporters will look there for price support as Chinese imports slow,” said Michael Parker, a Hong Kong-based analyst at Sanford C. Bernstein &amp; Co. “Chinese imports will start to fall as they use more of their own coal.” </w:t>
      </w:r>
      <w:r w:rsidRPr="004224D9">
        <w:rPr>
          <w:rStyle w:val="StyleBoldUnderline"/>
        </w:rPr>
        <w:t>As Asia’s second-biggest energy consumer,</w:t>
      </w:r>
      <w:r w:rsidRPr="004224D9">
        <w:rPr>
          <w:sz w:val="16"/>
        </w:rPr>
        <w:t xml:space="preserve"> with an economy expanding 5 percent last year, </w:t>
      </w:r>
      <w:r w:rsidRPr="004224D9">
        <w:rPr>
          <w:rStyle w:val="StyleBoldUnderline"/>
        </w:rPr>
        <w:t>India used 10.2 percent more coal from a year earlier</w:t>
      </w:r>
      <w:r w:rsidRPr="004224D9">
        <w:rPr>
          <w:sz w:val="16"/>
        </w:rPr>
        <w:t xml:space="preserve">. That was the sharpest rise since 1981 and reversed three years of slower gains, according to this month’s BP Statistical Review 2013. Other large economies are increasingly using more cleaner-burning natural gas to produce electricity and reduce carbon emissions. </w:t>
      </w:r>
      <w:r w:rsidRPr="004224D9">
        <w:rPr>
          <w:rStyle w:val="StyleBoldUnderline"/>
        </w:rPr>
        <w:t xml:space="preserve">While China remains the biggest coal user, growth in use of the fuel is slowing </w:t>
      </w:r>
      <w:r w:rsidRPr="004224D9">
        <w:rPr>
          <w:sz w:val="16"/>
        </w:rPr>
        <w:t xml:space="preserve">as the government tackles pollution that’s choking Beijing and other cities. India Imports China will have a coal-production capacity of 4.3 billion metric tons by the end of this year, compared with estimated consumption of 4.1 billion tons, Bernstein said in a May 30 report. The nation bought 142 million tons of thermal coal from overseas in 2012, 39 percent higher than a year earlier, said Trevor </w:t>
      </w:r>
      <w:proofErr w:type="spellStart"/>
      <w:r w:rsidRPr="004224D9">
        <w:rPr>
          <w:sz w:val="16"/>
        </w:rPr>
        <w:t>Sikorski</w:t>
      </w:r>
      <w:proofErr w:type="spellEnd"/>
      <w:r w:rsidRPr="004224D9">
        <w:rPr>
          <w:sz w:val="16"/>
        </w:rPr>
        <w:t xml:space="preserve">, an analyst at Energy Aspects in London. India imported 20 percent of its coal requirements in the year ended March 31, according to the state Planning Commission. Imports may rise to more than 23 percent of supply by 2017. </w:t>
      </w:r>
      <w:proofErr w:type="spellStart"/>
      <w:r w:rsidRPr="004224D9">
        <w:rPr>
          <w:sz w:val="16"/>
        </w:rPr>
        <w:t>Adani</w:t>
      </w:r>
      <w:proofErr w:type="spellEnd"/>
      <w:r w:rsidRPr="004224D9">
        <w:rPr>
          <w:sz w:val="16"/>
        </w:rPr>
        <w:t xml:space="preserve"> Enterprises Ltd. (ADE) and the Tata Group </w:t>
      </w:r>
      <w:proofErr w:type="gramStart"/>
      <w:r w:rsidRPr="004224D9">
        <w:rPr>
          <w:sz w:val="16"/>
        </w:rPr>
        <w:t>were</w:t>
      </w:r>
      <w:proofErr w:type="gramEnd"/>
      <w:r w:rsidRPr="004224D9">
        <w:rPr>
          <w:sz w:val="16"/>
        </w:rPr>
        <w:t xml:space="preserve"> among buyers of 15.6 million metric tons of the fuel in April, according to </w:t>
      </w:r>
      <w:proofErr w:type="spellStart"/>
      <w:r w:rsidRPr="004224D9">
        <w:rPr>
          <w:sz w:val="16"/>
        </w:rPr>
        <w:t>Interocean</w:t>
      </w:r>
      <w:proofErr w:type="spellEnd"/>
      <w:r w:rsidRPr="004224D9">
        <w:rPr>
          <w:sz w:val="16"/>
        </w:rPr>
        <w:t xml:space="preserve"> Group, a New Delhi-based shipper. The purchases drove up imports by 51 percent from a year earlier owing to lower prices ahead of summer when demand for electricity increases. Price Slump Power-station coal at Australia’s Newcastle, the Asian benchmark price, has dropped 10 percent in 2013, extending a 19 percent slump last year, according to IHS McCloskey, a </w:t>
      </w:r>
      <w:proofErr w:type="spellStart"/>
      <w:r w:rsidRPr="004224D9">
        <w:rPr>
          <w:sz w:val="16"/>
        </w:rPr>
        <w:t>Petersfield</w:t>
      </w:r>
      <w:proofErr w:type="spellEnd"/>
      <w:r w:rsidRPr="004224D9">
        <w:rPr>
          <w:sz w:val="16"/>
        </w:rPr>
        <w:t xml:space="preserve">, England-based data provider. Prices fell 2.1 percent to $81.20 a ton in the week ended June 21, the fourth weekly decline. Gas output at India’s fields has dropped every month since November 2010, according to oil ministry data. Billionaire </w:t>
      </w:r>
      <w:proofErr w:type="spellStart"/>
      <w:r w:rsidRPr="004224D9">
        <w:rPr>
          <w:sz w:val="16"/>
        </w:rPr>
        <w:t>Mukesh</w:t>
      </w:r>
      <w:proofErr w:type="spellEnd"/>
      <w:r w:rsidRPr="004224D9">
        <w:rPr>
          <w:sz w:val="16"/>
        </w:rPr>
        <w:t xml:space="preserve"> </w:t>
      </w:r>
      <w:proofErr w:type="spellStart"/>
      <w:r w:rsidRPr="004224D9">
        <w:rPr>
          <w:sz w:val="16"/>
        </w:rPr>
        <w:t>Ambani</w:t>
      </w:r>
      <w:proofErr w:type="spellEnd"/>
      <w:r w:rsidRPr="004224D9">
        <w:rPr>
          <w:sz w:val="16"/>
        </w:rPr>
        <w:t xml:space="preserve">-controlled Reliance Industries Ltd. (RIL) has been attempting to reverse an almost three-year decline in output from the nation’s biggest field, while Oil &amp; Natural Gas Corp. (ONGC), the country’s biggest explorer, is struggling with fields that are more than four decades old. Coal-fired power stations provide about 59 percent of India’s electricity. State-owned Coal India Ltd. (COAL), which supplies more than 80 percent of the nation’s needs, has been unable to meet demand that is forecast to climb 43 percent to 730 million tons by 2017 from last year’s levels. Supplies from local coal mines may gain 38 percent in the period, the nation’s Planning Commission said last year. Production Decline India’s natural gas production declined at the fastest pace in Asia last year, according to the BP Statistical Review. The government estimates the share of gas-based power capacity to fall to 6 percent in 2017 and 3 percent in 2030 from 9 percent last year, said </w:t>
      </w:r>
      <w:proofErr w:type="spellStart"/>
      <w:r w:rsidRPr="004224D9">
        <w:rPr>
          <w:sz w:val="16"/>
        </w:rPr>
        <w:t>Ashish</w:t>
      </w:r>
      <w:proofErr w:type="spellEnd"/>
      <w:r w:rsidRPr="004224D9">
        <w:rPr>
          <w:sz w:val="16"/>
        </w:rPr>
        <w:t xml:space="preserve"> </w:t>
      </w:r>
      <w:proofErr w:type="spellStart"/>
      <w:r w:rsidRPr="004224D9">
        <w:rPr>
          <w:sz w:val="16"/>
        </w:rPr>
        <w:t>Sethia</w:t>
      </w:r>
      <w:proofErr w:type="spellEnd"/>
      <w:r w:rsidRPr="004224D9">
        <w:rPr>
          <w:sz w:val="16"/>
        </w:rPr>
        <w:t>, Bloomberg New Energy Finance’s India country manager. “</w:t>
      </w:r>
      <w:r w:rsidRPr="004224D9">
        <w:rPr>
          <w:rStyle w:val="StyleBoldUnderline"/>
        </w:rPr>
        <w:t>In India, gas is not expected to be a major challenger to coal for power generation any time soon,</w:t>
      </w:r>
      <w:r w:rsidRPr="004224D9">
        <w:rPr>
          <w:sz w:val="16"/>
        </w:rPr>
        <w:t xml:space="preserve">” </w:t>
      </w:r>
      <w:proofErr w:type="spellStart"/>
      <w:r w:rsidRPr="004224D9">
        <w:rPr>
          <w:sz w:val="16"/>
        </w:rPr>
        <w:t>Sethia</w:t>
      </w:r>
      <w:proofErr w:type="spellEnd"/>
      <w:r w:rsidRPr="004224D9">
        <w:rPr>
          <w:sz w:val="16"/>
        </w:rPr>
        <w:t xml:space="preserve"> said. “Falling gas production in </w:t>
      </w:r>
      <w:r w:rsidRPr="004224D9">
        <w:rPr>
          <w:rStyle w:val="StyleBoldUnderline"/>
        </w:rPr>
        <w:t>India</w:t>
      </w:r>
      <w:r w:rsidRPr="004224D9">
        <w:rPr>
          <w:sz w:val="16"/>
        </w:rPr>
        <w:t xml:space="preserve"> makes availability uncertain and </w:t>
      </w:r>
      <w:r w:rsidRPr="004224D9">
        <w:rPr>
          <w:rStyle w:val="StyleBoldUnderline"/>
        </w:rPr>
        <w:t>mutes the gas play in favor of coal</w:t>
      </w:r>
      <w:r w:rsidRPr="004224D9">
        <w:rPr>
          <w:sz w:val="16"/>
        </w:rPr>
        <w:t>.” In contrast, natural gas production increased 9.9 percent in China last year, the BP data showed. The pace of growth in the U.S., the world’s largest producer, was 4.1 percent, the highest in two years.</w:t>
      </w:r>
    </w:p>
    <w:p w:rsidR="00F2760B" w:rsidRDefault="00F2760B" w:rsidP="00F2760B"/>
    <w:p w:rsidR="00F2760B" w:rsidRDefault="00F2760B" w:rsidP="00F2760B"/>
    <w:p w:rsidR="00F2760B" w:rsidRDefault="00F2760B" w:rsidP="00F2760B">
      <w:pPr>
        <w:pStyle w:val="Heading4"/>
      </w:pPr>
      <w:r>
        <w:t xml:space="preserve">India’s Pollution Standards Are 5 Times Worse </w:t>
      </w:r>
      <w:proofErr w:type="gramStart"/>
      <w:r>
        <w:t>Than</w:t>
      </w:r>
      <w:proofErr w:type="gramEnd"/>
      <w:r>
        <w:t xml:space="preserve"> China’s</w:t>
      </w:r>
    </w:p>
    <w:p w:rsidR="00F2760B" w:rsidRPr="00351DA2" w:rsidRDefault="00F2760B" w:rsidP="00F2760B">
      <w:proofErr w:type="spellStart"/>
      <w:r w:rsidRPr="00351DA2">
        <w:rPr>
          <w:rStyle w:val="StyleStyleBold12pt"/>
        </w:rPr>
        <w:t>Guay</w:t>
      </w:r>
      <w:proofErr w:type="spellEnd"/>
      <w:r w:rsidRPr="00351DA2">
        <w:rPr>
          <w:rStyle w:val="StyleStyleBold12pt"/>
        </w:rPr>
        <w:t xml:space="preserve"> 6/18/13</w:t>
      </w:r>
      <w:r>
        <w:t xml:space="preserve"> [Justin </w:t>
      </w:r>
      <w:proofErr w:type="spellStart"/>
      <w:r>
        <w:t>Guay</w:t>
      </w:r>
      <w:proofErr w:type="spellEnd"/>
      <w:r>
        <w:t xml:space="preserve"> </w:t>
      </w:r>
      <w:r w:rsidRPr="00351DA2">
        <w:t>leads the Beyond Coal to Clean Energy work for the Sierra Club’s International Climate Program and is based in San Francisco. He works on international energy lending reform and international outreach for the organization with a focus on the Asia-Pacific Region</w:t>
      </w:r>
      <w:r>
        <w:t>, June 18 2013, “</w:t>
      </w:r>
      <w:r w:rsidRPr="00351DA2">
        <w:t>Indian Coal Plant Standards Weaker on Pollution Than China</w:t>
      </w:r>
      <w:r>
        <w:t xml:space="preserve">” </w:t>
      </w:r>
      <w:hyperlink r:id="rId48" w:history="1">
        <w:r w:rsidRPr="00351DA2">
          <w:t>http://theenergycollective.com/guayjguay/238756/indian-coal-plant-standards-allow-four-twenty-times-more-deadly-pollution-china</w:t>
        </w:r>
      </w:hyperlink>
      <w:r w:rsidRPr="00351DA2">
        <w:t xml:space="preserve"> //SD]</w:t>
      </w:r>
    </w:p>
    <w:p w:rsidR="00F2760B" w:rsidRDefault="00F2760B" w:rsidP="00F2760B"/>
    <w:p w:rsidR="00F2760B" w:rsidRDefault="00F2760B" w:rsidP="00F2760B">
      <w:pPr>
        <w:rPr>
          <w:sz w:val="16"/>
        </w:rPr>
      </w:pPr>
      <w:r w:rsidRPr="00BE7D65">
        <w:rPr>
          <w:rStyle w:val="StyleBoldUnderline"/>
        </w:rPr>
        <w:t>India</w:t>
      </w:r>
      <w:r w:rsidRPr="00BE7D65">
        <w:rPr>
          <w:sz w:val="16"/>
        </w:rPr>
        <w:t xml:space="preserve"> does not yet have the economic might that China does, but the country </w:t>
      </w:r>
      <w:r w:rsidRPr="00BE7D65">
        <w:rPr>
          <w:rStyle w:val="StyleBoldUnderline"/>
        </w:rPr>
        <w:t>prides itself on being a vibrant democracy</w:t>
      </w:r>
      <w:r w:rsidRPr="00BE7D65">
        <w:rPr>
          <w:sz w:val="16"/>
        </w:rPr>
        <w:t xml:space="preserve">, where diverse and discordant political opinions are not only welcome but even encouraged. </w:t>
      </w:r>
      <w:r w:rsidRPr="00BE7D65">
        <w:rPr>
          <w:rStyle w:val="StyleBoldUnderline"/>
        </w:rPr>
        <w:t>This</w:t>
      </w:r>
      <w:r w:rsidRPr="00BE7D65">
        <w:rPr>
          <w:sz w:val="16"/>
        </w:rPr>
        <w:t xml:space="preserve"> of course </w:t>
      </w:r>
      <w:r w:rsidRPr="00BE7D65">
        <w:rPr>
          <w:rStyle w:val="StyleBoldUnderline"/>
        </w:rPr>
        <w:t>stands in</w:t>
      </w:r>
      <w:r w:rsidRPr="00BE7D65">
        <w:rPr>
          <w:sz w:val="16"/>
        </w:rPr>
        <w:t xml:space="preserve"> stark </w:t>
      </w:r>
      <w:r w:rsidRPr="00BE7D65">
        <w:rPr>
          <w:rStyle w:val="StyleBoldUnderline"/>
        </w:rPr>
        <w:t>contrast to the single party system north of the Himalayas</w:t>
      </w:r>
      <w:r w:rsidRPr="00BE7D65">
        <w:rPr>
          <w:sz w:val="16"/>
        </w:rPr>
        <w:t>. "</w:t>
      </w:r>
      <w:r w:rsidRPr="00BE7D65">
        <w:rPr>
          <w:rStyle w:val="StyleBoldUnderline"/>
        </w:rPr>
        <w:t>India has too much respect for the lives and human rights of its citizens to implement some of the harsher policies that China does</w:t>
      </w:r>
      <w:r w:rsidRPr="00BE7D65">
        <w:rPr>
          <w:sz w:val="16"/>
        </w:rPr>
        <w:t xml:space="preserve">" </w:t>
      </w:r>
      <w:r w:rsidRPr="00BE7D65">
        <w:rPr>
          <w:rStyle w:val="StyleBoldUnderline"/>
        </w:rPr>
        <w:t>is a common refrain among bureaucrats</w:t>
      </w:r>
      <w:r w:rsidRPr="00BE7D65">
        <w:rPr>
          <w:sz w:val="16"/>
        </w:rPr>
        <w:t xml:space="preserve"> and politicians. While there is some truth in that, </w:t>
      </w:r>
      <w:r w:rsidRPr="00BE7D65">
        <w:rPr>
          <w:rStyle w:val="StyleBoldUnderline"/>
        </w:rPr>
        <w:t>when it comes to showing a willingness to tackle air pollution</w:t>
      </w:r>
      <w:r w:rsidRPr="00BE7D65">
        <w:rPr>
          <w:sz w:val="16"/>
        </w:rPr>
        <w:t xml:space="preserve"> to improve its citizens' lives, </w:t>
      </w:r>
      <w:r w:rsidRPr="00BE7D65">
        <w:rPr>
          <w:rStyle w:val="StyleBoldUnderline"/>
        </w:rPr>
        <w:t>it turns out India is</w:t>
      </w:r>
      <w:r w:rsidRPr="00BE7D65">
        <w:rPr>
          <w:sz w:val="16"/>
        </w:rPr>
        <w:t xml:space="preserve"> in fact </w:t>
      </w:r>
      <w:r w:rsidRPr="00BE7D65">
        <w:rPr>
          <w:rStyle w:val="StyleBoldUnderline"/>
        </w:rPr>
        <w:t>lagging far, far behind China</w:t>
      </w:r>
      <w:r w:rsidRPr="00BE7D65">
        <w:rPr>
          <w:sz w:val="16"/>
        </w:rPr>
        <w:t xml:space="preserve">. In March of 2013, Conservation Action Trust, Greenpeace India, and Urban Emissions revealed that between 80,000 and 115,000 people die every year from air pollution caused by coal plants. This report thrust the 'silent killer' into the spotlight. Now, a subsequent analysis has compared Indian power plant emission standards with those of China and Japan (see analysis here). It turns out the reason for the high health toll is somewhat obvious and perhaps even more shocking: </w:t>
      </w:r>
      <w:r w:rsidRPr="00BE7D65">
        <w:rPr>
          <w:rStyle w:val="StyleBoldUnderline"/>
        </w:rPr>
        <w:t>Indian standards are anywhere between four and twenty times worse than those in China</w:t>
      </w:r>
      <w:r w:rsidRPr="00BE7D65">
        <w:rPr>
          <w:sz w:val="16"/>
        </w:rPr>
        <w:t xml:space="preserve">. </w:t>
      </w:r>
      <w:r w:rsidRPr="00BE7D65">
        <w:rPr>
          <w:rStyle w:val="StyleBoldUnderline"/>
        </w:rPr>
        <w:t xml:space="preserve">That's </w:t>
      </w:r>
      <w:proofErr w:type="gramStart"/>
      <w:r w:rsidRPr="00BE7D65">
        <w:rPr>
          <w:rStyle w:val="StyleBoldUnderline"/>
        </w:rPr>
        <w:t>right,</w:t>
      </w:r>
      <w:proofErr w:type="gramEnd"/>
      <w:r w:rsidRPr="00BE7D65">
        <w:rPr>
          <w:sz w:val="16"/>
        </w:rPr>
        <w:t xml:space="preserve"> </w:t>
      </w:r>
      <w:r w:rsidRPr="00BE7D65">
        <w:rPr>
          <w:rStyle w:val="StyleBoldUnderline"/>
        </w:rPr>
        <w:t>China</w:t>
      </w:r>
      <w:r w:rsidRPr="00BE7D65">
        <w:rPr>
          <w:sz w:val="16"/>
        </w:rPr>
        <w:t xml:space="preserve"> home to the </w:t>
      </w:r>
      <w:proofErr w:type="spellStart"/>
      <w:r w:rsidRPr="00BE7D65">
        <w:rPr>
          <w:sz w:val="16"/>
        </w:rPr>
        <w:t>airpocalypse</w:t>
      </w:r>
      <w:proofErr w:type="spellEnd"/>
      <w:r w:rsidRPr="00BE7D65">
        <w:rPr>
          <w:sz w:val="16"/>
        </w:rPr>
        <w:t xml:space="preserve"> and 1.2 million deaths from air pollution </w:t>
      </w:r>
      <w:r w:rsidRPr="00BE7D65">
        <w:rPr>
          <w:rStyle w:val="StyleBoldUnderline"/>
        </w:rPr>
        <w:t>has stronger coal plant pollution standards than India</w:t>
      </w:r>
      <w:r w:rsidRPr="00BE7D65">
        <w:rPr>
          <w:sz w:val="16"/>
        </w:rPr>
        <w:t xml:space="preserve">. </w:t>
      </w:r>
      <w:proofErr w:type="gramStart"/>
      <w:r w:rsidRPr="00BE7D65">
        <w:rPr>
          <w:sz w:val="16"/>
        </w:rPr>
        <w:t>The same China that saw pollution from coal power plants blanket major cities this past winter, provoking mass protests and screaming (mocking?) international headlines.</w:t>
      </w:r>
      <w:proofErr w:type="gramEnd"/>
      <w:r w:rsidRPr="00BE7D65">
        <w:rPr>
          <w:sz w:val="16"/>
        </w:rPr>
        <w:t xml:space="preserve"> In the aftermath, China is now seriously considering banning the use of low quality heavily polluting coal in its power plants. </w:t>
      </w:r>
      <w:r w:rsidRPr="00BE7D65">
        <w:rPr>
          <w:rStyle w:val="StyleBoldUnderline"/>
        </w:rPr>
        <w:t>The Indian government,</w:t>
      </w:r>
      <w:r w:rsidRPr="00BE7D65">
        <w:rPr>
          <w:sz w:val="16"/>
        </w:rPr>
        <w:t xml:space="preserve"> on the other hand, </w:t>
      </w:r>
      <w:r w:rsidRPr="00BE7D65">
        <w:rPr>
          <w:rStyle w:val="StyleBoldUnderline"/>
        </w:rPr>
        <w:t>appears ignorant of the</w:t>
      </w:r>
      <w:r w:rsidRPr="00BE7D65">
        <w:rPr>
          <w:sz w:val="16"/>
        </w:rPr>
        <w:t xml:space="preserve"> very real health </w:t>
      </w:r>
      <w:r w:rsidRPr="00BE7D65">
        <w:rPr>
          <w:rStyle w:val="StyleBoldUnderline"/>
        </w:rPr>
        <w:t>toll that coal combustion is taking on hundreds of thousands of Indians</w:t>
      </w:r>
      <w:r w:rsidRPr="00BE7D65">
        <w:rPr>
          <w:sz w:val="16"/>
        </w:rPr>
        <w:t xml:space="preserve">. So just how bad are India's standards? They are quite literally off the charts (Check out the comparison below). That's because </w:t>
      </w:r>
      <w:r w:rsidRPr="00BE7D65">
        <w:rPr>
          <w:rStyle w:val="StyleBoldUnderline"/>
        </w:rPr>
        <w:t>India doesn't even have plant pollution standards for sulfur dioxide or nitrogen oxides - both of which lead to deadly Particulate Matter</w:t>
      </w:r>
      <w:r w:rsidRPr="00BE7D65">
        <w:rPr>
          <w:sz w:val="16"/>
        </w:rPr>
        <w:t xml:space="preserve"> (PM) 2.5 pollution (A quick note: Since India does not have actual standards, the charts below use 'nominal' figures to show what emissions from an uncontrolled coal plant might look like). To help us understand why these standards are so important in controlling pollution it's important to distinguish between standards that are technology based versus those that are health based. Many countries employ a multi-tiered approach to managing air pollution using a mix of both technology-based requirements and health based limitations. The technology based requirements affect coal plants and are those that are described above. Health-based controls involve setting standards for the amount of pollution in an air shed that is deemed "safe." Of the two, technology based requirements are the most cost-effective opportunities to reduce pollution by applying state of the art pollution controls to large point sources (i.e. coal plants). It's these that are woefully lacking in India and for which modern pollution controls are widely available. Even worse though, </w:t>
      </w:r>
      <w:r w:rsidRPr="00BE7D65">
        <w:rPr>
          <w:rStyle w:val="StyleBoldUnderline"/>
        </w:rPr>
        <w:t>the standards India does employ</w:t>
      </w:r>
      <w:r w:rsidRPr="00BE7D65">
        <w:rPr>
          <w:sz w:val="16"/>
        </w:rPr>
        <w:t xml:space="preserve"> (for particulate matter) </w:t>
      </w:r>
      <w:r w:rsidRPr="00BE7D65">
        <w:rPr>
          <w:rStyle w:val="StyleBoldUnderline"/>
        </w:rPr>
        <w:t>are nearly five times worse than their Chinese counterparts</w:t>
      </w:r>
      <w:r w:rsidRPr="00BE7D65">
        <w:rPr>
          <w:sz w:val="16"/>
        </w:rPr>
        <w:t xml:space="preserve"> (see the chart on PM emissions referenced above). It's also widely known that monitoring or implementation of these weak standards is next to non-existent. So to sum it all up - India's coal plant standards are many times deadlier than China's. </w:t>
      </w:r>
      <w:r w:rsidRPr="00BE7D65">
        <w:rPr>
          <w:rStyle w:val="StyleBoldUnderline"/>
        </w:rPr>
        <w:t xml:space="preserve">Given what we know about China and the massive air pollution crisis it is facing, that's downright frightening. </w:t>
      </w:r>
      <w:r w:rsidRPr="00BE7D65">
        <w:rPr>
          <w:sz w:val="16"/>
        </w:rPr>
        <w:t xml:space="preserve">This is a country that has already gone down a deadly coal path and is struggling with the consequences not just in terms of morbidity and mortality but social cohesion. China's </w:t>
      </w:r>
      <w:proofErr w:type="spellStart"/>
      <w:r w:rsidRPr="00BE7D65">
        <w:rPr>
          <w:sz w:val="16"/>
        </w:rPr>
        <w:t>Nankai</w:t>
      </w:r>
      <w:proofErr w:type="spellEnd"/>
      <w:r w:rsidRPr="00BE7D65">
        <w:rPr>
          <w:sz w:val="16"/>
        </w:rPr>
        <w:t xml:space="preserve"> University estimated that pollution led to 90,000 "mass incidents" in China in 2011. 90,000! That's why India's path of increasing coal dependence is so concerning. China currently has roughly 775 </w:t>
      </w:r>
      <w:proofErr w:type="spellStart"/>
      <w:r w:rsidRPr="00BE7D65">
        <w:rPr>
          <w:sz w:val="16"/>
        </w:rPr>
        <w:t>GigaWatts</w:t>
      </w:r>
      <w:proofErr w:type="spellEnd"/>
      <w:r w:rsidRPr="00BE7D65">
        <w:rPr>
          <w:sz w:val="16"/>
        </w:rPr>
        <w:t xml:space="preserve"> (GW) of installed coal fired power plants - almost seven times the number in India (121 GW). Those plants are responsible for almost half of all deadly PM in China. </w:t>
      </w:r>
      <w:r w:rsidRPr="00BE7D65">
        <w:rPr>
          <w:rStyle w:val="StyleBoldUnderline"/>
        </w:rPr>
        <w:t>The problem is, instead of learning from China's mistake, India is seeking to replicate it.</w:t>
      </w:r>
      <w:r w:rsidRPr="00BE7D65">
        <w:rPr>
          <w:sz w:val="16"/>
        </w:rPr>
        <w:t xml:space="preserve"> Current plans forecast the construction of ~ 500 to 600 GW of coal plants with pollution standards far more lax than those China currently employs. That means before long Indian air quality will be even worse than China's. Not to mention the rampant destruction and displacement these plants and the coal they will use will bring to India's forests, tigers, farmers and indigenous populations or its water supplies. But therein </w:t>
      </w:r>
      <w:proofErr w:type="gramStart"/>
      <w:r w:rsidRPr="00BE7D65">
        <w:rPr>
          <w:sz w:val="16"/>
        </w:rPr>
        <w:t>lies</w:t>
      </w:r>
      <w:proofErr w:type="gramEnd"/>
      <w:r w:rsidRPr="00BE7D65">
        <w:rPr>
          <w:sz w:val="16"/>
        </w:rPr>
        <w:t xml:space="preserve"> our silver lining: These plants have not yet been built. That means there is still time to avoid China's fate. Already Indian think tanks have called for a complete moratorium on new coal fired power plants due to overwhelming environmental impacts. That may seem a bit aggressive but it's not at all out of line with what many Indian elites are saying about coal these days. Take EAS </w:t>
      </w:r>
      <w:proofErr w:type="spellStart"/>
      <w:r w:rsidRPr="00BE7D65">
        <w:rPr>
          <w:sz w:val="16"/>
        </w:rPr>
        <w:t>Sarma</w:t>
      </w:r>
      <w:proofErr w:type="spellEnd"/>
      <w:r w:rsidRPr="00BE7D65">
        <w:rPr>
          <w:sz w:val="16"/>
        </w:rPr>
        <w:t xml:space="preserve">, former Minister of Power, "Clearly, it is time for us to halt coal mining to pre-empt further human misery and environmental degradation" or former Minister of Environment and Forests Suresh </w:t>
      </w:r>
      <w:proofErr w:type="spellStart"/>
      <w:r w:rsidRPr="00BE7D65">
        <w:rPr>
          <w:sz w:val="16"/>
        </w:rPr>
        <w:t>Prabhu</w:t>
      </w:r>
      <w:proofErr w:type="spellEnd"/>
      <w:r w:rsidRPr="00BE7D65">
        <w:rPr>
          <w:sz w:val="16"/>
        </w:rPr>
        <w:t xml:space="preserve">, "Time for a reality check. The present coal-fed </w:t>
      </w:r>
      <w:proofErr w:type="spellStart"/>
      <w:r w:rsidRPr="00BE7D65">
        <w:rPr>
          <w:sz w:val="16"/>
        </w:rPr>
        <w:t>centralised</w:t>
      </w:r>
      <w:proofErr w:type="spellEnd"/>
      <w:r w:rsidRPr="00BE7D65">
        <w:rPr>
          <w:sz w:val="16"/>
        </w:rPr>
        <w:t xml:space="preserve"> energy system will not be useful in the long-run." With the ministry of coal calling for a freeze on new coal plants all together (due to fuel supply constraints) India now has the opportunity to radically rethink its approach to coal development. 100,000 lives every year depend on that decision with countless more hanging in the balance.</w:t>
      </w:r>
    </w:p>
    <w:p w:rsidR="00F2760B" w:rsidRDefault="00F2760B" w:rsidP="00F2760B">
      <w:pPr>
        <w:rPr>
          <w:sz w:val="16"/>
        </w:rPr>
      </w:pPr>
    </w:p>
    <w:p w:rsidR="00F2760B" w:rsidRDefault="00F2760B" w:rsidP="00F2760B">
      <w:pPr>
        <w:pStyle w:val="Heading4"/>
      </w:pPr>
      <w:r>
        <w:t>India Is Increasing Coal Usage While China Reduces Theirs</w:t>
      </w:r>
    </w:p>
    <w:p w:rsidR="00F2760B" w:rsidRDefault="004A73E5" w:rsidP="00F2760B">
      <w:hyperlink r:id="rId49" w:history="1">
        <w:r w:rsidR="00F2760B" w:rsidRPr="00351DA2">
          <w:rPr>
            <w:rStyle w:val="StyleStyleBold12pt"/>
          </w:rPr>
          <w:t>Katakey 6/28/13</w:t>
        </w:r>
        <w:r w:rsidR="00F2760B">
          <w:t xml:space="preserve"> [Rakteem Katakey, June 28 2013, “</w:t>
        </w:r>
        <w:r w:rsidR="00F2760B" w:rsidRPr="00351DA2">
          <w:t>India to Eclipse China as World’s Coal Power, Buoying BHP</w:t>
        </w:r>
        <w:r w:rsidR="00F2760B">
          <w:t xml:space="preserve">”, </w:t>
        </w:r>
        <w:r w:rsidR="00F2760B" w:rsidRPr="004224D9">
          <w:t>http://www.bloomberg.com/news/2013-06-27/india-to-eclipse-china-as-world-s-coal-power-buoying-bhp.html</w:t>
        </w:r>
      </w:hyperlink>
      <w:r w:rsidR="00F2760B" w:rsidRPr="004224D9">
        <w:t xml:space="preserve"> </w:t>
      </w:r>
      <w:r w:rsidR="00F2760B">
        <w:t>//SD]</w:t>
      </w:r>
    </w:p>
    <w:p w:rsidR="00F2760B" w:rsidRPr="004224D9" w:rsidRDefault="00F2760B" w:rsidP="00F2760B">
      <w:pPr>
        <w:rPr>
          <w:sz w:val="16"/>
        </w:rPr>
      </w:pPr>
      <w:r w:rsidRPr="004224D9">
        <w:rPr>
          <w:rStyle w:val="StyleBoldUnderline"/>
        </w:rPr>
        <w:t>India is burning coal</w:t>
      </w:r>
      <w:r w:rsidRPr="004224D9">
        <w:rPr>
          <w:sz w:val="16"/>
        </w:rPr>
        <w:t xml:space="preserve"> in power plants </w:t>
      </w:r>
      <w:r w:rsidRPr="004224D9">
        <w:rPr>
          <w:rStyle w:val="StyleBoldUnderline"/>
        </w:rPr>
        <w:t xml:space="preserve">at the fastest pace in </w:t>
      </w:r>
      <w:r w:rsidRPr="004224D9">
        <w:rPr>
          <w:rStyle w:val="Emphasis"/>
        </w:rPr>
        <w:t>31 years</w:t>
      </w:r>
      <w:r w:rsidRPr="004224D9">
        <w:rPr>
          <w:sz w:val="16"/>
        </w:rPr>
        <w:t xml:space="preserve">. At the same time, domestic supplies of natural gas that are the main alternative are falling at the quickest rate in Asia, data from 2012 compiled by BP </w:t>
      </w:r>
      <w:proofErr w:type="spellStart"/>
      <w:r w:rsidRPr="004224D9">
        <w:rPr>
          <w:sz w:val="16"/>
        </w:rPr>
        <w:t>Plc</w:t>
      </w:r>
      <w:proofErr w:type="spellEnd"/>
      <w:r w:rsidRPr="004224D9">
        <w:rPr>
          <w:sz w:val="16"/>
        </w:rPr>
        <w:t xml:space="preserve"> (BP/) show. Both trends run counter to those in most major economies and give India clout over global coal prices. India’s growing appetite for imported coal should benefit suppliers in the $69 billion global coal trade such as BHP Billiton Ltd. (BHP) (BHP) and Indonesia’s PT Adaro Energy (ADRO). </w:t>
      </w:r>
      <w:r w:rsidRPr="004224D9">
        <w:rPr>
          <w:rStyle w:val="Emphasis"/>
        </w:rPr>
        <w:t>India is set to eclipse China as the top importer of power station coal by 2014</w:t>
      </w:r>
      <w:r w:rsidRPr="004224D9">
        <w:rPr>
          <w:rStyle w:val="StyleBoldUnderline"/>
        </w:rPr>
        <w:t>, as China burned the fuel in 2012 at the slowest pace since 2008, and U.S. demand fell for a second year,</w:t>
      </w:r>
      <w:r w:rsidRPr="004224D9">
        <w:rPr>
          <w:sz w:val="16"/>
        </w:rPr>
        <w:t xml:space="preserve"> according to Energy Aspects Ltd. “India is increasingly becoming an important swing factor in the coal markets and exporters will look there for price support as Chinese imports slow,” said Michael Parker, a Hong Kong-based analyst at Sanford C. Bernstein &amp; Co. “Chinese imports will start to fall as they use more of their own coal.” </w:t>
      </w:r>
      <w:r w:rsidRPr="004224D9">
        <w:rPr>
          <w:rStyle w:val="StyleBoldUnderline"/>
        </w:rPr>
        <w:t>As Asia’s second-biggest energy consumer,</w:t>
      </w:r>
      <w:r w:rsidRPr="004224D9">
        <w:rPr>
          <w:sz w:val="16"/>
        </w:rPr>
        <w:t xml:space="preserve"> with an economy expanding 5 percent last year, </w:t>
      </w:r>
      <w:r w:rsidRPr="004224D9">
        <w:rPr>
          <w:rStyle w:val="StyleBoldUnderline"/>
        </w:rPr>
        <w:t>India used 10.2 percent more coal from a year earlier</w:t>
      </w:r>
      <w:r w:rsidRPr="004224D9">
        <w:rPr>
          <w:sz w:val="16"/>
        </w:rPr>
        <w:t xml:space="preserve">. That was the sharpest rise since 1981 and reversed three years of slower gains, according to this month’s BP Statistical Review 2013. Other large economies are increasingly using more cleaner-burning natural gas to produce electricity and reduce carbon emissions. </w:t>
      </w:r>
      <w:r w:rsidRPr="004224D9">
        <w:rPr>
          <w:rStyle w:val="StyleBoldUnderline"/>
        </w:rPr>
        <w:t xml:space="preserve">While China remains the biggest coal user, growth in use of the fuel is slowing </w:t>
      </w:r>
      <w:r w:rsidRPr="004224D9">
        <w:rPr>
          <w:sz w:val="16"/>
        </w:rPr>
        <w:t xml:space="preserve">as the government tackles pollution that’s choking Beijing and other cities. India Imports China will have a coal-production capacity of 4.3 billion metric tons by the end of this year, compared with estimated consumption of 4.1 billion tons, Bernstein said in a May 30 report. The nation bought 142 million tons of thermal coal from overseas in 2012, 39 percent higher than a year earlier, said Trevor </w:t>
      </w:r>
      <w:proofErr w:type="spellStart"/>
      <w:r w:rsidRPr="004224D9">
        <w:rPr>
          <w:sz w:val="16"/>
        </w:rPr>
        <w:t>Sikorski</w:t>
      </w:r>
      <w:proofErr w:type="spellEnd"/>
      <w:r w:rsidRPr="004224D9">
        <w:rPr>
          <w:sz w:val="16"/>
        </w:rPr>
        <w:t xml:space="preserve">, an analyst at Energy Aspects in London. India imported 20 percent of its coal requirements in the year ended March 31, according to the state Planning Commission. Imports may rise to more than 23 percent of supply by 2017. </w:t>
      </w:r>
      <w:proofErr w:type="spellStart"/>
      <w:r w:rsidRPr="004224D9">
        <w:rPr>
          <w:sz w:val="16"/>
        </w:rPr>
        <w:t>Adani</w:t>
      </w:r>
      <w:proofErr w:type="spellEnd"/>
      <w:r w:rsidRPr="004224D9">
        <w:rPr>
          <w:sz w:val="16"/>
        </w:rPr>
        <w:t xml:space="preserve"> Enterprises Ltd. (ADE) and the Tata Group </w:t>
      </w:r>
      <w:proofErr w:type="gramStart"/>
      <w:r w:rsidRPr="004224D9">
        <w:rPr>
          <w:sz w:val="16"/>
        </w:rPr>
        <w:t>were</w:t>
      </w:r>
      <w:proofErr w:type="gramEnd"/>
      <w:r w:rsidRPr="004224D9">
        <w:rPr>
          <w:sz w:val="16"/>
        </w:rPr>
        <w:t xml:space="preserve"> among buyers of 15.6 million metric tons of the fuel in April, according to </w:t>
      </w:r>
      <w:proofErr w:type="spellStart"/>
      <w:r w:rsidRPr="004224D9">
        <w:rPr>
          <w:sz w:val="16"/>
        </w:rPr>
        <w:t>Interocean</w:t>
      </w:r>
      <w:proofErr w:type="spellEnd"/>
      <w:r w:rsidRPr="004224D9">
        <w:rPr>
          <w:sz w:val="16"/>
        </w:rPr>
        <w:t xml:space="preserve"> Group, a New Delhi-based shipper. The purchases drove up imports by 51 percent from a year earlier owing to lower prices ahead of summer when demand for electricity increases. Price Slump Power-station coal at Australia’s Newcastle, the Asian benchmark price, has dropped 10 percent in 2013, extending a 19 percent slump last year, according to IHS McCloskey, a </w:t>
      </w:r>
      <w:proofErr w:type="spellStart"/>
      <w:r w:rsidRPr="004224D9">
        <w:rPr>
          <w:sz w:val="16"/>
        </w:rPr>
        <w:t>Petersfield</w:t>
      </w:r>
      <w:proofErr w:type="spellEnd"/>
      <w:r w:rsidRPr="004224D9">
        <w:rPr>
          <w:sz w:val="16"/>
        </w:rPr>
        <w:t xml:space="preserve">, England-based data provider. Prices fell 2.1 percent to $81.20 a ton in the week ended June 21, the fourth weekly decline. Gas output at India’s fields has dropped every month since November 2010, according to oil ministry data. Billionaire </w:t>
      </w:r>
      <w:proofErr w:type="spellStart"/>
      <w:r w:rsidRPr="004224D9">
        <w:rPr>
          <w:sz w:val="16"/>
        </w:rPr>
        <w:t>Mukesh</w:t>
      </w:r>
      <w:proofErr w:type="spellEnd"/>
      <w:r w:rsidRPr="004224D9">
        <w:rPr>
          <w:sz w:val="16"/>
        </w:rPr>
        <w:t xml:space="preserve"> </w:t>
      </w:r>
      <w:proofErr w:type="spellStart"/>
      <w:r w:rsidRPr="004224D9">
        <w:rPr>
          <w:sz w:val="16"/>
        </w:rPr>
        <w:t>Ambani</w:t>
      </w:r>
      <w:proofErr w:type="spellEnd"/>
      <w:r w:rsidRPr="004224D9">
        <w:rPr>
          <w:sz w:val="16"/>
        </w:rPr>
        <w:t xml:space="preserve">-controlled Reliance Industries Ltd. (RIL) has been attempting to reverse an almost three-year decline in output from the nation’s biggest field, while Oil &amp; Natural Gas Corp. (ONGC), the country’s biggest explorer, is struggling with fields that are more than four decades old. Coal-fired power stations provide about 59 percent of India’s electricity. State-owned Coal India Ltd. (COAL), which supplies more than 80 percent of the nation’s needs, has been unable to meet demand that is forecast to climb 43 percent to 730 million tons by 2017 from last year’s levels. Supplies from local coal mines may gain 38 percent in the period, the nation’s Planning Commission said last year. Production Decline India’s natural gas production declined at the fastest pace in Asia last year, according to the BP Statistical Review. The government estimates the share of gas-based power capacity to fall to 6 percent in 2017 and 3 percent in 2030 from 9 percent last year, said </w:t>
      </w:r>
      <w:proofErr w:type="spellStart"/>
      <w:r w:rsidRPr="004224D9">
        <w:rPr>
          <w:sz w:val="16"/>
        </w:rPr>
        <w:t>Ashish</w:t>
      </w:r>
      <w:proofErr w:type="spellEnd"/>
      <w:r w:rsidRPr="004224D9">
        <w:rPr>
          <w:sz w:val="16"/>
        </w:rPr>
        <w:t xml:space="preserve"> </w:t>
      </w:r>
      <w:proofErr w:type="spellStart"/>
      <w:r w:rsidRPr="004224D9">
        <w:rPr>
          <w:sz w:val="16"/>
        </w:rPr>
        <w:t>Sethia</w:t>
      </w:r>
      <w:proofErr w:type="spellEnd"/>
      <w:r w:rsidRPr="004224D9">
        <w:rPr>
          <w:sz w:val="16"/>
        </w:rPr>
        <w:t>, Bloomberg New Energy Finance’s India country manager. “</w:t>
      </w:r>
      <w:r w:rsidRPr="004224D9">
        <w:rPr>
          <w:rStyle w:val="StyleBoldUnderline"/>
        </w:rPr>
        <w:t>In India, gas is not expected to be a major challenger to coal for power generation any time soon,</w:t>
      </w:r>
      <w:r w:rsidRPr="004224D9">
        <w:rPr>
          <w:sz w:val="16"/>
        </w:rPr>
        <w:t xml:space="preserve">” </w:t>
      </w:r>
      <w:proofErr w:type="spellStart"/>
      <w:r w:rsidRPr="004224D9">
        <w:rPr>
          <w:sz w:val="16"/>
        </w:rPr>
        <w:t>Sethia</w:t>
      </w:r>
      <w:proofErr w:type="spellEnd"/>
      <w:r w:rsidRPr="004224D9">
        <w:rPr>
          <w:sz w:val="16"/>
        </w:rPr>
        <w:t xml:space="preserve"> said. “Falling gas production in </w:t>
      </w:r>
      <w:r w:rsidRPr="004224D9">
        <w:rPr>
          <w:rStyle w:val="StyleBoldUnderline"/>
        </w:rPr>
        <w:t>India</w:t>
      </w:r>
      <w:r w:rsidRPr="004224D9">
        <w:rPr>
          <w:sz w:val="16"/>
        </w:rPr>
        <w:t xml:space="preserve"> makes availability uncertain and </w:t>
      </w:r>
      <w:r w:rsidRPr="004224D9">
        <w:rPr>
          <w:rStyle w:val="StyleBoldUnderline"/>
        </w:rPr>
        <w:t>mutes the gas play in favor of coal</w:t>
      </w:r>
      <w:r w:rsidRPr="004224D9">
        <w:rPr>
          <w:sz w:val="16"/>
        </w:rPr>
        <w:t>.” In contrast, natural gas production increased 9.9 percent in China last year, the BP data showed. The pace of growth in the U.S., the world’s largest producer, was 4.1 percent, the highest in two years.</w:t>
      </w:r>
    </w:p>
    <w:p w:rsidR="00F2760B" w:rsidRDefault="00F2760B" w:rsidP="00F2760B"/>
    <w:p w:rsidR="00F2760B" w:rsidRDefault="00F2760B" w:rsidP="00F2760B"/>
    <w:p w:rsidR="00F2760B" w:rsidRDefault="00F2760B" w:rsidP="00F2760B">
      <w:pPr>
        <w:pStyle w:val="Heading4"/>
      </w:pPr>
      <w:r>
        <w:t xml:space="preserve">India’s Pollution Standards Are 5 Times Worse </w:t>
      </w:r>
      <w:proofErr w:type="gramStart"/>
      <w:r>
        <w:t>Than</w:t>
      </w:r>
      <w:proofErr w:type="gramEnd"/>
      <w:r>
        <w:t xml:space="preserve"> China’s</w:t>
      </w:r>
    </w:p>
    <w:p w:rsidR="00F2760B" w:rsidRPr="00351DA2" w:rsidRDefault="00F2760B" w:rsidP="00F2760B">
      <w:proofErr w:type="spellStart"/>
      <w:r w:rsidRPr="00351DA2">
        <w:rPr>
          <w:rStyle w:val="StyleStyleBold12pt"/>
        </w:rPr>
        <w:t>Guay</w:t>
      </w:r>
      <w:proofErr w:type="spellEnd"/>
      <w:r w:rsidRPr="00351DA2">
        <w:rPr>
          <w:rStyle w:val="StyleStyleBold12pt"/>
        </w:rPr>
        <w:t xml:space="preserve"> 6/18/13</w:t>
      </w:r>
      <w:r>
        <w:t xml:space="preserve"> [Justin </w:t>
      </w:r>
      <w:proofErr w:type="spellStart"/>
      <w:r>
        <w:t>Guay</w:t>
      </w:r>
      <w:proofErr w:type="spellEnd"/>
      <w:r>
        <w:t xml:space="preserve"> </w:t>
      </w:r>
      <w:r w:rsidRPr="00351DA2">
        <w:t>leads the Beyond Coal to Clean Energy work for the Sierra Club’s International Climate Program and is based in San Francisco. He works on international energy lending reform and international outreach for the organization with a focus on the Asia-Pacific Region</w:t>
      </w:r>
      <w:r>
        <w:t>, June 18 2013, “</w:t>
      </w:r>
      <w:r w:rsidRPr="00351DA2">
        <w:t>Indian Coal Plant Standards Weaker on Pollution Than China</w:t>
      </w:r>
      <w:r>
        <w:t xml:space="preserve">” </w:t>
      </w:r>
      <w:hyperlink r:id="rId50" w:history="1">
        <w:r w:rsidRPr="00351DA2">
          <w:t>http://theenergycollective.com/guayjguay/238756/indian-coal-plant-standards-allow-four-twenty-times-more-deadly-pollution-china</w:t>
        </w:r>
      </w:hyperlink>
      <w:r w:rsidRPr="00351DA2">
        <w:t xml:space="preserve"> //SD]</w:t>
      </w:r>
    </w:p>
    <w:p w:rsidR="00F2760B" w:rsidRDefault="00F2760B" w:rsidP="00F2760B"/>
    <w:p w:rsidR="00F2760B" w:rsidRPr="00BE7D65" w:rsidRDefault="00F2760B" w:rsidP="00F2760B">
      <w:pPr>
        <w:rPr>
          <w:sz w:val="16"/>
        </w:rPr>
      </w:pPr>
      <w:r w:rsidRPr="00BE7D65">
        <w:rPr>
          <w:rStyle w:val="StyleBoldUnderline"/>
        </w:rPr>
        <w:t>India</w:t>
      </w:r>
      <w:r w:rsidRPr="00BE7D65">
        <w:rPr>
          <w:sz w:val="16"/>
        </w:rPr>
        <w:t xml:space="preserve"> does not yet have the economic might that China does, but the country </w:t>
      </w:r>
      <w:r w:rsidRPr="00BE7D65">
        <w:rPr>
          <w:rStyle w:val="StyleBoldUnderline"/>
        </w:rPr>
        <w:t>prides itself on being a vibrant democracy</w:t>
      </w:r>
      <w:r w:rsidRPr="00BE7D65">
        <w:rPr>
          <w:sz w:val="16"/>
        </w:rPr>
        <w:t xml:space="preserve">, where diverse and discordant political opinions are not only welcome but even encouraged. </w:t>
      </w:r>
      <w:r w:rsidRPr="00BE7D65">
        <w:rPr>
          <w:rStyle w:val="StyleBoldUnderline"/>
        </w:rPr>
        <w:t>This</w:t>
      </w:r>
      <w:r w:rsidRPr="00BE7D65">
        <w:rPr>
          <w:sz w:val="16"/>
        </w:rPr>
        <w:t xml:space="preserve"> of course </w:t>
      </w:r>
      <w:r w:rsidRPr="00BE7D65">
        <w:rPr>
          <w:rStyle w:val="StyleBoldUnderline"/>
        </w:rPr>
        <w:t>stands in</w:t>
      </w:r>
      <w:r w:rsidRPr="00BE7D65">
        <w:rPr>
          <w:sz w:val="16"/>
        </w:rPr>
        <w:t xml:space="preserve"> stark </w:t>
      </w:r>
      <w:r w:rsidRPr="00BE7D65">
        <w:rPr>
          <w:rStyle w:val="StyleBoldUnderline"/>
        </w:rPr>
        <w:t>contrast to the single party system north of the Himalayas</w:t>
      </w:r>
      <w:r w:rsidRPr="00BE7D65">
        <w:rPr>
          <w:sz w:val="16"/>
        </w:rPr>
        <w:t>. "</w:t>
      </w:r>
      <w:r w:rsidRPr="00BE7D65">
        <w:rPr>
          <w:rStyle w:val="StyleBoldUnderline"/>
        </w:rPr>
        <w:t>India has too much respect for the lives and human rights of its citizens to implement some of the harsher policies that China does</w:t>
      </w:r>
      <w:r w:rsidRPr="00BE7D65">
        <w:rPr>
          <w:sz w:val="16"/>
        </w:rPr>
        <w:t xml:space="preserve">" </w:t>
      </w:r>
      <w:r w:rsidRPr="00BE7D65">
        <w:rPr>
          <w:rStyle w:val="StyleBoldUnderline"/>
        </w:rPr>
        <w:t>is a common refrain among bureaucrats</w:t>
      </w:r>
      <w:r w:rsidRPr="00BE7D65">
        <w:rPr>
          <w:sz w:val="16"/>
        </w:rPr>
        <w:t xml:space="preserve"> and politicians. While there is some truth in that, </w:t>
      </w:r>
      <w:r w:rsidRPr="00BE7D65">
        <w:rPr>
          <w:rStyle w:val="StyleBoldUnderline"/>
        </w:rPr>
        <w:t>when it comes to showing a willingness to tackle air pollution</w:t>
      </w:r>
      <w:r w:rsidRPr="00BE7D65">
        <w:rPr>
          <w:sz w:val="16"/>
        </w:rPr>
        <w:t xml:space="preserve"> to improve its citizens' lives, </w:t>
      </w:r>
      <w:r w:rsidRPr="00BE7D65">
        <w:rPr>
          <w:rStyle w:val="StyleBoldUnderline"/>
        </w:rPr>
        <w:t>it turns out India is</w:t>
      </w:r>
      <w:r w:rsidRPr="00BE7D65">
        <w:rPr>
          <w:sz w:val="16"/>
        </w:rPr>
        <w:t xml:space="preserve"> in fact </w:t>
      </w:r>
      <w:r w:rsidRPr="00BE7D65">
        <w:rPr>
          <w:rStyle w:val="StyleBoldUnderline"/>
        </w:rPr>
        <w:t>lagging far, far behind China</w:t>
      </w:r>
      <w:r w:rsidRPr="00BE7D65">
        <w:rPr>
          <w:sz w:val="16"/>
        </w:rPr>
        <w:t xml:space="preserve">. In March of 2013, Conservation Action Trust, Greenpeace India, and Urban Emissions revealed that between 80,000 and 115,000 people die every year from air pollution caused by coal plants. This report thrust the 'silent killer' into the spotlight. Now, a subsequent analysis has compared Indian power plant emission standards with those of China and Japan (see analysis here). It turns out the reason for the high health toll is somewhat obvious and perhaps even more shocking: </w:t>
      </w:r>
      <w:r w:rsidRPr="00BE7D65">
        <w:rPr>
          <w:rStyle w:val="StyleBoldUnderline"/>
        </w:rPr>
        <w:t>Indian standards are anywhere between four and twenty times worse than those in China</w:t>
      </w:r>
      <w:r w:rsidRPr="00BE7D65">
        <w:rPr>
          <w:sz w:val="16"/>
        </w:rPr>
        <w:t xml:space="preserve">. </w:t>
      </w:r>
      <w:r w:rsidRPr="00BE7D65">
        <w:rPr>
          <w:rStyle w:val="StyleBoldUnderline"/>
        </w:rPr>
        <w:t xml:space="preserve">That's </w:t>
      </w:r>
      <w:proofErr w:type="gramStart"/>
      <w:r w:rsidRPr="00BE7D65">
        <w:rPr>
          <w:rStyle w:val="StyleBoldUnderline"/>
        </w:rPr>
        <w:t>right,</w:t>
      </w:r>
      <w:proofErr w:type="gramEnd"/>
      <w:r w:rsidRPr="00BE7D65">
        <w:rPr>
          <w:sz w:val="16"/>
        </w:rPr>
        <w:t xml:space="preserve"> </w:t>
      </w:r>
      <w:r w:rsidRPr="00BE7D65">
        <w:rPr>
          <w:rStyle w:val="StyleBoldUnderline"/>
        </w:rPr>
        <w:t>China</w:t>
      </w:r>
      <w:r w:rsidRPr="00BE7D65">
        <w:rPr>
          <w:sz w:val="16"/>
        </w:rPr>
        <w:t xml:space="preserve"> home to the </w:t>
      </w:r>
      <w:proofErr w:type="spellStart"/>
      <w:r w:rsidRPr="00BE7D65">
        <w:rPr>
          <w:sz w:val="16"/>
        </w:rPr>
        <w:t>airpocalypse</w:t>
      </w:r>
      <w:proofErr w:type="spellEnd"/>
      <w:r w:rsidRPr="00BE7D65">
        <w:rPr>
          <w:sz w:val="16"/>
        </w:rPr>
        <w:t xml:space="preserve"> and 1.2 million deaths from air pollution </w:t>
      </w:r>
      <w:r w:rsidRPr="00BE7D65">
        <w:rPr>
          <w:rStyle w:val="StyleBoldUnderline"/>
        </w:rPr>
        <w:t>has stronger coal plant pollution standards than India</w:t>
      </w:r>
      <w:r w:rsidRPr="00BE7D65">
        <w:rPr>
          <w:sz w:val="16"/>
        </w:rPr>
        <w:t xml:space="preserve">. </w:t>
      </w:r>
      <w:proofErr w:type="gramStart"/>
      <w:r w:rsidRPr="00BE7D65">
        <w:rPr>
          <w:sz w:val="16"/>
        </w:rPr>
        <w:t>The same China that saw pollution from coal power plants blanket major cities this past winter, provoking mass protests and screaming (mocking?) international headlines.</w:t>
      </w:r>
      <w:proofErr w:type="gramEnd"/>
      <w:r w:rsidRPr="00BE7D65">
        <w:rPr>
          <w:sz w:val="16"/>
        </w:rPr>
        <w:t xml:space="preserve"> In the aftermath, China is now seriously considering banning the use of low quality heavily polluting coal in its power plants. </w:t>
      </w:r>
      <w:r w:rsidRPr="00BE7D65">
        <w:rPr>
          <w:rStyle w:val="StyleBoldUnderline"/>
        </w:rPr>
        <w:t>The Indian government,</w:t>
      </w:r>
      <w:r w:rsidRPr="00BE7D65">
        <w:rPr>
          <w:sz w:val="16"/>
        </w:rPr>
        <w:t xml:space="preserve"> on the other hand, </w:t>
      </w:r>
      <w:r w:rsidRPr="00BE7D65">
        <w:rPr>
          <w:rStyle w:val="StyleBoldUnderline"/>
        </w:rPr>
        <w:t>appears ignorant of the</w:t>
      </w:r>
      <w:r w:rsidRPr="00BE7D65">
        <w:rPr>
          <w:sz w:val="16"/>
        </w:rPr>
        <w:t xml:space="preserve"> very real health </w:t>
      </w:r>
      <w:r w:rsidRPr="00BE7D65">
        <w:rPr>
          <w:rStyle w:val="StyleBoldUnderline"/>
        </w:rPr>
        <w:t>toll that coal combustion is taking on hundreds of thousands of Indians</w:t>
      </w:r>
      <w:r w:rsidRPr="00BE7D65">
        <w:rPr>
          <w:sz w:val="16"/>
        </w:rPr>
        <w:t xml:space="preserve">. So just how bad are India's standards? They are quite literally off the charts (Check out the comparison below). That's because </w:t>
      </w:r>
      <w:r w:rsidRPr="00BE7D65">
        <w:rPr>
          <w:rStyle w:val="StyleBoldUnderline"/>
        </w:rPr>
        <w:t>India doesn't even have plant pollution standards for sulfur dioxide or nitrogen oxides - both of which lead to deadly Particulate Matter</w:t>
      </w:r>
      <w:r w:rsidRPr="00BE7D65">
        <w:rPr>
          <w:sz w:val="16"/>
        </w:rPr>
        <w:t xml:space="preserve"> (PM) 2.5 pollution (A quick note: Since India does not have actual standards, the charts below use 'nominal' figures to show what emissions from an uncontrolled coal plant might look like). To help us understand why these standards are so important in controlling pollution it's important to distinguish between standards that are technology based versus those that are health based. Many countries employ a multi-tiered approach to managing air pollution using a mix of both technology-based requirements and health based limitations. The technology based requirements affect coal plants and are those that are described above. Health-based controls involve setting standards for the amount of pollution in an air shed that is deemed "safe." Of the two, technology based requirements are the most cost-effective opportunities to reduce pollution by applying state of the art pollution controls to large point sources (i.e. coal plants). It's these that are woefully lacking in India and for which modern pollution controls are widely available. Even worse though, </w:t>
      </w:r>
      <w:r w:rsidRPr="00BE7D65">
        <w:rPr>
          <w:rStyle w:val="StyleBoldUnderline"/>
        </w:rPr>
        <w:t>the standards India does employ</w:t>
      </w:r>
      <w:r w:rsidRPr="00BE7D65">
        <w:rPr>
          <w:sz w:val="16"/>
        </w:rPr>
        <w:t xml:space="preserve"> (for particulate matter) </w:t>
      </w:r>
      <w:r w:rsidRPr="00BE7D65">
        <w:rPr>
          <w:rStyle w:val="StyleBoldUnderline"/>
        </w:rPr>
        <w:t>are nearly five times worse than their Chinese counterparts</w:t>
      </w:r>
      <w:r w:rsidRPr="00BE7D65">
        <w:rPr>
          <w:sz w:val="16"/>
        </w:rPr>
        <w:t xml:space="preserve"> (see the chart on PM emissions referenced above). It's also widely known that monitoring or implementation of these weak standards is next to non-existent. So to sum it all up - India's coal plant standards are many times deadlier than China's. </w:t>
      </w:r>
      <w:r w:rsidRPr="00BE7D65">
        <w:rPr>
          <w:rStyle w:val="StyleBoldUnderline"/>
        </w:rPr>
        <w:t xml:space="preserve">Given what we know about China and the massive air pollution crisis it is facing, that's downright frightening. </w:t>
      </w:r>
      <w:r w:rsidRPr="00BE7D65">
        <w:rPr>
          <w:sz w:val="16"/>
        </w:rPr>
        <w:t xml:space="preserve">This is a country that has already gone down a deadly coal path and is struggling with the consequences not just in terms of morbidity and mortality but social cohesion. China's </w:t>
      </w:r>
      <w:proofErr w:type="spellStart"/>
      <w:r w:rsidRPr="00BE7D65">
        <w:rPr>
          <w:sz w:val="16"/>
        </w:rPr>
        <w:t>Nankai</w:t>
      </w:r>
      <w:proofErr w:type="spellEnd"/>
      <w:r w:rsidRPr="00BE7D65">
        <w:rPr>
          <w:sz w:val="16"/>
        </w:rPr>
        <w:t xml:space="preserve"> University estimated that pollution led to 90,000 "mass incidents" in China in 2011. 90,000! That's why India's path of increasing coal dependence is so concerning. China currently has roughly 775 </w:t>
      </w:r>
      <w:proofErr w:type="spellStart"/>
      <w:r w:rsidRPr="00BE7D65">
        <w:rPr>
          <w:sz w:val="16"/>
        </w:rPr>
        <w:t>GigaWatts</w:t>
      </w:r>
      <w:proofErr w:type="spellEnd"/>
      <w:r w:rsidRPr="00BE7D65">
        <w:rPr>
          <w:sz w:val="16"/>
        </w:rPr>
        <w:t xml:space="preserve"> (GW) of installed coal fired power plants - almost seven times the number in India (121 GW). Those plants are responsible for almost half of all deadly PM in China. </w:t>
      </w:r>
      <w:r w:rsidRPr="00BE7D65">
        <w:rPr>
          <w:rStyle w:val="StyleBoldUnderline"/>
        </w:rPr>
        <w:t>The problem is, instead of learning from China's mistake, India is seeking to replicate it.</w:t>
      </w:r>
      <w:r w:rsidRPr="00BE7D65">
        <w:rPr>
          <w:sz w:val="16"/>
        </w:rPr>
        <w:t xml:space="preserve"> Current plans forecast the construction of ~ 500 to 600 GW of coal plants with pollution standards far more lax than those China currently employs. That means before long Indian air quality will be even worse than China's. Not to mention the rampant destruction and displacement these plants and the coal they will use will bring to India's forests, tigers, farmers and indigenous populations or its water supplies. But therein </w:t>
      </w:r>
      <w:proofErr w:type="gramStart"/>
      <w:r w:rsidRPr="00BE7D65">
        <w:rPr>
          <w:sz w:val="16"/>
        </w:rPr>
        <w:t>lies</w:t>
      </w:r>
      <w:proofErr w:type="gramEnd"/>
      <w:r w:rsidRPr="00BE7D65">
        <w:rPr>
          <w:sz w:val="16"/>
        </w:rPr>
        <w:t xml:space="preserve"> our silver lining: These plants have not yet been built. That means there is still time to avoid China's fate. Already Indian think tanks have called for a complete moratorium on new coal fired power plants due to overwhelming environmental impacts. That may seem a bit aggressive but it's not at all out of line with what many Indian elites are saying about coal these days. Take EAS </w:t>
      </w:r>
      <w:proofErr w:type="spellStart"/>
      <w:r w:rsidRPr="00BE7D65">
        <w:rPr>
          <w:sz w:val="16"/>
        </w:rPr>
        <w:t>Sarma</w:t>
      </w:r>
      <w:proofErr w:type="spellEnd"/>
      <w:r w:rsidRPr="00BE7D65">
        <w:rPr>
          <w:sz w:val="16"/>
        </w:rPr>
        <w:t xml:space="preserve">, former Minister of Power, "Clearly, it is time for us to halt coal mining to pre-empt further human misery and environmental degradation" or former Minister of Environment and Forests Suresh </w:t>
      </w:r>
      <w:proofErr w:type="spellStart"/>
      <w:r w:rsidRPr="00BE7D65">
        <w:rPr>
          <w:sz w:val="16"/>
        </w:rPr>
        <w:t>Prabhu</w:t>
      </w:r>
      <w:proofErr w:type="spellEnd"/>
      <w:r w:rsidRPr="00BE7D65">
        <w:rPr>
          <w:sz w:val="16"/>
        </w:rPr>
        <w:t xml:space="preserve">, "Time for a reality check. The present coal-fed </w:t>
      </w:r>
      <w:proofErr w:type="spellStart"/>
      <w:r w:rsidRPr="00BE7D65">
        <w:rPr>
          <w:sz w:val="16"/>
        </w:rPr>
        <w:t>centralised</w:t>
      </w:r>
      <w:proofErr w:type="spellEnd"/>
      <w:r w:rsidRPr="00BE7D65">
        <w:rPr>
          <w:sz w:val="16"/>
        </w:rPr>
        <w:t xml:space="preserve"> energy system will not be useful in the long-run." With the ministry of coal calling for a freeze on new coal plants all together (due to fuel supply constraints) India now has the opportunity to radically rethink its approach to coal development. 100,000 lives every year depend on that decision with countless more hanging in the balance.</w:t>
      </w:r>
    </w:p>
    <w:p w:rsidR="00F2760B" w:rsidRDefault="00F2760B" w:rsidP="00F2760B">
      <w:pPr>
        <w:pStyle w:val="Heading4"/>
      </w:pPr>
      <w:r>
        <w:t xml:space="preserve">Indian Coal Plants Are Killing 120,000 People </w:t>
      </w:r>
      <w:proofErr w:type="gramStart"/>
      <w:r>
        <w:t>Per</w:t>
      </w:r>
      <w:proofErr w:type="gramEnd"/>
      <w:r>
        <w:t xml:space="preserve"> Year</w:t>
      </w:r>
    </w:p>
    <w:p w:rsidR="00F2760B" w:rsidRDefault="00F2760B" w:rsidP="00F2760B">
      <w:r w:rsidRPr="00351DA2">
        <w:rPr>
          <w:rStyle w:val="StyleStyleBold12pt"/>
        </w:rPr>
        <w:t>Vidal 3/10/13</w:t>
      </w:r>
      <w:r>
        <w:t xml:space="preserve"> [John Vidal </w:t>
      </w:r>
      <w:r w:rsidRPr="00351DA2">
        <w:t>is th</w:t>
      </w:r>
      <w:r>
        <w:t>e Guardian's environment editor, March 10 2013, “</w:t>
      </w:r>
      <w:r w:rsidRPr="00351DA2">
        <w:t>Indian coal power plants kill 120,000 people a year, says Greenpeace</w:t>
      </w:r>
      <w:r>
        <w:t xml:space="preserve">”, </w:t>
      </w:r>
      <w:hyperlink r:id="rId51" w:history="1">
        <w:r w:rsidRPr="00351DA2">
          <w:t>http://www.guardian.co.uk/world/2013/mar/10/india-coal-plants-emissions-greenpeace</w:t>
        </w:r>
      </w:hyperlink>
      <w:r w:rsidRPr="00351DA2">
        <w:t xml:space="preserve"> //SD]</w:t>
      </w:r>
    </w:p>
    <w:p w:rsidR="00F2760B" w:rsidRPr="00F2760B" w:rsidRDefault="00F2760B" w:rsidP="00F2760B">
      <w:pPr>
        <w:rPr>
          <w:sz w:val="16"/>
        </w:rPr>
      </w:pPr>
      <w:r w:rsidRPr="00BE7D65">
        <w:rPr>
          <w:rStyle w:val="StyleBoldUnderline"/>
        </w:rPr>
        <w:t>India’s</w:t>
      </w:r>
      <w:r w:rsidRPr="00F2760B">
        <w:rPr>
          <w:sz w:val="16"/>
        </w:rPr>
        <w:t xml:space="preserve"> breakneck </w:t>
      </w:r>
      <w:r w:rsidRPr="00BE7D65">
        <w:rPr>
          <w:rStyle w:val="StyleBoldUnderline"/>
        </w:rPr>
        <w:t xml:space="preserve">pace of </w:t>
      </w:r>
      <w:proofErr w:type="spellStart"/>
      <w:r w:rsidRPr="00BE7D65">
        <w:rPr>
          <w:rStyle w:val="StyleBoldUnderline"/>
        </w:rPr>
        <w:t>industrialisation</w:t>
      </w:r>
      <w:proofErr w:type="spellEnd"/>
      <w:r w:rsidRPr="00BE7D65">
        <w:rPr>
          <w:rStyle w:val="StyleBoldUnderline"/>
        </w:rPr>
        <w:t xml:space="preserve"> is causing a</w:t>
      </w:r>
      <w:r w:rsidRPr="00F2760B">
        <w:rPr>
          <w:sz w:val="16"/>
        </w:rPr>
        <w:t xml:space="preserve"> public </w:t>
      </w:r>
      <w:r w:rsidRPr="00BE7D65">
        <w:rPr>
          <w:rStyle w:val="StyleBoldUnderline"/>
        </w:rPr>
        <w:t>health crisis with 80-120,000 premature deaths</w:t>
      </w:r>
      <w:r w:rsidRPr="00F2760B">
        <w:rPr>
          <w:sz w:val="16"/>
        </w:rPr>
        <w:t xml:space="preserve"> and 20m new asthma cases a year </w:t>
      </w:r>
      <w:r w:rsidRPr="00BE7D65">
        <w:rPr>
          <w:rStyle w:val="StyleBoldUnderline"/>
        </w:rPr>
        <w:t>due to air pollution from coal power plants</w:t>
      </w:r>
      <w:r w:rsidRPr="00F2760B">
        <w:rPr>
          <w:sz w:val="16"/>
        </w:rPr>
        <w:t xml:space="preserve">, a Greenpeace report warns. The first study of the health impact of India's dash for coal, conducted by a former World Bank head of pollution, says </w:t>
      </w:r>
      <w:r w:rsidRPr="00BE7D65">
        <w:rPr>
          <w:rStyle w:val="StyleBoldUnderline"/>
        </w:rPr>
        <w:t>the plants cost hospitals $3.3-$4.6bn</w:t>
      </w:r>
      <w:r w:rsidRPr="00F2760B">
        <w:rPr>
          <w:sz w:val="16"/>
        </w:rPr>
        <w:t xml:space="preserve"> (£2.2-£3.1bn) </w:t>
      </w:r>
      <w:r w:rsidRPr="00BE7D65">
        <w:rPr>
          <w:rStyle w:val="StyleBoldUnderline"/>
        </w:rPr>
        <w:t xml:space="preserve">a year </w:t>
      </w:r>
      <w:r w:rsidRPr="00F2760B">
        <w:rPr>
          <w:sz w:val="16"/>
        </w:rPr>
        <w:t xml:space="preserve">— a figure certain to rise as the coal industry struggles to keep up with demand for electricity. The Delhi and Kolkata regions were found to be the most polluted but Mumbai, western Maharashtra, Eastern Andhra Pradesh and the </w:t>
      </w:r>
      <w:proofErr w:type="spellStart"/>
      <w:r w:rsidRPr="00F2760B">
        <w:rPr>
          <w:sz w:val="16"/>
        </w:rPr>
        <w:t>Chandrapur</w:t>
      </w:r>
      <w:proofErr w:type="spellEnd"/>
      <w:r w:rsidRPr="00F2760B">
        <w:rPr>
          <w:sz w:val="16"/>
        </w:rPr>
        <w:t xml:space="preserve">- Nagpur region in </w:t>
      </w:r>
      <w:proofErr w:type="spellStart"/>
      <w:r w:rsidRPr="00F2760B">
        <w:rPr>
          <w:sz w:val="16"/>
        </w:rPr>
        <w:t>Vidarbha</w:t>
      </w:r>
      <w:proofErr w:type="spellEnd"/>
      <w:r w:rsidRPr="00F2760B">
        <w:rPr>
          <w:sz w:val="16"/>
        </w:rPr>
        <w:t xml:space="preserve"> were all affected. The study, which took data from 111 major power plants, says </w:t>
      </w:r>
      <w:r w:rsidRPr="00BE7D65">
        <w:rPr>
          <w:rStyle w:val="StyleBoldUnderline"/>
        </w:rPr>
        <w:t>there is barely any regulation or inspection of pollution</w:t>
      </w:r>
      <w:r w:rsidRPr="00F2760B">
        <w:rPr>
          <w:sz w:val="16"/>
        </w:rPr>
        <w:t xml:space="preserve">. "Hundreds of thousands of lives could be saved, and millions of asthma attacks, heart attacks, </w:t>
      </w:r>
      <w:proofErr w:type="spellStart"/>
      <w:r w:rsidRPr="00F2760B">
        <w:rPr>
          <w:sz w:val="16"/>
        </w:rPr>
        <w:t>hospitalisations</w:t>
      </w:r>
      <w:proofErr w:type="spellEnd"/>
      <w:r w:rsidRPr="00F2760B">
        <w:rPr>
          <w:sz w:val="16"/>
        </w:rPr>
        <w:t xml:space="preserve">, lost workdays and associated costs to society could be avoided, with the use of cleaner fuels, [and] stricter emission standards and the installation and use of the technologies required </w:t>
      </w:r>
      <w:proofErr w:type="gramStart"/>
      <w:r w:rsidRPr="00F2760B">
        <w:rPr>
          <w:sz w:val="16"/>
        </w:rPr>
        <w:t>to achieve</w:t>
      </w:r>
      <w:proofErr w:type="gramEnd"/>
      <w:r w:rsidRPr="00F2760B">
        <w:rPr>
          <w:sz w:val="16"/>
        </w:rPr>
        <w:t xml:space="preserve"> substantial reductions in these pollutants," said the report. "</w:t>
      </w:r>
      <w:r w:rsidRPr="00BE7D65">
        <w:rPr>
          <w:rStyle w:val="StyleBoldUnderline"/>
        </w:rPr>
        <w:t>There is a conspicuous lack of regulations for power plant stack emissions.</w:t>
      </w:r>
      <w:r w:rsidRPr="00F2760B">
        <w:rPr>
          <w:sz w:val="16"/>
        </w:rPr>
        <w:t xml:space="preserve"> Enforcement of what standards [which] do exist, is nearly non-existent," it says. </w:t>
      </w:r>
      <w:r w:rsidRPr="00BE7D65">
        <w:rPr>
          <w:rStyle w:val="StyleBoldUnderline"/>
        </w:rPr>
        <w:t>India is the world's second largest coal burner after China,</w:t>
      </w:r>
      <w:r w:rsidRPr="00F2760B">
        <w:rPr>
          <w:sz w:val="16"/>
        </w:rPr>
        <w:t xml:space="preserve"> generating 210 GW of electricity a year, mostly from coal. </w:t>
      </w:r>
      <w:r w:rsidRPr="00BE7D65">
        <w:rPr>
          <w:rStyle w:val="StyleBoldUnderline"/>
        </w:rPr>
        <w:t>But it is likely to become the largest if plans to generate a further 160 GW annually are approved.</w:t>
      </w:r>
      <w:r w:rsidRPr="00F2760B">
        <w:rPr>
          <w:sz w:val="16"/>
        </w:rPr>
        <w:t xml:space="preserve"> "Thousands of lives can be saved every year if India tightens its emissions standards, introduces limits for pollutants such as </w:t>
      </w:r>
      <w:proofErr w:type="spellStart"/>
      <w:r w:rsidRPr="00F2760B">
        <w:rPr>
          <w:sz w:val="16"/>
        </w:rPr>
        <w:t>sulphur</w:t>
      </w:r>
      <w:proofErr w:type="spellEnd"/>
      <w:r w:rsidRPr="00F2760B">
        <w:rPr>
          <w:sz w:val="16"/>
        </w:rPr>
        <w:t xml:space="preserve"> dioxide, nitrogen oxides and mercury and institutes mandatory monitoring of emissions at plant stacks," said the report's author, </w:t>
      </w:r>
      <w:proofErr w:type="spellStart"/>
      <w:r w:rsidRPr="00F2760B">
        <w:rPr>
          <w:sz w:val="16"/>
        </w:rPr>
        <w:t>Sarath</w:t>
      </w:r>
      <w:proofErr w:type="spellEnd"/>
      <w:r w:rsidRPr="00F2760B">
        <w:rPr>
          <w:sz w:val="16"/>
        </w:rPr>
        <w:t xml:space="preserve"> </w:t>
      </w:r>
      <w:proofErr w:type="spellStart"/>
      <w:r w:rsidRPr="00F2760B">
        <w:rPr>
          <w:sz w:val="16"/>
        </w:rPr>
        <w:t>Guttikunda</w:t>
      </w:r>
      <w:proofErr w:type="spellEnd"/>
      <w:r w:rsidRPr="00F2760B">
        <w:rPr>
          <w:sz w:val="16"/>
        </w:rPr>
        <w:t xml:space="preserve">, a former head of the World Bank's pollution division. Nearly 400 million people in India have no electricity and power outages are common. The pressure to generate power has led to tens of thousands of homes being moved to make way for mines or plants. There are complaints that the power is mostly exported to large cities and heavy industry while local people are left with pollution and toxic dumps. </w:t>
      </w:r>
      <w:proofErr w:type="spellStart"/>
      <w:r w:rsidRPr="00F2760B">
        <w:rPr>
          <w:sz w:val="16"/>
        </w:rPr>
        <w:t>Vinuta</w:t>
      </w:r>
      <w:proofErr w:type="spellEnd"/>
      <w:r w:rsidRPr="00F2760B">
        <w:rPr>
          <w:sz w:val="16"/>
        </w:rPr>
        <w:t xml:space="preserve"> </w:t>
      </w:r>
      <w:proofErr w:type="spellStart"/>
      <w:r w:rsidRPr="00F2760B">
        <w:rPr>
          <w:sz w:val="16"/>
        </w:rPr>
        <w:t>Gopal</w:t>
      </w:r>
      <w:proofErr w:type="spellEnd"/>
      <w:r w:rsidRPr="00F2760B">
        <w:rPr>
          <w:sz w:val="16"/>
        </w:rPr>
        <w:t xml:space="preserve"> of Greenpeace said: "The ongoing coal expansion is irrational and dangerous. </w:t>
      </w:r>
      <w:r w:rsidRPr="00BE7D65">
        <w:rPr>
          <w:rStyle w:val="StyleBoldUnderline"/>
        </w:rPr>
        <w:t>Coal mining is destroying India's forests, tribal communities and endangered species, and now we know the pollution it emits when burned is killing thousands.</w:t>
      </w:r>
      <w:r w:rsidRPr="00F2760B">
        <w:rPr>
          <w:sz w:val="16"/>
        </w:rPr>
        <w:t xml:space="preserve"> Coal has failed to deliver energy security. We need a moratorium on new coal plants and ambitious policy incentives to unlock the huge potential India has in efficiency measures, wind and solar."</w:t>
      </w:r>
    </w:p>
    <w:p w:rsidR="00F2760B" w:rsidRPr="00294D8C" w:rsidRDefault="00F2760B" w:rsidP="00823B66">
      <w:pPr>
        <w:rPr>
          <w:rFonts w:asciiTheme="minorHAnsi" w:hAnsiTheme="minorHAnsi"/>
          <w:sz w:val="16"/>
        </w:rPr>
      </w:pPr>
    </w:p>
    <w:p w:rsidR="00823B66" w:rsidRPr="00294D8C" w:rsidRDefault="00823B66" w:rsidP="00823B66">
      <w:pPr>
        <w:rPr>
          <w:rFonts w:asciiTheme="minorHAnsi" w:hAnsiTheme="minorHAnsi"/>
        </w:rPr>
      </w:pPr>
    </w:p>
    <w:p w:rsidR="00F2760B" w:rsidRDefault="00F2760B" w:rsidP="00823B66">
      <w:pPr>
        <w:pStyle w:val="Heading3"/>
        <w:rPr>
          <w:rFonts w:asciiTheme="minorHAnsi" w:hAnsiTheme="minorHAnsi"/>
        </w:rPr>
      </w:pPr>
      <w:r>
        <w:rPr>
          <w:rFonts w:asciiTheme="minorHAnsi" w:hAnsiTheme="minorHAnsi"/>
        </w:rPr>
        <w:t xml:space="preserve">-- Coal Key </w:t>
      </w:r>
    </w:p>
    <w:p w:rsidR="00F2760B" w:rsidRDefault="00F2760B" w:rsidP="00F2760B"/>
    <w:p w:rsidR="00F2760B" w:rsidRDefault="00F2760B" w:rsidP="00F2760B">
      <w:pPr>
        <w:pStyle w:val="Heading4"/>
      </w:pPr>
      <w:r>
        <w:t xml:space="preserve">Coal is the worst </w:t>
      </w:r>
    </w:p>
    <w:p w:rsidR="00F2760B" w:rsidRDefault="00F2760B" w:rsidP="00F2760B">
      <w:r w:rsidRPr="00067416">
        <w:rPr>
          <w:rStyle w:val="StyleStyleBold12pt"/>
        </w:rPr>
        <w:t>Green America No Date</w:t>
      </w:r>
      <w:r>
        <w:rPr>
          <w:rStyle w:val="StyleStyleBold12pt"/>
        </w:rPr>
        <w:t xml:space="preserve"> </w:t>
      </w:r>
      <w:r>
        <w:rPr>
          <w:rStyle w:val="StyleStyleBold12pt"/>
          <w:b w:val="0"/>
        </w:rPr>
        <w:t xml:space="preserve">[Green America, Can’t find the date for when the page was last updated, </w:t>
      </w:r>
      <w:r>
        <w:t>“</w:t>
      </w:r>
      <w:r w:rsidRPr="00067416">
        <w:t>Coal: Why It's Dirty</w:t>
      </w:r>
      <w:r>
        <w:t xml:space="preserve">“, </w:t>
      </w:r>
      <w:hyperlink r:id="rId52" w:history="1">
        <w:r w:rsidRPr="00067416">
          <w:t>http://www.greenamerica.org/programs/climate/dirtyenergy/coal/whydirty.cfm</w:t>
        </w:r>
      </w:hyperlink>
      <w:r w:rsidRPr="00067416">
        <w:t xml:space="preserve"> //SD]</w:t>
      </w:r>
    </w:p>
    <w:p w:rsidR="00F2760B" w:rsidRPr="00F2760B" w:rsidRDefault="00F2760B" w:rsidP="00F2760B">
      <w:pPr>
        <w:rPr>
          <w:sz w:val="16"/>
        </w:rPr>
      </w:pPr>
      <w:r w:rsidRPr="00295074">
        <w:rPr>
          <w:rStyle w:val="StyleBoldUnderline"/>
        </w:rPr>
        <w:t>Coal-fired power plant emissions</w:t>
      </w:r>
      <w:r w:rsidRPr="00295074">
        <w:rPr>
          <w:sz w:val="16"/>
        </w:rPr>
        <w:t xml:space="preserve"> contain many toxic elements and compounds, including sulfur dioxide (SO2), nitrous oxides (</w:t>
      </w:r>
      <w:proofErr w:type="spellStart"/>
      <w:r w:rsidRPr="00295074">
        <w:rPr>
          <w:sz w:val="16"/>
        </w:rPr>
        <w:t>NOx</w:t>
      </w:r>
      <w:proofErr w:type="spellEnd"/>
      <w:r w:rsidRPr="00295074">
        <w:rPr>
          <w:sz w:val="16"/>
        </w:rPr>
        <w:t>), particulate matter, hydrogen chloride (</w:t>
      </w:r>
      <w:proofErr w:type="spellStart"/>
      <w:r w:rsidRPr="00295074">
        <w:rPr>
          <w:sz w:val="16"/>
        </w:rPr>
        <w:t>HCl</w:t>
      </w:r>
      <w:proofErr w:type="spellEnd"/>
      <w:r w:rsidRPr="00295074">
        <w:rPr>
          <w:sz w:val="16"/>
        </w:rPr>
        <w:t xml:space="preserve">), hydrogen fluoride (HF), arsenic, and heavy metals like chromium, cadmium, and mercury. They </w:t>
      </w:r>
      <w:r w:rsidRPr="00295074">
        <w:rPr>
          <w:rStyle w:val="StyleBoldUnderline"/>
        </w:rPr>
        <w:t>are</w:t>
      </w:r>
      <w:r w:rsidRPr="00295074">
        <w:rPr>
          <w:sz w:val="16"/>
        </w:rPr>
        <w:t xml:space="preserve"> also </w:t>
      </w:r>
      <w:r w:rsidRPr="00295074">
        <w:rPr>
          <w:rStyle w:val="StyleBoldUnderline"/>
        </w:rPr>
        <w:t>the largest source of</w:t>
      </w:r>
      <w:r w:rsidRPr="00295074">
        <w:rPr>
          <w:sz w:val="16"/>
        </w:rPr>
        <w:t xml:space="preserve"> carbon dioxide (</w:t>
      </w:r>
      <w:r w:rsidRPr="00295074">
        <w:rPr>
          <w:rStyle w:val="StyleBoldUnderline"/>
        </w:rPr>
        <w:t>CO2</w:t>
      </w:r>
      <w:r w:rsidRPr="00295074">
        <w:rPr>
          <w:sz w:val="16"/>
        </w:rPr>
        <w:t xml:space="preserve">), the leading culprit in global warming. </w:t>
      </w:r>
      <w:r w:rsidRPr="00295074">
        <w:rPr>
          <w:rStyle w:val="StyleBoldUnderline"/>
        </w:rPr>
        <w:t>These substances have major health and environmental effects. Coal is the absolute dirtiest of all energy sources and the greatest contributor to global warming</w:t>
      </w:r>
      <w:r w:rsidRPr="00295074">
        <w:rPr>
          <w:sz w:val="16"/>
        </w:rPr>
        <w:t xml:space="preserve">: </w:t>
      </w:r>
      <w:r w:rsidRPr="00295074">
        <w:rPr>
          <w:rStyle w:val="StyleBoldUnderline"/>
        </w:rPr>
        <w:t xml:space="preserve">coal-fired power plants are responsible for </w:t>
      </w:r>
      <w:r w:rsidRPr="00295074">
        <w:rPr>
          <w:rStyle w:val="Emphasis"/>
        </w:rPr>
        <w:t>over 83% of the CO2 pollution since 1990</w:t>
      </w:r>
      <w:r w:rsidRPr="00295074">
        <w:rPr>
          <w:sz w:val="16"/>
        </w:rPr>
        <w:t xml:space="preserve">, and have the highest ratio of CO2 output per unit of electricity out of all the fossil fuels [US DOE]. The top three countries in the world building new coal plants are also among the top five for CO2 emissions per capita – the US (#1), China (#2), and India (#5) [UCSUSA]. </w:t>
      </w:r>
      <w:r w:rsidRPr="00295074">
        <w:rPr>
          <w:rStyle w:val="StyleBoldUnderline"/>
        </w:rPr>
        <w:t>Unless we</w:t>
      </w:r>
      <w:r w:rsidRPr="00295074">
        <w:rPr>
          <w:sz w:val="16"/>
        </w:rPr>
        <w:t xml:space="preserve"> move quickly to reduce and </w:t>
      </w:r>
      <w:r w:rsidRPr="00295074">
        <w:rPr>
          <w:rStyle w:val="StyleBoldUnderline"/>
        </w:rPr>
        <w:t>clean up our use of coal</w:t>
      </w:r>
      <w:r w:rsidRPr="00295074">
        <w:rPr>
          <w:sz w:val="16"/>
        </w:rPr>
        <w:t xml:space="preserve"> as an energy source, </w:t>
      </w:r>
      <w:r w:rsidRPr="00295074">
        <w:rPr>
          <w:rStyle w:val="StyleBoldUnderline"/>
        </w:rPr>
        <w:t>we will pass the tipping point beyond which the effects of global warming become irreversible.</w:t>
      </w:r>
      <w:r w:rsidRPr="00295074">
        <w:rPr>
          <w:sz w:val="16"/>
        </w:rPr>
        <w:t xml:space="preserve"> Strip mining, also known as </w:t>
      </w:r>
      <w:r w:rsidRPr="00295074">
        <w:rPr>
          <w:rStyle w:val="StyleBoldUnderline"/>
        </w:rPr>
        <w:t>mountaintop removal</w:t>
      </w:r>
      <w:r w:rsidRPr="00295074">
        <w:rPr>
          <w:sz w:val="16"/>
        </w:rPr>
        <w:t xml:space="preserve"> (MTR), flattens mountains and </w:t>
      </w:r>
      <w:r w:rsidRPr="00295074">
        <w:rPr>
          <w:rStyle w:val="StyleBoldUnderline"/>
        </w:rPr>
        <w:t>devastates ecosystems</w:t>
      </w:r>
      <w:r w:rsidRPr="00295074">
        <w:rPr>
          <w:sz w:val="16"/>
        </w:rPr>
        <w:t xml:space="preserve">. In this process, </w:t>
      </w:r>
      <w:r w:rsidRPr="00295074">
        <w:rPr>
          <w:rStyle w:val="StyleBoldUnderline"/>
        </w:rPr>
        <w:t>forests are clear-cut to expose the tops of mountains, which are then blown off</w:t>
      </w:r>
      <w:r w:rsidRPr="00295074">
        <w:rPr>
          <w:sz w:val="16"/>
        </w:rPr>
        <w:t xml:space="preserve"> with explosives. </w:t>
      </w:r>
      <w:r w:rsidRPr="00295074">
        <w:rPr>
          <w:rStyle w:val="StyleBoldUnderline"/>
        </w:rPr>
        <w:t>Coal is extracted</w:t>
      </w:r>
      <w:r w:rsidRPr="00295074">
        <w:rPr>
          <w:sz w:val="16"/>
        </w:rPr>
        <w:t xml:space="preserve"> using large machinery </w:t>
      </w:r>
      <w:r w:rsidRPr="00295074">
        <w:rPr>
          <w:rStyle w:val="StyleBoldUnderline"/>
        </w:rPr>
        <w:t>and the unused soil and rock are dumped into adjacent valleys</w:t>
      </w:r>
      <w:r w:rsidRPr="00295074">
        <w:rPr>
          <w:sz w:val="16"/>
        </w:rPr>
        <w:t xml:space="preserve">, filling them up and creating a flat landscape. The coal companies are supposed to reclaim the land, but this rarely occurs. Even if it does, </w:t>
      </w:r>
      <w:r w:rsidRPr="00295074">
        <w:rPr>
          <w:rStyle w:val="StyleBoldUnderline"/>
        </w:rPr>
        <w:t>the mountain ecosystem can never be fully restored</w:t>
      </w:r>
      <w:r w:rsidRPr="00295074">
        <w:rPr>
          <w:sz w:val="16"/>
        </w:rPr>
        <w:t xml:space="preserve">. MTR also produces massive amounts of toxic waste that must be stored in slurries, which may endanger nearby towns (see boxes under Toxic Waste). </w:t>
      </w:r>
      <w:r w:rsidRPr="00295074">
        <w:rPr>
          <w:rStyle w:val="StyleBoldUnderline"/>
        </w:rPr>
        <w:t>Both coal mining and burning generate enormous amounts of liquid waste in the form of slurry</w:t>
      </w:r>
      <w:r w:rsidRPr="00295074">
        <w:rPr>
          <w:sz w:val="16"/>
        </w:rPr>
        <w:t xml:space="preserve">, containing carcinogenic compounds and toxic heavy metals. </w:t>
      </w:r>
      <w:r w:rsidRPr="00295074">
        <w:rPr>
          <w:rStyle w:val="StyleBoldUnderline"/>
        </w:rPr>
        <w:t>The slurry is stored in large lagoons that sometimes leak</w:t>
      </w:r>
      <w:r w:rsidRPr="00295074">
        <w:rPr>
          <w:sz w:val="16"/>
        </w:rPr>
        <w:t xml:space="preserve"> or break, </w:t>
      </w:r>
      <w:r w:rsidRPr="00295074">
        <w:rPr>
          <w:rStyle w:val="StyleBoldUnderline"/>
        </w:rPr>
        <w:t>resulting in slurry floods and water contamination.</w:t>
      </w:r>
      <w:r w:rsidRPr="00295074">
        <w:rPr>
          <w:sz w:val="16"/>
        </w:rPr>
        <w:t xml:space="preserve"> Slurry spills happen all the time, but some of them are especially disastrous. In both 2000 and 2008, </w:t>
      </w:r>
      <w:r w:rsidRPr="00295074">
        <w:rPr>
          <w:rStyle w:val="StyleBoldUnderline"/>
        </w:rPr>
        <w:t xml:space="preserve">coal-slurry ponds in Kentucky and Tennessee burst, spilling more toxic waste into the surrounding communities than the Exxon-Valdez oil spill. </w:t>
      </w:r>
      <w:r w:rsidRPr="00295074">
        <w:rPr>
          <w:sz w:val="16"/>
        </w:rPr>
        <w:t xml:space="preserve">In summer 2010, the EPA proposed regulating coal slurry (also known as coal ash) as hazardous waste for the first time. (Green America is currently running a campaign to supply public comment on this issue to the EPA.) Fossil fuel combustion yields over 100 million tons of waste each year. [CATF] </w:t>
      </w:r>
      <w:r w:rsidRPr="00295074">
        <w:rPr>
          <w:rStyle w:val="StyleBoldUnderline"/>
        </w:rPr>
        <w:t>Acid rain is</w:t>
      </w:r>
      <w:r w:rsidRPr="00295074">
        <w:rPr>
          <w:sz w:val="16"/>
        </w:rPr>
        <w:t xml:space="preserve"> a broad term for any rain, snow, fog, gas, or particles that contain higher than normal amounts of nitric acid and sulfuric acid. The acids are </w:t>
      </w:r>
      <w:r w:rsidRPr="00295074">
        <w:rPr>
          <w:rStyle w:val="StyleBoldUnderline"/>
        </w:rPr>
        <w:t>formed when sulfur dioxide (SO2) and nitrogen oxides (</w:t>
      </w:r>
      <w:proofErr w:type="spellStart"/>
      <w:r w:rsidRPr="00295074">
        <w:rPr>
          <w:rStyle w:val="StyleBoldUnderline"/>
        </w:rPr>
        <w:t>NOx</w:t>
      </w:r>
      <w:proofErr w:type="spellEnd"/>
      <w:r w:rsidRPr="00295074">
        <w:rPr>
          <w:rStyle w:val="StyleBoldUnderline"/>
        </w:rPr>
        <w:t>) enter the atmosphere and react with water, oxygen, or other chemicals</w:t>
      </w:r>
      <w:r w:rsidRPr="00295074">
        <w:rPr>
          <w:sz w:val="16"/>
        </w:rPr>
        <w:t xml:space="preserve">. In the U.S., </w:t>
      </w:r>
      <w:r w:rsidRPr="00295074">
        <w:rPr>
          <w:rStyle w:val="StyleBoldUnderline"/>
        </w:rPr>
        <w:t xml:space="preserve">59% all SO2 and 18% of all </w:t>
      </w:r>
      <w:proofErr w:type="spellStart"/>
      <w:r w:rsidRPr="00295074">
        <w:rPr>
          <w:rStyle w:val="StyleBoldUnderline"/>
        </w:rPr>
        <w:t>NOx</w:t>
      </w:r>
      <w:proofErr w:type="spellEnd"/>
      <w:r w:rsidRPr="00295074">
        <w:rPr>
          <w:rStyle w:val="StyleBoldUnderline"/>
        </w:rPr>
        <w:t xml:space="preserve"> emissions come from coal-fired power plants</w:t>
      </w:r>
      <w:r w:rsidRPr="00295074">
        <w:rPr>
          <w:sz w:val="16"/>
        </w:rPr>
        <w:t xml:space="preserve">. [EPA] Acid rain causes: Increased acidification of waterways, killing fish and other aquatic life Tree and soil damage Accelerated decay of buildings and statues Pollution from coal-burning power plants causes an estimated 30,000 deaths a year in the United States – that’s more than drunken driving, AIDS, or homicides. [CATF] </w:t>
      </w:r>
      <w:r w:rsidRPr="00295074">
        <w:rPr>
          <w:rStyle w:val="StyleBoldUnderline"/>
        </w:rPr>
        <w:t>Fine particles and oxygen-blocking gases produced when coal is burned are linked to asthma, heart disease, emphysema, and lung cancer</w:t>
      </w:r>
      <w:r w:rsidRPr="00295074">
        <w:rPr>
          <w:sz w:val="16"/>
        </w:rPr>
        <w:t xml:space="preserve">. </w:t>
      </w:r>
      <w:proofErr w:type="spellStart"/>
      <w:r w:rsidRPr="00295074">
        <w:rPr>
          <w:sz w:val="16"/>
        </w:rPr>
        <w:t>NOx</w:t>
      </w:r>
      <w:proofErr w:type="spellEnd"/>
      <w:r w:rsidRPr="00295074">
        <w:rPr>
          <w:sz w:val="16"/>
        </w:rPr>
        <w:t xml:space="preserve"> reacts with volatile organic compounds (VOCs) and sunlight to produce smog, which causes many kinds of health problems when inhaled. “Coal-fired power plants are the largest single man-made source of mercury pollution in the U.S.” [EPA] Emissions from coal-fired power plants have been found to contain 67 air toxins that are either known or suspected carcinogens and neurotoxins that can cause a number of developmental and respiratory problems. </w:t>
      </w:r>
      <w:r w:rsidRPr="00295074">
        <w:rPr>
          <w:rStyle w:val="StyleBoldUnderline"/>
        </w:rPr>
        <w:t>The most dangerous of these toxins is mercury. Mercury is released when coal is burned and falls to the earth, ultimately making its way into the water, contaminating fish. Humans become contaminated from eating the fish.</w:t>
      </w:r>
      <w:r w:rsidRPr="00295074">
        <w:rPr>
          <w:sz w:val="16"/>
        </w:rPr>
        <w:t xml:space="preserve"> 47 states and territories issued fish consumption advisories for mercury in 2004. </w:t>
      </w:r>
      <w:r w:rsidRPr="00295074">
        <w:rPr>
          <w:rStyle w:val="StyleBoldUnderline"/>
        </w:rPr>
        <w:t>Mercury is most dangerous as a developmental toxin, causing brain damage, mental retardation, blindness, and other problems in fetuses</w:t>
      </w:r>
      <w:r w:rsidRPr="00295074">
        <w:rPr>
          <w:sz w:val="16"/>
        </w:rPr>
        <w:t xml:space="preserve"> and breastfeeding babies of contaminated mothers.</w:t>
      </w:r>
    </w:p>
    <w:p w:rsidR="00F2760B" w:rsidRDefault="00F2760B" w:rsidP="00F2760B">
      <w:pPr>
        <w:pStyle w:val="Heading4"/>
      </w:pPr>
      <w:r>
        <w:t xml:space="preserve">Coal Is </w:t>
      </w:r>
      <w:proofErr w:type="gramStart"/>
      <w:r>
        <w:t>The</w:t>
      </w:r>
      <w:proofErr w:type="gramEnd"/>
      <w:r>
        <w:t xml:space="preserve"> Highest Polluting Fossil Fuel And Largest Contributor To Warming</w:t>
      </w:r>
    </w:p>
    <w:p w:rsidR="00F2760B" w:rsidRPr="00A94D5D" w:rsidRDefault="00F2760B" w:rsidP="00F2760B">
      <w:r w:rsidRPr="00067416">
        <w:rPr>
          <w:rStyle w:val="StyleStyleBold12pt"/>
        </w:rPr>
        <w:t>Green Peace No Date</w:t>
      </w:r>
      <w:r>
        <w:t xml:space="preserve"> [Green Peace, No Date, “</w:t>
      </w:r>
      <w:r w:rsidRPr="00067416">
        <w:t>Coal</w:t>
      </w:r>
      <w:r>
        <w:t xml:space="preserve">”, </w:t>
      </w:r>
      <w:hyperlink r:id="rId53" w:history="1">
        <w:r w:rsidRPr="00A94D5D">
          <w:t>http://www.greenpeace.org/usa/en/campaigns/global-warming-and-energy/coal/</w:t>
        </w:r>
      </w:hyperlink>
      <w:r>
        <w:t xml:space="preserve"> //SD]</w:t>
      </w:r>
    </w:p>
    <w:p w:rsidR="00F2760B" w:rsidRDefault="00F2760B" w:rsidP="00F2760B"/>
    <w:p w:rsidR="00F2760B" w:rsidRPr="00F2760B" w:rsidRDefault="00F2760B" w:rsidP="00F2760B">
      <w:pPr>
        <w:rPr>
          <w:sz w:val="16"/>
        </w:rPr>
      </w:pPr>
      <w:r w:rsidRPr="00A94D5D">
        <w:rPr>
          <w:rStyle w:val="StyleBoldUnderline"/>
        </w:rPr>
        <w:t>Make no mistake: coal is dirty</w:t>
      </w:r>
      <w:r w:rsidRPr="00A94D5D">
        <w:rPr>
          <w:sz w:val="16"/>
        </w:rPr>
        <w:t xml:space="preserve">. </w:t>
      </w:r>
      <w:r w:rsidRPr="00A94D5D">
        <w:rPr>
          <w:rStyle w:val="StyleBoldUnderline"/>
        </w:rPr>
        <w:t>From the destruction of mountaintops to the poisoning of our water and air to global warming, coal is a threat to our health and environment.</w:t>
      </w:r>
      <w:r w:rsidRPr="00A94D5D">
        <w:rPr>
          <w:sz w:val="16"/>
        </w:rPr>
        <w:t xml:space="preserve"> To secure a safe climate and healthy future, we must end our dependence on coal. The good news is that with clean, renewable energy, we can get off coal while creating jobs, saving consumers money, and growing our economy. Coal Fuels Global Warming Global warming is a clear and present danger to America's public health, economy, and environment. One record-breaking hurricane season follows another. Declining mountain snowpack is aggravating water shortages in the West. California's destructive wildfire season has become longer and more destructive than ever before. This is what global warming looks like. </w:t>
      </w:r>
      <w:r w:rsidRPr="00A94D5D">
        <w:rPr>
          <w:rStyle w:val="StyleBoldUnderline"/>
        </w:rPr>
        <w:t xml:space="preserve">Coal is the </w:t>
      </w:r>
      <w:r w:rsidRPr="00A94D5D">
        <w:rPr>
          <w:rStyle w:val="Emphasis"/>
        </w:rPr>
        <w:t>most polluting of all fossil fuels</w:t>
      </w:r>
      <w:r w:rsidRPr="00A94D5D">
        <w:rPr>
          <w:rStyle w:val="StyleBoldUnderline"/>
        </w:rPr>
        <w:t xml:space="preserve"> and </w:t>
      </w:r>
      <w:r w:rsidRPr="00A94D5D">
        <w:rPr>
          <w:rStyle w:val="Emphasis"/>
        </w:rPr>
        <w:t>the largest single source of global warming pollution in the world</w:t>
      </w:r>
      <w:r w:rsidRPr="00A94D5D">
        <w:rPr>
          <w:sz w:val="16"/>
        </w:rPr>
        <w:t xml:space="preserve">. </w:t>
      </w:r>
      <w:r w:rsidRPr="00A94D5D">
        <w:rPr>
          <w:rStyle w:val="StyleBoldUnderline"/>
        </w:rPr>
        <w:t xml:space="preserve">Currently one-third of all CO2 emissions </w:t>
      </w:r>
      <w:proofErr w:type="gramStart"/>
      <w:r w:rsidRPr="00A94D5D">
        <w:rPr>
          <w:rStyle w:val="StyleBoldUnderline"/>
        </w:rPr>
        <w:t>comes</w:t>
      </w:r>
      <w:proofErr w:type="gramEnd"/>
      <w:r w:rsidRPr="00A94D5D">
        <w:rPr>
          <w:rStyle w:val="StyleBoldUnderline"/>
        </w:rPr>
        <w:t xml:space="preserve"> from burning coal</w:t>
      </w:r>
      <w:r w:rsidRPr="00A94D5D">
        <w:rPr>
          <w:sz w:val="16"/>
        </w:rPr>
        <w:t xml:space="preserve">. To curb global warming pollution to the levels needed to minimize the risk of catastrophic global warming, we must end our use of coal in the U.S. within the next 30-40 years. Unfortunately, </w:t>
      </w:r>
      <w:r w:rsidRPr="00A94D5D">
        <w:rPr>
          <w:rStyle w:val="StyleBoldUnderline"/>
        </w:rPr>
        <w:t>governments around the world are allowing, and in some cases subsidizing, the construction of hundreds of new coal-fired power plants.</w:t>
      </w:r>
      <w:r w:rsidRPr="00A94D5D">
        <w:rPr>
          <w:sz w:val="16"/>
        </w:rPr>
        <w:t xml:space="preserve"> If these plants are built, </w:t>
      </w:r>
      <w:r w:rsidRPr="00A94D5D">
        <w:rPr>
          <w:rStyle w:val="StyleBoldUnderline"/>
        </w:rPr>
        <w:t>CO2 emissions from coal are expected to rise 60 percent by 2030, severely undermining efforts to tackle climate change</w:t>
      </w:r>
      <w:r w:rsidRPr="00A94D5D">
        <w:rPr>
          <w:sz w:val="16"/>
        </w:rPr>
        <w:t xml:space="preserve">. Here in the U.S., according to a Coal Moratorium NOW! </w:t>
      </w:r>
      <w:proofErr w:type="gramStart"/>
      <w:r w:rsidRPr="00A94D5D">
        <w:rPr>
          <w:sz w:val="16"/>
        </w:rPr>
        <w:t>survey</w:t>
      </w:r>
      <w:proofErr w:type="gramEnd"/>
      <w:r w:rsidRPr="00A94D5D">
        <w:rPr>
          <w:sz w:val="16"/>
        </w:rPr>
        <w:t>, nearly 100 coal plants are currently under construction or in the planning process. After multi-million-dollar PR campaigns by the coal industry, many in government have become seduced by the illusion of “carbon-free coal.” The industry wants Americans to believe that coal can be made safe for the environment by capturing and permanently storing the global warming pollution. This technology, Carbon, Capture and Storage (CCS) is a false hope. Despite tens of billions in public subsidies, it has never been made to work. The idea that the same coal industry that spilled enormous amounts of coal ash sludge last December in Tennessee will be able to permanently store billions of tons of a clear, odorless gas with no leakage is hard to imagine, to say the least. Yet vague promises of CCS are being used to justify building new coal-fired plants. But any new coal-fired power plant will contribute massively to the climate crisis.</w:t>
      </w:r>
    </w:p>
    <w:p w:rsidR="00F2760B" w:rsidRPr="00A94D5D" w:rsidRDefault="00F2760B" w:rsidP="00F2760B">
      <w:pPr>
        <w:pStyle w:val="Heading4"/>
      </w:pPr>
      <w:r>
        <w:t>Coal Is 2</w:t>
      </w:r>
      <w:r w:rsidRPr="00295074">
        <w:rPr>
          <w:vertAlign w:val="superscript"/>
        </w:rPr>
        <w:t>nd</w:t>
      </w:r>
      <w:r>
        <w:t xml:space="preserve"> Most Important Contributor </w:t>
      </w:r>
      <w:proofErr w:type="gramStart"/>
      <w:r>
        <w:t>To</w:t>
      </w:r>
      <w:proofErr w:type="gramEnd"/>
      <w:r>
        <w:t xml:space="preserve"> Warming</w:t>
      </w:r>
    </w:p>
    <w:p w:rsidR="00F2760B" w:rsidRPr="00A94D5D" w:rsidRDefault="00F2760B" w:rsidP="00F2760B">
      <w:proofErr w:type="gramStart"/>
      <w:r w:rsidRPr="00067416">
        <w:rPr>
          <w:rStyle w:val="StyleStyleBold12pt"/>
        </w:rPr>
        <w:t>Fang 1/15/13</w:t>
      </w:r>
      <w:r>
        <w:t xml:space="preserve"> [</w:t>
      </w:r>
      <w:r w:rsidRPr="00067416">
        <w:t>Janet Fang has written for Nature, Discover and the Point Reyes Light.</w:t>
      </w:r>
      <w:proofErr w:type="gramEnd"/>
      <w:r w:rsidRPr="00067416">
        <w:t xml:space="preserve"> She is currently a lab technician at Lamont-Doherty Earth Observatory. She holds degrees from the University of California, Be</w:t>
      </w:r>
      <w:r>
        <w:t>rkeley and Columbia University, January 15 2013“</w:t>
      </w:r>
      <w:r w:rsidRPr="00067416">
        <w:t>Soot is the second largest contributor to global warming</w:t>
      </w:r>
      <w:r>
        <w:t xml:space="preserve">”, </w:t>
      </w:r>
      <w:hyperlink r:id="rId54" w:history="1">
        <w:r w:rsidRPr="00A94D5D">
          <w:t>http://www.smartplanet.com/blog/bulletin/soot-is-the-second-largest-contributor-to-global-warming/10300</w:t>
        </w:r>
      </w:hyperlink>
    </w:p>
    <w:p w:rsidR="00F2760B" w:rsidRPr="00F2760B" w:rsidRDefault="00F2760B" w:rsidP="00F2760B">
      <w:pPr>
        <w:rPr>
          <w:sz w:val="16"/>
        </w:rPr>
      </w:pPr>
      <w:r w:rsidRPr="00CA20C7">
        <w:rPr>
          <w:rStyle w:val="StyleBoldUnderline"/>
        </w:rPr>
        <w:t>The result of a 4-year</w:t>
      </w:r>
      <w:r w:rsidRPr="00F2760B">
        <w:rPr>
          <w:sz w:val="16"/>
        </w:rPr>
        <w:t xml:space="preserve">, 232-page </w:t>
      </w:r>
      <w:r w:rsidRPr="00CA20C7">
        <w:rPr>
          <w:rStyle w:val="StyleBoldUnderline"/>
        </w:rPr>
        <w:t>climate assessment is in</w:t>
      </w:r>
      <w:r w:rsidRPr="00F2760B">
        <w:rPr>
          <w:sz w:val="16"/>
        </w:rPr>
        <w:t xml:space="preserve">. </w:t>
      </w:r>
      <w:r w:rsidRPr="00CA20C7">
        <w:rPr>
          <w:rStyle w:val="StyleBoldUnderline"/>
        </w:rPr>
        <w:t>Dirty burning</w:t>
      </w:r>
      <w:r w:rsidRPr="00F2760B">
        <w:rPr>
          <w:sz w:val="16"/>
        </w:rPr>
        <w:t xml:space="preserve">, it turns out, </w:t>
      </w:r>
      <w:r w:rsidRPr="00CA20C7">
        <w:rPr>
          <w:rStyle w:val="StyleBoldUnderline"/>
        </w:rPr>
        <w:t>is the second most important man-made contributor to global warming</w:t>
      </w:r>
      <w:r w:rsidRPr="00F2760B">
        <w:rPr>
          <w:sz w:val="16"/>
        </w:rPr>
        <w:t xml:space="preserve">, behind carbon dioxide. In fact, </w:t>
      </w:r>
      <w:r w:rsidRPr="00CA20C7">
        <w:rPr>
          <w:rStyle w:val="StyleBoldUnderline"/>
        </w:rPr>
        <w:t xml:space="preserve">soot appears to be warming the world </w:t>
      </w:r>
      <w:r w:rsidRPr="00A94D5D">
        <w:rPr>
          <w:rStyle w:val="Emphasis"/>
        </w:rPr>
        <w:t>twice as much as previously thought</w:t>
      </w:r>
      <w:r w:rsidRPr="00F2760B">
        <w:rPr>
          <w:sz w:val="16"/>
        </w:rPr>
        <w:t xml:space="preserve">. And since these fine particles cause heart and respiratory problems, the same soot-reducing actions would also improve the health of billions of people. Neither new observations nor new climate model runs were made for the study, </w:t>
      </w:r>
      <w:proofErr w:type="spellStart"/>
      <w:r w:rsidRPr="00F2760B">
        <w:rPr>
          <w:sz w:val="16"/>
        </w:rPr>
        <w:t>ScienceNOW</w:t>
      </w:r>
      <w:proofErr w:type="spellEnd"/>
      <w:r w:rsidRPr="00F2760B">
        <w:rPr>
          <w:sz w:val="16"/>
        </w:rPr>
        <w:t xml:space="preserve"> reports. Instead, </w:t>
      </w:r>
      <w:r w:rsidRPr="00CA20C7">
        <w:rPr>
          <w:rStyle w:val="StyleBoldUnderline"/>
        </w:rPr>
        <w:t>thirty-one scientists from nine countries looked at data</w:t>
      </w:r>
      <w:r w:rsidRPr="00F2760B">
        <w:rPr>
          <w:sz w:val="16"/>
        </w:rPr>
        <w:t xml:space="preserve"> from ground-based sensors, satellite observations, and global emissions inventories. Atmospheric </w:t>
      </w:r>
      <w:r w:rsidRPr="00A94D5D">
        <w:rPr>
          <w:rStyle w:val="StyleBoldUnderline"/>
        </w:rPr>
        <w:t>soot particles</w:t>
      </w:r>
      <w:r w:rsidRPr="00F2760B">
        <w:rPr>
          <w:sz w:val="16"/>
        </w:rPr>
        <w:t xml:space="preserve"> 100 nanometers or so in diameter </w:t>
      </w:r>
      <w:r w:rsidRPr="00A94D5D">
        <w:rPr>
          <w:rStyle w:val="StyleBoldUnderline"/>
        </w:rPr>
        <w:t xml:space="preserve">are absorbing enough solar energy to warm the atmosphere with about 1.1 Watts per square meter. </w:t>
      </w:r>
      <w:r w:rsidRPr="00A94D5D">
        <w:rPr>
          <w:rStyle w:val="Emphasis"/>
        </w:rPr>
        <w:t>That’s double most previous estimates</w:t>
      </w:r>
      <w:r w:rsidRPr="00F2760B">
        <w:rPr>
          <w:sz w:val="16"/>
        </w:rPr>
        <w:t xml:space="preserve"> of the warming that occurs when fine carbon particles absorb radiation from the sun. Black carbon’s impact on climate is about two-thirds that of the principle greenhouse gas, carbon dioxide. Methane from landfills and other sources comes in third. </w:t>
      </w:r>
      <w:r w:rsidRPr="00A94D5D">
        <w:rPr>
          <w:rStyle w:val="StyleBoldUnderline"/>
        </w:rPr>
        <w:t>Although carbon dioxide dominates the long-term effect</w:t>
      </w:r>
      <w:r w:rsidRPr="00F2760B">
        <w:rPr>
          <w:sz w:val="16"/>
        </w:rPr>
        <w:t xml:space="preserve">, Nature News explains, </w:t>
      </w:r>
      <w:r w:rsidRPr="00A94D5D">
        <w:rPr>
          <w:rStyle w:val="StyleBoldUnderline"/>
        </w:rPr>
        <w:t xml:space="preserve">reducing black carbon gives you </w:t>
      </w:r>
      <w:r w:rsidRPr="00A94D5D">
        <w:rPr>
          <w:rStyle w:val="Emphasis"/>
        </w:rPr>
        <w:t>immediate cooling</w:t>
      </w:r>
      <w:r w:rsidRPr="00F2760B">
        <w:rPr>
          <w:sz w:val="16"/>
        </w:rPr>
        <w:t>. Major sources of soot (pictured below) are diesel emissions and agricultural fires in industrialized countries, and biomass burning and wood-fired stoves for cooking and heat in developing countries. The study points to two leading targets for policymakers: diesel engines and wood and coal burning in small industries and homes. “</w:t>
      </w:r>
      <w:r w:rsidRPr="00A94D5D">
        <w:rPr>
          <w:rStyle w:val="StyleBoldUnderline"/>
        </w:rPr>
        <w:t>If we did everything we could to reduce these emissions</w:t>
      </w:r>
      <w:r w:rsidRPr="00F2760B">
        <w:rPr>
          <w:sz w:val="16"/>
        </w:rPr>
        <w:t>,” says study coauthor Piers Forster of the University of Leeds in a statement, “</w:t>
      </w:r>
      <w:r w:rsidRPr="00A94D5D">
        <w:rPr>
          <w:rStyle w:val="StyleBoldUnderline"/>
        </w:rPr>
        <w:t>we could buy ourselves up to half a degree</w:t>
      </w:r>
      <w:r w:rsidRPr="00F2760B">
        <w:rPr>
          <w:sz w:val="16"/>
        </w:rPr>
        <w:t xml:space="preserve"> (Celsius) </w:t>
      </w:r>
      <w:r w:rsidRPr="00A94D5D">
        <w:rPr>
          <w:rStyle w:val="StyleBoldUnderline"/>
        </w:rPr>
        <w:t>less warming</w:t>
      </w:r>
      <w:r w:rsidRPr="00F2760B">
        <w:rPr>
          <w:sz w:val="16"/>
        </w:rPr>
        <w:t xml:space="preserve"> — </w:t>
      </w:r>
      <w:r w:rsidRPr="00A94D5D">
        <w:rPr>
          <w:rStyle w:val="StyleBoldUnderline"/>
        </w:rPr>
        <w:t>or a couple of decades of respite.</w:t>
      </w:r>
      <w:r w:rsidRPr="00F2760B">
        <w:rPr>
          <w:sz w:val="16"/>
        </w:rPr>
        <w:t>” Reducing emissions, he adds, “is a no brainer, as there are tandem health and climate benefits.” The report was published online by the Journal of Geophysical Research today.</w:t>
      </w:r>
    </w:p>
    <w:p w:rsidR="00F2760B" w:rsidRPr="00F2760B" w:rsidRDefault="00F2760B" w:rsidP="00F2760B"/>
    <w:p w:rsidR="00823B66" w:rsidRPr="00294D8C" w:rsidRDefault="00823B66" w:rsidP="00823B66">
      <w:pPr>
        <w:pStyle w:val="Heading3"/>
        <w:rPr>
          <w:rFonts w:asciiTheme="minorHAnsi" w:hAnsiTheme="minorHAnsi"/>
        </w:rPr>
      </w:pPr>
      <w:r w:rsidRPr="00294D8C">
        <w:rPr>
          <w:rFonts w:asciiTheme="minorHAnsi" w:hAnsiTheme="minorHAnsi"/>
        </w:rPr>
        <w:t xml:space="preserve">India Key – Developing Nation Status </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 xml:space="preserve">Indian actions </w:t>
      </w:r>
      <w:proofErr w:type="gramStart"/>
      <w:r w:rsidRPr="00294D8C">
        <w:rPr>
          <w:rFonts w:asciiTheme="minorHAnsi" w:hAnsiTheme="minorHAnsi"/>
        </w:rPr>
        <w:t>k2</w:t>
      </w:r>
      <w:proofErr w:type="gramEnd"/>
      <w:r w:rsidRPr="00294D8C">
        <w:rPr>
          <w:rFonts w:asciiTheme="minorHAnsi" w:hAnsiTheme="minorHAnsi"/>
        </w:rPr>
        <w:t xml:space="preserve"> climate mitigation</w:t>
      </w:r>
      <w:r w:rsidR="00EB5D60">
        <w:rPr>
          <w:rFonts w:asciiTheme="minorHAnsi" w:hAnsiTheme="minorHAnsi"/>
        </w:rPr>
        <w:t xml:space="preserve"> – they get other developing countries on board </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LSE 12 </w:t>
      </w:r>
      <w:r w:rsidRPr="000B1F76">
        <w:t>(The London School of Economics and Political Science, Cutting Carbon Emissions: Developing Countries like India are Central to Action, 12/5/12, http://blogs.lse.ac.uk/indiaatlse/2012/12/05/cutting-carbon-emissions-developing-countries-like-india-are-central-to-action/)//LA</w:t>
      </w:r>
      <w:r w:rsidRPr="00294D8C">
        <w:rPr>
          <w:rStyle w:val="StyleStyleBold12pt"/>
          <w:rFonts w:asciiTheme="minorHAnsi" w:hAnsiTheme="minorHAnsi"/>
        </w:rPr>
        <w:t xml:space="preserve"> </w:t>
      </w:r>
    </w:p>
    <w:p w:rsidR="00823B66" w:rsidRDefault="00823B66" w:rsidP="00823B66">
      <w:pPr>
        <w:rPr>
          <w:rStyle w:val="StyleBoldUnderline"/>
          <w:rFonts w:asciiTheme="minorHAnsi" w:hAnsiTheme="minorHAnsi"/>
        </w:rPr>
      </w:pPr>
      <w:r w:rsidRPr="00294D8C">
        <w:rPr>
          <w:rStyle w:val="StyleBoldUnderline"/>
          <w:rFonts w:asciiTheme="minorHAnsi" w:hAnsiTheme="minorHAnsi"/>
        </w:rPr>
        <w:t>The world is heading in a</w:t>
      </w:r>
      <w:r w:rsidRPr="00294D8C">
        <w:rPr>
          <w:rFonts w:asciiTheme="minorHAnsi" w:hAnsiTheme="minorHAnsi"/>
          <w:sz w:val="16"/>
        </w:rPr>
        <w:t xml:space="preserve"> difficult and </w:t>
      </w:r>
      <w:r w:rsidRPr="00294D8C">
        <w:rPr>
          <w:rStyle w:val="StyleBoldUnderline"/>
          <w:rFonts w:asciiTheme="minorHAnsi" w:hAnsiTheme="minorHAnsi"/>
        </w:rPr>
        <w:t>dangerous direction. A range of estimates</w:t>
      </w:r>
      <w:r w:rsidRPr="00294D8C">
        <w:rPr>
          <w:rFonts w:asciiTheme="minorHAnsi" w:hAnsiTheme="minorHAnsi"/>
          <w:sz w:val="16"/>
        </w:rPr>
        <w:t xml:space="preserve"> based on current plans and intentions </w:t>
      </w:r>
      <w:r w:rsidRPr="00294D8C">
        <w:rPr>
          <w:rStyle w:val="StyleBoldUnderline"/>
          <w:rFonts w:asciiTheme="minorHAnsi" w:hAnsiTheme="minorHAnsi"/>
        </w:rPr>
        <w:t>arrive at similar conclusions: at best, global emissions will</w:t>
      </w:r>
      <w:r w:rsidRPr="00294D8C">
        <w:rPr>
          <w:rFonts w:asciiTheme="minorHAnsi" w:hAnsiTheme="minorHAnsi"/>
          <w:sz w:val="16"/>
        </w:rPr>
        <w:t xml:space="preserve"> plateau at around 50 billion </w:t>
      </w:r>
      <w:proofErr w:type="spellStart"/>
      <w:r w:rsidRPr="00294D8C">
        <w:rPr>
          <w:rFonts w:asciiTheme="minorHAnsi" w:hAnsiTheme="minorHAnsi"/>
          <w:sz w:val="16"/>
        </w:rPr>
        <w:t>tonnes</w:t>
      </w:r>
      <w:proofErr w:type="spellEnd"/>
      <w:r w:rsidRPr="00294D8C">
        <w:rPr>
          <w:rFonts w:asciiTheme="minorHAnsi" w:hAnsiTheme="minorHAnsi"/>
          <w:sz w:val="16"/>
        </w:rPr>
        <w:t xml:space="preserve"> of carbon-dioxide-equivalent per year over the coming decades, with a strong possibility they will </w:t>
      </w:r>
      <w:r w:rsidRPr="00294D8C">
        <w:rPr>
          <w:rStyle w:val="StyleBoldUnderline"/>
          <w:rFonts w:asciiTheme="minorHAnsi" w:hAnsiTheme="minorHAnsi"/>
        </w:rPr>
        <w:t>go</w:t>
      </w:r>
      <w:r w:rsidRPr="00294D8C">
        <w:rPr>
          <w:rFonts w:asciiTheme="minorHAnsi" w:hAnsiTheme="minorHAnsi"/>
          <w:sz w:val="16"/>
        </w:rPr>
        <w:t xml:space="preserve"> much higher by the mid-2030s, perhaps </w:t>
      </w:r>
      <w:r w:rsidRPr="00294D8C">
        <w:rPr>
          <w:rStyle w:val="StyleBoldUnderline"/>
          <w:rFonts w:asciiTheme="minorHAnsi" w:hAnsiTheme="minorHAnsi"/>
        </w:rPr>
        <w:t xml:space="preserve">to 55-60 billion </w:t>
      </w:r>
      <w:proofErr w:type="spellStart"/>
      <w:r w:rsidRPr="00294D8C">
        <w:rPr>
          <w:rStyle w:val="StyleBoldUnderline"/>
          <w:rFonts w:asciiTheme="minorHAnsi" w:hAnsiTheme="minorHAnsi"/>
        </w:rPr>
        <w:t>tonnes</w:t>
      </w:r>
      <w:proofErr w:type="spellEnd"/>
      <w:r w:rsidRPr="00294D8C">
        <w:rPr>
          <w:rStyle w:val="StyleBoldUnderline"/>
          <w:rFonts w:asciiTheme="minorHAnsi" w:hAnsiTheme="minorHAnsi"/>
        </w:rPr>
        <w:t xml:space="preserve"> p.a. The scale of the risks from these levels of emissions is immense, with likely changes in climate way beyond the experience of modern </w:t>
      </w:r>
      <w:proofErr w:type="spellStart"/>
      <w:r w:rsidRPr="00294D8C">
        <w:rPr>
          <w:rStyle w:val="StyleBoldUnderline"/>
          <w:rFonts w:asciiTheme="minorHAnsi" w:hAnsiTheme="minorHAnsi"/>
        </w:rPr>
        <w:t>civilisation</w:t>
      </w:r>
      <w:proofErr w:type="spellEnd"/>
      <w:r w:rsidRPr="00294D8C">
        <w:rPr>
          <w:rStyle w:val="StyleBoldUnderline"/>
          <w:rFonts w:asciiTheme="minorHAnsi" w:hAnsiTheme="minorHAnsi"/>
        </w:rPr>
        <w:t>. Rising temperatures will create strong possibilities of disruptions to climate and local habitats that would require hundreds of millions of people to move, with risks of severe and extended conflicts</w:t>
      </w:r>
      <w:r w:rsidRPr="00294D8C">
        <w:rPr>
          <w:rFonts w:asciiTheme="minorHAnsi" w:hAnsiTheme="minorHAnsi"/>
          <w:sz w:val="16"/>
        </w:rPr>
        <w:t xml:space="preserve">. The overall pace of change is recklessly slow. We are acting as if change is too difficult and costly and delay is not a problem. The rigidity of the processes under the United Nations Framework Convention on Climate Change and the </w:t>
      </w:r>
      <w:proofErr w:type="spellStart"/>
      <w:r w:rsidRPr="00294D8C">
        <w:rPr>
          <w:rFonts w:asciiTheme="minorHAnsi" w:hAnsiTheme="minorHAnsi"/>
          <w:sz w:val="16"/>
        </w:rPr>
        <w:t>behaviour</w:t>
      </w:r>
      <w:proofErr w:type="spellEnd"/>
      <w:r w:rsidRPr="00294D8C">
        <w:rPr>
          <w:rFonts w:asciiTheme="minorHAnsi" w:hAnsiTheme="minorHAnsi"/>
          <w:sz w:val="16"/>
        </w:rPr>
        <w:t xml:space="preserve"> of participants also hinder progress. The 18th session of the Conference of Parties (COP18) to the UNFCCC in Doha, Qatar, in late 2012, is an opportunity for advance towards the goal of a global agreement in 2015, which will come into force in 2020. COP18 is expected to make progress but major breakthroughs seem unlikely. One of the challenges is </w:t>
      </w:r>
      <w:r w:rsidRPr="00294D8C">
        <w:rPr>
          <w:rStyle w:val="StyleBoldUnderline"/>
          <w:rFonts w:asciiTheme="minorHAnsi" w:hAnsiTheme="minorHAnsi"/>
        </w:rPr>
        <w:t>that there is a deep inequity in that rich countries grew wealthy on high-carbon growth and poor countries will be hit particularly hard by climate change. Recognition of that inequity must play a strong part in building international collaboration but must not be allowed to block progress; that would be the most inequitable of all outcomes. Many developed economies are already taking action</w:t>
      </w:r>
      <w:r w:rsidRPr="00294D8C">
        <w:rPr>
          <w:rFonts w:asciiTheme="minorHAnsi" w:hAnsiTheme="minorHAnsi"/>
          <w:sz w:val="16"/>
        </w:rPr>
        <w:t xml:space="preserve"> to take on and meet commitments to reducing emissions, such as the UK, EU, Australia, and many more. </w:t>
      </w:r>
      <w:r w:rsidRPr="00294D8C">
        <w:rPr>
          <w:rStyle w:val="StyleBoldUnderline"/>
          <w:rFonts w:asciiTheme="minorHAnsi" w:hAnsiTheme="minorHAnsi"/>
        </w:rPr>
        <w:t>But it is the leadership and example of developing countries that is proving particularly powerful in terms of laying out an alternative pathway for growth and development. For example, India</w:t>
      </w:r>
      <w:r w:rsidRPr="00294D8C">
        <w:rPr>
          <w:rFonts w:asciiTheme="minorHAnsi" w:hAnsiTheme="minorHAnsi"/>
          <w:sz w:val="16"/>
        </w:rPr>
        <w:t xml:space="preserve">, Brazil, China, Colombia, Ethiopia, Indonesia, Philippines, South Africa, and many more are developing strong plans for emissions reductions in the context of sustainable growth. </w:t>
      </w:r>
      <w:r w:rsidRPr="00294D8C">
        <w:rPr>
          <w:rStyle w:val="StyleBoldUnderline"/>
          <w:rFonts w:asciiTheme="minorHAnsi" w:hAnsiTheme="minorHAnsi"/>
        </w:rPr>
        <w:t xml:space="preserve">One important </w:t>
      </w:r>
      <w:proofErr w:type="gramStart"/>
      <w:r w:rsidRPr="00294D8C">
        <w:rPr>
          <w:rStyle w:val="StyleBoldUnderline"/>
          <w:rFonts w:asciiTheme="minorHAnsi" w:hAnsiTheme="minorHAnsi"/>
        </w:rPr>
        <w:t>examples</w:t>
      </w:r>
      <w:proofErr w:type="gramEnd"/>
      <w:r w:rsidRPr="00294D8C">
        <w:rPr>
          <w:rStyle w:val="StyleBoldUnderline"/>
          <w:rFonts w:asciiTheme="minorHAnsi" w:hAnsiTheme="minorHAnsi"/>
        </w:rPr>
        <w:t xml:space="preserve"> is India’s National Action Plan on Climate Change, which includes eight “National Missions” to promote development, mitigation and adaptation objectives. It is crucial that developing countries are central to action. The emissions landscape has changed rapidly over recent years with the share of global carbon dioxide (CO2) emissions from developing countries increasing from 33 per cent in 1990 to 40 per cent in 1997, when the Kyoto Protocol was signed, to around 55 per cent today. Estimates of future CO2e emissions indicate that this rising trend will continue. Total emissions from developing countries could be as high as 37-38 billion </w:t>
      </w:r>
      <w:proofErr w:type="spellStart"/>
      <w:r w:rsidRPr="00294D8C">
        <w:rPr>
          <w:rStyle w:val="StyleBoldUnderline"/>
          <w:rFonts w:asciiTheme="minorHAnsi" w:hAnsiTheme="minorHAnsi"/>
        </w:rPr>
        <w:t>tonnes</w:t>
      </w:r>
      <w:proofErr w:type="spellEnd"/>
      <w:r w:rsidRPr="00294D8C">
        <w:rPr>
          <w:rStyle w:val="StyleBoldUnderline"/>
          <w:rFonts w:asciiTheme="minorHAnsi" w:hAnsiTheme="minorHAnsi"/>
        </w:rPr>
        <w:t xml:space="preserve"> of CO2e in 2030 (around 70 per cent of global CO2e emissions),</w:t>
      </w:r>
      <w:r w:rsidRPr="00294D8C">
        <w:rPr>
          <w:rFonts w:asciiTheme="minorHAnsi" w:hAnsiTheme="minorHAnsi"/>
          <w:sz w:val="16"/>
        </w:rPr>
        <w:t xml:space="preserve"> and total global emissions for a 2°C path can only be around 32-33 billion </w:t>
      </w:r>
      <w:proofErr w:type="spellStart"/>
      <w:r w:rsidRPr="00294D8C">
        <w:rPr>
          <w:rFonts w:asciiTheme="minorHAnsi" w:hAnsiTheme="minorHAnsi"/>
          <w:sz w:val="16"/>
        </w:rPr>
        <w:t>tonnes</w:t>
      </w:r>
      <w:proofErr w:type="spellEnd"/>
      <w:r w:rsidRPr="00294D8C">
        <w:rPr>
          <w:rFonts w:asciiTheme="minorHAnsi" w:hAnsiTheme="minorHAnsi"/>
          <w:sz w:val="16"/>
        </w:rPr>
        <w:t xml:space="preserve"> in that year. </w:t>
      </w:r>
      <w:r w:rsidRPr="00294D8C">
        <w:rPr>
          <w:rStyle w:val="StyleBoldUnderline"/>
          <w:rFonts w:asciiTheme="minorHAnsi" w:hAnsiTheme="minorHAnsi"/>
        </w:rPr>
        <w:t xml:space="preserve">This arithmetic implies that it is </w:t>
      </w:r>
      <w:r w:rsidRPr="00294D8C">
        <w:rPr>
          <w:rStyle w:val="Emphasis"/>
          <w:rFonts w:asciiTheme="minorHAnsi" w:hAnsiTheme="minorHAnsi"/>
        </w:rPr>
        <w:t>simply impossible to manage climate change unless developing countries take stronger action</w:t>
      </w:r>
      <w:r w:rsidRPr="00294D8C">
        <w:rPr>
          <w:rStyle w:val="StyleBoldUnderline"/>
          <w:rFonts w:asciiTheme="minorHAnsi" w:hAnsiTheme="minorHAnsi"/>
        </w:rPr>
        <w:t xml:space="preserve"> than currently planned, even if developed countries reduce their emissions to zero by 2030</w:t>
      </w:r>
      <w:r w:rsidRPr="00294D8C">
        <w:rPr>
          <w:rFonts w:asciiTheme="minorHAnsi" w:hAnsiTheme="minorHAnsi"/>
          <w:sz w:val="16"/>
        </w:rPr>
        <w:t xml:space="preserve">. In quantitative terms </w:t>
      </w:r>
      <w:r w:rsidRPr="00294D8C">
        <w:rPr>
          <w:rStyle w:val="StyleBoldUnderline"/>
          <w:rFonts w:asciiTheme="minorHAnsi" w:hAnsiTheme="minorHAnsi"/>
        </w:rPr>
        <w:t>it is inevitable that they are at centre stage. And it is in developing countries self-interest that they take stronger action now given the attractiveness of the alternative paths and the dangers of delay.</w:t>
      </w:r>
      <w:r w:rsidRPr="00294D8C">
        <w:rPr>
          <w:rFonts w:asciiTheme="minorHAnsi" w:hAnsiTheme="minorHAnsi"/>
          <w:sz w:val="16"/>
        </w:rPr>
        <w:t xml:space="preserve"> The deep inequity and the arithmetic imply rich countries have a great responsibility to act radically themselves and to support developing countries’ transitions to low-carbon growth and development paths. Equitable access to sustainable development is an attractive way of framing the issues that may help bridge the gap between developed and developing countries. </w:t>
      </w:r>
      <w:r w:rsidRPr="00294D8C">
        <w:rPr>
          <w:rStyle w:val="StyleBoldUnderline"/>
          <w:rFonts w:asciiTheme="minorHAnsi" w:hAnsiTheme="minorHAnsi"/>
        </w:rPr>
        <w:t>The focus should be strong across equity, access and development; they should come together to create and define a dynamic partnership between countries where the choice of path is determined by the people of developing countries and that path is supported by rich countries (providing strong example and access to know-how, technology and finance). Collaboration between developed and developing countries in know-how, policies, technologies, the learning processes and resources will be of the essence.</w:t>
      </w:r>
    </w:p>
    <w:p w:rsidR="00CA5A61" w:rsidRDefault="00CA5A61" w:rsidP="00823B66">
      <w:pPr>
        <w:rPr>
          <w:rStyle w:val="StyleBoldUnderline"/>
          <w:rFonts w:asciiTheme="minorHAnsi" w:hAnsiTheme="minorHAnsi"/>
        </w:rPr>
      </w:pPr>
    </w:p>
    <w:p w:rsidR="00CA5A61" w:rsidRDefault="00CA5A61" w:rsidP="00CA5A61">
      <w:pPr>
        <w:rPr>
          <w:rStyle w:val="StyleStyleBold12pt"/>
        </w:rPr>
      </w:pPr>
      <w:r>
        <w:rPr>
          <w:rStyle w:val="StyleStyleBold12pt"/>
        </w:rPr>
        <w:t xml:space="preserve">That status means US-India cooperation has urgent consequences for success </w:t>
      </w:r>
    </w:p>
    <w:p w:rsidR="00CA5A61" w:rsidRDefault="00CA5A61" w:rsidP="00CA5A61">
      <w:r w:rsidRPr="00657A02">
        <w:rPr>
          <w:rStyle w:val="StyleStyleBold12pt"/>
        </w:rPr>
        <w:t>Burns 7</w:t>
      </w:r>
      <w:r>
        <w:t xml:space="preserve"> (R. Nicholas Burns U.S. Under Secretary of State for Political affairs, November- December 2007, </w:t>
      </w:r>
      <w:hyperlink r:id="rId55" w:history="1">
        <w:r>
          <w:rPr>
            <w:rStyle w:val="Hyperlink"/>
          </w:rPr>
          <w:t>http://www.jstor.org.proxy.lib.umich.edu/stable/pdfplus/20032513.pdf?acceptTC=true</w:t>
        </w:r>
      </w:hyperlink>
      <w:r>
        <w:t>, Foreign Affairs, Vol. 86, No. 6, pp. 131-146, // RM)</w:t>
      </w:r>
    </w:p>
    <w:p w:rsidR="00CA5A61" w:rsidRDefault="00CA5A61" w:rsidP="00CA5A61"/>
    <w:p w:rsidR="00CA5A61" w:rsidRPr="00294D8C" w:rsidRDefault="00CA5A61" w:rsidP="00CA5A61">
      <w:pPr>
        <w:rPr>
          <w:rStyle w:val="StyleBoldUnderline"/>
          <w:rFonts w:asciiTheme="minorHAnsi" w:hAnsiTheme="minorHAnsi"/>
        </w:rPr>
      </w:pPr>
      <w:r w:rsidRPr="00657A02">
        <w:rPr>
          <w:rStyle w:val="StyleBoldUnderline"/>
        </w:rPr>
        <w:t xml:space="preserve">The third major area in which the two countries must work to ¶ </w:t>
      </w:r>
      <w:proofErr w:type="spellStart"/>
      <w:r w:rsidRPr="00657A02">
        <w:rPr>
          <w:rStyle w:val="StyleBoldUnderline"/>
        </w:rPr>
        <w:t>gether</w:t>
      </w:r>
      <w:proofErr w:type="spellEnd"/>
      <w:r w:rsidRPr="00657A02">
        <w:rPr>
          <w:rStyle w:val="StyleBoldUnderline"/>
        </w:rPr>
        <w:t xml:space="preserve"> more effectively is energy and the environment.</w:t>
      </w:r>
      <w:r>
        <w:t xml:space="preserve"> If global </w:t>
      </w:r>
      <w:r w:rsidRPr="00EA6821">
        <w:rPr>
          <w:sz w:val="12"/>
        </w:rPr>
        <w:t xml:space="preserve">¶ </w:t>
      </w:r>
      <w:r>
        <w:t xml:space="preserve">climate change will be the most significant challenge of the future, </w:t>
      </w:r>
      <w:r w:rsidRPr="00657A02">
        <w:rPr>
          <w:rStyle w:val="StyleBoldUnderline"/>
        </w:rPr>
        <w:t>¶ India and the United States must face it ¶ together</w:t>
      </w:r>
      <w:r>
        <w:t xml:space="preserve">. The United States and China are </w:t>
      </w:r>
      <w:r w:rsidRPr="00EA6821">
        <w:rPr>
          <w:sz w:val="12"/>
        </w:rPr>
        <w:t xml:space="preserve">¶ </w:t>
      </w:r>
      <w:r>
        <w:t xml:space="preserve">currently the largest emitters of greenhouse </w:t>
      </w:r>
      <w:r w:rsidRPr="00EA6821">
        <w:rPr>
          <w:sz w:val="12"/>
        </w:rPr>
        <w:t xml:space="preserve">¶ </w:t>
      </w:r>
      <w:r>
        <w:t xml:space="preserve">gases in the world, but India is about to </w:t>
      </w:r>
      <w:r w:rsidRPr="00EA6821">
        <w:rPr>
          <w:sz w:val="12"/>
        </w:rPr>
        <w:t xml:space="preserve">¶ </w:t>
      </w:r>
      <w:r>
        <w:t xml:space="preserve">join us in that inauspicious grouping. </w:t>
      </w:r>
      <w:r w:rsidRPr="00657A02">
        <w:rPr>
          <w:rStyle w:val="StyleBoldUnderline"/>
        </w:rPr>
        <w:t xml:space="preserve">India ¶ has traditionally seen global warming as a ¶ developed-world problem </w:t>
      </w:r>
      <w:r w:rsidRPr="00657A02">
        <w:t xml:space="preserve">and has argued ¶ that a country's responsibility for it ought ¶ to be measured </w:t>
      </w:r>
      <w:r>
        <w:t xml:space="preserve">in per capita, rather than absolute, terms. That will </w:t>
      </w:r>
      <w:r w:rsidRPr="00EA6821">
        <w:rPr>
          <w:sz w:val="12"/>
        </w:rPr>
        <w:t xml:space="preserve">¶ </w:t>
      </w:r>
      <w:r>
        <w:t xml:space="preserve">have to change. </w:t>
      </w:r>
      <w:r w:rsidRPr="00657A02">
        <w:rPr>
          <w:rStyle w:val="StyleBoldUnderline"/>
        </w:rPr>
        <w:t xml:space="preserve">How a hugely populous and rapidly growing India ¶ addresses its energy needs is a question whose answer will have </w:t>
      </w:r>
      <w:r>
        <w:rPr>
          <w:rStyle w:val="Emphasis"/>
        </w:rPr>
        <w:t>urgent</w:t>
      </w:r>
      <w:r w:rsidRPr="00CA5A61">
        <w:rPr>
          <w:rStyle w:val="Emphasis"/>
        </w:rPr>
        <w:t xml:space="preserve"> consequences</w:t>
      </w:r>
      <w:r w:rsidRPr="00657A02">
        <w:rPr>
          <w:rStyle w:val="StyleBoldUnderline"/>
        </w:rPr>
        <w:t xml:space="preserve"> for the global environment. Even with clean nuclear ¶ energy in the future, India will need additional energy sources to ¶ fuel its growth</w:t>
      </w:r>
    </w:p>
    <w:p w:rsidR="00EB5D60" w:rsidRDefault="00EB5D60" w:rsidP="00823B66">
      <w:pPr>
        <w:pStyle w:val="Heading3"/>
        <w:rPr>
          <w:rFonts w:asciiTheme="minorHAnsi" w:hAnsiTheme="minorHAnsi"/>
        </w:rPr>
      </w:pPr>
      <w:r>
        <w:rPr>
          <w:rFonts w:asciiTheme="minorHAnsi" w:hAnsiTheme="minorHAnsi"/>
        </w:rPr>
        <w:t xml:space="preserve">India Key – HFCs </w:t>
      </w:r>
    </w:p>
    <w:p w:rsidR="00EB5D60" w:rsidRDefault="00EB5D60" w:rsidP="00EB5D60"/>
    <w:p w:rsidR="00EB5D60" w:rsidRDefault="00EB5D60" w:rsidP="00EB5D60">
      <w:pPr>
        <w:pStyle w:val="Heading4"/>
      </w:pPr>
      <w:r>
        <w:t xml:space="preserve">HFCs put us at tipping point – must involve </w:t>
      </w:r>
      <w:proofErr w:type="spellStart"/>
      <w:proofErr w:type="gramStart"/>
      <w:r>
        <w:t>india</w:t>
      </w:r>
      <w:proofErr w:type="spellEnd"/>
      <w:proofErr w:type="gramEnd"/>
      <w:r>
        <w:t xml:space="preserve"> to solve warming. </w:t>
      </w:r>
    </w:p>
    <w:p w:rsidR="00EB5D60" w:rsidRDefault="00EB5D60" w:rsidP="00EB5D60">
      <w:r w:rsidRPr="0038533B">
        <w:rPr>
          <w:rStyle w:val="StyleStyleBold12pt"/>
        </w:rPr>
        <w:t>SIO 6/26</w:t>
      </w:r>
      <w:r>
        <w:t xml:space="preserve"> (Scripps Institution of Oceanography is one of the oldest and largest centers for ocean and Earth science research, public service, undergraduate and graduate training in the world, June 26, 2013, “FAST ACTION TO CUT HFCS AVOIDS UP TO 0.5C OF WARMING BY END OF CENTURY,”</w:t>
      </w:r>
    </w:p>
    <w:p w:rsidR="00EB5D60" w:rsidRDefault="004A73E5" w:rsidP="00EB5D60">
      <w:hyperlink r:id="rId56" w:history="1">
        <w:r w:rsidR="00EB5D60" w:rsidRPr="00156894">
          <w:rPr>
            <w:rStyle w:val="Hyperlink"/>
          </w:rPr>
          <w:t>http://www.lexisnexis.com.proxy.lib.umich.edu/lnacui2api/results/docview/docview.do?docLinkInd=true&amp;risb=21_T17702834306&amp;format=GNBFI&amp;sort=BOOLEAN&amp;startDocNo=1&amp;resultsUrlKey=29_T17702833136&amp;cisb=22_T17702834308&amp;treeMax=true&amp;treeWidth=0&amp;csi=8058&amp;docNo=1</w:t>
        </w:r>
      </w:hyperlink>
      <w:r w:rsidR="00EB5D60">
        <w:t>, //RM)</w:t>
      </w:r>
    </w:p>
    <w:p w:rsidR="00EB5D60" w:rsidRPr="000B1F76" w:rsidRDefault="000B1F76" w:rsidP="00EB5D60">
      <w:pPr>
        <w:rPr>
          <w:sz w:val="16"/>
        </w:rPr>
      </w:pPr>
      <w:r w:rsidRPr="000B1F76">
        <w:rPr>
          <w:sz w:val="12"/>
        </w:rPr>
        <w:t>¶</w:t>
      </w:r>
      <w:r w:rsidR="00EB5D60" w:rsidRPr="000B1F76">
        <w:rPr>
          <w:sz w:val="16"/>
        </w:rPr>
        <w:t xml:space="preserve"> A new study calculates that replacing chemicals widely used as refrigerants and propellants with alternatives, as the U.S. and many other countries have proposed under the Montreal Protocol, can avoid up to 0.5 C (0.9 F) of warming by 2100.</w:t>
      </w:r>
      <w:r w:rsidRPr="000B1F76">
        <w:rPr>
          <w:sz w:val="12"/>
        </w:rPr>
        <w:t>¶</w:t>
      </w:r>
      <w:r w:rsidR="00EB5D60" w:rsidRPr="000B1F76">
        <w:rPr>
          <w:sz w:val="16"/>
        </w:rPr>
        <w:t xml:space="preserve"> Our calculations show </w:t>
      </w:r>
      <w:r w:rsidR="00EB5D60" w:rsidRPr="0038533B">
        <w:rPr>
          <w:rStyle w:val="StyleBoldUnderline"/>
        </w:rPr>
        <w:t xml:space="preserve">that controlling </w:t>
      </w:r>
      <w:proofErr w:type="spellStart"/>
      <w:r w:rsidR="00EB5D60" w:rsidRPr="0038533B">
        <w:rPr>
          <w:rStyle w:val="StyleBoldUnderline"/>
        </w:rPr>
        <w:t>hydrofluorocarbon</w:t>
      </w:r>
      <w:proofErr w:type="spellEnd"/>
      <w:r w:rsidR="00EB5D60" w:rsidRPr="000B1F76">
        <w:rPr>
          <w:sz w:val="16"/>
        </w:rPr>
        <w:t xml:space="preserve"> (HFC) growth </w:t>
      </w:r>
      <w:r w:rsidR="00EB5D60" w:rsidRPr="0038533B">
        <w:rPr>
          <w:rStyle w:val="StyleBoldUnderline"/>
        </w:rPr>
        <w:t>can avoid a significant amount of warming</w:t>
      </w:r>
      <w:r w:rsidR="00EB5D60" w:rsidRPr="000B1F76">
        <w:rPr>
          <w:sz w:val="16"/>
        </w:rPr>
        <w:t xml:space="preserve"> in this century, at least comparable to 50 percent of CO2 mitigation by 2100, said Scripps Institution of Oceanography, UC San Diego, graduate student </w:t>
      </w:r>
      <w:proofErr w:type="spellStart"/>
      <w:r w:rsidR="00EB5D60" w:rsidRPr="000B1F76">
        <w:rPr>
          <w:sz w:val="16"/>
        </w:rPr>
        <w:t>Yangyang</w:t>
      </w:r>
      <w:proofErr w:type="spellEnd"/>
      <w:r w:rsidR="00EB5D60" w:rsidRPr="000B1F76">
        <w:rPr>
          <w:sz w:val="16"/>
        </w:rPr>
        <w:t xml:space="preserve"> </w:t>
      </w:r>
      <w:proofErr w:type="spellStart"/>
      <w:r w:rsidR="00EB5D60" w:rsidRPr="000B1F76">
        <w:rPr>
          <w:sz w:val="16"/>
        </w:rPr>
        <w:t>Xu</w:t>
      </w:r>
      <w:proofErr w:type="spellEnd"/>
      <w:r w:rsidR="00EB5D60" w:rsidRPr="000B1F76">
        <w:rPr>
          <w:sz w:val="16"/>
        </w:rPr>
        <w:t>, lead author of the study.</w:t>
      </w:r>
      <w:r w:rsidRPr="000B1F76">
        <w:rPr>
          <w:sz w:val="12"/>
        </w:rPr>
        <w:t>¶</w:t>
      </w:r>
      <w:r w:rsidR="00EB5D60" w:rsidRPr="000B1F76">
        <w:rPr>
          <w:sz w:val="16"/>
        </w:rPr>
        <w:t xml:space="preserve"> </w:t>
      </w:r>
      <w:r w:rsidR="00EB5D60" w:rsidRPr="0038533B">
        <w:rPr>
          <w:rStyle w:val="StyleBoldUnderline"/>
        </w:rPr>
        <w:t>HFCs are a small contributor to global warming today, but they are the fastest-growing greenhouse gas in many countries, including the United States</w:t>
      </w:r>
      <w:r w:rsidR="00EB5D60" w:rsidRPr="000B1F76">
        <w:rPr>
          <w:sz w:val="16"/>
        </w:rPr>
        <w:t>, the European Union, China</w:t>
      </w:r>
      <w:r w:rsidR="00EB5D60" w:rsidRPr="0038533B">
        <w:rPr>
          <w:rStyle w:val="StyleBoldUnderline"/>
        </w:rPr>
        <w:t xml:space="preserve">, and India. Many of the HFCs are, molecule-for-molecule, thousands of times more powerful at causing warming than CO2. </w:t>
      </w:r>
      <w:r w:rsidR="00EB5D60" w:rsidRPr="000B1F76">
        <w:rPr>
          <w:sz w:val="16"/>
        </w:rPr>
        <w:t>They are in a class of climate change agents known as short-lived climate pollutants. These pollutants include methane, black carbon (a major component of soot), and ozone in the lower atmosphere in addition to HFCs. They are so-called because they are potent contributors to global warming but last in the atmosphere for periods of several days for black carbon to about 15 years in the case of HFCs. In contrast, CO2 remains in the atmosphere for more than a century.</w:t>
      </w:r>
      <w:r w:rsidRPr="000B1F76">
        <w:rPr>
          <w:sz w:val="12"/>
        </w:rPr>
        <w:t>¶</w:t>
      </w:r>
      <w:r w:rsidR="00EB5D60" w:rsidRPr="000B1F76">
        <w:rPr>
          <w:sz w:val="16"/>
        </w:rPr>
        <w:t xml:space="preserve"> The study appears in the June 26 edition of the journal Atmospheric Chemistry and Physics.</w:t>
      </w:r>
      <w:r w:rsidRPr="000B1F76">
        <w:rPr>
          <w:sz w:val="12"/>
        </w:rPr>
        <w:t>¶</w:t>
      </w:r>
      <w:r w:rsidR="00EB5D60" w:rsidRPr="000B1F76">
        <w:rPr>
          <w:sz w:val="16"/>
        </w:rPr>
        <w:t xml:space="preserve"> It is still possible to avert disastrous climate changes including extreme sea-level rise, said study co-author Scripps Distinguished Professor of Climate and Atmospheric Sciences </w:t>
      </w:r>
      <w:proofErr w:type="spellStart"/>
      <w:r w:rsidR="00EB5D60" w:rsidRPr="000B1F76">
        <w:rPr>
          <w:sz w:val="16"/>
        </w:rPr>
        <w:t>Veerabhadran</w:t>
      </w:r>
      <w:proofErr w:type="spellEnd"/>
      <w:r w:rsidR="00EB5D60" w:rsidRPr="000B1F76">
        <w:rPr>
          <w:sz w:val="16"/>
        </w:rPr>
        <w:t xml:space="preserve"> </w:t>
      </w:r>
      <w:proofErr w:type="spellStart"/>
      <w:r w:rsidR="00EB5D60" w:rsidRPr="000B1F76">
        <w:rPr>
          <w:sz w:val="16"/>
        </w:rPr>
        <w:t>Ramanathan</w:t>
      </w:r>
      <w:proofErr w:type="spellEnd"/>
      <w:r w:rsidR="00EB5D60" w:rsidRPr="000B1F76">
        <w:rPr>
          <w:sz w:val="16"/>
        </w:rPr>
        <w:t xml:space="preserve">. We have to simultaneously cut down CO2 and short-lived climate pollutants including HFCs, methane, tropospheric ozone, and black carbon. </w:t>
      </w:r>
      <w:r w:rsidR="00EB5D60" w:rsidRPr="0038533B">
        <w:rPr>
          <w:rStyle w:val="StyleBoldUnderline"/>
        </w:rPr>
        <w:t>HFC mitigation emerges as an attractive low-hanging fruit for mitigating warming.</w:t>
      </w:r>
      <w:r w:rsidRPr="000B1F76">
        <w:rPr>
          <w:rStyle w:val="StyleBoldUnderline"/>
          <w:b w:val="0"/>
          <w:sz w:val="12"/>
          <w:u w:val="none"/>
        </w:rPr>
        <w:t>¶</w:t>
      </w:r>
      <w:r w:rsidR="00EB5D60" w:rsidRPr="0038533B">
        <w:rPr>
          <w:rStyle w:val="StyleBoldUnderline"/>
          <w:sz w:val="12"/>
        </w:rPr>
        <w:t xml:space="preserve"> </w:t>
      </w:r>
      <w:proofErr w:type="spellStart"/>
      <w:r w:rsidR="00EB5D60" w:rsidRPr="000B1F76">
        <w:rPr>
          <w:sz w:val="16"/>
        </w:rPr>
        <w:t>Ramanathans</w:t>
      </w:r>
      <w:proofErr w:type="spellEnd"/>
      <w:r w:rsidR="00EB5D60" w:rsidRPr="000B1F76">
        <w:rPr>
          <w:sz w:val="16"/>
        </w:rPr>
        <w:t xml:space="preserve"> discovery of the greenhouse effect of chlorofluorocarbons (CFCs) in 1975 paved the way for this study as well as others that have identified the greenhouse effect of other non-CO2 pollutant gases including HFCs and methane. The Montreal Protocol, a landmark international treaty, phased out the use of CFCs to protect the stratospheric ozone layer. CFCs have now been replaced by HFCs as refrigerants and propellants that have no direct negative effects on the ozone layer. However, many HFCs, like CFCs, are super-climate warmers. </w:t>
      </w:r>
      <w:r w:rsidR="00EB5D60" w:rsidRPr="0038533B">
        <w:rPr>
          <w:rStyle w:val="StyleBoldUnderline"/>
        </w:rPr>
        <w:t>If allowed to grow at the current rates they can add another 0.5C warming by 2100.</w:t>
      </w:r>
      <w:r w:rsidR="00EB5D60" w:rsidRPr="000B1F76">
        <w:rPr>
          <w:sz w:val="16"/>
        </w:rPr>
        <w:t xml:space="preserve"> Replacement compounds such as some hydrocarbons or some HFCs with negligible global warming potentials are available.</w:t>
      </w:r>
      <w:r w:rsidRPr="000B1F76">
        <w:rPr>
          <w:sz w:val="12"/>
        </w:rPr>
        <w:t>¶</w:t>
      </w:r>
      <w:r w:rsidR="00EB5D60" w:rsidRPr="000B1F76">
        <w:rPr>
          <w:sz w:val="16"/>
        </w:rPr>
        <w:t xml:space="preserve"> </w:t>
      </w:r>
      <w:r w:rsidR="00EB5D60" w:rsidRPr="0038533B">
        <w:rPr>
          <w:rStyle w:val="StyleBoldUnderline"/>
        </w:rPr>
        <w:t>This</w:t>
      </w:r>
      <w:r w:rsidR="00EB5D60" w:rsidRPr="000B1F76">
        <w:rPr>
          <w:sz w:val="16"/>
        </w:rPr>
        <w:t xml:space="preserve"> timely paper </w:t>
      </w:r>
      <w:r w:rsidR="00EB5D60" w:rsidRPr="0038533B">
        <w:rPr>
          <w:rStyle w:val="StyleBoldUnderline"/>
        </w:rPr>
        <w:t>shows how important reducing high-global warming potential (GWP) HFCs can be for avoiding future warming,</w:t>
      </w:r>
      <w:r w:rsidR="00EB5D60" w:rsidRPr="000B1F76">
        <w:rPr>
          <w:sz w:val="16"/>
        </w:rPr>
        <w:t xml:space="preserve"> said A. </w:t>
      </w:r>
      <w:proofErr w:type="spellStart"/>
      <w:r w:rsidR="00EB5D60" w:rsidRPr="000B1F76">
        <w:rPr>
          <w:sz w:val="16"/>
        </w:rPr>
        <w:t>Ravishankara</w:t>
      </w:r>
      <w:proofErr w:type="spellEnd"/>
      <w:r w:rsidR="00EB5D60" w:rsidRPr="000B1F76">
        <w:rPr>
          <w:sz w:val="16"/>
        </w:rPr>
        <w:t xml:space="preserve">, director at the Chemical Sciences Division of the NOAA Earth System Research Laboratory. It confirms the U.N. Environment </w:t>
      </w:r>
      <w:proofErr w:type="spellStart"/>
      <w:r w:rsidR="00EB5D60" w:rsidRPr="000B1F76">
        <w:rPr>
          <w:sz w:val="16"/>
        </w:rPr>
        <w:t>Programme</w:t>
      </w:r>
      <w:proofErr w:type="spellEnd"/>
      <w:r w:rsidR="00EB5D60" w:rsidRPr="000B1F76">
        <w:rPr>
          <w:sz w:val="16"/>
        </w:rPr>
        <w:t>-World Meteorological Organization assessment on avoided warming from black carbon and methane and tropospheric ozone, then extends the analysis by adding the avoided warming from reducing high-GWP HFCs, concluding that this will avoid another 0.1C of warming by 2050, and up to 0.5C by the end of the century.</w:t>
      </w:r>
    </w:p>
    <w:p w:rsidR="00EB5D60" w:rsidRPr="00EB5D60" w:rsidRDefault="00EB5D60" w:rsidP="00EB5D60"/>
    <w:p w:rsidR="00823B66" w:rsidRPr="00294D8C" w:rsidRDefault="00823B66" w:rsidP="00823B66">
      <w:pPr>
        <w:pStyle w:val="Heading3"/>
        <w:rPr>
          <w:rFonts w:asciiTheme="minorHAnsi" w:hAnsiTheme="minorHAnsi"/>
        </w:rPr>
      </w:pPr>
      <w:r w:rsidRPr="00294D8C">
        <w:rPr>
          <w:rFonts w:asciiTheme="minorHAnsi" w:hAnsiTheme="minorHAnsi"/>
        </w:rPr>
        <w:t xml:space="preserve">India Key – Uniquely Effected </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Warming seriously messes up India</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Upton 6/24 </w:t>
      </w:r>
      <w:r w:rsidRPr="00294D8C">
        <w:rPr>
          <w:rFonts w:asciiTheme="minorHAnsi" w:hAnsiTheme="minorHAnsi"/>
        </w:rPr>
        <w:t xml:space="preserve">(John, Grist.org, Kerry implores India to tackle climate change, ticks off Indian </w:t>
      </w:r>
      <w:proofErr w:type="spellStart"/>
      <w:r w:rsidRPr="00294D8C">
        <w:rPr>
          <w:rFonts w:asciiTheme="minorHAnsi" w:hAnsiTheme="minorHAnsi"/>
        </w:rPr>
        <w:t>enviros</w:t>
      </w:r>
      <w:proofErr w:type="spellEnd"/>
      <w:r w:rsidRPr="00294D8C">
        <w:rPr>
          <w:rFonts w:asciiTheme="minorHAnsi" w:hAnsiTheme="minorHAnsi"/>
        </w:rPr>
        <w:t>, 6/24/13, http://grist.org/news/kerry-implores-india-to-tackle-climate-change/)//LA</w:t>
      </w:r>
      <w:r w:rsidRPr="00294D8C">
        <w:rPr>
          <w:rStyle w:val="StyleStyleBold12pt"/>
          <w:rFonts w:asciiTheme="minorHAnsi" w:hAnsiTheme="minorHAnsi"/>
        </w:rPr>
        <w:t xml:space="preserve"> </w:t>
      </w:r>
    </w:p>
    <w:p w:rsidR="00823B66" w:rsidRDefault="00823B66" w:rsidP="00823B66">
      <w:pPr>
        <w:rPr>
          <w:rStyle w:val="StyleBoldUnderline"/>
          <w:rFonts w:asciiTheme="minorHAnsi" w:hAnsiTheme="minorHAnsi"/>
        </w:rPr>
      </w:pPr>
      <w:r w:rsidRPr="00294D8C">
        <w:rPr>
          <w:rStyle w:val="StyleBoldUnderline"/>
          <w:rFonts w:asciiTheme="minorHAnsi" w:hAnsiTheme="minorHAnsi"/>
        </w:rPr>
        <w:t>Though Kerry’s comments might not have pleased everybody, they were delivered in a country that is being hit especially hard by global warming — and that needs to do more to tackle and adapt to it. Climate change is causing India’s once-predictable monsoon to become erratic. It is pushing up temperatures in a region already known for its scorching summers. And it is melting glaciers that are relied upon by hundreds of millions of people for year-round water supplies. Last year, the subcontinent’s annual summer monsoon arrived months late, parching farms and causing widespread blackouts by reducing hydroelectric supplies. This year, the monsoon appears to have arrived early, and when it reached the country’s north, it collided with low-pressure troughs that had pushed unusually far south. That collision of weather systems triggered remarkable deluges. Resultant floods have killed at least 5,000 people</w:t>
      </w:r>
      <w:r w:rsidRPr="00294D8C">
        <w:rPr>
          <w:rFonts w:asciiTheme="minorHAnsi" w:hAnsiTheme="minorHAnsi"/>
          <w:sz w:val="16"/>
        </w:rPr>
        <w:t xml:space="preserve"> in the Himalayan state of </w:t>
      </w:r>
      <w:proofErr w:type="spellStart"/>
      <w:r w:rsidRPr="00294D8C">
        <w:rPr>
          <w:rFonts w:asciiTheme="minorHAnsi" w:hAnsiTheme="minorHAnsi"/>
          <w:sz w:val="16"/>
        </w:rPr>
        <w:t>Uttarakhand</w:t>
      </w:r>
      <w:proofErr w:type="spellEnd"/>
      <w:r w:rsidRPr="00294D8C">
        <w:rPr>
          <w:rFonts w:asciiTheme="minorHAnsi" w:hAnsiTheme="minorHAnsi"/>
          <w:sz w:val="16"/>
        </w:rPr>
        <w:t xml:space="preserve">. </w:t>
      </w:r>
      <w:r w:rsidRPr="00294D8C">
        <w:rPr>
          <w:rStyle w:val="StyleBoldUnderline"/>
          <w:rFonts w:asciiTheme="minorHAnsi" w:hAnsiTheme="minorHAnsi"/>
        </w:rPr>
        <w:t>They also inundated Delhi’s international airport and pushed levels in the Yamuna River in the capital to their highest points since 1978. Some Indian officials are saying climate change could be to blame for the flooding.</w:t>
      </w:r>
      <w:r w:rsidRPr="00294D8C">
        <w:rPr>
          <w:rFonts w:asciiTheme="minorHAnsi" w:hAnsiTheme="minorHAnsi"/>
          <w:sz w:val="16"/>
        </w:rPr>
        <w:t xml:space="preserve"> There’s a paucity of scientific research into the possible effects of climate change on the nation, but some studies are underway. “We’re trying to assess the impacts of climate change on the regional climate and on the monsoons,” Indian Institute of Tropical Meteorology monsoon researcher </w:t>
      </w:r>
      <w:proofErr w:type="spellStart"/>
      <w:r w:rsidRPr="00294D8C">
        <w:rPr>
          <w:rFonts w:asciiTheme="minorHAnsi" w:hAnsiTheme="minorHAnsi"/>
          <w:sz w:val="16"/>
        </w:rPr>
        <w:t>Raghavan</w:t>
      </w:r>
      <w:proofErr w:type="spellEnd"/>
      <w:r w:rsidRPr="00294D8C">
        <w:rPr>
          <w:rFonts w:asciiTheme="minorHAnsi" w:hAnsiTheme="minorHAnsi"/>
          <w:sz w:val="16"/>
        </w:rPr>
        <w:t xml:space="preserve"> Krishnan told Grist. “We’re trying to look at extreme precipitation.” </w:t>
      </w:r>
      <w:r w:rsidRPr="00294D8C">
        <w:rPr>
          <w:rStyle w:val="StyleBoldUnderline"/>
          <w:rFonts w:asciiTheme="minorHAnsi" w:hAnsiTheme="minorHAnsi"/>
        </w:rPr>
        <w:t>While the research continues, it may be a good idea for India to take stock of the global warming impacts that are already understood and at least follow America’s lead by starting to break its nasty coal addiction.</w:t>
      </w:r>
    </w:p>
    <w:p w:rsidR="00CA5A61" w:rsidRPr="00CA5A61" w:rsidRDefault="00CA5A61" w:rsidP="00CA5A61">
      <w:pPr>
        <w:pStyle w:val="Heading4"/>
      </w:pPr>
      <w:r w:rsidRPr="00CA5A61">
        <w:t>India Is Majorly Affected by Climate Change – VERY SPECIFIC EXAMPLES</w:t>
      </w:r>
    </w:p>
    <w:p w:rsidR="00CA5A61" w:rsidRDefault="00CA5A61" w:rsidP="00CA5A61">
      <w:r w:rsidRPr="00D070A0">
        <w:rPr>
          <w:rStyle w:val="StyleStyleBold12pt"/>
        </w:rPr>
        <w:t>World Bank 6/19/13</w:t>
      </w:r>
      <w:r>
        <w:t xml:space="preserve"> [The World Bank, June 19 2013, “</w:t>
      </w:r>
      <w:r w:rsidRPr="00D070A0">
        <w:t>India: Climate Change Impacts</w:t>
      </w:r>
      <w:r>
        <w:t xml:space="preserve">”, </w:t>
      </w:r>
      <w:hyperlink r:id="rId57" w:history="1">
        <w:r w:rsidRPr="00D070A0">
          <w:t>http://www.worldbank.org/en/news/feature/2013/06/19/india-climate-change-impacts</w:t>
        </w:r>
      </w:hyperlink>
      <w:r w:rsidRPr="00D070A0">
        <w:t xml:space="preserve"> //SD]</w:t>
      </w:r>
    </w:p>
    <w:p w:rsidR="00CA5A61" w:rsidRPr="00CA5A61" w:rsidRDefault="00CA5A61" w:rsidP="00823B66">
      <w:pPr>
        <w:rPr>
          <w:rStyle w:val="StyleBoldUnderline"/>
          <w:b w:val="0"/>
          <w:bCs w:val="0"/>
          <w:sz w:val="16"/>
          <w:u w:val="none"/>
        </w:rPr>
      </w:pPr>
      <w:r w:rsidRPr="007769E0">
        <w:rPr>
          <w:rStyle w:val="Emphasis"/>
        </w:rPr>
        <w:t>Extreme Heat</w:t>
      </w:r>
      <w:r w:rsidRPr="007769E0">
        <w:rPr>
          <w:sz w:val="16"/>
        </w:rPr>
        <w:t xml:space="preserve"> What we know </w:t>
      </w:r>
      <w:r w:rsidRPr="00D070A0">
        <w:rPr>
          <w:rStyle w:val="StyleBoldUnderline"/>
        </w:rPr>
        <w:t>India is already experiencing a warming climate</w:t>
      </w:r>
      <w:r w:rsidRPr="007769E0">
        <w:rPr>
          <w:sz w:val="16"/>
        </w:rPr>
        <w:t xml:space="preserve">. What could </w:t>
      </w:r>
      <w:proofErr w:type="gramStart"/>
      <w:r w:rsidRPr="007769E0">
        <w:rPr>
          <w:sz w:val="16"/>
        </w:rPr>
        <w:t>happen</w:t>
      </w:r>
      <w:proofErr w:type="gramEnd"/>
      <w:r w:rsidRPr="007769E0">
        <w:rPr>
          <w:sz w:val="16"/>
        </w:rPr>
        <w:t xml:space="preserve"> </w:t>
      </w:r>
      <w:r w:rsidRPr="00D070A0">
        <w:rPr>
          <w:rStyle w:val="StyleBoldUnderline"/>
        </w:rPr>
        <w:t>Unusual and unprecedented spells of hot weather are expected to occur far more frequently and cover much larger areas</w:t>
      </w:r>
      <w:r w:rsidRPr="007769E0">
        <w:rPr>
          <w:sz w:val="16"/>
        </w:rPr>
        <w:t xml:space="preserve">. Under 4°C warming, the west coast and southern India are projected to shift to new, high-temperature climatic regimes with significant impacts on agriculture. What can be done </w:t>
      </w:r>
      <w:proofErr w:type="gramStart"/>
      <w:r w:rsidRPr="007769E0">
        <w:rPr>
          <w:sz w:val="16"/>
        </w:rPr>
        <w:t>With</w:t>
      </w:r>
      <w:proofErr w:type="gramEnd"/>
      <w:r w:rsidRPr="007769E0">
        <w:rPr>
          <w:sz w:val="16"/>
        </w:rPr>
        <w:t xml:space="preserve"> built-up urban areas rapidly becoming “heat-islands”, urban planners will need to adopt measures to counteract this effect. </w:t>
      </w:r>
      <w:r w:rsidRPr="007769E0">
        <w:rPr>
          <w:rStyle w:val="Emphasis"/>
        </w:rPr>
        <w:t>Changing Rainfall Patterns</w:t>
      </w:r>
      <w:r w:rsidRPr="007769E0">
        <w:rPr>
          <w:sz w:val="16"/>
        </w:rPr>
        <w:t xml:space="preserve"> What we know </w:t>
      </w:r>
      <w:proofErr w:type="gramStart"/>
      <w:r w:rsidRPr="00D070A0">
        <w:rPr>
          <w:rStyle w:val="StyleBoldUnderline"/>
        </w:rPr>
        <w:t>A</w:t>
      </w:r>
      <w:proofErr w:type="gramEnd"/>
      <w:r w:rsidRPr="00D070A0">
        <w:rPr>
          <w:rStyle w:val="StyleBoldUnderline"/>
        </w:rPr>
        <w:t xml:space="preserve"> decline in monsoon rainfall since the 1950s has already been observed. The frequency of heavy rainfall events has also increased.</w:t>
      </w:r>
      <w:r w:rsidRPr="007769E0">
        <w:rPr>
          <w:sz w:val="16"/>
        </w:rPr>
        <w:t xml:space="preserve"> What could happen </w:t>
      </w:r>
      <w:r w:rsidRPr="00D070A0">
        <w:rPr>
          <w:rStyle w:val="StyleBoldUnderline"/>
        </w:rPr>
        <w:t>A 2°C rise in the world’s average temperatures will make India’s summer monsoon highly unpredictable. At 4°C warming, an extremely wet monsoon that currently has a chance of occurring only once in 100 years is projected to occur every 10 years by the end of the century. An abrupt change in the monsoon could precipitate a major crisis, triggering more frequent droughts as well as greater flooding in large parts of India</w:t>
      </w:r>
      <w:r w:rsidRPr="007769E0">
        <w:rPr>
          <w:sz w:val="16"/>
        </w:rPr>
        <w:t xml:space="preserve">. India’s northwest coast to the south eastern coastal region could see higher than average rainfall. Dry years are expected to be drier and wet years wetter. What can be done Improvements in hydro-meteorological systems for weather forecasting and the installation of flood warning systems can help people move out of harm’s way before a weather-related disaster strikes. Building codes will need to be enforced to ensure that homes and infrastructure are not at risk. </w:t>
      </w:r>
      <w:r w:rsidRPr="007769E0">
        <w:rPr>
          <w:rStyle w:val="Emphasis"/>
        </w:rPr>
        <w:t xml:space="preserve">Droughts </w:t>
      </w:r>
      <w:r w:rsidRPr="007769E0">
        <w:rPr>
          <w:sz w:val="16"/>
        </w:rPr>
        <w:t xml:space="preserve">What we know </w:t>
      </w:r>
      <w:r w:rsidRPr="00D070A0">
        <w:rPr>
          <w:rStyle w:val="StyleBoldUnderline"/>
        </w:rPr>
        <w:t>Evidence indicates that parts of South Asia have become drier since the 1970s with an increase in the number of droughts</w:t>
      </w:r>
      <w:r w:rsidRPr="007769E0">
        <w:rPr>
          <w:sz w:val="16"/>
        </w:rPr>
        <w:t xml:space="preserve">. Droughts have major consequences. In 1987 and 2002-2003, </w:t>
      </w:r>
      <w:r w:rsidRPr="00D070A0">
        <w:rPr>
          <w:rStyle w:val="StyleBoldUnderline"/>
        </w:rPr>
        <w:t>droughts affected more than half of India’s crop area and led to a huge fall in crop production.</w:t>
      </w:r>
      <w:r w:rsidRPr="007769E0">
        <w:rPr>
          <w:sz w:val="16"/>
        </w:rPr>
        <w:t xml:space="preserve"> What could happen </w:t>
      </w:r>
      <w:r w:rsidRPr="00D070A0">
        <w:rPr>
          <w:rStyle w:val="StyleBoldUnderline"/>
        </w:rPr>
        <w:t>Droughts are expected to be more frequent in some areas</w:t>
      </w:r>
      <w:r w:rsidRPr="007769E0">
        <w:rPr>
          <w:sz w:val="16"/>
        </w:rPr>
        <w:t xml:space="preserve">, especially in north-western India, Jharkhand, Orissa and </w:t>
      </w:r>
      <w:proofErr w:type="gramStart"/>
      <w:r w:rsidRPr="007769E0">
        <w:rPr>
          <w:sz w:val="16"/>
        </w:rPr>
        <w:t>Chhattisgarh.</w:t>
      </w:r>
      <w:proofErr w:type="gramEnd"/>
      <w:r w:rsidRPr="007769E0">
        <w:rPr>
          <w:sz w:val="16"/>
        </w:rPr>
        <w:t xml:space="preserve"> </w:t>
      </w:r>
      <w:r w:rsidRPr="00D070A0">
        <w:rPr>
          <w:rStyle w:val="StyleBoldUnderline"/>
        </w:rPr>
        <w:t>Crop yields are expected to fall significantly because of extreme heat by the 2040s</w:t>
      </w:r>
      <w:r w:rsidRPr="007769E0">
        <w:rPr>
          <w:sz w:val="16"/>
        </w:rPr>
        <w:t xml:space="preserve">. What can be done Investments in R&amp;D for the development of drought-resistant crops can help reduce some of the negative </w:t>
      </w:r>
      <w:proofErr w:type="gramStart"/>
      <w:r w:rsidRPr="007769E0">
        <w:rPr>
          <w:sz w:val="16"/>
        </w:rPr>
        <w:t>impacts.</w:t>
      </w:r>
      <w:proofErr w:type="gramEnd"/>
      <w:r w:rsidRPr="007769E0">
        <w:rPr>
          <w:sz w:val="16"/>
        </w:rPr>
        <w:t xml:space="preserve"> </w:t>
      </w:r>
      <w:r w:rsidRPr="007769E0">
        <w:rPr>
          <w:rStyle w:val="Emphasis"/>
        </w:rPr>
        <w:t>Groundwater</w:t>
      </w:r>
      <w:r w:rsidRPr="007769E0">
        <w:rPr>
          <w:sz w:val="16"/>
        </w:rPr>
        <w:t xml:space="preserve"> What we know </w:t>
      </w:r>
      <w:r w:rsidRPr="00D070A0">
        <w:rPr>
          <w:rStyle w:val="StyleBoldUnderline"/>
        </w:rPr>
        <w:t>More than 60% of India’s agriculture is rain-fed, making the country highly dependent on groundwater. Even without climate change, 15% of India’s groundwater resources are overexploited</w:t>
      </w:r>
      <w:r w:rsidRPr="007769E0">
        <w:rPr>
          <w:sz w:val="16"/>
        </w:rPr>
        <w:t xml:space="preserve">. What could happen Although it is difficult to predict future ground water levels, </w:t>
      </w:r>
      <w:r w:rsidRPr="00D070A0">
        <w:rPr>
          <w:rStyle w:val="StyleBoldUnderline"/>
        </w:rPr>
        <w:t>falling water tables can be expected to reduce further on account of increasing demand for water from a growing population, more affluent life styles, as well as from the services sector and industry.</w:t>
      </w:r>
      <w:r w:rsidRPr="007769E0">
        <w:rPr>
          <w:sz w:val="16"/>
        </w:rPr>
        <w:t xml:space="preserve"> What can be done </w:t>
      </w:r>
      <w:proofErr w:type="gramStart"/>
      <w:r w:rsidRPr="007769E0">
        <w:rPr>
          <w:sz w:val="16"/>
        </w:rPr>
        <w:t>The</w:t>
      </w:r>
      <w:proofErr w:type="gramEnd"/>
      <w:r w:rsidRPr="007769E0">
        <w:rPr>
          <w:sz w:val="16"/>
        </w:rPr>
        <w:t xml:space="preserve"> efficient use of ground water resources will need to be incentivized. </w:t>
      </w:r>
      <w:r w:rsidRPr="007769E0">
        <w:rPr>
          <w:rStyle w:val="Emphasis"/>
        </w:rPr>
        <w:t>Glacier Melt</w:t>
      </w:r>
      <w:r w:rsidRPr="007769E0">
        <w:rPr>
          <w:sz w:val="16"/>
        </w:rPr>
        <w:t xml:space="preserve"> What we know </w:t>
      </w:r>
      <w:r w:rsidRPr="00D070A0">
        <w:rPr>
          <w:rStyle w:val="StyleBoldUnderline"/>
        </w:rPr>
        <w:t>Glaciers</w:t>
      </w:r>
      <w:r w:rsidRPr="007769E0">
        <w:rPr>
          <w:sz w:val="16"/>
        </w:rPr>
        <w:t xml:space="preserve"> </w:t>
      </w:r>
      <w:r w:rsidRPr="00D070A0">
        <w:rPr>
          <w:rStyle w:val="StyleBoldUnderline"/>
        </w:rPr>
        <w:t>in the northwestern Himalayas</w:t>
      </w:r>
      <w:r w:rsidRPr="007769E0">
        <w:rPr>
          <w:sz w:val="16"/>
        </w:rPr>
        <w:t xml:space="preserve"> and in the Karakoram </w:t>
      </w:r>
      <w:proofErr w:type="gramStart"/>
      <w:r w:rsidRPr="007769E0">
        <w:rPr>
          <w:sz w:val="16"/>
        </w:rPr>
        <w:t>range</w:t>
      </w:r>
      <w:proofErr w:type="gramEnd"/>
      <w:r w:rsidRPr="007769E0">
        <w:rPr>
          <w:sz w:val="16"/>
        </w:rPr>
        <w:t xml:space="preserve"> - where westerly winter winds are the major source of moisture - </w:t>
      </w:r>
      <w:r w:rsidRPr="00D070A0">
        <w:rPr>
          <w:rStyle w:val="StyleBoldUnderline"/>
        </w:rPr>
        <w:t>have remained stable or even advanced</w:t>
      </w:r>
      <w:r w:rsidRPr="007769E0">
        <w:rPr>
          <w:sz w:val="16"/>
        </w:rPr>
        <w:t xml:space="preserve">. On the other hand, </w:t>
      </w:r>
      <w:r w:rsidRPr="00D070A0">
        <w:rPr>
          <w:rStyle w:val="StyleBoldUnderline"/>
        </w:rPr>
        <w:t>most Himalayan glaciers</w:t>
      </w:r>
      <w:r w:rsidRPr="007769E0">
        <w:rPr>
          <w:sz w:val="16"/>
        </w:rPr>
        <w:t xml:space="preserve"> - where a substantial part of the moisture is supplied by the summer monsoon </w:t>
      </w:r>
      <w:r w:rsidRPr="00D070A0">
        <w:rPr>
          <w:rStyle w:val="StyleBoldUnderline"/>
        </w:rPr>
        <w:t>- have been retreating over the past century.</w:t>
      </w:r>
      <w:r w:rsidRPr="007769E0">
        <w:rPr>
          <w:sz w:val="16"/>
        </w:rPr>
        <w:t xml:space="preserve"> What could happen </w:t>
      </w:r>
      <w:r w:rsidRPr="00D070A0">
        <w:rPr>
          <w:rStyle w:val="StyleBoldUnderline"/>
        </w:rPr>
        <w:t>At 2.5°C warming, melting glaciers and the loss of snow cover over the Himalayas are expected to threaten the stability and reliability of northern India’s primarily glacier-fed rivers</w:t>
      </w:r>
      <w:r w:rsidRPr="007769E0">
        <w:rPr>
          <w:sz w:val="16"/>
        </w:rPr>
        <w:t xml:space="preserve">, particularly the Indus and the Brahmaputra. The Ganges will be less dependent on melt water due to high annual rainfall downstream during the monsoon season. The Indus and Brahmaputra are expected to see increased flows in spring when the snows melt, with flows reducing subsequently in late spring and summer. Alterations in the flows of the Indus, Ganges, and Brahmaputra rivers could significantly impact irrigation, affecting the amount of food that can be produced in their basins as well as the livelihoods of millions of people (209 million in the Indus basin, 478 million in the Ganges basin, and 62 million in the Brahmaputra basin in the year 2005). What can be done Major investments in water storage capacity would be needed to benefit from increased river flows in spring and compensate for lower flows later on. </w:t>
      </w:r>
      <w:r w:rsidRPr="007769E0">
        <w:rPr>
          <w:rStyle w:val="Emphasis"/>
        </w:rPr>
        <w:t>Sea level rise</w:t>
      </w:r>
      <w:r w:rsidRPr="007769E0">
        <w:rPr>
          <w:sz w:val="16"/>
        </w:rPr>
        <w:t xml:space="preserve"> </w:t>
      </w:r>
      <w:proofErr w:type="gramStart"/>
      <w:r w:rsidRPr="007769E0">
        <w:rPr>
          <w:sz w:val="16"/>
        </w:rPr>
        <w:t>What</w:t>
      </w:r>
      <w:proofErr w:type="gramEnd"/>
      <w:r w:rsidRPr="007769E0">
        <w:rPr>
          <w:sz w:val="16"/>
        </w:rPr>
        <w:t xml:space="preserve"> we know </w:t>
      </w:r>
      <w:r w:rsidRPr="00D070A0">
        <w:rPr>
          <w:rStyle w:val="StyleBoldUnderline"/>
        </w:rPr>
        <w:t>Mumbai has the world’s largest population exposed to coastal flooding, with large parts of the city built on reclaimed land, below the high-tide mark</w:t>
      </w:r>
      <w:r w:rsidRPr="007769E0">
        <w:rPr>
          <w:sz w:val="16"/>
        </w:rPr>
        <w:t xml:space="preserve">. Rapid and unplanned urbanization further increases the risks of sea water intrusion. What could </w:t>
      </w:r>
      <w:proofErr w:type="gramStart"/>
      <w:r w:rsidRPr="007769E0">
        <w:rPr>
          <w:sz w:val="16"/>
        </w:rPr>
        <w:t>happen</w:t>
      </w:r>
      <w:proofErr w:type="gramEnd"/>
      <w:r w:rsidRPr="007769E0">
        <w:rPr>
          <w:sz w:val="16"/>
        </w:rPr>
        <w:t xml:space="preserve"> </w:t>
      </w:r>
      <w:r w:rsidRPr="00D070A0">
        <w:rPr>
          <w:rStyle w:val="StyleBoldUnderline"/>
        </w:rPr>
        <w:t>With India close to the equator, the sub-continent would see much higher rises in sea levels than higher latitudes. Sea-level rise and storm surges would lead to saltwater intrusion in the coastal areas, impacting agriculture, degrading groundwater quality, contaminating drinking water, and possibly causing a rise in diarrhea cases and cholera outbreaks, as the cholera bacterium survives longer in saline water.</w:t>
      </w:r>
      <w:r w:rsidRPr="007769E0">
        <w:rPr>
          <w:sz w:val="16"/>
        </w:rPr>
        <w:t xml:space="preserve"> </w:t>
      </w:r>
      <w:r w:rsidRPr="00D070A0">
        <w:rPr>
          <w:rStyle w:val="StyleBoldUnderline"/>
        </w:rPr>
        <w:t>Kolkata and Mumbai</w:t>
      </w:r>
      <w:r w:rsidRPr="007769E0">
        <w:rPr>
          <w:sz w:val="16"/>
        </w:rPr>
        <w:t xml:space="preserve">, both densely populated cities, </w:t>
      </w:r>
      <w:r w:rsidRPr="00D070A0">
        <w:rPr>
          <w:rStyle w:val="StyleBoldUnderline"/>
        </w:rPr>
        <w:t>are particularly vulnerable to the impacts</w:t>
      </w:r>
      <w:r w:rsidRPr="007769E0">
        <w:rPr>
          <w:sz w:val="16"/>
        </w:rPr>
        <w:t xml:space="preserve"> of sea-level rise, tropical cyclones, and riverine flooding. What can be done Building codes will need to be strictly enforced and urban planning will need to prepare for climate-related disasters. Coastal embankments will need to be built where necessary and Coastal Regulation Zone codes enforced strictly. </w:t>
      </w:r>
      <w:r w:rsidRPr="007769E0">
        <w:rPr>
          <w:rStyle w:val="Emphasis"/>
        </w:rPr>
        <w:t>Agriculture and food security</w:t>
      </w:r>
      <w:r w:rsidRPr="007769E0">
        <w:rPr>
          <w:sz w:val="16"/>
        </w:rPr>
        <w:t xml:space="preserve"> What we know </w:t>
      </w:r>
      <w:r w:rsidRPr="00D070A0">
        <w:rPr>
          <w:rStyle w:val="StyleBoldUnderline"/>
        </w:rPr>
        <w:t>Even without climate change, world food prices are expected to increase due to growing populations and rising incomes</w:t>
      </w:r>
      <w:r w:rsidRPr="007769E0">
        <w:rPr>
          <w:sz w:val="16"/>
        </w:rPr>
        <w:t xml:space="preserve">, as well as a greater demand for biofuels. Rice: </w:t>
      </w:r>
      <w:r w:rsidRPr="00D070A0">
        <w:rPr>
          <w:rStyle w:val="StyleBoldUnderline"/>
        </w:rPr>
        <w:t>While overall rice yields have increased, rising temperatures with lower rainfall at the end of the growing season have caused a significant loss in India’s rice production</w:t>
      </w:r>
      <w:r w:rsidRPr="007769E0">
        <w:rPr>
          <w:sz w:val="16"/>
        </w:rPr>
        <w:t xml:space="preserve">. Without climate change, average rice yields could have been almost 6% higher (75 million tons in absolute terms). Wheat: </w:t>
      </w:r>
      <w:r w:rsidRPr="00D070A0">
        <w:rPr>
          <w:rStyle w:val="StyleBoldUnderline"/>
        </w:rPr>
        <w:t xml:space="preserve">Recent studies shows that wheat yields peaked in India and Bangladesh around 2001 and have not increased since despite increasing fertilizer applications. </w:t>
      </w:r>
      <w:r w:rsidRPr="007769E0">
        <w:rPr>
          <w:sz w:val="16"/>
        </w:rPr>
        <w:t xml:space="preserve">Observations show that extremely high temperatures in northern India - above 34°C - have had a substantial negative effect on wheat yields, and rising temperatures can only aggravate the situation. What could </w:t>
      </w:r>
      <w:proofErr w:type="gramStart"/>
      <w:r w:rsidRPr="007769E0">
        <w:rPr>
          <w:sz w:val="16"/>
        </w:rPr>
        <w:t>happen</w:t>
      </w:r>
      <w:proofErr w:type="gramEnd"/>
      <w:r w:rsidRPr="007769E0">
        <w:rPr>
          <w:sz w:val="16"/>
        </w:rPr>
        <w:t xml:space="preserve"> </w:t>
      </w:r>
      <w:r w:rsidRPr="00D070A0">
        <w:rPr>
          <w:rStyle w:val="StyleBoldUnderline"/>
        </w:rPr>
        <w:t xml:space="preserve">Seasonal water scarcity, rising temperatures, and intrusion of sea water would threaten crop yields, jeopardizing the country’s food security. Should current trends persist, substantial yield reductions in both rice and wheat can be expected in the near and medium </w:t>
      </w:r>
      <w:proofErr w:type="gramStart"/>
      <w:r w:rsidRPr="00D070A0">
        <w:rPr>
          <w:rStyle w:val="StyleBoldUnderline"/>
        </w:rPr>
        <w:t>term.</w:t>
      </w:r>
      <w:proofErr w:type="gramEnd"/>
      <w:r w:rsidRPr="00D070A0">
        <w:rPr>
          <w:rStyle w:val="StyleBoldUnderline"/>
        </w:rPr>
        <w:t xml:space="preserve"> </w:t>
      </w:r>
      <w:r w:rsidRPr="007769E0">
        <w:rPr>
          <w:sz w:val="16"/>
        </w:rPr>
        <w:t xml:space="preserve">Under 2°C warming by the 2050s, the country may need to import more than twice the amount of food-grain than would be required without climate change. What can be done Crop diversification, more efficient water use, and improved soil management practices, together with the development of drought-resistant crops can help reduce some of the negative impacts. </w:t>
      </w:r>
      <w:r w:rsidRPr="007769E0">
        <w:rPr>
          <w:rStyle w:val="Emphasis"/>
        </w:rPr>
        <w:t>Energy Security</w:t>
      </w:r>
      <w:r w:rsidRPr="007769E0">
        <w:rPr>
          <w:sz w:val="16"/>
        </w:rPr>
        <w:t xml:space="preserve"> What we know </w:t>
      </w:r>
      <w:r w:rsidRPr="00D070A0">
        <w:rPr>
          <w:rStyle w:val="StyleBoldUnderline"/>
        </w:rPr>
        <w:t>Climate-related impacts on water resources can undermine the two dominant forms of power generation in India - hydropower and thermal power generation</w:t>
      </w:r>
      <w:r w:rsidRPr="007769E0">
        <w:rPr>
          <w:sz w:val="16"/>
        </w:rPr>
        <w:t xml:space="preserve"> - both of which depend on adequate water supplies to function effectively. To function at full efficiency, </w:t>
      </w:r>
      <w:r w:rsidRPr="00D070A0">
        <w:rPr>
          <w:rStyle w:val="StyleBoldUnderline"/>
        </w:rPr>
        <w:t xml:space="preserve">thermal power plants need a constant supply of fresh cool water to maintain their cooling systems. </w:t>
      </w:r>
      <w:r w:rsidRPr="007769E0">
        <w:rPr>
          <w:sz w:val="16"/>
        </w:rPr>
        <w:t xml:space="preserve">What could happen </w:t>
      </w:r>
      <w:proofErr w:type="gramStart"/>
      <w:r w:rsidRPr="00D070A0">
        <w:rPr>
          <w:rStyle w:val="StyleBoldUnderline"/>
        </w:rPr>
        <w:t>The</w:t>
      </w:r>
      <w:proofErr w:type="gramEnd"/>
      <w:r w:rsidRPr="00D070A0">
        <w:rPr>
          <w:rStyle w:val="StyleBoldUnderline"/>
        </w:rPr>
        <w:t xml:space="preserve"> increasing variability and long-term decreases in river flows can pose a major challenge to hydropower plants and increase the risk of physical damage from landslides, flash floods, glacial lake outbursts, and other climate-related natural disasters</w:t>
      </w:r>
      <w:r w:rsidRPr="007769E0">
        <w:rPr>
          <w:sz w:val="16"/>
        </w:rPr>
        <w:t xml:space="preserve">. Decreases in the availability of water and increases in temperature will pose major risk factors to thermal power generation. What can be done Projects will need to be planed taking into account climatic risks. </w:t>
      </w:r>
      <w:r w:rsidRPr="007769E0">
        <w:rPr>
          <w:rStyle w:val="Emphasis"/>
        </w:rPr>
        <w:t>Water Security</w:t>
      </w:r>
      <w:r w:rsidRPr="007769E0">
        <w:rPr>
          <w:sz w:val="16"/>
        </w:rPr>
        <w:t xml:space="preserve"> What we know </w:t>
      </w:r>
      <w:proofErr w:type="gramStart"/>
      <w:r w:rsidRPr="00D070A0">
        <w:rPr>
          <w:rStyle w:val="StyleBoldUnderline"/>
        </w:rPr>
        <w:t>Many</w:t>
      </w:r>
      <w:proofErr w:type="gramEnd"/>
      <w:r w:rsidRPr="00D070A0">
        <w:rPr>
          <w:rStyle w:val="StyleBoldUnderline"/>
        </w:rPr>
        <w:t xml:space="preserve"> parts of India are already experiencing water stress. Even without climate change, satisfying future demand for water will be a major challenge</w:t>
      </w:r>
      <w:r w:rsidRPr="007769E0">
        <w:rPr>
          <w:sz w:val="16"/>
        </w:rPr>
        <w:t xml:space="preserve">. Urbanization, population growth, economic development, and increasing demand for water from agriculture and industry are likely to aggravate the situation further. What could happen </w:t>
      </w:r>
      <w:proofErr w:type="gramStart"/>
      <w:r w:rsidRPr="00D070A0">
        <w:rPr>
          <w:rStyle w:val="StyleBoldUnderline"/>
        </w:rPr>
        <w:t>An</w:t>
      </w:r>
      <w:proofErr w:type="gramEnd"/>
      <w:r w:rsidRPr="00D070A0">
        <w:rPr>
          <w:rStyle w:val="StyleBoldUnderline"/>
        </w:rPr>
        <w:t xml:space="preserve"> increase in variability of monsoon rainfall is expected to increase water shortages in some areas. Studies have found that the threat to water security is very high over central India</w:t>
      </w:r>
      <w:r w:rsidRPr="007769E0">
        <w:rPr>
          <w:sz w:val="16"/>
        </w:rPr>
        <w:t xml:space="preserve">, along the mountain ranges of the Western Ghats, and in India’s northeastern states. What can be done Improvements in irrigation systems, water harvesting techniques, and more-efficient agricultural water management can offset some of these risks. </w:t>
      </w:r>
      <w:r w:rsidRPr="007769E0">
        <w:rPr>
          <w:rStyle w:val="Emphasis"/>
        </w:rPr>
        <w:t>Health</w:t>
      </w:r>
      <w:r w:rsidRPr="007769E0">
        <w:rPr>
          <w:sz w:val="16"/>
        </w:rPr>
        <w:t xml:space="preserve"> What we know </w:t>
      </w:r>
      <w:r w:rsidRPr="00D070A0">
        <w:rPr>
          <w:rStyle w:val="StyleBoldUnderline"/>
        </w:rPr>
        <w:t>Climate change is expected to have major health impacts in India- increasing malnutrition and related health disorders</w:t>
      </w:r>
      <w:r w:rsidRPr="007769E0">
        <w:rPr>
          <w:sz w:val="16"/>
        </w:rPr>
        <w:t xml:space="preserve"> such as child stunting - with the poor likely to be affected most severely. Child stunting is projected to increase by 35% by 2050 compared to a scenario without climate change. </w:t>
      </w:r>
      <w:r w:rsidRPr="00D070A0">
        <w:rPr>
          <w:rStyle w:val="StyleBoldUnderline"/>
        </w:rPr>
        <w:t>Malaria and other vector-borne diseases</w:t>
      </w:r>
      <w:r w:rsidRPr="007769E0">
        <w:rPr>
          <w:sz w:val="16"/>
        </w:rPr>
        <w:t xml:space="preserve">, along with and diarrheal infections which are a major cause of child mortality, </w:t>
      </w:r>
      <w:r w:rsidRPr="00D070A0">
        <w:rPr>
          <w:rStyle w:val="StyleBoldUnderline"/>
        </w:rPr>
        <w:t>are likely to spread into areas</w:t>
      </w:r>
      <w:r w:rsidRPr="007769E0">
        <w:rPr>
          <w:sz w:val="16"/>
        </w:rPr>
        <w:t xml:space="preserve"> where colder temperatures had </w:t>
      </w:r>
      <w:r w:rsidRPr="00D070A0">
        <w:rPr>
          <w:rStyle w:val="StyleBoldUnderline"/>
        </w:rPr>
        <w:t>previously limited transmission</w:t>
      </w:r>
      <w:r w:rsidRPr="007769E0">
        <w:rPr>
          <w:sz w:val="16"/>
        </w:rPr>
        <w:t xml:space="preserve">. </w:t>
      </w:r>
      <w:r w:rsidRPr="00D070A0">
        <w:rPr>
          <w:rStyle w:val="StyleBoldUnderline"/>
        </w:rPr>
        <w:t>Heat waves are likely to result in a very substantial rise in mortality and death, and injuries from extreme weather events are likely to increase.</w:t>
      </w:r>
      <w:r w:rsidRPr="007769E0">
        <w:rPr>
          <w:sz w:val="16"/>
        </w:rPr>
        <w:t xml:space="preserve"> What could happen Health systems will need to be strengthened in identified </w:t>
      </w:r>
      <w:proofErr w:type="gramStart"/>
      <w:r w:rsidRPr="007769E0">
        <w:rPr>
          <w:sz w:val="16"/>
        </w:rPr>
        <w:t>hotspots.</w:t>
      </w:r>
      <w:proofErr w:type="gramEnd"/>
      <w:r w:rsidRPr="007769E0">
        <w:rPr>
          <w:sz w:val="16"/>
        </w:rPr>
        <w:t xml:space="preserve"> What can be done Improvements in hydro-meteorological systems for weather forecasting and the installation of flood warning systems can help people move out of harm’s way before a weather-related disaster strikes. Building codes will need to be enforced to ensure that homes and infrastructure are not at risk. </w:t>
      </w:r>
      <w:r w:rsidRPr="007769E0">
        <w:rPr>
          <w:rStyle w:val="Emphasis"/>
        </w:rPr>
        <w:t>Migration and conflict</w:t>
      </w:r>
      <w:r w:rsidRPr="007769E0">
        <w:rPr>
          <w:sz w:val="16"/>
        </w:rPr>
        <w:t xml:space="preserve"> What we know </w:t>
      </w:r>
      <w:r w:rsidRPr="00D070A0">
        <w:rPr>
          <w:rStyle w:val="StyleBoldUnderline"/>
        </w:rPr>
        <w:t xml:space="preserve">South Asia is a hotspot for the migration of people from disaster-affected or degraded areas to other national and international regions. </w:t>
      </w:r>
      <w:r w:rsidRPr="007769E0">
        <w:rPr>
          <w:sz w:val="16"/>
        </w:rPr>
        <w:t>The Indus and the Ganges-Brahmaputra-</w:t>
      </w:r>
      <w:proofErr w:type="spellStart"/>
      <w:r w:rsidRPr="007769E0">
        <w:rPr>
          <w:sz w:val="16"/>
        </w:rPr>
        <w:t>Meghna</w:t>
      </w:r>
      <w:proofErr w:type="spellEnd"/>
      <w:r w:rsidRPr="007769E0">
        <w:rPr>
          <w:sz w:val="16"/>
        </w:rPr>
        <w:t xml:space="preserve"> Basins are major trans </w:t>
      </w:r>
      <w:proofErr w:type="gramStart"/>
      <w:r w:rsidRPr="007769E0">
        <w:rPr>
          <w:sz w:val="16"/>
        </w:rPr>
        <w:t>boundary rivers</w:t>
      </w:r>
      <w:proofErr w:type="gramEnd"/>
      <w:r w:rsidRPr="007769E0">
        <w:rPr>
          <w:sz w:val="16"/>
        </w:rPr>
        <w:t xml:space="preserve">, </w:t>
      </w:r>
      <w:r w:rsidRPr="00D070A0">
        <w:rPr>
          <w:rStyle w:val="StyleBoldUnderline"/>
        </w:rPr>
        <w:t>and increasing demand for water is already leading to tensions among countries over water sharing.</w:t>
      </w:r>
      <w:r w:rsidRPr="007769E0">
        <w:rPr>
          <w:sz w:val="16"/>
        </w:rPr>
        <w:t xml:space="preserve"> What could </w:t>
      </w:r>
      <w:proofErr w:type="gramStart"/>
      <w:r w:rsidRPr="007769E0">
        <w:rPr>
          <w:sz w:val="16"/>
        </w:rPr>
        <w:t>happen</w:t>
      </w:r>
      <w:proofErr w:type="gramEnd"/>
      <w:r w:rsidRPr="007769E0">
        <w:rPr>
          <w:sz w:val="16"/>
        </w:rPr>
        <w:t xml:space="preserve"> </w:t>
      </w:r>
      <w:r w:rsidRPr="00D070A0">
        <w:rPr>
          <w:rStyle w:val="StyleBoldUnderline"/>
        </w:rPr>
        <w:t>Climate change impacts on agriculture and livelihoods can increase the number of climate refugees</w:t>
      </w:r>
      <w:r w:rsidRPr="007769E0">
        <w:rPr>
          <w:sz w:val="16"/>
        </w:rPr>
        <w:t>. What can be done Regional cooperation</w:t>
      </w:r>
      <w:r>
        <w:rPr>
          <w:sz w:val="16"/>
        </w:rPr>
        <w:t xml:space="preserve"> on water issues will be needed</w:t>
      </w:r>
    </w:p>
    <w:p w:rsidR="00CA5A61" w:rsidRDefault="00CA5A61" w:rsidP="00CA5A61">
      <w:pPr>
        <w:pStyle w:val="Heading4"/>
      </w:pPr>
      <w:r w:rsidRPr="00EA4FE1">
        <w:t>India will get hit with warming the worst –</w:t>
      </w:r>
      <w:r>
        <w:t xml:space="preserve">mitigation is </w:t>
      </w:r>
      <w:proofErr w:type="gramStart"/>
      <w:r>
        <w:t>key</w:t>
      </w:r>
      <w:proofErr w:type="gramEnd"/>
      <w:r>
        <w:t xml:space="preserve"> to prevention. </w:t>
      </w:r>
    </w:p>
    <w:p w:rsidR="00CA5A61" w:rsidRPr="00CA5A61" w:rsidRDefault="00CA5A61" w:rsidP="00CA5A61">
      <w:pPr>
        <w:rPr>
          <w:rStyle w:val="StyleBoldUnderline"/>
          <w:b w:val="0"/>
          <w:bCs w:val="0"/>
          <w:u w:val="none"/>
        </w:rPr>
      </w:pPr>
      <w:r w:rsidRPr="00B176C6">
        <w:rPr>
          <w:rStyle w:val="StyleStyleBold12pt"/>
        </w:rPr>
        <w:t>TOI 6/24</w:t>
      </w:r>
      <w:r>
        <w:t xml:space="preserve"> (Times of India is </w:t>
      </w:r>
      <w:proofErr w:type="spellStart"/>
      <w:r>
        <w:t>newpaper</w:t>
      </w:r>
      <w:proofErr w:type="spellEnd"/>
      <w:r>
        <w:t xml:space="preserve"> in India, June 24, 2013, “Global warming will make Indian monsoon worse and unpredictable, says study,” </w:t>
      </w:r>
      <w:hyperlink r:id="rId58" w:history="1">
        <w:r w:rsidRPr="009976EB">
          <w:rPr>
            <w:rStyle w:val="Hyperlink"/>
          </w:rPr>
          <w:t>http://articles.timesofindia.indiatimes.com/2013-06-24/global-warming/40165520_1_indian-monsoon-warming-potsdam-institute</w:t>
        </w:r>
      </w:hyperlink>
      <w:r>
        <w:t>, //RM)</w:t>
      </w:r>
    </w:p>
    <w:p w:rsidR="00CA5A61" w:rsidRPr="00657A02" w:rsidRDefault="00CA5A61" w:rsidP="00CA5A61">
      <w:pPr>
        <w:rPr>
          <w:rStyle w:val="StyleBoldUnderline"/>
        </w:rPr>
      </w:pPr>
      <w:r w:rsidRPr="000B1F76">
        <w:rPr>
          <w:bCs/>
          <w:sz w:val="16"/>
        </w:rPr>
        <w:t xml:space="preserve">LONDON: </w:t>
      </w:r>
      <w:r w:rsidRPr="00EA4FE1">
        <w:rPr>
          <w:rStyle w:val="StyleBoldUnderline"/>
        </w:rPr>
        <w:t>Scientists have found that the pattern of the Indian monsoon will change under global warming in the future.</w:t>
      </w:r>
      <w:r w:rsidR="000B1F76" w:rsidRPr="000B1F76">
        <w:rPr>
          <w:rStyle w:val="StyleBoldUnderline"/>
          <w:b w:val="0"/>
          <w:sz w:val="12"/>
          <w:u w:val="none"/>
        </w:rPr>
        <w:t>¶</w:t>
      </w:r>
      <w:r w:rsidRPr="000B1F76">
        <w:rPr>
          <w:bCs/>
          <w:sz w:val="16"/>
        </w:rPr>
        <w:t xml:space="preserve"> Computer simulations with a comprehensive set of 20 state-of-the-art climate models now consistently show that Indian monsoon daily variability might increase.</w:t>
      </w:r>
      <w:r w:rsidR="000B1F76" w:rsidRPr="000B1F76">
        <w:rPr>
          <w:bCs/>
          <w:sz w:val="12"/>
        </w:rPr>
        <w:t>¶</w:t>
      </w:r>
      <w:r w:rsidRPr="000B1F76">
        <w:rPr>
          <w:bCs/>
          <w:sz w:val="16"/>
        </w:rPr>
        <w:t xml:space="preserve"> Scientists of the Potsdam Institute for Climate Impact Research said, "ups-and-downs of Indian monsoon rainfall is likely to increase under warming."</w:t>
      </w:r>
      <w:r w:rsidR="000B1F76" w:rsidRPr="000B1F76">
        <w:rPr>
          <w:bCs/>
          <w:sz w:val="12"/>
        </w:rPr>
        <w:t>¶</w:t>
      </w:r>
      <w:r w:rsidRPr="000B1F76">
        <w:rPr>
          <w:bCs/>
          <w:sz w:val="16"/>
        </w:rPr>
        <w:t xml:space="preserve"> Scientists found that a 4% to 12% variability change of daily monsoon rainfall in India is to be expected with 1 degree Celsius of warming.</w:t>
      </w:r>
      <w:r w:rsidR="000B1F76" w:rsidRPr="000B1F76">
        <w:rPr>
          <w:bCs/>
          <w:sz w:val="12"/>
        </w:rPr>
        <w:t>¶</w:t>
      </w:r>
      <w:r w:rsidRPr="000B1F76">
        <w:rPr>
          <w:bCs/>
          <w:sz w:val="16"/>
        </w:rPr>
        <w:t xml:space="preserve"> There is a chance of 13% to 50% change in variability will take place if greenhouse gases continue to be emitted unabated.</w:t>
      </w:r>
      <w:r w:rsidR="000B1F76" w:rsidRPr="000B1F76">
        <w:rPr>
          <w:bCs/>
          <w:sz w:val="12"/>
        </w:rPr>
        <w:t>¶</w:t>
      </w:r>
      <w:r w:rsidRPr="000B1F76">
        <w:rPr>
          <w:bCs/>
          <w:sz w:val="16"/>
        </w:rPr>
        <w:t xml:space="preserve"> </w:t>
      </w:r>
      <w:r w:rsidRPr="00EA4FE1">
        <w:rPr>
          <w:rStyle w:val="StyleBoldUnderline"/>
        </w:rPr>
        <w:t>Even if global warming would be limited to the internationally acknowledged threshold of 2 degrees Celsius of global warming, this would bear the risk of additional day-to-day variability between 8% to 24%, according to the analysis.</w:t>
      </w:r>
      <w:r w:rsidR="000B1F76" w:rsidRPr="000B1F76">
        <w:rPr>
          <w:rStyle w:val="StyleBoldUnderline"/>
          <w:b w:val="0"/>
          <w:sz w:val="12"/>
          <w:u w:val="none"/>
        </w:rPr>
        <w:t>¶</w:t>
      </w:r>
      <w:r w:rsidRPr="000B1F76">
        <w:rPr>
          <w:bCs/>
          <w:sz w:val="16"/>
        </w:rPr>
        <w:t xml:space="preserve"> About 80% of annual rainfall in India occurs during the monsoon season from June through September. Factors that could perturb rainfall regularity include the higher holding capacity of moisture of the warmer air, but also more complex phenomena like cooling in the higher atmosphere which changes current pressure and thereby rainfall patterns.</w:t>
      </w:r>
      <w:r w:rsidR="000B1F76" w:rsidRPr="000B1F76">
        <w:rPr>
          <w:bCs/>
          <w:sz w:val="12"/>
        </w:rPr>
        <w:t>¶</w:t>
      </w:r>
      <w:r w:rsidRPr="000B1F76">
        <w:rPr>
          <w:bCs/>
          <w:sz w:val="16"/>
        </w:rPr>
        <w:t xml:space="preserve"> </w:t>
      </w:r>
      <w:r w:rsidRPr="00EA4FE1">
        <w:rPr>
          <w:rStyle w:val="StyleBoldUnderline"/>
        </w:rPr>
        <w:t>Extreme rainfall bears the risk of flooding and crop failure</w:t>
      </w:r>
      <w:r w:rsidRPr="000B1F76">
        <w:rPr>
          <w:bCs/>
          <w:sz w:val="16"/>
        </w:rPr>
        <w:t xml:space="preserve">, it said. </w:t>
      </w:r>
      <w:r w:rsidRPr="00EA4FE1">
        <w:rPr>
          <w:rStyle w:val="StyleBoldUnderline"/>
        </w:rPr>
        <w:t>The study says increased variability translates into potentially severe impacts on people who cannot afford additional loss</w:t>
      </w:r>
      <w:r w:rsidRPr="000B1F76">
        <w:rPr>
          <w:bCs/>
          <w:sz w:val="16"/>
        </w:rPr>
        <w:t xml:space="preserve">, said lead author Anders </w:t>
      </w:r>
      <w:proofErr w:type="spellStart"/>
      <w:r w:rsidRPr="000B1F76">
        <w:rPr>
          <w:bCs/>
          <w:sz w:val="16"/>
        </w:rPr>
        <w:t>Levermann</w:t>
      </w:r>
      <w:proofErr w:type="spellEnd"/>
      <w:r w:rsidRPr="000B1F76">
        <w:rPr>
          <w:bCs/>
          <w:sz w:val="16"/>
        </w:rPr>
        <w:t>.</w:t>
      </w:r>
      <w:r w:rsidR="000B1F76" w:rsidRPr="000B1F76">
        <w:rPr>
          <w:bCs/>
          <w:sz w:val="12"/>
        </w:rPr>
        <w:t>¶</w:t>
      </w:r>
      <w:r w:rsidRPr="000B1F76">
        <w:rPr>
          <w:bCs/>
          <w:sz w:val="16"/>
        </w:rPr>
        <w:t xml:space="preserve"> </w:t>
      </w:r>
      <w:r w:rsidRPr="00EA4FE1">
        <w:rPr>
          <w:rStyle w:val="StyleBoldUnderline"/>
        </w:rPr>
        <w:t>"The fact that all these different models agree is a clear message that adaptation measures can be built on</w:t>
      </w:r>
      <w:r w:rsidRPr="000B1F76">
        <w:rPr>
          <w:bCs/>
          <w:sz w:val="16"/>
        </w:rPr>
        <w:t>," he added.</w:t>
      </w:r>
      <w:r w:rsidR="000B1F76" w:rsidRPr="000B1F76">
        <w:rPr>
          <w:bCs/>
          <w:sz w:val="12"/>
        </w:rPr>
        <w:t>¶</w:t>
      </w:r>
      <w:r w:rsidRPr="000B1F76">
        <w:rPr>
          <w:bCs/>
          <w:sz w:val="16"/>
        </w:rPr>
        <w:t xml:space="preserve"> Even if seasonal mean precipitation would remain unchanged, impact could be substantial, </w:t>
      </w:r>
      <w:proofErr w:type="spellStart"/>
      <w:r w:rsidRPr="000B1F76">
        <w:rPr>
          <w:bCs/>
          <w:sz w:val="16"/>
        </w:rPr>
        <w:t>Levermann</w:t>
      </w:r>
      <w:proofErr w:type="spellEnd"/>
      <w:r w:rsidRPr="000B1F76">
        <w:rPr>
          <w:bCs/>
          <w:sz w:val="16"/>
        </w:rPr>
        <w:t xml:space="preserve"> said.</w:t>
      </w:r>
      <w:r w:rsidR="000B1F76" w:rsidRPr="000B1F76">
        <w:rPr>
          <w:bCs/>
          <w:sz w:val="12"/>
        </w:rPr>
        <w:t>¶</w:t>
      </w:r>
      <w:r w:rsidRPr="000B1F76">
        <w:rPr>
          <w:bCs/>
          <w:sz w:val="16"/>
        </w:rPr>
        <w:t xml:space="preserve"> "Focusing on the average is not always useful. If rainfall comes in a spell and is followed by a drought, this can be devastating even if the average is normal. This requires the right kind of adaptation measures that account for this variability - such as intelligent insurance schemes, for example," he said.</w:t>
      </w:r>
      <w:r w:rsidR="000B1F76" w:rsidRPr="000B1F76">
        <w:rPr>
          <w:bCs/>
          <w:sz w:val="12"/>
        </w:rPr>
        <w:t>¶</w:t>
      </w:r>
      <w:r w:rsidRPr="000B1F76">
        <w:rPr>
          <w:bCs/>
          <w:sz w:val="16"/>
        </w:rPr>
        <w:t xml:space="preserve"> </w:t>
      </w:r>
      <w:r w:rsidRPr="00EA4FE1">
        <w:rPr>
          <w:rStyle w:val="StyleBoldUnderline"/>
        </w:rPr>
        <w:t>"Limiting global warming is key,</w:t>
      </w:r>
      <w:r w:rsidRPr="000B1F76">
        <w:rPr>
          <w:bCs/>
          <w:sz w:val="16"/>
        </w:rPr>
        <w:t xml:space="preserve"> adaptation cannot replace but rather complement it," he added.</w:t>
      </w:r>
      <w:r w:rsidR="000B1F76" w:rsidRPr="000B1F76">
        <w:rPr>
          <w:bCs/>
          <w:sz w:val="12"/>
        </w:rPr>
        <w:t>¶</w:t>
      </w:r>
      <w:r w:rsidRPr="000B1F76">
        <w:rPr>
          <w:bCs/>
          <w:sz w:val="16"/>
        </w:rPr>
        <w:t xml:space="preserve"> The researchers focused on the 10 models with the most realistic monsoon pattern - a conservative approach, as these 10 models yield generally lower rates of change.</w:t>
      </w:r>
      <w:r w:rsidR="000B1F76" w:rsidRPr="000B1F76">
        <w:rPr>
          <w:bCs/>
          <w:sz w:val="12"/>
        </w:rPr>
        <w:t>¶</w:t>
      </w:r>
      <w:r w:rsidRPr="000B1F76">
        <w:rPr>
          <w:bCs/>
          <w:sz w:val="16"/>
        </w:rPr>
        <w:t xml:space="preserve"> The other 10 models showed higher rates of change.</w:t>
      </w:r>
      <w:r w:rsidR="000B1F76" w:rsidRPr="000B1F76">
        <w:rPr>
          <w:bCs/>
          <w:sz w:val="12"/>
        </w:rPr>
        <w:t>¶</w:t>
      </w:r>
      <w:r w:rsidRPr="000B1F76">
        <w:rPr>
          <w:bCs/>
          <w:sz w:val="16"/>
        </w:rPr>
        <w:t xml:space="preserve"> "This is not about exact percentages. It is the clear trend that conveys the message," says </w:t>
      </w:r>
      <w:proofErr w:type="spellStart"/>
      <w:r w:rsidRPr="000B1F76">
        <w:rPr>
          <w:bCs/>
          <w:sz w:val="16"/>
        </w:rPr>
        <w:t>Arathy</w:t>
      </w:r>
      <w:proofErr w:type="spellEnd"/>
      <w:r w:rsidRPr="000B1F76">
        <w:rPr>
          <w:bCs/>
          <w:sz w:val="16"/>
        </w:rPr>
        <w:t xml:space="preserve"> </w:t>
      </w:r>
      <w:proofErr w:type="spellStart"/>
      <w:r w:rsidRPr="000B1F76">
        <w:rPr>
          <w:bCs/>
          <w:sz w:val="16"/>
        </w:rPr>
        <w:t>Menon</w:t>
      </w:r>
      <w:proofErr w:type="spellEnd"/>
      <w:r w:rsidRPr="000B1F76">
        <w:rPr>
          <w:bCs/>
          <w:sz w:val="16"/>
        </w:rPr>
        <w:t>, lead-author of the study. The scientists used the latest ensemble of climate models, prepared for the 5th assessment report of the International Panel on Climate Change. All of them show increased variability.</w:t>
      </w:r>
      <w:r w:rsidR="000B1F76" w:rsidRPr="000B1F76">
        <w:rPr>
          <w:bCs/>
          <w:sz w:val="12"/>
        </w:rPr>
        <w:t>¶</w:t>
      </w:r>
      <w:r w:rsidRPr="000B1F76">
        <w:rPr>
          <w:bCs/>
          <w:sz w:val="16"/>
        </w:rPr>
        <w:t xml:space="preserve"> </w:t>
      </w:r>
      <w:proofErr w:type="gramStart"/>
      <w:r w:rsidRPr="00EA4FE1">
        <w:rPr>
          <w:rStyle w:val="StyleBoldUnderline"/>
        </w:rPr>
        <w:t>Taking</w:t>
      </w:r>
      <w:proofErr w:type="gramEnd"/>
      <w:r w:rsidRPr="00EA4FE1">
        <w:rPr>
          <w:rStyle w:val="StyleBoldUnderline"/>
        </w:rPr>
        <w:t xml:space="preserve"> into account all 20 models, the spread of results reduces when the scientists looked at the rainfall changes per degree of global warming independent of the exact time path of the warming.</w:t>
      </w:r>
      <w:r w:rsidR="000B1F76" w:rsidRPr="000B1F76">
        <w:rPr>
          <w:rStyle w:val="StyleBoldUnderline"/>
          <w:b w:val="0"/>
          <w:sz w:val="12"/>
          <w:u w:val="none"/>
        </w:rPr>
        <w:t>¶</w:t>
      </w:r>
      <w:r w:rsidRPr="00EA4FE1">
        <w:rPr>
          <w:rStyle w:val="StyleBoldUnderline"/>
          <w:sz w:val="12"/>
        </w:rPr>
        <w:t xml:space="preserve"> </w:t>
      </w:r>
    </w:p>
    <w:p w:rsidR="00CA5A61" w:rsidRPr="00294D8C" w:rsidRDefault="00CA5A61" w:rsidP="00823B66">
      <w:pPr>
        <w:rPr>
          <w:rStyle w:val="StyleBoldUnderline"/>
          <w:rFonts w:asciiTheme="minorHAnsi" w:hAnsiTheme="minorHAnsi"/>
        </w:rPr>
      </w:pPr>
    </w:p>
    <w:p w:rsidR="00823B66" w:rsidRDefault="00823B66" w:rsidP="00823B66">
      <w:pPr>
        <w:rPr>
          <w:rStyle w:val="StyleBoldUnderline"/>
          <w:rFonts w:asciiTheme="minorHAnsi" w:hAnsiTheme="minorHAnsi"/>
        </w:rPr>
      </w:pPr>
    </w:p>
    <w:p w:rsidR="00CA5A61" w:rsidRDefault="00CA5A61" w:rsidP="00CA5A61">
      <w:pPr>
        <w:pStyle w:val="Heading3"/>
      </w:pPr>
      <w:r>
        <w:t xml:space="preserve">India Key – Technical Expertise </w:t>
      </w:r>
    </w:p>
    <w:p w:rsidR="00CA5A61" w:rsidRDefault="00CA5A61" w:rsidP="00CA5A61">
      <w:pPr>
        <w:pStyle w:val="Heading4"/>
      </w:pPr>
      <w:r>
        <w:t>India K2 Climate Change – Important technology exchange</w:t>
      </w:r>
    </w:p>
    <w:p w:rsidR="00CA5A61" w:rsidRDefault="00CA5A61" w:rsidP="00CA5A61">
      <w:proofErr w:type="spellStart"/>
      <w:r w:rsidRPr="007769E0">
        <w:rPr>
          <w:rStyle w:val="StyleStyleBold12pt"/>
        </w:rPr>
        <w:t>Goswami</w:t>
      </w:r>
      <w:proofErr w:type="spellEnd"/>
      <w:r w:rsidRPr="007769E0">
        <w:rPr>
          <w:rStyle w:val="StyleStyleBold12pt"/>
        </w:rPr>
        <w:t xml:space="preserve"> ’12</w:t>
      </w:r>
      <w:r>
        <w:t xml:space="preserve"> [</w:t>
      </w:r>
      <w:proofErr w:type="spellStart"/>
      <w:r>
        <w:t>Urmi</w:t>
      </w:r>
      <w:proofErr w:type="spellEnd"/>
      <w:r>
        <w:t xml:space="preserve"> </w:t>
      </w:r>
      <w:proofErr w:type="spellStart"/>
      <w:r>
        <w:t>Goswami</w:t>
      </w:r>
      <w:proofErr w:type="spellEnd"/>
      <w:r>
        <w:t xml:space="preserve"> is a special correspondent for The Economic Times, December 8</w:t>
      </w:r>
      <w:r w:rsidRPr="007769E0">
        <w:rPr>
          <w:vertAlign w:val="superscript"/>
        </w:rPr>
        <w:t>th</w:t>
      </w:r>
      <w:r>
        <w:t xml:space="preserve"> 2012, “</w:t>
      </w:r>
      <w:r w:rsidRPr="007769E0">
        <w:t>UN Climate Change Negotiations 2012: Key role for India in climate tech transfer</w:t>
      </w:r>
      <w:r>
        <w:t xml:space="preserve">”, </w:t>
      </w:r>
      <w:hyperlink r:id="rId59" w:history="1">
        <w:r w:rsidRPr="007769E0">
          <w:t>http://articles.economictimes.indiatimes.com/2012-12-08/news/35689166_1_technology-mechanism-technology-transfer-and-development-climate-change-negotiations</w:t>
        </w:r>
      </w:hyperlink>
      <w:r w:rsidRPr="007769E0">
        <w:t xml:space="preserve"> //SD]</w:t>
      </w:r>
    </w:p>
    <w:p w:rsidR="00CA5A61" w:rsidRPr="007769E0" w:rsidRDefault="00CA5A61" w:rsidP="00CA5A61">
      <w:pPr>
        <w:rPr>
          <w:sz w:val="16"/>
        </w:rPr>
      </w:pPr>
      <w:r w:rsidRPr="007769E0">
        <w:rPr>
          <w:sz w:val="16"/>
        </w:rPr>
        <w:t xml:space="preserve">DOHA: </w:t>
      </w:r>
      <w:r w:rsidRPr="00B26D04">
        <w:rPr>
          <w:rStyle w:val="StyleBoldUnderline"/>
        </w:rPr>
        <w:t>India has acquired a key role in technology transfer for combating climate change</w:t>
      </w:r>
      <w:r w:rsidRPr="007769E0">
        <w:rPr>
          <w:sz w:val="16"/>
        </w:rPr>
        <w:t xml:space="preserve"> after the country took a lead role in an agreement for a mechanism on transferring of expertise to developing countries. </w:t>
      </w:r>
      <w:r w:rsidRPr="00B26D04">
        <w:rPr>
          <w:rStyle w:val="StyleBoldUnderline"/>
        </w:rPr>
        <w:t>Technology Information, Forecasting and Assessment Council</w:t>
      </w:r>
      <w:r w:rsidRPr="007769E0">
        <w:rPr>
          <w:sz w:val="16"/>
        </w:rPr>
        <w:t xml:space="preserve"> </w:t>
      </w:r>
      <w:proofErr w:type="gramStart"/>
      <w:r w:rsidRPr="007769E0">
        <w:rPr>
          <w:sz w:val="16"/>
        </w:rPr>
        <w:t>( TIFAC</w:t>
      </w:r>
      <w:proofErr w:type="gramEnd"/>
      <w:r w:rsidRPr="007769E0">
        <w:rPr>
          <w:sz w:val="16"/>
        </w:rPr>
        <w:t>),</w:t>
      </w:r>
      <w:r w:rsidRPr="00B26D04">
        <w:rPr>
          <w:rStyle w:val="StyleBoldUnderline"/>
        </w:rPr>
        <w:t xml:space="preserve"> an autonomous organization under the Department of Science &amp; Technology</w:t>
      </w:r>
      <w:r w:rsidRPr="007769E0">
        <w:rPr>
          <w:sz w:val="16"/>
        </w:rPr>
        <w:t xml:space="preserve">, has been selected as one of the nine institutions comprising the Climate Technology Centre and Network, which </w:t>
      </w:r>
      <w:r w:rsidRPr="00B26D04">
        <w:rPr>
          <w:rStyle w:val="StyleBoldUnderline"/>
        </w:rPr>
        <w:t>forms the core of the technology mechanism</w:t>
      </w:r>
      <w:r w:rsidRPr="007769E0">
        <w:rPr>
          <w:sz w:val="16"/>
        </w:rPr>
        <w:t xml:space="preserve">. </w:t>
      </w:r>
      <w:r w:rsidRPr="00B26D04">
        <w:rPr>
          <w:rStyle w:val="StyleBoldUnderline"/>
        </w:rPr>
        <w:t>The mechanism</w:t>
      </w:r>
      <w:r w:rsidRPr="007769E0">
        <w:rPr>
          <w:sz w:val="16"/>
        </w:rPr>
        <w:t xml:space="preserve">, agreed 20 years after it was first proposed, </w:t>
      </w:r>
      <w:r w:rsidRPr="00B26D04">
        <w:rPr>
          <w:rStyle w:val="StyleBoldUnderline"/>
        </w:rPr>
        <w:t>brings some cheer to the UN-sponsored climate negotiations at Doha</w:t>
      </w:r>
      <w:r w:rsidRPr="007769E0">
        <w:rPr>
          <w:sz w:val="16"/>
        </w:rPr>
        <w:t xml:space="preserve">, </w:t>
      </w:r>
      <w:r w:rsidRPr="00B26D04">
        <w:rPr>
          <w:rStyle w:val="StyleBoldUnderline"/>
        </w:rPr>
        <w:t>where talks have been blocked by sharp differences between developing and industrialized countries</w:t>
      </w:r>
      <w:r w:rsidRPr="007769E0">
        <w:rPr>
          <w:sz w:val="16"/>
        </w:rPr>
        <w:t xml:space="preserve">. India has had a lead role in helping formulate and forge this deal on the technology transfer and development mechanism. </w:t>
      </w:r>
      <w:r w:rsidRPr="007769E0">
        <w:rPr>
          <w:rStyle w:val="StyleBoldUnderline"/>
        </w:rPr>
        <w:t>The technology transfer and development mechanism has</w:t>
      </w:r>
      <w:r w:rsidRPr="007769E0">
        <w:rPr>
          <w:sz w:val="16"/>
        </w:rPr>
        <w:t xml:space="preserve"> </w:t>
      </w:r>
      <w:r w:rsidRPr="007769E0">
        <w:rPr>
          <w:rStyle w:val="StyleBoldUnderline"/>
        </w:rPr>
        <w:t>been envisaged as a</w:t>
      </w:r>
      <w:r w:rsidRPr="007769E0">
        <w:rPr>
          <w:sz w:val="16"/>
        </w:rPr>
        <w:t xml:space="preserve"> global </w:t>
      </w:r>
      <w:r w:rsidRPr="007769E0">
        <w:rPr>
          <w:rStyle w:val="StyleBoldUnderline"/>
        </w:rPr>
        <w:t>partnership between the developed and developing worlds</w:t>
      </w:r>
      <w:r w:rsidRPr="007769E0">
        <w:rPr>
          <w:sz w:val="16"/>
        </w:rPr>
        <w:t xml:space="preserve"> in the effort </w:t>
      </w:r>
      <w:r w:rsidRPr="007769E0">
        <w:rPr>
          <w:rStyle w:val="StyleBoldUnderline"/>
        </w:rPr>
        <w:t>to deal with climate change</w:t>
      </w:r>
      <w:r w:rsidRPr="007769E0">
        <w:rPr>
          <w:sz w:val="16"/>
        </w:rPr>
        <w:t>. Technology is a key pillar of an agreement on climate change and is central to any balanced outcome. It is crucial as developing countries, particularly the more vulnerable and less developed, do not have the financial or technical wherewithal to develop technologies that are necessary to deal with the adverse impacts of climate change. The mechanism was expected to have been in place last year. However, there were differences over the composition of the advisory board of the climate technology centre and network, the relationship between the financial and technology mechanism, and the relationship between the technology executive centre and climate technology centres.</w:t>
      </w:r>
    </w:p>
    <w:p w:rsidR="00CA5A61" w:rsidRPr="00CA5A61" w:rsidRDefault="00CA5A61" w:rsidP="00CA5A61"/>
    <w:p w:rsidR="00EB5D60" w:rsidRPr="00EB5D60" w:rsidRDefault="00EB5D60" w:rsidP="00EB5D60">
      <w:pPr>
        <w:pStyle w:val="Heading3"/>
      </w:pPr>
      <w:r w:rsidRPr="00EB5D60">
        <w:t xml:space="preserve">India Key – Timeframe </w:t>
      </w:r>
    </w:p>
    <w:p w:rsidR="00EB5D60" w:rsidRDefault="00EB5D60" w:rsidP="00EB5D60"/>
    <w:p w:rsidR="00EB5D60" w:rsidRPr="00EB5D60" w:rsidRDefault="00EB5D60" w:rsidP="00EB5D60">
      <w:pPr>
        <w:rPr>
          <w:rStyle w:val="StyleStyleBold12pt"/>
          <w:u w:val="single"/>
        </w:rPr>
      </w:pPr>
      <w:r>
        <w:rPr>
          <w:rStyle w:val="StyleStyleBold12pt"/>
        </w:rPr>
        <w:t xml:space="preserve">India Is key – the window for transition is </w:t>
      </w:r>
      <w:r>
        <w:rPr>
          <w:rStyle w:val="StyleStyleBold12pt"/>
          <w:u w:val="single"/>
        </w:rPr>
        <w:t>narrow</w:t>
      </w:r>
    </w:p>
    <w:p w:rsidR="00EB5D60" w:rsidRPr="00ED21B7" w:rsidRDefault="00EB5D60" w:rsidP="00EB5D60">
      <w:pPr>
        <w:rPr>
          <w:rStyle w:val="StyleStyleBold12pt"/>
          <w:sz w:val="14"/>
          <w:szCs w:val="14"/>
        </w:rPr>
      </w:pPr>
      <w:r w:rsidRPr="00ED21B7">
        <w:rPr>
          <w:rStyle w:val="StyleStyleBold12pt"/>
        </w:rPr>
        <w:t>The Times of India 13</w:t>
      </w:r>
      <w:r>
        <w:rPr>
          <w:rStyle w:val="StyleStyleBold12pt"/>
        </w:rPr>
        <w:t xml:space="preserve"> </w:t>
      </w:r>
      <w:r w:rsidRPr="00ED21B7">
        <w:rPr>
          <w:rStyle w:val="StyleStyleBold12pt"/>
          <w:sz w:val="14"/>
          <w:szCs w:val="14"/>
        </w:rPr>
        <w:t xml:space="preserve">(1/19/13, Carbon Disclosure Leadership: Indian companies demonstrate leadership in tackling climate change, </w:t>
      </w:r>
      <w:hyperlink r:id="rId60" w:history="1">
        <w:r w:rsidRPr="00ED21B7">
          <w:rPr>
            <w:rStyle w:val="Hyperlink"/>
            <w:sz w:val="14"/>
            <w:szCs w:val="14"/>
          </w:rPr>
          <w:t>http://articles.timesofindia.indiatimes.com/2013-01-19/developmental-issues/36431421_1_risks-and-opportunities-climate-change-bse-carbonex //</w:t>
        </w:r>
      </w:hyperlink>
      <w:r w:rsidRPr="00ED21B7">
        <w:rPr>
          <w:rStyle w:val="StyleStyleBold12pt"/>
          <w:sz w:val="14"/>
          <w:szCs w:val="14"/>
        </w:rPr>
        <w:t xml:space="preserve"> OP</w:t>
      </w:r>
    </w:p>
    <w:p w:rsidR="00EB5D60" w:rsidRDefault="00EB5D60" w:rsidP="00EB5D60">
      <w:pPr>
        <w:rPr>
          <w:sz w:val="14"/>
          <w:szCs w:val="14"/>
        </w:rPr>
      </w:pPr>
      <w:r w:rsidRPr="00ED21B7">
        <w:rPr>
          <w:sz w:val="12"/>
        </w:rPr>
        <w:t xml:space="preserve"> </w:t>
      </w:r>
      <w:r w:rsidRPr="00ED21B7">
        <w:rPr>
          <w:sz w:val="14"/>
          <w:szCs w:val="14"/>
        </w:rPr>
        <w:t>Incredibly, Mahindra &amp; Mahindra (53 to 82) and ITC (64 to 82) Ltd have shown a quantum jump in their scores. The ITC has increased its use of renewables and set ambitious targets. Mahindra, too, detailed their new emissions reduction initiatives which have led to reductions as well as monetary savings.¶ India has one of the largest and fastest growing economies in the world and energy security and mitigation of GHG emissions are of serious concern.</w:t>
      </w:r>
      <w:r w:rsidRPr="00ED21B7">
        <w:t xml:space="preserve"> </w:t>
      </w:r>
      <w:r w:rsidRPr="00ED21B7">
        <w:rPr>
          <w:rStyle w:val="StyleBoldUnderline"/>
        </w:rPr>
        <w:t>Transitioning</w:t>
      </w:r>
      <w:r w:rsidRPr="00ED21B7">
        <w:t xml:space="preserve"> </w:t>
      </w:r>
      <w:r w:rsidRPr="00ED21B7">
        <w:rPr>
          <w:sz w:val="14"/>
          <w:szCs w:val="14"/>
        </w:rPr>
        <w:t>to a low carbon economy</w:t>
      </w:r>
      <w:r w:rsidRPr="00ED21B7">
        <w:t xml:space="preserve"> </w:t>
      </w:r>
      <w:r w:rsidRPr="00ED21B7">
        <w:rPr>
          <w:rStyle w:val="StyleBoldUnderline"/>
        </w:rPr>
        <w:t>presents multiple opportunities to India, including</w:t>
      </w:r>
      <w:r w:rsidRPr="00ED21B7">
        <w:t xml:space="preserve"> sustainable </w:t>
      </w:r>
      <w:r w:rsidRPr="00ED21B7">
        <w:rPr>
          <w:rStyle w:val="StyleBoldUnderline"/>
        </w:rPr>
        <w:t xml:space="preserve">economic growth, infrastructure development </w:t>
      </w:r>
      <w:r w:rsidRPr="00ED21B7">
        <w:rPr>
          <w:sz w:val="14"/>
          <w:szCs w:val="14"/>
        </w:rPr>
        <w:t>through low carbon technologies,</w:t>
      </w:r>
      <w:r w:rsidRPr="00ED21B7">
        <w:t xml:space="preserve"> </w:t>
      </w:r>
      <w:r w:rsidRPr="00ED21B7">
        <w:rPr>
          <w:rStyle w:val="StyleBoldUnderline"/>
        </w:rPr>
        <w:t>enhanced energy security,</w:t>
      </w:r>
      <w:r w:rsidRPr="00ED21B7">
        <w:t xml:space="preserve"> </w:t>
      </w:r>
      <w:r w:rsidRPr="00ED21B7">
        <w:rPr>
          <w:sz w:val="14"/>
          <w:szCs w:val="14"/>
        </w:rPr>
        <w:t>green employment opportunities</w:t>
      </w:r>
      <w:r w:rsidRPr="00ED21B7">
        <w:t xml:space="preserve"> </w:t>
      </w:r>
      <w:r w:rsidRPr="00ED21B7">
        <w:rPr>
          <w:rStyle w:val="StyleBoldUnderline"/>
        </w:rPr>
        <w:t>and a leading role in the clean tech</w:t>
      </w:r>
      <w:r w:rsidRPr="00ED21B7">
        <w:rPr>
          <w:sz w:val="14"/>
          <w:szCs w:val="14"/>
        </w:rPr>
        <w:t>nology</w:t>
      </w:r>
      <w:r w:rsidRPr="00ED21B7">
        <w:t xml:space="preserve"> </w:t>
      </w:r>
      <w:r w:rsidRPr="00ED21B7">
        <w:rPr>
          <w:rStyle w:val="StyleBoldUnderline"/>
        </w:rPr>
        <w:t>sector</w:t>
      </w:r>
      <w:r w:rsidRPr="00ED21B7">
        <w:t>.</w:t>
      </w:r>
      <w:r w:rsidRPr="00ED21B7">
        <w:rPr>
          <w:sz w:val="12"/>
        </w:rPr>
        <w:t xml:space="preserve"> </w:t>
      </w:r>
      <w:r w:rsidRPr="00ED21B7">
        <w:t>"</w:t>
      </w:r>
      <w:r w:rsidRPr="00ED21B7">
        <w:rPr>
          <w:sz w:val="14"/>
          <w:szCs w:val="14"/>
        </w:rPr>
        <w:t xml:space="preserve">We are delighted to highlight how corporate India is stepping up the challenge of addressing dangerous climate change. Especially encouraging for CDP is the launch of the BSE CARBONEX, which takes a strategic view of organizational commitment to climate change mitigation," said </w:t>
      </w:r>
      <w:proofErr w:type="spellStart"/>
      <w:r w:rsidRPr="00ED21B7">
        <w:rPr>
          <w:sz w:val="14"/>
          <w:szCs w:val="14"/>
        </w:rPr>
        <w:t>Damandeep</w:t>
      </w:r>
      <w:proofErr w:type="spellEnd"/>
      <w:r w:rsidRPr="00ED21B7">
        <w:rPr>
          <w:sz w:val="14"/>
          <w:szCs w:val="14"/>
        </w:rPr>
        <w:t xml:space="preserve"> Singh, director, CDP India. "We strongly support CDP's overall objective to </w:t>
      </w:r>
      <w:proofErr w:type="spellStart"/>
      <w:r w:rsidRPr="00ED21B7">
        <w:rPr>
          <w:sz w:val="14"/>
          <w:szCs w:val="14"/>
        </w:rPr>
        <w:t>catalyse</w:t>
      </w:r>
      <w:proofErr w:type="spellEnd"/>
      <w:r w:rsidRPr="00ED21B7">
        <w:rPr>
          <w:sz w:val="14"/>
          <w:szCs w:val="14"/>
        </w:rPr>
        <w:t xml:space="preserve"> action towards a more sustainable economy," says Ravi Singh, CEO of WWF India, partner to CDP India since 2007. This is the sixth year that CDP has sent its annual information request to the top 200 of India's companies by market cap on behalf of 655 institutional investors with $78 trillion of assets under management, asking them to measure and report what climate change means for their business. The responses have shaped CDP's 2012 report on the India 200. This year, 27% (53) companies from the India 200 responded to the CDP questionnaire, compared to 57 companies in 2011.¶ </w:t>
      </w:r>
      <w:proofErr w:type="gramStart"/>
      <w:r w:rsidRPr="00ED21B7">
        <w:rPr>
          <w:sz w:val="14"/>
          <w:szCs w:val="14"/>
        </w:rPr>
        <w:t>An</w:t>
      </w:r>
      <w:proofErr w:type="gramEnd"/>
      <w:r w:rsidRPr="00ED21B7">
        <w:rPr>
          <w:sz w:val="14"/>
          <w:szCs w:val="14"/>
        </w:rPr>
        <w:t xml:space="preserve"> overwhelming 95% of the respondents perceive risks and opportunities due to climate change, of which 86% respondents identify risks due to regulation, while about 81% of the respondents perceive physical threats from climate change. Over 86% of the responding companies have identified opportunities due to regulation.</w:t>
      </w:r>
      <w:r w:rsidRPr="00ED21B7">
        <w:rPr>
          <w:sz w:val="12"/>
        </w:rPr>
        <w:t xml:space="preserve"> </w:t>
      </w:r>
      <w:r w:rsidRPr="00ED21B7">
        <w:rPr>
          <w:rStyle w:val="StyleBoldUnderline"/>
        </w:rPr>
        <w:t>In the past few years, India has stressed a multilateral approach to address various aspects of climate change.</w:t>
      </w:r>
      <w:r w:rsidRPr="00ED21B7">
        <w:t xml:space="preserve"> </w:t>
      </w:r>
      <w:r w:rsidRPr="00ED21B7">
        <w:rPr>
          <w:sz w:val="14"/>
          <w:szCs w:val="14"/>
        </w:rPr>
        <w:t xml:space="preserve">The Indian </w:t>
      </w:r>
      <w:proofErr w:type="spellStart"/>
      <w:r w:rsidRPr="00ED21B7">
        <w:rPr>
          <w:sz w:val="14"/>
          <w:szCs w:val="14"/>
        </w:rPr>
        <w:t>govt</w:t>
      </w:r>
      <w:proofErr w:type="spellEnd"/>
      <w:r w:rsidRPr="00ED21B7">
        <w:rPr>
          <w:sz w:val="14"/>
          <w:szCs w:val="14"/>
        </w:rPr>
        <w:t xml:space="preserve"> has introduced schemes to tackle climate change, focusing on enhanced energy efficiency, greater use of renewable energy</w:t>
      </w:r>
    </w:p>
    <w:p w:rsidR="00CA5A61" w:rsidRDefault="00CA5A61" w:rsidP="00EB5D60">
      <w:pPr>
        <w:rPr>
          <w:sz w:val="14"/>
          <w:szCs w:val="14"/>
        </w:rPr>
      </w:pPr>
    </w:p>
    <w:p w:rsidR="00CA5A61" w:rsidRDefault="00CA5A61" w:rsidP="00CA5A61">
      <w:pPr>
        <w:pStyle w:val="Heading3"/>
      </w:pPr>
      <w:r>
        <w:t xml:space="preserve">A2 India Not Ready </w:t>
      </w:r>
    </w:p>
    <w:p w:rsidR="00CA5A61" w:rsidRDefault="00CA5A61" w:rsidP="00CA5A61"/>
    <w:p w:rsidR="00CA5A61" w:rsidRDefault="00CA5A61" w:rsidP="00CA5A61">
      <w:pPr>
        <w:rPr>
          <w:rStyle w:val="StyleStyleBold12pt"/>
        </w:rPr>
      </w:pPr>
      <w:r>
        <w:rPr>
          <w:rStyle w:val="StyleStyleBold12pt"/>
        </w:rPr>
        <w:t xml:space="preserve">Indian climate tech is like </w:t>
      </w:r>
      <w:proofErr w:type="spellStart"/>
      <w:r>
        <w:rPr>
          <w:rStyle w:val="StyleStyleBold12pt"/>
        </w:rPr>
        <w:t>Beyonce</w:t>
      </w:r>
      <w:proofErr w:type="spellEnd"/>
      <w:r>
        <w:rPr>
          <w:rStyle w:val="StyleStyleBold12pt"/>
        </w:rPr>
        <w:t xml:space="preserve"> – it may be young but it’s ready </w:t>
      </w:r>
    </w:p>
    <w:p w:rsidR="00CA5A61" w:rsidRPr="007B5038" w:rsidRDefault="00CA5A61" w:rsidP="00CA5A61">
      <w:pPr>
        <w:rPr>
          <w:bCs/>
          <w:iCs/>
        </w:rPr>
      </w:pPr>
      <w:r w:rsidRPr="001200A2">
        <w:rPr>
          <w:rStyle w:val="StyleStyleBold12pt"/>
        </w:rPr>
        <w:t>The business standard 6/29</w:t>
      </w:r>
      <w:r>
        <w:rPr>
          <w:bCs/>
          <w:iCs/>
        </w:rPr>
        <w:t xml:space="preserve"> (Business Standard is an Indian English-language daily newspaper published by Business Standard Ltd (BSL) in two languages, English and Hindi, June 29, 2013, “Indian Statistical Institute offers help to map climate change,” </w:t>
      </w:r>
      <w:hyperlink r:id="rId61" w:history="1">
        <w:r w:rsidRPr="009976EB">
          <w:rPr>
            <w:rStyle w:val="Hyperlink"/>
            <w:bCs/>
            <w:iCs/>
          </w:rPr>
          <w:t>http://www.business-standard.com/article/news-ians/indian-statistical-institute-offers-help-to-map-climate-change-113062900479_1.html</w:t>
        </w:r>
      </w:hyperlink>
      <w:r>
        <w:rPr>
          <w:bCs/>
          <w:iCs/>
        </w:rPr>
        <w:t>, //RM)</w:t>
      </w:r>
    </w:p>
    <w:p w:rsidR="00CA5A61" w:rsidRPr="00B06961" w:rsidRDefault="00CA5A61" w:rsidP="00CA5A61">
      <w:pPr>
        <w:rPr>
          <w:sz w:val="16"/>
        </w:rPr>
      </w:pPr>
      <w:r w:rsidRPr="007B5038">
        <w:rPr>
          <w:rStyle w:val="StyleBoldUnderline"/>
        </w:rPr>
        <w:t>The</w:t>
      </w:r>
      <w:r>
        <w:rPr>
          <w:rStyle w:val="StyleBoldUnderline"/>
        </w:rPr>
        <w:t xml:space="preserve"> </w:t>
      </w:r>
      <w:hyperlink r:id="rId62" w:tgtFrame="_blank" w:history="1">
        <w:r w:rsidRPr="007B5038">
          <w:rPr>
            <w:rStyle w:val="StyleBoldUnderline"/>
          </w:rPr>
          <w:t>Indian Statistical Institute</w:t>
        </w:r>
      </w:hyperlink>
      <w:r>
        <w:rPr>
          <w:rStyle w:val="StyleBoldUnderline"/>
        </w:rPr>
        <w:t xml:space="preserve"> </w:t>
      </w:r>
      <w:r w:rsidRPr="007B5038">
        <w:rPr>
          <w:rStyle w:val="StyleBoldUnderline"/>
        </w:rPr>
        <w:t>(</w:t>
      </w:r>
      <w:hyperlink r:id="rId63" w:tgtFrame="_blank" w:history="1">
        <w:r w:rsidRPr="007B5038">
          <w:rPr>
            <w:rStyle w:val="StyleBoldUnderline"/>
          </w:rPr>
          <w:t>ISI</w:t>
        </w:r>
      </w:hyperlink>
      <w:r w:rsidRPr="007B5038">
        <w:rPr>
          <w:rStyle w:val="StyleBoldUnderline"/>
        </w:rPr>
        <w:t>) has offered to help the government in mapping climatic changes in the country to develop a better understanding about the phenomena.</w:t>
      </w:r>
      <w:r w:rsidR="00B06961" w:rsidRPr="00B06961">
        <w:rPr>
          <w:rStyle w:val="StyleBoldUnderline"/>
          <w:b w:val="0"/>
          <w:sz w:val="12"/>
          <w:u w:val="none"/>
        </w:rPr>
        <w:t>¶</w:t>
      </w:r>
      <w:r w:rsidRPr="007B5038">
        <w:rPr>
          <w:rStyle w:val="StyleBoldUnderline"/>
          <w:sz w:val="12"/>
        </w:rPr>
        <w:t xml:space="preserve"> </w:t>
      </w:r>
      <w:r w:rsidRPr="00B06961">
        <w:rPr>
          <w:sz w:val="16"/>
        </w:rPr>
        <w:t>"</w:t>
      </w:r>
      <w:r w:rsidRPr="007B5038">
        <w:rPr>
          <w:rStyle w:val="StyleBoldUnderline"/>
        </w:rPr>
        <w:t>We are ready to help the government with the climate change mapping project</w:t>
      </w:r>
      <w:r w:rsidRPr="00B06961">
        <w:rPr>
          <w:sz w:val="16"/>
        </w:rPr>
        <w:t xml:space="preserve">," </w:t>
      </w:r>
      <w:proofErr w:type="spellStart"/>
      <w:r w:rsidRPr="00B06961">
        <w:rPr>
          <w:sz w:val="16"/>
        </w:rPr>
        <w:t>Bimal</w:t>
      </w:r>
      <w:proofErr w:type="spellEnd"/>
      <w:r w:rsidRPr="00B06961">
        <w:rPr>
          <w:sz w:val="16"/>
        </w:rPr>
        <w:t xml:space="preserve"> K. Roy, ISI's director said during a function to celebrate the 'Statistics Day' and the 120th birth anniversary of Indian scientist and applied statistician P.C. </w:t>
      </w:r>
      <w:proofErr w:type="spellStart"/>
      <w:r w:rsidRPr="00B06961">
        <w:rPr>
          <w:sz w:val="16"/>
        </w:rPr>
        <w:t>Mahalanobis</w:t>
      </w:r>
      <w:proofErr w:type="spellEnd"/>
      <w:r w:rsidRPr="00B06961">
        <w:rPr>
          <w:sz w:val="16"/>
        </w:rPr>
        <w:t xml:space="preserve"> here Saturday.</w:t>
      </w:r>
      <w:r w:rsidR="00B06961" w:rsidRPr="00B06961">
        <w:rPr>
          <w:sz w:val="12"/>
        </w:rPr>
        <w:t>¶</w:t>
      </w:r>
      <w:r w:rsidRPr="00B06961">
        <w:rPr>
          <w:sz w:val="16"/>
        </w:rPr>
        <w:t xml:space="preserve"> </w:t>
      </w:r>
      <w:r w:rsidRPr="007B5038">
        <w:rPr>
          <w:rStyle w:val="StyleBoldUnderline"/>
        </w:rPr>
        <w:t>Roy said the initiative would statistically estimate "region-wise" climate sensitivity across the country.</w:t>
      </w:r>
      <w:r w:rsidR="00B06961" w:rsidRPr="00B06961">
        <w:rPr>
          <w:rStyle w:val="StyleBoldUnderline"/>
          <w:b w:val="0"/>
          <w:sz w:val="12"/>
          <w:u w:val="none"/>
        </w:rPr>
        <w:t>¶</w:t>
      </w:r>
      <w:r w:rsidRPr="007B5038">
        <w:rPr>
          <w:rStyle w:val="StyleBoldUnderline"/>
          <w:sz w:val="12"/>
        </w:rPr>
        <w:t xml:space="preserve"> </w:t>
      </w:r>
      <w:r w:rsidRPr="007B5038">
        <w:rPr>
          <w:rStyle w:val="StyleBoldUnderline"/>
        </w:rPr>
        <w:t>"It will enable an enumeration of statistical co-relation of global temperature and greenhouse gases equivalent."</w:t>
      </w:r>
      <w:r w:rsidR="00B06961" w:rsidRPr="00B06961">
        <w:rPr>
          <w:rStyle w:val="StyleBoldUnderline"/>
          <w:b w:val="0"/>
          <w:sz w:val="12"/>
          <w:u w:val="none"/>
        </w:rPr>
        <w:t>¶</w:t>
      </w:r>
      <w:r w:rsidRPr="007B5038">
        <w:rPr>
          <w:rStyle w:val="StyleBoldUnderline"/>
          <w:sz w:val="12"/>
        </w:rPr>
        <w:t xml:space="preserve"> </w:t>
      </w:r>
      <w:r w:rsidRPr="00B06961">
        <w:rPr>
          <w:sz w:val="16"/>
        </w:rPr>
        <w:t>"There is no doubt that global warming is taking place. It is an extremely complex project and we are talking about it. It can only be done statistically. We have given the suggestion to ISI," said R. Chidambaram, principal scientific advisor to the central government.</w:t>
      </w:r>
    </w:p>
    <w:p w:rsidR="00CA5A61" w:rsidRDefault="00CA5A61" w:rsidP="00CA5A61"/>
    <w:p w:rsidR="0018756B" w:rsidRDefault="0018756B" w:rsidP="0018756B">
      <w:pPr>
        <w:pStyle w:val="Heading3"/>
      </w:pPr>
      <w:r>
        <w:t xml:space="preserve">A2 No Initiative Yet </w:t>
      </w:r>
    </w:p>
    <w:p w:rsidR="0018756B" w:rsidRDefault="0018756B" w:rsidP="0018756B">
      <w:pPr>
        <w:pStyle w:val="Heading4"/>
      </w:pPr>
      <w:r>
        <w:t>Only thing that matters is that India is getting invested in climate change- there’s no clear plan but several initiatives</w:t>
      </w:r>
    </w:p>
    <w:p w:rsidR="0018756B" w:rsidRPr="00085355" w:rsidRDefault="0018756B" w:rsidP="0018756B">
      <w:r w:rsidRPr="0018756B">
        <w:rPr>
          <w:rStyle w:val="Heading4Char"/>
        </w:rPr>
        <w:t>World watch 7-2</w:t>
      </w:r>
      <w:r>
        <w:t xml:space="preserve"> (World watch Institute, </w:t>
      </w:r>
      <w:r w:rsidRPr="00085355">
        <w:t xml:space="preserve">India Steps </w:t>
      </w:r>
      <w:proofErr w:type="gramStart"/>
      <w:r w:rsidRPr="00085355">
        <w:t>Up</w:t>
      </w:r>
      <w:proofErr w:type="gramEnd"/>
      <w:r w:rsidRPr="00085355">
        <w:t xml:space="preserve"> Climate Change Efforts</w:t>
      </w:r>
      <w:r>
        <w:t xml:space="preserve">, </w:t>
      </w:r>
      <w:hyperlink r:id="rId64" w:history="1">
        <w:r w:rsidRPr="00885EB4">
          <w:rPr>
            <w:rStyle w:val="Hyperlink"/>
          </w:rPr>
          <w:t>http://www.worldwatch.org/node/6278//</w:t>
        </w:r>
      </w:hyperlink>
      <w:r>
        <w:t xml:space="preserve"> SC) </w:t>
      </w:r>
    </w:p>
    <w:p w:rsidR="0018756B" w:rsidRPr="0018756B" w:rsidRDefault="0018756B" w:rsidP="0018756B">
      <w:pPr>
        <w:rPr>
          <w:sz w:val="16"/>
        </w:rPr>
      </w:pPr>
      <w:r w:rsidRPr="0018756B">
        <w:rPr>
          <w:sz w:val="16"/>
        </w:rPr>
        <w:t>As international climate negotiations progress this week in Bangkok, Thailand</w:t>
      </w:r>
      <w:r w:rsidRPr="00731930">
        <w:rPr>
          <w:rStyle w:val="StyleBoldUnderline"/>
        </w:rPr>
        <w:t>, India has shown signs of more proactive engagement on climate change issues both internationally and at home.</w:t>
      </w:r>
      <w:r w:rsidRPr="0018756B">
        <w:rPr>
          <w:rStyle w:val="StyleBoldUnderline"/>
          <w:b w:val="0"/>
          <w:sz w:val="12"/>
          <w:u w:val="none"/>
        </w:rPr>
        <w:t>¶</w:t>
      </w:r>
      <w:r w:rsidRPr="0018756B">
        <w:rPr>
          <w:sz w:val="16"/>
        </w:rPr>
        <w:t xml:space="preserve"> While the Indian government continues to emphasize poverty alleviation and economic development as the country's highest priorities, </w:t>
      </w:r>
      <w:r w:rsidRPr="00731930">
        <w:rPr>
          <w:rStyle w:val="StyleBoldUnderline"/>
        </w:rPr>
        <w:t>recent stances on domestic emission reductions indicate that India is taking considerable steps to encourage more constructive global climate talks.</w:t>
      </w:r>
      <w:r w:rsidRPr="0018756B">
        <w:rPr>
          <w:rStyle w:val="StyleBoldUnderline"/>
          <w:b w:val="0"/>
          <w:sz w:val="12"/>
          <w:u w:val="none"/>
        </w:rPr>
        <w:t>¶</w:t>
      </w:r>
      <w:r w:rsidRPr="00731930">
        <w:rPr>
          <w:rStyle w:val="StyleBoldUnderline"/>
        </w:rPr>
        <w:t xml:space="preserve"> India joins a growing contingent of developing countries that "are making very significant efforts to show what they are doing to address climate change</w:t>
      </w:r>
      <w:r w:rsidRPr="0018756B">
        <w:rPr>
          <w:sz w:val="16"/>
        </w:rPr>
        <w:t xml:space="preserve"> and indicate what more they are willing to do," according to U.N. climate chief </w:t>
      </w:r>
      <w:proofErr w:type="spellStart"/>
      <w:r w:rsidRPr="0018756B">
        <w:rPr>
          <w:sz w:val="16"/>
        </w:rPr>
        <w:t>Yvo</w:t>
      </w:r>
      <w:proofErr w:type="spellEnd"/>
      <w:r w:rsidRPr="0018756B">
        <w:rPr>
          <w:sz w:val="16"/>
        </w:rPr>
        <w:t xml:space="preserve"> de Boer.</w:t>
      </w:r>
      <w:r w:rsidRPr="0018756B">
        <w:rPr>
          <w:sz w:val="12"/>
        </w:rPr>
        <w:t>¶</w:t>
      </w:r>
      <w:r w:rsidRPr="0018756B">
        <w:rPr>
          <w:sz w:val="16"/>
        </w:rPr>
        <w:t xml:space="preserve"> Until recently, India had repeatedly rejected calls to quantify its targets for reducing greenhouse gas emissions on the grounds that this would jeopardize national poverty alleviation goals.</w:t>
      </w:r>
      <w:r w:rsidRPr="0018756B">
        <w:rPr>
          <w:sz w:val="12"/>
        </w:rPr>
        <w:t>¶</w:t>
      </w:r>
      <w:r w:rsidRPr="0018756B">
        <w:rPr>
          <w:sz w:val="16"/>
        </w:rPr>
        <w:t xml:space="preserve"> "India cannot and will not take emission reduction targets because poverty eradication and social and economic development are first and over-riding priorities," Environment Minister </w:t>
      </w:r>
      <w:proofErr w:type="spellStart"/>
      <w:r w:rsidRPr="0018756B">
        <w:rPr>
          <w:sz w:val="16"/>
        </w:rPr>
        <w:t>Jairam</w:t>
      </w:r>
      <w:proofErr w:type="spellEnd"/>
      <w:r w:rsidRPr="0018756B">
        <w:rPr>
          <w:sz w:val="16"/>
        </w:rPr>
        <w:t xml:space="preserve"> Ramesh said in June.</w:t>
      </w:r>
      <w:r w:rsidRPr="0018756B">
        <w:rPr>
          <w:sz w:val="12"/>
        </w:rPr>
        <w:t>¶</w:t>
      </w:r>
      <w:r w:rsidRPr="0018756B">
        <w:rPr>
          <w:sz w:val="16"/>
        </w:rPr>
        <w:t xml:space="preserve"> But two weeks ago, in a surprising reversal, I</w:t>
      </w:r>
      <w:r w:rsidRPr="00731930">
        <w:rPr>
          <w:rStyle w:val="StyleBoldUnderline"/>
        </w:rPr>
        <w:t>ndia agreed to quantify its efforts to mitigate climate change.</w:t>
      </w:r>
      <w:r w:rsidRPr="0018756B">
        <w:rPr>
          <w:sz w:val="16"/>
        </w:rPr>
        <w:t xml:space="preserve"> Ramesh said I</w:t>
      </w:r>
      <w:r w:rsidRPr="00731930">
        <w:rPr>
          <w:rStyle w:val="StyleBoldUnderline"/>
        </w:rPr>
        <w:t xml:space="preserve">ndia would reduce emissions by "a broadly indicative number," </w:t>
      </w:r>
      <w:r w:rsidRPr="0018756B">
        <w:rPr>
          <w:sz w:val="16"/>
        </w:rPr>
        <w:t>although the reductions would still not be bound by international law.</w:t>
      </w:r>
      <w:r w:rsidRPr="0018756B">
        <w:rPr>
          <w:sz w:val="12"/>
        </w:rPr>
        <w:t>¶</w:t>
      </w:r>
      <w:r w:rsidRPr="0018756B">
        <w:rPr>
          <w:sz w:val="16"/>
        </w:rPr>
        <w:t xml:space="preserve"> At the Major Economies Forum on Energy and Climate in Italy in July, India joined 16 other countries in declaring that the increase in global average temperature above pre-industrial levels should not exceed 2 degrees Celsius. This goal remains somewhat controversial, however, as</w:t>
      </w:r>
      <w:r w:rsidRPr="00731930">
        <w:rPr>
          <w:rStyle w:val="StyleBoldUnderline"/>
        </w:rPr>
        <w:t xml:space="preserve"> there is still no clear agreement on how countries will share the burden for reducing global emissions.</w:t>
      </w:r>
      <w:r w:rsidRPr="0018756B">
        <w:rPr>
          <w:sz w:val="12"/>
        </w:rPr>
        <w:t>¶</w:t>
      </w:r>
      <w:r w:rsidRPr="0018756B">
        <w:rPr>
          <w:sz w:val="16"/>
        </w:rPr>
        <w:t xml:space="preserve"> At the subsequent Major Economies Forum in Washington, D.C., this September, India proposed that it could submit more detailed and regular information to the international community on its domestic climate change efforts as a step toward greater transparency.</w:t>
      </w:r>
      <w:r w:rsidRPr="0018756B">
        <w:rPr>
          <w:sz w:val="12"/>
        </w:rPr>
        <w:t>¶</w:t>
      </w:r>
      <w:r w:rsidRPr="0018756B">
        <w:rPr>
          <w:sz w:val="16"/>
        </w:rPr>
        <w:t xml:space="preserve"> All countries that are party to the U.N. Framework Convention on Climate Change (UNFCCC) are required to submit periodic "national communications" that report on their carbon emissions and climate mitigation activities. But </w:t>
      </w:r>
      <w:r w:rsidRPr="00731930">
        <w:rPr>
          <w:rStyle w:val="StyleBoldUnderline"/>
        </w:rPr>
        <w:t>India</w:t>
      </w:r>
      <w:r w:rsidRPr="0018756B">
        <w:rPr>
          <w:sz w:val="16"/>
        </w:rPr>
        <w:t>, like other developing countries, has not had to submit these reports as regularly or in as much detail as industrialized countries, especially for those actions that are not internationally funded.</w:t>
      </w:r>
      <w:r w:rsidRPr="0018756B">
        <w:rPr>
          <w:sz w:val="12"/>
        </w:rPr>
        <w:t>¶</w:t>
      </w:r>
      <w:r w:rsidRPr="0018756B">
        <w:rPr>
          <w:sz w:val="16"/>
        </w:rPr>
        <w:t xml:space="preserve"> "We are </w:t>
      </w:r>
      <w:r w:rsidRPr="00731930">
        <w:rPr>
          <w:rStyle w:val="StyleBoldUnderline"/>
        </w:rPr>
        <w:t xml:space="preserve">prepared to...incorporate [self-funded actions on climate change] in </w:t>
      </w:r>
      <w:r w:rsidRPr="0018756B">
        <w:rPr>
          <w:sz w:val="16"/>
        </w:rPr>
        <w:t>our n</w:t>
      </w:r>
      <w:r w:rsidRPr="00731930">
        <w:rPr>
          <w:rStyle w:val="StyleBoldUnderline"/>
        </w:rPr>
        <w:t>ational communication [and]...to consider making the national communication more detailed and more regular,</w:t>
      </w:r>
      <w:r w:rsidRPr="0018756B">
        <w:rPr>
          <w:sz w:val="16"/>
        </w:rPr>
        <w:t xml:space="preserve">" said </w:t>
      </w:r>
      <w:proofErr w:type="spellStart"/>
      <w:r w:rsidRPr="0018756B">
        <w:rPr>
          <w:sz w:val="16"/>
        </w:rPr>
        <w:t>Shyam</w:t>
      </w:r>
      <w:proofErr w:type="spellEnd"/>
      <w:r w:rsidRPr="0018756B">
        <w:rPr>
          <w:sz w:val="16"/>
        </w:rPr>
        <w:t xml:space="preserve"> Saran, India's Special Envoy on Climate Change, speaking to </w:t>
      </w:r>
      <w:proofErr w:type="spellStart"/>
      <w:r w:rsidRPr="0018756B">
        <w:rPr>
          <w:sz w:val="16"/>
        </w:rPr>
        <w:t>Worldwatch</w:t>
      </w:r>
      <w:proofErr w:type="spellEnd"/>
      <w:r w:rsidRPr="0018756B">
        <w:rPr>
          <w:sz w:val="16"/>
        </w:rPr>
        <w:t>. But, he said, all parties to the UNFCCC would need to agree to such changes.</w:t>
      </w:r>
      <w:r w:rsidRPr="0018756B">
        <w:rPr>
          <w:sz w:val="12"/>
        </w:rPr>
        <w:t>¶</w:t>
      </w:r>
      <w:r w:rsidRPr="0018756B">
        <w:rPr>
          <w:sz w:val="16"/>
        </w:rPr>
        <w:t xml:space="preserve"> These recent overtures from </w:t>
      </w:r>
      <w:r w:rsidRPr="00731930">
        <w:rPr>
          <w:rStyle w:val="StyleBoldUnderline"/>
        </w:rPr>
        <w:t>India's</w:t>
      </w:r>
      <w:r w:rsidRPr="0018756B">
        <w:rPr>
          <w:sz w:val="16"/>
        </w:rPr>
        <w:t xml:space="preserve"> government are a sign of the country's</w:t>
      </w:r>
      <w:r w:rsidRPr="00731930">
        <w:rPr>
          <w:rStyle w:val="StyleBoldUnderline"/>
        </w:rPr>
        <w:t xml:space="preserve"> growing investment in the success of the Copenhagen climate negotiations </w:t>
      </w:r>
      <w:r w:rsidRPr="0018756B">
        <w:rPr>
          <w:sz w:val="16"/>
        </w:rPr>
        <w:t>in December, Ramesh said.</w:t>
      </w:r>
      <w:r w:rsidRPr="0018756B">
        <w:rPr>
          <w:sz w:val="12"/>
        </w:rPr>
        <w:t>¶</w:t>
      </w:r>
      <w:r w:rsidRPr="0018756B">
        <w:rPr>
          <w:sz w:val="16"/>
        </w:rPr>
        <w:t xml:space="preserve"> "The single most important message we need to give the world is that we are proactive, constructive, [and] we want a fair and equitable agreement in Copenhagen," he told the Indian Express.</w:t>
      </w:r>
      <w:r w:rsidRPr="0018756B">
        <w:rPr>
          <w:sz w:val="12"/>
        </w:rPr>
        <w:t>¶</w:t>
      </w:r>
      <w:r w:rsidRPr="0018756B">
        <w:rPr>
          <w:sz w:val="16"/>
        </w:rPr>
        <w:t xml:space="preserve"> Strengthening efforts at home</w:t>
      </w:r>
      <w:r w:rsidRPr="0018756B">
        <w:rPr>
          <w:sz w:val="12"/>
        </w:rPr>
        <w:t>¶</w:t>
      </w:r>
      <w:r w:rsidRPr="0018756B">
        <w:rPr>
          <w:sz w:val="16"/>
        </w:rPr>
        <w:t xml:space="preserve"> India's investment in climate change appears to be ramping up domestically as well.</w:t>
      </w:r>
      <w:r w:rsidRPr="0018756B">
        <w:rPr>
          <w:sz w:val="12"/>
        </w:rPr>
        <w:t>¶</w:t>
      </w:r>
      <w:r w:rsidRPr="0018756B">
        <w:rPr>
          <w:sz w:val="16"/>
        </w:rPr>
        <w:t xml:space="preserve"> Last month, the Ministry of Environment and Forests released a report listing</w:t>
      </w:r>
      <w:r w:rsidRPr="00731930">
        <w:rPr>
          <w:rStyle w:val="StyleBoldUnderline"/>
        </w:rPr>
        <w:t xml:space="preserve"> 20 initiatives that the country is undertaking to address climate change at home. These steps come as part of India's larger National Action Plan on Climate Change.</w:t>
      </w:r>
      <w:r w:rsidRPr="0018756B">
        <w:rPr>
          <w:sz w:val="12"/>
        </w:rPr>
        <w:t>¶</w:t>
      </w:r>
      <w:r w:rsidRPr="0018756B">
        <w:rPr>
          <w:sz w:val="16"/>
        </w:rPr>
        <w:t xml:space="preserve"> The report mentions reforestation as a priority on India's environmental agenda. A major drive is under way nationwide to add 0.8 million hectares of forest per year, coupled with efforts to improve forest management, conservation, and regeneration and to boost local capacity and job creation for some of India's poorest communities.</w:t>
      </w:r>
      <w:r w:rsidRPr="0018756B">
        <w:rPr>
          <w:sz w:val="12"/>
        </w:rPr>
        <w:t>¶</w:t>
      </w:r>
      <w:r w:rsidRPr="00731930">
        <w:rPr>
          <w:rStyle w:val="StyleBoldUnderline"/>
        </w:rPr>
        <w:t xml:space="preserve"> These initiatives will help offset 11 percent of India's annual emissions</w:t>
      </w:r>
      <w:r w:rsidRPr="0018756B">
        <w:rPr>
          <w:sz w:val="16"/>
        </w:rPr>
        <w:t>, according to the Ministry report.</w:t>
      </w:r>
      <w:r w:rsidRPr="0018756B">
        <w:rPr>
          <w:sz w:val="12"/>
        </w:rPr>
        <w:t>¶</w:t>
      </w:r>
      <w:r w:rsidRPr="0018756B">
        <w:rPr>
          <w:sz w:val="16"/>
        </w:rPr>
        <w:t xml:space="preserve"> The report also touts the government's recent approval of two of the eight "missions" that comprise the National Action Plan on Climate Change: the Solar Mission and the Mission for Enhanced Energy Efficiency.</w:t>
      </w:r>
      <w:r w:rsidRPr="0018756B">
        <w:rPr>
          <w:sz w:val="12"/>
        </w:rPr>
        <w:t>¶</w:t>
      </w:r>
      <w:r w:rsidRPr="0018756B">
        <w:rPr>
          <w:sz w:val="16"/>
        </w:rPr>
        <w:t xml:space="preserve"> The Solar Mission sets a target to install 20 </w:t>
      </w:r>
      <w:proofErr w:type="spellStart"/>
      <w:r w:rsidRPr="0018756B">
        <w:rPr>
          <w:sz w:val="16"/>
        </w:rPr>
        <w:t>gigawatts</w:t>
      </w:r>
      <w:proofErr w:type="spellEnd"/>
      <w:r w:rsidRPr="0018756B">
        <w:rPr>
          <w:sz w:val="16"/>
        </w:rPr>
        <w:t xml:space="preserve"> (GW) of solar capacity by 2020 and 200 GW by 2050. It is the most ambitious solar plan that any country has put forward so far.</w:t>
      </w:r>
      <w:r w:rsidRPr="0018756B">
        <w:rPr>
          <w:sz w:val="12"/>
        </w:rPr>
        <w:t>¶</w:t>
      </w:r>
      <w:r w:rsidRPr="0018756B">
        <w:rPr>
          <w:sz w:val="16"/>
        </w:rPr>
        <w:t xml:space="preserve"> The Mission for Enhanced Energy Efficiency contains initiatives designed to improve the efficiency of energy use across sectors. The government has said the program will include a series of mandated efficiency standards for vehicles, buildings, and appliances; a market-based mechanism to trade energy-efficiency certificates; and other mechanisms to finance efficiency efforts, such as tax exemptions and insurance funds.</w:t>
      </w:r>
      <w:r w:rsidRPr="0018756B">
        <w:rPr>
          <w:sz w:val="12"/>
        </w:rPr>
        <w:t>¶</w:t>
      </w:r>
      <w:r w:rsidRPr="0018756B">
        <w:rPr>
          <w:sz w:val="16"/>
        </w:rPr>
        <w:t xml:space="preserve"> The Ministry has also floated a proposal to create a National Environmental Protection Authority that would monitor and evaluate the implementation of environmental efforts in India. The proposal comes as part of a new drive from the Ministry to improve its "accountability and transparency," as outlined in a recent video that asks viewers to provide feedback on Ministry activities.</w:t>
      </w:r>
      <w:r w:rsidRPr="0018756B">
        <w:rPr>
          <w:sz w:val="12"/>
        </w:rPr>
        <w:t>¶</w:t>
      </w:r>
      <w:r w:rsidRPr="0018756B">
        <w:rPr>
          <w:sz w:val="16"/>
        </w:rPr>
        <w:t xml:space="preserve"> India firm on equity concerns</w:t>
      </w:r>
      <w:r w:rsidRPr="0018756B">
        <w:rPr>
          <w:sz w:val="12"/>
        </w:rPr>
        <w:t>¶</w:t>
      </w:r>
      <w:r w:rsidRPr="0018756B">
        <w:rPr>
          <w:sz w:val="16"/>
        </w:rPr>
        <w:t xml:space="preserve"> Despite its increasingly proactive engagement on climate issues, India has not </w:t>
      </w:r>
      <w:proofErr w:type="spellStart"/>
      <w:r w:rsidRPr="0018756B">
        <w:rPr>
          <w:sz w:val="16"/>
        </w:rPr>
        <w:t>waivered</w:t>
      </w:r>
      <w:proofErr w:type="spellEnd"/>
      <w:r w:rsidRPr="0018756B">
        <w:rPr>
          <w:sz w:val="16"/>
        </w:rPr>
        <w:t xml:space="preserve"> from its position that equity concerns must underlie the international climate negotiations. T</w:t>
      </w:r>
      <w:r w:rsidRPr="00731930">
        <w:rPr>
          <w:rStyle w:val="StyleBoldUnderline"/>
        </w:rPr>
        <w:t>he government insists that, despite a common goal of global climate stabilization, each country has a different responsibility to address the problem.</w:t>
      </w:r>
      <w:r w:rsidRPr="0018756B">
        <w:rPr>
          <w:rStyle w:val="StyleBoldUnderline"/>
          <w:b w:val="0"/>
          <w:sz w:val="12"/>
          <w:u w:val="none"/>
        </w:rPr>
        <w:t>¶</w:t>
      </w:r>
      <w:r w:rsidRPr="00731930">
        <w:rPr>
          <w:rStyle w:val="StyleBoldUnderline"/>
        </w:rPr>
        <w:t xml:space="preserve"> </w:t>
      </w:r>
      <w:r w:rsidRPr="0018756B">
        <w:rPr>
          <w:sz w:val="16"/>
        </w:rPr>
        <w:t>"</w:t>
      </w:r>
      <w:r w:rsidRPr="00731930">
        <w:rPr>
          <w:rStyle w:val="StyleBoldUnderline"/>
        </w:rPr>
        <w:t>The major responsibility for bringing about [climate change] is that of the developed countries, and...they should carry out credible action in order to control emissions,</w:t>
      </w:r>
      <w:r w:rsidRPr="0018756B">
        <w:rPr>
          <w:sz w:val="16"/>
        </w:rPr>
        <w:t xml:space="preserve">" said Prime Minister </w:t>
      </w:r>
      <w:proofErr w:type="spellStart"/>
      <w:r w:rsidRPr="0018756B">
        <w:rPr>
          <w:sz w:val="16"/>
        </w:rPr>
        <w:t>Manmohan</w:t>
      </w:r>
      <w:proofErr w:type="spellEnd"/>
      <w:r w:rsidRPr="0018756B">
        <w:rPr>
          <w:sz w:val="16"/>
        </w:rPr>
        <w:t xml:space="preserve"> Singh at a press conference following the recent G20 Summit in Pittsburgh, </w:t>
      </w:r>
      <w:proofErr w:type="spellStart"/>
      <w:r w:rsidRPr="0018756B">
        <w:rPr>
          <w:sz w:val="16"/>
        </w:rPr>
        <w:t>Pennsyslvania</w:t>
      </w:r>
      <w:proofErr w:type="spellEnd"/>
      <w:r w:rsidRPr="0018756B">
        <w:rPr>
          <w:sz w:val="16"/>
        </w:rPr>
        <w:t>.</w:t>
      </w:r>
      <w:r w:rsidRPr="0018756B">
        <w:rPr>
          <w:sz w:val="12"/>
        </w:rPr>
        <w:t>¶</w:t>
      </w:r>
      <w:r w:rsidRPr="0018756B">
        <w:rPr>
          <w:sz w:val="16"/>
        </w:rPr>
        <w:t xml:space="preserve"> Topping India's agenda have been appeals for more ambitious emissions cuts from industrialized countries as well as larger commitments to provide financial and technical support to the developing world.</w:t>
      </w:r>
      <w:r w:rsidRPr="0018756B">
        <w:rPr>
          <w:sz w:val="12"/>
        </w:rPr>
        <w:t>¶</w:t>
      </w:r>
      <w:r w:rsidRPr="0018756B">
        <w:rPr>
          <w:sz w:val="16"/>
        </w:rPr>
        <w:t xml:space="preserve"> "Nearly 200 million [Indians] live on less than $1 a day and nearly 500 million do not have access to modern sources of energy," said External Affairs Minister S.M. Krishna at a U.N. roundtable event in New York in September.</w:t>
      </w:r>
      <w:r w:rsidRPr="0018756B">
        <w:rPr>
          <w:sz w:val="12"/>
        </w:rPr>
        <w:t>¶</w:t>
      </w:r>
      <w:r w:rsidRPr="0018756B">
        <w:rPr>
          <w:sz w:val="16"/>
        </w:rPr>
        <w:t xml:space="preserve"> At the meeting, Krishna called on industrialized countries to cut their carbon emissions "at least 40 percent by 2020" from 1990 levels and asked them to consider changes in lifestyle patterns to achieve this shift.</w:t>
      </w:r>
      <w:r w:rsidRPr="0018756B">
        <w:rPr>
          <w:sz w:val="12"/>
        </w:rPr>
        <w:t>¶</w:t>
      </w:r>
      <w:r w:rsidRPr="0018756B">
        <w:rPr>
          <w:sz w:val="16"/>
        </w:rPr>
        <w:t xml:space="preserve"> "We cannot get away from the fundamental fact that unsustainable lifestyles and patterns of production and consumption in the developed world have caused climate change. This cannot continue," he said.</w:t>
      </w:r>
      <w:r w:rsidRPr="0018756B">
        <w:rPr>
          <w:sz w:val="12"/>
        </w:rPr>
        <w:t>¶</w:t>
      </w:r>
      <w:r w:rsidRPr="0018756B">
        <w:rPr>
          <w:sz w:val="16"/>
        </w:rPr>
        <w:t xml:space="preserve"> Krishna emphasized the importance of focusing on climate change adaptation as well as mitigation. "</w:t>
      </w:r>
      <w:r w:rsidRPr="00731930">
        <w:rPr>
          <w:rStyle w:val="StyleBoldUnderline"/>
        </w:rPr>
        <w:t>Developing countries must be supported financially, technologically, and with capacity-building resources so that they can cope with the immense challenges of adaptation,</w:t>
      </w:r>
      <w:r w:rsidRPr="0018756B">
        <w:rPr>
          <w:sz w:val="16"/>
        </w:rPr>
        <w:t>" he said in a statement to the U.N. General Assembly.</w:t>
      </w:r>
      <w:r w:rsidRPr="0018756B">
        <w:rPr>
          <w:sz w:val="12"/>
        </w:rPr>
        <w:t>¶</w:t>
      </w:r>
      <w:r w:rsidRPr="0018756B">
        <w:rPr>
          <w:sz w:val="16"/>
        </w:rPr>
        <w:t xml:space="preserve"> </w:t>
      </w:r>
    </w:p>
    <w:p w:rsidR="0018756B" w:rsidRDefault="0018756B" w:rsidP="0018756B">
      <w:pPr>
        <w:pStyle w:val="Heading3"/>
      </w:pPr>
      <w:r>
        <w:t>A2 India Balks</w:t>
      </w:r>
    </w:p>
    <w:p w:rsidR="0018756B" w:rsidRDefault="0018756B" w:rsidP="0018756B"/>
    <w:p w:rsidR="0018756B" w:rsidRDefault="0018756B" w:rsidP="0018756B">
      <w:pPr>
        <w:rPr>
          <w:b/>
        </w:rPr>
      </w:pPr>
      <w:r>
        <w:rPr>
          <w:b/>
        </w:rPr>
        <w:t xml:space="preserve">India is on board and ready to roll </w:t>
      </w:r>
    </w:p>
    <w:p w:rsidR="0018756B" w:rsidRDefault="0018756B" w:rsidP="0018756B">
      <w:r>
        <w:rPr>
          <w:b/>
        </w:rPr>
        <w:t>Switchboard</w:t>
      </w:r>
      <w:r w:rsidRPr="00844375">
        <w:rPr>
          <w:b/>
        </w:rPr>
        <w:t xml:space="preserve"> 6-27</w:t>
      </w:r>
      <w:r w:rsidRPr="00844375">
        <w:rPr>
          <w:b/>
          <w:sz w:val="16"/>
        </w:rPr>
        <w:t xml:space="preserve"> </w:t>
      </w:r>
      <w:proofErr w:type="gramStart"/>
      <w:r w:rsidRPr="00844375">
        <w:rPr>
          <w:sz w:val="16"/>
        </w:rPr>
        <w:t>( Switch</w:t>
      </w:r>
      <w:proofErr w:type="gramEnd"/>
      <w:r w:rsidRPr="00844375">
        <w:rPr>
          <w:sz w:val="16"/>
        </w:rPr>
        <w:t xml:space="preserve"> board NRDC, 1 and 1 Make 11: U.S.-India Partnership Key to Facing Global Climate Challenges, </w:t>
      </w:r>
      <w:hyperlink r:id="rId65" w:history="1">
        <w:r w:rsidRPr="00844375">
          <w:rPr>
            <w:rStyle w:val="Hyperlink"/>
            <w:sz w:val="16"/>
          </w:rPr>
          <w:t>http://switchboard.nrdc.org/blogs/ajaiswal/1_and_1_make_11_us-india_partn.html</w:t>
        </w:r>
      </w:hyperlink>
      <w:r>
        <w:rPr>
          <w:sz w:val="16"/>
        </w:rPr>
        <w:t>//SC</w:t>
      </w:r>
      <w:r w:rsidRPr="00844375">
        <w:rPr>
          <w:sz w:val="16"/>
        </w:rPr>
        <w:t xml:space="preserve">) </w:t>
      </w:r>
    </w:p>
    <w:p w:rsidR="0018756B" w:rsidRPr="0018756B" w:rsidRDefault="0018756B" w:rsidP="0018756B">
      <w:pPr>
        <w:rPr>
          <w:sz w:val="16"/>
        </w:rPr>
      </w:pPr>
      <w:r w:rsidRPr="0018756B">
        <w:rPr>
          <w:sz w:val="16"/>
        </w:rPr>
        <w:t xml:space="preserve">Earlier this week, President Barack Obama outlined a U.S. National Climate Action Plan, addressing “one of the greatest challenges of our time” and called upon the international community to confront climate change together. Thanks in part to recent progress in its environmental and energy </w:t>
      </w:r>
      <w:proofErr w:type="gramStart"/>
      <w:r w:rsidRPr="0018756B">
        <w:rPr>
          <w:sz w:val="16"/>
        </w:rPr>
        <w:t>sectors,</w:t>
      </w:r>
      <w:proofErr w:type="gramEnd"/>
      <w:r w:rsidRPr="0018756B">
        <w:rPr>
          <w:sz w:val="16"/>
        </w:rPr>
        <w:t xml:space="preserve"> </w:t>
      </w:r>
      <w:r w:rsidRPr="00844375">
        <w:rPr>
          <w:rStyle w:val="StyleBoldUnderline"/>
        </w:rPr>
        <w:t>India is positioned to help lead the charge</w:t>
      </w:r>
      <w:r w:rsidRPr="0018756B">
        <w:rPr>
          <w:sz w:val="16"/>
        </w:rPr>
        <w:t>. During Secretary Kerry’s recent visit to India for the fourth U.S.-India Strategic Dialogue, his remarks included a Hindi proverb: “</w:t>
      </w:r>
      <w:proofErr w:type="spellStart"/>
      <w:r w:rsidRPr="0018756B">
        <w:rPr>
          <w:sz w:val="16"/>
        </w:rPr>
        <w:t>Ek</w:t>
      </w:r>
      <w:proofErr w:type="spellEnd"/>
      <w:r w:rsidRPr="0018756B">
        <w:rPr>
          <w:sz w:val="16"/>
        </w:rPr>
        <w:t xml:space="preserve"> </w:t>
      </w:r>
      <w:proofErr w:type="spellStart"/>
      <w:r w:rsidRPr="0018756B">
        <w:rPr>
          <w:sz w:val="16"/>
        </w:rPr>
        <w:t>aur</w:t>
      </w:r>
      <w:proofErr w:type="spellEnd"/>
      <w:r w:rsidRPr="0018756B">
        <w:rPr>
          <w:sz w:val="16"/>
        </w:rPr>
        <w:t xml:space="preserve"> </w:t>
      </w:r>
      <w:proofErr w:type="spellStart"/>
      <w:r w:rsidRPr="0018756B">
        <w:rPr>
          <w:sz w:val="16"/>
        </w:rPr>
        <w:t>ek</w:t>
      </w:r>
      <w:proofErr w:type="spellEnd"/>
      <w:r w:rsidRPr="0018756B">
        <w:rPr>
          <w:sz w:val="16"/>
        </w:rPr>
        <w:t xml:space="preserve"> </w:t>
      </w:r>
      <w:proofErr w:type="spellStart"/>
      <w:r w:rsidRPr="0018756B">
        <w:rPr>
          <w:sz w:val="16"/>
        </w:rPr>
        <w:t>gyarah</w:t>
      </w:r>
      <w:proofErr w:type="spellEnd"/>
      <w:r w:rsidRPr="0018756B">
        <w:rPr>
          <w:sz w:val="16"/>
        </w:rPr>
        <w:t xml:space="preserve"> </w:t>
      </w:r>
      <w:proofErr w:type="spellStart"/>
      <w:r w:rsidRPr="0018756B">
        <w:rPr>
          <w:sz w:val="16"/>
        </w:rPr>
        <w:t>hote</w:t>
      </w:r>
      <w:proofErr w:type="spellEnd"/>
      <w:r w:rsidRPr="0018756B">
        <w:rPr>
          <w:sz w:val="16"/>
        </w:rPr>
        <w:t xml:space="preserve"> </w:t>
      </w:r>
      <w:proofErr w:type="spellStart"/>
      <w:r w:rsidRPr="0018756B">
        <w:rPr>
          <w:sz w:val="16"/>
        </w:rPr>
        <w:t>hei</w:t>
      </w:r>
      <w:proofErr w:type="spellEnd"/>
      <w:r w:rsidRPr="0018756B">
        <w:rPr>
          <w:sz w:val="16"/>
        </w:rPr>
        <w:t>” or “1 and 1 make 11.” In other words, unity is strength. With climate cooperation on the forefront of President Obama’s and Secretary Kerry’s agendas, we hope the proverb rings true, resulting in reinvigorated and effective bilateral U.S.-India efforts to face global climate change.</w:t>
      </w:r>
      <w:r w:rsidRPr="0018756B">
        <w:rPr>
          <w:sz w:val="12"/>
        </w:rPr>
        <w:t>¶</w:t>
      </w:r>
      <w:r w:rsidRPr="0018756B">
        <w:rPr>
          <w:sz w:val="16"/>
        </w:rPr>
        <w:t xml:space="preserve"> As President Obama stated, “</w:t>
      </w:r>
      <w:r w:rsidRPr="00844375">
        <w:rPr>
          <w:rStyle w:val="StyleBoldUnderline"/>
        </w:rPr>
        <w:t>No nation can solve this challenge alone.” India’s recent success</w:t>
      </w:r>
      <w:r w:rsidRPr="0018756B">
        <w:rPr>
          <w:sz w:val="16"/>
        </w:rPr>
        <w:t xml:space="preserve"> in adopting building energy efficiency codes, improving adaptation strategies, including preparedness for heat events, and deploying renewable energies through the National Solar Mission </w:t>
      </w:r>
      <w:r w:rsidRPr="00844375">
        <w:rPr>
          <w:rStyle w:val="StyleBoldUnderline"/>
        </w:rPr>
        <w:t>highlight</w:t>
      </w:r>
      <w:r w:rsidRPr="0018756B">
        <w:rPr>
          <w:sz w:val="16"/>
        </w:rPr>
        <w:t xml:space="preserve"> India’s </w:t>
      </w:r>
      <w:r w:rsidRPr="00844375">
        <w:rPr>
          <w:rStyle w:val="StyleBoldUnderline"/>
        </w:rPr>
        <w:t xml:space="preserve">willingness to take action. </w:t>
      </w:r>
      <w:r w:rsidRPr="0018756B">
        <w:rPr>
          <w:sz w:val="16"/>
        </w:rPr>
        <w:t xml:space="preserve">Through increased bilateral cooperation, </w:t>
      </w:r>
      <w:r w:rsidRPr="00844375">
        <w:rPr>
          <w:rStyle w:val="StyleBoldUnderline"/>
        </w:rPr>
        <w:t>the U.S. and India can act as leaders within the international community to address climate change</w:t>
      </w:r>
      <w:r w:rsidRPr="0018756B">
        <w:rPr>
          <w:sz w:val="16"/>
        </w:rPr>
        <w:t>. India’s media coverage applauded Obama’s most prominent effort yet to deliver on a major priority.</w:t>
      </w:r>
      <w:r w:rsidRPr="0018756B">
        <w:rPr>
          <w:sz w:val="12"/>
        </w:rPr>
        <w:t>¶</w:t>
      </w:r>
      <w:r w:rsidRPr="0018756B">
        <w:rPr>
          <w:sz w:val="16"/>
        </w:rPr>
        <w:t xml:space="preserve"> </w:t>
      </w:r>
      <w:proofErr w:type="gramStart"/>
      <w:r w:rsidRPr="0018756B">
        <w:rPr>
          <w:sz w:val="16"/>
        </w:rPr>
        <w:t>The</w:t>
      </w:r>
      <w:proofErr w:type="gramEnd"/>
      <w:r w:rsidRPr="0018756B">
        <w:rPr>
          <w:sz w:val="16"/>
        </w:rPr>
        <w:t xml:space="preserve"> new action plan also comes in the wake of crucial developments in the partnership between the U.S. and India.</w:t>
      </w:r>
      <w:r w:rsidRPr="00844375">
        <w:rPr>
          <w:rStyle w:val="StyleBoldUnderline"/>
        </w:rPr>
        <w:t xml:space="preserve"> During the fourth U.S.-India Strategic Dialogue last week, </w:t>
      </w:r>
      <w:r w:rsidRPr="0018756B">
        <w:rPr>
          <w:sz w:val="16"/>
        </w:rPr>
        <w:t xml:space="preserve">Secretary </w:t>
      </w:r>
      <w:r w:rsidRPr="00844375">
        <w:rPr>
          <w:rStyle w:val="StyleBoldUnderline"/>
        </w:rPr>
        <w:t>Kerry and India</w:t>
      </w:r>
      <w:r w:rsidRPr="0018756B">
        <w:rPr>
          <w:sz w:val="16"/>
        </w:rPr>
        <w:t xml:space="preserve">n External Affairs Minister Salman </w:t>
      </w:r>
      <w:proofErr w:type="spellStart"/>
      <w:r w:rsidRPr="0018756B">
        <w:rPr>
          <w:sz w:val="16"/>
        </w:rPr>
        <w:t>Khursid</w:t>
      </w:r>
      <w:proofErr w:type="spellEnd"/>
      <w:r w:rsidRPr="00844375">
        <w:rPr>
          <w:rStyle w:val="StyleBoldUnderline"/>
        </w:rPr>
        <w:t xml:space="preserve"> launched a Climate Working Group to solidify the two countries’ effective partnership and prioritize climate change as an area of bilateral cooperation.</w:t>
      </w:r>
      <w:r w:rsidRPr="0018756B">
        <w:rPr>
          <w:rStyle w:val="StyleBoldUnderline"/>
          <w:b w:val="0"/>
          <w:sz w:val="12"/>
          <w:u w:val="none"/>
        </w:rPr>
        <w:t>¶</w:t>
      </w:r>
      <w:r w:rsidRPr="0018756B">
        <w:rPr>
          <w:sz w:val="16"/>
        </w:rPr>
        <w:t xml:space="preserve"> Aligning with NRDC’s proposed areas for engagement prior to Secretary Kerry’s visit, Obama’s national climate action plan addresses reducing carbon pollution, supporting climate resilience, and leading international efforts. To reiterate my colleague, Jake Schmidt, the most important thing that the U.S. can do to facilitate international action is to take significant steps to curb U.S. climate pollution.</w:t>
      </w:r>
      <w:r w:rsidRPr="0018756B">
        <w:rPr>
          <w:sz w:val="12"/>
        </w:rPr>
        <w:t>¶</w:t>
      </w:r>
      <w:r w:rsidRPr="0018756B">
        <w:rPr>
          <w:sz w:val="16"/>
        </w:rPr>
        <w:t xml:space="preserve"> In addition to acting at home, the following key areas of engagement are prime for a U.S.-Indian partnership to fight climate change:</w:t>
      </w:r>
      <w:r w:rsidRPr="0018756B">
        <w:rPr>
          <w:sz w:val="12"/>
        </w:rPr>
        <w:t>¶</w:t>
      </w:r>
      <w:r w:rsidRPr="0018756B">
        <w:rPr>
          <w:sz w:val="16"/>
        </w:rPr>
        <w:t xml:space="preserve"> </w:t>
      </w:r>
      <w:r w:rsidRPr="00844375">
        <w:rPr>
          <w:rStyle w:val="StyleBoldUnderline"/>
        </w:rPr>
        <w:t xml:space="preserve">Reduce carbon pollution: HFCs and power plant financing. </w:t>
      </w:r>
      <w:r w:rsidRPr="0018756B">
        <w:rPr>
          <w:sz w:val="16"/>
        </w:rPr>
        <w:t xml:space="preserve">At this week’s Montreal Protocol working group meeting of parties in Bangkok, NRDC made the business case for India to phase down “super greenhouse gases” called </w:t>
      </w:r>
      <w:proofErr w:type="spellStart"/>
      <w:r w:rsidRPr="0018756B">
        <w:rPr>
          <w:sz w:val="16"/>
        </w:rPr>
        <w:t>hydrofluorocarbons</w:t>
      </w:r>
      <w:proofErr w:type="spellEnd"/>
      <w:r w:rsidRPr="0018756B">
        <w:rPr>
          <w:sz w:val="16"/>
        </w:rPr>
        <w:t xml:space="preserve"> (HFCs) used in refrigerants and air conditioners, which is crucial to international efforts. As Secretary Kerry and Chinese President Xi </w:t>
      </w:r>
      <w:proofErr w:type="spellStart"/>
      <w:r w:rsidRPr="0018756B">
        <w:rPr>
          <w:sz w:val="16"/>
        </w:rPr>
        <w:t>Jinping</w:t>
      </w:r>
      <w:proofErr w:type="spellEnd"/>
      <w:r w:rsidRPr="0018756B">
        <w:rPr>
          <w:sz w:val="16"/>
        </w:rPr>
        <w:t xml:space="preserve"> work together to phase down HFCs, Secretary Kerry emphasized that</w:t>
      </w:r>
      <w:r w:rsidRPr="00844375">
        <w:rPr>
          <w:rStyle w:val="StyleBoldUnderline"/>
        </w:rPr>
        <w:t xml:space="preserve"> India’s participation and cooperation is crucial. </w:t>
      </w:r>
      <w:r w:rsidRPr="0018756B">
        <w:rPr>
          <w:sz w:val="16"/>
        </w:rPr>
        <w:t xml:space="preserve">Obama’s action plan also calls for an end to U.S. financing new coal plants abroad. </w:t>
      </w:r>
      <w:r w:rsidRPr="00844375">
        <w:rPr>
          <w:rStyle w:val="StyleBoldUnderline"/>
        </w:rPr>
        <w:t>All of these efforts enable India’s continued transition to a clean energy economy.</w:t>
      </w:r>
      <w:r w:rsidRPr="0018756B">
        <w:rPr>
          <w:sz w:val="12"/>
        </w:rPr>
        <w:t>¶</w:t>
      </w:r>
      <w:r w:rsidRPr="0018756B">
        <w:rPr>
          <w:sz w:val="16"/>
        </w:rPr>
        <w:t xml:space="preserve"> </w:t>
      </w:r>
      <w:proofErr w:type="gramStart"/>
      <w:r w:rsidRPr="00844375">
        <w:rPr>
          <w:rStyle w:val="StyleBoldUnderline"/>
        </w:rPr>
        <w:t>Strengthening</w:t>
      </w:r>
      <w:proofErr w:type="gramEnd"/>
      <w:r w:rsidRPr="00844375">
        <w:rPr>
          <w:rStyle w:val="StyleBoldUnderline"/>
        </w:rPr>
        <w:t xml:space="preserve"> resilience to climate change.</w:t>
      </w:r>
      <w:r w:rsidRPr="0018756B">
        <w:rPr>
          <w:sz w:val="16"/>
        </w:rPr>
        <w:t xml:space="preserve"> President Obama and Secretary Kerry both acknowledged the importance of climate resilience and the vulnerability of emerging economies like India. This is particularly pertinent for India as recent extreme weather, from heat waves to massive flooding, have devastated the country.</w:t>
      </w:r>
      <w:r w:rsidRPr="00844375">
        <w:rPr>
          <w:rStyle w:val="StyleBoldUnderline"/>
        </w:rPr>
        <w:t xml:space="preserve"> Indian cities are undertaking efforts to prepare for climate change, including the city of Ahmedabad’s recent adoption of a Heat Action Plan in the face of rising temperatures. </w:t>
      </w:r>
      <w:r w:rsidRPr="0018756B">
        <w:rPr>
          <w:sz w:val="16"/>
        </w:rPr>
        <w:t>President Obama’s new national plan promises to develop and share adaptation management tools to prepare and respond to climate-change risks. President Obama also outlined his plan for mobilizing climate financing, which began with Secretary Kerry’s announcement of a U.S. aid donation to help India’s flood relief efforts.</w:t>
      </w:r>
      <w:r w:rsidRPr="0018756B">
        <w:rPr>
          <w:sz w:val="12"/>
        </w:rPr>
        <w:t>¶</w:t>
      </w:r>
      <w:r w:rsidRPr="0018756B">
        <w:rPr>
          <w:sz w:val="16"/>
        </w:rPr>
        <w:t xml:space="preserve"> </w:t>
      </w:r>
      <w:proofErr w:type="gramStart"/>
      <w:r w:rsidRPr="0018756B">
        <w:rPr>
          <w:sz w:val="16"/>
        </w:rPr>
        <w:t>Scaling</w:t>
      </w:r>
      <w:proofErr w:type="gramEnd"/>
      <w:r w:rsidRPr="0018756B">
        <w:rPr>
          <w:sz w:val="16"/>
        </w:rPr>
        <w:t xml:space="preserve"> up energy efficiency and clean energy.</w:t>
      </w:r>
      <w:r w:rsidRPr="00844375">
        <w:rPr>
          <w:rStyle w:val="StyleBoldUnderline"/>
        </w:rPr>
        <w:t xml:space="preserve"> The U.S. will continue to collaborate with India to increase energy efficiency in buildings and appliances, through opportunities such as the Clean Energy Ministerial. </w:t>
      </w:r>
      <w:r w:rsidRPr="0018756B">
        <w:rPr>
          <w:sz w:val="16"/>
        </w:rPr>
        <w:t xml:space="preserve">The clean energy partnership that President Obama and Prime Minister Singh launched in 2009 will be expanded because, as President Obama described, a low-carbon, clean energy economy can be an engine of growth for decades to come. </w:t>
      </w:r>
      <w:r w:rsidRPr="00844375">
        <w:rPr>
          <w:rStyle w:val="StyleBoldUnderline"/>
        </w:rPr>
        <w:t>These efforts will contribute to the development of renewable energy markets in India, particularly solar and wind.</w:t>
      </w:r>
      <w:r w:rsidRPr="0018756B">
        <w:rPr>
          <w:sz w:val="12"/>
        </w:rPr>
        <w:t>¶</w:t>
      </w:r>
      <w:r w:rsidRPr="0018756B">
        <w:rPr>
          <w:sz w:val="16"/>
        </w:rPr>
        <w:t xml:space="preserve"> NRDC’s President Frances </w:t>
      </w:r>
      <w:proofErr w:type="spellStart"/>
      <w:r w:rsidRPr="0018756B">
        <w:rPr>
          <w:sz w:val="16"/>
        </w:rPr>
        <w:t>Beinecke</w:t>
      </w:r>
      <w:proofErr w:type="spellEnd"/>
      <w:r w:rsidRPr="0018756B">
        <w:rPr>
          <w:sz w:val="16"/>
        </w:rPr>
        <w:t xml:space="preserve"> called President Obama’s plan “an historic turning point.” We hope the climate leadership that President Obama promised on Tuesday and the U.S.-India climate working group launched last week during Secretary Kerry’s visit will also prove to be historic turning points as the U.S. and India team up to lead the fight against climate change.</w:t>
      </w:r>
    </w:p>
    <w:p w:rsidR="0018756B" w:rsidRPr="0018756B" w:rsidRDefault="0018756B" w:rsidP="0018756B"/>
    <w:p w:rsidR="00EB5D60" w:rsidRPr="00EB5D60" w:rsidRDefault="00EB5D60" w:rsidP="00EB5D60"/>
    <w:p w:rsidR="00823B66" w:rsidRPr="00294D8C" w:rsidRDefault="00823B66" w:rsidP="00823B66">
      <w:pPr>
        <w:pStyle w:val="Heading2"/>
        <w:rPr>
          <w:rFonts w:asciiTheme="minorHAnsi" w:hAnsiTheme="minorHAnsi"/>
        </w:rPr>
      </w:pPr>
      <w:r w:rsidRPr="00294D8C">
        <w:rPr>
          <w:rFonts w:asciiTheme="minorHAnsi" w:hAnsiTheme="minorHAnsi"/>
        </w:rPr>
        <w:t>Impact Stuff</w:t>
      </w:r>
    </w:p>
    <w:p w:rsidR="00823B66" w:rsidRPr="00294D8C" w:rsidRDefault="00823B66" w:rsidP="00823B66">
      <w:pPr>
        <w:pStyle w:val="Heading3"/>
        <w:rPr>
          <w:rFonts w:asciiTheme="minorHAnsi" w:hAnsiTheme="minorHAnsi"/>
        </w:rPr>
      </w:pPr>
      <w:r w:rsidRPr="00294D8C">
        <w:rPr>
          <w:rFonts w:asciiTheme="minorHAnsi" w:hAnsiTheme="minorHAnsi"/>
        </w:rPr>
        <w:t xml:space="preserve">2nc Impact Wall </w:t>
      </w:r>
    </w:p>
    <w:p w:rsidR="00823B66" w:rsidRPr="00294D8C" w:rsidRDefault="00823B66" w:rsidP="00823B66">
      <w:pPr>
        <w:rPr>
          <w:rFonts w:asciiTheme="minorHAnsi" w:hAnsiTheme="minorHAnsi"/>
        </w:rPr>
      </w:pPr>
    </w:p>
    <w:p w:rsidR="00823B66" w:rsidRPr="00534D0A" w:rsidRDefault="00823B66" w:rsidP="00534D0A">
      <w:pPr>
        <w:pStyle w:val="Heading4"/>
      </w:pPr>
      <w:r w:rsidRPr="00294D8C">
        <w:t xml:space="preserve">Warming will lead to extinction and outweighs their war scenarios on probability and magnitude – our 1nc </w:t>
      </w:r>
      <w:proofErr w:type="spellStart"/>
      <w:r w:rsidRPr="00294D8C">
        <w:t>Diebel</w:t>
      </w:r>
      <w:proofErr w:type="spellEnd"/>
      <w:r w:rsidRPr="00294D8C">
        <w:t xml:space="preserve"> evidence is comparative and says it’s GUARANTEED to bring irreversible damage through natural disasters, disease, biodiversity collapse, and jacking up countries infrastructure</w:t>
      </w:r>
    </w:p>
    <w:p w:rsidR="00823B66" w:rsidRPr="00294D8C" w:rsidRDefault="00823B66" w:rsidP="00534D0A">
      <w:pPr>
        <w:pStyle w:val="Heading4"/>
      </w:pPr>
      <w:r w:rsidRPr="00294D8C">
        <w:t xml:space="preserve">Try or die – warming makes extinction inevitable – </w:t>
      </w:r>
    </w:p>
    <w:p w:rsidR="00823B66" w:rsidRPr="00294D8C" w:rsidRDefault="00823B66" w:rsidP="00823B66">
      <w:pPr>
        <w:rPr>
          <w:rFonts w:asciiTheme="minorHAnsi" w:hAnsiTheme="minorHAnsi"/>
        </w:rPr>
      </w:pPr>
      <w:proofErr w:type="gramStart"/>
      <w:r w:rsidRPr="00534D0A">
        <w:rPr>
          <w:rStyle w:val="Heading4Char"/>
        </w:rPr>
        <w:t>Henderson, ‘6</w:t>
      </w:r>
      <w:r w:rsidRPr="00294D8C">
        <w:rPr>
          <w:rFonts w:asciiTheme="minorHAnsi" w:hAnsiTheme="minorHAnsi"/>
          <w:sz w:val="24"/>
        </w:rPr>
        <w:t>.</w:t>
      </w:r>
      <w:proofErr w:type="gramEnd"/>
      <w:r w:rsidRPr="00294D8C">
        <w:rPr>
          <w:rFonts w:asciiTheme="minorHAnsi" w:hAnsiTheme="minorHAnsi"/>
          <w:sz w:val="24"/>
        </w:rPr>
        <w:t xml:space="preserve"> </w:t>
      </w:r>
      <w:proofErr w:type="gramStart"/>
      <w:r w:rsidRPr="00294D8C">
        <w:rPr>
          <w:rFonts w:asciiTheme="minorHAnsi" w:hAnsiTheme="minorHAnsi"/>
        </w:rPr>
        <w:t xml:space="preserve">Bill, Environmental Scientist, Aug 19, “Runaway Global Warming – Denial,” </w:t>
      </w:r>
      <w:hyperlink r:id="rId66" w:history="1">
        <w:r w:rsidRPr="00294D8C">
          <w:rPr>
            <w:rStyle w:val="Hyperlink"/>
            <w:rFonts w:asciiTheme="minorHAnsi" w:hAnsiTheme="minorHAnsi"/>
          </w:rPr>
          <w:t>http://www.countercurrents.org/cc-henderson190806.htm</w:t>
        </w:r>
      </w:hyperlink>
      <w:r w:rsidRPr="00294D8C">
        <w:rPr>
          <w:rFonts w:asciiTheme="minorHAnsi" w:hAnsiTheme="minorHAnsi"/>
        </w:rPr>
        <w:t>.</w:t>
      </w:r>
      <w:proofErr w:type="gramEnd"/>
      <w:r w:rsidRPr="00294D8C">
        <w:rPr>
          <w:rFonts w:asciiTheme="minorHAnsi" w:hAnsiTheme="minorHAnsi"/>
        </w:rPr>
        <w:t xml:space="preserve"> </w:t>
      </w:r>
    </w:p>
    <w:p w:rsidR="00823B66" w:rsidRPr="00294D8C" w:rsidRDefault="00823B66" w:rsidP="00823B66">
      <w:pPr>
        <w:pStyle w:val="card"/>
        <w:rPr>
          <w:rFonts w:asciiTheme="minorHAnsi" w:hAnsiTheme="minorHAnsi"/>
          <w:sz w:val="16"/>
        </w:rPr>
      </w:pPr>
      <w:r w:rsidRPr="00294D8C">
        <w:rPr>
          <w:rFonts w:asciiTheme="minorHAnsi" w:hAnsiTheme="minorHAnsi"/>
          <w:sz w:val="16"/>
        </w:rPr>
        <w:t>The scientific debate about human induced global warming is over but policy makers - let alone the happily shopping general public - still seem to not understand the scope of the impending tragedy.</w:t>
      </w:r>
      <w:r w:rsidRPr="00294D8C">
        <w:rPr>
          <w:rFonts w:asciiTheme="minorHAnsi" w:hAnsiTheme="minorHAnsi"/>
          <w:u w:val="single"/>
        </w:rPr>
        <w:t xml:space="preserve"> Global warming isn't just warmer temperatures, heat waves, melting ice and threatened polar bears. </w:t>
      </w:r>
      <w:r w:rsidRPr="00294D8C">
        <w:rPr>
          <w:rFonts w:asciiTheme="minorHAnsi" w:hAnsiTheme="minorHAnsi"/>
          <w:highlight w:val="green"/>
          <w:u w:val="single"/>
        </w:rPr>
        <w:t>Scientific understanding increasingly points to</w:t>
      </w:r>
      <w:r w:rsidRPr="00294D8C">
        <w:rPr>
          <w:rFonts w:asciiTheme="minorHAnsi" w:hAnsiTheme="minorHAnsi"/>
          <w:u w:val="single"/>
        </w:rPr>
        <w:t xml:space="preserve"> runaway global </w:t>
      </w:r>
      <w:r w:rsidRPr="00294D8C">
        <w:rPr>
          <w:rFonts w:asciiTheme="minorHAnsi" w:hAnsiTheme="minorHAnsi"/>
          <w:highlight w:val="green"/>
          <w:u w:val="single"/>
        </w:rPr>
        <w:t xml:space="preserve">warming leading to </w:t>
      </w:r>
      <w:r w:rsidRPr="00294D8C">
        <w:rPr>
          <w:rFonts w:asciiTheme="minorHAnsi" w:hAnsiTheme="minorHAnsi"/>
          <w:highlight w:val="green"/>
          <w:u w:val="single"/>
          <w:bdr w:val="single" w:sz="4" w:space="0" w:color="auto"/>
        </w:rPr>
        <w:t>human extinction</w:t>
      </w:r>
      <w:r w:rsidRPr="00294D8C">
        <w:rPr>
          <w:rFonts w:asciiTheme="minorHAnsi" w:hAnsiTheme="minorHAnsi"/>
          <w:highlight w:val="green"/>
          <w:u w:val="single"/>
        </w:rPr>
        <w:t>. If</w:t>
      </w:r>
      <w:r w:rsidRPr="00294D8C">
        <w:rPr>
          <w:rFonts w:asciiTheme="minorHAnsi" w:hAnsiTheme="minorHAnsi"/>
          <w:u w:val="single"/>
        </w:rPr>
        <w:t xml:space="preserve"> impossibly Draconian </w:t>
      </w:r>
      <w:r w:rsidRPr="00294D8C">
        <w:rPr>
          <w:rFonts w:asciiTheme="minorHAnsi" w:hAnsiTheme="minorHAnsi"/>
          <w:highlight w:val="green"/>
          <w:u w:val="single"/>
        </w:rPr>
        <w:t>security measures are not</w:t>
      </w:r>
      <w:r w:rsidRPr="00294D8C">
        <w:rPr>
          <w:rFonts w:asciiTheme="minorHAnsi" w:hAnsiTheme="minorHAnsi"/>
          <w:u w:val="single"/>
        </w:rPr>
        <w:t xml:space="preserve"> immediately </w:t>
      </w:r>
      <w:r w:rsidRPr="00294D8C">
        <w:rPr>
          <w:rFonts w:asciiTheme="minorHAnsi" w:hAnsiTheme="minorHAnsi"/>
          <w:highlight w:val="green"/>
          <w:u w:val="single"/>
        </w:rPr>
        <w:t>put in place to keep further emissions</w:t>
      </w:r>
      <w:r w:rsidRPr="00294D8C">
        <w:rPr>
          <w:rFonts w:asciiTheme="minorHAnsi" w:hAnsiTheme="minorHAnsi"/>
          <w:u w:val="single"/>
        </w:rPr>
        <w:t xml:space="preserve"> of greenhouse gases </w:t>
      </w:r>
      <w:r w:rsidRPr="00294D8C">
        <w:rPr>
          <w:rFonts w:asciiTheme="minorHAnsi" w:hAnsiTheme="minorHAnsi"/>
          <w:highlight w:val="green"/>
          <w:u w:val="single"/>
        </w:rPr>
        <w:t>out of the atmosphere we are looking at</w:t>
      </w:r>
      <w:r w:rsidRPr="00294D8C">
        <w:rPr>
          <w:rFonts w:asciiTheme="minorHAnsi" w:hAnsiTheme="minorHAnsi"/>
          <w:u w:val="single"/>
        </w:rPr>
        <w:t xml:space="preserve"> the death of billions, the end of civilization as we know it and in all probability </w:t>
      </w:r>
      <w:r w:rsidRPr="00294D8C">
        <w:rPr>
          <w:rFonts w:asciiTheme="minorHAnsi" w:hAnsiTheme="minorHAnsi"/>
          <w:highlight w:val="green"/>
          <w:u w:val="single"/>
        </w:rPr>
        <w:t>the end of</w:t>
      </w:r>
      <w:r w:rsidRPr="00294D8C">
        <w:rPr>
          <w:rFonts w:asciiTheme="minorHAnsi" w:hAnsiTheme="minorHAnsi"/>
          <w:u w:val="single"/>
        </w:rPr>
        <w:t xml:space="preserve"> man's several million year old </w:t>
      </w:r>
      <w:r w:rsidRPr="00294D8C">
        <w:rPr>
          <w:rFonts w:asciiTheme="minorHAnsi" w:hAnsiTheme="minorHAnsi"/>
          <w:highlight w:val="green"/>
          <w:u w:val="single"/>
        </w:rPr>
        <w:t>existence</w:t>
      </w:r>
      <w:r w:rsidRPr="00294D8C">
        <w:rPr>
          <w:rFonts w:asciiTheme="minorHAnsi" w:hAnsiTheme="minorHAnsi"/>
          <w:sz w:val="16"/>
        </w:rPr>
        <w:t>, along with the extinction of most flora and fauna beloved to man in the world we share.</w:t>
      </w:r>
    </w:p>
    <w:p w:rsidR="00823B66" w:rsidRPr="00294D8C" w:rsidRDefault="00823B66" w:rsidP="00534D0A">
      <w:pPr>
        <w:pStyle w:val="Heading4"/>
      </w:pPr>
      <w:r w:rsidRPr="00294D8C">
        <w:t>Turns the case in less than 1</w:t>
      </w:r>
      <w:r w:rsidR="004C43C4">
        <w:t>1</w:t>
      </w:r>
      <w:r w:rsidRPr="00294D8C">
        <w:t xml:space="preserve"> years</w:t>
      </w:r>
      <w:r w:rsidR="004C43C4">
        <w:t>*</w:t>
      </w:r>
      <w:r w:rsidRPr="00294D8C">
        <w:t xml:space="preserve"> – </w:t>
      </w:r>
    </w:p>
    <w:p w:rsidR="00823B66" w:rsidRPr="00294D8C" w:rsidRDefault="00823B66" w:rsidP="00823B66">
      <w:pPr>
        <w:rPr>
          <w:rFonts w:asciiTheme="minorHAnsi" w:hAnsiTheme="minorHAnsi"/>
        </w:rPr>
      </w:pPr>
      <w:proofErr w:type="gramStart"/>
      <w:r w:rsidRPr="00534D0A">
        <w:rPr>
          <w:rStyle w:val="Heading4Char"/>
        </w:rPr>
        <w:t>Harris, ‘4</w:t>
      </w:r>
      <w:r w:rsidRPr="00294D8C">
        <w:rPr>
          <w:rFonts w:asciiTheme="minorHAnsi" w:hAnsiTheme="minorHAnsi"/>
        </w:rPr>
        <w:t>.</w:t>
      </w:r>
      <w:proofErr w:type="gramEnd"/>
      <w:r w:rsidRPr="00294D8C">
        <w:rPr>
          <w:rFonts w:asciiTheme="minorHAnsi" w:hAnsiTheme="minorHAnsi"/>
        </w:rPr>
        <w:t xml:space="preserve"> </w:t>
      </w:r>
      <w:proofErr w:type="gramStart"/>
      <w:r w:rsidRPr="00294D8C">
        <w:rPr>
          <w:rFonts w:asciiTheme="minorHAnsi" w:hAnsiTheme="minorHAnsi"/>
        </w:rPr>
        <w:t xml:space="preserve">Paul, The Observer, Feb 22, </w:t>
      </w:r>
      <w:hyperlink r:id="rId67" w:history="1">
        <w:r w:rsidRPr="00294D8C">
          <w:rPr>
            <w:rStyle w:val="Hyperlink"/>
            <w:rFonts w:asciiTheme="minorHAnsi" w:hAnsiTheme="minorHAnsi"/>
          </w:rPr>
          <w:t>http://www.guardian.co.uk/environment/2004/feb/22/usnews.theobserver</w:t>
        </w:r>
      </w:hyperlink>
      <w:r w:rsidRPr="00294D8C">
        <w:rPr>
          <w:rFonts w:asciiTheme="minorHAnsi" w:hAnsiTheme="minorHAnsi"/>
        </w:rPr>
        <w:t>.</w:t>
      </w:r>
      <w:proofErr w:type="gramEnd"/>
      <w:r w:rsidRPr="00294D8C">
        <w:rPr>
          <w:rFonts w:asciiTheme="minorHAnsi" w:hAnsiTheme="minorHAnsi"/>
        </w:rPr>
        <w:t xml:space="preserve"> </w:t>
      </w:r>
      <w:r w:rsidR="004C43C4">
        <w:rPr>
          <w:rFonts w:asciiTheme="minorHAnsi" w:hAnsiTheme="minorHAnsi"/>
        </w:rPr>
        <w:t xml:space="preserve">*Says within 20 years, </w:t>
      </w:r>
      <w:r w:rsidR="00534D0A">
        <w:rPr>
          <w:rFonts w:asciiTheme="minorHAnsi" w:hAnsiTheme="minorHAnsi"/>
        </w:rPr>
        <w:t xml:space="preserve">it’s </w:t>
      </w:r>
      <w:r w:rsidR="004C43C4">
        <w:rPr>
          <w:rFonts w:asciiTheme="minorHAnsi" w:hAnsiTheme="minorHAnsi"/>
        </w:rPr>
        <w:t>from 2004</w:t>
      </w:r>
      <w:r w:rsidR="00534D0A">
        <w:rPr>
          <w:rFonts w:asciiTheme="minorHAnsi" w:hAnsiTheme="minorHAnsi"/>
        </w:rPr>
        <w:t xml:space="preserve"> and </w:t>
      </w:r>
      <w:proofErr w:type="gramStart"/>
      <w:r w:rsidR="00534D0A">
        <w:rPr>
          <w:rFonts w:asciiTheme="minorHAnsi" w:hAnsiTheme="minorHAnsi"/>
        </w:rPr>
        <w:t>it’s</w:t>
      </w:r>
      <w:proofErr w:type="gramEnd"/>
      <w:r w:rsidR="00534D0A">
        <w:rPr>
          <w:rFonts w:asciiTheme="minorHAnsi" w:hAnsiTheme="minorHAnsi"/>
        </w:rPr>
        <w:t xml:space="preserve"> 2013 now, so</w:t>
      </w:r>
      <w:r w:rsidR="004C43C4">
        <w:rPr>
          <w:rFonts w:asciiTheme="minorHAnsi" w:hAnsiTheme="minorHAnsi"/>
        </w:rPr>
        <w:t>…2024, eh?</w:t>
      </w:r>
    </w:p>
    <w:p w:rsidR="00823B66" w:rsidRPr="00294D8C" w:rsidRDefault="00823B66" w:rsidP="00823B66">
      <w:pPr>
        <w:ind w:left="255"/>
        <w:rPr>
          <w:rFonts w:asciiTheme="minorHAnsi" w:hAnsiTheme="minorHAnsi"/>
        </w:rPr>
      </w:pPr>
      <w:r w:rsidRPr="00294D8C">
        <w:rPr>
          <w:rFonts w:asciiTheme="minorHAnsi" w:hAnsiTheme="minorHAnsi"/>
          <w:highlight w:val="green"/>
          <w:u w:val="single"/>
        </w:rPr>
        <w:t xml:space="preserve">Climate change </w:t>
      </w:r>
      <w:r w:rsidRPr="00294D8C">
        <w:rPr>
          <w:rFonts w:asciiTheme="minorHAnsi" w:hAnsiTheme="minorHAnsi"/>
          <w:u w:val="single"/>
        </w:rPr>
        <w:t xml:space="preserve">over the next 20 years </w:t>
      </w:r>
      <w:r w:rsidRPr="00294D8C">
        <w:rPr>
          <w:rFonts w:asciiTheme="minorHAnsi" w:hAnsiTheme="minorHAnsi"/>
          <w:highlight w:val="green"/>
          <w:u w:val="single"/>
        </w:rPr>
        <w:t>could result in</w:t>
      </w:r>
      <w:r w:rsidRPr="00294D8C">
        <w:rPr>
          <w:rFonts w:asciiTheme="minorHAnsi" w:hAnsiTheme="minorHAnsi"/>
          <w:u w:val="single"/>
        </w:rPr>
        <w:t xml:space="preserve"> a global catastrophe costing millions of lives in wars and natural disasters</w:t>
      </w:r>
      <w:proofErr w:type="gramStart"/>
      <w:r w:rsidRPr="00294D8C">
        <w:rPr>
          <w:rFonts w:asciiTheme="minorHAnsi" w:hAnsiTheme="minorHAnsi"/>
          <w:u w:val="single"/>
        </w:rPr>
        <w:t>..</w:t>
      </w:r>
      <w:proofErr w:type="gramEnd"/>
      <w:r w:rsidRPr="00294D8C">
        <w:rPr>
          <w:rFonts w:asciiTheme="minorHAnsi" w:hAnsiTheme="minorHAnsi"/>
          <w:u w:val="single"/>
        </w:rPr>
        <w:t xml:space="preserve">  A secret report, suppressed by US </w:t>
      </w:r>
      <w:proofErr w:type="spellStart"/>
      <w:r w:rsidRPr="00294D8C">
        <w:rPr>
          <w:rFonts w:asciiTheme="minorHAnsi" w:hAnsiTheme="minorHAnsi"/>
          <w:u w:val="single"/>
        </w:rPr>
        <w:t>defence</w:t>
      </w:r>
      <w:proofErr w:type="spellEnd"/>
      <w:r w:rsidRPr="00294D8C">
        <w:rPr>
          <w:rFonts w:asciiTheme="minorHAnsi" w:hAnsiTheme="minorHAnsi"/>
          <w:u w:val="single"/>
        </w:rPr>
        <w:t xml:space="preserve"> chiefs and obtained by The Observer, warns that major European cities will be sunk beneath rising seas as Britain is plunged into a 'Siberian' climate by 2020. </w:t>
      </w:r>
      <w:r w:rsidRPr="00294D8C">
        <w:rPr>
          <w:rFonts w:asciiTheme="minorHAnsi" w:hAnsiTheme="minorHAnsi"/>
          <w:highlight w:val="green"/>
          <w:u w:val="single"/>
        </w:rPr>
        <w:t>Nuclear conflict</w:t>
      </w:r>
      <w:r w:rsidRPr="00294D8C">
        <w:rPr>
          <w:rFonts w:asciiTheme="minorHAnsi" w:hAnsiTheme="minorHAnsi"/>
          <w:u w:val="single"/>
        </w:rPr>
        <w:t xml:space="preserve">, mega-droughts, famine and widespread rioting will erupt </w:t>
      </w:r>
      <w:r w:rsidRPr="00294D8C">
        <w:rPr>
          <w:rFonts w:asciiTheme="minorHAnsi" w:hAnsiTheme="minorHAnsi"/>
          <w:highlight w:val="green"/>
          <w:u w:val="single"/>
        </w:rPr>
        <w:t>across the world.</w:t>
      </w:r>
      <w:r w:rsidRPr="00294D8C">
        <w:rPr>
          <w:rFonts w:asciiTheme="minorHAnsi" w:hAnsiTheme="minorHAnsi"/>
          <w:u w:val="single"/>
        </w:rPr>
        <w:t xml:space="preserve"> The document predicts that </w:t>
      </w:r>
      <w:r w:rsidRPr="00294D8C">
        <w:rPr>
          <w:rFonts w:asciiTheme="minorHAnsi" w:hAnsiTheme="minorHAnsi"/>
          <w:highlight w:val="green"/>
          <w:u w:val="single"/>
        </w:rPr>
        <w:t>abrupt climate change could bring</w:t>
      </w:r>
      <w:r w:rsidRPr="00294D8C">
        <w:rPr>
          <w:rFonts w:asciiTheme="minorHAnsi" w:hAnsiTheme="minorHAnsi"/>
          <w:u w:val="single"/>
        </w:rPr>
        <w:t xml:space="preserve"> the planet to the edge of anarchy as </w:t>
      </w:r>
      <w:r w:rsidRPr="00294D8C">
        <w:rPr>
          <w:rFonts w:asciiTheme="minorHAnsi" w:hAnsiTheme="minorHAnsi"/>
          <w:highlight w:val="green"/>
          <w:u w:val="single"/>
        </w:rPr>
        <w:t>countries develop a nuclear threat to defend</w:t>
      </w:r>
      <w:r w:rsidRPr="00294D8C">
        <w:rPr>
          <w:rFonts w:asciiTheme="minorHAnsi" w:hAnsiTheme="minorHAnsi"/>
          <w:u w:val="single"/>
        </w:rPr>
        <w:t xml:space="preserve"> and secure </w:t>
      </w:r>
      <w:r w:rsidRPr="00294D8C">
        <w:rPr>
          <w:rFonts w:asciiTheme="minorHAnsi" w:hAnsiTheme="minorHAnsi"/>
          <w:highlight w:val="green"/>
          <w:u w:val="single"/>
        </w:rPr>
        <w:t>dwindling</w:t>
      </w:r>
      <w:r w:rsidRPr="00294D8C">
        <w:rPr>
          <w:rFonts w:asciiTheme="minorHAnsi" w:hAnsiTheme="minorHAnsi"/>
          <w:u w:val="single"/>
        </w:rPr>
        <w:t xml:space="preserve"> food, water and energy </w:t>
      </w:r>
      <w:r w:rsidRPr="00294D8C">
        <w:rPr>
          <w:rFonts w:asciiTheme="minorHAnsi" w:hAnsiTheme="minorHAnsi"/>
          <w:highlight w:val="green"/>
          <w:u w:val="single"/>
        </w:rPr>
        <w:t>supplies</w:t>
      </w:r>
      <w:r w:rsidRPr="00294D8C">
        <w:rPr>
          <w:rFonts w:asciiTheme="minorHAnsi" w:hAnsiTheme="minorHAnsi"/>
          <w:u w:val="single"/>
        </w:rPr>
        <w:t xml:space="preserve">. The threat to global stability vastly eclipses that of </w:t>
      </w:r>
      <w:proofErr w:type="gramStart"/>
      <w:r w:rsidRPr="00294D8C">
        <w:rPr>
          <w:rFonts w:asciiTheme="minorHAnsi" w:hAnsiTheme="minorHAnsi"/>
          <w:u w:val="single"/>
        </w:rPr>
        <w:t>terrorism,</w:t>
      </w:r>
      <w:proofErr w:type="gramEnd"/>
      <w:r w:rsidRPr="00294D8C">
        <w:rPr>
          <w:rFonts w:asciiTheme="minorHAnsi" w:hAnsiTheme="minorHAnsi"/>
          <w:u w:val="single"/>
        </w:rPr>
        <w:t xml:space="preserve"> say the few experts privy to its contents. 'Disruption and conflict will be endemic features of life,' concludes the Pentagon analysis. 'Once again, </w:t>
      </w:r>
      <w:r w:rsidRPr="00294D8C">
        <w:rPr>
          <w:rFonts w:asciiTheme="minorHAnsi" w:hAnsiTheme="minorHAnsi"/>
          <w:highlight w:val="green"/>
          <w:u w:val="single"/>
        </w:rPr>
        <w:t>warfare would define human life</w:t>
      </w:r>
      <w:r w:rsidRPr="00294D8C">
        <w:rPr>
          <w:rFonts w:asciiTheme="minorHAnsi" w:hAnsiTheme="minorHAnsi"/>
          <w:u w:val="single"/>
        </w:rPr>
        <w:t>.</w:t>
      </w:r>
      <w:r w:rsidRPr="00294D8C">
        <w:rPr>
          <w:rFonts w:asciiTheme="minorHAnsi" w:hAnsiTheme="minorHAnsi"/>
        </w:rPr>
        <w:t>'</w:t>
      </w:r>
    </w:p>
    <w:p w:rsidR="00823B66" w:rsidRPr="00294D8C" w:rsidRDefault="00823B66" w:rsidP="00823B66">
      <w:pPr>
        <w:rPr>
          <w:rFonts w:asciiTheme="minorHAnsi" w:hAnsiTheme="minorHAnsi"/>
        </w:rPr>
      </w:pPr>
    </w:p>
    <w:p w:rsidR="00823B66" w:rsidRPr="00534D0A" w:rsidRDefault="00823B66" w:rsidP="00534D0A">
      <w:pPr>
        <w:pStyle w:val="Heading4"/>
      </w:pPr>
      <w:r w:rsidRPr="00294D8C">
        <w:t xml:space="preserve">Warming outweighs nuclear war – </w:t>
      </w:r>
    </w:p>
    <w:p w:rsidR="00823B66" w:rsidRPr="00294D8C" w:rsidRDefault="00823B66" w:rsidP="00534D0A">
      <w:pPr>
        <w:pStyle w:val="Heading4"/>
      </w:pPr>
      <w:r w:rsidRPr="00294D8C">
        <w:t xml:space="preserve">a. Certainty </w:t>
      </w:r>
    </w:p>
    <w:p w:rsidR="00823B66" w:rsidRPr="00294D8C" w:rsidRDefault="00823B66" w:rsidP="00823B66">
      <w:pPr>
        <w:autoSpaceDE w:val="0"/>
        <w:autoSpaceDN w:val="0"/>
        <w:adjustRightInd w:val="0"/>
        <w:rPr>
          <w:rFonts w:asciiTheme="minorHAnsi" w:hAnsiTheme="minorHAnsi"/>
        </w:rPr>
      </w:pPr>
      <w:r w:rsidRPr="00294D8C">
        <w:rPr>
          <w:rFonts w:asciiTheme="minorHAnsi" w:hAnsiTheme="minorHAnsi"/>
          <w:b/>
          <w:sz w:val="24"/>
        </w:rPr>
        <w:t>Hanson et al, ‘7</w:t>
      </w:r>
      <w:r w:rsidRPr="00294D8C">
        <w:rPr>
          <w:rFonts w:asciiTheme="minorHAnsi" w:hAnsiTheme="minorHAnsi"/>
        </w:rPr>
        <w:t xml:space="preserve"> [J (Goddard Institute for Space Studies), “Dangerous human-made interference with climate,” http://www.atmos-chem-phys.net/7/2287/2007/acp-7-2287-2007.pdf]</w:t>
      </w:r>
    </w:p>
    <w:p w:rsidR="00823B66" w:rsidRPr="00294D8C" w:rsidRDefault="00823B66" w:rsidP="00823B66">
      <w:pPr>
        <w:pStyle w:val="card"/>
        <w:rPr>
          <w:rFonts w:asciiTheme="minorHAnsi" w:hAnsiTheme="minorHAnsi"/>
        </w:rPr>
      </w:pPr>
      <w:r w:rsidRPr="00294D8C">
        <w:rPr>
          <w:rFonts w:asciiTheme="minorHAnsi" w:hAnsiTheme="minorHAnsi"/>
          <w:sz w:val="16"/>
        </w:rPr>
        <w:t>These stark conclusions about the threat posed by global climate change and implications for fossil fuel use are not yet appreciated by essential governing bodies, as evidenced by ongoing plans to build coal-fired power plants without CO</w:t>
      </w:r>
      <w:r w:rsidRPr="00294D8C">
        <w:rPr>
          <w:rFonts w:asciiTheme="minorHAnsi" w:hAnsiTheme="minorHAnsi"/>
          <w:sz w:val="16"/>
          <w:szCs w:val="15"/>
        </w:rPr>
        <w:t>2 </w:t>
      </w:r>
      <w:r w:rsidRPr="00294D8C">
        <w:rPr>
          <w:rFonts w:asciiTheme="minorHAnsi" w:hAnsiTheme="minorHAnsi"/>
          <w:sz w:val="16"/>
        </w:rPr>
        <w:t>capture and sequestration.</w:t>
      </w:r>
      <w:r w:rsidRPr="00294D8C">
        <w:rPr>
          <w:rFonts w:asciiTheme="minorHAnsi" w:hAnsiTheme="minorHAnsi"/>
          <w:u w:val="single"/>
        </w:rPr>
        <w:t xml:space="preserve"> In our view, </w:t>
      </w:r>
      <w:r w:rsidRPr="00294D8C">
        <w:rPr>
          <w:rFonts w:asciiTheme="minorHAnsi" w:hAnsiTheme="minorHAnsi"/>
          <w:highlight w:val="green"/>
          <w:u w:val="single"/>
        </w:rPr>
        <w:t>there is</w:t>
      </w:r>
      <w:r w:rsidRPr="00294D8C">
        <w:rPr>
          <w:rFonts w:asciiTheme="minorHAnsi" w:hAnsiTheme="minorHAnsi"/>
          <w:u w:val="single"/>
        </w:rPr>
        <w:t xml:space="preserve"> an acute need for science to inform society about the costs of failure to address global warming, because of </w:t>
      </w:r>
      <w:r w:rsidRPr="00294D8C">
        <w:rPr>
          <w:rFonts w:asciiTheme="minorHAnsi" w:hAnsiTheme="minorHAnsi"/>
          <w:highlight w:val="green"/>
          <w:u w:val="single"/>
        </w:rPr>
        <w:t>a fundamental difference between the threat posed by climate change and most prior global threats. In</w:t>
      </w:r>
      <w:r w:rsidRPr="00294D8C">
        <w:rPr>
          <w:rFonts w:asciiTheme="minorHAnsi" w:hAnsiTheme="minorHAnsi"/>
          <w:u w:val="single"/>
        </w:rPr>
        <w:t xml:space="preserve"> the </w:t>
      </w:r>
      <w:r w:rsidRPr="00294D8C">
        <w:rPr>
          <w:rFonts w:asciiTheme="minorHAnsi" w:hAnsiTheme="minorHAnsi"/>
          <w:highlight w:val="green"/>
          <w:u w:val="single"/>
        </w:rPr>
        <w:t>nuclear standoff</w:t>
      </w:r>
      <w:r w:rsidRPr="00294D8C">
        <w:rPr>
          <w:rFonts w:asciiTheme="minorHAnsi" w:hAnsiTheme="minorHAnsi"/>
          <w:u w:val="single"/>
        </w:rPr>
        <w:t xml:space="preserve"> between the Soviet Union and United States, </w:t>
      </w:r>
      <w:r w:rsidRPr="00294D8C">
        <w:rPr>
          <w:rFonts w:asciiTheme="minorHAnsi" w:hAnsiTheme="minorHAnsi"/>
          <w:highlight w:val="green"/>
          <w:u w:val="single"/>
        </w:rPr>
        <w:t>a crisis could be precipitated only by</w:t>
      </w:r>
      <w:r w:rsidRPr="00294D8C">
        <w:rPr>
          <w:rFonts w:asciiTheme="minorHAnsi" w:hAnsiTheme="minorHAnsi"/>
          <w:u w:val="single"/>
        </w:rPr>
        <w:t xml:space="preserve"> action of </w:t>
      </w:r>
      <w:r w:rsidRPr="00294D8C">
        <w:rPr>
          <w:rFonts w:asciiTheme="minorHAnsi" w:hAnsiTheme="minorHAnsi"/>
          <w:highlight w:val="green"/>
          <w:u w:val="single"/>
        </w:rPr>
        <w:t>one of the parties. In contrast, the present threat to the planet</w:t>
      </w:r>
      <w:r w:rsidRPr="00294D8C">
        <w:rPr>
          <w:rFonts w:asciiTheme="minorHAnsi" w:hAnsiTheme="minorHAnsi"/>
          <w:u w:val="single"/>
        </w:rPr>
        <w:t> and civilization</w:t>
      </w:r>
      <w:r w:rsidRPr="00294D8C">
        <w:rPr>
          <w:rFonts w:asciiTheme="minorHAnsi" w:hAnsiTheme="minorHAnsi"/>
          <w:sz w:val="16"/>
        </w:rPr>
        <w:t xml:space="preserve">, with the United States and China now the principal players (though, as Fig. 10 shows, Europe also has a large responsibility), </w:t>
      </w:r>
      <w:r w:rsidRPr="00294D8C">
        <w:rPr>
          <w:rFonts w:asciiTheme="minorHAnsi" w:hAnsiTheme="minorHAnsi"/>
          <w:highlight w:val="green"/>
          <w:u w:val="single"/>
        </w:rPr>
        <w:t>requires only inaction in the face of</w:t>
      </w:r>
      <w:r w:rsidRPr="00294D8C">
        <w:rPr>
          <w:rFonts w:asciiTheme="minorHAnsi" w:hAnsiTheme="minorHAnsi"/>
          <w:u w:val="single"/>
        </w:rPr>
        <w:t xml:space="preserve"> clear scientific evidence of the </w:t>
      </w:r>
      <w:r w:rsidRPr="00294D8C">
        <w:rPr>
          <w:rFonts w:asciiTheme="minorHAnsi" w:hAnsiTheme="minorHAnsi"/>
          <w:highlight w:val="green"/>
          <w:u w:val="single"/>
        </w:rPr>
        <w:t>danger</w:t>
      </w:r>
      <w:r w:rsidRPr="00294D8C">
        <w:rPr>
          <w:rFonts w:asciiTheme="minorHAnsi" w:hAnsiTheme="minorHAnsi"/>
          <w:sz w:val="16"/>
        </w:rPr>
        <w:t>. </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rPr>
      </w:pPr>
      <w:r w:rsidRPr="00294D8C">
        <w:rPr>
          <w:rFonts w:asciiTheme="minorHAnsi" w:hAnsiTheme="minorHAnsi"/>
        </w:rPr>
        <w:t xml:space="preserve">b. Magnitude </w:t>
      </w:r>
    </w:p>
    <w:p w:rsidR="00823B66" w:rsidRPr="00294D8C" w:rsidRDefault="00823B66" w:rsidP="00823B66">
      <w:pPr>
        <w:rPr>
          <w:rFonts w:asciiTheme="minorHAnsi" w:hAnsiTheme="minorHAnsi"/>
        </w:rPr>
      </w:pPr>
      <w:r w:rsidRPr="00294D8C">
        <w:rPr>
          <w:rFonts w:asciiTheme="minorHAnsi" w:hAnsiTheme="minorHAnsi"/>
          <w:b/>
          <w:sz w:val="24"/>
        </w:rPr>
        <w:t>Hunter, ‘3</w:t>
      </w:r>
      <w:r w:rsidRPr="00294D8C">
        <w:rPr>
          <w:rFonts w:asciiTheme="minorHAnsi" w:hAnsiTheme="minorHAnsi"/>
        </w:rPr>
        <w:t xml:space="preserve"> [Bob, </w:t>
      </w:r>
      <w:proofErr w:type="spellStart"/>
      <w:r w:rsidRPr="00294D8C">
        <w:rPr>
          <w:rFonts w:asciiTheme="minorHAnsi" w:hAnsiTheme="minorHAnsi"/>
        </w:rPr>
        <w:t>Foudner</w:t>
      </w:r>
      <w:proofErr w:type="spellEnd"/>
      <w:r w:rsidRPr="00294D8C">
        <w:rPr>
          <w:rFonts w:asciiTheme="minorHAnsi" w:hAnsiTheme="minorHAnsi"/>
        </w:rPr>
        <w:t xml:space="preserve"> of Greenpeace, </w:t>
      </w:r>
      <w:proofErr w:type="spellStart"/>
      <w:r w:rsidRPr="00294D8C">
        <w:rPr>
          <w:rFonts w:asciiTheme="minorHAnsi" w:hAnsiTheme="minorHAnsi"/>
          <w:i/>
        </w:rPr>
        <w:t>Thermageddon</w:t>
      </w:r>
      <w:proofErr w:type="spellEnd"/>
      <w:r w:rsidRPr="00294D8C">
        <w:rPr>
          <w:rFonts w:asciiTheme="minorHAnsi" w:hAnsiTheme="minorHAnsi"/>
          <w:i/>
        </w:rPr>
        <w:t>: Countdown to 2030</w:t>
      </w:r>
      <w:r w:rsidRPr="00294D8C">
        <w:rPr>
          <w:rFonts w:asciiTheme="minorHAnsi" w:hAnsiTheme="minorHAnsi"/>
        </w:rPr>
        <w:t>, p. 58-9]</w:t>
      </w:r>
    </w:p>
    <w:p w:rsidR="00823B66" w:rsidRPr="00294D8C" w:rsidRDefault="00823B66" w:rsidP="00823B66">
      <w:pPr>
        <w:pStyle w:val="card"/>
        <w:rPr>
          <w:rFonts w:asciiTheme="minorHAnsi" w:hAnsiTheme="minorHAnsi"/>
          <w:sz w:val="16"/>
        </w:rPr>
      </w:pPr>
      <w:r w:rsidRPr="00294D8C">
        <w:rPr>
          <w:rFonts w:asciiTheme="minorHAnsi" w:hAnsiTheme="minorHAnsi"/>
          <w:sz w:val="16"/>
        </w:rPr>
        <w:t xml:space="preserve">Even though, from the beginning, Rachel Carson had warned of worldwide chemical fallout patterns, the individuals who were most sensitive to her message believed (some still do) it must be possible to find a haven or refuge outside The System, somewhere beyond the reach of the thrashing tails of the dying urban dinosaurs. The back-to-the-land movement, with its flurry of communes being set up as close to the end of the road as possible, in remote valleys or on the shores of isolated bays, was a reenactment of the North American pioneer stage, embodying the same spirit of independence and naive faith in Utopia. </w:t>
      </w:r>
      <w:r w:rsidRPr="00294D8C">
        <w:rPr>
          <w:rFonts w:asciiTheme="minorHAnsi" w:hAnsiTheme="minorHAnsi"/>
          <w:u w:val="single"/>
        </w:rPr>
        <w:t xml:space="preserve">A fantasy existed that even a nuclear war was survivable if you lived far enough away from any big cities and you had a supply of seeds, some solar panels, iodine pills, a gun, and a copy of The Whole Earth Catalogue. And it was true, </w:t>
      </w:r>
      <w:r w:rsidRPr="00294D8C">
        <w:rPr>
          <w:rFonts w:asciiTheme="minorHAnsi" w:hAnsiTheme="minorHAnsi"/>
          <w:highlight w:val="green"/>
          <w:u w:val="single"/>
        </w:rPr>
        <w:t>should the nuclear exchange be limited</w:t>
      </w:r>
      <w:r w:rsidRPr="00294D8C">
        <w:rPr>
          <w:rFonts w:asciiTheme="minorHAnsi" w:hAnsiTheme="minorHAnsi"/>
          <w:u w:val="single"/>
        </w:rPr>
        <w:t xml:space="preserve">, that it was just possible </w:t>
      </w:r>
      <w:r w:rsidRPr="00294D8C">
        <w:rPr>
          <w:rFonts w:asciiTheme="minorHAnsi" w:hAnsiTheme="minorHAnsi"/>
          <w:highlight w:val="green"/>
          <w:u w:val="single"/>
        </w:rPr>
        <w:t>there would be survivors</w:t>
      </w:r>
      <w:r w:rsidRPr="00294D8C">
        <w:rPr>
          <w:rFonts w:asciiTheme="minorHAnsi" w:hAnsiTheme="minorHAnsi"/>
          <w:u w:val="single"/>
        </w:rPr>
        <w:t xml:space="preserve"> out in the bush and the countryside, somewhat unscathed</w:t>
      </w:r>
      <w:r w:rsidRPr="00294D8C">
        <w:rPr>
          <w:rFonts w:asciiTheme="minorHAnsi" w:hAnsiTheme="minorHAnsi"/>
          <w:sz w:val="16"/>
        </w:rPr>
        <w:t xml:space="preserve">. </w:t>
      </w:r>
      <w:r w:rsidRPr="00294D8C">
        <w:rPr>
          <w:rFonts w:asciiTheme="minorHAnsi" w:hAnsiTheme="minorHAnsi"/>
          <w:highlight w:val="green"/>
          <w:u w:val="single"/>
        </w:rPr>
        <w:t>In the face of a truly drastic climate flip</w:t>
      </w:r>
      <w:r w:rsidRPr="00294D8C">
        <w:rPr>
          <w:rFonts w:asciiTheme="minorHAnsi" w:hAnsiTheme="minorHAnsi"/>
          <w:u w:val="single"/>
        </w:rPr>
        <w:t xml:space="preserve"> of the ecosystem, unfortunately, </w:t>
      </w:r>
      <w:r w:rsidRPr="00294D8C">
        <w:rPr>
          <w:rFonts w:asciiTheme="minorHAnsi" w:hAnsiTheme="minorHAnsi"/>
          <w:highlight w:val="green"/>
          <w:u w:val="single"/>
        </w:rPr>
        <w:t xml:space="preserve">there </w:t>
      </w:r>
      <w:r w:rsidRPr="00294D8C">
        <w:rPr>
          <w:rFonts w:asciiTheme="minorHAnsi" w:hAnsiTheme="minorHAnsi"/>
          <w:u w:val="single"/>
        </w:rPr>
        <w:t xml:space="preserve">ultimately </w:t>
      </w:r>
      <w:r w:rsidRPr="00294D8C">
        <w:rPr>
          <w:rFonts w:asciiTheme="minorHAnsi" w:hAnsiTheme="minorHAnsi"/>
          <w:highlight w:val="green"/>
          <w:u w:val="single"/>
        </w:rPr>
        <w:t>will be no safe</w:t>
      </w:r>
      <w:r w:rsidRPr="00294D8C">
        <w:rPr>
          <w:rFonts w:asciiTheme="minorHAnsi" w:hAnsiTheme="minorHAnsi"/>
          <w:u w:val="single"/>
        </w:rPr>
        <w:t xml:space="preserve">, remote </w:t>
      </w:r>
      <w:r w:rsidRPr="00294D8C">
        <w:rPr>
          <w:rFonts w:asciiTheme="minorHAnsi" w:hAnsiTheme="minorHAnsi"/>
          <w:highlight w:val="lightGray"/>
          <w:u w:val="single"/>
        </w:rPr>
        <w:t>places left</w:t>
      </w:r>
      <w:r w:rsidRPr="00294D8C">
        <w:rPr>
          <w:rFonts w:asciiTheme="minorHAnsi" w:hAnsiTheme="minorHAnsi"/>
          <w:u w:val="single"/>
        </w:rPr>
        <w:t xml:space="preserve"> anywhere. The Pacific Northwest's coniferous forests are expected to last longer than boreal forests, as rising temperatures turn the glacial moraine into a frying pan, but with climate itself affected, everything - everywhere - is affected. The skies and air and water of even Walden Pond are already degraded and slipping further. If the sudden global heating we have triggered does indeed activate an ice age, there will be no place in the entire northern hemisphere to hide. In the worst-case situation, a runaway greenhouse effect, </w:t>
      </w:r>
      <w:r w:rsidRPr="00294D8C">
        <w:rPr>
          <w:rFonts w:asciiTheme="minorHAnsi" w:hAnsiTheme="minorHAnsi"/>
          <w:highlight w:val="green"/>
          <w:u w:val="single"/>
        </w:rPr>
        <w:t>there would be no place on Earth</w:t>
      </w:r>
      <w:r w:rsidRPr="00294D8C">
        <w:rPr>
          <w:rFonts w:asciiTheme="minorHAnsi" w:hAnsiTheme="minorHAnsi"/>
          <w:u w:val="single"/>
        </w:rPr>
        <w:t>, period. The fantasy of escaping to an organic farm is no longer a reasonable, let alone viable, option.</w:t>
      </w:r>
      <w:r w:rsidRPr="00294D8C">
        <w:rPr>
          <w:rFonts w:asciiTheme="minorHAnsi" w:hAnsiTheme="minorHAnsi"/>
          <w:sz w:val="16"/>
        </w:rPr>
        <w:t xml:space="preserve"> A better, more realistic hope, by the time my grandson is my age, will be to head out into space. Good luck making the final crew list, Dexter.</w:t>
      </w:r>
    </w:p>
    <w:p w:rsidR="00823B66" w:rsidRPr="00294D8C" w:rsidRDefault="00823B66" w:rsidP="00823B66">
      <w:pPr>
        <w:pStyle w:val="tag"/>
        <w:rPr>
          <w:rFonts w:asciiTheme="minorHAnsi" w:hAnsiTheme="minorHAnsi"/>
        </w:rPr>
      </w:pPr>
    </w:p>
    <w:p w:rsidR="00823B66" w:rsidRPr="00294D8C" w:rsidRDefault="00823B66" w:rsidP="00823B66">
      <w:pPr>
        <w:pStyle w:val="tag"/>
        <w:rPr>
          <w:rFonts w:asciiTheme="minorHAnsi" w:hAnsiTheme="minorHAnsi"/>
        </w:rPr>
      </w:pPr>
      <w:r w:rsidRPr="00294D8C">
        <w:rPr>
          <w:rFonts w:asciiTheme="minorHAnsi" w:hAnsiTheme="minorHAnsi"/>
        </w:rPr>
        <w:t xml:space="preserve">c. Reversibility </w:t>
      </w:r>
    </w:p>
    <w:p w:rsidR="00823B66" w:rsidRPr="00294D8C" w:rsidRDefault="00823B66" w:rsidP="00823B66">
      <w:pPr>
        <w:rPr>
          <w:rFonts w:asciiTheme="minorHAnsi" w:hAnsiTheme="minorHAnsi"/>
        </w:rPr>
      </w:pPr>
      <w:proofErr w:type="spellStart"/>
      <w:r w:rsidRPr="00294D8C">
        <w:rPr>
          <w:rFonts w:asciiTheme="minorHAnsi" w:hAnsiTheme="minorHAnsi"/>
          <w:b/>
          <w:sz w:val="24"/>
        </w:rPr>
        <w:t>Dunpont</w:t>
      </w:r>
      <w:proofErr w:type="spellEnd"/>
      <w:r w:rsidRPr="00294D8C">
        <w:rPr>
          <w:rFonts w:asciiTheme="minorHAnsi" w:hAnsiTheme="minorHAnsi"/>
          <w:b/>
          <w:sz w:val="24"/>
        </w:rPr>
        <w:t>, ‘8</w:t>
      </w:r>
      <w:r w:rsidRPr="00294D8C">
        <w:rPr>
          <w:rFonts w:asciiTheme="minorHAnsi" w:hAnsiTheme="minorHAnsi"/>
        </w:rPr>
        <w:t xml:space="preserve"> [Alan, Professor of International Security at U-Sydney, Jun, “The Strategic Implications of Climate Change,” Survival, Volume 50, Issue 3]</w:t>
      </w:r>
    </w:p>
    <w:p w:rsidR="00823B66" w:rsidRPr="00294D8C" w:rsidRDefault="00823B66" w:rsidP="00823B66">
      <w:pPr>
        <w:ind w:left="240"/>
        <w:rPr>
          <w:rFonts w:asciiTheme="minorHAnsi" w:hAnsiTheme="minorHAnsi"/>
          <w:sz w:val="16"/>
        </w:rPr>
      </w:pPr>
      <w:r w:rsidRPr="00294D8C">
        <w:rPr>
          <w:rFonts w:asciiTheme="minorHAnsi" w:hAnsiTheme="minorHAnsi"/>
          <w:highlight w:val="green"/>
          <w:u w:val="single"/>
        </w:rPr>
        <w:t>War has</w:t>
      </w:r>
      <w:r w:rsidRPr="00294D8C">
        <w:rPr>
          <w:rFonts w:asciiTheme="minorHAnsi" w:hAnsiTheme="minorHAnsi"/>
          <w:u w:val="single"/>
        </w:rPr>
        <w:t xml:space="preserve"> customarily </w:t>
      </w:r>
      <w:r w:rsidRPr="00294D8C">
        <w:rPr>
          <w:rFonts w:asciiTheme="minorHAnsi" w:hAnsiTheme="minorHAnsi"/>
          <w:highlight w:val="green"/>
          <w:u w:val="single"/>
        </w:rPr>
        <w:t>been considered the main threat to international security because of the large number of deaths it causes</w:t>
      </w:r>
      <w:r w:rsidRPr="00294D8C">
        <w:rPr>
          <w:rFonts w:asciiTheme="minorHAnsi" w:hAnsiTheme="minorHAnsi"/>
          <w:u w:val="single"/>
        </w:rPr>
        <w:t xml:space="preserve"> and the threat it poses to the functioning and survival of the state</w:t>
      </w:r>
      <w:r w:rsidRPr="00294D8C">
        <w:rPr>
          <w:rFonts w:asciiTheme="minorHAnsi" w:hAnsiTheme="minorHAnsi"/>
          <w:sz w:val="16"/>
        </w:rPr>
        <w:t>. Judged by these criteria</w:t>
      </w:r>
      <w:r w:rsidRPr="00294D8C">
        <w:rPr>
          <w:rFonts w:asciiTheme="minorHAnsi" w:hAnsiTheme="minorHAnsi"/>
          <w:u w:val="single"/>
        </w:rPr>
        <w:t xml:space="preserve">, it is clear that </w:t>
      </w:r>
      <w:r w:rsidRPr="00294D8C">
        <w:rPr>
          <w:rFonts w:asciiTheme="minorHAnsi" w:hAnsiTheme="minorHAnsi"/>
          <w:highlight w:val="green"/>
          <w:u w:val="single"/>
        </w:rPr>
        <w:t>climate change is potentially as detrimental to human life</w:t>
      </w:r>
      <w:r w:rsidRPr="00294D8C">
        <w:rPr>
          <w:rFonts w:asciiTheme="minorHAnsi" w:hAnsiTheme="minorHAnsi"/>
          <w:u w:val="single"/>
        </w:rPr>
        <w:t xml:space="preserve"> and economic and political order as traditional military threats</w:t>
      </w:r>
      <w:r w:rsidRPr="00294D8C">
        <w:rPr>
          <w:rFonts w:asciiTheme="minorHAnsi" w:hAnsiTheme="minorHAnsi"/>
          <w:sz w:val="16"/>
        </w:rPr>
        <w:t xml:space="preserve">.57 </w:t>
      </w:r>
      <w:r w:rsidRPr="00294D8C">
        <w:rPr>
          <w:rFonts w:asciiTheme="minorHAnsi" w:hAnsiTheme="minorHAnsi"/>
          <w:u w:val="single"/>
        </w:rPr>
        <w:t xml:space="preserve">Environmental dangers, such as </w:t>
      </w:r>
      <w:r w:rsidRPr="00294D8C">
        <w:rPr>
          <w:rFonts w:asciiTheme="minorHAnsi" w:hAnsiTheme="minorHAnsi"/>
          <w:highlight w:val="green"/>
          <w:u w:val="single"/>
        </w:rPr>
        <w:t>climate change</w:t>
      </w:r>
      <w:r w:rsidRPr="00294D8C">
        <w:rPr>
          <w:rFonts w:asciiTheme="minorHAnsi" w:hAnsiTheme="minorHAnsi"/>
          <w:sz w:val="16"/>
        </w:rPr>
        <w:t xml:space="preserve">, stem not from competition between states or shifts in the balance of power; rather, they are human-induced disturbances to the fragile balance of nature. But the consequences of these disturbances </w:t>
      </w:r>
      <w:r w:rsidRPr="00294D8C">
        <w:rPr>
          <w:rFonts w:asciiTheme="minorHAnsi" w:hAnsiTheme="minorHAnsi"/>
          <w:u w:val="single"/>
        </w:rPr>
        <w:t xml:space="preserve">may be just as injurious to the integrity and functioning of the state and its people as those resulting from military conflict. They </w:t>
      </w:r>
      <w:r w:rsidRPr="00294D8C">
        <w:rPr>
          <w:rFonts w:asciiTheme="minorHAnsi" w:hAnsiTheme="minorHAnsi"/>
          <w:highlight w:val="green"/>
          <w:u w:val="single"/>
        </w:rPr>
        <w:t xml:space="preserve">may </w:t>
      </w:r>
      <w:r w:rsidRPr="00294D8C">
        <w:rPr>
          <w:rFonts w:asciiTheme="minorHAnsi" w:hAnsiTheme="minorHAnsi"/>
          <w:u w:val="single"/>
        </w:rPr>
        <w:t xml:space="preserve">also </w:t>
      </w:r>
      <w:r w:rsidRPr="00294D8C">
        <w:rPr>
          <w:rFonts w:asciiTheme="minorHAnsi" w:hAnsiTheme="minorHAnsi"/>
          <w:highlight w:val="green"/>
          <w:u w:val="single"/>
        </w:rPr>
        <w:t>be more difficult to reverse</w:t>
      </w:r>
      <w:r w:rsidRPr="00294D8C">
        <w:rPr>
          <w:rFonts w:asciiTheme="minorHAnsi" w:hAnsiTheme="minorHAnsi"/>
          <w:u w:val="single"/>
        </w:rPr>
        <w:t xml:space="preserve"> or repair.</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rPr>
      </w:pPr>
      <w:r w:rsidRPr="00294D8C">
        <w:rPr>
          <w:rFonts w:asciiTheme="minorHAnsi" w:hAnsiTheme="minorHAnsi"/>
        </w:rPr>
        <w:t xml:space="preserve">d. Speed and presumption </w:t>
      </w:r>
    </w:p>
    <w:p w:rsidR="00823B66" w:rsidRPr="00294D8C" w:rsidRDefault="00823B66" w:rsidP="00823B66">
      <w:pPr>
        <w:rPr>
          <w:rFonts w:asciiTheme="minorHAnsi" w:hAnsiTheme="minorHAnsi"/>
        </w:rPr>
      </w:pPr>
      <w:r w:rsidRPr="00294D8C">
        <w:rPr>
          <w:rFonts w:asciiTheme="minorHAnsi" w:hAnsiTheme="minorHAnsi"/>
          <w:b/>
          <w:sz w:val="24"/>
        </w:rPr>
        <w:t>OSB, ‘2</w:t>
      </w:r>
      <w:r w:rsidRPr="00294D8C">
        <w:rPr>
          <w:rFonts w:asciiTheme="minorHAnsi" w:hAnsiTheme="minorHAnsi"/>
        </w:rPr>
        <w:t xml:space="preserve"> [Ocean Studies Board, http://www.nap.edu/openbook.php?record_id=10136&amp;page=11]</w:t>
      </w:r>
    </w:p>
    <w:p w:rsidR="00823B66" w:rsidRPr="00294D8C" w:rsidRDefault="00823B66" w:rsidP="00823B66">
      <w:pPr>
        <w:ind w:left="255"/>
        <w:rPr>
          <w:rFonts w:asciiTheme="minorHAnsi" w:hAnsiTheme="minorHAnsi"/>
        </w:rPr>
      </w:pPr>
      <w:r w:rsidRPr="00294D8C">
        <w:rPr>
          <w:rStyle w:val="Strong"/>
          <w:rFonts w:asciiTheme="minorHAnsi" w:hAnsiTheme="minorHAnsi"/>
          <w:sz w:val="16"/>
        </w:rPr>
        <w:t>R</w:t>
      </w:r>
      <w:r w:rsidRPr="00294D8C">
        <w:rPr>
          <w:rFonts w:asciiTheme="minorHAnsi" w:hAnsiTheme="minorHAnsi"/>
          <w:u w:val="single"/>
        </w:rPr>
        <w:t xml:space="preserve">ecent scientific evidence shows that major and widespread </w:t>
      </w:r>
      <w:r w:rsidRPr="00294D8C">
        <w:rPr>
          <w:rFonts w:asciiTheme="minorHAnsi" w:hAnsiTheme="minorHAnsi"/>
          <w:highlight w:val="green"/>
          <w:u w:val="single"/>
        </w:rPr>
        <w:t>climate changes have occurred with startling speed</w:t>
      </w:r>
      <w:r w:rsidRPr="00294D8C">
        <w:rPr>
          <w:rFonts w:asciiTheme="minorHAnsi" w:hAnsiTheme="minorHAnsi"/>
          <w:sz w:val="16"/>
        </w:rPr>
        <w:t xml:space="preserve">. For example, </w:t>
      </w:r>
      <w:r w:rsidRPr="00294D8C">
        <w:rPr>
          <w:rFonts w:asciiTheme="minorHAnsi" w:hAnsiTheme="minorHAnsi"/>
          <w:highlight w:val="green"/>
          <w:u w:val="single"/>
        </w:rPr>
        <w:t xml:space="preserve">roughly half the north Atlantic warming since the last ice age was </w:t>
      </w:r>
      <w:r w:rsidRPr="00294D8C">
        <w:rPr>
          <w:rFonts w:asciiTheme="minorHAnsi" w:hAnsiTheme="minorHAnsi"/>
          <w:b/>
          <w:highlight w:val="green"/>
          <w:u w:val="single"/>
        </w:rPr>
        <w:t>achieved in only a decade</w:t>
      </w:r>
      <w:r w:rsidRPr="00294D8C">
        <w:rPr>
          <w:rFonts w:asciiTheme="minorHAnsi" w:hAnsiTheme="minorHAnsi"/>
          <w:u w:val="single"/>
        </w:rPr>
        <w:t>, and it was accompanied by significant climatic changes across most of the globe</w:t>
      </w:r>
      <w:r w:rsidRPr="00294D8C">
        <w:rPr>
          <w:rFonts w:asciiTheme="minorHAnsi" w:hAnsiTheme="minorHAnsi"/>
          <w:sz w:val="16"/>
        </w:rPr>
        <w:t xml:space="preserve">. Similar events, </w:t>
      </w:r>
      <w:r w:rsidRPr="00294D8C">
        <w:rPr>
          <w:rFonts w:asciiTheme="minorHAnsi" w:hAnsiTheme="minorHAnsi"/>
          <w:u w:val="single"/>
        </w:rPr>
        <w:t xml:space="preserve">including local </w:t>
      </w:r>
      <w:proofErr w:type="spellStart"/>
      <w:r w:rsidRPr="00294D8C">
        <w:rPr>
          <w:rFonts w:asciiTheme="minorHAnsi" w:hAnsiTheme="minorHAnsi"/>
          <w:u w:val="single"/>
        </w:rPr>
        <w:t>warmings</w:t>
      </w:r>
      <w:proofErr w:type="spellEnd"/>
      <w:r w:rsidRPr="00294D8C">
        <w:rPr>
          <w:rFonts w:asciiTheme="minorHAnsi" w:hAnsiTheme="minorHAnsi"/>
          <w:u w:val="single"/>
        </w:rPr>
        <w:t xml:space="preserve"> as large as 16°C, occurred repeatedly during the slide into and climb out of the last ice age</w:t>
      </w:r>
      <w:r w:rsidRPr="00294D8C">
        <w:rPr>
          <w:rFonts w:asciiTheme="minorHAnsi" w:hAnsiTheme="minorHAnsi"/>
          <w:sz w:val="16"/>
        </w:rPr>
        <w:t xml:space="preserve">. Human civilizations arose after those extreme, global ice-age climate jumps. Severe droughts and other regional climate events during the current warm period have shown similar tendencies of abrupt onset and great persistence, often with adverse effects on societies. Abrupt climate changes were especially common when the climate system was being forced to change most rapidly. Thus, greenhouse warming and other human alterations of the earth system may increase the possibility of large, abrupt, and unwelcome regional or global climatic events. </w:t>
      </w:r>
      <w:r w:rsidRPr="00294D8C">
        <w:rPr>
          <w:rFonts w:asciiTheme="minorHAnsi" w:hAnsiTheme="minorHAnsi"/>
          <w:u w:val="single"/>
        </w:rPr>
        <w:t xml:space="preserve">The abrupt changes of the past are not fully explained yet, and </w:t>
      </w:r>
      <w:r w:rsidRPr="00294D8C">
        <w:rPr>
          <w:rFonts w:asciiTheme="minorHAnsi" w:hAnsiTheme="minorHAnsi"/>
          <w:highlight w:val="green"/>
          <w:u w:val="single"/>
        </w:rPr>
        <w:t xml:space="preserve">climate models typically </w:t>
      </w:r>
      <w:r w:rsidRPr="00294D8C">
        <w:rPr>
          <w:rFonts w:asciiTheme="minorHAnsi" w:hAnsiTheme="minorHAnsi"/>
          <w:b/>
          <w:highlight w:val="green"/>
          <w:u w:val="single"/>
        </w:rPr>
        <w:t>underestimate the size, speed, and extent of those changes</w:t>
      </w:r>
      <w:r w:rsidRPr="00294D8C">
        <w:rPr>
          <w:rFonts w:asciiTheme="minorHAnsi" w:hAnsiTheme="minorHAnsi"/>
          <w:sz w:val="16"/>
        </w:rPr>
        <w:t xml:space="preserve">. Hence, future abrupt changes cannot be predicted with confidence, and </w:t>
      </w:r>
      <w:r w:rsidRPr="00294D8C">
        <w:rPr>
          <w:rFonts w:asciiTheme="minorHAnsi" w:hAnsiTheme="minorHAnsi"/>
          <w:b/>
          <w:highlight w:val="green"/>
          <w:u w:val="single"/>
        </w:rPr>
        <w:t>climate surprises are to be expected</w:t>
      </w:r>
      <w:r w:rsidRPr="00294D8C">
        <w:rPr>
          <w:rFonts w:asciiTheme="minorHAnsi" w:hAnsiTheme="minorHAnsi"/>
          <w:u w:val="single"/>
        </w:rPr>
        <w:t>.</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rPr>
      </w:pPr>
      <w:r w:rsidRPr="00294D8C">
        <w:rPr>
          <w:rFonts w:asciiTheme="minorHAnsi" w:hAnsiTheme="minorHAnsi"/>
        </w:rPr>
        <w:t xml:space="preserve">e. Responsibility as a policy-maker  </w:t>
      </w:r>
    </w:p>
    <w:p w:rsidR="00823B66" w:rsidRPr="00294D8C" w:rsidRDefault="00823B66" w:rsidP="00823B66">
      <w:pPr>
        <w:rPr>
          <w:rFonts w:asciiTheme="minorHAnsi" w:hAnsiTheme="minorHAnsi"/>
        </w:rPr>
      </w:pPr>
      <w:proofErr w:type="gramStart"/>
      <w:r w:rsidRPr="00294D8C">
        <w:rPr>
          <w:rFonts w:asciiTheme="minorHAnsi" w:hAnsiTheme="minorHAnsi"/>
          <w:b/>
          <w:sz w:val="24"/>
        </w:rPr>
        <w:t>Alley, ‘8</w:t>
      </w:r>
      <w:r w:rsidRPr="00294D8C">
        <w:rPr>
          <w:rFonts w:asciiTheme="minorHAnsi" w:hAnsiTheme="minorHAnsi"/>
        </w:rPr>
        <w:t>.</w:t>
      </w:r>
      <w:proofErr w:type="gramEnd"/>
      <w:r w:rsidRPr="00294D8C">
        <w:rPr>
          <w:rFonts w:asciiTheme="minorHAnsi" w:hAnsiTheme="minorHAnsi"/>
        </w:rPr>
        <w:t xml:space="preserve"> </w:t>
      </w:r>
      <w:proofErr w:type="gramStart"/>
      <w:r w:rsidRPr="00294D8C">
        <w:rPr>
          <w:rFonts w:asciiTheme="minorHAnsi" w:hAnsiTheme="minorHAnsi"/>
        </w:rPr>
        <w:t xml:space="preserve">RB, Department of Geosciences at Penn State, Mar 28, </w:t>
      </w:r>
      <w:hyperlink r:id="rId68" w:history="1">
        <w:r w:rsidRPr="00294D8C">
          <w:rPr>
            <w:rStyle w:val="Hyperlink"/>
            <w:rFonts w:asciiTheme="minorHAnsi" w:hAnsiTheme="minorHAnsi"/>
          </w:rPr>
          <w:t>http://www.sciencemag.org/content/vol299/issue5615/index.dtl</w:t>
        </w:r>
      </w:hyperlink>
      <w:r w:rsidRPr="00294D8C">
        <w:rPr>
          <w:rFonts w:asciiTheme="minorHAnsi" w:hAnsiTheme="minorHAnsi"/>
        </w:rPr>
        <w:t>.</w:t>
      </w:r>
      <w:proofErr w:type="gramEnd"/>
      <w:r w:rsidRPr="00294D8C">
        <w:rPr>
          <w:rFonts w:asciiTheme="minorHAnsi" w:hAnsiTheme="minorHAnsi"/>
        </w:rPr>
        <w:t xml:space="preserve">  </w:t>
      </w:r>
    </w:p>
    <w:p w:rsidR="00823B66" w:rsidRPr="00294D8C" w:rsidRDefault="00823B66" w:rsidP="00823B66">
      <w:pPr>
        <w:pStyle w:val="card"/>
        <w:rPr>
          <w:rFonts w:asciiTheme="minorHAnsi" w:hAnsiTheme="minorHAnsi"/>
          <w:u w:val="single"/>
        </w:rPr>
      </w:pPr>
      <w:r w:rsidRPr="00294D8C">
        <w:rPr>
          <w:rFonts w:asciiTheme="minorHAnsi" w:hAnsiTheme="minorHAnsi"/>
          <w:sz w:val="16"/>
        </w:rPr>
        <w:t>The difficulty of identifying and quantifying all possible causes of abrupt climate change, and the lack of predictability</w:t>
      </w:r>
      <w:r w:rsidRPr="00294D8C">
        <w:rPr>
          <w:rFonts w:asciiTheme="minorHAnsi" w:hAnsiTheme="minorHAnsi"/>
          <w:sz w:val="16"/>
          <w:vertAlign w:val="superscript"/>
        </w:rPr>
        <w:t xml:space="preserve"> </w:t>
      </w:r>
      <w:r w:rsidRPr="00294D8C">
        <w:rPr>
          <w:rFonts w:asciiTheme="minorHAnsi" w:hAnsiTheme="minorHAnsi"/>
          <w:sz w:val="16"/>
        </w:rPr>
        <w:t xml:space="preserve">near thresholds, imply that </w:t>
      </w:r>
      <w:r w:rsidRPr="00294D8C">
        <w:rPr>
          <w:rFonts w:asciiTheme="minorHAnsi" w:hAnsiTheme="minorHAnsi"/>
          <w:highlight w:val="green"/>
          <w:u w:val="single"/>
        </w:rPr>
        <w:t>abrupt climate change will always</w:t>
      </w:r>
      <w:r w:rsidRPr="00294D8C">
        <w:rPr>
          <w:rFonts w:asciiTheme="minorHAnsi" w:hAnsiTheme="minorHAnsi"/>
          <w:highlight w:val="green"/>
          <w:u w:val="single"/>
          <w:vertAlign w:val="superscript"/>
        </w:rPr>
        <w:t xml:space="preserve"> </w:t>
      </w:r>
      <w:r w:rsidRPr="00294D8C">
        <w:rPr>
          <w:rFonts w:asciiTheme="minorHAnsi" w:hAnsiTheme="minorHAnsi"/>
          <w:highlight w:val="green"/>
          <w:u w:val="single"/>
        </w:rPr>
        <w:t>be accompanied by more uncertainty</w:t>
      </w:r>
      <w:r w:rsidRPr="00294D8C">
        <w:rPr>
          <w:rFonts w:asciiTheme="minorHAnsi" w:hAnsiTheme="minorHAnsi"/>
          <w:sz w:val="16"/>
        </w:rPr>
        <w:t xml:space="preserve"> than will gradual climate change.</w:t>
      </w:r>
      <w:r w:rsidRPr="00294D8C">
        <w:rPr>
          <w:rFonts w:asciiTheme="minorHAnsi" w:hAnsiTheme="minorHAnsi"/>
          <w:sz w:val="16"/>
          <w:vertAlign w:val="superscript"/>
        </w:rPr>
        <w:t xml:space="preserve"> </w:t>
      </w:r>
      <w:r w:rsidRPr="00294D8C">
        <w:rPr>
          <w:rFonts w:asciiTheme="minorHAnsi" w:hAnsiTheme="minorHAnsi"/>
          <w:sz w:val="16"/>
        </w:rPr>
        <w:t>Given the deep uncertainty about the nature and speed of future</w:t>
      </w:r>
      <w:r w:rsidRPr="00294D8C">
        <w:rPr>
          <w:rFonts w:asciiTheme="minorHAnsi" w:hAnsiTheme="minorHAnsi"/>
          <w:sz w:val="16"/>
          <w:vertAlign w:val="superscript"/>
        </w:rPr>
        <w:t xml:space="preserve"> </w:t>
      </w:r>
      <w:r w:rsidRPr="00294D8C">
        <w:rPr>
          <w:rFonts w:asciiTheme="minorHAnsi" w:hAnsiTheme="minorHAnsi"/>
          <w:sz w:val="16"/>
        </w:rPr>
        <w:t xml:space="preserve">climate changes, </w:t>
      </w:r>
      <w:r w:rsidRPr="00294D8C">
        <w:rPr>
          <w:rFonts w:asciiTheme="minorHAnsi" w:hAnsiTheme="minorHAnsi"/>
          <w:highlight w:val="green"/>
          <w:u w:val="single"/>
        </w:rPr>
        <w:t xml:space="preserve">policy-making thus </w:t>
      </w:r>
      <w:r w:rsidRPr="00294D8C">
        <w:rPr>
          <w:rFonts w:asciiTheme="minorHAnsi" w:hAnsiTheme="minorHAnsi"/>
          <w:b/>
          <w:highlight w:val="green"/>
          <w:u w:val="single"/>
        </w:rPr>
        <w:t>must focus</w:t>
      </w:r>
      <w:r w:rsidRPr="00294D8C">
        <w:rPr>
          <w:rFonts w:asciiTheme="minorHAnsi" w:hAnsiTheme="minorHAnsi"/>
          <w:highlight w:val="green"/>
          <w:u w:val="single"/>
        </w:rPr>
        <w:t xml:space="preserve"> on reducing vulnerability</w:t>
      </w:r>
      <w:r w:rsidRPr="00294D8C">
        <w:rPr>
          <w:rFonts w:asciiTheme="minorHAnsi" w:hAnsiTheme="minorHAnsi"/>
          <w:highlight w:val="green"/>
          <w:u w:val="single"/>
          <w:vertAlign w:val="superscript"/>
        </w:rPr>
        <w:t xml:space="preserve"> </w:t>
      </w:r>
      <w:r w:rsidRPr="00294D8C">
        <w:rPr>
          <w:rFonts w:asciiTheme="minorHAnsi" w:hAnsiTheme="minorHAnsi"/>
          <w:highlight w:val="green"/>
          <w:u w:val="single"/>
        </w:rPr>
        <w:t>of systems to impacts</w:t>
      </w:r>
      <w:r w:rsidRPr="00294D8C">
        <w:rPr>
          <w:rFonts w:asciiTheme="minorHAnsi" w:hAnsiTheme="minorHAnsi"/>
          <w:sz w:val="16"/>
        </w:rPr>
        <w:t xml:space="preserve"> by enhancing ecological and societal resiliency</w:t>
      </w:r>
      <w:r w:rsidRPr="00294D8C">
        <w:rPr>
          <w:rFonts w:asciiTheme="minorHAnsi" w:hAnsiTheme="minorHAnsi"/>
          <w:sz w:val="16"/>
          <w:vertAlign w:val="superscript"/>
        </w:rPr>
        <w:t xml:space="preserve"> </w:t>
      </w:r>
      <w:r w:rsidRPr="00294D8C">
        <w:rPr>
          <w:rFonts w:asciiTheme="minorHAnsi" w:hAnsiTheme="minorHAnsi"/>
          <w:sz w:val="16"/>
        </w:rPr>
        <w:t xml:space="preserve">and adaptability. </w:t>
      </w:r>
      <w:r w:rsidRPr="00294D8C">
        <w:rPr>
          <w:rFonts w:asciiTheme="minorHAnsi" w:hAnsiTheme="minorHAnsi"/>
          <w:u w:val="single"/>
        </w:rPr>
        <w:t>Failure of the Viking settlements in Greenland</w:t>
      </w:r>
      <w:r w:rsidRPr="00294D8C">
        <w:rPr>
          <w:rFonts w:asciiTheme="minorHAnsi" w:hAnsiTheme="minorHAnsi"/>
          <w:u w:val="single"/>
          <w:vertAlign w:val="superscript"/>
        </w:rPr>
        <w:t xml:space="preserve"> </w:t>
      </w:r>
      <w:r w:rsidRPr="00294D8C">
        <w:rPr>
          <w:rFonts w:asciiTheme="minorHAnsi" w:hAnsiTheme="minorHAnsi"/>
          <w:u w:val="single"/>
        </w:rPr>
        <w:t>but persistence of the neighboring Inuit during Little Ice Age</w:t>
      </w:r>
      <w:r w:rsidRPr="00294D8C">
        <w:rPr>
          <w:rFonts w:asciiTheme="minorHAnsi" w:hAnsiTheme="minorHAnsi"/>
          <w:u w:val="single"/>
          <w:vertAlign w:val="superscript"/>
        </w:rPr>
        <w:t xml:space="preserve"> </w:t>
      </w:r>
      <w:r w:rsidRPr="00294D8C">
        <w:rPr>
          <w:rFonts w:asciiTheme="minorHAnsi" w:hAnsiTheme="minorHAnsi"/>
          <w:u w:val="single"/>
        </w:rPr>
        <w:t>cooling</w:t>
      </w:r>
      <w:r w:rsidRPr="00294D8C">
        <w:rPr>
          <w:rFonts w:asciiTheme="minorHAnsi" w:hAnsiTheme="minorHAnsi"/>
          <w:sz w:val="16"/>
        </w:rPr>
        <w:t xml:space="preserve"> [e.g. (</w:t>
      </w:r>
      <w:hyperlink r:id="rId69" w:anchor="R64" w:history="1">
        <w:r w:rsidRPr="00294D8C">
          <w:rPr>
            <w:rStyle w:val="Hyperlink"/>
            <w:rFonts w:asciiTheme="minorHAnsi" w:hAnsiTheme="minorHAnsi"/>
          </w:rPr>
          <w:t>64</w:t>
        </w:r>
      </w:hyperlink>
      <w:r w:rsidRPr="00294D8C">
        <w:rPr>
          <w:rFonts w:asciiTheme="minorHAnsi" w:hAnsiTheme="minorHAnsi"/>
          <w:sz w:val="16"/>
        </w:rPr>
        <w:t xml:space="preserve">)] </w:t>
      </w:r>
      <w:r w:rsidRPr="00294D8C">
        <w:rPr>
          <w:rFonts w:asciiTheme="minorHAnsi" w:hAnsiTheme="minorHAnsi"/>
          <w:u w:val="single"/>
        </w:rPr>
        <w:t>underscores the value of developing</w:t>
      </w:r>
      <w:r w:rsidRPr="00294D8C">
        <w:rPr>
          <w:rFonts w:asciiTheme="minorHAnsi" w:hAnsiTheme="minorHAnsi"/>
          <w:u w:val="single"/>
          <w:vertAlign w:val="superscript"/>
        </w:rPr>
        <w:t xml:space="preserve"> </w:t>
      </w:r>
      <w:r w:rsidRPr="00294D8C">
        <w:rPr>
          <w:rFonts w:asciiTheme="minorHAnsi" w:hAnsiTheme="minorHAnsi"/>
          <w:u w:val="single"/>
        </w:rPr>
        <w:t>effective strategies that are favorable in the face of unanticipated</w:t>
      </w:r>
      <w:r w:rsidRPr="00294D8C">
        <w:rPr>
          <w:rFonts w:asciiTheme="minorHAnsi" w:hAnsiTheme="minorHAnsi"/>
          <w:u w:val="single"/>
          <w:vertAlign w:val="superscript"/>
        </w:rPr>
        <w:t xml:space="preserve"> </w:t>
      </w:r>
      <w:r w:rsidRPr="00294D8C">
        <w:rPr>
          <w:rFonts w:asciiTheme="minorHAnsi" w:hAnsiTheme="minorHAnsi"/>
          <w:u w:val="single"/>
        </w:rPr>
        <w:t>abrupt climate change. Research that contributes to identification</w:t>
      </w:r>
      <w:r w:rsidRPr="00294D8C">
        <w:rPr>
          <w:rFonts w:asciiTheme="minorHAnsi" w:hAnsiTheme="minorHAnsi"/>
          <w:u w:val="single"/>
          <w:vertAlign w:val="superscript"/>
        </w:rPr>
        <w:t xml:space="preserve"> </w:t>
      </w:r>
      <w:r w:rsidRPr="00294D8C">
        <w:rPr>
          <w:rFonts w:asciiTheme="minorHAnsi" w:hAnsiTheme="minorHAnsi"/>
          <w:u w:val="single"/>
        </w:rPr>
        <w:t>and evaluation of "no-regrets" policies--</w:t>
      </w:r>
      <w:r w:rsidRPr="00294D8C">
        <w:rPr>
          <w:rFonts w:asciiTheme="minorHAnsi" w:hAnsiTheme="minorHAnsi"/>
          <w:sz w:val="16"/>
        </w:rPr>
        <w:t>those actions that are</w:t>
      </w:r>
      <w:r w:rsidRPr="00294D8C">
        <w:rPr>
          <w:rFonts w:asciiTheme="minorHAnsi" w:hAnsiTheme="minorHAnsi"/>
          <w:sz w:val="16"/>
          <w:vertAlign w:val="superscript"/>
        </w:rPr>
        <w:t xml:space="preserve"> </w:t>
      </w:r>
      <w:r w:rsidRPr="00294D8C">
        <w:rPr>
          <w:rFonts w:asciiTheme="minorHAnsi" w:hAnsiTheme="minorHAnsi"/>
          <w:sz w:val="16"/>
        </w:rPr>
        <w:t>otherwise sensible and will improve resiliency and adaptability--</w:t>
      </w:r>
      <w:r w:rsidRPr="00294D8C">
        <w:rPr>
          <w:rFonts w:asciiTheme="minorHAnsi" w:hAnsiTheme="minorHAnsi"/>
          <w:u w:val="single"/>
        </w:rPr>
        <w:t>may</w:t>
      </w:r>
      <w:r w:rsidRPr="00294D8C">
        <w:rPr>
          <w:rFonts w:asciiTheme="minorHAnsi" w:hAnsiTheme="minorHAnsi"/>
          <w:u w:val="single"/>
          <w:vertAlign w:val="superscript"/>
        </w:rPr>
        <w:t xml:space="preserve"> </w:t>
      </w:r>
      <w:r w:rsidRPr="00294D8C">
        <w:rPr>
          <w:rFonts w:asciiTheme="minorHAnsi" w:hAnsiTheme="minorHAnsi"/>
          <w:u w:val="single"/>
        </w:rPr>
        <w:t>be especially useful (</w:t>
      </w:r>
      <w:hyperlink r:id="rId70" w:anchor="R2" w:history="1">
        <w:r w:rsidRPr="00294D8C">
          <w:rPr>
            <w:rStyle w:val="Hyperlink"/>
            <w:rFonts w:asciiTheme="minorHAnsi" w:hAnsiTheme="minorHAnsi"/>
          </w:rPr>
          <w:t>2</w:t>
        </w:r>
      </w:hyperlink>
      <w:r w:rsidRPr="00294D8C">
        <w:rPr>
          <w:rFonts w:asciiTheme="minorHAnsi" w:hAnsiTheme="minorHAnsi"/>
          <w:u w:val="single"/>
        </w:rPr>
        <w:t xml:space="preserve">). </w:t>
      </w:r>
      <w:r w:rsidRPr="00294D8C">
        <w:rPr>
          <w:rFonts w:asciiTheme="minorHAnsi" w:hAnsiTheme="minorHAnsi"/>
          <w:highlight w:val="green"/>
          <w:u w:val="single"/>
        </w:rPr>
        <w:t>Slowing the rate of human forcing</w:t>
      </w:r>
      <w:r w:rsidRPr="00294D8C">
        <w:rPr>
          <w:rFonts w:asciiTheme="minorHAnsi" w:hAnsiTheme="minorHAnsi"/>
          <w:highlight w:val="green"/>
          <w:u w:val="single"/>
          <w:vertAlign w:val="superscript"/>
        </w:rPr>
        <w:t xml:space="preserve"> </w:t>
      </w:r>
      <w:r w:rsidRPr="00294D8C">
        <w:rPr>
          <w:rFonts w:asciiTheme="minorHAnsi" w:hAnsiTheme="minorHAnsi"/>
          <w:highlight w:val="green"/>
          <w:u w:val="single"/>
        </w:rPr>
        <w:t>of the climate system may delay or even avoid crossing of thresholds</w:t>
      </w:r>
      <w:r w:rsidRPr="00294D8C">
        <w:rPr>
          <w:rFonts w:asciiTheme="minorHAnsi" w:hAnsiTheme="minorHAnsi"/>
          <w:u w:val="single"/>
        </w:rPr>
        <w:t xml:space="preserve">. </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rPr>
      </w:pPr>
      <w:proofErr w:type="gramStart"/>
      <w:r w:rsidRPr="00294D8C">
        <w:rPr>
          <w:rFonts w:asciiTheme="minorHAnsi" w:hAnsiTheme="minorHAnsi"/>
        </w:rPr>
        <w:t>f</w:t>
      </w:r>
      <w:proofErr w:type="gramEnd"/>
      <w:r w:rsidRPr="00294D8C">
        <w:rPr>
          <w:rFonts w:asciiTheme="minorHAnsi" w:hAnsiTheme="minorHAnsi"/>
        </w:rPr>
        <w:t xml:space="preserve">. Intervening actors – nature is deadlier than other humans </w:t>
      </w:r>
    </w:p>
    <w:p w:rsidR="00823B66" w:rsidRPr="00294D8C" w:rsidRDefault="00823B66" w:rsidP="00823B66">
      <w:pPr>
        <w:rPr>
          <w:rFonts w:asciiTheme="minorHAnsi" w:hAnsiTheme="minorHAnsi"/>
          <w:sz w:val="16"/>
        </w:rPr>
      </w:pPr>
      <w:r w:rsidRPr="00294D8C">
        <w:rPr>
          <w:rFonts w:asciiTheme="minorHAnsi" w:hAnsiTheme="minorHAnsi"/>
          <w:b/>
          <w:u w:val="single"/>
        </w:rPr>
        <w:t>Sid-Ahmed ’05</w:t>
      </w:r>
      <w:r w:rsidRPr="00294D8C">
        <w:rPr>
          <w:rFonts w:asciiTheme="minorHAnsi" w:hAnsiTheme="minorHAnsi"/>
        </w:rPr>
        <w:t xml:space="preserve"> [Mohamed, Al-Ahram Weekly Editor, Jan 6, “The post-earthquake world,” http://weekly.ahram.org.eg/2005/724/op3.htm] </w:t>
      </w:r>
    </w:p>
    <w:p w:rsidR="00823B66" w:rsidRPr="00294D8C" w:rsidRDefault="00823B66" w:rsidP="00823B66">
      <w:pPr>
        <w:ind w:left="300"/>
        <w:rPr>
          <w:rFonts w:asciiTheme="minorHAnsi" w:hAnsiTheme="minorHAnsi"/>
        </w:rPr>
      </w:pPr>
      <w:r w:rsidRPr="00294D8C">
        <w:rPr>
          <w:rFonts w:asciiTheme="minorHAnsi" w:hAnsiTheme="minorHAnsi"/>
          <w:sz w:val="16"/>
        </w:rPr>
        <w:t xml:space="preserve">The human species has never been exposed to a natural upheaval of this magnitude within living memory. What happened in South Asia is the ecological equivalent of 9/11. Ecological problems like global warming and </w:t>
      </w:r>
      <w:r w:rsidRPr="00294D8C">
        <w:rPr>
          <w:rStyle w:val="UnderlineChar"/>
          <w:rFonts w:asciiTheme="minorHAnsi" w:hAnsiTheme="minorHAnsi"/>
        </w:rPr>
        <w:t xml:space="preserve">climatic disturbances in general threaten to make our natural habitat unfit for human life. The </w:t>
      </w:r>
      <w:r w:rsidRPr="00294D8C">
        <w:rPr>
          <w:rStyle w:val="BoldUnderlineChar"/>
          <w:rFonts w:asciiTheme="minorHAnsi" w:eastAsiaTheme="minorHAnsi" w:hAnsiTheme="minorHAnsi"/>
        </w:rPr>
        <w:t>extinction of the species has become a very real possibility</w:t>
      </w:r>
      <w:r w:rsidRPr="00294D8C">
        <w:rPr>
          <w:rFonts w:asciiTheme="minorHAnsi" w:hAnsiTheme="minorHAnsi"/>
          <w:sz w:val="16"/>
        </w:rPr>
        <w:t xml:space="preserve">, whether by our own hand or </w:t>
      </w:r>
      <w:r w:rsidRPr="00294D8C">
        <w:rPr>
          <w:rStyle w:val="BoldUnderlineChar"/>
          <w:rFonts w:asciiTheme="minorHAnsi" w:eastAsiaTheme="minorHAnsi" w:hAnsiTheme="minorHAnsi"/>
        </w:rPr>
        <w:t>as a result of natural disasters</w:t>
      </w:r>
      <w:r w:rsidRPr="00294D8C">
        <w:rPr>
          <w:rFonts w:asciiTheme="minorHAnsi" w:hAnsiTheme="minorHAnsi"/>
          <w:sz w:val="16"/>
        </w:rPr>
        <w:t xml:space="preserve"> of a much greater magnitude than the Indian Ocean earthquake and the killer waves it spawned. Human </w:t>
      </w:r>
      <w:proofErr w:type="spellStart"/>
      <w:r w:rsidRPr="00294D8C">
        <w:rPr>
          <w:rFonts w:asciiTheme="minorHAnsi" w:hAnsiTheme="minorHAnsi"/>
          <w:sz w:val="16"/>
        </w:rPr>
        <w:t>civilisation</w:t>
      </w:r>
      <w:proofErr w:type="spellEnd"/>
      <w:r w:rsidRPr="00294D8C">
        <w:rPr>
          <w:rFonts w:asciiTheme="minorHAnsi" w:hAnsiTheme="minorHAnsi"/>
          <w:sz w:val="16"/>
        </w:rPr>
        <w:t xml:space="preserve"> has developed in the hope that Man will be able to reach welfare and prosperity on earth for everybody. But now things seem to be moving in the opposite direction, exposing planet Earth to the end of its role as a nurturing place for human life. Today, </w:t>
      </w:r>
      <w:r w:rsidRPr="00294D8C">
        <w:rPr>
          <w:rStyle w:val="BoldUnderlineChar"/>
          <w:rFonts w:asciiTheme="minorHAnsi" w:eastAsiaTheme="minorHAnsi" w:hAnsiTheme="minorHAnsi"/>
        </w:rPr>
        <w:t>human conflicts</w:t>
      </w:r>
      <w:r w:rsidRPr="00294D8C">
        <w:rPr>
          <w:rFonts w:asciiTheme="minorHAnsi" w:hAnsiTheme="minorHAnsi"/>
          <w:sz w:val="16"/>
        </w:rPr>
        <w:t xml:space="preserve"> have become less of a threat than the confrontation between Man and Nature. At least they </w:t>
      </w:r>
      <w:r w:rsidRPr="00294D8C">
        <w:rPr>
          <w:rStyle w:val="BoldUnderlineChar"/>
          <w:rFonts w:asciiTheme="minorHAnsi" w:eastAsiaTheme="minorHAnsi" w:hAnsiTheme="minorHAnsi"/>
        </w:rPr>
        <w:t>are less likely to bring about the end of the human species</w:t>
      </w:r>
      <w:r w:rsidRPr="00294D8C">
        <w:rPr>
          <w:rStyle w:val="UnderlineChar"/>
          <w:rFonts w:asciiTheme="minorHAnsi" w:hAnsiTheme="minorHAnsi"/>
        </w:rPr>
        <w:t xml:space="preserve">. The reactions of Nature </w:t>
      </w:r>
      <w:r w:rsidRPr="00294D8C">
        <w:rPr>
          <w:rFonts w:asciiTheme="minorHAnsi" w:hAnsiTheme="minorHAnsi"/>
          <w:sz w:val="16"/>
        </w:rPr>
        <w:t xml:space="preserve">as a result of its exposure to the onslaughts of human societies </w:t>
      </w:r>
      <w:r w:rsidRPr="00294D8C">
        <w:rPr>
          <w:rStyle w:val="UnderlineChar"/>
          <w:rFonts w:asciiTheme="minorHAnsi" w:hAnsiTheme="minorHAnsi"/>
        </w:rPr>
        <w:t>have become more important in determining the fate of the human species</w:t>
      </w:r>
      <w:r w:rsidRPr="00294D8C">
        <w:rPr>
          <w:rFonts w:asciiTheme="minorHAnsi" w:hAnsiTheme="minorHAnsi"/>
          <w:sz w:val="16"/>
        </w:rPr>
        <w:t xml:space="preserve"> than any harm it can inflict on itself. </w:t>
      </w:r>
      <w:r w:rsidRPr="00294D8C">
        <w:rPr>
          <w:rStyle w:val="UnderlineChar"/>
          <w:rFonts w:asciiTheme="minorHAnsi" w:hAnsiTheme="minorHAnsi"/>
        </w:rPr>
        <w:t>Until recently, the threat Nature represented was perceived as likely to arise only in the long run</w:t>
      </w:r>
      <w:r w:rsidRPr="00294D8C">
        <w:rPr>
          <w:rFonts w:asciiTheme="minorHAnsi" w:hAnsiTheme="minorHAnsi"/>
          <w:sz w:val="16"/>
        </w:rPr>
        <w:t xml:space="preserve">, related for instance to how global warming would affect life on our planet. Such a threat could take decades, even centuries, to reach a critical level. </w:t>
      </w:r>
      <w:r w:rsidRPr="00294D8C">
        <w:rPr>
          <w:rStyle w:val="UnderlineChar"/>
          <w:rFonts w:asciiTheme="minorHAnsi" w:hAnsiTheme="minorHAnsi"/>
        </w:rPr>
        <w:t>This perception has changed following the devastating earthquake and tsunamis</w:t>
      </w:r>
      <w:r w:rsidRPr="00294D8C">
        <w:rPr>
          <w:rFonts w:asciiTheme="minorHAnsi" w:hAnsiTheme="minorHAnsi"/>
          <w:sz w:val="16"/>
        </w:rPr>
        <w:t xml:space="preserve"> that hit the coastal regions of South Asia and, less violently, of East Africa, on 26 December. This cataclysmic event has underscored the vulnerability of our world before the wrath of Nature and shaken the sanguine belief that the end of the world is a long way away. </w:t>
      </w:r>
      <w:r w:rsidRPr="00294D8C">
        <w:rPr>
          <w:rStyle w:val="UnderlineChar"/>
          <w:rFonts w:asciiTheme="minorHAnsi" w:hAnsiTheme="minorHAnsi"/>
        </w:rPr>
        <w:t>Gone are the days when we could comfort ourselves with the notion that the extinction of the human race will not occur before a long-term future</w:t>
      </w:r>
      <w:r w:rsidRPr="00294D8C">
        <w:rPr>
          <w:rFonts w:asciiTheme="minorHAnsi" w:hAnsiTheme="minorHAnsi"/>
          <w:sz w:val="16"/>
        </w:rPr>
        <w:t xml:space="preserve"> that will only </w:t>
      </w:r>
      <w:proofErr w:type="spellStart"/>
      <w:r w:rsidRPr="00294D8C">
        <w:rPr>
          <w:rFonts w:asciiTheme="minorHAnsi" w:hAnsiTheme="minorHAnsi"/>
          <w:sz w:val="16"/>
        </w:rPr>
        <w:t>materialise</w:t>
      </w:r>
      <w:proofErr w:type="spellEnd"/>
      <w:r w:rsidRPr="00294D8C">
        <w:rPr>
          <w:rFonts w:asciiTheme="minorHAnsi" w:hAnsiTheme="minorHAnsi"/>
          <w:sz w:val="16"/>
        </w:rPr>
        <w:t xml:space="preserve"> after millions of years and not affect us directly in any way. </w:t>
      </w:r>
      <w:r w:rsidRPr="00294D8C">
        <w:rPr>
          <w:rStyle w:val="BoldUnderlineChar"/>
          <w:rFonts w:asciiTheme="minorHAnsi" w:eastAsiaTheme="minorHAnsi" w:hAnsiTheme="minorHAnsi"/>
        </w:rPr>
        <w:t>We are now forced to live with the possibility of an imminent demise of humankind</w:t>
      </w:r>
      <w:r w:rsidRPr="00294D8C">
        <w:rPr>
          <w:rStyle w:val="BoldUnderlineChar"/>
          <w:rFonts w:asciiTheme="minorHAnsi" w:eastAsiaTheme="minorHAnsi" w:hAnsiTheme="minorHAnsi"/>
          <w:b w:val="0"/>
        </w:rPr>
        <w:t>.</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t xml:space="preserve">Impact XT – Warming = Extinction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 xml:space="preserve">Warming </w:t>
      </w:r>
      <w:proofErr w:type="gramStart"/>
      <w:r w:rsidRPr="00294D8C">
        <w:rPr>
          <w:rFonts w:asciiTheme="minorHAnsi" w:hAnsiTheme="minorHAnsi"/>
          <w:b/>
        </w:rPr>
        <w:t>causes</w:t>
      </w:r>
      <w:proofErr w:type="gramEnd"/>
      <w:r w:rsidRPr="00294D8C">
        <w:rPr>
          <w:rFonts w:asciiTheme="minorHAnsi" w:hAnsiTheme="minorHAnsi"/>
          <w:b/>
        </w:rPr>
        <w:t xml:space="preserve"> extinction – oceans dry up and oxygen disappears.</w:t>
      </w:r>
    </w:p>
    <w:p w:rsidR="00823B66" w:rsidRPr="00294D8C" w:rsidRDefault="00823B66" w:rsidP="00823B66">
      <w:pPr>
        <w:rPr>
          <w:rFonts w:asciiTheme="minorHAnsi" w:hAnsiTheme="minorHAnsi"/>
        </w:rPr>
      </w:pPr>
      <w:r w:rsidRPr="00294D8C">
        <w:rPr>
          <w:rFonts w:asciiTheme="minorHAnsi" w:hAnsiTheme="minorHAnsi"/>
          <w:b/>
          <w:u w:val="single"/>
        </w:rPr>
        <w:t xml:space="preserve">Brandenburg &amp; </w:t>
      </w:r>
      <w:proofErr w:type="spellStart"/>
      <w:r w:rsidRPr="00294D8C">
        <w:rPr>
          <w:rFonts w:asciiTheme="minorHAnsi" w:hAnsiTheme="minorHAnsi"/>
          <w:b/>
          <w:u w:val="single"/>
        </w:rPr>
        <w:t>Paxson</w:t>
      </w:r>
      <w:proofErr w:type="spellEnd"/>
      <w:r w:rsidRPr="00294D8C">
        <w:rPr>
          <w:rFonts w:asciiTheme="minorHAnsi" w:hAnsiTheme="minorHAnsi"/>
          <w:b/>
          <w:u w:val="single"/>
        </w:rPr>
        <w:t xml:space="preserve"> ’99</w:t>
      </w:r>
      <w:r w:rsidRPr="00294D8C">
        <w:rPr>
          <w:rFonts w:asciiTheme="minorHAnsi" w:hAnsiTheme="minorHAnsi"/>
        </w:rPr>
        <w:t xml:space="preserve"> [John (physicist &amp; rocket scientist) &amp; Monica (award-winning author &amp; expert on global warming), </w:t>
      </w:r>
      <w:r w:rsidRPr="00294D8C">
        <w:rPr>
          <w:rFonts w:asciiTheme="minorHAnsi" w:hAnsiTheme="minorHAnsi"/>
          <w:i/>
        </w:rPr>
        <w:t>Dead Mars, Dying Earth</w:t>
      </w:r>
      <w:r w:rsidRPr="00294D8C">
        <w:rPr>
          <w:rFonts w:asciiTheme="minorHAnsi" w:hAnsiTheme="minorHAnsi"/>
        </w:rPr>
        <w:t>, p. 232]</w:t>
      </w:r>
    </w:p>
    <w:p w:rsidR="00823B66" w:rsidRPr="000B1F76" w:rsidRDefault="00823B66" w:rsidP="00823B66">
      <w:pPr>
        <w:rPr>
          <w:rFonts w:asciiTheme="minorHAnsi" w:hAnsiTheme="minorHAnsi"/>
          <w:sz w:val="16"/>
        </w:rPr>
      </w:pPr>
      <w:r w:rsidRPr="000B1F76">
        <w:rPr>
          <w:rFonts w:asciiTheme="minorHAnsi" w:hAnsiTheme="minorHAnsi"/>
          <w:sz w:val="16"/>
        </w:rPr>
        <w:t>One can imagine a scenario for global catastrophe that runs similarly. If the human race adopted a mentality like the crew aboard the ship Californian-as some urge, saying that both ozone hole and global warming will disappear if statistics are properly examined, and we need do nothing about either-the following scenario could occur. The world goes on its merry way and fossil fuels continue to power it. Rather than making painful or politically difficult choices, such as investing ill fusion research or enacting a rigorous plan of conserving, the industrial world chooses to muddle through the temperature climb. Let's imagine that America and Europe are too worried about economic dislocation to change course. </w:t>
      </w:r>
      <w:r w:rsidRPr="00294D8C">
        <w:rPr>
          <w:rFonts w:asciiTheme="minorHAnsi" w:hAnsiTheme="minorHAnsi"/>
          <w:highlight w:val="green"/>
          <w:u w:val="single"/>
        </w:rPr>
        <w:t>The ozone hole expands, driven by a monstrous synergy with global warming</w:t>
      </w:r>
      <w:r w:rsidRPr="00294D8C">
        <w:rPr>
          <w:rFonts w:asciiTheme="minorHAnsi" w:hAnsiTheme="minorHAnsi"/>
          <w:u w:val="single"/>
        </w:rPr>
        <w:t xml:space="preserve"> that puts more catalytic ice crystals into the stratosphere, but this affects the far north and south and not the major nations' heartlands. </w:t>
      </w:r>
      <w:r w:rsidRPr="00294D8C">
        <w:rPr>
          <w:rFonts w:asciiTheme="minorHAnsi" w:hAnsiTheme="minorHAnsi"/>
          <w:highlight w:val="green"/>
          <w:u w:val="single"/>
        </w:rPr>
        <w:t>The seas rise, the tropics roast but the media networks no longer cover it. The Amazon rainforest becomes the Amazon desert. Oxygen levels fall</w:t>
      </w:r>
      <w:r w:rsidRPr="00294D8C">
        <w:rPr>
          <w:rFonts w:asciiTheme="minorHAnsi" w:hAnsiTheme="minorHAnsi"/>
          <w:u w:val="single"/>
        </w:rPr>
        <w:t>, but profits rise for those who can provide it in bottles. </w:t>
      </w:r>
      <w:r w:rsidRPr="00294D8C">
        <w:rPr>
          <w:rFonts w:asciiTheme="minorHAnsi" w:hAnsiTheme="minorHAnsi"/>
          <w:highlight w:val="green"/>
          <w:u w:val="single"/>
        </w:rPr>
        <w:t>An equatorial high pressure zone forms, forcing drought in central Africa and Brazil, the Nile dries up and the monsoons fail. Then inevitably</w:t>
      </w:r>
      <w:r w:rsidRPr="00294D8C">
        <w:rPr>
          <w:rFonts w:asciiTheme="minorHAnsi" w:hAnsiTheme="minorHAnsi"/>
          <w:u w:val="single"/>
        </w:rPr>
        <w:t xml:space="preserve">, at some unlucky point in time, </w:t>
      </w:r>
      <w:r w:rsidRPr="00294D8C">
        <w:rPr>
          <w:rFonts w:asciiTheme="minorHAnsi" w:hAnsiTheme="minorHAnsi"/>
          <w:highlight w:val="green"/>
          <w:u w:val="single"/>
        </w:rPr>
        <w:t>a major unexpected event occurs</w:t>
      </w:r>
      <w:r w:rsidRPr="00294D8C">
        <w:rPr>
          <w:rFonts w:asciiTheme="minorHAnsi" w:hAnsiTheme="minorHAnsi"/>
          <w:u w:val="single"/>
        </w:rPr>
        <w:t xml:space="preserve">-a major volcanic eruption, a sudden and dramatic shift in ocean circulation or a large asteroid impact (those who think freakish accidents do not occur have paid little attention to life or Mars), or a nuclear war that starts between Pakistan and India and escalates to involve China and Russia . . . </w:t>
      </w:r>
      <w:r w:rsidRPr="00294D8C">
        <w:rPr>
          <w:rFonts w:asciiTheme="minorHAnsi" w:hAnsiTheme="minorHAnsi"/>
          <w:highlight w:val="green"/>
          <w:u w:val="single"/>
        </w:rPr>
        <w:t xml:space="preserve">Suddenly the gradual climb in global temperatures goes on a mad excursion as the oceans warm and release large amounts of dissolved carbon dioxide from their lower depths into the atmosphere. Oxygen levels go down precipitously as oxygen replaces lost oceanic carbon dioxide. Asthma cases double and then double again. </w:t>
      </w:r>
      <w:proofErr w:type="gramStart"/>
      <w:r w:rsidRPr="00294D8C">
        <w:rPr>
          <w:rFonts w:asciiTheme="minorHAnsi" w:hAnsiTheme="minorHAnsi"/>
          <w:highlight w:val="green"/>
          <w:u w:val="single"/>
        </w:rPr>
        <w:t>Now a third of the world fears breathing</w:t>
      </w:r>
      <w:r w:rsidRPr="00294D8C">
        <w:rPr>
          <w:rFonts w:asciiTheme="minorHAnsi" w:hAnsiTheme="minorHAnsi"/>
          <w:u w:val="single"/>
        </w:rPr>
        <w:t>.</w:t>
      </w:r>
      <w:proofErr w:type="gramEnd"/>
      <w:r w:rsidRPr="00294D8C">
        <w:rPr>
          <w:rFonts w:asciiTheme="minorHAnsi" w:hAnsiTheme="minorHAnsi"/>
          <w:u w:val="single"/>
        </w:rPr>
        <w:t xml:space="preserve"> As the oceans dump carbon dioxide, the greenhouse effect increases, </w:t>
      </w:r>
      <w:proofErr w:type="gramStart"/>
      <w:r w:rsidRPr="00294D8C">
        <w:rPr>
          <w:rFonts w:asciiTheme="minorHAnsi" w:hAnsiTheme="minorHAnsi"/>
          <w:u w:val="single"/>
        </w:rPr>
        <w:t>which further warms the oceans, causing them to dump even more carbon.</w:t>
      </w:r>
      <w:proofErr w:type="gramEnd"/>
      <w:r w:rsidRPr="00294D8C">
        <w:rPr>
          <w:rFonts w:asciiTheme="minorHAnsi" w:hAnsiTheme="minorHAnsi"/>
          <w:u w:val="single"/>
        </w:rPr>
        <w:t xml:space="preserve"> </w:t>
      </w:r>
      <w:r w:rsidRPr="00294D8C">
        <w:rPr>
          <w:rFonts w:asciiTheme="minorHAnsi" w:hAnsiTheme="minorHAnsi"/>
          <w:highlight w:val="green"/>
          <w:u w:val="single"/>
        </w:rPr>
        <w:t xml:space="preserve">Because of the heat, plants die and burn in enormous fires which release more carbon </w:t>
      </w:r>
      <w:proofErr w:type="gramStart"/>
      <w:r w:rsidRPr="00294D8C">
        <w:rPr>
          <w:rFonts w:asciiTheme="minorHAnsi" w:hAnsiTheme="minorHAnsi"/>
          <w:highlight w:val="green"/>
          <w:u w:val="single"/>
        </w:rPr>
        <w:t>dioxide,</w:t>
      </w:r>
      <w:proofErr w:type="gramEnd"/>
      <w:r w:rsidRPr="00294D8C">
        <w:rPr>
          <w:rFonts w:asciiTheme="minorHAnsi" w:hAnsiTheme="minorHAnsi"/>
          <w:highlight w:val="green"/>
          <w:u w:val="single"/>
        </w:rPr>
        <w:t xml:space="preserve"> and the oceans evaporate, adding more water vapor to the greenhouse</w:t>
      </w:r>
      <w:r w:rsidRPr="00294D8C">
        <w:rPr>
          <w:rFonts w:asciiTheme="minorHAnsi" w:hAnsiTheme="minorHAnsi"/>
          <w:u w:val="single"/>
        </w:rPr>
        <w:t xml:space="preserve">. Soon, </w:t>
      </w:r>
      <w:r w:rsidRPr="00294D8C">
        <w:rPr>
          <w:rFonts w:asciiTheme="minorHAnsi" w:hAnsiTheme="minorHAnsi"/>
          <w:highlight w:val="green"/>
          <w:u w:val="single"/>
        </w:rPr>
        <w:t>we are in</w:t>
      </w:r>
      <w:r w:rsidRPr="00294D8C">
        <w:rPr>
          <w:rFonts w:asciiTheme="minorHAnsi" w:hAnsiTheme="minorHAnsi"/>
          <w:u w:val="single"/>
        </w:rPr>
        <w:t xml:space="preserve"> what is termed </w:t>
      </w:r>
      <w:r w:rsidRPr="00294D8C">
        <w:rPr>
          <w:rFonts w:asciiTheme="minorHAnsi" w:hAnsiTheme="minorHAnsi"/>
          <w:highlight w:val="green"/>
          <w:u w:val="single"/>
        </w:rPr>
        <w:t>a runaway greenhouse effect</w:t>
      </w:r>
      <w:r w:rsidRPr="00294D8C">
        <w:rPr>
          <w:rFonts w:asciiTheme="minorHAnsi" w:hAnsiTheme="minorHAnsi"/>
          <w:u w:val="single"/>
        </w:rPr>
        <w:t>, as happened to Venus eons ago. The last two surviving scientists inevitably argue, one telling the other, "See! I told you the missing sink was in the ocean!" </w:t>
      </w:r>
      <w:r w:rsidRPr="00294D8C">
        <w:rPr>
          <w:rFonts w:asciiTheme="minorHAnsi" w:hAnsiTheme="minorHAnsi"/>
          <w:b/>
          <w:highlight w:val="green"/>
          <w:u w:val="single"/>
        </w:rPr>
        <w:t>Earth, as we know it, dies.</w:t>
      </w:r>
      <w:r w:rsidRPr="00294D8C">
        <w:rPr>
          <w:rFonts w:asciiTheme="minorHAnsi" w:hAnsiTheme="minorHAnsi"/>
          <w:b/>
          <w:u w:val="single"/>
        </w:rPr>
        <w:t xml:space="preserve"> </w:t>
      </w:r>
      <w:r w:rsidRPr="00294D8C">
        <w:rPr>
          <w:rFonts w:asciiTheme="minorHAnsi" w:hAnsiTheme="minorHAnsi"/>
          <w:u w:val="single"/>
        </w:rPr>
        <w:t>After this Venusian excursion in temperatures, </w:t>
      </w:r>
      <w:r w:rsidRPr="00294D8C">
        <w:rPr>
          <w:rFonts w:asciiTheme="minorHAnsi" w:hAnsiTheme="minorHAnsi"/>
          <w:highlight w:val="green"/>
          <w:u w:val="single"/>
        </w:rPr>
        <w:t>the oxygen disappears into the soil, the oceans evaporate and are lost and the dead Earth loses its ozone layer completely</w:t>
      </w:r>
      <w:r w:rsidRPr="00294D8C">
        <w:rPr>
          <w:rFonts w:asciiTheme="minorHAnsi" w:hAnsiTheme="minorHAnsi"/>
          <w:u w:val="single"/>
        </w:rPr>
        <w:t xml:space="preserve">. Earth is too far from the Sun for it to be the second Venus for long. Its atmosphere is slowly lost-as is its water-because of ultraviolet bombardment breaking up all the molecules apart from carbon dioxide. As the atmosphere becomes thin, the Earth becomes colder. For a short while temperatures are nearly normal, but the ultraviolet sears any life that tries to make a comeback. The carbon dioxide thins out to form a thin veneer with a few wispy clouds and dust devils. </w:t>
      </w:r>
      <w:r w:rsidRPr="00294D8C">
        <w:rPr>
          <w:rFonts w:asciiTheme="minorHAnsi" w:hAnsiTheme="minorHAnsi"/>
          <w:highlight w:val="green"/>
          <w:u w:val="single"/>
        </w:rPr>
        <w:t>Earth becomes the second Mars-red, desolate, with perhaps a few hardy microbes surviving</w:t>
      </w:r>
      <w:r w:rsidRPr="000B1F76">
        <w:rPr>
          <w:rFonts w:asciiTheme="minorHAnsi" w:hAnsiTheme="minorHAnsi"/>
          <w:sz w:val="16"/>
        </w:rPr>
        <w:t>.</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Warming causes planetary explosion.</w:t>
      </w:r>
    </w:p>
    <w:p w:rsidR="00823B66" w:rsidRPr="00294D8C" w:rsidRDefault="00823B66" w:rsidP="00823B66">
      <w:pPr>
        <w:rPr>
          <w:rFonts w:asciiTheme="minorHAnsi" w:hAnsiTheme="minorHAnsi"/>
        </w:rPr>
      </w:pPr>
      <w:proofErr w:type="spellStart"/>
      <w:r w:rsidRPr="00294D8C">
        <w:rPr>
          <w:rFonts w:asciiTheme="minorHAnsi" w:hAnsiTheme="minorHAnsi"/>
          <w:b/>
          <w:u w:val="single"/>
        </w:rPr>
        <w:t>Chalko</w:t>
      </w:r>
      <w:proofErr w:type="spellEnd"/>
      <w:r w:rsidRPr="00294D8C">
        <w:rPr>
          <w:rFonts w:asciiTheme="minorHAnsi" w:hAnsiTheme="minorHAnsi"/>
          <w:b/>
          <w:u w:val="single"/>
        </w:rPr>
        <w:t xml:space="preserve"> ’01</w:t>
      </w:r>
      <w:r w:rsidRPr="00294D8C">
        <w:rPr>
          <w:rFonts w:asciiTheme="minorHAnsi" w:hAnsiTheme="minorHAnsi"/>
        </w:rPr>
        <w:t xml:space="preserve"> [Tom, Head of Geophysics Division, Scientific E Research, Apr 8, “No second chance: can Earth explode as a result of Global Warming?” http://sci-e-research.com/geophysics.html]</w:t>
      </w:r>
    </w:p>
    <w:p w:rsidR="00823B66" w:rsidRPr="000B1F76" w:rsidRDefault="00823B66" w:rsidP="00823B66">
      <w:pPr>
        <w:rPr>
          <w:rFonts w:asciiTheme="minorHAnsi" w:hAnsiTheme="minorHAnsi"/>
          <w:sz w:val="16"/>
        </w:rPr>
      </w:pPr>
      <w:r w:rsidRPr="00294D8C">
        <w:rPr>
          <w:rFonts w:asciiTheme="minorHAnsi" w:hAnsiTheme="minorHAnsi"/>
          <w:highlight w:val="green"/>
          <w:u w:val="single"/>
        </w:rPr>
        <w:t>Consequences of global warming</w:t>
      </w:r>
      <w:r w:rsidRPr="00294D8C">
        <w:rPr>
          <w:rFonts w:asciiTheme="minorHAnsi" w:hAnsiTheme="minorHAnsi"/>
          <w:u w:val="single"/>
        </w:rPr>
        <w:t xml:space="preserve"> are far more serious than previously imagined. These consequences </w:t>
      </w:r>
      <w:r w:rsidRPr="00294D8C">
        <w:rPr>
          <w:rFonts w:asciiTheme="minorHAnsi" w:hAnsiTheme="minorHAnsi"/>
          <w:highlight w:val="green"/>
          <w:u w:val="single"/>
        </w:rPr>
        <w:t>relate to the</w:t>
      </w:r>
      <w:r w:rsidRPr="00294D8C">
        <w:rPr>
          <w:rFonts w:asciiTheme="minorHAnsi" w:hAnsiTheme="minorHAnsi"/>
          <w:u w:val="single"/>
        </w:rPr>
        <w:t xml:space="preserve"> newly discovered properties of the "</w:t>
      </w:r>
      <w:r w:rsidRPr="00294D8C">
        <w:rPr>
          <w:rFonts w:asciiTheme="minorHAnsi" w:hAnsiTheme="minorHAnsi"/>
          <w:highlight w:val="green"/>
          <w:u w:val="single"/>
        </w:rPr>
        <w:t>inner core" of our planet</w:t>
      </w:r>
      <w:r w:rsidRPr="000B1F76">
        <w:rPr>
          <w:rFonts w:asciiTheme="minorHAnsi" w:hAnsiTheme="minorHAnsi"/>
          <w:sz w:val="16"/>
        </w:rPr>
        <w:t xml:space="preserve">. It is a </w:t>
      </w:r>
      <w:proofErr w:type="spellStart"/>
      <w:r w:rsidRPr="000B1F76">
        <w:rPr>
          <w:rFonts w:asciiTheme="minorHAnsi" w:hAnsiTheme="minorHAnsi"/>
          <w:sz w:val="16"/>
        </w:rPr>
        <w:t>well established</w:t>
      </w:r>
      <w:proofErr w:type="spellEnd"/>
      <w:r w:rsidRPr="000B1F76">
        <w:rPr>
          <w:rFonts w:asciiTheme="minorHAnsi" w:hAnsiTheme="minorHAnsi"/>
          <w:sz w:val="16"/>
        </w:rPr>
        <w:t xml:space="preserve"> fact, verified by decades of seismic measurements, that the Earth's inner core is a nearly spherical solid of about 1220 km radius that occupies the central position of our planet. The generally accepted view today is that this solid grew slowly to its current size as a result of the "crystallization" of the surrounding liquid. The "latent heat" of this "crystallization" allegedly explains how the inner core generates heat. </w:t>
      </w:r>
      <w:r w:rsidRPr="00294D8C">
        <w:rPr>
          <w:rFonts w:asciiTheme="minorHAnsi" w:hAnsiTheme="minorHAnsi"/>
          <w:u w:val="single"/>
        </w:rPr>
        <w:t>This article considers global hydro-gravitational equilibrium conditions for the Earth's inner core and presents a</w:t>
      </w:r>
      <w:proofErr w:type="gramStart"/>
      <w:r w:rsidRPr="00294D8C">
        <w:rPr>
          <w:rFonts w:asciiTheme="minorHAnsi" w:hAnsiTheme="minorHAnsi"/>
          <w:u w:val="single"/>
        </w:rPr>
        <w:t>  proof</w:t>
      </w:r>
      <w:proofErr w:type="gramEnd"/>
      <w:r w:rsidRPr="00294D8C">
        <w:rPr>
          <w:rFonts w:asciiTheme="minorHAnsi" w:hAnsiTheme="minorHAnsi"/>
          <w:u w:val="single"/>
        </w:rPr>
        <w:t xml:space="preserve"> that </w:t>
      </w:r>
      <w:r w:rsidRPr="00294D8C">
        <w:rPr>
          <w:rFonts w:asciiTheme="minorHAnsi" w:hAnsiTheme="minorHAnsi"/>
          <w:highlight w:val="green"/>
          <w:u w:val="single"/>
        </w:rPr>
        <w:t>the solid core of our planet could never be smaller or lighter than a certain minimum, otherwise the core would not be able to remain in the center of the planet</w:t>
      </w:r>
      <w:r w:rsidRPr="00294D8C">
        <w:rPr>
          <w:rFonts w:asciiTheme="minorHAnsi" w:hAnsiTheme="minorHAnsi"/>
          <w:u w:val="single"/>
        </w:rPr>
        <w:t xml:space="preserve">. Since the inner core could have only been larger and heavier in the past than it is today - </w:t>
      </w:r>
      <w:r w:rsidRPr="00294D8C">
        <w:rPr>
          <w:rFonts w:asciiTheme="minorHAnsi" w:hAnsiTheme="minorHAnsi"/>
          <w:highlight w:val="green"/>
          <w:u w:val="single"/>
        </w:rPr>
        <w:t>it cannot be the result of any "crystallization</w:t>
      </w:r>
      <w:r w:rsidRPr="00294D8C">
        <w:rPr>
          <w:rFonts w:asciiTheme="minorHAnsi" w:hAnsiTheme="minorHAnsi"/>
          <w:u w:val="single"/>
        </w:rPr>
        <w:t xml:space="preserve">". This simple conclusion has astonishing consequences.  Imagine </w:t>
      </w:r>
      <w:r w:rsidRPr="00294D8C">
        <w:rPr>
          <w:rFonts w:asciiTheme="minorHAnsi" w:hAnsiTheme="minorHAnsi"/>
          <w:highlight w:val="green"/>
          <w:u w:val="single"/>
        </w:rPr>
        <w:t>a gigantic object of 1220 km radius that slowly becomes smaller, lighter and gives off heat for millions of years</w:t>
      </w:r>
      <w:r w:rsidRPr="00294D8C">
        <w:rPr>
          <w:rFonts w:asciiTheme="minorHAnsi" w:hAnsiTheme="minorHAnsi"/>
          <w:u w:val="single"/>
        </w:rPr>
        <w:t xml:space="preserve">. What could it be? It </w:t>
      </w:r>
      <w:r w:rsidRPr="00294D8C">
        <w:rPr>
          <w:rFonts w:asciiTheme="minorHAnsi" w:hAnsiTheme="minorHAnsi"/>
          <w:highlight w:val="green"/>
          <w:u w:val="single"/>
        </w:rPr>
        <w:t>can only be an object that generates heat by nuclear decay</w:t>
      </w:r>
      <w:r w:rsidRPr="00294D8C">
        <w:rPr>
          <w:rFonts w:asciiTheme="minorHAnsi" w:hAnsiTheme="minorHAnsi"/>
          <w:u w:val="single"/>
        </w:rPr>
        <w:t xml:space="preserve">.  The main consequence of the above is that all heat generated inside Earth is of </w:t>
      </w:r>
      <w:proofErr w:type="spellStart"/>
      <w:r w:rsidRPr="00294D8C">
        <w:rPr>
          <w:rFonts w:asciiTheme="minorHAnsi" w:hAnsiTheme="minorHAnsi"/>
          <w:u w:val="single"/>
        </w:rPr>
        <w:t>radionic</w:t>
      </w:r>
      <w:proofErr w:type="spellEnd"/>
      <w:r w:rsidRPr="00294D8C">
        <w:rPr>
          <w:rFonts w:asciiTheme="minorHAnsi" w:hAnsiTheme="minorHAnsi"/>
          <w:u w:val="single"/>
        </w:rPr>
        <w:t xml:space="preserve"> origin. In other words, </w:t>
      </w:r>
      <w:r w:rsidRPr="00294D8C">
        <w:rPr>
          <w:rFonts w:asciiTheme="minorHAnsi" w:hAnsiTheme="minorHAnsi"/>
          <w:highlight w:val="green"/>
          <w:u w:val="single"/>
        </w:rPr>
        <w:t>Earth</w:t>
      </w:r>
      <w:r w:rsidRPr="00294D8C">
        <w:rPr>
          <w:rFonts w:asciiTheme="minorHAnsi" w:hAnsiTheme="minorHAnsi"/>
          <w:u w:val="single"/>
        </w:rPr>
        <w:t xml:space="preserve"> in its entirety </w:t>
      </w:r>
      <w:r w:rsidRPr="00294D8C">
        <w:rPr>
          <w:rFonts w:asciiTheme="minorHAnsi" w:hAnsiTheme="minorHAnsi"/>
          <w:highlight w:val="green"/>
          <w:u w:val="single"/>
        </w:rPr>
        <w:t>can be considered a nuclear reactor</w:t>
      </w:r>
      <w:r w:rsidRPr="00294D8C">
        <w:rPr>
          <w:rFonts w:asciiTheme="minorHAnsi" w:hAnsiTheme="minorHAnsi"/>
          <w:u w:val="single"/>
        </w:rPr>
        <w:t xml:space="preserve"> fuelled by spontaneous fission of various isotopes in the super-heavy inner core, as well as their daughter products of decay in the mantle and in the crust.  </w:t>
      </w:r>
      <w:r w:rsidRPr="00294D8C">
        <w:rPr>
          <w:rFonts w:asciiTheme="minorHAnsi" w:hAnsiTheme="minorHAnsi"/>
          <w:highlight w:val="green"/>
          <w:u w:val="single"/>
        </w:rPr>
        <w:t>Life on Earth is possible only because of the efficient cooling of this reactor - a process that is limited primarily by the atmosphere</w:t>
      </w:r>
      <w:r w:rsidRPr="000B1F76">
        <w:rPr>
          <w:rFonts w:asciiTheme="minorHAnsi" w:hAnsiTheme="minorHAnsi"/>
          <w:sz w:val="16"/>
        </w:rPr>
        <w:t xml:space="preserve">. Currently this cooling is responsible for a fine thermal balance between the heat from the core reactor, the heat from the Sun and the radiation of heat into space, so that the average temperature on Earth is about 13 </w:t>
      </w:r>
      <w:proofErr w:type="spellStart"/>
      <w:r w:rsidRPr="000B1F76">
        <w:rPr>
          <w:rFonts w:asciiTheme="minorHAnsi" w:hAnsiTheme="minorHAnsi"/>
          <w:sz w:val="16"/>
        </w:rPr>
        <w:t>deg</w:t>
      </w:r>
      <w:proofErr w:type="spellEnd"/>
      <w:r w:rsidRPr="000B1F76">
        <w:rPr>
          <w:rFonts w:asciiTheme="minorHAnsi" w:hAnsiTheme="minorHAnsi"/>
          <w:sz w:val="16"/>
        </w:rPr>
        <w:t xml:space="preserve"> C. </w:t>
      </w:r>
      <w:r w:rsidRPr="00294D8C">
        <w:rPr>
          <w:rFonts w:asciiTheme="minorHAnsi" w:hAnsiTheme="minorHAnsi"/>
          <w:u w:val="single"/>
        </w:rPr>
        <w:t xml:space="preserve">Since the </w:t>
      </w:r>
      <w:proofErr w:type="spellStart"/>
      <w:r w:rsidRPr="00294D8C">
        <w:rPr>
          <w:rFonts w:asciiTheme="minorHAnsi" w:hAnsiTheme="minorHAnsi"/>
          <w:u w:val="single"/>
        </w:rPr>
        <w:t>radionic</w:t>
      </w:r>
      <w:proofErr w:type="spellEnd"/>
      <w:r w:rsidRPr="00294D8C">
        <w:rPr>
          <w:rFonts w:asciiTheme="minorHAnsi" w:hAnsiTheme="minorHAnsi"/>
          <w:u w:val="single"/>
        </w:rPr>
        <w:t xml:space="preserve"> heat is generated in the entire volume of nuclear fuel (the entire Earth) and cooling can occur only at the surface, </w:t>
      </w:r>
      <w:r w:rsidRPr="00294D8C">
        <w:rPr>
          <w:rFonts w:asciiTheme="minorHAnsi" w:hAnsiTheme="minorHAnsi"/>
          <w:highlight w:val="green"/>
          <w:u w:val="single"/>
        </w:rPr>
        <w:t>the hottest point of the planet should be in the very center</w:t>
      </w:r>
      <w:r w:rsidRPr="00294D8C">
        <w:rPr>
          <w:rFonts w:asciiTheme="minorHAnsi" w:hAnsiTheme="minorHAnsi"/>
          <w:u w:val="single"/>
        </w:rPr>
        <w:t xml:space="preserve"> of the planet</w:t>
      </w:r>
      <w:r w:rsidRPr="000B1F76">
        <w:rPr>
          <w:rFonts w:asciiTheme="minorHAnsi" w:hAnsiTheme="minorHAnsi"/>
          <w:sz w:val="16"/>
        </w:rPr>
        <w:t>.  This article examines the possibility of the "meltdown" of the central part of the inner core due to the reduced cooling capacity of the atmosphere, which traps progressively more solar heat due to the so-called greenhouse effect. Factors that can accelerate the meltdown process, such as an increased solar activity coinciding with increased emissions of greenhouse gasses are discussed.  </w:t>
      </w:r>
      <w:r w:rsidRPr="00294D8C">
        <w:rPr>
          <w:rFonts w:asciiTheme="minorHAnsi" w:hAnsiTheme="minorHAnsi"/>
          <w:highlight w:val="green"/>
          <w:u w:val="single"/>
        </w:rPr>
        <w:t>The most serious consequence of such a "meltdown" could be a gravity-buoyancy based segregation of</w:t>
      </w:r>
      <w:proofErr w:type="gramStart"/>
      <w:r w:rsidRPr="00294D8C">
        <w:rPr>
          <w:rFonts w:asciiTheme="minorHAnsi" w:hAnsiTheme="minorHAnsi"/>
          <w:highlight w:val="green"/>
          <w:u w:val="single"/>
        </w:rPr>
        <w:t>  unstable</w:t>
      </w:r>
      <w:proofErr w:type="gramEnd"/>
      <w:r w:rsidRPr="00294D8C">
        <w:rPr>
          <w:rFonts w:asciiTheme="minorHAnsi" w:hAnsiTheme="minorHAnsi"/>
          <w:highlight w:val="green"/>
          <w:u w:val="single"/>
        </w:rPr>
        <w:t xml:space="preserve"> isotopes in the molten inner core. Such </w:t>
      </w:r>
      <w:proofErr w:type="gramStart"/>
      <w:r w:rsidRPr="00294D8C">
        <w:rPr>
          <w:rFonts w:asciiTheme="minorHAnsi" w:hAnsiTheme="minorHAnsi"/>
          <w:highlight w:val="green"/>
          <w:u w:val="single"/>
        </w:rPr>
        <w:t>a segregation</w:t>
      </w:r>
      <w:proofErr w:type="gramEnd"/>
      <w:r w:rsidRPr="00294D8C">
        <w:rPr>
          <w:rFonts w:asciiTheme="minorHAnsi" w:hAnsiTheme="minorHAnsi"/>
          <w:highlight w:val="green"/>
          <w:u w:val="single"/>
        </w:rPr>
        <w:t xml:space="preserve"> can "enrich" the nuclear fuel in the core to the point of</w:t>
      </w:r>
      <w:r w:rsidRPr="00294D8C">
        <w:rPr>
          <w:rFonts w:asciiTheme="minorHAnsi" w:hAnsiTheme="minorHAnsi"/>
          <w:u w:val="single"/>
        </w:rPr>
        <w:t xml:space="preserve"> creating conditions for a chain reaction and </w:t>
      </w:r>
      <w:r w:rsidRPr="00294D8C">
        <w:rPr>
          <w:rFonts w:asciiTheme="minorHAnsi" w:hAnsiTheme="minorHAnsi"/>
          <w:highlight w:val="green"/>
          <w:u w:val="single"/>
        </w:rPr>
        <w:t>a gigantic atomic explosion</w:t>
      </w:r>
      <w:r w:rsidRPr="00294D8C">
        <w:rPr>
          <w:rFonts w:asciiTheme="minorHAnsi" w:hAnsiTheme="minorHAnsi"/>
          <w:u w:val="single"/>
        </w:rPr>
        <w:t>. Can Earth become another "asteroid belt" in the Solar system</w:t>
      </w:r>
      <w:r w:rsidRPr="000B1F76">
        <w:rPr>
          <w:rFonts w:asciiTheme="minorHAnsi" w:hAnsiTheme="minorHAnsi"/>
          <w:sz w:val="16"/>
        </w:rPr>
        <w:t xml:space="preserve">? It is a common knowledge (experiencing seasons) that solar heat is the dominant factor that determines temperatures on the surface of Earth. In the </w:t>
      </w:r>
      <w:proofErr w:type="gramStart"/>
      <w:r w:rsidRPr="000B1F76">
        <w:rPr>
          <w:rFonts w:asciiTheme="minorHAnsi" w:hAnsiTheme="minorHAnsi"/>
          <w:sz w:val="16"/>
        </w:rPr>
        <w:t>polar regions</w:t>
      </w:r>
      <w:proofErr w:type="gramEnd"/>
      <w:r w:rsidRPr="000B1F76">
        <w:rPr>
          <w:rFonts w:asciiTheme="minorHAnsi" w:hAnsiTheme="minorHAnsi"/>
          <w:sz w:val="16"/>
        </w:rPr>
        <w:t xml:space="preserve"> however, the contribution of solar heat is minimal and this is where the contribution of the heat from the inside of our planet can be seen best. </w:t>
      </w:r>
      <w:r w:rsidRPr="00294D8C">
        <w:rPr>
          <w:rFonts w:asciiTheme="minorHAnsi" w:hAnsiTheme="minorHAnsi"/>
          <w:highlight w:val="green"/>
          <w:u w:val="single"/>
        </w:rPr>
        <w:t>Raising polar ocean temperatures and melting of polar caps should therefore be the first symptoms of overheating of the inner core reactor</w:t>
      </w:r>
      <w:r w:rsidRPr="00294D8C">
        <w:rPr>
          <w:rFonts w:asciiTheme="minorHAnsi" w:hAnsiTheme="minorHAnsi"/>
          <w:u w:val="single"/>
        </w:rPr>
        <w:t>. While politicians and businessmen still debate the need for reducing greenhouse emissions and take pride to evade accepting any responsibility, the process of overheating of the inner core reactor has already begun - polar oceans have become warmer and polar caps have begun to melt. Do we have enough imagination, intelligence and integrity to comprehend the danger before the situation becomes irreversible</w:t>
      </w:r>
      <w:r w:rsidRPr="000B1F76">
        <w:rPr>
          <w:rFonts w:asciiTheme="minorHAnsi" w:hAnsiTheme="minorHAnsi"/>
          <w:sz w:val="16"/>
        </w:rPr>
        <w:t>?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Warming causes extinction – moral obligation</w:t>
      </w:r>
    </w:p>
    <w:p w:rsidR="00823B66" w:rsidRPr="00294D8C" w:rsidRDefault="00823B66" w:rsidP="00823B66">
      <w:pPr>
        <w:rPr>
          <w:rFonts w:asciiTheme="minorHAnsi" w:hAnsiTheme="minorHAnsi"/>
        </w:rPr>
      </w:pPr>
      <w:r w:rsidRPr="00294D8C">
        <w:rPr>
          <w:rFonts w:asciiTheme="minorHAnsi" w:hAnsiTheme="minorHAnsi"/>
          <w:b/>
        </w:rPr>
        <w:t>Thompson ‘9</w:t>
      </w:r>
      <w:r w:rsidRPr="00294D8C">
        <w:rPr>
          <w:rFonts w:asciiTheme="minorHAnsi" w:hAnsiTheme="minorHAnsi"/>
        </w:rPr>
        <w:t xml:space="preserve"> [Allen, Assistant professor of philosophy at Clemson University, “Responsibility for the End of Nature: Or, How I Learned to Stop Worrying and Love Global Warming”, Volume 14, Number 1, </w:t>
      </w:r>
      <w:proofErr w:type="gramStart"/>
      <w:r w:rsidRPr="00294D8C">
        <w:rPr>
          <w:rFonts w:asciiTheme="minorHAnsi" w:hAnsiTheme="minorHAnsi"/>
        </w:rPr>
        <w:t>Spring</w:t>
      </w:r>
      <w:proofErr w:type="gramEnd"/>
      <w:r w:rsidRPr="00294D8C">
        <w:rPr>
          <w:rFonts w:asciiTheme="minorHAnsi" w:hAnsiTheme="minorHAnsi"/>
        </w:rPr>
        <w:t xml:space="preserve"> 2009, Muse]</w:t>
      </w:r>
    </w:p>
    <w:p w:rsidR="00823B66" w:rsidRPr="00294D8C" w:rsidRDefault="00823B66" w:rsidP="00823B66">
      <w:pPr>
        <w:pStyle w:val="card"/>
        <w:ind w:left="0" w:right="0"/>
        <w:rPr>
          <w:rFonts w:asciiTheme="minorHAnsi" w:hAnsiTheme="minorHAnsi"/>
          <w:u w:val="single"/>
        </w:rPr>
      </w:pPr>
      <w:r w:rsidRPr="00294D8C">
        <w:rPr>
          <w:rFonts w:asciiTheme="minorHAnsi" w:hAnsiTheme="minorHAnsi"/>
          <w:sz w:val="16"/>
        </w:rPr>
        <w:t xml:space="preserve">In the last year we have seen radical changes in public opinion about global warming. </w:t>
      </w:r>
      <w:r w:rsidRPr="00294D8C">
        <w:rPr>
          <w:rFonts w:asciiTheme="minorHAnsi" w:hAnsiTheme="minorHAnsi"/>
          <w:b/>
          <w:u w:val="single"/>
        </w:rPr>
        <w:t>It is now widely accepted that human activity is causally connected to global climate change</w:t>
      </w:r>
      <w:r w:rsidRPr="00294D8C">
        <w:rPr>
          <w:rFonts w:asciiTheme="minorHAnsi" w:hAnsiTheme="minorHAnsi"/>
          <w:sz w:val="16"/>
        </w:rPr>
        <w:t xml:space="preserve">. I will take it for granted that global warming is real and largely caused by human beings burning [End Page 79] fossil fuel for energy. </w:t>
      </w:r>
      <w:r w:rsidRPr="00294D8C">
        <w:rPr>
          <w:rFonts w:asciiTheme="minorHAnsi" w:hAnsiTheme="minorHAnsi"/>
          <w:b/>
          <w:highlight w:val="cyan"/>
          <w:u w:val="single"/>
        </w:rPr>
        <w:t xml:space="preserve">Grim forecasts include environmental changes on a scale unprecedented </w:t>
      </w:r>
      <w:r w:rsidRPr="00294D8C">
        <w:rPr>
          <w:rFonts w:asciiTheme="minorHAnsi" w:hAnsiTheme="minorHAnsi"/>
          <w:b/>
          <w:u w:val="single"/>
        </w:rPr>
        <w:t>in human history</w:t>
      </w:r>
      <w:r w:rsidRPr="00294D8C">
        <w:rPr>
          <w:rFonts w:asciiTheme="minorHAnsi" w:hAnsiTheme="minorHAnsi"/>
          <w:sz w:val="16"/>
        </w:rPr>
        <w:t xml:space="preserve">, </w:t>
      </w:r>
      <w:r w:rsidRPr="00294D8C">
        <w:rPr>
          <w:rFonts w:asciiTheme="minorHAnsi" w:hAnsiTheme="minorHAnsi"/>
          <w:b/>
          <w:highlight w:val="cyan"/>
          <w:u w:val="single"/>
        </w:rPr>
        <w:t>including</w:t>
      </w:r>
      <w:r w:rsidRPr="00294D8C">
        <w:rPr>
          <w:rFonts w:asciiTheme="minorHAnsi" w:hAnsiTheme="minorHAnsi"/>
          <w:sz w:val="16"/>
        </w:rPr>
        <w:t xml:space="preserve"> melting polar ice caps, increased desertification, rising sea levels, and mass species </w:t>
      </w:r>
      <w:r w:rsidRPr="00294D8C">
        <w:rPr>
          <w:rFonts w:asciiTheme="minorHAnsi" w:hAnsiTheme="minorHAnsi"/>
          <w:highlight w:val="cyan"/>
          <w:u w:val="single"/>
        </w:rPr>
        <w:t>extinction</w:t>
      </w:r>
      <w:r w:rsidRPr="00294D8C">
        <w:rPr>
          <w:rFonts w:asciiTheme="minorHAnsi" w:hAnsiTheme="minorHAnsi"/>
          <w:sz w:val="16"/>
        </w:rPr>
        <w:t xml:space="preserve">. </w:t>
      </w:r>
      <w:r w:rsidRPr="00294D8C">
        <w:rPr>
          <w:rFonts w:asciiTheme="minorHAnsi" w:hAnsiTheme="minorHAnsi"/>
          <w:highlight w:val="cyan"/>
          <w:u w:val="single"/>
        </w:rPr>
        <w:t>The consequences for</w:t>
      </w:r>
      <w:r w:rsidRPr="00294D8C">
        <w:rPr>
          <w:rFonts w:asciiTheme="minorHAnsi" w:hAnsiTheme="minorHAnsi"/>
          <w:sz w:val="16"/>
        </w:rPr>
        <w:t xml:space="preserve"> human beings and other </w:t>
      </w:r>
      <w:r w:rsidRPr="00294D8C">
        <w:rPr>
          <w:rFonts w:asciiTheme="minorHAnsi" w:hAnsiTheme="minorHAnsi"/>
          <w:highlight w:val="cyan"/>
          <w:u w:val="single"/>
        </w:rPr>
        <w:t>life on Earth are</w:t>
      </w:r>
      <w:r w:rsidRPr="00294D8C">
        <w:rPr>
          <w:rFonts w:asciiTheme="minorHAnsi" w:hAnsiTheme="minorHAnsi"/>
          <w:sz w:val="16"/>
          <w:highlight w:val="cyan"/>
        </w:rPr>
        <w:t xml:space="preserve"> </w:t>
      </w:r>
      <w:r w:rsidRPr="00294D8C">
        <w:rPr>
          <w:rFonts w:asciiTheme="minorHAnsi" w:hAnsiTheme="minorHAnsi"/>
          <w:highlight w:val="cyan"/>
          <w:u w:val="single"/>
        </w:rPr>
        <w:t>potentially</w:t>
      </w:r>
      <w:r w:rsidRPr="00294D8C">
        <w:rPr>
          <w:rFonts w:asciiTheme="minorHAnsi" w:hAnsiTheme="minorHAnsi"/>
          <w:sz w:val="16"/>
          <w:highlight w:val="cyan"/>
        </w:rPr>
        <w:t xml:space="preserve"> </w:t>
      </w:r>
      <w:r w:rsidRPr="00294D8C">
        <w:rPr>
          <w:rFonts w:asciiTheme="minorHAnsi" w:hAnsiTheme="minorHAnsi"/>
          <w:highlight w:val="cyan"/>
          <w:u w:val="single"/>
        </w:rPr>
        <w:t>catastrophic</w:t>
      </w:r>
      <w:r w:rsidRPr="00294D8C">
        <w:rPr>
          <w:rFonts w:asciiTheme="minorHAnsi" w:hAnsiTheme="minorHAnsi"/>
          <w:sz w:val="16"/>
        </w:rPr>
        <w:t xml:space="preserve">. </w:t>
      </w:r>
      <w:r w:rsidRPr="00294D8C">
        <w:rPr>
          <w:rFonts w:asciiTheme="minorHAnsi" w:hAnsiTheme="minorHAnsi"/>
          <w:b/>
          <w:u w:val="single"/>
        </w:rPr>
        <w:t xml:space="preserve">Global </w:t>
      </w:r>
      <w:r w:rsidRPr="00294D8C">
        <w:rPr>
          <w:rFonts w:asciiTheme="minorHAnsi" w:hAnsiTheme="minorHAnsi"/>
          <w:b/>
          <w:highlight w:val="cyan"/>
          <w:u w:val="single"/>
        </w:rPr>
        <w:t xml:space="preserve">warming poses a threat of </w:t>
      </w:r>
      <w:r w:rsidRPr="00294D8C">
        <w:rPr>
          <w:rFonts w:asciiTheme="minorHAnsi" w:hAnsiTheme="minorHAnsi"/>
          <w:highlight w:val="cyan"/>
          <w:u w:val="single"/>
        </w:rPr>
        <w:t>outstanding magnitude</w:t>
      </w:r>
      <w:r w:rsidRPr="00294D8C">
        <w:rPr>
          <w:rFonts w:asciiTheme="minorHAnsi" w:hAnsiTheme="minorHAnsi"/>
          <w:sz w:val="16"/>
          <w:highlight w:val="cyan"/>
        </w:rPr>
        <w:t>.</w:t>
      </w:r>
      <w:r w:rsidRPr="00294D8C">
        <w:rPr>
          <w:rFonts w:asciiTheme="minorHAnsi" w:hAnsiTheme="minorHAnsi"/>
          <w:sz w:val="16"/>
        </w:rPr>
        <w:t xml:space="preserve"> While some features of this threat are expressed in descriptive predictions about a wide variety of ecological changes and potential consequences thereof, still </w:t>
      </w:r>
      <w:r w:rsidRPr="00294D8C">
        <w:rPr>
          <w:rFonts w:asciiTheme="minorHAnsi" w:hAnsiTheme="minorHAnsi"/>
          <w:b/>
          <w:u w:val="single"/>
        </w:rPr>
        <w:t>a</w:t>
      </w:r>
      <w:r w:rsidRPr="00294D8C">
        <w:rPr>
          <w:rFonts w:asciiTheme="minorHAnsi" w:hAnsiTheme="minorHAnsi"/>
          <w:sz w:val="16"/>
        </w:rPr>
        <w:t xml:space="preserve">nother </w:t>
      </w:r>
      <w:r w:rsidRPr="00294D8C">
        <w:rPr>
          <w:rFonts w:asciiTheme="minorHAnsi" w:hAnsiTheme="minorHAnsi"/>
          <w:b/>
          <w:u w:val="single"/>
        </w:rPr>
        <w:t xml:space="preserve">aspect of </w:t>
      </w:r>
      <w:r w:rsidRPr="00294D8C">
        <w:rPr>
          <w:rFonts w:asciiTheme="minorHAnsi" w:hAnsiTheme="minorHAnsi"/>
          <w:b/>
          <w:highlight w:val="cyan"/>
          <w:u w:val="single"/>
        </w:rPr>
        <w:t>the threat posed by</w:t>
      </w:r>
      <w:r w:rsidRPr="00294D8C">
        <w:rPr>
          <w:rFonts w:asciiTheme="minorHAnsi" w:hAnsiTheme="minorHAnsi"/>
          <w:b/>
          <w:u w:val="single"/>
        </w:rPr>
        <w:t xml:space="preserve"> global </w:t>
      </w:r>
      <w:r w:rsidRPr="00294D8C">
        <w:rPr>
          <w:rFonts w:asciiTheme="minorHAnsi" w:hAnsiTheme="minorHAnsi"/>
          <w:b/>
          <w:highlight w:val="cyan"/>
          <w:u w:val="single"/>
        </w:rPr>
        <w:t>warming is</w:t>
      </w:r>
      <w:r w:rsidRPr="00294D8C">
        <w:rPr>
          <w:rFonts w:asciiTheme="minorHAnsi" w:hAnsiTheme="minorHAnsi"/>
          <w:b/>
          <w:u w:val="single"/>
        </w:rPr>
        <w:t xml:space="preserve"> an </w:t>
      </w:r>
      <w:r w:rsidRPr="00294D8C">
        <w:rPr>
          <w:rFonts w:asciiTheme="minorHAnsi" w:hAnsiTheme="minorHAnsi"/>
          <w:highlight w:val="cyan"/>
          <w:u w:val="single"/>
        </w:rPr>
        <w:t>existential</w:t>
      </w:r>
      <w:r w:rsidRPr="00294D8C">
        <w:rPr>
          <w:rFonts w:asciiTheme="minorHAnsi" w:hAnsiTheme="minorHAnsi"/>
          <w:u w:val="single"/>
        </w:rPr>
        <w:t xml:space="preserve"> one</w:t>
      </w:r>
      <w:r w:rsidRPr="00294D8C">
        <w:rPr>
          <w:rFonts w:asciiTheme="minorHAnsi" w:hAnsiTheme="minorHAnsi"/>
          <w:b/>
          <w:u w:val="single"/>
        </w:rPr>
        <w:t xml:space="preserve"> connected to </w:t>
      </w:r>
      <w:r w:rsidRPr="00294D8C">
        <w:rPr>
          <w:rFonts w:asciiTheme="minorHAnsi" w:hAnsiTheme="minorHAnsi"/>
          <w:b/>
          <w:highlight w:val="cyan"/>
          <w:u w:val="single"/>
        </w:rPr>
        <w:t xml:space="preserve">our </w:t>
      </w:r>
      <w:r w:rsidRPr="00294D8C">
        <w:rPr>
          <w:rFonts w:asciiTheme="minorHAnsi" w:hAnsiTheme="minorHAnsi"/>
          <w:highlight w:val="cyan"/>
          <w:u w:val="single"/>
        </w:rPr>
        <w:t>moral responsibility.</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sz w:val="22"/>
        </w:rPr>
      </w:pPr>
      <w:r w:rsidRPr="00294D8C">
        <w:rPr>
          <w:rFonts w:asciiTheme="minorHAnsi" w:hAnsiTheme="minorHAnsi"/>
          <w:sz w:val="22"/>
        </w:rPr>
        <w:t xml:space="preserve">Warming = extinction </w:t>
      </w:r>
    </w:p>
    <w:p w:rsidR="00823B66" w:rsidRPr="00294D8C" w:rsidRDefault="00823B66" w:rsidP="00823B66">
      <w:pPr>
        <w:pStyle w:val="tag"/>
        <w:rPr>
          <w:rFonts w:asciiTheme="minorHAnsi" w:hAnsiTheme="minorHAnsi"/>
          <w:sz w:val="22"/>
        </w:rPr>
      </w:pPr>
      <w:proofErr w:type="spellStart"/>
      <w:r w:rsidRPr="00294D8C">
        <w:rPr>
          <w:rFonts w:asciiTheme="minorHAnsi" w:hAnsiTheme="minorHAnsi"/>
          <w:sz w:val="22"/>
        </w:rPr>
        <w:t>Antholis</w:t>
      </w:r>
      <w:proofErr w:type="spellEnd"/>
      <w:r w:rsidRPr="00294D8C">
        <w:rPr>
          <w:rFonts w:asciiTheme="minorHAnsi" w:hAnsiTheme="minorHAnsi"/>
          <w:sz w:val="22"/>
        </w:rPr>
        <w:t xml:space="preserve"> &amp; </w:t>
      </w:r>
      <w:proofErr w:type="spellStart"/>
      <w:r w:rsidRPr="00294D8C">
        <w:rPr>
          <w:rFonts w:asciiTheme="minorHAnsi" w:hAnsiTheme="minorHAnsi"/>
          <w:sz w:val="22"/>
        </w:rPr>
        <w:t>Talbott</w:t>
      </w:r>
      <w:proofErr w:type="spellEnd"/>
      <w:r w:rsidRPr="00294D8C">
        <w:rPr>
          <w:rFonts w:asciiTheme="minorHAnsi" w:hAnsiTheme="minorHAnsi"/>
          <w:sz w:val="22"/>
        </w:rPr>
        <w:t xml:space="preserve"> ’10 </w:t>
      </w:r>
    </w:p>
    <w:p w:rsidR="00823B66" w:rsidRPr="00294D8C" w:rsidRDefault="00823B66" w:rsidP="00823B66">
      <w:pPr>
        <w:rPr>
          <w:rFonts w:asciiTheme="minorHAnsi" w:hAnsiTheme="minorHAnsi"/>
        </w:rPr>
      </w:pPr>
      <w:r w:rsidRPr="00294D8C">
        <w:rPr>
          <w:rFonts w:asciiTheme="minorHAnsi" w:hAnsiTheme="minorHAnsi"/>
        </w:rPr>
        <w:t>[William J, Managing Director @ Brookings, Strobe, President @ Brookings, “Leaving a Good Legacy”, http://www.brookings.edu/opinions/2010/0607_global_warming_talbott_antholis.aspx]</w:t>
      </w:r>
    </w:p>
    <w:p w:rsidR="00823B66" w:rsidRPr="00294D8C" w:rsidRDefault="00823B66" w:rsidP="00823B66">
      <w:pPr>
        <w:pStyle w:val="card"/>
        <w:ind w:left="0" w:right="0"/>
        <w:rPr>
          <w:rFonts w:asciiTheme="minorHAnsi" w:hAnsiTheme="minorHAnsi"/>
        </w:rPr>
      </w:pPr>
      <w:r w:rsidRPr="00294D8C">
        <w:rPr>
          <w:rFonts w:asciiTheme="minorHAnsi" w:hAnsiTheme="minorHAnsi"/>
          <w:sz w:val="16"/>
        </w:rPr>
        <w:t xml:space="preserve">Beyond </w:t>
      </w:r>
      <w:r w:rsidRPr="00294D8C">
        <w:rPr>
          <w:rStyle w:val="underline"/>
          <w:rFonts w:asciiTheme="minorHAnsi" w:hAnsiTheme="minorHAnsi"/>
          <w:highlight w:val="yellow"/>
        </w:rPr>
        <w:t>the</w:t>
      </w:r>
      <w:r w:rsidRPr="00294D8C">
        <w:rPr>
          <w:rFonts w:asciiTheme="minorHAnsi" w:hAnsiTheme="minorHAnsi"/>
          <w:sz w:val="16"/>
        </w:rPr>
        <w:t xml:space="preserve"> political </w:t>
      </w:r>
      <w:r w:rsidRPr="00294D8C">
        <w:rPr>
          <w:rStyle w:val="underline"/>
          <w:rFonts w:asciiTheme="minorHAnsi" w:hAnsiTheme="minorHAnsi"/>
          <w:highlight w:val="yellow"/>
        </w:rPr>
        <w:t>stakes</w:t>
      </w:r>
      <w:r w:rsidRPr="00294D8C">
        <w:rPr>
          <w:rFonts w:asciiTheme="minorHAnsi" w:hAnsiTheme="minorHAnsi"/>
          <w:sz w:val="16"/>
        </w:rPr>
        <w:t xml:space="preserve">, there </w:t>
      </w:r>
      <w:r w:rsidRPr="00294D8C">
        <w:rPr>
          <w:rStyle w:val="Emphasis2"/>
          <w:rFonts w:asciiTheme="minorHAnsi" w:hAnsiTheme="minorHAnsi"/>
          <w:highlight w:val="yellow"/>
        </w:rPr>
        <w:t>are existential</w:t>
      </w:r>
      <w:r w:rsidRPr="00294D8C">
        <w:rPr>
          <w:rFonts w:asciiTheme="minorHAnsi" w:hAnsiTheme="minorHAnsi"/>
          <w:sz w:val="16"/>
        </w:rPr>
        <w:t xml:space="preserve"> ones. Today's citizens and leaders are not only the first generation to realize that </w:t>
      </w:r>
      <w:r w:rsidRPr="00294D8C">
        <w:rPr>
          <w:rStyle w:val="underline"/>
          <w:rFonts w:asciiTheme="minorHAnsi" w:hAnsiTheme="minorHAnsi"/>
        </w:rPr>
        <w:t>we are living in the era of global warming</w:t>
      </w:r>
      <w:r w:rsidRPr="00294D8C">
        <w:rPr>
          <w:rFonts w:asciiTheme="minorHAnsi" w:hAnsiTheme="minorHAnsi"/>
          <w:sz w:val="16"/>
        </w:rPr>
        <w:t xml:space="preserve">. </w:t>
      </w:r>
      <w:r w:rsidRPr="00294D8C">
        <w:rPr>
          <w:rStyle w:val="underline"/>
          <w:rFonts w:asciiTheme="minorHAnsi" w:hAnsiTheme="minorHAnsi"/>
          <w:highlight w:val="yellow"/>
        </w:rPr>
        <w:t>We could</w:t>
      </w:r>
      <w:r w:rsidRPr="00294D8C">
        <w:rPr>
          <w:rFonts w:asciiTheme="minorHAnsi" w:hAnsiTheme="minorHAnsi"/>
          <w:sz w:val="16"/>
        </w:rPr>
        <w:t xml:space="preserve"> also </w:t>
      </w:r>
      <w:r w:rsidRPr="00294D8C">
        <w:rPr>
          <w:rStyle w:val="underline"/>
          <w:rFonts w:asciiTheme="minorHAnsi" w:hAnsiTheme="minorHAnsi"/>
          <w:highlight w:val="yellow"/>
        </w:rPr>
        <w:t xml:space="preserve">be </w:t>
      </w:r>
      <w:r w:rsidRPr="00294D8C">
        <w:rPr>
          <w:rStyle w:val="Emphasis2"/>
          <w:rFonts w:asciiTheme="minorHAnsi" w:hAnsiTheme="minorHAnsi"/>
          <w:highlight w:val="yellow"/>
        </w:rPr>
        <w:t>the last</w:t>
      </w:r>
      <w:r w:rsidRPr="00294D8C">
        <w:rPr>
          <w:rStyle w:val="underline"/>
          <w:rFonts w:asciiTheme="minorHAnsi" w:hAnsiTheme="minorHAnsi"/>
          <w:highlight w:val="yellow"/>
        </w:rPr>
        <w:t xml:space="preserve"> that has a chance of slowing and eventually reversing the process</w:t>
      </w:r>
      <w:r w:rsidRPr="00294D8C">
        <w:rPr>
          <w:rFonts w:asciiTheme="minorHAnsi" w:hAnsiTheme="minorHAnsi"/>
          <w:sz w:val="16"/>
        </w:rPr>
        <w:t xml:space="preserve">.  This understanding of our predicament has deep roots. Throughout history, people have known that their lives and deeds were chapters in a saga connecting them to those who had come before and to those who would come after.  The conservative man of letters Edmund Burke saw society and civilization as a "partnership" of generations "between those who are living, those who are dead and those who are to be born." Burke feared citizens might become "unmindful of what they have received from their ancestors or of what is due to their posterity" and therefore run the risk of "[leaving] to those who come after them a ruin instead of </w:t>
      </w:r>
      <w:proofErr w:type="gramStart"/>
      <w:r w:rsidRPr="00294D8C">
        <w:rPr>
          <w:rFonts w:asciiTheme="minorHAnsi" w:hAnsiTheme="minorHAnsi"/>
          <w:sz w:val="16"/>
        </w:rPr>
        <w:t>an</w:t>
      </w:r>
      <w:proofErr w:type="gramEnd"/>
      <w:r w:rsidRPr="00294D8C">
        <w:rPr>
          <w:rFonts w:asciiTheme="minorHAnsi" w:hAnsiTheme="minorHAnsi"/>
          <w:sz w:val="16"/>
        </w:rPr>
        <w:t xml:space="preserve"> habitation."  Thomas Jefferson, Burke's contemporary, made much the same point when he argued that because "the earth belongs in usufruct [trust] to the living ... no generation can contract debts greater than may be paid during the course of its own existence." In the 20th century, Hannah Arendt, in The Human Condition, envisioned the "public realm" of a "common world" that would "contain a public space [that] cannot be erected for one generation and planned for the living only; it must transcend the life span of mortal men."  Such sentiments accord with how we conduct ourselves in our private lives. We instinctively think the shift from one generation to the next involves an accumulation of positive legacies. It has long been a working assumption that children would be at least somewhat better off than their parents: when something good happens to you, you should pay it forward rather than pay it back.  Our concept of intergenerational equity holds that assets do not belong exclusively to those who have accrued them; rather, those resources should, to the extent possible, be administered and preserved for those who will inherit them and will, partly as a consequence of their inheritance, live somewhat better lives than those who came before. We come into this world in debt to our ancestors, and we leave it an incrementally better place, believing our descendants will come up with means of fending off or coping with whatever their age throws at them.  Down through the years, that has been the narrative of the human family. But global warming alters it in a basic way. </w:t>
      </w:r>
      <w:r w:rsidRPr="00294D8C">
        <w:rPr>
          <w:rStyle w:val="underline"/>
          <w:rFonts w:asciiTheme="minorHAnsi" w:hAnsiTheme="minorHAnsi"/>
        </w:rPr>
        <w:t xml:space="preserve">We cannot leave those who come after us to their own devices. </w:t>
      </w:r>
      <w:r w:rsidRPr="00294D8C">
        <w:rPr>
          <w:rStyle w:val="underline"/>
          <w:rFonts w:asciiTheme="minorHAnsi" w:hAnsiTheme="minorHAnsi"/>
          <w:highlight w:val="yellow"/>
        </w:rPr>
        <w:t>If we do not get the process of mitigating climate change started</w:t>
      </w:r>
      <w:r w:rsidRPr="00294D8C">
        <w:rPr>
          <w:rStyle w:val="underline"/>
          <w:rFonts w:asciiTheme="minorHAnsi" w:hAnsiTheme="minorHAnsi"/>
        </w:rPr>
        <w:t xml:space="preserve"> right now, </w:t>
      </w:r>
      <w:r w:rsidRPr="00294D8C">
        <w:rPr>
          <w:rStyle w:val="underline"/>
          <w:rFonts w:asciiTheme="minorHAnsi" w:hAnsiTheme="minorHAnsi"/>
          <w:highlight w:val="yellow"/>
        </w:rPr>
        <w:t>our descendants</w:t>
      </w:r>
      <w:r w:rsidRPr="00294D8C">
        <w:rPr>
          <w:rStyle w:val="underline"/>
          <w:rFonts w:asciiTheme="minorHAnsi" w:hAnsiTheme="minorHAnsi"/>
        </w:rPr>
        <w:t>,</w:t>
      </w:r>
      <w:r w:rsidRPr="00294D8C">
        <w:rPr>
          <w:rFonts w:asciiTheme="minorHAnsi" w:hAnsiTheme="minorHAnsi"/>
          <w:sz w:val="16"/>
        </w:rPr>
        <w:t xml:space="preserve"> however skilled, </w:t>
      </w:r>
      <w:r w:rsidRPr="00294D8C">
        <w:rPr>
          <w:rStyle w:val="underline"/>
          <w:rFonts w:asciiTheme="minorHAnsi" w:hAnsiTheme="minorHAnsi"/>
          <w:highlight w:val="yellow"/>
        </w:rPr>
        <w:t>will not be able to cope with the consequences</w:t>
      </w:r>
      <w:r w:rsidRPr="00294D8C">
        <w:rPr>
          <w:rFonts w:asciiTheme="minorHAnsi" w:hAnsiTheme="minorHAnsi"/>
          <w:sz w:val="16"/>
        </w:rPr>
        <w:t>. If we do nothing</w:t>
      </w:r>
      <w:r w:rsidRPr="00294D8C">
        <w:rPr>
          <w:rStyle w:val="underline"/>
          <w:rFonts w:asciiTheme="minorHAnsi" w:hAnsiTheme="minorHAnsi"/>
        </w:rPr>
        <w:t xml:space="preserve">, </w:t>
      </w:r>
      <w:r w:rsidRPr="00294D8C">
        <w:rPr>
          <w:rStyle w:val="underline"/>
          <w:rFonts w:asciiTheme="minorHAnsi" w:hAnsiTheme="minorHAnsi"/>
          <w:highlight w:val="yellow"/>
        </w:rPr>
        <w:t>we will</w:t>
      </w:r>
      <w:r w:rsidRPr="00294D8C">
        <w:rPr>
          <w:rStyle w:val="underline"/>
          <w:rFonts w:asciiTheme="minorHAnsi" w:hAnsiTheme="minorHAnsi"/>
        </w:rPr>
        <w:t xml:space="preserve"> likely </w:t>
      </w:r>
      <w:r w:rsidRPr="00294D8C">
        <w:rPr>
          <w:rStyle w:val="underline"/>
          <w:rFonts w:asciiTheme="minorHAnsi" w:hAnsiTheme="minorHAnsi"/>
          <w:highlight w:val="yellow"/>
        </w:rPr>
        <w:t>bequeath to them a</w:t>
      </w:r>
      <w:r w:rsidRPr="00294D8C">
        <w:rPr>
          <w:rFonts w:asciiTheme="minorHAnsi" w:hAnsiTheme="minorHAnsi"/>
          <w:sz w:val="16"/>
        </w:rPr>
        <w:t xml:space="preserve"> less habitable — perhaps even </w:t>
      </w:r>
      <w:r w:rsidRPr="00294D8C">
        <w:rPr>
          <w:rStyle w:val="Emphasis2"/>
          <w:rFonts w:asciiTheme="minorHAnsi" w:hAnsiTheme="minorHAnsi"/>
          <w:highlight w:val="yellow"/>
        </w:rPr>
        <w:t>uninhabitable — planet</w:t>
      </w:r>
      <w:r w:rsidRPr="00294D8C">
        <w:rPr>
          <w:rStyle w:val="Emphasis2"/>
          <w:rFonts w:asciiTheme="minorHAnsi" w:hAnsiTheme="minorHAnsi"/>
        </w:rPr>
        <w:t>,</w:t>
      </w:r>
      <w:r w:rsidRPr="00294D8C">
        <w:rPr>
          <w:rFonts w:asciiTheme="minorHAnsi" w:hAnsiTheme="minorHAnsi"/>
          <w:sz w:val="16"/>
        </w:rPr>
        <w:t xml:space="preserve"> the most negative legacy imaginable. That is why </w:t>
      </w:r>
      <w:r w:rsidRPr="00294D8C">
        <w:rPr>
          <w:rStyle w:val="Emphasis2"/>
          <w:rFonts w:asciiTheme="minorHAnsi" w:hAnsiTheme="minorHAnsi"/>
        </w:rPr>
        <w:t>there is no time to lose</w:t>
      </w:r>
      <w:r w:rsidRPr="00294D8C">
        <w:rPr>
          <w:rFonts w:asciiTheme="minorHAnsi" w:hAnsiTheme="minorHAnsi"/>
          <w:sz w:val="16"/>
        </w:rPr>
        <w:t>.</w:t>
      </w:r>
      <w:r w:rsidRPr="00294D8C">
        <w:rPr>
          <w:rFonts w:asciiTheme="minorHAnsi" w:hAnsiTheme="minorHAnsi"/>
        </w:rPr>
        <w:t xml:space="preserve"> </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sz w:val="22"/>
        </w:rPr>
      </w:pPr>
      <w:r w:rsidRPr="00294D8C">
        <w:rPr>
          <w:rFonts w:asciiTheme="minorHAnsi" w:hAnsiTheme="minorHAnsi"/>
          <w:sz w:val="22"/>
        </w:rPr>
        <w:t xml:space="preserve">Reducing warming key to prevent extinction </w:t>
      </w:r>
    </w:p>
    <w:p w:rsidR="00823B66" w:rsidRPr="00294D8C" w:rsidRDefault="00823B66" w:rsidP="00823B66">
      <w:pPr>
        <w:rPr>
          <w:rFonts w:asciiTheme="minorHAnsi" w:hAnsiTheme="minorHAnsi"/>
        </w:rPr>
      </w:pPr>
      <w:proofErr w:type="spellStart"/>
      <w:r w:rsidRPr="00294D8C">
        <w:rPr>
          <w:rStyle w:val="cite"/>
          <w:rFonts w:asciiTheme="minorHAnsi" w:hAnsiTheme="minorHAnsi"/>
        </w:rPr>
        <w:t>Sethness</w:t>
      </w:r>
      <w:proofErr w:type="spellEnd"/>
      <w:r w:rsidRPr="00294D8C">
        <w:rPr>
          <w:rStyle w:val="cite"/>
          <w:rFonts w:asciiTheme="minorHAnsi" w:hAnsiTheme="minorHAnsi"/>
        </w:rPr>
        <w:t xml:space="preserve"> 4-4</w:t>
      </w:r>
      <w:r w:rsidRPr="00294D8C">
        <w:rPr>
          <w:rFonts w:asciiTheme="minorHAnsi" w:hAnsiTheme="minorHAnsi"/>
        </w:rPr>
        <w:t>-10 [Javier, “Progress In The Face Of Climate Catastrophe?</w:t>
      </w:r>
      <w:proofErr w:type="gramStart"/>
      <w:r w:rsidRPr="00294D8C">
        <w:rPr>
          <w:rFonts w:asciiTheme="minorHAnsi" w:hAnsiTheme="minorHAnsi"/>
        </w:rPr>
        <w:t>”,</w:t>
      </w:r>
      <w:proofErr w:type="gramEnd"/>
      <w:r w:rsidRPr="00294D8C">
        <w:rPr>
          <w:rFonts w:asciiTheme="minorHAnsi" w:hAnsiTheme="minorHAnsi"/>
        </w:rPr>
        <w:t xml:space="preserve"> http://www.countercurrents.org/sethness020410.htm]</w:t>
      </w:r>
    </w:p>
    <w:p w:rsidR="00823B66" w:rsidRPr="00294D8C" w:rsidRDefault="00823B66" w:rsidP="00823B66">
      <w:pPr>
        <w:pStyle w:val="card"/>
        <w:ind w:left="0" w:right="0"/>
        <w:rPr>
          <w:rFonts w:asciiTheme="minorHAnsi" w:hAnsiTheme="minorHAnsi"/>
          <w:sz w:val="16"/>
        </w:rPr>
      </w:pPr>
      <w:r w:rsidRPr="00294D8C">
        <w:rPr>
          <w:rStyle w:val="underline"/>
          <w:rFonts w:asciiTheme="minorHAnsi" w:hAnsiTheme="minorHAnsi"/>
        </w:rPr>
        <w:t>The status quo</w:t>
      </w:r>
      <w:r w:rsidRPr="00294D8C">
        <w:rPr>
          <w:rFonts w:asciiTheme="minorHAnsi" w:hAnsiTheme="minorHAnsi"/>
          <w:sz w:val="16"/>
        </w:rPr>
        <w:t xml:space="preserve">, like the time on which </w:t>
      </w:r>
      <w:proofErr w:type="spellStart"/>
      <w:r w:rsidRPr="00294D8C">
        <w:rPr>
          <w:rFonts w:asciiTheme="minorHAnsi" w:hAnsiTheme="minorHAnsi"/>
          <w:sz w:val="16"/>
        </w:rPr>
        <w:t>Adorno</w:t>
      </w:r>
      <w:proofErr w:type="spellEnd"/>
      <w:r w:rsidRPr="00294D8C">
        <w:rPr>
          <w:rFonts w:asciiTheme="minorHAnsi" w:hAnsiTheme="minorHAnsi"/>
          <w:sz w:val="16"/>
        </w:rPr>
        <w:t xml:space="preserve"> was reflecting on in 1962, </w:t>
      </w:r>
      <w:r w:rsidRPr="00294D8C">
        <w:rPr>
          <w:rStyle w:val="underline"/>
          <w:rFonts w:asciiTheme="minorHAnsi" w:hAnsiTheme="minorHAnsi"/>
        </w:rPr>
        <w:t>is marked by the potential for “universal regression” and “absolutely destructive possibilities.”</w:t>
      </w:r>
      <w:r w:rsidRPr="00294D8C">
        <w:rPr>
          <w:rFonts w:asciiTheme="minorHAnsi" w:hAnsiTheme="minorHAnsi"/>
          <w:sz w:val="16"/>
        </w:rPr>
        <w:t xml:space="preserve"> It is surely the case that “humanity’s own global societal constitution” is at present in jeopardy—</w:t>
      </w:r>
      <w:r w:rsidRPr="00294D8C">
        <w:rPr>
          <w:rStyle w:val="Emphasis2"/>
          <w:rFonts w:asciiTheme="minorHAnsi" w:hAnsiTheme="minorHAnsi"/>
        </w:rPr>
        <w:t>human survival is itself in question</w:t>
      </w:r>
      <w:r w:rsidRPr="00294D8C">
        <w:rPr>
          <w:rStyle w:val="underline"/>
          <w:rFonts w:asciiTheme="minorHAnsi" w:hAnsiTheme="minorHAnsi"/>
        </w:rPr>
        <w:t>.</w:t>
      </w:r>
      <w:r w:rsidRPr="00294D8C">
        <w:rPr>
          <w:rFonts w:asciiTheme="minorHAnsi" w:hAnsiTheme="minorHAnsi"/>
          <w:sz w:val="16"/>
        </w:rPr>
        <w:t xml:space="preserve"> For confirmation of this claim, one need only peruse the many climatological reports that have been released in recent months which predict that, </w:t>
      </w:r>
      <w:r w:rsidRPr="00294D8C">
        <w:rPr>
          <w:rStyle w:val="underline"/>
          <w:rFonts w:asciiTheme="minorHAnsi" w:hAnsiTheme="minorHAnsi"/>
        </w:rPr>
        <w:t>due to dangerous anthropogenic interference with the Earth’s climate, average global temperatures will likely rise between 4° and 6° C before 2100</w:t>
      </w:r>
      <w:r w:rsidRPr="00294D8C">
        <w:rPr>
          <w:rFonts w:asciiTheme="minorHAnsi" w:hAnsiTheme="minorHAnsi"/>
          <w:sz w:val="16"/>
        </w:rPr>
        <w:t xml:space="preserve"> [13]. </w:t>
      </w:r>
      <w:r w:rsidRPr="00294D8C">
        <w:rPr>
          <w:rStyle w:val="underline"/>
          <w:rFonts w:asciiTheme="minorHAnsi" w:hAnsiTheme="minorHAnsi"/>
        </w:rPr>
        <w:t>Climate change on such a scale would</w:t>
      </w:r>
      <w:r w:rsidRPr="00294D8C">
        <w:rPr>
          <w:rFonts w:asciiTheme="minorHAnsi" w:hAnsiTheme="minorHAnsi"/>
          <w:sz w:val="16"/>
        </w:rPr>
        <w:t xml:space="preserve"> truly </w:t>
      </w:r>
      <w:r w:rsidRPr="00294D8C">
        <w:rPr>
          <w:rStyle w:val="underline"/>
          <w:rFonts w:asciiTheme="minorHAnsi" w:hAnsiTheme="minorHAnsi"/>
        </w:rPr>
        <w:t>be catastrophic:</w:t>
      </w:r>
      <w:r w:rsidRPr="00294D8C">
        <w:rPr>
          <w:rFonts w:asciiTheme="minorHAnsi" w:hAnsiTheme="minorHAnsi"/>
          <w:sz w:val="16"/>
        </w:rPr>
        <w:t xml:space="preserve"> the British environmental journalist Mark </w:t>
      </w:r>
      <w:proofErr w:type="spellStart"/>
      <w:r w:rsidRPr="00294D8C">
        <w:rPr>
          <w:rFonts w:asciiTheme="minorHAnsi" w:hAnsiTheme="minorHAnsi"/>
          <w:sz w:val="16"/>
        </w:rPr>
        <w:t>Lynas</w:t>
      </w:r>
      <w:proofErr w:type="spellEnd"/>
      <w:r w:rsidRPr="00294D8C">
        <w:rPr>
          <w:rFonts w:asciiTheme="minorHAnsi" w:hAnsiTheme="minorHAnsi"/>
          <w:sz w:val="16"/>
        </w:rPr>
        <w:t xml:space="preserve"> tells us in Six Degrees: Our Future on a Hotter World, his devastating synthesis of an enormous breadth of recent climatological findings, that </w:t>
      </w:r>
      <w:r w:rsidRPr="00294D8C">
        <w:rPr>
          <w:rStyle w:val="underline"/>
          <w:rFonts w:asciiTheme="minorHAnsi" w:hAnsiTheme="minorHAnsi"/>
        </w:rPr>
        <w:t>a world with an increased average global temperature of 4° C</w:t>
      </w:r>
      <w:r w:rsidRPr="00294D8C">
        <w:rPr>
          <w:rFonts w:asciiTheme="minorHAnsi" w:hAnsiTheme="minorHAnsi"/>
          <w:sz w:val="16"/>
        </w:rPr>
        <w:t xml:space="preserve"> above that which prevailed in pre-industrial human history </w:t>
      </w:r>
      <w:r w:rsidRPr="00294D8C">
        <w:rPr>
          <w:rStyle w:val="underline"/>
          <w:rFonts w:asciiTheme="minorHAnsi" w:hAnsiTheme="minorHAnsi"/>
        </w:rPr>
        <w:t>would</w:t>
      </w:r>
      <w:r w:rsidRPr="00294D8C">
        <w:rPr>
          <w:rFonts w:asciiTheme="minorHAnsi" w:hAnsiTheme="minorHAnsi"/>
          <w:sz w:val="16"/>
        </w:rPr>
        <w:t xml:space="preserve"> likely </w:t>
      </w:r>
      <w:r w:rsidRPr="00294D8C">
        <w:rPr>
          <w:rStyle w:val="underline"/>
          <w:rFonts w:asciiTheme="minorHAnsi" w:hAnsiTheme="minorHAnsi"/>
        </w:rPr>
        <w:t>see the break-up of</w:t>
      </w:r>
      <w:r w:rsidRPr="00294D8C">
        <w:rPr>
          <w:rFonts w:asciiTheme="minorHAnsi" w:hAnsiTheme="minorHAnsi"/>
          <w:sz w:val="16"/>
        </w:rPr>
        <w:t xml:space="preserve"> the Ross and Ronne </w:t>
      </w:r>
      <w:r w:rsidRPr="00294D8C">
        <w:rPr>
          <w:rStyle w:val="underline"/>
          <w:rFonts w:asciiTheme="minorHAnsi" w:hAnsiTheme="minorHAnsi"/>
        </w:rPr>
        <w:t>ice shelves</w:t>
      </w:r>
      <w:r w:rsidRPr="00294D8C">
        <w:rPr>
          <w:rFonts w:asciiTheme="minorHAnsi" w:hAnsiTheme="minorHAnsi"/>
          <w:sz w:val="16"/>
        </w:rPr>
        <w:t xml:space="preserve"> of Antarctica, an eventuality </w:t>
      </w:r>
      <w:r w:rsidRPr="00294D8C">
        <w:rPr>
          <w:rStyle w:val="underline"/>
          <w:rFonts w:asciiTheme="minorHAnsi" w:hAnsiTheme="minorHAnsi"/>
        </w:rPr>
        <w:t>that would</w:t>
      </w:r>
      <w:r w:rsidRPr="00294D8C">
        <w:rPr>
          <w:rFonts w:asciiTheme="minorHAnsi" w:hAnsiTheme="minorHAnsi"/>
          <w:sz w:val="16"/>
        </w:rPr>
        <w:t xml:space="preserve"> in turn </w:t>
      </w:r>
      <w:r w:rsidRPr="00294D8C">
        <w:rPr>
          <w:rStyle w:val="underline"/>
          <w:rFonts w:asciiTheme="minorHAnsi" w:hAnsiTheme="minorHAnsi"/>
        </w:rPr>
        <w:t>precipitate the collapse of the entire West Antarctic ice-sheet and</w:t>
      </w:r>
      <w:r w:rsidRPr="00294D8C">
        <w:rPr>
          <w:rFonts w:asciiTheme="minorHAnsi" w:hAnsiTheme="minorHAnsi"/>
          <w:sz w:val="16"/>
        </w:rPr>
        <w:t xml:space="preserve"> hence </w:t>
      </w:r>
      <w:r w:rsidRPr="00294D8C">
        <w:rPr>
          <w:rStyle w:val="underline"/>
          <w:rFonts w:asciiTheme="minorHAnsi" w:hAnsiTheme="minorHAnsi"/>
        </w:rPr>
        <w:t>raise sea levels dramatically;</w:t>
      </w:r>
      <w:r w:rsidRPr="00294D8C">
        <w:rPr>
          <w:rFonts w:asciiTheme="minorHAnsi" w:hAnsiTheme="minorHAnsi"/>
          <w:sz w:val="16"/>
        </w:rPr>
        <w:t xml:space="preserve"> </w:t>
      </w:r>
      <w:r w:rsidRPr="00294D8C">
        <w:rPr>
          <w:rStyle w:val="underline"/>
          <w:rFonts w:asciiTheme="minorHAnsi" w:hAnsiTheme="minorHAnsi"/>
        </w:rPr>
        <w:t>both Australia and the South Asian subcontinent are expected not to be able to support agricultural production under the environmental conditions that would</w:t>
      </w:r>
      <w:r w:rsidRPr="00294D8C">
        <w:rPr>
          <w:rFonts w:asciiTheme="minorHAnsi" w:hAnsiTheme="minorHAnsi"/>
          <w:sz w:val="16"/>
        </w:rPr>
        <w:t xml:space="preserve"> likely </w:t>
      </w:r>
      <w:r w:rsidRPr="00294D8C">
        <w:rPr>
          <w:rStyle w:val="underline"/>
          <w:rFonts w:asciiTheme="minorHAnsi" w:hAnsiTheme="minorHAnsi"/>
        </w:rPr>
        <w:t>exist</w:t>
      </w:r>
      <w:r w:rsidRPr="00294D8C">
        <w:rPr>
          <w:rFonts w:asciiTheme="minorHAnsi" w:hAnsiTheme="minorHAnsi"/>
          <w:sz w:val="16"/>
        </w:rPr>
        <w:t xml:space="preserve"> in such a world [14]. </w:t>
      </w:r>
      <w:proofErr w:type="spellStart"/>
      <w:r w:rsidRPr="00294D8C">
        <w:rPr>
          <w:rFonts w:asciiTheme="minorHAnsi" w:hAnsiTheme="minorHAnsi"/>
          <w:sz w:val="16"/>
        </w:rPr>
        <w:t>Lynas</w:t>
      </w:r>
      <w:proofErr w:type="spellEnd"/>
      <w:r w:rsidRPr="00294D8C">
        <w:rPr>
          <w:rFonts w:asciiTheme="minorHAnsi" w:hAnsiTheme="minorHAnsi"/>
          <w:sz w:val="16"/>
        </w:rPr>
        <w:t xml:space="preserve"> further relates that </w:t>
      </w:r>
      <w:r w:rsidRPr="00294D8C">
        <w:rPr>
          <w:rStyle w:val="underline"/>
          <w:rFonts w:asciiTheme="minorHAnsi" w:hAnsiTheme="minorHAnsi"/>
        </w:rPr>
        <w:t xml:space="preserve">an Earth warmer </w:t>
      </w:r>
      <w:r w:rsidRPr="00294D8C">
        <w:rPr>
          <w:rFonts w:asciiTheme="minorHAnsi" w:hAnsiTheme="minorHAnsi"/>
          <w:sz w:val="16"/>
        </w:rPr>
        <w:t xml:space="preserve">on average </w:t>
      </w:r>
      <w:r w:rsidRPr="00294D8C">
        <w:rPr>
          <w:rStyle w:val="underline"/>
          <w:rFonts w:asciiTheme="minorHAnsi" w:hAnsiTheme="minorHAnsi"/>
        </w:rPr>
        <w:t xml:space="preserve">by 5° C would see the downstream flows of </w:t>
      </w:r>
      <w:r w:rsidRPr="00294D8C">
        <w:rPr>
          <w:rFonts w:asciiTheme="minorHAnsi" w:hAnsiTheme="minorHAnsi"/>
          <w:sz w:val="16"/>
        </w:rPr>
        <w:t xml:space="preserve">the Ganges and Brahmaputra </w:t>
      </w:r>
      <w:r w:rsidRPr="00294D8C">
        <w:rPr>
          <w:rStyle w:val="underline"/>
          <w:rFonts w:asciiTheme="minorHAnsi" w:hAnsiTheme="minorHAnsi"/>
        </w:rPr>
        <w:t>rivers</w:t>
      </w:r>
      <w:r w:rsidRPr="00294D8C">
        <w:rPr>
          <w:rFonts w:asciiTheme="minorHAnsi" w:hAnsiTheme="minorHAnsi"/>
          <w:sz w:val="16"/>
        </w:rPr>
        <w:t>—which at present provide life for billions of currently-existing humans—</w:t>
      </w:r>
      <w:r w:rsidRPr="00294D8C">
        <w:rPr>
          <w:rStyle w:val="underline"/>
          <w:rFonts w:asciiTheme="minorHAnsi" w:hAnsiTheme="minorHAnsi"/>
        </w:rPr>
        <w:t>reduced by half their present volume</w:t>
      </w:r>
      <w:r w:rsidRPr="00294D8C">
        <w:rPr>
          <w:rFonts w:asciiTheme="minorHAnsi" w:hAnsiTheme="minorHAnsi"/>
          <w:sz w:val="16"/>
        </w:rPr>
        <w:t xml:space="preserve">; indeed, climatological </w:t>
      </w:r>
      <w:r w:rsidRPr="00294D8C">
        <w:rPr>
          <w:rStyle w:val="underline"/>
          <w:rFonts w:asciiTheme="minorHAnsi" w:hAnsiTheme="minorHAnsi"/>
        </w:rPr>
        <w:t xml:space="preserve">conditions </w:t>
      </w:r>
      <w:r w:rsidRPr="00294D8C">
        <w:rPr>
          <w:rFonts w:asciiTheme="minorHAnsi" w:hAnsiTheme="minorHAnsi"/>
          <w:sz w:val="16"/>
        </w:rPr>
        <w:t xml:space="preserve">in such a world </w:t>
      </w:r>
      <w:r w:rsidRPr="00294D8C">
        <w:rPr>
          <w:rStyle w:val="underline"/>
          <w:rFonts w:asciiTheme="minorHAnsi" w:hAnsiTheme="minorHAnsi"/>
        </w:rPr>
        <w:t xml:space="preserve">would </w:t>
      </w:r>
      <w:r w:rsidRPr="00294D8C">
        <w:rPr>
          <w:rFonts w:asciiTheme="minorHAnsi" w:hAnsiTheme="minorHAnsi"/>
          <w:sz w:val="16"/>
        </w:rPr>
        <w:t xml:space="preserve">simply </w:t>
      </w:r>
      <w:r w:rsidRPr="00294D8C">
        <w:rPr>
          <w:rStyle w:val="underline"/>
          <w:rFonts w:asciiTheme="minorHAnsi" w:hAnsiTheme="minorHAnsi"/>
        </w:rPr>
        <w:t xml:space="preserve">render large swathes of the Earth’s surface uninhabitable for human life, with isolated ‘belts of habitability’ </w:t>
      </w:r>
      <w:r w:rsidRPr="00294D8C">
        <w:rPr>
          <w:rFonts w:asciiTheme="minorHAnsi" w:hAnsiTheme="minorHAnsi"/>
          <w:sz w:val="16"/>
        </w:rPr>
        <w:t xml:space="preserve">reportedly receding to parts of northern Europe, Britain and Ireland, Scandinavia, Canada, and eastern Russia in the northern hemisphere and to Patagonia, Tierra del Fuego, Tasmania, New Zealand, and a now ice-free Antarctica in the southern hemisphere, with the highland regions of Ethiopia and Lesotho acting as similar havens in Africa [15]. Doubtless, </w:t>
      </w:r>
      <w:r w:rsidRPr="00294D8C">
        <w:rPr>
          <w:rStyle w:val="underline"/>
          <w:rFonts w:asciiTheme="minorHAnsi" w:hAnsiTheme="minorHAnsi"/>
        </w:rPr>
        <w:t xml:space="preserve">those who find themselves residing outside </w:t>
      </w:r>
      <w:r w:rsidRPr="00294D8C">
        <w:rPr>
          <w:rFonts w:asciiTheme="minorHAnsi" w:hAnsiTheme="minorHAnsi"/>
          <w:sz w:val="16"/>
        </w:rPr>
        <w:t xml:space="preserve">such </w:t>
      </w:r>
      <w:r w:rsidRPr="00294D8C">
        <w:rPr>
          <w:rStyle w:val="underline"/>
          <w:rFonts w:asciiTheme="minorHAnsi" w:hAnsiTheme="minorHAnsi"/>
        </w:rPr>
        <w:t>sanctuaries are expected to be killed by famine</w:t>
      </w:r>
      <w:r w:rsidRPr="00294D8C">
        <w:rPr>
          <w:rFonts w:asciiTheme="minorHAnsi" w:hAnsiTheme="minorHAnsi"/>
          <w:sz w:val="16"/>
        </w:rPr>
        <w:t xml:space="preserve">. </w:t>
      </w:r>
      <w:r w:rsidRPr="00294D8C">
        <w:rPr>
          <w:rStyle w:val="underline"/>
          <w:rFonts w:asciiTheme="minorHAnsi" w:hAnsiTheme="minorHAnsi"/>
        </w:rPr>
        <w:t>Given an increased average temperature of 6° C</w:t>
      </w:r>
      <w:r w:rsidRPr="00294D8C">
        <w:rPr>
          <w:rFonts w:asciiTheme="minorHAnsi" w:hAnsiTheme="minorHAnsi"/>
          <w:sz w:val="16"/>
        </w:rPr>
        <w:t>—the most severe case of climate change considered by the Intergovernmental Panel on Climate Change to be likely or even possible in the twenty-first century—</w:t>
      </w:r>
      <w:r w:rsidRPr="00294D8C">
        <w:rPr>
          <w:rStyle w:val="underline"/>
          <w:rFonts w:asciiTheme="minorHAnsi" w:hAnsiTheme="minorHAnsi"/>
        </w:rPr>
        <w:t xml:space="preserve">the Earth’s oceans are expected to be acidified, largely anoxic, and </w:t>
      </w:r>
      <w:r w:rsidRPr="00294D8C">
        <w:rPr>
          <w:rFonts w:asciiTheme="minorHAnsi" w:hAnsiTheme="minorHAnsi"/>
          <w:sz w:val="16"/>
        </w:rPr>
        <w:t xml:space="preserve">thus almost </w:t>
      </w:r>
      <w:r w:rsidRPr="00294D8C">
        <w:rPr>
          <w:rStyle w:val="underline"/>
          <w:rFonts w:asciiTheme="minorHAnsi" w:hAnsiTheme="minorHAnsi"/>
        </w:rPr>
        <w:t xml:space="preserve">entirely bereft of life, while ‘super-hurricanes’ </w:t>
      </w:r>
      <w:r w:rsidRPr="00294D8C">
        <w:rPr>
          <w:rFonts w:asciiTheme="minorHAnsi" w:hAnsiTheme="minorHAnsi"/>
          <w:sz w:val="16"/>
        </w:rPr>
        <w:t xml:space="preserve">that circumnavigate the globe </w:t>
      </w:r>
      <w:r w:rsidRPr="00294D8C">
        <w:rPr>
          <w:rStyle w:val="underline"/>
          <w:rFonts w:asciiTheme="minorHAnsi" w:hAnsiTheme="minorHAnsi"/>
        </w:rPr>
        <w:t>are to be regular events</w:t>
      </w:r>
      <w:r w:rsidRPr="00294D8C">
        <w:rPr>
          <w:rFonts w:asciiTheme="minorHAnsi" w:hAnsiTheme="minorHAnsi"/>
          <w:sz w:val="16"/>
        </w:rPr>
        <w:t xml:space="preserve">; we are even told that the synergy of </w:t>
      </w:r>
      <w:r w:rsidRPr="00294D8C">
        <w:rPr>
          <w:rStyle w:val="underline"/>
          <w:rFonts w:asciiTheme="minorHAnsi" w:hAnsiTheme="minorHAnsi"/>
        </w:rPr>
        <w:t>methane-air clouds</w:t>
      </w:r>
      <w:r w:rsidRPr="00294D8C">
        <w:rPr>
          <w:rFonts w:asciiTheme="minorHAnsi" w:hAnsiTheme="minorHAnsi"/>
          <w:sz w:val="16"/>
        </w:rPr>
        <w:t xml:space="preserve"> produced by the mass emission of ocean-dwelling methane hydrates released by prior climate change and of the hydrogen sulfide created by the mass-rotting of formerly existing organic beings </w:t>
      </w:r>
      <w:r w:rsidRPr="00294D8C">
        <w:rPr>
          <w:rStyle w:val="underline"/>
          <w:rFonts w:asciiTheme="minorHAnsi" w:hAnsiTheme="minorHAnsi"/>
        </w:rPr>
        <w:t xml:space="preserve">could result in the dismantling of the ozone layer </w:t>
      </w:r>
      <w:r w:rsidRPr="00294D8C">
        <w:rPr>
          <w:rFonts w:asciiTheme="minorHAnsi" w:hAnsiTheme="minorHAnsi"/>
          <w:sz w:val="16"/>
        </w:rPr>
        <w:t xml:space="preserve">[16]. In fact, </w:t>
      </w:r>
      <w:proofErr w:type="spellStart"/>
      <w:r w:rsidRPr="00294D8C">
        <w:rPr>
          <w:rFonts w:asciiTheme="minorHAnsi" w:hAnsiTheme="minorHAnsi"/>
          <w:sz w:val="16"/>
        </w:rPr>
        <w:t>Lynas</w:t>
      </w:r>
      <w:proofErr w:type="spellEnd"/>
      <w:r w:rsidRPr="00294D8C">
        <w:rPr>
          <w:rFonts w:asciiTheme="minorHAnsi" w:hAnsiTheme="minorHAnsi"/>
          <w:sz w:val="16"/>
        </w:rPr>
        <w:t xml:space="preserve"> sees in this </w:t>
      </w:r>
      <w:r w:rsidRPr="00294D8C">
        <w:rPr>
          <w:rStyle w:val="underline"/>
          <w:rFonts w:asciiTheme="minorHAnsi" w:hAnsiTheme="minorHAnsi"/>
        </w:rPr>
        <w:t>worst-case scenario</w:t>
      </w:r>
      <w:r w:rsidRPr="00294D8C">
        <w:rPr>
          <w:rFonts w:asciiTheme="minorHAnsi" w:hAnsiTheme="minorHAnsi"/>
          <w:sz w:val="16"/>
        </w:rPr>
        <w:t xml:space="preserve"> a possible parallel with the </w:t>
      </w:r>
      <w:r w:rsidRPr="00294D8C">
        <w:rPr>
          <w:rStyle w:val="underline"/>
          <w:rFonts w:asciiTheme="minorHAnsi" w:hAnsiTheme="minorHAnsi"/>
        </w:rPr>
        <w:t>mass-extinction</w:t>
      </w:r>
      <w:r w:rsidRPr="00294D8C">
        <w:rPr>
          <w:rFonts w:asciiTheme="minorHAnsi" w:hAnsiTheme="minorHAnsi"/>
          <w:sz w:val="16"/>
        </w:rPr>
        <w:t xml:space="preserve"> event that occurred at the end of the Permian Age 251 million years ago, when average global temperatures rose by 6° C and approximately 95 percent of all extant species went extinct. Clearly, </w:t>
      </w:r>
      <w:r w:rsidRPr="00294D8C">
        <w:rPr>
          <w:rStyle w:val="underline"/>
          <w:rFonts w:asciiTheme="minorHAnsi" w:hAnsiTheme="minorHAnsi"/>
        </w:rPr>
        <w:t>humanity</w:t>
      </w:r>
      <w:r w:rsidRPr="00294D8C">
        <w:rPr>
          <w:rFonts w:asciiTheme="minorHAnsi" w:hAnsiTheme="minorHAnsi"/>
          <w:sz w:val="16"/>
        </w:rPr>
        <w:t xml:space="preserve"> itself </w:t>
      </w:r>
      <w:r w:rsidRPr="00294D8C">
        <w:rPr>
          <w:rStyle w:val="underline"/>
          <w:rFonts w:asciiTheme="minorHAnsi" w:hAnsiTheme="minorHAnsi"/>
        </w:rPr>
        <w:t>cannot be considered a species exempt from</w:t>
      </w:r>
      <w:r w:rsidRPr="00294D8C">
        <w:rPr>
          <w:rFonts w:asciiTheme="minorHAnsi" w:hAnsiTheme="minorHAnsi"/>
          <w:sz w:val="16"/>
        </w:rPr>
        <w:t xml:space="preserve"> such </w:t>
      </w:r>
      <w:r w:rsidRPr="00294D8C">
        <w:rPr>
          <w:rStyle w:val="underline"/>
          <w:rFonts w:asciiTheme="minorHAnsi" w:hAnsiTheme="minorHAnsi"/>
        </w:rPr>
        <w:t>peril</w:t>
      </w:r>
      <w:r w:rsidRPr="00294D8C">
        <w:rPr>
          <w:rFonts w:asciiTheme="minorHAnsi" w:hAnsiTheme="minorHAnsi"/>
          <w:sz w:val="16"/>
        </w:rPr>
        <w:t>.</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sz w:val="22"/>
          <w:szCs w:val="22"/>
        </w:rPr>
      </w:pPr>
      <w:r w:rsidRPr="00294D8C">
        <w:rPr>
          <w:rFonts w:asciiTheme="minorHAnsi" w:hAnsiTheme="minorHAnsi"/>
          <w:sz w:val="22"/>
          <w:szCs w:val="22"/>
        </w:rPr>
        <w:t xml:space="preserve">Warming causes extinction – bigger risk than nuclear war </w:t>
      </w:r>
    </w:p>
    <w:p w:rsidR="00823B66" w:rsidRPr="00294D8C" w:rsidRDefault="00823B66" w:rsidP="00823B66">
      <w:pPr>
        <w:rPr>
          <w:rFonts w:asciiTheme="minorHAnsi" w:hAnsiTheme="minorHAnsi"/>
        </w:rPr>
      </w:pPr>
      <w:proofErr w:type="spellStart"/>
      <w:r w:rsidRPr="00294D8C">
        <w:rPr>
          <w:rStyle w:val="cite"/>
          <w:rFonts w:asciiTheme="minorHAnsi" w:hAnsiTheme="minorHAnsi"/>
          <w:sz w:val="22"/>
        </w:rPr>
        <w:t>Sethness</w:t>
      </w:r>
      <w:proofErr w:type="spellEnd"/>
      <w:r w:rsidRPr="00294D8C">
        <w:rPr>
          <w:rStyle w:val="cite"/>
          <w:rFonts w:asciiTheme="minorHAnsi" w:hAnsiTheme="minorHAnsi"/>
          <w:sz w:val="22"/>
        </w:rPr>
        <w:t xml:space="preserve"> 4-4</w:t>
      </w:r>
      <w:r w:rsidRPr="00294D8C">
        <w:rPr>
          <w:rFonts w:asciiTheme="minorHAnsi" w:hAnsiTheme="minorHAnsi"/>
        </w:rPr>
        <w:t>-10 [Javier, “Progress In The Face Of Climate Catastrophe?</w:t>
      </w:r>
      <w:proofErr w:type="gramStart"/>
      <w:r w:rsidRPr="00294D8C">
        <w:rPr>
          <w:rFonts w:asciiTheme="minorHAnsi" w:hAnsiTheme="minorHAnsi"/>
        </w:rPr>
        <w:t>”,</w:t>
      </w:r>
      <w:proofErr w:type="gramEnd"/>
      <w:r w:rsidRPr="00294D8C">
        <w:rPr>
          <w:rFonts w:asciiTheme="minorHAnsi" w:hAnsiTheme="minorHAnsi"/>
        </w:rPr>
        <w:t xml:space="preserve"> http://www.countercurrents.org/sethness020410.htm]</w:t>
      </w:r>
    </w:p>
    <w:p w:rsidR="00823B66" w:rsidRPr="00294D8C" w:rsidRDefault="00823B66" w:rsidP="00823B66">
      <w:pPr>
        <w:pStyle w:val="card"/>
        <w:ind w:left="0" w:right="0"/>
        <w:rPr>
          <w:rFonts w:asciiTheme="minorHAnsi" w:hAnsiTheme="minorHAnsi"/>
        </w:rPr>
      </w:pPr>
      <w:r w:rsidRPr="00294D8C">
        <w:rPr>
          <w:rFonts w:asciiTheme="minorHAnsi" w:hAnsiTheme="minorHAnsi"/>
          <w:sz w:val="16"/>
        </w:rPr>
        <w:t xml:space="preserve">It should not be taken as an exaggeration to claim that </w:t>
      </w:r>
      <w:r w:rsidRPr="00294D8C">
        <w:rPr>
          <w:rStyle w:val="underline"/>
          <w:rFonts w:asciiTheme="minorHAnsi" w:hAnsiTheme="minorHAnsi"/>
        </w:rPr>
        <w:t xml:space="preserve">the very future </w:t>
      </w:r>
      <w:r w:rsidRPr="00294D8C">
        <w:rPr>
          <w:rStyle w:val="Emphasis2"/>
          <w:rFonts w:asciiTheme="minorHAnsi" w:hAnsiTheme="minorHAnsi"/>
          <w:highlight w:val="yellow"/>
        </w:rPr>
        <w:t>survival</w:t>
      </w:r>
      <w:r w:rsidRPr="00294D8C">
        <w:rPr>
          <w:rStyle w:val="underline"/>
          <w:rFonts w:asciiTheme="minorHAnsi" w:hAnsiTheme="minorHAnsi"/>
          <w:highlight w:val="yellow"/>
        </w:rPr>
        <w:t xml:space="preserve"> </w:t>
      </w:r>
      <w:r w:rsidRPr="00294D8C">
        <w:rPr>
          <w:rStyle w:val="underline"/>
          <w:rFonts w:asciiTheme="minorHAnsi" w:hAnsiTheme="minorHAnsi"/>
        </w:rPr>
        <w:t xml:space="preserve">of humanity </w:t>
      </w:r>
      <w:r w:rsidRPr="00294D8C">
        <w:rPr>
          <w:rStyle w:val="Emphasis2"/>
          <w:rFonts w:asciiTheme="minorHAnsi" w:hAnsiTheme="minorHAnsi"/>
          <w:highlight w:val="yellow"/>
        </w:rPr>
        <w:t>is</w:t>
      </w:r>
      <w:r w:rsidRPr="00294D8C">
        <w:rPr>
          <w:rStyle w:val="underline"/>
          <w:rFonts w:asciiTheme="minorHAnsi" w:hAnsiTheme="minorHAnsi"/>
          <w:highlight w:val="yellow"/>
        </w:rPr>
        <w:t xml:space="preserve"> </w:t>
      </w:r>
      <w:r w:rsidRPr="00294D8C">
        <w:rPr>
          <w:rStyle w:val="underline"/>
          <w:rFonts w:asciiTheme="minorHAnsi" w:hAnsiTheme="minorHAnsi"/>
        </w:rPr>
        <w:t xml:space="preserve">at present </w:t>
      </w:r>
      <w:r w:rsidRPr="00294D8C">
        <w:rPr>
          <w:rStyle w:val="Emphasis2"/>
          <w:rFonts w:asciiTheme="minorHAnsi" w:hAnsiTheme="minorHAnsi"/>
          <w:highlight w:val="yellow"/>
        </w:rPr>
        <w:t>imperiled</w:t>
      </w:r>
      <w:r w:rsidRPr="00294D8C">
        <w:rPr>
          <w:rFonts w:asciiTheme="minorHAnsi" w:hAnsiTheme="minorHAnsi"/>
          <w:sz w:val="16"/>
        </w:rPr>
        <w:t xml:space="preserve">. </w:t>
      </w:r>
      <w:r w:rsidRPr="00294D8C">
        <w:rPr>
          <w:rStyle w:val="underline"/>
          <w:rFonts w:asciiTheme="minorHAnsi" w:hAnsiTheme="minorHAnsi"/>
        </w:rPr>
        <w:t xml:space="preserve">Whereas </w:t>
      </w:r>
      <w:r w:rsidRPr="00294D8C">
        <w:rPr>
          <w:rStyle w:val="underline"/>
          <w:rFonts w:asciiTheme="minorHAnsi" w:hAnsiTheme="minorHAnsi"/>
          <w:highlight w:val="yellow"/>
        </w:rPr>
        <w:t>the prospect of</w:t>
      </w:r>
      <w:r w:rsidRPr="00294D8C">
        <w:rPr>
          <w:rFonts w:asciiTheme="minorHAnsi" w:hAnsiTheme="minorHAnsi"/>
          <w:sz w:val="16"/>
          <w:highlight w:val="yellow"/>
        </w:rPr>
        <w:t xml:space="preserve"> </w:t>
      </w:r>
      <w:r w:rsidRPr="00294D8C">
        <w:rPr>
          <w:rFonts w:asciiTheme="minorHAnsi" w:hAnsiTheme="minorHAnsi"/>
          <w:sz w:val="16"/>
        </w:rPr>
        <w:t xml:space="preserve">humanity’s collective suicide by means of </w:t>
      </w:r>
      <w:r w:rsidRPr="00294D8C">
        <w:rPr>
          <w:rStyle w:val="underline"/>
          <w:rFonts w:asciiTheme="minorHAnsi" w:hAnsiTheme="minorHAnsi"/>
        </w:rPr>
        <w:t xml:space="preserve">annihilation through </w:t>
      </w:r>
      <w:r w:rsidRPr="00294D8C">
        <w:rPr>
          <w:rStyle w:val="underline"/>
          <w:rFonts w:asciiTheme="minorHAnsi" w:hAnsiTheme="minorHAnsi"/>
          <w:highlight w:val="yellow"/>
        </w:rPr>
        <w:t xml:space="preserve">nuclear war </w:t>
      </w:r>
      <w:r w:rsidRPr="00294D8C">
        <w:rPr>
          <w:rStyle w:val="underline"/>
          <w:rFonts w:asciiTheme="minorHAnsi" w:hAnsiTheme="minorHAnsi"/>
        </w:rPr>
        <w:t>seemed a plausible threat during much of the twentieth century</w:t>
      </w:r>
      <w:r w:rsidRPr="00294D8C">
        <w:rPr>
          <w:rFonts w:asciiTheme="minorHAnsi" w:hAnsiTheme="minorHAnsi"/>
          <w:sz w:val="16"/>
        </w:rPr>
        <w:t xml:space="preserve"> [1], </w:t>
      </w:r>
      <w:r w:rsidRPr="00294D8C">
        <w:rPr>
          <w:rStyle w:val="underline"/>
          <w:rFonts w:asciiTheme="minorHAnsi" w:hAnsiTheme="minorHAnsi"/>
        </w:rPr>
        <w:t xml:space="preserve">today </w:t>
      </w:r>
      <w:r w:rsidRPr="00294D8C">
        <w:rPr>
          <w:rStyle w:val="Emphasis2"/>
          <w:rFonts w:asciiTheme="minorHAnsi" w:hAnsiTheme="minorHAnsi"/>
        </w:rPr>
        <w:t xml:space="preserve">this </w:t>
      </w:r>
      <w:r w:rsidRPr="00294D8C">
        <w:rPr>
          <w:rFonts w:asciiTheme="minorHAnsi" w:hAnsiTheme="minorHAnsi"/>
          <w:sz w:val="16"/>
        </w:rPr>
        <w:t xml:space="preserve">decidedly horrifying </w:t>
      </w:r>
      <w:r w:rsidRPr="00294D8C">
        <w:rPr>
          <w:rStyle w:val="Emphasis2"/>
          <w:rFonts w:asciiTheme="minorHAnsi" w:hAnsiTheme="minorHAnsi"/>
        </w:rPr>
        <w:t xml:space="preserve">role </w:t>
      </w:r>
      <w:r w:rsidRPr="00294D8C">
        <w:rPr>
          <w:rStyle w:val="Emphasis2"/>
          <w:rFonts w:asciiTheme="minorHAnsi" w:hAnsiTheme="minorHAnsi"/>
          <w:highlight w:val="yellow"/>
        </w:rPr>
        <w:t xml:space="preserve">seems to have been taken up </w:t>
      </w:r>
      <w:r w:rsidRPr="00294D8C">
        <w:rPr>
          <w:rStyle w:val="underline"/>
          <w:rFonts w:asciiTheme="minorHAnsi" w:hAnsiTheme="minorHAnsi"/>
          <w:highlight w:val="yellow"/>
        </w:rPr>
        <w:t>by</w:t>
      </w:r>
      <w:r w:rsidRPr="00294D8C">
        <w:rPr>
          <w:rStyle w:val="underline"/>
          <w:rFonts w:asciiTheme="minorHAnsi" w:hAnsiTheme="minorHAnsi"/>
        </w:rPr>
        <w:t xml:space="preserve"> the specter of catastrophic </w:t>
      </w:r>
      <w:r w:rsidRPr="00294D8C">
        <w:rPr>
          <w:rStyle w:val="underline"/>
          <w:rFonts w:asciiTheme="minorHAnsi" w:hAnsiTheme="minorHAnsi"/>
          <w:highlight w:val="yellow"/>
        </w:rPr>
        <w:t>climate change</w:t>
      </w:r>
      <w:r w:rsidRPr="00294D8C">
        <w:rPr>
          <w:rFonts w:asciiTheme="minorHAnsi" w:hAnsiTheme="minorHAnsi"/>
          <w:sz w:val="16"/>
        </w:rPr>
        <w:t xml:space="preserve">. </w:t>
      </w:r>
      <w:r w:rsidRPr="00294D8C">
        <w:rPr>
          <w:rStyle w:val="underline"/>
          <w:rFonts w:asciiTheme="minorHAnsi" w:hAnsiTheme="minorHAnsi"/>
        </w:rPr>
        <w:t xml:space="preserve">The dangerous </w:t>
      </w:r>
      <w:r w:rsidRPr="00294D8C">
        <w:rPr>
          <w:rStyle w:val="underline"/>
          <w:rFonts w:asciiTheme="minorHAnsi" w:hAnsiTheme="minorHAnsi"/>
          <w:highlight w:val="yellow"/>
        </w:rPr>
        <w:t>anthropogenic interference</w:t>
      </w:r>
      <w:r w:rsidRPr="00294D8C">
        <w:rPr>
          <w:rStyle w:val="underline"/>
          <w:rFonts w:asciiTheme="minorHAnsi" w:hAnsiTheme="minorHAnsi"/>
        </w:rPr>
        <w:t xml:space="preserve"> with Earth’s climate systems that has been driven by developments </w:t>
      </w:r>
      <w:r w:rsidRPr="00294D8C">
        <w:rPr>
          <w:rFonts w:asciiTheme="minorHAnsi" w:hAnsiTheme="minorHAnsi"/>
          <w:sz w:val="16"/>
        </w:rPr>
        <w:t xml:space="preserve">that have arisen since the onset of the capitalist mode of production in human history </w:t>
      </w:r>
      <w:r w:rsidRPr="00294D8C">
        <w:rPr>
          <w:rStyle w:val="underline"/>
          <w:rFonts w:asciiTheme="minorHAnsi" w:hAnsiTheme="minorHAnsi"/>
          <w:highlight w:val="yellow"/>
        </w:rPr>
        <w:t>stands to render impossibl</w:t>
      </w:r>
      <w:r w:rsidRPr="00294D8C">
        <w:rPr>
          <w:rStyle w:val="underline"/>
          <w:rFonts w:asciiTheme="minorHAnsi" w:hAnsiTheme="minorHAnsi"/>
        </w:rPr>
        <w:t xml:space="preserve">e the </w:t>
      </w:r>
      <w:r w:rsidRPr="00294D8C">
        <w:rPr>
          <w:rStyle w:val="underline"/>
          <w:rFonts w:asciiTheme="minorHAnsi" w:hAnsiTheme="minorHAnsi"/>
          <w:highlight w:val="yellow"/>
        </w:rPr>
        <w:t xml:space="preserve">continuation </w:t>
      </w:r>
      <w:r w:rsidRPr="00294D8C">
        <w:rPr>
          <w:rStyle w:val="underline"/>
          <w:rFonts w:asciiTheme="minorHAnsi" w:hAnsiTheme="minorHAnsi"/>
        </w:rPr>
        <w:t xml:space="preserve">of much </w:t>
      </w:r>
      <w:r w:rsidRPr="00294D8C">
        <w:rPr>
          <w:rStyle w:val="underline"/>
          <w:rFonts w:asciiTheme="minorHAnsi" w:hAnsiTheme="minorHAnsi"/>
          <w:highlight w:val="yellow"/>
        </w:rPr>
        <w:t>of life over</w:t>
      </w:r>
      <w:r w:rsidRPr="00294D8C">
        <w:rPr>
          <w:rStyle w:val="underline"/>
          <w:rFonts w:asciiTheme="minorHAnsi" w:hAnsiTheme="minorHAnsi"/>
        </w:rPr>
        <w:t xml:space="preserve"> much of </w:t>
      </w:r>
      <w:r w:rsidRPr="00294D8C">
        <w:rPr>
          <w:rStyle w:val="underline"/>
          <w:rFonts w:asciiTheme="minorHAnsi" w:hAnsiTheme="minorHAnsi"/>
          <w:highlight w:val="yellow"/>
        </w:rPr>
        <w:t xml:space="preserve">the planet </w:t>
      </w:r>
      <w:r w:rsidRPr="00294D8C">
        <w:rPr>
          <w:rStyle w:val="underline"/>
          <w:rFonts w:asciiTheme="minorHAnsi" w:hAnsiTheme="minorHAnsi"/>
        </w:rPr>
        <w:t xml:space="preserve">in the near future; </w:t>
      </w:r>
      <w:r w:rsidRPr="00294D8C">
        <w:rPr>
          <w:rFonts w:asciiTheme="minorHAnsi" w:hAnsiTheme="minorHAnsi"/>
          <w:sz w:val="16"/>
        </w:rPr>
        <w:t xml:space="preserve">in this sense, Félix </w:t>
      </w:r>
      <w:proofErr w:type="spellStart"/>
      <w:r w:rsidRPr="00294D8C">
        <w:rPr>
          <w:rFonts w:asciiTheme="minorHAnsi" w:hAnsiTheme="minorHAnsi"/>
          <w:sz w:val="16"/>
        </w:rPr>
        <w:t>Guattari</w:t>
      </w:r>
      <w:proofErr w:type="spellEnd"/>
      <w:r w:rsidRPr="00294D8C">
        <w:rPr>
          <w:rFonts w:asciiTheme="minorHAnsi" w:hAnsiTheme="minorHAnsi"/>
          <w:sz w:val="16"/>
        </w:rPr>
        <w:t xml:space="preserve"> seems correct to claim that “there will be no more human history unless humanity undertakes a radical reconsideration of itself” [2]. It is with these decidedly bleak considerations in mind that, in the view of the present author, attention should be focused on German philosopher and social critic Theodor W. </w:t>
      </w:r>
      <w:proofErr w:type="spellStart"/>
      <w:r w:rsidRPr="00294D8C">
        <w:rPr>
          <w:rFonts w:asciiTheme="minorHAnsi" w:hAnsiTheme="minorHAnsi"/>
          <w:sz w:val="16"/>
        </w:rPr>
        <w:t>Adorno’s</w:t>
      </w:r>
      <w:proofErr w:type="spellEnd"/>
      <w:r w:rsidRPr="00294D8C">
        <w:rPr>
          <w:rFonts w:asciiTheme="minorHAnsi" w:hAnsiTheme="minorHAnsi"/>
          <w:sz w:val="16"/>
        </w:rPr>
        <w:t xml:space="preserve"> 1962 lecture “Progress” [3], an intervention that </w:t>
      </w:r>
      <w:proofErr w:type="spellStart"/>
      <w:r w:rsidRPr="00294D8C">
        <w:rPr>
          <w:rFonts w:asciiTheme="minorHAnsi" w:hAnsiTheme="minorHAnsi"/>
          <w:sz w:val="16"/>
        </w:rPr>
        <w:t>Adorno</w:t>
      </w:r>
      <w:proofErr w:type="spellEnd"/>
      <w:r w:rsidRPr="00294D8C">
        <w:rPr>
          <w:rFonts w:asciiTheme="minorHAnsi" w:hAnsiTheme="minorHAnsi"/>
          <w:sz w:val="16"/>
        </w:rPr>
        <w:t xml:space="preserve"> sees as having its basis in the question of “whether humankind is able to prevent catastrophe.”</w:t>
      </w:r>
    </w:p>
    <w:p w:rsidR="00823B66" w:rsidRPr="00294D8C" w:rsidRDefault="00823B66" w:rsidP="00823B66">
      <w:pPr>
        <w:rPr>
          <w:rFonts w:asciiTheme="minorHAnsi" w:hAnsiTheme="minorHAnsi"/>
        </w:rPr>
      </w:pPr>
    </w:p>
    <w:p w:rsidR="00823B66" w:rsidRPr="00294D8C" w:rsidRDefault="00823B66" w:rsidP="00823B66">
      <w:pPr>
        <w:pStyle w:val="tag"/>
        <w:rPr>
          <w:rFonts w:asciiTheme="minorHAnsi" w:hAnsiTheme="minorHAnsi"/>
          <w:sz w:val="22"/>
          <w:szCs w:val="22"/>
        </w:rPr>
      </w:pPr>
      <w:r w:rsidRPr="00294D8C">
        <w:rPr>
          <w:rFonts w:asciiTheme="minorHAnsi" w:hAnsiTheme="minorHAnsi"/>
          <w:sz w:val="22"/>
          <w:szCs w:val="22"/>
        </w:rPr>
        <w:t xml:space="preserve">Warming </w:t>
      </w:r>
      <w:proofErr w:type="gramStart"/>
      <w:r w:rsidRPr="00294D8C">
        <w:rPr>
          <w:rFonts w:asciiTheme="minorHAnsi" w:hAnsiTheme="minorHAnsi"/>
          <w:sz w:val="22"/>
          <w:szCs w:val="22"/>
        </w:rPr>
        <w:t>causes</w:t>
      </w:r>
      <w:proofErr w:type="gramEnd"/>
      <w:r w:rsidRPr="00294D8C">
        <w:rPr>
          <w:rFonts w:asciiTheme="minorHAnsi" w:hAnsiTheme="minorHAnsi"/>
          <w:sz w:val="22"/>
          <w:szCs w:val="22"/>
        </w:rPr>
        <w:t xml:space="preserve"> extinction </w:t>
      </w:r>
    </w:p>
    <w:p w:rsidR="00823B66" w:rsidRPr="00294D8C" w:rsidRDefault="00823B66" w:rsidP="00823B66">
      <w:pPr>
        <w:rPr>
          <w:rFonts w:asciiTheme="minorHAnsi" w:hAnsiTheme="minorHAnsi"/>
        </w:rPr>
      </w:pPr>
      <w:proofErr w:type="spellStart"/>
      <w:r w:rsidRPr="00294D8C">
        <w:rPr>
          <w:rStyle w:val="cite"/>
          <w:rFonts w:asciiTheme="minorHAnsi" w:hAnsiTheme="minorHAnsi"/>
          <w:sz w:val="22"/>
        </w:rPr>
        <w:t>Sethness</w:t>
      </w:r>
      <w:proofErr w:type="spellEnd"/>
      <w:r w:rsidRPr="00294D8C">
        <w:rPr>
          <w:rStyle w:val="cite"/>
          <w:rFonts w:asciiTheme="minorHAnsi" w:hAnsiTheme="minorHAnsi"/>
          <w:sz w:val="22"/>
        </w:rPr>
        <w:t xml:space="preserve"> 4-4</w:t>
      </w:r>
      <w:r w:rsidRPr="00294D8C">
        <w:rPr>
          <w:rFonts w:asciiTheme="minorHAnsi" w:hAnsiTheme="minorHAnsi"/>
        </w:rPr>
        <w:t>-10 [Javier, “Progress In The Face Of Climate Catastrophe?</w:t>
      </w:r>
      <w:proofErr w:type="gramStart"/>
      <w:r w:rsidRPr="00294D8C">
        <w:rPr>
          <w:rFonts w:asciiTheme="minorHAnsi" w:hAnsiTheme="minorHAnsi"/>
        </w:rPr>
        <w:t>”,</w:t>
      </w:r>
      <w:proofErr w:type="gramEnd"/>
      <w:r w:rsidRPr="00294D8C">
        <w:rPr>
          <w:rFonts w:asciiTheme="minorHAnsi" w:hAnsiTheme="minorHAnsi"/>
        </w:rPr>
        <w:t xml:space="preserve"> http://www.countercurrents.org/sethness020410.htm]</w:t>
      </w:r>
    </w:p>
    <w:p w:rsidR="00823B66" w:rsidRPr="00294D8C" w:rsidRDefault="00823B66" w:rsidP="00823B66">
      <w:pPr>
        <w:pStyle w:val="card"/>
        <w:ind w:left="0" w:right="0"/>
        <w:rPr>
          <w:rFonts w:asciiTheme="minorHAnsi" w:hAnsiTheme="minorHAnsi"/>
          <w:sz w:val="16"/>
        </w:rPr>
      </w:pPr>
      <w:r w:rsidRPr="00294D8C">
        <w:rPr>
          <w:rFonts w:asciiTheme="minorHAnsi" w:hAnsiTheme="minorHAnsi"/>
          <w:sz w:val="16"/>
        </w:rPr>
        <w:t xml:space="preserve">If </w:t>
      </w:r>
      <w:r w:rsidRPr="00294D8C">
        <w:rPr>
          <w:rStyle w:val="underline"/>
          <w:rFonts w:asciiTheme="minorHAnsi" w:hAnsiTheme="minorHAnsi"/>
          <w:highlight w:val="yellow"/>
        </w:rPr>
        <w:t>the science underpinning</w:t>
      </w:r>
      <w:r w:rsidRPr="00294D8C">
        <w:rPr>
          <w:rFonts w:asciiTheme="minorHAnsi" w:hAnsiTheme="minorHAnsi"/>
          <w:sz w:val="16"/>
          <w:highlight w:val="yellow"/>
        </w:rPr>
        <w:t xml:space="preserve"> </w:t>
      </w:r>
      <w:r w:rsidRPr="00294D8C">
        <w:rPr>
          <w:rFonts w:asciiTheme="minorHAnsi" w:hAnsiTheme="minorHAnsi"/>
          <w:sz w:val="16"/>
        </w:rPr>
        <w:t xml:space="preserve">the various </w:t>
      </w:r>
      <w:r w:rsidRPr="00294D8C">
        <w:rPr>
          <w:rStyle w:val="underline"/>
          <w:rFonts w:asciiTheme="minorHAnsi" w:hAnsiTheme="minorHAnsi"/>
          <w:highlight w:val="yellow"/>
        </w:rPr>
        <w:t>predictive scenarios</w:t>
      </w:r>
      <w:r w:rsidRPr="00294D8C">
        <w:rPr>
          <w:rFonts w:asciiTheme="minorHAnsi" w:hAnsiTheme="minorHAnsi"/>
          <w:sz w:val="16"/>
        </w:rPr>
        <w:t xml:space="preserve"> regarding likely future climate change </w:t>
      </w:r>
      <w:r w:rsidRPr="00294D8C">
        <w:rPr>
          <w:rStyle w:val="underline"/>
          <w:rFonts w:asciiTheme="minorHAnsi" w:hAnsiTheme="minorHAnsi"/>
          <w:highlight w:val="yellow"/>
        </w:rPr>
        <w:t>is sound</w:t>
      </w:r>
      <w:r w:rsidRPr="00294D8C">
        <w:rPr>
          <w:rFonts w:asciiTheme="minorHAnsi" w:hAnsiTheme="minorHAnsi"/>
          <w:sz w:val="16"/>
        </w:rPr>
        <w:t xml:space="preserve">—and no compelling reason to doubt such seems to exist—then </w:t>
      </w:r>
      <w:r w:rsidRPr="00294D8C">
        <w:rPr>
          <w:rStyle w:val="underline"/>
          <w:rFonts w:asciiTheme="minorHAnsi" w:hAnsiTheme="minorHAnsi"/>
        </w:rPr>
        <w:t>it is surely true that</w:t>
      </w:r>
      <w:r w:rsidRPr="00294D8C">
        <w:rPr>
          <w:rFonts w:asciiTheme="minorHAnsi" w:hAnsiTheme="minorHAnsi"/>
          <w:sz w:val="16"/>
        </w:rPr>
        <w:t xml:space="preserve"> the phenomenon of </w:t>
      </w:r>
      <w:r w:rsidRPr="00294D8C">
        <w:rPr>
          <w:rStyle w:val="underline"/>
          <w:rFonts w:asciiTheme="minorHAnsi" w:hAnsiTheme="minorHAnsi"/>
          <w:highlight w:val="yellow"/>
        </w:rPr>
        <w:t>catastrophic climate change imperils the</w:t>
      </w:r>
      <w:r w:rsidRPr="00294D8C">
        <w:rPr>
          <w:rFonts w:asciiTheme="minorHAnsi" w:hAnsiTheme="minorHAnsi"/>
          <w:sz w:val="16"/>
          <w:highlight w:val="yellow"/>
        </w:rPr>
        <w:t xml:space="preserve"> </w:t>
      </w:r>
      <w:r w:rsidRPr="00294D8C">
        <w:rPr>
          <w:rFonts w:asciiTheme="minorHAnsi" w:hAnsiTheme="minorHAnsi"/>
          <w:sz w:val="16"/>
        </w:rPr>
        <w:t xml:space="preserve">very future </w:t>
      </w:r>
      <w:r w:rsidRPr="00294D8C">
        <w:rPr>
          <w:rStyle w:val="Emphasis2"/>
          <w:rFonts w:asciiTheme="minorHAnsi" w:hAnsiTheme="minorHAnsi"/>
          <w:highlight w:val="yellow"/>
        </w:rPr>
        <w:t>survival of humanity</w:t>
      </w:r>
      <w:r w:rsidRPr="00294D8C">
        <w:rPr>
          <w:rFonts w:asciiTheme="minorHAnsi" w:hAnsiTheme="minorHAnsi"/>
          <w:sz w:val="16"/>
        </w:rPr>
        <w:t xml:space="preserve">. As Elizabeth </w:t>
      </w:r>
      <w:proofErr w:type="spellStart"/>
      <w:r w:rsidRPr="00294D8C">
        <w:rPr>
          <w:rFonts w:asciiTheme="minorHAnsi" w:hAnsiTheme="minorHAnsi"/>
          <w:sz w:val="16"/>
        </w:rPr>
        <w:t>Kolbert</w:t>
      </w:r>
      <w:proofErr w:type="spellEnd"/>
      <w:r w:rsidRPr="00294D8C">
        <w:rPr>
          <w:rFonts w:asciiTheme="minorHAnsi" w:hAnsiTheme="minorHAnsi"/>
          <w:sz w:val="16"/>
        </w:rPr>
        <w:t xml:space="preserve"> writes in her dark assessment of recent warming trends [17], it is as though technologically ‘advanced’ </w:t>
      </w:r>
      <w:r w:rsidRPr="00294D8C">
        <w:rPr>
          <w:rStyle w:val="underline"/>
          <w:rFonts w:asciiTheme="minorHAnsi" w:hAnsiTheme="minorHAnsi"/>
          <w:highlight w:val="yellow"/>
        </w:rPr>
        <w:t xml:space="preserve">societies are enacting </w:t>
      </w:r>
      <w:r w:rsidRPr="00294D8C">
        <w:rPr>
          <w:rStyle w:val="underline"/>
          <w:rFonts w:asciiTheme="minorHAnsi" w:hAnsiTheme="minorHAnsi"/>
        </w:rPr>
        <w:t xml:space="preserve">their own death as well as </w:t>
      </w:r>
      <w:r w:rsidRPr="00294D8C">
        <w:rPr>
          <w:rStyle w:val="underline"/>
          <w:rFonts w:asciiTheme="minorHAnsi" w:hAnsiTheme="minorHAnsi"/>
          <w:highlight w:val="yellow"/>
        </w:rPr>
        <w:t xml:space="preserve">the </w:t>
      </w:r>
      <w:r w:rsidRPr="00294D8C">
        <w:rPr>
          <w:rStyle w:val="Emphasis2"/>
          <w:rFonts w:asciiTheme="minorHAnsi" w:hAnsiTheme="minorHAnsi"/>
          <w:highlight w:val="yellow"/>
        </w:rPr>
        <w:t>destruction of</w:t>
      </w:r>
      <w:r w:rsidRPr="00294D8C">
        <w:rPr>
          <w:rFonts w:asciiTheme="minorHAnsi" w:hAnsiTheme="minorHAnsi"/>
          <w:sz w:val="16"/>
          <w:highlight w:val="yellow"/>
        </w:rPr>
        <w:t xml:space="preserve"> </w:t>
      </w:r>
      <w:r w:rsidRPr="00294D8C">
        <w:rPr>
          <w:rFonts w:asciiTheme="minorHAnsi" w:hAnsiTheme="minorHAnsi"/>
          <w:sz w:val="16"/>
        </w:rPr>
        <w:t xml:space="preserve">most of </w:t>
      </w:r>
      <w:r w:rsidRPr="00294D8C">
        <w:rPr>
          <w:rStyle w:val="Emphasis2"/>
          <w:rFonts w:asciiTheme="minorHAnsi" w:hAnsiTheme="minorHAnsi"/>
          <w:highlight w:val="yellow"/>
        </w:rPr>
        <w:t>life on Earth</w:t>
      </w:r>
      <w:r w:rsidRPr="00294D8C">
        <w:rPr>
          <w:rFonts w:asciiTheme="minorHAnsi" w:hAnsiTheme="minorHAnsi"/>
          <w:sz w:val="16"/>
        </w:rPr>
        <w:t xml:space="preserve">. Reflecting on </w:t>
      </w:r>
      <w:proofErr w:type="spellStart"/>
      <w:r w:rsidRPr="00294D8C">
        <w:rPr>
          <w:rFonts w:asciiTheme="minorHAnsi" w:hAnsiTheme="minorHAnsi"/>
          <w:sz w:val="16"/>
        </w:rPr>
        <w:t>Adorno’s</w:t>
      </w:r>
      <w:proofErr w:type="spellEnd"/>
      <w:r w:rsidRPr="00294D8C">
        <w:rPr>
          <w:rFonts w:asciiTheme="minorHAnsi" w:hAnsiTheme="minorHAnsi"/>
          <w:sz w:val="16"/>
        </w:rPr>
        <w:t xml:space="preserve"> reflections on progress may, then, prove to be a useful present task.</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Warming turns the case and causes extinction.</w:t>
      </w:r>
    </w:p>
    <w:p w:rsidR="00823B66" w:rsidRPr="00294D8C" w:rsidRDefault="00823B66" w:rsidP="00823B66">
      <w:pPr>
        <w:rPr>
          <w:rFonts w:asciiTheme="minorHAnsi" w:hAnsiTheme="minorHAnsi"/>
        </w:rPr>
      </w:pPr>
      <w:r w:rsidRPr="00294D8C">
        <w:rPr>
          <w:rFonts w:asciiTheme="minorHAnsi" w:hAnsiTheme="minorHAnsi"/>
          <w:b/>
          <w:u w:val="single"/>
        </w:rPr>
        <w:t>Schwartz &amp; Randall ’03</w:t>
      </w:r>
      <w:r w:rsidRPr="00294D8C">
        <w:rPr>
          <w:rFonts w:asciiTheme="minorHAnsi" w:hAnsiTheme="minorHAnsi"/>
        </w:rPr>
        <w:t xml:space="preserve"> [Peter (Chair of the Global Business Network) &amp; Doug (Co-head of same thing), Oct, “An Abrupt Climate Change Scenario and Its Implications for United States National Security,” http://www.grist.org/pdf/AbruptClimateChange2003.pdf]</w:t>
      </w:r>
    </w:p>
    <w:p w:rsidR="00823B66" w:rsidRPr="00294D8C" w:rsidRDefault="00823B66" w:rsidP="00823B66">
      <w:pPr>
        <w:rPr>
          <w:rFonts w:asciiTheme="minorHAnsi" w:hAnsiTheme="minorHAnsi"/>
          <w:u w:val="single"/>
        </w:rPr>
      </w:pPr>
      <w:r w:rsidRPr="00294D8C">
        <w:rPr>
          <w:rFonts w:asciiTheme="minorHAnsi" w:hAnsiTheme="minorHAnsi"/>
          <w:highlight w:val="green"/>
          <w:u w:val="single"/>
        </w:rPr>
        <w:t>The two most likely reactions to a sudden drop in carrying capacity due to climate change are defensive and offensive</w:t>
      </w:r>
      <w:r w:rsidRPr="000B1F76">
        <w:rPr>
          <w:rFonts w:asciiTheme="minorHAnsi" w:hAnsiTheme="minorHAnsi"/>
          <w:sz w:val="16"/>
          <w:highlight w:val="green"/>
        </w:rPr>
        <w:t xml:space="preserve">. </w:t>
      </w:r>
      <w:r w:rsidRPr="00294D8C">
        <w:rPr>
          <w:rFonts w:asciiTheme="minorHAnsi" w:hAnsiTheme="minorHAnsi"/>
          <w:highlight w:val="green"/>
          <w:u w:val="single"/>
        </w:rPr>
        <w:t xml:space="preserve">The </w:t>
      </w:r>
      <w:smartTag w:uri="urn:schemas-microsoft-com:office:smarttags" w:element="country-region">
        <w:r w:rsidRPr="00294D8C">
          <w:rPr>
            <w:rFonts w:asciiTheme="minorHAnsi" w:hAnsiTheme="minorHAnsi"/>
            <w:highlight w:val="green"/>
            <w:u w:val="single"/>
          </w:rPr>
          <w:t>United States</w:t>
        </w:r>
      </w:smartTag>
      <w:r w:rsidRPr="00294D8C">
        <w:rPr>
          <w:rFonts w:asciiTheme="minorHAnsi" w:hAnsiTheme="minorHAnsi"/>
          <w:highlight w:val="green"/>
          <w:u w:val="single"/>
        </w:rPr>
        <w:t xml:space="preserve"> and </w:t>
      </w:r>
      <w:smartTag w:uri="urn:schemas-microsoft-com:office:smarttags" w:element="place">
        <w:smartTag w:uri="urn:schemas-microsoft-com:office:smarttags" w:element="country-region">
          <w:r w:rsidRPr="00294D8C">
            <w:rPr>
              <w:rFonts w:asciiTheme="minorHAnsi" w:hAnsiTheme="minorHAnsi"/>
              <w:highlight w:val="green"/>
              <w:u w:val="single"/>
            </w:rPr>
            <w:t>Australia</w:t>
          </w:r>
        </w:smartTag>
      </w:smartTag>
      <w:r w:rsidRPr="00294D8C">
        <w:rPr>
          <w:rFonts w:asciiTheme="minorHAnsi" w:hAnsiTheme="minorHAnsi"/>
          <w:highlight w:val="green"/>
          <w:u w:val="single"/>
        </w:rPr>
        <w:t xml:space="preserve"> are likely to build defensive fortresses around their countries</w:t>
      </w:r>
      <w:r w:rsidRPr="00294D8C">
        <w:rPr>
          <w:rFonts w:asciiTheme="minorHAnsi" w:hAnsiTheme="minorHAnsi"/>
          <w:u w:val="single"/>
        </w:rPr>
        <w:t xml:space="preserve"> because they have the resources and reserves to achieve self-sufficiency. With diverse growing climates, wealth, technology, and abundant resources, the </w:t>
      </w:r>
      <w:smartTag w:uri="urn:schemas-microsoft-com:office:smarttags" w:element="place">
        <w:smartTag w:uri="urn:schemas-microsoft-com:office:smarttags" w:element="country-region">
          <w:r w:rsidRPr="00294D8C">
            <w:rPr>
              <w:rFonts w:asciiTheme="minorHAnsi" w:hAnsiTheme="minorHAnsi"/>
              <w:u w:val="single"/>
            </w:rPr>
            <w:t>United States</w:t>
          </w:r>
        </w:smartTag>
      </w:smartTag>
      <w:r w:rsidRPr="00294D8C">
        <w:rPr>
          <w:rFonts w:asciiTheme="minorHAnsi" w:hAnsiTheme="minorHAnsi"/>
          <w:u w:val="single"/>
        </w:rPr>
        <w:t xml:space="preserve"> could likely survive shortened growing cycles and harsh weather conditions without catastrophic losses. </w:t>
      </w:r>
      <w:r w:rsidRPr="00294D8C">
        <w:rPr>
          <w:rFonts w:asciiTheme="minorHAnsi" w:hAnsiTheme="minorHAnsi"/>
          <w:highlight w:val="green"/>
          <w:u w:val="single"/>
        </w:rPr>
        <w:t>Borders will be strengthened</w:t>
      </w:r>
      <w:r w:rsidRPr="000B1F76">
        <w:rPr>
          <w:rFonts w:asciiTheme="minorHAnsi" w:hAnsiTheme="minorHAnsi"/>
          <w:sz w:val="16"/>
        </w:rPr>
        <w:t xml:space="preserve"> around the country to hold back unwanted starving immigrants from the Caribbean islands (an especially severe problem), Mexico, and South America. </w:t>
      </w:r>
      <w:r w:rsidRPr="00294D8C">
        <w:rPr>
          <w:rFonts w:asciiTheme="minorHAnsi" w:hAnsiTheme="minorHAnsi"/>
          <w:highlight w:val="green"/>
          <w:u w:val="single"/>
        </w:rPr>
        <w:t xml:space="preserve">Energy supply will </w:t>
      </w:r>
      <w:proofErr w:type="spellStart"/>
      <w:r w:rsidRPr="00294D8C">
        <w:rPr>
          <w:rFonts w:asciiTheme="minorHAnsi" w:hAnsiTheme="minorHAnsi"/>
          <w:highlight w:val="green"/>
          <w:u w:val="single"/>
        </w:rPr>
        <w:t>beshored</w:t>
      </w:r>
      <w:proofErr w:type="spellEnd"/>
      <w:r w:rsidRPr="00294D8C">
        <w:rPr>
          <w:rFonts w:asciiTheme="minorHAnsi" w:hAnsiTheme="minorHAnsi"/>
          <w:highlight w:val="green"/>
          <w:u w:val="single"/>
        </w:rPr>
        <w:t xml:space="preserve"> up through expensive</w:t>
      </w:r>
      <w:r w:rsidRPr="000B1F76">
        <w:rPr>
          <w:rFonts w:asciiTheme="minorHAnsi" w:hAnsiTheme="minorHAnsi"/>
          <w:sz w:val="16"/>
        </w:rPr>
        <w:t xml:space="preserve"> (economically, politically, and morally) </w:t>
      </w:r>
      <w:r w:rsidRPr="00294D8C">
        <w:rPr>
          <w:rFonts w:asciiTheme="minorHAnsi" w:hAnsiTheme="minorHAnsi"/>
          <w:highlight w:val="green"/>
          <w:u w:val="single"/>
        </w:rPr>
        <w:t>alternatives</w:t>
      </w:r>
      <w:r w:rsidRPr="00294D8C">
        <w:rPr>
          <w:rFonts w:asciiTheme="minorHAnsi" w:hAnsiTheme="minorHAnsi"/>
          <w:u w:val="single"/>
        </w:rPr>
        <w:t xml:space="preserve"> </w:t>
      </w:r>
      <w:r w:rsidRPr="000B1F76">
        <w:rPr>
          <w:rFonts w:asciiTheme="minorHAnsi" w:hAnsiTheme="minorHAnsi"/>
          <w:sz w:val="16"/>
        </w:rPr>
        <w:t>such as nuclear, renewables, hydrogen, and Middle Eastern contracts</w:t>
      </w:r>
      <w:r w:rsidRPr="00294D8C">
        <w:rPr>
          <w:rFonts w:asciiTheme="minorHAnsi" w:hAnsiTheme="minorHAnsi"/>
          <w:u w:val="single"/>
        </w:rPr>
        <w:t xml:space="preserve">. </w:t>
      </w:r>
      <w:r w:rsidRPr="00294D8C">
        <w:rPr>
          <w:rFonts w:asciiTheme="minorHAnsi" w:hAnsiTheme="minorHAnsi"/>
          <w:b/>
          <w:highlight w:val="green"/>
          <w:u w:val="single"/>
        </w:rPr>
        <w:t>Pesky skirmishes over fishing rights, agricultural support, and disaster relief will be commonplace</w:t>
      </w:r>
      <w:r w:rsidRPr="00294D8C">
        <w:rPr>
          <w:rFonts w:asciiTheme="minorHAnsi" w:hAnsiTheme="minorHAnsi"/>
          <w:u w:val="single"/>
        </w:rPr>
        <w:t xml:space="preserve">. </w:t>
      </w:r>
      <w:proofErr w:type="gramStart"/>
      <w:r w:rsidRPr="00294D8C">
        <w:rPr>
          <w:rFonts w:asciiTheme="minorHAnsi" w:hAnsiTheme="minorHAnsi"/>
          <w:u w:val="single"/>
        </w:rPr>
        <w:t>Tension between the U.S. and Mexico rise as the U.S. reneges on the 1944 treaty that guarantees water flow from the Colorado River.</w:t>
      </w:r>
      <w:proofErr w:type="gramEnd"/>
      <w:r w:rsidRPr="000B1F76">
        <w:rPr>
          <w:rFonts w:asciiTheme="minorHAnsi" w:hAnsiTheme="minorHAnsi"/>
          <w:sz w:val="16"/>
        </w:rPr>
        <w:t xml:space="preserve"> Relief workers will be commissioned to respond to flooding along the southern part of the east coast and much drier conditions inland. Yet, even in this continuous state of emergency the U.S. will be positioned well compared to others. The intractable problem facing the nation will be calming the mounting military tension around the world. </w:t>
      </w:r>
      <w:r w:rsidRPr="00294D8C">
        <w:rPr>
          <w:rFonts w:asciiTheme="minorHAnsi" w:hAnsiTheme="minorHAnsi"/>
          <w:highlight w:val="green"/>
          <w:u w:val="single"/>
        </w:rPr>
        <w:t>As famine, disease, and weather-related disasters strike due to the abrupt climate change, many countries’ needs will exceed their carrying capacity. This will create a sense of desperation, which is likely to lead to offensive aggression in order to reclaim balance</w:t>
      </w:r>
      <w:r w:rsidRPr="00294D8C">
        <w:rPr>
          <w:rFonts w:asciiTheme="minorHAnsi" w:hAnsiTheme="minorHAnsi"/>
          <w:u w:val="single"/>
        </w:rPr>
        <w:t>.</w:t>
      </w:r>
      <w:r w:rsidRPr="000B1F76">
        <w:rPr>
          <w:rFonts w:asciiTheme="minorHAnsi" w:hAnsiTheme="minorHAnsi"/>
          <w:sz w:val="16"/>
        </w:rPr>
        <w:t xml:space="preserve"> Imagine eastern European countries, struggling to feed their populations with a falling supply of food, water, and energy, eyeing Russia, whose population is already in decline, for access to its grain, minerals, and energy supply. Or, picture Japan, suffering from flooding along its coastal cities and contamination of its fresh water supply, eying Russia’s Sakhalin Island oil and gas reserves as an energy source to power desalination plants and energy-intensive agricultural processes. </w:t>
      </w:r>
      <w:r w:rsidRPr="00294D8C">
        <w:rPr>
          <w:rFonts w:asciiTheme="minorHAnsi" w:hAnsiTheme="minorHAnsi"/>
          <w:highlight w:val="green"/>
          <w:u w:val="single"/>
        </w:rPr>
        <w:t xml:space="preserve">Envision </w:t>
      </w:r>
      <w:smartTag w:uri="urn:schemas-microsoft-com:office:smarttags" w:element="country-region">
        <w:r w:rsidRPr="00294D8C">
          <w:rPr>
            <w:rFonts w:asciiTheme="minorHAnsi" w:hAnsiTheme="minorHAnsi"/>
            <w:highlight w:val="green"/>
            <w:u w:val="single"/>
          </w:rPr>
          <w:t>Pakistan</w:t>
        </w:r>
      </w:smartTag>
      <w:r w:rsidRPr="00294D8C">
        <w:rPr>
          <w:rFonts w:asciiTheme="minorHAnsi" w:hAnsiTheme="minorHAnsi"/>
          <w:highlight w:val="green"/>
          <w:u w:val="single"/>
        </w:rPr>
        <w:t xml:space="preserve">, </w:t>
      </w:r>
      <w:smartTag w:uri="urn:schemas-microsoft-com:office:smarttags" w:element="country-region">
        <w:r w:rsidRPr="00294D8C">
          <w:rPr>
            <w:rFonts w:asciiTheme="minorHAnsi" w:hAnsiTheme="minorHAnsi"/>
            <w:highlight w:val="green"/>
            <w:u w:val="single"/>
          </w:rPr>
          <w:t>India</w:t>
        </w:r>
      </w:smartTag>
      <w:r w:rsidRPr="00294D8C">
        <w:rPr>
          <w:rFonts w:asciiTheme="minorHAnsi" w:hAnsiTheme="minorHAnsi"/>
          <w:highlight w:val="green"/>
          <w:u w:val="single"/>
        </w:rPr>
        <w:t xml:space="preserve">, and </w:t>
      </w:r>
      <w:smartTag w:uri="urn:schemas-microsoft-com:office:smarttags" w:element="place">
        <w:smartTag w:uri="urn:schemas-microsoft-com:office:smarttags" w:element="country-region">
          <w:r w:rsidRPr="00294D8C">
            <w:rPr>
              <w:rFonts w:asciiTheme="minorHAnsi" w:hAnsiTheme="minorHAnsi"/>
              <w:highlight w:val="green"/>
              <w:u w:val="single"/>
            </w:rPr>
            <w:t>China</w:t>
          </w:r>
        </w:smartTag>
      </w:smartTag>
      <w:r w:rsidRPr="00294D8C">
        <w:rPr>
          <w:rFonts w:asciiTheme="minorHAnsi" w:hAnsiTheme="minorHAnsi"/>
          <w:highlight w:val="green"/>
          <w:u w:val="single"/>
        </w:rPr>
        <w:t xml:space="preserve"> – all armed with nuclear weapons – skirmishing at their borders over refugees, access to shared rivers, and arable land</w:t>
      </w:r>
      <w:r w:rsidRPr="00294D8C">
        <w:rPr>
          <w:rFonts w:asciiTheme="minorHAnsi" w:hAnsiTheme="minorHAnsi"/>
          <w:u w:val="single"/>
        </w:rPr>
        <w:t xml:space="preserve">. </w:t>
      </w:r>
      <w:r w:rsidRPr="000B1F76">
        <w:rPr>
          <w:rFonts w:asciiTheme="minorHAnsi" w:hAnsiTheme="minorHAnsi"/>
          <w:sz w:val="16"/>
        </w:rPr>
        <w:t xml:space="preserve">Spanish and Portuguese fishermen might fight over fishing rights – leading to conflicts at sea. </w:t>
      </w:r>
      <w:r w:rsidRPr="00294D8C">
        <w:rPr>
          <w:rFonts w:asciiTheme="minorHAnsi" w:hAnsiTheme="minorHAnsi"/>
          <w:u w:val="single"/>
        </w:rPr>
        <w:t xml:space="preserve">And, countries including the </w:t>
      </w:r>
      <w:smartTag w:uri="urn:schemas-microsoft-com:office:smarttags" w:element="place">
        <w:smartTag w:uri="urn:schemas-microsoft-com:office:smarttags" w:element="country-region">
          <w:r w:rsidRPr="00294D8C">
            <w:rPr>
              <w:rFonts w:asciiTheme="minorHAnsi" w:hAnsiTheme="minorHAnsi"/>
              <w:u w:val="single"/>
            </w:rPr>
            <w:t>United States</w:t>
          </w:r>
        </w:smartTag>
      </w:smartTag>
      <w:r w:rsidRPr="00294D8C">
        <w:rPr>
          <w:rFonts w:asciiTheme="minorHAnsi" w:hAnsiTheme="minorHAnsi"/>
          <w:u w:val="single"/>
        </w:rPr>
        <w:t xml:space="preserve"> would be likely to better secure their borders. With over 200 river basins touching multiple nations, we can expect conflict over access to water for drinking, irrigation, and transportation.</w:t>
      </w:r>
      <w:r w:rsidRPr="000B1F76">
        <w:rPr>
          <w:rFonts w:asciiTheme="minorHAnsi" w:hAnsiTheme="minorHAnsi"/>
          <w:sz w:val="16"/>
        </w:rPr>
        <w:t xml:space="preserve"> The Danube touches twelve nations, the Nile runs </w:t>
      </w:r>
      <w:proofErr w:type="spellStart"/>
      <w:r w:rsidRPr="000B1F76">
        <w:rPr>
          <w:rFonts w:asciiTheme="minorHAnsi" w:hAnsiTheme="minorHAnsi"/>
          <w:sz w:val="16"/>
        </w:rPr>
        <w:t>though</w:t>
      </w:r>
      <w:proofErr w:type="spellEnd"/>
      <w:r w:rsidRPr="000B1F76">
        <w:rPr>
          <w:rFonts w:asciiTheme="minorHAnsi" w:hAnsiTheme="minorHAnsi"/>
          <w:sz w:val="16"/>
        </w:rPr>
        <w:t xml:space="preserve"> nine, and the Amazon runs through </w:t>
      </w:r>
      <w:proofErr w:type="spellStart"/>
      <w:r w:rsidRPr="000B1F76">
        <w:rPr>
          <w:rFonts w:asciiTheme="minorHAnsi" w:hAnsiTheme="minorHAnsi"/>
          <w:sz w:val="16"/>
        </w:rPr>
        <w:t>seven.In</w:t>
      </w:r>
      <w:proofErr w:type="spellEnd"/>
      <w:r w:rsidRPr="000B1F76">
        <w:rPr>
          <w:rFonts w:asciiTheme="minorHAnsi" w:hAnsiTheme="minorHAnsi"/>
          <w:sz w:val="16"/>
        </w:rPr>
        <w:t xml:space="preserve"> this scenario, we can expect alliances of convenience. The United States and </w:t>
      </w:r>
      <w:smartTag w:uri="urn:schemas-microsoft-com:office:smarttags" w:element="place">
        <w:smartTag w:uri="urn:schemas-microsoft-com:office:smarttags" w:element="country-region">
          <w:r w:rsidRPr="00294D8C">
            <w:rPr>
              <w:rFonts w:asciiTheme="minorHAnsi" w:hAnsiTheme="minorHAnsi"/>
              <w:u w:val="single"/>
            </w:rPr>
            <w:t>Canada</w:t>
          </w:r>
        </w:smartTag>
      </w:smartTag>
      <w:r w:rsidRPr="00294D8C">
        <w:rPr>
          <w:rFonts w:asciiTheme="minorHAnsi" w:hAnsiTheme="minorHAnsi"/>
          <w:u w:val="single"/>
        </w:rPr>
        <w:t xml:space="preserve"> may become one, simplifying border controls. </w:t>
      </w:r>
      <w:r w:rsidRPr="000B1F76">
        <w:rPr>
          <w:rFonts w:asciiTheme="minorHAnsi" w:hAnsiTheme="minorHAnsi"/>
          <w:sz w:val="16"/>
        </w:rPr>
        <w:t xml:space="preserve">Or, Canada might keep its hydropower—causing energy problems in the US. North and South Korea may align to create one technically savvy and nuclear-armed entity. Europe may act as a unified block – curbing immigration problems between European nations – and allowing for protection against aggressors. Russia, with its abundant minerals, oil, and natural gas may join Europe. </w:t>
      </w:r>
      <w:r w:rsidRPr="00294D8C">
        <w:rPr>
          <w:rFonts w:asciiTheme="minorHAnsi" w:hAnsiTheme="minorHAnsi"/>
          <w:highlight w:val="green"/>
          <w:u w:val="single"/>
        </w:rPr>
        <w:t>In this world of warring states, nuclear arms proliferation is inevitable. As cooling drives up demand, existing hydrocarbon supplies are stretched thin. With a scarcity of energy supply – and a growing need for access -- nuclear energy will become a critical source of power, and this will accelerate nuclear proliferation as countries develop enrichment and reprocessing capabilities to ensure their national security</w:t>
      </w:r>
      <w:r w:rsidRPr="00294D8C">
        <w:rPr>
          <w:rFonts w:asciiTheme="minorHAnsi" w:hAnsiTheme="minorHAnsi"/>
          <w:u w:val="single"/>
        </w:rPr>
        <w:t xml:space="preserve">. </w:t>
      </w:r>
      <w:r w:rsidRPr="000B1F76">
        <w:rPr>
          <w:rFonts w:asciiTheme="minorHAnsi" w:hAnsiTheme="minorHAnsi"/>
          <w:sz w:val="16"/>
        </w:rPr>
        <w:t xml:space="preserve">China, India, Pakistan, Japan, South Korea, Great Britain, France, and Germany will all have nuclear weapons capability, as will Israel, Iran, Egypt, and North Korea. Managing the military and political tension, occasional skirmishes, and threat of war </w:t>
      </w:r>
      <w:r w:rsidRPr="00294D8C">
        <w:rPr>
          <w:rFonts w:asciiTheme="minorHAnsi" w:hAnsiTheme="minorHAnsi"/>
          <w:b/>
          <w:highlight w:val="green"/>
          <w:u w:val="single"/>
        </w:rPr>
        <w:t>will be a challenge</w:t>
      </w:r>
      <w:r w:rsidRPr="00294D8C">
        <w:rPr>
          <w:rFonts w:asciiTheme="minorHAnsi" w:hAnsiTheme="minorHAnsi"/>
          <w:u w:val="single"/>
        </w:rPr>
        <w:t>.</w:t>
      </w:r>
      <w:r w:rsidRPr="000B1F76">
        <w:rPr>
          <w:rFonts w:asciiTheme="minorHAnsi" w:hAnsiTheme="minorHAnsi"/>
          <w:sz w:val="16"/>
        </w:rPr>
        <w:t xml:space="preserve"> Countries such as </w:t>
      </w:r>
      <w:proofErr w:type="gramStart"/>
      <w:r w:rsidRPr="000B1F76">
        <w:rPr>
          <w:rFonts w:asciiTheme="minorHAnsi" w:hAnsiTheme="minorHAnsi"/>
          <w:sz w:val="16"/>
        </w:rPr>
        <w:t>Japan, that</w:t>
      </w:r>
      <w:proofErr w:type="gramEnd"/>
      <w:r w:rsidRPr="000B1F76">
        <w:rPr>
          <w:rFonts w:asciiTheme="minorHAnsi" w:hAnsiTheme="minorHAnsi"/>
          <w:sz w:val="16"/>
        </w:rPr>
        <w:t xml:space="preserve"> have a great deal of social cohesion (meaning the government is able to effectively engage its population in changing behavior) are most likely to fair well. </w:t>
      </w:r>
      <w:r w:rsidRPr="00294D8C">
        <w:rPr>
          <w:rFonts w:asciiTheme="minorHAnsi" w:hAnsiTheme="minorHAnsi"/>
          <w:highlight w:val="green"/>
          <w:u w:val="single"/>
        </w:rPr>
        <w:t>Countries whose diversity already produces conflict</w:t>
      </w:r>
      <w:r w:rsidRPr="000B1F76">
        <w:rPr>
          <w:rFonts w:asciiTheme="minorHAnsi" w:hAnsiTheme="minorHAnsi"/>
          <w:sz w:val="16"/>
        </w:rPr>
        <w:t xml:space="preserve">, such as India, South Africa and Indonesia, </w:t>
      </w:r>
      <w:r w:rsidRPr="00294D8C">
        <w:rPr>
          <w:rFonts w:asciiTheme="minorHAnsi" w:hAnsiTheme="minorHAnsi"/>
          <w:highlight w:val="green"/>
          <w:u w:val="single"/>
        </w:rPr>
        <w:t xml:space="preserve">will have trouble </w:t>
      </w:r>
      <w:proofErr w:type="gramStart"/>
      <w:r w:rsidRPr="00294D8C">
        <w:rPr>
          <w:rFonts w:asciiTheme="minorHAnsi" w:hAnsiTheme="minorHAnsi"/>
          <w:highlight w:val="green"/>
          <w:u w:val="single"/>
        </w:rPr>
        <w:t>maintaining  order</w:t>
      </w:r>
      <w:proofErr w:type="gramEnd"/>
      <w:r w:rsidRPr="00294D8C">
        <w:rPr>
          <w:rFonts w:asciiTheme="minorHAnsi" w:hAnsiTheme="minorHAnsi"/>
          <w:highlight w:val="green"/>
          <w:u w:val="single"/>
        </w:rPr>
        <w:t xml:space="preserve">. Adaptability and access to resources will be </w:t>
      </w:r>
      <w:proofErr w:type="gramStart"/>
      <w:r w:rsidRPr="00294D8C">
        <w:rPr>
          <w:rFonts w:asciiTheme="minorHAnsi" w:hAnsiTheme="minorHAnsi"/>
          <w:highlight w:val="green"/>
          <w:u w:val="single"/>
        </w:rPr>
        <w:t>key</w:t>
      </w:r>
      <w:proofErr w:type="gramEnd"/>
      <w:r w:rsidRPr="000B1F76">
        <w:rPr>
          <w:rFonts w:asciiTheme="minorHAnsi" w:hAnsiTheme="minorHAnsi"/>
          <w:sz w:val="16"/>
        </w:rPr>
        <w:t xml:space="preserve">. Perhaps the most frustrating challenge abrupt climate change will pose is that we’ll never know how far we are into the climate change scenario and how many more years – 10, 100, 1000 --- remain before some kind of return to warmer conditions as the </w:t>
      </w:r>
      <w:proofErr w:type="spellStart"/>
      <w:r w:rsidRPr="000B1F76">
        <w:rPr>
          <w:rFonts w:asciiTheme="minorHAnsi" w:hAnsiTheme="minorHAnsi"/>
          <w:sz w:val="16"/>
        </w:rPr>
        <w:t>thermohaline</w:t>
      </w:r>
      <w:proofErr w:type="spellEnd"/>
      <w:r w:rsidRPr="000B1F76">
        <w:rPr>
          <w:rFonts w:asciiTheme="minorHAnsi" w:hAnsiTheme="minorHAnsi"/>
          <w:sz w:val="16"/>
        </w:rPr>
        <w:t xml:space="preserve"> circulation starts up again. </w:t>
      </w:r>
      <w:r w:rsidRPr="00294D8C">
        <w:rPr>
          <w:rFonts w:asciiTheme="minorHAnsi" w:hAnsiTheme="minorHAnsi"/>
          <w:b/>
          <w:highlight w:val="green"/>
          <w:u w:val="single"/>
        </w:rPr>
        <w:t>When carrying capacity drops suddenly, civilization is faced with new challenges that today seem unimaginable</w:t>
      </w:r>
      <w:r w:rsidRPr="00294D8C">
        <w:rPr>
          <w:rFonts w:asciiTheme="minorHAnsi" w:hAnsiTheme="minorHAnsi"/>
          <w:u w:val="single"/>
        </w:rPr>
        <w:t>.</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 xml:space="preserve">The impact is extinction </w:t>
      </w:r>
    </w:p>
    <w:p w:rsidR="00823B66" w:rsidRPr="00294D8C" w:rsidRDefault="00823B66" w:rsidP="00823B66">
      <w:pPr>
        <w:rPr>
          <w:rFonts w:asciiTheme="minorHAnsi" w:hAnsiTheme="minorHAnsi"/>
          <w:b/>
        </w:rPr>
      </w:pPr>
      <w:proofErr w:type="spellStart"/>
      <w:r w:rsidRPr="00294D8C">
        <w:rPr>
          <w:rFonts w:asciiTheme="minorHAnsi" w:hAnsiTheme="minorHAnsi"/>
          <w:b/>
        </w:rPr>
        <w:t>Kristof</w:t>
      </w:r>
      <w:proofErr w:type="spellEnd"/>
      <w:r w:rsidRPr="00294D8C">
        <w:rPr>
          <w:rFonts w:asciiTheme="minorHAnsi" w:hAnsiTheme="minorHAnsi"/>
          <w:b/>
        </w:rPr>
        <w:t xml:space="preserve"> 6 </w:t>
      </w:r>
    </w:p>
    <w:p w:rsidR="00823B66" w:rsidRPr="00294D8C" w:rsidRDefault="00823B66" w:rsidP="000B1F76">
      <w:pPr>
        <w:rPr>
          <w:rFonts w:asciiTheme="minorHAnsi" w:hAnsiTheme="minorHAnsi"/>
        </w:rPr>
      </w:pPr>
      <w:r w:rsidRPr="00294D8C">
        <w:rPr>
          <w:rFonts w:asciiTheme="minorHAnsi" w:hAnsiTheme="minorHAnsi"/>
        </w:rPr>
        <w:t>[NICHOLAS D. KRISTOF, American journalist, author, op-ed columnist, and a winner of two Pulitzer Prizes, “Scandal Below the Surface”, Oct 31, 2006, http://select.nytimes.com/2006/10/31/opinion/31kristof.html?_r=1]</w:t>
      </w:r>
    </w:p>
    <w:p w:rsidR="00823B66" w:rsidRPr="00294D8C" w:rsidRDefault="00823B66" w:rsidP="00823B66">
      <w:pPr>
        <w:pStyle w:val="card"/>
        <w:ind w:left="0" w:right="0"/>
        <w:rPr>
          <w:rFonts w:asciiTheme="minorHAnsi" w:hAnsiTheme="minorHAnsi"/>
          <w:sz w:val="16"/>
        </w:rPr>
      </w:pPr>
      <w:r w:rsidRPr="00294D8C">
        <w:rPr>
          <w:rFonts w:asciiTheme="minorHAnsi" w:hAnsiTheme="minorHAnsi"/>
          <w:sz w:val="16"/>
        </w:rPr>
        <w:t xml:space="preserve">If you think of the earth’s surface as a great beaker, then it’s filled mostly with ocean water. It is slightly alkaline, and that’s what creates a hospitable home for fish, coral reefs and plankton — and indirectly, higher up the food chain, for us.  But scientists have discovered that the </w:t>
      </w:r>
      <w:r w:rsidRPr="00294D8C">
        <w:rPr>
          <w:rFonts w:asciiTheme="minorHAnsi" w:hAnsiTheme="minorHAnsi"/>
          <w:b/>
          <w:highlight w:val="yellow"/>
          <w:u w:val="single"/>
        </w:rPr>
        <w:t>carbon dioxide we’re spewing</w:t>
      </w:r>
      <w:r w:rsidRPr="00294D8C">
        <w:rPr>
          <w:rFonts w:asciiTheme="minorHAnsi" w:hAnsiTheme="minorHAnsi"/>
          <w:sz w:val="16"/>
        </w:rPr>
        <w:t xml:space="preserve"> into the air doesn’t just heat up the atmosphere and lead to rising seas. Much of that carbon </w:t>
      </w:r>
      <w:r w:rsidRPr="00294D8C">
        <w:rPr>
          <w:rFonts w:asciiTheme="minorHAnsi" w:hAnsiTheme="minorHAnsi"/>
          <w:b/>
          <w:u w:val="single"/>
        </w:rPr>
        <w:t>is</w:t>
      </w:r>
      <w:r w:rsidRPr="00294D8C">
        <w:rPr>
          <w:rFonts w:asciiTheme="minorHAnsi" w:hAnsiTheme="minorHAnsi"/>
          <w:sz w:val="16"/>
        </w:rPr>
        <w:t xml:space="preserve"> </w:t>
      </w:r>
      <w:r w:rsidRPr="00294D8C">
        <w:rPr>
          <w:rFonts w:asciiTheme="minorHAnsi" w:hAnsiTheme="minorHAnsi"/>
          <w:b/>
          <w:u w:val="single"/>
        </w:rPr>
        <w:t>absorbed by the oceans, and</w:t>
      </w:r>
      <w:r w:rsidRPr="00294D8C">
        <w:rPr>
          <w:rFonts w:asciiTheme="minorHAnsi" w:hAnsiTheme="minorHAnsi"/>
          <w:sz w:val="16"/>
        </w:rPr>
        <w:t xml:space="preserve"> there it </w:t>
      </w:r>
      <w:r w:rsidRPr="00294D8C">
        <w:rPr>
          <w:rFonts w:asciiTheme="minorHAnsi" w:hAnsiTheme="minorHAnsi"/>
          <w:b/>
          <w:u w:val="single"/>
        </w:rPr>
        <w:t>produces carbonic acid</w:t>
      </w:r>
      <w:r w:rsidRPr="00294D8C">
        <w:rPr>
          <w:rFonts w:asciiTheme="minorHAnsi" w:hAnsiTheme="minorHAnsi"/>
          <w:sz w:val="16"/>
        </w:rPr>
        <w:t xml:space="preserve"> — the same stuff found in soda pop.  </w:t>
      </w:r>
      <w:r w:rsidRPr="00294D8C">
        <w:rPr>
          <w:rFonts w:asciiTheme="minorHAnsi" w:hAnsiTheme="minorHAnsi"/>
          <w:b/>
          <w:u w:val="single"/>
        </w:rPr>
        <w:t xml:space="preserve">That </w:t>
      </w:r>
      <w:r w:rsidRPr="00294D8C">
        <w:rPr>
          <w:rFonts w:asciiTheme="minorHAnsi" w:hAnsiTheme="minorHAnsi"/>
          <w:b/>
          <w:highlight w:val="yellow"/>
          <w:u w:val="single"/>
        </w:rPr>
        <w:t>makes oceans</w:t>
      </w:r>
      <w:r w:rsidRPr="00294D8C">
        <w:rPr>
          <w:rFonts w:asciiTheme="minorHAnsi" w:hAnsiTheme="minorHAnsi"/>
          <w:sz w:val="16"/>
          <w:highlight w:val="yellow"/>
        </w:rPr>
        <w:t xml:space="preserve"> </w:t>
      </w:r>
      <w:r w:rsidRPr="00294D8C">
        <w:rPr>
          <w:rFonts w:asciiTheme="minorHAnsi" w:hAnsiTheme="minorHAnsi"/>
          <w:sz w:val="16"/>
        </w:rPr>
        <w:t xml:space="preserve">a bit </w:t>
      </w:r>
      <w:r w:rsidRPr="00294D8C">
        <w:rPr>
          <w:rFonts w:asciiTheme="minorHAnsi" w:hAnsiTheme="minorHAnsi"/>
          <w:b/>
          <w:highlight w:val="yellow"/>
          <w:u w:val="single"/>
        </w:rPr>
        <w:t>more acidic</w:t>
      </w:r>
      <w:r w:rsidRPr="00294D8C">
        <w:rPr>
          <w:rFonts w:asciiTheme="minorHAnsi" w:hAnsiTheme="minorHAnsi"/>
          <w:sz w:val="16"/>
        </w:rPr>
        <w:t>, impairing the ability of certain shellfish to produce shells, which, like coral reefs, are made of calcium carbonate. A recent article in Scientific American explained the indignity of being a dissolving mollusk in an acidic ocean: “Drop a piece of chalk (calcium carbonate) into a glass of vinegar (a mild acid) if you need a demonstration of the general worry: the chalk will begin dissolving immediately</w:t>
      </w:r>
      <w:r w:rsidRPr="00294D8C">
        <w:rPr>
          <w:rFonts w:asciiTheme="minorHAnsi" w:hAnsiTheme="minorHAnsi"/>
          <w:b/>
          <w:u w:val="single"/>
        </w:rPr>
        <w:t xml:space="preserve">.”  </w:t>
      </w:r>
      <w:r w:rsidRPr="00294D8C">
        <w:rPr>
          <w:rFonts w:asciiTheme="minorHAnsi" w:hAnsiTheme="minorHAnsi"/>
          <w:b/>
          <w:highlight w:val="yellow"/>
          <w:u w:val="single"/>
        </w:rPr>
        <w:t xml:space="preserve">The </w:t>
      </w:r>
      <w:r w:rsidRPr="00294D8C">
        <w:rPr>
          <w:rFonts w:asciiTheme="minorHAnsi" w:hAnsiTheme="minorHAnsi"/>
          <w:b/>
          <w:u w:val="single"/>
        </w:rPr>
        <w:t xml:space="preserve">more acidic </w:t>
      </w:r>
      <w:r w:rsidRPr="00294D8C">
        <w:rPr>
          <w:rFonts w:asciiTheme="minorHAnsi" w:hAnsiTheme="minorHAnsi"/>
          <w:b/>
          <w:highlight w:val="yellow"/>
          <w:u w:val="single"/>
        </w:rPr>
        <w:t>waters may spell the end</w:t>
      </w:r>
      <w:r w:rsidRPr="00294D8C">
        <w:rPr>
          <w:rFonts w:asciiTheme="minorHAnsi" w:hAnsiTheme="minorHAnsi"/>
          <w:sz w:val="16"/>
        </w:rPr>
        <w:t>, at least in higher latitudes</w:t>
      </w:r>
      <w:r w:rsidRPr="00294D8C">
        <w:rPr>
          <w:rFonts w:asciiTheme="minorHAnsi" w:hAnsiTheme="minorHAnsi"/>
          <w:b/>
          <w:highlight w:val="yellow"/>
          <w:u w:val="single"/>
        </w:rPr>
        <w:t>, of some</w:t>
      </w:r>
      <w:r w:rsidRPr="00294D8C">
        <w:rPr>
          <w:rFonts w:asciiTheme="minorHAnsi" w:hAnsiTheme="minorHAnsi"/>
          <w:b/>
          <w:u w:val="single"/>
        </w:rPr>
        <w:t xml:space="preserve"> of the tiniest variations of </w:t>
      </w:r>
      <w:r w:rsidRPr="00294D8C">
        <w:rPr>
          <w:rFonts w:asciiTheme="minorHAnsi" w:hAnsiTheme="minorHAnsi"/>
          <w:b/>
          <w:highlight w:val="yellow"/>
          <w:u w:val="single"/>
        </w:rPr>
        <w:t>shellfish</w:t>
      </w:r>
      <w:r w:rsidRPr="00294D8C">
        <w:rPr>
          <w:rFonts w:asciiTheme="minorHAnsi" w:hAnsiTheme="minorHAnsi"/>
          <w:sz w:val="16"/>
          <w:highlight w:val="yellow"/>
        </w:rPr>
        <w:t xml:space="preserve"> </w:t>
      </w:r>
      <w:r w:rsidRPr="00294D8C">
        <w:rPr>
          <w:rFonts w:asciiTheme="minorHAnsi" w:hAnsiTheme="minorHAnsi"/>
          <w:sz w:val="16"/>
        </w:rPr>
        <w:t xml:space="preserve">— certain plankton and tiny snails called </w:t>
      </w:r>
      <w:proofErr w:type="spellStart"/>
      <w:r w:rsidRPr="00294D8C">
        <w:rPr>
          <w:rFonts w:asciiTheme="minorHAnsi" w:hAnsiTheme="minorHAnsi"/>
          <w:sz w:val="16"/>
        </w:rPr>
        <w:t>pteropods</w:t>
      </w:r>
      <w:proofErr w:type="spellEnd"/>
      <w:r w:rsidRPr="00294D8C">
        <w:rPr>
          <w:rFonts w:asciiTheme="minorHAnsi" w:hAnsiTheme="minorHAnsi"/>
          <w:sz w:val="16"/>
        </w:rPr>
        <w:t xml:space="preserve">. </w:t>
      </w:r>
      <w:r w:rsidRPr="00294D8C">
        <w:rPr>
          <w:rFonts w:asciiTheme="minorHAnsi" w:hAnsiTheme="minorHAnsi"/>
          <w:b/>
          <w:highlight w:val="yellow"/>
          <w:u w:val="single"/>
        </w:rPr>
        <w:t xml:space="preserve">This would </w:t>
      </w:r>
      <w:r w:rsidRPr="00294D8C">
        <w:rPr>
          <w:rFonts w:asciiTheme="minorHAnsi" w:hAnsiTheme="minorHAnsi"/>
          <w:highlight w:val="yellow"/>
          <w:u w:val="single"/>
        </w:rPr>
        <w:t>disrupt the food chain</w:t>
      </w:r>
      <w:r w:rsidRPr="00294D8C">
        <w:rPr>
          <w:rFonts w:asciiTheme="minorHAnsi" w:hAnsiTheme="minorHAnsi"/>
          <w:sz w:val="16"/>
        </w:rPr>
        <w:t xml:space="preserve">, possibly killing off many whales and fish, and </w:t>
      </w:r>
      <w:r w:rsidRPr="00294D8C">
        <w:rPr>
          <w:rFonts w:asciiTheme="minorHAnsi" w:hAnsiTheme="minorHAnsi"/>
          <w:b/>
          <w:highlight w:val="yellow"/>
          <w:u w:val="single"/>
        </w:rPr>
        <w:t>rippling up all the way to humans</w:t>
      </w:r>
      <w:r w:rsidRPr="00294D8C">
        <w:rPr>
          <w:rFonts w:asciiTheme="minorHAnsi" w:hAnsiTheme="minorHAnsi"/>
          <w:sz w:val="16"/>
          <w:highlight w:val="yellow"/>
        </w:rPr>
        <w:t>.</w:t>
      </w:r>
      <w:r w:rsidRPr="00294D8C">
        <w:rPr>
          <w:rFonts w:asciiTheme="minorHAnsi" w:hAnsiTheme="minorHAnsi"/>
          <w:sz w:val="16"/>
        </w:rPr>
        <w:t xml:space="preserve">  </w:t>
      </w:r>
      <w:r w:rsidRPr="00294D8C">
        <w:rPr>
          <w:rFonts w:asciiTheme="minorHAnsi" w:hAnsiTheme="minorHAnsi"/>
          <w:b/>
          <w:u w:val="single"/>
        </w:rPr>
        <w:t>We stand</w:t>
      </w:r>
      <w:r w:rsidRPr="00294D8C">
        <w:rPr>
          <w:rFonts w:asciiTheme="minorHAnsi" w:hAnsiTheme="minorHAnsi"/>
          <w:sz w:val="16"/>
        </w:rPr>
        <w:t xml:space="preserve">, so to speak, </w:t>
      </w:r>
      <w:r w:rsidRPr="00294D8C">
        <w:rPr>
          <w:rFonts w:asciiTheme="minorHAnsi" w:hAnsiTheme="minorHAnsi"/>
          <w:b/>
          <w:u w:val="single"/>
        </w:rPr>
        <w:t>on the shoulders of plankton.</w:t>
      </w:r>
      <w:r w:rsidRPr="00294D8C">
        <w:rPr>
          <w:rFonts w:asciiTheme="minorHAnsi" w:hAnsiTheme="minorHAnsi"/>
          <w:sz w:val="16"/>
        </w:rPr>
        <w:t xml:space="preserve">  “There have been a couple of very big </w:t>
      </w:r>
      <w:r w:rsidRPr="00294D8C">
        <w:rPr>
          <w:rFonts w:asciiTheme="minorHAnsi" w:hAnsiTheme="minorHAnsi"/>
          <w:b/>
          <w:u w:val="single"/>
        </w:rPr>
        <w:t>events in geological history</w:t>
      </w:r>
      <w:r w:rsidRPr="00294D8C">
        <w:rPr>
          <w:rFonts w:asciiTheme="minorHAnsi" w:hAnsiTheme="minorHAnsi"/>
          <w:sz w:val="16"/>
        </w:rPr>
        <w:t xml:space="preserve"> </w:t>
      </w:r>
      <w:r w:rsidRPr="00294D8C">
        <w:rPr>
          <w:rFonts w:asciiTheme="minorHAnsi" w:hAnsiTheme="minorHAnsi"/>
          <w:b/>
          <w:u w:val="single"/>
        </w:rPr>
        <w:t>where the carbon cycle changed dramatically</w:t>
      </w:r>
      <w:r w:rsidRPr="00294D8C">
        <w:rPr>
          <w:rFonts w:asciiTheme="minorHAnsi" w:hAnsiTheme="minorHAnsi"/>
          <w:sz w:val="16"/>
        </w:rPr>
        <w:t xml:space="preserve">,” said Scott </w:t>
      </w:r>
      <w:proofErr w:type="spellStart"/>
      <w:r w:rsidRPr="00294D8C">
        <w:rPr>
          <w:rFonts w:asciiTheme="minorHAnsi" w:hAnsiTheme="minorHAnsi"/>
          <w:sz w:val="16"/>
        </w:rPr>
        <w:t>Doney</w:t>
      </w:r>
      <w:proofErr w:type="spellEnd"/>
      <w:r w:rsidRPr="00294D8C">
        <w:rPr>
          <w:rFonts w:asciiTheme="minorHAnsi" w:hAnsiTheme="minorHAnsi"/>
          <w:sz w:val="16"/>
        </w:rPr>
        <w:t xml:space="preserve">, senior scientist at the Woods Hole Oceanographic Institution in Massachusetts. </w:t>
      </w:r>
      <w:r w:rsidRPr="00294D8C">
        <w:rPr>
          <w:rFonts w:asciiTheme="minorHAnsi" w:hAnsiTheme="minorHAnsi"/>
          <w:b/>
          <w:u w:val="single"/>
        </w:rPr>
        <w:t>One was</w:t>
      </w:r>
      <w:r w:rsidRPr="00294D8C">
        <w:rPr>
          <w:rFonts w:asciiTheme="minorHAnsi" w:hAnsiTheme="minorHAnsi"/>
          <w:sz w:val="16"/>
        </w:rPr>
        <w:t xml:space="preserve"> an abrupt warming that took place </w:t>
      </w:r>
      <w:r w:rsidRPr="00294D8C">
        <w:rPr>
          <w:rFonts w:asciiTheme="minorHAnsi" w:hAnsiTheme="minorHAnsi"/>
          <w:b/>
          <w:u w:val="single"/>
        </w:rPr>
        <w:t xml:space="preserve">55 million years ago in conjunction with acidification of the oceans and </w:t>
      </w:r>
      <w:r w:rsidRPr="00294D8C">
        <w:rPr>
          <w:rFonts w:asciiTheme="minorHAnsi" w:hAnsiTheme="minorHAnsi"/>
          <w:u w:val="single"/>
        </w:rPr>
        <w:t>mass extinctions</w:t>
      </w:r>
      <w:r w:rsidRPr="00294D8C">
        <w:rPr>
          <w:rFonts w:asciiTheme="minorHAnsi" w:hAnsiTheme="minorHAnsi"/>
          <w:sz w:val="16"/>
        </w:rPr>
        <w:t xml:space="preserve">. </w:t>
      </w:r>
      <w:r w:rsidRPr="00294D8C">
        <w:rPr>
          <w:rFonts w:asciiTheme="minorHAnsi" w:hAnsiTheme="minorHAnsi"/>
          <w:b/>
          <w:u w:val="single"/>
        </w:rPr>
        <w:t>Most scientists don’t believe we’re headed toward</w:t>
      </w:r>
      <w:r w:rsidRPr="00294D8C">
        <w:rPr>
          <w:rFonts w:asciiTheme="minorHAnsi" w:hAnsiTheme="minorHAnsi"/>
          <w:sz w:val="16"/>
        </w:rPr>
        <w:t xml:space="preserve"> a man-made variant on </w:t>
      </w:r>
      <w:r w:rsidRPr="00294D8C">
        <w:rPr>
          <w:rFonts w:asciiTheme="minorHAnsi" w:hAnsiTheme="minorHAnsi"/>
          <w:b/>
          <w:u w:val="single"/>
        </w:rPr>
        <w:t>that episode</w:t>
      </w:r>
      <w:r w:rsidRPr="00294D8C">
        <w:rPr>
          <w:rFonts w:asciiTheme="minorHAnsi" w:hAnsiTheme="minorHAnsi"/>
          <w:sz w:val="16"/>
        </w:rPr>
        <w:t xml:space="preserve"> — not </w:t>
      </w:r>
      <w:r w:rsidRPr="00294D8C">
        <w:rPr>
          <w:rFonts w:asciiTheme="minorHAnsi" w:hAnsiTheme="minorHAnsi"/>
          <w:u w:val="single"/>
        </w:rPr>
        <w:t>yet</w:t>
      </w:r>
      <w:r w:rsidRPr="00294D8C">
        <w:rPr>
          <w:rFonts w:asciiTheme="minorHAnsi" w:hAnsiTheme="minorHAnsi"/>
          <w:sz w:val="16"/>
        </w:rPr>
        <w:t xml:space="preserve">, at any rate. </w:t>
      </w:r>
      <w:r w:rsidRPr="00294D8C">
        <w:rPr>
          <w:rFonts w:asciiTheme="minorHAnsi" w:hAnsiTheme="minorHAnsi"/>
          <w:b/>
          <w:u w:val="single"/>
        </w:rPr>
        <w:t xml:space="preserve">But many worry that </w:t>
      </w:r>
      <w:r w:rsidRPr="00294D8C">
        <w:rPr>
          <w:rFonts w:asciiTheme="minorHAnsi" w:hAnsiTheme="minorHAnsi"/>
          <w:b/>
          <w:highlight w:val="yellow"/>
          <w:u w:val="single"/>
        </w:rPr>
        <w:t>we’re hurtling into unknown dangers.</w:t>
      </w:r>
      <w:r w:rsidRPr="00294D8C">
        <w:rPr>
          <w:rFonts w:asciiTheme="minorHAnsi" w:hAnsiTheme="minorHAnsi"/>
          <w:sz w:val="16"/>
          <w:highlight w:val="yellow"/>
        </w:rPr>
        <w:t xml:space="preserve"> </w:t>
      </w:r>
      <w:r w:rsidRPr="00294D8C">
        <w:rPr>
          <w:rFonts w:asciiTheme="minorHAnsi" w:hAnsiTheme="minorHAnsi"/>
          <w:sz w:val="16"/>
        </w:rPr>
        <w:t xml:space="preserve"> “Whether in 20 years or 100 years, I think </w:t>
      </w:r>
      <w:r w:rsidRPr="00294D8C">
        <w:rPr>
          <w:rFonts w:asciiTheme="minorHAnsi" w:hAnsiTheme="minorHAnsi"/>
          <w:b/>
          <w:highlight w:val="yellow"/>
          <w:u w:val="single"/>
        </w:rPr>
        <w:t>marine ecosystems are going to be dramatically different</w:t>
      </w:r>
      <w:r w:rsidRPr="00294D8C">
        <w:rPr>
          <w:rFonts w:asciiTheme="minorHAnsi" w:hAnsiTheme="minorHAnsi"/>
          <w:sz w:val="16"/>
        </w:rPr>
        <w:t xml:space="preserve"> by the end of this century, </w:t>
      </w:r>
      <w:r w:rsidRPr="00294D8C">
        <w:rPr>
          <w:rFonts w:asciiTheme="minorHAnsi" w:hAnsiTheme="minorHAnsi"/>
          <w:b/>
          <w:highlight w:val="yellow"/>
          <w:u w:val="single"/>
        </w:rPr>
        <w:t xml:space="preserve">and that’ll lead to </w:t>
      </w:r>
      <w:r w:rsidRPr="00294D8C">
        <w:rPr>
          <w:rFonts w:asciiTheme="minorHAnsi" w:hAnsiTheme="minorHAnsi"/>
          <w:highlight w:val="yellow"/>
          <w:u w:val="single"/>
        </w:rPr>
        <w:t>extinction events</w:t>
      </w:r>
      <w:r w:rsidRPr="00294D8C">
        <w:rPr>
          <w:rFonts w:asciiTheme="minorHAnsi" w:hAnsiTheme="minorHAnsi"/>
          <w:sz w:val="16"/>
        </w:rPr>
        <w:t xml:space="preserve">,” Mr. </w:t>
      </w:r>
      <w:proofErr w:type="spellStart"/>
      <w:r w:rsidRPr="00294D8C">
        <w:rPr>
          <w:rFonts w:asciiTheme="minorHAnsi" w:hAnsiTheme="minorHAnsi"/>
          <w:sz w:val="16"/>
        </w:rPr>
        <w:t>Doney</w:t>
      </w:r>
      <w:proofErr w:type="spellEnd"/>
      <w:r w:rsidRPr="00294D8C">
        <w:rPr>
          <w:rFonts w:asciiTheme="minorHAnsi" w:hAnsiTheme="minorHAnsi"/>
          <w:sz w:val="16"/>
        </w:rPr>
        <w:t xml:space="preserve"> added.  “This is the only habitable planet we have,” he said. “The </w:t>
      </w:r>
      <w:r w:rsidRPr="00294D8C">
        <w:rPr>
          <w:rFonts w:asciiTheme="minorHAnsi" w:hAnsiTheme="minorHAnsi"/>
          <w:b/>
          <w:highlight w:val="yellow"/>
          <w:u w:val="single"/>
        </w:rPr>
        <w:t xml:space="preserve">damage </w:t>
      </w:r>
      <w:r w:rsidRPr="00294D8C">
        <w:rPr>
          <w:rFonts w:asciiTheme="minorHAnsi" w:hAnsiTheme="minorHAnsi"/>
          <w:b/>
          <w:u w:val="single"/>
        </w:rPr>
        <w:t xml:space="preserve">we do </w:t>
      </w:r>
      <w:r w:rsidRPr="00294D8C">
        <w:rPr>
          <w:rFonts w:asciiTheme="minorHAnsi" w:hAnsiTheme="minorHAnsi"/>
          <w:b/>
          <w:highlight w:val="yellow"/>
          <w:u w:val="single"/>
        </w:rPr>
        <w:t>is going to be felt by</w:t>
      </w:r>
      <w:r w:rsidRPr="00294D8C">
        <w:rPr>
          <w:rFonts w:asciiTheme="minorHAnsi" w:hAnsiTheme="minorHAnsi"/>
          <w:b/>
          <w:u w:val="single"/>
        </w:rPr>
        <w:t xml:space="preserve"> </w:t>
      </w:r>
      <w:r w:rsidRPr="00294D8C">
        <w:rPr>
          <w:rFonts w:asciiTheme="minorHAnsi" w:hAnsiTheme="minorHAnsi"/>
          <w:u w:val="single"/>
        </w:rPr>
        <w:t xml:space="preserve">all the </w:t>
      </w:r>
      <w:r w:rsidRPr="00294D8C">
        <w:rPr>
          <w:rFonts w:asciiTheme="minorHAnsi" w:hAnsiTheme="minorHAnsi"/>
          <w:highlight w:val="yellow"/>
          <w:u w:val="single"/>
        </w:rPr>
        <w:t>generations to come</w:t>
      </w:r>
      <w:r w:rsidRPr="00294D8C">
        <w:rPr>
          <w:rFonts w:asciiTheme="minorHAnsi" w:hAnsiTheme="minorHAnsi"/>
          <w:sz w:val="16"/>
          <w:highlight w:val="yellow"/>
        </w:rPr>
        <w:t>.</w:t>
      </w:r>
      <w:r w:rsidRPr="00294D8C">
        <w:rPr>
          <w:rFonts w:asciiTheme="minorHAnsi" w:hAnsiTheme="minorHAnsi"/>
          <w:sz w:val="16"/>
        </w:rPr>
        <w:t xml:space="preserve">”  So that should be one of the great political issues for this century — the vandalism we’re committing to our planet because of our refusal to curb greenhouse gases. Yet the subject is barely debated in this campaign.  Changes in ocean chemistry are only one among many damaging consequences of carbon emissions. </w:t>
      </w:r>
      <w:r w:rsidRPr="00294D8C">
        <w:rPr>
          <w:rFonts w:asciiTheme="minorHAnsi" w:hAnsiTheme="minorHAnsi"/>
          <w:b/>
          <w:u w:val="single"/>
        </w:rPr>
        <w:t>Evidence is also growing about</w:t>
      </w:r>
      <w:r w:rsidRPr="00294D8C">
        <w:rPr>
          <w:rFonts w:asciiTheme="minorHAnsi" w:hAnsiTheme="minorHAnsi"/>
          <w:sz w:val="16"/>
        </w:rPr>
        <w:t xml:space="preserve"> the more familiar dangers: </w:t>
      </w:r>
      <w:r w:rsidRPr="00294D8C">
        <w:rPr>
          <w:rFonts w:asciiTheme="minorHAnsi" w:hAnsiTheme="minorHAnsi"/>
          <w:b/>
          <w:u w:val="single"/>
        </w:rPr>
        <w:t>melting glaciers, changing rainfall patterns, rising seas and more powerful hurricanes</w:t>
      </w:r>
      <w:r w:rsidRPr="00294D8C">
        <w:rPr>
          <w:rFonts w:asciiTheme="minorHAnsi" w:hAnsiTheme="minorHAnsi"/>
          <w:sz w:val="16"/>
        </w:rPr>
        <w:t xml:space="preserve">.  Last year, the World Health Organization released a study indicating that </w:t>
      </w:r>
      <w:r w:rsidRPr="00294D8C">
        <w:rPr>
          <w:rFonts w:asciiTheme="minorHAnsi" w:hAnsiTheme="minorHAnsi"/>
          <w:b/>
          <w:u w:val="single"/>
        </w:rPr>
        <w:t xml:space="preserve">climate change results in </w:t>
      </w:r>
      <w:r w:rsidRPr="00294D8C">
        <w:rPr>
          <w:rFonts w:asciiTheme="minorHAnsi" w:hAnsiTheme="minorHAnsi"/>
          <w:sz w:val="16"/>
        </w:rPr>
        <w:t xml:space="preserve">an extra </w:t>
      </w:r>
      <w:r w:rsidRPr="00294D8C">
        <w:rPr>
          <w:rFonts w:asciiTheme="minorHAnsi" w:hAnsiTheme="minorHAnsi"/>
          <w:b/>
          <w:u w:val="single"/>
        </w:rPr>
        <w:t xml:space="preserve">150,000 deaths </w:t>
      </w:r>
      <w:r w:rsidRPr="00294D8C">
        <w:rPr>
          <w:rFonts w:asciiTheme="minorHAnsi" w:hAnsiTheme="minorHAnsi"/>
          <w:sz w:val="16"/>
        </w:rPr>
        <w:t xml:space="preserve">and five million sicknesses </w:t>
      </w:r>
      <w:r w:rsidRPr="00294D8C">
        <w:rPr>
          <w:rFonts w:asciiTheme="minorHAnsi" w:hAnsiTheme="minorHAnsi"/>
          <w:b/>
          <w:u w:val="single"/>
        </w:rPr>
        <w:t>each year</w:t>
      </w:r>
      <w:r w:rsidRPr="00294D8C">
        <w:rPr>
          <w:rFonts w:asciiTheme="minorHAnsi" w:hAnsiTheme="minorHAnsi"/>
          <w:sz w:val="16"/>
        </w:rPr>
        <w:t xml:space="preserve">, </w:t>
      </w:r>
      <w:r w:rsidRPr="00294D8C">
        <w:rPr>
          <w:rFonts w:asciiTheme="minorHAnsi" w:hAnsiTheme="minorHAnsi"/>
          <w:b/>
          <w:u w:val="single"/>
        </w:rPr>
        <w:t xml:space="preserve">by causing the spread of malaria, diarrhea, malnutrition </w:t>
      </w:r>
      <w:r w:rsidRPr="00294D8C">
        <w:rPr>
          <w:rFonts w:asciiTheme="minorHAnsi" w:hAnsiTheme="minorHAnsi"/>
          <w:sz w:val="16"/>
        </w:rPr>
        <w:t xml:space="preserve">and other ailments.  A report prepared for the British government and published yesterday, the Stern Review on the Economics of Climate Change, warned that </w:t>
      </w:r>
      <w:r w:rsidRPr="00294D8C">
        <w:rPr>
          <w:rFonts w:asciiTheme="minorHAnsi" w:hAnsiTheme="minorHAnsi"/>
          <w:b/>
          <w:highlight w:val="cyan"/>
          <w:u w:val="single"/>
        </w:rPr>
        <w:t>inaction “could create risks of major disruption to economic</w:t>
      </w:r>
      <w:r w:rsidRPr="00294D8C">
        <w:rPr>
          <w:rFonts w:asciiTheme="minorHAnsi" w:hAnsiTheme="minorHAnsi"/>
          <w:b/>
          <w:u w:val="single"/>
        </w:rPr>
        <w:t xml:space="preserve"> and social </w:t>
      </w:r>
      <w:r w:rsidRPr="00294D8C">
        <w:rPr>
          <w:rFonts w:asciiTheme="minorHAnsi" w:hAnsiTheme="minorHAnsi"/>
          <w:b/>
          <w:highlight w:val="cyan"/>
          <w:u w:val="single"/>
        </w:rPr>
        <w:t>activity</w:t>
      </w:r>
      <w:r w:rsidRPr="00294D8C">
        <w:rPr>
          <w:rFonts w:asciiTheme="minorHAnsi" w:hAnsiTheme="minorHAnsi"/>
          <w:sz w:val="16"/>
        </w:rPr>
        <w:t xml:space="preserve">, </w:t>
      </w:r>
      <w:r w:rsidRPr="00294D8C">
        <w:rPr>
          <w:rFonts w:asciiTheme="minorHAnsi" w:hAnsiTheme="minorHAnsi"/>
          <w:b/>
          <w:highlight w:val="cyan"/>
          <w:u w:val="single"/>
        </w:rPr>
        <w:t>on a scale similar to</w:t>
      </w:r>
      <w:r w:rsidRPr="00294D8C">
        <w:rPr>
          <w:rFonts w:asciiTheme="minorHAnsi" w:hAnsiTheme="minorHAnsi"/>
          <w:sz w:val="16"/>
          <w:highlight w:val="cyan"/>
        </w:rPr>
        <w:t xml:space="preserve"> </w:t>
      </w:r>
      <w:r w:rsidRPr="00294D8C">
        <w:rPr>
          <w:rFonts w:asciiTheme="minorHAnsi" w:hAnsiTheme="minorHAnsi"/>
          <w:b/>
          <w:u w:val="single"/>
        </w:rPr>
        <w:t xml:space="preserve">those associated with </w:t>
      </w:r>
      <w:r w:rsidRPr="00294D8C">
        <w:rPr>
          <w:rFonts w:asciiTheme="minorHAnsi" w:hAnsiTheme="minorHAnsi"/>
          <w:b/>
          <w:highlight w:val="cyan"/>
          <w:u w:val="single"/>
        </w:rPr>
        <w:t xml:space="preserve">the great wars and the </w:t>
      </w:r>
      <w:r w:rsidRPr="00294D8C">
        <w:rPr>
          <w:rFonts w:asciiTheme="minorHAnsi" w:hAnsiTheme="minorHAnsi"/>
          <w:b/>
          <w:u w:val="single"/>
        </w:rPr>
        <w:t xml:space="preserve">economic </w:t>
      </w:r>
      <w:r w:rsidRPr="00294D8C">
        <w:rPr>
          <w:rFonts w:asciiTheme="minorHAnsi" w:hAnsiTheme="minorHAnsi"/>
          <w:b/>
          <w:highlight w:val="cyan"/>
          <w:u w:val="single"/>
        </w:rPr>
        <w:t xml:space="preserve">depression </w:t>
      </w:r>
      <w:r w:rsidRPr="00294D8C">
        <w:rPr>
          <w:rFonts w:asciiTheme="minorHAnsi" w:hAnsiTheme="minorHAnsi"/>
          <w:sz w:val="16"/>
        </w:rPr>
        <w:t xml:space="preserve">of the first half of the 20th century.”  </w:t>
      </w:r>
      <w:r w:rsidRPr="00294D8C">
        <w:rPr>
          <w:rFonts w:asciiTheme="minorHAnsi" w:hAnsiTheme="minorHAnsi"/>
          <w:b/>
          <w:u w:val="single"/>
        </w:rPr>
        <w:t xml:space="preserve">If emissions are not curbed, </w:t>
      </w:r>
      <w:r w:rsidRPr="00294D8C">
        <w:rPr>
          <w:rFonts w:asciiTheme="minorHAnsi" w:hAnsiTheme="minorHAnsi"/>
          <w:b/>
          <w:highlight w:val="cyan"/>
          <w:u w:val="single"/>
        </w:rPr>
        <w:t>climate change will cut</w:t>
      </w:r>
      <w:r w:rsidRPr="00294D8C">
        <w:rPr>
          <w:rFonts w:asciiTheme="minorHAnsi" w:hAnsiTheme="minorHAnsi"/>
          <w:sz w:val="16"/>
          <w:highlight w:val="cyan"/>
        </w:rPr>
        <w:t xml:space="preserve"> </w:t>
      </w:r>
      <w:r w:rsidRPr="00294D8C">
        <w:rPr>
          <w:rFonts w:asciiTheme="minorHAnsi" w:hAnsiTheme="minorHAnsi"/>
          <w:sz w:val="16"/>
        </w:rPr>
        <w:t xml:space="preserve">5 percent to </w:t>
      </w:r>
      <w:r w:rsidRPr="00294D8C">
        <w:rPr>
          <w:rFonts w:asciiTheme="minorHAnsi" w:hAnsiTheme="minorHAnsi"/>
          <w:b/>
          <w:highlight w:val="cyan"/>
          <w:u w:val="single"/>
        </w:rPr>
        <w:t>20 percent of global G.D.P. each year</w:t>
      </w:r>
      <w:r w:rsidRPr="00294D8C">
        <w:rPr>
          <w:rFonts w:asciiTheme="minorHAnsi" w:hAnsiTheme="minorHAnsi"/>
          <w:b/>
          <w:u w:val="single"/>
        </w:rPr>
        <w:t>,</w:t>
      </w:r>
      <w:r w:rsidRPr="00294D8C">
        <w:rPr>
          <w:rFonts w:asciiTheme="minorHAnsi" w:hAnsiTheme="minorHAnsi"/>
          <w:sz w:val="16"/>
        </w:rPr>
        <w:t xml:space="preserve"> declared the mammoth report. “In contrast,” it said, “the costs of action — reducing greenhouse gas emissions to avoid the worst impacts of climate change — can be limited to around 1 percent of global G.D.P. each year.” Some analysts put the costs of action higher, but most agree that it makes sense to invest far more in alternative energy sources, both to wean ourselves of oil and to reduce the strain on our planet.  We know what is needed: a carbon tax or cap-and-trade system, a post-Kyoto accord on emissions cutbacks, and major research on alternative energy sources. But as The </w:t>
      </w:r>
      <w:proofErr w:type="spellStart"/>
      <w:r w:rsidRPr="00294D8C">
        <w:rPr>
          <w:rFonts w:asciiTheme="minorHAnsi" w:hAnsiTheme="minorHAnsi"/>
          <w:sz w:val="16"/>
        </w:rPr>
        <w:t>Times’s</w:t>
      </w:r>
      <w:proofErr w:type="spellEnd"/>
      <w:r w:rsidRPr="00294D8C">
        <w:rPr>
          <w:rFonts w:asciiTheme="minorHAnsi" w:hAnsiTheme="minorHAnsi"/>
          <w:sz w:val="16"/>
        </w:rPr>
        <w:t xml:space="preserve"> Andrew </w:t>
      </w:r>
      <w:proofErr w:type="spellStart"/>
      <w:r w:rsidRPr="00294D8C">
        <w:rPr>
          <w:rFonts w:asciiTheme="minorHAnsi" w:hAnsiTheme="minorHAnsi"/>
          <w:sz w:val="16"/>
        </w:rPr>
        <w:t>Revkin</w:t>
      </w:r>
      <w:proofErr w:type="spellEnd"/>
      <w:r w:rsidRPr="00294D8C">
        <w:rPr>
          <w:rFonts w:asciiTheme="minorHAnsi" w:hAnsiTheme="minorHAnsi"/>
          <w:sz w:val="16"/>
        </w:rPr>
        <w:t xml:space="preserve"> noted yesterday, spending on energy research and development has fallen by more than half, after inflation, since 1979. </w:t>
      </w:r>
    </w:p>
    <w:p w:rsidR="00823B66" w:rsidRPr="00294D8C" w:rsidRDefault="00823B66" w:rsidP="00823B66">
      <w:pPr>
        <w:rPr>
          <w:rFonts w:asciiTheme="minorHAnsi" w:hAnsiTheme="minorHAnsi"/>
        </w:rPr>
      </w:pPr>
    </w:p>
    <w:p w:rsidR="004C43C4" w:rsidRDefault="004C43C4" w:rsidP="00823B66">
      <w:pPr>
        <w:pStyle w:val="Heading3"/>
        <w:rPr>
          <w:rFonts w:asciiTheme="minorHAnsi" w:hAnsiTheme="minorHAnsi"/>
        </w:rPr>
      </w:pPr>
      <w:r>
        <w:rPr>
          <w:rFonts w:asciiTheme="minorHAnsi" w:hAnsiTheme="minorHAnsi"/>
        </w:rPr>
        <w:t xml:space="preserve">A2 Nuke War = Warming </w:t>
      </w:r>
    </w:p>
    <w:p w:rsidR="004C43C4" w:rsidRDefault="004C43C4" w:rsidP="004C43C4"/>
    <w:p w:rsidR="004C43C4" w:rsidRDefault="004C43C4" w:rsidP="004C43C4">
      <w:pPr>
        <w:rPr>
          <w:rStyle w:val="tagChar"/>
          <w:rFonts w:eastAsiaTheme="minorHAnsi"/>
          <w:highlight w:val="cyan"/>
        </w:rPr>
      </w:pPr>
      <w:r w:rsidRPr="004C43C4">
        <w:rPr>
          <w:rStyle w:val="Heading4Char"/>
        </w:rPr>
        <w:t>Nuclear winter is a joke</w:t>
      </w:r>
      <w:r>
        <w:rPr>
          <w:rStyle w:val="tagChar"/>
          <w:rFonts w:eastAsiaTheme="minorHAnsi"/>
          <w:highlight w:val="cyan"/>
        </w:rPr>
        <w:t xml:space="preserve"> </w:t>
      </w:r>
    </w:p>
    <w:p w:rsidR="004C43C4" w:rsidRPr="003A25A1" w:rsidRDefault="004C43C4" w:rsidP="004C43C4">
      <w:r w:rsidRPr="004C43C4">
        <w:rPr>
          <w:rStyle w:val="Heading4Char"/>
        </w:rPr>
        <w:t>Seitz ’11</w:t>
      </w:r>
      <w:r>
        <w:t xml:space="preserve"> [Russell, Visiting Scholar at Harvard Center for International Affairs, Jul 7, “Nuclear Winter Was and Is Debatable,” Nature, Vol. 475, p. 37]</w:t>
      </w:r>
    </w:p>
    <w:p w:rsidR="004C43C4" w:rsidRDefault="004C43C4" w:rsidP="004C43C4">
      <w:pPr>
        <w:rPr>
          <w:b/>
        </w:rPr>
      </w:pPr>
      <w:r w:rsidRPr="003A25A1">
        <w:rPr>
          <w:sz w:val="18"/>
          <w:szCs w:val="18"/>
        </w:rPr>
        <w:t xml:space="preserve">Alan </w:t>
      </w:r>
      <w:proofErr w:type="spellStart"/>
      <w:r w:rsidRPr="003A25A1">
        <w:rPr>
          <w:sz w:val="18"/>
          <w:szCs w:val="18"/>
        </w:rPr>
        <w:t>Robock’s</w:t>
      </w:r>
      <w:proofErr w:type="spellEnd"/>
      <w:r w:rsidRPr="003A25A1">
        <w:rPr>
          <w:sz w:val="18"/>
          <w:szCs w:val="18"/>
        </w:rPr>
        <w:t xml:space="preserve"> contention that there has been no real scientific debate about the</w:t>
      </w:r>
      <w:r>
        <w:t xml:space="preserve"> </w:t>
      </w:r>
      <w:r w:rsidRPr="003A25A1">
        <w:t>‘</w:t>
      </w:r>
      <w:r w:rsidRPr="004C43C4">
        <w:rPr>
          <w:rStyle w:val="StyleBoldUnderline"/>
          <w:highlight w:val="cyan"/>
        </w:rPr>
        <w:t>nuclear winter’   concept</w:t>
      </w:r>
      <w:r w:rsidRPr="003A25A1">
        <w:t xml:space="preserve"> </w:t>
      </w:r>
      <w:r w:rsidRPr="003A25A1">
        <w:rPr>
          <w:sz w:val="16"/>
          <w:szCs w:val="16"/>
        </w:rPr>
        <w:t>is itself debatable   (Nature 473, 275–276; 2011).   This potential climate disaster, popularized in Science in 1983,   rested on the output of a one-dimensional model that was   later shown to</w:t>
      </w:r>
      <w:r w:rsidRPr="003A25A1">
        <w:t xml:space="preserve"> </w:t>
      </w:r>
      <w:r w:rsidRPr="004C43C4">
        <w:rPr>
          <w:rStyle w:val="StyleBoldUnderline"/>
          <w:highlight w:val="cyan"/>
        </w:rPr>
        <w:t>overestimate   the smoke a nuclear holocaust   might engender. More refined   estimates</w:t>
      </w:r>
      <w:r w:rsidRPr="003A25A1">
        <w:t>, combined with   advanced three-dimensional   models (see go.nature.com</w:t>
      </w:r>
      <w:proofErr w:type="gramStart"/>
      <w:r w:rsidRPr="003A25A1">
        <w:t>/  kss8te</w:t>
      </w:r>
      <w:proofErr w:type="gramEnd"/>
      <w:r w:rsidRPr="003A25A1">
        <w:t xml:space="preserve">), have dramatically </w:t>
      </w:r>
      <w:r w:rsidRPr="004C43C4">
        <w:rPr>
          <w:rStyle w:val="StyleBoldUnderline"/>
          <w:highlight w:val="cyan"/>
        </w:rPr>
        <w:t>reduced the extent and severity   of the projected cooling</w:t>
      </w:r>
      <w:r w:rsidRPr="003A25A1">
        <w:t xml:space="preserve">.   </w:t>
      </w:r>
      <w:r w:rsidRPr="003A25A1">
        <w:rPr>
          <w:sz w:val="16"/>
          <w:szCs w:val="16"/>
        </w:rPr>
        <w:t xml:space="preserve">Despite this, Carl Sagan,   who co-authored the 1983   Science paper, went so far as to   posit “the extinction of Homo   sapiens” (C. Sagan Foreign   Affairs 63, 75–77; 1984). Some   regarded this apocalyptic   prediction as an exercise in   mythology. George </w:t>
      </w:r>
      <w:proofErr w:type="spellStart"/>
      <w:r w:rsidRPr="003A25A1">
        <w:rPr>
          <w:sz w:val="16"/>
          <w:szCs w:val="16"/>
        </w:rPr>
        <w:t>Rathjens</w:t>
      </w:r>
      <w:proofErr w:type="spellEnd"/>
      <w:r w:rsidRPr="003A25A1">
        <w:rPr>
          <w:sz w:val="16"/>
          <w:szCs w:val="16"/>
        </w:rPr>
        <w:t xml:space="preserve"> of   the Massachusetts Institute of   Technology protested: “</w:t>
      </w:r>
      <w:r w:rsidRPr="004C43C4">
        <w:rPr>
          <w:rStyle w:val="Emphasis"/>
          <w:highlight w:val="cyan"/>
        </w:rPr>
        <w:t>Nuclear   winter is the worst example of   the misrepresentation of scienc</w:t>
      </w:r>
      <w:r w:rsidRPr="003A25A1">
        <w:rPr>
          <w:rStyle w:val="tagChar"/>
          <w:rFonts w:eastAsiaTheme="minorHAnsi"/>
          <w:b w:val="0"/>
          <w:highlight w:val="cyan"/>
        </w:rPr>
        <w:t>e</w:t>
      </w:r>
      <w:r w:rsidRPr="003A25A1">
        <w:t xml:space="preserve">   </w:t>
      </w:r>
      <w:r w:rsidRPr="003A25A1">
        <w:rPr>
          <w:sz w:val="16"/>
          <w:szCs w:val="16"/>
        </w:rPr>
        <w:t xml:space="preserve">to the public in my memory,”   (see go.nature.com/yujz84) and   climatologist Kerry Emanuel   observed that the subject had   “become notorious for its lack of   scientific integrity” (Nature 319, 259; 1986).  </w:t>
      </w:r>
      <w:proofErr w:type="spellStart"/>
      <w:r w:rsidRPr="003A25A1">
        <w:rPr>
          <w:sz w:val="16"/>
          <w:szCs w:val="16"/>
        </w:rPr>
        <w:t>Robock’s</w:t>
      </w:r>
      <w:proofErr w:type="spellEnd"/>
      <w:r w:rsidRPr="003A25A1">
        <w:rPr>
          <w:sz w:val="16"/>
          <w:szCs w:val="16"/>
        </w:rPr>
        <w:t xml:space="preserve"> single-digit fall in   temperature is at odds with   the subzero (about –25°C) continental cooling originally   projected for a wide spectrum   of nuclear wars. Whereas Sagan   predicted darkness at noon   from a US–Soviet nuclear   conflict, </w:t>
      </w:r>
      <w:proofErr w:type="spellStart"/>
      <w:r w:rsidRPr="003A25A1">
        <w:rPr>
          <w:sz w:val="16"/>
          <w:szCs w:val="16"/>
        </w:rPr>
        <w:t>Robock</w:t>
      </w:r>
      <w:proofErr w:type="spellEnd"/>
      <w:r w:rsidRPr="003A25A1">
        <w:rPr>
          <w:sz w:val="16"/>
          <w:szCs w:val="16"/>
        </w:rPr>
        <w:t xml:space="preserve"> projects   global sunlight that is several   orders of magnitude brighter   for a Pakistan–India conflict —   literally the difference between   night and day. Since 1983</w:t>
      </w:r>
      <w:r w:rsidRPr="003A25A1">
        <w:t xml:space="preserve">, </w:t>
      </w:r>
      <w:r w:rsidRPr="004C43C4">
        <w:rPr>
          <w:rStyle w:val="StyleBoldUnderline"/>
          <w:highlight w:val="cyan"/>
        </w:rPr>
        <w:t>the   projected worst-case cooling   has fallen</w:t>
      </w:r>
      <w:r w:rsidRPr="003A25A1">
        <w:rPr>
          <w:u w:val="single"/>
        </w:rPr>
        <w:t xml:space="preserve"> from a Siberian deep   freeze spanning 11,000 degree days Celsius (a measure of the   severity of winters) </w:t>
      </w:r>
      <w:r w:rsidRPr="004C43C4">
        <w:rPr>
          <w:rStyle w:val="StyleBoldUnderline"/>
          <w:highlight w:val="cyan"/>
        </w:rPr>
        <w:t>to numbers   so unseasonably small as to call   the very term ‘nuclear winter’   into question</w:t>
      </w:r>
      <w:r w:rsidRPr="004C43C4">
        <w:rPr>
          <w:rStyle w:val="StyleBoldUnderline"/>
        </w:rPr>
        <w:t>.</w:t>
      </w:r>
    </w:p>
    <w:p w:rsidR="004C43C4" w:rsidRPr="004C43C4" w:rsidRDefault="004C43C4" w:rsidP="004C43C4"/>
    <w:p w:rsidR="004C43C4" w:rsidRDefault="004C43C4" w:rsidP="00823B66">
      <w:pPr>
        <w:pStyle w:val="Heading3"/>
        <w:rPr>
          <w:rFonts w:asciiTheme="minorHAnsi" w:hAnsiTheme="minorHAnsi"/>
        </w:rPr>
      </w:pPr>
      <w:r>
        <w:rPr>
          <w:rFonts w:asciiTheme="minorHAnsi" w:hAnsiTheme="minorHAnsi"/>
        </w:rPr>
        <w:t xml:space="preserve">A2 Warming = Slow </w:t>
      </w:r>
    </w:p>
    <w:p w:rsidR="004C43C4" w:rsidRDefault="004C43C4" w:rsidP="004C43C4"/>
    <w:p w:rsidR="004C43C4" w:rsidRDefault="004C43C4" w:rsidP="004C43C4">
      <w:pPr>
        <w:rPr>
          <w:b/>
          <w:bCs/>
          <w:sz w:val="26"/>
        </w:rPr>
      </w:pPr>
      <w:r>
        <w:rPr>
          <w:b/>
          <w:bCs/>
          <w:sz w:val="26"/>
        </w:rPr>
        <w:t xml:space="preserve">Warming is FASTER than the Aff – we have less than 5 years to build new alternatives or the world is doomed </w:t>
      </w:r>
    </w:p>
    <w:p w:rsidR="004C43C4" w:rsidRPr="008A3A31" w:rsidRDefault="004C43C4" w:rsidP="004C43C4">
      <w:r w:rsidRPr="008A3A31">
        <w:rPr>
          <w:b/>
          <w:bCs/>
          <w:sz w:val="26"/>
        </w:rPr>
        <w:t>Bulletin of the Atomic Scientists ’12</w:t>
      </w:r>
      <w:r w:rsidRPr="008A3A31">
        <w:t xml:space="preserve"> (Science and Security Board, “Doomsday Clock moves to five minutes to midnight”, Jan 10, </w:t>
      </w:r>
      <w:hyperlink r:id="rId71" w:history="1">
        <w:r w:rsidRPr="008A3A31">
          <w:t>http://www.thebulletin.org/content/media-center/announcements/2012/01/10/doomsday-clock-moves-to-five-minutes-to-midnight</w:t>
        </w:r>
      </w:hyperlink>
      <w:r w:rsidRPr="008A3A31">
        <w:t xml:space="preserve">, CMR) </w:t>
      </w:r>
    </w:p>
    <w:p w:rsidR="004C43C4" w:rsidRPr="008A3A31" w:rsidRDefault="004C43C4" w:rsidP="004C43C4">
      <w:pPr>
        <w:rPr>
          <w:sz w:val="16"/>
        </w:rPr>
      </w:pPr>
      <w:r w:rsidRPr="008A3A31">
        <w:rPr>
          <w:sz w:val="16"/>
        </w:rPr>
        <w:t xml:space="preserve">In fact, </w:t>
      </w:r>
      <w:r w:rsidRPr="0093307D">
        <w:rPr>
          <w:bCs/>
          <w:highlight w:val="cyan"/>
          <w:u w:val="single"/>
        </w:rPr>
        <w:t xml:space="preserve">the global community may be </w:t>
      </w:r>
      <w:r w:rsidRPr="0093307D">
        <w:rPr>
          <w:b/>
          <w:iCs/>
          <w:highlight w:val="cyan"/>
          <w:u w:val="single"/>
          <w:bdr w:val="single" w:sz="18" w:space="0" w:color="auto"/>
        </w:rPr>
        <w:t>near a point of no return</w:t>
      </w:r>
      <w:r w:rsidRPr="008A3A31">
        <w:rPr>
          <w:u w:val="single"/>
        </w:rPr>
        <w:t xml:space="preserve"> in efforts to prevent catastrophe from changes in Earth's atmosphere</w:t>
      </w:r>
      <w:r w:rsidRPr="008A3A31">
        <w:rPr>
          <w:sz w:val="16"/>
        </w:rPr>
        <w:t xml:space="preserve">.  The International Energy Agency projects that, </w:t>
      </w:r>
      <w:r w:rsidRPr="0093307D">
        <w:rPr>
          <w:highlight w:val="cyan"/>
          <w:u w:val="single"/>
        </w:rPr>
        <w:t>unless societies begin building alternatives</w:t>
      </w:r>
      <w:r w:rsidRPr="008A3A31">
        <w:rPr>
          <w:u w:val="single"/>
        </w:rPr>
        <w:t xml:space="preserve"> to carbon-emitting energy tech</w:t>
      </w:r>
      <w:r w:rsidRPr="008A3A31">
        <w:rPr>
          <w:sz w:val="16"/>
        </w:rPr>
        <w:t xml:space="preserve">nologies </w:t>
      </w:r>
      <w:r w:rsidRPr="0093307D">
        <w:rPr>
          <w:highlight w:val="cyan"/>
          <w:u w:val="single"/>
        </w:rPr>
        <w:t xml:space="preserve">over </w:t>
      </w:r>
      <w:r w:rsidRPr="0093307D">
        <w:rPr>
          <w:b/>
          <w:iCs/>
          <w:highlight w:val="cyan"/>
          <w:u w:val="single"/>
          <w:bdr w:val="single" w:sz="18" w:space="0" w:color="auto"/>
        </w:rPr>
        <w:t>the next five years</w:t>
      </w:r>
      <w:r w:rsidRPr="0093307D">
        <w:rPr>
          <w:highlight w:val="cyan"/>
          <w:u w:val="single"/>
        </w:rPr>
        <w:t>, the world is doomed</w:t>
      </w:r>
      <w:r w:rsidRPr="008A3A31">
        <w:rPr>
          <w:u w:val="single"/>
        </w:rPr>
        <w:t xml:space="preserve"> to a warmer climate, harsher weather, droughts, famine, water scarcity, rising sea levels, loss of island nations, and increasing ocean acidification</w:t>
      </w:r>
      <w:r w:rsidRPr="008A3A31">
        <w:rPr>
          <w:sz w:val="16"/>
        </w:rPr>
        <w:t xml:space="preserve">.  </w:t>
      </w:r>
      <w:r w:rsidRPr="0093307D">
        <w:rPr>
          <w:highlight w:val="cyan"/>
          <w:u w:val="single"/>
        </w:rPr>
        <w:t>Since</w:t>
      </w:r>
      <w:r w:rsidRPr="008A3A31">
        <w:rPr>
          <w:u w:val="single"/>
        </w:rPr>
        <w:t xml:space="preserve"> fossil-fuel burning power </w:t>
      </w:r>
      <w:r w:rsidRPr="0093307D">
        <w:rPr>
          <w:highlight w:val="cyan"/>
          <w:u w:val="single"/>
        </w:rPr>
        <w:t>plants and infrastructure built in 2012-2020 will produce energy</w:t>
      </w:r>
      <w:r w:rsidRPr="008A3A31">
        <w:rPr>
          <w:u w:val="single"/>
        </w:rPr>
        <w:t xml:space="preserve"> — and emissions — </w:t>
      </w:r>
      <w:r w:rsidRPr="0093307D">
        <w:rPr>
          <w:highlight w:val="cyan"/>
          <w:u w:val="single"/>
        </w:rPr>
        <w:t>for 40</w:t>
      </w:r>
      <w:r w:rsidRPr="008A3A31">
        <w:rPr>
          <w:u w:val="single"/>
        </w:rPr>
        <w:t xml:space="preserve"> to 50 </w:t>
      </w:r>
      <w:r w:rsidRPr="0093307D">
        <w:rPr>
          <w:highlight w:val="cyan"/>
          <w:u w:val="single"/>
        </w:rPr>
        <w:t>years</w:t>
      </w:r>
      <w:r w:rsidRPr="008A3A31">
        <w:rPr>
          <w:u w:val="single"/>
        </w:rPr>
        <w:t xml:space="preserve">, the </w:t>
      </w:r>
      <w:r w:rsidRPr="0093307D">
        <w:rPr>
          <w:highlight w:val="cyan"/>
          <w:u w:val="single"/>
        </w:rPr>
        <w:t xml:space="preserve">actions </w:t>
      </w:r>
      <w:r w:rsidRPr="008A3A31">
        <w:rPr>
          <w:u w:val="single"/>
        </w:rPr>
        <w:t xml:space="preserve">taken </w:t>
      </w:r>
      <w:r w:rsidRPr="0093307D">
        <w:rPr>
          <w:highlight w:val="cyan"/>
          <w:u w:val="single"/>
        </w:rPr>
        <w:t xml:space="preserve">in the next few years will set us on a path </w:t>
      </w:r>
      <w:r w:rsidRPr="008A3A31">
        <w:rPr>
          <w:u w:val="single"/>
        </w:rPr>
        <w:t xml:space="preserve">that will be </w:t>
      </w:r>
      <w:r w:rsidRPr="0093307D">
        <w:rPr>
          <w:b/>
          <w:iCs/>
          <w:highlight w:val="cyan"/>
          <w:u w:val="single"/>
          <w:bdr w:val="single" w:sz="18" w:space="0" w:color="auto"/>
        </w:rPr>
        <w:t>impossible to redirect</w:t>
      </w:r>
      <w:r w:rsidRPr="0093307D">
        <w:rPr>
          <w:sz w:val="16"/>
          <w:highlight w:val="cyan"/>
        </w:rPr>
        <w:t xml:space="preserve">.  </w:t>
      </w:r>
      <w:r w:rsidRPr="0093307D">
        <w:rPr>
          <w:b/>
          <w:iCs/>
          <w:highlight w:val="cyan"/>
          <w:u w:val="single"/>
          <w:bdr w:val="single" w:sz="18" w:space="0" w:color="auto"/>
        </w:rPr>
        <w:t>Even if</w:t>
      </w:r>
      <w:r w:rsidRPr="008A3A31">
        <w:rPr>
          <w:u w:val="single"/>
        </w:rPr>
        <w:t xml:space="preserve"> policy </w:t>
      </w:r>
      <w:r w:rsidRPr="0093307D">
        <w:rPr>
          <w:highlight w:val="cyan"/>
          <w:u w:val="single"/>
        </w:rPr>
        <w:t xml:space="preserve">leaders decide </w:t>
      </w:r>
      <w:r w:rsidRPr="0093307D">
        <w:rPr>
          <w:b/>
          <w:iCs/>
          <w:highlight w:val="cyan"/>
          <w:u w:val="single"/>
          <w:bdr w:val="single" w:sz="18" w:space="0" w:color="auto"/>
        </w:rPr>
        <w:t>in the future</w:t>
      </w:r>
      <w:r w:rsidRPr="0093307D">
        <w:rPr>
          <w:highlight w:val="cyan"/>
          <w:u w:val="single"/>
        </w:rPr>
        <w:t xml:space="preserve"> to</w:t>
      </w:r>
      <w:r w:rsidRPr="008A3A31">
        <w:rPr>
          <w:u w:val="single"/>
        </w:rPr>
        <w:t xml:space="preserve"> reduce </w:t>
      </w:r>
      <w:r w:rsidRPr="0093307D">
        <w:rPr>
          <w:highlight w:val="cyan"/>
          <w:u w:val="single"/>
        </w:rPr>
        <w:t>reliance</w:t>
      </w:r>
      <w:r w:rsidRPr="008A3A31">
        <w:rPr>
          <w:u w:val="single"/>
        </w:rPr>
        <w:t xml:space="preserve"> on carbon-emitting technologies, </w:t>
      </w:r>
      <w:r w:rsidRPr="0093307D">
        <w:rPr>
          <w:highlight w:val="cyan"/>
          <w:u w:val="single"/>
        </w:rPr>
        <w:t xml:space="preserve">it will be </w:t>
      </w:r>
      <w:r w:rsidRPr="0093307D">
        <w:rPr>
          <w:b/>
          <w:iCs/>
          <w:highlight w:val="cyan"/>
          <w:u w:val="single"/>
          <w:bdr w:val="single" w:sz="18" w:space="0" w:color="auto"/>
        </w:rPr>
        <w:t>too late</w:t>
      </w:r>
      <w:r w:rsidRPr="008A3A31">
        <w:rPr>
          <w:sz w:val="16"/>
        </w:rPr>
        <w:t xml:space="preserve">. </w:t>
      </w:r>
    </w:p>
    <w:p w:rsidR="004C43C4" w:rsidRPr="004C43C4" w:rsidRDefault="004C43C4" w:rsidP="004C43C4"/>
    <w:p w:rsidR="004C43C4" w:rsidRDefault="004C43C4" w:rsidP="004C43C4">
      <w:pPr>
        <w:pStyle w:val="Heading3"/>
      </w:pPr>
      <w:r>
        <w:t xml:space="preserve">A2 Not Anthropogenic </w:t>
      </w:r>
    </w:p>
    <w:p w:rsidR="004C43C4" w:rsidRDefault="004C43C4" w:rsidP="004C43C4"/>
    <w:p w:rsidR="004C43C4" w:rsidRDefault="004C43C4" w:rsidP="004C43C4">
      <w:pPr>
        <w:pStyle w:val="Heading4"/>
      </w:pPr>
      <w:r>
        <w:t>Warming is real and anthropogenic – 97% of studies concur</w:t>
      </w:r>
    </w:p>
    <w:p w:rsidR="004C43C4" w:rsidRDefault="004C43C4" w:rsidP="004C43C4">
      <w:proofErr w:type="gramStart"/>
      <w:r w:rsidRPr="004C43C4">
        <w:rPr>
          <w:rStyle w:val="Heading4Char"/>
        </w:rPr>
        <w:t>Institute of Physics 5/16</w:t>
      </w:r>
      <w:r>
        <w:t>/2013 (</w:t>
      </w:r>
      <w:r w:rsidRPr="00ED759D">
        <w:t>The Institute of Physics is a leading scientific society.</w:t>
      </w:r>
      <w:proofErr w:type="gramEnd"/>
      <w:r w:rsidRPr="00ED759D">
        <w:t xml:space="preserve"> We are a charitable </w:t>
      </w:r>
      <w:proofErr w:type="spellStart"/>
      <w:r w:rsidRPr="00ED759D">
        <w:t>organisation</w:t>
      </w:r>
      <w:proofErr w:type="spellEnd"/>
      <w:r w:rsidRPr="00ED759D">
        <w:t xml:space="preserve"> with a worldwide membership of more than 50,000, working together to advance physics educa</w:t>
      </w:r>
      <w:r>
        <w:t>tion, research and application, “</w:t>
      </w:r>
      <w:r w:rsidRPr="00ED759D">
        <w:t>Study reveals scientific con</w:t>
      </w:r>
      <w:r>
        <w:t xml:space="preserve">sensus on anthropogenic climate </w:t>
      </w:r>
      <w:r w:rsidRPr="00ED759D">
        <w:t>change</w:t>
      </w:r>
      <w:r>
        <w:t xml:space="preserve">”, </w:t>
      </w:r>
      <w:r w:rsidRPr="00D44EDA">
        <w:t>http://www.iop.org/news/13/may/page_60200.html</w:t>
      </w:r>
      <w:r>
        <w:t xml:space="preserve">, </w:t>
      </w:r>
      <w:proofErr w:type="spellStart"/>
      <w:r>
        <w:t>t.c</w:t>
      </w:r>
      <w:proofErr w:type="spellEnd"/>
      <w:r>
        <w:t>.)</w:t>
      </w:r>
    </w:p>
    <w:p w:rsidR="004C43C4" w:rsidRPr="004C43C4" w:rsidRDefault="004C43C4" w:rsidP="004C43C4">
      <w:r w:rsidRPr="00ED759D">
        <w:rPr>
          <w:rStyle w:val="StyleBoldUnderline"/>
          <w:lang w:eastAsia="zh-CN"/>
        </w:rPr>
        <w:t>A comprehensive analysis of peer-reviewed articles on</w:t>
      </w:r>
      <w:r w:rsidRPr="00ED759D">
        <w:rPr>
          <w:rFonts w:ascii="Times New Roman" w:eastAsia="Times New Roman" w:hAnsi="Times New Roman" w:cs="Times New Roman"/>
          <w:sz w:val="16"/>
          <w:szCs w:val="24"/>
          <w:lang w:eastAsia="zh-CN"/>
        </w:rPr>
        <w:t xml:space="preserve"> the topic of </w:t>
      </w:r>
      <w:r w:rsidRPr="00ED759D">
        <w:rPr>
          <w:rStyle w:val="StyleBoldUnderline"/>
          <w:lang w:eastAsia="zh-CN"/>
        </w:rPr>
        <w:t>global warming</w:t>
      </w:r>
      <w:r w:rsidRPr="00ED759D">
        <w:rPr>
          <w:rFonts w:ascii="Times New Roman" w:eastAsia="Times New Roman" w:hAnsi="Times New Roman" w:cs="Times New Roman"/>
          <w:sz w:val="16"/>
          <w:szCs w:val="24"/>
          <w:lang w:eastAsia="zh-CN"/>
        </w:rPr>
        <w:t xml:space="preserve"> and climate change </w:t>
      </w:r>
      <w:r w:rsidRPr="00ED759D">
        <w:rPr>
          <w:rStyle w:val="StyleBoldUnderline"/>
          <w:lang w:eastAsia="zh-CN"/>
        </w:rPr>
        <w:t>has revealed an overwhelming consensus</w:t>
      </w:r>
      <w:r w:rsidRPr="00ED759D">
        <w:rPr>
          <w:rFonts w:ascii="Times New Roman" w:eastAsia="Times New Roman" w:hAnsi="Times New Roman" w:cs="Times New Roman"/>
          <w:sz w:val="16"/>
          <w:szCs w:val="24"/>
          <w:lang w:eastAsia="zh-CN"/>
        </w:rPr>
        <w:t xml:space="preserve"> among scientists </w:t>
      </w:r>
      <w:r w:rsidRPr="00ED759D">
        <w:rPr>
          <w:rStyle w:val="StyleBoldUnderline"/>
          <w:lang w:eastAsia="zh-CN"/>
        </w:rPr>
        <w:t>that recent warming is human-caused.</w:t>
      </w:r>
      <w:r w:rsidRPr="00ED759D">
        <w:rPr>
          <w:rFonts w:ascii="Times New Roman" w:eastAsia="Times New Roman" w:hAnsi="Times New Roman" w:cs="Times New Roman"/>
          <w:sz w:val="16"/>
          <w:szCs w:val="24"/>
          <w:lang w:eastAsia="zh-CN"/>
        </w:rPr>
        <w:t xml:space="preserve"> </w:t>
      </w:r>
      <w:r w:rsidRPr="00ED759D">
        <w:rPr>
          <w:rStyle w:val="StyleBoldUnderline"/>
          <w:lang w:eastAsia="zh-CN"/>
        </w:rPr>
        <w:t>The study is the most comprehensive yet and identified 4000 summaries, otherwise known as abstracts, from papers published in the past 21 years that stated a position on the cause of recent global warming – 97 per cent of these endorsed the consensus that we are seeing</w:t>
      </w:r>
      <w:r w:rsidRPr="00ED759D">
        <w:rPr>
          <w:rFonts w:ascii="Times New Roman" w:eastAsia="Times New Roman" w:hAnsi="Times New Roman" w:cs="Times New Roman"/>
          <w:sz w:val="16"/>
          <w:szCs w:val="24"/>
          <w:lang w:eastAsia="zh-CN"/>
        </w:rPr>
        <w:t xml:space="preserve"> man-made, or </w:t>
      </w:r>
      <w:r w:rsidRPr="00ED759D">
        <w:rPr>
          <w:rStyle w:val="StyleBoldUnderline"/>
          <w:lang w:eastAsia="zh-CN"/>
        </w:rPr>
        <w:t>anthropogenic, global warming (AGW)</w:t>
      </w:r>
      <w:r w:rsidRPr="00ED759D">
        <w:rPr>
          <w:rFonts w:ascii="Times New Roman" w:eastAsia="Times New Roman" w:hAnsi="Times New Roman" w:cs="Times New Roman"/>
          <w:sz w:val="16"/>
          <w:szCs w:val="24"/>
          <w:lang w:eastAsia="zh-CN"/>
        </w:rPr>
        <w:t xml:space="preserve"> Led by John Cook at the University of Queensland, the study has been published today, Thursday 16 May, in IOP Publishing’s journal </w:t>
      </w:r>
      <w:r w:rsidRPr="004C43C4">
        <w:t>Environmental Research Letters</w:t>
      </w:r>
      <w:r w:rsidRPr="00ED759D">
        <w:rPr>
          <w:rFonts w:ascii="Times New Roman" w:eastAsia="Times New Roman" w:hAnsi="Times New Roman" w:cs="Times New Roman"/>
          <w:sz w:val="16"/>
          <w:szCs w:val="24"/>
          <w:lang w:eastAsia="zh-CN"/>
        </w:rPr>
        <w:t xml:space="preserve">. The study went one step further, asking the authors of these papers to rate their entire paper using the same criteria. </w:t>
      </w:r>
      <w:r w:rsidRPr="00ED759D">
        <w:rPr>
          <w:rStyle w:val="StyleBoldUnderline"/>
          <w:lang w:eastAsia="zh-CN"/>
        </w:rPr>
        <w:t>Over 2000 papers were rated and among those that discussed the cause of recent global warming, 97 per cent endorsed the consensus that it is caused by humans</w:t>
      </w:r>
      <w:r w:rsidRPr="00ED759D">
        <w:rPr>
          <w:rFonts w:ascii="Times New Roman" w:eastAsia="Times New Roman" w:hAnsi="Times New Roman" w:cs="Times New Roman"/>
          <w:sz w:val="16"/>
          <w:szCs w:val="24"/>
          <w:lang w:eastAsia="zh-CN"/>
        </w:rPr>
        <w:t xml:space="preserve">. The findings are in stark contrast to the public’s position on global warming; a 2012 poll* revealed that more than half of Americans either disagree, or are unaware, that scientists overwhelmingly agree that the Earth is warming because of human activity. </w:t>
      </w:r>
      <w:r w:rsidRPr="00ED759D">
        <w:rPr>
          <w:rStyle w:val="StyleBoldUnderline"/>
          <w:lang w:eastAsia="zh-CN"/>
        </w:rPr>
        <w:t>John Cook said: “Our findings prove that there is a strong scientific agreement about the cause of climate change, despite public perceptions to the contrary</w:t>
      </w:r>
      <w:r w:rsidRPr="00ED759D">
        <w:rPr>
          <w:rFonts w:ascii="Times New Roman" w:eastAsia="Times New Roman" w:hAnsi="Times New Roman" w:cs="Times New Roman"/>
          <w:sz w:val="16"/>
          <w:szCs w:val="24"/>
          <w:lang w:eastAsia="zh-CN"/>
        </w:rPr>
        <w:t xml:space="preserve">. “There is a gaping chasm between the actual consensus and the public perception. It’s staggering given the evidence for consensus that less than half of the general public think scientists agree that humans are causing global warming. “This is significant because when people understand that scientists agree on global warming, they’re more likely to support policies that take action on it.” </w:t>
      </w:r>
      <w:r w:rsidRPr="00ED759D">
        <w:rPr>
          <w:rStyle w:val="StyleBoldUnderline"/>
          <w:lang w:eastAsia="zh-CN"/>
        </w:rPr>
        <w:t>In March 2012, the researchers used the ISI Web of Science database to search for peer-reviewed academic articles published between 1991 and 2011 using two topic searches: “global warming” and “global climate change”.</w:t>
      </w:r>
      <w:r w:rsidRPr="00ED759D">
        <w:rPr>
          <w:rStyle w:val="StyleBoldUnderline"/>
          <w:sz w:val="12"/>
          <w:lang w:eastAsia="zh-CN"/>
        </w:rPr>
        <w:t xml:space="preserve"> </w:t>
      </w:r>
      <w:r w:rsidRPr="00ED759D">
        <w:rPr>
          <w:rStyle w:val="StyleBoldUnderline"/>
          <w:lang w:eastAsia="zh-CN"/>
        </w:rPr>
        <w:t>After limiting the selection to peer-reviewed climate science, the study considered 11 994 papers written by 29 083 authors in 1980 different scientific journals</w:t>
      </w:r>
      <w:r w:rsidRPr="00ED759D">
        <w:rPr>
          <w:rFonts w:ascii="Times New Roman" w:eastAsia="Times New Roman" w:hAnsi="Times New Roman" w:cs="Times New Roman"/>
          <w:sz w:val="16"/>
          <w:szCs w:val="24"/>
          <w:lang w:eastAsia="zh-CN"/>
        </w:rPr>
        <w:t xml:space="preserve">. The abstracts from these papers were randomly distributed between a team of 24 volunteers recruited through the “myth-busting” website </w:t>
      </w:r>
      <w:r w:rsidRPr="00ED759D">
        <w:rPr>
          <w:rFonts w:ascii="Times New Roman" w:eastAsia="Times New Roman" w:hAnsi="Times New Roman" w:cs="Times New Roman"/>
          <w:i/>
          <w:iCs/>
          <w:sz w:val="16"/>
          <w:szCs w:val="24"/>
          <w:lang w:eastAsia="zh-CN"/>
        </w:rPr>
        <w:t>skepticalscience.com</w:t>
      </w:r>
      <w:r w:rsidRPr="00ED759D">
        <w:rPr>
          <w:rFonts w:ascii="Times New Roman" w:eastAsia="Times New Roman" w:hAnsi="Times New Roman" w:cs="Times New Roman"/>
          <w:sz w:val="16"/>
          <w:szCs w:val="24"/>
          <w:lang w:eastAsia="zh-CN"/>
        </w:rPr>
        <w:t xml:space="preserve">, who used set criteria to determine the level to which the abstracts endorsed that humans are the primary cause of global warming. Each abstract was analyzed by two independent, anonymous raters. </w:t>
      </w:r>
      <w:r w:rsidRPr="00ED759D">
        <w:rPr>
          <w:rStyle w:val="StyleBoldUnderline"/>
          <w:lang w:eastAsia="zh-CN"/>
        </w:rPr>
        <w:t>From the 11 994 papers, 32.6 per cent endorsed AGW, 66.4 per cent stated no position on AGW, 0.7 per cent rejected AGW and in 0.3 per cent of papers, the authors said the cause of global warming was uncertain.</w:t>
      </w:r>
      <w:r>
        <w:rPr>
          <w:rStyle w:val="StyleBoldUnderline"/>
          <w:lang w:eastAsia="zh-CN"/>
        </w:rPr>
        <w:t xml:space="preserve"> </w:t>
      </w:r>
      <w:r w:rsidRPr="00ED759D">
        <w:rPr>
          <w:rStyle w:val="StyleBoldUnderline"/>
          <w:sz w:val="12"/>
          <w:lang w:eastAsia="zh-CN"/>
        </w:rPr>
        <w:t xml:space="preserve"> </w:t>
      </w:r>
      <w:r w:rsidRPr="00ED759D">
        <w:rPr>
          <w:rFonts w:ascii="Times New Roman" w:eastAsia="Times New Roman" w:hAnsi="Times New Roman" w:cs="Times New Roman"/>
          <w:sz w:val="16"/>
          <w:szCs w:val="24"/>
          <w:lang w:eastAsia="zh-CN"/>
        </w:rPr>
        <w:t xml:space="preserve">Co-author of the study Mark Richardson, from the University of Reading, said: "We want our scientists to answer questions for us, and there are lots of exciting questions in climate science. One of them is: </w:t>
      </w:r>
      <w:r w:rsidRPr="00ED759D">
        <w:rPr>
          <w:rStyle w:val="StyleBoldUnderline"/>
          <w:lang w:eastAsia="zh-CN"/>
        </w:rPr>
        <w:t>are we causing global warming? We found over 4000 studies written by 10 000 scientists that stated a position on this, and 97 per cent said that recent warming is mostly man made.”</w:t>
      </w:r>
      <w:r w:rsidRPr="00ED759D">
        <w:rPr>
          <w:rStyle w:val="StyleBoldUnderline"/>
          <w:sz w:val="12"/>
          <w:lang w:eastAsia="zh-CN"/>
        </w:rPr>
        <w:t xml:space="preserve"> </w:t>
      </w:r>
      <w:r w:rsidRPr="00ED759D">
        <w:rPr>
          <w:rFonts w:ascii="Times New Roman" w:eastAsia="Times New Roman" w:hAnsi="Times New Roman" w:cs="Times New Roman"/>
          <w:sz w:val="16"/>
          <w:szCs w:val="24"/>
          <w:lang w:eastAsia="zh-CN"/>
        </w:rPr>
        <w:t xml:space="preserve">Visitors to the </w:t>
      </w:r>
      <w:hyperlink r:id="rId72" w:history="1">
        <w:r w:rsidRPr="004C43C4">
          <w:rPr>
            <w:rStyle w:val="Hyperlink"/>
          </w:rPr>
          <w:t>skepticalscience.com</w:t>
        </w:r>
      </w:hyperlink>
      <w:r w:rsidRPr="00ED759D">
        <w:rPr>
          <w:rFonts w:ascii="Times New Roman" w:eastAsia="Times New Roman" w:hAnsi="Times New Roman" w:cs="Times New Roman"/>
          <w:sz w:val="16"/>
          <w:szCs w:val="24"/>
          <w:lang w:eastAsia="zh-CN"/>
        </w:rPr>
        <w:t xml:space="preserve"> website also raised the funds required to allow the study to be accessible to the public. Daniel </w:t>
      </w:r>
      <w:proofErr w:type="spellStart"/>
      <w:r w:rsidRPr="00ED759D">
        <w:rPr>
          <w:rFonts w:ascii="Times New Roman" w:eastAsia="Times New Roman" w:hAnsi="Times New Roman" w:cs="Times New Roman"/>
          <w:sz w:val="16"/>
          <w:szCs w:val="24"/>
          <w:lang w:eastAsia="zh-CN"/>
        </w:rPr>
        <w:t>Kammen</w:t>
      </w:r>
      <w:proofErr w:type="spellEnd"/>
      <w:r w:rsidRPr="00ED759D">
        <w:rPr>
          <w:rFonts w:ascii="Times New Roman" w:eastAsia="Times New Roman" w:hAnsi="Times New Roman" w:cs="Times New Roman"/>
          <w:sz w:val="16"/>
          <w:szCs w:val="24"/>
          <w:lang w:eastAsia="zh-CN"/>
        </w:rPr>
        <w:t xml:space="preserve">, editor-in-chief of the journal </w:t>
      </w:r>
      <w:r w:rsidRPr="00ED759D">
        <w:rPr>
          <w:rFonts w:ascii="Times New Roman" w:eastAsia="Times New Roman" w:hAnsi="Times New Roman" w:cs="Times New Roman"/>
          <w:i/>
          <w:iCs/>
          <w:sz w:val="16"/>
          <w:szCs w:val="24"/>
          <w:lang w:eastAsia="zh-CN"/>
        </w:rPr>
        <w:t>Environmental Research Letters,</w:t>
      </w:r>
      <w:r w:rsidRPr="00ED759D">
        <w:rPr>
          <w:rFonts w:ascii="Times New Roman" w:eastAsia="Times New Roman" w:hAnsi="Times New Roman" w:cs="Times New Roman"/>
          <w:sz w:val="16"/>
          <w:szCs w:val="24"/>
          <w:lang w:eastAsia="zh-CN"/>
        </w:rPr>
        <w:t xml:space="preserve"> said: “"This paper demonstrates the power of the </w:t>
      </w:r>
      <w:r w:rsidRPr="00ED759D">
        <w:rPr>
          <w:rFonts w:ascii="Times New Roman" w:eastAsia="Times New Roman" w:hAnsi="Times New Roman" w:cs="Times New Roman"/>
          <w:i/>
          <w:iCs/>
          <w:sz w:val="16"/>
          <w:szCs w:val="24"/>
          <w:lang w:eastAsia="zh-CN"/>
        </w:rPr>
        <w:t>Environmental Research Letters</w:t>
      </w:r>
      <w:r w:rsidRPr="00ED759D">
        <w:rPr>
          <w:rFonts w:ascii="Times New Roman" w:eastAsia="Times New Roman" w:hAnsi="Times New Roman" w:cs="Times New Roman"/>
          <w:sz w:val="16"/>
          <w:szCs w:val="24"/>
          <w:lang w:eastAsia="zh-CN"/>
        </w:rPr>
        <w:t xml:space="preserve"> open access model of operation in that authors working to advance our knowledge of climate science and to engage in a public discourse can guarantee all interested parties have the opportunity to review the same data and findings."</w:t>
      </w:r>
    </w:p>
    <w:p w:rsidR="004C43C4" w:rsidRDefault="004C43C4" w:rsidP="004C43C4">
      <w:pPr>
        <w:pStyle w:val="Heading4"/>
      </w:pPr>
      <w:r>
        <w:t>Warming is anthropogenic and rapidly accelerating – now is key</w:t>
      </w:r>
    </w:p>
    <w:p w:rsidR="004C43C4" w:rsidRDefault="004C43C4" w:rsidP="004C43C4">
      <w:r w:rsidRPr="00112B31">
        <w:rPr>
          <w:rStyle w:val="StyleStyleBold12pt"/>
        </w:rPr>
        <w:t xml:space="preserve">Plait, </w:t>
      </w:r>
      <w:r>
        <w:rPr>
          <w:rStyle w:val="StyleStyleBold12pt"/>
        </w:rPr>
        <w:t>5</w:t>
      </w:r>
      <w:r w:rsidRPr="00112B31">
        <w:rPr>
          <w:rStyle w:val="StyleStyleBold12pt"/>
        </w:rPr>
        <w:t>/1</w:t>
      </w:r>
      <w:r>
        <w:rPr>
          <w:rStyle w:val="StyleStyleBold12pt"/>
        </w:rPr>
        <w:t>7</w:t>
      </w:r>
      <w:r>
        <w:t xml:space="preserve">/13 </w:t>
      </w:r>
      <w:r w:rsidRPr="00112B31">
        <w:t>(Phil, earned his Ph.D. in Astronomy in 1994 from the University of Virginia, worked with the Cosmic Background Explorer and the Hubble telescope, and president of the James Randi Educational Foundation (JREF) between 2008 and 2009, “</w:t>
      </w:r>
      <w:r w:rsidRPr="00F27915">
        <w:t>New Study: Climate Scientists Overwhelmingly Agree Global Warming Is Real and Our Fault</w:t>
      </w:r>
      <w:r>
        <w:t xml:space="preserve">”, </w:t>
      </w:r>
      <w:r w:rsidRPr="00D44EDA">
        <w:t>http://www.slate.com/blogs/bad_astronomy/2013/05/17/global_warming_climate_scientists_overwhelmingly_agree_it_s_real_and_is.html</w:t>
      </w:r>
      <w:r>
        <w:t xml:space="preserve">, </w:t>
      </w:r>
      <w:proofErr w:type="spellStart"/>
      <w:proofErr w:type="gramStart"/>
      <w:r>
        <w:t>t.c</w:t>
      </w:r>
      <w:proofErr w:type="spellEnd"/>
      <w:r>
        <w:t xml:space="preserve"> </w:t>
      </w:r>
      <w:r w:rsidRPr="00112B31">
        <w:t>)</w:t>
      </w:r>
      <w:proofErr w:type="gramEnd"/>
    </w:p>
    <w:p w:rsidR="004C43C4" w:rsidRPr="004C43C4" w:rsidRDefault="004A73E5" w:rsidP="004C43C4">
      <w:pPr>
        <w:rPr>
          <w:rFonts w:asciiTheme="minorHAnsi" w:eastAsia="Times New Roman" w:hAnsiTheme="minorHAnsi" w:cs="Times New Roman"/>
          <w:sz w:val="16"/>
          <w:szCs w:val="24"/>
          <w:lang w:eastAsia="zh-CN"/>
        </w:rPr>
      </w:pPr>
      <w:hyperlink r:id="rId73" w:tgtFrame="_blank" w:history="1">
        <w:r w:rsidR="004C43C4" w:rsidRPr="004C43C4">
          <w:rPr>
            <w:rStyle w:val="StyleBoldUnderline"/>
            <w:rFonts w:asciiTheme="minorHAnsi" w:hAnsiTheme="minorHAnsi"/>
            <w:lang w:eastAsia="zh-CN"/>
          </w:rPr>
          <w:t>A new study has just come out</w:t>
        </w:r>
      </w:hyperlink>
      <w:r w:rsidR="004C43C4" w:rsidRPr="004C43C4">
        <w:rPr>
          <w:rStyle w:val="StyleBoldUnderline"/>
          <w:rFonts w:asciiTheme="minorHAnsi" w:hAnsiTheme="minorHAnsi"/>
          <w:lang w:eastAsia="zh-CN"/>
        </w:rPr>
        <w:t xml:space="preserve"> that looked at nearly 12,000 professional scientific journal papers about global warming, and found that—of the papers expressing a stance on global warming—97 percent endorse both the reality of global warming and the fact that humans are causing it.</w:t>
      </w:r>
      <w:r w:rsidR="004C43C4" w:rsidRPr="004C43C4">
        <w:rPr>
          <w:rStyle w:val="StyleBoldUnderline"/>
          <w:rFonts w:asciiTheme="minorHAnsi" w:hAnsiTheme="minorHAnsi"/>
          <w:b w:val="0"/>
          <w:bCs w:val="0"/>
          <w:sz w:val="16"/>
          <w:u w:val="none"/>
        </w:rPr>
        <w:t xml:space="preserve"> </w:t>
      </w:r>
      <w:proofErr w:type="gramStart"/>
      <w:r w:rsidR="004C43C4" w:rsidRPr="004C43C4">
        <w:rPr>
          <w:rFonts w:asciiTheme="minorHAnsi" w:eastAsia="Times New Roman" w:hAnsiTheme="minorHAnsi" w:cs="Times New Roman"/>
          <w:sz w:val="16"/>
          <w:szCs w:val="24"/>
          <w:lang w:eastAsia="zh-CN"/>
        </w:rPr>
        <w:t>Ninety-seven percent.</w:t>
      </w:r>
      <w:proofErr w:type="gramEnd"/>
      <w:r w:rsidR="004C43C4" w:rsidRPr="004C43C4">
        <w:rPr>
          <w:rFonts w:asciiTheme="minorHAnsi" w:eastAsia="Times New Roman" w:hAnsiTheme="minorHAnsi" w:cs="Times New Roman"/>
          <w:sz w:val="16"/>
          <w:szCs w:val="24"/>
          <w:lang w:eastAsia="zh-CN"/>
        </w:rPr>
        <w:t xml:space="preserve"> That’s what we call a “consensus”, folks. The study was clever. They found the papers by searching on the terms “global warming” and “global climate change”. Once they compiled the list of papers, they looked at the abstracts (a short summary of the results scientists put at the top of their papers) to see if the paper itself talked about the causes of global warming. About 4000 of the papers did so. That may seem like a smallish fraction, but most papers analyze measurements and climate effects, not the </w:t>
      </w:r>
      <w:r w:rsidR="004C43C4" w:rsidRPr="004C43C4">
        <w:rPr>
          <w:rFonts w:asciiTheme="minorHAnsi" w:eastAsia="Times New Roman" w:hAnsiTheme="minorHAnsi" w:cs="Times New Roman"/>
          <w:i/>
          <w:iCs/>
          <w:sz w:val="16"/>
          <w:szCs w:val="24"/>
          <w:lang w:eastAsia="zh-CN"/>
        </w:rPr>
        <w:t>cause</w:t>
      </w:r>
      <w:r w:rsidR="004C43C4" w:rsidRPr="004C43C4">
        <w:rPr>
          <w:rFonts w:asciiTheme="minorHAnsi" w:eastAsia="Times New Roman" w:hAnsiTheme="minorHAnsi" w:cs="Times New Roman"/>
          <w:sz w:val="16"/>
          <w:szCs w:val="24"/>
          <w:lang w:eastAsia="zh-CN"/>
        </w:rPr>
        <w:t xml:space="preserve"> of global warming (like most astronomical papers on, say, galaxies don’t discuss how galaxies form, but focus on their structure, content, and so on—also, because there is such a strong consensus on warming, scientists don't generally feel the need to state the obvious in their abstracts). Examining those 4000 papers, the study authors determined that 97.1 percent of them endorsed the consensus that humans are causing global warming. And here’s where they did the clever bit: They contacted 8500 authors of the papers in question and asked them to self-rate those papers. They got responses from 1200 authors (a nice fraction), and, using the same criteria as the study, it turns out </w:t>
      </w:r>
      <w:r w:rsidR="004C43C4" w:rsidRPr="004C43C4">
        <w:rPr>
          <w:rFonts w:asciiTheme="minorHAnsi" w:eastAsia="Times New Roman" w:hAnsiTheme="minorHAnsi" w:cs="Times New Roman"/>
          <w:i/>
          <w:iCs/>
          <w:sz w:val="16"/>
          <w:szCs w:val="24"/>
          <w:lang w:eastAsia="zh-CN"/>
        </w:rPr>
        <w:t>97.2 percent</w:t>
      </w:r>
      <w:r w:rsidR="004C43C4" w:rsidRPr="004C43C4">
        <w:rPr>
          <w:rFonts w:asciiTheme="minorHAnsi" w:eastAsia="Times New Roman" w:hAnsiTheme="minorHAnsi" w:cs="Times New Roman"/>
          <w:sz w:val="16"/>
          <w:szCs w:val="24"/>
          <w:lang w:eastAsia="zh-CN"/>
        </w:rPr>
        <w:t xml:space="preserve"> of the authors endorse the consensus. That’s a remarkable agreement! And it’s no surprise. </w:t>
      </w:r>
      <w:hyperlink r:id="rId74" w:tgtFrame="_blank" w:history="1">
        <w:r w:rsidR="004C43C4" w:rsidRPr="004C43C4">
          <w:rPr>
            <w:rFonts w:asciiTheme="minorHAnsi" w:eastAsia="Times New Roman" w:hAnsiTheme="minorHAnsi" w:cs="Times New Roman"/>
            <w:sz w:val="16"/>
            <w:szCs w:val="24"/>
            <w:lang w:eastAsia="zh-CN"/>
          </w:rPr>
          <w:t>There have been several studies showing almost exactly the same thing</w:t>
        </w:r>
      </w:hyperlink>
      <w:r w:rsidR="004C43C4" w:rsidRPr="004C43C4">
        <w:rPr>
          <w:rFonts w:asciiTheme="minorHAnsi" w:eastAsia="Times New Roman" w:hAnsiTheme="minorHAnsi" w:cs="Times New Roman"/>
          <w:sz w:val="16"/>
          <w:szCs w:val="24"/>
          <w:lang w:eastAsia="zh-CN"/>
        </w:rPr>
        <w:t xml:space="preserve">. This new one is interesting due to the methodology, and the fact that it’s so robust. So, the bottom line: </w:t>
      </w:r>
      <w:r w:rsidR="004C43C4" w:rsidRPr="004C43C4">
        <w:rPr>
          <w:rStyle w:val="StyleBoldUnderline"/>
          <w:rFonts w:asciiTheme="minorHAnsi" w:hAnsiTheme="minorHAnsi"/>
          <w:lang w:eastAsia="zh-CN"/>
        </w:rPr>
        <w:t>The vast majority of scientists who conduct climatological research and publish their results in professional journals say humans are the cause of global warming. There is essentially no controversy among actual climate scientists about this.</w:t>
      </w:r>
      <w:r w:rsidR="004C43C4" w:rsidRPr="004C43C4">
        <w:rPr>
          <w:rStyle w:val="StyleBoldUnderline"/>
          <w:rFonts w:asciiTheme="minorHAnsi" w:hAnsiTheme="minorHAnsi"/>
          <w:sz w:val="12"/>
          <w:lang w:eastAsia="zh-CN"/>
        </w:rPr>
        <w:t xml:space="preserve"> </w:t>
      </w:r>
      <w:r w:rsidR="004C43C4" w:rsidRPr="004C43C4">
        <w:rPr>
          <w:rStyle w:val="StyleBoldUnderline"/>
          <w:rFonts w:asciiTheme="minorHAnsi" w:hAnsiTheme="minorHAnsi"/>
          <w:lang w:eastAsia="zh-CN"/>
        </w:rPr>
        <w:t>Of course, if you read the Wall Street Journal or the contrarian blogs, you might think the controversy among scientists is bigger. But you’ll find that the vast majority of people writing those articles, or who are quoted in them, are not climatologists.</w:t>
      </w:r>
      <w:r w:rsidR="004C43C4" w:rsidRPr="004C43C4">
        <w:rPr>
          <w:rFonts w:asciiTheme="minorHAnsi" w:eastAsia="Times New Roman" w:hAnsiTheme="minorHAnsi" w:cs="Times New Roman"/>
          <w:sz w:val="16"/>
          <w:szCs w:val="24"/>
          <w:lang w:eastAsia="zh-CN"/>
        </w:rPr>
        <w:t xml:space="preserve"> You’ll also find many, including politicians so vocally denying global warming, </w:t>
      </w:r>
      <w:hyperlink r:id="rId75" w:anchor="Contributions_from_Oil_Companies" w:tgtFrame="_blank" w:history="1">
        <w:r w:rsidR="004C43C4" w:rsidRPr="004C43C4">
          <w:rPr>
            <w:rFonts w:asciiTheme="minorHAnsi" w:eastAsia="Times New Roman" w:hAnsiTheme="minorHAnsi" w:cs="Times New Roman"/>
            <w:sz w:val="16"/>
            <w:szCs w:val="24"/>
            <w:lang w:eastAsia="zh-CN"/>
          </w:rPr>
          <w:t>are heavily funded by fossil fuel interests</w:t>
        </w:r>
      </w:hyperlink>
      <w:r w:rsidR="004C43C4" w:rsidRPr="004C43C4">
        <w:rPr>
          <w:rFonts w:asciiTheme="minorHAnsi" w:eastAsia="Times New Roman" w:hAnsiTheme="minorHAnsi" w:cs="Times New Roman"/>
          <w:sz w:val="16"/>
          <w:szCs w:val="24"/>
          <w:lang w:eastAsia="zh-CN"/>
        </w:rPr>
        <w:t xml:space="preserve">, or lead institutes funded that way. Because deniers tend to go to the </w:t>
      </w:r>
      <w:proofErr w:type="spellStart"/>
      <w:r w:rsidR="004C43C4" w:rsidRPr="004C43C4">
        <w:rPr>
          <w:rFonts w:asciiTheme="minorHAnsi" w:eastAsia="Times New Roman" w:hAnsiTheme="minorHAnsi" w:cs="Times New Roman"/>
          <w:sz w:val="16"/>
          <w:szCs w:val="24"/>
          <w:lang w:eastAsia="zh-CN"/>
        </w:rPr>
        <w:t>OpEd</w:t>
      </w:r>
      <w:proofErr w:type="spellEnd"/>
      <w:r w:rsidR="004C43C4" w:rsidRPr="004C43C4">
        <w:rPr>
          <w:rFonts w:asciiTheme="minorHAnsi" w:eastAsia="Times New Roman" w:hAnsiTheme="minorHAnsi" w:cs="Times New Roman"/>
          <w:sz w:val="16"/>
          <w:szCs w:val="24"/>
          <w:lang w:eastAsia="zh-CN"/>
        </w:rPr>
        <w:t xml:space="preserve"> pages and TV, rather than science journals, the public perception is skewed in their favor; people think this is a bigger controversy than it is. The only controversy here is a manufactured one; made up by people who are basing it on ideology, not facts, evidence, and science. That’s </w:t>
      </w:r>
      <w:r w:rsidR="004C43C4" w:rsidRPr="004C43C4">
        <w:rPr>
          <w:rFonts w:asciiTheme="minorHAnsi" w:eastAsia="Times New Roman" w:hAnsiTheme="minorHAnsi" w:cs="Times New Roman"/>
          <w:i/>
          <w:iCs/>
          <w:sz w:val="16"/>
          <w:szCs w:val="24"/>
          <w:lang w:eastAsia="zh-CN"/>
        </w:rPr>
        <w:t>not</w:t>
      </w:r>
      <w:r w:rsidR="004C43C4" w:rsidRPr="004C43C4">
        <w:rPr>
          <w:rFonts w:asciiTheme="minorHAnsi" w:eastAsia="Times New Roman" w:hAnsiTheme="minorHAnsi" w:cs="Times New Roman"/>
          <w:sz w:val="16"/>
          <w:szCs w:val="24"/>
          <w:lang w:eastAsia="zh-CN"/>
        </w:rPr>
        <w:t xml:space="preserve"> just my opinion; that statement itself is backed up by </w:t>
      </w:r>
      <w:hyperlink r:id="rId76" w:tgtFrame="_blank" w:history="1">
        <w:r w:rsidR="004C43C4" w:rsidRPr="004C43C4">
          <w:rPr>
            <w:rFonts w:asciiTheme="minorHAnsi" w:eastAsia="Times New Roman" w:hAnsiTheme="minorHAnsi" w:cs="Times New Roman"/>
            <w:sz w:val="16"/>
            <w:szCs w:val="24"/>
            <w:lang w:eastAsia="zh-CN"/>
          </w:rPr>
          <w:t>facts</w:t>
        </w:r>
      </w:hyperlink>
      <w:r w:rsidR="004C43C4" w:rsidRPr="004C43C4">
        <w:rPr>
          <w:rFonts w:asciiTheme="minorHAnsi" w:eastAsia="Times New Roman" w:hAnsiTheme="minorHAnsi" w:cs="Times New Roman"/>
          <w:sz w:val="16"/>
          <w:szCs w:val="24"/>
          <w:lang w:eastAsia="zh-CN"/>
        </w:rPr>
        <w:t xml:space="preserve">, evidence, and </w:t>
      </w:r>
      <w:hyperlink r:id="rId77" w:tgtFrame="_blank" w:history="1">
        <w:r w:rsidR="004C43C4" w:rsidRPr="004C43C4">
          <w:rPr>
            <w:rFonts w:asciiTheme="minorHAnsi" w:eastAsia="Times New Roman" w:hAnsiTheme="minorHAnsi" w:cs="Times New Roman"/>
            <w:sz w:val="16"/>
            <w:szCs w:val="24"/>
            <w:lang w:eastAsia="zh-CN"/>
          </w:rPr>
          <w:t>science</w:t>
        </w:r>
      </w:hyperlink>
      <w:r w:rsidR="004C43C4" w:rsidRPr="004C43C4">
        <w:rPr>
          <w:rFonts w:asciiTheme="minorHAnsi" w:eastAsia="Times New Roman" w:hAnsiTheme="minorHAnsi" w:cs="Times New Roman"/>
          <w:sz w:val="16"/>
          <w:szCs w:val="24"/>
          <w:lang w:eastAsia="zh-CN"/>
        </w:rPr>
        <w:t>.</w:t>
      </w:r>
      <w:r w:rsidR="004C43C4" w:rsidRPr="004C43C4">
        <w:rPr>
          <w:rStyle w:val="StyleBoldUnderline"/>
          <w:rFonts w:asciiTheme="minorHAnsi" w:hAnsiTheme="minorHAnsi"/>
          <w:sz w:val="12"/>
          <w:lang w:eastAsia="zh-CN"/>
        </w:rPr>
        <w:t xml:space="preserve"> </w:t>
      </w:r>
      <w:r w:rsidR="004C43C4" w:rsidRPr="004C43C4">
        <w:rPr>
          <w:rStyle w:val="StyleBoldUnderline"/>
          <w:rFonts w:asciiTheme="minorHAnsi" w:hAnsiTheme="minorHAnsi"/>
          <w:lang w:eastAsia="zh-CN"/>
        </w:rPr>
        <w:t xml:space="preserve">Global warming is real. </w:t>
      </w:r>
      <w:hyperlink r:id="rId78" w:tgtFrame="_blank" w:history="1">
        <w:r w:rsidR="004C43C4" w:rsidRPr="004C43C4">
          <w:rPr>
            <w:rStyle w:val="StyleBoldUnderline"/>
            <w:rFonts w:asciiTheme="minorHAnsi" w:hAnsiTheme="minorHAnsi"/>
            <w:lang w:eastAsia="zh-CN"/>
          </w:rPr>
          <w:t>Climate change is happening</w:t>
        </w:r>
      </w:hyperlink>
      <w:r w:rsidR="004C43C4" w:rsidRPr="004C43C4">
        <w:rPr>
          <w:rStyle w:val="StyleBoldUnderline"/>
          <w:rFonts w:asciiTheme="minorHAnsi" w:hAnsiTheme="minorHAnsi"/>
          <w:lang w:eastAsia="zh-CN"/>
        </w:rPr>
        <w:t xml:space="preserve">. Carbon dioxide in the air is increasing, and is at a higher level than it has been for the past three million years. That carbon dioxide is increasingly heating us up: </w:t>
      </w:r>
      <w:hyperlink r:id="rId79" w:tgtFrame="_blank" w:history="1">
        <w:r w:rsidR="004C43C4" w:rsidRPr="004C43C4">
          <w:rPr>
            <w:rStyle w:val="StyleBoldUnderline"/>
            <w:rFonts w:asciiTheme="minorHAnsi" w:hAnsiTheme="minorHAnsi"/>
            <w:lang w:eastAsia="zh-CN"/>
          </w:rPr>
          <w:t xml:space="preserve">we are warming at a rate faster than in the past 11,000 </w:t>
        </w:r>
        <w:proofErr w:type="gramStart"/>
        <w:r w:rsidR="004C43C4" w:rsidRPr="004C43C4">
          <w:rPr>
            <w:rStyle w:val="StyleBoldUnderline"/>
            <w:rFonts w:asciiTheme="minorHAnsi" w:hAnsiTheme="minorHAnsi"/>
            <w:lang w:eastAsia="zh-CN"/>
          </w:rPr>
          <w:t>years</w:t>
        </w:r>
      </w:hyperlink>
      <w:r w:rsidR="004C43C4" w:rsidRPr="004C43C4">
        <w:rPr>
          <w:rStyle w:val="StyleBoldUnderline"/>
          <w:rFonts w:asciiTheme="minorHAnsi" w:hAnsiTheme="minorHAnsi"/>
          <w:lang w:eastAsia="zh-CN"/>
        </w:rPr>
        <w:t>,</w:t>
      </w:r>
      <w:proofErr w:type="gramEnd"/>
      <w:r w:rsidR="004C43C4" w:rsidRPr="004C43C4">
        <w:rPr>
          <w:rStyle w:val="StyleBoldUnderline"/>
          <w:rFonts w:asciiTheme="minorHAnsi" w:hAnsiTheme="minorHAnsi"/>
          <w:lang w:eastAsia="zh-CN"/>
        </w:rPr>
        <w:t xml:space="preserve"> and most likely far longer than that.</w:t>
      </w:r>
      <w:r w:rsidR="004C43C4" w:rsidRPr="004C43C4">
        <w:rPr>
          <w:rStyle w:val="StyleBoldUnderline"/>
          <w:rFonts w:asciiTheme="minorHAnsi" w:hAnsiTheme="minorHAnsi"/>
          <w:sz w:val="12"/>
          <w:lang w:eastAsia="zh-CN"/>
        </w:rPr>
        <w:t xml:space="preserve"> </w:t>
      </w:r>
      <w:r w:rsidR="004C43C4" w:rsidRPr="004C43C4">
        <w:rPr>
          <w:rStyle w:val="StyleBoldUnderline"/>
          <w:rFonts w:asciiTheme="minorHAnsi" w:hAnsiTheme="minorHAnsi"/>
          <w:lang w:eastAsia="zh-CN"/>
        </w:rPr>
        <w:t>And it’s our fault. It’s well past time we do something about it, and we need to get past this false controversy</w:t>
      </w:r>
      <w:r w:rsidR="004C43C4" w:rsidRPr="004C43C4">
        <w:rPr>
          <w:rFonts w:asciiTheme="minorHAnsi" w:eastAsia="Times New Roman" w:hAnsiTheme="minorHAnsi" w:cs="Times New Roman"/>
          <w:sz w:val="16"/>
          <w:szCs w:val="24"/>
          <w:lang w:eastAsia="zh-CN"/>
        </w:rPr>
        <w:t xml:space="preserve">. For more information, </w:t>
      </w:r>
      <w:hyperlink r:id="rId80" w:tgtFrame="_blank" w:history="1">
        <w:r w:rsidR="004C43C4" w:rsidRPr="004C43C4">
          <w:rPr>
            <w:rFonts w:asciiTheme="minorHAnsi" w:eastAsia="Times New Roman" w:hAnsiTheme="minorHAnsi" w:cs="Times New Roman"/>
            <w:sz w:val="16"/>
            <w:szCs w:val="24"/>
            <w:lang w:eastAsia="zh-CN"/>
          </w:rPr>
          <w:t>go to The Consensus Project</w:t>
        </w:r>
      </w:hyperlink>
      <w:r w:rsidR="004C43C4" w:rsidRPr="004C43C4">
        <w:rPr>
          <w:rFonts w:asciiTheme="minorHAnsi" w:eastAsia="Times New Roman" w:hAnsiTheme="minorHAnsi" w:cs="Times New Roman"/>
          <w:sz w:val="16"/>
          <w:szCs w:val="24"/>
          <w:lang w:eastAsia="zh-CN"/>
        </w:rPr>
        <w:t>, and see what we can do about it.</w:t>
      </w:r>
    </w:p>
    <w:p w:rsidR="004C43C4" w:rsidRDefault="004C43C4" w:rsidP="004C43C4">
      <w:pPr>
        <w:pStyle w:val="Heading4"/>
      </w:pPr>
      <w:r>
        <w:t>Warming is real and anthropogenic – now is key</w:t>
      </w:r>
    </w:p>
    <w:p w:rsidR="004C43C4" w:rsidRPr="004C43C4" w:rsidRDefault="004C43C4" w:rsidP="004C43C4">
      <w:pPr>
        <w:rPr>
          <w:sz w:val="16"/>
        </w:rPr>
      </w:pPr>
      <w:r w:rsidRPr="00112B31">
        <w:rPr>
          <w:rStyle w:val="StyleStyleBold12pt"/>
        </w:rPr>
        <w:t>Plait, 3/13</w:t>
      </w:r>
      <w:r>
        <w:t xml:space="preserve">/13 </w:t>
      </w:r>
      <w:r w:rsidRPr="00112B31">
        <w:rPr>
          <w:sz w:val="16"/>
        </w:rPr>
        <w:t xml:space="preserve">(Phil, earned his Ph.D. in Astronomy in 1994 from the University of Virginia, worked with the Cosmic Background Explorer and the Hubble telescope, and president of the James Randi Educational Foundation (JREF) between 2008 and 2009, “The Earth Is Warming Faster Now Than It Has in 11,000 Years,” http://www.slate.com/blogs/bad_astronomy/2013/03/13/global_warming_new_study_shows_warming_is_faster_than_it_has_been_in_11.html, </w:t>
      </w:r>
      <w:proofErr w:type="spellStart"/>
      <w:r>
        <w:rPr>
          <w:sz w:val="16"/>
        </w:rPr>
        <w:t>t.c</w:t>
      </w:r>
      <w:proofErr w:type="spellEnd"/>
      <w:r>
        <w:rPr>
          <w:sz w:val="16"/>
        </w:rPr>
        <w:t>.)</w:t>
      </w:r>
    </w:p>
    <w:p w:rsidR="004C43C4" w:rsidRPr="0037408E" w:rsidRDefault="004C43C4" w:rsidP="004C43C4">
      <w:pPr>
        <w:rPr>
          <w:rStyle w:val="StyleBoldUnderline"/>
        </w:rPr>
      </w:pPr>
      <w:r w:rsidRPr="0037408E">
        <w:rPr>
          <w:rStyle w:val="StyleBoldUnderline"/>
        </w:rPr>
        <w:t>Global warming is real.</w:t>
      </w:r>
      <w:r>
        <w:rPr>
          <w:rStyle w:val="StyleBoldUnderline"/>
        </w:rPr>
        <w:t xml:space="preserve">  </w:t>
      </w:r>
      <w:r w:rsidRPr="0037408E">
        <w:rPr>
          <w:rStyle w:val="StyleBoldUnderline"/>
        </w:rPr>
        <w:t>Let’s get that out of the way right at the start. Climatologist Michael Mann’s bombshell study from years back created the “hockey stick” graph, showing that in the past century, the Earth’s overall temperature spiked, like a case of planetary flu.</w:t>
      </w:r>
      <w:r w:rsidRPr="0037408E">
        <w:rPr>
          <w:sz w:val="16"/>
        </w:rPr>
        <w:t xml:space="preserve"> </w:t>
      </w:r>
      <w:r w:rsidRPr="0037408E">
        <w:rPr>
          <w:rStyle w:val="StyleBoldUnderline"/>
        </w:rPr>
        <w:t>This study</w:t>
      </w:r>
      <w:r w:rsidRPr="0037408E">
        <w:rPr>
          <w:sz w:val="16"/>
        </w:rPr>
        <w:t xml:space="preserve"> was immediately attacked by climate change deniers, who continue to flail away at it today. It </w:t>
      </w:r>
      <w:r w:rsidRPr="0037408E">
        <w:rPr>
          <w:rStyle w:val="StyleBoldUnderline"/>
        </w:rPr>
        <w:t>has withstood these attacks, and is no longer seriously doubted by scientists who actually study the climate.</w:t>
      </w:r>
      <w:r>
        <w:rPr>
          <w:rStyle w:val="StyleBoldUnderline"/>
        </w:rPr>
        <w:t xml:space="preserve">  </w:t>
      </w:r>
      <w:r w:rsidRPr="0037408E">
        <w:rPr>
          <w:rStyle w:val="StyleBoldUnderline"/>
        </w:rPr>
        <w:t>And now, a new study shows that this spike in temperatures is unprecedented going back over one hundred centuries. They looked at global temperature anomalies—deviations from an average or standard temperature—for 73 sites distributed across the planet</w:t>
      </w:r>
      <w:r w:rsidRPr="0037408E">
        <w:rPr>
          <w:sz w:val="16"/>
        </w:rPr>
        <w:t xml:space="preserve">, using fossils in sediments as a proxy for temperature. </w:t>
      </w:r>
      <w:r w:rsidRPr="0037408E">
        <w:rPr>
          <w:rStyle w:val="StyleBoldUnderline"/>
        </w:rPr>
        <w:t>The chemical and isotopic composition of the fossils yields a fairly accurate measure of the environment temperature at the time the animal or plant making up the fossil lived.</w:t>
      </w:r>
      <w:r>
        <w:rPr>
          <w:rStyle w:val="StyleBoldUnderline"/>
        </w:rPr>
        <w:t xml:space="preserve">  </w:t>
      </w:r>
      <w:r w:rsidRPr="0037408E">
        <w:rPr>
          <w:rStyle w:val="StyleBoldUnderline"/>
        </w:rPr>
        <w:t>What they found is simply stunning: The rate at which the globe is warming right now is far, far faster than it ever has going back as far as they could measure</w:t>
      </w:r>
      <w:r w:rsidRPr="0037408E">
        <w:rPr>
          <w:sz w:val="16"/>
        </w:rPr>
        <w:t xml:space="preserve">, up to 11,300 years ago. In fact, over the past 5000 years, the Earth actually cooled by about 1.3°F…until the last 100 years, when our temperature spiked upwards by about the same amount.  </w:t>
      </w:r>
      <w:r w:rsidRPr="0037408E">
        <w:rPr>
          <w:rStyle w:val="StyleBoldUnderline"/>
        </w:rPr>
        <w:t>Mind you, this is the rate of warming, how quickly the global temperature is increasing. But they also showed the actual temperature of the planet is warmer now than it has been for 70-80 percent of the past over that time period.</w:t>
      </w:r>
      <w:r w:rsidRPr="0037408E">
        <w:rPr>
          <w:sz w:val="16"/>
        </w:rPr>
        <w:t xml:space="preserve"> There have been times when the Earth was warmer, but the important point isn’t </w:t>
      </w:r>
      <w:r w:rsidRPr="0037408E">
        <w:rPr>
          <w:rStyle w:val="StyleBoldUnderline"/>
        </w:rPr>
        <w:t>the actual temperature</w:t>
      </w:r>
      <w:r w:rsidRPr="0037408E">
        <w:rPr>
          <w:sz w:val="16"/>
        </w:rPr>
        <w:t xml:space="preserve">, but what it’s doing.  And what it’s doing now </w:t>
      </w:r>
      <w:r w:rsidRPr="0037408E">
        <w:rPr>
          <w:rStyle w:val="StyleBoldUnderline"/>
        </w:rPr>
        <w:t>is skyrocketing.</w:t>
      </w:r>
      <w:r>
        <w:rPr>
          <w:rStyle w:val="StyleBoldUnderline"/>
        </w:rPr>
        <w:t xml:space="preserve">  </w:t>
      </w:r>
      <w:r w:rsidRPr="0037408E">
        <w:rPr>
          <w:rStyle w:val="StyleBoldUnderline"/>
        </w:rPr>
        <w:t>Unfortunately, there’s worse news: Pretty much every prediction by climate scientists shows that this rate will not slow, and in fact may have been underestimated.</w:t>
      </w:r>
      <w:r w:rsidRPr="0037408E">
        <w:rPr>
          <w:sz w:val="16"/>
        </w:rPr>
        <w:t xml:space="preserve"> At Think Progress, Joe </w:t>
      </w:r>
      <w:proofErr w:type="spellStart"/>
      <w:r w:rsidRPr="0037408E">
        <w:rPr>
          <w:sz w:val="16"/>
        </w:rPr>
        <w:t>Romm</w:t>
      </w:r>
      <w:proofErr w:type="spellEnd"/>
      <w:r w:rsidRPr="0037408E">
        <w:rPr>
          <w:sz w:val="16"/>
        </w:rPr>
        <w:t xml:space="preserve"> took these predictions from climatological literature and projected them into the near future:  </w:t>
      </w:r>
      <w:r w:rsidRPr="0037408E">
        <w:rPr>
          <w:rStyle w:val="StyleBoldUnderline"/>
        </w:rPr>
        <w:t>The predicted ~8° F rise is not a joke, nor is it some sort of exaggeration for effect. It’s the result of several studies showing just how much human activity is affecting our planet. We’re pumping 30 billion tons of CO2 into the atmosphere every year—100 times as much as all volcanoes combined—and all that carbon dioxide is upsetting the heat balance in our atmosphere. We retain more of the heat from sunlight, and that warms us up. It’s really that simple, despite the frothing from the deny-o-sphere.</w:t>
      </w:r>
      <w:r>
        <w:rPr>
          <w:rStyle w:val="StyleBoldUnderline"/>
        </w:rPr>
        <w:t xml:space="preserve"> </w:t>
      </w:r>
      <w:r w:rsidRPr="0037408E">
        <w:rPr>
          <w:sz w:val="16"/>
        </w:rPr>
        <w:t xml:space="preserve"> And of course, </w:t>
      </w:r>
      <w:r w:rsidRPr="0037408E">
        <w:rPr>
          <w:rStyle w:val="StyleBoldUnderline"/>
        </w:rPr>
        <w:t xml:space="preserve">the usual suspects are already trying to decry this new study, but as they always do they have to resort to twisting reality into a </w:t>
      </w:r>
      <w:proofErr w:type="spellStart"/>
      <w:r w:rsidRPr="0037408E">
        <w:rPr>
          <w:rStyle w:val="StyleBoldUnderline"/>
        </w:rPr>
        <w:t>Möbius</w:t>
      </w:r>
      <w:proofErr w:type="spellEnd"/>
      <w:r w:rsidRPr="0037408E">
        <w:rPr>
          <w:rStyle w:val="StyleBoldUnderline"/>
        </w:rPr>
        <w:t xml:space="preserve"> strip. But this is nothing new when it comes to denier claims. Their methods are always the same: cherry-picking data that supports their argument but ignores huge amounts of evidence refuting them</w:t>
      </w:r>
      <w:r w:rsidRPr="0037408E">
        <w:rPr>
          <w:sz w:val="16"/>
        </w:rPr>
        <w:t xml:space="preserve">, displaying misleading graphs, and out-and-out witch hunts and attacks. If you can’t attack the science, don’t worry, just keep attacking anyway.  </w:t>
      </w:r>
      <w:r w:rsidRPr="0037408E">
        <w:rPr>
          <w:rStyle w:val="StyleBoldUnderline"/>
        </w:rPr>
        <w:t>The bottom line here is the same as it has been for a long, long time: The planet is warming up. The rate at which the temperature is rising took a huge leap starting a century ago, and it’s due to human activity. We’re seeing the effects now, from the ice caps melting to changes in vegetation growth rates. There is no scientific controversy here</w:t>
      </w:r>
      <w:r w:rsidRPr="0037408E">
        <w:rPr>
          <w:sz w:val="16"/>
        </w:rPr>
        <w:t xml:space="preserve">, just a manufactured political and ideological one.  </w:t>
      </w:r>
      <w:r w:rsidRPr="0037408E">
        <w:rPr>
          <w:rStyle w:val="StyleBoldUnderline"/>
        </w:rPr>
        <w:t>And if we don’t accept that and start working toward a solution, now, there won’t be much need to argue any more.</w:t>
      </w:r>
    </w:p>
    <w:p w:rsidR="004C43C4" w:rsidRPr="004C43C4" w:rsidRDefault="004C43C4" w:rsidP="004C43C4"/>
    <w:p w:rsidR="004C43C4" w:rsidRPr="004C43C4" w:rsidRDefault="004C43C4" w:rsidP="004C43C4"/>
    <w:p w:rsidR="004C43C4" w:rsidRPr="008B4808" w:rsidRDefault="004C43C4" w:rsidP="008B4808">
      <w:pPr>
        <w:pStyle w:val="Heading3"/>
        <w:rPr>
          <w:rFonts w:asciiTheme="minorHAnsi" w:hAnsiTheme="minorHAnsi"/>
        </w:rPr>
      </w:pPr>
      <w:r>
        <w:rPr>
          <w:rFonts w:asciiTheme="minorHAnsi" w:hAnsiTheme="minorHAnsi"/>
        </w:rPr>
        <w:t xml:space="preserve">A2 Irreversible Damage </w:t>
      </w:r>
    </w:p>
    <w:p w:rsidR="004C43C4" w:rsidRDefault="004C43C4" w:rsidP="004C43C4">
      <w:pPr>
        <w:pStyle w:val="Heading4"/>
      </w:pPr>
      <w:r>
        <w:t xml:space="preserve">Co2 reductions </w:t>
      </w:r>
      <w:r w:rsidR="008B4808">
        <w:t>are key</w:t>
      </w:r>
      <w:r>
        <w:t xml:space="preserve"> to stop further warming impacts</w:t>
      </w:r>
    </w:p>
    <w:p w:rsidR="004C43C4" w:rsidRDefault="004C43C4" w:rsidP="004C43C4">
      <w:r w:rsidRPr="004C43C4">
        <w:rPr>
          <w:rStyle w:val="Heading4Char"/>
        </w:rPr>
        <w:t xml:space="preserve">Matthews and </w:t>
      </w:r>
      <w:proofErr w:type="spellStart"/>
      <w:r w:rsidRPr="004C43C4">
        <w:rPr>
          <w:rStyle w:val="Heading4Char"/>
        </w:rPr>
        <w:t>Soloman</w:t>
      </w:r>
      <w:proofErr w:type="spellEnd"/>
      <w:r w:rsidRPr="004C43C4">
        <w:rPr>
          <w:rStyle w:val="Heading4Char"/>
        </w:rPr>
        <w:t xml:space="preserve"> 4/26</w:t>
      </w:r>
      <w:r>
        <w:t xml:space="preserve">/13 (H. Damon Matthews and Susan Solomon, </w:t>
      </w:r>
      <w:r w:rsidRPr="00226A75">
        <w:t>Associate Professor and 2009/2010 University Research Fellow in the Department of Geography Planning and Environment</w:t>
      </w:r>
      <w:r>
        <w:t xml:space="preserve"> at Concordia and </w:t>
      </w:r>
      <w:r w:rsidRPr="00E02CEF">
        <w:t>an atmospheric chemist, working for most of her career at the National Oceanic and Atmospheric Administration</w:t>
      </w:r>
      <w:r>
        <w:t xml:space="preserve">, “Irreversible does not mean unavoidable”, </w:t>
      </w:r>
      <w:hyperlink r:id="rId81" w:history="1">
        <w:r w:rsidRPr="00060162">
          <w:rPr>
            <w:rStyle w:val="Hyperlink"/>
          </w:rPr>
          <w:t>http://www.sciencemag.org/content/340/6131/438.full.pdf?keytype=ref&amp;siteid=sci&amp;ijkey=X0PL7KHfd9%2FH6</w:t>
        </w:r>
      </w:hyperlink>
      <w:r>
        <w:t xml:space="preserve">, </w:t>
      </w:r>
      <w:proofErr w:type="spellStart"/>
      <w:r>
        <w:t>t.c</w:t>
      </w:r>
      <w:proofErr w:type="spellEnd"/>
      <w:r>
        <w:t>.)</w:t>
      </w:r>
    </w:p>
    <w:p w:rsidR="004C43C4" w:rsidRPr="004C43C4" w:rsidRDefault="004C43C4" w:rsidP="004C43C4">
      <w:pPr>
        <w:rPr>
          <w:sz w:val="16"/>
        </w:rPr>
      </w:pPr>
      <w:r w:rsidRPr="004C43C4">
        <w:rPr>
          <w:sz w:val="16"/>
        </w:rPr>
        <w:t xml:space="preserve">Understanding how decreases in CO2 emissions would affect global temperatures has been hampered in recent years by confusion regarding issues of committed warming and irreversibility. </w:t>
      </w:r>
      <w:r w:rsidRPr="003A52D2">
        <w:rPr>
          <w:rStyle w:val="StyleBoldUnderline"/>
        </w:rPr>
        <w:t>The notion that there will be additional future warming or “warming in the pipeline” if the atmospheric concentrations of carbon dioxide were to remain fixed at current levels ( 1 ) has been misinterpreted to mean that the rate of increase in Earths global temperature is inevitable , regardless of how much or how quickly emissions decrease</w:t>
      </w:r>
      <w:r w:rsidRPr="004C43C4">
        <w:rPr>
          <w:sz w:val="16"/>
        </w:rPr>
        <w:t xml:space="preserve"> ( 2 – 4 ) . </w:t>
      </w:r>
      <w:r w:rsidRPr="003A52D2">
        <w:rPr>
          <w:rStyle w:val="StyleBoldUnderline"/>
        </w:rPr>
        <w:t>Further misunderstanding may stem from</w:t>
      </w:r>
      <w:r w:rsidRPr="004C43C4">
        <w:rPr>
          <w:sz w:val="16"/>
        </w:rPr>
        <w:t xml:space="preserve"> recent </w:t>
      </w:r>
      <w:r w:rsidRPr="003A52D2">
        <w:rPr>
          <w:rStyle w:val="StyleBoldUnderline"/>
        </w:rPr>
        <w:t>studies showing that the warming that has already occurred as a result of past anthropogenic carbon dioxide increases is irreversible on a time scale of at least 1000 years</w:t>
      </w:r>
      <w:r w:rsidRPr="004C43C4">
        <w:rPr>
          <w:sz w:val="16"/>
        </w:rPr>
        <w:t xml:space="preserve"> (5, 6). But </w:t>
      </w:r>
      <w:r w:rsidRPr="003A52D2">
        <w:rPr>
          <w:rStyle w:val="StyleBoldUnderline"/>
        </w:rPr>
        <w:t>irreversibility of past changes does not mean that further warming is unavoidable. The climate responds to increases in atmospheric CO2 concentrations by warming, but this warming is slowed by the long time scale of heat storage in the ocean, which represents the physical climate inertia.</w:t>
      </w:r>
      <w:r w:rsidRPr="004C43C4">
        <w:rPr>
          <w:sz w:val="16"/>
        </w:rPr>
        <w:t xml:space="preserve"> There would indeed be unrealized warming associated with current CO2 concentrations, but only if they were held fixed at current levels (1). </w:t>
      </w:r>
      <w:r w:rsidRPr="003A52D2">
        <w:rPr>
          <w:rStyle w:val="StyleBoldUnderline"/>
        </w:rPr>
        <w:t xml:space="preserve">If emissions decrease enough, the CO2 level in the atmosphere can also decrease. This potential for atmospheric CO2 to decrease over time results from inertia in the carbon cycle associated with the slow uptake of anthropogenic CO2 by the ocean. This carbon cycle inertia affects temperature in the opposite direction from the physical climate inertia and is of approximately the same magnitude </w:t>
      </w:r>
      <w:r w:rsidRPr="004C43C4">
        <w:rPr>
          <w:sz w:val="16"/>
        </w:rPr>
        <w:t xml:space="preserve">(2, 6). </w:t>
      </w:r>
      <w:r w:rsidRPr="003A52D2">
        <w:rPr>
          <w:rStyle w:val="StyleBoldUnderline"/>
        </w:rPr>
        <w:t>Because of these equal and opposing effects of physical climate inertia and carbon cycle inertia, there is almost no delayed warming from past CO2 emissions. If emissions were to cease abruptly, global average temperatures would remain roughly constant for many centuries, but they would not increase very much, if at all. Similarly, if emissions were to decrease, temperatures would increase less than they otherwise would have</w:t>
      </w:r>
      <w:r w:rsidRPr="004C43C4">
        <w:rPr>
          <w:sz w:val="16"/>
        </w:rPr>
        <w:t xml:space="preserve"> (see the first figure). Thus, although the CO2 - induced warming already present on our planet </w:t>
      </w:r>
      <w:r w:rsidRPr="004801BD">
        <w:rPr>
          <w:rStyle w:val="StyleBoldUnderline"/>
        </w:rPr>
        <w:t xml:space="preserve">the cumulative result of past emissions is </w:t>
      </w:r>
      <w:proofErr w:type="gramStart"/>
      <w:r w:rsidRPr="004801BD">
        <w:rPr>
          <w:rStyle w:val="StyleBoldUnderline"/>
        </w:rPr>
        <w:t>irreversible,</w:t>
      </w:r>
      <w:proofErr w:type="gramEnd"/>
      <w:r w:rsidRPr="004801BD">
        <w:rPr>
          <w:rStyle w:val="StyleBoldUnderline"/>
        </w:rPr>
        <w:t xml:space="preserve"> any further increase in CO2 - induced warming is entirely the result of current CO2 emissions. Warming at the end of this century and beyond will depend on the cumulative emissions we emit between now and then. But future warming is not unavoidable: CO2 emissions reductions would lead to an immediate decrease in the rate of global w arming. </w:t>
      </w:r>
      <w:r w:rsidRPr="004C43C4">
        <w:rPr>
          <w:sz w:val="16"/>
        </w:rPr>
        <w:t xml:space="preserve">Why, then, are many different near - term projections of CO2 - induced warming very similar? These modeled estimates are similar because even socioeconomic scenarios that produce very different cumulative emissions by the end of this century are not very different over the next two decades (figs. </w:t>
      </w:r>
      <w:proofErr w:type="gramStart"/>
      <w:r w:rsidRPr="004C43C4">
        <w:rPr>
          <w:sz w:val="16"/>
        </w:rPr>
        <w:t>S1 and S2).</w:t>
      </w:r>
      <w:proofErr w:type="gramEnd"/>
      <w:r w:rsidRPr="004C43C4">
        <w:rPr>
          <w:sz w:val="16"/>
        </w:rPr>
        <w:t xml:space="preserve"> The climate system physics implies that further increases in warming could in principle be stopped immediately, but human systems have longer time scales. Carbon-emitting infrastructure is designed to benefit human- kind for many decades; each year’s additional infrastructure implies added stock intended to last and emit CO 2 for many decades. It is this dependence on CO 2 -emitting technology that generates a commitment to current and near- future emissions (7). Cleaner alternatives are being developed and carbon capture and storage technologies are being tested, but techno- logical development and diffusion are subject to substantial inertia (8). Societal inertia, rather than the inertia of the climate system, is thus the critical challenge if we wish to begin to decrease the rate of CO 2 -induced global warming in the near future. The strong dependence of future warming on future cumulative carbon emissions implies that there is a quantifiable cumulative amount of CO 2 emissions that we must not exceed if we wish to keep global temperature below 2 ° C above preindustrial temperatures. Several recent analyses have suggested that total CO 2 emissions of ~1000 </w:t>
      </w:r>
      <w:proofErr w:type="spellStart"/>
      <w:r w:rsidRPr="004C43C4">
        <w:rPr>
          <w:sz w:val="16"/>
        </w:rPr>
        <w:t>Pg</w:t>
      </w:r>
      <w:proofErr w:type="spellEnd"/>
      <w:r w:rsidRPr="004C43C4">
        <w:rPr>
          <w:sz w:val="16"/>
        </w:rPr>
        <w:t xml:space="preserve"> C (~3700 </w:t>
      </w:r>
      <w:proofErr w:type="spellStart"/>
      <w:r w:rsidRPr="004C43C4">
        <w:rPr>
          <w:sz w:val="16"/>
        </w:rPr>
        <w:t>Pg</w:t>
      </w:r>
      <w:proofErr w:type="spellEnd"/>
      <w:r w:rsidRPr="004C43C4">
        <w:rPr>
          <w:sz w:val="16"/>
        </w:rPr>
        <w:t xml:space="preserve"> CO 2 ; 1 </w:t>
      </w:r>
      <w:proofErr w:type="spellStart"/>
      <w:r w:rsidRPr="004C43C4">
        <w:rPr>
          <w:sz w:val="16"/>
        </w:rPr>
        <w:t>Pg</w:t>
      </w:r>
      <w:proofErr w:type="spellEnd"/>
      <w:r w:rsidRPr="004C43C4">
        <w:rPr>
          <w:sz w:val="16"/>
        </w:rPr>
        <w:t xml:space="preserve"> = 10 15 g) would give us about even odds of meeting the 2 ° C target ( 9 – 12 ). </w:t>
      </w:r>
      <w:r w:rsidRPr="004801BD">
        <w:rPr>
          <w:rStyle w:val="StyleBoldUnderline"/>
        </w:rPr>
        <w:t>To meet such a target given historical emissions would mean that the world has roughly half of the allowable emissions bud- get remaining. This is equivalent to 50 years of emissions at current levels and carries the implication that the longer we delay before beginning to decrease emissions, the faster the rate of decrease must be to stay within this total allowable budge</w:t>
      </w:r>
      <w:r w:rsidRPr="004C43C4">
        <w:rPr>
          <w:sz w:val="16"/>
        </w:rPr>
        <w:t xml:space="preserve">t (13). Emissions differ widely between countries, particularly between those in the developed and developing world (14). </w:t>
      </w:r>
      <w:r w:rsidRPr="004801BD">
        <w:rPr>
          <w:rStyle w:val="StyleBoldUnderline"/>
        </w:rPr>
        <w:t>Cumulative carbon emissions from the developed world currently exceed those from developing countries</w:t>
      </w:r>
      <w:r w:rsidRPr="004C43C4">
        <w:rPr>
          <w:sz w:val="16"/>
        </w:rPr>
        <w:t xml:space="preserve">, </w:t>
      </w:r>
      <w:r w:rsidRPr="004801BD">
        <w:rPr>
          <w:rStyle w:val="StyleBoldUnderline"/>
        </w:rPr>
        <w:t>but rapid economic growth in emerging economies is expected to reverse this pattern within a few decades</w:t>
      </w:r>
      <w:r w:rsidRPr="004C43C4">
        <w:rPr>
          <w:sz w:val="16"/>
        </w:rPr>
        <w:t xml:space="preserve"> (fi g. S2). Nonetheless, per capita cumulative emissions from developed countries are expected to remain far higher than those from developing nations throughout the 21st century (see the second figure). </w:t>
      </w:r>
      <w:r w:rsidRPr="00954F22">
        <w:rPr>
          <w:rStyle w:val="StyleBoldUnderline"/>
        </w:rPr>
        <w:t>If technological investments and innovation increase the availability of reduced-car- bon sources of energy that are competitive in price, development can continue to improve the lives of people in emerging economies without driving global climate change to increasingly dangerous levels</w:t>
      </w:r>
      <w:r w:rsidRPr="004C43C4">
        <w:rPr>
          <w:sz w:val="16"/>
        </w:rPr>
        <w:t xml:space="preserve">. If reduced-car- bon energy sources are not advanced rapidly, </w:t>
      </w:r>
      <w:r w:rsidRPr="00954F22">
        <w:rPr>
          <w:rStyle w:val="StyleBoldUnderline"/>
        </w:rPr>
        <w:t>a great deal of carbon-intensive infrastructure is likely to be put in place in the developing world, implying a large and ongoing societal commitment to further global CO 2 emissions and consequent climate warming</w:t>
      </w:r>
      <w:r w:rsidRPr="004C43C4">
        <w:rPr>
          <w:sz w:val="16"/>
        </w:rPr>
        <w:t xml:space="preserve"> ( 7 ). </w:t>
      </w:r>
      <w:proofErr w:type="gramStart"/>
      <w:r w:rsidRPr="00954F22">
        <w:rPr>
          <w:rStyle w:val="StyleBoldUnderline"/>
        </w:rPr>
        <w:t>Given the irreversibility of CO 2 -induced warming</w:t>
      </w:r>
      <w:r w:rsidRPr="004C43C4">
        <w:rPr>
          <w:sz w:val="16"/>
        </w:rPr>
        <w:t xml:space="preserve"> (5, 6), </w:t>
      </w:r>
      <w:r w:rsidRPr="00954F22">
        <w:rPr>
          <w:rStyle w:val="StyleBoldUnderline"/>
        </w:rPr>
        <w:t>every increment of avoided temperature increase represents less warming that would otherwise persist for many centuries</w:t>
      </w:r>
      <w:r w:rsidRPr="004C43C4">
        <w:rPr>
          <w:sz w:val="16"/>
        </w:rPr>
        <w:t>.</w:t>
      </w:r>
      <w:proofErr w:type="gramEnd"/>
      <w:r w:rsidRPr="004C43C4">
        <w:rPr>
          <w:sz w:val="16"/>
        </w:rPr>
        <w:t xml:space="preserve"> Although </w:t>
      </w:r>
      <w:r w:rsidRPr="00954F22">
        <w:rPr>
          <w:rStyle w:val="StyleBoldUnderline"/>
        </w:rPr>
        <w:t xml:space="preserve">emissions reductions </w:t>
      </w:r>
      <w:r w:rsidRPr="004C43C4">
        <w:rPr>
          <w:sz w:val="16"/>
        </w:rPr>
        <w:t xml:space="preserve">cannot return global temperatures to pre- industrial levels, they </w:t>
      </w:r>
      <w:r w:rsidRPr="00954F22">
        <w:rPr>
          <w:rStyle w:val="StyleBoldUnderline"/>
        </w:rPr>
        <w:t xml:space="preserve">do have the power to avert additional warming on the same time scale as the emissions reductions themselves. Climate warming tomorrow, this year, this decade, or this century is not predetermined by past CO 2 emissions; it is yet to be </w:t>
      </w:r>
      <w:proofErr w:type="gramStart"/>
      <w:r w:rsidRPr="00954F22">
        <w:rPr>
          <w:rStyle w:val="StyleBoldUnderline"/>
        </w:rPr>
        <w:t>deter</w:t>
      </w:r>
      <w:proofErr w:type="gramEnd"/>
      <w:r w:rsidRPr="00954F22">
        <w:rPr>
          <w:rStyle w:val="StyleBoldUnderline"/>
        </w:rPr>
        <w:t>- mined by future emissions.</w:t>
      </w:r>
      <w:r w:rsidRPr="004C43C4">
        <w:rPr>
          <w:sz w:val="16"/>
        </w:rPr>
        <w:t xml:space="preserve"> The climate benefits of emissions reductions would thus occur on the same time scale as the political decisions that lead to the reductions. </w:t>
      </w:r>
    </w:p>
    <w:p w:rsidR="004C43C4" w:rsidRDefault="004C43C4" w:rsidP="004C43C4"/>
    <w:p w:rsidR="004C43C4" w:rsidRPr="004C43C4" w:rsidRDefault="004C43C4" w:rsidP="004C43C4"/>
    <w:p w:rsidR="004C43C4" w:rsidRDefault="004C43C4" w:rsidP="004C43C4">
      <w:pPr>
        <w:pStyle w:val="Heading3"/>
      </w:pPr>
      <w:r>
        <w:t xml:space="preserve">A2 Adaptation </w:t>
      </w:r>
    </w:p>
    <w:p w:rsidR="004C43C4" w:rsidRPr="00F316B1" w:rsidRDefault="004C43C4" w:rsidP="004C43C4">
      <w:pPr>
        <w:pStyle w:val="Heading4"/>
      </w:pPr>
      <w:r w:rsidRPr="00F316B1">
        <w:t>Adaptation is useless—avoiding 450 ppm is the only way to avoid catastrophic warming</w:t>
      </w:r>
    </w:p>
    <w:p w:rsidR="004C43C4" w:rsidRPr="00F316B1" w:rsidRDefault="004C43C4" w:rsidP="004C43C4">
      <w:pPr>
        <w:rPr>
          <w:rFonts w:ascii="Times New Roman" w:hAnsi="Times New Roman"/>
        </w:rPr>
      </w:pPr>
      <w:proofErr w:type="spellStart"/>
      <w:r w:rsidRPr="00F316B1">
        <w:rPr>
          <w:rFonts w:ascii="Times New Roman" w:hAnsi="Times New Roman"/>
          <w:b/>
        </w:rPr>
        <w:t>Romm</w:t>
      </w:r>
      <w:proofErr w:type="spellEnd"/>
      <w:r w:rsidRPr="00F316B1">
        <w:rPr>
          <w:rFonts w:ascii="Times New Roman" w:hAnsi="Times New Roman"/>
          <w:b/>
        </w:rPr>
        <w:t xml:space="preserve"> ‘10 </w:t>
      </w:r>
      <w:r w:rsidRPr="00F316B1">
        <w:rPr>
          <w:rFonts w:ascii="Times New Roman" w:hAnsi="Times New Roman"/>
        </w:rPr>
        <w:t>(Joe, PhD in Physics from MIT, senior fellow at American progress, editor of Climate Progress, “Real adaptation is as politically tough as real mitigation, but much more expensive and not as effective in reducing future misery,” Climate Progress, August 27, 2010, PM)</w:t>
      </w:r>
    </w:p>
    <w:p w:rsidR="004C43C4" w:rsidRPr="00F316B1" w:rsidRDefault="004C43C4" w:rsidP="004C43C4">
      <w:pPr>
        <w:rPr>
          <w:rFonts w:ascii="Times New Roman" w:hAnsi="Times New Roman"/>
          <w:sz w:val="16"/>
        </w:rPr>
      </w:pPr>
      <w:r w:rsidRPr="00F316B1">
        <w:rPr>
          <w:rFonts w:ascii="Times New Roman" w:hAnsi="Times New Roman"/>
          <w:u w:val="single"/>
        </w:rPr>
        <w:t>Rhetorical adaptation</w:t>
      </w:r>
      <w:r w:rsidRPr="00F316B1">
        <w:rPr>
          <w:rFonts w:ascii="Times New Roman" w:hAnsi="Times New Roman"/>
          <w:sz w:val="16"/>
        </w:rPr>
        <w:t xml:space="preserve">, however, is a political winner. Too bad it </w:t>
      </w:r>
      <w:r w:rsidRPr="00F316B1">
        <w:rPr>
          <w:rFonts w:ascii="Times New Roman" w:hAnsi="Times New Roman"/>
          <w:u w:val="single"/>
        </w:rPr>
        <w:t>means preventable suffering for billions.</w:t>
      </w:r>
      <w:r w:rsidRPr="00F316B1">
        <w:rPr>
          <w:rFonts w:ascii="Times New Roman" w:hAnsi="Times New Roman"/>
          <w:sz w:val="16"/>
        </w:rPr>
        <w:t xml:space="preserve"> We basically have three choices: mitigation, adaptation and suffering. We’re going to do some of each. The question is what the mix is going to be. The more mitigation we do, the less adaptation will be required and the less suffering there will be. That’s the pithiest expression I’ve seen on the subject of adaptation, via John </w:t>
      </w:r>
      <w:proofErr w:type="spellStart"/>
      <w:r w:rsidRPr="00F316B1">
        <w:rPr>
          <w:rFonts w:ascii="Times New Roman" w:hAnsi="Times New Roman"/>
          <w:sz w:val="16"/>
        </w:rPr>
        <w:t>Holdren</w:t>
      </w:r>
      <w:proofErr w:type="spellEnd"/>
      <w:r w:rsidRPr="00F316B1">
        <w:rPr>
          <w:rFonts w:ascii="Times New Roman" w:hAnsi="Times New Roman"/>
          <w:sz w:val="16"/>
        </w:rPr>
        <w:t>, now science advisor. Sometimes he uses “misery,” rather than “suffering.” I’m going to start a multipart series on adaptation — in honor of the fifth anniversary of Katrina. That disaster provides many lessons we continue to ignore, such as Global warming “adaptation” is a cruel euphemism “” and prevention is far, far cheaper. I draw a distinction between real adaptation, where one seriously proposes trying to prepare for what’s to come if we don’t do real mitigation (i.e. an 800 to 1000+ ppm world aka Hell and High Water) and rhetorical adaptation, which is a messaging strategy used by those who really don’t take global warming seriously — those who oppose serious mitigation and who don’t want to do bloody much of anything, but who don’t want to seem indifferent to the plight of humanity (aka poor people in other countries, who they think will be the only victims at some distant point in the future). In practice, rhetorical adaptation really means “buck up, fend for yourself, walk it off.” Let’s call the folks who push that “</w:t>
      </w:r>
      <w:proofErr w:type="spellStart"/>
      <w:r w:rsidRPr="00F316B1">
        <w:rPr>
          <w:rFonts w:ascii="Times New Roman" w:hAnsi="Times New Roman"/>
          <w:sz w:val="16"/>
        </w:rPr>
        <w:t>maladapters</w:t>
      </w:r>
      <w:proofErr w:type="spellEnd"/>
      <w:r w:rsidRPr="00F316B1">
        <w:rPr>
          <w:rFonts w:ascii="Times New Roman" w:hAnsi="Times New Roman"/>
          <w:sz w:val="16"/>
        </w:rPr>
        <w:t xml:space="preserve">.” Typically, people don’t spell out specifically where they stand on the scale from real to rhetorical. I do understand that because mitigation is so politically difficult, people are naturally looking at other “strategies.” But most of the discussion of adaptation in the media and blogosphere misses the key points: Real adaptation is substantially more expensive than mitigation (see </w:t>
      </w:r>
      <w:r w:rsidRPr="00F316B1">
        <w:rPr>
          <w:rFonts w:ascii="Times New Roman" w:hAnsi="Times New Roman"/>
          <w:u w:val="single"/>
        </w:rPr>
        <w:t>Scientists find</w:t>
      </w:r>
      <w:r w:rsidRPr="00F316B1">
        <w:rPr>
          <w:rFonts w:ascii="Times New Roman" w:hAnsi="Times New Roman"/>
          <w:sz w:val="16"/>
        </w:rPr>
        <w:t xml:space="preserve"> “</w:t>
      </w:r>
      <w:r w:rsidRPr="00F316B1">
        <w:rPr>
          <w:rFonts w:ascii="Times New Roman" w:hAnsi="Times New Roman"/>
          <w:u w:val="single"/>
        </w:rPr>
        <w:t xml:space="preserve">net present value of climate change impacts” of $1240 TRILLION </w:t>
      </w:r>
      <w:r w:rsidRPr="00F316B1">
        <w:rPr>
          <w:rFonts w:ascii="Times New Roman" w:hAnsi="Times New Roman"/>
          <w:sz w:val="16"/>
        </w:rPr>
        <w:t>on current emissions path</w:t>
      </w:r>
      <w:r w:rsidRPr="00F316B1">
        <w:rPr>
          <w:rFonts w:ascii="Times New Roman" w:hAnsi="Times New Roman"/>
          <w:u w:val="single"/>
        </w:rPr>
        <w:t xml:space="preserve">, making mitigation to </w:t>
      </w:r>
      <w:proofErr w:type="gramStart"/>
      <w:r w:rsidRPr="00F316B1">
        <w:rPr>
          <w:rFonts w:ascii="Times New Roman" w:hAnsi="Times New Roman"/>
          <w:u w:val="single"/>
        </w:rPr>
        <w:t>under</w:t>
      </w:r>
      <w:proofErr w:type="gramEnd"/>
      <w:r w:rsidRPr="00F316B1">
        <w:rPr>
          <w:rFonts w:ascii="Times New Roman" w:hAnsi="Times New Roman"/>
          <w:u w:val="single"/>
        </w:rPr>
        <w:t xml:space="preserve"> 450 ppm a must</w:t>
      </w:r>
      <w:r w:rsidRPr="00F316B1">
        <w:rPr>
          <w:rFonts w:ascii="Times New Roman" w:hAnsi="Times New Roman"/>
          <w:sz w:val="16"/>
        </w:rPr>
        <w:t xml:space="preserve">, reprinted below). Real adaptation without very substantial mitigation is just a cruel euphemism (see </w:t>
      </w:r>
      <w:proofErr w:type="gramStart"/>
      <w:r w:rsidRPr="00F316B1">
        <w:rPr>
          <w:rFonts w:ascii="Times New Roman" w:hAnsi="Times New Roman"/>
          <w:sz w:val="16"/>
        </w:rPr>
        <w:t>An</w:t>
      </w:r>
      <w:proofErr w:type="gramEnd"/>
      <w:r w:rsidRPr="00F316B1">
        <w:rPr>
          <w:rFonts w:ascii="Times New Roman" w:hAnsi="Times New Roman"/>
          <w:sz w:val="16"/>
        </w:rPr>
        <w:t xml:space="preserve"> introduction to global warming impacts: Hell and High Water). Real adaptation requires much bigger and far more intrusive government than mitigation. Indeed, if the anti-science ideologues get their way and stop serious mitigation, then the government will inevitably get into the business of telling people where they can and can’t live (can’t let people keep rebuilding in the ever-spreading flood plains or the ever-enlarging areas threatened by sea level rise and </w:t>
      </w:r>
      <w:proofErr w:type="spellStart"/>
      <w:r w:rsidRPr="00F316B1">
        <w:rPr>
          <w:rFonts w:ascii="Times New Roman" w:hAnsi="Times New Roman"/>
          <w:sz w:val="16"/>
        </w:rPr>
        <w:t>DustBowlification</w:t>
      </w:r>
      <w:proofErr w:type="spellEnd"/>
      <w:r w:rsidRPr="00F316B1">
        <w:rPr>
          <w:rFonts w:ascii="Times New Roman" w:hAnsi="Times New Roman"/>
          <w:sz w:val="16"/>
        </w:rPr>
        <w:t xml:space="preserve">) and how they can live (sharp water curtailment in the SW </w:t>
      </w:r>
      <w:proofErr w:type="spellStart"/>
      <w:r w:rsidRPr="00F316B1">
        <w:rPr>
          <w:rFonts w:ascii="Times New Roman" w:hAnsi="Times New Roman"/>
          <w:sz w:val="16"/>
        </w:rPr>
        <w:t>DustBowl</w:t>
      </w:r>
      <w:proofErr w:type="spellEnd"/>
      <w:r w:rsidRPr="00F316B1">
        <w:rPr>
          <w:rFonts w:ascii="Times New Roman" w:hAnsi="Times New Roman"/>
          <w:sz w:val="16"/>
        </w:rPr>
        <w:t xml:space="preserve">, for instance) and possibly what they can eat. Conservative action against climate action now will force big government in coming decades to triage our major coastal cities — Key West and Galveston and probably New Orleans would be </w:t>
      </w:r>
      <w:proofErr w:type="spellStart"/>
      <w:r w:rsidRPr="00F316B1">
        <w:rPr>
          <w:rFonts w:ascii="Times New Roman" w:hAnsi="Times New Roman"/>
          <w:sz w:val="16"/>
        </w:rPr>
        <w:t>unsavable</w:t>
      </w:r>
      <w:proofErr w:type="spellEnd"/>
      <w:r w:rsidRPr="00F316B1">
        <w:rPr>
          <w:rFonts w:ascii="Times New Roman" w:hAnsi="Times New Roman"/>
          <w:sz w:val="16"/>
        </w:rPr>
        <w:t xml:space="preserve">, but what about Miami and Houston? I’ll do a separate post on this and would love suggestions for what kinds of things government would have to decide and spend money on if we listen to the </w:t>
      </w:r>
      <w:proofErr w:type="spellStart"/>
      <w:r w:rsidRPr="00F316B1">
        <w:rPr>
          <w:rFonts w:ascii="Times New Roman" w:hAnsi="Times New Roman"/>
          <w:sz w:val="16"/>
        </w:rPr>
        <w:t>maladapters</w:t>
      </w:r>
      <w:proofErr w:type="spellEnd"/>
      <w:r w:rsidRPr="00F316B1">
        <w:rPr>
          <w:rFonts w:ascii="Times New Roman" w:hAnsi="Times New Roman"/>
          <w:sz w:val="16"/>
        </w:rPr>
        <w:t xml:space="preserve"> and stay anywhere near our current emissions path. </w:t>
      </w:r>
      <w:r w:rsidRPr="00F316B1">
        <w:rPr>
          <w:rFonts w:ascii="Times New Roman" w:hAnsi="Times New Roman"/>
          <w:u w:val="single"/>
        </w:rPr>
        <w:t xml:space="preserve">Real adaptation is so expensive (and endless) that it is </w:t>
      </w:r>
      <w:r w:rsidRPr="00F316B1">
        <w:rPr>
          <w:rFonts w:ascii="Times New Roman" w:hAnsi="Times New Roman"/>
          <w:sz w:val="16"/>
        </w:rPr>
        <w:t xml:space="preserve">essentially </w:t>
      </w:r>
      <w:r w:rsidRPr="00F316B1">
        <w:rPr>
          <w:rFonts w:ascii="Times New Roman" w:hAnsi="Times New Roman"/>
          <w:u w:val="single"/>
        </w:rPr>
        <w:t xml:space="preserve">impossible to imagine how a </w:t>
      </w:r>
      <w:r w:rsidRPr="00F316B1">
        <w:rPr>
          <w:rFonts w:ascii="Times New Roman" w:hAnsi="Times New Roman"/>
          <w:sz w:val="16"/>
        </w:rPr>
        <w:t>real adaptation</w:t>
      </w:r>
      <w:r w:rsidRPr="00F316B1">
        <w:rPr>
          <w:rFonts w:ascii="Times New Roman" w:hAnsi="Times New Roman"/>
          <w:u w:val="single"/>
        </w:rPr>
        <w:t xml:space="preserve"> bill could pass Congress</w:t>
      </w:r>
      <w:r w:rsidRPr="00F316B1">
        <w:rPr>
          <w:rFonts w:ascii="Times New Roman" w:hAnsi="Times New Roman"/>
          <w:sz w:val="16"/>
        </w:rPr>
        <w:t xml:space="preserve"> — unless of course you paid for it with a high and rising price for CO2. </w:t>
      </w:r>
      <w:proofErr w:type="gramStart"/>
      <w:r w:rsidRPr="00F316B1">
        <w:rPr>
          <w:rFonts w:ascii="Times New Roman" w:hAnsi="Times New Roman"/>
          <w:sz w:val="16"/>
        </w:rPr>
        <w:t>Hmm.</w:t>
      </w:r>
      <w:proofErr w:type="gramEnd"/>
      <w:r w:rsidRPr="00F316B1">
        <w:rPr>
          <w:rFonts w:ascii="Times New Roman" w:hAnsi="Times New Roman"/>
          <w:sz w:val="16"/>
        </w:rPr>
        <w:t xml:space="preserve"> Why didn’t somebody think of that? The only people who will pursue real adaptation are those who understand the latest science and are prepared to take serious political action based on that understanding. Unfortunately, that doesn’t include any of the people </w:t>
      </w:r>
      <w:proofErr w:type="spellStart"/>
      <w:r w:rsidRPr="00F316B1">
        <w:rPr>
          <w:rFonts w:ascii="Times New Roman" w:hAnsi="Times New Roman"/>
          <w:sz w:val="16"/>
        </w:rPr>
        <w:t>people</w:t>
      </w:r>
      <w:proofErr w:type="spellEnd"/>
      <w:r w:rsidRPr="00F316B1">
        <w:rPr>
          <w:rFonts w:ascii="Times New Roman" w:hAnsi="Times New Roman"/>
          <w:sz w:val="16"/>
        </w:rPr>
        <w:t xml:space="preserve"> who helped kill the climate bill. There isn’t really much point in spending tens of billions of dollars to plan for, say, a sea level rise of one foot if that isn’t what’s coming. The point is</w:t>
      </w:r>
      <w:proofErr w:type="gramStart"/>
      <w:r w:rsidRPr="00F316B1">
        <w:rPr>
          <w:rFonts w:ascii="Times New Roman" w:hAnsi="Times New Roman"/>
          <w:sz w:val="16"/>
        </w:rPr>
        <w:t>,</w:t>
      </w:r>
      <w:proofErr w:type="gramEnd"/>
      <w:r w:rsidRPr="00F316B1">
        <w:rPr>
          <w:rFonts w:ascii="Times New Roman" w:hAnsi="Times New Roman"/>
          <w:sz w:val="16"/>
        </w:rPr>
        <w:t xml:space="preserve"> you can’t even imagine doing the planning and bill-writing and then actually investing in real adaptation — unless you accept the science and do serious worst-case planning. But if you accepted the science, you’d obviously pursue mitigation as your primary strategy, while using some of the proceeds from the climate bill to support adaptation. So real adaptation is not more politically viability than real mitigation — and what really is the point of pursuing something that is not more politically viable than mitigation when it won’t actually prevent misery and suffering for billions of people? Sure, we must pursue adaptation for Americans — and we are ethically bound to help developing countries adapt to the climate change that we helped create — but real mitigation is the sine qua non. Real mitigation is an effort to keep emissions as far below 450 ppm as is possible — and if we go above 450 ppm, to get back to 350 as fast as possible (see How the world can stabilize at 350 to 450 ppm: The full global warming solution). Let me expand on #1 and #2 below. What is the cost of “adaptation”? It is almost incalculable. The word is a virtually meaningless euphemism in the context of catastrophic global warming. Here is what we now understand we may very well face on our current emissions path: M.I.T. doubles its 2095 warming projection to 10°F “” with 866 ppm and Arctic warming of 20°F Our hellish future: </w:t>
      </w:r>
      <w:r w:rsidRPr="00F316B1">
        <w:rPr>
          <w:rFonts w:ascii="Times New Roman" w:hAnsi="Times New Roman"/>
          <w:u w:val="single"/>
        </w:rPr>
        <w:t>Definitive NOAA-led report</w:t>
      </w:r>
      <w:r w:rsidRPr="00F316B1">
        <w:rPr>
          <w:rFonts w:ascii="Times New Roman" w:hAnsi="Times New Roman"/>
          <w:sz w:val="16"/>
        </w:rPr>
        <w:t xml:space="preserve"> on U.S. climate impacts </w:t>
      </w:r>
      <w:r w:rsidRPr="00F316B1">
        <w:rPr>
          <w:rFonts w:ascii="Times New Roman" w:hAnsi="Times New Roman"/>
          <w:u w:val="single"/>
        </w:rPr>
        <w:t>warns of scorching 9 to 11°F warming</w:t>
      </w:r>
      <w:r w:rsidRPr="00F316B1">
        <w:rPr>
          <w:rFonts w:ascii="Times New Roman" w:hAnsi="Times New Roman"/>
          <w:sz w:val="16"/>
        </w:rPr>
        <w:t xml:space="preserve"> over most of inland U.S. by 2090 with Kansas above 90°F some 120 days a year “” and that isn’t the worst case, it’s business as usual</w:t>
      </w:r>
      <w:proofErr w:type="gramStart"/>
      <w:r w:rsidRPr="00F316B1">
        <w:rPr>
          <w:rFonts w:ascii="Times New Roman" w:hAnsi="Times New Roman"/>
          <w:sz w:val="16"/>
        </w:rPr>
        <w:t>!“</w:t>
      </w:r>
      <w:proofErr w:type="gramEnd"/>
      <w:r w:rsidRPr="00F316B1">
        <w:rPr>
          <w:rFonts w:ascii="Times New Roman" w:hAnsi="Times New Roman"/>
          <w:sz w:val="16"/>
        </w:rPr>
        <w:t xml:space="preserve"> Ocean dead zones to expand, “remain for thousands of years” </w:t>
      </w:r>
      <w:r w:rsidRPr="00F316B1">
        <w:rPr>
          <w:rFonts w:ascii="Times New Roman" w:hAnsi="Times New Roman"/>
          <w:u w:val="single"/>
        </w:rPr>
        <w:t>Sea levels may rise 3 times faster than IPCC estimated</w:t>
      </w:r>
      <w:r w:rsidRPr="00F316B1">
        <w:rPr>
          <w:rFonts w:ascii="Times New Roman" w:hAnsi="Times New Roman"/>
          <w:sz w:val="16"/>
        </w:rPr>
        <w:t xml:space="preserve">, could hit 6 feet by 2100 Science: CO2 levels haven’t been this high for 15 million years, when it was 5° to 10°F warmer and seas were 75 to 120 feet higher “” “We have shown that this dramatic rise in sea level is associated with an increase in CO2 levels of about 100 ppm.” Nature Geoscience study: Oceans are acidifying 10 times faster today than 55 million years ago when a mass extinction of marine species occurred And that isn’t the worst case: UK Met Office: Catastrophic climate change, 13-18°F over most of U.S. and 27°F in the Arctic, could happen in 50 years, but “we do have time to stop it if we cut greenhouse gas emissions soon.” NOAA: </w:t>
      </w:r>
      <w:r w:rsidRPr="00F316B1">
        <w:rPr>
          <w:rFonts w:ascii="Times New Roman" w:hAnsi="Times New Roman"/>
          <w:u w:val="single"/>
        </w:rPr>
        <w:t>Climate change “largely irreversible for 1000 years,” with permanent Dust Bowls</w:t>
      </w:r>
      <w:r w:rsidRPr="00F316B1">
        <w:rPr>
          <w:rFonts w:ascii="Times New Roman" w:hAnsi="Times New Roman"/>
          <w:sz w:val="16"/>
        </w:rPr>
        <w:t xml:space="preserve"> in Southwest and around the globe </w:t>
      </w:r>
      <w:proofErr w:type="gramStart"/>
      <w:r w:rsidRPr="00F316B1">
        <w:rPr>
          <w:rFonts w:ascii="Times New Roman" w:hAnsi="Times New Roman"/>
          <w:sz w:val="16"/>
        </w:rPr>
        <w:t>How</w:t>
      </w:r>
      <w:proofErr w:type="gramEnd"/>
      <w:r w:rsidRPr="00F316B1">
        <w:rPr>
          <w:rFonts w:ascii="Times New Roman" w:hAnsi="Times New Roman"/>
          <w:sz w:val="16"/>
        </w:rPr>
        <w:t xml:space="preserve"> exactly do you adapt to that? What precisely do you plan for in your adaptation strategy? You need to determine at some point whether you can save Miami, say, because you wouldn’t want to waste $100 billion trying only to find out you planned for the wrong scenario and it was hopeless. Then again, who is going to get people out of their cities as long as one political party is devoted to shouting down anybody who claims humans are actually warming the planet. And how exactly do Muscovites “adapt” to the possibility of 20°F Arctic warming? What would a 1000-year heat-wave look like in 2100 if the planet is 9°F warmer? How exactly would the world adapt to see levels 4 to 6 feet high in 2100 and then rising 1 foot a decade? Fundamentally, massive prevention plus lots of adaptation (and some misery) is much, much, much cheaper than not bloody much prevention and incomprehensible amounts of adaptation and suffering and misery. And as the IIED reported a year ago, \the study </w:t>
      </w:r>
      <w:proofErr w:type="gramStart"/>
      <w:r w:rsidRPr="00F316B1">
        <w:rPr>
          <w:rFonts w:ascii="Times New Roman" w:hAnsi="Times New Roman"/>
          <w:sz w:val="16"/>
        </w:rPr>
        <w:t>Assessing</w:t>
      </w:r>
      <w:proofErr w:type="gramEnd"/>
      <w:r w:rsidRPr="00F316B1">
        <w:rPr>
          <w:rFonts w:ascii="Times New Roman" w:hAnsi="Times New Roman"/>
          <w:sz w:val="16"/>
        </w:rPr>
        <w:t xml:space="preserve"> the costs of adaptation to climate change: a review of the UNFCCC and other recent estimates concludes costs will be even more when the full range of climate impacts on human activities is considered. Scientists led by a former co-chair of the Intergovernmental Panel on Climate Change [warn] that the UN negotiations aimed at tackling climate change are based on substantial underestimates of what it will cost to adapt to its impacts. </w:t>
      </w:r>
      <w:r w:rsidRPr="00F316B1">
        <w:rPr>
          <w:rFonts w:ascii="Times New Roman" w:hAnsi="Times New Roman"/>
          <w:u w:val="single"/>
        </w:rPr>
        <w:t>The real costs of adaptation are likely to be 2-3 times greater than estimates</w:t>
      </w:r>
      <w:r w:rsidRPr="00F316B1">
        <w:rPr>
          <w:rFonts w:ascii="Times New Roman" w:hAnsi="Times New Roman"/>
          <w:sz w:val="16"/>
        </w:rPr>
        <w:t xml:space="preserve"> </w:t>
      </w:r>
      <w:r w:rsidRPr="00F316B1">
        <w:rPr>
          <w:rFonts w:ascii="Times New Roman" w:hAnsi="Times New Roman"/>
          <w:u w:val="single"/>
        </w:rPr>
        <w:t xml:space="preserve">made </w:t>
      </w:r>
      <w:r w:rsidRPr="00F316B1">
        <w:rPr>
          <w:rFonts w:ascii="Times New Roman" w:hAnsi="Times New Roman"/>
          <w:sz w:val="16"/>
        </w:rPr>
        <w:t xml:space="preserve">by the UN Framework Convention on Climate Change (UNFCCC), say Professor Martin Parry and colleagues in a new report published by the International Institute for Environment and Development [IIED]. The study finds that the mean “Net present value of climate change impacts” in the A2 scenario is $1240 TRILLION with no adaptation, but “only” $890 trillion with adaptation. </w:t>
      </w:r>
      <w:proofErr w:type="gramStart"/>
      <w:r w:rsidRPr="00F316B1">
        <w:rPr>
          <w:rFonts w:ascii="Times New Roman" w:hAnsi="Times New Roman"/>
          <w:sz w:val="16"/>
        </w:rPr>
        <w:t>The mean [annual] impacts in 2060 are about $1.5 trillion”¦.</w:t>
      </w:r>
      <w:proofErr w:type="gramEnd"/>
      <w:r w:rsidRPr="00F316B1">
        <w:rPr>
          <w:rFonts w:ascii="Times New Roman" w:hAnsi="Times New Roman"/>
          <w:sz w:val="16"/>
        </w:rPr>
        <w:t xml:space="preserve"> As usual, there is a long right tail, with a small probability of impacts as large as $20 trillion. Don’t worry folks, it’s only a “small probability” (in their analysis) “” but that “fat tail” by itself is enough to render all traditional economic analyses useless (see Harvard economist: Climate cost-benefit analyses are “unusually misleading,” warns colleagues “we may be deluding ourselves and others”). Let’s put aside the fact we are on pace to exceed the A2 scenario (which is “only” about 850 ppm atmospheric concentrations of CO2 in 2100): See U.S. media largely ignores latest warning from climate scientists: “Recent observations confirm “¦ the worst-case IPCC scenario trajectories (or even worse) are being </w:t>
      </w:r>
      <w:proofErr w:type="spellStart"/>
      <w:r w:rsidRPr="00F316B1">
        <w:rPr>
          <w:rFonts w:ascii="Times New Roman" w:hAnsi="Times New Roman"/>
          <w:sz w:val="16"/>
        </w:rPr>
        <w:t>realised</w:t>
      </w:r>
      <w:proofErr w:type="spellEnd"/>
      <w:r w:rsidRPr="00F316B1">
        <w:rPr>
          <w:rFonts w:ascii="Times New Roman" w:hAnsi="Times New Roman"/>
          <w:sz w:val="16"/>
        </w:rPr>
        <w:t xml:space="preserve">” “” 1000 ppm. For this country, the A2 scenario means 9 to 11°F warming over most of inland U.S. by 2090 with Kansas above 90°F some 120 days a year. But here’s the key point the media and the authors failed to convey. In the “aggressive abatement” case (450 ppm), the mean “Net present value [NPV] of climate change impacts” is only $410 trillion “” or $275 trillion with adaptation. So </w:t>
      </w:r>
      <w:r w:rsidRPr="00F316B1">
        <w:rPr>
          <w:rFonts w:ascii="Times New Roman" w:hAnsi="Times New Roman"/>
          <w:sz w:val="24"/>
          <w:u w:val="single"/>
        </w:rPr>
        <w:t>stabilizing at 450 ppm reduces NPV impacts by</w:t>
      </w:r>
      <w:r w:rsidRPr="00F316B1">
        <w:rPr>
          <w:rFonts w:ascii="Times New Roman" w:hAnsi="Times New Roman"/>
          <w:sz w:val="16"/>
        </w:rPr>
        <w:t xml:space="preserve"> $615 to $</w:t>
      </w:r>
      <w:r w:rsidRPr="00F316B1">
        <w:rPr>
          <w:rFonts w:ascii="Times New Roman" w:hAnsi="Times New Roman"/>
          <w:sz w:val="24"/>
          <w:u w:val="single"/>
        </w:rPr>
        <w:t>830 trillion</w:t>
      </w:r>
      <w:r w:rsidRPr="00F316B1">
        <w:rPr>
          <w:rFonts w:ascii="Times New Roman" w:hAnsi="Times New Roman"/>
          <w:sz w:val="16"/>
        </w:rPr>
        <w:t xml:space="preserve">. But the abatement NPV cost is only $110 trillion “” a 6-to-1 savings or better. Bizarrely, the authors never point this out directly. They are adaptation experts, so rather than focusing on the immense economic benefits of preventing catastrophic global warming in the first place, they offer up this secondary conclusion as their primary finding: Parry and colleagues warn that this underestimate of the cost of adaptation threatens to weaken the outcome of UNFCCC negotiations, which are due to culminate in Copenhagen in December with a global deal aimed at tackling climate change. “The amount of money on the table at Copenhagen is one of the key factors that will determine whether we achieve a climate change agreement,” says Professor Parry, visiting research fellow at the Grantham Institute for Climate Change at Imperial College London. “But previous estimates of adaptation costs have substantially misjudged the scale of funds needed.” </w:t>
      </w:r>
      <w:proofErr w:type="spellStart"/>
      <w:proofErr w:type="gramStart"/>
      <w:r w:rsidRPr="00F316B1">
        <w:rPr>
          <w:rFonts w:ascii="Times New Roman" w:hAnsi="Times New Roman"/>
          <w:sz w:val="16"/>
        </w:rPr>
        <w:t>Uhhh</w:t>
      </w:r>
      <w:proofErr w:type="spellEnd"/>
      <w:r w:rsidRPr="00F316B1">
        <w:rPr>
          <w:rFonts w:ascii="Times New Roman" w:hAnsi="Times New Roman"/>
          <w:sz w:val="16"/>
        </w:rPr>
        <w:t>, not quite.</w:t>
      </w:r>
      <w:proofErr w:type="gramEnd"/>
      <w:r w:rsidRPr="00F316B1">
        <w:rPr>
          <w:rFonts w:ascii="Times New Roman" w:hAnsi="Times New Roman"/>
          <w:sz w:val="16"/>
        </w:rPr>
        <w:t xml:space="preserve"> What actually weakened the outcome of the Copenhagen negotiations is that the overwhelming majority of politicians, opinion makers, and journalists in this country (and around the world, I think) don’t get that 1) the cost of inaction is catastrophically high [and potentially beyond calculation] and 2) the cost of action is far, far lower [see also "Intro to climate economics: Why even strong climate action has such a low total cost -- one tenth of a penny on the dollar"]. Oh well. If you’re interested in why the IPCC underestimated adaptation costs, the study focuses on several areas: Water: The UNFCCC estimate of US$11 billion excluded costs of adapting to floods and assumes no costs for transferring water within nations from areas of surplus to areas of deficit. The underestimate could be substantial, according to the new report. Health: The UNFCCC estimate of US$5 billion excluded developed nations, and assessed only malaria, </w:t>
      </w:r>
      <w:proofErr w:type="spellStart"/>
      <w:r w:rsidRPr="00F316B1">
        <w:rPr>
          <w:rFonts w:ascii="Times New Roman" w:hAnsi="Times New Roman"/>
          <w:sz w:val="16"/>
        </w:rPr>
        <w:t>diarrhoea</w:t>
      </w:r>
      <w:proofErr w:type="spellEnd"/>
      <w:r w:rsidRPr="00F316B1">
        <w:rPr>
          <w:rFonts w:ascii="Times New Roman" w:hAnsi="Times New Roman"/>
          <w:sz w:val="16"/>
        </w:rPr>
        <w:t xml:space="preserve"> and malnutrition. This could cover only 30-50% of the global total disease burden, according to the new report. Infrastructure: The UNFCCC estimate of US$8-130 billion assumed that low levels of investment in infrastructure will continue to </w:t>
      </w:r>
      <w:proofErr w:type="spellStart"/>
      <w:r w:rsidRPr="00F316B1">
        <w:rPr>
          <w:rFonts w:ascii="Times New Roman" w:hAnsi="Times New Roman"/>
          <w:sz w:val="16"/>
        </w:rPr>
        <w:t>characterise</w:t>
      </w:r>
      <w:proofErr w:type="spellEnd"/>
      <w:r w:rsidRPr="00F316B1">
        <w:rPr>
          <w:rFonts w:ascii="Times New Roman" w:hAnsi="Times New Roman"/>
          <w:sz w:val="16"/>
        </w:rPr>
        <w:t xml:space="preserve"> development in Africa and other relatively poor parts of the world. But the new report points out that such investment must increase in order to reduce poverty and thus avoid continuing high levels of vulnerability to climate change. It says the costs of adapting this upgraded infrastructure to climate change could be eight times more costly than the higher estimates predicted by the UNFCCC. Coastal zones: The UNFCCC estimate of US$11 billion excluded increased storm intensity and used low IPCC predictions of sea level rise. Considering research on sea level rise published since the 2007 IPCC report, and including storms, the new report suggests costs could be about three times greater than predicted. Ecosystems: The UNFCCC excluded from its estimates the costs of protecting ecosystems and the services they can provide for human society. The new report concludes that that this is an important source of under-estimation, which could cost over US$350 billion, including both protected and non-protected areas. No surprise, really, given that the IPCC lowballs amplifying feedbacks and climate impacts, too. In fact, even this study lowballs the potential impacts of our current </w:t>
      </w:r>
      <w:proofErr w:type="spellStart"/>
      <w:r w:rsidRPr="00F316B1">
        <w:rPr>
          <w:rFonts w:ascii="Times New Roman" w:hAnsi="Times New Roman"/>
          <w:sz w:val="16"/>
        </w:rPr>
        <w:t>maladapter</w:t>
      </w:r>
      <w:proofErr w:type="spellEnd"/>
      <w:r w:rsidRPr="00F316B1">
        <w:rPr>
          <w:rFonts w:ascii="Times New Roman" w:hAnsi="Times New Roman"/>
          <w:sz w:val="16"/>
        </w:rPr>
        <w:t xml:space="preserve">-driven climate policy, especially the very fat tail or the plausible worst-case scenario. Anyway, if you’re interested in the important stuff “” the enormous benefit of stabilizing at 450 ppm “” just jump to Chapter 8, page 103, here. The bottom line on adaptation: I’m all for it. That’s precisely why I support </w:t>
      </w:r>
      <w:r w:rsidRPr="00F316B1">
        <w:rPr>
          <w:rFonts w:ascii="Times New Roman" w:hAnsi="Times New Roman"/>
          <w:u w:val="single"/>
        </w:rPr>
        <w:t>a comprehensive climate bill</w:t>
      </w:r>
      <w:r w:rsidRPr="00F316B1">
        <w:rPr>
          <w:rFonts w:ascii="Times New Roman" w:hAnsi="Times New Roman"/>
          <w:sz w:val="16"/>
        </w:rPr>
        <w:t xml:space="preserve">, since it </w:t>
      </w:r>
      <w:r w:rsidRPr="00F316B1">
        <w:rPr>
          <w:rFonts w:ascii="Times New Roman" w:hAnsi="Times New Roman"/>
          <w:u w:val="single"/>
        </w:rPr>
        <w:t>is the only</w:t>
      </w:r>
      <w:r w:rsidRPr="00F316B1">
        <w:rPr>
          <w:rFonts w:ascii="Times New Roman" w:hAnsi="Times New Roman"/>
          <w:sz w:val="16"/>
        </w:rPr>
        <w:t xml:space="preserve"> plausible </w:t>
      </w:r>
      <w:r w:rsidRPr="00F316B1">
        <w:rPr>
          <w:rFonts w:ascii="Times New Roman" w:hAnsi="Times New Roman"/>
          <w:u w:val="single"/>
        </w:rPr>
        <w:t>way to</w:t>
      </w:r>
      <w:r w:rsidRPr="00F316B1">
        <w:rPr>
          <w:rFonts w:ascii="Times New Roman" w:hAnsi="Times New Roman"/>
          <w:sz w:val="16"/>
        </w:rPr>
        <w:t xml:space="preserve"> 1) pay for domestic adaptation [and the share of developing country adaptation that we are ethically bound to provide] and 2)  </w:t>
      </w:r>
      <w:r w:rsidRPr="00F316B1">
        <w:rPr>
          <w:rFonts w:ascii="Times New Roman" w:hAnsi="Times New Roman"/>
          <w:u w:val="single"/>
        </w:rPr>
        <w:t>have a serious possibility of limiting future climate impacts to a level that one could actually adapt to.</w:t>
      </w:r>
      <w:r w:rsidRPr="00F316B1">
        <w:rPr>
          <w:rFonts w:ascii="Times New Roman" w:hAnsi="Times New Roman"/>
          <w:sz w:val="16"/>
        </w:rPr>
        <w:t xml:space="preserve"> </w:t>
      </w:r>
    </w:p>
    <w:p w:rsidR="004C43C4" w:rsidRPr="00F316B1" w:rsidRDefault="004C43C4" w:rsidP="004C43C4">
      <w:pPr>
        <w:rPr>
          <w:rStyle w:val="StyleBoldUnderline"/>
          <w:rFonts w:ascii="Times New Roman" w:hAnsi="Times New Roman"/>
          <w:sz w:val="16"/>
        </w:rPr>
      </w:pPr>
    </w:p>
    <w:p w:rsidR="004C43C4" w:rsidRDefault="004C43C4" w:rsidP="00823B66">
      <w:pPr>
        <w:pStyle w:val="Heading3"/>
        <w:rPr>
          <w:rFonts w:asciiTheme="minorHAnsi" w:hAnsiTheme="minorHAnsi"/>
        </w:rPr>
      </w:pPr>
      <w:r>
        <w:rPr>
          <w:rFonts w:asciiTheme="minorHAnsi" w:hAnsiTheme="minorHAnsi"/>
        </w:rPr>
        <w:t xml:space="preserve">Brink – Past 400 PPM </w:t>
      </w:r>
    </w:p>
    <w:p w:rsidR="004C43C4" w:rsidRDefault="004C43C4" w:rsidP="004C43C4"/>
    <w:p w:rsidR="004C43C4" w:rsidRDefault="004C43C4" w:rsidP="004C43C4">
      <w:pPr>
        <w:pStyle w:val="Heading4"/>
      </w:pPr>
      <w:r>
        <w:t>The tipping point is now- 400 PPM proves</w:t>
      </w:r>
    </w:p>
    <w:p w:rsidR="004C43C4" w:rsidRPr="00E87068" w:rsidRDefault="004C43C4" w:rsidP="004C43C4">
      <w:pPr>
        <w:rPr>
          <w:rStyle w:val="StyleStyleBold12pt"/>
          <w:rFonts w:eastAsiaTheme="minorEastAsia"/>
        </w:rPr>
      </w:pPr>
      <w:r w:rsidRPr="00E87068">
        <w:rPr>
          <w:rStyle w:val="StyleStyleBold12pt"/>
          <w:rFonts w:eastAsiaTheme="minorEastAsia"/>
        </w:rPr>
        <w:t>Gore 13</w:t>
      </w:r>
      <w:r>
        <w:rPr>
          <w:rStyle w:val="StyleStyleBold12pt"/>
          <w:rFonts w:eastAsiaTheme="minorEastAsia"/>
        </w:rPr>
        <w:t xml:space="preserve"> </w:t>
      </w:r>
      <w:r w:rsidRPr="003210CF">
        <w:rPr>
          <w:rStyle w:val="StyleStyleBold12pt"/>
          <w:rFonts w:eastAsiaTheme="minorEastAsia"/>
          <w:b w:val="0"/>
          <w:sz w:val="14"/>
          <w:szCs w:val="14"/>
        </w:rPr>
        <w:t xml:space="preserve">(Al, 5/10/13, Chairman, Generation Investment Management and The Climate Reality Project, 400 PPM, </w:t>
      </w:r>
      <w:hyperlink r:id="rId82" w:history="1">
        <w:r w:rsidRPr="003210CF">
          <w:rPr>
            <w:rStyle w:val="Hyperlink"/>
            <w:rFonts w:eastAsiaTheme="minorEastAsia"/>
            <w:sz w:val="14"/>
            <w:szCs w:val="14"/>
          </w:rPr>
          <w:t>http://www.huffingtonpost.com/al-gore/carbon-dioxide-400-parts-per-million_b_3253361.html //</w:t>
        </w:r>
      </w:hyperlink>
      <w:r w:rsidRPr="003210CF">
        <w:rPr>
          <w:rStyle w:val="StyleStyleBold12pt"/>
          <w:rFonts w:eastAsiaTheme="minorEastAsia"/>
          <w:b w:val="0"/>
          <w:sz w:val="14"/>
          <w:szCs w:val="14"/>
        </w:rPr>
        <w:t xml:space="preserve"> OP</w:t>
      </w:r>
    </w:p>
    <w:p w:rsidR="004C43C4" w:rsidRDefault="004C43C4" w:rsidP="004C43C4">
      <w:pPr>
        <w:rPr>
          <w:rFonts w:eastAsiaTheme="minorEastAsia"/>
        </w:rPr>
      </w:pPr>
      <w:r w:rsidRPr="00E87068">
        <w:rPr>
          <w:rFonts w:eastAsiaTheme="minorEastAsia"/>
          <w:sz w:val="14"/>
          <w:szCs w:val="14"/>
        </w:rPr>
        <w:t>Yesterday</w:t>
      </w:r>
      <w:r w:rsidRPr="00E87068">
        <w:rPr>
          <w:rFonts w:eastAsiaTheme="minorEastAsia"/>
        </w:rPr>
        <w:t xml:space="preserve">, </w:t>
      </w:r>
      <w:r w:rsidRPr="00E87068">
        <w:rPr>
          <w:rStyle w:val="StyleBoldUnderline"/>
          <w:rFonts w:eastAsiaTheme="minorEastAsia"/>
        </w:rPr>
        <w:t>for the first time in</w:t>
      </w:r>
      <w:r w:rsidRPr="00E87068">
        <w:rPr>
          <w:rFonts w:eastAsiaTheme="minorEastAsia"/>
        </w:rPr>
        <w:t xml:space="preserve"> </w:t>
      </w:r>
      <w:r w:rsidRPr="00E87068">
        <w:rPr>
          <w:rFonts w:eastAsiaTheme="minorEastAsia"/>
          <w:sz w:val="14"/>
          <w:szCs w:val="14"/>
        </w:rPr>
        <w:t>human</w:t>
      </w:r>
      <w:r w:rsidRPr="00E87068">
        <w:rPr>
          <w:rFonts w:eastAsiaTheme="minorEastAsia"/>
        </w:rPr>
        <w:t xml:space="preserve"> </w:t>
      </w:r>
      <w:r w:rsidRPr="00E87068">
        <w:rPr>
          <w:rStyle w:val="StyleBoldUnderline"/>
          <w:rFonts w:eastAsiaTheme="minorEastAsia"/>
        </w:rPr>
        <w:t>history</w:t>
      </w:r>
      <w:r w:rsidRPr="00E87068">
        <w:rPr>
          <w:rFonts w:eastAsiaTheme="minorEastAsia"/>
        </w:rPr>
        <w:t xml:space="preserve">, </w:t>
      </w:r>
      <w:r w:rsidRPr="00E87068">
        <w:rPr>
          <w:rStyle w:val="StyleBoldUnderline"/>
          <w:rFonts w:eastAsiaTheme="minorEastAsia"/>
        </w:rPr>
        <w:t>concentrations of carbon dioxide</w:t>
      </w:r>
      <w:r w:rsidRPr="00E87068">
        <w:rPr>
          <w:rFonts w:eastAsiaTheme="minorEastAsia"/>
        </w:rPr>
        <w:t xml:space="preserve">, </w:t>
      </w:r>
      <w:r w:rsidRPr="00E87068">
        <w:rPr>
          <w:rFonts w:eastAsiaTheme="minorEastAsia"/>
          <w:sz w:val="14"/>
          <w:szCs w:val="14"/>
        </w:rPr>
        <w:t>the primary global</w:t>
      </w:r>
      <w:r w:rsidRPr="00E87068">
        <w:rPr>
          <w:rFonts w:eastAsiaTheme="minorEastAsia"/>
        </w:rPr>
        <w:t xml:space="preserve"> </w:t>
      </w:r>
      <w:r w:rsidRPr="00E87068">
        <w:rPr>
          <w:rFonts w:eastAsiaTheme="minorEastAsia"/>
          <w:sz w:val="14"/>
          <w:szCs w:val="14"/>
        </w:rPr>
        <w:t>warming pollutant</w:t>
      </w:r>
      <w:r w:rsidRPr="00E87068">
        <w:rPr>
          <w:rFonts w:eastAsiaTheme="minorEastAsia"/>
        </w:rPr>
        <w:t xml:space="preserve">, </w:t>
      </w:r>
      <w:r w:rsidRPr="00E87068">
        <w:rPr>
          <w:rStyle w:val="StyleBoldUnderline"/>
          <w:rFonts w:eastAsiaTheme="minorEastAsia"/>
        </w:rPr>
        <w:t xml:space="preserve">hit 400 parts per million in our </w:t>
      </w:r>
      <w:r w:rsidRPr="00E87068">
        <w:rPr>
          <w:rFonts w:eastAsiaTheme="minorEastAsia"/>
        </w:rPr>
        <w:t xml:space="preserve">planet's </w:t>
      </w:r>
      <w:r w:rsidRPr="00E87068">
        <w:rPr>
          <w:rStyle w:val="StyleBoldUnderline"/>
          <w:rFonts w:eastAsiaTheme="minorEastAsia"/>
        </w:rPr>
        <w:t>atmosphere</w:t>
      </w:r>
      <w:r w:rsidRPr="00E87068">
        <w:rPr>
          <w:rFonts w:eastAsiaTheme="minorEastAsia"/>
        </w:rPr>
        <w:t xml:space="preserve">. </w:t>
      </w:r>
      <w:r w:rsidRPr="00E87068">
        <w:rPr>
          <w:rFonts w:eastAsiaTheme="minorEastAsia"/>
          <w:sz w:val="14"/>
          <w:szCs w:val="14"/>
        </w:rPr>
        <w:t xml:space="preserve">This number is a reminder that for the last 150 years -- and especially </w:t>
      </w:r>
      <w:r w:rsidRPr="00E87068">
        <w:rPr>
          <w:rStyle w:val="StyleBoldUnderline"/>
          <w:rFonts w:eastAsiaTheme="minorEastAsia"/>
        </w:rPr>
        <w:t>over the last several decades -- we have been recklessly polluting the</w:t>
      </w:r>
      <w:r w:rsidRPr="00E87068">
        <w:rPr>
          <w:rFonts w:eastAsiaTheme="minorEastAsia"/>
        </w:rPr>
        <w:t xml:space="preserve"> </w:t>
      </w:r>
      <w:r w:rsidRPr="00E87068">
        <w:rPr>
          <w:rFonts w:eastAsiaTheme="minorEastAsia"/>
          <w:sz w:val="14"/>
          <w:szCs w:val="14"/>
        </w:rPr>
        <w:t xml:space="preserve">protective sheath of </w:t>
      </w:r>
      <w:r w:rsidRPr="00E87068">
        <w:rPr>
          <w:rStyle w:val="StyleBoldUnderline"/>
          <w:rFonts w:eastAsiaTheme="minorEastAsia"/>
        </w:rPr>
        <w:t>atmosphere that surrounds the Earth and protects the conditions that have fostered</w:t>
      </w:r>
      <w:r w:rsidRPr="00E87068">
        <w:rPr>
          <w:rFonts w:eastAsiaTheme="minorEastAsia"/>
        </w:rPr>
        <w:t xml:space="preserve"> </w:t>
      </w:r>
      <w:r w:rsidRPr="00E87068">
        <w:rPr>
          <w:rFonts w:eastAsiaTheme="minorEastAsia"/>
          <w:sz w:val="14"/>
          <w:szCs w:val="14"/>
        </w:rPr>
        <w:t>the flourishing of our</w:t>
      </w:r>
      <w:r w:rsidRPr="00E87068">
        <w:rPr>
          <w:rFonts w:eastAsiaTheme="minorEastAsia"/>
        </w:rPr>
        <w:t xml:space="preserve"> </w:t>
      </w:r>
      <w:r w:rsidRPr="00E87068">
        <w:rPr>
          <w:rStyle w:val="StyleBoldUnderline"/>
          <w:rFonts w:eastAsiaTheme="minorEastAsia"/>
        </w:rPr>
        <w:t>civilization</w:t>
      </w:r>
      <w:r w:rsidRPr="00E87068">
        <w:rPr>
          <w:rFonts w:eastAsiaTheme="minorEastAsia"/>
        </w:rPr>
        <w:t xml:space="preserve">. </w:t>
      </w:r>
      <w:r w:rsidRPr="00E87068">
        <w:rPr>
          <w:rStyle w:val="StyleBoldUnderline"/>
          <w:rFonts w:eastAsiaTheme="minorEastAsia"/>
        </w:rPr>
        <w:t>We are altering the composition of our atmosphere at an unprecedented rate</w:t>
      </w:r>
      <w:r w:rsidRPr="00E87068">
        <w:rPr>
          <w:rFonts w:eastAsiaTheme="minorEastAsia"/>
        </w:rPr>
        <w:t xml:space="preserve">. </w:t>
      </w:r>
      <w:r w:rsidRPr="00E87068">
        <w:rPr>
          <w:rFonts w:eastAsiaTheme="minorEastAsia"/>
          <w:sz w:val="14"/>
          <w:szCs w:val="14"/>
        </w:rPr>
        <w:t>Indeed, every single day we pour an additional 90 million tons of global warming pollution into the sky as if it were an open sewer. As the distinguished climate scientist Jim Hansen has calculated</w:t>
      </w:r>
      <w:r w:rsidRPr="00E87068">
        <w:rPr>
          <w:rFonts w:eastAsiaTheme="minorEastAsia"/>
        </w:rPr>
        <w:t xml:space="preserve">, </w:t>
      </w:r>
      <w:r w:rsidRPr="00E87068">
        <w:rPr>
          <w:rStyle w:val="StyleBoldUnderline"/>
          <w:rFonts w:eastAsiaTheme="minorEastAsia"/>
        </w:rPr>
        <w:t>the accumulated manmade global warming pollution in the atmosphere now traps enough extra heat energy each day to equal the energy that would be released by 400,000 Hiroshima-scale atomic bombs exploding every single day</w:t>
      </w:r>
      <w:r w:rsidRPr="00E87068">
        <w:rPr>
          <w:rFonts w:eastAsiaTheme="minorEastAsia"/>
        </w:rPr>
        <w:t xml:space="preserve">. </w:t>
      </w:r>
      <w:r w:rsidRPr="00E87068">
        <w:rPr>
          <w:rFonts w:eastAsiaTheme="minorEastAsia"/>
          <w:sz w:val="14"/>
          <w:szCs w:val="14"/>
        </w:rPr>
        <w:t xml:space="preserve">It's a big planet -- but that is a LOT of energy. And it is having a destructive effect.¶ </w:t>
      </w:r>
      <w:proofErr w:type="gramStart"/>
      <w:r w:rsidRPr="00E87068">
        <w:rPr>
          <w:rFonts w:eastAsiaTheme="minorEastAsia"/>
          <w:sz w:val="14"/>
          <w:szCs w:val="14"/>
        </w:rPr>
        <w:t>Now</w:t>
      </w:r>
      <w:proofErr w:type="gramEnd"/>
      <w:r w:rsidRPr="00E87068">
        <w:rPr>
          <w:rFonts w:eastAsiaTheme="minorEastAsia"/>
          <w:sz w:val="14"/>
          <w:szCs w:val="14"/>
        </w:rPr>
        <w:t xml:space="preserve">, more than ever before, we are reaping the consequences of our recklessness. From </w:t>
      </w:r>
      <w:proofErr w:type="spellStart"/>
      <w:r w:rsidRPr="00E87068">
        <w:rPr>
          <w:rFonts w:eastAsiaTheme="minorEastAsia"/>
          <w:sz w:val="14"/>
          <w:szCs w:val="14"/>
        </w:rPr>
        <w:t>Superstorm</w:t>
      </w:r>
      <w:proofErr w:type="spellEnd"/>
      <w:r w:rsidRPr="00E87068">
        <w:rPr>
          <w:rFonts w:eastAsiaTheme="minorEastAsia"/>
          <w:sz w:val="14"/>
          <w:szCs w:val="14"/>
        </w:rPr>
        <w:t xml:space="preserve"> Sandy, which crippled New York City and large areas of New Jersey, to a drought that parched more than half of our nation; from a flood that inundated large swaths of Australia to rising seas affecting millions around the world, the reality of the climate crisis is upon us</w:t>
      </w:r>
      <w:r w:rsidRPr="00E87068">
        <w:rPr>
          <w:rStyle w:val="StyleBoldUnderline"/>
          <w:rFonts w:eastAsiaTheme="minorEastAsia"/>
          <w:sz w:val="14"/>
          <w:szCs w:val="14"/>
        </w:rPr>
        <w:t>.¶</w:t>
      </w:r>
      <w:r w:rsidRPr="00E87068">
        <w:rPr>
          <w:rStyle w:val="StyleBoldUnderline"/>
          <w:rFonts w:eastAsiaTheme="minorEastAsia"/>
        </w:rPr>
        <w:t xml:space="preserve"> Our food systems, our cities, our people and our very way of life</w:t>
      </w:r>
      <w:r w:rsidRPr="00E87068">
        <w:rPr>
          <w:rFonts w:eastAsiaTheme="minorEastAsia"/>
        </w:rPr>
        <w:t xml:space="preserve"> </w:t>
      </w:r>
      <w:r w:rsidRPr="00E87068">
        <w:rPr>
          <w:rFonts w:eastAsiaTheme="minorEastAsia"/>
          <w:sz w:val="14"/>
          <w:szCs w:val="14"/>
        </w:rPr>
        <w:t>developed within a stable range of climatic conditions on Earth. Without immediate and decisive action, these favorable conditions on Earth</w:t>
      </w:r>
      <w:r w:rsidRPr="00E87068">
        <w:rPr>
          <w:rFonts w:eastAsiaTheme="minorEastAsia"/>
        </w:rPr>
        <w:t xml:space="preserve"> </w:t>
      </w:r>
      <w:r w:rsidRPr="00E87068">
        <w:rPr>
          <w:rStyle w:val="StyleBoldUnderline"/>
          <w:rFonts w:eastAsiaTheme="minorEastAsia"/>
        </w:rPr>
        <w:t>could become a memory</w:t>
      </w:r>
      <w:r w:rsidRPr="00E87068">
        <w:rPr>
          <w:rFonts w:eastAsiaTheme="minorEastAsia"/>
          <w:sz w:val="14"/>
          <w:szCs w:val="14"/>
        </w:rPr>
        <w:t xml:space="preserve"> if we continue to make the climate crisis worse day after day after day.¶ </w:t>
      </w:r>
      <w:proofErr w:type="gramStart"/>
      <w:r w:rsidRPr="00E87068">
        <w:rPr>
          <w:rFonts w:eastAsiaTheme="minorEastAsia"/>
          <w:sz w:val="14"/>
          <w:szCs w:val="14"/>
        </w:rPr>
        <w:t>With</w:t>
      </w:r>
      <w:proofErr w:type="gramEnd"/>
      <w:r w:rsidRPr="00E87068">
        <w:rPr>
          <w:rFonts w:eastAsiaTheme="minorEastAsia"/>
          <w:sz w:val="14"/>
          <w:szCs w:val="14"/>
        </w:rPr>
        <w:t xml:space="preserve"> any great challenge comes great opportunity. We have the rare privilege to rise to an occasion of global magnitude. To do so, our communities, our businesses, our universities, and our governments need to work in harmony to stop the climate crisis. We must summon the very best of the human spirit and draw on our courage, our ingenuity, our intellect, and our determination to confront this crisis. Make no </w:t>
      </w:r>
      <w:proofErr w:type="gramStart"/>
      <w:r w:rsidRPr="00E87068">
        <w:rPr>
          <w:rFonts w:eastAsiaTheme="minorEastAsia"/>
          <w:sz w:val="14"/>
          <w:szCs w:val="14"/>
        </w:rPr>
        <w:t>mistake,</w:t>
      </w:r>
      <w:proofErr w:type="gramEnd"/>
      <w:r w:rsidRPr="00E87068">
        <w:rPr>
          <w:rFonts w:eastAsiaTheme="minorEastAsia"/>
          <w:sz w:val="14"/>
          <w:szCs w:val="14"/>
        </w:rPr>
        <w:t xml:space="preserve"> this crisis will demand no less than our very best. I am optimistic because we have risen to meet the greatest challenges of our past. So please, take this day and the milestone it represents to reflect on the fragility of our civilization and </w:t>
      </w:r>
      <w:proofErr w:type="spellStart"/>
      <w:r w:rsidRPr="00E87068">
        <w:rPr>
          <w:rFonts w:eastAsiaTheme="minorEastAsia"/>
          <w:sz w:val="14"/>
          <w:szCs w:val="14"/>
        </w:rPr>
        <w:t>and</w:t>
      </w:r>
      <w:proofErr w:type="spellEnd"/>
      <w:r w:rsidRPr="00E87068">
        <w:rPr>
          <w:rFonts w:eastAsiaTheme="minorEastAsia"/>
          <w:sz w:val="14"/>
          <w:szCs w:val="14"/>
        </w:rPr>
        <w:t xml:space="preserve"> the planetary ecosystem on which it depends. Rededicate yourself to the task of saving our future. Talk to your neighbors, call your legislator, </w:t>
      </w:r>
      <w:proofErr w:type="gramStart"/>
      <w:r w:rsidRPr="00E87068">
        <w:rPr>
          <w:rFonts w:eastAsiaTheme="minorEastAsia"/>
          <w:sz w:val="14"/>
          <w:szCs w:val="14"/>
        </w:rPr>
        <w:t>let</w:t>
      </w:r>
      <w:proofErr w:type="gramEnd"/>
      <w:r w:rsidRPr="00E87068">
        <w:rPr>
          <w:rFonts w:eastAsiaTheme="minorEastAsia"/>
          <w:sz w:val="14"/>
          <w:szCs w:val="14"/>
        </w:rPr>
        <w:t xml:space="preserve"> your voice be heard. </w:t>
      </w:r>
      <w:r w:rsidRPr="00E87068">
        <w:rPr>
          <w:rStyle w:val="StyleBoldUnderline"/>
          <w:rFonts w:eastAsiaTheme="minorEastAsia"/>
        </w:rPr>
        <w:t>We must take immediate action to solve this crisis</w:t>
      </w:r>
      <w:r w:rsidRPr="00E87068">
        <w:rPr>
          <w:rFonts w:eastAsiaTheme="minorEastAsia"/>
        </w:rPr>
        <w:t xml:space="preserve">. </w:t>
      </w:r>
      <w:proofErr w:type="gramStart"/>
      <w:r w:rsidRPr="00E87068">
        <w:rPr>
          <w:rFonts w:eastAsiaTheme="minorEastAsia"/>
          <w:sz w:val="14"/>
          <w:szCs w:val="14"/>
        </w:rPr>
        <w:t>Not tomorrow, not next week, not next year.</w:t>
      </w:r>
      <w:proofErr w:type="gramEnd"/>
      <w:r w:rsidRPr="00E87068">
        <w:rPr>
          <w:rFonts w:eastAsiaTheme="minorEastAsia"/>
        </w:rPr>
        <w:t xml:space="preserve"> </w:t>
      </w:r>
      <w:proofErr w:type="gramStart"/>
      <w:r w:rsidRPr="00E87068">
        <w:rPr>
          <w:rStyle w:val="StyleBoldUnderline"/>
          <w:rFonts w:eastAsiaTheme="minorEastAsia"/>
        </w:rPr>
        <w:t>Now</w:t>
      </w:r>
      <w:r w:rsidRPr="00E87068">
        <w:rPr>
          <w:rFonts w:eastAsiaTheme="minorEastAsia"/>
        </w:rPr>
        <w:t>.</w:t>
      </w:r>
      <w:proofErr w:type="gramEnd"/>
    </w:p>
    <w:p w:rsidR="004C43C4" w:rsidRDefault="004C43C4" w:rsidP="004C43C4">
      <w:pPr>
        <w:rPr>
          <w:rFonts w:eastAsiaTheme="minorEastAsia"/>
        </w:rPr>
      </w:pPr>
    </w:p>
    <w:p w:rsidR="004C43C4" w:rsidRDefault="004C43C4" w:rsidP="004C43C4">
      <w:pPr>
        <w:rPr>
          <w:rFonts w:eastAsiaTheme="minorEastAsia"/>
        </w:rPr>
      </w:pPr>
    </w:p>
    <w:p w:rsidR="004C43C4" w:rsidRDefault="004C43C4" w:rsidP="004C43C4">
      <w:pPr>
        <w:rPr>
          <w:rFonts w:eastAsiaTheme="minorEastAsia"/>
        </w:rPr>
      </w:pPr>
    </w:p>
    <w:p w:rsidR="004C43C4" w:rsidRDefault="004C43C4" w:rsidP="004C43C4">
      <w:pPr>
        <w:pStyle w:val="Heading4"/>
      </w:pPr>
      <w:r>
        <w:t>400 PPM is the threshold – action now is key to solve</w:t>
      </w:r>
    </w:p>
    <w:p w:rsidR="004C43C4" w:rsidRDefault="004C43C4" w:rsidP="004C43C4">
      <w:pPr>
        <w:rPr>
          <w:rFonts w:eastAsiaTheme="minorEastAsia"/>
        </w:rPr>
      </w:pPr>
      <w:r w:rsidRPr="003210CF">
        <w:rPr>
          <w:rStyle w:val="StyleStyleBold12pt"/>
          <w:rFonts w:eastAsiaTheme="minorEastAsia"/>
        </w:rPr>
        <w:t>Hayden 13</w:t>
      </w:r>
      <w:r>
        <w:rPr>
          <w:rFonts w:eastAsiaTheme="minorEastAsia"/>
        </w:rPr>
        <w:t xml:space="preserve"> </w:t>
      </w:r>
      <w:r w:rsidRPr="003210CF">
        <w:rPr>
          <w:rFonts w:eastAsiaTheme="minorEastAsia"/>
          <w:sz w:val="14"/>
          <w:szCs w:val="14"/>
        </w:rPr>
        <w:t xml:space="preserve">(Bobby, 5/20/13, </w:t>
      </w:r>
      <w:proofErr w:type="gramStart"/>
      <w:r w:rsidRPr="003210CF">
        <w:rPr>
          <w:rFonts w:eastAsiaTheme="minorEastAsia"/>
          <w:sz w:val="14"/>
          <w:szCs w:val="14"/>
        </w:rPr>
        <w:t>The</w:t>
      </w:r>
      <w:proofErr w:type="gramEnd"/>
      <w:r w:rsidRPr="003210CF">
        <w:rPr>
          <w:rFonts w:eastAsiaTheme="minorEastAsia"/>
          <w:sz w:val="14"/>
          <w:szCs w:val="14"/>
        </w:rPr>
        <w:t xml:space="preserve"> 400 ppm threshold,</w:t>
      </w:r>
      <w:r>
        <w:rPr>
          <w:rFonts w:eastAsiaTheme="minorEastAsia"/>
          <w:sz w:val="14"/>
          <w:szCs w:val="14"/>
        </w:rPr>
        <w:t xml:space="preserve"> Climate Solutions,</w:t>
      </w:r>
      <w:r w:rsidRPr="003210CF">
        <w:rPr>
          <w:rFonts w:eastAsiaTheme="minorEastAsia"/>
          <w:sz w:val="14"/>
          <w:szCs w:val="14"/>
        </w:rPr>
        <w:t xml:space="preserve"> </w:t>
      </w:r>
      <w:hyperlink r:id="rId83" w:history="1">
        <w:r w:rsidRPr="003210CF">
          <w:rPr>
            <w:rStyle w:val="Hyperlink"/>
            <w:rFonts w:eastAsiaTheme="minorEastAsia"/>
            <w:sz w:val="14"/>
            <w:szCs w:val="14"/>
          </w:rPr>
          <w:t>http://climatesolutions.org/cs-journal/the-400-ppm-threshold //</w:t>
        </w:r>
      </w:hyperlink>
      <w:r w:rsidRPr="003210CF">
        <w:rPr>
          <w:rFonts w:eastAsiaTheme="minorEastAsia"/>
          <w:sz w:val="14"/>
          <w:szCs w:val="14"/>
        </w:rPr>
        <w:t xml:space="preserve"> OP)</w:t>
      </w:r>
    </w:p>
    <w:p w:rsidR="004C43C4" w:rsidRDefault="004C43C4" w:rsidP="004C43C4">
      <w:pPr>
        <w:rPr>
          <w:sz w:val="14"/>
          <w:szCs w:val="14"/>
        </w:rPr>
      </w:pPr>
      <w:r>
        <w:t xml:space="preserve">Last week, </w:t>
      </w:r>
      <w:r w:rsidRPr="003210CF">
        <w:rPr>
          <w:rStyle w:val="StyleBoldUnderline"/>
          <w:highlight w:val="cyan"/>
        </w:rPr>
        <w:t>for the first time in more than 2 million years, the concentration of carbon dioxide in Earth’s atmosphere reached 400 parts per million</w:t>
      </w:r>
      <w:r>
        <w:t>.</w:t>
      </w:r>
      <w:r w:rsidRPr="003210CF">
        <w:rPr>
          <w:sz w:val="12"/>
        </w:rPr>
        <w:t xml:space="preserve">¶ </w:t>
      </w:r>
      <w:r w:rsidRPr="003210CF">
        <w:rPr>
          <w:sz w:val="14"/>
          <w:szCs w:val="14"/>
        </w:rPr>
        <w:t xml:space="preserve">Two million years. To put that in perspective, the first animals we now classify in the genus Homo – Homo </w:t>
      </w:r>
      <w:proofErr w:type="spellStart"/>
      <w:r w:rsidRPr="003210CF">
        <w:rPr>
          <w:sz w:val="14"/>
          <w:szCs w:val="14"/>
        </w:rPr>
        <w:t>habilis</w:t>
      </w:r>
      <w:proofErr w:type="spellEnd"/>
      <w:r w:rsidRPr="003210CF">
        <w:rPr>
          <w:sz w:val="14"/>
          <w:szCs w:val="14"/>
        </w:rPr>
        <w:t xml:space="preserve"> – showed up about 2 million years ago. But it would be another 1.5 million years until the emergence of our species, Homo sapiens, along with solid evidence for the controlled use of fire by humans.¶ In the last 200 years, our use of controlled fire has grown both extraordinarily sophisticated and, ironically, out of control</w:t>
      </w:r>
      <w:r>
        <w:t xml:space="preserve">. </w:t>
      </w:r>
      <w:r w:rsidRPr="003210CF">
        <w:rPr>
          <w:rStyle w:val="StyleBoldUnderline"/>
          <w:highlight w:val="cyan"/>
        </w:rPr>
        <w:t xml:space="preserve">Atmospheric carbon dioxide held </w:t>
      </w:r>
      <w:r w:rsidRPr="003210CF">
        <w:rPr>
          <w:sz w:val="14"/>
          <w:szCs w:val="14"/>
        </w:rPr>
        <w:t>basically</w:t>
      </w:r>
      <w:r w:rsidRPr="003210CF">
        <w:rPr>
          <w:rStyle w:val="StyleBoldUnderline"/>
        </w:rPr>
        <w:t xml:space="preserve"> </w:t>
      </w:r>
      <w:r w:rsidRPr="003210CF">
        <w:rPr>
          <w:rStyle w:val="StyleBoldUnderline"/>
          <w:highlight w:val="cyan"/>
        </w:rPr>
        <w:t xml:space="preserve">steady for the previous 10,000 years at </w:t>
      </w:r>
      <w:r w:rsidRPr="003210CF">
        <w:rPr>
          <w:sz w:val="14"/>
          <w:szCs w:val="14"/>
        </w:rPr>
        <w:t>about</w:t>
      </w:r>
      <w:r w:rsidRPr="003210CF">
        <w:rPr>
          <w:rStyle w:val="StyleBoldUnderline"/>
          <w:highlight w:val="cyan"/>
        </w:rPr>
        <w:t xml:space="preserve"> 280 parts per million – until we mastered the controlled burning of fossil fuels and the accumulation of carbon pollution in the air </w:t>
      </w:r>
      <w:r w:rsidRPr="003210CF">
        <w:t>accelerated toward last week’s disturbing milestone</w:t>
      </w:r>
      <w:r>
        <w:t>.</w:t>
      </w:r>
      <w:r w:rsidRPr="003210CF">
        <w:t xml:space="preserve"> </w:t>
      </w:r>
      <w:r w:rsidRPr="003210CF">
        <w:rPr>
          <w:rStyle w:val="Emphasis"/>
          <w:highlight w:val="cyan"/>
        </w:rPr>
        <w:t>In a world now supporting billions of Homo sapiens dependent on food production systems that are quite sensitive to climate, consider the crossing of the 400 ppm threshold a global emergency at least as urgent as a massive and deadly pandemic or the most obscene terrorist threat imaginable.</w:t>
      </w:r>
      <w:r w:rsidRPr="003210CF">
        <w:rPr>
          <w:sz w:val="12"/>
          <w:highlight w:val="cyan"/>
        </w:rPr>
        <w:t xml:space="preserve">¶ </w:t>
      </w:r>
      <w:r w:rsidRPr="003210CF">
        <w:rPr>
          <w:rStyle w:val="StyleBoldUnderline"/>
          <w:highlight w:val="cyan"/>
        </w:rPr>
        <w:t>Experts on the climate emergency tell us the “safe operating space for humanity” is in the neighborhood of 350 ppm of atmospheric carbon dioxide</w:t>
      </w:r>
      <w:r>
        <w:t xml:space="preserve">. </w:t>
      </w:r>
      <w:r w:rsidRPr="003210CF">
        <w:rPr>
          <w:sz w:val="14"/>
          <w:szCs w:val="14"/>
        </w:rPr>
        <w:t xml:space="preserve">You are right, astute reader -- we passed that threshold a while ago.¶ The only way back to Target 350 is to stop putting so much carbon pollution in the air and at the same time to remove a lot of the accumulated carbon from the air. In other words we need to move rapidly from a global economy powered primarily by fossil fuels to a clean energy economy. And at the same time, we’ve got to get busy on </w:t>
      </w:r>
      <w:proofErr w:type="spellStart"/>
      <w:r w:rsidRPr="003210CF">
        <w:rPr>
          <w:sz w:val="14"/>
          <w:szCs w:val="14"/>
        </w:rPr>
        <w:t>biocarbon</w:t>
      </w:r>
      <w:proofErr w:type="spellEnd"/>
      <w:r w:rsidRPr="003210CF">
        <w:rPr>
          <w:sz w:val="14"/>
          <w:szCs w:val="14"/>
        </w:rPr>
        <w:t xml:space="preserve"> to restore nature’s capacity to absorb CO2 from the air and store it in living soils, plants, and trees.¶ </w:t>
      </w:r>
      <w:proofErr w:type="spellStart"/>
      <w:r w:rsidRPr="003210CF">
        <w:rPr>
          <w:sz w:val="14"/>
          <w:szCs w:val="14"/>
        </w:rPr>
        <w:t>Biocarbon</w:t>
      </w:r>
      <w:proofErr w:type="spellEnd"/>
      <w:r w:rsidRPr="003210CF">
        <w:rPr>
          <w:sz w:val="14"/>
          <w:szCs w:val="14"/>
        </w:rPr>
        <w:t xml:space="preserve">, or the second climate solution, is the focus of the Northwest </w:t>
      </w:r>
      <w:proofErr w:type="spellStart"/>
      <w:r w:rsidRPr="003210CF">
        <w:rPr>
          <w:sz w:val="14"/>
          <w:szCs w:val="14"/>
        </w:rPr>
        <w:t>Biocarbon</w:t>
      </w:r>
      <w:proofErr w:type="spellEnd"/>
      <w:r w:rsidRPr="003210CF">
        <w:rPr>
          <w:sz w:val="14"/>
          <w:szCs w:val="14"/>
        </w:rPr>
        <w:t xml:space="preserve"> Summit in Seattle on June 10th. The Summit is a unique opportunity for people engaged in the </w:t>
      </w:r>
      <w:proofErr w:type="spellStart"/>
      <w:r w:rsidRPr="003210CF">
        <w:rPr>
          <w:sz w:val="14"/>
          <w:szCs w:val="14"/>
        </w:rPr>
        <w:t>biocarbon</w:t>
      </w:r>
      <w:proofErr w:type="spellEnd"/>
      <w:r w:rsidRPr="003210CF">
        <w:rPr>
          <w:sz w:val="14"/>
          <w:szCs w:val="14"/>
        </w:rPr>
        <w:t xml:space="preserve"> arts—soil-building agriculture, conservation forestry, composting, </w:t>
      </w:r>
      <w:proofErr w:type="spellStart"/>
      <w:r w:rsidRPr="003210CF">
        <w:rPr>
          <w:sz w:val="14"/>
          <w:szCs w:val="14"/>
        </w:rPr>
        <w:t>biochar</w:t>
      </w:r>
      <w:proofErr w:type="spellEnd"/>
      <w:r w:rsidRPr="003210CF">
        <w:rPr>
          <w:sz w:val="14"/>
          <w:szCs w:val="14"/>
        </w:rPr>
        <w:t xml:space="preserve">, natural infrastructure, and restoration of watersheds, wetlands and </w:t>
      </w:r>
      <w:proofErr w:type="spellStart"/>
      <w:r w:rsidRPr="003210CF">
        <w:rPr>
          <w:sz w:val="14"/>
          <w:szCs w:val="14"/>
        </w:rPr>
        <w:t>seagrass</w:t>
      </w:r>
      <w:proofErr w:type="spellEnd"/>
      <w:r w:rsidRPr="003210CF">
        <w:rPr>
          <w:sz w:val="14"/>
          <w:szCs w:val="14"/>
        </w:rPr>
        <w:t xml:space="preserve"> beds—to connect, collaborate, learn from each other, and hatch plans.¶ Together we can build the Northwest into a leading laboratory and incubator of </w:t>
      </w:r>
      <w:proofErr w:type="spellStart"/>
      <w:r w:rsidRPr="003210CF">
        <w:rPr>
          <w:sz w:val="14"/>
          <w:szCs w:val="14"/>
        </w:rPr>
        <w:t>biocarbon</w:t>
      </w:r>
      <w:proofErr w:type="spellEnd"/>
      <w:r w:rsidRPr="003210CF">
        <w:rPr>
          <w:sz w:val="14"/>
          <w:szCs w:val="14"/>
        </w:rPr>
        <w:t xml:space="preserve"> solutions that will inform and inspire action around the world.¶ I look forward to seeing you at the </w:t>
      </w:r>
      <w:proofErr w:type="spellStart"/>
      <w:r w:rsidRPr="003210CF">
        <w:rPr>
          <w:sz w:val="14"/>
          <w:szCs w:val="14"/>
        </w:rPr>
        <w:t>Biocarbon</w:t>
      </w:r>
      <w:proofErr w:type="spellEnd"/>
      <w:r w:rsidRPr="003210CF">
        <w:rPr>
          <w:sz w:val="14"/>
          <w:szCs w:val="14"/>
        </w:rPr>
        <w:t xml:space="preserve"> Summit!</w:t>
      </w:r>
    </w:p>
    <w:p w:rsidR="004C43C4" w:rsidRDefault="004C43C4" w:rsidP="004C43C4">
      <w:pPr>
        <w:rPr>
          <w:sz w:val="14"/>
          <w:szCs w:val="14"/>
        </w:rPr>
      </w:pPr>
    </w:p>
    <w:p w:rsidR="004C43C4" w:rsidRDefault="004C43C4" w:rsidP="004C43C4">
      <w:pPr>
        <w:rPr>
          <w:sz w:val="14"/>
          <w:szCs w:val="14"/>
        </w:rPr>
      </w:pPr>
    </w:p>
    <w:p w:rsidR="004C43C4" w:rsidRDefault="004C43C4" w:rsidP="004C43C4">
      <w:pPr>
        <w:rPr>
          <w:sz w:val="14"/>
          <w:szCs w:val="14"/>
        </w:rPr>
      </w:pPr>
    </w:p>
    <w:p w:rsidR="004C43C4" w:rsidRDefault="004C43C4" w:rsidP="004C43C4">
      <w:pPr>
        <w:pStyle w:val="Heading4"/>
      </w:pPr>
      <w:r>
        <w:t>Climate change is rapidly accelerating – global temps and experts prove</w:t>
      </w:r>
    </w:p>
    <w:p w:rsidR="004C43C4" w:rsidRDefault="004C43C4" w:rsidP="004C43C4">
      <w:pPr>
        <w:rPr>
          <w:sz w:val="14"/>
          <w:szCs w:val="14"/>
        </w:rPr>
      </w:pPr>
      <w:r w:rsidRPr="00A94876">
        <w:rPr>
          <w:rStyle w:val="StyleStyleBold12pt"/>
        </w:rPr>
        <w:t>Vidal 13</w:t>
      </w:r>
      <w:r>
        <w:rPr>
          <w:sz w:val="14"/>
          <w:szCs w:val="14"/>
        </w:rPr>
        <w:t xml:space="preserve"> (John, 3/8/13, </w:t>
      </w:r>
      <w:r w:rsidRPr="00A94876">
        <w:rPr>
          <w:sz w:val="14"/>
          <w:szCs w:val="14"/>
        </w:rPr>
        <w:t>Large rise in CO2 emissions sounds climate change alarm</w:t>
      </w:r>
      <w:r>
        <w:rPr>
          <w:sz w:val="14"/>
          <w:szCs w:val="14"/>
        </w:rPr>
        <w:t xml:space="preserve">, </w:t>
      </w:r>
      <w:hyperlink r:id="rId84" w:history="1">
        <w:r w:rsidRPr="007D055F">
          <w:rPr>
            <w:rStyle w:val="Hyperlink"/>
            <w:sz w:val="14"/>
            <w:szCs w:val="14"/>
          </w:rPr>
          <w:t>http://www.guardian.co.uk/environment/2013/mar/08/hawaii-climate-change-second-greatest-annual-rise-emissions //</w:t>
        </w:r>
      </w:hyperlink>
      <w:r>
        <w:rPr>
          <w:sz w:val="14"/>
          <w:szCs w:val="14"/>
        </w:rPr>
        <w:t xml:space="preserve"> OP)</w:t>
      </w:r>
    </w:p>
    <w:p w:rsidR="004C43C4" w:rsidRDefault="004C43C4" w:rsidP="004C43C4">
      <w:r w:rsidRPr="00A94876">
        <w:rPr>
          <w:sz w:val="14"/>
          <w:szCs w:val="14"/>
        </w:rPr>
        <w:t xml:space="preserve">The chances of the world holding temperature rises to 2C – the level of global warming considered "safe" by scientists – appear to be fading fast with US scientists reporting the second-greatest annual rise in CO2 emissions in 2012.¶ Carbon dioxide levels measured at </w:t>
      </w:r>
      <w:proofErr w:type="spellStart"/>
      <w:r w:rsidRPr="00A94876">
        <w:rPr>
          <w:sz w:val="14"/>
          <w:szCs w:val="14"/>
        </w:rPr>
        <w:t>at</w:t>
      </w:r>
      <w:proofErr w:type="spellEnd"/>
      <w:r w:rsidRPr="00A94876">
        <w:rPr>
          <w:sz w:val="14"/>
          <w:szCs w:val="14"/>
        </w:rPr>
        <w:t xml:space="preserve"> Mauna Loa observatory in Hawaii jumped by 2.67 parts per million (ppm) in 2012 to 395ppm, said Pieter Tans, who leads the greenhouse gas measurement team for the US National Oceanic and Atmospheric Administration (NOAA). The record was an increase of 2.93ppm in 1998.¶ </w:t>
      </w:r>
      <w:proofErr w:type="gramStart"/>
      <w:r w:rsidRPr="00A94876">
        <w:rPr>
          <w:sz w:val="14"/>
          <w:szCs w:val="14"/>
        </w:rPr>
        <w:t>The</w:t>
      </w:r>
      <w:proofErr w:type="gramEnd"/>
      <w:r w:rsidRPr="00A94876">
        <w:rPr>
          <w:sz w:val="14"/>
          <w:szCs w:val="14"/>
        </w:rPr>
        <w:t xml:space="preserve"> jump comes as</w:t>
      </w:r>
      <w:r>
        <w:t xml:space="preserve"> </w:t>
      </w:r>
      <w:r w:rsidRPr="00D90244">
        <w:rPr>
          <w:rStyle w:val="StyleBoldUnderline"/>
        </w:rPr>
        <w:t>a study published in Science on Thursday looking at global surface temperatures for the past 1,500 years warned that "recent warming is unprecedented</w:t>
      </w:r>
      <w:r w:rsidRPr="00A94876">
        <w:rPr>
          <w:sz w:val="14"/>
          <w:szCs w:val="14"/>
        </w:rPr>
        <w:t xml:space="preserve">", prompting UN climate chief, Christiana </w:t>
      </w:r>
      <w:proofErr w:type="spellStart"/>
      <w:r w:rsidRPr="00A94876">
        <w:rPr>
          <w:sz w:val="14"/>
          <w:szCs w:val="14"/>
        </w:rPr>
        <w:t>Figueres</w:t>
      </w:r>
      <w:proofErr w:type="spellEnd"/>
      <w:r w:rsidRPr="00A94876">
        <w:rPr>
          <w:sz w:val="14"/>
          <w:szCs w:val="14"/>
        </w:rPr>
        <w:t>, to say that</w:t>
      </w:r>
      <w:r>
        <w:t xml:space="preserve"> "</w:t>
      </w:r>
      <w:r w:rsidRPr="00D90244">
        <w:rPr>
          <w:rStyle w:val="StyleBoldUnderline"/>
        </w:rPr>
        <w:t>staggering global temps show urgent need to act. Rapid climate change must be countered with accelerated action</w:t>
      </w:r>
      <w:r w:rsidRPr="00A94876">
        <w:rPr>
          <w:sz w:val="14"/>
          <w:szCs w:val="14"/>
        </w:rPr>
        <w:t xml:space="preserve">."¶ Tans told the Associated Press the major factor was an increase in fossil fuel use. </w:t>
      </w:r>
      <w:r>
        <w:t>"</w:t>
      </w:r>
      <w:r w:rsidRPr="00D90244">
        <w:rPr>
          <w:rStyle w:val="StyleBoldUnderline"/>
        </w:rPr>
        <w:t>It's just a testament to human influence being dominant</w:t>
      </w:r>
      <w:r>
        <w:t>", he said. "</w:t>
      </w:r>
      <w:r w:rsidRPr="00A94876">
        <w:rPr>
          <w:rStyle w:val="StyleBoldUnderline"/>
        </w:rPr>
        <w:t>The prospects of keeping climate change below that [two-degree goal] are fading away.</w:t>
      </w:r>
      <w:r>
        <w:t>"</w:t>
      </w:r>
    </w:p>
    <w:p w:rsidR="004C43C4" w:rsidRDefault="004C43C4" w:rsidP="00534D0A">
      <w:pPr>
        <w:pStyle w:val="Heading3"/>
      </w:pPr>
      <w:r>
        <w:t xml:space="preserve">Brink – 450+ PPM = Catastrophe </w:t>
      </w:r>
    </w:p>
    <w:p w:rsidR="004C43C4" w:rsidRDefault="004C43C4" w:rsidP="004C43C4">
      <w:pPr>
        <w:pStyle w:val="Heading4"/>
      </w:pPr>
      <w:r>
        <w:t>We are at 400 ppm, avoiding 450 ppm is key</w:t>
      </w:r>
    </w:p>
    <w:p w:rsidR="00534D0A" w:rsidRDefault="004C43C4" w:rsidP="00534D0A">
      <w:proofErr w:type="spellStart"/>
      <w:proofErr w:type="gramStart"/>
      <w:r w:rsidRPr="004B114E">
        <w:rPr>
          <w:b/>
        </w:rPr>
        <w:t>Kunzig</w:t>
      </w:r>
      <w:proofErr w:type="spellEnd"/>
      <w:r w:rsidRPr="004B114E">
        <w:rPr>
          <w:b/>
        </w:rPr>
        <w:t xml:space="preserve"> 5/9/13</w:t>
      </w:r>
      <w:r>
        <w:t xml:space="preserve"> (Robert </w:t>
      </w:r>
      <w:proofErr w:type="spellStart"/>
      <w:r w:rsidRPr="00534D0A">
        <w:t>Kunzig</w:t>
      </w:r>
      <w:proofErr w:type="spellEnd"/>
      <w:r w:rsidRPr="00534D0A">
        <w:t>, a scientific journalist, specializing in oceanography.</w:t>
      </w:r>
      <w:proofErr w:type="gramEnd"/>
      <w:r w:rsidRPr="00534D0A">
        <w:t xml:space="preserve"> He works at the European division of Discover magazine and is a regular contributor to National Geographic, “Climate Milestone: Earth’s CO2 Level Passes 400 ppm”, </w:t>
      </w:r>
      <w:hyperlink r:id="rId85" w:history="1">
        <w:r w:rsidRPr="00534D0A">
          <w:rPr>
            <w:rStyle w:val="Hyperlink"/>
          </w:rPr>
          <w:t>http://news.nationalgeographic.com/news/energy/2013/05/130510-earth-co2-milestone-400-ppm/</w:t>
        </w:r>
      </w:hyperlink>
      <w:r w:rsidRPr="00534D0A">
        <w:t xml:space="preserve">, </w:t>
      </w:r>
      <w:proofErr w:type="spellStart"/>
      <w:r w:rsidRPr="00534D0A">
        <w:t>t.c</w:t>
      </w:r>
      <w:proofErr w:type="spellEnd"/>
      <w:r w:rsidRPr="00534D0A">
        <w:t>.)</w:t>
      </w:r>
    </w:p>
    <w:p w:rsidR="004C43C4" w:rsidRPr="00534D0A" w:rsidRDefault="004C43C4" w:rsidP="00534D0A">
      <w:pPr>
        <w:rPr>
          <w:sz w:val="16"/>
        </w:rPr>
      </w:pPr>
      <w:r w:rsidRPr="00534D0A">
        <w:rPr>
          <w:rStyle w:val="StyleBoldUnderline"/>
          <w:rFonts w:asciiTheme="minorHAnsi" w:hAnsiTheme="minorHAnsi"/>
          <w:lang w:eastAsia="zh-CN"/>
        </w:rPr>
        <w:t>An instrument near the summit of Mauna Loa in Hawaii has recorded a long-awaited climate milestone: the amount of carbon dioxide in the atmosphere there has exceeded 400 parts per million (ppm) for the first time in 55 years of measurement—and probably more than 3 million years of Earth history</w:t>
      </w:r>
      <w:r w:rsidRPr="00534D0A">
        <w:rPr>
          <w:rFonts w:asciiTheme="minorHAnsi" w:eastAsia="Times New Roman" w:hAnsiTheme="minorHAnsi" w:cs="Times New Roman"/>
          <w:b/>
          <w:bCs/>
          <w:sz w:val="16"/>
          <w:szCs w:val="24"/>
          <w:lang w:eastAsia="zh-CN"/>
        </w:rPr>
        <w:t xml:space="preserve">. </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Fonts w:asciiTheme="minorHAnsi" w:eastAsia="Times New Roman" w:hAnsiTheme="minorHAnsi" w:cs="Times New Roman"/>
          <w:sz w:val="16"/>
          <w:szCs w:val="24"/>
          <w:lang w:eastAsia="zh-CN"/>
        </w:rPr>
        <w:t>The</w:t>
      </w:r>
      <w:proofErr w:type="gramEnd"/>
      <w:r w:rsidRPr="00534D0A">
        <w:rPr>
          <w:rFonts w:asciiTheme="minorHAnsi" w:eastAsia="Times New Roman" w:hAnsiTheme="minorHAnsi" w:cs="Times New Roman"/>
          <w:sz w:val="16"/>
          <w:szCs w:val="24"/>
          <w:lang w:eastAsia="zh-CN"/>
        </w:rPr>
        <w:t xml:space="preserve"> last time the concentration of Earth's main greenhouse gas reached this mark, horses and camels lived in the high Arctic. Seas were at least 30 feet higher—at a level that today would inundate major cities around the world.</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Fonts w:asciiTheme="minorHAnsi" w:eastAsia="Times New Roman" w:hAnsiTheme="minorHAnsi" w:cs="Times New Roman"/>
          <w:sz w:val="16"/>
          <w:szCs w:val="24"/>
          <w:lang w:eastAsia="zh-CN"/>
        </w:rPr>
        <w:t>The</w:t>
      </w:r>
      <w:proofErr w:type="gramEnd"/>
      <w:r w:rsidRPr="00534D0A">
        <w:rPr>
          <w:rFonts w:asciiTheme="minorHAnsi" w:eastAsia="Times New Roman" w:hAnsiTheme="minorHAnsi" w:cs="Times New Roman"/>
          <w:sz w:val="16"/>
          <w:szCs w:val="24"/>
          <w:lang w:eastAsia="zh-CN"/>
        </w:rPr>
        <w:t xml:space="preserve"> planet was about 2 to 3 degrees Celsius (3.6 to 5.4 degrees Fahrenheit) warmer. But the Earth then was in the final stage of a prolonged greenhouse epoch, and CO2 concentrations were on their way down. This time, 400 ppm is a milepost on a far more rapid uphill climb toward an uncertain climate future.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Style w:val="StyleBoldUnderline"/>
          <w:rFonts w:asciiTheme="minorHAnsi" w:hAnsiTheme="minorHAnsi"/>
          <w:lang w:eastAsia="zh-CN"/>
        </w:rPr>
        <w:t>Two</w:t>
      </w:r>
      <w:proofErr w:type="gramEnd"/>
      <w:r w:rsidRPr="00534D0A">
        <w:rPr>
          <w:rStyle w:val="StyleBoldUnderline"/>
          <w:rFonts w:asciiTheme="minorHAnsi" w:hAnsiTheme="minorHAnsi"/>
          <w:lang w:eastAsia="zh-CN"/>
        </w:rPr>
        <w:t xml:space="preserve"> independent teams of scientists measure CO2 on Mauna Loa: one from the </w:t>
      </w:r>
      <w:hyperlink r:id="rId86" w:history="1">
        <w:r w:rsidRPr="00534D0A">
          <w:rPr>
            <w:rStyle w:val="StyleBoldUnderline"/>
            <w:rFonts w:asciiTheme="minorHAnsi" w:hAnsiTheme="minorHAnsi"/>
            <w:lang w:eastAsia="zh-CN"/>
          </w:rPr>
          <w:t>U.S. National Oceanic and Atmospheric Administration</w:t>
        </w:r>
      </w:hyperlink>
      <w:r w:rsidRPr="00534D0A">
        <w:rPr>
          <w:rStyle w:val="StyleBoldUnderline"/>
          <w:rFonts w:asciiTheme="minorHAnsi" w:hAnsiTheme="minorHAnsi"/>
          <w:lang w:eastAsia="zh-CN"/>
        </w:rPr>
        <w:t xml:space="preserve"> (NOAA), the other from the </w:t>
      </w:r>
      <w:hyperlink r:id="rId87" w:history="1">
        <w:r w:rsidRPr="00534D0A">
          <w:rPr>
            <w:rStyle w:val="StyleBoldUnderline"/>
            <w:rFonts w:asciiTheme="minorHAnsi" w:hAnsiTheme="minorHAnsi"/>
            <w:lang w:eastAsia="zh-CN"/>
          </w:rPr>
          <w:t>Scripps Institution of Oceanography</w:t>
        </w:r>
      </w:hyperlink>
      <w:r w:rsidRPr="00534D0A">
        <w:rPr>
          <w:rStyle w:val="StyleBoldUnderline"/>
          <w:rFonts w:asciiTheme="minorHAnsi" w:hAnsiTheme="minorHAnsi"/>
          <w:lang w:eastAsia="zh-CN"/>
        </w:rPr>
        <w:t xml:space="preserve">. The NOAA team posted word on its web site this morning before dawn Hawaii </w:t>
      </w:r>
      <w:proofErr w:type="gramStart"/>
      <w:r w:rsidRPr="00534D0A">
        <w:rPr>
          <w:rStyle w:val="StyleBoldUnderline"/>
          <w:rFonts w:asciiTheme="minorHAnsi" w:hAnsiTheme="minorHAnsi"/>
          <w:lang w:eastAsia="zh-CN"/>
        </w:rPr>
        <w:t>time</w:t>
      </w:r>
      <w:proofErr w:type="gramEnd"/>
      <w:r w:rsidRPr="00534D0A">
        <w:rPr>
          <w:rStyle w:val="StyleBoldUnderline"/>
          <w:rFonts w:asciiTheme="minorHAnsi" w:hAnsiTheme="minorHAnsi"/>
          <w:lang w:eastAsia="zh-CN"/>
        </w:rPr>
        <w:t>: The daily average for May 9 was 400.03 ppm. The Scripps team later confirmed the milestone had been crossed.</w:t>
      </w:r>
      <w:r w:rsidR="00534D0A" w:rsidRPr="00534D0A">
        <w:rPr>
          <w:rStyle w:val="StyleBoldUnderline"/>
          <w:rFonts w:asciiTheme="minorHAnsi" w:hAnsiTheme="minorHAnsi"/>
          <w:b w:val="0"/>
          <w:sz w:val="12"/>
          <w:u w:val="none"/>
          <w:lang w:eastAsia="zh-CN"/>
        </w:rPr>
        <w:t>¶</w:t>
      </w:r>
      <w:r w:rsidRPr="00534D0A">
        <w:rPr>
          <w:rStyle w:val="StyleBoldUnderline"/>
          <w:rFonts w:asciiTheme="minorHAnsi" w:hAnsiTheme="minorHAnsi"/>
          <w:sz w:val="12"/>
          <w:lang w:eastAsia="zh-CN"/>
        </w:rPr>
        <w:t xml:space="preserve"> </w:t>
      </w:r>
      <w:r w:rsidRPr="00534D0A">
        <w:rPr>
          <w:rFonts w:asciiTheme="minorHAnsi" w:eastAsia="Times New Roman" w:hAnsiTheme="minorHAnsi" w:cs="Times New Roman"/>
          <w:sz w:val="16"/>
          <w:szCs w:val="24"/>
          <w:lang w:eastAsia="zh-CN"/>
        </w:rPr>
        <w:t xml:space="preserve">The Scripps team is led by </w:t>
      </w:r>
      <w:hyperlink r:id="rId88" w:history="1">
        <w:r w:rsidRPr="00534D0A">
          <w:rPr>
            <w:rStyle w:val="Hyperlink"/>
            <w:sz w:val="16"/>
          </w:rPr>
          <w:t>Ralph Keeling</w:t>
        </w:r>
      </w:hyperlink>
      <w:r w:rsidRPr="00534D0A">
        <w:rPr>
          <w:sz w:val="16"/>
        </w:rPr>
        <w:t xml:space="preserve">, son of the late </w:t>
      </w:r>
      <w:hyperlink r:id="rId89" w:history="1">
        <w:r w:rsidRPr="00534D0A">
          <w:rPr>
            <w:rStyle w:val="Hyperlink"/>
            <w:sz w:val="16"/>
          </w:rPr>
          <w:t>Charles David Keeling</w:t>
        </w:r>
      </w:hyperlink>
      <w:r w:rsidRPr="00534D0A">
        <w:rPr>
          <w:sz w:val="16"/>
        </w:rPr>
        <w:t>, who started the Mauna Loa measurements in 1958. Since then the "</w:t>
      </w:r>
      <w:hyperlink r:id="rId90" w:history="1">
        <w:r w:rsidRPr="00534D0A">
          <w:rPr>
            <w:rStyle w:val="Hyperlink"/>
            <w:sz w:val="16"/>
          </w:rPr>
          <w:t>Keeling curve</w:t>
        </w:r>
      </w:hyperlink>
      <w:r w:rsidRPr="00534D0A">
        <w:rPr>
          <w:sz w:val="16"/>
        </w:rPr>
        <w:t xml:space="preserve">," showing </w:t>
      </w:r>
      <w:r w:rsidRPr="00534D0A">
        <w:rPr>
          <w:rFonts w:asciiTheme="minorHAnsi" w:eastAsia="Times New Roman" w:hAnsiTheme="minorHAnsi" w:cs="Times New Roman"/>
          <w:sz w:val="16"/>
          <w:szCs w:val="24"/>
          <w:lang w:eastAsia="zh-CN"/>
        </w:rPr>
        <w:t xml:space="preserve">the steady climb in CO2 levels caused primarily by burning fossil </w:t>
      </w:r>
      <w:proofErr w:type="gramStart"/>
      <w:r w:rsidRPr="00534D0A">
        <w:rPr>
          <w:rFonts w:asciiTheme="minorHAnsi" w:eastAsia="Times New Roman" w:hAnsiTheme="minorHAnsi" w:cs="Times New Roman"/>
          <w:sz w:val="16"/>
          <w:szCs w:val="24"/>
          <w:lang w:eastAsia="zh-CN"/>
        </w:rPr>
        <w:t>fuels,</w:t>
      </w:r>
      <w:proofErr w:type="gramEnd"/>
      <w:r w:rsidRPr="00534D0A">
        <w:rPr>
          <w:rFonts w:asciiTheme="minorHAnsi" w:eastAsia="Times New Roman" w:hAnsiTheme="minorHAnsi" w:cs="Times New Roman"/>
          <w:sz w:val="16"/>
          <w:szCs w:val="24"/>
          <w:lang w:eastAsia="zh-CN"/>
        </w:rPr>
        <w:t xml:space="preserve"> has become an icon of climate change.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Pr="00534D0A">
        <w:rPr>
          <w:rStyle w:val="StyleBoldUnderline"/>
          <w:rFonts w:asciiTheme="minorHAnsi" w:hAnsiTheme="minorHAnsi"/>
          <w:lang w:eastAsia="zh-CN"/>
        </w:rPr>
        <w:t>When the elder Keeling started at Mauna Loa, the CO2 level was at 315 ppm. When he died in June 2005, it was at 382</w:t>
      </w:r>
      <w:r w:rsidRPr="00534D0A">
        <w:rPr>
          <w:rFonts w:asciiTheme="minorHAnsi" w:eastAsia="Times New Roman" w:hAnsiTheme="minorHAnsi" w:cs="Times New Roman"/>
          <w:sz w:val="16"/>
          <w:szCs w:val="24"/>
          <w:lang w:eastAsia="zh-CN"/>
        </w:rPr>
        <w:t>. Why did he keep at it for 47 years, fighting off periodic efforts to cut his funding? His father, he once wrote, had passed onto him a "faith that the world could be made better by devotion to just causes." Now his son and the NOAA team have taken over a measurement that captures, more than any other single number, the extent to which we are changing the world—for better or worse.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Pr="00534D0A">
        <w:rPr>
          <w:rFonts w:asciiTheme="minorHAnsi" w:eastAsia="Times New Roman" w:hAnsiTheme="minorHAnsi" w:cs="Times New Roman"/>
          <w:b/>
          <w:bCs/>
          <w:sz w:val="16"/>
          <w:szCs w:val="24"/>
          <w:lang w:eastAsia="zh-CN"/>
        </w:rPr>
        <w:t>Setting the Record Straight</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Pr="00534D0A">
        <w:rPr>
          <w:rStyle w:val="StyleBoldUnderline"/>
          <w:rFonts w:asciiTheme="minorHAnsi" w:hAnsiTheme="minorHAnsi"/>
          <w:lang w:eastAsia="zh-CN"/>
        </w:rPr>
        <w:t>Since late April that number had been hovering above 399 ppm</w:t>
      </w:r>
      <w:r w:rsidRPr="00534D0A">
        <w:rPr>
          <w:rFonts w:asciiTheme="minorHAnsi" w:eastAsia="Times New Roman" w:hAnsiTheme="minorHAnsi" w:cs="Times New Roman"/>
          <w:sz w:val="16"/>
          <w:szCs w:val="24"/>
          <w:lang w:eastAsia="zh-CN"/>
        </w:rPr>
        <w:t xml:space="preserve">. The Scripps lab opened the vigil to the public by sending out daily tweets (under the </w:t>
      </w:r>
      <w:r w:rsidRPr="00534D0A">
        <w:rPr>
          <w:sz w:val="16"/>
        </w:rPr>
        <w:t xml:space="preserve">handle </w:t>
      </w:r>
      <w:hyperlink r:id="rId91" w:history="1">
        <w:r w:rsidRPr="00534D0A">
          <w:rPr>
            <w:rStyle w:val="Hyperlink"/>
            <w:sz w:val="16"/>
          </w:rPr>
          <w:t>@</w:t>
        </w:r>
        <w:proofErr w:type="spellStart"/>
        <w:r w:rsidRPr="00534D0A">
          <w:rPr>
            <w:rStyle w:val="Hyperlink"/>
            <w:sz w:val="16"/>
          </w:rPr>
          <w:t>Keeling_curve</w:t>
        </w:r>
        <w:proofErr w:type="spellEnd"/>
      </w:hyperlink>
      <w:r w:rsidRPr="00534D0A">
        <w:rPr>
          <w:sz w:val="16"/>
        </w:rPr>
        <w:t xml:space="preserve">) almost as soon as the data could be downloaded from Mauna Loa, at 5 a.m. Hawaii time. NOAA took to </w:t>
      </w:r>
      <w:hyperlink r:id="rId92" w:history="1">
        <w:r w:rsidRPr="00534D0A">
          <w:rPr>
            <w:rStyle w:val="Hyperlink"/>
            <w:sz w:val="16"/>
          </w:rPr>
          <w:t>updating its website daily</w:t>
        </w:r>
      </w:hyperlink>
      <w:r w:rsidRPr="00534D0A">
        <w:rPr>
          <w:sz w:val="16"/>
        </w:rPr>
        <w:t>. The two</w:t>
      </w:r>
      <w:r w:rsidRPr="00534D0A">
        <w:rPr>
          <w:rFonts w:asciiTheme="minorHAnsi" w:eastAsia="Times New Roman" w:hAnsiTheme="minorHAnsi" w:cs="Times New Roman"/>
          <w:sz w:val="16"/>
          <w:szCs w:val="24"/>
          <w:lang w:eastAsia="zh-CN"/>
        </w:rPr>
        <w:t xml:space="preserve"> labs' measurements typically agree within .2 ppm. Both measure the amount of CO2 in an air sample by measuring how much infrared radiation it absorbs—the same process by which CO2 in the atmosphere traps heat and warms the whole planet.</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A chart from Scripps shows the carbon dioxide level hovering near 400 ppm in the first week of May.</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Scripps Institution of Oceanography, UC San Diego</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The measurement NOAA reported for Thursday, May 9, 400.03 ppm, was for a single day. Each data point on the Keeling curve, however, is actually an average of all the measurements made at Mauna Loa over an entire month. The CO2 concentration at Mauna Loa is unlikely to surpass 400 ppm for the whole month of May.</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It certainly won't exceed 400 for all of 2013. CO2 peaks in May every year. By June the level will begin falling, as spring kicks into high gear in the Northern Hemisphere, where most of the planet's land is concentrated, and plants draw CO2 out of the atmosphere to fuel their new growth. </w:t>
      </w:r>
      <w:r w:rsidRPr="00534D0A">
        <w:rPr>
          <w:rStyle w:val="StyleBoldUnderline"/>
          <w:rFonts w:asciiTheme="minorHAnsi" w:hAnsiTheme="minorHAnsi"/>
          <w:lang w:eastAsia="zh-CN"/>
        </w:rPr>
        <w:t>By November, the CO2 level will be 5 or 6 ppm lower than it is now.</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Pr="00534D0A">
        <w:rPr>
          <w:rStyle w:val="StyleBoldUnderline"/>
          <w:rFonts w:asciiTheme="minorHAnsi" w:hAnsiTheme="minorHAnsi"/>
          <w:lang w:eastAsia="zh-CN"/>
        </w:rPr>
        <w:t>Then the curve will turn upward again</w:t>
      </w:r>
      <w:r w:rsidRPr="00534D0A">
        <w:rPr>
          <w:rFonts w:asciiTheme="minorHAnsi" w:eastAsia="Times New Roman" w:hAnsiTheme="minorHAnsi" w:cs="Times New Roman"/>
          <w:sz w:val="16"/>
          <w:szCs w:val="24"/>
          <w:lang w:eastAsia="zh-CN"/>
        </w:rPr>
        <w:t>: In the winter, plants stop making new carbohydrates but continue to burn the old, respiring CO2 back into the atmosphere.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This seasonal </w:t>
      </w:r>
      <w:proofErr w:type="spellStart"/>
      <w:r w:rsidRPr="00534D0A">
        <w:rPr>
          <w:rFonts w:asciiTheme="minorHAnsi" w:eastAsia="Times New Roman" w:hAnsiTheme="minorHAnsi" w:cs="Times New Roman"/>
          <w:sz w:val="16"/>
          <w:szCs w:val="24"/>
          <w:lang w:eastAsia="zh-CN"/>
        </w:rPr>
        <w:t>sawtooth</w:t>
      </w:r>
      <w:proofErr w:type="spellEnd"/>
      <w:r w:rsidRPr="00534D0A">
        <w:rPr>
          <w:rFonts w:asciiTheme="minorHAnsi" w:eastAsia="Times New Roman" w:hAnsiTheme="minorHAnsi" w:cs="Times New Roman"/>
          <w:sz w:val="16"/>
          <w:szCs w:val="24"/>
          <w:lang w:eastAsia="zh-CN"/>
        </w:rPr>
        <w:t>—think of it as the breath of northern forests—is the natural part of the Keeling curve. The man-made part is its steady upward climb from one year to the next. Both were discovered at Mauna Loa.</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Dave Keeling, as he was known, chose the Hawaiian mountain for his measurements because, at over 11,000 feet and in the middle of the Pacific, it is far from forests or smokestacks that might put a local bias on the data. But even Mauna Loa is not perfectly representative of the whole planet.</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NOAA also monitors CO2 at a global network of stations, and the global average consistently lags the Mauna Loa number by a few parts per million—for a simple reason.</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"Mauna Loa is higher because most of the fossil fuel CO2 is emitted in the Northern Hemisphere," says NOAA scientist Pieter Tans. It takes about a year, he says, for northern pollution to spread through the Southern Hemisphere.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On the other hand, Mauna Loa lags the Arctic</w:t>
      </w:r>
      <w:r w:rsidRPr="00534D0A">
        <w:rPr>
          <w:sz w:val="16"/>
        </w:rPr>
        <w:t xml:space="preserve">, where CO2 levels are higher. A year ago, NOAA reported that the average of </w:t>
      </w:r>
      <w:hyperlink r:id="rId93" w:history="1">
        <w:r w:rsidRPr="00534D0A">
          <w:rPr>
            <w:rStyle w:val="Hyperlink"/>
            <w:sz w:val="16"/>
          </w:rPr>
          <w:t>its Arctic measurements had exceeded 400 ppm</w:t>
        </w:r>
      </w:hyperlink>
      <w:r w:rsidRPr="00534D0A">
        <w:rPr>
          <w:sz w:val="16"/>
        </w:rPr>
        <w:t xml:space="preserve"> for the entire</w:t>
      </w:r>
      <w:r w:rsidRPr="00534D0A">
        <w:rPr>
          <w:rFonts w:asciiTheme="minorHAnsi" w:eastAsia="Times New Roman" w:hAnsiTheme="minorHAnsi" w:cs="Times New Roman"/>
          <w:sz w:val="16"/>
          <w:szCs w:val="24"/>
          <w:lang w:eastAsia="zh-CN"/>
        </w:rPr>
        <w:t xml:space="preserve"> month of May, not just for a single day.</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Style w:val="StyleBoldUnderline"/>
          <w:rFonts w:asciiTheme="minorHAnsi" w:hAnsiTheme="minorHAnsi"/>
          <w:lang w:eastAsia="zh-CN"/>
        </w:rPr>
        <w:t>The</w:t>
      </w:r>
      <w:proofErr w:type="gramEnd"/>
      <w:r w:rsidRPr="00534D0A">
        <w:rPr>
          <w:rStyle w:val="StyleBoldUnderline"/>
          <w:rFonts w:asciiTheme="minorHAnsi" w:hAnsiTheme="minorHAnsi"/>
          <w:lang w:eastAsia="zh-CN"/>
        </w:rPr>
        <w:t xml:space="preserve"> rest of the planet will catch up soon enough. By 2015 or 2016, the whole atmosphere will be averaging 400 ppm for the whole year. What difference will that make</w:t>
      </w:r>
      <w:proofErr w:type="gramStart"/>
      <w:r w:rsidRPr="00534D0A">
        <w:rPr>
          <w:rStyle w:val="StyleBoldUnderline"/>
          <w:rFonts w:asciiTheme="minorHAnsi" w:hAnsiTheme="minorHAnsi"/>
          <w:lang w:eastAsia="zh-CN"/>
        </w:rPr>
        <w:t>?</w:t>
      </w:r>
      <w:r w:rsidR="00534D0A" w:rsidRPr="00534D0A">
        <w:rPr>
          <w:rStyle w:val="StyleBoldUnderline"/>
          <w:rFonts w:asciiTheme="minorHAnsi" w:hAnsiTheme="minorHAnsi"/>
          <w:b w:val="0"/>
          <w:sz w:val="12"/>
          <w:u w:val="none"/>
          <w:lang w:eastAsia="zh-CN"/>
        </w:rPr>
        <w:t>¶</w:t>
      </w:r>
      <w:proofErr w:type="gramEnd"/>
      <w:r w:rsidRPr="00534D0A">
        <w:rPr>
          <w:rStyle w:val="StyleBoldUnderline"/>
          <w:rFonts w:asciiTheme="minorHAnsi" w:hAnsiTheme="minorHAnsi"/>
          <w:sz w:val="12"/>
          <w:lang w:eastAsia="zh-CN"/>
        </w:rPr>
        <w:t xml:space="preserve"> </w:t>
      </w:r>
      <w:r w:rsidRPr="00534D0A">
        <w:rPr>
          <w:rFonts w:asciiTheme="minorHAnsi" w:eastAsia="Times New Roman" w:hAnsiTheme="minorHAnsi" w:cs="Times New Roman"/>
          <w:b/>
          <w:bCs/>
          <w:sz w:val="16"/>
          <w:szCs w:val="24"/>
          <w:lang w:eastAsia="zh-CN"/>
        </w:rPr>
        <w:t>Back to the Pliocene?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In a way, 400 ppm is an arbitrary milestone, like a .400 batting average in baseball. But the fact that no one has batted .400 since Ted Williams in 1941 still says something important about baseball. The same goes for CO2 in Earth's atmosphere.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r w:rsidRPr="00534D0A">
        <w:rPr>
          <w:rStyle w:val="StyleBoldUnderline"/>
          <w:rFonts w:asciiTheme="minorHAnsi" w:hAnsiTheme="minorHAnsi"/>
          <w:lang w:eastAsia="zh-CN"/>
        </w:rPr>
        <w:t>Policymakers worldwide have been stymied in their effort to reach a global agreement on reducing fossil fuel emissions. Many scientists argue that the CO2 concentration must be stabilized at 450 ppm to avoid the worst impacts of climate change</w:t>
      </w:r>
      <w:r w:rsidRPr="00534D0A">
        <w:rPr>
          <w:rFonts w:asciiTheme="minorHAnsi" w:eastAsia="Times New Roman" w:hAnsiTheme="minorHAnsi" w:cs="Times New Roman"/>
          <w:sz w:val="16"/>
          <w:szCs w:val="24"/>
          <w:lang w:eastAsia="zh-CN"/>
        </w:rPr>
        <w:t xml:space="preserve">. Some activists argue </w:t>
      </w:r>
      <w:r w:rsidRPr="00534D0A">
        <w:rPr>
          <w:sz w:val="16"/>
        </w:rPr>
        <w:t xml:space="preserve">for </w:t>
      </w:r>
      <w:hyperlink r:id="rId94" w:history="1">
        <w:r w:rsidRPr="00534D0A">
          <w:rPr>
            <w:rStyle w:val="Hyperlink"/>
            <w:sz w:val="16"/>
          </w:rPr>
          <w:t>a more ambitious goal of 350 ppm</w:t>
        </w:r>
      </w:hyperlink>
      <w:r w:rsidRPr="00534D0A">
        <w:rPr>
          <w:sz w:val="16"/>
        </w:rPr>
        <w:t xml:space="preserve">. NOAA has not recorded an average monthly CO2 reading </w:t>
      </w:r>
      <w:hyperlink r:id="rId95" w:history="1">
        <w:r w:rsidRPr="00534D0A">
          <w:rPr>
            <w:rStyle w:val="Hyperlink"/>
            <w:sz w:val="16"/>
          </w:rPr>
          <w:t>below 350 ppm at Mauna Loa since October 1988</w:t>
        </w:r>
      </w:hyperlink>
      <w:r w:rsidRPr="00534D0A">
        <w:rPr>
          <w:sz w:val="16"/>
        </w:rPr>
        <w:t>. (See related story: "</w:t>
      </w:r>
      <w:hyperlink r:id="rId96" w:history="1">
        <w:r w:rsidRPr="00534D0A">
          <w:rPr>
            <w:rStyle w:val="Hyperlink"/>
            <w:sz w:val="16"/>
          </w:rPr>
          <w:t xml:space="preserve">Obama Pledges U.S. Action on Climate Change, </w:t>
        </w:r>
        <w:proofErr w:type="gramStart"/>
        <w:r w:rsidRPr="00534D0A">
          <w:rPr>
            <w:rStyle w:val="Hyperlink"/>
            <w:sz w:val="16"/>
          </w:rPr>
          <w:t>With</w:t>
        </w:r>
        <w:proofErr w:type="gramEnd"/>
        <w:r w:rsidRPr="00534D0A">
          <w:rPr>
            <w:rStyle w:val="Hyperlink"/>
            <w:sz w:val="16"/>
          </w:rPr>
          <w:t xml:space="preserve"> or Without Congress</w:t>
        </w:r>
      </w:hyperlink>
      <w:r w:rsidRPr="00534D0A">
        <w:rPr>
          <w:sz w:val="16"/>
        </w:rPr>
        <w:t>.")</w:t>
      </w:r>
      <w:r w:rsidR="00534D0A" w:rsidRPr="00534D0A">
        <w:rPr>
          <w:sz w:val="12"/>
        </w:rPr>
        <w:t>¶</w:t>
      </w:r>
      <w:r w:rsidRPr="00534D0A">
        <w:rPr>
          <w:sz w:val="16"/>
        </w:rPr>
        <w:t xml:space="preserve"> </w:t>
      </w:r>
      <w:proofErr w:type="gramStart"/>
      <w:r w:rsidRPr="00534D0A">
        <w:rPr>
          <w:sz w:val="16"/>
        </w:rPr>
        <w:t>The</w:t>
      </w:r>
      <w:proofErr w:type="gramEnd"/>
      <w:r w:rsidRPr="00534D0A">
        <w:rPr>
          <w:sz w:val="16"/>
        </w:rPr>
        <w:t xml:space="preserve"> last time the concentration of CO2 was as high as 400 ppm was probably in the </w:t>
      </w:r>
      <w:hyperlink r:id="rId97" w:history="1">
        <w:r w:rsidRPr="00534D0A">
          <w:rPr>
            <w:rStyle w:val="Hyperlink"/>
            <w:sz w:val="16"/>
          </w:rPr>
          <w:t>Pliocene Epoch</w:t>
        </w:r>
      </w:hyperlink>
      <w:r w:rsidRPr="00534D0A">
        <w:rPr>
          <w:sz w:val="16"/>
        </w:rPr>
        <w:t>, between 2.6 and 5.3 million years ago. Until the 20th century, it certainly hadn't exceeded 300 ppm, let alone 400 ppm, for at least 800,000 years. That's how far back scientists have been able to measure CO2 directly in bubbles of ancient air trapped in Antarctic ice cores.</w:t>
      </w:r>
      <w:r w:rsidR="00534D0A" w:rsidRPr="00534D0A">
        <w:rPr>
          <w:sz w:val="12"/>
        </w:rPr>
        <w:t>¶</w:t>
      </w:r>
      <w:r w:rsidRPr="00534D0A">
        <w:rPr>
          <w:sz w:val="16"/>
        </w:rPr>
        <w:t xml:space="preserve"> </w:t>
      </w:r>
      <w:proofErr w:type="gramStart"/>
      <w:r w:rsidRPr="00534D0A">
        <w:rPr>
          <w:sz w:val="16"/>
        </w:rPr>
        <w:t>But</w:t>
      </w:r>
      <w:proofErr w:type="gramEnd"/>
      <w:r w:rsidRPr="00534D0A">
        <w:rPr>
          <w:sz w:val="16"/>
        </w:rPr>
        <w:t xml:space="preserve"> tens of millions of years ago, CO2 must have been much higher than it is now—there's no other way to explain how warm the Earth was then. In the Eocene, some 50 million years ago, there were </w:t>
      </w:r>
      <w:hyperlink r:id="rId98" w:history="1">
        <w:r w:rsidRPr="00534D0A">
          <w:rPr>
            <w:rStyle w:val="Hyperlink"/>
            <w:sz w:val="16"/>
          </w:rPr>
          <w:t>alligators and tapirs on Ellesmere Island</w:t>
        </w:r>
      </w:hyperlink>
      <w:r w:rsidRPr="00534D0A">
        <w:rPr>
          <w:sz w:val="16"/>
        </w:rPr>
        <w:t>, which lies off northern Greenland in the Canadian Arctic. They were living in swampy forests like those in the southeastern United States today. CO2 may have been anywhere from two to ten times higher in the Eocene than it is today. (See related: "</w:t>
      </w:r>
      <w:hyperlink r:id="rId99" w:history="1">
        <w:r w:rsidRPr="00534D0A">
          <w:rPr>
            <w:rStyle w:val="Hyperlink"/>
            <w:sz w:val="16"/>
          </w:rPr>
          <w:t>Hothouse Earth</w:t>
        </w:r>
      </w:hyperlink>
      <w:r w:rsidRPr="00534D0A">
        <w:rPr>
          <w:sz w:val="16"/>
        </w:rPr>
        <w:t>.")</w:t>
      </w:r>
      <w:r w:rsidR="00534D0A" w:rsidRPr="00534D0A">
        <w:rPr>
          <w:sz w:val="12"/>
        </w:rPr>
        <w:t>¶</w:t>
      </w:r>
      <w:r w:rsidRPr="00534D0A">
        <w:rPr>
          <w:sz w:val="16"/>
        </w:rPr>
        <w:t xml:space="preserve"> </w:t>
      </w:r>
      <w:r w:rsidR="00534D0A" w:rsidRPr="00534D0A">
        <w:rPr>
          <w:sz w:val="12"/>
        </w:rPr>
        <w:t>¶</w:t>
      </w:r>
      <w:r w:rsidRPr="00534D0A">
        <w:rPr>
          <w:sz w:val="16"/>
        </w:rPr>
        <w:t xml:space="preserve"> </w:t>
      </w:r>
      <w:proofErr w:type="gramStart"/>
      <w:r w:rsidRPr="00534D0A">
        <w:rPr>
          <w:sz w:val="16"/>
        </w:rPr>
        <w:t>Over</w:t>
      </w:r>
      <w:proofErr w:type="gramEnd"/>
      <w:r w:rsidRPr="00534D0A">
        <w:rPr>
          <w:sz w:val="16"/>
        </w:rPr>
        <w:t xml:space="preserve"> the next 45 million years, most of it was converted to marine limestone, as CO2-laden rains dissolved the ingredients of limestone out of rocks on land and washed them down rivers to the sea. CO2-belching volcanoes failed to keep pace, so the atmospheric level of the gas slowly declined. </w:t>
      </w:r>
      <w:proofErr w:type="spellStart"/>
      <w:r w:rsidRPr="00534D0A">
        <w:rPr>
          <w:sz w:val="16"/>
        </w:rPr>
        <w:t>Some time</w:t>
      </w:r>
      <w:proofErr w:type="spellEnd"/>
      <w:r w:rsidRPr="00534D0A">
        <w:rPr>
          <w:sz w:val="16"/>
        </w:rPr>
        <w:t xml:space="preserve"> during the Pliocene, </w:t>
      </w:r>
      <w:hyperlink r:id="rId100" w:history="1">
        <w:r w:rsidRPr="00534D0A">
          <w:rPr>
            <w:rStyle w:val="Hyperlink"/>
            <w:sz w:val="16"/>
          </w:rPr>
          <w:t>it probably crossed the 400 ppm mark</w:t>
        </w:r>
      </w:hyperlink>
      <w:r w:rsidRPr="00534D0A">
        <w:rPr>
          <w:sz w:val="16"/>
        </w:rPr>
        <w:t xml:space="preserve">, as it's doing now-but back then it was on its way down. As a result, at the end of the Pliocene, it became cold enough for continental ice sheets to start forming in the northern hemisphere. The </w:t>
      </w:r>
      <w:proofErr w:type="gramStart"/>
      <w:r w:rsidRPr="00534D0A">
        <w:rPr>
          <w:sz w:val="16"/>
        </w:rPr>
        <w:t>Pliocene,</w:t>
      </w:r>
      <w:proofErr w:type="gramEnd"/>
      <w:r w:rsidRPr="00534D0A">
        <w:rPr>
          <w:sz w:val="16"/>
        </w:rPr>
        <w:t xml:space="preserve"> says geologist </w:t>
      </w:r>
      <w:hyperlink r:id="rId101" w:history="1">
        <w:r w:rsidRPr="00534D0A">
          <w:rPr>
            <w:rStyle w:val="Hyperlink"/>
            <w:sz w:val="16"/>
          </w:rPr>
          <w:t xml:space="preserve">Maureen </w:t>
        </w:r>
        <w:proofErr w:type="spellStart"/>
        <w:r w:rsidRPr="00534D0A">
          <w:rPr>
            <w:rStyle w:val="Hyperlink"/>
            <w:sz w:val="16"/>
          </w:rPr>
          <w:t>Raymo</w:t>
        </w:r>
        <w:proofErr w:type="spellEnd"/>
      </w:hyperlink>
      <w:r w:rsidRPr="00534D0A">
        <w:rPr>
          <w:sz w:val="16"/>
        </w:rPr>
        <w:t xml:space="preserve"> of Columbia University's Lamont-Doherty Earth Observatory, "was the last gasp of warmth before the slow slide into the Ice Ages."</w:t>
      </w:r>
      <w:r w:rsidR="00534D0A" w:rsidRPr="00534D0A">
        <w:rPr>
          <w:sz w:val="12"/>
        </w:rPr>
        <w:t>¶</w:t>
      </w:r>
      <w:r w:rsidRPr="00534D0A">
        <w:rPr>
          <w:sz w:val="16"/>
        </w:rPr>
        <w:t xml:space="preserve"> </w:t>
      </w:r>
      <w:proofErr w:type="gramStart"/>
      <w:r w:rsidRPr="00534D0A">
        <w:rPr>
          <w:sz w:val="16"/>
        </w:rPr>
        <w:t>What</w:t>
      </w:r>
      <w:proofErr w:type="gramEnd"/>
      <w:r w:rsidRPr="00534D0A">
        <w:rPr>
          <w:sz w:val="16"/>
        </w:rPr>
        <w:t xml:space="preserve"> was Earth like then? In Africa, grasslands were replacing forests and our ancestors were climbing down from the trees. (See related: "</w:t>
      </w:r>
      <w:hyperlink r:id="rId102" w:history="1">
        <w:r w:rsidRPr="00534D0A">
          <w:rPr>
            <w:rStyle w:val="Hyperlink"/>
            <w:sz w:val="16"/>
          </w:rPr>
          <w:t>The Evolutionary Road</w:t>
        </w:r>
      </w:hyperlink>
      <w:r w:rsidRPr="00534D0A">
        <w:rPr>
          <w:sz w:val="16"/>
        </w:rPr>
        <w:t xml:space="preserve">.") On Ellesmere, there were no longer alligators and cypress trees, but there were </w:t>
      </w:r>
      <w:hyperlink r:id="rId103" w:history="1">
        <w:r w:rsidRPr="00534D0A">
          <w:rPr>
            <w:rStyle w:val="Hyperlink"/>
            <w:sz w:val="16"/>
          </w:rPr>
          <w:t>beavers and larch trees and horses</w:t>
        </w:r>
      </w:hyperlink>
      <w:r w:rsidRPr="00534D0A">
        <w:rPr>
          <w:sz w:val="16"/>
        </w:rPr>
        <w:t xml:space="preserve"> and </w:t>
      </w:r>
      <w:hyperlink r:id="rId104" w:history="1">
        <w:r w:rsidRPr="00534D0A">
          <w:rPr>
            <w:rStyle w:val="Hyperlink"/>
            <w:sz w:val="16"/>
          </w:rPr>
          <w:t>giant camels</w:t>
        </w:r>
      </w:hyperlink>
      <w:r w:rsidRPr="00534D0A">
        <w:rPr>
          <w:sz w:val="16"/>
        </w:rPr>
        <w:t>—and not much ice. The planet was three to four degrees Celsius warmer than it was in the 19th century, before man-made global warming began.</w:t>
      </w:r>
      <w:r w:rsidR="00534D0A" w:rsidRPr="00534D0A">
        <w:rPr>
          <w:sz w:val="12"/>
        </w:rPr>
        <w:t>¶</w:t>
      </w:r>
      <w:r w:rsidRPr="00534D0A">
        <w:rPr>
          <w:sz w:val="16"/>
        </w:rPr>
        <w:t xml:space="preserve"> </w:t>
      </w:r>
      <w:proofErr w:type="gramStart"/>
      <w:r w:rsidRPr="00534D0A">
        <w:rPr>
          <w:sz w:val="16"/>
        </w:rPr>
        <w:t>If</w:t>
      </w:r>
      <w:proofErr w:type="gramEnd"/>
      <w:r w:rsidRPr="00534D0A">
        <w:rPr>
          <w:sz w:val="16"/>
        </w:rPr>
        <w:t xml:space="preserve"> anything, those numbers understate </w:t>
      </w:r>
      <w:hyperlink r:id="rId105" w:history="1">
        <w:r w:rsidRPr="00534D0A">
          <w:rPr>
            <w:rStyle w:val="Hyperlink"/>
            <w:sz w:val="16"/>
          </w:rPr>
          <w:t>how different the Pliocene climate was</w:t>
        </w:r>
      </w:hyperlink>
      <w:r w:rsidRPr="00534D0A">
        <w:rPr>
          <w:sz w:val="16"/>
        </w:rPr>
        <w:t xml:space="preserve">. The tropical sea surface was about as warm as it is now, says Alexey </w:t>
      </w:r>
      <w:proofErr w:type="spellStart"/>
      <w:r w:rsidRPr="00534D0A">
        <w:rPr>
          <w:sz w:val="16"/>
        </w:rPr>
        <w:t>Fedorov</w:t>
      </w:r>
      <w:proofErr w:type="spellEnd"/>
      <w:r w:rsidRPr="00534D0A">
        <w:rPr>
          <w:sz w:val="16"/>
        </w:rPr>
        <w:t xml:space="preserve"> of Yale University, but the temperature gradient between the tropics and the poles—which drives the jet streams in the mid-latitudes—was much smaller. The east-west gradient across the Pacific Ocean—which drives the El Niño-La Niña oscillation—was almost nonexistent. In effect, the ocean was locked in a permanent El Niño. Global weather patterns would have been completely different in the Pliocene.</w:t>
      </w:r>
      <w:r w:rsidR="00534D0A" w:rsidRPr="00534D0A">
        <w:rPr>
          <w:sz w:val="12"/>
        </w:rPr>
        <w:t>¶</w:t>
      </w:r>
      <w:r w:rsidRPr="00534D0A">
        <w:rPr>
          <w:sz w:val="16"/>
        </w:rPr>
        <w:t xml:space="preserve"> </w:t>
      </w:r>
      <w:proofErr w:type="gramStart"/>
      <w:r w:rsidRPr="00534D0A">
        <w:rPr>
          <w:sz w:val="16"/>
        </w:rPr>
        <w:t>And</w:t>
      </w:r>
      <w:proofErr w:type="gramEnd"/>
      <w:r w:rsidRPr="00534D0A">
        <w:rPr>
          <w:sz w:val="16"/>
        </w:rPr>
        <w:t xml:space="preserve"> yet the two main drivers of climate—the level of CO2, and the parameters of Earth's orbit, which determine how much sunlight falls where and at what season—were essentially the same as today. </w:t>
      </w:r>
      <w:proofErr w:type="spellStart"/>
      <w:r w:rsidRPr="00534D0A">
        <w:rPr>
          <w:sz w:val="16"/>
        </w:rPr>
        <w:t>Fedorov</w:t>
      </w:r>
      <w:proofErr w:type="spellEnd"/>
      <w:r w:rsidRPr="00534D0A">
        <w:rPr>
          <w:sz w:val="16"/>
        </w:rPr>
        <w:t xml:space="preserve"> calls it the </w:t>
      </w:r>
      <w:hyperlink r:id="rId106" w:history="1">
        <w:r w:rsidRPr="00534D0A">
          <w:rPr>
            <w:rStyle w:val="Hyperlink"/>
            <w:sz w:val="16"/>
          </w:rPr>
          <w:t>Pliocene Paradox</w:t>
        </w:r>
      </w:hyperlink>
      <w:r w:rsidRPr="00534D0A">
        <w:rPr>
          <w:sz w:val="16"/>
        </w:rPr>
        <w:t>.</w:t>
      </w:r>
      <w:r w:rsidR="00534D0A" w:rsidRPr="00534D0A">
        <w:rPr>
          <w:sz w:val="12"/>
        </w:rPr>
        <w:t>¶</w:t>
      </w:r>
      <w:r w:rsidRPr="00534D0A">
        <w:rPr>
          <w:sz w:val="16"/>
        </w:rPr>
        <w:t xml:space="preserve"> Climate scientists are just beginning to crack it, he says. Maybe clouds outside the tropics were darker in the Pliocene, such that they bounced less sunlight back to space. Maybe the warm ocean was stirred by </w:t>
      </w:r>
      <w:hyperlink r:id="rId107" w:history="1">
        <w:r w:rsidRPr="00534D0A">
          <w:rPr>
            <w:rStyle w:val="Hyperlink"/>
            <w:sz w:val="16"/>
          </w:rPr>
          <w:t>a lot more hurricanes</w:t>
        </w:r>
      </w:hyperlink>
      <w:r w:rsidRPr="00534D0A">
        <w:rPr>
          <w:sz w:val="16"/>
        </w:rPr>
        <w:t>.</w:t>
      </w:r>
      <w:r w:rsidR="00534D0A" w:rsidRPr="00534D0A">
        <w:rPr>
          <w:sz w:val="12"/>
        </w:rPr>
        <w:t>¶</w:t>
      </w:r>
      <w:r w:rsidRPr="00534D0A">
        <w:rPr>
          <w:sz w:val="16"/>
        </w:rPr>
        <w:t xml:space="preserve"> </w:t>
      </w:r>
      <w:proofErr w:type="gramStart"/>
      <w:r w:rsidRPr="00534D0A">
        <w:rPr>
          <w:sz w:val="16"/>
        </w:rPr>
        <w:t>Hanging</w:t>
      </w:r>
      <w:proofErr w:type="gramEnd"/>
      <w:r w:rsidRPr="00534D0A">
        <w:rPr>
          <w:sz w:val="16"/>
        </w:rPr>
        <w:t xml:space="preserve"> over this academic research is a very nonacademic issue: Could our climate be capable of flipping to a completely different state? "That's the big question—whether CO2 can move us to the Pliocene," says </w:t>
      </w:r>
      <w:proofErr w:type="spellStart"/>
      <w:r w:rsidRPr="00534D0A">
        <w:rPr>
          <w:sz w:val="16"/>
        </w:rPr>
        <w:t>Fedorov</w:t>
      </w:r>
      <w:proofErr w:type="spellEnd"/>
      <w:r w:rsidRPr="00534D0A">
        <w:rPr>
          <w:sz w:val="16"/>
        </w:rPr>
        <w:t>.</w:t>
      </w:r>
      <w:r w:rsidR="00534D0A" w:rsidRPr="00534D0A">
        <w:rPr>
          <w:sz w:val="12"/>
        </w:rPr>
        <w:t>¶</w:t>
      </w:r>
      <w:r w:rsidRPr="00534D0A">
        <w:rPr>
          <w:sz w:val="16"/>
        </w:rPr>
        <w:t xml:space="preserve"> Rising Seas</w:t>
      </w:r>
      <w:r w:rsidR="00534D0A" w:rsidRPr="00534D0A">
        <w:rPr>
          <w:sz w:val="12"/>
        </w:rPr>
        <w:t>¶</w:t>
      </w:r>
      <w:r w:rsidRPr="00534D0A">
        <w:rPr>
          <w:sz w:val="16"/>
        </w:rPr>
        <w:t xml:space="preserve"> Beavers and camels on Ellesmere Island, instead of glaciers, might not be so bad. But there was a lot less ice in general in the Pliocene. That means there was a lot more water in the ocean, which means sea level was a lot higher—how high exactly, no one knows.</w:t>
      </w:r>
      <w:r w:rsidR="00534D0A" w:rsidRPr="00534D0A">
        <w:rPr>
          <w:sz w:val="12"/>
        </w:rPr>
        <w:t>¶</w:t>
      </w:r>
      <w:r w:rsidRPr="00534D0A">
        <w:rPr>
          <w:sz w:val="16"/>
        </w:rPr>
        <w:t xml:space="preserve"> "The estimates have been all over the map," </w:t>
      </w:r>
      <w:proofErr w:type="spellStart"/>
      <w:r w:rsidRPr="00534D0A">
        <w:rPr>
          <w:sz w:val="16"/>
        </w:rPr>
        <w:t>Raymo</w:t>
      </w:r>
      <w:proofErr w:type="spellEnd"/>
      <w:r w:rsidRPr="00534D0A">
        <w:rPr>
          <w:sz w:val="16"/>
        </w:rPr>
        <w:t xml:space="preserve"> says. They've ranged from 10 meters (33 feet) to 40 meters (131 feet) higher than today. But even the conservative estimate, were it to recur today, would mean </w:t>
      </w:r>
      <w:hyperlink r:id="rId108" w:history="1">
        <w:r w:rsidRPr="00534D0A">
          <w:rPr>
            <w:rStyle w:val="Hyperlink"/>
            <w:sz w:val="16"/>
          </w:rPr>
          <w:t>flooding land inhabited by a quarter of the U.S. population.</w:t>
        </w:r>
      </w:hyperlink>
      <w:r w:rsidR="00534D0A" w:rsidRPr="00534D0A">
        <w:rPr>
          <w:sz w:val="12"/>
        </w:rPr>
        <w:t>¶</w:t>
      </w:r>
      <w:r w:rsidRPr="00534D0A">
        <w:rPr>
          <w:sz w:val="16"/>
        </w:rPr>
        <w:t xml:space="preserve"> Raised Pliocene shorelines have been identified all over the world. One is the Orangeburg Scarp, a wave-cut terrace that parallels the Atlantic coast of the U.S. from Florida to Virginia. Typically it lies more than a hundred miles inland. In the Pliocene, the Gulf Stream flowed past that terrace, over what is now the coastal plain.</w:t>
      </w:r>
      <w:r w:rsidR="00534D0A" w:rsidRPr="00534D0A">
        <w:rPr>
          <w:sz w:val="12"/>
        </w:rPr>
        <w:t>¶</w:t>
      </w:r>
      <w:r w:rsidRPr="00534D0A">
        <w:rPr>
          <w:sz w:val="16"/>
        </w:rPr>
        <w:t xml:space="preserve"> </w:t>
      </w:r>
      <w:proofErr w:type="gramStart"/>
      <w:r w:rsidRPr="00534D0A">
        <w:rPr>
          <w:sz w:val="16"/>
        </w:rPr>
        <w:t>The</w:t>
      </w:r>
      <w:proofErr w:type="gramEnd"/>
      <w:r w:rsidRPr="00534D0A">
        <w:rPr>
          <w:sz w:val="16"/>
        </w:rPr>
        <w:t xml:space="preserve"> question is: How much has the sea receded since then, and how much has the land risen? </w:t>
      </w:r>
      <w:hyperlink r:id="rId109" w:history="1">
        <w:proofErr w:type="spellStart"/>
        <w:r w:rsidRPr="00534D0A">
          <w:rPr>
            <w:rStyle w:val="Hyperlink"/>
            <w:sz w:val="16"/>
          </w:rPr>
          <w:t>Raymo</w:t>
        </w:r>
        <w:proofErr w:type="spellEnd"/>
        <w:r w:rsidRPr="00534D0A">
          <w:rPr>
            <w:rStyle w:val="Hyperlink"/>
            <w:sz w:val="16"/>
          </w:rPr>
          <w:t xml:space="preserve"> has been asking that question</w:t>
        </w:r>
      </w:hyperlink>
      <w:r w:rsidRPr="00534D0A">
        <w:rPr>
          <w:sz w:val="16"/>
        </w:rPr>
        <w:t xml:space="preserve"> on Pliocene shores in the U.S., Africa, Antarctica.</w:t>
      </w:r>
      <w:r w:rsidR="00534D0A" w:rsidRPr="00534D0A">
        <w:rPr>
          <w:sz w:val="12"/>
        </w:rPr>
        <w:t>¶</w:t>
      </w:r>
      <w:r w:rsidRPr="00534D0A">
        <w:rPr>
          <w:sz w:val="16"/>
        </w:rPr>
        <w:t xml:space="preserve"> Land can rise, she explains, because it is was once depressed by massive ice sheets and is now rebounding. It can also rise because the underlying mantle is a hot, viscous fluid that pushes it up—by different amounts in different places. In Virginia the Orangeburg Scarp rises around 70 meters (220 feet) but in Florida only 30 meters (100 feet) above the current sea level. Yet in the Pliocene it was right at sea level in both places. What was that sea level?</w:t>
      </w:r>
      <w:r w:rsidR="00534D0A" w:rsidRPr="00534D0A">
        <w:rPr>
          <w:sz w:val="12"/>
        </w:rPr>
        <w:t>¶</w:t>
      </w:r>
      <w:r w:rsidRPr="00534D0A">
        <w:rPr>
          <w:sz w:val="16"/>
        </w:rPr>
        <w:t xml:space="preserve"> </w:t>
      </w:r>
      <w:proofErr w:type="spellStart"/>
      <w:r w:rsidRPr="00534D0A">
        <w:rPr>
          <w:sz w:val="16"/>
        </w:rPr>
        <w:t>Raymo's</w:t>
      </w:r>
      <w:proofErr w:type="spellEnd"/>
      <w:r w:rsidRPr="00534D0A">
        <w:rPr>
          <w:sz w:val="16"/>
        </w:rPr>
        <w:t xml:space="preserve"> best guess at the moment, to be confirmed by further fieldwork and modeling, is that the last time Earth had 400 ppm of CO2 in its atmosphere, sea level was somewhere between 10 meters (33 feet) and 20 meters (66 feet) higher than today. To raise sea level 10 meters today would require melting most of the ice in Greenland and West Antarctica. To raise it 20 meters would require melting both those ice sheets entirely and some of the giant East Antarctic ice sheet too.</w:t>
      </w:r>
      <w:r w:rsidR="00534D0A" w:rsidRPr="00534D0A">
        <w:rPr>
          <w:sz w:val="12"/>
        </w:rPr>
        <w:t>¶</w:t>
      </w:r>
      <w:r w:rsidRPr="00534D0A">
        <w:rPr>
          <w:sz w:val="16"/>
        </w:rPr>
        <w:t xml:space="preserve"> Ice-Age Clues</w:t>
      </w:r>
      <w:r w:rsidR="00534D0A" w:rsidRPr="00534D0A">
        <w:rPr>
          <w:sz w:val="12"/>
        </w:rPr>
        <w:t>¶</w:t>
      </w:r>
      <w:r w:rsidRPr="00534D0A">
        <w:rPr>
          <w:sz w:val="16"/>
        </w:rPr>
        <w:t xml:space="preserve"> Could that happen at 400 ppm? Evidence from the past half million years suggests it could, given enough time.</w:t>
      </w:r>
      <w:r w:rsidR="00534D0A" w:rsidRPr="00534D0A">
        <w:rPr>
          <w:sz w:val="12"/>
        </w:rPr>
        <w:t>¶</w:t>
      </w:r>
      <w:r w:rsidRPr="00534D0A">
        <w:rPr>
          <w:sz w:val="16"/>
        </w:rPr>
        <w:t xml:space="preserve"> Since the Pliocene, glacial periods, during which ice sheets advanced over northern continents, have alternated with interglacial periods like the one we're in today. The timing has been set by orbital variations, but CO2 has amplified their effect. For the past 800,000 years at least, its atmospheric concentration has marched up and down in step with the ice, but in the opposite direction.</w:t>
      </w:r>
      <w:r w:rsidR="00534D0A" w:rsidRPr="00534D0A">
        <w:rPr>
          <w:sz w:val="12"/>
        </w:rPr>
        <w:t>¶</w:t>
      </w:r>
      <w:r w:rsidRPr="00534D0A">
        <w:rPr>
          <w:sz w:val="16"/>
        </w:rPr>
        <w:t xml:space="preserve"> In the last interglacial period, around 120,000 years ago, sea level was as much as 8 meters (26 feet) higher than today, </w:t>
      </w:r>
      <w:proofErr w:type="spellStart"/>
      <w:r w:rsidRPr="00534D0A">
        <w:rPr>
          <w:sz w:val="16"/>
        </w:rPr>
        <w:t>Raymo</w:t>
      </w:r>
      <w:proofErr w:type="spellEnd"/>
      <w:r w:rsidRPr="00534D0A">
        <w:rPr>
          <w:sz w:val="16"/>
        </w:rPr>
        <w:t xml:space="preserve"> says. In an earlier interglacial known as Stage 11, around 400,000 years ago, "the evidence is very strong that sea level was at least 9 meters higher than today. </w:t>
      </w:r>
      <w:hyperlink r:id="rId110" w:history="1">
        <w:r w:rsidRPr="00534D0A">
          <w:rPr>
            <w:rStyle w:val="Hyperlink"/>
            <w:sz w:val="16"/>
          </w:rPr>
          <w:t>The ice sheets didn't stick around.</w:t>
        </w:r>
      </w:hyperlink>
      <w:r w:rsidRPr="00534D0A">
        <w:rPr>
          <w:sz w:val="16"/>
        </w:rPr>
        <w:t>"</w:t>
      </w:r>
      <w:r w:rsidR="00534D0A" w:rsidRPr="00534D0A">
        <w:rPr>
          <w:sz w:val="12"/>
        </w:rPr>
        <w:t>¶</w:t>
      </w:r>
      <w:r w:rsidRPr="00534D0A">
        <w:rPr>
          <w:sz w:val="16"/>
        </w:rPr>
        <w:t xml:space="preserve"> In Stage 11, the sunlight distribution was a little less favorable to ice sheets than it is now. CO2 peaked then at 290 ppm.</w:t>
      </w:r>
      <w:r w:rsidR="00534D0A" w:rsidRPr="00534D0A">
        <w:rPr>
          <w:sz w:val="12"/>
        </w:rPr>
        <w:t>¶</w:t>
      </w:r>
      <w:r w:rsidRPr="00534D0A">
        <w:rPr>
          <w:sz w:val="16"/>
        </w:rPr>
        <w:t xml:space="preserve"> "What everything is telling you is that the system is very sensitive," says </w:t>
      </w:r>
      <w:proofErr w:type="spellStart"/>
      <w:r w:rsidRPr="00534D0A">
        <w:rPr>
          <w:sz w:val="16"/>
        </w:rPr>
        <w:t>Raymo</w:t>
      </w:r>
      <w:proofErr w:type="spellEnd"/>
      <w:r w:rsidRPr="00534D0A">
        <w:rPr>
          <w:sz w:val="16"/>
        </w:rPr>
        <w:t>. "The threshold for losing the Greenland and West Antarctic ice sheets is very close to where we are now. Everything in the geologic record</w:t>
      </w:r>
      <w:r w:rsidRPr="00534D0A">
        <w:rPr>
          <w:rFonts w:asciiTheme="minorHAnsi" w:eastAsia="Times New Roman" w:hAnsiTheme="minorHAnsi" w:cs="Times New Roman"/>
          <w:sz w:val="16"/>
          <w:szCs w:val="24"/>
          <w:lang w:eastAsia="zh-CN"/>
        </w:rPr>
        <w:t xml:space="preserve"> says we're very close. You don't need a lot of CO2—you just need a little bit of warming, and it doesn't matter how you get it."</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Fonts w:asciiTheme="minorHAnsi" w:eastAsia="Times New Roman" w:hAnsiTheme="minorHAnsi" w:cs="Times New Roman"/>
          <w:sz w:val="16"/>
          <w:szCs w:val="24"/>
          <w:lang w:eastAsia="zh-CN"/>
        </w:rPr>
        <w:t>It</w:t>
      </w:r>
      <w:proofErr w:type="gramEnd"/>
      <w:r w:rsidRPr="00534D0A">
        <w:rPr>
          <w:rFonts w:asciiTheme="minorHAnsi" w:eastAsia="Times New Roman" w:hAnsiTheme="minorHAnsi" w:cs="Times New Roman"/>
          <w:sz w:val="16"/>
          <w:szCs w:val="24"/>
          <w:lang w:eastAsia="zh-CN"/>
        </w:rPr>
        <w:t xml:space="preserve"> took between a thousand and a few thousand years, at the end of Stage 11, to melt all or most of the Greenland and West Antarctic ice sheets. The whole interglacial lasted 30,000 years, nearly three times as long as ours has lasted so far. So the warming had a long time to build up. That's the good news.</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Style w:val="StyleBoldUnderline"/>
          <w:rFonts w:asciiTheme="minorHAnsi" w:hAnsiTheme="minorHAnsi"/>
          <w:lang w:eastAsia="zh-CN"/>
        </w:rPr>
        <w:t>But</w:t>
      </w:r>
      <w:proofErr w:type="gramEnd"/>
      <w:r w:rsidRPr="00534D0A">
        <w:rPr>
          <w:rStyle w:val="StyleBoldUnderline"/>
          <w:rFonts w:asciiTheme="minorHAnsi" w:hAnsiTheme="minorHAnsi"/>
          <w:lang w:eastAsia="zh-CN"/>
        </w:rPr>
        <w:t xml:space="preserve"> at 400 ppm, CO2 is much higher now, and it's still climbing fast. And even if we could stop that rise tomorrow, the planet's temperature would still climb for centuries</w:t>
      </w:r>
      <w:r w:rsidRPr="00534D0A">
        <w:rPr>
          <w:rFonts w:asciiTheme="minorHAnsi" w:eastAsia="Times New Roman" w:hAnsiTheme="minorHAnsi" w:cs="Times New Roman"/>
          <w:sz w:val="16"/>
          <w:szCs w:val="24"/>
          <w:lang w:eastAsia="zh-CN"/>
        </w:rPr>
        <w:t>.</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"For me personally that's the scary thing," says </w:t>
      </w:r>
      <w:proofErr w:type="spellStart"/>
      <w:r w:rsidRPr="00534D0A">
        <w:rPr>
          <w:rFonts w:asciiTheme="minorHAnsi" w:eastAsia="Times New Roman" w:hAnsiTheme="minorHAnsi" w:cs="Times New Roman"/>
          <w:sz w:val="16"/>
          <w:szCs w:val="24"/>
          <w:lang w:eastAsia="zh-CN"/>
        </w:rPr>
        <w:t>Raymo</w:t>
      </w:r>
      <w:proofErr w:type="spellEnd"/>
      <w:r w:rsidRPr="00534D0A">
        <w:rPr>
          <w:rFonts w:asciiTheme="minorHAnsi" w:eastAsia="Times New Roman" w:hAnsiTheme="minorHAnsi" w:cs="Times New Roman"/>
          <w:sz w:val="16"/>
          <w:szCs w:val="24"/>
          <w:lang w:eastAsia="zh-CN"/>
        </w:rPr>
        <w:t>. "We really don't know what we've already committed ourselves to."</w:t>
      </w:r>
    </w:p>
    <w:p w:rsidR="004C43C4" w:rsidRDefault="004C43C4" w:rsidP="004C43C4">
      <w:pPr>
        <w:pStyle w:val="Heading4"/>
        <w:rPr>
          <w:lang w:eastAsia="zh-CN"/>
        </w:rPr>
      </w:pPr>
      <w:r>
        <w:rPr>
          <w:lang w:eastAsia="zh-CN"/>
        </w:rPr>
        <w:t>We are increasing at 2.65 ppm per year</w:t>
      </w:r>
    </w:p>
    <w:p w:rsidR="004C43C4" w:rsidRPr="00534D0A" w:rsidRDefault="004C43C4" w:rsidP="00534D0A">
      <w:pPr>
        <w:rPr>
          <w:lang w:eastAsia="zh-CN"/>
        </w:rPr>
      </w:pPr>
      <w:proofErr w:type="gramStart"/>
      <w:r w:rsidRPr="00534D0A">
        <w:rPr>
          <w:rStyle w:val="Heading4Char"/>
        </w:rPr>
        <w:t>Farmer 6/12</w:t>
      </w:r>
      <w:r>
        <w:rPr>
          <w:lang w:eastAsia="zh-CN"/>
        </w:rPr>
        <w:t xml:space="preserve">/13 (Jesse Farmer, </w:t>
      </w:r>
      <w:r w:rsidRPr="0080165D">
        <w:rPr>
          <w:lang w:eastAsia="zh-CN"/>
        </w:rPr>
        <w:t xml:space="preserve">studying for his PhD in </w:t>
      </w:r>
      <w:proofErr w:type="spellStart"/>
      <w:r w:rsidRPr="0080165D">
        <w:rPr>
          <w:lang w:eastAsia="zh-CN"/>
        </w:rPr>
        <w:t>paleoceanography</w:t>
      </w:r>
      <w:proofErr w:type="spellEnd"/>
      <w:r w:rsidRPr="0080165D">
        <w:rPr>
          <w:lang w:eastAsia="zh-CN"/>
        </w:rPr>
        <w:t xml:space="preserve"> at the Lamont-Doherty Earth Observatory.</w:t>
      </w:r>
      <w:proofErr w:type="gramEnd"/>
      <w:r w:rsidRPr="0080165D">
        <w:rPr>
          <w:lang w:eastAsia="zh-CN"/>
        </w:rPr>
        <w:t xml:space="preserve"> His research has been published in the journals </w:t>
      </w:r>
      <w:proofErr w:type="spellStart"/>
      <w:r w:rsidRPr="0080165D">
        <w:rPr>
          <w:lang w:eastAsia="zh-CN"/>
        </w:rPr>
        <w:t>Paleoceanography</w:t>
      </w:r>
      <w:proofErr w:type="spellEnd"/>
      <w:r w:rsidRPr="0080165D">
        <w:rPr>
          <w:lang w:eastAsia="zh-CN"/>
        </w:rPr>
        <w:t xml:space="preserve"> and Geophysical Research Letters</w:t>
      </w:r>
      <w:r>
        <w:rPr>
          <w:lang w:eastAsia="zh-CN"/>
        </w:rPr>
        <w:t>, “</w:t>
      </w:r>
      <w:r w:rsidRPr="00671804">
        <w:rPr>
          <w:lang w:eastAsia="zh-CN"/>
        </w:rPr>
        <w:t>400 ppm World, Part 2: Rising Seas Come with Rising CO2</w:t>
      </w:r>
      <w:r>
        <w:rPr>
          <w:lang w:eastAsia="zh-CN"/>
        </w:rPr>
        <w:t xml:space="preserve">”, </w:t>
      </w:r>
      <w:hyperlink r:id="rId111" w:history="1">
        <w:r w:rsidRPr="00060162">
          <w:rPr>
            <w:rStyle w:val="Hyperlink"/>
            <w:lang w:eastAsia="zh-CN"/>
          </w:rPr>
          <w:t>http://blogs.ei.columbia.edu/2013/06/12/400-ppm-world-part-2-rising-seas-come-with-rising-co2/</w:t>
        </w:r>
      </w:hyperlink>
      <w:r>
        <w:rPr>
          <w:lang w:eastAsia="zh-CN"/>
        </w:rPr>
        <w:t xml:space="preserve">, </w:t>
      </w:r>
      <w:proofErr w:type="spellStart"/>
      <w:r>
        <w:rPr>
          <w:lang w:eastAsia="zh-CN"/>
        </w:rPr>
        <w:t>t.c</w:t>
      </w:r>
      <w:proofErr w:type="spellEnd"/>
      <w:r>
        <w:rPr>
          <w:lang w:eastAsia="zh-CN"/>
        </w:rPr>
        <w:t>.)</w:t>
      </w:r>
      <w:r w:rsidR="00534D0A" w:rsidRPr="00534D0A">
        <w:t>¶</w:t>
      </w:r>
      <w:r w:rsidRPr="00534D0A">
        <w:t xml:space="preserve"> Only Getting Slushier</w:t>
      </w:r>
      <w:r w:rsidR="00534D0A" w:rsidRPr="00534D0A">
        <w:t>¶</w:t>
      </w:r>
      <w:r w:rsidRPr="00534D0A">
        <w:t xml:space="preserve"> Unfortunately</w:t>
      </w:r>
      <w:r w:rsidRPr="00534D0A">
        <w:rPr>
          <w:rFonts w:asciiTheme="minorHAnsi" w:eastAsia="Times New Roman" w:hAnsiTheme="minorHAnsi" w:cs="Times New Roman"/>
          <w:sz w:val="16"/>
          <w:szCs w:val="24"/>
          <w:lang w:eastAsia="zh-CN"/>
        </w:rPr>
        <w:t xml:space="preserve">, 400 ppm CO2 is not this story’s end. </w:t>
      </w:r>
      <w:r w:rsidRPr="00534D0A">
        <w:rPr>
          <w:rStyle w:val="StyleBoldUnderline"/>
          <w:rFonts w:asciiTheme="minorHAnsi" w:hAnsiTheme="minorHAnsi"/>
          <w:lang w:eastAsia="zh-CN"/>
        </w:rPr>
        <w:t xml:space="preserve">According to NOAA, </w:t>
      </w:r>
      <w:hyperlink r:id="rId112" w:history="1">
        <w:r w:rsidRPr="00534D0A">
          <w:rPr>
            <w:rStyle w:val="StyleBoldUnderline"/>
            <w:rFonts w:asciiTheme="minorHAnsi" w:hAnsiTheme="minorHAnsi"/>
            <w:lang w:eastAsia="zh-CN"/>
          </w:rPr>
          <w:t xml:space="preserve">atmospheric CO2 levels were increasing </w:t>
        </w:r>
      </w:hyperlink>
      <w:r w:rsidRPr="00534D0A">
        <w:rPr>
          <w:rStyle w:val="StyleBoldUnderline"/>
          <w:rFonts w:asciiTheme="minorHAnsi" w:hAnsiTheme="minorHAnsi"/>
          <w:lang w:eastAsia="zh-CN"/>
        </w:rPr>
        <w:t>by 2.65 ppm per year in 2012</w:t>
      </w:r>
      <w:r w:rsidRPr="00534D0A">
        <w:rPr>
          <w:rFonts w:asciiTheme="minorHAnsi" w:eastAsia="Times New Roman" w:hAnsiTheme="minorHAnsi" w:cs="Times New Roman"/>
          <w:sz w:val="16"/>
          <w:szCs w:val="24"/>
          <w:lang w:eastAsia="zh-CN"/>
        </w:rPr>
        <w:t xml:space="preserve">, </w:t>
      </w:r>
      <w:r w:rsidRPr="00534D0A">
        <w:rPr>
          <w:rStyle w:val="StyleBoldUnderline"/>
          <w:rFonts w:asciiTheme="minorHAnsi" w:hAnsiTheme="minorHAnsi"/>
          <w:lang w:eastAsia="zh-CN"/>
        </w:rPr>
        <w:t xml:space="preserve">the highest year-over-year increase since record-keeping began in 1959. If these trends continue, “the West Antarctic Ice Sheet will </w:t>
      </w:r>
      <w:proofErr w:type="spellStart"/>
      <w:r w:rsidRPr="00534D0A">
        <w:rPr>
          <w:rStyle w:val="StyleBoldUnderline"/>
          <w:rFonts w:asciiTheme="minorHAnsi" w:hAnsiTheme="minorHAnsi"/>
          <w:lang w:eastAsia="zh-CN"/>
        </w:rPr>
        <w:t>deglaciate</w:t>
      </w:r>
      <w:proofErr w:type="spellEnd"/>
      <w:r w:rsidRPr="00534D0A">
        <w:rPr>
          <w:rStyle w:val="StyleBoldUnderline"/>
          <w:rFonts w:asciiTheme="minorHAnsi" w:hAnsiTheme="minorHAnsi"/>
          <w:lang w:eastAsia="zh-CN"/>
        </w:rPr>
        <w:t xml:space="preserve">, it’s only a question of time,” says </w:t>
      </w:r>
      <w:proofErr w:type="spellStart"/>
      <w:r w:rsidRPr="00534D0A">
        <w:rPr>
          <w:rStyle w:val="StyleBoldUnderline"/>
          <w:rFonts w:asciiTheme="minorHAnsi" w:hAnsiTheme="minorHAnsi"/>
          <w:lang w:eastAsia="zh-CN"/>
        </w:rPr>
        <w:t>DeConto</w:t>
      </w:r>
      <w:proofErr w:type="spellEnd"/>
      <w:r w:rsidRPr="00534D0A">
        <w:rPr>
          <w:rStyle w:val="StyleBoldUnderline"/>
          <w:rFonts w:asciiTheme="minorHAnsi" w:hAnsiTheme="minorHAnsi"/>
          <w:lang w:eastAsia="zh-CN"/>
        </w:rPr>
        <w:t>.</w:t>
      </w:r>
      <w:r w:rsidR="00534D0A" w:rsidRPr="00534D0A">
        <w:rPr>
          <w:rStyle w:val="StyleBoldUnderline"/>
          <w:rFonts w:asciiTheme="minorHAnsi" w:hAnsiTheme="minorHAnsi"/>
          <w:b w:val="0"/>
          <w:sz w:val="12"/>
          <w:u w:val="none"/>
          <w:lang w:eastAsia="zh-CN"/>
        </w:rPr>
        <w:t>¶</w:t>
      </w:r>
      <w:r w:rsidRPr="00534D0A">
        <w:rPr>
          <w:rStyle w:val="StyleBoldUnderline"/>
          <w:rFonts w:asciiTheme="minorHAnsi" w:hAnsiTheme="minorHAnsi"/>
          <w:sz w:val="12"/>
          <w:lang w:eastAsia="zh-CN"/>
        </w:rPr>
        <w:t xml:space="preserve"> </w:t>
      </w:r>
      <w:proofErr w:type="gramStart"/>
      <w:r w:rsidRPr="00534D0A">
        <w:rPr>
          <w:rStyle w:val="StyleBoldUnderline"/>
          <w:rFonts w:asciiTheme="minorHAnsi" w:hAnsiTheme="minorHAnsi"/>
          <w:lang w:eastAsia="zh-CN"/>
        </w:rPr>
        <w:t>At</w:t>
      </w:r>
      <w:proofErr w:type="gramEnd"/>
      <w:r w:rsidRPr="00534D0A">
        <w:rPr>
          <w:rStyle w:val="StyleBoldUnderline"/>
          <w:rFonts w:asciiTheme="minorHAnsi" w:hAnsiTheme="minorHAnsi"/>
          <w:lang w:eastAsia="zh-CN"/>
        </w:rPr>
        <w:t xml:space="preserve"> current trajectories, atmospheric CO2 levels could approach 800 to 900 ppm by the end of the century. “That plunges you into a time of warmth from 50 million years ago that you wouldn’t even recognize</w:t>
      </w:r>
      <w:r w:rsidRPr="00534D0A">
        <w:rPr>
          <w:rFonts w:asciiTheme="minorHAnsi" w:eastAsia="Times New Roman" w:hAnsiTheme="minorHAnsi" w:cs="Times New Roman"/>
          <w:sz w:val="16"/>
          <w:szCs w:val="24"/>
          <w:lang w:eastAsia="zh-CN"/>
        </w:rPr>
        <w:t xml:space="preserve">,” says </w:t>
      </w:r>
      <w:proofErr w:type="spellStart"/>
      <w:r w:rsidRPr="00534D0A">
        <w:rPr>
          <w:rFonts w:asciiTheme="minorHAnsi" w:eastAsia="Times New Roman" w:hAnsiTheme="minorHAnsi" w:cs="Times New Roman"/>
          <w:sz w:val="16"/>
          <w:szCs w:val="24"/>
          <w:lang w:eastAsia="zh-CN"/>
        </w:rPr>
        <w:t>Raymo</w:t>
      </w:r>
      <w:proofErr w:type="spellEnd"/>
      <w:r w:rsidRPr="00534D0A">
        <w:rPr>
          <w:rFonts w:asciiTheme="minorHAnsi" w:eastAsia="Times New Roman" w:hAnsiTheme="minorHAnsi" w:cs="Times New Roman"/>
          <w:sz w:val="16"/>
          <w:szCs w:val="24"/>
          <w:lang w:eastAsia="zh-CN"/>
        </w:rPr>
        <w:t>. “</w:t>
      </w:r>
      <w:r w:rsidRPr="00534D0A">
        <w:rPr>
          <w:rStyle w:val="StyleBoldUnderline"/>
          <w:rFonts w:asciiTheme="minorHAnsi" w:hAnsiTheme="minorHAnsi"/>
          <w:lang w:eastAsia="zh-CN"/>
        </w:rPr>
        <w:t>All the ice sheets would eventually melt over the next few thousand years. Sea level would end up being over 60 meters higher</w:t>
      </w:r>
      <w:r w:rsidRPr="00534D0A">
        <w:rPr>
          <w:rFonts w:asciiTheme="minorHAnsi" w:eastAsia="Times New Roman" w:hAnsiTheme="minorHAnsi" w:cs="Times New Roman"/>
          <w:sz w:val="16"/>
          <w:szCs w:val="24"/>
          <w:lang w:eastAsia="zh-CN"/>
        </w:rPr>
        <w:t>.”</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Were that to happen, everywhere east of I-95 in North Carolina would eventually be </w:t>
      </w:r>
      <w:r w:rsidRPr="00534D0A">
        <w:rPr>
          <w:rFonts w:asciiTheme="minorHAnsi" w:hAnsiTheme="minorHAnsi"/>
          <w:sz w:val="16"/>
        </w:rPr>
        <w:t>underwater. Fayetteville would become beachfront property.</w:t>
      </w:r>
      <w:r w:rsidR="00534D0A" w:rsidRPr="00534D0A">
        <w:rPr>
          <w:rFonts w:asciiTheme="minorHAnsi" w:hAnsiTheme="minorHAnsi"/>
          <w:sz w:val="12"/>
        </w:rPr>
        <w:t>¶</w:t>
      </w:r>
      <w:r w:rsidRPr="00534D0A">
        <w:rPr>
          <w:rFonts w:asciiTheme="minorHAnsi" w:hAnsiTheme="minorHAnsi"/>
          <w:sz w:val="16"/>
        </w:rPr>
        <w:t xml:space="preserve"> </w:t>
      </w:r>
      <w:proofErr w:type="gramStart"/>
      <w:r w:rsidRPr="00534D0A">
        <w:rPr>
          <w:rFonts w:asciiTheme="minorHAnsi" w:hAnsiTheme="minorHAnsi"/>
          <w:sz w:val="16"/>
        </w:rPr>
        <w:t>The</w:t>
      </w:r>
      <w:proofErr w:type="gramEnd"/>
      <w:r w:rsidRPr="00534D0A">
        <w:rPr>
          <w:rFonts w:asciiTheme="minorHAnsi" w:hAnsiTheme="minorHAnsi"/>
          <w:sz w:val="16"/>
        </w:rPr>
        <w:t xml:space="preserve"> economic costs associated with these scenarios are difficult to contemplate. As it is, “We’re starting to see the economic costs of climate change now, especially in insurance,” </w:t>
      </w:r>
      <w:proofErr w:type="gramStart"/>
      <w:r w:rsidRPr="00534D0A">
        <w:rPr>
          <w:rFonts w:asciiTheme="minorHAnsi" w:hAnsiTheme="minorHAnsi"/>
          <w:sz w:val="16"/>
        </w:rPr>
        <w:t>contends</w:t>
      </w:r>
      <w:proofErr w:type="gramEnd"/>
      <w:r w:rsidRPr="00534D0A">
        <w:rPr>
          <w:rFonts w:asciiTheme="minorHAnsi" w:hAnsiTheme="minorHAnsi"/>
          <w:sz w:val="16"/>
        </w:rPr>
        <w:t xml:space="preserve"> Peter </w:t>
      </w:r>
      <w:proofErr w:type="spellStart"/>
      <w:r w:rsidRPr="00534D0A">
        <w:rPr>
          <w:rFonts w:asciiTheme="minorHAnsi" w:hAnsiTheme="minorHAnsi"/>
          <w:sz w:val="16"/>
        </w:rPr>
        <w:t>deMenocal</w:t>
      </w:r>
      <w:proofErr w:type="spellEnd"/>
      <w:r w:rsidRPr="00534D0A">
        <w:rPr>
          <w:rFonts w:asciiTheme="minorHAnsi" w:hAnsiTheme="minorHAnsi"/>
          <w:sz w:val="16"/>
        </w:rPr>
        <w:t xml:space="preserve">, professor and chair of the </w:t>
      </w:r>
      <w:hyperlink r:id="rId113" w:history="1">
        <w:r w:rsidRPr="00534D0A">
          <w:rPr>
            <w:rStyle w:val="Hyperlink"/>
            <w:rFonts w:asciiTheme="minorHAnsi" w:hAnsiTheme="minorHAnsi"/>
            <w:sz w:val="16"/>
          </w:rPr>
          <w:t>Department of Earth and Environmental Sciences</w:t>
        </w:r>
      </w:hyperlink>
      <w:r w:rsidRPr="00534D0A">
        <w:rPr>
          <w:rFonts w:asciiTheme="minorHAnsi" w:hAnsiTheme="minorHAnsi"/>
          <w:sz w:val="16"/>
        </w:rPr>
        <w:t xml:space="preserve"> at Columbia.</w:t>
      </w:r>
      <w:r w:rsidR="00534D0A" w:rsidRPr="00534D0A">
        <w:rPr>
          <w:rFonts w:asciiTheme="minorHAnsi" w:hAnsiTheme="minorHAnsi"/>
          <w:sz w:val="12"/>
        </w:rPr>
        <w:t>¶</w:t>
      </w:r>
      <w:r w:rsidRPr="00534D0A">
        <w:rPr>
          <w:rFonts w:asciiTheme="minorHAnsi" w:hAnsiTheme="minorHAnsi"/>
          <w:sz w:val="16"/>
        </w:rPr>
        <w:t xml:space="preserve"> “Consider federal home insurance for coastal cities. At what point of sea-level rise will that become unaffordable for the federal government?” says </w:t>
      </w:r>
      <w:proofErr w:type="spellStart"/>
      <w:r w:rsidRPr="00534D0A">
        <w:rPr>
          <w:rFonts w:asciiTheme="minorHAnsi" w:hAnsiTheme="minorHAnsi"/>
          <w:sz w:val="16"/>
        </w:rPr>
        <w:t>deMenocal</w:t>
      </w:r>
      <w:proofErr w:type="spellEnd"/>
      <w:r w:rsidRPr="00534D0A">
        <w:rPr>
          <w:rFonts w:asciiTheme="minorHAnsi" w:hAnsiTheme="minorHAnsi"/>
          <w:sz w:val="16"/>
        </w:rPr>
        <w:t>. “We’re talking about trillions</w:t>
      </w:r>
      <w:r w:rsidRPr="00534D0A">
        <w:rPr>
          <w:rFonts w:asciiTheme="minorHAnsi" w:eastAsia="Times New Roman" w:hAnsiTheme="minorHAnsi" w:cs="Times New Roman"/>
          <w:sz w:val="16"/>
          <w:szCs w:val="24"/>
          <w:lang w:eastAsia="zh-CN"/>
        </w:rPr>
        <w:t xml:space="preserve"> of dollars here.”</w:t>
      </w:r>
      <w:r w:rsidR="00534D0A" w:rsidRPr="00534D0A">
        <w:rPr>
          <w:rFonts w:asciiTheme="minorHAnsi" w:eastAsia="Times New Roman" w:hAnsiTheme="minorHAnsi" w:cs="Times New Roman"/>
          <w:sz w:val="12"/>
          <w:szCs w:val="24"/>
          <w:lang w:eastAsia="zh-CN"/>
        </w:rPr>
        <w:t>¶</w:t>
      </w:r>
      <w:r w:rsidRPr="00534D0A">
        <w:rPr>
          <w:rFonts w:asciiTheme="minorHAnsi" w:eastAsia="Times New Roman" w:hAnsiTheme="minorHAnsi" w:cs="Times New Roman"/>
          <w:sz w:val="16"/>
          <w:szCs w:val="24"/>
          <w:lang w:eastAsia="zh-CN"/>
        </w:rPr>
        <w:t xml:space="preserve"> </w:t>
      </w:r>
      <w:proofErr w:type="gramStart"/>
      <w:r w:rsidRPr="00534D0A">
        <w:rPr>
          <w:rFonts w:asciiTheme="minorHAnsi" w:eastAsia="Times New Roman" w:hAnsiTheme="minorHAnsi" w:cs="Times New Roman"/>
          <w:sz w:val="16"/>
          <w:szCs w:val="24"/>
          <w:lang w:eastAsia="zh-CN"/>
        </w:rPr>
        <w:t>And</w:t>
      </w:r>
      <w:proofErr w:type="gramEnd"/>
      <w:r w:rsidRPr="00534D0A">
        <w:rPr>
          <w:rFonts w:asciiTheme="minorHAnsi" w:eastAsia="Times New Roman" w:hAnsiTheme="minorHAnsi" w:cs="Times New Roman"/>
          <w:sz w:val="16"/>
          <w:szCs w:val="24"/>
          <w:lang w:eastAsia="zh-CN"/>
        </w:rPr>
        <w:t xml:space="preserve"> the major players in global sea level—the ice sheets — have yet to join the game.</w:t>
      </w:r>
    </w:p>
    <w:p w:rsidR="004C43C4" w:rsidRPr="00F316B1" w:rsidRDefault="004C43C4" w:rsidP="004C43C4">
      <w:pPr>
        <w:pStyle w:val="Heading4"/>
        <w:rPr>
          <w:lang w:val="en"/>
        </w:rPr>
      </w:pPr>
      <w:r w:rsidRPr="00F316B1">
        <w:rPr>
          <w:lang w:val="en"/>
        </w:rPr>
        <w:t xml:space="preserve">Avoiding 450ppm is key </w:t>
      </w:r>
    </w:p>
    <w:p w:rsidR="004C43C4" w:rsidRPr="00F316B1" w:rsidRDefault="004C43C4" w:rsidP="004C43C4">
      <w:pPr>
        <w:rPr>
          <w:rFonts w:ascii="Times New Roman" w:hAnsi="Times New Roman"/>
          <w:color w:val="000000"/>
          <w:lang w:val="en"/>
        </w:rPr>
      </w:pPr>
      <w:r w:rsidRPr="00F316B1">
        <w:rPr>
          <w:rFonts w:ascii="Times New Roman" w:hAnsi="Times New Roman"/>
          <w:b/>
          <w:color w:val="000000"/>
          <w:lang w:val="en"/>
        </w:rPr>
        <w:t>Hansen 2009</w:t>
      </w:r>
      <w:r w:rsidRPr="00F316B1">
        <w:rPr>
          <w:rFonts w:ascii="Times New Roman" w:hAnsi="Times New Roman"/>
          <w:color w:val="000000"/>
          <w:lang w:val="en"/>
        </w:rPr>
        <w:t xml:space="preserve"> (Climate Scientist at the Goddard Institute for Space Studies at NASA and professor in the department of Earth and Environmental Sciences at Columbia University, received the Carl-</w:t>
      </w:r>
      <w:proofErr w:type="spellStart"/>
      <w:r w:rsidRPr="00F316B1">
        <w:rPr>
          <w:rFonts w:ascii="Times New Roman" w:hAnsi="Times New Roman"/>
          <w:color w:val="000000"/>
          <w:lang w:val="en"/>
        </w:rPr>
        <w:t>Gustaf</w:t>
      </w:r>
      <w:proofErr w:type="spellEnd"/>
      <w:r w:rsidRPr="00F316B1">
        <w:rPr>
          <w:rFonts w:ascii="Times New Roman" w:hAnsi="Times New Roman"/>
          <w:color w:val="000000"/>
          <w:lang w:val="en"/>
        </w:rPr>
        <w:t xml:space="preserve"> </w:t>
      </w:r>
      <w:proofErr w:type="spellStart"/>
      <w:r w:rsidRPr="00F316B1">
        <w:rPr>
          <w:rFonts w:ascii="Times New Roman" w:hAnsi="Times New Roman"/>
          <w:color w:val="000000"/>
          <w:lang w:val="en"/>
        </w:rPr>
        <w:t>Rossby</w:t>
      </w:r>
      <w:proofErr w:type="spellEnd"/>
      <w:r w:rsidRPr="00F316B1">
        <w:rPr>
          <w:rFonts w:ascii="Times New Roman" w:hAnsi="Times New Roman"/>
          <w:color w:val="000000"/>
          <w:lang w:val="en"/>
        </w:rPr>
        <w:t xml:space="preserve"> Research Medal which is the highest award for atmospheric research of the American Meteorological Society, Time Magazine’s Top 100 Most influential People, Member of the National Academy of Sciences, PhD in Physics and Astronomy at the University of Iowa (John, “Storms of our grandchildren”, pages 158-160)</w:t>
      </w:r>
    </w:p>
    <w:p w:rsidR="004C43C4" w:rsidRPr="00F316B1" w:rsidRDefault="004C43C4" w:rsidP="004C43C4">
      <w:pPr>
        <w:rPr>
          <w:rFonts w:ascii="Times New Roman" w:hAnsi="Times New Roman"/>
          <w:lang w:val="en"/>
        </w:rPr>
      </w:pPr>
      <w:r w:rsidRPr="00F316B1">
        <w:rPr>
          <w:rFonts w:ascii="Times New Roman" w:hAnsi="Times New Roman"/>
          <w:color w:val="000000"/>
          <w:lang w:val="en"/>
        </w:rPr>
        <w:t xml:space="preserve"> </w:t>
      </w:r>
      <w:r w:rsidRPr="00F316B1">
        <w:rPr>
          <w:rFonts w:ascii="Times New Roman" w:hAnsi="Times New Roman"/>
          <w:color w:val="000000"/>
          <w:sz w:val="16"/>
          <w:lang w:val="en"/>
        </w:rPr>
        <w:t>Now let us turn to the ques</w:t>
      </w:r>
      <w:r w:rsidRPr="00F316B1">
        <w:rPr>
          <w:rFonts w:ascii="Times New Roman" w:hAnsi="Times New Roman"/>
          <w:color w:val="000000"/>
          <w:sz w:val="16"/>
          <w:lang w:val="en"/>
        </w:rPr>
        <w:softHyphen/>
        <w:t>tion of why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ic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changed dur</w:t>
      </w:r>
      <w:r w:rsidRPr="00F316B1">
        <w:rPr>
          <w:rFonts w:ascii="Times New Roman" w:hAnsi="Times New Roman"/>
          <w:color w:val="000000"/>
          <w:sz w:val="16"/>
          <w:lang w:val="en"/>
        </w:rPr>
        <w:softHyphen/>
        <w:t>ing the past 65 mil</w:t>
      </w:r>
      <w:r w:rsidRPr="00F316B1">
        <w:rPr>
          <w:rFonts w:ascii="Times New Roman" w:hAnsi="Times New Roman"/>
          <w:color w:val="000000"/>
          <w:sz w:val="16"/>
          <w:lang w:val="en"/>
        </w:rPr>
        <w:softHyphen/>
        <w:t>lion years. First, note that the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caus</w:t>
      </w:r>
      <w:r w:rsidRPr="00F316B1">
        <w:rPr>
          <w:rFonts w:ascii="Times New Roman" w:hAnsi="Times New Roman"/>
          <w:color w:val="000000"/>
          <w:sz w:val="16"/>
          <w:lang w:val="en"/>
        </w:rPr>
        <w:softHyphen/>
        <w:t>ing the large cli</w:t>
      </w:r>
      <w:r w:rsidRPr="00F316B1">
        <w:rPr>
          <w:rFonts w:ascii="Times New Roman" w:hAnsi="Times New Roman"/>
          <w:color w:val="000000"/>
          <w:sz w:val="16"/>
          <w:lang w:val="en"/>
        </w:rPr>
        <w:softHyphen/>
        <w:t>mate changes in the Ceno</w:t>
      </w:r>
      <w:r w:rsidRPr="00F316B1">
        <w:rPr>
          <w:rFonts w:ascii="Times New Roman" w:hAnsi="Times New Roman"/>
          <w:color w:val="000000"/>
          <w:sz w:val="16"/>
          <w:lang w:val="en"/>
        </w:rPr>
        <w:softHyphen/>
        <w:t>zoic era nec</w:t>
      </w:r>
      <w:r w:rsidRPr="00F316B1">
        <w:rPr>
          <w:rFonts w:ascii="Times New Roman" w:hAnsi="Times New Roman"/>
          <w:color w:val="000000"/>
          <w:sz w:val="16"/>
          <w:lang w:val="en"/>
        </w:rPr>
        <w:softHyphen/>
        <w:t>es</w:t>
      </w:r>
      <w:r w:rsidRPr="00F316B1">
        <w:rPr>
          <w:rFonts w:ascii="Times New Roman" w:hAnsi="Times New Roman"/>
          <w:color w:val="000000"/>
          <w:sz w:val="16"/>
          <w:lang w:val="en"/>
        </w:rPr>
        <w:softHyphen/>
        <w:t>sar</w:t>
      </w:r>
      <w:r w:rsidRPr="00F316B1">
        <w:rPr>
          <w:rFonts w:ascii="Times New Roman" w:hAnsi="Times New Roman"/>
          <w:color w:val="000000"/>
          <w:sz w:val="16"/>
          <w:lang w:val="en"/>
        </w:rPr>
        <w:softHyphen/>
        <w:t>ily came from the sol</w:t>
      </w:r>
      <w:r w:rsidRPr="00F316B1">
        <w:rPr>
          <w:rFonts w:ascii="Times New Roman" w:hAnsi="Times New Roman"/>
          <w:color w:val="000000"/>
          <w:sz w:val="16"/>
          <w:lang w:val="en"/>
        </w:rPr>
        <w:softHyphen/>
        <w:t>id Earth reser</w:t>
      </w:r>
      <w:r w:rsidRPr="00F316B1">
        <w:rPr>
          <w:rFonts w:ascii="Times New Roman" w:hAnsi="Times New Roman"/>
          <w:color w:val="000000"/>
          <w:sz w:val="16"/>
          <w:lang w:val="en"/>
        </w:rPr>
        <w:softHyphen/>
        <w:t>voirs (rocks or fos</w:t>
      </w:r>
      <w:r w:rsidRPr="00F316B1">
        <w:rPr>
          <w:rFonts w:ascii="Times New Roman" w:hAnsi="Times New Roman"/>
          <w:color w:val="000000"/>
          <w:sz w:val="16"/>
          <w:lang w:val="en"/>
        </w:rPr>
        <w:softHyphen/>
        <w:t>sil fu</w:t>
      </w:r>
      <w:r w:rsidRPr="00F316B1">
        <w:rPr>
          <w:rFonts w:ascii="Times New Roman" w:hAnsi="Times New Roman"/>
          <w:color w:val="000000"/>
          <w:sz w:val="16"/>
          <w:lang w:val="en"/>
        </w:rPr>
        <w:softHyphen/>
        <w:t>els; see fig</w:t>
      </w:r>
      <w:r w:rsidRPr="00F316B1">
        <w:rPr>
          <w:rFonts w:ascii="Times New Roman" w:hAnsi="Times New Roman"/>
          <w:color w:val="000000"/>
          <w:sz w:val="16"/>
          <w:lang w:val="en"/>
        </w:rPr>
        <w:softHyphen/>
        <w:t>ure 15 on page 118). The al</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na</w:t>
      </w:r>
      <w:r w:rsidRPr="00F316B1">
        <w:rPr>
          <w:rFonts w:ascii="Times New Roman" w:hAnsi="Times New Roman"/>
          <w:color w:val="000000"/>
          <w:sz w:val="16"/>
          <w:lang w:val="en"/>
        </w:rPr>
        <w:softHyphen/>
        <w:t>tive—os</w:t>
      </w:r>
      <w:r w:rsidRPr="00F316B1">
        <w:rPr>
          <w:rFonts w:ascii="Times New Roman" w:hAnsi="Times New Roman"/>
          <w:color w:val="000000"/>
          <w:sz w:val="16"/>
          <w:lang w:val="en"/>
        </w:rPr>
        <w:softHyphen/>
        <w:t>cil</w:t>
      </w:r>
      <w:r w:rsidRPr="00F316B1">
        <w:rPr>
          <w:rFonts w:ascii="Times New Roman" w:hAnsi="Times New Roman"/>
          <w:color w:val="000000"/>
          <w:sz w:val="16"/>
          <w:lang w:val="en"/>
        </w:rPr>
        <w:softHyphen/>
        <w:t>la</w:t>
      </w:r>
      <w:r w:rsidRPr="00F316B1">
        <w:rPr>
          <w:rFonts w:ascii="Times New Roman" w:hAnsi="Times New Roman"/>
          <w:color w:val="000000"/>
          <w:sz w:val="16"/>
          <w:lang w:val="en"/>
        </w:rPr>
        <w:softHyphen/>
        <w:t>tion of car</w:t>
      </w:r>
      <w:r w:rsidRPr="00F316B1">
        <w:rPr>
          <w:rFonts w:ascii="Times New Roman" w:hAnsi="Times New Roman"/>
          <w:color w:val="000000"/>
          <w:sz w:val="16"/>
          <w:lang w:val="en"/>
        </w:rPr>
        <w:softHyphen/>
        <w:t>bon among its sur</w:t>
      </w:r>
      <w:r w:rsidRPr="00F316B1">
        <w:rPr>
          <w:rFonts w:ascii="Times New Roman" w:hAnsi="Times New Roman"/>
          <w:color w:val="000000"/>
          <w:sz w:val="16"/>
          <w:lang w:val="en"/>
        </w:rPr>
        <w:softHyphen/>
        <w:t>face reser</w:t>
      </w:r>
      <w:r w:rsidRPr="00F316B1">
        <w:rPr>
          <w:rFonts w:ascii="Times New Roman" w:hAnsi="Times New Roman"/>
          <w:color w:val="000000"/>
          <w:sz w:val="16"/>
          <w:lang w:val="en"/>
        </w:rPr>
        <w:softHyphen/>
        <w:t>voirs—is im</w:t>
      </w:r>
      <w:r w:rsidRPr="00F316B1">
        <w:rPr>
          <w:rFonts w:ascii="Times New Roman" w:hAnsi="Times New Roman"/>
          <w:color w:val="000000"/>
          <w:sz w:val="16"/>
          <w:lang w:val="en"/>
        </w:rPr>
        <w:softHyphen/>
        <w:t>por</w:t>
      </w:r>
      <w:r w:rsidRPr="00F316B1">
        <w:rPr>
          <w:rFonts w:ascii="Times New Roman" w:hAnsi="Times New Roman"/>
          <w:color w:val="000000"/>
          <w:sz w:val="16"/>
          <w:lang w:val="en"/>
        </w:rPr>
        <w:softHyphen/>
        <w:t>tant for glacial-​in</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glacial cli</w:t>
      </w:r>
      <w:r w:rsidRPr="00F316B1">
        <w:rPr>
          <w:rFonts w:ascii="Times New Roman" w:hAnsi="Times New Roman"/>
          <w:color w:val="000000"/>
          <w:sz w:val="16"/>
          <w:lang w:val="en"/>
        </w:rPr>
        <w:softHyphen/>
        <w:t xml:space="preserve">mate change, as a </w:t>
      </w:r>
      <w:r w:rsidRPr="00F316B1">
        <w:rPr>
          <w:rFonts w:ascii="Times New Roman" w:hAnsi="Times New Roman"/>
          <w:color w:val="000000"/>
          <w:u w:val="single"/>
          <w:lang w:val="en"/>
        </w:rPr>
        <w:t>cli</w:t>
      </w:r>
      <w:r w:rsidRPr="00F316B1">
        <w:rPr>
          <w:rFonts w:ascii="Times New Roman" w:hAnsi="Times New Roman"/>
          <w:color w:val="000000"/>
          <w:u w:val="single"/>
          <w:lang w:val="en"/>
        </w:rPr>
        <w:softHyphen/>
        <w:t>mate feed</w:t>
      </w:r>
      <w:r w:rsidRPr="00F316B1">
        <w:rPr>
          <w:rFonts w:ascii="Times New Roman" w:hAnsi="Times New Roman"/>
          <w:color w:val="000000"/>
          <w:u w:val="single"/>
          <w:lang w:val="en"/>
        </w:rPr>
        <w:softHyphen/>
        <w:t>back,</w:t>
      </w:r>
      <w:r w:rsidRPr="00F316B1">
        <w:rPr>
          <w:rFonts w:ascii="Times New Roman" w:hAnsi="Times New Roman"/>
          <w:color w:val="000000"/>
          <w:sz w:val="16"/>
          <w:lang w:val="en"/>
        </w:rPr>
        <w:t xml:space="preserve"> but it </w:t>
      </w:r>
      <w:r w:rsidRPr="00F316B1">
        <w:rPr>
          <w:rFonts w:ascii="Times New Roman" w:hAnsi="Times New Roman"/>
          <w:color w:val="000000"/>
          <w:u w:val="single"/>
          <w:lang w:val="en"/>
        </w:rPr>
        <w:t>al</w:t>
      </w:r>
      <w:r w:rsidRPr="00F316B1">
        <w:rPr>
          <w:rFonts w:ascii="Times New Roman" w:hAnsi="Times New Roman"/>
          <w:color w:val="000000"/>
          <w:u w:val="single"/>
          <w:lang w:val="en"/>
        </w:rPr>
        <w:softHyphen/>
        <w:t>ters at</w:t>
      </w:r>
      <w:r w:rsidRPr="00F316B1">
        <w:rPr>
          <w:rFonts w:ascii="Times New Roman" w:hAnsi="Times New Roman"/>
          <w:color w:val="000000"/>
          <w:u w:val="single"/>
          <w:lang w:val="en"/>
        </w:rPr>
        <w:softHyphen/>
        <w:t>mo</w:t>
      </w:r>
      <w:r w:rsidRPr="00F316B1">
        <w:rPr>
          <w:rFonts w:ascii="Times New Roman" w:hAnsi="Times New Roman"/>
          <w:color w:val="000000"/>
          <w:u w:val="single"/>
          <w:lang w:val="en"/>
        </w:rPr>
        <w:softHyphen/>
        <w:t>spher</w:t>
      </w:r>
      <w:r w:rsidRPr="00F316B1">
        <w:rPr>
          <w:rFonts w:ascii="Times New Roman" w:hAnsi="Times New Roman"/>
          <w:color w:val="000000"/>
          <w:u w:val="single"/>
          <w:lang w:val="en"/>
        </w:rPr>
        <w:softHyphen/>
        <w:t>ic car</w:t>
      </w:r>
      <w:r w:rsidRPr="00F316B1">
        <w:rPr>
          <w:rFonts w:ascii="Times New Roman" w:hAnsi="Times New Roman"/>
          <w:color w:val="000000"/>
          <w:u w:val="single"/>
          <w:lang w:val="en"/>
        </w:rPr>
        <w:softHyphen/>
        <w:t>bon diox</w:t>
      </w:r>
      <w:r w:rsidRPr="00F316B1">
        <w:rPr>
          <w:rFonts w:ascii="Times New Roman" w:hAnsi="Times New Roman"/>
          <w:color w:val="000000"/>
          <w:u w:val="single"/>
          <w:lang w:val="en"/>
        </w:rPr>
        <w:softHyphen/>
        <w:t>ide</w:t>
      </w:r>
      <w:r w:rsidRPr="00F316B1">
        <w:rPr>
          <w:rFonts w:ascii="Times New Roman" w:hAnsi="Times New Roman"/>
          <w:color w:val="000000"/>
          <w:sz w:val="16"/>
          <w:lang w:val="en"/>
        </w:rPr>
        <w:t xml:space="preserve"> </w:t>
      </w:r>
      <w:r w:rsidRPr="00F316B1">
        <w:rPr>
          <w:rFonts w:ascii="Times New Roman" w:hAnsi="Times New Roman"/>
          <w:color w:val="000000"/>
          <w:u w:val="single"/>
          <w:lang w:val="en"/>
        </w:rPr>
        <w:t>by on</w:t>
      </w:r>
      <w:r w:rsidRPr="00F316B1">
        <w:rPr>
          <w:rFonts w:ascii="Times New Roman" w:hAnsi="Times New Roman"/>
          <w:color w:val="000000"/>
          <w:u w:val="single"/>
          <w:lang w:val="en"/>
        </w:rPr>
        <w:softHyphen/>
        <w:t xml:space="preserve">ly about 100 ppm, </w:t>
      </w:r>
      <w:r w:rsidRPr="00F316B1">
        <w:rPr>
          <w:rFonts w:ascii="Times New Roman" w:hAnsi="Times New Roman"/>
          <w:color w:val="000000"/>
          <w:sz w:val="16"/>
          <w:lang w:val="en"/>
        </w:rPr>
        <w:t>not 1,000 ppm.</w:t>
      </w:r>
      <w:r w:rsidRPr="00F316B1">
        <w:rPr>
          <w:rFonts w:ascii="Times New Roman" w:hAnsi="Times New Roman"/>
          <w:color w:val="000000"/>
          <w:u w:val="single"/>
          <w:lang w:val="en"/>
        </w:rPr>
        <w:t xml:space="preserve"> </w:t>
      </w:r>
      <w:r w:rsidRPr="00F316B1">
        <w:rPr>
          <w:rFonts w:ascii="Times New Roman" w:hAnsi="Times New Roman"/>
          <w:color w:val="000000"/>
          <w:sz w:val="16"/>
          <w:lang w:val="en"/>
        </w:rPr>
        <w:t>The sol</w:t>
      </w:r>
      <w:r w:rsidRPr="00F316B1">
        <w:rPr>
          <w:rFonts w:ascii="Times New Roman" w:hAnsi="Times New Roman"/>
          <w:color w:val="000000"/>
          <w:sz w:val="16"/>
          <w:lang w:val="en"/>
        </w:rPr>
        <w:softHyphen/>
        <w:t>id Earth is both a source of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for the sur</w:t>
      </w:r>
      <w:r w:rsidRPr="00F316B1">
        <w:rPr>
          <w:rFonts w:ascii="Times New Roman" w:hAnsi="Times New Roman"/>
          <w:color w:val="000000"/>
          <w:sz w:val="16"/>
          <w:lang w:val="en"/>
        </w:rPr>
        <w:softHyphen/>
        <w:t>face reser</w:t>
      </w:r>
      <w:r w:rsidRPr="00F316B1">
        <w:rPr>
          <w:rFonts w:ascii="Times New Roman" w:hAnsi="Times New Roman"/>
          <w:color w:val="000000"/>
          <w:sz w:val="16"/>
          <w:lang w:val="en"/>
        </w:rPr>
        <w:softHyphen/>
        <w:t>voirs and a sink. The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source oc</w:t>
      </w:r>
      <w:r w:rsidRPr="00F316B1">
        <w:rPr>
          <w:rFonts w:ascii="Times New Roman" w:hAnsi="Times New Roman"/>
          <w:color w:val="000000"/>
          <w:sz w:val="16"/>
          <w:lang w:val="en"/>
        </w:rPr>
        <w:softHyphen/>
        <w:t>curs at the edge of mov</w:t>
      </w:r>
      <w:r w:rsidRPr="00F316B1">
        <w:rPr>
          <w:rFonts w:ascii="Times New Roman" w:hAnsi="Times New Roman"/>
          <w:color w:val="000000"/>
          <w:sz w:val="16"/>
          <w:lang w:val="en"/>
        </w:rPr>
        <w:softHyphen/>
        <w:t>ing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plates that “</w:t>
      </w:r>
      <w:proofErr w:type="spellStart"/>
      <w:r w:rsidRPr="00F316B1">
        <w:rPr>
          <w:rFonts w:ascii="Times New Roman" w:hAnsi="Times New Roman"/>
          <w:color w:val="000000"/>
          <w:sz w:val="16"/>
          <w:lang w:val="en"/>
        </w:rPr>
        <w:t>subduct</w:t>
      </w:r>
      <w:proofErr w:type="spellEnd"/>
      <w:r w:rsidRPr="00F316B1">
        <w:rPr>
          <w:rFonts w:ascii="Times New Roman" w:hAnsi="Times New Roman"/>
          <w:color w:val="000000"/>
          <w:sz w:val="16"/>
          <w:lang w:val="en"/>
        </w:rPr>
        <w:t>” ocean crust. What does that mean?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nents are com</w:t>
      </w:r>
      <w:r w:rsidRPr="00F316B1">
        <w:rPr>
          <w:rFonts w:ascii="Times New Roman" w:hAnsi="Times New Roman"/>
          <w:color w:val="000000"/>
          <w:sz w:val="16"/>
          <w:lang w:val="en"/>
        </w:rPr>
        <w:softHyphen/>
        <w:t>posed of rel</w:t>
      </w:r>
      <w:r w:rsidRPr="00F316B1">
        <w:rPr>
          <w:rFonts w:ascii="Times New Roman" w:hAnsi="Times New Roman"/>
          <w:color w:val="000000"/>
          <w:sz w:val="16"/>
          <w:lang w:val="en"/>
        </w:rPr>
        <w:softHyphen/>
        <w:t>ative</w:t>
      </w:r>
      <w:r w:rsidRPr="00F316B1">
        <w:rPr>
          <w:rFonts w:ascii="Times New Roman" w:hAnsi="Times New Roman"/>
          <w:color w:val="000000"/>
          <w:sz w:val="16"/>
          <w:lang w:val="en"/>
        </w:rPr>
        <w:softHyphen/>
        <w:t>ly light ma</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typ</w:t>
      </w:r>
      <w:r w:rsidRPr="00F316B1">
        <w:rPr>
          <w:rFonts w:ascii="Times New Roman" w:hAnsi="Times New Roman"/>
          <w:color w:val="000000"/>
          <w:sz w:val="16"/>
          <w:lang w:val="en"/>
        </w:rPr>
        <w:softHyphen/>
        <w:t>ical</w:t>
      </w:r>
      <w:r w:rsidRPr="00F316B1">
        <w:rPr>
          <w:rFonts w:ascii="Times New Roman" w:hAnsi="Times New Roman"/>
          <w:color w:val="000000"/>
          <w:sz w:val="16"/>
          <w:lang w:val="en"/>
        </w:rPr>
        <w:softHyphen/>
        <w:t>ly gran</w:t>
      </w:r>
      <w:r w:rsidRPr="00F316B1">
        <w:rPr>
          <w:rFonts w:ascii="Times New Roman" w:hAnsi="Times New Roman"/>
          <w:color w:val="000000"/>
          <w:sz w:val="16"/>
          <w:lang w:val="en"/>
        </w:rPr>
        <w:softHyphen/>
        <w:t>ite. Ocean crust, that is, the sol</w:t>
      </w:r>
      <w:r w:rsidRPr="00F316B1">
        <w:rPr>
          <w:rFonts w:ascii="Times New Roman" w:hAnsi="Times New Roman"/>
          <w:color w:val="000000"/>
          <w:sz w:val="16"/>
          <w:lang w:val="en"/>
        </w:rPr>
        <w:softHyphen/>
        <w:t>id Earth be</w:t>
      </w:r>
      <w:r w:rsidRPr="00F316B1">
        <w:rPr>
          <w:rFonts w:ascii="Times New Roman" w:hAnsi="Times New Roman"/>
          <w:color w:val="000000"/>
          <w:sz w:val="16"/>
          <w:lang w:val="en"/>
        </w:rPr>
        <w:softHyphen/>
        <w:t>neath the ocean wa</w:t>
      </w:r>
      <w:r w:rsidRPr="00F316B1">
        <w:rPr>
          <w:rFonts w:ascii="Times New Roman" w:hAnsi="Times New Roman"/>
          <w:color w:val="000000"/>
          <w:sz w:val="16"/>
          <w:lang w:val="en"/>
        </w:rPr>
        <w:softHyphen/>
        <w:t>ter, is heav</w:t>
      </w:r>
      <w:r w:rsidRPr="00F316B1">
        <w:rPr>
          <w:rFonts w:ascii="Times New Roman" w:hAnsi="Times New Roman"/>
          <w:color w:val="000000"/>
          <w:sz w:val="16"/>
          <w:lang w:val="en"/>
        </w:rPr>
        <w:softHyphen/>
        <w:t>ier rock, typ</w:t>
      </w:r>
      <w:r w:rsidRPr="00F316B1">
        <w:rPr>
          <w:rFonts w:ascii="Times New Roman" w:hAnsi="Times New Roman"/>
          <w:color w:val="000000"/>
          <w:sz w:val="16"/>
          <w:lang w:val="en"/>
        </w:rPr>
        <w:softHyphen/>
        <w:t>ical</w:t>
      </w:r>
      <w:r w:rsidRPr="00F316B1">
        <w:rPr>
          <w:rFonts w:ascii="Times New Roman" w:hAnsi="Times New Roman"/>
          <w:color w:val="000000"/>
          <w:sz w:val="16"/>
          <w:lang w:val="en"/>
        </w:rPr>
        <w:softHyphen/>
        <w:t>ly basalt. Both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nents and ocean crust are lighter than ma</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at greater depths, and they are slight</w:t>
      </w:r>
      <w:r w:rsidRPr="00F316B1">
        <w:rPr>
          <w:rFonts w:ascii="Times New Roman" w:hAnsi="Times New Roman"/>
          <w:color w:val="000000"/>
          <w:sz w:val="16"/>
          <w:lang w:val="en"/>
        </w:rPr>
        <w:softHyphen/>
        <w:t>ly mo</w:t>
      </w:r>
      <w:r w:rsidRPr="00F316B1">
        <w:rPr>
          <w:rFonts w:ascii="Times New Roman" w:hAnsi="Times New Roman"/>
          <w:color w:val="000000"/>
          <w:sz w:val="16"/>
          <w:lang w:val="en"/>
        </w:rPr>
        <w:softHyphen/>
        <w:t>bile be</w:t>
      </w:r>
      <w:r w:rsidRPr="00F316B1">
        <w:rPr>
          <w:rFonts w:ascii="Times New Roman" w:hAnsi="Times New Roman"/>
          <w:color w:val="000000"/>
          <w:sz w:val="16"/>
          <w:lang w:val="en"/>
        </w:rPr>
        <w:softHyphen/>
        <w:t>cause of con</w:t>
      </w:r>
      <w:r w:rsidRPr="00F316B1">
        <w:rPr>
          <w:rFonts w:ascii="Times New Roman" w:hAnsi="Times New Roman"/>
          <w:color w:val="000000"/>
          <w:sz w:val="16"/>
          <w:lang w:val="en"/>
        </w:rPr>
        <w:softHyphen/>
        <w:t>vec</w:t>
      </w:r>
      <w:r w:rsidRPr="00F316B1">
        <w:rPr>
          <w:rFonts w:ascii="Times New Roman" w:hAnsi="Times New Roman"/>
          <w:color w:val="000000"/>
          <w:sz w:val="16"/>
          <w:lang w:val="en"/>
        </w:rPr>
        <w:softHyphen/>
        <w:t>tion deep</w:t>
      </w:r>
      <w:r w:rsidRPr="00F316B1">
        <w:rPr>
          <w:rFonts w:ascii="Times New Roman" w:hAnsi="Times New Roman"/>
          <w:color w:val="000000"/>
          <w:sz w:val="16"/>
          <w:lang w:val="en"/>
        </w:rPr>
        <w:softHyphen/>
        <w:t>er in the Earth. The en</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gy that drives move</w:t>
      </w:r>
      <w:r w:rsidRPr="00F316B1">
        <w:rPr>
          <w:rFonts w:ascii="Times New Roman" w:hAnsi="Times New Roman"/>
          <w:color w:val="000000"/>
          <w:sz w:val="16"/>
          <w:lang w:val="en"/>
        </w:rPr>
        <w:softHyphen/>
        <w:t>ment of the sur</w:t>
      </w:r>
      <w:r w:rsidRPr="00F316B1">
        <w:rPr>
          <w:rFonts w:ascii="Times New Roman" w:hAnsi="Times New Roman"/>
          <w:color w:val="000000"/>
          <w:sz w:val="16"/>
          <w:lang w:val="en"/>
        </w:rPr>
        <w:softHyphen/>
        <w:t>face crust comes from the small amount of heat re</w:t>
      </w:r>
      <w:r w:rsidRPr="00F316B1">
        <w:rPr>
          <w:rFonts w:ascii="Times New Roman" w:hAnsi="Times New Roman"/>
          <w:color w:val="000000"/>
          <w:sz w:val="16"/>
          <w:lang w:val="en"/>
        </w:rPr>
        <w:softHyphen/>
        <w:t>leased by ra</w:t>
      </w:r>
      <w:r w:rsidRPr="00F316B1">
        <w:rPr>
          <w:rFonts w:ascii="Times New Roman" w:hAnsi="Times New Roman"/>
          <w:color w:val="000000"/>
          <w:sz w:val="16"/>
          <w:lang w:val="en"/>
        </w:rPr>
        <w:softHyphen/>
        <w:t>dioac</w:t>
      </w:r>
      <w:r w:rsidRPr="00F316B1">
        <w:rPr>
          <w:rFonts w:ascii="Times New Roman" w:hAnsi="Times New Roman"/>
          <w:color w:val="000000"/>
          <w:sz w:val="16"/>
          <w:lang w:val="en"/>
        </w:rPr>
        <w:softHyphen/>
        <w:t>tive el</w:t>
      </w:r>
      <w:r w:rsidRPr="00F316B1">
        <w:rPr>
          <w:rFonts w:ascii="Times New Roman" w:hAnsi="Times New Roman"/>
          <w:color w:val="000000"/>
          <w:sz w:val="16"/>
          <w:lang w:val="en"/>
        </w:rPr>
        <w:softHyphen/>
        <w:t>ements in Earth’s in</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or. As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nents move, com</w:t>
      </w:r>
      <w:r w:rsidRPr="00F316B1">
        <w:rPr>
          <w:rFonts w:ascii="Times New Roman" w:hAnsi="Times New Roman"/>
          <w:color w:val="000000"/>
          <w:sz w:val="16"/>
          <w:lang w:val="en"/>
        </w:rPr>
        <w:softHyphen/>
        <w:t>mon</w:t>
      </w:r>
      <w:r w:rsidRPr="00F316B1">
        <w:rPr>
          <w:rFonts w:ascii="Times New Roman" w:hAnsi="Times New Roman"/>
          <w:color w:val="000000"/>
          <w:sz w:val="16"/>
          <w:lang w:val="en"/>
        </w:rPr>
        <w:softHyphen/>
        <w:t>ly at a rate of sev</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cen</w:t>
      </w:r>
      <w:r w:rsidRPr="00F316B1">
        <w:rPr>
          <w:rFonts w:ascii="Times New Roman" w:hAnsi="Times New Roman"/>
          <w:color w:val="000000"/>
          <w:sz w:val="16"/>
          <w:lang w:val="en"/>
        </w:rPr>
        <w:softHyphen/>
        <w:t>time</w:t>
      </w:r>
      <w:r w:rsidRPr="00F316B1">
        <w:rPr>
          <w:rFonts w:ascii="Times New Roman" w:hAnsi="Times New Roman"/>
          <w:color w:val="000000"/>
          <w:sz w:val="16"/>
          <w:lang w:val="en"/>
        </w:rPr>
        <w:softHyphen/>
        <w:t>ters per year (an inch or two), they can ride over ocean crust. In</w:t>
      </w:r>
      <w:r w:rsidRPr="00F316B1">
        <w:rPr>
          <w:rFonts w:ascii="Times New Roman" w:hAnsi="Times New Roman"/>
          <w:color w:val="000000"/>
          <w:sz w:val="16"/>
          <w:lang w:val="en"/>
        </w:rPr>
        <w:softHyphen/>
        <w:t>tense heat and pres</w:t>
      </w:r>
      <w:r w:rsidRPr="00F316B1">
        <w:rPr>
          <w:rFonts w:ascii="Times New Roman" w:hAnsi="Times New Roman"/>
          <w:color w:val="000000"/>
          <w:sz w:val="16"/>
          <w:lang w:val="en"/>
        </w:rPr>
        <w:softHyphen/>
        <w:t>sure due to the over</w:t>
      </w:r>
      <w:r w:rsidRPr="00F316B1">
        <w:rPr>
          <w:rFonts w:ascii="Times New Roman" w:hAnsi="Times New Roman"/>
          <w:color w:val="000000"/>
          <w:sz w:val="16"/>
          <w:lang w:val="en"/>
        </w:rPr>
        <w:softHyphen/>
        <w:t>rid</w:t>
      </w:r>
      <w:r w:rsidRPr="00F316B1">
        <w:rPr>
          <w:rFonts w:ascii="Times New Roman" w:hAnsi="Times New Roman"/>
          <w:color w:val="000000"/>
          <w:sz w:val="16"/>
          <w:lang w:val="en"/>
        </w:rPr>
        <w:softHyphen/>
        <w:t>ing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nent cause melt</w:t>
      </w:r>
      <w:r w:rsidRPr="00F316B1">
        <w:rPr>
          <w:rFonts w:ascii="Times New Roman" w:hAnsi="Times New Roman"/>
          <w:color w:val="000000"/>
          <w:sz w:val="16"/>
          <w:lang w:val="en"/>
        </w:rPr>
        <w:softHyphen/>
        <w:t>ing and meta</w:t>
      </w:r>
      <w:r w:rsidRPr="00F316B1">
        <w:rPr>
          <w:rFonts w:ascii="Times New Roman" w:hAnsi="Times New Roman"/>
          <w:color w:val="000000"/>
          <w:sz w:val="16"/>
          <w:lang w:val="en"/>
        </w:rPr>
        <w:softHyphen/>
        <w:t>mor</w:t>
      </w:r>
      <w:r w:rsidRPr="00F316B1">
        <w:rPr>
          <w:rFonts w:ascii="Times New Roman" w:hAnsi="Times New Roman"/>
          <w:color w:val="000000"/>
          <w:sz w:val="16"/>
          <w:lang w:val="en"/>
        </w:rPr>
        <w:softHyphen/>
        <w:t>phism of the ocean crust, pro</w:t>
      </w:r>
      <w:r w:rsidRPr="00F316B1">
        <w:rPr>
          <w:rFonts w:ascii="Times New Roman" w:hAnsi="Times New Roman"/>
          <w:color w:val="000000"/>
          <w:sz w:val="16"/>
          <w:lang w:val="en"/>
        </w:rPr>
        <w:softHyphen/>
        <w:t>duc</w:t>
      </w:r>
      <w:r w:rsidRPr="00F316B1">
        <w:rPr>
          <w:rFonts w:ascii="Times New Roman" w:hAnsi="Times New Roman"/>
          <w:color w:val="000000"/>
          <w:sz w:val="16"/>
          <w:lang w:val="en"/>
        </w:rPr>
        <w:softHyphen/>
        <w:t>ing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and methane from cal</w:t>
      </w:r>
      <w:r w:rsidRPr="00F316B1">
        <w:rPr>
          <w:rFonts w:ascii="Times New Roman" w:hAnsi="Times New Roman"/>
          <w:color w:val="000000"/>
          <w:sz w:val="16"/>
          <w:lang w:val="en"/>
        </w:rPr>
        <w:softHyphen/>
        <w:t>ci</w:t>
      </w:r>
      <w:r w:rsidRPr="00F316B1">
        <w:rPr>
          <w:rFonts w:ascii="Times New Roman" w:hAnsi="Times New Roman"/>
          <w:color w:val="000000"/>
          <w:sz w:val="16"/>
          <w:lang w:val="en"/>
        </w:rPr>
        <w:softHyphen/>
        <w:t>um car</w:t>
      </w:r>
      <w:r w:rsidRPr="00F316B1">
        <w:rPr>
          <w:rFonts w:ascii="Times New Roman" w:hAnsi="Times New Roman"/>
          <w:color w:val="000000"/>
          <w:sz w:val="16"/>
          <w:lang w:val="en"/>
        </w:rPr>
        <w:softHyphen/>
        <w:t>bon</w:t>
      </w:r>
      <w:r w:rsidRPr="00F316B1">
        <w:rPr>
          <w:rFonts w:ascii="Times New Roman" w:hAnsi="Times New Roman"/>
          <w:color w:val="000000"/>
          <w:sz w:val="16"/>
          <w:lang w:val="en"/>
        </w:rPr>
        <w:softHyphen/>
        <w:t>ate and or</w:t>
      </w:r>
      <w:r w:rsidRPr="00F316B1">
        <w:rPr>
          <w:rFonts w:ascii="Times New Roman" w:hAnsi="Times New Roman"/>
          <w:color w:val="000000"/>
          <w:sz w:val="16"/>
          <w:lang w:val="en"/>
        </w:rPr>
        <w:softHyphen/>
        <w:t>gan</w:t>
      </w:r>
      <w:r w:rsidRPr="00F316B1">
        <w:rPr>
          <w:rFonts w:ascii="Times New Roman" w:hAnsi="Times New Roman"/>
          <w:color w:val="000000"/>
          <w:sz w:val="16"/>
          <w:lang w:val="en"/>
        </w:rPr>
        <w:softHyphen/>
        <w:t>ic sed</w:t>
      </w:r>
      <w:r w:rsidRPr="00F316B1">
        <w:rPr>
          <w:rFonts w:ascii="Times New Roman" w:hAnsi="Times New Roman"/>
          <w:color w:val="000000"/>
          <w:sz w:val="16"/>
          <w:lang w:val="en"/>
        </w:rPr>
        <w:softHyphen/>
        <w:t>iments on the ocean floor. The gas</w:t>
      </w:r>
      <w:r w:rsidRPr="00F316B1">
        <w:rPr>
          <w:rFonts w:ascii="Times New Roman" w:hAnsi="Times New Roman"/>
          <w:color w:val="000000"/>
          <w:sz w:val="16"/>
          <w:lang w:val="en"/>
        </w:rPr>
        <w:softHyphen/>
        <w:t>es come to the sur</w:t>
      </w:r>
      <w:r w:rsidRPr="00F316B1">
        <w:rPr>
          <w:rFonts w:ascii="Times New Roman" w:hAnsi="Times New Roman"/>
          <w:color w:val="000000"/>
          <w:sz w:val="16"/>
          <w:lang w:val="en"/>
        </w:rPr>
        <w:softHyphen/>
        <w:t>face in vol</w:t>
      </w:r>
      <w:r w:rsidRPr="00F316B1">
        <w:rPr>
          <w:rFonts w:ascii="Times New Roman" w:hAnsi="Times New Roman"/>
          <w:color w:val="000000"/>
          <w:sz w:val="16"/>
          <w:lang w:val="en"/>
        </w:rPr>
        <w:softHyphen/>
        <w:t>canic erup</w:t>
      </w:r>
      <w:r w:rsidRPr="00F316B1">
        <w:rPr>
          <w:rFonts w:ascii="Times New Roman" w:hAnsi="Times New Roman"/>
          <w:color w:val="000000"/>
          <w:sz w:val="16"/>
          <w:lang w:val="en"/>
        </w:rPr>
        <w:softHyphen/>
        <w:t>tions and at seltzer springs and gas vents. This is the main source of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from the sol</w:t>
      </w:r>
      <w:r w:rsidRPr="00F316B1">
        <w:rPr>
          <w:rFonts w:ascii="Times New Roman" w:hAnsi="Times New Roman"/>
          <w:color w:val="000000"/>
          <w:sz w:val="16"/>
          <w:lang w:val="en"/>
        </w:rPr>
        <w:softHyphen/>
        <w:t>id Earth to sur</w:t>
      </w:r>
      <w:r w:rsidRPr="00F316B1">
        <w:rPr>
          <w:rFonts w:ascii="Times New Roman" w:hAnsi="Times New Roman"/>
          <w:color w:val="000000"/>
          <w:sz w:val="16"/>
          <w:lang w:val="en"/>
        </w:rPr>
        <w:softHyphen/>
        <w:t>face reser</w:t>
      </w:r>
      <w:r w:rsidRPr="00F316B1">
        <w:rPr>
          <w:rFonts w:ascii="Times New Roman" w:hAnsi="Times New Roman"/>
          <w:color w:val="000000"/>
          <w:sz w:val="16"/>
          <w:lang w:val="en"/>
        </w:rPr>
        <w:softHyphen/>
        <w:t>voirs. The main car</w:t>
      </w:r>
      <w:r w:rsidRPr="00F316B1">
        <w:rPr>
          <w:rFonts w:ascii="Times New Roman" w:hAnsi="Times New Roman"/>
          <w:color w:val="000000"/>
          <w:sz w:val="16"/>
          <w:lang w:val="en"/>
        </w:rPr>
        <w:softHyphen/>
        <w:t>bon sink—that is, the re</w:t>
      </w:r>
      <w:r w:rsidRPr="00F316B1">
        <w:rPr>
          <w:rFonts w:ascii="Times New Roman" w:hAnsi="Times New Roman"/>
          <w:color w:val="000000"/>
          <w:sz w:val="16"/>
          <w:lang w:val="en"/>
        </w:rPr>
        <w:softHyphen/>
        <w:t>turn flow of car</w:t>
      </w:r>
      <w:r w:rsidRPr="00F316B1">
        <w:rPr>
          <w:rFonts w:ascii="Times New Roman" w:hAnsi="Times New Roman"/>
          <w:color w:val="000000"/>
          <w:sz w:val="16"/>
          <w:lang w:val="en"/>
        </w:rPr>
        <w:softHyphen/>
        <w:t>bon to the sol</w:t>
      </w:r>
      <w:r w:rsidRPr="00F316B1">
        <w:rPr>
          <w:rFonts w:ascii="Times New Roman" w:hAnsi="Times New Roman"/>
          <w:color w:val="000000"/>
          <w:sz w:val="16"/>
          <w:lang w:val="en"/>
        </w:rPr>
        <w:softHyphen/>
        <w:t>id Earth—oc</w:t>
      </w:r>
      <w:r w:rsidRPr="00F316B1">
        <w:rPr>
          <w:rFonts w:ascii="Times New Roman" w:hAnsi="Times New Roman"/>
          <w:color w:val="000000"/>
          <w:sz w:val="16"/>
          <w:lang w:val="en"/>
        </w:rPr>
        <w:softHyphen/>
        <w:t>curs via the weath</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ing of rocks. Chem</w:t>
      </w:r>
      <w:r w:rsidRPr="00F316B1">
        <w:rPr>
          <w:rFonts w:ascii="Times New Roman" w:hAnsi="Times New Roman"/>
          <w:color w:val="000000"/>
          <w:sz w:val="16"/>
          <w:lang w:val="en"/>
        </w:rPr>
        <w:softHyphen/>
        <w:t>ical re</w:t>
      </w:r>
      <w:r w:rsidRPr="00F316B1">
        <w:rPr>
          <w:rFonts w:ascii="Times New Roman" w:hAnsi="Times New Roman"/>
          <w:color w:val="000000"/>
          <w:sz w:val="16"/>
          <w:lang w:val="en"/>
        </w:rPr>
        <w:softHyphen/>
        <w:t>ac</w:t>
      </w:r>
      <w:r w:rsidRPr="00F316B1">
        <w:rPr>
          <w:rFonts w:ascii="Times New Roman" w:hAnsi="Times New Roman"/>
          <w:color w:val="000000"/>
          <w:sz w:val="16"/>
          <w:lang w:val="en"/>
        </w:rPr>
        <w:softHyphen/>
        <w:t>tions com</w:t>
      </w:r>
      <w:r w:rsidRPr="00F316B1">
        <w:rPr>
          <w:rFonts w:ascii="Times New Roman" w:hAnsi="Times New Roman"/>
          <w:color w:val="000000"/>
          <w:sz w:val="16"/>
          <w:lang w:val="en"/>
        </w:rPr>
        <w:softHyphen/>
        <w:t>bine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and min</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als, with the in</w:t>
      </w:r>
      <w:r w:rsidRPr="00F316B1">
        <w:rPr>
          <w:rFonts w:ascii="Times New Roman" w:hAnsi="Times New Roman"/>
          <w:color w:val="000000"/>
          <w:sz w:val="16"/>
          <w:lang w:val="en"/>
        </w:rPr>
        <w:softHyphen/>
        <w:t>gre</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ents be</w:t>
      </w:r>
      <w:r w:rsidRPr="00F316B1">
        <w:rPr>
          <w:rFonts w:ascii="Times New Roman" w:hAnsi="Times New Roman"/>
          <w:color w:val="000000"/>
          <w:sz w:val="16"/>
          <w:lang w:val="en"/>
        </w:rPr>
        <w:softHyphen/>
        <w:t>ing car</w:t>
      </w:r>
      <w:r w:rsidRPr="00F316B1">
        <w:rPr>
          <w:rFonts w:ascii="Times New Roman" w:hAnsi="Times New Roman"/>
          <w:color w:val="000000"/>
          <w:sz w:val="16"/>
          <w:lang w:val="en"/>
        </w:rPr>
        <w:softHyphen/>
        <w:t>ried by streams and rivers to the ocean and pre</w:t>
      </w:r>
      <w:r w:rsidRPr="00F316B1">
        <w:rPr>
          <w:rFonts w:ascii="Times New Roman" w:hAnsi="Times New Roman"/>
          <w:color w:val="000000"/>
          <w:sz w:val="16"/>
          <w:lang w:val="en"/>
        </w:rPr>
        <w:softHyphen/>
        <w:t>cip</w:t>
      </w:r>
      <w:r w:rsidRPr="00F316B1">
        <w:rPr>
          <w:rFonts w:ascii="Times New Roman" w:hAnsi="Times New Roman"/>
          <w:color w:val="000000"/>
          <w:sz w:val="16"/>
          <w:lang w:val="en"/>
        </w:rPr>
        <w:softHyphen/>
        <w:t>itat</w:t>
      </w:r>
      <w:r w:rsidRPr="00F316B1">
        <w:rPr>
          <w:rFonts w:ascii="Times New Roman" w:hAnsi="Times New Roman"/>
          <w:color w:val="000000"/>
          <w:sz w:val="16"/>
          <w:lang w:val="en"/>
        </w:rPr>
        <w:softHyphen/>
        <w:t>ed to the ocean floor as car</w:t>
      </w:r>
      <w:r w:rsidRPr="00F316B1">
        <w:rPr>
          <w:rFonts w:ascii="Times New Roman" w:hAnsi="Times New Roman"/>
          <w:color w:val="000000"/>
          <w:sz w:val="16"/>
          <w:lang w:val="en"/>
        </w:rPr>
        <w:softHyphen/>
        <w:t>bon</w:t>
      </w:r>
      <w:r w:rsidRPr="00F316B1">
        <w:rPr>
          <w:rFonts w:ascii="Times New Roman" w:hAnsi="Times New Roman"/>
          <w:color w:val="000000"/>
          <w:sz w:val="16"/>
          <w:lang w:val="en"/>
        </w:rPr>
        <w:softHyphen/>
        <w:t>ate sed</w:t>
      </w:r>
      <w:r w:rsidRPr="00F316B1">
        <w:rPr>
          <w:rFonts w:ascii="Times New Roman" w:hAnsi="Times New Roman"/>
          <w:color w:val="000000"/>
          <w:sz w:val="16"/>
          <w:lang w:val="en"/>
        </w:rPr>
        <w:softHyphen/>
        <w:t>iments. A small</w:t>
      </w:r>
      <w:r w:rsidRPr="00F316B1">
        <w:rPr>
          <w:rFonts w:ascii="Times New Roman" w:hAnsi="Times New Roman"/>
          <w:color w:val="000000"/>
          <w:sz w:val="16"/>
          <w:lang w:val="en"/>
        </w:rPr>
        <w:softHyphen/>
        <w:t>er, but still im</w:t>
      </w:r>
      <w:r w:rsidRPr="00F316B1">
        <w:rPr>
          <w:rFonts w:ascii="Times New Roman" w:hAnsi="Times New Roman"/>
          <w:color w:val="000000"/>
          <w:sz w:val="16"/>
          <w:lang w:val="en"/>
        </w:rPr>
        <w:softHyphen/>
        <w:t>por</w:t>
      </w:r>
      <w:r w:rsidRPr="00F316B1">
        <w:rPr>
          <w:rFonts w:ascii="Times New Roman" w:hAnsi="Times New Roman"/>
          <w:color w:val="000000"/>
          <w:sz w:val="16"/>
          <w:lang w:val="en"/>
        </w:rPr>
        <w:softHyphen/>
        <w:t>tant, car</w:t>
      </w:r>
      <w:r w:rsidRPr="00F316B1">
        <w:rPr>
          <w:rFonts w:ascii="Times New Roman" w:hAnsi="Times New Roman"/>
          <w:color w:val="000000"/>
          <w:sz w:val="16"/>
          <w:lang w:val="en"/>
        </w:rPr>
        <w:softHyphen/>
        <w:t>bon sink is the sed</w:t>
      </w:r>
      <w:r w:rsidRPr="00F316B1">
        <w:rPr>
          <w:rFonts w:ascii="Times New Roman" w:hAnsi="Times New Roman"/>
          <w:color w:val="000000"/>
          <w:sz w:val="16"/>
          <w:lang w:val="en"/>
        </w:rPr>
        <w:softHyphen/>
        <w:t>imen</w:t>
      </w:r>
      <w:r w:rsidRPr="00F316B1">
        <w:rPr>
          <w:rFonts w:ascii="Times New Roman" w:hAnsi="Times New Roman"/>
          <w:color w:val="000000"/>
          <w:sz w:val="16"/>
          <w:lang w:val="en"/>
        </w:rPr>
        <w:softHyphen/>
        <w:t>ta</w:t>
      </w:r>
      <w:r w:rsidRPr="00F316B1">
        <w:rPr>
          <w:rFonts w:ascii="Times New Roman" w:hAnsi="Times New Roman"/>
          <w:color w:val="000000"/>
          <w:sz w:val="16"/>
          <w:lang w:val="en"/>
        </w:rPr>
        <w:softHyphen/>
        <w:t>tion of or</w:t>
      </w:r>
      <w:r w:rsidRPr="00F316B1">
        <w:rPr>
          <w:rFonts w:ascii="Times New Roman" w:hAnsi="Times New Roman"/>
          <w:color w:val="000000"/>
          <w:sz w:val="16"/>
          <w:lang w:val="en"/>
        </w:rPr>
        <w:softHyphen/>
        <w:t>gan</w:t>
      </w:r>
      <w:r w:rsidRPr="00F316B1">
        <w:rPr>
          <w:rFonts w:ascii="Times New Roman" w:hAnsi="Times New Roman"/>
          <w:color w:val="000000"/>
          <w:sz w:val="16"/>
          <w:lang w:val="en"/>
        </w:rPr>
        <w:softHyphen/>
        <w:t>ic ma</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in the ocean, lakes, and bogs. Some of this or</w:t>
      </w:r>
      <w:r w:rsidRPr="00F316B1">
        <w:rPr>
          <w:rFonts w:ascii="Times New Roman" w:hAnsi="Times New Roman"/>
          <w:color w:val="000000"/>
          <w:sz w:val="16"/>
          <w:lang w:val="en"/>
        </w:rPr>
        <w:softHyphen/>
        <w:t>gan</w:t>
      </w:r>
      <w:r w:rsidRPr="00F316B1">
        <w:rPr>
          <w:rFonts w:ascii="Times New Roman" w:hAnsi="Times New Roman"/>
          <w:color w:val="000000"/>
          <w:sz w:val="16"/>
          <w:lang w:val="en"/>
        </w:rPr>
        <w:softHyphen/>
        <w:t>ic ma</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even</w:t>
      </w:r>
      <w:r w:rsidRPr="00F316B1">
        <w:rPr>
          <w:rFonts w:ascii="Times New Roman" w:hAnsi="Times New Roman"/>
          <w:color w:val="000000"/>
          <w:sz w:val="16"/>
          <w:lang w:val="en"/>
        </w:rPr>
        <w:softHyphen/>
        <w:t>tu</w:t>
      </w:r>
      <w:r w:rsidRPr="00F316B1">
        <w:rPr>
          <w:rFonts w:ascii="Times New Roman" w:hAnsi="Times New Roman"/>
          <w:color w:val="000000"/>
          <w:sz w:val="16"/>
          <w:lang w:val="en"/>
        </w:rPr>
        <w:softHyphen/>
        <w:t>al</w:t>
      </w:r>
      <w:r w:rsidRPr="00F316B1">
        <w:rPr>
          <w:rFonts w:ascii="Times New Roman" w:hAnsi="Times New Roman"/>
          <w:color w:val="000000"/>
          <w:sz w:val="16"/>
          <w:lang w:val="en"/>
        </w:rPr>
        <w:softHyphen/>
        <w:t>ly forms fos</w:t>
      </w:r>
      <w:r w:rsidRPr="00F316B1">
        <w:rPr>
          <w:rFonts w:ascii="Times New Roman" w:hAnsi="Times New Roman"/>
          <w:color w:val="000000"/>
          <w:sz w:val="16"/>
          <w:lang w:val="en"/>
        </w:rPr>
        <w:softHyphen/>
        <w:t>sil fu</w:t>
      </w:r>
      <w:r w:rsidRPr="00F316B1">
        <w:rPr>
          <w:rFonts w:ascii="Times New Roman" w:hAnsi="Times New Roman"/>
          <w:color w:val="000000"/>
          <w:sz w:val="16"/>
          <w:lang w:val="en"/>
        </w:rPr>
        <w:softHyphen/>
        <w:t>els and methane hy</w:t>
      </w:r>
      <w:r w:rsidRPr="00F316B1">
        <w:rPr>
          <w:rFonts w:ascii="Times New Roman" w:hAnsi="Times New Roman"/>
          <w:color w:val="000000"/>
          <w:sz w:val="16"/>
          <w:lang w:val="en"/>
        </w:rPr>
        <w:softHyphen/>
        <w:t>drates. A key point is that the sol</w:t>
      </w:r>
      <w:r w:rsidRPr="00F316B1">
        <w:rPr>
          <w:rFonts w:ascii="Times New Roman" w:hAnsi="Times New Roman"/>
          <w:color w:val="000000"/>
          <w:sz w:val="16"/>
          <w:lang w:val="en"/>
        </w:rPr>
        <w:softHyphen/>
        <w:t>id Earth source and the sol</w:t>
      </w:r>
      <w:r w:rsidRPr="00F316B1">
        <w:rPr>
          <w:rFonts w:ascii="Times New Roman" w:hAnsi="Times New Roman"/>
          <w:color w:val="000000"/>
          <w:sz w:val="16"/>
          <w:lang w:val="en"/>
        </w:rPr>
        <w:softHyphen/>
        <w:t>id Earth sink of car</w:t>
      </w:r>
      <w:r w:rsidRPr="00F316B1">
        <w:rPr>
          <w:rFonts w:ascii="Times New Roman" w:hAnsi="Times New Roman"/>
          <w:color w:val="000000"/>
          <w:sz w:val="16"/>
          <w:lang w:val="en"/>
        </w:rPr>
        <w:softHyphen/>
        <w:t>bon are not in gen</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equal at a giv</w:t>
      </w:r>
      <w:r w:rsidRPr="00F316B1">
        <w:rPr>
          <w:rFonts w:ascii="Times New Roman" w:hAnsi="Times New Roman"/>
          <w:color w:val="000000"/>
          <w:sz w:val="16"/>
          <w:lang w:val="en"/>
        </w:rPr>
        <w:softHyphen/>
        <w:t>en time. The im</w:t>
      </w:r>
      <w:r w:rsidRPr="00F316B1">
        <w:rPr>
          <w:rFonts w:ascii="Times New Roman" w:hAnsi="Times New Roman"/>
          <w:color w:val="000000"/>
          <w:sz w:val="16"/>
          <w:lang w:val="en"/>
        </w:rPr>
        <w:softHyphen/>
        <w:t>bal</w:t>
      </w:r>
      <w:r w:rsidRPr="00F316B1">
        <w:rPr>
          <w:rFonts w:ascii="Times New Roman" w:hAnsi="Times New Roman"/>
          <w:color w:val="000000"/>
          <w:sz w:val="16"/>
          <w:lang w:val="en"/>
        </w:rPr>
        <w:softHyphen/>
        <w:t>ance caus</w:t>
      </w:r>
      <w:r w:rsidRPr="00F316B1">
        <w:rPr>
          <w:rFonts w:ascii="Times New Roman" w:hAnsi="Times New Roman"/>
          <w:color w:val="000000"/>
          <w:sz w:val="16"/>
          <w:lang w:val="en"/>
        </w:rPr>
        <w:softHyphen/>
        <w:t>es the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ic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amount to vary. The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source to the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sphere is larg</w:t>
      </w:r>
      <w:r w:rsidRPr="00F316B1">
        <w:rPr>
          <w:rFonts w:ascii="Times New Roman" w:hAnsi="Times New Roman"/>
          <w:color w:val="000000"/>
          <w:sz w:val="16"/>
          <w:lang w:val="en"/>
        </w:rPr>
        <w:softHyphen/>
        <w:t>er, for ex</w:t>
      </w:r>
      <w:r w:rsidRPr="00F316B1">
        <w:rPr>
          <w:rFonts w:ascii="Times New Roman" w:hAnsi="Times New Roman"/>
          <w:color w:val="000000"/>
          <w:sz w:val="16"/>
          <w:lang w:val="en"/>
        </w:rPr>
        <w:softHyphen/>
        <w:t>am</w:t>
      </w:r>
      <w:r w:rsidRPr="00F316B1">
        <w:rPr>
          <w:rFonts w:ascii="Times New Roman" w:hAnsi="Times New Roman"/>
          <w:color w:val="000000"/>
          <w:sz w:val="16"/>
          <w:lang w:val="en"/>
        </w:rPr>
        <w:softHyphen/>
        <w:t>ple, when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drift is oc</w:t>
      </w:r>
      <w:r w:rsidRPr="00F316B1">
        <w:rPr>
          <w:rFonts w:ascii="Times New Roman" w:hAnsi="Times New Roman"/>
          <w:color w:val="000000"/>
          <w:sz w:val="16"/>
          <w:lang w:val="en"/>
        </w:rPr>
        <w:softHyphen/>
        <w:t>cur</w:t>
      </w:r>
      <w:r w:rsidRPr="00F316B1">
        <w:rPr>
          <w:rFonts w:ascii="Times New Roman" w:hAnsi="Times New Roman"/>
          <w:color w:val="000000"/>
          <w:sz w:val="16"/>
          <w:lang w:val="en"/>
        </w:rPr>
        <w:softHyphen/>
        <w:t>ring over a re</w:t>
      </w:r>
      <w:r w:rsidRPr="00F316B1">
        <w:rPr>
          <w:rFonts w:ascii="Times New Roman" w:hAnsi="Times New Roman"/>
          <w:color w:val="000000"/>
          <w:sz w:val="16"/>
          <w:lang w:val="en"/>
        </w:rPr>
        <w:softHyphen/>
        <w:t>gion of car</w:t>
      </w:r>
      <w:r w:rsidRPr="00F316B1">
        <w:rPr>
          <w:rFonts w:ascii="Times New Roman" w:hAnsi="Times New Roman"/>
          <w:color w:val="000000"/>
          <w:sz w:val="16"/>
          <w:lang w:val="en"/>
        </w:rPr>
        <w:softHyphen/>
        <w:t>bon-​rich ocean crust. A qual</w:t>
      </w:r>
      <w:r w:rsidRPr="00F316B1">
        <w:rPr>
          <w:rFonts w:ascii="Times New Roman" w:hAnsi="Times New Roman"/>
          <w:color w:val="000000"/>
          <w:sz w:val="16"/>
          <w:lang w:val="en"/>
        </w:rPr>
        <w:softHyphen/>
        <w:t>ita</w:t>
      </w:r>
      <w:r w:rsidRPr="00F316B1">
        <w:rPr>
          <w:rFonts w:ascii="Times New Roman" w:hAnsi="Times New Roman"/>
          <w:color w:val="000000"/>
          <w:sz w:val="16"/>
          <w:lang w:val="en"/>
        </w:rPr>
        <w:softHyphen/>
        <w:t>tive ex</w:t>
      </w:r>
      <w:r w:rsidRPr="00F316B1">
        <w:rPr>
          <w:rFonts w:ascii="Times New Roman" w:hAnsi="Times New Roman"/>
          <w:color w:val="000000"/>
          <w:sz w:val="16"/>
          <w:lang w:val="en"/>
        </w:rPr>
        <w:softHyphen/>
        <w:t>pla</w:t>
      </w:r>
      <w:r w:rsidRPr="00F316B1">
        <w:rPr>
          <w:rFonts w:ascii="Times New Roman" w:hAnsi="Times New Roman"/>
          <w:color w:val="000000"/>
          <w:sz w:val="16"/>
          <w:lang w:val="en"/>
        </w:rPr>
        <w:softHyphen/>
        <w:t>na</w:t>
      </w:r>
      <w:r w:rsidRPr="00F316B1">
        <w:rPr>
          <w:rFonts w:ascii="Times New Roman" w:hAnsi="Times New Roman"/>
          <w:color w:val="000000"/>
          <w:sz w:val="16"/>
          <w:lang w:val="en"/>
        </w:rPr>
        <w:softHyphen/>
        <w:t>tion for the large Ceno</w:t>
      </w:r>
      <w:r w:rsidRPr="00F316B1">
        <w:rPr>
          <w:rFonts w:ascii="Times New Roman" w:hAnsi="Times New Roman"/>
          <w:color w:val="000000"/>
          <w:sz w:val="16"/>
          <w:lang w:val="en"/>
        </w:rPr>
        <w:softHyphen/>
        <w:t>zoic cli</w:t>
      </w:r>
      <w:r w:rsidRPr="00F316B1">
        <w:rPr>
          <w:rFonts w:ascii="Times New Roman" w:hAnsi="Times New Roman"/>
          <w:color w:val="000000"/>
          <w:sz w:val="16"/>
          <w:lang w:val="en"/>
        </w:rPr>
        <w:softHyphen/>
        <w:t>mate change, and a pic</w:t>
      </w:r>
      <w:r w:rsidRPr="00F316B1">
        <w:rPr>
          <w:rFonts w:ascii="Times New Roman" w:hAnsi="Times New Roman"/>
          <w:color w:val="000000"/>
          <w:sz w:val="16"/>
          <w:lang w:val="en"/>
        </w:rPr>
        <w:softHyphen/>
        <w:t>ture of the sol</w:t>
      </w:r>
      <w:r w:rsidRPr="00F316B1">
        <w:rPr>
          <w:rFonts w:ascii="Times New Roman" w:hAnsi="Times New Roman"/>
          <w:color w:val="000000"/>
          <w:sz w:val="16"/>
          <w:lang w:val="en"/>
        </w:rPr>
        <w:softHyphen/>
        <w:t>id Earth’s role in the Ceno</w:t>
      </w:r>
      <w:r w:rsidRPr="00F316B1">
        <w:rPr>
          <w:rFonts w:ascii="Times New Roman" w:hAnsi="Times New Roman"/>
          <w:color w:val="000000"/>
          <w:sz w:val="16"/>
          <w:lang w:val="en"/>
        </w:rPr>
        <w:softHyphen/>
        <w:t>zoic car</w:t>
      </w:r>
      <w:r w:rsidRPr="00F316B1">
        <w:rPr>
          <w:rFonts w:ascii="Times New Roman" w:hAnsi="Times New Roman"/>
          <w:color w:val="000000"/>
          <w:sz w:val="16"/>
          <w:lang w:val="en"/>
        </w:rPr>
        <w:softHyphen/>
        <w:t>bon cy</w:t>
      </w:r>
      <w:r w:rsidRPr="00F316B1">
        <w:rPr>
          <w:rFonts w:ascii="Times New Roman" w:hAnsi="Times New Roman"/>
          <w:color w:val="000000"/>
          <w:sz w:val="16"/>
          <w:lang w:val="en"/>
        </w:rPr>
        <w:softHyphen/>
        <w:t>cle, al</w:t>
      </w:r>
      <w:r w:rsidRPr="00F316B1">
        <w:rPr>
          <w:rFonts w:ascii="Times New Roman" w:hAnsi="Times New Roman"/>
          <w:color w:val="000000"/>
          <w:sz w:val="16"/>
          <w:lang w:val="en"/>
        </w:rPr>
        <w:softHyphen/>
        <w:t>most leaps out from fig</w:t>
      </w:r>
      <w:r w:rsidRPr="00F316B1">
        <w:rPr>
          <w:rFonts w:ascii="Times New Roman" w:hAnsi="Times New Roman"/>
          <w:color w:val="000000"/>
          <w:sz w:val="16"/>
          <w:lang w:val="en"/>
        </w:rPr>
        <w:softHyphen/>
        <w:t>ures 18 and 19. Dur</w:t>
      </w:r>
      <w:r w:rsidRPr="00F316B1">
        <w:rPr>
          <w:rFonts w:ascii="Times New Roman" w:hAnsi="Times New Roman"/>
          <w:color w:val="000000"/>
          <w:sz w:val="16"/>
          <w:lang w:val="en"/>
        </w:rPr>
        <w:softHyphen/>
        <w:t>ing the pe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od be</w:t>
      </w:r>
      <w:r w:rsidRPr="00F316B1">
        <w:rPr>
          <w:rFonts w:ascii="Times New Roman" w:hAnsi="Times New Roman"/>
          <w:color w:val="000000"/>
          <w:sz w:val="16"/>
          <w:lang w:val="en"/>
        </w:rPr>
        <w:softHyphen/>
        <w:t>tween 60 and 50 mil</w:t>
      </w:r>
      <w:r w:rsidRPr="00F316B1">
        <w:rPr>
          <w:rFonts w:ascii="Times New Roman" w:hAnsi="Times New Roman"/>
          <w:color w:val="000000"/>
          <w:sz w:val="16"/>
          <w:lang w:val="en"/>
        </w:rPr>
        <w:softHyphen/>
        <w:t>lion years ago, In</w:t>
      </w:r>
      <w:r w:rsidRPr="00F316B1">
        <w:rPr>
          <w:rFonts w:ascii="Times New Roman" w:hAnsi="Times New Roman"/>
          <w:color w:val="000000"/>
          <w:sz w:val="16"/>
          <w:lang w:val="en"/>
        </w:rPr>
        <w:softHyphen/>
        <w:t>dia was mov</w:t>
      </w:r>
      <w:r w:rsidRPr="00F316B1">
        <w:rPr>
          <w:rFonts w:ascii="Times New Roman" w:hAnsi="Times New Roman"/>
          <w:color w:val="000000"/>
          <w:sz w:val="16"/>
          <w:lang w:val="en"/>
        </w:rPr>
        <w:softHyphen/>
        <w:t>ing about 20 cen</w:t>
      </w:r>
      <w:r w:rsidRPr="00F316B1">
        <w:rPr>
          <w:rFonts w:ascii="Times New Roman" w:hAnsi="Times New Roman"/>
          <w:color w:val="000000"/>
          <w:sz w:val="16"/>
          <w:lang w:val="en"/>
        </w:rPr>
        <w:softHyphen/>
        <w:t>time</w:t>
      </w:r>
      <w:r w:rsidRPr="00F316B1">
        <w:rPr>
          <w:rFonts w:ascii="Times New Roman" w:hAnsi="Times New Roman"/>
          <w:color w:val="000000"/>
          <w:sz w:val="16"/>
          <w:lang w:val="en"/>
        </w:rPr>
        <w:softHyphen/>
        <w:t>ters (8 inch</w:t>
      </w:r>
      <w:r w:rsidRPr="00F316B1">
        <w:rPr>
          <w:rFonts w:ascii="Times New Roman" w:hAnsi="Times New Roman"/>
          <w:color w:val="000000"/>
          <w:sz w:val="16"/>
          <w:lang w:val="en"/>
        </w:rPr>
        <w:softHyphen/>
        <w:t>es) per year, which is un</w:t>
      </w:r>
      <w:r w:rsidRPr="00F316B1">
        <w:rPr>
          <w:rFonts w:ascii="Times New Roman" w:hAnsi="Times New Roman"/>
          <w:color w:val="000000"/>
          <w:sz w:val="16"/>
          <w:lang w:val="en"/>
        </w:rPr>
        <w:softHyphen/>
        <w:t>usu</w:t>
      </w:r>
      <w:r w:rsidRPr="00F316B1">
        <w:rPr>
          <w:rFonts w:ascii="Times New Roman" w:hAnsi="Times New Roman"/>
          <w:color w:val="000000"/>
          <w:sz w:val="16"/>
          <w:lang w:val="en"/>
        </w:rPr>
        <w:softHyphen/>
        <w:t>al</w:t>
      </w:r>
      <w:r w:rsidRPr="00F316B1">
        <w:rPr>
          <w:rFonts w:ascii="Times New Roman" w:hAnsi="Times New Roman"/>
          <w:color w:val="000000"/>
          <w:sz w:val="16"/>
          <w:lang w:val="en"/>
        </w:rPr>
        <w:softHyphen/>
        <w:t>ly rapid for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drift. In</w:t>
      </w:r>
      <w:r w:rsidRPr="00F316B1">
        <w:rPr>
          <w:rFonts w:ascii="Times New Roman" w:hAnsi="Times New Roman"/>
          <w:color w:val="000000"/>
          <w:sz w:val="16"/>
          <w:lang w:val="en"/>
        </w:rPr>
        <w:softHyphen/>
        <w:t>dia was head</w:t>
      </w:r>
      <w:r w:rsidRPr="00F316B1">
        <w:rPr>
          <w:rFonts w:ascii="Times New Roman" w:hAnsi="Times New Roman"/>
          <w:color w:val="000000"/>
          <w:sz w:val="16"/>
          <w:lang w:val="en"/>
        </w:rPr>
        <w:softHyphen/>
        <w:t>ing north through an ocean re</w:t>
      </w:r>
      <w:r w:rsidRPr="00F316B1">
        <w:rPr>
          <w:rFonts w:ascii="Times New Roman" w:hAnsi="Times New Roman"/>
          <w:color w:val="000000"/>
          <w:sz w:val="16"/>
          <w:lang w:val="en"/>
        </w:rPr>
        <w:softHyphen/>
        <w:t>gion, now called the In</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an Ocean, that had long been an area in</w:t>
      </w:r>
      <w:r w:rsidRPr="00F316B1">
        <w:rPr>
          <w:rFonts w:ascii="Times New Roman" w:hAnsi="Times New Roman"/>
          <w:color w:val="000000"/>
          <w:sz w:val="16"/>
          <w:lang w:val="en"/>
        </w:rPr>
        <w:softHyphen/>
        <w:t>to which ma</w:t>
      </w:r>
      <w:r w:rsidRPr="00F316B1">
        <w:rPr>
          <w:rFonts w:ascii="Times New Roman" w:hAnsi="Times New Roman"/>
          <w:color w:val="000000"/>
          <w:sz w:val="16"/>
          <w:lang w:val="en"/>
        </w:rPr>
        <w:softHyphen/>
        <w:t>jor rivers of the world had de</w:t>
      </w:r>
      <w:r w:rsidRPr="00F316B1">
        <w:rPr>
          <w:rFonts w:ascii="Times New Roman" w:hAnsi="Times New Roman"/>
          <w:color w:val="000000"/>
          <w:sz w:val="16"/>
          <w:lang w:val="en"/>
        </w:rPr>
        <w:softHyphen/>
        <w:t>posit</w:t>
      </w:r>
      <w:r w:rsidRPr="00F316B1">
        <w:rPr>
          <w:rFonts w:ascii="Times New Roman" w:hAnsi="Times New Roman"/>
          <w:color w:val="000000"/>
          <w:sz w:val="16"/>
          <w:lang w:val="en"/>
        </w:rPr>
        <w:softHyphen/>
        <w:t>ed car</w:t>
      </w:r>
      <w:r w:rsidRPr="00F316B1">
        <w:rPr>
          <w:rFonts w:ascii="Times New Roman" w:hAnsi="Times New Roman"/>
          <w:color w:val="000000"/>
          <w:sz w:val="16"/>
          <w:lang w:val="en"/>
        </w:rPr>
        <w:softHyphen/>
        <w:t>bon sed</w:t>
      </w:r>
      <w:r w:rsidRPr="00F316B1">
        <w:rPr>
          <w:rFonts w:ascii="Times New Roman" w:hAnsi="Times New Roman"/>
          <w:color w:val="000000"/>
          <w:sz w:val="16"/>
          <w:lang w:val="en"/>
        </w:rPr>
        <w:softHyphen/>
        <w:t>iments. Un</w:t>
      </w:r>
      <w:r w:rsidRPr="00F316B1">
        <w:rPr>
          <w:rFonts w:ascii="Times New Roman" w:hAnsi="Times New Roman"/>
          <w:color w:val="000000"/>
          <w:sz w:val="16"/>
          <w:lang w:val="en"/>
        </w:rPr>
        <w:softHyphen/>
        <w:t>doubt</w:t>
      </w:r>
      <w:r w:rsidRPr="00F316B1">
        <w:rPr>
          <w:rFonts w:ascii="Times New Roman" w:hAnsi="Times New Roman"/>
          <w:color w:val="000000"/>
          <w:sz w:val="16"/>
          <w:lang w:val="en"/>
        </w:rPr>
        <w:softHyphen/>
        <w:t>ed</w:t>
      </w:r>
      <w:r w:rsidRPr="00F316B1">
        <w:rPr>
          <w:rFonts w:ascii="Times New Roman" w:hAnsi="Times New Roman"/>
          <w:color w:val="000000"/>
          <w:sz w:val="16"/>
          <w:lang w:val="en"/>
        </w:rPr>
        <w:softHyphen/>
        <w:t>ly,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ic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in</w:t>
      </w:r>
      <w:r w:rsidRPr="00F316B1">
        <w:rPr>
          <w:rFonts w:ascii="Times New Roman" w:hAnsi="Times New Roman"/>
          <w:color w:val="000000"/>
          <w:sz w:val="16"/>
          <w:lang w:val="en"/>
        </w:rPr>
        <w:softHyphen/>
        <w:t>creased rapid</w:t>
      </w:r>
      <w:r w:rsidRPr="00F316B1">
        <w:rPr>
          <w:rFonts w:ascii="Times New Roman" w:hAnsi="Times New Roman"/>
          <w:color w:val="000000"/>
          <w:sz w:val="16"/>
          <w:lang w:val="en"/>
        </w:rPr>
        <w:softHyphen/>
        <w:t>ly dur</w:t>
      </w:r>
      <w:r w:rsidRPr="00F316B1">
        <w:rPr>
          <w:rFonts w:ascii="Times New Roman" w:hAnsi="Times New Roman"/>
          <w:color w:val="000000"/>
          <w:sz w:val="16"/>
          <w:lang w:val="en"/>
        </w:rPr>
        <w:softHyphen/>
        <w:t>ing that pe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od as the car</w:t>
      </w:r>
      <w:r w:rsidRPr="00F316B1">
        <w:rPr>
          <w:rFonts w:ascii="Times New Roman" w:hAnsi="Times New Roman"/>
          <w:color w:val="000000"/>
          <w:sz w:val="16"/>
          <w:lang w:val="en"/>
        </w:rPr>
        <w:softHyphen/>
        <w:t>bon-​rich sed</w:t>
      </w:r>
      <w:r w:rsidRPr="00F316B1">
        <w:rPr>
          <w:rFonts w:ascii="Times New Roman" w:hAnsi="Times New Roman"/>
          <w:color w:val="000000"/>
          <w:sz w:val="16"/>
          <w:lang w:val="en"/>
        </w:rPr>
        <w:softHyphen/>
        <w:t xml:space="preserve">iments on that ocean floor were </w:t>
      </w:r>
      <w:proofErr w:type="spellStart"/>
      <w:r w:rsidRPr="00F316B1">
        <w:rPr>
          <w:rFonts w:ascii="Times New Roman" w:hAnsi="Times New Roman"/>
          <w:color w:val="000000"/>
          <w:sz w:val="16"/>
          <w:lang w:val="en"/>
        </w:rPr>
        <w:t>sub</w:t>
      </w:r>
      <w:r w:rsidRPr="00F316B1">
        <w:rPr>
          <w:rFonts w:ascii="Times New Roman" w:hAnsi="Times New Roman"/>
          <w:color w:val="000000"/>
          <w:sz w:val="16"/>
          <w:lang w:val="en"/>
        </w:rPr>
        <w:softHyphen/>
        <w:t>duct</w:t>
      </w:r>
      <w:r w:rsidRPr="00F316B1">
        <w:rPr>
          <w:rFonts w:ascii="Times New Roman" w:hAnsi="Times New Roman"/>
          <w:color w:val="000000"/>
          <w:sz w:val="16"/>
          <w:lang w:val="en"/>
        </w:rPr>
        <w:softHyphen/>
        <w:t>ed</w:t>
      </w:r>
      <w:proofErr w:type="spellEnd"/>
      <w:r w:rsidRPr="00F316B1">
        <w:rPr>
          <w:rFonts w:ascii="Times New Roman" w:hAnsi="Times New Roman"/>
          <w:color w:val="000000"/>
          <w:sz w:val="16"/>
          <w:lang w:val="en"/>
        </w:rPr>
        <w:t xml:space="preserve"> be</w:t>
      </w:r>
      <w:r w:rsidRPr="00F316B1">
        <w:rPr>
          <w:rFonts w:ascii="Times New Roman" w:hAnsi="Times New Roman"/>
          <w:color w:val="000000"/>
          <w:sz w:val="16"/>
          <w:lang w:val="en"/>
        </w:rPr>
        <w:softHyphen/>
        <w:t>neath the In</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an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plate. Then, 50 mil</w:t>
      </w:r>
      <w:r w:rsidRPr="00F316B1">
        <w:rPr>
          <w:rFonts w:ascii="Times New Roman" w:hAnsi="Times New Roman"/>
          <w:color w:val="000000"/>
          <w:sz w:val="16"/>
          <w:lang w:val="en"/>
        </w:rPr>
        <w:softHyphen/>
        <w:t>lion years ago, In</w:t>
      </w:r>
      <w:r w:rsidRPr="00F316B1">
        <w:rPr>
          <w:rFonts w:ascii="Times New Roman" w:hAnsi="Times New Roman"/>
          <w:color w:val="000000"/>
          <w:sz w:val="16"/>
          <w:lang w:val="en"/>
        </w:rPr>
        <w:softHyphen/>
        <w:t>dia crashed in</w:t>
      </w:r>
      <w:r w:rsidRPr="00F316B1">
        <w:rPr>
          <w:rFonts w:ascii="Times New Roman" w:hAnsi="Times New Roman"/>
          <w:color w:val="000000"/>
          <w:sz w:val="16"/>
          <w:lang w:val="en"/>
        </w:rPr>
        <w:softHyphen/>
        <w:t>to Asia, with the In</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an plate slid</w:t>
      </w:r>
      <w:r w:rsidRPr="00F316B1">
        <w:rPr>
          <w:rFonts w:ascii="Times New Roman" w:hAnsi="Times New Roman"/>
          <w:color w:val="000000"/>
          <w:sz w:val="16"/>
          <w:lang w:val="en"/>
        </w:rPr>
        <w:softHyphen/>
        <w:t>ing un</w:t>
      </w:r>
      <w:r w:rsidRPr="00F316B1">
        <w:rPr>
          <w:rFonts w:ascii="Times New Roman" w:hAnsi="Times New Roman"/>
          <w:color w:val="000000"/>
          <w:sz w:val="16"/>
          <w:lang w:val="en"/>
        </w:rPr>
        <w:softHyphen/>
        <w:t>der the Asian plate. The col</w:t>
      </w:r>
      <w:r w:rsidRPr="00F316B1">
        <w:rPr>
          <w:rFonts w:ascii="Times New Roman" w:hAnsi="Times New Roman"/>
          <w:color w:val="000000"/>
          <w:sz w:val="16"/>
          <w:lang w:val="en"/>
        </w:rPr>
        <w:softHyphen/>
        <w:t>lid</w:t>
      </w:r>
      <w:r w:rsidRPr="00F316B1">
        <w:rPr>
          <w:rFonts w:ascii="Times New Roman" w:hAnsi="Times New Roman"/>
          <w:color w:val="000000"/>
          <w:sz w:val="16"/>
          <w:lang w:val="en"/>
        </w:rPr>
        <w:softHyphen/>
        <w:t>ing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plates be</w:t>
      </w:r>
      <w:r w:rsidRPr="00F316B1">
        <w:rPr>
          <w:rFonts w:ascii="Times New Roman" w:hAnsi="Times New Roman"/>
          <w:color w:val="000000"/>
          <w:sz w:val="16"/>
          <w:lang w:val="en"/>
        </w:rPr>
        <w:softHyphen/>
        <w:t>gan to push up the Hi</w:t>
      </w:r>
      <w:r w:rsidRPr="00F316B1">
        <w:rPr>
          <w:rFonts w:ascii="Times New Roman" w:hAnsi="Times New Roman"/>
          <w:color w:val="000000"/>
          <w:sz w:val="16"/>
          <w:lang w:val="en"/>
        </w:rPr>
        <w:softHyphen/>
        <w:t xml:space="preserve">malayan </w:t>
      </w:r>
      <w:proofErr w:type="gramStart"/>
      <w:r w:rsidRPr="00F316B1">
        <w:rPr>
          <w:rFonts w:ascii="Times New Roman" w:hAnsi="Times New Roman"/>
          <w:color w:val="000000"/>
          <w:sz w:val="16"/>
          <w:lang w:val="en"/>
        </w:rPr>
        <w:t>moun</w:t>
      </w:r>
      <w:r w:rsidRPr="00F316B1">
        <w:rPr>
          <w:rFonts w:ascii="Times New Roman" w:hAnsi="Times New Roman"/>
          <w:color w:val="000000"/>
          <w:sz w:val="16"/>
          <w:lang w:val="en"/>
        </w:rPr>
        <w:softHyphen/>
        <w:t>tains</w:t>
      </w:r>
      <w:proofErr w:type="gramEnd"/>
      <w:r w:rsidRPr="00F316B1">
        <w:rPr>
          <w:rFonts w:ascii="Times New Roman" w:hAnsi="Times New Roman"/>
          <w:color w:val="000000"/>
          <w:sz w:val="16"/>
          <w:lang w:val="en"/>
        </w:rPr>
        <w:t xml:space="preserve"> and Ti</w:t>
      </w:r>
      <w:r w:rsidRPr="00F316B1">
        <w:rPr>
          <w:rFonts w:ascii="Times New Roman" w:hAnsi="Times New Roman"/>
          <w:color w:val="000000"/>
          <w:sz w:val="16"/>
          <w:lang w:val="en"/>
        </w:rPr>
        <w:softHyphen/>
        <w:t>betan plateau, ex</w:t>
      </w:r>
      <w:r w:rsidRPr="00F316B1">
        <w:rPr>
          <w:rFonts w:ascii="Times New Roman" w:hAnsi="Times New Roman"/>
          <w:color w:val="000000"/>
          <w:sz w:val="16"/>
          <w:lang w:val="en"/>
        </w:rPr>
        <w:softHyphen/>
        <w:t>pos</w:t>
      </w:r>
      <w:r w:rsidRPr="00F316B1">
        <w:rPr>
          <w:rFonts w:ascii="Times New Roman" w:hAnsi="Times New Roman"/>
          <w:color w:val="000000"/>
          <w:sz w:val="16"/>
          <w:lang w:val="en"/>
        </w:rPr>
        <w:softHyphen/>
        <w:t>ing a large amount of fresh rock for weath</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ing. With In</w:t>
      </w:r>
      <w:r w:rsidRPr="00F316B1">
        <w:rPr>
          <w:rFonts w:ascii="Times New Roman" w:hAnsi="Times New Roman"/>
          <w:color w:val="000000"/>
          <w:sz w:val="16"/>
          <w:lang w:val="en"/>
        </w:rPr>
        <w:softHyphen/>
        <w:t>dia’s so</w:t>
      </w:r>
      <w:r w:rsidRPr="00F316B1">
        <w:rPr>
          <w:rFonts w:ascii="Times New Roman" w:hAnsi="Times New Roman"/>
          <w:color w:val="000000"/>
          <w:sz w:val="16"/>
          <w:lang w:val="en"/>
        </w:rPr>
        <w:softHyphen/>
        <w:t>journ across the car</w:t>
      </w:r>
      <w:r w:rsidRPr="00F316B1">
        <w:rPr>
          <w:rFonts w:ascii="Times New Roman" w:hAnsi="Times New Roman"/>
          <w:color w:val="000000"/>
          <w:sz w:val="16"/>
          <w:lang w:val="en"/>
        </w:rPr>
        <w:softHyphen/>
        <w:t>bon-​rich ocean com</w:t>
      </w:r>
      <w:r w:rsidRPr="00F316B1">
        <w:rPr>
          <w:rFonts w:ascii="Times New Roman" w:hAnsi="Times New Roman"/>
          <w:color w:val="000000"/>
          <w:sz w:val="16"/>
          <w:lang w:val="en"/>
        </w:rPr>
        <w:softHyphen/>
        <w:t>plet</w:t>
      </w:r>
      <w:r w:rsidRPr="00F316B1">
        <w:rPr>
          <w:rFonts w:ascii="Times New Roman" w:hAnsi="Times New Roman"/>
          <w:color w:val="000000"/>
          <w:sz w:val="16"/>
          <w:lang w:val="en"/>
        </w:rPr>
        <w:softHyphen/>
        <w:t>ed, the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emis</w:t>
      </w:r>
      <w:r w:rsidRPr="00F316B1">
        <w:rPr>
          <w:rFonts w:ascii="Times New Roman" w:hAnsi="Times New Roman"/>
          <w:color w:val="000000"/>
          <w:sz w:val="16"/>
          <w:lang w:val="en"/>
        </w:rPr>
        <w:softHyphen/>
        <w:t>sions de</w:t>
      </w:r>
      <w:r w:rsidRPr="00F316B1">
        <w:rPr>
          <w:rFonts w:ascii="Times New Roman" w:hAnsi="Times New Roman"/>
          <w:color w:val="000000"/>
          <w:sz w:val="16"/>
          <w:lang w:val="en"/>
        </w:rPr>
        <w:softHyphen/>
        <w:t>clined and the plan</w:t>
      </w:r>
      <w:r w:rsidRPr="00F316B1">
        <w:rPr>
          <w:rFonts w:ascii="Times New Roman" w:hAnsi="Times New Roman"/>
          <w:color w:val="000000"/>
          <w:sz w:val="16"/>
          <w:lang w:val="en"/>
        </w:rPr>
        <w:softHyphen/>
        <w:t>et be</w:t>
      </w:r>
      <w:r w:rsidRPr="00F316B1">
        <w:rPr>
          <w:rFonts w:ascii="Times New Roman" w:hAnsi="Times New Roman"/>
          <w:color w:val="000000"/>
          <w:sz w:val="16"/>
          <w:lang w:val="en"/>
        </w:rPr>
        <w:softHyphen/>
        <w:t>gan a long-​term cool</w:t>
      </w:r>
      <w:r w:rsidRPr="00F316B1">
        <w:rPr>
          <w:rFonts w:ascii="Times New Roman" w:hAnsi="Times New Roman"/>
          <w:color w:val="000000"/>
          <w:sz w:val="16"/>
          <w:lang w:val="en"/>
        </w:rPr>
        <w:softHyphen/>
        <w:t>ing trend. A quan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ta</w:t>
      </w:r>
      <w:r w:rsidRPr="00F316B1">
        <w:rPr>
          <w:rFonts w:ascii="Times New Roman" w:hAnsi="Times New Roman"/>
          <w:color w:val="000000"/>
          <w:sz w:val="16"/>
          <w:lang w:val="en"/>
        </w:rPr>
        <w:softHyphen/>
        <w:t>tive anal</w:t>
      </w:r>
      <w:r w:rsidRPr="00F316B1">
        <w:rPr>
          <w:rFonts w:ascii="Times New Roman" w:hAnsi="Times New Roman"/>
          <w:color w:val="000000"/>
          <w:sz w:val="16"/>
          <w:lang w:val="en"/>
        </w:rPr>
        <w:softHyphen/>
        <w:t>ysis of the Ceno</w:t>
      </w:r>
      <w:r w:rsidRPr="00F316B1">
        <w:rPr>
          <w:rFonts w:ascii="Times New Roman" w:hAnsi="Times New Roman"/>
          <w:color w:val="000000"/>
          <w:sz w:val="16"/>
          <w:lang w:val="en"/>
        </w:rPr>
        <w:softHyphen/>
        <w:t>zoic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ic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his</w:t>
      </w:r>
      <w:r w:rsidRPr="00F316B1">
        <w:rPr>
          <w:rFonts w:ascii="Times New Roman" w:hAnsi="Times New Roman"/>
          <w:color w:val="000000"/>
          <w:sz w:val="16"/>
          <w:lang w:val="en"/>
        </w:rPr>
        <w:softHyphen/>
        <w:t>to</w:t>
      </w:r>
      <w:r w:rsidRPr="00F316B1">
        <w:rPr>
          <w:rFonts w:ascii="Times New Roman" w:hAnsi="Times New Roman"/>
          <w:color w:val="000000"/>
          <w:sz w:val="16"/>
          <w:lang w:val="en"/>
        </w:rPr>
        <w:softHyphen/>
        <w:t>ry is car</w:t>
      </w:r>
      <w:r w:rsidRPr="00F316B1">
        <w:rPr>
          <w:rFonts w:ascii="Times New Roman" w:hAnsi="Times New Roman"/>
          <w:color w:val="000000"/>
          <w:sz w:val="16"/>
          <w:lang w:val="en"/>
        </w:rPr>
        <w:softHyphen/>
        <w:t>ried out in our “Tar</w:t>
      </w:r>
      <w:r w:rsidRPr="00F316B1">
        <w:rPr>
          <w:rFonts w:ascii="Times New Roman" w:hAnsi="Times New Roman"/>
          <w:color w:val="000000"/>
          <w:sz w:val="16"/>
          <w:lang w:val="en"/>
        </w:rPr>
        <w:softHyphen/>
        <w:t>get CO2” pa</w:t>
      </w:r>
      <w:r w:rsidRPr="00F316B1">
        <w:rPr>
          <w:rFonts w:ascii="Times New Roman" w:hAnsi="Times New Roman"/>
          <w:color w:val="000000"/>
          <w:sz w:val="16"/>
          <w:lang w:val="en"/>
        </w:rPr>
        <w:softHyphen/>
        <w:t>per de</w:t>
      </w:r>
      <w:r w:rsidRPr="00F316B1">
        <w:rPr>
          <w:rFonts w:ascii="Times New Roman" w:hAnsi="Times New Roman"/>
          <w:color w:val="000000"/>
          <w:sz w:val="16"/>
          <w:lang w:val="en"/>
        </w:rPr>
        <w:softHyphen/>
        <w:t>scribed above. We cal</w:t>
      </w:r>
      <w:r w:rsidRPr="00F316B1">
        <w:rPr>
          <w:rFonts w:ascii="Times New Roman" w:hAnsi="Times New Roman"/>
          <w:color w:val="000000"/>
          <w:sz w:val="16"/>
          <w:lang w:val="en"/>
        </w:rPr>
        <w:softHyphen/>
        <w:t>cu</w:t>
      </w:r>
      <w:r w:rsidRPr="00F316B1">
        <w:rPr>
          <w:rFonts w:ascii="Times New Roman" w:hAnsi="Times New Roman"/>
          <w:color w:val="000000"/>
          <w:sz w:val="16"/>
          <w:lang w:val="en"/>
        </w:rPr>
        <w:softHyphen/>
        <w:t>lat</w:t>
      </w:r>
      <w:r w:rsidRPr="00F316B1">
        <w:rPr>
          <w:rFonts w:ascii="Times New Roman" w:hAnsi="Times New Roman"/>
          <w:color w:val="000000"/>
          <w:sz w:val="16"/>
          <w:lang w:val="en"/>
        </w:rPr>
        <w:softHyphen/>
        <w:t>ed the range of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his</w:t>
      </w:r>
      <w:r w:rsidRPr="00F316B1">
        <w:rPr>
          <w:rFonts w:ascii="Times New Roman" w:hAnsi="Times New Roman"/>
          <w:color w:val="000000"/>
          <w:sz w:val="16"/>
          <w:lang w:val="en"/>
        </w:rPr>
        <w:softHyphen/>
        <w:t>to</w:t>
      </w:r>
      <w:r w:rsidRPr="00F316B1">
        <w:rPr>
          <w:rFonts w:ascii="Times New Roman" w:hAnsi="Times New Roman"/>
          <w:color w:val="000000"/>
          <w:sz w:val="16"/>
          <w:lang w:val="en"/>
        </w:rPr>
        <w:softHyphen/>
        <w:t>ries that can match the ob</w:t>
      </w:r>
      <w:r w:rsidRPr="00F316B1">
        <w:rPr>
          <w:rFonts w:ascii="Times New Roman" w:hAnsi="Times New Roman"/>
          <w:color w:val="000000"/>
          <w:sz w:val="16"/>
          <w:lang w:val="en"/>
        </w:rPr>
        <w:softHyphen/>
        <w:t>served tem</w:t>
      </w:r>
      <w:r w:rsidRPr="00F316B1">
        <w:rPr>
          <w:rFonts w:ascii="Times New Roman" w:hAnsi="Times New Roman"/>
          <w:color w:val="000000"/>
          <w:sz w:val="16"/>
          <w:lang w:val="en"/>
        </w:rPr>
        <w:softHyphen/>
        <w:t>per</w:t>
      </w:r>
      <w:r w:rsidRPr="00F316B1">
        <w:rPr>
          <w:rFonts w:ascii="Times New Roman" w:hAnsi="Times New Roman"/>
          <w:color w:val="000000"/>
          <w:sz w:val="16"/>
          <w:lang w:val="en"/>
        </w:rPr>
        <w:softHyphen/>
        <w:t>ature curve (fig</w:t>
      </w:r>
      <w:r w:rsidRPr="00F316B1">
        <w:rPr>
          <w:rFonts w:ascii="Times New Roman" w:hAnsi="Times New Roman"/>
          <w:color w:val="000000"/>
          <w:sz w:val="16"/>
          <w:lang w:val="en"/>
        </w:rPr>
        <w:softHyphen/>
        <w:t>ure 18), ac</w:t>
      </w:r>
      <w:r w:rsidRPr="00F316B1">
        <w:rPr>
          <w:rFonts w:ascii="Times New Roman" w:hAnsi="Times New Roman"/>
          <w:color w:val="000000"/>
          <w:sz w:val="16"/>
          <w:lang w:val="en"/>
        </w:rPr>
        <w:softHyphen/>
        <w:t>count</w:t>
      </w:r>
      <w:r w:rsidRPr="00F316B1">
        <w:rPr>
          <w:rFonts w:ascii="Times New Roman" w:hAnsi="Times New Roman"/>
          <w:color w:val="000000"/>
          <w:sz w:val="16"/>
          <w:lang w:val="en"/>
        </w:rPr>
        <w:softHyphen/>
        <w:t>ing for un</w:t>
      </w:r>
      <w:r w:rsidRPr="00F316B1">
        <w:rPr>
          <w:rFonts w:ascii="Times New Roman" w:hAnsi="Times New Roman"/>
          <w:color w:val="000000"/>
          <w:sz w:val="16"/>
          <w:lang w:val="en"/>
        </w:rPr>
        <w:softHyphen/>
        <w:t>cer</w:t>
      </w:r>
      <w:r w:rsidRPr="00F316B1">
        <w:rPr>
          <w:rFonts w:ascii="Times New Roman" w:hAnsi="Times New Roman"/>
          <w:color w:val="000000"/>
          <w:sz w:val="16"/>
          <w:lang w:val="en"/>
        </w:rPr>
        <w:softHyphen/>
        <w:t>tain</w:t>
      </w:r>
      <w:r w:rsidRPr="00F316B1">
        <w:rPr>
          <w:rFonts w:ascii="Times New Roman" w:hAnsi="Times New Roman"/>
          <w:color w:val="000000"/>
          <w:sz w:val="16"/>
          <w:lang w:val="en"/>
        </w:rPr>
        <w:softHyphen/>
        <w:t>ties in the re</w:t>
      </w:r>
      <w:r w:rsidRPr="00F316B1">
        <w:rPr>
          <w:rFonts w:ascii="Times New Roman" w:hAnsi="Times New Roman"/>
          <w:color w:val="000000"/>
          <w:sz w:val="16"/>
          <w:lang w:val="en"/>
        </w:rPr>
        <w:softHyphen/>
        <w:t>la</w:t>
      </w:r>
      <w:r w:rsidRPr="00F316B1">
        <w:rPr>
          <w:rFonts w:ascii="Times New Roman" w:hAnsi="Times New Roman"/>
          <w:color w:val="000000"/>
          <w:sz w:val="16"/>
          <w:lang w:val="en"/>
        </w:rPr>
        <w:softHyphen/>
        <w:t>tion be</w:t>
      </w:r>
      <w:r w:rsidRPr="00F316B1">
        <w:rPr>
          <w:rFonts w:ascii="Times New Roman" w:hAnsi="Times New Roman"/>
          <w:color w:val="000000"/>
          <w:sz w:val="16"/>
          <w:lang w:val="en"/>
        </w:rPr>
        <w:softHyphen/>
        <w:t>tween the deep ocean and sur</w:t>
      </w:r>
      <w:r w:rsidRPr="00F316B1">
        <w:rPr>
          <w:rFonts w:ascii="Times New Roman" w:hAnsi="Times New Roman"/>
          <w:color w:val="000000"/>
          <w:sz w:val="16"/>
          <w:lang w:val="en"/>
        </w:rPr>
        <w:softHyphen/>
        <w:t>face tem</w:t>
      </w:r>
      <w:r w:rsidRPr="00F316B1">
        <w:rPr>
          <w:rFonts w:ascii="Times New Roman" w:hAnsi="Times New Roman"/>
          <w:color w:val="000000"/>
          <w:sz w:val="16"/>
          <w:lang w:val="en"/>
        </w:rPr>
        <w:softHyphen/>
        <w:t>per</w:t>
      </w:r>
      <w:r w:rsidRPr="00F316B1">
        <w:rPr>
          <w:rFonts w:ascii="Times New Roman" w:hAnsi="Times New Roman"/>
          <w:color w:val="000000"/>
          <w:sz w:val="16"/>
          <w:lang w:val="en"/>
        </w:rPr>
        <w:softHyphen/>
        <w:t>ature. We es</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mat</w:t>
      </w:r>
      <w:r w:rsidRPr="00F316B1">
        <w:rPr>
          <w:rFonts w:ascii="Times New Roman" w:hAnsi="Times New Roman"/>
          <w:color w:val="000000"/>
          <w:sz w:val="16"/>
          <w:lang w:val="en"/>
        </w:rPr>
        <w:softHyphen/>
        <w:t>ed max</w:t>
      </w:r>
      <w:r w:rsidRPr="00F316B1">
        <w:rPr>
          <w:rFonts w:ascii="Times New Roman" w:hAnsi="Times New Roman"/>
          <w:color w:val="000000"/>
          <w:sz w:val="16"/>
          <w:lang w:val="en"/>
        </w:rPr>
        <w:softHyphen/>
        <w:t>imum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50 mil</w:t>
      </w:r>
      <w:r w:rsidRPr="00F316B1">
        <w:rPr>
          <w:rFonts w:ascii="Times New Roman" w:hAnsi="Times New Roman"/>
          <w:color w:val="000000"/>
          <w:sz w:val="16"/>
          <w:lang w:val="en"/>
        </w:rPr>
        <w:softHyphen/>
        <w:t>lion years ago as 1,400 ppm, with an un</w:t>
      </w:r>
      <w:r w:rsidRPr="00F316B1">
        <w:rPr>
          <w:rFonts w:ascii="Times New Roman" w:hAnsi="Times New Roman"/>
          <w:color w:val="000000"/>
          <w:sz w:val="16"/>
          <w:lang w:val="en"/>
        </w:rPr>
        <w:softHyphen/>
        <w:t>cer</w:t>
      </w:r>
      <w:r w:rsidRPr="00F316B1">
        <w:rPr>
          <w:rFonts w:ascii="Times New Roman" w:hAnsi="Times New Roman"/>
          <w:color w:val="000000"/>
          <w:sz w:val="16"/>
          <w:lang w:val="en"/>
        </w:rPr>
        <w:softHyphen/>
        <w:t>tain</w:t>
      </w:r>
      <w:r w:rsidRPr="00F316B1">
        <w:rPr>
          <w:rFonts w:ascii="Times New Roman" w:hAnsi="Times New Roman"/>
          <w:color w:val="000000"/>
          <w:sz w:val="16"/>
          <w:lang w:val="en"/>
        </w:rPr>
        <w:softHyphen/>
        <w:t>ty of about 500 ppm. The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amount 34 mil</w:t>
      </w:r>
      <w:r w:rsidRPr="00F316B1">
        <w:rPr>
          <w:rFonts w:ascii="Times New Roman" w:hAnsi="Times New Roman"/>
          <w:color w:val="000000"/>
          <w:sz w:val="16"/>
          <w:lang w:val="en"/>
        </w:rPr>
        <w:softHyphen/>
        <w:t>lion years ago, when Antarc</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ca be</w:t>
      </w:r>
      <w:r w:rsidRPr="00F316B1">
        <w:rPr>
          <w:rFonts w:ascii="Times New Roman" w:hAnsi="Times New Roman"/>
          <w:color w:val="000000"/>
          <w:sz w:val="16"/>
          <w:lang w:val="en"/>
        </w:rPr>
        <w:softHyphen/>
        <w:t>came cold enough to har</w:t>
      </w:r>
      <w:r w:rsidRPr="00F316B1">
        <w:rPr>
          <w:rFonts w:ascii="Times New Roman" w:hAnsi="Times New Roman"/>
          <w:color w:val="000000"/>
          <w:sz w:val="16"/>
          <w:lang w:val="en"/>
        </w:rPr>
        <w:softHyphen/>
        <w:t>bor a large ice sheet, was found to be 450 ppm with an un</w:t>
      </w:r>
      <w:r w:rsidRPr="00F316B1">
        <w:rPr>
          <w:rFonts w:ascii="Times New Roman" w:hAnsi="Times New Roman"/>
          <w:color w:val="000000"/>
          <w:sz w:val="16"/>
          <w:lang w:val="en"/>
        </w:rPr>
        <w:softHyphen/>
        <w:t>cer</w:t>
      </w:r>
      <w:r w:rsidRPr="00F316B1">
        <w:rPr>
          <w:rFonts w:ascii="Times New Roman" w:hAnsi="Times New Roman"/>
          <w:color w:val="000000"/>
          <w:sz w:val="16"/>
          <w:lang w:val="en"/>
        </w:rPr>
        <w:softHyphen/>
        <w:t>tain</w:t>
      </w:r>
      <w:r w:rsidRPr="00F316B1">
        <w:rPr>
          <w:rFonts w:ascii="Times New Roman" w:hAnsi="Times New Roman"/>
          <w:color w:val="000000"/>
          <w:sz w:val="16"/>
          <w:lang w:val="en"/>
        </w:rPr>
        <w:softHyphen/>
        <w:t>ty of 100 ppm. This cal</w:t>
      </w:r>
      <w:r w:rsidRPr="00F316B1">
        <w:rPr>
          <w:rFonts w:ascii="Times New Roman" w:hAnsi="Times New Roman"/>
          <w:color w:val="000000"/>
          <w:sz w:val="16"/>
          <w:lang w:val="en"/>
        </w:rPr>
        <w:softHyphen/>
        <w:t>cu</w:t>
      </w:r>
      <w:r w:rsidRPr="00F316B1">
        <w:rPr>
          <w:rFonts w:ascii="Times New Roman" w:hAnsi="Times New Roman"/>
          <w:color w:val="000000"/>
          <w:sz w:val="16"/>
          <w:lang w:val="en"/>
        </w:rPr>
        <w:softHyphen/>
        <w:t>lat</w:t>
      </w:r>
      <w:r w:rsidRPr="00F316B1">
        <w:rPr>
          <w:rFonts w:ascii="Times New Roman" w:hAnsi="Times New Roman"/>
          <w:color w:val="000000"/>
          <w:sz w:val="16"/>
          <w:lang w:val="en"/>
        </w:rPr>
        <w:softHyphen/>
        <w:t>ed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his</w:t>
      </w:r>
      <w:r w:rsidRPr="00F316B1">
        <w:rPr>
          <w:rFonts w:ascii="Times New Roman" w:hAnsi="Times New Roman"/>
          <w:color w:val="000000"/>
          <w:sz w:val="16"/>
          <w:lang w:val="en"/>
        </w:rPr>
        <w:softHyphen/>
        <w:t>to</w:t>
      </w:r>
      <w:r w:rsidRPr="00F316B1">
        <w:rPr>
          <w:rFonts w:ascii="Times New Roman" w:hAnsi="Times New Roman"/>
          <w:color w:val="000000"/>
          <w:sz w:val="16"/>
          <w:lang w:val="en"/>
        </w:rPr>
        <w:softHyphen/>
        <w:t>ry falls with</w:t>
      </w:r>
      <w:r w:rsidRPr="00F316B1">
        <w:rPr>
          <w:rFonts w:ascii="Times New Roman" w:hAnsi="Times New Roman"/>
          <w:color w:val="000000"/>
          <w:sz w:val="16"/>
          <w:lang w:val="en"/>
        </w:rPr>
        <w:softHyphen/>
        <w:t>in the broad range of es</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mates based on sev</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in</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rect ways of mea</w:t>
      </w:r>
      <w:r w:rsidRPr="00F316B1">
        <w:rPr>
          <w:rFonts w:ascii="Times New Roman" w:hAnsi="Times New Roman"/>
          <w:color w:val="000000"/>
          <w:sz w:val="16"/>
          <w:lang w:val="en"/>
        </w:rPr>
        <w:softHyphen/>
        <w:t>sur</w:t>
      </w:r>
      <w:r w:rsidRPr="00F316B1">
        <w:rPr>
          <w:rFonts w:ascii="Times New Roman" w:hAnsi="Times New Roman"/>
          <w:color w:val="000000"/>
          <w:sz w:val="16"/>
          <w:lang w:val="en"/>
        </w:rPr>
        <w:softHyphen/>
        <w:t>ing past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lev</w:t>
      </w:r>
      <w:r w:rsidRPr="00F316B1">
        <w:rPr>
          <w:rFonts w:ascii="Times New Roman" w:hAnsi="Times New Roman"/>
          <w:color w:val="000000"/>
          <w:sz w:val="16"/>
          <w:lang w:val="en"/>
        </w:rPr>
        <w:softHyphen/>
        <w:t>els, as de</w:t>
      </w:r>
      <w:r w:rsidRPr="00F316B1">
        <w:rPr>
          <w:rFonts w:ascii="Times New Roman" w:hAnsi="Times New Roman"/>
          <w:color w:val="000000"/>
          <w:sz w:val="16"/>
          <w:lang w:val="en"/>
        </w:rPr>
        <w:softHyphen/>
        <w:t>scribed in the “Tar</w:t>
      </w:r>
      <w:r w:rsidRPr="00F316B1">
        <w:rPr>
          <w:rFonts w:ascii="Times New Roman" w:hAnsi="Times New Roman"/>
          <w:color w:val="000000"/>
          <w:sz w:val="16"/>
          <w:lang w:val="en"/>
        </w:rPr>
        <w:softHyphen/>
        <w:t>get” CO2 pa</w:t>
      </w:r>
      <w:r w:rsidRPr="00F316B1">
        <w:rPr>
          <w:rFonts w:ascii="Times New Roman" w:hAnsi="Times New Roman"/>
          <w:color w:val="000000"/>
          <w:sz w:val="16"/>
          <w:lang w:val="en"/>
        </w:rPr>
        <w:softHyphen/>
        <w:t>per. A strik</w:t>
      </w:r>
      <w:r w:rsidRPr="00F316B1">
        <w:rPr>
          <w:rFonts w:ascii="Times New Roman" w:hAnsi="Times New Roman"/>
          <w:color w:val="000000"/>
          <w:sz w:val="16"/>
          <w:lang w:val="en"/>
        </w:rPr>
        <w:softHyphen/>
        <w:t>ing con</w:t>
      </w:r>
      <w:r w:rsidRPr="00F316B1">
        <w:rPr>
          <w:rFonts w:ascii="Times New Roman" w:hAnsi="Times New Roman"/>
          <w:color w:val="000000"/>
          <w:sz w:val="16"/>
          <w:lang w:val="en"/>
        </w:rPr>
        <w:softHyphen/>
        <w:t>clu</w:t>
      </w:r>
      <w:r w:rsidRPr="00F316B1">
        <w:rPr>
          <w:rFonts w:ascii="Times New Roman" w:hAnsi="Times New Roman"/>
          <w:color w:val="000000"/>
          <w:sz w:val="16"/>
          <w:lang w:val="en"/>
        </w:rPr>
        <w:softHyphen/>
        <w:t>sion from this anal</w:t>
      </w:r>
      <w:r w:rsidRPr="00F316B1">
        <w:rPr>
          <w:rFonts w:ascii="Times New Roman" w:hAnsi="Times New Roman"/>
          <w:color w:val="000000"/>
          <w:sz w:val="16"/>
          <w:lang w:val="en"/>
        </w:rPr>
        <w:softHyphen/>
        <w:t>ysis is the val</w:t>
      </w:r>
      <w:r w:rsidRPr="00F316B1">
        <w:rPr>
          <w:rFonts w:ascii="Times New Roman" w:hAnsi="Times New Roman"/>
          <w:color w:val="000000"/>
          <w:sz w:val="16"/>
          <w:lang w:val="en"/>
        </w:rPr>
        <w:softHyphen/>
        <w:t>ue of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ide—on</w:t>
      </w:r>
      <w:r w:rsidRPr="00F316B1">
        <w:rPr>
          <w:rFonts w:ascii="Times New Roman" w:hAnsi="Times New Roman"/>
          <w:color w:val="000000"/>
          <w:sz w:val="16"/>
          <w:lang w:val="en"/>
        </w:rPr>
        <w:softHyphen/>
        <w:t xml:space="preserve">ly </w:t>
      </w:r>
      <w:r w:rsidRPr="00F316B1">
        <w:rPr>
          <w:rFonts w:ascii="Times New Roman" w:hAnsi="Times New Roman"/>
          <w:color w:val="000000"/>
          <w:u w:val="single"/>
          <w:lang w:val="en"/>
        </w:rPr>
        <w:t>450 ppm</w:t>
      </w:r>
      <w:r w:rsidRPr="00F316B1">
        <w:rPr>
          <w:rFonts w:ascii="Times New Roman" w:hAnsi="Times New Roman"/>
          <w:color w:val="000000"/>
          <w:sz w:val="16"/>
          <w:lang w:val="en"/>
        </w:rPr>
        <w:t>, with es</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mat</w:t>
      </w:r>
      <w:r w:rsidRPr="00F316B1">
        <w:rPr>
          <w:rFonts w:ascii="Times New Roman" w:hAnsi="Times New Roman"/>
          <w:color w:val="000000"/>
          <w:sz w:val="16"/>
          <w:lang w:val="en"/>
        </w:rPr>
        <w:softHyphen/>
        <w:t>ed un</w:t>
      </w:r>
      <w:r w:rsidRPr="00F316B1">
        <w:rPr>
          <w:rFonts w:ascii="Times New Roman" w:hAnsi="Times New Roman"/>
          <w:color w:val="000000"/>
          <w:sz w:val="16"/>
          <w:lang w:val="en"/>
        </w:rPr>
        <w:softHyphen/>
        <w:t>cer</w:t>
      </w:r>
      <w:r w:rsidRPr="00F316B1">
        <w:rPr>
          <w:rFonts w:ascii="Times New Roman" w:hAnsi="Times New Roman"/>
          <w:color w:val="000000"/>
          <w:sz w:val="16"/>
          <w:lang w:val="en"/>
        </w:rPr>
        <w:softHyphen/>
        <w:t>tain</w:t>
      </w:r>
      <w:r w:rsidRPr="00F316B1">
        <w:rPr>
          <w:rFonts w:ascii="Times New Roman" w:hAnsi="Times New Roman"/>
          <w:color w:val="000000"/>
          <w:sz w:val="16"/>
          <w:lang w:val="en"/>
        </w:rPr>
        <w:softHyphen/>
        <w:t>ty of 100 ppm—</w:t>
      </w:r>
      <w:r w:rsidRPr="00F316B1">
        <w:rPr>
          <w:rFonts w:ascii="Times New Roman" w:hAnsi="Times New Roman"/>
          <w:color w:val="000000"/>
          <w:u w:val="single"/>
          <w:lang w:val="en"/>
        </w:rPr>
        <w:t>at which the tran</w:t>
      </w:r>
      <w:r w:rsidRPr="00F316B1">
        <w:rPr>
          <w:rFonts w:ascii="Times New Roman" w:hAnsi="Times New Roman"/>
          <w:color w:val="000000"/>
          <w:u w:val="single"/>
          <w:lang w:val="en"/>
        </w:rPr>
        <w:softHyphen/>
        <w:t>si</w:t>
      </w:r>
      <w:r w:rsidRPr="00F316B1">
        <w:rPr>
          <w:rFonts w:ascii="Times New Roman" w:hAnsi="Times New Roman"/>
          <w:color w:val="000000"/>
          <w:u w:val="single"/>
          <w:lang w:val="en"/>
        </w:rPr>
        <w:softHyphen/>
        <w:t>tion</w:t>
      </w:r>
      <w:r w:rsidRPr="00F316B1">
        <w:rPr>
          <w:rFonts w:ascii="Times New Roman" w:hAnsi="Times New Roman"/>
          <w:color w:val="000000"/>
          <w:sz w:val="16"/>
          <w:lang w:val="en"/>
        </w:rPr>
        <w:t xml:space="preserve"> </w:t>
      </w:r>
      <w:r w:rsidRPr="00F316B1">
        <w:rPr>
          <w:rFonts w:ascii="Times New Roman" w:hAnsi="Times New Roman"/>
          <w:color w:val="000000"/>
          <w:u w:val="single"/>
          <w:lang w:val="en"/>
        </w:rPr>
        <w:t>oc</w:t>
      </w:r>
      <w:r w:rsidRPr="00F316B1">
        <w:rPr>
          <w:rFonts w:ascii="Times New Roman" w:hAnsi="Times New Roman"/>
          <w:color w:val="000000"/>
          <w:u w:val="single"/>
          <w:lang w:val="en"/>
        </w:rPr>
        <w:softHyphen/>
        <w:t>curs from no large ice sheet to a glaciat</w:t>
      </w:r>
      <w:r w:rsidRPr="00F316B1">
        <w:rPr>
          <w:rFonts w:ascii="Times New Roman" w:hAnsi="Times New Roman"/>
          <w:color w:val="000000"/>
          <w:u w:val="single"/>
          <w:lang w:val="en"/>
        </w:rPr>
        <w:softHyphen/>
        <w:t>ed</w:t>
      </w:r>
      <w:r w:rsidRPr="00F316B1">
        <w:rPr>
          <w:rFonts w:ascii="Times New Roman" w:hAnsi="Times New Roman"/>
          <w:color w:val="000000"/>
          <w:sz w:val="16"/>
          <w:lang w:val="en"/>
        </w:rPr>
        <w:t xml:space="preserve"> </w:t>
      </w:r>
      <w:r w:rsidRPr="00F316B1">
        <w:rPr>
          <w:rFonts w:ascii="Times New Roman" w:hAnsi="Times New Roman"/>
          <w:color w:val="000000"/>
          <w:u w:val="single"/>
          <w:lang w:val="en"/>
        </w:rPr>
        <w:t>Antarc</w:t>
      </w:r>
      <w:r w:rsidRPr="00F316B1">
        <w:rPr>
          <w:rFonts w:ascii="Times New Roman" w:hAnsi="Times New Roman"/>
          <w:color w:val="000000"/>
          <w:u w:val="single"/>
          <w:lang w:val="en"/>
        </w:rPr>
        <w:softHyphen/>
        <w:t>ti</w:t>
      </w:r>
      <w:r w:rsidRPr="00F316B1">
        <w:rPr>
          <w:rFonts w:ascii="Times New Roman" w:hAnsi="Times New Roman"/>
          <w:color w:val="000000"/>
          <w:u w:val="single"/>
          <w:lang w:val="en"/>
        </w:rPr>
        <w:softHyphen/>
        <w:t>ca</w:t>
      </w:r>
      <w:r w:rsidRPr="00F316B1">
        <w:rPr>
          <w:rFonts w:ascii="Times New Roman" w:hAnsi="Times New Roman"/>
          <w:color w:val="000000"/>
          <w:sz w:val="16"/>
          <w:lang w:val="en"/>
        </w:rPr>
        <w:t>. This has a clear, strong im</w:t>
      </w:r>
      <w:r w:rsidRPr="00F316B1">
        <w:rPr>
          <w:rFonts w:ascii="Times New Roman" w:hAnsi="Times New Roman"/>
          <w:color w:val="000000"/>
          <w:sz w:val="16"/>
          <w:lang w:val="en"/>
        </w:rPr>
        <w:softHyphen/>
        <w:t>pli</w:t>
      </w:r>
      <w:r w:rsidRPr="00F316B1">
        <w:rPr>
          <w:rFonts w:ascii="Times New Roman" w:hAnsi="Times New Roman"/>
          <w:color w:val="000000"/>
          <w:sz w:val="16"/>
          <w:lang w:val="en"/>
        </w:rPr>
        <w:softHyphen/>
        <w:t>ca</w:t>
      </w:r>
      <w:r w:rsidRPr="00F316B1">
        <w:rPr>
          <w:rFonts w:ascii="Times New Roman" w:hAnsi="Times New Roman"/>
          <w:color w:val="000000"/>
          <w:sz w:val="16"/>
          <w:lang w:val="en"/>
        </w:rPr>
        <w:softHyphen/>
        <w:t>tion for what con</w:t>
      </w:r>
      <w:r w:rsidRPr="00F316B1">
        <w:rPr>
          <w:rFonts w:ascii="Times New Roman" w:hAnsi="Times New Roman"/>
          <w:color w:val="000000"/>
          <w:sz w:val="16"/>
          <w:lang w:val="en"/>
        </w:rPr>
        <w:softHyphen/>
        <w:t>sti</w:t>
      </w:r>
      <w:r w:rsidRPr="00F316B1">
        <w:rPr>
          <w:rFonts w:ascii="Times New Roman" w:hAnsi="Times New Roman"/>
          <w:color w:val="000000"/>
          <w:sz w:val="16"/>
          <w:lang w:val="en"/>
        </w:rPr>
        <w:softHyphen/>
        <w:t>tutes a dan</w:t>
      </w:r>
      <w:r w:rsidRPr="00F316B1">
        <w:rPr>
          <w:rFonts w:ascii="Times New Roman" w:hAnsi="Times New Roman"/>
          <w:color w:val="000000"/>
          <w:sz w:val="16"/>
          <w:lang w:val="en"/>
        </w:rPr>
        <w:softHyphen/>
        <w:t>ger</w:t>
      </w:r>
      <w:r w:rsidRPr="00F316B1">
        <w:rPr>
          <w:rFonts w:ascii="Times New Roman" w:hAnsi="Times New Roman"/>
          <w:color w:val="000000"/>
          <w:sz w:val="16"/>
          <w:lang w:val="en"/>
        </w:rPr>
        <w:softHyphen/>
        <w:t>ous lev</w:t>
      </w:r>
      <w:r w:rsidRPr="00F316B1">
        <w:rPr>
          <w:rFonts w:ascii="Times New Roman" w:hAnsi="Times New Roman"/>
          <w:color w:val="000000"/>
          <w:sz w:val="16"/>
          <w:lang w:val="en"/>
        </w:rPr>
        <w:softHyphen/>
        <w:t>el of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ic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 xml:space="preserve">ide. </w:t>
      </w:r>
      <w:r w:rsidRPr="00F316B1">
        <w:rPr>
          <w:rFonts w:ascii="Times New Roman" w:hAnsi="Times New Roman"/>
          <w:color w:val="000000"/>
          <w:u w:val="single"/>
          <w:lang w:val="en"/>
        </w:rPr>
        <w:t>If hu</w:t>
      </w:r>
      <w:r w:rsidRPr="00F316B1">
        <w:rPr>
          <w:rFonts w:ascii="Times New Roman" w:hAnsi="Times New Roman"/>
          <w:color w:val="000000"/>
          <w:u w:val="single"/>
          <w:lang w:val="en"/>
        </w:rPr>
        <w:softHyphen/>
        <w:t>man</w:t>
      </w:r>
      <w:r w:rsidRPr="00F316B1">
        <w:rPr>
          <w:rFonts w:ascii="Times New Roman" w:hAnsi="Times New Roman"/>
          <w:color w:val="000000"/>
          <w:u w:val="single"/>
          <w:lang w:val="en"/>
        </w:rPr>
        <w:softHyphen/>
        <w:t>ity burns most of the fos</w:t>
      </w:r>
      <w:r w:rsidRPr="00F316B1">
        <w:rPr>
          <w:rFonts w:ascii="Times New Roman" w:hAnsi="Times New Roman"/>
          <w:color w:val="000000"/>
          <w:u w:val="single"/>
          <w:lang w:val="en"/>
        </w:rPr>
        <w:softHyphen/>
        <w:t>sil fu</w:t>
      </w:r>
      <w:r w:rsidRPr="00F316B1">
        <w:rPr>
          <w:rFonts w:ascii="Times New Roman" w:hAnsi="Times New Roman"/>
          <w:color w:val="000000"/>
          <w:u w:val="single"/>
          <w:lang w:val="en"/>
        </w:rPr>
        <w:softHyphen/>
        <w:t>els</w:t>
      </w:r>
      <w:r w:rsidRPr="00F316B1">
        <w:rPr>
          <w:rFonts w:ascii="Times New Roman" w:hAnsi="Times New Roman"/>
          <w:color w:val="000000"/>
          <w:sz w:val="16"/>
          <w:lang w:val="en"/>
        </w:rPr>
        <w:t>, dou</w:t>
      </w:r>
      <w:r w:rsidRPr="00F316B1">
        <w:rPr>
          <w:rFonts w:ascii="Times New Roman" w:hAnsi="Times New Roman"/>
          <w:color w:val="000000"/>
          <w:sz w:val="16"/>
          <w:lang w:val="en"/>
        </w:rPr>
        <w:softHyphen/>
        <w:t>bling or tripling the prein</w:t>
      </w:r>
      <w:r w:rsidRPr="00F316B1">
        <w:rPr>
          <w:rFonts w:ascii="Times New Roman" w:hAnsi="Times New Roman"/>
          <w:color w:val="000000"/>
          <w:sz w:val="16"/>
          <w:lang w:val="en"/>
        </w:rPr>
        <w:softHyphen/>
        <w:t>dus</w:t>
      </w:r>
      <w:r w:rsidRPr="00F316B1">
        <w:rPr>
          <w:rFonts w:ascii="Times New Roman" w:hAnsi="Times New Roman"/>
          <w:color w:val="000000"/>
          <w:sz w:val="16"/>
          <w:lang w:val="en"/>
        </w:rPr>
        <w:softHyphen/>
        <w:t>tri</w:t>
      </w:r>
      <w:r w:rsidRPr="00F316B1">
        <w:rPr>
          <w:rFonts w:ascii="Times New Roman" w:hAnsi="Times New Roman"/>
          <w:color w:val="000000"/>
          <w:sz w:val="16"/>
          <w:lang w:val="en"/>
        </w:rPr>
        <w:softHyphen/>
        <w:t>al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lev</w:t>
      </w:r>
      <w:r w:rsidRPr="00F316B1">
        <w:rPr>
          <w:rFonts w:ascii="Times New Roman" w:hAnsi="Times New Roman"/>
          <w:color w:val="000000"/>
          <w:sz w:val="16"/>
          <w:lang w:val="en"/>
        </w:rPr>
        <w:softHyphen/>
        <w:t xml:space="preserve">el, </w:t>
      </w:r>
      <w:r w:rsidRPr="00F316B1">
        <w:rPr>
          <w:rFonts w:ascii="Times New Roman" w:hAnsi="Times New Roman"/>
          <w:color w:val="000000"/>
          <w:u w:val="single"/>
          <w:lang w:val="en"/>
        </w:rPr>
        <w:t>Earth will sure</w:t>
      </w:r>
      <w:r w:rsidRPr="00F316B1">
        <w:rPr>
          <w:rFonts w:ascii="Times New Roman" w:hAnsi="Times New Roman"/>
          <w:color w:val="000000"/>
          <w:u w:val="single"/>
          <w:lang w:val="en"/>
        </w:rPr>
        <w:softHyphen/>
        <w:t>ly head to</w:t>
      </w:r>
      <w:r w:rsidRPr="00F316B1">
        <w:rPr>
          <w:rFonts w:ascii="Times New Roman" w:hAnsi="Times New Roman"/>
          <w:color w:val="000000"/>
          <w:u w:val="single"/>
          <w:lang w:val="en"/>
        </w:rPr>
        <w:softHyphen/>
        <w:t>ward the ice-​free con</w:t>
      </w:r>
      <w:r w:rsidRPr="00F316B1">
        <w:rPr>
          <w:rFonts w:ascii="Times New Roman" w:hAnsi="Times New Roman"/>
          <w:color w:val="000000"/>
          <w:u w:val="single"/>
          <w:lang w:val="en"/>
        </w:rPr>
        <w:softHyphen/>
        <w:t>di</w:t>
      </w:r>
      <w:r w:rsidRPr="00F316B1">
        <w:rPr>
          <w:rFonts w:ascii="Times New Roman" w:hAnsi="Times New Roman"/>
          <w:color w:val="000000"/>
          <w:u w:val="single"/>
          <w:lang w:val="en"/>
        </w:rPr>
        <w:softHyphen/>
        <w:t>tion, with sea lev</w:t>
      </w:r>
      <w:r w:rsidRPr="00F316B1">
        <w:rPr>
          <w:rFonts w:ascii="Times New Roman" w:hAnsi="Times New Roman"/>
          <w:color w:val="000000"/>
          <w:u w:val="single"/>
          <w:lang w:val="en"/>
        </w:rPr>
        <w:softHyphen/>
        <w:t>el 75 me</w:t>
      </w:r>
      <w:r w:rsidRPr="00F316B1">
        <w:rPr>
          <w:rFonts w:ascii="Times New Roman" w:hAnsi="Times New Roman"/>
          <w:color w:val="000000"/>
          <w:u w:val="single"/>
          <w:lang w:val="en"/>
        </w:rPr>
        <w:softHyphen/>
        <w:t>ters</w:t>
      </w:r>
      <w:r w:rsidRPr="00F316B1">
        <w:rPr>
          <w:rFonts w:ascii="Times New Roman" w:hAnsi="Times New Roman"/>
          <w:color w:val="000000"/>
          <w:sz w:val="16"/>
          <w:lang w:val="en"/>
        </w:rPr>
        <w:t xml:space="preserve"> (250 feet) </w:t>
      </w:r>
      <w:r w:rsidRPr="00F316B1">
        <w:rPr>
          <w:rFonts w:ascii="Times New Roman" w:hAnsi="Times New Roman"/>
          <w:color w:val="000000"/>
          <w:u w:val="single"/>
          <w:lang w:val="en"/>
        </w:rPr>
        <w:t>high</w:t>
      </w:r>
      <w:r w:rsidRPr="00F316B1">
        <w:rPr>
          <w:rFonts w:ascii="Times New Roman" w:hAnsi="Times New Roman"/>
          <w:color w:val="000000"/>
          <w:u w:val="single"/>
          <w:lang w:val="en"/>
        </w:rPr>
        <w:softHyphen/>
        <w:t>er than to</w:t>
      </w:r>
      <w:r w:rsidRPr="00F316B1">
        <w:rPr>
          <w:rFonts w:ascii="Times New Roman" w:hAnsi="Times New Roman"/>
          <w:color w:val="000000"/>
          <w:u w:val="single"/>
          <w:lang w:val="en"/>
        </w:rPr>
        <w:softHyphen/>
        <w:t>day</w:t>
      </w:r>
      <w:r w:rsidRPr="00F316B1">
        <w:rPr>
          <w:rFonts w:ascii="Times New Roman" w:hAnsi="Times New Roman"/>
          <w:color w:val="000000"/>
          <w:sz w:val="16"/>
          <w:lang w:val="en"/>
        </w:rPr>
        <w:t>. It is dif</w:t>
      </w:r>
      <w:r w:rsidRPr="00F316B1">
        <w:rPr>
          <w:rFonts w:ascii="Times New Roman" w:hAnsi="Times New Roman"/>
          <w:color w:val="000000"/>
          <w:sz w:val="16"/>
          <w:lang w:val="en"/>
        </w:rPr>
        <w:softHyphen/>
        <w:t>fi</w:t>
      </w:r>
      <w:r w:rsidRPr="00F316B1">
        <w:rPr>
          <w:rFonts w:ascii="Times New Roman" w:hAnsi="Times New Roman"/>
          <w:color w:val="000000"/>
          <w:sz w:val="16"/>
          <w:lang w:val="en"/>
        </w:rPr>
        <w:softHyphen/>
        <w:t>cult to say how long it will take for the melt</w:t>
      </w:r>
      <w:r w:rsidRPr="00F316B1">
        <w:rPr>
          <w:rFonts w:ascii="Times New Roman" w:hAnsi="Times New Roman"/>
          <w:color w:val="000000"/>
          <w:sz w:val="16"/>
          <w:lang w:val="en"/>
        </w:rPr>
        <w:softHyphen/>
        <w:t>ing to be com</w:t>
      </w:r>
      <w:r w:rsidRPr="00F316B1">
        <w:rPr>
          <w:rFonts w:ascii="Times New Roman" w:hAnsi="Times New Roman"/>
          <w:color w:val="000000"/>
          <w:sz w:val="16"/>
          <w:lang w:val="en"/>
        </w:rPr>
        <w:softHyphen/>
        <w:t xml:space="preserve">plete, but </w:t>
      </w:r>
      <w:r w:rsidRPr="00F316B1">
        <w:rPr>
          <w:rFonts w:ascii="Times New Roman" w:hAnsi="Times New Roman"/>
          <w:color w:val="000000"/>
          <w:u w:val="single"/>
          <w:lang w:val="en"/>
        </w:rPr>
        <w:t>once ice sheet dis</w:t>
      </w:r>
      <w:r w:rsidRPr="00F316B1">
        <w:rPr>
          <w:rFonts w:ascii="Times New Roman" w:hAnsi="Times New Roman"/>
          <w:color w:val="000000"/>
          <w:u w:val="single"/>
          <w:lang w:val="en"/>
        </w:rPr>
        <w:softHyphen/>
        <w:t>in</w:t>
      </w:r>
      <w:r w:rsidRPr="00F316B1">
        <w:rPr>
          <w:rFonts w:ascii="Times New Roman" w:hAnsi="Times New Roman"/>
          <w:color w:val="000000"/>
          <w:u w:val="single"/>
          <w:lang w:val="en"/>
        </w:rPr>
        <w:softHyphen/>
        <w:t>te</w:t>
      </w:r>
      <w:r w:rsidRPr="00F316B1">
        <w:rPr>
          <w:rFonts w:ascii="Times New Roman" w:hAnsi="Times New Roman"/>
          <w:color w:val="000000"/>
          <w:u w:val="single"/>
          <w:lang w:val="en"/>
        </w:rPr>
        <w:softHyphen/>
        <w:t>gra</w:t>
      </w:r>
      <w:r w:rsidRPr="00F316B1">
        <w:rPr>
          <w:rFonts w:ascii="Times New Roman" w:hAnsi="Times New Roman"/>
          <w:color w:val="000000"/>
          <w:u w:val="single"/>
          <w:lang w:val="en"/>
        </w:rPr>
        <w:softHyphen/>
        <w:t>tion gets</w:t>
      </w:r>
      <w:r w:rsidRPr="00F316B1">
        <w:rPr>
          <w:rFonts w:ascii="Times New Roman" w:hAnsi="Times New Roman"/>
          <w:color w:val="000000"/>
          <w:sz w:val="16"/>
          <w:lang w:val="en"/>
        </w:rPr>
        <w:t xml:space="preserve"> well </w:t>
      </w:r>
      <w:r w:rsidRPr="00F316B1">
        <w:rPr>
          <w:rFonts w:ascii="Times New Roman" w:hAnsi="Times New Roman"/>
          <w:color w:val="000000"/>
          <w:u w:val="single"/>
          <w:lang w:val="en"/>
        </w:rPr>
        <w:t>un</w:t>
      </w:r>
      <w:r w:rsidRPr="00F316B1">
        <w:rPr>
          <w:rFonts w:ascii="Times New Roman" w:hAnsi="Times New Roman"/>
          <w:color w:val="000000"/>
          <w:u w:val="single"/>
          <w:lang w:val="en"/>
        </w:rPr>
        <w:softHyphen/>
        <w:t>der way, it will be im</w:t>
      </w:r>
      <w:r w:rsidRPr="00F316B1">
        <w:rPr>
          <w:rFonts w:ascii="Times New Roman" w:hAnsi="Times New Roman"/>
          <w:color w:val="000000"/>
          <w:u w:val="single"/>
          <w:lang w:val="en"/>
        </w:rPr>
        <w:softHyphen/>
        <w:t>pos</w:t>
      </w:r>
      <w:r w:rsidRPr="00F316B1">
        <w:rPr>
          <w:rFonts w:ascii="Times New Roman" w:hAnsi="Times New Roman"/>
          <w:color w:val="000000"/>
          <w:u w:val="single"/>
          <w:lang w:val="en"/>
        </w:rPr>
        <w:softHyphen/>
        <w:t>si</w:t>
      </w:r>
      <w:r w:rsidRPr="00F316B1">
        <w:rPr>
          <w:rFonts w:ascii="Times New Roman" w:hAnsi="Times New Roman"/>
          <w:color w:val="000000"/>
          <w:u w:val="single"/>
          <w:lang w:val="en"/>
        </w:rPr>
        <w:softHyphen/>
        <w:t xml:space="preserve">ble to stop. </w:t>
      </w:r>
      <w:r w:rsidRPr="00F316B1">
        <w:rPr>
          <w:rFonts w:ascii="Times New Roman" w:hAnsi="Times New Roman"/>
          <w:color w:val="000000"/>
          <w:sz w:val="16"/>
          <w:lang w:val="en"/>
        </w:rPr>
        <w:t>With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the dom</w:t>
      </w:r>
      <w:r w:rsidRPr="00F316B1">
        <w:rPr>
          <w:rFonts w:ascii="Times New Roman" w:hAnsi="Times New Roman"/>
          <w:color w:val="000000"/>
          <w:sz w:val="16"/>
          <w:lang w:val="en"/>
        </w:rPr>
        <w:softHyphen/>
        <w:t>inant cli</w:t>
      </w:r>
      <w:r w:rsidRPr="00F316B1">
        <w:rPr>
          <w:rFonts w:ascii="Times New Roman" w:hAnsi="Times New Roman"/>
          <w:color w:val="000000"/>
          <w:sz w:val="16"/>
          <w:lang w:val="en"/>
        </w:rPr>
        <w:softHyphen/>
        <w:t>mate forc</w:t>
      </w:r>
      <w:r w:rsidRPr="00F316B1">
        <w:rPr>
          <w:rFonts w:ascii="Times New Roman" w:hAnsi="Times New Roman"/>
          <w:color w:val="000000"/>
          <w:sz w:val="16"/>
          <w:lang w:val="en"/>
        </w:rPr>
        <w:softHyphen/>
        <w:t>ing, as it is to</w:t>
      </w:r>
      <w:r w:rsidRPr="00F316B1">
        <w:rPr>
          <w:rFonts w:ascii="Times New Roman" w:hAnsi="Times New Roman"/>
          <w:color w:val="000000"/>
          <w:sz w:val="16"/>
          <w:lang w:val="en"/>
        </w:rPr>
        <w:softHyphen/>
        <w:t xml:space="preserve">day, </w:t>
      </w:r>
      <w:r w:rsidRPr="00F316B1">
        <w:rPr>
          <w:rFonts w:ascii="Times New Roman" w:hAnsi="Times New Roman"/>
          <w:color w:val="000000"/>
          <w:u w:val="single"/>
          <w:lang w:val="en"/>
        </w:rPr>
        <w:t xml:space="preserve">it </w:t>
      </w:r>
      <w:r w:rsidRPr="00F316B1">
        <w:rPr>
          <w:rFonts w:ascii="Times New Roman" w:hAnsi="Times New Roman"/>
          <w:color w:val="000000"/>
          <w:sz w:val="16"/>
          <w:lang w:val="en"/>
        </w:rPr>
        <w:t>ob</w:t>
      </w:r>
      <w:r w:rsidRPr="00F316B1">
        <w:rPr>
          <w:rFonts w:ascii="Times New Roman" w:hAnsi="Times New Roman"/>
          <w:color w:val="000000"/>
          <w:sz w:val="16"/>
          <w:lang w:val="en"/>
        </w:rPr>
        <w:softHyphen/>
        <w:t>vi</w:t>
      </w:r>
      <w:r w:rsidRPr="00F316B1">
        <w:rPr>
          <w:rFonts w:ascii="Times New Roman" w:hAnsi="Times New Roman"/>
          <w:color w:val="000000"/>
          <w:sz w:val="16"/>
          <w:lang w:val="en"/>
        </w:rPr>
        <w:softHyphen/>
        <w:t>ous</w:t>
      </w:r>
      <w:r w:rsidRPr="00F316B1">
        <w:rPr>
          <w:rFonts w:ascii="Times New Roman" w:hAnsi="Times New Roman"/>
          <w:color w:val="000000"/>
          <w:sz w:val="16"/>
          <w:lang w:val="en"/>
        </w:rPr>
        <w:softHyphen/>
        <w:t xml:space="preserve">ly </w:t>
      </w:r>
      <w:r w:rsidRPr="00F316B1">
        <w:rPr>
          <w:rFonts w:ascii="Times New Roman" w:hAnsi="Times New Roman"/>
          <w:color w:val="000000"/>
          <w:u w:val="single"/>
          <w:lang w:val="en"/>
        </w:rPr>
        <w:t>would be ex</w:t>
      </w:r>
      <w:r w:rsidRPr="00F316B1">
        <w:rPr>
          <w:rFonts w:ascii="Times New Roman" w:hAnsi="Times New Roman"/>
          <w:color w:val="000000"/>
          <w:u w:val="single"/>
          <w:lang w:val="en"/>
        </w:rPr>
        <w:softHyphen/>
        <w:t>ceed</w:t>
      </w:r>
      <w:r w:rsidRPr="00F316B1">
        <w:rPr>
          <w:rFonts w:ascii="Times New Roman" w:hAnsi="Times New Roman"/>
          <w:color w:val="000000"/>
          <w:u w:val="single"/>
          <w:lang w:val="en"/>
        </w:rPr>
        <w:softHyphen/>
        <w:t>ing</w:t>
      </w:r>
      <w:r w:rsidRPr="00F316B1">
        <w:rPr>
          <w:rFonts w:ascii="Times New Roman" w:hAnsi="Times New Roman"/>
          <w:color w:val="000000"/>
          <w:u w:val="single"/>
          <w:lang w:val="en"/>
        </w:rPr>
        <w:softHyphen/>
        <w:t xml:space="preserve">ly </w:t>
      </w:r>
      <w:r w:rsidRPr="00F316B1">
        <w:rPr>
          <w:rFonts w:ascii="Times New Roman" w:hAnsi="Times New Roman"/>
          <w:color w:val="000000"/>
          <w:sz w:val="16"/>
          <w:lang w:val="en"/>
        </w:rPr>
        <w:t>fool</w:t>
      </w:r>
      <w:r w:rsidRPr="00F316B1">
        <w:rPr>
          <w:rFonts w:ascii="Times New Roman" w:hAnsi="Times New Roman"/>
          <w:color w:val="000000"/>
          <w:sz w:val="16"/>
          <w:lang w:val="en"/>
        </w:rPr>
        <w:softHyphen/>
        <w:t xml:space="preserve">ish and </w:t>
      </w:r>
      <w:r w:rsidRPr="00F316B1">
        <w:rPr>
          <w:rFonts w:ascii="Times New Roman" w:hAnsi="Times New Roman"/>
          <w:color w:val="000000"/>
          <w:u w:val="single"/>
          <w:lang w:val="en"/>
        </w:rPr>
        <w:t>dan</w:t>
      </w:r>
      <w:r w:rsidRPr="00F316B1">
        <w:rPr>
          <w:rFonts w:ascii="Times New Roman" w:hAnsi="Times New Roman"/>
          <w:color w:val="000000"/>
          <w:u w:val="single"/>
          <w:lang w:val="en"/>
        </w:rPr>
        <w:softHyphen/>
        <w:t>ger</w:t>
      </w:r>
      <w:r w:rsidRPr="00F316B1">
        <w:rPr>
          <w:rFonts w:ascii="Times New Roman" w:hAnsi="Times New Roman"/>
          <w:color w:val="000000"/>
          <w:u w:val="single"/>
          <w:lang w:val="en"/>
        </w:rPr>
        <w:softHyphen/>
        <w:t>ous</w:t>
      </w:r>
      <w:r w:rsidRPr="00F316B1">
        <w:rPr>
          <w:rFonts w:ascii="Times New Roman" w:hAnsi="Times New Roman"/>
          <w:color w:val="000000"/>
          <w:sz w:val="16"/>
          <w:lang w:val="en"/>
        </w:rPr>
        <w:t xml:space="preserve"> </w:t>
      </w:r>
      <w:r w:rsidRPr="00F316B1">
        <w:rPr>
          <w:rFonts w:ascii="Times New Roman" w:hAnsi="Times New Roman"/>
          <w:color w:val="000000"/>
          <w:u w:val="single"/>
          <w:lang w:val="en"/>
        </w:rPr>
        <w:t>to al</w:t>
      </w:r>
      <w:r w:rsidRPr="00F316B1">
        <w:rPr>
          <w:rFonts w:ascii="Times New Roman" w:hAnsi="Times New Roman"/>
          <w:color w:val="000000"/>
          <w:u w:val="single"/>
          <w:lang w:val="en"/>
        </w:rPr>
        <w:softHyphen/>
        <w:t>low car</w:t>
      </w:r>
      <w:r w:rsidRPr="00F316B1">
        <w:rPr>
          <w:rFonts w:ascii="Times New Roman" w:hAnsi="Times New Roman"/>
          <w:color w:val="000000"/>
          <w:u w:val="single"/>
          <w:lang w:val="en"/>
        </w:rPr>
        <w:softHyphen/>
        <w:t>bon diox</w:t>
      </w:r>
      <w:r w:rsidRPr="00F316B1">
        <w:rPr>
          <w:rFonts w:ascii="Times New Roman" w:hAnsi="Times New Roman"/>
          <w:color w:val="000000"/>
          <w:u w:val="single"/>
          <w:lang w:val="en"/>
        </w:rPr>
        <w:softHyphen/>
        <w:t>ide to ap</w:t>
      </w:r>
      <w:r w:rsidRPr="00F316B1">
        <w:rPr>
          <w:rFonts w:ascii="Times New Roman" w:hAnsi="Times New Roman"/>
          <w:color w:val="000000"/>
          <w:u w:val="single"/>
          <w:lang w:val="en"/>
        </w:rPr>
        <w:softHyphen/>
        <w:t xml:space="preserve">proach 450 ppm. </w:t>
      </w:r>
      <w:r w:rsidRPr="00F316B1">
        <w:rPr>
          <w:rFonts w:ascii="Times New Roman" w:hAnsi="Times New Roman"/>
          <w:color w:val="000000"/>
          <w:sz w:val="16"/>
          <w:lang w:val="en"/>
        </w:rPr>
        <w:t>What does the Ceno</w:t>
      </w:r>
      <w:r w:rsidRPr="00F316B1">
        <w:rPr>
          <w:rFonts w:ascii="Times New Roman" w:hAnsi="Times New Roman"/>
          <w:color w:val="000000"/>
          <w:sz w:val="16"/>
          <w:lang w:val="en"/>
        </w:rPr>
        <w:softHyphen/>
        <w:t>zoic his</w:t>
      </w:r>
      <w:r w:rsidRPr="00F316B1">
        <w:rPr>
          <w:rFonts w:ascii="Times New Roman" w:hAnsi="Times New Roman"/>
          <w:color w:val="000000"/>
          <w:sz w:val="16"/>
          <w:lang w:val="en"/>
        </w:rPr>
        <w:softHyphen/>
        <w:t>to</w:t>
      </w:r>
      <w:r w:rsidRPr="00F316B1">
        <w:rPr>
          <w:rFonts w:ascii="Times New Roman" w:hAnsi="Times New Roman"/>
          <w:color w:val="000000"/>
          <w:sz w:val="16"/>
          <w:lang w:val="en"/>
        </w:rPr>
        <w:softHyphen/>
        <w:t>ry tell us with re</w:t>
      </w:r>
      <w:r w:rsidRPr="00F316B1">
        <w:rPr>
          <w:rFonts w:ascii="Times New Roman" w:hAnsi="Times New Roman"/>
          <w:color w:val="000000"/>
          <w:sz w:val="16"/>
          <w:lang w:val="en"/>
        </w:rPr>
        <w:softHyphen/>
        <w:t>gard to Ad</w:t>
      </w:r>
      <w:r w:rsidRPr="00F316B1">
        <w:rPr>
          <w:rFonts w:ascii="Times New Roman" w:hAnsi="Times New Roman"/>
          <w:color w:val="000000"/>
          <w:sz w:val="16"/>
          <w:lang w:val="en"/>
        </w:rPr>
        <w:softHyphen/>
        <w:t>min</w:t>
      </w:r>
      <w:r w:rsidRPr="00F316B1">
        <w:rPr>
          <w:rFonts w:ascii="Times New Roman" w:hAnsi="Times New Roman"/>
          <w:color w:val="000000"/>
          <w:sz w:val="16"/>
          <w:lang w:val="en"/>
        </w:rPr>
        <w:softHyphen/>
        <w:t>is</w:t>
      </w:r>
      <w:r w:rsidRPr="00F316B1">
        <w:rPr>
          <w:rFonts w:ascii="Times New Roman" w:hAnsi="Times New Roman"/>
          <w:color w:val="000000"/>
          <w:sz w:val="16"/>
          <w:lang w:val="en"/>
        </w:rPr>
        <w:softHyphen/>
        <w:t>tra</w:t>
      </w:r>
      <w:r w:rsidRPr="00F316B1">
        <w:rPr>
          <w:rFonts w:ascii="Times New Roman" w:hAnsi="Times New Roman"/>
          <w:color w:val="000000"/>
          <w:sz w:val="16"/>
          <w:lang w:val="en"/>
        </w:rPr>
        <w:softHyphen/>
        <w:t>tor Grif</w:t>
      </w:r>
      <w:r w:rsidRPr="00F316B1">
        <w:rPr>
          <w:rFonts w:ascii="Times New Roman" w:hAnsi="Times New Roman"/>
          <w:color w:val="000000"/>
          <w:sz w:val="16"/>
          <w:lang w:val="en"/>
        </w:rPr>
        <w:softHyphen/>
        <w:t>fin’s as</w:t>
      </w:r>
      <w:r w:rsidRPr="00F316B1">
        <w:rPr>
          <w:rFonts w:ascii="Times New Roman" w:hAnsi="Times New Roman"/>
          <w:color w:val="000000"/>
          <w:sz w:val="16"/>
          <w:lang w:val="en"/>
        </w:rPr>
        <w:softHyphen/>
        <w:t>ser</w:t>
      </w:r>
      <w:r w:rsidRPr="00F316B1">
        <w:rPr>
          <w:rFonts w:ascii="Times New Roman" w:hAnsi="Times New Roman"/>
          <w:color w:val="000000"/>
          <w:sz w:val="16"/>
          <w:lang w:val="en"/>
        </w:rPr>
        <w:softHyphen/>
        <w:t>tion that nat</w:t>
      </w:r>
      <w:r w:rsidRPr="00F316B1">
        <w:rPr>
          <w:rFonts w:ascii="Times New Roman" w:hAnsi="Times New Roman"/>
          <w:color w:val="000000"/>
          <w:sz w:val="16"/>
          <w:lang w:val="en"/>
        </w:rPr>
        <w:softHyphen/>
        <w:t>ural cli</w:t>
      </w:r>
      <w:r w:rsidRPr="00F316B1">
        <w:rPr>
          <w:rFonts w:ascii="Times New Roman" w:hAnsi="Times New Roman"/>
          <w:color w:val="000000"/>
          <w:sz w:val="16"/>
          <w:lang w:val="en"/>
        </w:rPr>
        <w:softHyphen/>
        <w:t>mate changes ex</w:t>
      </w:r>
      <w:r w:rsidRPr="00F316B1">
        <w:rPr>
          <w:rFonts w:ascii="Times New Roman" w:hAnsi="Times New Roman"/>
          <w:color w:val="000000"/>
          <w:sz w:val="16"/>
          <w:lang w:val="en"/>
        </w:rPr>
        <w:softHyphen/>
        <w:t>ceed hu</w:t>
      </w:r>
      <w:r w:rsidRPr="00F316B1">
        <w:rPr>
          <w:rFonts w:ascii="Times New Roman" w:hAnsi="Times New Roman"/>
          <w:color w:val="000000"/>
          <w:sz w:val="16"/>
          <w:lang w:val="en"/>
        </w:rPr>
        <w:softHyphen/>
        <w:t>man-​made change? Sure</w:t>
      </w:r>
      <w:r w:rsidRPr="00F316B1">
        <w:rPr>
          <w:rFonts w:ascii="Times New Roman" w:hAnsi="Times New Roman"/>
          <w:color w:val="000000"/>
          <w:sz w:val="16"/>
          <w:lang w:val="en"/>
        </w:rPr>
        <w:softHyphen/>
        <w:t xml:space="preserve">ly, </w:t>
      </w:r>
      <w:r w:rsidRPr="00F316B1">
        <w:rPr>
          <w:rFonts w:ascii="Times New Roman" w:hAnsi="Times New Roman"/>
          <w:color w:val="000000"/>
          <w:u w:val="single"/>
          <w:lang w:val="en"/>
        </w:rPr>
        <w:t>na</w:t>
      </w:r>
      <w:r w:rsidRPr="00F316B1">
        <w:rPr>
          <w:rFonts w:ascii="Times New Roman" w:hAnsi="Times New Roman"/>
          <w:color w:val="000000"/>
          <w:u w:val="single"/>
          <w:lang w:val="en"/>
        </w:rPr>
        <w:softHyphen/>
        <w:t>ture changes car</w:t>
      </w:r>
      <w:r w:rsidRPr="00F316B1">
        <w:rPr>
          <w:rFonts w:ascii="Times New Roman" w:hAnsi="Times New Roman"/>
          <w:color w:val="000000"/>
          <w:u w:val="single"/>
          <w:lang w:val="en"/>
        </w:rPr>
        <w:softHyphen/>
        <w:t>bon diox</w:t>
      </w:r>
      <w:r w:rsidRPr="00F316B1">
        <w:rPr>
          <w:rFonts w:ascii="Times New Roman" w:hAnsi="Times New Roman"/>
          <w:color w:val="000000"/>
          <w:u w:val="single"/>
          <w:lang w:val="en"/>
        </w:rPr>
        <w:softHyphen/>
        <w:t>ide</w:t>
      </w:r>
      <w:r w:rsidRPr="00F316B1">
        <w:rPr>
          <w:rFonts w:ascii="Times New Roman" w:hAnsi="Times New Roman"/>
          <w:color w:val="000000"/>
          <w:sz w:val="16"/>
          <w:lang w:val="en"/>
        </w:rPr>
        <w:t>, and cli</w:t>
      </w:r>
      <w:r w:rsidRPr="00F316B1">
        <w:rPr>
          <w:rFonts w:ascii="Times New Roman" w:hAnsi="Times New Roman"/>
          <w:color w:val="000000"/>
          <w:sz w:val="16"/>
          <w:lang w:val="en"/>
        </w:rPr>
        <w:softHyphen/>
        <w:t>mate, by huge amounts. But we must look at time scales. The source of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emis</w:t>
      </w:r>
      <w:r w:rsidRPr="00F316B1">
        <w:rPr>
          <w:rFonts w:ascii="Times New Roman" w:hAnsi="Times New Roman"/>
          <w:color w:val="000000"/>
          <w:sz w:val="16"/>
          <w:lang w:val="en"/>
        </w:rPr>
        <w:softHyphen/>
        <w:t>sions from the sol</w:t>
      </w:r>
      <w:r w:rsidRPr="00F316B1">
        <w:rPr>
          <w:rFonts w:ascii="Times New Roman" w:hAnsi="Times New Roman"/>
          <w:color w:val="000000"/>
          <w:sz w:val="16"/>
          <w:lang w:val="en"/>
        </w:rPr>
        <w:softHyphen/>
        <w:t>id Earth to the sur</w:t>
      </w:r>
      <w:r w:rsidRPr="00F316B1">
        <w:rPr>
          <w:rFonts w:ascii="Times New Roman" w:hAnsi="Times New Roman"/>
          <w:color w:val="000000"/>
          <w:sz w:val="16"/>
          <w:lang w:val="en"/>
        </w:rPr>
        <w:softHyphen/>
        <w:t>face reser</w:t>
      </w:r>
      <w:r w:rsidRPr="00F316B1">
        <w:rPr>
          <w:rFonts w:ascii="Times New Roman" w:hAnsi="Times New Roman"/>
          <w:color w:val="000000"/>
          <w:sz w:val="16"/>
          <w:lang w:val="en"/>
        </w:rPr>
        <w:softHyphen/>
        <w:t>voirs, when di</w:t>
      </w:r>
      <w:r w:rsidRPr="00F316B1">
        <w:rPr>
          <w:rFonts w:ascii="Times New Roman" w:hAnsi="Times New Roman"/>
          <w:color w:val="000000"/>
          <w:sz w:val="16"/>
          <w:lang w:val="en"/>
        </w:rPr>
        <w:softHyphen/>
        <w:t>vid</w:t>
      </w:r>
      <w:r w:rsidRPr="00F316B1">
        <w:rPr>
          <w:rFonts w:ascii="Times New Roman" w:hAnsi="Times New Roman"/>
          <w:color w:val="000000"/>
          <w:sz w:val="16"/>
          <w:lang w:val="en"/>
        </w:rPr>
        <w:softHyphen/>
        <w:t>ed among the sur</w:t>
      </w:r>
      <w:r w:rsidRPr="00F316B1">
        <w:rPr>
          <w:rFonts w:ascii="Times New Roman" w:hAnsi="Times New Roman"/>
          <w:color w:val="000000"/>
          <w:sz w:val="16"/>
          <w:lang w:val="en"/>
        </w:rPr>
        <w:softHyphen/>
        <w:t>face reser</w:t>
      </w:r>
      <w:r w:rsidRPr="00F316B1">
        <w:rPr>
          <w:rFonts w:ascii="Times New Roman" w:hAnsi="Times New Roman"/>
          <w:color w:val="000000"/>
          <w:sz w:val="16"/>
          <w:lang w:val="en"/>
        </w:rPr>
        <w:softHyphen/>
        <w:t xml:space="preserve">voirs, is </w:t>
      </w:r>
      <w:r w:rsidRPr="00F316B1">
        <w:rPr>
          <w:rFonts w:ascii="Times New Roman" w:hAnsi="Times New Roman"/>
          <w:color w:val="000000"/>
          <w:u w:val="single"/>
          <w:lang w:val="en"/>
        </w:rPr>
        <w:t>a few ten thou</w:t>
      </w:r>
      <w:r w:rsidRPr="00F316B1">
        <w:rPr>
          <w:rFonts w:ascii="Times New Roman" w:hAnsi="Times New Roman"/>
          <w:color w:val="000000"/>
          <w:u w:val="single"/>
          <w:lang w:val="en"/>
        </w:rPr>
        <w:softHyphen/>
        <w:t>sandths of 1 ppm per year</w:t>
      </w:r>
      <w:r w:rsidRPr="00F316B1">
        <w:rPr>
          <w:rFonts w:ascii="Times New Roman" w:hAnsi="Times New Roman"/>
          <w:color w:val="000000"/>
          <w:sz w:val="16"/>
          <w:lang w:val="en"/>
        </w:rPr>
        <w:t>. The nat</w:t>
      </w:r>
      <w:r w:rsidRPr="00F316B1">
        <w:rPr>
          <w:rFonts w:ascii="Times New Roman" w:hAnsi="Times New Roman"/>
          <w:color w:val="000000"/>
          <w:sz w:val="16"/>
          <w:lang w:val="en"/>
        </w:rPr>
        <w:softHyphen/>
        <w:t>ural sink, weath</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ing, has a sim</w:t>
      </w:r>
      <w:r w:rsidRPr="00F316B1">
        <w:rPr>
          <w:rFonts w:ascii="Times New Roman" w:hAnsi="Times New Roman"/>
          <w:color w:val="000000"/>
          <w:sz w:val="16"/>
          <w:lang w:val="en"/>
        </w:rPr>
        <w:softHyphen/>
        <w:t>ilar mag</w:t>
      </w:r>
      <w:r w:rsidRPr="00F316B1">
        <w:rPr>
          <w:rFonts w:ascii="Times New Roman" w:hAnsi="Times New Roman"/>
          <w:color w:val="000000"/>
          <w:sz w:val="16"/>
          <w:lang w:val="en"/>
        </w:rPr>
        <w:softHyphen/>
        <w:t>ni</w:t>
      </w:r>
      <w:r w:rsidRPr="00F316B1">
        <w:rPr>
          <w:rFonts w:ascii="Times New Roman" w:hAnsi="Times New Roman"/>
          <w:color w:val="000000"/>
          <w:sz w:val="16"/>
          <w:lang w:val="en"/>
        </w:rPr>
        <w:softHyphen/>
        <w:t>tude. The nat</w:t>
      </w:r>
      <w:r w:rsidRPr="00F316B1">
        <w:rPr>
          <w:rFonts w:ascii="Times New Roman" w:hAnsi="Times New Roman"/>
          <w:color w:val="000000"/>
          <w:sz w:val="16"/>
          <w:lang w:val="en"/>
        </w:rPr>
        <w:softHyphen/>
        <w:t>ural source and sink can be out of bal</w:t>
      </w:r>
      <w:r w:rsidRPr="00F316B1">
        <w:rPr>
          <w:rFonts w:ascii="Times New Roman" w:hAnsi="Times New Roman"/>
          <w:color w:val="000000"/>
          <w:sz w:val="16"/>
          <w:lang w:val="en"/>
        </w:rPr>
        <w:softHyphen/>
        <w:t>ance, as when In</w:t>
      </w:r>
      <w:r w:rsidRPr="00F316B1">
        <w:rPr>
          <w:rFonts w:ascii="Times New Roman" w:hAnsi="Times New Roman"/>
          <w:color w:val="000000"/>
          <w:sz w:val="16"/>
          <w:lang w:val="en"/>
        </w:rPr>
        <w:softHyphen/>
        <w:t>dia was cruis</w:t>
      </w:r>
      <w:r w:rsidRPr="00F316B1">
        <w:rPr>
          <w:rFonts w:ascii="Times New Roman" w:hAnsi="Times New Roman"/>
          <w:color w:val="000000"/>
          <w:sz w:val="16"/>
          <w:lang w:val="en"/>
        </w:rPr>
        <w:softHyphen/>
        <w:t>ing through the In</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an Ocean, by typ</w:t>
      </w:r>
      <w:r w:rsidRPr="00F316B1">
        <w:rPr>
          <w:rFonts w:ascii="Times New Roman" w:hAnsi="Times New Roman"/>
          <w:color w:val="000000"/>
          <w:sz w:val="16"/>
          <w:lang w:val="en"/>
        </w:rPr>
        <w:softHyphen/>
        <w:t>ical</w:t>
      </w:r>
      <w:r w:rsidRPr="00F316B1">
        <w:rPr>
          <w:rFonts w:ascii="Times New Roman" w:hAnsi="Times New Roman"/>
          <w:color w:val="000000"/>
          <w:sz w:val="16"/>
          <w:lang w:val="en"/>
        </w:rPr>
        <w:softHyphen/>
        <w:t>ly one ten thou</w:t>
      </w:r>
      <w:r w:rsidRPr="00F316B1">
        <w:rPr>
          <w:rFonts w:ascii="Times New Roman" w:hAnsi="Times New Roman"/>
          <w:color w:val="000000"/>
          <w:sz w:val="16"/>
          <w:lang w:val="en"/>
        </w:rPr>
        <w:softHyphen/>
        <w:t>sandth of 1 ppm per year. In a mil</w:t>
      </w:r>
      <w:r w:rsidRPr="00F316B1">
        <w:rPr>
          <w:rFonts w:ascii="Times New Roman" w:hAnsi="Times New Roman"/>
          <w:color w:val="000000"/>
          <w:sz w:val="16"/>
          <w:lang w:val="en"/>
        </w:rPr>
        <w:softHyphen/>
        <w:t>lion years such an im</w:t>
      </w:r>
      <w:r w:rsidRPr="00F316B1">
        <w:rPr>
          <w:rFonts w:ascii="Times New Roman" w:hAnsi="Times New Roman"/>
          <w:color w:val="000000"/>
          <w:sz w:val="16"/>
          <w:lang w:val="en"/>
        </w:rPr>
        <w:softHyphen/>
        <w:t>bal</w:t>
      </w:r>
      <w:r w:rsidRPr="00F316B1">
        <w:rPr>
          <w:rFonts w:ascii="Times New Roman" w:hAnsi="Times New Roman"/>
          <w:color w:val="000000"/>
          <w:sz w:val="16"/>
          <w:lang w:val="en"/>
        </w:rPr>
        <w:softHyphen/>
        <w:t>ance changes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ic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 xml:space="preserve">ide by 100 ppm, a huge change. But </w:t>
      </w:r>
      <w:r w:rsidRPr="00F316B1">
        <w:rPr>
          <w:rFonts w:ascii="Times New Roman" w:hAnsi="Times New Roman"/>
          <w:color w:val="000000"/>
          <w:u w:val="single"/>
          <w:lang w:val="en"/>
        </w:rPr>
        <w:t>hu</w:t>
      </w:r>
      <w:r w:rsidRPr="00F316B1">
        <w:rPr>
          <w:rFonts w:ascii="Times New Roman" w:hAnsi="Times New Roman"/>
          <w:color w:val="000000"/>
          <w:u w:val="single"/>
          <w:lang w:val="en"/>
        </w:rPr>
        <w:softHyphen/>
        <w:t>mans</w:t>
      </w:r>
      <w:r w:rsidRPr="00F316B1">
        <w:rPr>
          <w:rFonts w:ascii="Times New Roman" w:hAnsi="Times New Roman"/>
          <w:color w:val="000000"/>
          <w:sz w:val="16"/>
          <w:lang w:val="en"/>
        </w:rPr>
        <w:t>, by burn</w:t>
      </w:r>
      <w:r w:rsidRPr="00F316B1">
        <w:rPr>
          <w:rFonts w:ascii="Times New Roman" w:hAnsi="Times New Roman"/>
          <w:color w:val="000000"/>
          <w:sz w:val="16"/>
          <w:lang w:val="en"/>
        </w:rPr>
        <w:softHyphen/>
        <w:t>ing fos</w:t>
      </w:r>
      <w:r w:rsidRPr="00F316B1">
        <w:rPr>
          <w:rFonts w:ascii="Times New Roman" w:hAnsi="Times New Roman"/>
          <w:color w:val="000000"/>
          <w:sz w:val="16"/>
          <w:lang w:val="en"/>
        </w:rPr>
        <w:softHyphen/>
        <w:t>sil fu</w:t>
      </w:r>
      <w:r w:rsidRPr="00F316B1">
        <w:rPr>
          <w:rFonts w:ascii="Times New Roman" w:hAnsi="Times New Roman"/>
          <w:color w:val="000000"/>
          <w:sz w:val="16"/>
          <w:lang w:val="en"/>
        </w:rPr>
        <w:softHyphen/>
        <w:t xml:space="preserve">els, </w:t>
      </w:r>
      <w:r w:rsidRPr="00F316B1">
        <w:rPr>
          <w:rFonts w:ascii="Times New Roman" w:hAnsi="Times New Roman"/>
          <w:color w:val="000000"/>
          <w:u w:val="single"/>
          <w:lang w:val="en"/>
        </w:rPr>
        <w:t>are now in</w:t>
      </w:r>
      <w:r w:rsidRPr="00F316B1">
        <w:rPr>
          <w:rFonts w:ascii="Times New Roman" w:hAnsi="Times New Roman"/>
          <w:color w:val="000000"/>
          <w:u w:val="single"/>
          <w:lang w:val="en"/>
        </w:rPr>
        <w:softHyphen/>
        <w:t>creas</w:t>
      </w:r>
      <w:r w:rsidRPr="00F316B1">
        <w:rPr>
          <w:rFonts w:ascii="Times New Roman" w:hAnsi="Times New Roman"/>
          <w:color w:val="000000"/>
          <w:u w:val="single"/>
          <w:lang w:val="en"/>
        </w:rPr>
        <w:softHyphen/>
        <w:t>ing</w:t>
      </w:r>
      <w:r w:rsidRPr="00F316B1">
        <w:rPr>
          <w:rFonts w:ascii="Times New Roman" w:hAnsi="Times New Roman"/>
          <w:color w:val="000000"/>
          <w:sz w:val="16"/>
          <w:lang w:val="en"/>
        </w:rPr>
        <w:t xml:space="preserve">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spher</w:t>
      </w:r>
      <w:r w:rsidRPr="00F316B1">
        <w:rPr>
          <w:rFonts w:ascii="Times New Roman" w:hAnsi="Times New Roman"/>
          <w:color w:val="000000"/>
          <w:sz w:val="16"/>
          <w:lang w:val="en"/>
        </w:rPr>
        <w:softHyphen/>
        <w:t xml:space="preserve">ic </w:t>
      </w:r>
      <w:r w:rsidRPr="00F316B1">
        <w:rPr>
          <w:rFonts w:ascii="Times New Roman" w:hAnsi="Times New Roman"/>
          <w:color w:val="000000"/>
          <w:u w:val="single"/>
          <w:lang w:val="en"/>
        </w:rPr>
        <w:t>car</w:t>
      </w:r>
      <w:r w:rsidRPr="00F316B1">
        <w:rPr>
          <w:rFonts w:ascii="Times New Roman" w:hAnsi="Times New Roman"/>
          <w:color w:val="000000"/>
          <w:u w:val="single"/>
          <w:lang w:val="en"/>
        </w:rPr>
        <w:softHyphen/>
        <w:t>bon diox</w:t>
      </w:r>
      <w:r w:rsidRPr="00F316B1">
        <w:rPr>
          <w:rFonts w:ascii="Times New Roman" w:hAnsi="Times New Roman"/>
          <w:color w:val="000000"/>
          <w:u w:val="single"/>
          <w:lang w:val="en"/>
        </w:rPr>
        <w:softHyphen/>
        <w:t>ide by 2 ppm per year.</w:t>
      </w:r>
      <w:r w:rsidRPr="00F316B1">
        <w:rPr>
          <w:rFonts w:ascii="Times New Roman" w:hAnsi="Times New Roman"/>
          <w:color w:val="000000"/>
          <w:sz w:val="16"/>
          <w:lang w:val="en"/>
        </w:rPr>
        <w:t xml:space="preserve"> In oth</w:t>
      </w:r>
      <w:r w:rsidRPr="00F316B1">
        <w:rPr>
          <w:rFonts w:ascii="Times New Roman" w:hAnsi="Times New Roman"/>
          <w:color w:val="000000"/>
          <w:sz w:val="16"/>
          <w:lang w:val="en"/>
        </w:rPr>
        <w:softHyphen/>
        <w:t>er words, the hu</w:t>
      </w:r>
      <w:r w:rsidRPr="00F316B1">
        <w:rPr>
          <w:rFonts w:ascii="Times New Roman" w:hAnsi="Times New Roman"/>
          <w:color w:val="000000"/>
          <w:sz w:val="16"/>
          <w:lang w:val="en"/>
        </w:rPr>
        <w:softHyphen/>
        <w:t>man cli</w:t>
      </w:r>
      <w:r w:rsidRPr="00F316B1">
        <w:rPr>
          <w:rFonts w:ascii="Times New Roman" w:hAnsi="Times New Roman"/>
          <w:color w:val="000000"/>
          <w:sz w:val="16"/>
          <w:lang w:val="en"/>
        </w:rPr>
        <w:softHyphen/>
        <w:t>mate forc</w:t>
      </w:r>
      <w:r w:rsidRPr="00F316B1">
        <w:rPr>
          <w:rFonts w:ascii="Times New Roman" w:hAnsi="Times New Roman"/>
          <w:color w:val="000000"/>
          <w:sz w:val="16"/>
          <w:lang w:val="en"/>
        </w:rPr>
        <w:softHyphen/>
        <w:t>ing is four or</w:t>
      </w:r>
      <w:r w:rsidRPr="00F316B1">
        <w:rPr>
          <w:rFonts w:ascii="Times New Roman" w:hAnsi="Times New Roman"/>
          <w:color w:val="000000"/>
          <w:sz w:val="16"/>
          <w:lang w:val="en"/>
        </w:rPr>
        <w:softHyphen/>
        <w:t>ders of mag</w:t>
      </w:r>
      <w:r w:rsidRPr="00F316B1">
        <w:rPr>
          <w:rFonts w:ascii="Times New Roman" w:hAnsi="Times New Roman"/>
          <w:color w:val="000000"/>
          <w:sz w:val="16"/>
          <w:lang w:val="en"/>
        </w:rPr>
        <w:softHyphen/>
        <w:t>ni</w:t>
      </w:r>
      <w:r w:rsidRPr="00F316B1">
        <w:rPr>
          <w:rFonts w:ascii="Times New Roman" w:hAnsi="Times New Roman"/>
          <w:color w:val="000000"/>
          <w:sz w:val="16"/>
          <w:lang w:val="en"/>
        </w:rPr>
        <w:softHyphen/>
        <w:t>tude—ten thou</w:t>
      </w:r>
      <w:r w:rsidRPr="00F316B1">
        <w:rPr>
          <w:rFonts w:ascii="Times New Roman" w:hAnsi="Times New Roman"/>
          <w:color w:val="000000"/>
          <w:sz w:val="16"/>
          <w:lang w:val="en"/>
        </w:rPr>
        <w:softHyphen/>
        <w:t>sand times—more pow</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ful than the nat</w:t>
      </w:r>
      <w:r w:rsidRPr="00F316B1">
        <w:rPr>
          <w:rFonts w:ascii="Times New Roman" w:hAnsi="Times New Roman"/>
          <w:color w:val="000000"/>
          <w:sz w:val="16"/>
          <w:lang w:val="en"/>
        </w:rPr>
        <w:softHyphen/>
        <w:t>ural forc</w:t>
      </w:r>
      <w:r w:rsidRPr="00F316B1">
        <w:rPr>
          <w:rFonts w:ascii="Times New Roman" w:hAnsi="Times New Roman"/>
          <w:color w:val="000000"/>
          <w:sz w:val="16"/>
          <w:lang w:val="en"/>
        </w:rPr>
        <w:softHyphen/>
        <w:t>ing. Hu</w:t>
      </w:r>
      <w:r w:rsidRPr="00F316B1">
        <w:rPr>
          <w:rFonts w:ascii="Times New Roman" w:hAnsi="Times New Roman"/>
          <w:color w:val="000000"/>
          <w:sz w:val="16"/>
          <w:lang w:val="en"/>
        </w:rPr>
        <w:softHyphen/>
        <w:t>mans are now in con</w:t>
      </w:r>
      <w:r w:rsidRPr="00F316B1">
        <w:rPr>
          <w:rFonts w:ascii="Times New Roman" w:hAnsi="Times New Roman"/>
          <w:color w:val="000000"/>
          <w:sz w:val="16"/>
          <w:lang w:val="en"/>
        </w:rPr>
        <w:softHyphen/>
        <w:t>trol of fu</w:t>
      </w:r>
      <w:r w:rsidRPr="00F316B1">
        <w:rPr>
          <w:rFonts w:ascii="Times New Roman" w:hAnsi="Times New Roman"/>
          <w:color w:val="000000"/>
          <w:sz w:val="16"/>
          <w:lang w:val="en"/>
        </w:rPr>
        <w:softHyphen/>
        <w:t>ture cli</w:t>
      </w:r>
      <w:r w:rsidRPr="00F316B1">
        <w:rPr>
          <w:rFonts w:ascii="Times New Roman" w:hAnsi="Times New Roman"/>
          <w:color w:val="000000"/>
          <w:sz w:val="16"/>
          <w:lang w:val="en"/>
        </w:rPr>
        <w:softHyphen/>
        <w:t>mate, al</w:t>
      </w:r>
      <w:r w:rsidRPr="00F316B1">
        <w:rPr>
          <w:rFonts w:ascii="Times New Roman" w:hAnsi="Times New Roman"/>
          <w:color w:val="000000"/>
          <w:sz w:val="16"/>
          <w:lang w:val="en"/>
        </w:rPr>
        <w:softHyphen/>
        <w:t>though I use the phrase “in con</w:t>
      </w:r>
      <w:r w:rsidRPr="00F316B1">
        <w:rPr>
          <w:rFonts w:ascii="Times New Roman" w:hAnsi="Times New Roman"/>
          <w:color w:val="000000"/>
          <w:sz w:val="16"/>
          <w:lang w:val="en"/>
        </w:rPr>
        <w:softHyphen/>
        <w:t>trol” loose</w:t>
      </w:r>
      <w:r w:rsidRPr="00F316B1">
        <w:rPr>
          <w:rFonts w:ascii="Times New Roman" w:hAnsi="Times New Roman"/>
          <w:color w:val="000000"/>
          <w:sz w:val="16"/>
          <w:lang w:val="en"/>
        </w:rPr>
        <w:softHyphen/>
        <w:t>ly here. Okay, I know, this is get</w:t>
      </w:r>
      <w:r w:rsidRPr="00F316B1">
        <w:rPr>
          <w:rFonts w:ascii="Times New Roman" w:hAnsi="Times New Roman"/>
          <w:color w:val="000000"/>
          <w:sz w:val="16"/>
          <w:lang w:val="en"/>
        </w:rPr>
        <w:softHyphen/>
        <w:t>ting long, but for the sake of your chil</w:t>
      </w:r>
      <w:r w:rsidRPr="00F316B1">
        <w:rPr>
          <w:rFonts w:ascii="Times New Roman" w:hAnsi="Times New Roman"/>
          <w:color w:val="000000"/>
          <w:sz w:val="16"/>
          <w:lang w:val="en"/>
        </w:rPr>
        <w:softHyphen/>
        <w:t>dren and grand</w:t>
      </w:r>
      <w:r w:rsidRPr="00F316B1">
        <w:rPr>
          <w:rFonts w:ascii="Times New Roman" w:hAnsi="Times New Roman"/>
          <w:color w:val="000000"/>
          <w:sz w:val="16"/>
          <w:lang w:val="en"/>
        </w:rPr>
        <w:softHyphen/>
        <w:t>chil</w:t>
      </w:r>
      <w:r w:rsidRPr="00F316B1">
        <w:rPr>
          <w:rFonts w:ascii="Times New Roman" w:hAnsi="Times New Roman"/>
          <w:color w:val="000000"/>
          <w:sz w:val="16"/>
          <w:lang w:val="en"/>
        </w:rPr>
        <w:softHyphen/>
        <w:t>dren, let’s look a lit</w:t>
      </w:r>
      <w:r w:rsidRPr="00F316B1">
        <w:rPr>
          <w:rFonts w:ascii="Times New Roman" w:hAnsi="Times New Roman"/>
          <w:color w:val="000000"/>
          <w:sz w:val="16"/>
          <w:lang w:val="en"/>
        </w:rPr>
        <w:softHyphen/>
        <w:t>tle more close</w:t>
      </w:r>
      <w:r w:rsidRPr="00F316B1">
        <w:rPr>
          <w:rFonts w:ascii="Times New Roman" w:hAnsi="Times New Roman"/>
          <w:color w:val="000000"/>
          <w:sz w:val="16"/>
          <w:lang w:val="en"/>
        </w:rPr>
        <w:softHyphen/>
        <w:t>ly at an</w:t>
      </w:r>
      <w:r w:rsidRPr="00F316B1">
        <w:rPr>
          <w:rFonts w:ascii="Times New Roman" w:hAnsi="Times New Roman"/>
          <w:color w:val="000000"/>
          <w:sz w:val="16"/>
          <w:lang w:val="en"/>
        </w:rPr>
        <w:softHyphen/>
        <w:t>oth</w:t>
      </w:r>
      <w:r w:rsidRPr="00F316B1">
        <w:rPr>
          <w:rFonts w:ascii="Times New Roman" w:hAnsi="Times New Roman"/>
          <w:color w:val="000000"/>
          <w:sz w:val="16"/>
          <w:lang w:val="en"/>
        </w:rPr>
        <w:softHyphen/>
        <w:t>er sto</w:t>
      </w:r>
      <w:r w:rsidRPr="00F316B1">
        <w:rPr>
          <w:rFonts w:ascii="Times New Roman" w:hAnsi="Times New Roman"/>
          <w:color w:val="000000"/>
          <w:sz w:val="16"/>
          <w:lang w:val="en"/>
        </w:rPr>
        <w:softHyphen/>
        <w:t>ry in fig</w:t>
      </w:r>
      <w:r w:rsidRPr="00F316B1">
        <w:rPr>
          <w:rFonts w:ascii="Times New Roman" w:hAnsi="Times New Roman"/>
          <w:color w:val="000000"/>
          <w:sz w:val="16"/>
          <w:lang w:val="en"/>
        </w:rPr>
        <w:softHyphen/>
        <w:t>ure 18, one that is vi</w:t>
      </w:r>
      <w:r w:rsidRPr="00F316B1">
        <w:rPr>
          <w:rFonts w:ascii="Times New Roman" w:hAnsi="Times New Roman"/>
          <w:color w:val="000000"/>
          <w:sz w:val="16"/>
          <w:lang w:val="en"/>
        </w:rPr>
        <w:softHyphen/>
        <w:t>tal</w:t>
      </w:r>
      <w:r w:rsidRPr="00F316B1">
        <w:rPr>
          <w:rFonts w:ascii="Times New Roman" w:hAnsi="Times New Roman"/>
          <w:color w:val="000000"/>
          <w:sz w:val="16"/>
          <w:lang w:val="en"/>
        </w:rPr>
        <w:softHyphen/>
        <w:t>ly im</w:t>
      </w:r>
      <w:r w:rsidRPr="00F316B1">
        <w:rPr>
          <w:rFonts w:ascii="Times New Roman" w:hAnsi="Times New Roman"/>
          <w:color w:val="000000"/>
          <w:sz w:val="16"/>
          <w:lang w:val="en"/>
        </w:rPr>
        <w:softHyphen/>
        <w:t>por</w:t>
      </w:r>
      <w:r w:rsidRPr="00F316B1">
        <w:rPr>
          <w:rFonts w:ascii="Times New Roman" w:hAnsi="Times New Roman"/>
          <w:color w:val="000000"/>
          <w:sz w:val="16"/>
          <w:lang w:val="en"/>
        </w:rPr>
        <w:softHyphen/>
        <w:t>tant. I re</w:t>
      </w:r>
      <w:r w:rsidRPr="00F316B1">
        <w:rPr>
          <w:rFonts w:ascii="Times New Roman" w:hAnsi="Times New Roman"/>
          <w:color w:val="000000"/>
          <w:sz w:val="16"/>
          <w:lang w:val="en"/>
        </w:rPr>
        <w:softHyphen/>
        <w:t>fer to the PETM, the Pa</w:t>
      </w:r>
      <w:r w:rsidRPr="00F316B1">
        <w:rPr>
          <w:rFonts w:ascii="Times New Roman" w:hAnsi="Times New Roman"/>
          <w:color w:val="000000"/>
          <w:sz w:val="16"/>
          <w:lang w:val="en"/>
        </w:rPr>
        <w:softHyphen/>
        <w:t>le</w:t>
      </w:r>
      <w:r w:rsidRPr="00F316B1">
        <w:rPr>
          <w:rFonts w:ascii="Times New Roman" w:hAnsi="Times New Roman"/>
          <w:color w:val="000000"/>
          <w:sz w:val="16"/>
          <w:lang w:val="en"/>
        </w:rPr>
        <w:softHyphen/>
        <w:t>ocene-​Eocene ther</w:t>
      </w:r>
      <w:r w:rsidRPr="00F316B1">
        <w:rPr>
          <w:rFonts w:ascii="Times New Roman" w:hAnsi="Times New Roman"/>
          <w:color w:val="000000"/>
          <w:sz w:val="16"/>
          <w:lang w:val="en"/>
        </w:rPr>
        <w:softHyphen/>
        <w:t>mal max</w:t>
      </w:r>
      <w:r w:rsidRPr="00F316B1">
        <w:rPr>
          <w:rFonts w:ascii="Times New Roman" w:hAnsi="Times New Roman"/>
          <w:color w:val="000000"/>
          <w:sz w:val="16"/>
          <w:lang w:val="en"/>
        </w:rPr>
        <w:softHyphen/>
        <w:t>imum, the rapid warm</w:t>
      </w:r>
      <w:r w:rsidRPr="00F316B1">
        <w:rPr>
          <w:rFonts w:ascii="Times New Roman" w:hAnsi="Times New Roman"/>
          <w:color w:val="000000"/>
          <w:sz w:val="16"/>
          <w:lang w:val="en"/>
        </w:rPr>
        <w:softHyphen/>
        <w:t>ing of at least 5 de</w:t>
      </w:r>
      <w:r w:rsidRPr="00F316B1">
        <w:rPr>
          <w:rFonts w:ascii="Times New Roman" w:hAnsi="Times New Roman"/>
          <w:color w:val="000000"/>
          <w:sz w:val="16"/>
          <w:lang w:val="en"/>
        </w:rPr>
        <w:softHyphen/>
        <w:t>grees Cel</w:t>
      </w:r>
      <w:r w:rsidRPr="00F316B1">
        <w:rPr>
          <w:rFonts w:ascii="Times New Roman" w:hAnsi="Times New Roman"/>
          <w:color w:val="000000"/>
          <w:sz w:val="16"/>
          <w:lang w:val="en"/>
        </w:rPr>
        <w:softHyphen/>
        <w:t>sius that oc</w:t>
      </w:r>
      <w:r w:rsidRPr="00F316B1">
        <w:rPr>
          <w:rFonts w:ascii="Times New Roman" w:hAnsi="Times New Roman"/>
          <w:color w:val="000000"/>
          <w:sz w:val="16"/>
          <w:lang w:val="en"/>
        </w:rPr>
        <w:softHyphen/>
        <w:t>curred about 55 mil</w:t>
      </w:r>
      <w:r w:rsidRPr="00F316B1">
        <w:rPr>
          <w:rFonts w:ascii="Times New Roman" w:hAnsi="Times New Roman"/>
          <w:color w:val="000000"/>
          <w:sz w:val="16"/>
          <w:lang w:val="en"/>
        </w:rPr>
        <w:softHyphen/>
        <w:t>lion years ago and caused a mi</w:t>
      </w:r>
      <w:r w:rsidRPr="00F316B1">
        <w:rPr>
          <w:rFonts w:ascii="Times New Roman" w:hAnsi="Times New Roman"/>
          <w:color w:val="000000"/>
          <w:sz w:val="16"/>
          <w:lang w:val="en"/>
        </w:rPr>
        <w:softHyphen/>
        <w:t>nor rash of ex</w:t>
      </w:r>
      <w:r w:rsidRPr="00F316B1">
        <w:rPr>
          <w:rFonts w:ascii="Times New Roman" w:hAnsi="Times New Roman"/>
          <w:color w:val="000000"/>
          <w:sz w:val="16"/>
          <w:lang w:val="en"/>
        </w:rPr>
        <w:softHyphen/>
        <w:t>tinc</w:t>
      </w:r>
      <w:r w:rsidRPr="00F316B1">
        <w:rPr>
          <w:rFonts w:ascii="Times New Roman" w:hAnsi="Times New Roman"/>
          <w:color w:val="000000"/>
          <w:sz w:val="16"/>
          <w:lang w:val="en"/>
        </w:rPr>
        <w:softHyphen/>
        <w:t>tions, main</w:t>
      </w:r>
      <w:r w:rsidRPr="00F316B1">
        <w:rPr>
          <w:rFonts w:ascii="Times New Roman" w:hAnsi="Times New Roman"/>
          <w:color w:val="000000"/>
          <w:sz w:val="16"/>
          <w:lang w:val="en"/>
        </w:rPr>
        <w:softHyphen/>
        <w:t>ly of ma</w:t>
      </w:r>
      <w:r w:rsidRPr="00F316B1">
        <w:rPr>
          <w:rFonts w:ascii="Times New Roman" w:hAnsi="Times New Roman"/>
          <w:color w:val="000000"/>
          <w:sz w:val="16"/>
          <w:lang w:val="en"/>
        </w:rPr>
        <w:softHyphen/>
        <w:t>rine species. The PETM looks like an ex</w:t>
      </w:r>
      <w:r w:rsidRPr="00F316B1">
        <w:rPr>
          <w:rFonts w:ascii="Times New Roman" w:hAnsi="Times New Roman"/>
          <w:color w:val="000000"/>
          <w:sz w:val="16"/>
          <w:lang w:val="en"/>
        </w:rPr>
        <w:softHyphen/>
        <w:t>plo</w:t>
      </w:r>
      <w:r w:rsidRPr="00F316B1">
        <w:rPr>
          <w:rFonts w:ascii="Times New Roman" w:hAnsi="Times New Roman"/>
          <w:color w:val="000000"/>
          <w:sz w:val="16"/>
          <w:lang w:val="en"/>
        </w:rPr>
        <w:softHyphen/>
        <w:t>sion in fig</w:t>
      </w:r>
      <w:r w:rsidRPr="00F316B1">
        <w:rPr>
          <w:rFonts w:ascii="Times New Roman" w:hAnsi="Times New Roman"/>
          <w:color w:val="000000"/>
          <w:sz w:val="16"/>
          <w:lang w:val="en"/>
        </w:rPr>
        <w:softHyphen/>
        <w:t xml:space="preserve">ure 18, and by </w:t>
      </w:r>
      <w:proofErr w:type="spellStart"/>
      <w:r w:rsidRPr="00F316B1">
        <w:rPr>
          <w:rFonts w:ascii="Times New Roman" w:hAnsi="Times New Roman"/>
          <w:color w:val="000000"/>
          <w:sz w:val="16"/>
          <w:lang w:val="en"/>
        </w:rPr>
        <w:t>pa</w:t>
      </w:r>
      <w:r w:rsidRPr="00F316B1">
        <w:rPr>
          <w:rFonts w:ascii="Times New Roman" w:hAnsi="Times New Roman"/>
          <w:color w:val="000000"/>
          <w:sz w:val="16"/>
          <w:lang w:val="en"/>
        </w:rPr>
        <w:softHyphen/>
        <w:t>le</w:t>
      </w:r>
      <w:r w:rsidRPr="00F316B1">
        <w:rPr>
          <w:rFonts w:ascii="Times New Roman" w:hAnsi="Times New Roman"/>
          <w:color w:val="000000"/>
          <w:sz w:val="16"/>
          <w:lang w:val="en"/>
        </w:rPr>
        <w:softHyphen/>
        <w:t>ocli</w:t>
      </w:r>
      <w:r w:rsidRPr="00F316B1">
        <w:rPr>
          <w:rFonts w:ascii="Times New Roman" w:hAnsi="Times New Roman"/>
          <w:color w:val="000000"/>
          <w:sz w:val="16"/>
          <w:lang w:val="en"/>
        </w:rPr>
        <w:softHyphen/>
        <w:t>mate</w:t>
      </w:r>
      <w:proofErr w:type="spellEnd"/>
      <w:r w:rsidRPr="00F316B1">
        <w:rPr>
          <w:rFonts w:ascii="Times New Roman" w:hAnsi="Times New Roman"/>
          <w:color w:val="000000"/>
          <w:sz w:val="16"/>
          <w:lang w:val="en"/>
        </w:rPr>
        <w:t xml:space="preserve"> stan</w:t>
      </w:r>
      <w:r w:rsidRPr="00F316B1">
        <w:rPr>
          <w:rFonts w:ascii="Times New Roman" w:hAnsi="Times New Roman"/>
          <w:color w:val="000000"/>
          <w:sz w:val="16"/>
          <w:lang w:val="en"/>
        </w:rPr>
        <w:softHyphen/>
        <w:t>dards it was ex</w:t>
      </w:r>
      <w:r w:rsidRPr="00F316B1">
        <w:rPr>
          <w:rFonts w:ascii="Times New Roman" w:hAnsi="Times New Roman"/>
          <w:color w:val="000000"/>
          <w:sz w:val="16"/>
          <w:lang w:val="en"/>
        </w:rPr>
        <w:softHyphen/>
        <w:t>plo</w:t>
      </w:r>
      <w:r w:rsidRPr="00F316B1">
        <w:rPr>
          <w:rFonts w:ascii="Times New Roman" w:hAnsi="Times New Roman"/>
          <w:color w:val="000000"/>
          <w:sz w:val="16"/>
          <w:lang w:val="en"/>
        </w:rPr>
        <w:softHyphen/>
        <w:t>sive</w:t>
      </w:r>
      <w:r w:rsidRPr="00F316B1">
        <w:rPr>
          <w:rFonts w:ascii="Times New Roman" w:hAnsi="Times New Roman"/>
          <w:color w:val="000000"/>
          <w:sz w:val="16"/>
          <w:lang w:val="en"/>
        </w:rPr>
        <w:softHyphen/>
        <w:t>ly rapid. Car</w:t>
      </w:r>
      <w:r w:rsidRPr="00F316B1">
        <w:rPr>
          <w:rFonts w:ascii="Times New Roman" w:hAnsi="Times New Roman"/>
          <w:color w:val="000000"/>
          <w:sz w:val="16"/>
          <w:lang w:val="en"/>
        </w:rPr>
        <w:softHyphen/>
        <w:t>bon iso</w:t>
      </w:r>
      <w:r w:rsidRPr="00F316B1">
        <w:rPr>
          <w:rFonts w:ascii="Times New Roman" w:hAnsi="Times New Roman"/>
          <w:color w:val="000000"/>
          <w:sz w:val="16"/>
          <w:lang w:val="en"/>
        </w:rPr>
        <w:softHyphen/>
        <w:t>topes in the sed</w:t>
      </w:r>
      <w:r w:rsidRPr="00F316B1">
        <w:rPr>
          <w:rFonts w:ascii="Times New Roman" w:hAnsi="Times New Roman"/>
          <w:color w:val="000000"/>
          <w:sz w:val="16"/>
          <w:lang w:val="en"/>
        </w:rPr>
        <w:softHyphen/>
        <w:t>iments de</w:t>
      </w:r>
      <w:r w:rsidRPr="00F316B1">
        <w:rPr>
          <w:rFonts w:ascii="Times New Roman" w:hAnsi="Times New Roman"/>
          <w:color w:val="000000"/>
          <w:sz w:val="16"/>
          <w:lang w:val="en"/>
        </w:rPr>
        <w:softHyphen/>
        <w:t>posit</w:t>
      </w:r>
      <w:r w:rsidRPr="00F316B1">
        <w:rPr>
          <w:rFonts w:ascii="Times New Roman" w:hAnsi="Times New Roman"/>
          <w:color w:val="000000"/>
          <w:sz w:val="16"/>
          <w:lang w:val="en"/>
        </w:rPr>
        <w:softHyphen/>
        <w:t>ed dur</w:t>
      </w:r>
      <w:r w:rsidRPr="00F316B1">
        <w:rPr>
          <w:rFonts w:ascii="Times New Roman" w:hAnsi="Times New Roman"/>
          <w:color w:val="000000"/>
          <w:sz w:val="16"/>
          <w:lang w:val="en"/>
        </w:rPr>
        <w:softHyphen/>
        <w:t>ing the PETM show that there was a huge in</w:t>
      </w:r>
      <w:r w:rsidRPr="00F316B1">
        <w:rPr>
          <w:rFonts w:ascii="Times New Roman" w:hAnsi="Times New Roman"/>
          <w:color w:val="000000"/>
          <w:sz w:val="16"/>
          <w:lang w:val="en"/>
        </w:rPr>
        <w:softHyphen/>
        <w:t>jec</w:t>
      </w:r>
      <w:r w:rsidRPr="00F316B1">
        <w:rPr>
          <w:rFonts w:ascii="Times New Roman" w:hAnsi="Times New Roman"/>
          <w:color w:val="000000"/>
          <w:sz w:val="16"/>
          <w:lang w:val="en"/>
        </w:rPr>
        <w:softHyphen/>
        <w:t>tion of light car</w:t>
      </w:r>
      <w:r w:rsidRPr="00F316B1">
        <w:rPr>
          <w:rFonts w:ascii="Times New Roman" w:hAnsi="Times New Roman"/>
          <w:color w:val="000000"/>
          <w:sz w:val="16"/>
          <w:lang w:val="en"/>
        </w:rPr>
        <w:softHyphen/>
        <w:t>bon in</w:t>
      </w:r>
      <w:r w:rsidRPr="00F316B1">
        <w:rPr>
          <w:rFonts w:ascii="Times New Roman" w:hAnsi="Times New Roman"/>
          <w:color w:val="000000"/>
          <w:sz w:val="16"/>
          <w:lang w:val="en"/>
        </w:rPr>
        <w:softHyphen/>
        <w:t>to the at</w:t>
      </w:r>
      <w:r w:rsidRPr="00F316B1">
        <w:rPr>
          <w:rFonts w:ascii="Times New Roman" w:hAnsi="Times New Roman"/>
          <w:color w:val="000000"/>
          <w:sz w:val="16"/>
          <w:lang w:val="en"/>
        </w:rPr>
        <w:softHyphen/>
        <w:t>mo</w:t>
      </w:r>
      <w:r w:rsidRPr="00F316B1">
        <w:rPr>
          <w:rFonts w:ascii="Times New Roman" w:hAnsi="Times New Roman"/>
          <w:color w:val="000000"/>
          <w:sz w:val="16"/>
          <w:lang w:val="en"/>
        </w:rPr>
        <w:softHyphen/>
        <w:t xml:space="preserve">sphere—about 3,000 </w:t>
      </w:r>
      <w:proofErr w:type="spellStart"/>
      <w:r w:rsidRPr="00F316B1">
        <w:rPr>
          <w:rFonts w:ascii="Times New Roman" w:hAnsi="Times New Roman"/>
          <w:color w:val="000000"/>
          <w:sz w:val="16"/>
          <w:lang w:val="en"/>
        </w:rPr>
        <w:t>gi</w:t>
      </w:r>
      <w:r w:rsidRPr="00F316B1">
        <w:rPr>
          <w:rFonts w:ascii="Times New Roman" w:hAnsi="Times New Roman"/>
          <w:color w:val="000000"/>
          <w:sz w:val="16"/>
          <w:lang w:val="en"/>
        </w:rPr>
        <w:softHyphen/>
        <w:t>ga</w:t>
      </w:r>
      <w:r w:rsidRPr="00F316B1">
        <w:rPr>
          <w:rFonts w:ascii="Times New Roman" w:hAnsi="Times New Roman"/>
          <w:color w:val="000000"/>
          <w:sz w:val="16"/>
          <w:lang w:val="en"/>
        </w:rPr>
        <w:softHyphen/>
        <w:t>tons</w:t>
      </w:r>
      <w:proofErr w:type="spellEnd"/>
      <w:r w:rsidRPr="00F316B1">
        <w:rPr>
          <w:rFonts w:ascii="Times New Roman" w:hAnsi="Times New Roman"/>
          <w:color w:val="000000"/>
          <w:sz w:val="16"/>
          <w:lang w:val="en"/>
        </w:rPr>
        <w:t xml:space="preserve"> of car</w:t>
      </w:r>
      <w:r w:rsidRPr="00F316B1">
        <w:rPr>
          <w:rFonts w:ascii="Times New Roman" w:hAnsi="Times New Roman"/>
          <w:color w:val="000000"/>
          <w:sz w:val="16"/>
          <w:lang w:val="en"/>
        </w:rPr>
        <w:softHyphen/>
        <w:t>bon, al</w:t>
      </w:r>
      <w:r w:rsidRPr="00F316B1">
        <w:rPr>
          <w:rFonts w:ascii="Times New Roman" w:hAnsi="Times New Roman"/>
          <w:color w:val="000000"/>
          <w:sz w:val="16"/>
          <w:lang w:val="en"/>
        </w:rPr>
        <w:softHyphen/>
        <w:t>most as much as the car</w:t>
      </w:r>
      <w:r w:rsidRPr="00F316B1">
        <w:rPr>
          <w:rFonts w:ascii="Times New Roman" w:hAnsi="Times New Roman"/>
          <w:color w:val="000000"/>
          <w:sz w:val="16"/>
          <w:lang w:val="en"/>
        </w:rPr>
        <w:softHyphen/>
        <w:t>bon in all of to</w:t>
      </w:r>
      <w:r w:rsidRPr="00F316B1">
        <w:rPr>
          <w:rFonts w:ascii="Times New Roman" w:hAnsi="Times New Roman"/>
          <w:color w:val="000000"/>
          <w:sz w:val="16"/>
          <w:lang w:val="en"/>
        </w:rPr>
        <w:softHyphen/>
        <w:t>day’s oil, gas, and coal. It was in</w:t>
      </w:r>
      <w:r w:rsidRPr="00F316B1">
        <w:rPr>
          <w:rFonts w:ascii="Times New Roman" w:hAnsi="Times New Roman"/>
          <w:color w:val="000000"/>
          <w:sz w:val="16"/>
          <w:lang w:val="en"/>
        </w:rPr>
        <w:softHyphen/>
        <w:t>ject</w:t>
      </w:r>
      <w:r w:rsidRPr="00F316B1">
        <w:rPr>
          <w:rFonts w:ascii="Times New Roman" w:hAnsi="Times New Roman"/>
          <w:color w:val="000000"/>
          <w:sz w:val="16"/>
          <w:lang w:val="en"/>
        </w:rPr>
        <w:softHyphen/>
        <w:t>ed in two bursts, each no more than a thou</w:t>
      </w:r>
      <w:r w:rsidRPr="00F316B1">
        <w:rPr>
          <w:rFonts w:ascii="Times New Roman" w:hAnsi="Times New Roman"/>
          <w:color w:val="000000"/>
          <w:sz w:val="16"/>
          <w:lang w:val="en"/>
        </w:rPr>
        <w:softHyphen/>
        <w:t>sand years in du</w:t>
      </w:r>
      <w:r w:rsidRPr="00F316B1">
        <w:rPr>
          <w:rFonts w:ascii="Times New Roman" w:hAnsi="Times New Roman"/>
          <w:color w:val="000000"/>
          <w:sz w:val="16"/>
          <w:lang w:val="en"/>
        </w:rPr>
        <w:softHyphen/>
        <w:t>ra</w:t>
      </w:r>
      <w:r w:rsidRPr="00F316B1">
        <w:rPr>
          <w:rFonts w:ascii="Times New Roman" w:hAnsi="Times New Roman"/>
          <w:color w:val="000000"/>
          <w:sz w:val="16"/>
          <w:lang w:val="en"/>
        </w:rPr>
        <w:softHyphen/>
        <w:t>tion. The most like</w:t>
      </w:r>
      <w:r w:rsidRPr="00F316B1">
        <w:rPr>
          <w:rFonts w:ascii="Times New Roman" w:hAnsi="Times New Roman"/>
          <w:color w:val="000000"/>
          <w:sz w:val="16"/>
          <w:lang w:val="en"/>
        </w:rPr>
        <w:softHyphen/>
        <w:t>ly source for such a rapid in</w:t>
      </w:r>
      <w:r w:rsidRPr="00F316B1">
        <w:rPr>
          <w:rFonts w:ascii="Times New Roman" w:hAnsi="Times New Roman"/>
          <w:color w:val="000000"/>
          <w:sz w:val="16"/>
          <w:lang w:val="en"/>
        </w:rPr>
        <w:softHyphen/>
        <w:t>jec</w:t>
      </w:r>
      <w:r w:rsidRPr="00F316B1">
        <w:rPr>
          <w:rFonts w:ascii="Times New Roman" w:hAnsi="Times New Roman"/>
          <w:color w:val="000000"/>
          <w:sz w:val="16"/>
          <w:lang w:val="en"/>
        </w:rPr>
        <w:softHyphen/>
        <w:t>tion is methane hy</w:t>
      </w:r>
      <w:r w:rsidRPr="00F316B1">
        <w:rPr>
          <w:rFonts w:ascii="Times New Roman" w:hAnsi="Times New Roman"/>
          <w:color w:val="000000"/>
          <w:sz w:val="16"/>
          <w:lang w:val="en"/>
        </w:rPr>
        <w:softHyphen/>
        <w:t>drates. There is more than enough methane ice on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shelves to</w:t>
      </w:r>
      <w:r w:rsidRPr="00F316B1">
        <w:rPr>
          <w:rFonts w:ascii="Times New Roman" w:hAnsi="Times New Roman"/>
          <w:color w:val="000000"/>
          <w:sz w:val="16"/>
          <w:lang w:val="en"/>
        </w:rPr>
        <w:softHyphen/>
        <w:t>day to pro</w:t>
      </w:r>
      <w:r w:rsidRPr="00F316B1">
        <w:rPr>
          <w:rFonts w:ascii="Times New Roman" w:hAnsi="Times New Roman"/>
          <w:color w:val="000000"/>
          <w:sz w:val="16"/>
          <w:lang w:val="en"/>
        </w:rPr>
        <w:softHyphen/>
        <w:t>vide this amount of light car</w:t>
      </w:r>
      <w:r w:rsidRPr="00F316B1">
        <w:rPr>
          <w:rFonts w:ascii="Times New Roman" w:hAnsi="Times New Roman"/>
          <w:color w:val="000000"/>
          <w:sz w:val="16"/>
          <w:lang w:val="en"/>
        </w:rPr>
        <w:softHyphen/>
        <w:t>bon. The methane hy</w:t>
      </w:r>
      <w:r w:rsidRPr="00F316B1">
        <w:rPr>
          <w:rFonts w:ascii="Times New Roman" w:hAnsi="Times New Roman"/>
          <w:color w:val="000000"/>
          <w:sz w:val="16"/>
          <w:lang w:val="en"/>
        </w:rPr>
        <w:softHyphen/>
        <w:t>drate ex</w:t>
      </w:r>
      <w:r w:rsidRPr="00F316B1">
        <w:rPr>
          <w:rFonts w:ascii="Times New Roman" w:hAnsi="Times New Roman"/>
          <w:color w:val="000000"/>
          <w:sz w:val="16"/>
          <w:lang w:val="en"/>
        </w:rPr>
        <w:softHyphen/>
        <w:t>pla</w:t>
      </w:r>
      <w:r w:rsidRPr="00F316B1">
        <w:rPr>
          <w:rFonts w:ascii="Times New Roman" w:hAnsi="Times New Roman"/>
          <w:color w:val="000000"/>
          <w:sz w:val="16"/>
          <w:lang w:val="en"/>
        </w:rPr>
        <w:softHyphen/>
        <w:t>na</w:t>
      </w:r>
      <w:r w:rsidRPr="00F316B1">
        <w:rPr>
          <w:rFonts w:ascii="Times New Roman" w:hAnsi="Times New Roman"/>
          <w:color w:val="000000"/>
          <w:sz w:val="16"/>
          <w:lang w:val="en"/>
        </w:rPr>
        <w:softHyphen/>
        <w:t>tion is now broad</w:t>
      </w:r>
      <w:r w:rsidRPr="00F316B1">
        <w:rPr>
          <w:rFonts w:ascii="Times New Roman" w:hAnsi="Times New Roman"/>
          <w:color w:val="000000"/>
          <w:sz w:val="16"/>
          <w:lang w:val="en"/>
        </w:rPr>
        <w:softHyphen/>
        <w:t>ly ac</w:t>
      </w:r>
      <w:r w:rsidRPr="00F316B1">
        <w:rPr>
          <w:rFonts w:ascii="Times New Roman" w:hAnsi="Times New Roman"/>
          <w:color w:val="000000"/>
          <w:sz w:val="16"/>
          <w:lang w:val="en"/>
        </w:rPr>
        <w:softHyphen/>
        <w:t>cept</w:t>
      </w:r>
      <w:r w:rsidRPr="00F316B1">
        <w:rPr>
          <w:rFonts w:ascii="Times New Roman" w:hAnsi="Times New Roman"/>
          <w:color w:val="000000"/>
          <w:sz w:val="16"/>
          <w:lang w:val="en"/>
        </w:rPr>
        <w:softHyphen/>
        <w:t>ed, but it leaves open a vi</w:t>
      </w:r>
      <w:r w:rsidRPr="00F316B1">
        <w:rPr>
          <w:rFonts w:ascii="Times New Roman" w:hAnsi="Times New Roman"/>
          <w:color w:val="000000"/>
          <w:sz w:val="16"/>
          <w:lang w:val="en"/>
        </w:rPr>
        <w:softHyphen/>
        <w:t>tal ques</w:t>
      </w:r>
      <w:r w:rsidRPr="00F316B1">
        <w:rPr>
          <w:rFonts w:ascii="Times New Roman" w:hAnsi="Times New Roman"/>
          <w:color w:val="000000"/>
          <w:sz w:val="16"/>
          <w:lang w:val="en"/>
        </w:rPr>
        <w:softHyphen/>
        <w:t>tion: What in</w:t>
      </w:r>
      <w:r w:rsidRPr="00F316B1">
        <w:rPr>
          <w:rFonts w:ascii="Times New Roman" w:hAnsi="Times New Roman"/>
          <w:color w:val="000000"/>
          <w:sz w:val="16"/>
          <w:lang w:val="en"/>
        </w:rPr>
        <w:softHyphen/>
        <w:t>sti</w:t>
      </w:r>
      <w:r w:rsidRPr="00F316B1">
        <w:rPr>
          <w:rFonts w:ascii="Times New Roman" w:hAnsi="Times New Roman"/>
          <w:color w:val="000000"/>
          <w:sz w:val="16"/>
          <w:lang w:val="en"/>
        </w:rPr>
        <w:softHyphen/>
        <w:t>gat</w:t>
      </w:r>
      <w:r w:rsidRPr="00F316B1">
        <w:rPr>
          <w:rFonts w:ascii="Times New Roman" w:hAnsi="Times New Roman"/>
          <w:color w:val="000000"/>
          <w:sz w:val="16"/>
          <w:lang w:val="en"/>
        </w:rPr>
        <w:softHyphen/>
        <w:t>ed the re</w:t>
      </w:r>
      <w:r w:rsidRPr="00F316B1">
        <w:rPr>
          <w:rFonts w:ascii="Times New Roman" w:hAnsi="Times New Roman"/>
          <w:color w:val="000000"/>
          <w:sz w:val="16"/>
          <w:lang w:val="en"/>
        </w:rPr>
        <w:softHyphen/>
        <w:t>lease of this methane? Was it an “ex</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nal” trig</w:t>
      </w:r>
      <w:r w:rsidRPr="00F316B1">
        <w:rPr>
          <w:rFonts w:ascii="Times New Roman" w:hAnsi="Times New Roman"/>
          <w:color w:val="000000"/>
          <w:sz w:val="16"/>
          <w:lang w:val="en"/>
        </w:rPr>
        <w:softHyphen/>
        <w:t>ger or a cli</w:t>
      </w:r>
      <w:r w:rsidRPr="00F316B1">
        <w:rPr>
          <w:rFonts w:ascii="Times New Roman" w:hAnsi="Times New Roman"/>
          <w:color w:val="000000"/>
          <w:sz w:val="16"/>
          <w:lang w:val="en"/>
        </w:rPr>
        <w:softHyphen/>
        <w:t>mate feed</w:t>
      </w:r>
      <w:r w:rsidRPr="00F316B1">
        <w:rPr>
          <w:rFonts w:ascii="Times New Roman" w:hAnsi="Times New Roman"/>
          <w:color w:val="000000"/>
          <w:sz w:val="16"/>
          <w:lang w:val="en"/>
        </w:rPr>
        <w:softHyphen/>
        <w:t>back? The an</w:t>
      </w:r>
      <w:r w:rsidRPr="00F316B1">
        <w:rPr>
          <w:rFonts w:ascii="Times New Roman" w:hAnsi="Times New Roman"/>
          <w:color w:val="000000"/>
          <w:sz w:val="16"/>
          <w:lang w:val="en"/>
        </w:rPr>
        <w:softHyphen/>
        <w:t>swer holds enor</w:t>
      </w:r>
      <w:r w:rsidRPr="00F316B1">
        <w:rPr>
          <w:rFonts w:ascii="Times New Roman" w:hAnsi="Times New Roman"/>
          <w:color w:val="000000"/>
          <w:sz w:val="16"/>
          <w:lang w:val="en"/>
        </w:rPr>
        <w:softHyphen/>
        <w:t>mous con</w:t>
      </w:r>
      <w:r w:rsidRPr="00F316B1">
        <w:rPr>
          <w:rFonts w:ascii="Times New Roman" w:hAnsi="Times New Roman"/>
          <w:color w:val="000000"/>
          <w:sz w:val="16"/>
          <w:lang w:val="en"/>
        </w:rPr>
        <w:softHyphen/>
        <w:t>se</w:t>
      </w:r>
      <w:r w:rsidRPr="00F316B1">
        <w:rPr>
          <w:rFonts w:ascii="Times New Roman" w:hAnsi="Times New Roman"/>
          <w:color w:val="000000"/>
          <w:sz w:val="16"/>
          <w:lang w:val="en"/>
        </w:rPr>
        <w:softHyphen/>
        <w:t>quences for the fu</w:t>
      </w:r>
      <w:r w:rsidRPr="00F316B1">
        <w:rPr>
          <w:rFonts w:ascii="Times New Roman" w:hAnsi="Times New Roman"/>
          <w:color w:val="000000"/>
          <w:sz w:val="16"/>
          <w:lang w:val="en"/>
        </w:rPr>
        <w:softHyphen/>
        <w:t>ture of hu</w:t>
      </w:r>
      <w:r w:rsidRPr="00F316B1">
        <w:rPr>
          <w:rFonts w:ascii="Times New Roman" w:hAnsi="Times New Roman"/>
          <w:color w:val="000000"/>
          <w:sz w:val="16"/>
          <w:lang w:val="en"/>
        </w:rPr>
        <w:softHyphen/>
        <w:t>man</w:t>
      </w:r>
      <w:r w:rsidRPr="00F316B1">
        <w:rPr>
          <w:rFonts w:ascii="Times New Roman" w:hAnsi="Times New Roman"/>
          <w:color w:val="000000"/>
          <w:sz w:val="16"/>
          <w:lang w:val="en"/>
        </w:rPr>
        <w:softHyphen/>
        <w:t>ity. If the trig</w:t>
      </w:r>
      <w:r w:rsidRPr="00F316B1">
        <w:rPr>
          <w:rFonts w:ascii="Times New Roman" w:hAnsi="Times New Roman"/>
          <w:color w:val="000000"/>
          <w:sz w:val="16"/>
          <w:lang w:val="en"/>
        </w:rPr>
        <w:softHyphen/>
        <w:t>ger for the methane hy</w:t>
      </w:r>
      <w:r w:rsidRPr="00F316B1">
        <w:rPr>
          <w:rFonts w:ascii="Times New Roman" w:hAnsi="Times New Roman"/>
          <w:color w:val="000000"/>
          <w:sz w:val="16"/>
          <w:lang w:val="en"/>
        </w:rPr>
        <w:softHyphen/>
        <w:t>drate re</w:t>
      </w:r>
      <w:r w:rsidRPr="00F316B1">
        <w:rPr>
          <w:rFonts w:ascii="Times New Roman" w:hAnsi="Times New Roman"/>
          <w:color w:val="000000"/>
          <w:sz w:val="16"/>
          <w:lang w:val="en"/>
        </w:rPr>
        <w:softHyphen/>
        <w:t>lease was ex</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nal, such as the in</w:t>
      </w:r>
      <w:r w:rsidRPr="00F316B1">
        <w:rPr>
          <w:rFonts w:ascii="Times New Roman" w:hAnsi="Times New Roman"/>
          <w:color w:val="000000"/>
          <w:sz w:val="16"/>
          <w:lang w:val="en"/>
        </w:rPr>
        <w:softHyphen/>
        <w:t>tru</w:t>
      </w:r>
      <w:r w:rsidRPr="00F316B1">
        <w:rPr>
          <w:rFonts w:ascii="Times New Roman" w:hAnsi="Times New Roman"/>
          <w:color w:val="000000"/>
          <w:sz w:val="16"/>
          <w:lang w:val="en"/>
        </w:rPr>
        <w:softHyphen/>
        <w:t>sion of hot mag</w:t>
      </w:r>
      <w:r w:rsidRPr="00F316B1">
        <w:rPr>
          <w:rFonts w:ascii="Times New Roman" w:hAnsi="Times New Roman"/>
          <w:color w:val="000000"/>
          <w:sz w:val="16"/>
          <w:lang w:val="en"/>
        </w:rPr>
        <w:softHyphen/>
        <w:t>ma from be</w:t>
      </w:r>
      <w:r w:rsidRPr="00F316B1">
        <w:rPr>
          <w:rFonts w:ascii="Times New Roman" w:hAnsi="Times New Roman"/>
          <w:color w:val="000000"/>
          <w:sz w:val="16"/>
          <w:lang w:val="en"/>
        </w:rPr>
        <w:softHyphen/>
        <w:t>low or an as</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oid crash</w:t>
      </w:r>
      <w:r w:rsidRPr="00F316B1">
        <w:rPr>
          <w:rFonts w:ascii="Times New Roman" w:hAnsi="Times New Roman"/>
          <w:color w:val="000000"/>
          <w:sz w:val="16"/>
          <w:lang w:val="en"/>
        </w:rPr>
        <w:softHyphen/>
        <w:t>ing in</w:t>
      </w:r>
      <w:r w:rsidRPr="00F316B1">
        <w:rPr>
          <w:rFonts w:ascii="Times New Roman" w:hAnsi="Times New Roman"/>
          <w:color w:val="000000"/>
          <w:sz w:val="16"/>
          <w:lang w:val="en"/>
        </w:rPr>
        <w:softHyphen/>
        <w:t>to the Arc</w:t>
      </w:r>
      <w:r w:rsidRPr="00F316B1">
        <w:rPr>
          <w:rFonts w:ascii="Times New Roman" w:hAnsi="Times New Roman"/>
          <w:color w:val="000000"/>
          <w:sz w:val="16"/>
          <w:lang w:val="en"/>
        </w:rPr>
        <w:softHyphen/>
        <w:t>tic Ocean, then hu</w:t>
      </w:r>
      <w:r w:rsidRPr="00F316B1">
        <w:rPr>
          <w:rFonts w:ascii="Times New Roman" w:hAnsi="Times New Roman"/>
          <w:color w:val="000000"/>
          <w:sz w:val="16"/>
          <w:lang w:val="en"/>
        </w:rPr>
        <w:softHyphen/>
        <w:t>mans have no in</w:t>
      </w:r>
      <w:r w:rsidRPr="00F316B1">
        <w:rPr>
          <w:rFonts w:ascii="Times New Roman" w:hAnsi="Times New Roman"/>
          <w:color w:val="000000"/>
          <w:sz w:val="16"/>
          <w:lang w:val="en"/>
        </w:rPr>
        <w:softHyphen/>
        <w:t>flu</w:t>
      </w:r>
      <w:r w:rsidRPr="00F316B1">
        <w:rPr>
          <w:rFonts w:ascii="Times New Roman" w:hAnsi="Times New Roman"/>
          <w:color w:val="000000"/>
          <w:sz w:val="16"/>
          <w:lang w:val="en"/>
        </w:rPr>
        <w:softHyphen/>
        <w:t>ence on whether the pro</w:t>
      </w:r>
      <w:r w:rsidRPr="00F316B1">
        <w:rPr>
          <w:rFonts w:ascii="Times New Roman" w:hAnsi="Times New Roman"/>
          <w:color w:val="000000"/>
          <w:sz w:val="16"/>
          <w:lang w:val="en"/>
        </w:rPr>
        <w:softHyphen/>
        <w:t>cess will hap</w:t>
      </w:r>
      <w:r w:rsidRPr="00F316B1">
        <w:rPr>
          <w:rFonts w:ascii="Times New Roman" w:hAnsi="Times New Roman"/>
          <w:color w:val="000000"/>
          <w:sz w:val="16"/>
          <w:lang w:val="en"/>
        </w:rPr>
        <w:softHyphen/>
        <w:t>pen again. And the chances are re</w:t>
      </w:r>
      <w:r w:rsidRPr="00F316B1">
        <w:rPr>
          <w:rFonts w:ascii="Times New Roman" w:hAnsi="Times New Roman"/>
          <w:color w:val="000000"/>
          <w:sz w:val="16"/>
          <w:lang w:val="en"/>
        </w:rPr>
        <w:softHyphen/>
        <w:t>mote that an</w:t>
      </w:r>
      <w:r w:rsidRPr="00F316B1">
        <w:rPr>
          <w:rFonts w:ascii="Times New Roman" w:hAnsi="Times New Roman"/>
          <w:color w:val="000000"/>
          <w:sz w:val="16"/>
          <w:lang w:val="en"/>
        </w:rPr>
        <w:softHyphen/>
        <w:t>oth</w:t>
      </w:r>
      <w:r w:rsidRPr="00F316B1">
        <w:rPr>
          <w:rFonts w:ascii="Times New Roman" w:hAnsi="Times New Roman"/>
          <w:color w:val="000000"/>
          <w:sz w:val="16"/>
          <w:lang w:val="en"/>
        </w:rPr>
        <w:softHyphen/>
        <w:t>er such ex</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nal event would hap</w:t>
      </w:r>
      <w:r w:rsidRPr="00F316B1">
        <w:rPr>
          <w:rFonts w:ascii="Times New Roman" w:hAnsi="Times New Roman"/>
          <w:color w:val="000000"/>
          <w:sz w:val="16"/>
          <w:lang w:val="en"/>
        </w:rPr>
        <w:softHyphen/>
        <w:t>pen in a time frame that most hu</w:t>
      </w:r>
      <w:r w:rsidRPr="00F316B1">
        <w:rPr>
          <w:rFonts w:ascii="Times New Roman" w:hAnsi="Times New Roman"/>
          <w:color w:val="000000"/>
          <w:sz w:val="16"/>
          <w:lang w:val="en"/>
        </w:rPr>
        <w:softHyphen/>
        <w:t>mans would care about. There have been sev</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PETM-​like rapid warm</w:t>
      </w:r>
      <w:r w:rsidRPr="00F316B1">
        <w:rPr>
          <w:rFonts w:ascii="Times New Roman" w:hAnsi="Times New Roman"/>
          <w:color w:val="000000"/>
          <w:sz w:val="16"/>
          <w:lang w:val="en"/>
        </w:rPr>
        <w:softHyphen/>
        <w:t>ing events in the past 200 mil</w:t>
      </w:r>
      <w:r w:rsidRPr="00F316B1">
        <w:rPr>
          <w:rFonts w:ascii="Times New Roman" w:hAnsi="Times New Roman"/>
          <w:color w:val="000000"/>
          <w:sz w:val="16"/>
          <w:lang w:val="en"/>
        </w:rPr>
        <w:softHyphen/>
        <w:t>lion years. At that fre</w:t>
      </w:r>
      <w:r w:rsidRPr="00F316B1">
        <w:rPr>
          <w:rFonts w:ascii="Times New Roman" w:hAnsi="Times New Roman"/>
          <w:color w:val="000000"/>
          <w:sz w:val="16"/>
          <w:lang w:val="en"/>
        </w:rPr>
        <w:softHyphen/>
        <w:t>quen</w:t>
      </w:r>
      <w:r w:rsidRPr="00F316B1">
        <w:rPr>
          <w:rFonts w:ascii="Times New Roman" w:hAnsi="Times New Roman"/>
          <w:color w:val="000000"/>
          <w:sz w:val="16"/>
          <w:lang w:val="en"/>
        </w:rPr>
        <w:softHyphen/>
        <w:t>cy, the chance of one be</w:t>
      </w:r>
      <w:r w:rsidRPr="00F316B1">
        <w:rPr>
          <w:rFonts w:ascii="Times New Roman" w:hAnsi="Times New Roman"/>
          <w:color w:val="000000"/>
          <w:sz w:val="16"/>
          <w:lang w:val="en"/>
        </w:rPr>
        <w:softHyphen/>
        <w:t>gin</w:t>
      </w:r>
      <w:r w:rsidRPr="00F316B1">
        <w:rPr>
          <w:rFonts w:ascii="Times New Roman" w:hAnsi="Times New Roman"/>
          <w:color w:val="000000"/>
          <w:sz w:val="16"/>
          <w:lang w:val="en"/>
        </w:rPr>
        <w:softHyphen/>
        <w:t>ning in the next hun</w:t>
      </w:r>
      <w:r w:rsidRPr="00F316B1">
        <w:rPr>
          <w:rFonts w:ascii="Times New Roman" w:hAnsi="Times New Roman"/>
          <w:color w:val="000000"/>
          <w:sz w:val="16"/>
          <w:lang w:val="en"/>
        </w:rPr>
        <w:softHyphen/>
        <w:t>dred years is less than 0.00001 per</w:t>
      </w:r>
      <w:r w:rsidRPr="00F316B1">
        <w:rPr>
          <w:rFonts w:ascii="Times New Roman" w:hAnsi="Times New Roman"/>
          <w:color w:val="000000"/>
          <w:sz w:val="16"/>
          <w:lang w:val="en"/>
        </w:rPr>
        <w:softHyphen/>
        <w:t>cent. On the oth</w:t>
      </w:r>
      <w:r w:rsidRPr="00F316B1">
        <w:rPr>
          <w:rFonts w:ascii="Times New Roman" w:hAnsi="Times New Roman"/>
          <w:color w:val="000000"/>
          <w:sz w:val="16"/>
          <w:lang w:val="en"/>
        </w:rPr>
        <w:softHyphen/>
        <w:t>er hand, if the PETM and PETM-​like methane hy</w:t>
      </w:r>
      <w:r w:rsidRPr="00F316B1">
        <w:rPr>
          <w:rFonts w:ascii="Times New Roman" w:hAnsi="Times New Roman"/>
          <w:color w:val="000000"/>
          <w:sz w:val="16"/>
          <w:lang w:val="en"/>
        </w:rPr>
        <w:softHyphen/>
        <w:t>drate re</w:t>
      </w:r>
      <w:r w:rsidRPr="00F316B1">
        <w:rPr>
          <w:rFonts w:ascii="Times New Roman" w:hAnsi="Times New Roman"/>
          <w:color w:val="000000"/>
          <w:sz w:val="16"/>
          <w:lang w:val="en"/>
        </w:rPr>
        <w:softHyphen/>
        <w:t>leas</w:t>
      </w:r>
      <w:r w:rsidRPr="00F316B1">
        <w:rPr>
          <w:rFonts w:ascii="Times New Roman" w:hAnsi="Times New Roman"/>
          <w:color w:val="000000"/>
          <w:sz w:val="16"/>
          <w:lang w:val="en"/>
        </w:rPr>
        <w:softHyphen/>
        <w:t>es were feed</w:t>
      </w:r>
      <w:r w:rsidRPr="00F316B1">
        <w:rPr>
          <w:rFonts w:ascii="Times New Roman" w:hAnsi="Times New Roman"/>
          <w:color w:val="000000"/>
          <w:sz w:val="16"/>
          <w:lang w:val="en"/>
        </w:rPr>
        <w:softHyphen/>
        <w:t>backs, that is, if a warm</w:t>
      </w:r>
      <w:r w:rsidRPr="00F316B1">
        <w:rPr>
          <w:rFonts w:ascii="Times New Roman" w:hAnsi="Times New Roman"/>
          <w:color w:val="000000"/>
          <w:sz w:val="16"/>
          <w:lang w:val="en"/>
        </w:rPr>
        <w:softHyphen/>
        <w:t>ing cli</w:t>
      </w:r>
      <w:r w:rsidRPr="00F316B1">
        <w:rPr>
          <w:rFonts w:ascii="Times New Roman" w:hAnsi="Times New Roman"/>
          <w:color w:val="000000"/>
          <w:sz w:val="16"/>
          <w:lang w:val="en"/>
        </w:rPr>
        <w:softHyphen/>
        <w:t>mate caused the melt</w:t>
      </w:r>
      <w:r w:rsidRPr="00F316B1">
        <w:rPr>
          <w:rFonts w:ascii="Times New Roman" w:hAnsi="Times New Roman"/>
          <w:color w:val="000000"/>
          <w:sz w:val="16"/>
          <w:lang w:val="en"/>
        </w:rPr>
        <w:softHyphen/>
        <w:t>ing of frozen methane, then it is a whole dif</w:t>
      </w:r>
      <w:r w:rsidRPr="00F316B1">
        <w:rPr>
          <w:rFonts w:ascii="Times New Roman" w:hAnsi="Times New Roman"/>
          <w:color w:val="000000"/>
          <w:sz w:val="16"/>
          <w:lang w:val="en"/>
        </w:rPr>
        <w:softHyphen/>
        <w:t>fer</w:t>
      </w:r>
      <w:r w:rsidRPr="00F316B1">
        <w:rPr>
          <w:rFonts w:ascii="Times New Roman" w:hAnsi="Times New Roman"/>
          <w:color w:val="000000"/>
          <w:sz w:val="16"/>
          <w:lang w:val="en"/>
        </w:rPr>
        <w:softHyphen/>
        <w:t>ent ball game. In that case, it is prac</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cal</w:t>
      </w:r>
      <w:r w:rsidRPr="00F316B1">
        <w:rPr>
          <w:rFonts w:ascii="Times New Roman" w:hAnsi="Times New Roman"/>
          <w:color w:val="000000"/>
          <w:sz w:val="16"/>
          <w:lang w:val="en"/>
        </w:rPr>
        <w:softHyphen/>
        <w:t>ly a dead cer</w:t>
      </w:r>
      <w:r w:rsidRPr="00F316B1">
        <w:rPr>
          <w:rFonts w:ascii="Times New Roman" w:hAnsi="Times New Roman"/>
          <w:color w:val="000000"/>
          <w:sz w:val="16"/>
          <w:lang w:val="en"/>
        </w:rPr>
        <w:softHyphen/>
        <w:t>tain</w:t>
      </w:r>
      <w:r w:rsidRPr="00F316B1">
        <w:rPr>
          <w:rFonts w:ascii="Times New Roman" w:hAnsi="Times New Roman"/>
          <w:color w:val="000000"/>
          <w:sz w:val="16"/>
          <w:lang w:val="en"/>
        </w:rPr>
        <w:softHyphen/>
        <w:t>ty that busi</w:t>
      </w:r>
      <w:r w:rsidRPr="00F316B1">
        <w:rPr>
          <w:rFonts w:ascii="Times New Roman" w:hAnsi="Times New Roman"/>
          <w:color w:val="000000"/>
          <w:sz w:val="16"/>
          <w:lang w:val="en"/>
        </w:rPr>
        <w:softHyphen/>
        <w:t>ness-​as-​usu</w:t>
      </w:r>
      <w:r w:rsidRPr="00F316B1">
        <w:rPr>
          <w:rFonts w:ascii="Times New Roman" w:hAnsi="Times New Roman"/>
          <w:color w:val="000000"/>
          <w:sz w:val="16"/>
          <w:lang w:val="en"/>
        </w:rPr>
        <w:softHyphen/>
        <w:t>al ex</w:t>
      </w:r>
      <w:r w:rsidRPr="00F316B1">
        <w:rPr>
          <w:rFonts w:ascii="Times New Roman" w:hAnsi="Times New Roman"/>
          <w:color w:val="000000"/>
          <w:sz w:val="16"/>
          <w:lang w:val="en"/>
        </w:rPr>
        <w:softHyphen/>
        <w:t>ploita</w:t>
      </w:r>
      <w:r w:rsidRPr="00F316B1">
        <w:rPr>
          <w:rFonts w:ascii="Times New Roman" w:hAnsi="Times New Roman"/>
          <w:color w:val="000000"/>
          <w:sz w:val="16"/>
          <w:lang w:val="en"/>
        </w:rPr>
        <w:softHyphen/>
        <w:t>tion of all fos</w:t>
      </w:r>
      <w:r w:rsidRPr="00F316B1">
        <w:rPr>
          <w:rFonts w:ascii="Times New Roman" w:hAnsi="Times New Roman"/>
          <w:color w:val="000000"/>
          <w:sz w:val="16"/>
          <w:lang w:val="en"/>
        </w:rPr>
        <w:softHyphen/>
        <w:t>sil fu</w:t>
      </w:r>
      <w:r w:rsidRPr="00F316B1">
        <w:rPr>
          <w:rFonts w:ascii="Times New Roman" w:hAnsi="Times New Roman"/>
          <w:color w:val="000000"/>
          <w:sz w:val="16"/>
          <w:lang w:val="en"/>
        </w:rPr>
        <w:softHyphen/>
        <w:t>els would cause to</w:t>
      </w:r>
      <w:r w:rsidRPr="00F316B1">
        <w:rPr>
          <w:rFonts w:ascii="Times New Roman" w:hAnsi="Times New Roman"/>
          <w:color w:val="000000"/>
          <w:sz w:val="16"/>
          <w:lang w:val="en"/>
        </w:rPr>
        <w:softHyphen/>
        <w:t>day’s frozen methane to melt—it is on</w:t>
      </w:r>
      <w:r w:rsidRPr="00F316B1">
        <w:rPr>
          <w:rFonts w:ascii="Times New Roman" w:hAnsi="Times New Roman"/>
          <w:color w:val="000000"/>
          <w:sz w:val="16"/>
          <w:lang w:val="en"/>
        </w:rPr>
        <w:softHyphen/>
        <w:t>ly a ques</w:t>
      </w:r>
      <w:r w:rsidRPr="00F316B1">
        <w:rPr>
          <w:rFonts w:ascii="Times New Roman" w:hAnsi="Times New Roman"/>
          <w:color w:val="000000"/>
          <w:sz w:val="16"/>
          <w:lang w:val="en"/>
        </w:rPr>
        <w:softHyphen/>
        <w:t>tion of how soon. Un</w:t>
      </w:r>
      <w:r w:rsidRPr="00F316B1">
        <w:rPr>
          <w:rFonts w:ascii="Times New Roman" w:hAnsi="Times New Roman"/>
          <w:color w:val="000000"/>
          <w:sz w:val="16"/>
          <w:lang w:val="en"/>
        </w:rPr>
        <w:softHyphen/>
        <w:t>for</w:t>
      </w:r>
      <w:r w:rsidRPr="00F316B1">
        <w:rPr>
          <w:rFonts w:ascii="Times New Roman" w:hAnsi="Times New Roman"/>
          <w:color w:val="000000"/>
          <w:sz w:val="16"/>
          <w:lang w:val="en"/>
        </w:rPr>
        <w:softHyphen/>
        <w:t>tu</w:t>
      </w:r>
      <w:r w:rsidRPr="00F316B1">
        <w:rPr>
          <w:rFonts w:ascii="Times New Roman" w:hAnsi="Times New Roman"/>
          <w:color w:val="000000"/>
          <w:sz w:val="16"/>
          <w:lang w:val="en"/>
        </w:rPr>
        <w:softHyphen/>
        <w:t>nate</w:t>
      </w:r>
      <w:r w:rsidRPr="00F316B1">
        <w:rPr>
          <w:rFonts w:ascii="Times New Roman" w:hAnsi="Times New Roman"/>
          <w:color w:val="000000"/>
          <w:sz w:val="16"/>
          <w:lang w:val="en"/>
        </w:rPr>
        <w:softHyphen/>
        <w:t xml:space="preserve">ly, </w:t>
      </w:r>
      <w:proofErr w:type="spellStart"/>
      <w:r w:rsidRPr="00F316B1">
        <w:rPr>
          <w:rFonts w:ascii="Times New Roman" w:hAnsi="Times New Roman"/>
          <w:color w:val="000000"/>
          <w:sz w:val="16"/>
          <w:lang w:val="en"/>
        </w:rPr>
        <w:t>pa</w:t>
      </w:r>
      <w:r w:rsidRPr="00F316B1">
        <w:rPr>
          <w:rFonts w:ascii="Times New Roman" w:hAnsi="Times New Roman"/>
          <w:color w:val="000000"/>
          <w:sz w:val="16"/>
          <w:lang w:val="en"/>
        </w:rPr>
        <w:softHyphen/>
        <w:t>le</w:t>
      </w:r>
      <w:r w:rsidRPr="00F316B1">
        <w:rPr>
          <w:rFonts w:ascii="Times New Roman" w:hAnsi="Times New Roman"/>
          <w:color w:val="000000"/>
          <w:sz w:val="16"/>
          <w:lang w:val="en"/>
        </w:rPr>
        <w:softHyphen/>
        <w:t>ocli</w:t>
      </w:r>
      <w:r w:rsidRPr="00F316B1">
        <w:rPr>
          <w:rFonts w:ascii="Times New Roman" w:hAnsi="Times New Roman"/>
          <w:color w:val="000000"/>
          <w:sz w:val="16"/>
          <w:lang w:val="en"/>
        </w:rPr>
        <w:softHyphen/>
        <w:t>mate</w:t>
      </w:r>
      <w:proofErr w:type="spellEnd"/>
      <w:r w:rsidRPr="00F316B1">
        <w:rPr>
          <w:rFonts w:ascii="Times New Roman" w:hAnsi="Times New Roman"/>
          <w:color w:val="000000"/>
          <w:sz w:val="16"/>
          <w:lang w:val="en"/>
        </w:rPr>
        <w:t xml:space="preserve"> da</w:t>
      </w:r>
      <w:r w:rsidRPr="00F316B1">
        <w:rPr>
          <w:rFonts w:ascii="Times New Roman" w:hAnsi="Times New Roman"/>
          <w:color w:val="000000"/>
          <w:sz w:val="16"/>
          <w:lang w:val="en"/>
        </w:rPr>
        <w:softHyphen/>
        <w:t>ta now un</w:t>
      </w:r>
      <w:r w:rsidRPr="00F316B1">
        <w:rPr>
          <w:rFonts w:ascii="Times New Roman" w:hAnsi="Times New Roman"/>
          <w:color w:val="000000"/>
          <w:sz w:val="16"/>
          <w:lang w:val="en"/>
        </w:rPr>
        <w:softHyphen/>
        <w:t>am</w:t>
      </w:r>
      <w:r w:rsidRPr="00F316B1">
        <w:rPr>
          <w:rFonts w:ascii="Times New Roman" w:hAnsi="Times New Roman"/>
          <w:color w:val="000000"/>
          <w:sz w:val="16"/>
          <w:lang w:val="en"/>
        </w:rPr>
        <w:softHyphen/>
        <w:t>bigu</w:t>
      </w:r>
      <w:r w:rsidRPr="00F316B1">
        <w:rPr>
          <w:rFonts w:ascii="Times New Roman" w:hAnsi="Times New Roman"/>
          <w:color w:val="000000"/>
          <w:sz w:val="16"/>
          <w:lang w:val="en"/>
        </w:rPr>
        <w:softHyphen/>
        <w:t>ous</w:t>
      </w:r>
      <w:r w:rsidRPr="00F316B1">
        <w:rPr>
          <w:rFonts w:ascii="Times New Roman" w:hAnsi="Times New Roman"/>
          <w:color w:val="000000"/>
          <w:sz w:val="16"/>
          <w:lang w:val="en"/>
        </w:rPr>
        <w:softHyphen/>
        <w:t>ly point to the methane re</w:t>
      </w:r>
      <w:r w:rsidRPr="00F316B1">
        <w:rPr>
          <w:rFonts w:ascii="Times New Roman" w:hAnsi="Times New Roman"/>
          <w:color w:val="000000"/>
          <w:sz w:val="16"/>
          <w:lang w:val="en"/>
        </w:rPr>
        <w:softHyphen/>
        <w:t>leas</w:t>
      </w:r>
      <w:r w:rsidRPr="00F316B1">
        <w:rPr>
          <w:rFonts w:ascii="Times New Roman" w:hAnsi="Times New Roman"/>
          <w:color w:val="000000"/>
          <w:sz w:val="16"/>
          <w:lang w:val="en"/>
        </w:rPr>
        <w:softHyphen/>
        <w:t>es be</w:t>
      </w:r>
      <w:r w:rsidRPr="00F316B1">
        <w:rPr>
          <w:rFonts w:ascii="Times New Roman" w:hAnsi="Times New Roman"/>
          <w:color w:val="000000"/>
          <w:sz w:val="16"/>
          <w:lang w:val="en"/>
        </w:rPr>
        <w:softHyphen/>
        <w:t>ing a feed</w:t>
      </w:r>
      <w:r w:rsidRPr="00F316B1">
        <w:rPr>
          <w:rFonts w:ascii="Times New Roman" w:hAnsi="Times New Roman"/>
          <w:color w:val="000000"/>
          <w:sz w:val="16"/>
          <w:lang w:val="en"/>
        </w:rPr>
        <w:softHyphen/>
        <w:t>back. If the PETM were an iso</w:t>
      </w:r>
      <w:r w:rsidRPr="00F316B1">
        <w:rPr>
          <w:rFonts w:ascii="Times New Roman" w:hAnsi="Times New Roman"/>
          <w:color w:val="000000"/>
          <w:sz w:val="16"/>
          <w:lang w:val="en"/>
        </w:rPr>
        <w:softHyphen/>
        <w:t>lat</w:t>
      </w:r>
      <w:r w:rsidRPr="00F316B1">
        <w:rPr>
          <w:rFonts w:ascii="Times New Roman" w:hAnsi="Times New Roman"/>
          <w:color w:val="000000"/>
          <w:sz w:val="16"/>
          <w:lang w:val="en"/>
        </w:rPr>
        <w:softHyphen/>
        <w:t>ed case, that in</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pre</w:t>
      </w:r>
      <w:r w:rsidRPr="00F316B1">
        <w:rPr>
          <w:rFonts w:ascii="Times New Roman" w:hAnsi="Times New Roman"/>
          <w:color w:val="000000"/>
          <w:sz w:val="16"/>
          <w:lang w:val="en"/>
        </w:rPr>
        <w:softHyphen/>
        <w:t>ta</w:t>
      </w:r>
      <w:r w:rsidRPr="00F316B1">
        <w:rPr>
          <w:rFonts w:ascii="Times New Roman" w:hAnsi="Times New Roman"/>
          <w:color w:val="000000"/>
          <w:sz w:val="16"/>
          <w:lang w:val="en"/>
        </w:rPr>
        <w:softHyphen/>
        <w:t>tion would be less cer</w:t>
      </w:r>
      <w:r w:rsidRPr="00F316B1">
        <w:rPr>
          <w:rFonts w:ascii="Times New Roman" w:hAnsi="Times New Roman"/>
          <w:color w:val="000000"/>
          <w:sz w:val="16"/>
          <w:lang w:val="en"/>
        </w:rPr>
        <w:softHyphen/>
        <w:t>tain. But it has been found that sev</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PETM-​like events in the Juras</w:t>
      </w:r>
      <w:r w:rsidRPr="00F316B1">
        <w:rPr>
          <w:rFonts w:ascii="Times New Roman" w:hAnsi="Times New Roman"/>
          <w:color w:val="000000"/>
          <w:sz w:val="16"/>
          <w:lang w:val="en"/>
        </w:rPr>
        <w:softHyphen/>
        <w:t>sic and Pa</w:t>
      </w:r>
      <w:r w:rsidRPr="00F316B1">
        <w:rPr>
          <w:rFonts w:ascii="Times New Roman" w:hAnsi="Times New Roman"/>
          <w:color w:val="000000"/>
          <w:sz w:val="16"/>
          <w:lang w:val="en"/>
        </w:rPr>
        <w:softHyphen/>
        <w:t>le</w:t>
      </w:r>
      <w:r w:rsidRPr="00F316B1">
        <w:rPr>
          <w:rFonts w:ascii="Times New Roman" w:hAnsi="Times New Roman"/>
          <w:color w:val="000000"/>
          <w:sz w:val="16"/>
          <w:lang w:val="en"/>
        </w:rPr>
        <w:softHyphen/>
        <w:t>ocene eras were, as with the PETM, “as</w:t>
      </w:r>
      <w:r w:rsidRPr="00F316B1">
        <w:rPr>
          <w:rFonts w:ascii="Times New Roman" w:hAnsi="Times New Roman"/>
          <w:color w:val="000000"/>
          <w:sz w:val="16"/>
          <w:lang w:val="en"/>
        </w:rPr>
        <w:softHyphen/>
        <w:t>tro</w:t>
      </w:r>
      <w:r w:rsidRPr="00F316B1">
        <w:rPr>
          <w:rFonts w:ascii="Times New Roman" w:hAnsi="Times New Roman"/>
          <w:color w:val="000000"/>
          <w:sz w:val="16"/>
          <w:lang w:val="en"/>
        </w:rPr>
        <w:softHyphen/>
        <w:t>nom</w:t>
      </w:r>
      <w:r w:rsidRPr="00F316B1">
        <w:rPr>
          <w:rFonts w:ascii="Times New Roman" w:hAnsi="Times New Roman"/>
          <w:color w:val="000000"/>
          <w:sz w:val="16"/>
          <w:lang w:val="en"/>
        </w:rPr>
        <w:softHyphen/>
        <w:t>ical</w:t>
      </w:r>
      <w:r w:rsidRPr="00F316B1">
        <w:rPr>
          <w:rFonts w:ascii="Times New Roman" w:hAnsi="Times New Roman"/>
          <w:color w:val="000000"/>
          <w:sz w:val="16"/>
          <w:lang w:val="en"/>
        </w:rPr>
        <w:softHyphen/>
        <w:t>ly paced.” Huh? That means the spikes in glob</w:t>
      </w:r>
      <w:r w:rsidRPr="00F316B1">
        <w:rPr>
          <w:rFonts w:ascii="Times New Roman" w:hAnsi="Times New Roman"/>
          <w:color w:val="000000"/>
          <w:sz w:val="16"/>
          <w:lang w:val="en"/>
        </w:rPr>
        <w:softHyphen/>
        <w:t>al warm</w:t>
      </w:r>
      <w:r w:rsidRPr="00F316B1">
        <w:rPr>
          <w:rFonts w:ascii="Times New Roman" w:hAnsi="Times New Roman"/>
          <w:color w:val="000000"/>
          <w:sz w:val="16"/>
          <w:lang w:val="en"/>
        </w:rPr>
        <w:softHyphen/>
        <w:t>ing and light-​car</w:t>
      </w:r>
      <w:r w:rsidRPr="00F316B1">
        <w:rPr>
          <w:rFonts w:ascii="Times New Roman" w:hAnsi="Times New Roman"/>
          <w:color w:val="000000"/>
          <w:sz w:val="16"/>
          <w:lang w:val="en"/>
        </w:rPr>
        <w:softHyphen/>
        <w:t>bon sed</w:t>
      </w:r>
      <w:r w:rsidRPr="00F316B1">
        <w:rPr>
          <w:rFonts w:ascii="Times New Roman" w:hAnsi="Times New Roman"/>
          <w:color w:val="000000"/>
          <w:sz w:val="16"/>
          <w:lang w:val="en"/>
        </w:rPr>
        <w:softHyphen/>
        <w:t>iments oc</w:t>
      </w:r>
      <w:r w:rsidRPr="00F316B1">
        <w:rPr>
          <w:rFonts w:ascii="Times New Roman" w:hAnsi="Times New Roman"/>
          <w:color w:val="000000"/>
          <w:sz w:val="16"/>
          <w:lang w:val="en"/>
        </w:rPr>
        <w:softHyphen/>
        <w:t>curred si</w:t>
      </w:r>
      <w:r w:rsidRPr="00F316B1">
        <w:rPr>
          <w:rFonts w:ascii="Times New Roman" w:hAnsi="Times New Roman"/>
          <w:color w:val="000000"/>
          <w:sz w:val="16"/>
          <w:lang w:val="en"/>
        </w:rPr>
        <w:softHyphen/>
        <w:t>mul</w:t>
      </w:r>
      <w:r w:rsidRPr="00F316B1">
        <w:rPr>
          <w:rFonts w:ascii="Times New Roman" w:hAnsi="Times New Roman"/>
          <w:color w:val="000000"/>
          <w:sz w:val="16"/>
          <w:lang w:val="en"/>
        </w:rPr>
        <w:softHyphen/>
        <w:t>ta</w:t>
      </w:r>
      <w:r w:rsidRPr="00F316B1">
        <w:rPr>
          <w:rFonts w:ascii="Times New Roman" w:hAnsi="Times New Roman"/>
          <w:color w:val="000000"/>
          <w:sz w:val="16"/>
          <w:lang w:val="en"/>
        </w:rPr>
        <w:softHyphen/>
        <w:t>ne</w:t>
      </w:r>
      <w:r w:rsidRPr="00F316B1">
        <w:rPr>
          <w:rFonts w:ascii="Times New Roman" w:hAnsi="Times New Roman"/>
          <w:color w:val="000000"/>
          <w:sz w:val="16"/>
          <w:lang w:val="en"/>
        </w:rPr>
        <w:softHyphen/>
        <w:t>ous</w:t>
      </w:r>
      <w:r w:rsidRPr="00F316B1">
        <w:rPr>
          <w:rFonts w:ascii="Times New Roman" w:hAnsi="Times New Roman"/>
          <w:color w:val="000000"/>
          <w:sz w:val="16"/>
          <w:lang w:val="en"/>
        </w:rPr>
        <w:softHyphen/>
        <w:t>ly with the warm phase of cli</w:t>
      </w:r>
      <w:r w:rsidRPr="00F316B1">
        <w:rPr>
          <w:rFonts w:ascii="Times New Roman" w:hAnsi="Times New Roman"/>
          <w:color w:val="000000"/>
          <w:sz w:val="16"/>
          <w:lang w:val="en"/>
        </w:rPr>
        <w:softHyphen/>
        <w:t>mate os</w:t>
      </w:r>
      <w:r w:rsidRPr="00F316B1">
        <w:rPr>
          <w:rFonts w:ascii="Times New Roman" w:hAnsi="Times New Roman"/>
          <w:color w:val="000000"/>
          <w:sz w:val="16"/>
          <w:lang w:val="en"/>
        </w:rPr>
        <w:softHyphen/>
        <w:t>cil</w:t>
      </w:r>
      <w:r w:rsidRPr="00F316B1">
        <w:rPr>
          <w:rFonts w:ascii="Times New Roman" w:hAnsi="Times New Roman"/>
          <w:color w:val="000000"/>
          <w:sz w:val="16"/>
          <w:lang w:val="en"/>
        </w:rPr>
        <w:softHyphen/>
        <w:t>la</w:t>
      </w:r>
      <w:r w:rsidRPr="00F316B1">
        <w:rPr>
          <w:rFonts w:ascii="Times New Roman" w:hAnsi="Times New Roman"/>
          <w:color w:val="000000"/>
          <w:sz w:val="16"/>
          <w:lang w:val="en"/>
        </w:rPr>
        <w:softHyphen/>
        <w:t>tions caused by per</w:t>
      </w:r>
      <w:r w:rsidRPr="00F316B1">
        <w:rPr>
          <w:rFonts w:ascii="Times New Roman" w:hAnsi="Times New Roman"/>
          <w:color w:val="000000"/>
          <w:sz w:val="16"/>
          <w:lang w:val="en"/>
        </w:rPr>
        <w:softHyphen/>
        <w:t>tur</w:t>
      </w:r>
      <w:r w:rsidRPr="00F316B1">
        <w:rPr>
          <w:rFonts w:ascii="Times New Roman" w:hAnsi="Times New Roman"/>
          <w:color w:val="000000"/>
          <w:sz w:val="16"/>
          <w:lang w:val="en"/>
        </w:rPr>
        <w:softHyphen/>
        <w:t>ba</w:t>
      </w:r>
      <w:r w:rsidRPr="00F316B1">
        <w:rPr>
          <w:rFonts w:ascii="Times New Roman" w:hAnsi="Times New Roman"/>
          <w:color w:val="000000"/>
          <w:sz w:val="16"/>
          <w:lang w:val="en"/>
        </w:rPr>
        <w:softHyphen/>
        <w:t>tions of Earth’s or</w:t>
      </w:r>
      <w:r w:rsidRPr="00F316B1">
        <w:rPr>
          <w:rFonts w:ascii="Times New Roman" w:hAnsi="Times New Roman"/>
          <w:color w:val="000000"/>
          <w:sz w:val="16"/>
          <w:lang w:val="en"/>
        </w:rPr>
        <w:softHyphen/>
        <w:t>bit. In oth</w:t>
      </w:r>
      <w:r w:rsidRPr="00F316B1">
        <w:rPr>
          <w:rFonts w:ascii="Times New Roman" w:hAnsi="Times New Roman"/>
          <w:color w:val="000000"/>
          <w:sz w:val="16"/>
          <w:lang w:val="en"/>
        </w:rPr>
        <w:softHyphen/>
        <w:t>er words, the methane re</w:t>
      </w:r>
      <w:r w:rsidRPr="00F316B1">
        <w:rPr>
          <w:rFonts w:ascii="Times New Roman" w:hAnsi="Times New Roman"/>
          <w:color w:val="000000"/>
          <w:sz w:val="16"/>
          <w:lang w:val="en"/>
        </w:rPr>
        <w:softHyphen/>
        <w:t>leas</w:t>
      </w:r>
      <w:r w:rsidRPr="00F316B1">
        <w:rPr>
          <w:rFonts w:ascii="Times New Roman" w:hAnsi="Times New Roman"/>
          <w:color w:val="000000"/>
          <w:sz w:val="16"/>
          <w:lang w:val="en"/>
        </w:rPr>
        <w:softHyphen/>
        <w:t>es oc</w:t>
      </w:r>
      <w:r w:rsidRPr="00F316B1">
        <w:rPr>
          <w:rFonts w:ascii="Times New Roman" w:hAnsi="Times New Roman"/>
          <w:color w:val="000000"/>
          <w:sz w:val="16"/>
          <w:lang w:val="en"/>
        </w:rPr>
        <w:softHyphen/>
        <w:t>curred at times of nat</w:t>
      </w:r>
      <w:r w:rsidRPr="00F316B1">
        <w:rPr>
          <w:rFonts w:ascii="Times New Roman" w:hAnsi="Times New Roman"/>
          <w:color w:val="000000"/>
          <w:sz w:val="16"/>
          <w:lang w:val="en"/>
        </w:rPr>
        <w:softHyphen/>
        <w:t>ural warm</w:t>
      </w:r>
      <w:r w:rsidRPr="00F316B1">
        <w:rPr>
          <w:rFonts w:ascii="Times New Roman" w:hAnsi="Times New Roman"/>
          <w:color w:val="000000"/>
          <w:sz w:val="16"/>
          <w:lang w:val="en"/>
        </w:rPr>
        <w:softHyphen/>
        <w:t xml:space="preserve">ing events </w:t>
      </w:r>
      <w:proofErr w:type="gramStart"/>
      <w:r w:rsidRPr="00F316B1">
        <w:rPr>
          <w:rFonts w:ascii="Times New Roman" w:hAnsi="Times New Roman"/>
          <w:color w:val="000000"/>
          <w:sz w:val="16"/>
          <w:lang w:val="en"/>
        </w:rPr>
        <w:t>So</w:t>
      </w:r>
      <w:proofErr w:type="gramEnd"/>
      <w:r w:rsidRPr="00F316B1">
        <w:rPr>
          <w:rFonts w:ascii="Times New Roman" w:hAnsi="Times New Roman"/>
          <w:color w:val="000000"/>
          <w:sz w:val="16"/>
          <w:lang w:val="en"/>
        </w:rPr>
        <w:t>, why do methane hy</w:t>
      </w:r>
      <w:r w:rsidRPr="00F316B1">
        <w:rPr>
          <w:rFonts w:ascii="Times New Roman" w:hAnsi="Times New Roman"/>
          <w:color w:val="000000"/>
          <w:sz w:val="16"/>
          <w:lang w:val="en"/>
        </w:rPr>
        <w:softHyphen/>
        <w:t>drates pro</w:t>
      </w:r>
      <w:r w:rsidRPr="00F316B1">
        <w:rPr>
          <w:rFonts w:ascii="Times New Roman" w:hAnsi="Times New Roman"/>
          <w:color w:val="000000"/>
          <w:sz w:val="16"/>
          <w:lang w:val="en"/>
        </w:rPr>
        <w:softHyphen/>
        <w:t>duce a huge am</w:t>
      </w:r>
      <w:r w:rsidRPr="00F316B1">
        <w:rPr>
          <w:rFonts w:ascii="Times New Roman" w:hAnsi="Times New Roman"/>
          <w:color w:val="000000"/>
          <w:sz w:val="16"/>
          <w:lang w:val="en"/>
        </w:rPr>
        <w:softHyphen/>
        <w:t>pli</w:t>
      </w:r>
      <w:r w:rsidRPr="00F316B1">
        <w:rPr>
          <w:rFonts w:ascii="Times New Roman" w:hAnsi="Times New Roman"/>
          <w:color w:val="000000"/>
          <w:sz w:val="16"/>
          <w:lang w:val="en"/>
        </w:rPr>
        <w:softHyphen/>
        <w:t>fy</w:t>
      </w:r>
      <w:r w:rsidRPr="00F316B1">
        <w:rPr>
          <w:rFonts w:ascii="Times New Roman" w:hAnsi="Times New Roman"/>
          <w:color w:val="000000"/>
          <w:sz w:val="16"/>
          <w:lang w:val="en"/>
        </w:rPr>
        <w:softHyphen/>
        <w:t>ing feed</w:t>
      </w:r>
      <w:r w:rsidRPr="00F316B1">
        <w:rPr>
          <w:rFonts w:ascii="Times New Roman" w:hAnsi="Times New Roman"/>
          <w:color w:val="000000"/>
          <w:sz w:val="16"/>
          <w:lang w:val="en"/>
        </w:rPr>
        <w:softHyphen/>
        <w:t>back in a small num</w:t>
      </w:r>
      <w:r w:rsidRPr="00F316B1">
        <w:rPr>
          <w:rFonts w:ascii="Times New Roman" w:hAnsi="Times New Roman"/>
          <w:color w:val="000000"/>
          <w:sz w:val="16"/>
          <w:lang w:val="en"/>
        </w:rPr>
        <w:softHyphen/>
        <w:t>ber of cas</w:t>
      </w:r>
      <w:r w:rsidRPr="00F316B1">
        <w:rPr>
          <w:rFonts w:ascii="Times New Roman" w:hAnsi="Times New Roman"/>
          <w:color w:val="000000"/>
          <w:sz w:val="16"/>
          <w:lang w:val="en"/>
        </w:rPr>
        <w:softHyphen/>
        <w:t>es, while most “as</w:t>
      </w:r>
      <w:r w:rsidRPr="00F316B1">
        <w:rPr>
          <w:rFonts w:ascii="Times New Roman" w:hAnsi="Times New Roman"/>
          <w:color w:val="000000"/>
          <w:sz w:val="16"/>
          <w:lang w:val="en"/>
        </w:rPr>
        <w:softHyphen/>
        <w:t>tro</w:t>
      </w:r>
      <w:r w:rsidRPr="00F316B1">
        <w:rPr>
          <w:rFonts w:ascii="Times New Roman" w:hAnsi="Times New Roman"/>
          <w:color w:val="000000"/>
          <w:sz w:val="16"/>
          <w:lang w:val="en"/>
        </w:rPr>
        <w:softHyphen/>
        <w:t>nom</w:t>
      </w:r>
      <w:r w:rsidRPr="00F316B1">
        <w:rPr>
          <w:rFonts w:ascii="Times New Roman" w:hAnsi="Times New Roman"/>
          <w:color w:val="000000"/>
          <w:sz w:val="16"/>
          <w:lang w:val="en"/>
        </w:rPr>
        <w:softHyphen/>
        <w:t xml:space="preserve">ical” </w:t>
      </w:r>
      <w:proofErr w:type="spellStart"/>
      <w:r w:rsidRPr="00F316B1">
        <w:rPr>
          <w:rFonts w:ascii="Times New Roman" w:hAnsi="Times New Roman"/>
          <w:color w:val="000000"/>
          <w:sz w:val="16"/>
          <w:lang w:val="en"/>
        </w:rPr>
        <w:t>warm</w:t>
      </w:r>
      <w:r w:rsidRPr="00F316B1">
        <w:rPr>
          <w:rFonts w:ascii="Times New Roman" w:hAnsi="Times New Roman"/>
          <w:color w:val="000000"/>
          <w:sz w:val="16"/>
          <w:lang w:val="en"/>
        </w:rPr>
        <w:softHyphen/>
        <w:t>ings</w:t>
      </w:r>
      <w:proofErr w:type="spellEnd"/>
      <w:r w:rsidRPr="00F316B1">
        <w:rPr>
          <w:rFonts w:ascii="Times New Roman" w:hAnsi="Times New Roman"/>
          <w:color w:val="000000"/>
          <w:sz w:val="16"/>
          <w:lang w:val="en"/>
        </w:rPr>
        <w:t xml:space="preserve"> show lit</w:t>
      </w:r>
      <w:r w:rsidRPr="00F316B1">
        <w:rPr>
          <w:rFonts w:ascii="Times New Roman" w:hAnsi="Times New Roman"/>
          <w:color w:val="000000"/>
          <w:sz w:val="16"/>
          <w:lang w:val="en"/>
        </w:rPr>
        <w:softHyphen/>
        <w:t>tle or no ev</w:t>
      </w:r>
      <w:r w:rsidRPr="00F316B1">
        <w:rPr>
          <w:rFonts w:ascii="Times New Roman" w:hAnsi="Times New Roman"/>
          <w:color w:val="000000"/>
          <w:sz w:val="16"/>
          <w:lang w:val="en"/>
        </w:rPr>
        <w:softHyphen/>
        <w:t>idence of methane hy</w:t>
      </w:r>
      <w:r w:rsidRPr="00F316B1">
        <w:rPr>
          <w:rFonts w:ascii="Times New Roman" w:hAnsi="Times New Roman"/>
          <w:color w:val="000000"/>
          <w:sz w:val="16"/>
          <w:lang w:val="en"/>
        </w:rPr>
        <w:softHyphen/>
        <w:t>drate am</w:t>
      </w:r>
      <w:r w:rsidRPr="00F316B1">
        <w:rPr>
          <w:rFonts w:ascii="Times New Roman" w:hAnsi="Times New Roman"/>
          <w:color w:val="000000"/>
          <w:sz w:val="16"/>
          <w:lang w:val="en"/>
        </w:rPr>
        <w:softHyphen/>
        <w:t>pli</w:t>
      </w:r>
      <w:r w:rsidRPr="00F316B1">
        <w:rPr>
          <w:rFonts w:ascii="Times New Roman" w:hAnsi="Times New Roman"/>
          <w:color w:val="000000"/>
          <w:sz w:val="16"/>
          <w:lang w:val="en"/>
        </w:rPr>
        <w:softHyphen/>
        <w:t>fi</w:t>
      </w:r>
      <w:r w:rsidRPr="00F316B1">
        <w:rPr>
          <w:rFonts w:ascii="Times New Roman" w:hAnsi="Times New Roman"/>
          <w:color w:val="000000"/>
          <w:sz w:val="16"/>
          <w:lang w:val="en"/>
        </w:rPr>
        <w:softHyphen/>
        <w:t>ca</w:t>
      </w:r>
      <w:r w:rsidRPr="00F316B1">
        <w:rPr>
          <w:rFonts w:ascii="Times New Roman" w:hAnsi="Times New Roman"/>
          <w:color w:val="000000"/>
          <w:sz w:val="16"/>
          <w:lang w:val="en"/>
        </w:rPr>
        <w:softHyphen/>
        <w:t>tion? That mer</w:t>
      </w:r>
      <w:r w:rsidRPr="00F316B1">
        <w:rPr>
          <w:rFonts w:ascii="Times New Roman" w:hAnsi="Times New Roman"/>
          <w:color w:val="000000"/>
          <w:sz w:val="16"/>
          <w:lang w:val="en"/>
        </w:rPr>
        <w:softHyphen/>
        <w:t>cu</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be</w:t>
      </w:r>
      <w:r w:rsidRPr="00F316B1">
        <w:rPr>
          <w:rFonts w:ascii="Times New Roman" w:hAnsi="Times New Roman"/>
          <w:color w:val="000000"/>
          <w:sz w:val="16"/>
          <w:lang w:val="en"/>
        </w:rPr>
        <w:softHyphen/>
        <w:t>hav</w:t>
      </w:r>
      <w:r w:rsidRPr="00F316B1">
        <w:rPr>
          <w:rFonts w:ascii="Times New Roman" w:hAnsi="Times New Roman"/>
          <w:color w:val="000000"/>
          <w:sz w:val="16"/>
          <w:lang w:val="en"/>
        </w:rPr>
        <w:softHyphen/>
        <w:t>ior, in fact, is ex</w:t>
      </w:r>
      <w:r w:rsidRPr="00F316B1">
        <w:rPr>
          <w:rFonts w:ascii="Times New Roman" w:hAnsi="Times New Roman"/>
          <w:color w:val="000000"/>
          <w:sz w:val="16"/>
          <w:lang w:val="en"/>
        </w:rPr>
        <w:softHyphen/>
        <w:t>act</w:t>
      </w:r>
      <w:r w:rsidRPr="00F316B1">
        <w:rPr>
          <w:rFonts w:ascii="Times New Roman" w:hAnsi="Times New Roman"/>
          <w:color w:val="000000"/>
          <w:sz w:val="16"/>
          <w:lang w:val="en"/>
        </w:rPr>
        <w:softHyphen/>
        <w:t>ly what is ex</w:t>
      </w:r>
      <w:r w:rsidRPr="00F316B1">
        <w:rPr>
          <w:rFonts w:ascii="Times New Roman" w:hAnsi="Times New Roman"/>
          <w:color w:val="000000"/>
          <w:sz w:val="16"/>
          <w:lang w:val="en"/>
        </w:rPr>
        <w:softHyphen/>
        <w:t>pect</w:t>
      </w:r>
      <w:r w:rsidRPr="00F316B1">
        <w:rPr>
          <w:rFonts w:ascii="Times New Roman" w:hAnsi="Times New Roman"/>
          <w:color w:val="000000"/>
          <w:sz w:val="16"/>
          <w:lang w:val="en"/>
        </w:rPr>
        <w:softHyphen/>
        <w:t>ed for methane hy</w:t>
      </w:r>
      <w:r w:rsidRPr="00F316B1">
        <w:rPr>
          <w:rFonts w:ascii="Times New Roman" w:hAnsi="Times New Roman"/>
          <w:color w:val="000000"/>
          <w:sz w:val="16"/>
          <w:lang w:val="en"/>
        </w:rPr>
        <w:softHyphen/>
        <w:t>drates. The largest vol</w:t>
      </w:r>
      <w:r w:rsidRPr="00F316B1">
        <w:rPr>
          <w:rFonts w:ascii="Times New Roman" w:hAnsi="Times New Roman"/>
          <w:color w:val="000000"/>
          <w:sz w:val="16"/>
          <w:lang w:val="en"/>
        </w:rPr>
        <w:softHyphen/>
        <w:t>ume of methane hy</w:t>
      </w:r>
      <w:r w:rsidRPr="00F316B1">
        <w:rPr>
          <w:rFonts w:ascii="Times New Roman" w:hAnsi="Times New Roman"/>
          <w:color w:val="000000"/>
          <w:sz w:val="16"/>
          <w:lang w:val="en"/>
        </w:rPr>
        <w:softHyphen/>
        <w:t>drates is on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shelves, in the top sev</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hun</w:t>
      </w:r>
      <w:r w:rsidRPr="00F316B1">
        <w:rPr>
          <w:rFonts w:ascii="Times New Roman" w:hAnsi="Times New Roman"/>
          <w:color w:val="000000"/>
          <w:sz w:val="16"/>
          <w:lang w:val="en"/>
        </w:rPr>
        <w:softHyphen/>
        <w:t>dred me</w:t>
      </w:r>
      <w:r w:rsidRPr="00F316B1">
        <w:rPr>
          <w:rFonts w:ascii="Times New Roman" w:hAnsi="Times New Roman"/>
          <w:color w:val="000000"/>
          <w:sz w:val="16"/>
          <w:lang w:val="en"/>
        </w:rPr>
        <w:softHyphen/>
        <w:t>ters of ocean sed</w:t>
      </w:r>
      <w:r w:rsidRPr="00F316B1">
        <w:rPr>
          <w:rFonts w:ascii="Times New Roman" w:hAnsi="Times New Roman"/>
          <w:color w:val="000000"/>
          <w:sz w:val="16"/>
          <w:lang w:val="en"/>
        </w:rPr>
        <w:softHyphen/>
        <w:t>iments, al</w:t>
      </w:r>
      <w:r w:rsidRPr="00F316B1">
        <w:rPr>
          <w:rFonts w:ascii="Times New Roman" w:hAnsi="Times New Roman"/>
          <w:color w:val="000000"/>
          <w:sz w:val="16"/>
          <w:lang w:val="en"/>
        </w:rPr>
        <w:softHyphen/>
        <w:t>though a small</w:t>
      </w:r>
      <w:r w:rsidRPr="00F316B1">
        <w:rPr>
          <w:rFonts w:ascii="Times New Roman" w:hAnsi="Times New Roman"/>
          <w:color w:val="000000"/>
          <w:sz w:val="16"/>
          <w:lang w:val="en"/>
        </w:rPr>
        <w:softHyphen/>
        <w:t>er vol</w:t>
      </w:r>
      <w:r w:rsidRPr="00F316B1">
        <w:rPr>
          <w:rFonts w:ascii="Times New Roman" w:hAnsi="Times New Roman"/>
          <w:color w:val="000000"/>
          <w:sz w:val="16"/>
          <w:lang w:val="en"/>
        </w:rPr>
        <w:softHyphen/>
        <w:t>ume ex</w:t>
      </w:r>
      <w:r w:rsidRPr="00F316B1">
        <w:rPr>
          <w:rFonts w:ascii="Times New Roman" w:hAnsi="Times New Roman"/>
          <w:color w:val="000000"/>
          <w:sz w:val="16"/>
          <w:lang w:val="en"/>
        </w:rPr>
        <w:softHyphen/>
        <w:t>ists in con</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nen</w:t>
      </w:r>
      <w:r w:rsidRPr="00F316B1">
        <w:rPr>
          <w:rFonts w:ascii="Times New Roman" w:hAnsi="Times New Roman"/>
          <w:color w:val="000000"/>
          <w:sz w:val="16"/>
          <w:lang w:val="en"/>
        </w:rPr>
        <w:softHyphen/>
        <w:t>tal tun</w:t>
      </w:r>
      <w:r w:rsidRPr="00F316B1">
        <w:rPr>
          <w:rFonts w:ascii="Times New Roman" w:hAnsi="Times New Roman"/>
          <w:color w:val="000000"/>
          <w:sz w:val="16"/>
          <w:lang w:val="en"/>
        </w:rPr>
        <w:softHyphen/>
        <w:t>dra. The ma</w:t>
      </w:r>
      <w:r w:rsidRPr="00F316B1">
        <w:rPr>
          <w:rFonts w:ascii="Times New Roman" w:hAnsi="Times New Roman"/>
          <w:color w:val="000000"/>
          <w:sz w:val="16"/>
          <w:lang w:val="en"/>
        </w:rPr>
        <w:softHyphen/>
        <w:t>rine methane hy</w:t>
      </w:r>
      <w:r w:rsidRPr="00F316B1">
        <w:rPr>
          <w:rFonts w:ascii="Times New Roman" w:hAnsi="Times New Roman"/>
          <w:color w:val="000000"/>
          <w:sz w:val="16"/>
          <w:lang w:val="en"/>
        </w:rPr>
        <w:softHyphen/>
        <w:t>drates form in coastal zones with high bi</w:t>
      </w:r>
      <w:r w:rsidRPr="00F316B1">
        <w:rPr>
          <w:rFonts w:ascii="Times New Roman" w:hAnsi="Times New Roman"/>
          <w:color w:val="000000"/>
          <w:sz w:val="16"/>
          <w:lang w:val="en"/>
        </w:rPr>
        <w:softHyphen/>
        <w:t>olog</w:t>
      </w:r>
      <w:r w:rsidRPr="00F316B1">
        <w:rPr>
          <w:rFonts w:ascii="Times New Roman" w:hAnsi="Times New Roman"/>
          <w:color w:val="000000"/>
          <w:sz w:val="16"/>
          <w:lang w:val="en"/>
        </w:rPr>
        <w:softHyphen/>
        <w:t>ic pro</w:t>
      </w:r>
      <w:r w:rsidRPr="00F316B1">
        <w:rPr>
          <w:rFonts w:ascii="Times New Roman" w:hAnsi="Times New Roman"/>
          <w:color w:val="000000"/>
          <w:sz w:val="16"/>
          <w:lang w:val="en"/>
        </w:rPr>
        <w:softHyphen/>
        <w:t>duc</w:t>
      </w:r>
      <w:r w:rsidRPr="00F316B1">
        <w:rPr>
          <w:rFonts w:ascii="Times New Roman" w:hAnsi="Times New Roman"/>
          <w:color w:val="000000"/>
          <w:sz w:val="16"/>
          <w:lang w:val="en"/>
        </w:rPr>
        <w:softHyphen/>
        <w:t>tiv</w:t>
      </w:r>
      <w:r w:rsidRPr="00F316B1">
        <w:rPr>
          <w:rFonts w:ascii="Times New Roman" w:hAnsi="Times New Roman"/>
          <w:color w:val="000000"/>
          <w:sz w:val="16"/>
          <w:lang w:val="en"/>
        </w:rPr>
        <w:softHyphen/>
        <w:t>ity. A suf</w:t>
      </w:r>
      <w:r w:rsidRPr="00F316B1">
        <w:rPr>
          <w:rFonts w:ascii="Times New Roman" w:hAnsi="Times New Roman"/>
          <w:color w:val="000000"/>
          <w:sz w:val="16"/>
          <w:lang w:val="en"/>
        </w:rPr>
        <w:softHyphen/>
        <w:t>fi</w:t>
      </w:r>
      <w:r w:rsidRPr="00F316B1">
        <w:rPr>
          <w:rFonts w:ascii="Times New Roman" w:hAnsi="Times New Roman"/>
          <w:color w:val="000000"/>
          <w:sz w:val="16"/>
          <w:lang w:val="en"/>
        </w:rPr>
        <w:softHyphen/>
        <w:t>cient rain of or</w:t>
      </w:r>
      <w:r w:rsidRPr="00F316B1">
        <w:rPr>
          <w:rFonts w:ascii="Times New Roman" w:hAnsi="Times New Roman"/>
          <w:color w:val="000000"/>
          <w:sz w:val="16"/>
          <w:lang w:val="en"/>
        </w:rPr>
        <w:softHyphen/>
        <w:t>gan</w:t>
      </w:r>
      <w:r w:rsidRPr="00F316B1">
        <w:rPr>
          <w:rFonts w:ascii="Times New Roman" w:hAnsi="Times New Roman"/>
          <w:color w:val="000000"/>
          <w:sz w:val="16"/>
          <w:lang w:val="en"/>
        </w:rPr>
        <w:softHyphen/>
        <w:t>ic ma</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on</w:t>
      </w:r>
      <w:r w:rsidRPr="00F316B1">
        <w:rPr>
          <w:rFonts w:ascii="Times New Roman" w:hAnsi="Times New Roman"/>
          <w:color w:val="000000"/>
          <w:sz w:val="16"/>
          <w:lang w:val="en"/>
        </w:rPr>
        <w:softHyphen/>
        <w:t>to the ocean floor yields a low-​oxy</w:t>
      </w:r>
      <w:r w:rsidRPr="00F316B1">
        <w:rPr>
          <w:rFonts w:ascii="Times New Roman" w:hAnsi="Times New Roman"/>
          <w:color w:val="000000"/>
          <w:sz w:val="16"/>
          <w:lang w:val="en"/>
        </w:rPr>
        <w:softHyphen/>
        <w:t>gen en</w:t>
      </w:r>
      <w:r w:rsidRPr="00F316B1">
        <w:rPr>
          <w:rFonts w:ascii="Times New Roman" w:hAnsi="Times New Roman"/>
          <w:color w:val="000000"/>
          <w:sz w:val="16"/>
          <w:lang w:val="en"/>
        </w:rPr>
        <w:softHyphen/>
        <w:t>vi</w:t>
      </w:r>
      <w:r w:rsidRPr="00F316B1">
        <w:rPr>
          <w:rFonts w:ascii="Times New Roman" w:hAnsi="Times New Roman"/>
          <w:color w:val="000000"/>
          <w:sz w:val="16"/>
          <w:lang w:val="en"/>
        </w:rPr>
        <w:softHyphen/>
        <w:t>ron</w:t>
      </w:r>
      <w:r w:rsidRPr="00F316B1">
        <w:rPr>
          <w:rFonts w:ascii="Times New Roman" w:hAnsi="Times New Roman"/>
          <w:color w:val="000000"/>
          <w:sz w:val="16"/>
          <w:lang w:val="en"/>
        </w:rPr>
        <w:softHyphen/>
        <w:t>ment in the sed</w:t>
      </w:r>
      <w:r w:rsidRPr="00F316B1">
        <w:rPr>
          <w:rFonts w:ascii="Times New Roman" w:hAnsi="Times New Roman"/>
          <w:color w:val="000000"/>
          <w:sz w:val="16"/>
          <w:lang w:val="en"/>
        </w:rPr>
        <w:softHyphen/>
        <w:t>iments, which caus</w:t>
      </w:r>
      <w:r w:rsidRPr="00F316B1">
        <w:rPr>
          <w:rFonts w:ascii="Times New Roman" w:hAnsi="Times New Roman"/>
          <w:color w:val="000000"/>
          <w:sz w:val="16"/>
          <w:lang w:val="en"/>
        </w:rPr>
        <w:softHyphen/>
        <w:t>es the bac</w:t>
      </w:r>
      <w:r w:rsidRPr="00F316B1">
        <w:rPr>
          <w:rFonts w:ascii="Times New Roman" w:hAnsi="Times New Roman"/>
          <w:color w:val="000000"/>
          <w:sz w:val="16"/>
          <w:lang w:val="en"/>
        </w:rPr>
        <w:softHyphen/>
        <w:t>te</w:t>
      </w:r>
      <w:r w:rsidRPr="00F316B1">
        <w:rPr>
          <w:rFonts w:ascii="Times New Roman" w:hAnsi="Times New Roman"/>
          <w:color w:val="000000"/>
          <w:sz w:val="16"/>
          <w:lang w:val="en"/>
        </w:rPr>
        <w:softHyphen/>
        <w:t>ri</w:t>
      </w:r>
      <w:r w:rsidRPr="00F316B1">
        <w:rPr>
          <w:rFonts w:ascii="Times New Roman" w:hAnsi="Times New Roman"/>
          <w:color w:val="000000"/>
          <w:sz w:val="16"/>
          <w:lang w:val="en"/>
        </w:rPr>
        <w:softHyphen/>
        <w:t>al degra</w:t>
      </w:r>
      <w:r w:rsidRPr="00F316B1">
        <w:rPr>
          <w:rFonts w:ascii="Times New Roman" w:hAnsi="Times New Roman"/>
          <w:color w:val="000000"/>
          <w:sz w:val="16"/>
          <w:lang w:val="en"/>
        </w:rPr>
        <w:softHyphen/>
        <w:t>da</w:t>
      </w:r>
      <w:r w:rsidRPr="00F316B1">
        <w:rPr>
          <w:rFonts w:ascii="Times New Roman" w:hAnsi="Times New Roman"/>
          <w:color w:val="000000"/>
          <w:sz w:val="16"/>
          <w:lang w:val="en"/>
        </w:rPr>
        <w:softHyphen/>
        <w:t>tion of or</w:t>
      </w:r>
      <w:r w:rsidRPr="00F316B1">
        <w:rPr>
          <w:rFonts w:ascii="Times New Roman" w:hAnsi="Times New Roman"/>
          <w:color w:val="000000"/>
          <w:sz w:val="16"/>
          <w:lang w:val="en"/>
        </w:rPr>
        <w:softHyphen/>
        <w:t>gan</w:t>
      </w:r>
      <w:r w:rsidRPr="00F316B1">
        <w:rPr>
          <w:rFonts w:ascii="Times New Roman" w:hAnsi="Times New Roman"/>
          <w:color w:val="000000"/>
          <w:sz w:val="16"/>
          <w:lang w:val="en"/>
        </w:rPr>
        <w:softHyphen/>
        <w:t>ic mat</w:t>
      </w:r>
      <w:r w:rsidRPr="00F316B1">
        <w:rPr>
          <w:rFonts w:ascii="Times New Roman" w:hAnsi="Times New Roman"/>
          <w:color w:val="000000"/>
          <w:sz w:val="16"/>
          <w:lang w:val="en"/>
        </w:rPr>
        <w:softHyphen/>
        <w:t>ter to pro</w:t>
      </w:r>
      <w:r w:rsidRPr="00F316B1">
        <w:rPr>
          <w:rFonts w:ascii="Times New Roman" w:hAnsi="Times New Roman"/>
          <w:color w:val="000000"/>
          <w:sz w:val="16"/>
          <w:lang w:val="en"/>
        </w:rPr>
        <w:softHyphen/>
        <w:t>duce methane. If the tem</w:t>
      </w:r>
      <w:r w:rsidRPr="00F316B1">
        <w:rPr>
          <w:rFonts w:ascii="Times New Roman" w:hAnsi="Times New Roman"/>
          <w:color w:val="000000"/>
          <w:sz w:val="16"/>
          <w:lang w:val="en"/>
        </w:rPr>
        <w:softHyphen/>
        <w:t>per</w:t>
      </w:r>
      <w:r w:rsidRPr="00F316B1">
        <w:rPr>
          <w:rFonts w:ascii="Times New Roman" w:hAnsi="Times New Roman"/>
          <w:color w:val="000000"/>
          <w:sz w:val="16"/>
          <w:lang w:val="en"/>
        </w:rPr>
        <w:softHyphen/>
        <w:t>ature is right, the methane is frozen in</w:t>
      </w:r>
      <w:r w:rsidRPr="00F316B1">
        <w:rPr>
          <w:rFonts w:ascii="Times New Roman" w:hAnsi="Times New Roman"/>
          <w:color w:val="000000"/>
          <w:sz w:val="16"/>
          <w:lang w:val="en"/>
        </w:rPr>
        <w:softHyphen/>
        <w:t>to hy</w:t>
      </w:r>
      <w:r w:rsidRPr="00F316B1">
        <w:rPr>
          <w:rFonts w:ascii="Times New Roman" w:hAnsi="Times New Roman"/>
          <w:color w:val="000000"/>
          <w:sz w:val="16"/>
          <w:lang w:val="en"/>
        </w:rPr>
        <w:softHyphen/>
        <w:t xml:space="preserve">drates. </w:t>
      </w:r>
      <w:r w:rsidRPr="00F316B1">
        <w:rPr>
          <w:rFonts w:ascii="Times New Roman" w:hAnsi="Times New Roman"/>
          <w:color w:val="000000"/>
          <w:u w:val="single"/>
          <w:lang w:val="en"/>
        </w:rPr>
        <w:t>If a warm</w:t>
      </w:r>
      <w:r w:rsidRPr="00F316B1">
        <w:rPr>
          <w:rFonts w:ascii="Times New Roman" w:hAnsi="Times New Roman"/>
          <w:color w:val="000000"/>
          <w:u w:val="single"/>
          <w:lang w:val="en"/>
        </w:rPr>
        <w:softHyphen/>
        <w:t>ing oc</w:t>
      </w:r>
      <w:r w:rsidRPr="00F316B1">
        <w:rPr>
          <w:rFonts w:ascii="Times New Roman" w:hAnsi="Times New Roman"/>
          <w:color w:val="000000"/>
          <w:u w:val="single"/>
          <w:lang w:val="en"/>
        </w:rPr>
        <w:softHyphen/>
        <w:t>curs that is large enough to melt methane hy</w:t>
      </w:r>
      <w:r w:rsidRPr="00F316B1">
        <w:rPr>
          <w:rFonts w:ascii="Times New Roman" w:hAnsi="Times New Roman"/>
          <w:color w:val="000000"/>
          <w:u w:val="single"/>
          <w:lang w:val="en"/>
        </w:rPr>
        <w:softHyphen/>
        <w:t>drate</w:t>
      </w:r>
      <w:r w:rsidRPr="00F316B1">
        <w:rPr>
          <w:rFonts w:ascii="Times New Roman" w:hAnsi="Times New Roman"/>
          <w:color w:val="000000"/>
          <w:sz w:val="16"/>
          <w:lang w:val="en"/>
        </w:rPr>
        <w:t xml:space="preserve">, </w:t>
      </w:r>
      <w:r w:rsidRPr="00F316B1">
        <w:rPr>
          <w:rFonts w:ascii="Times New Roman" w:hAnsi="Times New Roman"/>
          <w:color w:val="000000"/>
          <w:u w:val="single"/>
          <w:lang w:val="en"/>
        </w:rPr>
        <w:t>each liter of melt</w:t>
      </w:r>
      <w:r w:rsidRPr="00F316B1">
        <w:rPr>
          <w:rFonts w:ascii="Times New Roman" w:hAnsi="Times New Roman"/>
          <w:color w:val="000000"/>
          <w:u w:val="single"/>
          <w:lang w:val="en"/>
        </w:rPr>
        <w:softHyphen/>
        <w:t>ed hy</w:t>
      </w:r>
      <w:r w:rsidRPr="00F316B1">
        <w:rPr>
          <w:rFonts w:ascii="Times New Roman" w:hAnsi="Times New Roman"/>
          <w:color w:val="000000"/>
          <w:u w:val="single"/>
          <w:lang w:val="en"/>
        </w:rPr>
        <w:softHyphen/>
        <w:t>drate ex</w:t>
      </w:r>
      <w:r w:rsidRPr="00F316B1">
        <w:rPr>
          <w:rFonts w:ascii="Times New Roman" w:hAnsi="Times New Roman"/>
          <w:color w:val="000000"/>
          <w:u w:val="single"/>
          <w:lang w:val="en"/>
        </w:rPr>
        <w:softHyphen/>
        <w:t>pands in</w:t>
      </w:r>
      <w:r w:rsidRPr="00F316B1">
        <w:rPr>
          <w:rFonts w:ascii="Times New Roman" w:hAnsi="Times New Roman"/>
          <w:color w:val="000000"/>
          <w:u w:val="single"/>
          <w:lang w:val="en"/>
        </w:rPr>
        <w:softHyphen/>
        <w:t>to 160 liters of methane gas</w:t>
      </w:r>
      <w:r w:rsidRPr="00F316B1">
        <w:rPr>
          <w:rFonts w:ascii="Times New Roman" w:hAnsi="Times New Roman"/>
          <w:color w:val="000000"/>
          <w:sz w:val="16"/>
          <w:lang w:val="en"/>
        </w:rPr>
        <w:t>. A small methane re</w:t>
      </w:r>
      <w:r w:rsidRPr="00F316B1">
        <w:rPr>
          <w:rFonts w:ascii="Times New Roman" w:hAnsi="Times New Roman"/>
          <w:color w:val="000000"/>
          <w:sz w:val="16"/>
          <w:lang w:val="en"/>
        </w:rPr>
        <w:softHyphen/>
        <w:t>lease may dis</w:t>
      </w:r>
      <w:r w:rsidRPr="00F316B1">
        <w:rPr>
          <w:rFonts w:ascii="Times New Roman" w:hAnsi="Times New Roman"/>
          <w:color w:val="000000"/>
          <w:sz w:val="16"/>
          <w:lang w:val="en"/>
        </w:rPr>
        <w:softHyphen/>
        <w:t>solve in the ocean, but a large re</w:t>
      </w:r>
      <w:r w:rsidRPr="00F316B1">
        <w:rPr>
          <w:rFonts w:ascii="Times New Roman" w:hAnsi="Times New Roman"/>
          <w:color w:val="000000"/>
          <w:sz w:val="16"/>
          <w:lang w:val="en"/>
        </w:rPr>
        <w:softHyphen/>
        <w:t>lease can bub</w:t>
      </w:r>
      <w:r w:rsidRPr="00F316B1">
        <w:rPr>
          <w:rFonts w:ascii="Times New Roman" w:hAnsi="Times New Roman"/>
          <w:color w:val="000000"/>
          <w:sz w:val="16"/>
          <w:lang w:val="en"/>
        </w:rPr>
        <w:softHyphen/>
        <w:t>ble to the sur</w:t>
      </w:r>
      <w:r w:rsidRPr="00F316B1">
        <w:rPr>
          <w:rFonts w:ascii="Times New Roman" w:hAnsi="Times New Roman"/>
          <w:color w:val="000000"/>
          <w:sz w:val="16"/>
          <w:lang w:val="en"/>
        </w:rPr>
        <w:softHyphen/>
        <w:t>face. Methane is a strong green</w:t>
      </w:r>
      <w:r w:rsidRPr="00F316B1">
        <w:rPr>
          <w:rFonts w:ascii="Times New Roman" w:hAnsi="Times New Roman"/>
          <w:color w:val="000000"/>
          <w:sz w:val="16"/>
          <w:lang w:val="en"/>
        </w:rPr>
        <w:softHyphen/>
        <w:t>house gas, and on a time scale of about a decade it is ox</w:t>
      </w:r>
      <w:r w:rsidRPr="00F316B1">
        <w:rPr>
          <w:rFonts w:ascii="Times New Roman" w:hAnsi="Times New Roman"/>
          <w:color w:val="000000"/>
          <w:sz w:val="16"/>
          <w:lang w:val="en"/>
        </w:rPr>
        <w:softHyphen/>
        <w:t>idized to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which will con</w:t>
      </w:r>
      <w:r w:rsidRPr="00F316B1">
        <w:rPr>
          <w:rFonts w:ascii="Times New Roman" w:hAnsi="Times New Roman"/>
          <w:color w:val="000000"/>
          <w:sz w:val="16"/>
          <w:lang w:val="en"/>
        </w:rPr>
        <w:softHyphen/>
        <w:t>tin</w:t>
      </w:r>
      <w:r w:rsidRPr="00F316B1">
        <w:rPr>
          <w:rFonts w:ascii="Times New Roman" w:hAnsi="Times New Roman"/>
          <w:color w:val="000000"/>
          <w:sz w:val="16"/>
          <w:lang w:val="en"/>
        </w:rPr>
        <w:softHyphen/>
        <w:t>ue to cause warm</w:t>
      </w:r>
      <w:r w:rsidRPr="00F316B1">
        <w:rPr>
          <w:rFonts w:ascii="Times New Roman" w:hAnsi="Times New Roman"/>
          <w:color w:val="000000"/>
          <w:sz w:val="16"/>
          <w:lang w:val="en"/>
        </w:rPr>
        <w:softHyphen/>
        <w:t>ing for cen</w:t>
      </w:r>
      <w:r w:rsidRPr="00F316B1">
        <w:rPr>
          <w:rFonts w:ascii="Times New Roman" w:hAnsi="Times New Roman"/>
          <w:color w:val="000000"/>
          <w:sz w:val="16"/>
          <w:lang w:val="en"/>
        </w:rPr>
        <w:softHyphen/>
        <w:t>turies. If the warm</w:t>
      </w:r>
      <w:r w:rsidRPr="00F316B1">
        <w:rPr>
          <w:rFonts w:ascii="Times New Roman" w:hAnsi="Times New Roman"/>
          <w:color w:val="000000"/>
          <w:sz w:val="16"/>
          <w:lang w:val="en"/>
        </w:rPr>
        <w:softHyphen/>
        <w:t xml:space="preserve">ing is large enough, </w:t>
      </w:r>
      <w:r w:rsidRPr="00F316B1">
        <w:rPr>
          <w:rFonts w:ascii="Times New Roman" w:hAnsi="Times New Roman"/>
          <w:color w:val="000000"/>
          <w:u w:val="single"/>
          <w:lang w:val="en"/>
        </w:rPr>
        <w:t>most of the methane hy</w:t>
      </w:r>
      <w:r w:rsidRPr="00F316B1">
        <w:rPr>
          <w:rFonts w:ascii="Times New Roman" w:hAnsi="Times New Roman"/>
          <w:color w:val="000000"/>
          <w:u w:val="single"/>
          <w:lang w:val="en"/>
        </w:rPr>
        <w:softHyphen/>
        <w:t>drate on con</w:t>
      </w:r>
      <w:r w:rsidRPr="00F316B1">
        <w:rPr>
          <w:rFonts w:ascii="Times New Roman" w:hAnsi="Times New Roman"/>
          <w:color w:val="000000"/>
          <w:u w:val="single"/>
          <w:lang w:val="en"/>
        </w:rPr>
        <w:softHyphen/>
        <w:t>ti</w:t>
      </w:r>
      <w:r w:rsidRPr="00F316B1">
        <w:rPr>
          <w:rFonts w:ascii="Times New Roman" w:hAnsi="Times New Roman"/>
          <w:color w:val="000000"/>
          <w:u w:val="single"/>
          <w:lang w:val="en"/>
        </w:rPr>
        <w:softHyphen/>
        <w:t>nen</w:t>
      </w:r>
      <w:r w:rsidRPr="00F316B1">
        <w:rPr>
          <w:rFonts w:ascii="Times New Roman" w:hAnsi="Times New Roman"/>
          <w:color w:val="000000"/>
          <w:u w:val="single"/>
          <w:lang w:val="en"/>
        </w:rPr>
        <w:softHyphen/>
        <w:t>tal shelves may be melt</w:t>
      </w:r>
      <w:r w:rsidRPr="00F316B1">
        <w:rPr>
          <w:rFonts w:ascii="Times New Roman" w:hAnsi="Times New Roman"/>
          <w:color w:val="000000"/>
          <w:u w:val="single"/>
          <w:lang w:val="en"/>
        </w:rPr>
        <w:softHyphen/>
        <w:t>ed</w:t>
      </w:r>
      <w:r w:rsidRPr="00F316B1">
        <w:rPr>
          <w:rFonts w:ascii="Times New Roman" w:hAnsi="Times New Roman"/>
          <w:color w:val="000000"/>
          <w:sz w:val="16"/>
          <w:lang w:val="en"/>
        </w:rPr>
        <w:t>, as seems to have been the case in the PETM. If Earth’s methane hy</w:t>
      </w:r>
      <w:r w:rsidRPr="00F316B1">
        <w:rPr>
          <w:rFonts w:ascii="Times New Roman" w:hAnsi="Times New Roman"/>
          <w:color w:val="000000"/>
          <w:sz w:val="16"/>
          <w:lang w:val="en"/>
        </w:rPr>
        <w:softHyphen/>
        <w:t>drate in</w:t>
      </w:r>
      <w:r w:rsidRPr="00F316B1">
        <w:rPr>
          <w:rFonts w:ascii="Times New Roman" w:hAnsi="Times New Roman"/>
          <w:color w:val="000000"/>
          <w:sz w:val="16"/>
          <w:lang w:val="en"/>
        </w:rPr>
        <w:softHyphen/>
        <w:t>ven</w:t>
      </w:r>
      <w:r w:rsidRPr="00F316B1">
        <w:rPr>
          <w:rFonts w:ascii="Times New Roman" w:hAnsi="Times New Roman"/>
          <w:color w:val="000000"/>
          <w:sz w:val="16"/>
          <w:lang w:val="en"/>
        </w:rPr>
        <w:softHyphen/>
        <w:t>to</w:t>
      </w:r>
      <w:r w:rsidRPr="00F316B1">
        <w:rPr>
          <w:rFonts w:ascii="Times New Roman" w:hAnsi="Times New Roman"/>
          <w:color w:val="000000"/>
          <w:sz w:val="16"/>
          <w:lang w:val="en"/>
        </w:rPr>
        <w:softHyphen/>
        <w:t>ry is sud</w:t>
      </w:r>
      <w:r w:rsidRPr="00F316B1">
        <w:rPr>
          <w:rFonts w:ascii="Times New Roman" w:hAnsi="Times New Roman"/>
          <w:color w:val="000000"/>
          <w:sz w:val="16"/>
          <w:lang w:val="en"/>
        </w:rPr>
        <w:softHyphen/>
        <w:t>den</w:t>
      </w:r>
      <w:r w:rsidRPr="00F316B1">
        <w:rPr>
          <w:rFonts w:ascii="Times New Roman" w:hAnsi="Times New Roman"/>
          <w:color w:val="000000"/>
          <w:sz w:val="16"/>
          <w:lang w:val="en"/>
        </w:rPr>
        <w:softHyphen/>
        <w:t>ly dis</w:t>
      </w:r>
      <w:r w:rsidRPr="00F316B1">
        <w:rPr>
          <w:rFonts w:ascii="Times New Roman" w:hAnsi="Times New Roman"/>
          <w:color w:val="000000"/>
          <w:sz w:val="16"/>
          <w:lang w:val="en"/>
        </w:rPr>
        <w:softHyphen/>
        <w:t>charged, as dur</w:t>
      </w:r>
      <w:r w:rsidRPr="00F316B1">
        <w:rPr>
          <w:rFonts w:ascii="Times New Roman" w:hAnsi="Times New Roman"/>
          <w:color w:val="000000"/>
          <w:sz w:val="16"/>
          <w:lang w:val="en"/>
        </w:rPr>
        <w:softHyphen/>
        <w:t>ing the PETM event, it re</w:t>
      </w:r>
      <w:r w:rsidRPr="00F316B1">
        <w:rPr>
          <w:rFonts w:ascii="Times New Roman" w:hAnsi="Times New Roman"/>
          <w:color w:val="000000"/>
          <w:sz w:val="16"/>
          <w:lang w:val="en"/>
        </w:rPr>
        <w:softHyphen/>
        <w:t>quires sev</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al mil</w:t>
      </w:r>
      <w:r w:rsidRPr="00F316B1">
        <w:rPr>
          <w:rFonts w:ascii="Times New Roman" w:hAnsi="Times New Roman"/>
          <w:color w:val="000000"/>
          <w:sz w:val="16"/>
          <w:lang w:val="en"/>
        </w:rPr>
        <w:softHyphen/>
        <w:t>lion years to ful</w:t>
      </w:r>
      <w:r w:rsidRPr="00F316B1">
        <w:rPr>
          <w:rFonts w:ascii="Times New Roman" w:hAnsi="Times New Roman"/>
          <w:color w:val="000000"/>
          <w:sz w:val="16"/>
          <w:lang w:val="en"/>
        </w:rPr>
        <w:softHyphen/>
        <w:t>ly reload the plan</w:t>
      </w:r>
      <w:r w:rsidRPr="00F316B1">
        <w:rPr>
          <w:rFonts w:ascii="Times New Roman" w:hAnsi="Times New Roman"/>
          <w:color w:val="000000"/>
          <w:sz w:val="16"/>
          <w:lang w:val="en"/>
        </w:rPr>
        <w:softHyphen/>
        <w:t>et’s methane hy</w:t>
      </w:r>
      <w:r w:rsidRPr="00F316B1">
        <w:rPr>
          <w:rFonts w:ascii="Times New Roman" w:hAnsi="Times New Roman"/>
          <w:color w:val="000000"/>
          <w:sz w:val="16"/>
          <w:lang w:val="en"/>
        </w:rPr>
        <w:softHyphen/>
        <w:t>drate gun. Thus the next light-​car</w:t>
      </w:r>
      <w:r w:rsidRPr="00F316B1">
        <w:rPr>
          <w:rFonts w:ascii="Times New Roman" w:hAnsi="Times New Roman"/>
          <w:color w:val="000000"/>
          <w:sz w:val="16"/>
          <w:lang w:val="en"/>
        </w:rPr>
        <w:softHyphen/>
        <w:t>bon methane hy</w:t>
      </w:r>
      <w:r w:rsidRPr="00F316B1">
        <w:rPr>
          <w:rFonts w:ascii="Times New Roman" w:hAnsi="Times New Roman"/>
          <w:color w:val="000000"/>
          <w:sz w:val="16"/>
          <w:lang w:val="en"/>
        </w:rPr>
        <w:softHyphen/>
        <w:t>drate event in the Pa</w:t>
      </w:r>
      <w:r w:rsidRPr="00F316B1">
        <w:rPr>
          <w:rFonts w:ascii="Times New Roman" w:hAnsi="Times New Roman"/>
          <w:color w:val="000000"/>
          <w:sz w:val="16"/>
          <w:lang w:val="en"/>
        </w:rPr>
        <w:softHyphen/>
        <w:t>le</w:t>
      </w:r>
      <w:r w:rsidRPr="00F316B1">
        <w:rPr>
          <w:rFonts w:ascii="Times New Roman" w:hAnsi="Times New Roman"/>
          <w:color w:val="000000"/>
          <w:sz w:val="16"/>
          <w:lang w:val="en"/>
        </w:rPr>
        <w:softHyphen/>
        <w:t>ocene, about 2 mil</w:t>
      </w:r>
      <w:r w:rsidRPr="00F316B1">
        <w:rPr>
          <w:rFonts w:ascii="Times New Roman" w:hAnsi="Times New Roman"/>
          <w:color w:val="000000"/>
          <w:sz w:val="16"/>
          <w:lang w:val="en"/>
        </w:rPr>
        <w:softHyphen/>
        <w:t>lion years af</w:t>
      </w:r>
      <w:r w:rsidRPr="00F316B1">
        <w:rPr>
          <w:rFonts w:ascii="Times New Roman" w:hAnsi="Times New Roman"/>
          <w:color w:val="000000"/>
          <w:sz w:val="16"/>
          <w:lang w:val="en"/>
        </w:rPr>
        <w:softHyphen/>
        <w:t>ter the PETM, was on</w:t>
      </w:r>
      <w:r w:rsidRPr="00F316B1">
        <w:rPr>
          <w:rFonts w:ascii="Times New Roman" w:hAnsi="Times New Roman"/>
          <w:color w:val="000000"/>
          <w:sz w:val="16"/>
          <w:lang w:val="en"/>
        </w:rPr>
        <w:softHyphen/>
        <w:t>ly about half the strength of the PETM. This half-​PETM was fol</w:t>
      </w:r>
      <w:r w:rsidRPr="00F316B1">
        <w:rPr>
          <w:rFonts w:ascii="Times New Roman" w:hAnsi="Times New Roman"/>
          <w:color w:val="000000"/>
          <w:sz w:val="16"/>
          <w:lang w:val="en"/>
        </w:rPr>
        <w:softHyphen/>
        <w:t>lowed by still weak</w:t>
      </w:r>
      <w:r w:rsidRPr="00F316B1">
        <w:rPr>
          <w:rFonts w:ascii="Times New Roman" w:hAnsi="Times New Roman"/>
          <w:color w:val="000000"/>
          <w:sz w:val="16"/>
          <w:lang w:val="en"/>
        </w:rPr>
        <w:softHyphen/>
        <w:t>er and more fre</w:t>
      </w:r>
      <w:r w:rsidRPr="00F316B1">
        <w:rPr>
          <w:rFonts w:ascii="Times New Roman" w:hAnsi="Times New Roman"/>
          <w:color w:val="000000"/>
          <w:sz w:val="16"/>
          <w:lang w:val="en"/>
        </w:rPr>
        <w:softHyphen/>
        <w:t>quent light-​car</w:t>
      </w:r>
      <w:r w:rsidRPr="00F316B1">
        <w:rPr>
          <w:rFonts w:ascii="Times New Roman" w:hAnsi="Times New Roman"/>
          <w:color w:val="000000"/>
          <w:sz w:val="16"/>
          <w:lang w:val="en"/>
        </w:rPr>
        <w:softHyphen/>
        <w:t>bon warm</w:t>
      </w:r>
      <w:r w:rsidRPr="00F316B1">
        <w:rPr>
          <w:rFonts w:ascii="Times New Roman" w:hAnsi="Times New Roman"/>
          <w:color w:val="000000"/>
          <w:sz w:val="16"/>
          <w:lang w:val="en"/>
        </w:rPr>
        <w:softHyphen/>
        <w:t>ing spikes. These events oc</w:t>
      </w:r>
      <w:r w:rsidRPr="00F316B1">
        <w:rPr>
          <w:rFonts w:ascii="Times New Roman" w:hAnsi="Times New Roman"/>
          <w:color w:val="000000"/>
          <w:sz w:val="16"/>
          <w:lang w:val="en"/>
        </w:rPr>
        <w:softHyphen/>
        <w:t>curred in con</w:t>
      </w:r>
      <w:r w:rsidRPr="00F316B1">
        <w:rPr>
          <w:rFonts w:ascii="Times New Roman" w:hAnsi="Times New Roman"/>
          <w:color w:val="000000"/>
          <w:sz w:val="16"/>
          <w:lang w:val="en"/>
        </w:rPr>
        <w:softHyphen/>
        <w:t>junc</w:t>
      </w:r>
      <w:r w:rsidRPr="00F316B1">
        <w:rPr>
          <w:rFonts w:ascii="Times New Roman" w:hAnsi="Times New Roman"/>
          <w:color w:val="000000"/>
          <w:sz w:val="16"/>
          <w:lang w:val="en"/>
        </w:rPr>
        <w:softHyphen/>
        <w:t>tion with as</w:t>
      </w:r>
      <w:r w:rsidRPr="00F316B1">
        <w:rPr>
          <w:rFonts w:ascii="Times New Roman" w:hAnsi="Times New Roman"/>
          <w:color w:val="000000"/>
          <w:sz w:val="16"/>
          <w:lang w:val="en"/>
        </w:rPr>
        <w:softHyphen/>
        <w:t>tro</w:t>
      </w:r>
      <w:r w:rsidRPr="00F316B1">
        <w:rPr>
          <w:rFonts w:ascii="Times New Roman" w:hAnsi="Times New Roman"/>
          <w:color w:val="000000"/>
          <w:sz w:val="16"/>
          <w:lang w:val="en"/>
        </w:rPr>
        <w:softHyphen/>
        <w:t>nom</w:t>
      </w:r>
      <w:r w:rsidRPr="00F316B1">
        <w:rPr>
          <w:rFonts w:ascii="Times New Roman" w:hAnsi="Times New Roman"/>
          <w:color w:val="000000"/>
          <w:sz w:val="16"/>
          <w:lang w:val="en"/>
        </w:rPr>
        <w:softHyphen/>
        <w:t>ical warm</w:t>
      </w:r>
      <w:r w:rsidRPr="00F316B1">
        <w:rPr>
          <w:rFonts w:ascii="Times New Roman" w:hAnsi="Times New Roman"/>
          <w:color w:val="000000"/>
          <w:sz w:val="16"/>
          <w:lang w:val="en"/>
        </w:rPr>
        <w:softHyphen/>
        <w:t>ing peaks dur</w:t>
      </w:r>
      <w:r w:rsidRPr="00F316B1">
        <w:rPr>
          <w:rFonts w:ascii="Times New Roman" w:hAnsi="Times New Roman"/>
          <w:color w:val="000000"/>
          <w:sz w:val="16"/>
          <w:lang w:val="en"/>
        </w:rPr>
        <w:softHyphen/>
        <w:t>ing the time Earth was on its track to</w:t>
      </w:r>
      <w:r w:rsidRPr="00F316B1">
        <w:rPr>
          <w:rFonts w:ascii="Times New Roman" w:hAnsi="Times New Roman"/>
          <w:color w:val="000000"/>
          <w:sz w:val="16"/>
          <w:lang w:val="en"/>
        </w:rPr>
        <w:softHyphen/>
        <w:t>ward peak warmth 50 mil</w:t>
      </w:r>
      <w:r w:rsidRPr="00F316B1">
        <w:rPr>
          <w:rFonts w:ascii="Times New Roman" w:hAnsi="Times New Roman"/>
          <w:color w:val="000000"/>
          <w:sz w:val="16"/>
          <w:lang w:val="en"/>
        </w:rPr>
        <w:softHyphen/>
        <w:t>lion years ago, which sug</w:t>
      </w:r>
      <w:r w:rsidRPr="00F316B1">
        <w:rPr>
          <w:rFonts w:ascii="Times New Roman" w:hAnsi="Times New Roman"/>
          <w:color w:val="000000"/>
          <w:sz w:val="16"/>
          <w:lang w:val="en"/>
        </w:rPr>
        <w:softHyphen/>
        <w:t>gests that the warmer Earth made the melt</w:t>
      </w:r>
      <w:r w:rsidRPr="00F316B1">
        <w:rPr>
          <w:rFonts w:ascii="Times New Roman" w:hAnsi="Times New Roman"/>
          <w:color w:val="000000"/>
          <w:sz w:val="16"/>
          <w:lang w:val="en"/>
        </w:rPr>
        <w:softHyphen/>
        <w:t>ing of hy</w:t>
      </w:r>
      <w:r w:rsidRPr="00F316B1">
        <w:rPr>
          <w:rFonts w:ascii="Times New Roman" w:hAnsi="Times New Roman"/>
          <w:color w:val="000000"/>
          <w:sz w:val="16"/>
          <w:lang w:val="en"/>
        </w:rPr>
        <w:softHyphen/>
        <w:t>drates eas</w:t>
      </w:r>
      <w:r w:rsidRPr="00F316B1">
        <w:rPr>
          <w:rFonts w:ascii="Times New Roman" w:hAnsi="Times New Roman"/>
          <w:color w:val="000000"/>
          <w:sz w:val="16"/>
          <w:lang w:val="en"/>
        </w:rPr>
        <w:softHyphen/>
        <w:t>ier and did not al</w:t>
      </w:r>
      <w:r w:rsidRPr="00F316B1">
        <w:rPr>
          <w:rFonts w:ascii="Times New Roman" w:hAnsi="Times New Roman"/>
          <w:color w:val="000000"/>
          <w:sz w:val="16"/>
          <w:lang w:val="en"/>
        </w:rPr>
        <w:softHyphen/>
        <w:t>low the hy</w:t>
      </w:r>
      <w:r w:rsidRPr="00F316B1">
        <w:rPr>
          <w:rFonts w:ascii="Times New Roman" w:hAnsi="Times New Roman"/>
          <w:color w:val="000000"/>
          <w:sz w:val="16"/>
          <w:lang w:val="en"/>
        </w:rPr>
        <w:softHyphen/>
        <w:t>drate reser</w:t>
      </w:r>
      <w:r w:rsidRPr="00F316B1">
        <w:rPr>
          <w:rFonts w:ascii="Times New Roman" w:hAnsi="Times New Roman"/>
          <w:color w:val="000000"/>
          <w:sz w:val="16"/>
          <w:lang w:val="en"/>
        </w:rPr>
        <w:softHyphen/>
        <w:t>voir to re</w:t>
      </w:r>
      <w:r w:rsidRPr="00F316B1">
        <w:rPr>
          <w:rFonts w:ascii="Times New Roman" w:hAnsi="Times New Roman"/>
          <w:color w:val="000000"/>
          <w:sz w:val="16"/>
          <w:lang w:val="en"/>
        </w:rPr>
        <w:softHyphen/>
        <w:t>turn to pre-​PETM size. To</w:t>
      </w:r>
      <w:r w:rsidRPr="00F316B1">
        <w:rPr>
          <w:rFonts w:ascii="Times New Roman" w:hAnsi="Times New Roman"/>
          <w:color w:val="000000"/>
          <w:sz w:val="16"/>
          <w:lang w:val="en"/>
        </w:rPr>
        <w:softHyphen/>
        <w:t>day, fol</w:t>
      </w:r>
      <w:r w:rsidRPr="00F316B1">
        <w:rPr>
          <w:rFonts w:ascii="Times New Roman" w:hAnsi="Times New Roman"/>
          <w:color w:val="000000"/>
          <w:sz w:val="16"/>
          <w:lang w:val="en"/>
        </w:rPr>
        <w:softHyphen/>
        <w:t>low</w:t>
      </w:r>
      <w:r w:rsidRPr="00F316B1">
        <w:rPr>
          <w:rFonts w:ascii="Times New Roman" w:hAnsi="Times New Roman"/>
          <w:color w:val="000000"/>
          <w:sz w:val="16"/>
          <w:lang w:val="en"/>
        </w:rPr>
        <w:softHyphen/>
        <w:t>ing glob</w:t>
      </w:r>
      <w:r w:rsidRPr="00F316B1">
        <w:rPr>
          <w:rFonts w:ascii="Times New Roman" w:hAnsi="Times New Roman"/>
          <w:color w:val="000000"/>
          <w:sz w:val="16"/>
          <w:lang w:val="en"/>
        </w:rPr>
        <w:softHyphen/>
        <w:t>al cool</w:t>
      </w:r>
      <w:r w:rsidRPr="00F316B1">
        <w:rPr>
          <w:rFonts w:ascii="Times New Roman" w:hAnsi="Times New Roman"/>
          <w:color w:val="000000"/>
          <w:sz w:val="16"/>
          <w:lang w:val="en"/>
        </w:rPr>
        <w:softHyphen/>
        <w:t>ing over tens of mil</w:t>
      </w:r>
      <w:r w:rsidRPr="00F316B1">
        <w:rPr>
          <w:rFonts w:ascii="Times New Roman" w:hAnsi="Times New Roman"/>
          <w:color w:val="000000"/>
          <w:sz w:val="16"/>
          <w:lang w:val="en"/>
        </w:rPr>
        <w:softHyphen/>
        <w:t>lions of years, the methane hy</w:t>
      </w:r>
      <w:r w:rsidRPr="00F316B1">
        <w:rPr>
          <w:rFonts w:ascii="Times New Roman" w:hAnsi="Times New Roman"/>
          <w:color w:val="000000"/>
          <w:sz w:val="16"/>
          <w:lang w:val="en"/>
        </w:rPr>
        <w:softHyphen/>
        <w:t>drate reser</w:t>
      </w:r>
      <w:r w:rsidRPr="00F316B1">
        <w:rPr>
          <w:rFonts w:ascii="Times New Roman" w:hAnsi="Times New Roman"/>
          <w:color w:val="000000"/>
          <w:sz w:val="16"/>
          <w:lang w:val="en"/>
        </w:rPr>
        <w:softHyphen/>
        <w:t>voir is ful</w:t>
      </w:r>
      <w:r w:rsidRPr="00F316B1">
        <w:rPr>
          <w:rFonts w:ascii="Times New Roman" w:hAnsi="Times New Roman"/>
          <w:color w:val="000000"/>
          <w:sz w:val="16"/>
          <w:lang w:val="en"/>
        </w:rPr>
        <w:softHyphen/>
        <w:t>ly charged. The size of the hy</w:t>
      </w:r>
      <w:r w:rsidRPr="00F316B1">
        <w:rPr>
          <w:rFonts w:ascii="Times New Roman" w:hAnsi="Times New Roman"/>
          <w:color w:val="000000"/>
          <w:sz w:val="16"/>
          <w:lang w:val="en"/>
        </w:rPr>
        <w:softHyphen/>
        <w:t>drate reser</w:t>
      </w:r>
      <w:r w:rsidRPr="00F316B1">
        <w:rPr>
          <w:rFonts w:ascii="Times New Roman" w:hAnsi="Times New Roman"/>
          <w:color w:val="000000"/>
          <w:sz w:val="16"/>
          <w:lang w:val="en"/>
        </w:rPr>
        <w:softHyphen/>
        <w:t>voir is dif</w:t>
      </w:r>
      <w:r w:rsidRPr="00F316B1">
        <w:rPr>
          <w:rFonts w:ascii="Times New Roman" w:hAnsi="Times New Roman"/>
          <w:color w:val="000000"/>
          <w:sz w:val="16"/>
          <w:lang w:val="en"/>
        </w:rPr>
        <w:softHyphen/>
        <w:t>fi</w:t>
      </w:r>
      <w:r w:rsidRPr="00F316B1">
        <w:rPr>
          <w:rFonts w:ascii="Times New Roman" w:hAnsi="Times New Roman"/>
          <w:color w:val="000000"/>
          <w:sz w:val="16"/>
          <w:lang w:val="en"/>
        </w:rPr>
        <w:softHyphen/>
        <w:t>cult to de</w:t>
      </w:r>
      <w:r w:rsidRPr="00F316B1">
        <w:rPr>
          <w:rFonts w:ascii="Times New Roman" w:hAnsi="Times New Roman"/>
          <w:color w:val="000000"/>
          <w:sz w:val="16"/>
          <w:lang w:val="en"/>
        </w:rPr>
        <w:softHyphen/>
        <w:t>ter</w:t>
      </w:r>
      <w:r w:rsidRPr="00F316B1">
        <w:rPr>
          <w:rFonts w:ascii="Times New Roman" w:hAnsi="Times New Roman"/>
          <w:color w:val="000000"/>
          <w:sz w:val="16"/>
          <w:lang w:val="en"/>
        </w:rPr>
        <w:softHyphen/>
        <w:t>mine from spot</w:t>
      </w:r>
      <w:r w:rsidRPr="00F316B1">
        <w:rPr>
          <w:rFonts w:ascii="Times New Roman" w:hAnsi="Times New Roman"/>
          <w:color w:val="000000"/>
          <w:sz w:val="16"/>
          <w:lang w:val="en"/>
        </w:rPr>
        <w:softHyphen/>
        <w:t>ty field da</w:t>
      </w:r>
      <w:r w:rsidRPr="00F316B1">
        <w:rPr>
          <w:rFonts w:ascii="Times New Roman" w:hAnsi="Times New Roman"/>
          <w:color w:val="000000"/>
          <w:sz w:val="16"/>
          <w:lang w:val="en"/>
        </w:rPr>
        <w:softHyphen/>
        <w:t>ta. How</w:t>
      </w:r>
      <w:r w:rsidRPr="00F316B1">
        <w:rPr>
          <w:rFonts w:ascii="Times New Roman" w:hAnsi="Times New Roman"/>
          <w:color w:val="000000"/>
          <w:sz w:val="16"/>
          <w:lang w:val="en"/>
        </w:rPr>
        <w:softHyphen/>
        <w:t>ev</w:t>
      </w:r>
      <w:r w:rsidRPr="00F316B1">
        <w:rPr>
          <w:rFonts w:ascii="Times New Roman" w:hAnsi="Times New Roman"/>
          <w:color w:val="000000"/>
          <w:sz w:val="16"/>
          <w:lang w:val="en"/>
        </w:rPr>
        <w:softHyphen/>
        <w:t>er, methane hy</w:t>
      </w:r>
      <w:r w:rsidRPr="00F316B1">
        <w:rPr>
          <w:rFonts w:ascii="Times New Roman" w:hAnsi="Times New Roman"/>
          <w:color w:val="000000"/>
          <w:sz w:val="16"/>
          <w:lang w:val="en"/>
        </w:rPr>
        <w:softHyphen/>
        <w:t xml:space="preserve">drate </w:t>
      </w:r>
      <w:r w:rsidRPr="00F316B1">
        <w:rPr>
          <w:rFonts w:ascii="Times New Roman" w:hAnsi="Times New Roman"/>
          <w:color w:val="000000"/>
          <w:u w:val="single"/>
          <w:lang w:val="en"/>
        </w:rPr>
        <w:t>mod</w:t>
      </w:r>
      <w:r w:rsidRPr="00F316B1">
        <w:rPr>
          <w:rFonts w:ascii="Times New Roman" w:hAnsi="Times New Roman"/>
          <w:color w:val="000000"/>
          <w:u w:val="single"/>
          <w:lang w:val="en"/>
        </w:rPr>
        <w:softHyphen/>
        <w:t>els</w:t>
      </w:r>
      <w:r w:rsidRPr="00F316B1">
        <w:rPr>
          <w:rFonts w:ascii="Times New Roman" w:hAnsi="Times New Roman"/>
          <w:color w:val="000000"/>
          <w:sz w:val="16"/>
          <w:lang w:val="en"/>
        </w:rPr>
        <w:t xml:space="preserve"> that are con</w:t>
      </w:r>
      <w:r w:rsidRPr="00F316B1">
        <w:rPr>
          <w:rFonts w:ascii="Times New Roman" w:hAnsi="Times New Roman"/>
          <w:color w:val="000000"/>
          <w:sz w:val="16"/>
          <w:lang w:val="en"/>
        </w:rPr>
        <w:softHyphen/>
        <w:t>sis</w:t>
      </w:r>
      <w:r w:rsidRPr="00F316B1">
        <w:rPr>
          <w:rFonts w:ascii="Times New Roman" w:hAnsi="Times New Roman"/>
          <w:color w:val="000000"/>
          <w:sz w:val="16"/>
          <w:lang w:val="en"/>
        </w:rPr>
        <w:softHyphen/>
        <w:t>tent with the lim</w:t>
      </w:r>
      <w:r w:rsidRPr="00F316B1">
        <w:rPr>
          <w:rFonts w:ascii="Times New Roman" w:hAnsi="Times New Roman"/>
          <w:color w:val="000000"/>
          <w:sz w:val="16"/>
          <w:lang w:val="en"/>
        </w:rPr>
        <w:softHyphen/>
        <w:t>it</w:t>
      </w:r>
      <w:r w:rsidRPr="00F316B1">
        <w:rPr>
          <w:rFonts w:ascii="Times New Roman" w:hAnsi="Times New Roman"/>
          <w:color w:val="000000"/>
          <w:sz w:val="16"/>
          <w:lang w:val="en"/>
        </w:rPr>
        <w:softHyphen/>
        <w:t>ed da</w:t>
      </w:r>
      <w:r w:rsidRPr="00F316B1">
        <w:rPr>
          <w:rFonts w:ascii="Times New Roman" w:hAnsi="Times New Roman"/>
          <w:color w:val="000000"/>
          <w:sz w:val="16"/>
          <w:lang w:val="en"/>
        </w:rPr>
        <w:softHyphen/>
        <w:t xml:space="preserve">ta </w:t>
      </w:r>
      <w:r w:rsidRPr="00F316B1">
        <w:rPr>
          <w:rFonts w:ascii="Times New Roman" w:hAnsi="Times New Roman"/>
          <w:color w:val="000000"/>
          <w:u w:val="single"/>
          <w:lang w:val="en"/>
        </w:rPr>
        <w:t>sug</w:t>
      </w:r>
      <w:r w:rsidRPr="00F316B1">
        <w:rPr>
          <w:rFonts w:ascii="Times New Roman" w:hAnsi="Times New Roman"/>
          <w:color w:val="000000"/>
          <w:u w:val="single"/>
          <w:lang w:val="en"/>
        </w:rPr>
        <w:softHyphen/>
        <w:t>gest a to</w:t>
      </w:r>
      <w:r w:rsidRPr="00F316B1">
        <w:rPr>
          <w:rFonts w:ascii="Times New Roman" w:hAnsi="Times New Roman"/>
          <w:color w:val="000000"/>
          <w:u w:val="single"/>
          <w:lang w:val="en"/>
        </w:rPr>
        <w:softHyphen/>
        <w:t>tal in</w:t>
      </w:r>
      <w:r w:rsidRPr="00F316B1">
        <w:rPr>
          <w:rFonts w:ascii="Times New Roman" w:hAnsi="Times New Roman"/>
          <w:color w:val="000000"/>
          <w:u w:val="single"/>
          <w:lang w:val="en"/>
        </w:rPr>
        <w:softHyphen/>
        <w:t>ven</w:t>
      </w:r>
      <w:r w:rsidRPr="00F316B1">
        <w:rPr>
          <w:rFonts w:ascii="Times New Roman" w:hAnsi="Times New Roman"/>
          <w:color w:val="000000"/>
          <w:u w:val="single"/>
          <w:lang w:val="en"/>
        </w:rPr>
        <w:softHyphen/>
        <w:t>to</w:t>
      </w:r>
      <w:r w:rsidRPr="00F316B1">
        <w:rPr>
          <w:rFonts w:ascii="Times New Roman" w:hAnsi="Times New Roman"/>
          <w:color w:val="000000"/>
          <w:u w:val="single"/>
          <w:lang w:val="en"/>
        </w:rPr>
        <w:softHyphen/>
        <w:t>ry of</w:t>
      </w:r>
      <w:r w:rsidRPr="00F316B1">
        <w:rPr>
          <w:rFonts w:ascii="Times New Roman" w:hAnsi="Times New Roman"/>
          <w:color w:val="000000"/>
          <w:sz w:val="16"/>
          <w:lang w:val="en"/>
        </w:rPr>
        <w:t xml:space="preserve"> about </w:t>
      </w:r>
      <w:r w:rsidRPr="00F316B1">
        <w:rPr>
          <w:rFonts w:ascii="Times New Roman" w:hAnsi="Times New Roman"/>
          <w:color w:val="000000"/>
          <w:u w:val="single"/>
          <w:lang w:val="en"/>
        </w:rPr>
        <w:t xml:space="preserve">5,000 </w:t>
      </w:r>
      <w:proofErr w:type="spellStart"/>
      <w:r w:rsidRPr="00F316B1">
        <w:rPr>
          <w:rFonts w:ascii="Times New Roman" w:hAnsi="Times New Roman"/>
          <w:color w:val="000000"/>
          <w:u w:val="single"/>
          <w:lang w:val="en"/>
        </w:rPr>
        <w:t>gi</w:t>
      </w:r>
      <w:r w:rsidRPr="00F316B1">
        <w:rPr>
          <w:rFonts w:ascii="Times New Roman" w:hAnsi="Times New Roman"/>
          <w:color w:val="000000"/>
          <w:u w:val="single"/>
          <w:lang w:val="en"/>
        </w:rPr>
        <w:softHyphen/>
        <w:t>ga</w:t>
      </w:r>
      <w:r w:rsidRPr="00F316B1">
        <w:rPr>
          <w:rFonts w:ascii="Times New Roman" w:hAnsi="Times New Roman"/>
          <w:color w:val="000000"/>
          <w:u w:val="single"/>
          <w:lang w:val="en"/>
        </w:rPr>
        <w:softHyphen/>
        <w:t>tons</w:t>
      </w:r>
      <w:proofErr w:type="spellEnd"/>
      <w:r w:rsidRPr="00F316B1">
        <w:rPr>
          <w:rFonts w:ascii="Times New Roman" w:hAnsi="Times New Roman"/>
          <w:color w:val="000000"/>
          <w:u w:val="single"/>
          <w:lang w:val="en"/>
        </w:rPr>
        <w:t xml:space="preserve"> of car</w:t>
      </w:r>
      <w:r w:rsidRPr="00F316B1">
        <w:rPr>
          <w:rFonts w:ascii="Times New Roman" w:hAnsi="Times New Roman"/>
          <w:color w:val="000000"/>
          <w:u w:val="single"/>
          <w:lang w:val="en"/>
        </w:rPr>
        <w:softHyphen/>
        <w:t xml:space="preserve">bon in the form of methane ice and </w:t>
      </w:r>
      <w:r w:rsidRPr="00F316B1">
        <w:rPr>
          <w:rFonts w:ascii="Times New Roman" w:hAnsi="Times New Roman"/>
          <w:color w:val="000000"/>
          <w:sz w:val="16"/>
          <w:lang w:val="en"/>
        </w:rPr>
        <w:t xml:space="preserve">methane </w:t>
      </w:r>
      <w:r w:rsidRPr="00F316B1">
        <w:rPr>
          <w:rFonts w:ascii="Times New Roman" w:hAnsi="Times New Roman"/>
          <w:color w:val="000000"/>
          <w:u w:val="single"/>
          <w:lang w:val="en"/>
        </w:rPr>
        <w:t>bub</w:t>
      </w:r>
      <w:r w:rsidRPr="00F316B1">
        <w:rPr>
          <w:rFonts w:ascii="Times New Roman" w:hAnsi="Times New Roman"/>
          <w:color w:val="000000"/>
          <w:u w:val="single"/>
          <w:lang w:val="en"/>
        </w:rPr>
        <w:softHyphen/>
        <w:t>bles</w:t>
      </w:r>
      <w:r w:rsidRPr="00F316B1">
        <w:rPr>
          <w:rFonts w:ascii="Times New Roman" w:hAnsi="Times New Roman"/>
          <w:color w:val="000000"/>
          <w:sz w:val="16"/>
          <w:lang w:val="en"/>
        </w:rPr>
        <w:t>. Thus, un</w:t>
      </w:r>
      <w:r w:rsidRPr="00F316B1">
        <w:rPr>
          <w:rFonts w:ascii="Times New Roman" w:hAnsi="Times New Roman"/>
          <w:color w:val="000000"/>
          <w:sz w:val="16"/>
          <w:lang w:val="en"/>
        </w:rPr>
        <w:softHyphen/>
        <w:t>for</w:t>
      </w:r>
      <w:r w:rsidRPr="00F316B1">
        <w:rPr>
          <w:rFonts w:ascii="Times New Roman" w:hAnsi="Times New Roman"/>
          <w:color w:val="000000"/>
          <w:sz w:val="16"/>
          <w:lang w:val="en"/>
        </w:rPr>
        <w:softHyphen/>
        <w:t>tu</w:t>
      </w:r>
      <w:r w:rsidRPr="00F316B1">
        <w:rPr>
          <w:rFonts w:ascii="Times New Roman" w:hAnsi="Times New Roman"/>
          <w:color w:val="000000"/>
          <w:sz w:val="16"/>
          <w:lang w:val="en"/>
        </w:rPr>
        <w:softHyphen/>
        <w:t>nate</w:t>
      </w:r>
      <w:r w:rsidRPr="00F316B1">
        <w:rPr>
          <w:rFonts w:ascii="Times New Roman" w:hAnsi="Times New Roman"/>
          <w:color w:val="000000"/>
          <w:sz w:val="16"/>
          <w:lang w:val="en"/>
        </w:rPr>
        <w:softHyphen/>
        <w:t>ly, not on</w:t>
      </w:r>
      <w:r w:rsidRPr="00F316B1">
        <w:rPr>
          <w:rFonts w:ascii="Times New Roman" w:hAnsi="Times New Roman"/>
          <w:color w:val="000000"/>
          <w:sz w:val="16"/>
          <w:lang w:val="en"/>
        </w:rPr>
        <w:softHyphen/>
        <w:t>ly is the methane gun now ful</w:t>
      </w:r>
      <w:r w:rsidRPr="00F316B1">
        <w:rPr>
          <w:rFonts w:ascii="Times New Roman" w:hAnsi="Times New Roman"/>
          <w:color w:val="000000"/>
          <w:sz w:val="16"/>
          <w:lang w:val="en"/>
        </w:rPr>
        <w:softHyphen/>
        <w:t>ly load</w:t>
      </w:r>
      <w:r w:rsidRPr="00F316B1">
        <w:rPr>
          <w:rFonts w:ascii="Times New Roman" w:hAnsi="Times New Roman"/>
          <w:color w:val="000000"/>
          <w:sz w:val="16"/>
          <w:lang w:val="en"/>
        </w:rPr>
        <w:softHyphen/>
        <w:t>ed, but it al</w:t>
      </w:r>
      <w:r w:rsidRPr="00F316B1">
        <w:rPr>
          <w:rFonts w:ascii="Times New Roman" w:hAnsi="Times New Roman"/>
          <w:color w:val="000000"/>
          <w:sz w:val="16"/>
          <w:lang w:val="en"/>
        </w:rPr>
        <w:softHyphen/>
        <w:t>so has a charge larg</w:t>
      </w:r>
      <w:r w:rsidRPr="00F316B1">
        <w:rPr>
          <w:rFonts w:ascii="Times New Roman" w:hAnsi="Times New Roman"/>
          <w:color w:val="000000"/>
          <w:sz w:val="16"/>
          <w:lang w:val="en"/>
        </w:rPr>
        <w:softHyphen/>
        <w:t>er than the one that ex</w:t>
      </w:r>
      <w:r w:rsidRPr="00F316B1">
        <w:rPr>
          <w:rFonts w:ascii="Times New Roman" w:hAnsi="Times New Roman"/>
          <w:color w:val="000000"/>
          <w:sz w:val="16"/>
          <w:lang w:val="en"/>
        </w:rPr>
        <w:softHyphen/>
        <w:t>ist</w:t>
      </w:r>
      <w:r w:rsidRPr="00F316B1">
        <w:rPr>
          <w:rFonts w:ascii="Times New Roman" w:hAnsi="Times New Roman"/>
          <w:color w:val="000000"/>
          <w:sz w:val="16"/>
          <w:lang w:val="en"/>
        </w:rPr>
        <w:softHyphen/>
        <w:t>ed pri</w:t>
      </w:r>
      <w:r w:rsidRPr="00F316B1">
        <w:rPr>
          <w:rFonts w:ascii="Times New Roman" w:hAnsi="Times New Roman"/>
          <w:color w:val="000000"/>
          <w:sz w:val="16"/>
          <w:lang w:val="en"/>
        </w:rPr>
        <w:softHyphen/>
        <w:t>or to the PETM blast. Let’s not jump to con</w:t>
      </w:r>
      <w:r w:rsidRPr="00F316B1">
        <w:rPr>
          <w:rFonts w:ascii="Times New Roman" w:hAnsi="Times New Roman"/>
          <w:color w:val="000000"/>
          <w:sz w:val="16"/>
          <w:lang w:val="en"/>
        </w:rPr>
        <w:softHyphen/>
        <w:t>clu</w:t>
      </w:r>
      <w:r w:rsidRPr="00F316B1">
        <w:rPr>
          <w:rFonts w:ascii="Times New Roman" w:hAnsi="Times New Roman"/>
          <w:color w:val="000000"/>
          <w:sz w:val="16"/>
          <w:lang w:val="en"/>
        </w:rPr>
        <w:softHyphen/>
        <w:t>sions, how</w:t>
      </w:r>
      <w:r w:rsidRPr="00F316B1">
        <w:rPr>
          <w:rFonts w:ascii="Times New Roman" w:hAnsi="Times New Roman"/>
          <w:color w:val="000000"/>
          <w:sz w:val="16"/>
          <w:lang w:val="en"/>
        </w:rPr>
        <w:softHyphen/>
        <w:t>ev</w:t>
      </w:r>
      <w:r w:rsidRPr="00F316B1">
        <w:rPr>
          <w:rFonts w:ascii="Times New Roman" w:hAnsi="Times New Roman"/>
          <w:color w:val="000000"/>
          <w:sz w:val="16"/>
          <w:lang w:val="en"/>
        </w:rPr>
        <w:softHyphen/>
        <w:t>er. We must glean more from the PETM be</w:t>
      </w:r>
      <w:r w:rsidRPr="00F316B1">
        <w:rPr>
          <w:rFonts w:ascii="Times New Roman" w:hAnsi="Times New Roman"/>
          <w:color w:val="000000"/>
          <w:sz w:val="16"/>
          <w:lang w:val="en"/>
        </w:rPr>
        <w:softHyphen/>
        <w:t>fore we dis</w:t>
      </w:r>
      <w:r w:rsidRPr="00F316B1">
        <w:rPr>
          <w:rFonts w:ascii="Times New Roman" w:hAnsi="Times New Roman"/>
          <w:color w:val="000000"/>
          <w:sz w:val="16"/>
          <w:lang w:val="en"/>
        </w:rPr>
        <w:softHyphen/>
        <w:t>cuss the like</w:t>
      </w:r>
      <w:r w:rsidRPr="00F316B1">
        <w:rPr>
          <w:rFonts w:ascii="Times New Roman" w:hAnsi="Times New Roman"/>
          <w:color w:val="000000"/>
          <w:sz w:val="16"/>
          <w:lang w:val="en"/>
        </w:rPr>
        <w:softHyphen/>
        <w:t>ly fate of to</w:t>
      </w:r>
      <w:r w:rsidRPr="00F316B1">
        <w:rPr>
          <w:rFonts w:ascii="Times New Roman" w:hAnsi="Times New Roman"/>
          <w:color w:val="000000"/>
          <w:sz w:val="16"/>
          <w:lang w:val="en"/>
        </w:rPr>
        <w:softHyphen/>
        <w:t>day’s frozen methane. Com</w:t>
      </w:r>
      <w:r w:rsidRPr="00F316B1">
        <w:rPr>
          <w:rFonts w:ascii="Times New Roman" w:hAnsi="Times New Roman"/>
          <w:color w:val="000000"/>
          <w:sz w:val="16"/>
          <w:lang w:val="en"/>
        </w:rPr>
        <w:softHyphen/>
        <w:t>par</w:t>
      </w:r>
      <w:r w:rsidRPr="00F316B1">
        <w:rPr>
          <w:rFonts w:ascii="Times New Roman" w:hAnsi="Times New Roman"/>
          <w:color w:val="000000"/>
          <w:sz w:val="16"/>
          <w:lang w:val="en"/>
        </w:rPr>
        <w:softHyphen/>
        <w:t>isons of the tim</w:t>
      </w:r>
      <w:r w:rsidRPr="00F316B1">
        <w:rPr>
          <w:rFonts w:ascii="Times New Roman" w:hAnsi="Times New Roman"/>
          <w:color w:val="000000"/>
          <w:sz w:val="16"/>
          <w:lang w:val="en"/>
        </w:rPr>
        <w:softHyphen/>
        <w:t>ing of car</w:t>
      </w:r>
      <w:r w:rsidRPr="00F316B1">
        <w:rPr>
          <w:rFonts w:ascii="Times New Roman" w:hAnsi="Times New Roman"/>
          <w:color w:val="000000"/>
          <w:sz w:val="16"/>
          <w:lang w:val="en"/>
        </w:rPr>
        <w:softHyphen/>
        <w:t>bon and tem</w:t>
      </w:r>
      <w:r w:rsidRPr="00F316B1">
        <w:rPr>
          <w:rFonts w:ascii="Times New Roman" w:hAnsi="Times New Roman"/>
          <w:color w:val="000000"/>
          <w:sz w:val="16"/>
          <w:lang w:val="en"/>
        </w:rPr>
        <w:softHyphen/>
        <w:t>per</w:t>
      </w:r>
      <w:r w:rsidRPr="00F316B1">
        <w:rPr>
          <w:rFonts w:ascii="Times New Roman" w:hAnsi="Times New Roman"/>
          <w:color w:val="000000"/>
          <w:sz w:val="16"/>
          <w:lang w:val="en"/>
        </w:rPr>
        <w:softHyphen/>
        <w:t>ature changes at many ocean sites show that a dra</w:t>
      </w:r>
      <w:r w:rsidRPr="00F316B1">
        <w:rPr>
          <w:rFonts w:ascii="Times New Roman" w:hAnsi="Times New Roman"/>
          <w:color w:val="000000"/>
          <w:sz w:val="16"/>
          <w:lang w:val="en"/>
        </w:rPr>
        <w:softHyphen/>
        <w:t>mat</w:t>
      </w:r>
      <w:r w:rsidRPr="00F316B1">
        <w:rPr>
          <w:rFonts w:ascii="Times New Roman" w:hAnsi="Times New Roman"/>
          <w:color w:val="000000"/>
          <w:sz w:val="16"/>
          <w:lang w:val="en"/>
        </w:rPr>
        <w:softHyphen/>
        <w:t>ic change in ocean cir</w:t>
      </w:r>
      <w:r w:rsidRPr="00F316B1">
        <w:rPr>
          <w:rFonts w:ascii="Times New Roman" w:hAnsi="Times New Roman"/>
          <w:color w:val="000000"/>
          <w:sz w:val="16"/>
          <w:lang w:val="en"/>
        </w:rPr>
        <w:softHyphen/>
        <w:t>cu</w:t>
      </w:r>
      <w:r w:rsidRPr="00F316B1">
        <w:rPr>
          <w:rFonts w:ascii="Times New Roman" w:hAnsi="Times New Roman"/>
          <w:color w:val="000000"/>
          <w:sz w:val="16"/>
          <w:lang w:val="en"/>
        </w:rPr>
        <w:softHyphen/>
        <w:t>la</w:t>
      </w:r>
      <w:r w:rsidRPr="00F316B1">
        <w:rPr>
          <w:rFonts w:ascii="Times New Roman" w:hAnsi="Times New Roman"/>
          <w:color w:val="000000"/>
          <w:sz w:val="16"/>
          <w:lang w:val="en"/>
        </w:rPr>
        <w:softHyphen/>
        <w:t>tion oc</w:t>
      </w:r>
      <w:r w:rsidRPr="00F316B1">
        <w:rPr>
          <w:rFonts w:ascii="Times New Roman" w:hAnsi="Times New Roman"/>
          <w:color w:val="000000"/>
          <w:sz w:val="16"/>
          <w:lang w:val="en"/>
        </w:rPr>
        <w:softHyphen/>
        <w:t>curred at the time of the rapid PETM in</w:t>
      </w:r>
      <w:r w:rsidRPr="00F316B1">
        <w:rPr>
          <w:rFonts w:ascii="Times New Roman" w:hAnsi="Times New Roman"/>
          <w:color w:val="000000"/>
          <w:sz w:val="16"/>
          <w:lang w:val="en"/>
        </w:rPr>
        <w:softHyphen/>
        <w:t>creas</w:t>
      </w:r>
      <w:r w:rsidRPr="00F316B1">
        <w:rPr>
          <w:rFonts w:ascii="Times New Roman" w:hAnsi="Times New Roman"/>
          <w:color w:val="000000"/>
          <w:sz w:val="16"/>
          <w:lang w:val="en"/>
        </w:rPr>
        <w:softHyphen/>
        <w:t>es of light car</w:t>
      </w:r>
      <w:r w:rsidRPr="00F316B1">
        <w:rPr>
          <w:rFonts w:ascii="Times New Roman" w:hAnsi="Times New Roman"/>
          <w:color w:val="000000"/>
          <w:sz w:val="16"/>
          <w:lang w:val="en"/>
        </w:rPr>
        <w:softHyphen/>
        <w:t>bon and tem</w:t>
      </w:r>
      <w:r w:rsidRPr="00F316B1">
        <w:rPr>
          <w:rFonts w:ascii="Times New Roman" w:hAnsi="Times New Roman"/>
          <w:color w:val="000000"/>
          <w:sz w:val="16"/>
          <w:lang w:val="en"/>
        </w:rPr>
        <w:softHyphen/>
        <w:t>per</w:t>
      </w:r>
      <w:r w:rsidRPr="00F316B1">
        <w:rPr>
          <w:rFonts w:ascii="Times New Roman" w:hAnsi="Times New Roman"/>
          <w:color w:val="000000"/>
          <w:sz w:val="16"/>
          <w:lang w:val="en"/>
        </w:rPr>
        <w:softHyphen/>
        <w:t>ature. The ocean cir</w:t>
      </w:r>
      <w:r w:rsidRPr="00F316B1">
        <w:rPr>
          <w:rFonts w:ascii="Times New Roman" w:hAnsi="Times New Roman"/>
          <w:color w:val="000000"/>
          <w:sz w:val="16"/>
          <w:lang w:val="en"/>
        </w:rPr>
        <w:softHyphen/>
        <w:t>cu</w:t>
      </w:r>
      <w:r w:rsidRPr="00F316B1">
        <w:rPr>
          <w:rFonts w:ascii="Times New Roman" w:hAnsi="Times New Roman"/>
          <w:color w:val="000000"/>
          <w:sz w:val="16"/>
          <w:lang w:val="en"/>
        </w:rPr>
        <w:softHyphen/>
        <w:t>la</w:t>
      </w:r>
      <w:r w:rsidRPr="00F316B1">
        <w:rPr>
          <w:rFonts w:ascii="Times New Roman" w:hAnsi="Times New Roman"/>
          <w:color w:val="000000"/>
          <w:sz w:val="16"/>
          <w:lang w:val="en"/>
        </w:rPr>
        <w:softHyphen/>
        <w:t>tion change in</w:t>
      </w:r>
      <w:r w:rsidRPr="00F316B1">
        <w:rPr>
          <w:rFonts w:ascii="Times New Roman" w:hAnsi="Times New Roman"/>
          <w:color w:val="000000"/>
          <w:sz w:val="16"/>
          <w:lang w:val="en"/>
        </w:rPr>
        <w:softHyphen/>
        <w:t>di</w:t>
      </w:r>
      <w:r w:rsidRPr="00F316B1">
        <w:rPr>
          <w:rFonts w:ascii="Times New Roman" w:hAnsi="Times New Roman"/>
          <w:color w:val="000000"/>
          <w:sz w:val="16"/>
          <w:lang w:val="en"/>
        </w:rPr>
        <w:softHyphen/>
        <w:t>cates that the main lo</w:t>
      </w:r>
      <w:r w:rsidRPr="00F316B1">
        <w:rPr>
          <w:rFonts w:ascii="Times New Roman" w:hAnsi="Times New Roman"/>
          <w:color w:val="000000"/>
          <w:sz w:val="16"/>
          <w:lang w:val="en"/>
        </w:rPr>
        <w:softHyphen/>
        <w:t>ca</w:t>
      </w:r>
      <w:r w:rsidRPr="00F316B1">
        <w:rPr>
          <w:rFonts w:ascii="Times New Roman" w:hAnsi="Times New Roman"/>
          <w:color w:val="000000"/>
          <w:sz w:val="16"/>
          <w:lang w:val="en"/>
        </w:rPr>
        <w:softHyphen/>
        <w:t>tion where dense sur</w:t>
      </w:r>
      <w:r w:rsidRPr="00F316B1">
        <w:rPr>
          <w:rFonts w:ascii="Times New Roman" w:hAnsi="Times New Roman"/>
          <w:color w:val="000000"/>
          <w:sz w:val="16"/>
          <w:lang w:val="en"/>
        </w:rPr>
        <w:softHyphen/>
        <w:t>face wa</w:t>
      </w:r>
      <w:r w:rsidRPr="00F316B1">
        <w:rPr>
          <w:rFonts w:ascii="Times New Roman" w:hAnsi="Times New Roman"/>
          <w:color w:val="000000"/>
          <w:sz w:val="16"/>
          <w:lang w:val="en"/>
        </w:rPr>
        <w:softHyphen/>
        <w:t>ter sank to</w:t>
      </w:r>
      <w:r w:rsidRPr="00F316B1">
        <w:rPr>
          <w:rFonts w:ascii="Times New Roman" w:hAnsi="Times New Roman"/>
          <w:color w:val="000000"/>
          <w:sz w:val="16"/>
          <w:lang w:val="en"/>
        </w:rPr>
        <w:softHyphen/>
        <w:t>ward the ocean bot</w:t>
      </w:r>
      <w:r w:rsidRPr="00F316B1">
        <w:rPr>
          <w:rFonts w:ascii="Times New Roman" w:hAnsi="Times New Roman"/>
          <w:color w:val="000000"/>
          <w:sz w:val="16"/>
          <w:lang w:val="en"/>
        </w:rPr>
        <w:softHyphen/>
        <w:t>tom shift</w:t>
      </w:r>
      <w:r w:rsidRPr="00F316B1">
        <w:rPr>
          <w:rFonts w:ascii="Times New Roman" w:hAnsi="Times New Roman"/>
          <w:color w:val="000000"/>
          <w:sz w:val="16"/>
          <w:lang w:val="en"/>
        </w:rPr>
        <w:softHyphen/>
        <w:t>ed from the re</w:t>
      </w:r>
      <w:r w:rsidRPr="00F316B1">
        <w:rPr>
          <w:rFonts w:ascii="Times New Roman" w:hAnsi="Times New Roman"/>
          <w:color w:val="000000"/>
          <w:sz w:val="16"/>
          <w:lang w:val="en"/>
        </w:rPr>
        <w:softHyphen/>
        <w:t>gion around Antarc</w:t>
      </w:r>
      <w:r w:rsidRPr="00F316B1">
        <w:rPr>
          <w:rFonts w:ascii="Times New Roman" w:hAnsi="Times New Roman"/>
          <w:color w:val="000000"/>
          <w:sz w:val="16"/>
          <w:lang w:val="en"/>
        </w:rPr>
        <w:softHyphen/>
        <w:t>ti</w:t>
      </w:r>
      <w:r w:rsidRPr="00F316B1">
        <w:rPr>
          <w:rFonts w:ascii="Times New Roman" w:hAnsi="Times New Roman"/>
          <w:color w:val="000000"/>
          <w:sz w:val="16"/>
          <w:lang w:val="en"/>
        </w:rPr>
        <w:softHyphen/>
        <w:t>ca to mid</w:t>
      </w:r>
      <w:r w:rsidRPr="00F316B1">
        <w:rPr>
          <w:rFonts w:ascii="Times New Roman" w:hAnsi="Times New Roman"/>
          <w:color w:val="000000"/>
          <w:sz w:val="16"/>
          <w:lang w:val="en"/>
        </w:rPr>
        <w:softHyphen/>
        <w:t>dle lat</w:t>
      </w:r>
      <w:r w:rsidRPr="00F316B1">
        <w:rPr>
          <w:rFonts w:ascii="Times New Roman" w:hAnsi="Times New Roman"/>
          <w:color w:val="000000"/>
          <w:sz w:val="16"/>
          <w:lang w:val="en"/>
        </w:rPr>
        <w:softHyphen/>
        <w:t>itudes in the north</w:t>
      </w:r>
      <w:r w:rsidRPr="00F316B1">
        <w:rPr>
          <w:rFonts w:ascii="Times New Roman" w:hAnsi="Times New Roman"/>
          <w:color w:val="000000"/>
          <w:sz w:val="16"/>
          <w:lang w:val="en"/>
        </w:rPr>
        <w:softHyphen/>
        <w:t>ern hemi</w:t>
      </w:r>
      <w:r w:rsidRPr="00F316B1">
        <w:rPr>
          <w:rFonts w:ascii="Times New Roman" w:hAnsi="Times New Roman"/>
          <w:color w:val="000000"/>
          <w:sz w:val="16"/>
          <w:lang w:val="en"/>
        </w:rPr>
        <w:softHyphen/>
        <w:t>sphere. Sink</w:t>
      </w:r>
      <w:r w:rsidRPr="00F316B1">
        <w:rPr>
          <w:rFonts w:ascii="Times New Roman" w:hAnsi="Times New Roman"/>
          <w:color w:val="000000"/>
          <w:sz w:val="16"/>
          <w:lang w:val="en"/>
        </w:rPr>
        <w:softHyphen/>
        <w:t>ing wa</w:t>
      </w:r>
      <w:r w:rsidRPr="00F316B1">
        <w:rPr>
          <w:rFonts w:ascii="Times New Roman" w:hAnsi="Times New Roman"/>
          <w:color w:val="000000"/>
          <w:sz w:val="16"/>
          <w:lang w:val="en"/>
        </w:rPr>
        <w:softHyphen/>
        <w:t>ter at the new lo</w:t>
      </w:r>
      <w:r w:rsidRPr="00F316B1">
        <w:rPr>
          <w:rFonts w:ascii="Times New Roman" w:hAnsi="Times New Roman"/>
          <w:color w:val="000000"/>
          <w:sz w:val="16"/>
          <w:lang w:val="en"/>
        </w:rPr>
        <w:softHyphen/>
        <w:t>ca</w:t>
      </w:r>
      <w:r w:rsidRPr="00F316B1">
        <w:rPr>
          <w:rFonts w:ascii="Times New Roman" w:hAnsi="Times New Roman"/>
          <w:color w:val="000000"/>
          <w:sz w:val="16"/>
          <w:lang w:val="en"/>
        </w:rPr>
        <w:softHyphen/>
        <w:t>tion was al</w:t>
      </w:r>
      <w:r w:rsidRPr="00F316B1">
        <w:rPr>
          <w:rFonts w:ascii="Times New Roman" w:hAnsi="Times New Roman"/>
          <w:color w:val="000000"/>
          <w:sz w:val="16"/>
          <w:lang w:val="en"/>
        </w:rPr>
        <w:softHyphen/>
        <w:t>so dense, but warmer and salti</w:t>
      </w:r>
      <w:r w:rsidRPr="00F316B1">
        <w:rPr>
          <w:rFonts w:ascii="Times New Roman" w:hAnsi="Times New Roman"/>
          <w:color w:val="000000"/>
          <w:sz w:val="16"/>
          <w:lang w:val="en"/>
        </w:rPr>
        <w:softHyphen/>
        <w:t>er. It is like</w:t>
      </w:r>
      <w:r w:rsidRPr="00F316B1">
        <w:rPr>
          <w:rFonts w:ascii="Times New Roman" w:hAnsi="Times New Roman"/>
          <w:color w:val="000000"/>
          <w:sz w:val="16"/>
          <w:lang w:val="en"/>
        </w:rPr>
        <w:softHyphen/>
        <w:t>ly that this warmer wa</w:t>
      </w:r>
      <w:r w:rsidRPr="00F316B1">
        <w:rPr>
          <w:rFonts w:ascii="Times New Roman" w:hAnsi="Times New Roman"/>
          <w:color w:val="000000"/>
          <w:sz w:val="16"/>
          <w:lang w:val="en"/>
        </w:rPr>
        <w:softHyphen/>
        <w:t>ter in</w:t>
      </w:r>
      <w:r w:rsidRPr="00F316B1">
        <w:rPr>
          <w:rFonts w:ascii="Times New Roman" w:hAnsi="Times New Roman"/>
          <w:color w:val="000000"/>
          <w:sz w:val="16"/>
          <w:lang w:val="en"/>
        </w:rPr>
        <w:softHyphen/>
        <w:t>sti</w:t>
      </w:r>
      <w:r w:rsidRPr="00F316B1">
        <w:rPr>
          <w:rFonts w:ascii="Times New Roman" w:hAnsi="Times New Roman"/>
          <w:color w:val="000000"/>
          <w:sz w:val="16"/>
          <w:lang w:val="en"/>
        </w:rPr>
        <w:softHyphen/>
        <w:t>gat</w:t>
      </w:r>
      <w:r w:rsidRPr="00F316B1">
        <w:rPr>
          <w:rFonts w:ascii="Times New Roman" w:hAnsi="Times New Roman"/>
          <w:color w:val="000000"/>
          <w:sz w:val="16"/>
          <w:lang w:val="en"/>
        </w:rPr>
        <w:softHyphen/>
        <w:t>ed the melt</w:t>
      </w:r>
      <w:r w:rsidRPr="00F316B1">
        <w:rPr>
          <w:rFonts w:ascii="Times New Roman" w:hAnsi="Times New Roman"/>
          <w:color w:val="000000"/>
          <w:sz w:val="16"/>
          <w:lang w:val="en"/>
        </w:rPr>
        <w:softHyphen/>
        <w:t>ing of methane hy</w:t>
      </w:r>
      <w:r w:rsidRPr="00F316B1">
        <w:rPr>
          <w:rFonts w:ascii="Times New Roman" w:hAnsi="Times New Roman"/>
          <w:color w:val="000000"/>
          <w:sz w:val="16"/>
          <w:lang w:val="en"/>
        </w:rPr>
        <w:softHyphen/>
        <w:t>drates. The methane, and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that formed as methane ox</w:t>
      </w:r>
      <w:r w:rsidRPr="00F316B1">
        <w:rPr>
          <w:rFonts w:ascii="Times New Roman" w:hAnsi="Times New Roman"/>
          <w:color w:val="000000"/>
          <w:sz w:val="16"/>
          <w:lang w:val="en"/>
        </w:rPr>
        <w:softHyphen/>
        <w:t>idized, pro</w:t>
      </w:r>
      <w:r w:rsidRPr="00F316B1">
        <w:rPr>
          <w:rFonts w:ascii="Times New Roman" w:hAnsi="Times New Roman"/>
          <w:color w:val="000000"/>
          <w:sz w:val="16"/>
          <w:lang w:val="en"/>
        </w:rPr>
        <w:softHyphen/>
        <w:t>vid</w:t>
      </w:r>
      <w:r w:rsidRPr="00F316B1">
        <w:rPr>
          <w:rFonts w:ascii="Times New Roman" w:hAnsi="Times New Roman"/>
          <w:color w:val="000000"/>
          <w:sz w:val="16"/>
          <w:lang w:val="en"/>
        </w:rPr>
        <w:softHyphen/>
        <w:t>ed an am</w:t>
      </w:r>
      <w:r w:rsidRPr="00F316B1">
        <w:rPr>
          <w:rFonts w:ascii="Times New Roman" w:hAnsi="Times New Roman"/>
          <w:color w:val="000000"/>
          <w:sz w:val="16"/>
          <w:lang w:val="en"/>
        </w:rPr>
        <w:softHyphen/>
        <w:t>pli</w:t>
      </w:r>
      <w:r w:rsidRPr="00F316B1">
        <w:rPr>
          <w:rFonts w:ascii="Times New Roman" w:hAnsi="Times New Roman"/>
          <w:color w:val="000000"/>
          <w:sz w:val="16"/>
          <w:lang w:val="en"/>
        </w:rPr>
        <w:softHyphen/>
        <w:t>fy</w:t>
      </w:r>
      <w:r w:rsidRPr="00F316B1">
        <w:rPr>
          <w:rFonts w:ascii="Times New Roman" w:hAnsi="Times New Roman"/>
          <w:color w:val="000000"/>
          <w:sz w:val="16"/>
          <w:lang w:val="en"/>
        </w:rPr>
        <w:softHyphen/>
        <w:t>ing feed</w:t>
      </w:r>
      <w:r w:rsidRPr="00F316B1">
        <w:rPr>
          <w:rFonts w:ascii="Times New Roman" w:hAnsi="Times New Roman"/>
          <w:color w:val="000000"/>
          <w:sz w:val="16"/>
          <w:lang w:val="en"/>
        </w:rPr>
        <w:softHyphen/>
        <w:t>back that re</w:t>
      </w:r>
      <w:r w:rsidRPr="00F316B1">
        <w:rPr>
          <w:rFonts w:ascii="Times New Roman" w:hAnsi="Times New Roman"/>
          <w:color w:val="000000"/>
          <w:sz w:val="16"/>
          <w:lang w:val="en"/>
        </w:rPr>
        <w:softHyphen/>
        <w:t>sult</w:t>
      </w:r>
      <w:r w:rsidRPr="00F316B1">
        <w:rPr>
          <w:rFonts w:ascii="Times New Roman" w:hAnsi="Times New Roman"/>
          <w:color w:val="000000"/>
          <w:sz w:val="16"/>
          <w:lang w:val="en"/>
        </w:rPr>
        <w:softHyphen/>
        <w:t>ed in the large PETM spike in glob</w:t>
      </w:r>
      <w:r w:rsidRPr="00F316B1">
        <w:rPr>
          <w:rFonts w:ascii="Times New Roman" w:hAnsi="Times New Roman"/>
          <w:color w:val="000000"/>
          <w:sz w:val="16"/>
          <w:lang w:val="en"/>
        </w:rPr>
        <w:softHyphen/>
        <w:t>al tem</w:t>
      </w:r>
      <w:r w:rsidRPr="00F316B1">
        <w:rPr>
          <w:rFonts w:ascii="Times New Roman" w:hAnsi="Times New Roman"/>
          <w:color w:val="000000"/>
          <w:sz w:val="16"/>
          <w:lang w:val="en"/>
        </w:rPr>
        <w:softHyphen/>
        <w:t>per</w:t>
      </w:r>
      <w:r w:rsidRPr="00F316B1">
        <w:rPr>
          <w:rFonts w:ascii="Times New Roman" w:hAnsi="Times New Roman"/>
          <w:color w:val="000000"/>
          <w:sz w:val="16"/>
          <w:lang w:val="en"/>
        </w:rPr>
        <w:softHyphen/>
        <w:t>ature. Why ocean cir</w:t>
      </w:r>
      <w:r w:rsidRPr="00F316B1">
        <w:rPr>
          <w:rFonts w:ascii="Times New Roman" w:hAnsi="Times New Roman"/>
          <w:color w:val="000000"/>
          <w:sz w:val="16"/>
          <w:lang w:val="en"/>
        </w:rPr>
        <w:softHyphen/>
        <w:t>cu</w:t>
      </w:r>
      <w:r w:rsidRPr="00F316B1">
        <w:rPr>
          <w:rFonts w:ascii="Times New Roman" w:hAnsi="Times New Roman"/>
          <w:color w:val="000000"/>
          <w:sz w:val="16"/>
          <w:lang w:val="en"/>
        </w:rPr>
        <w:softHyphen/>
        <w:t>la</w:t>
      </w:r>
      <w:r w:rsidRPr="00F316B1">
        <w:rPr>
          <w:rFonts w:ascii="Times New Roman" w:hAnsi="Times New Roman"/>
          <w:color w:val="000000"/>
          <w:sz w:val="16"/>
          <w:lang w:val="en"/>
        </w:rPr>
        <w:softHyphen/>
        <w:t>tion changed is un</w:t>
      </w:r>
      <w:r w:rsidRPr="00F316B1">
        <w:rPr>
          <w:rFonts w:ascii="Times New Roman" w:hAnsi="Times New Roman"/>
          <w:color w:val="000000"/>
          <w:sz w:val="16"/>
          <w:lang w:val="en"/>
        </w:rPr>
        <w:softHyphen/>
        <w:t>cer</w:t>
      </w:r>
      <w:r w:rsidRPr="00F316B1">
        <w:rPr>
          <w:rFonts w:ascii="Times New Roman" w:hAnsi="Times New Roman"/>
          <w:color w:val="000000"/>
          <w:sz w:val="16"/>
          <w:lang w:val="en"/>
        </w:rPr>
        <w:softHyphen/>
        <w:t>tain, but it is like</w:t>
      </w:r>
      <w:r w:rsidRPr="00F316B1">
        <w:rPr>
          <w:rFonts w:ascii="Times New Roman" w:hAnsi="Times New Roman"/>
          <w:color w:val="000000"/>
          <w:sz w:val="16"/>
          <w:lang w:val="en"/>
        </w:rPr>
        <w:softHyphen/>
        <w:t>ly re</w:t>
      </w:r>
      <w:r w:rsidRPr="00F316B1">
        <w:rPr>
          <w:rFonts w:ascii="Times New Roman" w:hAnsi="Times New Roman"/>
          <w:color w:val="000000"/>
          <w:sz w:val="16"/>
          <w:lang w:val="en"/>
        </w:rPr>
        <w:softHyphen/>
        <w:t>lat</w:t>
      </w:r>
      <w:r w:rsidRPr="00F316B1">
        <w:rPr>
          <w:rFonts w:ascii="Times New Roman" w:hAnsi="Times New Roman"/>
          <w:color w:val="000000"/>
          <w:sz w:val="16"/>
          <w:lang w:val="en"/>
        </w:rPr>
        <w:softHyphen/>
        <w:t>ed to the glob</w:t>
      </w:r>
      <w:r w:rsidRPr="00F316B1">
        <w:rPr>
          <w:rFonts w:ascii="Times New Roman" w:hAnsi="Times New Roman"/>
          <w:color w:val="000000"/>
          <w:sz w:val="16"/>
          <w:lang w:val="en"/>
        </w:rPr>
        <w:softHyphen/>
        <w:t>al warm</w:t>
      </w:r>
      <w:r w:rsidRPr="00F316B1">
        <w:rPr>
          <w:rFonts w:ascii="Times New Roman" w:hAnsi="Times New Roman"/>
          <w:color w:val="000000"/>
          <w:sz w:val="16"/>
          <w:lang w:val="en"/>
        </w:rPr>
        <w:softHyphen/>
        <w:t>ing of 2 to 3 de</w:t>
      </w:r>
      <w:r w:rsidRPr="00F316B1">
        <w:rPr>
          <w:rFonts w:ascii="Times New Roman" w:hAnsi="Times New Roman"/>
          <w:color w:val="000000"/>
          <w:sz w:val="16"/>
          <w:lang w:val="en"/>
        </w:rPr>
        <w:softHyphen/>
        <w:t>grees Cel</w:t>
      </w:r>
      <w:r w:rsidRPr="00F316B1">
        <w:rPr>
          <w:rFonts w:ascii="Times New Roman" w:hAnsi="Times New Roman"/>
          <w:color w:val="000000"/>
          <w:sz w:val="16"/>
          <w:lang w:val="en"/>
        </w:rPr>
        <w:softHyphen/>
        <w:t>sius that oc</w:t>
      </w:r>
      <w:r w:rsidRPr="00F316B1">
        <w:rPr>
          <w:rFonts w:ascii="Times New Roman" w:hAnsi="Times New Roman"/>
          <w:color w:val="000000"/>
          <w:sz w:val="16"/>
          <w:lang w:val="en"/>
        </w:rPr>
        <w:softHyphen/>
        <w:t>curred just pri</w:t>
      </w:r>
      <w:r w:rsidRPr="00F316B1">
        <w:rPr>
          <w:rFonts w:ascii="Times New Roman" w:hAnsi="Times New Roman"/>
          <w:color w:val="000000"/>
          <w:sz w:val="16"/>
          <w:lang w:val="en"/>
        </w:rPr>
        <w:softHyphen/>
        <w:t>or to the PETM event (fig</w:t>
      </w:r>
      <w:r w:rsidRPr="00F316B1">
        <w:rPr>
          <w:rFonts w:ascii="Times New Roman" w:hAnsi="Times New Roman"/>
          <w:color w:val="000000"/>
          <w:sz w:val="16"/>
          <w:lang w:val="en"/>
        </w:rPr>
        <w:softHyphen/>
        <w:t>ure 18). One fi</w:t>
      </w:r>
      <w:r w:rsidRPr="00F316B1">
        <w:rPr>
          <w:rFonts w:ascii="Times New Roman" w:hAnsi="Times New Roman"/>
          <w:color w:val="000000"/>
          <w:sz w:val="16"/>
          <w:lang w:val="en"/>
        </w:rPr>
        <w:softHyphen/>
        <w:t>nal mun</w:t>
      </w:r>
      <w:r w:rsidRPr="00F316B1">
        <w:rPr>
          <w:rFonts w:ascii="Times New Roman" w:hAnsi="Times New Roman"/>
          <w:color w:val="000000"/>
          <w:sz w:val="16"/>
          <w:lang w:val="en"/>
        </w:rPr>
        <w:softHyphen/>
        <w:t>dane, but sober</w:t>
      </w:r>
      <w:r w:rsidRPr="00F316B1">
        <w:rPr>
          <w:rFonts w:ascii="Times New Roman" w:hAnsi="Times New Roman"/>
          <w:color w:val="000000"/>
          <w:sz w:val="16"/>
          <w:lang w:val="en"/>
        </w:rPr>
        <w:softHyphen/>
        <w:t>ing, in</w:t>
      </w:r>
      <w:r w:rsidRPr="00F316B1">
        <w:rPr>
          <w:rFonts w:ascii="Times New Roman" w:hAnsi="Times New Roman"/>
          <w:color w:val="000000"/>
          <w:sz w:val="16"/>
          <w:lang w:val="en"/>
        </w:rPr>
        <w:softHyphen/>
        <w:t>fer</w:t>
      </w:r>
      <w:r w:rsidRPr="00F316B1">
        <w:rPr>
          <w:rFonts w:ascii="Times New Roman" w:hAnsi="Times New Roman"/>
          <w:color w:val="000000"/>
          <w:sz w:val="16"/>
          <w:lang w:val="en"/>
        </w:rPr>
        <w:softHyphen/>
        <w:t>ence from the PETM: The re</w:t>
      </w:r>
      <w:r w:rsidRPr="00F316B1">
        <w:rPr>
          <w:rFonts w:ascii="Times New Roman" w:hAnsi="Times New Roman"/>
          <w:color w:val="000000"/>
          <w:sz w:val="16"/>
          <w:lang w:val="en"/>
        </w:rPr>
        <w:softHyphen/>
        <w:t>cov</w:t>
      </w:r>
      <w:r w:rsidRPr="00F316B1">
        <w:rPr>
          <w:rFonts w:ascii="Times New Roman" w:hAnsi="Times New Roman"/>
          <w:color w:val="000000"/>
          <w:sz w:val="16"/>
          <w:lang w:val="en"/>
        </w:rPr>
        <w:softHyphen/>
        <w:t>ery time from ex</w:t>
      </w:r>
      <w:r w:rsidRPr="00F316B1">
        <w:rPr>
          <w:rFonts w:ascii="Times New Roman" w:hAnsi="Times New Roman"/>
          <w:color w:val="000000"/>
          <w:sz w:val="16"/>
          <w:lang w:val="en"/>
        </w:rPr>
        <w:softHyphen/>
        <w:t>cess car</w:t>
      </w:r>
      <w:r w:rsidRPr="00F316B1">
        <w:rPr>
          <w:rFonts w:ascii="Times New Roman" w:hAnsi="Times New Roman"/>
          <w:color w:val="000000"/>
          <w:sz w:val="16"/>
          <w:lang w:val="en"/>
        </w:rPr>
        <w:softHyphen/>
        <w:t>bon in the air and ocean, and from the PETM glob</w:t>
      </w:r>
      <w:r w:rsidRPr="00F316B1">
        <w:rPr>
          <w:rFonts w:ascii="Times New Roman" w:hAnsi="Times New Roman"/>
          <w:color w:val="000000"/>
          <w:sz w:val="16"/>
          <w:lang w:val="en"/>
        </w:rPr>
        <w:softHyphen/>
        <w:t>al warm</w:t>
      </w:r>
      <w:r w:rsidRPr="00F316B1">
        <w:rPr>
          <w:rFonts w:ascii="Times New Roman" w:hAnsi="Times New Roman"/>
          <w:color w:val="000000"/>
          <w:sz w:val="16"/>
          <w:lang w:val="en"/>
        </w:rPr>
        <w:softHyphen/>
        <w:t>ing spike, was about 100,000 years. That is the re</w:t>
      </w:r>
      <w:r w:rsidRPr="00F316B1">
        <w:rPr>
          <w:rFonts w:ascii="Times New Roman" w:hAnsi="Times New Roman"/>
          <w:color w:val="000000"/>
          <w:sz w:val="16"/>
          <w:lang w:val="en"/>
        </w:rPr>
        <w:softHyphen/>
        <w:t>cov</w:t>
      </w:r>
      <w:r w:rsidRPr="00F316B1">
        <w:rPr>
          <w:rFonts w:ascii="Times New Roman" w:hAnsi="Times New Roman"/>
          <w:color w:val="000000"/>
          <w:sz w:val="16"/>
          <w:lang w:val="en"/>
        </w:rPr>
        <w:softHyphen/>
        <w:t>ery time pre</w:t>
      </w:r>
      <w:r w:rsidRPr="00F316B1">
        <w:rPr>
          <w:rFonts w:ascii="Times New Roman" w:hAnsi="Times New Roman"/>
          <w:color w:val="000000"/>
          <w:sz w:val="16"/>
          <w:lang w:val="en"/>
        </w:rPr>
        <w:softHyphen/>
        <w:t>dict</w:t>
      </w:r>
      <w:r w:rsidRPr="00F316B1">
        <w:rPr>
          <w:rFonts w:ascii="Times New Roman" w:hAnsi="Times New Roman"/>
          <w:color w:val="000000"/>
          <w:sz w:val="16"/>
          <w:lang w:val="en"/>
        </w:rPr>
        <w:softHyphen/>
        <w:t>ed by car</w:t>
      </w:r>
      <w:r w:rsidRPr="00F316B1">
        <w:rPr>
          <w:rFonts w:ascii="Times New Roman" w:hAnsi="Times New Roman"/>
          <w:color w:val="000000"/>
          <w:sz w:val="16"/>
          <w:lang w:val="en"/>
        </w:rPr>
        <w:softHyphen/>
        <w:t>bon cy</w:t>
      </w:r>
      <w:r w:rsidRPr="00F316B1">
        <w:rPr>
          <w:rFonts w:ascii="Times New Roman" w:hAnsi="Times New Roman"/>
          <w:color w:val="000000"/>
          <w:sz w:val="16"/>
          <w:lang w:val="en"/>
        </w:rPr>
        <w:softHyphen/>
        <w:t>cle mod</w:t>
      </w:r>
      <w:r w:rsidRPr="00F316B1">
        <w:rPr>
          <w:rFonts w:ascii="Times New Roman" w:hAnsi="Times New Roman"/>
          <w:color w:val="000000"/>
          <w:sz w:val="16"/>
          <w:lang w:val="en"/>
        </w:rPr>
        <w:softHyphen/>
        <w:t>els. The added car</w:t>
      </w:r>
      <w:r w:rsidRPr="00F316B1">
        <w:rPr>
          <w:rFonts w:ascii="Times New Roman" w:hAnsi="Times New Roman"/>
          <w:color w:val="000000"/>
          <w:sz w:val="16"/>
          <w:lang w:val="en"/>
        </w:rPr>
        <w:softHyphen/>
        <w:t>bon diox</w:t>
      </w:r>
      <w:r w:rsidRPr="00F316B1">
        <w:rPr>
          <w:rFonts w:ascii="Times New Roman" w:hAnsi="Times New Roman"/>
          <w:color w:val="000000"/>
          <w:sz w:val="16"/>
          <w:lang w:val="en"/>
        </w:rPr>
        <w:softHyphen/>
        <w:t>ide in the air in</w:t>
      </w:r>
      <w:r w:rsidRPr="00F316B1">
        <w:rPr>
          <w:rFonts w:ascii="Times New Roman" w:hAnsi="Times New Roman"/>
          <w:color w:val="000000"/>
          <w:sz w:val="16"/>
          <w:lang w:val="en"/>
        </w:rPr>
        <w:softHyphen/>
        <w:t>creas</w:t>
      </w:r>
      <w:r w:rsidRPr="00F316B1">
        <w:rPr>
          <w:rFonts w:ascii="Times New Roman" w:hAnsi="Times New Roman"/>
          <w:color w:val="000000"/>
          <w:sz w:val="16"/>
          <w:lang w:val="en"/>
        </w:rPr>
        <w:softHyphen/>
        <w:t>es the rate of weath</w:t>
      </w:r>
      <w:r w:rsidRPr="00F316B1">
        <w:rPr>
          <w:rFonts w:ascii="Times New Roman" w:hAnsi="Times New Roman"/>
          <w:color w:val="000000"/>
          <w:sz w:val="16"/>
          <w:lang w:val="en"/>
        </w:rPr>
        <w:softHyphen/>
        <w:t>er</w:t>
      </w:r>
      <w:r w:rsidRPr="00F316B1">
        <w:rPr>
          <w:rFonts w:ascii="Times New Roman" w:hAnsi="Times New Roman"/>
          <w:color w:val="000000"/>
          <w:sz w:val="16"/>
          <w:lang w:val="en"/>
        </w:rPr>
        <w:softHyphen/>
        <w:t>ing and car</w:t>
      </w:r>
      <w:r w:rsidRPr="00F316B1">
        <w:rPr>
          <w:rFonts w:ascii="Times New Roman" w:hAnsi="Times New Roman"/>
          <w:color w:val="000000"/>
          <w:sz w:val="16"/>
          <w:lang w:val="en"/>
        </w:rPr>
        <w:softHyphen/>
        <w:t>bon up</w:t>
      </w:r>
      <w:r w:rsidRPr="00F316B1">
        <w:rPr>
          <w:rFonts w:ascii="Times New Roman" w:hAnsi="Times New Roman"/>
          <w:color w:val="000000"/>
          <w:sz w:val="16"/>
          <w:lang w:val="en"/>
        </w:rPr>
        <w:softHyphen/>
        <w:t>take, which is a neg</w:t>
      </w:r>
      <w:r w:rsidRPr="00F316B1">
        <w:rPr>
          <w:rFonts w:ascii="Times New Roman" w:hAnsi="Times New Roman"/>
          <w:color w:val="000000"/>
          <w:sz w:val="16"/>
          <w:lang w:val="en"/>
        </w:rPr>
        <w:softHyphen/>
        <w:t>ative (di</w:t>
      </w:r>
      <w:r w:rsidRPr="00F316B1">
        <w:rPr>
          <w:rFonts w:ascii="Times New Roman" w:hAnsi="Times New Roman"/>
          <w:color w:val="000000"/>
          <w:sz w:val="16"/>
          <w:lang w:val="en"/>
        </w:rPr>
        <w:softHyphen/>
        <w:t>min</w:t>
      </w:r>
      <w:r w:rsidRPr="00F316B1">
        <w:rPr>
          <w:rFonts w:ascii="Times New Roman" w:hAnsi="Times New Roman"/>
          <w:color w:val="000000"/>
          <w:sz w:val="16"/>
          <w:lang w:val="en"/>
        </w:rPr>
        <w:softHyphen/>
        <w:t>ish</w:t>
      </w:r>
      <w:r w:rsidRPr="00F316B1">
        <w:rPr>
          <w:rFonts w:ascii="Times New Roman" w:hAnsi="Times New Roman"/>
          <w:color w:val="000000"/>
          <w:sz w:val="16"/>
          <w:lang w:val="en"/>
        </w:rPr>
        <w:softHyphen/>
        <w:t>ing) feed</w:t>
      </w:r>
      <w:r w:rsidRPr="00F316B1">
        <w:rPr>
          <w:rFonts w:ascii="Times New Roman" w:hAnsi="Times New Roman"/>
          <w:color w:val="000000"/>
          <w:sz w:val="16"/>
          <w:lang w:val="en"/>
        </w:rPr>
        <w:softHyphen/>
        <w:t>back. Con</w:t>
      </w:r>
      <w:r w:rsidRPr="00F316B1">
        <w:rPr>
          <w:rFonts w:ascii="Times New Roman" w:hAnsi="Times New Roman"/>
          <w:color w:val="000000"/>
          <w:sz w:val="16"/>
          <w:lang w:val="en"/>
        </w:rPr>
        <w:softHyphen/>
        <w:t>fir</w:t>
      </w:r>
      <w:r w:rsidRPr="00F316B1">
        <w:rPr>
          <w:rFonts w:ascii="Times New Roman" w:hAnsi="Times New Roman"/>
          <w:color w:val="000000"/>
          <w:sz w:val="16"/>
          <w:lang w:val="en"/>
        </w:rPr>
        <w:softHyphen/>
        <w:t>ma</w:t>
      </w:r>
      <w:r w:rsidRPr="00F316B1">
        <w:rPr>
          <w:rFonts w:ascii="Times New Roman" w:hAnsi="Times New Roman"/>
          <w:color w:val="000000"/>
          <w:sz w:val="16"/>
          <w:lang w:val="en"/>
        </w:rPr>
        <w:softHyphen/>
        <w:t>tion of the re</w:t>
      </w:r>
      <w:r w:rsidRPr="00F316B1">
        <w:rPr>
          <w:rFonts w:ascii="Times New Roman" w:hAnsi="Times New Roman"/>
          <w:color w:val="000000"/>
          <w:sz w:val="16"/>
          <w:lang w:val="en"/>
        </w:rPr>
        <w:softHyphen/>
        <w:t>cov</w:t>
      </w:r>
      <w:r w:rsidRPr="00F316B1">
        <w:rPr>
          <w:rFonts w:ascii="Times New Roman" w:hAnsi="Times New Roman"/>
          <w:color w:val="000000"/>
          <w:sz w:val="16"/>
          <w:lang w:val="en"/>
        </w:rPr>
        <w:softHyphen/>
        <w:t>ery time is a use</w:t>
      </w:r>
      <w:r w:rsidRPr="00F316B1">
        <w:rPr>
          <w:rFonts w:ascii="Times New Roman" w:hAnsi="Times New Roman"/>
          <w:color w:val="000000"/>
          <w:sz w:val="16"/>
          <w:lang w:val="en"/>
        </w:rPr>
        <w:softHyphen/>
        <w:t>ful ver</w:t>
      </w:r>
      <w:r w:rsidRPr="00F316B1">
        <w:rPr>
          <w:rFonts w:ascii="Times New Roman" w:hAnsi="Times New Roman"/>
          <w:color w:val="000000"/>
          <w:sz w:val="16"/>
          <w:lang w:val="en"/>
        </w:rPr>
        <w:softHyphen/>
        <w:t>ifi</w:t>
      </w:r>
      <w:r w:rsidRPr="00F316B1">
        <w:rPr>
          <w:rFonts w:ascii="Times New Roman" w:hAnsi="Times New Roman"/>
          <w:color w:val="000000"/>
          <w:sz w:val="16"/>
          <w:lang w:val="en"/>
        </w:rPr>
        <w:softHyphen/>
        <w:t>ca</w:t>
      </w:r>
      <w:r w:rsidRPr="00F316B1">
        <w:rPr>
          <w:rFonts w:ascii="Times New Roman" w:hAnsi="Times New Roman"/>
          <w:color w:val="000000"/>
          <w:sz w:val="16"/>
          <w:lang w:val="en"/>
        </w:rPr>
        <w:softHyphen/>
        <w:t>tion of the mod</w:t>
      </w:r>
      <w:r w:rsidRPr="00F316B1">
        <w:rPr>
          <w:rFonts w:ascii="Times New Roman" w:hAnsi="Times New Roman"/>
          <w:color w:val="000000"/>
          <w:sz w:val="16"/>
          <w:lang w:val="en"/>
        </w:rPr>
        <w:softHyphen/>
        <w:t>els. It is al</w:t>
      </w:r>
      <w:r w:rsidRPr="00F316B1">
        <w:rPr>
          <w:rFonts w:ascii="Times New Roman" w:hAnsi="Times New Roman"/>
          <w:color w:val="000000"/>
          <w:sz w:val="16"/>
          <w:lang w:val="en"/>
        </w:rPr>
        <w:softHyphen/>
        <w:t>so a re</w:t>
      </w:r>
      <w:r w:rsidRPr="00F316B1">
        <w:rPr>
          <w:rFonts w:ascii="Times New Roman" w:hAnsi="Times New Roman"/>
          <w:color w:val="000000"/>
          <w:sz w:val="16"/>
          <w:lang w:val="en"/>
        </w:rPr>
        <w:softHyphen/>
        <w:t>minder that if hu</w:t>
      </w:r>
      <w:r w:rsidRPr="00F316B1">
        <w:rPr>
          <w:rFonts w:ascii="Times New Roman" w:hAnsi="Times New Roman"/>
          <w:color w:val="000000"/>
          <w:sz w:val="16"/>
          <w:lang w:val="en"/>
        </w:rPr>
        <w:softHyphen/>
        <w:t xml:space="preserve">mans are </w:t>
      </w:r>
      <w:proofErr w:type="gramStart"/>
      <w:r w:rsidRPr="00F316B1">
        <w:rPr>
          <w:rFonts w:ascii="Times New Roman" w:hAnsi="Times New Roman"/>
          <w:color w:val="000000"/>
          <w:sz w:val="16"/>
          <w:lang w:val="en"/>
        </w:rPr>
        <w:t>so</w:t>
      </w:r>
      <w:proofErr w:type="gramEnd"/>
      <w:r w:rsidRPr="00F316B1">
        <w:rPr>
          <w:rFonts w:ascii="Times New Roman" w:hAnsi="Times New Roman"/>
          <w:color w:val="000000"/>
          <w:sz w:val="16"/>
          <w:lang w:val="en"/>
        </w:rPr>
        <w:t xml:space="preserve"> fool</w:t>
      </w:r>
      <w:r w:rsidRPr="00F316B1">
        <w:rPr>
          <w:rFonts w:ascii="Times New Roman" w:hAnsi="Times New Roman"/>
          <w:color w:val="000000"/>
          <w:sz w:val="16"/>
          <w:lang w:val="en"/>
        </w:rPr>
        <w:softHyphen/>
        <w:t>ish as to burn all fos</w:t>
      </w:r>
      <w:r w:rsidRPr="00F316B1">
        <w:rPr>
          <w:rFonts w:ascii="Times New Roman" w:hAnsi="Times New Roman"/>
          <w:color w:val="000000"/>
          <w:sz w:val="16"/>
          <w:lang w:val="en"/>
        </w:rPr>
        <w:softHyphen/>
        <w:t>sil fu</w:t>
      </w:r>
      <w:r w:rsidRPr="00F316B1">
        <w:rPr>
          <w:rFonts w:ascii="Times New Roman" w:hAnsi="Times New Roman"/>
          <w:color w:val="000000"/>
          <w:sz w:val="16"/>
          <w:lang w:val="en"/>
        </w:rPr>
        <w:softHyphen/>
        <w:t>els</w:t>
      </w:r>
      <w:r w:rsidRPr="00F316B1">
        <w:rPr>
          <w:rFonts w:ascii="Times New Roman" w:hAnsi="Times New Roman"/>
          <w:color w:val="000000"/>
          <w:u w:val="single"/>
          <w:lang w:val="en"/>
        </w:rPr>
        <w:t>, the plan</w:t>
      </w:r>
      <w:r w:rsidRPr="00F316B1">
        <w:rPr>
          <w:rFonts w:ascii="Times New Roman" w:hAnsi="Times New Roman"/>
          <w:color w:val="000000"/>
          <w:u w:val="single"/>
          <w:lang w:val="en"/>
        </w:rPr>
        <w:softHyphen/>
        <w:t>et will not re</w:t>
      </w:r>
      <w:r w:rsidRPr="00F316B1">
        <w:rPr>
          <w:rFonts w:ascii="Times New Roman" w:hAnsi="Times New Roman"/>
          <w:color w:val="000000"/>
          <w:u w:val="single"/>
          <w:lang w:val="en"/>
        </w:rPr>
        <w:softHyphen/>
        <w:t>cov</w:t>
      </w:r>
      <w:r w:rsidRPr="00F316B1">
        <w:rPr>
          <w:rFonts w:ascii="Times New Roman" w:hAnsi="Times New Roman"/>
          <w:color w:val="000000"/>
          <w:u w:val="single"/>
          <w:lang w:val="en"/>
        </w:rPr>
        <w:softHyphen/>
        <w:t>er on any time scale that hu</w:t>
      </w:r>
      <w:r w:rsidRPr="00F316B1">
        <w:rPr>
          <w:rFonts w:ascii="Times New Roman" w:hAnsi="Times New Roman"/>
          <w:color w:val="000000"/>
          <w:u w:val="single"/>
          <w:lang w:val="en"/>
        </w:rPr>
        <w:softHyphen/>
        <w:t>mans can imag</w:t>
      </w:r>
      <w:r w:rsidRPr="00F316B1">
        <w:rPr>
          <w:rFonts w:ascii="Times New Roman" w:hAnsi="Times New Roman"/>
          <w:color w:val="000000"/>
          <w:u w:val="single"/>
          <w:lang w:val="en"/>
        </w:rPr>
        <w:softHyphen/>
        <w:t xml:space="preserve">ine. </w:t>
      </w:r>
    </w:p>
    <w:p w:rsidR="004C43C4" w:rsidRPr="004C43C4" w:rsidRDefault="004C43C4" w:rsidP="004C43C4"/>
    <w:p w:rsidR="004C43C4" w:rsidRDefault="004C43C4" w:rsidP="004C43C4">
      <w:pPr>
        <w:pStyle w:val="Heading3"/>
      </w:pPr>
      <w:r>
        <w:t xml:space="preserve">Brink – 50 Months Away </w:t>
      </w:r>
    </w:p>
    <w:p w:rsidR="004C43C4" w:rsidRDefault="004C43C4" w:rsidP="004C43C4">
      <w:pPr>
        <w:pStyle w:val="Heading4"/>
      </w:pPr>
      <w:r>
        <w:t>The domino effect reinforces warming – 50 months is the tipping point</w:t>
      </w:r>
    </w:p>
    <w:p w:rsidR="004C43C4" w:rsidRPr="00BA2B9A" w:rsidRDefault="004C43C4" w:rsidP="004C43C4">
      <w:pPr>
        <w:rPr>
          <w:sz w:val="14"/>
          <w:szCs w:val="14"/>
        </w:rPr>
      </w:pPr>
      <w:r w:rsidRPr="00BA2B9A">
        <w:rPr>
          <w:rStyle w:val="StyleStyleBold12pt"/>
        </w:rPr>
        <w:t>Guardian, 12</w:t>
      </w:r>
      <w:r>
        <w:t xml:space="preserve"> (</w:t>
      </w:r>
      <w:r w:rsidRPr="00BA2B9A">
        <w:rPr>
          <w:sz w:val="14"/>
          <w:szCs w:val="14"/>
        </w:rPr>
        <w:t xml:space="preserve">Oct. 2012, 50 months to avoid climate disaster – and a change is in the air, </w:t>
      </w:r>
      <w:hyperlink r:id="rId114" w:history="1">
        <w:r w:rsidRPr="00BA2B9A">
          <w:rPr>
            <w:rStyle w:val="Hyperlink"/>
            <w:sz w:val="14"/>
            <w:szCs w:val="14"/>
          </w:rPr>
          <w:t>http://www.guardian.co.uk/environment/blog/2012/sep/30/50-months-climate-change //</w:t>
        </w:r>
      </w:hyperlink>
      <w:r w:rsidRPr="00BA2B9A">
        <w:rPr>
          <w:sz w:val="14"/>
          <w:szCs w:val="14"/>
        </w:rPr>
        <w:t xml:space="preserve"> OP</w:t>
      </w:r>
      <w:r>
        <w:rPr>
          <w:sz w:val="14"/>
          <w:szCs w:val="14"/>
        </w:rPr>
        <w:t>)</w:t>
      </w:r>
    </w:p>
    <w:p w:rsidR="004C43C4" w:rsidRDefault="004C43C4" w:rsidP="004C43C4">
      <w:pPr>
        <w:rPr>
          <w:sz w:val="14"/>
          <w:szCs w:val="14"/>
        </w:rPr>
      </w:pPr>
      <w:r w:rsidRPr="00BA2B9A">
        <w:rPr>
          <w:sz w:val="14"/>
          <w:szCs w:val="14"/>
        </w:rPr>
        <w:t xml:space="preserve">One or other of us will have to go," Oscar Wilde is supposed to have said on his deathbed to the hated wallpaper in his room. The perilous acceleration of Arctic ice </w:t>
      </w:r>
      <w:proofErr w:type="gramStart"/>
      <w:r w:rsidRPr="00BA2B9A">
        <w:rPr>
          <w:sz w:val="14"/>
          <w:szCs w:val="14"/>
        </w:rPr>
        <w:t>loss,</w:t>
      </w:r>
      <w:proofErr w:type="gramEnd"/>
      <w:r w:rsidRPr="00BA2B9A">
        <w:rPr>
          <w:sz w:val="14"/>
          <w:szCs w:val="14"/>
        </w:rPr>
        <w:t xml:space="preserve"> and the imminent threat of irreversible climate change poses a similar ultimatum to the economic system that is pushing us over the brink. For society's sake I hope this time we redecorate.¶ Fortunately, many people are queuing up to propose better designs, rather than just cursing the interiors, as you can read about here.¶ Monday 1 October marks the halfway point in a 100-month countdown to a game of climate roulette.¶ On a very conservative estimate,</w:t>
      </w:r>
      <w:r>
        <w:t xml:space="preserve"> </w:t>
      </w:r>
      <w:r w:rsidRPr="00A94876">
        <w:rPr>
          <w:rStyle w:val="StyleBoldUnderline"/>
        </w:rPr>
        <w:t xml:space="preserve">50 months from now, the dice become loaded against us in terms of keeping under a 2C temperature rise. This level matters because beyond it an environmental "domino effect" is likely to operate. In a volatile and unpredictable dynamic, things like melting </w:t>
      </w:r>
      <w:proofErr w:type="gramStart"/>
      <w:r w:rsidRPr="00A94876">
        <w:rPr>
          <w:rStyle w:val="StyleBoldUnderline"/>
        </w:rPr>
        <w:t>ice,</w:t>
      </w:r>
      <w:proofErr w:type="gramEnd"/>
      <w:r w:rsidRPr="00A94876">
        <w:rPr>
          <w:rStyle w:val="StyleBoldUnderline"/>
        </w:rPr>
        <w:t xml:space="preserve"> and the release of carbon from the planet's surface are set to feed off each other, accelerating and reinforcing the warming effect.</w:t>
      </w:r>
      <w:r w:rsidRPr="00A94876">
        <w:rPr>
          <w:sz w:val="12"/>
        </w:rPr>
        <w:t xml:space="preserve"> </w:t>
      </w:r>
      <w:r w:rsidRPr="00BA2B9A">
        <w:rPr>
          <w:rStyle w:val="StyleBoldUnderline"/>
        </w:rPr>
        <w:t>The time frame follows an estimate of risk of rising greenhouse gas concentrations from the world's leading authority on climate change, the</w:t>
      </w:r>
      <w:r>
        <w:t xml:space="preserve"> </w:t>
      </w:r>
      <w:r w:rsidRPr="00BA2B9A">
        <w:rPr>
          <w:sz w:val="14"/>
          <w:szCs w:val="14"/>
        </w:rPr>
        <w:t>Intergovernmental Panel on Climate Change (</w:t>
      </w:r>
      <w:r w:rsidRPr="00BA2B9A">
        <w:rPr>
          <w:rStyle w:val="StyleBoldUnderline"/>
        </w:rPr>
        <w:t>IPCC</w:t>
      </w:r>
      <w:proofErr w:type="gramStart"/>
      <w:r>
        <w:t xml:space="preserve">), </w:t>
      </w:r>
      <w:r w:rsidRPr="00BA2B9A">
        <w:rPr>
          <w:rStyle w:val="StyleBoldUnderline"/>
        </w:rPr>
        <w:t>that</w:t>
      </w:r>
      <w:proofErr w:type="gramEnd"/>
      <w:r w:rsidRPr="00BA2B9A">
        <w:rPr>
          <w:rStyle w:val="StyleBoldUnderline"/>
        </w:rPr>
        <w:t xml:space="preserve"> passed a certain point, it will no longer be "likely" that we stay the right side of the line</w:t>
      </w:r>
      <w:r>
        <w:t xml:space="preserve">. </w:t>
      </w:r>
      <w:r w:rsidRPr="00BA2B9A">
        <w:rPr>
          <w:sz w:val="14"/>
          <w:szCs w:val="14"/>
        </w:rPr>
        <w:t xml:space="preserve">Some consider even a 2C rise too much, but it is the limit that the EU and others have signed up to.¶ </w:t>
      </w:r>
      <w:proofErr w:type="gramStart"/>
      <w:r w:rsidRPr="00BA2B9A">
        <w:rPr>
          <w:sz w:val="14"/>
          <w:szCs w:val="14"/>
        </w:rPr>
        <w:t>Extraordinarily</w:t>
      </w:r>
      <w:proofErr w:type="gramEnd"/>
      <w:r w:rsidRPr="00BA2B9A">
        <w:rPr>
          <w:sz w:val="14"/>
          <w:szCs w:val="14"/>
        </w:rPr>
        <w:t>, however, in spite of the stakes, the issue has receded from the political frontline like a wave shrinking down a beach. This could, though, merely be a prelude to it returning with a vengeance. Politicians may have turned their backs, others have not.</w:t>
      </w:r>
    </w:p>
    <w:p w:rsidR="00534D0A" w:rsidRDefault="00534D0A" w:rsidP="004C43C4">
      <w:pPr>
        <w:rPr>
          <w:sz w:val="14"/>
          <w:szCs w:val="14"/>
        </w:rPr>
      </w:pPr>
    </w:p>
    <w:p w:rsidR="00534D0A" w:rsidRPr="00690EFA" w:rsidRDefault="00534D0A" w:rsidP="004C43C4"/>
    <w:p w:rsidR="00823B66" w:rsidRPr="00294D8C" w:rsidRDefault="00823B66" w:rsidP="00823B66">
      <w:pPr>
        <w:pStyle w:val="Heading3"/>
        <w:rPr>
          <w:rFonts w:asciiTheme="minorHAnsi" w:hAnsiTheme="minorHAnsi"/>
        </w:rPr>
      </w:pPr>
      <w:r w:rsidRPr="00294D8C">
        <w:rPr>
          <w:rFonts w:asciiTheme="minorHAnsi" w:hAnsiTheme="minorHAnsi"/>
        </w:rPr>
        <w:t>Framing Issue – Magnifier**</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Magnifies every impact</w:t>
      </w:r>
    </w:p>
    <w:p w:rsidR="00823B66" w:rsidRPr="00294D8C" w:rsidRDefault="00823B66" w:rsidP="00823B66">
      <w:pPr>
        <w:rPr>
          <w:rFonts w:asciiTheme="minorHAnsi" w:hAnsiTheme="minorHAnsi"/>
          <w:b/>
        </w:rPr>
      </w:pPr>
      <w:r w:rsidRPr="00294D8C">
        <w:rPr>
          <w:rFonts w:asciiTheme="minorHAnsi" w:hAnsiTheme="minorHAnsi"/>
          <w:b/>
        </w:rPr>
        <w:t xml:space="preserve">Blair ’10 – Director of National Intelligence, </w:t>
      </w:r>
    </w:p>
    <w:p w:rsidR="00823B66" w:rsidRPr="00294D8C" w:rsidRDefault="00823B66" w:rsidP="00823B66">
      <w:pPr>
        <w:rPr>
          <w:rFonts w:asciiTheme="minorHAnsi" w:hAnsiTheme="minorHAnsi"/>
        </w:rPr>
      </w:pPr>
      <w:r w:rsidRPr="00294D8C">
        <w:rPr>
          <w:rFonts w:asciiTheme="minorHAnsi" w:hAnsiTheme="minorHAnsi"/>
        </w:rPr>
        <w:t>Dennis C, “CURRENT AND PROJECTED THREATS TO THE UNITED STATES;</w:t>
      </w:r>
    </w:p>
    <w:p w:rsidR="00823B66" w:rsidRPr="00534D0A" w:rsidRDefault="00823B66" w:rsidP="00823B66">
      <w:pPr>
        <w:rPr>
          <w:rFonts w:asciiTheme="minorHAnsi" w:hAnsiTheme="minorHAnsi"/>
        </w:rPr>
      </w:pPr>
      <w:r w:rsidRPr="00294D8C">
        <w:rPr>
          <w:rFonts w:asciiTheme="minorHAnsi" w:hAnsiTheme="minorHAnsi"/>
        </w:rPr>
        <w:t>COMMITTEE: SENATE SELECT INTELLIGENCE”, Feb 2, lexis</w:t>
      </w:r>
    </w:p>
    <w:p w:rsidR="00823B66" w:rsidRPr="00294D8C" w:rsidRDefault="00823B66" w:rsidP="00823B66">
      <w:pPr>
        <w:rPr>
          <w:rFonts w:asciiTheme="minorHAnsi" w:hAnsiTheme="minorHAnsi"/>
          <w:sz w:val="16"/>
        </w:rPr>
      </w:pPr>
      <w:r w:rsidRPr="00294D8C">
        <w:rPr>
          <w:rFonts w:asciiTheme="minorHAnsi" w:hAnsiTheme="minorHAnsi"/>
          <w:sz w:val="16"/>
        </w:rPr>
        <w:t xml:space="preserve">Regional Impacts of Climate Change Before I discuss the Intelligence Community's assessment of the regional impacts of climate change, I would like to note that because we do not conduct climate research to produce these assessments, we reach out to other US Government entities that have expertise in this area. We also do not evaluate the science of climate change per se, nor do we independently analyze what the underlying drivers of climate change are or to what degree climate change will occur. We continue to assess that </w:t>
      </w:r>
      <w:r w:rsidRPr="00294D8C">
        <w:rPr>
          <w:rFonts w:asciiTheme="minorHAnsi" w:hAnsiTheme="minorHAnsi"/>
          <w:b/>
          <w:u w:val="single"/>
        </w:rPr>
        <w:t xml:space="preserve">global </w:t>
      </w:r>
      <w:r w:rsidRPr="00294D8C">
        <w:rPr>
          <w:rFonts w:asciiTheme="minorHAnsi" w:hAnsiTheme="minorHAnsi"/>
          <w:b/>
          <w:highlight w:val="yellow"/>
          <w:u w:val="single"/>
        </w:rPr>
        <w:t xml:space="preserve">climate change </w:t>
      </w:r>
      <w:r w:rsidRPr="00294D8C">
        <w:rPr>
          <w:rFonts w:asciiTheme="minorHAnsi" w:hAnsiTheme="minorHAnsi"/>
          <w:b/>
          <w:u w:val="single"/>
        </w:rPr>
        <w:t xml:space="preserve">will have wide-ranging implications for </w:t>
      </w:r>
      <w:r w:rsidRPr="00294D8C">
        <w:rPr>
          <w:rFonts w:asciiTheme="minorHAnsi" w:hAnsiTheme="minorHAnsi"/>
          <w:sz w:val="16"/>
        </w:rPr>
        <w:t xml:space="preserve">US </w:t>
      </w:r>
      <w:r w:rsidRPr="00294D8C">
        <w:rPr>
          <w:rFonts w:asciiTheme="minorHAnsi" w:hAnsiTheme="minorHAnsi"/>
          <w:b/>
          <w:u w:val="single"/>
        </w:rPr>
        <w:t xml:space="preserve">national security </w:t>
      </w:r>
      <w:r w:rsidRPr="00294D8C">
        <w:rPr>
          <w:rFonts w:asciiTheme="minorHAnsi" w:hAnsiTheme="minorHAnsi"/>
          <w:sz w:val="16"/>
        </w:rPr>
        <w:t xml:space="preserve">interests </w:t>
      </w:r>
      <w:r w:rsidRPr="00294D8C">
        <w:rPr>
          <w:rFonts w:asciiTheme="minorHAnsi" w:hAnsiTheme="minorHAnsi"/>
          <w:b/>
          <w:u w:val="single"/>
        </w:rPr>
        <w:t xml:space="preserve">over the next 20 years because it </w:t>
      </w:r>
      <w:r w:rsidRPr="00294D8C">
        <w:rPr>
          <w:rFonts w:asciiTheme="minorHAnsi" w:hAnsiTheme="minorHAnsi"/>
          <w:b/>
          <w:highlight w:val="yellow"/>
          <w:u w:val="single"/>
        </w:rPr>
        <w:t>will aggravate existing world problems such as poverty</w:t>
      </w:r>
      <w:r w:rsidRPr="00294D8C">
        <w:rPr>
          <w:rFonts w:asciiTheme="minorHAnsi" w:hAnsiTheme="minorHAnsi"/>
          <w:sz w:val="16"/>
        </w:rPr>
        <w:t xml:space="preserve">, </w:t>
      </w:r>
      <w:r w:rsidRPr="00294D8C">
        <w:rPr>
          <w:rFonts w:asciiTheme="minorHAnsi" w:hAnsiTheme="minorHAnsi"/>
          <w:b/>
          <w:highlight w:val="yellow"/>
          <w:u w:val="single"/>
        </w:rPr>
        <w:t>social tensions</w:t>
      </w:r>
      <w:r w:rsidRPr="00294D8C">
        <w:rPr>
          <w:rFonts w:asciiTheme="minorHAnsi" w:hAnsiTheme="minorHAnsi"/>
          <w:sz w:val="16"/>
        </w:rPr>
        <w:t xml:space="preserve">, </w:t>
      </w:r>
      <w:r w:rsidRPr="00294D8C">
        <w:rPr>
          <w:rFonts w:asciiTheme="minorHAnsi" w:hAnsiTheme="minorHAnsi"/>
          <w:b/>
          <w:highlight w:val="yellow"/>
          <w:u w:val="single"/>
        </w:rPr>
        <w:t>environmental degradation</w:t>
      </w:r>
      <w:r w:rsidRPr="00294D8C">
        <w:rPr>
          <w:rFonts w:asciiTheme="minorHAnsi" w:hAnsiTheme="minorHAnsi"/>
          <w:sz w:val="16"/>
        </w:rPr>
        <w:t xml:space="preserve">, </w:t>
      </w:r>
      <w:r w:rsidRPr="00294D8C">
        <w:rPr>
          <w:rFonts w:asciiTheme="minorHAnsi" w:hAnsiTheme="minorHAnsi"/>
          <w:b/>
          <w:highlight w:val="yellow"/>
          <w:u w:val="single"/>
        </w:rPr>
        <w:t>ineffectual leadership</w:t>
      </w:r>
      <w:r w:rsidRPr="00294D8C">
        <w:rPr>
          <w:rFonts w:asciiTheme="minorHAnsi" w:hAnsiTheme="minorHAnsi"/>
          <w:sz w:val="16"/>
        </w:rPr>
        <w:t xml:space="preserve">, </w:t>
      </w:r>
      <w:r w:rsidRPr="00294D8C">
        <w:rPr>
          <w:rFonts w:asciiTheme="minorHAnsi" w:hAnsiTheme="minorHAnsi"/>
          <w:b/>
          <w:highlight w:val="yellow"/>
          <w:u w:val="single"/>
        </w:rPr>
        <w:t>and weak political institutions that threaten</w:t>
      </w:r>
      <w:r w:rsidRPr="00294D8C">
        <w:rPr>
          <w:rFonts w:asciiTheme="minorHAnsi" w:hAnsiTheme="minorHAnsi"/>
          <w:sz w:val="16"/>
          <w:highlight w:val="yellow"/>
        </w:rPr>
        <w:t xml:space="preserve"> </w:t>
      </w:r>
      <w:r w:rsidRPr="00294D8C">
        <w:rPr>
          <w:rFonts w:asciiTheme="minorHAnsi" w:hAnsiTheme="minorHAnsi"/>
          <w:sz w:val="16"/>
        </w:rPr>
        <w:t xml:space="preserve">state </w:t>
      </w:r>
      <w:r w:rsidRPr="00294D8C">
        <w:rPr>
          <w:rFonts w:asciiTheme="minorHAnsi" w:hAnsiTheme="minorHAnsi"/>
          <w:b/>
          <w:highlight w:val="yellow"/>
          <w:u w:val="single"/>
        </w:rPr>
        <w:t>stability</w:t>
      </w:r>
      <w:r w:rsidRPr="00294D8C">
        <w:rPr>
          <w:rFonts w:asciiTheme="minorHAnsi" w:hAnsiTheme="minorHAnsi"/>
          <w:sz w:val="16"/>
        </w:rPr>
        <w:t xml:space="preserve">. (In my classified statement, I discuss the recent UN-sponsored climate change conference in Copenhagen.) </w:t>
      </w:r>
      <w:r w:rsidRPr="00294D8C">
        <w:rPr>
          <w:rFonts w:asciiTheme="minorHAnsi" w:hAnsiTheme="minorHAnsi"/>
          <w:b/>
          <w:highlight w:val="yellow"/>
          <w:u w:val="single"/>
        </w:rPr>
        <w:t xml:space="preserve">Climate change </w:t>
      </w:r>
      <w:r w:rsidRPr="00294D8C">
        <w:rPr>
          <w:rFonts w:asciiTheme="minorHAnsi" w:hAnsiTheme="minorHAnsi"/>
          <w:sz w:val="16"/>
        </w:rPr>
        <w:t xml:space="preserve">alone is highly unlikely to trigger failure in any state out to 2030, but it </w:t>
      </w:r>
      <w:r w:rsidRPr="00294D8C">
        <w:rPr>
          <w:rFonts w:asciiTheme="minorHAnsi" w:hAnsiTheme="minorHAnsi"/>
          <w:b/>
          <w:highlight w:val="yellow"/>
          <w:u w:val="single"/>
        </w:rPr>
        <w:t xml:space="preserve">will </w:t>
      </w:r>
      <w:r w:rsidRPr="00294D8C">
        <w:rPr>
          <w:rFonts w:asciiTheme="minorHAnsi" w:hAnsiTheme="minorHAnsi"/>
          <w:sz w:val="16"/>
        </w:rPr>
        <w:t xml:space="preserve">potentially </w:t>
      </w:r>
      <w:r w:rsidRPr="00294D8C">
        <w:rPr>
          <w:rFonts w:asciiTheme="minorHAnsi" w:hAnsiTheme="minorHAnsi"/>
          <w:b/>
          <w:highlight w:val="yellow"/>
          <w:u w:val="single"/>
        </w:rPr>
        <w:t>contribute to</w:t>
      </w:r>
      <w:r w:rsidRPr="00294D8C">
        <w:rPr>
          <w:rFonts w:asciiTheme="minorHAnsi" w:hAnsiTheme="minorHAnsi"/>
          <w:sz w:val="16"/>
          <w:highlight w:val="yellow"/>
        </w:rPr>
        <w:t xml:space="preserve"> </w:t>
      </w:r>
      <w:r w:rsidRPr="00294D8C">
        <w:rPr>
          <w:rFonts w:asciiTheme="minorHAnsi" w:hAnsiTheme="minorHAnsi"/>
          <w:sz w:val="16"/>
        </w:rPr>
        <w:t xml:space="preserve">intra- or, less likely, </w:t>
      </w:r>
      <w:r w:rsidRPr="00294D8C">
        <w:rPr>
          <w:rFonts w:asciiTheme="minorHAnsi" w:hAnsiTheme="minorHAnsi"/>
          <w:b/>
          <w:highlight w:val="yellow"/>
          <w:u w:val="single"/>
        </w:rPr>
        <w:t>interstate conflict</w:t>
      </w:r>
      <w:r w:rsidRPr="00294D8C">
        <w:rPr>
          <w:rFonts w:asciiTheme="minorHAnsi" w:hAnsiTheme="minorHAnsi"/>
          <w:sz w:val="16"/>
        </w:rPr>
        <w:t xml:space="preserve">. </w:t>
      </w:r>
      <w:r w:rsidRPr="00294D8C">
        <w:rPr>
          <w:rFonts w:asciiTheme="minorHAnsi" w:hAnsiTheme="minorHAnsi"/>
          <w:b/>
          <w:highlight w:val="yellow"/>
          <w:u w:val="single"/>
        </w:rPr>
        <w:t>Water issues</w:t>
      </w:r>
      <w:r w:rsidRPr="00294D8C">
        <w:rPr>
          <w:rFonts w:asciiTheme="minorHAnsi" w:hAnsiTheme="minorHAnsi"/>
          <w:b/>
          <w:u w:val="single"/>
        </w:rPr>
        <w:t>,</w:t>
      </w:r>
      <w:r w:rsidRPr="00294D8C">
        <w:rPr>
          <w:rFonts w:asciiTheme="minorHAnsi" w:hAnsiTheme="minorHAnsi"/>
          <w:sz w:val="16"/>
        </w:rPr>
        <w:t xml:space="preserve"> which have existed before the recent changes in the climate, </w:t>
      </w:r>
      <w:r w:rsidRPr="00294D8C">
        <w:rPr>
          <w:rFonts w:asciiTheme="minorHAnsi" w:hAnsiTheme="minorHAnsi"/>
          <w:b/>
          <w:highlight w:val="yellow"/>
          <w:u w:val="single"/>
        </w:rPr>
        <w:t xml:space="preserve">will </w:t>
      </w:r>
      <w:r w:rsidRPr="00294D8C">
        <w:rPr>
          <w:rFonts w:asciiTheme="minorHAnsi" w:hAnsiTheme="minorHAnsi"/>
          <w:sz w:val="16"/>
        </w:rPr>
        <w:t xml:space="preserve">continue to </w:t>
      </w:r>
      <w:r w:rsidRPr="00294D8C">
        <w:rPr>
          <w:rFonts w:asciiTheme="minorHAnsi" w:hAnsiTheme="minorHAnsi"/>
          <w:b/>
          <w:highlight w:val="yellow"/>
          <w:u w:val="single"/>
        </w:rPr>
        <w:t>be major concern</w:t>
      </w:r>
      <w:r w:rsidRPr="00294D8C">
        <w:rPr>
          <w:rFonts w:asciiTheme="minorHAnsi" w:hAnsiTheme="minorHAnsi"/>
          <w:b/>
          <w:u w:val="single"/>
        </w:rPr>
        <w:t xml:space="preserve">. As climate changes spur </w:t>
      </w:r>
      <w:r w:rsidRPr="00294D8C">
        <w:rPr>
          <w:rFonts w:asciiTheme="minorHAnsi" w:hAnsiTheme="minorHAnsi"/>
          <w:sz w:val="16"/>
        </w:rPr>
        <w:t xml:space="preserve">more </w:t>
      </w:r>
      <w:r w:rsidRPr="00294D8C">
        <w:rPr>
          <w:rFonts w:asciiTheme="minorHAnsi" w:hAnsiTheme="minorHAnsi"/>
          <w:b/>
          <w:highlight w:val="yellow"/>
          <w:u w:val="single"/>
        </w:rPr>
        <w:t>humanitarian emergencies</w:t>
      </w:r>
      <w:r w:rsidRPr="00294D8C">
        <w:rPr>
          <w:rFonts w:asciiTheme="minorHAnsi" w:hAnsiTheme="minorHAnsi"/>
          <w:b/>
          <w:u w:val="single"/>
        </w:rPr>
        <w:t xml:space="preserve">, the demand </w:t>
      </w:r>
      <w:r w:rsidRPr="00294D8C">
        <w:rPr>
          <w:rFonts w:asciiTheme="minorHAnsi" w:hAnsiTheme="minorHAnsi"/>
          <w:b/>
          <w:highlight w:val="yellow"/>
          <w:u w:val="single"/>
        </w:rPr>
        <w:t>may significantly tax US military transport</w:t>
      </w:r>
      <w:r w:rsidRPr="00294D8C">
        <w:rPr>
          <w:rFonts w:asciiTheme="minorHAnsi" w:hAnsiTheme="minorHAnsi"/>
          <w:b/>
          <w:u w:val="single"/>
        </w:rPr>
        <w:t xml:space="preserve">ation </w:t>
      </w:r>
      <w:r w:rsidRPr="00294D8C">
        <w:rPr>
          <w:rFonts w:asciiTheme="minorHAnsi" w:hAnsiTheme="minorHAnsi"/>
          <w:b/>
          <w:highlight w:val="yellow"/>
          <w:u w:val="single"/>
        </w:rPr>
        <w:t>and support force structures, resulting in</w:t>
      </w:r>
      <w:r w:rsidRPr="00294D8C">
        <w:rPr>
          <w:rFonts w:asciiTheme="minorHAnsi" w:hAnsiTheme="minorHAnsi"/>
          <w:b/>
          <w:u w:val="single"/>
        </w:rPr>
        <w:t xml:space="preserve"> a </w:t>
      </w:r>
      <w:r w:rsidRPr="00294D8C">
        <w:rPr>
          <w:rFonts w:asciiTheme="minorHAnsi" w:hAnsiTheme="minorHAnsi"/>
          <w:b/>
          <w:highlight w:val="yellow"/>
          <w:u w:val="single"/>
        </w:rPr>
        <w:t>strained readiness</w:t>
      </w:r>
      <w:r w:rsidRPr="00294D8C">
        <w:rPr>
          <w:rFonts w:asciiTheme="minorHAnsi" w:hAnsiTheme="minorHAnsi"/>
          <w:b/>
          <w:u w:val="single"/>
        </w:rPr>
        <w:t xml:space="preserve"> posture </w:t>
      </w:r>
      <w:r w:rsidRPr="00294D8C">
        <w:rPr>
          <w:rFonts w:asciiTheme="minorHAnsi" w:hAnsiTheme="minorHAnsi"/>
          <w:b/>
          <w:highlight w:val="yellow"/>
          <w:u w:val="single"/>
        </w:rPr>
        <w:t xml:space="preserve">and decreased strategic depth </w:t>
      </w:r>
      <w:r w:rsidRPr="00294D8C">
        <w:rPr>
          <w:rFonts w:asciiTheme="minorHAnsi" w:hAnsiTheme="minorHAnsi"/>
          <w:b/>
          <w:u w:val="single"/>
        </w:rPr>
        <w:t>for combat operations</w:t>
      </w:r>
      <w:r w:rsidRPr="00294D8C">
        <w:rPr>
          <w:rFonts w:asciiTheme="minorHAnsi" w:hAnsiTheme="minorHAnsi"/>
          <w:sz w:val="16"/>
        </w:rPr>
        <w:t xml:space="preserve">. Some </w:t>
      </w:r>
      <w:r w:rsidRPr="00294D8C">
        <w:rPr>
          <w:rFonts w:asciiTheme="minorHAnsi" w:hAnsiTheme="minorHAnsi"/>
          <w:b/>
          <w:u w:val="single"/>
        </w:rPr>
        <w:t xml:space="preserve">recent climate science </w:t>
      </w:r>
      <w:r w:rsidRPr="00294D8C">
        <w:rPr>
          <w:rFonts w:asciiTheme="minorHAnsi" w:hAnsiTheme="minorHAnsi"/>
          <w:sz w:val="16"/>
        </w:rPr>
        <w:t xml:space="preserve">would </w:t>
      </w:r>
      <w:r w:rsidRPr="00294D8C">
        <w:rPr>
          <w:rFonts w:asciiTheme="minorHAnsi" w:hAnsiTheme="minorHAnsi"/>
          <w:b/>
          <w:u w:val="single"/>
        </w:rPr>
        <w:t>indicate that the effects of climate change are accelerating</w:t>
      </w:r>
      <w:r w:rsidRPr="00294D8C">
        <w:rPr>
          <w:rFonts w:asciiTheme="minorHAnsi" w:hAnsiTheme="minorHAnsi"/>
          <w:sz w:val="16"/>
        </w:rPr>
        <w:t xml:space="preserve">, particularly in the Arctic region and on mountain glaciers that impact critical watersheds. For India, our research indicates the practical effects of climate change will be manageable by New Delhi through 2030. Beyond 2030, </w:t>
      </w:r>
      <w:r w:rsidRPr="00294D8C">
        <w:rPr>
          <w:rFonts w:asciiTheme="minorHAnsi" w:hAnsiTheme="minorHAnsi"/>
          <w:b/>
          <w:u w:val="single"/>
        </w:rPr>
        <w:t>India's ability to cope will be reduced by declining ag</w:t>
      </w:r>
      <w:r w:rsidRPr="00294D8C">
        <w:rPr>
          <w:rFonts w:asciiTheme="minorHAnsi" w:hAnsiTheme="minorHAnsi"/>
          <w:sz w:val="16"/>
        </w:rPr>
        <w:t xml:space="preserve">ricultural </w:t>
      </w:r>
      <w:r w:rsidRPr="00294D8C">
        <w:rPr>
          <w:rFonts w:asciiTheme="minorHAnsi" w:hAnsiTheme="minorHAnsi"/>
          <w:b/>
          <w:u w:val="single"/>
        </w:rPr>
        <w:t xml:space="preserve">productivity, decreasing water supplies, and increasing pressures from cross-border migration into the country. </w:t>
      </w:r>
      <w:r w:rsidRPr="00294D8C">
        <w:rPr>
          <w:rFonts w:asciiTheme="minorHAnsi" w:hAnsiTheme="minorHAnsi"/>
          <w:sz w:val="16"/>
        </w:rPr>
        <w:t xml:space="preserve">China is developing a toolkit to manage disruptions caused by climate change and its economic growth has the potential to increase its mitigation capacity through 2030. But it remains to be seen if this capacity will be fully used. </w:t>
      </w:r>
      <w:r w:rsidRPr="00294D8C">
        <w:rPr>
          <w:rFonts w:asciiTheme="minorHAnsi" w:hAnsiTheme="minorHAnsi"/>
          <w:b/>
          <w:u w:val="single"/>
        </w:rPr>
        <w:t>The ability of China to cope</w:t>
      </w:r>
      <w:r w:rsidRPr="00294D8C">
        <w:rPr>
          <w:rFonts w:asciiTheme="minorHAnsi" w:hAnsiTheme="minorHAnsi"/>
          <w:sz w:val="16"/>
        </w:rPr>
        <w:t xml:space="preserve"> beyond 2030 </w:t>
      </w:r>
      <w:r w:rsidRPr="00294D8C">
        <w:rPr>
          <w:rFonts w:asciiTheme="minorHAnsi" w:hAnsiTheme="minorHAnsi"/>
          <w:b/>
          <w:u w:val="single"/>
        </w:rPr>
        <w:t>will be reduced owing to increased climate- driven internal migration, local water scarcities, and changes in ag</w:t>
      </w:r>
      <w:r w:rsidRPr="00294D8C">
        <w:rPr>
          <w:rFonts w:asciiTheme="minorHAnsi" w:hAnsiTheme="minorHAnsi"/>
          <w:sz w:val="16"/>
        </w:rPr>
        <w:t xml:space="preserve">ricultural </w:t>
      </w:r>
      <w:r w:rsidRPr="00294D8C">
        <w:rPr>
          <w:rFonts w:asciiTheme="minorHAnsi" w:hAnsiTheme="minorHAnsi"/>
          <w:b/>
          <w:u w:val="single"/>
        </w:rPr>
        <w:t>productivity and demand</w:t>
      </w:r>
      <w:r w:rsidRPr="00294D8C">
        <w:rPr>
          <w:rFonts w:asciiTheme="minorHAnsi" w:hAnsiTheme="minorHAnsi"/>
          <w:sz w:val="16"/>
        </w:rPr>
        <w:t xml:space="preserve">. </w:t>
      </w:r>
      <w:r w:rsidRPr="00294D8C">
        <w:rPr>
          <w:rFonts w:asciiTheme="minorHAnsi" w:hAnsiTheme="minorHAnsi"/>
          <w:b/>
          <w:u w:val="single"/>
        </w:rPr>
        <w:t>For Russia</w:t>
      </w:r>
      <w:r w:rsidRPr="00294D8C">
        <w:rPr>
          <w:rFonts w:asciiTheme="minorHAnsi" w:hAnsiTheme="minorHAnsi"/>
          <w:sz w:val="16"/>
        </w:rPr>
        <w:t xml:space="preserve">, our research indicates that </w:t>
      </w:r>
      <w:r w:rsidRPr="00294D8C">
        <w:rPr>
          <w:rFonts w:asciiTheme="minorHAnsi" w:hAnsiTheme="minorHAnsi"/>
          <w:b/>
          <w:u w:val="single"/>
        </w:rPr>
        <w:t>climate change will have significant direct and indirect impacts on their energy sector, which is a key determinant of Russia's economic future and state capacity</w:t>
      </w:r>
      <w:r w:rsidRPr="00294D8C">
        <w:rPr>
          <w:rFonts w:asciiTheme="minorHAnsi" w:hAnsiTheme="minorHAnsi"/>
          <w:sz w:val="16"/>
        </w:rPr>
        <w:t>. The thawing of the permafrost across vast stretches of Russia, including areas in which there are oil and gas deposits and over which there are pipelines, will both put existing infrastructure at risk and make its modernization and replacement more difficult. Yet, Russia has a greater capacity to respond to the negative effects of climate change than some industrialized countries and most underdeveloped ones, including robust capacities in analysis and forecasting and in emergency response, which could help mitigate the risk of climate change leading to economic instability.</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t xml:space="preserve">Framing issue – Incalculable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The impact to warming is beyond calculation.</w:t>
      </w:r>
    </w:p>
    <w:p w:rsidR="00823B66" w:rsidRPr="00294D8C" w:rsidRDefault="00823B66" w:rsidP="00823B66">
      <w:pPr>
        <w:rPr>
          <w:rFonts w:asciiTheme="minorHAnsi" w:hAnsiTheme="minorHAnsi"/>
        </w:rPr>
      </w:pPr>
      <w:proofErr w:type="spellStart"/>
      <w:r w:rsidRPr="00294D8C">
        <w:rPr>
          <w:rFonts w:asciiTheme="minorHAnsi" w:hAnsiTheme="minorHAnsi"/>
          <w:b/>
          <w:u w:val="single"/>
        </w:rPr>
        <w:t>Ragovin</w:t>
      </w:r>
      <w:proofErr w:type="spellEnd"/>
      <w:r w:rsidRPr="00294D8C">
        <w:rPr>
          <w:rFonts w:asciiTheme="minorHAnsi" w:hAnsiTheme="minorHAnsi"/>
          <w:b/>
          <w:u w:val="single"/>
        </w:rPr>
        <w:t xml:space="preserve"> ’08</w:t>
      </w:r>
      <w:r w:rsidRPr="00294D8C">
        <w:rPr>
          <w:rFonts w:asciiTheme="minorHAnsi" w:hAnsiTheme="minorHAnsi"/>
        </w:rPr>
        <w:t xml:space="preserve"> [Helene, Tufts University, Jun 24, “Eve of Destruction If Global Warming Continues,” http://www.huliq.com/62622/eve-destruction-if-global-warming-continues]</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r w:rsidRPr="00294D8C">
        <w:rPr>
          <w:rFonts w:asciiTheme="minorHAnsi" w:hAnsiTheme="minorHAnsi"/>
          <w:u w:val="single"/>
        </w:rPr>
        <w:t xml:space="preserve">Some </w:t>
      </w:r>
      <w:r w:rsidRPr="00294D8C">
        <w:rPr>
          <w:rFonts w:asciiTheme="minorHAnsi" w:hAnsiTheme="minorHAnsi"/>
          <w:highlight w:val="green"/>
          <w:u w:val="single"/>
        </w:rPr>
        <w:t>impacts</w:t>
      </w:r>
      <w:r w:rsidRPr="00294D8C">
        <w:rPr>
          <w:rFonts w:asciiTheme="minorHAnsi" w:hAnsiTheme="minorHAnsi"/>
          <w:u w:val="single"/>
        </w:rPr>
        <w:t xml:space="preserve">, though, </w:t>
      </w:r>
      <w:r w:rsidRPr="00294D8C">
        <w:rPr>
          <w:rFonts w:asciiTheme="minorHAnsi" w:hAnsiTheme="minorHAnsi"/>
          <w:b/>
          <w:highlight w:val="green"/>
          <w:u w:val="single"/>
        </w:rPr>
        <w:t>are beyond calculation</w:t>
      </w:r>
      <w:r w:rsidRPr="00294D8C">
        <w:rPr>
          <w:rFonts w:asciiTheme="minorHAnsi" w:hAnsiTheme="minorHAnsi"/>
          <w:highlight w:val="green"/>
          <w:u w:val="single"/>
        </w:rPr>
        <w:t>. “There are human lives that are lost to climate change</w:t>
      </w:r>
      <w:r w:rsidRPr="00294D8C">
        <w:rPr>
          <w:rFonts w:asciiTheme="minorHAnsi" w:hAnsiTheme="minorHAnsi"/>
        </w:rPr>
        <w:t>,” says Ackerman.</w:t>
      </w:r>
      <w:r w:rsidRPr="00294D8C">
        <w:rPr>
          <w:rFonts w:asciiTheme="minorHAnsi" w:hAnsiTheme="minorHAnsi"/>
          <w:u w:val="single"/>
        </w:rPr>
        <w:t xml:space="preserve"> “</w:t>
      </w:r>
      <w:r w:rsidRPr="00294D8C">
        <w:rPr>
          <w:rFonts w:asciiTheme="minorHAnsi" w:hAnsiTheme="minorHAnsi"/>
          <w:highlight w:val="green"/>
          <w:u w:val="single"/>
        </w:rPr>
        <w:t>There is the loss of endangered species; the loss of unique habitats; of unique locations that people value that you can’t recreate. What’s the price</w:t>
      </w:r>
      <w:r w:rsidRPr="00294D8C">
        <w:rPr>
          <w:rFonts w:asciiTheme="minorHAnsi" w:hAnsiTheme="minorHAnsi"/>
          <w:u w:val="single"/>
        </w:rPr>
        <w:t xml:space="preserve"> of the polar bear, of the coral reef</w:t>
      </w:r>
      <w:r w:rsidRPr="00294D8C">
        <w:rPr>
          <w:rFonts w:asciiTheme="minorHAnsi" w:hAnsiTheme="minorHAnsi"/>
          <w:highlight w:val="green"/>
          <w:u w:val="single"/>
        </w:rPr>
        <w:t>?</w:t>
      </w:r>
      <w:r w:rsidRPr="00294D8C">
        <w:rPr>
          <w:rFonts w:asciiTheme="minorHAnsi" w:hAnsiTheme="minorHAnsi"/>
          <w:u w:val="single"/>
        </w:rPr>
        <w:t xml:space="preserve"> </w:t>
      </w:r>
      <w:r w:rsidRPr="00294D8C">
        <w:rPr>
          <w:rFonts w:asciiTheme="minorHAnsi" w:hAnsiTheme="minorHAnsi"/>
        </w:rPr>
        <w:t>What’s the price of losing the Everglades? A few hundred thousand more lives to violent storms? The damage goes far beyond the dollar value, and the dollars are bad enough.”</w:t>
      </w:r>
    </w:p>
    <w:p w:rsidR="00823B66" w:rsidRPr="00294D8C" w:rsidRDefault="00823B66" w:rsidP="00823B66">
      <w:pPr>
        <w:pStyle w:val="Heading3"/>
        <w:rPr>
          <w:rFonts w:asciiTheme="minorHAnsi" w:hAnsiTheme="minorHAnsi"/>
        </w:rPr>
      </w:pPr>
      <w:bookmarkStart w:id="0" w:name="_Toc208874048"/>
      <w:bookmarkStart w:id="1" w:name="_Toc208876052"/>
      <w:bookmarkStart w:id="2" w:name="_Toc208879995"/>
      <w:r w:rsidRPr="00294D8C">
        <w:rPr>
          <w:rFonts w:asciiTheme="minorHAnsi" w:hAnsiTheme="minorHAnsi"/>
        </w:rPr>
        <w:t>Framing issue – Policymaking</w:t>
      </w:r>
      <w:bookmarkEnd w:id="0"/>
      <w:bookmarkEnd w:id="1"/>
      <w:bookmarkEnd w:id="2"/>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b/>
        </w:rPr>
      </w:pPr>
      <w:r w:rsidRPr="00294D8C">
        <w:rPr>
          <w:rFonts w:asciiTheme="minorHAnsi" w:hAnsiTheme="minorHAnsi"/>
          <w:b/>
        </w:rPr>
        <w:t>It’s your job as a policymaker to evaluate the impacts of warming before anything.</w:t>
      </w:r>
    </w:p>
    <w:p w:rsidR="00823B66" w:rsidRPr="00294D8C" w:rsidRDefault="00823B66" w:rsidP="00823B66">
      <w:pPr>
        <w:rPr>
          <w:rFonts w:asciiTheme="minorHAnsi" w:hAnsiTheme="minorHAnsi"/>
        </w:rPr>
      </w:pPr>
      <w:r w:rsidRPr="00294D8C">
        <w:rPr>
          <w:rFonts w:asciiTheme="minorHAnsi" w:hAnsiTheme="minorHAnsi"/>
          <w:b/>
          <w:u w:val="single"/>
        </w:rPr>
        <w:t>Alley ’08</w:t>
      </w:r>
      <w:r w:rsidRPr="00294D8C">
        <w:rPr>
          <w:rFonts w:asciiTheme="minorHAnsi" w:hAnsiTheme="minorHAnsi"/>
        </w:rPr>
        <w:t xml:space="preserve"> [RB, Department of Geosciences at Penn State, Mar 28, p. online]</w:t>
      </w:r>
    </w:p>
    <w:p w:rsidR="00823B66" w:rsidRPr="00294D8C" w:rsidRDefault="00823B66" w:rsidP="00823B66">
      <w:pPr>
        <w:pStyle w:val="card"/>
        <w:ind w:left="0"/>
        <w:rPr>
          <w:rFonts w:asciiTheme="minorHAnsi" w:hAnsiTheme="minorHAnsi"/>
          <w:u w:val="single"/>
        </w:rPr>
      </w:pPr>
      <w:r w:rsidRPr="00534D0A">
        <w:rPr>
          <w:rFonts w:asciiTheme="minorHAnsi" w:hAnsiTheme="minorHAnsi"/>
          <w:sz w:val="16"/>
        </w:rPr>
        <w:t>The difficulty of identifying and quantifying all possible causes of abrupt climate change, and the lack of predictability</w:t>
      </w:r>
      <w:r w:rsidRPr="00534D0A">
        <w:rPr>
          <w:rFonts w:asciiTheme="minorHAnsi" w:hAnsiTheme="minorHAnsi"/>
          <w:sz w:val="16"/>
          <w:vertAlign w:val="superscript"/>
        </w:rPr>
        <w:t xml:space="preserve"> </w:t>
      </w:r>
      <w:r w:rsidRPr="00534D0A">
        <w:rPr>
          <w:rFonts w:asciiTheme="minorHAnsi" w:hAnsiTheme="minorHAnsi"/>
          <w:sz w:val="16"/>
        </w:rPr>
        <w:t xml:space="preserve">near thresholds, imply that </w:t>
      </w:r>
      <w:r w:rsidRPr="00294D8C">
        <w:rPr>
          <w:rFonts w:asciiTheme="minorHAnsi" w:hAnsiTheme="minorHAnsi"/>
          <w:highlight w:val="green"/>
          <w:u w:val="single"/>
        </w:rPr>
        <w:t>abrupt climate change will always</w:t>
      </w:r>
      <w:r w:rsidRPr="00294D8C">
        <w:rPr>
          <w:rFonts w:asciiTheme="minorHAnsi" w:hAnsiTheme="minorHAnsi"/>
          <w:highlight w:val="green"/>
          <w:u w:val="single"/>
          <w:vertAlign w:val="superscript"/>
        </w:rPr>
        <w:t xml:space="preserve"> </w:t>
      </w:r>
      <w:r w:rsidRPr="00294D8C">
        <w:rPr>
          <w:rFonts w:asciiTheme="minorHAnsi" w:hAnsiTheme="minorHAnsi"/>
          <w:highlight w:val="green"/>
          <w:u w:val="single"/>
        </w:rPr>
        <w:t>be accompanied by more uncertainty</w:t>
      </w:r>
      <w:r w:rsidRPr="00534D0A">
        <w:rPr>
          <w:rFonts w:asciiTheme="minorHAnsi" w:hAnsiTheme="minorHAnsi"/>
          <w:sz w:val="16"/>
        </w:rPr>
        <w:t xml:space="preserve"> than will gradual climate change.</w:t>
      </w:r>
      <w:r w:rsidRPr="00534D0A">
        <w:rPr>
          <w:rFonts w:asciiTheme="minorHAnsi" w:hAnsiTheme="minorHAnsi"/>
          <w:sz w:val="16"/>
          <w:vertAlign w:val="superscript"/>
        </w:rPr>
        <w:t xml:space="preserve"> </w:t>
      </w:r>
      <w:r w:rsidRPr="00534D0A">
        <w:rPr>
          <w:rFonts w:asciiTheme="minorHAnsi" w:hAnsiTheme="minorHAnsi"/>
          <w:sz w:val="16"/>
        </w:rPr>
        <w:t>Given the deep uncertainty about the nature and speed of future</w:t>
      </w:r>
      <w:r w:rsidRPr="00534D0A">
        <w:rPr>
          <w:rFonts w:asciiTheme="minorHAnsi" w:hAnsiTheme="minorHAnsi"/>
          <w:sz w:val="16"/>
          <w:vertAlign w:val="superscript"/>
        </w:rPr>
        <w:t xml:space="preserve"> </w:t>
      </w:r>
      <w:r w:rsidRPr="00534D0A">
        <w:rPr>
          <w:rFonts w:asciiTheme="minorHAnsi" w:hAnsiTheme="minorHAnsi"/>
          <w:sz w:val="16"/>
        </w:rPr>
        <w:t xml:space="preserve">climate changes, </w:t>
      </w:r>
      <w:r w:rsidRPr="00294D8C">
        <w:rPr>
          <w:rFonts w:asciiTheme="minorHAnsi" w:hAnsiTheme="minorHAnsi"/>
          <w:highlight w:val="green"/>
          <w:u w:val="single"/>
        </w:rPr>
        <w:t xml:space="preserve">policy-making thus </w:t>
      </w:r>
      <w:r w:rsidRPr="00294D8C">
        <w:rPr>
          <w:rFonts w:asciiTheme="minorHAnsi" w:hAnsiTheme="minorHAnsi"/>
          <w:b/>
          <w:highlight w:val="green"/>
          <w:u w:val="single"/>
        </w:rPr>
        <w:t>must focus</w:t>
      </w:r>
      <w:r w:rsidRPr="00294D8C">
        <w:rPr>
          <w:rFonts w:asciiTheme="minorHAnsi" w:hAnsiTheme="minorHAnsi"/>
          <w:highlight w:val="green"/>
          <w:u w:val="single"/>
        </w:rPr>
        <w:t xml:space="preserve"> on reducing vulnerability</w:t>
      </w:r>
      <w:r w:rsidRPr="00294D8C">
        <w:rPr>
          <w:rFonts w:asciiTheme="minorHAnsi" w:hAnsiTheme="minorHAnsi"/>
          <w:highlight w:val="green"/>
          <w:u w:val="single"/>
          <w:vertAlign w:val="superscript"/>
        </w:rPr>
        <w:t xml:space="preserve"> </w:t>
      </w:r>
      <w:r w:rsidRPr="00294D8C">
        <w:rPr>
          <w:rFonts w:asciiTheme="minorHAnsi" w:hAnsiTheme="minorHAnsi"/>
          <w:highlight w:val="green"/>
          <w:u w:val="single"/>
        </w:rPr>
        <w:t>of systems to impacts</w:t>
      </w:r>
      <w:r w:rsidRPr="00534D0A">
        <w:rPr>
          <w:rFonts w:asciiTheme="minorHAnsi" w:hAnsiTheme="minorHAnsi"/>
          <w:sz w:val="16"/>
        </w:rPr>
        <w:t xml:space="preserve"> by enhancing ecological and societal resiliency</w:t>
      </w:r>
      <w:r w:rsidRPr="00534D0A">
        <w:rPr>
          <w:rFonts w:asciiTheme="minorHAnsi" w:hAnsiTheme="minorHAnsi"/>
          <w:sz w:val="16"/>
          <w:vertAlign w:val="superscript"/>
        </w:rPr>
        <w:t xml:space="preserve"> </w:t>
      </w:r>
      <w:r w:rsidRPr="00534D0A">
        <w:rPr>
          <w:rFonts w:asciiTheme="minorHAnsi" w:hAnsiTheme="minorHAnsi"/>
          <w:sz w:val="16"/>
        </w:rPr>
        <w:t xml:space="preserve">and adaptability. </w:t>
      </w:r>
      <w:r w:rsidRPr="00294D8C">
        <w:rPr>
          <w:rFonts w:asciiTheme="minorHAnsi" w:hAnsiTheme="minorHAnsi"/>
          <w:u w:val="single"/>
        </w:rPr>
        <w:t>Failure of the Viking settlements in Greenland</w:t>
      </w:r>
      <w:r w:rsidRPr="00294D8C">
        <w:rPr>
          <w:rFonts w:asciiTheme="minorHAnsi" w:hAnsiTheme="minorHAnsi"/>
          <w:u w:val="single"/>
          <w:vertAlign w:val="superscript"/>
        </w:rPr>
        <w:t xml:space="preserve"> </w:t>
      </w:r>
      <w:r w:rsidRPr="00294D8C">
        <w:rPr>
          <w:rFonts w:asciiTheme="minorHAnsi" w:hAnsiTheme="minorHAnsi"/>
          <w:u w:val="single"/>
        </w:rPr>
        <w:t>but persistence of the neighboring Inuit during Little Ice Age</w:t>
      </w:r>
      <w:r w:rsidRPr="00294D8C">
        <w:rPr>
          <w:rFonts w:asciiTheme="minorHAnsi" w:hAnsiTheme="minorHAnsi"/>
          <w:u w:val="single"/>
          <w:vertAlign w:val="superscript"/>
        </w:rPr>
        <w:t xml:space="preserve"> </w:t>
      </w:r>
      <w:r w:rsidRPr="00294D8C">
        <w:rPr>
          <w:rFonts w:asciiTheme="minorHAnsi" w:hAnsiTheme="minorHAnsi"/>
          <w:u w:val="single"/>
        </w:rPr>
        <w:t>cooling</w:t>
      </w:r>
      <w:r w:rsidRPr="00534D0A">
        <w:rPr>
          <w:rFonts w:asciiTheme="minorHAnsi" w:hAnsiTheme="minorHAnsi"/>
          <w:sz w:val="16"/>
        </w:rPr>
        <w:t xml:space="preserve"> [e.g. (</w:t>
      </w:r>
      <w:hyperlink r:id="rId115" w:anchor="R64" w:history="1">
        <w:r w:rsidRPr="00534D0A">
          <w:rPr>
            <w:rStyle w:val="Hyperlink"/>
            <w:rFonts w:asciiTheme="minorHAnsi" w:hAnsiTheme="minorHAnsi"/>
            <w:sz w:val="16"/>
          </w:rPr>
          <w:t>64</w:t>
        </w:r>
      </w:hyperlink>
      <w:r w:rsidRPr="00534D0A">
        <w:rPr>
          <w:rFonts w:asciiTheme="minorHAnsi" w:hAnsiTheme="minorHAnsi"/>
          <w:sz w:val="16"/>
        </w:rPr>
        <w:t xml:space="preserve">)] </w:t>
      </w:r>
      <w:r w:rsidRPr="00294D8C">
        <w:rPr>
          <w:rFonts w:asciiTheme="minorHAnsi" w:hAnsiTheme="minorHAnsi"/>
          <w:u w:val="single"/>
        </w:rPr>
        <w:t>underscores the value of developing</w:t>
      </w:r>
      <w:r w:rsidRPr="00294D8C">
        <w:rPr>
          <w:rFonts w:asciiTheme="minorHAnsi" w:hAnsiTheme="minorHAnsi"/>
          <w:u w:val="single"/>
          <w:vertAlign w:val="superscript"/>
        </w:rPr>
        <w:t xml:space="preserve"> </w:t>
      </w:r>
      <w:r w:rsidRPr="00294D8C">
        <w:rPr>
          <w:rFonts w:asciiTheme="minorHAnsi" w:hAnsiTheme="minorHAnsi"/>
          <w:u w:val="single"/>
        </w:rPr>
        <w:t>effective strategies that are favorable in the face of unanticipated</w:t>
      </w:r>
      <w:r w:rsidRPr="00294D8C">
        <w:rPr>
          <w:rFonts w:asciiTheme="minorHAnsi" w:hAnsiTheme="minorHAnsi"/>
          <w:u w:val="single"/>
          <w:vertAlign w:val="superscript"/>
        </w:rPr>
        <w:t xml:space="preserve"> </w:t>
      </w:r>
      <w:r w:rsidRPr="00294D8C">
        <w:rPr>
          <w:rFonts w:asciiTheme="minorHAnsi" w:hAnsiTheme="minorHAnsi"/>
          <w:u w:val="single"/>
        </w:rPr>
        <w:t>abrupt climate change. Research that contributes to identification</w:t>
      </w:r>
      <w:r w:rsidRPr="00294D8C">
        <w:rPr>
          <w:rFonts w:asciiTheme="minorHAnsi" w:hAnsiTheme="minorHAnsi"/>
          <w:u w:val="single"/>
          <w:vertAlign w:val="superscript"/>
        </w:rPr>
        <w:t xml:space="preserve"> </w:t>
      </w:r>
      <w:r w:rsidRPr="00294D8C">
        <w:rPr>
          <w:rFonts w:asciiTheme="minorHAnsi" w:hAnsiTheme="minorHAnsi"/>
          <w:u w:val="single"/>
        </w:rPr>
        <w:t>and evaluation of "no-regrets" policies--</w:t>
      </w:r>
      <w:r w:rsidRPr="00534D0A">
        <w:rPr>
          <w:rFonts w:asciiTheme="minorHAnsi" w:hAnsiTheme="minorHAnsi"/>
          <w:sz w:val="16"/>
        </w:rPr>
        <w:t>those actions that are</w:t>
      </w:r>
      <w:r w:rsidRPr="00534D0A">
        <w:rPr>
          <w:rFonts w:asciiTheme="minorHAnsi" w:hAnsiTheme="minorHAnsi"/>
          <w:sz w:val="16"/>
          <w:vertAlign w:val="superscript"/>
        </w:rPr>
        <w:t xml:space="preserve"> </w:t>
      </w:r>
      <w:r w:rsidRPr="00534D0A">
        <w:rPr>
          <w:rFonts w:asciiTheme="minorHAnsi" w:hAnsiTheme="minorHAnsi"/>
          <w:sz w:val="16"/>
        </w:rPr>
        <w:t>otherwise sensible and will improve resiliency and adaptability--</w:t>
      </w:r>
      <w:r w:rsidRPr="00294D8C">
        <w:rPr>
          <w:rFonts w:asciiTheme="minorHAnsi" w:hAnsiTheme="minorHAnsi"/>
          <w:u w:val="single"/>
        </w:rPr>
        <w:t>may</w:t>
      </w:r>
      <w:r w:rsidRPr="00294D8C">
        <w:rPr>
          <w:rFonts w:asciiTheme="minorHAnsi" w:hAnsiTheme="minorHAnsi"/>
          <w:u w:val="single"/>
          <w:vertAlign w:val="superscript"/>
        </w:rPr>
        <w:t xml:space="preserve"> </w:t>
      </w:r>
      <w:r w:rsidRPr="00294D8C">
        <w:rPr>
          <w:rFonts w:asciiTheme="minorHAnsi" w:hAnsiTheme="minorHAnsi"/>
          <w:u w:val="single"/>
        </w:rPr>
        <w:t>be especially useful (</w:t>
      </w:r>
      <w:hyperlink r:id="rId116" w:anchor="R2" w:history="1">
        <w:r w:rsidRPr="00534D0A">
          <w:rPr>
            <w:rStyle w:val="Hyperlink"/>
            <w:rFonts w:asciiTheme="minorHAnsi" w:hAnsiTheme="minorHAnsi"/>
            <w:sz w:val="16"/>
          </w:rPr>
          <w:t>2</w:t>
        </w:r>
      </w:hyperlink>
      <w:r w:rsidRPr="00294D8C">
        <w:rPr>
          <w:rFonts w:asciiTheme="minorHAnsi" w:hAnsiTheme="minorHAnsi"/>
          <w:u w:val="single"/>
        </w:rPr>
        <w:t xml:space="preserve">). </w:t>
      </w:r>
      <w:r w:rsidRPr="00294D8C">
        <w:rPr>
          <w:rFonts w:asciiTheme="minorHAnsi" w:hAnsiTheme="minorHAnsi"/>
          <w:highlight w:val="green"/>
          <w:u w:val="single"/>
        </w:rPr>
        <w:t>Slowing the rate of human forcing</w:t>
      </w:r>
      <w:r w:rsidRPr="00294D8C">
        <w:rPr>
          <w:rFonts w:asciiTheme="minorHAnsi" w:hAnsiTheme="minorHAnsi"/>
          <w:highlight w:val="green"/>
          <w:u w:val="single"/>
          <w:vertAlign w:val="superscript"/>
        </w:rPr>
        <w:t xml:space="preserve"> </w:t>
      </w:r>
      <w:r w:rsidRPr="00294D8C">
        <w:rPr>
          <w:rFonts w:asciiTheme="minorHAnsi" w:hAnsiTheme="minorHAnsi"/>
          <w:highlight w:val="green"/>
          <w:u w:val="single"/>
        </w:rPr>
        <w:t>of the climate system may delay or even avoid crossing of thresholds</w:t>
      </w:r>
    </w:p>
    <w:p w:rsidR="00823B66" w:rsidRDefault="00823B66" w:rsidP="00823B66">
      <w:pPr>
        <w:rPr>
          <w:rFonts w:asciiTheme="minorHAnsi" w:hAnsiTheme="minorHAnsi"/>
        </w:rPr>
      </w:pPr>
    </w:p>
    <w:p w:rsidR="00EB5D60" w:rsidRDefault="00EB5D60" w:rsidP="004C43C4">
      <w:pPr>
        <w:pStyle w:val="Heading3"/>
      </w:pPr>
      <w:r>
        <w:t xml:space="preserve">Turns Case – Racism </w:t>
      </w:r>
    </w:p>
    <w:p w:rsidR="00EB5D60" w:rsidRPr="00EB5D60" w:rsidRDefault="00EB5D60" w:rsidP="00EB5D60">
      <w:pPr>
        <w:pStyle w:val="Heading4"/>
      </w:pPr>
      <w:r>
        <w:t>Solving global warming is a first step to solving racism</w:t>
      </w:r>
    </w:p>
    <w:p w:rsidR="00EB5D60" w:rsidRDefault="00EB5D60" w:rsidP="00EB5D60">
      <w:pPr>
        <w:rPr>
          <w:sz w:val="14"/>
          <w:szCs w:val="14"/>
        </w:rPr>
      </w:pPr>
      <w:r w:rsidRPr="008568D5">
        <w:rPr>
          <w:rStyle w:val="StyleStyleBold12pt"/>
        </w:rPr>
        <w:t xml:space="preserve">Ellis- </w:t>
      </w:r>
      <w:proofErr w:type="spellStart"/>
      <w:r w:rsidRPr="008568D5">
        <w:rPr>
          <w:rStyle w:val="StyleStyleBold12pt"/>
        </w:rPr>
        <w:t>Lamkins</w:t>
      </w:r>
      <w:proofErr w:type="spellEnd"/>
      <w:r w:rsidRPr="008568D5">
        <w:rPr>
          <w:rStyle w:val="StyleStyleBold12pt"/>
        </w:rPr>
        <w:t xml:space="preserve"> 13</w:t>
      </w:r>
      <w:r>
        <w:rPr>
          <w:sz w:val="14"/>
          <w:szCs w:val="14"/>
        </w:rPr>
        <w:t xml:space="preserve"> </w:t>
      </w:r>
      <w:proofErr w:type="gramStart"/>
      <w:r>
        <w:rPr>
          <w:sz w:val="14"/>
          <w:szCs w:val="14"/>
        </w:rPr>
        <w:t>( Phaedra</w:t>
      </w:r>
      <w:proofErr w:type="gramEnd"/>
      <w:r>
        <w:rPr>
          <w:sz w:val="14"/>
          <w:szCs w:val="14"/>
        </w:rPr>
        <w:t xml:space="preserve">, How Climate Change affects people of color, </w:t>
      </w:r>
      <w:hyperlink r:id="rId117" w:history="1">
        <w:r w:rsidRPr="00F66649">
          <w:rPr>
            <w:rStyle w:val="Hyperlink"/>
            <w:sz w:val="14"/>
            <w:szCs w:val="14"/>
          </w:rPr>
          <w:t>http://www.theroot.com/views/how-climate-change-affects-people-color //</w:t>
        </w:r>
      </w:hyperlink>
      <w:r>
        <w:rPr>
          <w:sz w:val="14"/>
          <w:szCs w:val="14"/>
        </w:rPr>
        <w:t xml:space="preserve"> OP)</w:t>
      </w:r>
    </w:p>
    <w:p w:rsidR="00EB5D60" w:rsidRDefault="00EB5D60" w:rsidP="00EB5D60">
      <w:pPr>
        <w:rPr>
          <w:sz w:val="14"/>
          <w:szCs w:val="14"/>
        </w:rPr>
      </w:pPr>
    </w:p>
    <w:p w:rsidR="00EB5D60" w:rsidRDefault="00EB5D60" w:rsidP="00EB5D60">
      <w:pPr>
        <w:rPr>
          <w:sz w:val="14"/>
          <w:szCs w:val="14"/>
        </w:rPr>
      </w:pPr>
      <w:r w:rsidRPr="006F098D">
        <w:rPr>
          <w:sz w:val="14"/>
          <w:szCs w:val="14"/>
        </w:rPr>
        <w:t>Special to The Root) -- Chances are, if you are a person of color, climate change isn't at the top of your list of concerns. President Barack Obama's remarks on the issue in his State of the Union address and inaugural speech weren't what made you cheer. Finding a job, keeping the lights and heat on, and guarding the health and safety of your kids are your priorities -- and what you want your political leaders to prioritize, too.¶ But climate change should be at or near the top of our political agenda, and here's why. Hurricane</w:t>
      </w:r>
      <w:r w:rsidRPr="00457E64">
        <w:t xml:space="preserve"> </w:t>
      </w:r>
      <w:r w:rsidRPr="00457E64">
        <w:rPr>
          <w:rStyle w:val="StyleBoldUnderline"/>
        </w:rPr>
        <w:t>Katrina showed us that neighborhoods with the fewest resources have a harder time escaping, surviving and recovering from natural disasters</w:t>
      </w:r>
      <w:r w:rsidRPr="00457E64">
        <w:t xml:space="preserve">. And last year's </w:t>
      </w:r>
      <w:proofErr w:type="spellStart"/>
      <w:r w:rsidRPr="00457E64">
        <w:t>Superstorm</w:t>
      </w:r>
      <w:proofErr w:type="spellEnd"/>
      <w:r w:rsidRPr="00457E64">
        <w:t xml:space="preserve"> </w:t>
      </w:r>
      <w:r w:rsidRPr="00457E64">
        <w:rPr>
          <w:rStyle w:val="StyleBoldUnderline"/>
        </w:rPr>
        <w:t>Sandy, droughts and record-breaking heat</w:t>
      </w:r>
      <w:r w:rsidRPr="00457E64">
        <w:t xml:space="preserve"> -- </w:t>
      </w:r>
      <w:r w:rsidRPr="006F098D">
        <w:rPr>
          <w:sz w:val="14"/>
          <w:szCs w:val="14"/>
        </w:rPr>
        <w:t>which occurred with increased frequency and ferocity --</w:t>
      </w:r>
      <w:r w:rsidRPr="00457E64">
        <w:t xml:space="preserve"> </w:t>
      </w:r>
      <w:r w:rsidRPr="00457E64">
        <w:rPr>
          <w:rStyle w:val="StyleBoldUnderline"/>
        </w:rPr>
        <w:t>taught us that these natural disasters aren't so natural after all. They are the result of climate change caused by pollution</w:t>
      </w:r>
      <w:r w:rsidRPr="00457E64">
        <w:t xml:space="preserve"> </w:t>
      </w:r>
      <w:r w:rsidRPr="006F098D">
        <w:rPr>
          <w:sz w:val="14"/>
          <w:szCs w:val="14"/>
        </w:rPr>
        <w:t>that our communities know about all too well</w:t>
      </w:r>
      <w:r>
        <w:t>.</w:t>
      </w:r>
      <w:r w:rsidRPr="00457E64">
        <w:t xml:space="preserve"> </w:t>
      </w:r>
      <w:r w:rsidRPr="00457E64">
        <w:rPr>
          <w:rStyle w:val="StyleBoldUnderline"/>
        </w:rPr>
        <w:t>Communities of color have been suffering the health effects of climate-altering pollution for far too long. Sixty-eight percent of African Americans live within 30 miles of a coal plant</w:t>
      </w:r>
      <w:r w:rsidRPr="00457E64">
        <w:t xml:space="preserve"> -- </w:t>
      </w:r>
      <w:r w:rsidRPr="006F098D">
        <w:rPr>
          <w:sz w:val="14"/>
          <w:szCs w:val="14"/>
        </w:rPr>
        <w:t>one of the biggest sources of carbon pollution in America.</w:t>
      </w:r>
      <w:r w:rsidRPr="00457E64">
        <w:t xml:space="preserve"> </w:t>
      </w:r>
      <w:r w:rsidRPr="00457E64">
        <w:rPr>
          <w:rStyle w:val="StyleBoldUnderline"/>
        </w:rPr>
        <w:t>That might help explain why African-American kids have a much higher rate of asthma: 1 in 6, compared with 1 in 10 nationwide</w:t>
      </w:r>
      <w:r>
        <w:t>.</w:t>
      </w:r>
      <w:r w:rsidRPr="00457E64">
        <w:t xml:space="preserve"> </w:t>
      </w:r>
      <w:r w:rsidRPr="00457E64">
        <w:rPr>
          <w:rStyle w:val="StyleBoldUnderline"/>
        </w:rPr>
        <w:t>African Americans living in Los Angeles are more than twice as likely to die during a heat wave as other residents of the city. That's because cities develop "heat islands," which are created by an abundance of concrete and asphalt.</w:t>
      </w:r>
      <w:r w:rsidRPr="00457E64">
        <w:t xml:space="preserve"> </w:t>
      </w:r>
      <w:r w:rsidRPr="006F098D">
        <w:rPr>
          <w:sz w:val="14"/>
          <w:szCs w:val="14"/>
        </w:rPr>
        <w:t>People of color more densely populate urban areas that are prone to the heat-island effect. And</w:t>
      </w:r>
      <w:r w:rsidRPr="00457E64">
        <w:t xml:space="preserve"> </w:t>
      </w:r>
      <w:r w:rsidRPr="006F098D">
        <w:rPr>
          <w:rStyle w:val="StyleBoldUnderline"/>
        </w:rPr>
        <w:t>folks living in these areas also tend to have limited access to cars and air conditioning</w:t>
      </w:r>
      <w:r w:rsidRPr="00457E64">
        <w:t>.</w:t>
      </w:r>
      <w:r>
        <w:t xml:space="preserve"> K</w:t>
      </w:r>
      <w:r w:rsidRPr="006F098D">
        <w:t xml:space="preserve">nowing what we know about the effects of climate change on our communities, we must fight it with all we've got. </w:t>
      </w:r>
      <w:r w:rsidRPr="006F098D">
        <w:rPr>
          <w:rStyle w:val="Emphasis"/>
        </w:rPr>
        <w:t>It's much more than an environmental issue; it's also a civil and human rights issue</w:t>
      </w:r>
      <w:r w:rsidRPr="006F098D">
        <w:rPr>
          <w:sz w:val="14"/>
          <w:szCs w:val="14"/>
        </w:rPr>
        <w:t xml:space="preserve">.¶ </w:t>
      </w:r>
      <w:proofErr w:type="gramStart"/>
      <w:r w:rsidRPr="006F098D">
        <w:rPr>
          <w:sz w:val="14"/>
          <w:szCs w:val="14"/>
        </w:rPr>
        <w:t>As</w:t>
      </w:r>
      <w:proofErr w:type="gramEnd"/>
      <w:r w:rsidRPr="006F098D">
        <w:rPr>
          <w:sz w:val="14"/>
          <w:szCs w:val="14"/>
        </w:rPr>
        <w:t xml:space="preserve"> daunting as climate change is, it's not unsolvable. We can still tackle it. And the solution -- the clean-energy innovation that President Barack Obama has talked about -- offers hope for addressing many of our other concerns, from poverty and joblessness to urban blight. The tools we use to combat climate change are the same tools we can use to change the game for low-income Americans and people of color.¶ Just take a look at Mark Davis, who started the first African-American-owned solar-manufacturing company in the country and is now putting people to work in his neighborhood of Anacostia in Washington, D.C. -- all while fighting pollution.</w:t>
      </w:r>
      <w:r w:rsidRPr="006F098D">
        <w:t xml:space="preserve"> </w:t>
      </w:r>
      <w:r w:rsidRPr="006F098D">
        <w:rPr>
          <w:rStyle w:val="StyleBoldUnderline"/>
        </w:rPr>
        <w:t>We can make major financial gains, especially in underserved communities, by embracing climate solutions</w:t>
      </w:r>
      <w:r w:rsidRPr="006F098D">
        <w:rPr>
          <w:sz w:val="14"/>
          <w:szCs w:val="14"/>
        </w:rPr>
        <w:t xml:space="preserve">. But turning the promise of the clean-energy economy into an economic engine </w:t>
      </w:r>
      <w:hyperlink r:id="rId118" w:history="1">
        <w:r w:rsidRPr="006F098D">
          <w:rPr>
            <w:sz w:val="14"/>
            <w:szCs w:val="14"/>
          </w:rPr>
          <w:t>requires actions from our leaders</w:t>
        </w:r>
      </w:hyperlink>
      <w:r w:rsidRPr="006F098D">
        <w:rPr>
          <w:sz w:val="14"/>
          <w:szCs w:val="14"/>
        </w:rPr>
        <w:t xml:space="preserve"> that we must demand.¶ </w:t>
      </w:r>
      <w:proofErr w:type="gramStart"/>
      <w:r w:rsidRPr="006F098D">
        <w:rPr>
          <w:sz w:val="14"/>
          <w:szCs w:val="14"/>
        </w:rPr>
        <w:t>To</w:t>
      </w:r>
      <w:proofErr w:type="gramEnd"/>
      <w:r w:rsidRPr="006F098D">
        <w:rPr>
          <w:sz w:val="14"/>
          <w:szCs w:val="14"/>
        </w:rPr>
        <w:t xml:space="preserve"> begin with, we need to equip vulnerable communities to respond to extreme weather and disasters. Even if we are 100 percent effective at stopping carbon pollution, we are still going to feel the damage that's been done. We need our state and local leaders to work with residents to create climate-resilience plans. We need Congress to make the investments necessary to upgrade and repair our crumbling infrastructure -- from building seawalls that protect shoreline communities to fixing our storm-water systems. Doing so will create family-sustaining, local jobs. Improving our storm-water infrastructure alone would put 2 million Americans to work. We need to make sure that people of color are a part of the business community and workforce building these new systems.¶ </w:t>
      </w:r>
      <w:proofErr w:type="gramStart"/>
      <w:r w:rsidRPr="006F098D">
        <w:rPr>
          <w:sz w:val="14"/>
          <w:szCs w:val="14"/>
        </w:rPr>
        <w:t>We</w:t>
      </w:r>
      <w:proofErr w:type="gramEnd"/>
      <w:r w:rsidRPr="006F098D">
        <w:rPr>
          <w:sz w:val="14"/>
          <w:szCs w:val="14"/>
        </w:rPr>
        <w:t xml:space="preserve"> also need to put the brakes on dirty-energy projects that accelerate climate change and put communities at further risk -- starting with the Keystone XL pipeline. The pipeline would do more than accelerate global warming. It would pose a direct threat to the health and safety of indigenous groups and other people of color, including those living in Port Arthur, Texas -- a predominantly black-and-Latino community where its toxic </w:t>
      </w:r>
      <w:hyperlink r:id="rId119" w:history="1">
        <w:r w:rsidRPr="006F098D">
          <w:rPr>
            <w:sz w:val="14"/>
            <w:szCs w:val="14"/>
          </w:rPr>
          <w:t>tar-sands oil</w:t>
        </w:r>
      </w:hyperlink>
      <w:r w:rsidRPr="006F098D">
        <w:rPr>
          <w:sz w:val="14"/>
          <w:szCs w:val="14"/>
        </w:rPr>
        <w:t xml:space="preserve"> would be processed.</w:t>
      </w:r>
    </w:p>
    <w:p w:rsidR="004C43C4" w:rsidRDefault="004C43C4" w:rsidP="00EB5D60">
      <w:pPr>
        <w:rPr>
          <w:sz w:val="14"/>
          <w:szCs w:val="14"/>
        </w:rPr>
      </w:pPr>
    </w:p>
    <w:p w:rsidR="004C43C4" w:rsidRDefault="004C43C4" w:rsidP="004C43C4">
      <w:pPr>
        <w:pStyle w:val="Heading3"/>
      </w:pPr>
      <w:r>
        <w:t xml:space="preserve">Turns Case – Econ </w:t>
      </w:r>
    </w:p>
    <w:p w:rsidR="004C43C4" w:rsidRDefault="004C43C4" w:rsidP="004C43C4">
      <w:pPr>
        <w:pStyle w:val="Heading4"/>
      </w:pPr>
      <w:r>
        <w:t>Warming turns the economy – millions will be in poverty</w:t>
      </w:r>
    </w:p>
    <w:p w:rsidR="004C43C4" w:rsidRPr="00D90244" w:rsidRDefault="004C43C4" w:rsidP="004C43C4">
      <w:pPr>
        <w:rPr>
          <w:rStyle w:val="StyleStyleBold12pt"/>
          <w:rFonts w:eastAsiaTheme="minorEastAsia"/>
        </w:rPr>
      </w:pPr>
      <w:r w:rsidRPr="00D90244">
        <w:rPr>
          <w:rStyle w:val="StyleStyleBold12pt"/>
          <w:rFonts w:eastAsiaTheme="minorEastAsia"/>
        </w:rPr>
        <w:t>AP</w:t>
      </w:r>
      <w:r>
        <w:rPr>
          <w:rFonts w:eastAsiaTheme="minorEastAsia"/>
          <w:sz w:val="14"/>
          <w:szCs w:val="14"/>
        </w:rPr>
        <w:t xml:space="preserve"> </w:t>
      </w:r>
      <w:r w:rsidRPr="00D90244">
        <w:rPr>
          <w:rFonts w:eastAsiaTheme="minorEastAsia"/>
          <w:sz w:val="18"/>
          <w:szCs w:val="18"/>
        </w:rPr>
        <w:t>(citing the World Bank)</w:t>
      </w:r>
      <w:r>
        <w:rPr>
          <w:rFonts w:eastAsiaTheme="minorEastAsia"/>
          <w:sz w:val="14"/>
          <w:szCs w:val="14"/>
        </w:rPr>
        <w:t xml:space="preserve"> </w:t>
      </w:r>
      <w:r w:rsidRPr="00D90244">
        <w:rPr>
          <w:rStyle w:val="StyleStyleBold12pt"/>
          <w:rFonts w:eastAsiaTheme="minorEastAsia"/>
        </w:rPr>
        <w:t>6/19/13</w:t>
      </w:r>
      <w:r>
        <w:rPr>
          <w:rStyle w:val="StyleStyleBold12pt"/>
          <w:rFonts w:eastAsiaTheme="minorEastAsia"/>
        </w:rPr>
        <w:t xml:space="preserve"> </w:t>
      </w:r>
      <w:r w:rsidRPr="00D90244">
        <w:rPr>
          <w:rStyle w:val="StyleStyleBold12pt"/>
          <w:rFonts w:eastAsiaTheme="minorEastAsia"/>
          <w:b w:val="0"/>
          <w:sz w:val="14"/>
          <w:szCs w:val="14"/>
        </w:rPr>
        <w:t xml:space="preserve">(Climate Change-Poverty Link Highlighted </w:t>
      </w:r>
      <w:proofErr w:type="gramStart"/>
      <w:r w:rsidRPr="00D90244">
        <w:rPr>
          <w:rStyle w:val="StyleStyleBold12pt"/>
          <w:rFonts w:eastAsiaTheme="minorEastAsia"/>
          <w:b w:val="0"/>
          <w:sz w:val="14"/>
          <w:szCs w:val="14"/>
        </w:rPr>
        <w:t>In</w:t>
      </w:r>
      <w:proofErr w:type="gramEnd"/>
      <w:r w:rsidRPr="00D90244">
        <w:rPr>
          <w:rStyle w:val="StyleStyleBold12pt"/>
          <w:rFonts w:eastAsiaTheme="minorEastAsia"/>
          <w:b w:val="0"/>
          <w:sz w:val="14"/>
          <w:szCs w:val="14"/>
        </w:rPr>
        <w:t xml:space="preserve"> World Bank Report, </w:t>
      </w:r>
      <w:proofErr w:type="spellStart"/>
      <w:r w:rsidRPr="00D90244">
        <w:rPr>
          <w:rStyle w:val="StyleStyleBold12pt"/>
          <w:rFonts w:eastAsiaTheme="minorEastAsia"/>
          <w:b w:val="0"/>
          <w:sz w:val="14"/>
          <w:szCs w:val="14"/>
        </w:rPr>
        <w:t>HuffPost</w:t>
      </w:r>
      <w:proofErr w:type="spellEnd"/>
      <w:r w:rsidRPr="00D90244">
        <w:rPr>
          <w:rStyle w:val="StyleStyleBold12pt"/>
          <w:rFonts w:eastAsiaTheme="minorEastAsia"/>
          <w:b w:val="0"/>
          <w:sz w:val="14"/>
          <w:szCs w:val="14"/>
        </w:rPr>
        <w:t xml:space="preserve">, </w:t>
      </w:r>
      <w:hyperlink r:id="rId120" w:history="1">
        <w:r w:rsidRPr="00D90244">
          <w:rPr>
            <w:rStyle w:val="Hyperlink"/>
            <w:rFonts w:eastAsiaTheme="minorEastAsia"/>
            <w:sz w:val="14"/>
            <w:szCs w:val="14"/>
          </w:rPr>
          <w:t>http://www.huffingtonpost.com/2013/06/19/climate-change-poverty-link_n_3463748.html //</w:t>
        </w:r>
      </w:hyperlink>
      <w:r w:rsidRPr="00D90244">
        <w:rPr>
          <w:rStyle w:val="StyleStyleBold12pt"/>
          <w:rFonts w:eastAsiaTheme="minorEastAsia"/>
          <w:b w:val="0"/>
          <w:sz w:val="14"/>
          <w:szCs w:val="14"/>
        </w:rPr>
        <w:t xml:space="preserve"> OP)</w:t>
      </w:r>
    </w:p>
    <w:p w:rsidR="004C43C4" w:rsidRDefault="004C43C4" w:rsidP="004C43C4">
      <w:pPr>
        <w:rPr>
          <w:rFonts w:eastAsiaTheme="minorEastAsia"/>
          <w:sz w:val="14"/>
          <w:szCs w:val="14"/>
        </w:rPr>
      </w:pPr>
    </w:p>
    <w:p w:rsidR="004C43C4" w:rsidRPr="00690EFA" w:rsidRDefault="004C43C4" w:rsidP="004C43C4">
      <w:r w:rsidRPr="00D90244">
        <w:rPr>
          <w:rFonts w:eastAsiaTheme="minorEastAsia"/>
          <w:sz w:val="14"/>
          <w:szCs w:val="14"/>
        </w:rPr>
        <w:t>STOCKHOLM</w:t>
      </w:r>
      <w:r w:rsidRPr="00690EFA">
        <w:rPr>
          <w:rFonts w:eastAsiaTheme="minorEastAsia"/>
        </w:rPr>
        <w:t xml:space="preserve"> -- </w:t>
      </w:r>
      <w:r w:rsidRPr="00690EFA">
        <w:rPr>
          <w:rStyle w:val="StyleBoldUnderline"/>
          <w:rFonts w:eastAsiaTheme="minorEastAsia"/>
        </w:rPr>
        <w:t>The World Bank</w:t>
      </w:r>
      <w:r w:rsidRPr="00690EFA">
        <w:rPr>
          <w:rFonts w:eastAsiaTheme="minorEastAsia"/>
        </w:rPr>
        <w:t xml:space="preserve"> </w:t>
      </w:r>
      <w:r w:rsidRPr="00D90244">
        <w:rPr>
          <w:rFonts w:eastAsiaTheme="minorEastAsia"/>
          <w:sz w:val="14"/>
          <w:szCs w:val="14"/>
        </w:rPr>
        <w:t xml:space="preserve">says it will increasingly view its efforts to help developing countries fight poverty through a "climate lens."¶ In a report released Wednesday, the international lending institution </w:t>
      </w:r>
      <w:r w:rsidRPr="00690EFA">
        <w:rPr>
          <w:rStyle w:val="StyleBoldUnderline"/>
          <w:rFonts w:eastAsiaTheme="minorEastAsia"/>
        </w:rPr>
        <w:t xml:space="preserve">warned that heat waves, rising seas, more severe storms and other impacts of climate change </w:t>
      </w:r>
      <w:r w:rsidRPr="00690EFA">
        <w:rPr>
          <w:rStyle w:val="Emphasis"/>
          <w:rFonts w:eastAsiaTheme="minorEastAsia"/>
        </w:rPr>
        <w:t>will trap millions of people in poverty</w:t>
      </w:r>
      <w:r w:rsidRPr="00690EFA">
        <w:rPr>
          <w:rFonts w:eastAsiaTheme="minorEastAsia"/>
        </w:rPr>
        <w:t>.</w:t>
      </w:r>
      <w:r w:rsidRPr="00690EFA">
        <w:rPr>
          <w:rFonts w:eastAsiaTheme="minorEastAsia"/>
          <w:sz w:val="12"/>
        </w:rPr>
        <w:t xml:space="preserve">¶ </w:t>
      </w:r>
      <w:r w:rsidRPr="00D90244">
        <w:rPr>
          <w:rFonts w:eastAsiaTheme="minorEastAsia"/>
          <w:sz w:val="14"/>
          <w:szCs w:val="14"/>
        </w:rPr>
        <w:t>As a result, the Washington-based bank said it is stepping up support for efforts to curb climate change and to help the world adapt to it.¶</w:t>
      </w:r>
      <w:r w:rsidRPr="00690EFA">
        <w:rPr>
          <w:rFonts w:eastAsiaTheme="minorEastAsia"/>
          <w:sz w:val="12"/>
        </w:rPr>
        <w:t xml:space="preserve"> </w:t>
      </w:r>
      <w:r w:rsidRPr="00690EFA">
        <w:rPr>
          <w:rFonts w:eastAsiaTheme="minorEastAsia"/>
        </w:rPr>
        <w:t>"</w:t>
      </w:r>
      <w:r w:rsidRPr="00690EFA">
        <w:rPr>
          <w:rStyle w:val="StyleBoldUnderline"/>
          <w:rFonts w:eastAsiaTheme="minorEastAsia"/>
        </w:rPr>
        <w:t>Urgent action is needed to not only reduce greenhouse gas emissions, but also to help countries prepare for a world of dramatic climate change and weather extremes</w:t>
      </w:r>
      <w:r w:rsidRPr="00690EFA">
        <w:rPr>
          <w:rFonts w:eastAsiaTheme="minorEastAsia"/>
        </w:rPr>
        <w:t xml:space="preserve">," </w:t>
      </w:r>
      <w:r w:rsidRPr="00D90244">
        <w:rPr>
          <w:rFonts w:eastAsiaTheme="minorEastAsia"/>
          <w:sz w:val="14"/>
          <w:szCs w:val="14"/>
        </w:rPr>
        <w:t>World Bank President Jim Yong Kim said in a statement.¶</w:t>
      </w:r>
      <w:r w:rsidRPr="00690EFA">
        <w:rPr>
          <w:rFonts w:eastAsiaTheme="minorEastAsia"/>
          <w:sz w:val="12"/>
        </w:rPr>
        <w:t xml:space="preserve"> </w:t>
      </w:r>
      <w:r w:rsidRPr="00690EFA">
        <w:rPr>
          <w:rStyle w:val="StyleBoldUnderline"/>
          <w:rFonts w:eastAsiaTheme="minorEastAsia"/>
        </w:rPr>
        <w:t>Already by the 2030s, 40 percent of the land used to grow maize in sub-Saharan Africa will be unable to sustain that crop because of droughts and heat</w:t>
      </w:r>
      <w:r w:rsidRPr="00690EFA">
        <w:rPr>
          <w:rFonts w:eastAsiaTheme="minorEastAsia"/>
        </w:rPr>
        <w:t xml:space="preserve">, </w:t>
      </w:r>
      <w:r w:rsidRPr="00D90244">
        <w:rPr>
          <w:rFonts w:eastAsiaTheme="minorEastAsia"/>
          <w:sz w:val="14"/>
          <w:szCs w:val="14"/>
        </w:rPr>
        <w:t>the report said. Also by that time,</w:t>
      </w:r>
      <w:r w:rsidRPr="00690EFA">
        <w:rPr>
          <w:rFonts w:eastAsiaTheme="minorEastAsia"/>
        </w:rPr>
        <w:t xml:space="preserve"> </w:t>
      </w:r>
      <w:r w:rsidRPr="00690EFA">
        <w:rPr>
          <w:rStyle w:val="StyleBoldUnderline"/>
          <w:rFonts w:eastAsiaTheme="minorEastAsia"/>
        </w:rPr>
        <w:t>sea level rise coupled with more intense cyclones could inundate much of</w:t>
      </w:r>
      <w:r w:rsidRPr="00690EFA">
        <w:rPr>
          <w:rFonts w:eastAsiaTheme="minorEastAsia"/>
        </w:rPr>
        <w:t xml:space="preserve"> </w:t>
      </w:r>
      <w:r w:rsidRPr="00D90244">
        <w:rPr>
          <w:rFonts w:eastAsiaTheme="minorEastAsia"/>
          <w:sz w:val="14"/>
          <w:szCs w:val="14"/>
        </w:rPr>
        <w:t>Thailand's capital,</w:t>
      </w:r>
      <w:r w:rsidRPr="00690EFA">
        <w:rPr>
          <w:rFonts w:eastAsiaTheme="minorEastAsia"/>
        </w:rPr>
        <w:t xml:space="preserve"> </w:t>
      </w:r>
      <w:r w:rsidRPr="00690EFA">
        <w:rPr>
          <w:rStyle w:val="StyleBoldUnderline"/>
          <w:rFonts w:eastAsiaTheme="minorEastAsia"/>
        </w:rPr>
        <w:t>Bangkok</w:t>
      </w:r>
      <w:r w:rsidRPr="00D90244">
        <w:rPr>
          <w:rFonts w:eastAsiaTheme="minorEastAsia"/>
          <w:sz w:val="14"/>
          <w:szCs w:val="14"/>
        </w:rPr>
        <w:t>, it said.¶ "At the World Bank Group, we are concerned that</w:t>
      </w:r>
      <w:r w:rsidRPr="00690EFA">
        <w:rPr>
          <w:rFonts w:eastAsiaTheme="minorEastAsia"/>
        </w:rPr>
        <w:t xml:space="preserve"> </w:t>
      </w:r>
      <w:r w:rsidRPr="00690EFA">
        <w:rPr>
          <w:rStyle w:val="Emphasis"/>
          <w:rFonts w:eastAsiaTheme="minorEastAsia"/>
        </w:rPr>
        <w:t>unless the world takes bold action now, a disastrously warming planet threatens to put prosperity out of reach of millions and roll back decades of development</w:t>
      </w:r>
      <w:r w:rsidRPr="00690EFA">
        <w:rPr>
          <w:rFonts w:eastAsiaTheme="minorEastAsia"/>
          <w:sz w:val="14"/>
          <w:szCs w:val="14"/>
        </w:rPr>
        <w:t xml:space="preserve">," Kim said. "In response we are stepping up our mitigation, adaptation, and disaster risk management work, and will increasingly look at all our business through a `climate lens.'"¶ </w:t>
      </w:r>
      <w:proofErr w:type="gramStart"/>
      <w:r w:rsidRPr="00690EFA">
        <w:rPr>
          <w:rFonts w:eastAsiaTheme="minorEastAsia"/>
          <w:sz w:val="14"/>
          <w:szCs w:val="14"/>
        </w:rPr>
        <w:t>In</w:t>
      </w:r>
      <w:proofErr w:type="gramEnd"/>
      <w:r w:rsidRPr="00690EFA">
        <w:rPr>
          <w:rFonts w:eastAsiaTheme="minorEastAsia"/>
          <w:sz w:val="14"/>
          <w:szCs w:val="14"/>
        </w:rPr>
        <w:t xml:space="preserve"> a conference call, bank Vice President Rachel </w:t>
      </w:r>
      <w:proofErr w:type="spellStart"/>
      <w:r w:rsidRPr="00690EFA">
        <w:rPr>
          <w:rFonts w:eastAsiaTheme="minorEastAsia"/>
          <w:sz w:val="14"/>
          <w:szCs w:val="14"/>
        </w:rPr>
        <w:t>Kyte</w:t>
      </w:r>
      <w:proofErr w:type="spellEnd"/>
      <w:r w:rsidRPr="00690EFA">
        <w:rPr>
          <w:rFonts w:eastAsiaTheme="minorEastAsia"/>
          <w:sz w:val="14"/>
          <w:szCs w:val="14"/>
        </w:rPr>
        <w:t xml:space="preserve"> said the World Bank doubled its lending aimed at adaptation efforts to $4.6 billion in 2012.</w:t>
      </w:r>
    </w:p>
    <w:p w:rsidR="004C43C4" w:rsidRPr="004C43C4" w:rsidRDefault="004C43C4" w:rsidP="004C43C4"/>
    <w:p w:rsidR="00EB5D60" w:rsidRPr="00EB5D60" w:rsidRDefault="00EB5D60" w:rsidP="00EB5D60"/>
    <w:p w:rsidR="00823B66" w:rsidRPr="00294D8C" w:rsidRDefault="00823B66" w:rsidP="00823B66">
      <w:pPr>
        <w:pStyle w:val="Heading1"/>
        <w:rPr>
          <w:rFonts w:asciiTheme="minorHAnsi" w:hAnsiTheme="minorHAnsi"/>
        </w:rPr>
      </w:pPr>
      <w:r w:rsidRPr="00294D8C">
        <w:rPr>
          <w:rFonts w:asciiTheme="minorHAnsi" w:hAnsiTheme="minorHAnsi"/>
        </w:rPr>
        <w:t>IMPACT – India-China War</w:t>
      </w:r>
    </w:p>
    <w:p w:rsidR="00823B66" w:rsidRPr="00294D8C" w:rsidRDefault="00C9574E" w:rsidP="00823B66">
      <w:pPr>
        <w:pStyle w:val="Heading3"/>
        <w:rPr>
          <w:rFonts w:asciiTheme="minorHAnsi" w:hAnsiTheme="minorHAnsi"/>
        </w:rPr>
      </w:pPr>
      <w:r>
        <w:rPr>
          <w:rFonts w:asciiTheme="minorHAnsi" w:hAnsiTheme="minorHAnsi"/>
        </w:rPr>
        <w:t xml:space="preserve">Indo-China War – 1nc Module </w:t>
      </w:r>
    </w:p>
    <w:p w:rsidR="00823B66" w:rsidRPr="00C9574E" w:rsidRDefault="00823B66" w:rsidP="00C9574E">
      <w:pPr>
        <w:pStyle w:val="Heading4"/>
        <w:rPr>
          <w:rStyle w:val="StyleStyleBold12pt"/>
          <w:rFonts w:asciiTheme="minorHAnsi" w:hAnsiTheme="minorHAnsi"/>
          <w:b/>
          <w:bCs/>
        </w:rPr>
      </w:pPr>
      <w:r w:rsidRPr="00294D8C">
        <w:rPr>
          <w:rFonts w:asciiTheme="minorHAnsi" w:hAnsiTheme="minorHAnsi"/>
        </w:rPr>
        <w:t>Kerry’s continued effort is key to avert India-China conflict—assuages Indian concerns over border disputes and solves Chinese expansionism</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Curtis 6/24 </w:t>
      </w:r>
      <w:r w:rsidRPr="00C9574E">
        <w:t>(Lisa, Senior Research Fellow @ The Heritage Foundation’s Asian Studies Center, Kerry in India: Setting the Tone on Security Issues, 6/24/13, http://www.heritage.org/research/reports/2013/06/kerry-in-india-security-issues-china-s-rise-and-stabilization-of-afghanistan)//LA</w:t>
      </w:r>
      <w:r w:rsidRPr="00294D8C">
        <w:rPr>
          <w:rStyle w:val="StyleStyleBold12pt"/>
          <w:rFonts w:asciiTheme="minorHAnsi" w:hAnsiTheme="minorHAnsi"/>
        </w:rPr>
        <w:t xml:space="preserve">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U.S. Secretary of State John </w:t>
      </w:r>
      <w:r w:rsidRPr="00294D8C">
        <w:rPr>
          <w:rStyle w:val="StyleBoldUnderline"/>
          <w:rFonts w:asciiTheme="minorHAnsi" w:hAnsiTheme="minorHAnsi"/>
        </w:rPr>
        <w:t xml:space="preserve">Kerry’s current visit to India will </w:t>
      </w:r>
      <w:r w:rsidRPr="00294D8C">
        <w:rPr>
          <w:rStyle w:val="Emphasis"/>
          <w:rFonts w:asciiTheme="minorHAnsi" w:hAnsiTheme="minorHAnsi"/>
        </w:rPr>
        <w:t>set the tone</w:t>
      </w:r>
      <w:r w:rsidRPr="00294D8C">
        <w:rPr>
          <w:rStyle w:val="StyleBoldUnderline"/>
          <w:rFonts w:asciiTheme="minorHAnsi" w:hAnsiTheme="minorHAnsi"/>
        </w:rPr>
        <w:t xml:space="preserve"> for cooperation between the two countries </w:t>
      </w:r>
      <w:r w:rsidRPr="00294D8C">
        <w:rPr>
          <w:rStyle w:val="Emphasis"/>
          <w:rFonts w:asciiTheme="minorHAnsi" w:hAnsiTheme="minorHAnsi"/>
        </w:rPr>
        <w:t>over the next few years</w:t>
      </w:r>
      <w:r w:rsidRPr="00294D8C">
        <w:rPr>
          <w:rFonts w:asciiTheme="minorHAnsi" w:hAnsiTheme="minorHAnsi"/>
          <w:sz w:val="16"/>
        </w:rPr>
        <w:t xml:space="preserve">, especially </w:t>
      </w:r>
      <w:r w:rsidRPr="00294D8C">
        <w:rPr>
          <w:rStyle w:val="StyleBoldUnderline"/>
          <w:rFonts w:asciiTheme="minorHAnsi" w:hAnsiTheme="minorHAnsi"/>
        </w:rPr>
        <w:t xml:space="preserve">in key areas of shared interest, such as managing the security risks associated with China’s rise </w:t>
      </w:r>
      <w:r w:rsidRPr="00294D8C">
        <w:rPr>
          <w:rFonts w:asciiTheme="minorHAnsi" w:hAnsiTheme="minorHAnsi"/>
          <w:sz w:val="16"/>
        </w:rPr>
        <w:t xml:space="preserve">and the stabilization of Afghanistan. </w:t>
      </w:r>
      <w:r w:rsidRPr="00294D8C">
        <w:rPr>
          <w:rStyle w:val="StyleBoldUnderline"/>
          <w:rFonts w:asciiTheme="minorHAnsi" w:hAnsiTheme="minorHAnsi"/>
        </w:rPr>
        <w:t xml:space="preserve">Focusing on the </w:t>
      </w:r>
      <w:r w:rsidRPr="00294D8C">
        <w:rPr>
          <w:rStyle w:val="Emphasis"/>
          <w:rFonts w:asciiTheme="minorHAnsi" w:hAnsiTheme="minorHAnsi"/>
        </w:rPr>
        <w:t>long-term potential</w:t>
      </w:r>
      <w:r w:rsidRPr="00294D8C">
        <w:rPr>
          <w:rStyle w:val="StyleBoldUnderline"/>
          <w:rFonts w:asciiTheme="minorHAnsi" w:hAnsiTheme="minorHAnsi"/>
        </w:rPr>
        <w:t xml:space="preserve"> of a strong U.S. relationship with India,</w:t>
      </w:r>
      <w:r w:rsidRPr="00294D8C">
        <w:rPr>
          <w:rFonts w:asciiTheme="minorHAnsi" w:hAnsiTheme="minorHAnsi"/>
          <w:sz w:val="16"/>
        </w:rPr>
        <w:t xml:space="preserve"> Secretary </w:t>
      </w:r>
      <w:r w:rsidRPr="00294D8C">
        <w:rPr>
          <w:rStyle w:val="StyleBoldUnderline"/>
          <w:rFonts w:asciiTheme="minorHAnsi" w:hAnsiTheme="minorHAnsi"/>
        </w:rPr>
        <w:t>Kerry should seek</w:t>
      </w:r>
      <w:r w:rsidRPr="00294D8C">
        <w:rPr>
          <w:rFonts w:asciiTheme="minorHAnsi" w:hAnsiTheme="minorHAnsi"/>
          <w:sz w:val="16"/>
        </w:rPr>
        <w:t xml:space="preserve"> to forge </w:t>
      </w:r>
      <w:r w:rsidRPr="00294D8C">
        <w:rPr>
          <w:rStyle w:val="StyleBoldUnderline"/>
          <w:rFonts w:asciiTheme="minorHAnsi" w:hAnsiTheme="minorHAnsi"/>
        </w:rPr>
        <w:t>common ground</w:t>
      </w:r>
      <w:r w:rsidRPr="00294D8C">
        <w:rPr>
          <w:rFonts w:asciiTheme="minorHAnsi" w:hAnsiTheme="minorHAnsi"/>
          <w:sz w:val="16"/>
        </w:rPr>
        <w:t xml:space="preserve"> with Indian leaders on pressing regional security issues </w:t>
      </w:r>
      <w:r w:rsidRPr="00294D8C">
        <w:rPr>
          <w:rStyle w:val="StyleBoldUnderline"/>
          <w:rFonts w:asciiTheme="minorHAnsi" w:hAnsiTheme="minorHAnsi"/>
        </w:rPr>
        <w:t>and signal U.S. support</w:t>
      </w:r>
      <w:r w:rsidRPr="00294D8C">
        <w:rPr>
          <w:rFonts w:asciiTheme="minorHAnsi" w:hAnsiTheme="minorHAnsi"/>
          <w:sz w:val="16"/>
        </w:rPr>
        <w:t xml:space="preserve"> for India’s growing role in Asia. China </w:t>
      </w:r>
      <w:r w:rsidRPr="00294D8C">
        <w:rPr>
          <w:rStyle w:val="StyleBoldUnderline"/>
          <w:rFonts w:asciiTheme="minorHAnsi" w:hAnsiTheme="minorHAnsi"/>
        </w:rPr>
        <w:t xml:space="preserve">Kerry’s visit to India marks the first high-level U.S. visit since the Chinese border incursion in </w:t>
      </w:r>
      <w:proofErr w:type="spellStart"/>
      <w:r w:rsidRPr="00294D8C">
        <w:rPr>
          <w:rStyle w:val="StyleBoldUnderline"/>
          <w:rFonts w:asciiTheme="minorHAnsi" w:hAnsiTheme="minorHAnsi"/>
        </w:rPr>
        <w:t>Ladakh</w:t>
      </w:r>
      <w:proofErr w:type="spellEnd"/>
      <w:r w:rsidRPr="00294D8C">
        <w:rPr>
          <w:rFonts w:asciiTheme="minorHAnsi" w:hAnsiTheme="minorHAnsi"/>
          <w:sz w:val="16"/>
        </w:rPr>
        <w:t xml:space="preserve"> in mid-April. </w:t>
      </w:r>
      <w:r w:rsidRPr="00294D8C">
        <w:rPr>
          <w:rStyle w:val="StyleBoldUnderline"/>
          <w:rFonts w:asciiTheme="minorHAnsi" w:hAnsiTheme="minorHAnsi"/>
        </w:rPr>
        <w:t xml:space="preserve">Chinese forces had crossed six miles into Indian </w:t>
      </w:r>
      <w:proofErr w:type="gramStart"/>
      <w:r w:rsidRPr="00294D8C">
        <w:rPr>
          <w:rStyle w:val="StyleBoldUnderline"/>
          <w:rFonts w:asciiTheme="minorHAnsi" w:hAnsiTheme="minorHAnsi"/>
        </w:rPr>
        <w:t>territory</w:t>
      </w:r>
      <w:proofErr w:type="gramEnd"/>
      <w:r w:rsidRPr="00294D8C">
        <w:rPr>
          <w:rStyle w:val="StyleBoldUnderline"/>
          <w:rFonts w:asciiTheme="minorHAnsi" w:hAnsiTheme="minorHAnsi"/>
        </w:rPr>
        <w:t xml:space="preserve"> in the eastern </w:t>
      </w:r>
      <w:proofErr w:type="spellStart"/>
      <w:r w:rsidRPr="00294D8C">
        <w:rPr>
          <w:rStyle w:val="StyleBoldUnderline"/>
          <w:rFonts w:asciiTheme="minorHAnsi" w:hAnsiTheme="minorHAnsi"/>
        </w:rPr>
        <w:t>Ladakh</w:t>
      </w:r>
      <w:proofErr w:type="spellEnd"/>
      <w:r w:rsidRPr="00294D8C">
        <w:rPr>
          <w:rStyle w:val="StyleBoldUnderline"/>
          <w:rFonts w:asciiTheme="minorHAnsi" w:hAnsiTheme="minorHAnsi"/>
        </w:rPr>
        <w:t xml:space="preserve"> region and set up tents there for nearly three weeks. The incident angered the Indian public, and New Delhi signaled Beijing that it was prepared to call off a visit by its foreign minister</w:t>
      </w:r>
      <w:r w:rsidRPr="00294D8C">
        <w:rPr>
          <w:rFonts w:asciiTheme="minorHAnsi" w:hAnsiTheme="minorHAnsi"/>
          <w:sz w:val="16"/>
        </w:rPr>
        <w:t xml:space="preserve"> to China in the absence of a resolution to the standoff. Beijing eventually agreed to pull back its troops, and both sides pledged to restore the status quo ante along the disputed border shortly before Chinese Premier Li </w:t>
      </w:r>
      <w:proofErr w:type="spellStart"/>
      <w:r w:rsidRPr="00294D8C">
        <w:rPr>
          <w:rFonts w:asciiTheme="minorHAnsi" w:hAnsiTheme="minorHAnsi"/>
          <w:sz w:val="16"/>
        </w:rPr>
        <w:t>Kequiang</w:t>
      </w:r>
      <w:proofErr w:type="spellEnd"/>
      <w:r w:rsidRPr="00294D8C">
        <w:rPr>
          <w:rFonts w:asciiTheme="minorHAnsi" w:hAnsiTheme="minorHAnsi"/>
          <w:sz w:val="16"/>
        </w:rPr>
        <w:t xml:space="preserve"> landed in India for his first overseas visit on May 19. </w:t>
      </w:r>
      <w:r w:rsidRPr="00294D8C">
        <w:rPr>
          <w:rStyle w:val="StyleBoldUnderline"/>
          <w:rFonts w:asciiTheme="minorHAnsi" w:hAnsiTheme="minorHAnsi"/>
        </w:rPr>
        <w:t>It is unclear why the Chinese chose to ratchet up tensions along the border</w:t>
      </w:r>
      <w:r w:rsidRPr="00294D8C">
        <w:rPr>
          <w:rFonts w:asciiTheme="minorHAnsi" w:hAnsiTheme="minorHAnsi"/>
          <w:sz w:val="16"/>
        </w:rPr>
        <w:t xml:space="preserve"> weeks before the premier’s planned visit to New Delhi. </w:t>
      </w:r>
      <w:r w:rsidRPr="00294D8C">
        <w:rPr>
          <w:rStyle w:val="StyleBoldUnderline"/>
          <w:rFonts w:asciiTheme="minorHAnsi" w:hAnsiTheme="minorHAnsi"/>
        </w:rPr>
        <w:t xml:space="preserve">The incident may have been aimed at pressuring India to pull back on patrolling in the area. </w:t>
      </w:r>
      <w:r w:rsidRPr="00294D8C">
        <w:rPr>
          <w:rFonts w:asciiTheme="minorHAnsi" w:hAnsiTheme="minorHAnsi"/>
          <w:sz w:val="16"/>
        </w:rPr>
        <w:t xml:space="preserve">Some media reports claimed that the agreement to defuse the border flare-up involved India agreeing to remove temporary bunkers that had been used to shelter patrolling troops. Regardless of specific Chinese motives, </w:t>
      </w:r>
      <w:r w:rsidRPr="00294D8C">
        <w:rPr>
          <w:rStyle w:val="StyleBoldUnderline"/>
          <w:rFonts w:asciiTheme="minorHAnsi" w:hAnsiTheme="minorHAnsi"/>
        </w:rPr>
        <w:t>the assertive behavior reinforces Indian suspicions of China’s strategic intentions and dredges up memories of Beijing’s surprise invasion across the Indian border in 1962 that led to a brief war between the two Asian powers. India and China have engaged in border talks for the past 15 years, but there is little hope of resolution</w:t>
      </w:r>
      <w:r w:rsidRPr="00294D8C">
        <w:rPr>
          <w:rFonts w:asciiTheme="minorHAnsi" w:hAnsiTheme="minorHAnsi"/>
          <w:sz w:val="16"/>
        </w:rPr>
        <w:t xml:space="preserve"> in the near term. China claims about 35,000 square miles of India’s northeastern state of Arunachal Pradesh, while India says China is occupying 15,000 square miles of its territory in the Aksai Chin plateau of Jammu and Kashmir. </w:t>
      </w:r>
      <w:r w:rsidRPr="00294D8C">
        <w:rPr>
          <w:rStyle w:val="StyleBoldUnderline"/>
          <w:rFonts w:asciiTheme="minorHAnsi" w:hAnsiTheme="minorHAnsi"/>
        </w:rPr>
        <w:t>India has recently put some breaks on developing defense and security ties with the U.S.</w:t>
      </w:r>
      <w:r w:rsidRPr="00294D8C">
        <w:rPr>
          <w:rFonts w:asciiTheme="minorHAnsi" w:hAnsiTheme="minorHAnsi"/>
          <w:sz w:val="16"/>
        </w:rPr>
        <w:t xml:space="preserve"> in part </w:t>
      </w:r>
      <w:r w:rsidRPr="00294D8C">
        <w:rPr>
          <w:rStyle w:val="StyleBoldUnderline"/>
          <w:rFonts w:asciiTheme="minorHAnsi" w:hAnsiTheme="minorHAnsi"/>
        </w:rPr>
        <w:t>to avoid the appearance that it is working with America to contain China</w:t>
      </w:r>
      <w:r w:rsidRPr="00294D8C">
        <w:rPr>
          <w:rFonts w:asciiTheme="minorHAnsi" w:hAnsiTheme="minorHAnsi"/>
          <w:sz w:val="16"/>
        </w:rPr>
        <w:t xml:space="preserve">. Indian officials were also initially cautious in their response to the U.S. policy of rebalancing toward the Asia–Pacific for similar reasons. </w:t>
      </w:r>
      <w:r w:rsidRPr="00294D8C">
        <w:rPr>
          <w:rStyle w:val="StyleBoldUnderline"/>
          <w:rFonts w:asciiTheme="minorHAnsi" w:hAnsiTheme="minorHAnsi"/>
        </w:rPr>
        <w:t xml:space="preserve">The </w:t>
      </w:r>
      <w:proofErr w:type="spellStart"/>
      <w:r w:rsidRPr="00294D8C">
        <w:rPr>
          <w:rStyle w:val="StyleBoldUnderline"/>
          <w:rFonts w:asciiTheme="minorHAnsi" w:hAnsiTheme="minorHAnsi"/>
        </w:rPr>
        <w:t>Ladakh</w:t>
      </w:r>
      <w:proofErr w:type="spellEnd"/>
      <w:r w:rsidRPr="00294D8C">
        <w:rPr>
          <w:rStyle w:val="StyleBoldUnderline"/>
          <w:rFonts w:asciiTheme="minorHAnsi" w:hAnsiTheme="minorHAnsi"/>
        </w:rPr>
        <w:t xml:space="preserve"> incursion may bring greater Indian openness to the idea of a robust U.S. role in the region and could even prompt India to expedite purchases of U.S. defense items. </w:t>
      </w:r>
      <w:r w:rsidRPr="00294D8C">
        <w:rPr>
          <w:rFonts w:asciiTheme="minorHAnsi" w:hAnsiTheme="minorHAnsi"/>
          <w:sz w:val="16"/>
        </w:rPr>
        <w:t xml:space="preserve">Earlier this year, </w:t>
      </w:r>
      <w:r w:rsidRPr="00294D8C">
        <w:rPr>
          <w:rStyle w:val="StyleBoldUnderline"/>
          <w:rFonts w:asciiTheme="minorHAnsi" w:hAnsiTheme="minorHAnsi"/>
        </w:rPr>
        <w:t xml:space="preserve">the Indian ambassador to the U.S., </w:t>
      </w:r>
      <w:proofErr w:type="spellStart"/>
      <w:r w:rsidRPr="00294D8C">
        <w:rPr>
          <w:rStyle w:val="StyleBoldUnderline"/>
          <w:rFonts w:asciiTheme="minorHAnsi" w:hAnsiTheme="minorHAnsi"/>
        </w:rPr>
        <w:t>Nirupama</w:t>
      </w:r>
      <w:proofErr w:type="spellEnd"/>
      <w:r w:rsidRPr="00294D8C">
        <w:rPr>
          <w:rStyle w:val="StyleBoldUnderline"/>
          <w:rFonts w:asciiTheme="minorHAnsi" w:hAnsiTheme="minorHAnsi"/>
        </w:rPr>
        <w:t xml:space="preserve"> </w:t>
      </w:r>
      <w:proofErr w:type="spellStart"/>
      <w:r w:rsidRPr="00294D8C">
        <w:rPr>
          <w:rStyle w:val="StyleBoldUnderline"/>
          <w:rFonts w:asciiTheme="minorHAnsi" w:hAnsiTheme="minorHAnsi"/>
        </w:rPr>
        <w:t>Rao</w:t>
      </w:r>
      <w:proofErr w:type="spellEnd"/>
      <w:r w:rsidRPr="00294D8C">
        <w:rPr>
          <w:rStyle w:val="StyleBoldUnderline"/>
          <w:rFonts w:asciiTheme="minorHAnsi" w:hAnsiTheme="minorHAnsi"/>
        </w:rPr>
        <w:t>, acknowledged that China’s military modernization had brought a new security calculus to the region</w:t>
      </w:r>
      <w:r w:rsidRPr="00294D8C">
        <w:rPr>
          <w:rFonts w:asciiTheme="minorHAnsi" w:hAnsiTheme="minorHAnsi"/>
          <w:sz w:val="16"/>
        </w:rPr>
        <w:t xml:space="preserve">. This week’s </w:t>
      </w:r>
      <w:r w:rsidRPr="00294D8C">
        <w:rPr>
          <w:rStyle w:val="StyleBoldUnderline"/>
          <w:rFonts w:asciiTheme="minorHAnsi" w:hAnsiTheme="minorHAnsi"/>
        </w:rPr>
        <w:t xml:space="preserve">U.S.–India strategic dialogue talks provide an opportunity to discuss this new calculus and how it should impact U.S.–India defense and security cooperation and policy coordination. </w:t>
      </w:r>
      <w:r w:rsidRPr="00294D8C">
        <w:rPr>
          <w:rFonts w:asciiTheme="minorHAnsi" w:hAnsiTheme="minorHAnsi"/>
          <w:sz w:val="16"/>
        </w:rPr>
        <w:t xml:space="preserve">Afghanistan Another major issue that Secretary Kerry will need to address in his talks in India is the U.S. strategy in Afghanistan in light of the drawdown of U.S. and coalition troops. India has significant stakes in Afghanistan and is watching with wariness U.S. attempts to negotiate with the Taliban. Indian officials worry that the U.S., desperate to strike a peace deal before its troops depart, will allow Pakistan to play a driving role in the talks. Pakistan has long relied on the Taliban to serve as its proxy for maintaining influence in the country. If the Taliban regains influence in Afghanistan without agreeing to participate in a normal political process or relinquishing violence, Afghanistan will again become a haven for international terrorists, and support for Islamist extremist ideologies will flourish throughout the region. The Indian foreign ministry spokesperson on Friday indirectly criticized the U.S. approach to engaging with the Taliban when he said the reconciliation process should not confer legitimacy to insurgent groups or create equivalence between the government and the insurgents. Earlier in the week, the Taliban raised an Islamic Emirate of Afghanistan flag on its new office in Doha, Qatar, and the U.S. proposed to send a team to negotiate with the Taliban directly without the participation of Afghan officials. Both moves irritated Afghan President Hamid Karzai, who responded by cutting off crucial talks on reaching a bilateral security agreement with the U.S. Secretary Kerry has his work cut out for him in explaining to the Indians what the U.S. had hoped to gain by handling the Taliban talks in this manner. India and Afghanistan have developed close ties in recent years and signed a Strategic Partnership Agreement in 2011 that called for Indian training of Afghan forces. Karzai expanded on this agreement during his most recent trip to New Delhi last month when he brought a wish list of military equipment for India’s consideration. U.S. Policy Recommendations In this week’s strategic dialogue talks, </w:t>
      </w:r>
      <w:r w:rsidRPr="00294D8C">
        <w:rPr>
          <w:rStyle w:val="StyleBoldUnderline"/>
          <w:rFonts w:asciiTheme="minorHAnsi" w:hAnsiTheme="minorHAnsi"/>
        </w:rPr>
        <w:t>the U.S. should: Offer support for India’s position on its territorial disputes with China. Washington should take a more proactive stance in backing India in its territorial disputes with China in order to discourage Beijing from seeking to change the territorial status quo</w:t>
      </w:r>
      <w:r w:rsidRPr="00294D8C">
        <w:rPr>
          <w:rFonts w:asciiTheme="minorHAnsi" w:hAnsiTheme="minorHAnsi"/>
          <w:sz w:val="16"/>
        </w:rPr>
        <w:t xml:space="preserve"> and to encourage eventual overall settlement. </w:t>
      </w:r>
      <w:r w:rsidRPr="00294D8C">
        <w:rPr>
          <w:rStyle w:val="StyleBoldUnderline"/>
          <w:rFonts w:asciiTheme="minorHAnsi" w:hAnsiTheme="minorHAnsi"/>
        </w:rPr>
        <w:t xml:space="preserve">The goal with such a U.S. policy shift is to help deter China from further aggressive actions along the border but without contributing to a hardening of India’s position. </w:t>
      </w:r>
      <w:proofErr w:type="gramStart"/>
      <w:r w:rsidRPr="00294D8C">
        <w:rPr>
          <w:rFonts w:asciiTheme="minorHAnsi" w:hAnsiTheme="minorHAnsi"/>
          <w:sz w:val="16"/>
        </w:rPr>
        <w:t>Upgrade U.S.–India–Japan trilateral talks.</w:t>
      </w:r>
      <w:proofErr w:type="gramEnd"/>
      <w:r w:rsidRPr="00294D8C">
        <w:rPr>
          <w:rFonts w:asciiTheme="minorHAnsi" w:hAnsiTheme="minorHAnsi"/>
          <w:sz w:val="16"/>
        </w:rPr>
        <w:t xml:space="preserve"> Indian Prime Minister </w:t>
      </w:r>
      <w:proofErr w:type="spellStart"/>
      <w:r w:rsidRPr="00294D8C">
        <w:rPr>
          <w:rFonts w:asciiTheme="minorHAnsi" w:hAnsiTheme="minorHAnsi"/>
          <w:sz w:val="16"/>
        </w:rPr>
        <w:t>Manmohan</w:t>
      </w:r>
      <w:proofErr w:type="spellEnd"/>
      <w:r w:rsidRPr="00294D8C">
        <w:rPr>
          <w:rFonts w:asciiTheme="minorHAnsi" w:hAnsiTheme="minorHAnsi"/>
          <w:sz w:val="16"/>
        </w:rPr>
        <w:t xml:space="preserve"> Singh made a historic four-day visit to Tokyo last month in which the two sides signed a joint statement pledging nuclear cooperation and expanded joint naval exercises. The time is ripe to upgrade and deepen the trilateral talks among Washington, Tokyo, and New Delhi that were started in late 2011. Washington should also explore the idea of trilateral engagement with India and Australia, which could lay the groundwork for a potential quadrilateral dialogue in the event that circumstances in the region call for a cohesive response among the major democratic powers in Asia. Encourage India to play a larger role in the Afghan transition process. India and the U.S. share similar objectives with regard to stabilizing Afghanistan and ensuring that it never again serves as a safe haven for terrorism. Thus they should closely coordinate political and security strategies as well as plans for encouraging free and fair elections in 2014. </w:t>
      </w:r>
      <w:r w:rsidRPr="00294D8C">
        <w:rPr>
          <w:rStyle w:val="StyleBoldUnderline"/>
          <w:rFonts w:asciiTheme="minorHAnsi" w:hAnsiTheme="minorHAnsi"/>
        </w:rPr>
        <w:t>Kerry will have to reassure the Indians</w:t>
      </w:r>
      <w:r w:rsidRPr="00294D8C">
        <w:rPr>
          <w:rFonts w:asciiTheme="minorHAnsi" w:hAnsiTheme="minorHAnsi"/>
          <w:sz w:val="16"/>
        </w:rPr>
        <w:t xml:space="preserve"> that the U.S. is engaging with the Taliban with eyes wide open and that it will not compromise in its demands that the Taliban participate in a normal political process and break ties to international terrorism. On Solid Footing </w:t>
      </w:r>
      <w:r w:rsidRPr="00294D8C">
        <w:rPr>
          <w:rStyle w:val="StyleBoldUnderline"/>
          <w:rFonts w:asciiTheme="minorHAnsi" w:hAnsiTheme="minorHAnsi"/>
        </w:rPr>
        <w:t xml:space="preserve">How the U.S. manages its ties to India </w:t>
      </w:r>
      <w:r w:rsidRPr="00294D8C">
        <w:rPr>
          <w:rStyle w:val="Emphasis"/>
          <w:rFonts w:asciiTheme="minorHAnsi" w:hAnsiTheme="minorHAnsi"/>
        </w:rPr>
        <w:t>over the next couple of years</w:t>
      </w:r>
      <w:r w:rsidRPr="00294D8C">
        <w:rPr>
          <w:rStyle w:val="StyleBoldUnderline"/>
          <w:rFonts w:asciiTheme="minorHAnsi" w:hAnsiTheme="minorHAnsi"/>
        </w:rPr>
        <w:t xml:space="preserve"> will have a direct impact on </w:t>
      </w:r>
      <w:r w:rsidRPr="00294D8C">
        <w:rPr>
          <w:rFonts w:asciiTheme="minorHAnsi" w:hAnsiTheme="minorHAnsi"/>
          <w:sz w:val="16"/>
        </w:rPr>
        <w:t xml:space="preserve">the overall success of its policy of rebalancing toward Asia. Secretary Kerry has an opportunity this week to put </w:t>
      </w:r>
      <w:r w:rsidRPr="00294D8C">
        <w:rPr>
          <w:rStyle w:val="StyleBoldUnderline"/>
          <w:rFonts w:asciiTheme="minorHAnsi" w:hAnsiTheme="minorHAnsi"/>
        </w:rPr>
        <w:t>Indo–U.S. relations</w:t>
      </w:r>
      <w:r w:rsidRPr="00294D8C">
        <w:rPr>
          <w:rFonts w:asciiTheme="minorHAnsi" w:hAnsiTheme="minorHAnsi"/>
          <w:sz w:val="16"/>
        </w:rPr>
        <w:t xml:space="preserve"> on a solid footing that will serve U.S. security interests </w:t>
      </w:r>
      <w:r w:rsidRPr="00294D8C">
        <w:rPr>
          <w:rStyle w:val="StyleBoldUnderline"/>
          <w:rFonts w:asciiTheme="minorHAnsi" w:hAnsiTheme="minorHAnsi"/>
        </w:rPr>
        <w:t>over the longer term.</w:t>
      </w:r>
    </w:p>
    <w:p w:rsidR="00C9574E" w:rsidRPr="00C9574E" w:rsidRDefault="00C9574E" w:rsidP="00C9574E">
      <w:pPr>
        <w:pStyle w:val="Heading4"/>
        <w:rPr>
          <w:rStyle w:val="StyleStyleBold12pt"/>
          <w:rFonts w:asciiTheme="minorHAnsi" w:hAnsiTheme="minorHAnsi"/>
          <w:b/>
          <w:bCs/>
        </w:rPr>
      </w:pPr>
      <w:r w:rsidRPr="00294D8C">
        <w:rPr>
          <w:rFonts w:asciiTheme="minorHAnsi" w:hAnsiTheme="minorHAnsi"/>
        </w:rPr>
        <w:t>China-India war causes extinction</w:t>
      </w:r>
    </w:p>
    <w:p w:rsidR="00C9574E" w:rsidRPr="00294D8C" w:rsidRDefault="00C9574E" w:rsidP="00C9574E">
      <w:pPr>
        <w:rPr>
          <w:rFonts w:asciiTheme="minorHAnsi" w:hAnsiTheme="minorHAnsi"/>
        </w:rPr>
      </w:pPr>
      <w:proofErr w:type="spellStart"/>
      <w:r w:rsidRPr="00294D8C">
        <w:rPr>
          <w:rStyle w:val="StyleStyleBold12pt"/>
          <w:rFonts w:asciiTheme="minorHAnsi" w:hAnsiTheme="minorHAnsi"/>
        </w:rPr>
        <w:t>Caldicott</w:t>
      </w:r>
      <w:proofErr w:type="spellEnd"/>
      <w:r w:rsidRPr="00294D8C">
        <w:rPr>
          <w:rStyle w:val="StyleStyleBold12pt"/>
          <w:rFonts w:asciiTheme="minorHAnsi" w:hAnsiTheme="minorHAnsi"/>
        </w:rPr>
        <w:t xml:space="preserve"> 2 </w:t>
      </w:r>
      <w:r w:rsidRPr="00C9574E">
        <w:t>(Helen, Founder of Physicians for Social Responsibility, The New Nuclear Danger: George W. Bush’s Military-Industrial Complex, p. x</w:t>
      </w:r>
      <w:proofErr w:type="gramStart"/>
      <w:r w:rsidRPr="00C9574E">
        <w:t>)[</w:t>
      </w:r>
      <w:proofErr w:type="spellStart"/>
      <w:proofErr w:type="gramEnd"/>
      <w:r w:rsidRPr="00C9574E">
        <w:t>Backfile</w:t>
      </w:r>
      <w:proofErr w:type="spellEnd"/>
      <w:r w:rsidRPr="00C9574E">
        <w:t xml:space="preserve"> Check]//LA</w:t>
      </w:r>
    </w:p>
    <w:p w:rsidR="00C9574E" w:rsidRDefault="00C9574E" w:rsidP="00C9574E">
      <w:pPr>
        <w:rPr>
          <w:rStyle w:val="StyleBoldUnderline"/>
          <w:rFonts w:asciiTheme="minorHAnsi" w:hAnsiTheme="minorHAnsi"/>
        </w:rPr>
      </w:pPr>
      <w:r w:rsidRPr="00294D8C">
        <w:rPr>
          <w:rFonts w:asciiTheme="minorHAnsi" w:hAnsiTheme="minorHAnsi"/>
          <w:sz w:val="16"/>
        </w:rPr>
        <w:t>The use of Pakistani nuclear weapons could trigger a chain reac</w:t>
      </w:r>
      <w:r w:rsidRPr="00294D8C">
        <w:rPr>
          <w:rFonts w:asciiTheme="minorHAnsi" w:hAnsiTheme="minorHAnsi"/>
          <w:sz w:val="16"/>
        </w:rPr>
        <w:softHyphen/>
        <w:t>tion. Nuclear-armed India, an ancient enemy, could respond in kind. </w:t>
      </w:r>
      <w:r w:rsidRPr="00294D8C">
        <w:rPr>
          <w:rStyle w:val="StyleBoldUnderline"/>
          <w:rFonts w:asciiTheme="minorHAnsi" w:hAnsiTheme="minorHAnsi"/>
        </w:rPr>
        <w:t>China, India's hated foe, could react if India used her nuclear weapons, triggering a nuclear holocaust on the subcontinent. If any of either Russia or America's2</w:t>
      </w:r>
      <w:proofErr w:type="gramStart"/>
      <w:r w:rsidRPr="00294D8C">
        <w:rPr>
          <w:rStyle w:val="StyleBoldUnderline"/>
          <w:rFonts w:asciiTheme="minorHAnsi" w:hAnsiTheme="minorHAnsi"/>
        </w:rPr>
        <w:t>,250</w:t>
      </w:r>
      <w:proofErr w:type="gramEnd"/>
      <w:r w:rsidRPr="00294D8C">
        <w:rPr>
          <w:rStyle w:val="StyleBoldUnderline"/>
          <w:rFonts w:asciiTheme="minorHAnsi" w:hAnsiTheme="minorHAnsi"/>
        </w:rPr>
        <w:t xml:space="preserve"> strategic weapons on hair-trigger alert were launched either accidentally or purposefully in response, nuclear winter would ensue, meaning the end of most life on earth.</w:t>
      </w:r>
    </w:p>
    <w:p w:rsidR="00C9574E" w:rsidRDefault="00C9574E" w:rsidP="00C9574E">
      <w:pPr>
        <w:rPr>
          <w:rStyle w:val="StyleBoldUnderline"/>
          <w:rFonts w:asciiTheme="minorHAnsi" w:hAnsiTheme="minorHAnsi"/>
        </w:rPr>
      </w:pPr>
    </w:p>
    <w:p w:rsidR="00C9574E" w:rsidRPr="00EB5D60" w:rsidRDefault="00C9574E" w:rsidP="00C9574E">
      <w:pPr>
        <w:pStyle w:val="Heading3"/>
        <w:rPr>
          <w:rFonts w:asciiTheme="minorHAnsi" w:hAnsiTheme="minorHAnsi"/>
          <w:b w:val="0"/>
          <w:bCs w:val="0"/>
          <w:sz w:val="22"/>
        </w:rPr>
      </w:pPr>
      <w:r w:rsidRPr="00EB5D60">
        <w:t xml:space="preserve">UQ </w:t>
      </w:r>
      <w:proofErr w:type="gramStart"/>
      <w:r w:rsidRPr="00EB5D60">
        <w:t>–</w:t>
      </w:r>
      <w:r>
        <w:rPr>
          <w:rStyle w:val="StyleBoldUnderline"/>
          <w:rFonts w:asciiTheme="minorHAnsi" w:hAnsiTheme="minorHAnsi"/>
        </w:rPr>
        <w:t xml:space="preserve"> </w:t>
      </w:r>
      <w:r>
        <w:t xml:space="preserve"> Border</w:t>
      </w:r>
      <w:proofErr w:type="gramEnd"/>
      <w:r>
        <w:t xml:space="preserve"> Tensions</w:t>
      </w:r>
      <w:r w:rsidRPr="00EB5D60">
        <w:t xml:space="preserve"> Rising</w:t>
      </w:r>
      <w:r>
        <w:rPr>
          <w:rStyle w:val="StyleBoldUnderline"/>
          <w:rFonts w:asciiTheme="minorHAnsi" w:hAnsiTheme="minorHAnsi"/>
        </w:rPr>
        <w:t xml:space="preserve"> </w:t>
      </w:r>
    </w:p>
    <w:p w:rsidR="00C9574E" w:rsidRDefault="00C9574E" w:rsidP="00C9574E">
      <w:pPr>
        <w:pStyle w:val="Heading4"/>
      </w:pPr>
      <w:r>
        <w:t xml:space="preserve">Border tensions escalating now – military negotiations fail  </w:t>
      </w:r>
    </w:p>
    <w:p w:rsidR="00C9574E" w:rsidRDefault="00C9574E" w:rsidP="00C9574E">
      <w:pPr>
        <w:rPr>
          <w:sz w:val="14"/>
          <w:szCs w:val="14"/>
        </w:rPr>
      </w:pPr>
      <w:proofErr w:type="spellStart"/>
      <w:r w:rsidRPr="00014E3D">
        <w:rPr>
          <w:rStyle w:val="StyleStyleBold12pt"/>
        </w:rPr>
        <w:t>Mascarenhas</w:t>
      </w:r>
      <w:proofErr w:type="spellEnd"/>
      <w:r w:rsidRPr="00014E3D">
        <w:rPr>
          <w:rStyle w:val="StyleStyleBold12pt"/>
        </w:rPr>
        <w:t xml:space="preserve"> 13</w:t>
      </w:r>
      <w:r>
        <w:rPr>
          <w:sz w:val="14"/>
          <w:szCs w:val="14"/>
        </w:rPr>
        <w:t xml:space="preserve"> (Hyacinth 5/1/13, India China Border Dispute: Will the Asian Giants Come to Blows, </w:t>
      </w:r>
      <w:r w:rsidRPr="00014E3D">
        <w:rPr>
          <w:sz w:val="14"/>
          <w:szCs w:val="14"/>
        </w:rPr>
        <w:t>http://www.policymic.com/articles/39591/india-china-border-dispute-will-the-asian-giants-come-to-blows</w:t>
      </w:r>
      <w:r>
        <w:rPr>
          <w:sz w:val="14"/>
          <w:szCs w:val="14"/>
        </w:rPr>
        <w:t>)</w:t>
      </w:r>
    </w:p>
    <w:p w:rsidR="00C9574E" w:rsidRDefault="00C9574E" w:rsidP="00C9574E">
      <w:r w:rsidRPr="00014E3D">
        <w:rPr>
          <w:sz w:val="14"/>
          <w:szCs w:val="14"/>
        </w:rPr>
        <w:t>Two weeks ago,</w:t>
      </w:r>
      <w:r>
        <w:t xml:space="preserve"> </w:t>
      </w:r>
      <w:r w:rsidRPr="00014E3D">
        <w:rPr>
          <w:rStyle w:val="StyleBoldUnderline"/>
        </w:rPr>
        <w:t>India's military officials accused China of moving into disputed territory near the countries' de facto border</w:t>
      </w:r>
      <w:r w:rsidRPr="00014E3D">
        <w:rPr>
          <w:sz w:val="14"/>
          <w:szCs w:val="14"/>
        </w:rPr>
        <w:t xml:space="preserve"> in the Himalayas and setting up camp six miles into Indian </w:t>
      </w:r>
      <w:proofErr w:type="gramStart"/>
      <w:r w:rsidRPr="00014E3D">
        <w:rPr>
          <w:sz w:val="14"/>
          <w:szCs w:val="14"/>
        </w:rPr>
        <w:t>territory</w:t>
      </w:r>
      <w:proofErr w:type="gramEnd"/>
      <w:r w:rsidRPr="00014E3D">
        <w:rPr>
          <w:sz w:val="14"/>
          <w:szCs w:val="14"/>
        </w:rPr>
        <w:t>,</w:t>
      </w:r>
      <w:r>
        <w:t xml:space="preserve"> </w:t>
      </w:r>
      <w:r w:rsidRPr="00014E3D">
        <w:rPr>
          <w:rStyle w:val="StyleBoldUnderline"/>
        </w:rPr>
        <w:t>resulting in a renewed border dispute</w:t>
      </w:r>
      <w:r>
        <w:t xml:space="preserve"> </w:t>
      </w:r>
      <w:r w:rsidRPr="00014E3D">
        <w:rPr>
          <w:sz w:val="14"/>
          <w:szCs w:val="14"/>
        </w:rPr>
        <w:t>b</w:t>
      </w:r>
      <w:r>
        <w:rPr>
          <w:sz w:val="14"/>
          <w:szCs w:val="14"/>
        </w:rPr>
        <w:t>etween the two Asian neighbors.</w:t>
      </w:r>
      <w:r w:rsidRPr="00014E3D">
        <w:rPr>
          <w:sz w:val="14"/>
          <w:szCs w:val="14"/>
        </w:rPr>
        <w:t xml:space="preserve"> Although Beijing and New Delhi have maintained that they do not want the disagreement to escalate and threaten their relationship, China's Foreign Ministry said last week that its troops "never trespassed the line," according to a Washington Post article. ¶ Now entering its third week,</w:t>
      </w:r>
      <w:r>
        <w:t xml:space="preserve"> </w:t>
      </w:r>
      <w:r w:rsidRPr="00014E3D">
        <w:rPr>
          <w:rStyle w:val="StyleBoldUnderline"/>
        </w:rPr>
        <w:t xml:space="preserve">the standoff may threaten to disrupt new Chinese Premier Li </w:t>
      </w:r>
      <w:proofErr w:type="spellStart"/>
      <w:r w:rsidRPr="00014E3D">
        <w:rPr>
          <w:rStyle w:val="StyleBoldUnderline"/>
        </w:rPr>
        <w:t>Keqiang's</w:t>
      </w:r>
      <w:proofErr w:type="spellEnd"/>
      <w:r w:rsidRPr="00014E3D">
        <w:rPr>
          <w:rStyle w:val="StyleBoldUnderline"/>
        </w:rPr>
        <w:t xml:space="preserve"> visit to Delhi later this month</w:t>
      </w:r>
      <w:r w:rsidRPr="00014E3D">
        <w:rPr>
          <w:sz w:val="14"/>
          <w:szCs w:val="14"/>
        </w:rPr>
        <w:t>, a trip that promised to be a hopeful sign of change in relations between the two rivals.¶ According to the Christian Science Monitor</w:t>
      </w:r>
      <w:r>
        <w:t xml:space="preserve">, </w:t>
      </w:r>
      <w:r w:rsidRPr="00014E3D">
        <w:rPr>
          <w:rStyle w:val="StyleBoldUnderline"/>
        </w:rPr>
        <w:t>three rounds of "flag talks" between local military commanders and negotiations between the countries failed to resolve the situation so far</w:t>
      </w:r>
      <w:r>
        <w:t xml:space="preserve">. </w:t>
      </w:r>
      <w:r w:rsidRPr="00014E3D">
        <w:rPr>
          <w:sz w:val="14"/>
          <w:szCs w:val="14"/>
        </w:rPr>
        <w:t xml:space="preserve">Indian officials have claimed that the Chinese unit has also been “reinforced and resupplied.” The border line separating China and India, known as the Line of Actual Control (LAC), has remained a source of conflict between the countries. It also resulted in a brief 1962 border war where Indian forces were defeated. ¶ </w:t>
      </w:r>
      <w:proofErr w:type="gramStart"/>
      <w:r w:rsidRPr="00014E3D">
        <w:rPr>
          <w:sz w:val="14"/>
          <w:szCs w:val="14"/>
        </w:rPr>
        <w:t>Both</w:t>
      </w:r>
      <w:proofErr w:type="gramEnd"/>
      <w:r w:rsidRPr="00014E3D">
        <w:rPr>
          <w:sz w:val="14"/>
          <w:szCs w:val="14"/>
        </w:rPr>
        <w:t xml:space="preserve"> governments are trying their best to downplay the dispute and prevent it from escalating further into armed conflict.¶ "China and India are wise and capable enough to handle the existing differences...while boosting friendly cooperation," said Chinese Foreign Ministry spokeswoman </w:t>
      </w:r>
      <w:proofErr w:type="spellStart"/>
      <w:r w:rsidRPr="00014E3D">
        <w:rPr>
          <w:sz w:val="14"/>
          <w:szCs w:val="14"/>
        </w:rPr>
        <w:t>Hua</w:t>
      </w:r>
      <w:proofErr w:type="spellEnd"/>
      <w:r w:rsidRPr="00014E3D">
        <w:rPr>
          <w:sz w:val="14"/>
          <w:szCs w:val="14"/>
        </w:rPr>
        <w:t xml:space="preserve"> </w:t>
      </w:r>
      <w:proofErr w:type="spellStart"/>
      <w:r w:rsidRPr="00014E3D">
        <w:rPr>
          <w:sz w:val="14"/>
          <w:szCs w:val="14"/>
        </w:rPr>
        <w:t>Chunying</w:t>
      </w:r>
      <w:proofErr w:type="spellEnd"/>
      <w:r w:rsidRPr="00014E3D">
        <w:rPr>
          <w:sz w:val="14"/>
          <w:szCs w:val="14"/>
        </w:rPr>
        <w:t xml:space="preserve">, according to a Christian Science Monitor article. ¶ </w:t>
      </w:r>
      <w:proofErr w:type="gramStart"/>
      <w:r w:rsidRPr="00014E3D">
        <w:rPr>
          <w:sz w:val="14"/>
          <w:szCs w:val="14"/>
        </w:rPr>
        <w:t>Calling</w:t>
      </w:r>
      <w:proofErr w:type="gramEnd"/>
      <w:r w:rsidRPr="00014E3D">
        <w:rPr>
          <w:sz w:val="14"/>
          <w:szCs w:val="14"/>
        </w:rPr>
        <w:t xml:space="preserve"> the incursion a "localized problem," Indian Prime Minister </w:t>
      </w:r>
      <w:proofErr w:type="spellStart"/>
      <w:r w:rsidRPr="00014E3D">
        <w:rPr>
          <w:sz w:val="14"/>
          <w:szCs w:val="14"/>
        </w:rPr>
        <w:t>Manmohan</w:t>
      </w:r>
      <w:proofErr w:type="spellEnd"/>
      <w:r w:rsidRPr="00014E3D">
        <w:rPr>
          <w:sz w:val="14"/>
          <w:szCs w:val="14"/>
        </w:rPr>
        <w:t xml:space="preserve"> Singh has maintained that talks are going on to resolve the problem and not "accentuate the situation."¶ Indian External Affairs Minister Salman </w:t>
      </w:r>
      <w:proofErr w:type="spellStart"/>
      <w:r w:rsidRPr="00014E3D">
        <w:rPr>
          <w:sz w:val="14"/>
          <w:szCs w:val="14"/>
        </w:rPr>
        <w:t>Khurshid</w:t>
      </w:r>
      <w:proofErr w:type="spellEnd"/>
      <w:r w:rsidRPr="00014E3D">
        <w:rPr>
          <w:sz w:val="14"/>
          <w:szCs w:val="14"/>
        </w:rPr>
        <w:t xml:space="preserve"> described the conflict as “acne” that can be cured “by simply applying an ointment” on Thursday. </w:t>
      </w:r>
      <w:proofErr w:type="spellStart"/>
      <w:r w:rsidRPr="00014E3D">
        <w:rPr>
          <w:sz w:val="14"/>
          <w:szCs w:val="14"/>
        </w:rPr>
        <w:t>Khurshid</w:t>
      </w:r>
      <w:proofErr w:type="spellEnd"/>
      <w:r w:rsidRPr="00014E3D">
        <w:rPr>
          <w:sz w:val="14"/>
          <w:szCs w:val="14"/>
        </w:rPr>
        <w:t xml:space="preserve"> is also scheduled to leave for Beijing on May 9. ¶ India's governing Congress Party's political opponents, together with a growing number of political analysts and commentators, have criticized the government's response to the issue, calling them "cowardly, incompetent, and good for nothing."¶ </w:t>
      </w:r>
      <w:proofErr w:type="gramStart"/>
      <w:r w:rsidRPr="00014E3D">
        <w:rPr>
          <w:sz w:val="14"/>
          <w:szCs w:val="14"/>
        </w:rPr>
        <w:t>While</w:t>
      </w:r>
      <w:proofErr w:type="gramEnd"/>
      <w:r w:rsidRPr="00014E3D">
        <w:rPr>
          <w:sz w:val="14"/>
          <w:szCs w:val="14"/>
        </w:rPr>
        <w:t xml:space="preserve"> laced with tension, the long border has seen its fair share of similar disputes involving stealthy strategies. "Since the border has never been officially delineated, both sides have different perceptions of the Line of Actual Control and both sides send out patrols...some unexpected incidents are natural," said </w:t>
      </w:r>
      <w:proofErr w:type="spellStart"/>
      <w:r w:rsidRPr="00014E3D">
        <w:rPr>
          <w:sz w:val="14"/>
          <w:szCs w:val="14"/>
        </w:rPr>
        <w:t>Lan</w:t>
      </w:r>
      <w:proofErr w:type="spellEnd"/>
      <w:r w:rsidRPr="00014E3D">
        <w:rPr>
          <w:sz w:val="14"/>
          <w:szCs w:val="14"/>
        </w:rPr>
        <w:t xml:space="preserve"> </w:t>
      </w:r>
      <w:proofErr w:type="spellStart"/>
      <w:r w:rsidRPr="00014E3D">
        <w:rPr>
          <w:sz w:val="14"/>
          <w:szCs w:val="14"/>
        </w:rPr>
        <w:t>Jianxue</w:t>
      </w:r>
      <w:proofErr w:type="spellEnd"/>
      <w:r w:rsidRPr="00014E3D">
        <w:rPr>
          <w:sz w:val="14"/>
          <w:szCs w:val="14"/>
        </w:rPr>
        <w:t>, an India expert at the China Institute of International Studies, in a CS Monitor article. ¶ While trade relations between the two countries have continued to blossom, border relations remain uncertain.</w:t>
      </w:r>
      <w:r>
        <w:t xml:space="preserve"> </w:t>
      </w:r>
      <w:r w:rsidRPr="00014E3D">
        <w:rPr>
          <w:rStyle w:val="StyleBoldUnderline"/>
        </w:rPr>
        <w:t>As diplomatic negotiations continue between the Asian giants, each country's approach to the alleged incursion</w:t>
      </w:r>
      <w:r>
        <w:t xml:space="preserve">, </w:t>
      </w:r>
      <w:r w:rsidRPr="00EA1576">
        <w:rPr>
          <w:sz w:val="14"/>
          <w:szCs w:val="14"/>
        </w:rPr>
        <w:t>whether passive or aggressive</w:t>
      </w:r>
      <w:r w:rsidRPr="00014E3D">
        <w:rPr>
          <w:rStyle w:val="StyleBoldUnderline"/>
        </w:rPr>
        <w:t>, could be the defining dynamic. The mutual failure to clearly demarcate the border could further delay a resolution and increase chances of similar conflicts in the future</w:t>
      </w:r>
      <w:r>
        <w:t xml:space="preserve">. </w:t>
      </w:r>
      <w:r w:rsidRPr="00014E3D">
        <w:rPr>
          <w:sz w:val="14"/>
          <w:szCs w:val="14"/>
        </w:rPr>
        <w:t>¶ Whether or not the situation will move towards armed conflict is still unclear. The potential to do so, however, is still looming. Still stinging from the 1962 war, many in India insist on a more aggressive stanc</w:t>
      </w:r>
      <w:r>
        <w:rPr>
          <w:sz w:val="14"/>
          <w:szCs w:val="14"/>
        </w:rPr>
        <w:t xml:space="preserve">e to protect Indian interests. </w:t>
      </w:r>
      <w:r w:rsidRPr="00014E3D">
        <w:rPr>
          <w:sz w:val="14"/>
          <w:szCs w:val="14"/>
        </w:rPr>
        <w:t xml:space="preserve"> "</w:t>
      </w:r>
      <w:r w:rsidRPr="00014E3D">
        <w:rPr>
          <w:rStyle w:val="StyleBoldUnderline"/>
        </w:rPr>
        <w:t>There is pressure on the Indian army to do something tit-for-tat</w:t>
      </w:r>
      <w:r w:rsidRPr="00014E3D">
        <w:rPr>
          <w:sz w:val="14"/>
          <w:szCs w:val="14"/>
        </w:rPr>
        <w:t xml:space="preserve">," said Dr. </w:t>
      </w:r>
      <w:proofErr w:type="spellStart"/>
      <w:r w:rsidRPr="00014E3D">
        <w:rPr>
          <w:sz w:val="14"/>
          <w:szCs w:val="14"/>
        </w:rPr>
        <w:t>Binod</w:t>
      </w:r>
      <w:proofErr w:type="spellEnd"/>
      <w:r w:rsidRPr="00014E3D">
        <w:rPr>
          <w:sz w:val="14"/>
          <w:szCs w:val="14"/>
        </w:rPr>
        <w:t xml:space="preserve"> Singh, an Indian academic at Peking University’s South Asian Studies Center</w:t>
      </w:r>
      <w:r>
        <w:t>. "</w:t>
      </w:r>
      <w:r w:rsidRPr="00014E3D">
        <w:rPr>
          <w:rStyle w:val="StyleBoldUnderline"/>
        </w:rPr>
        <w:t xml:space="preserve">If that happens, who knows what kind of unfortunate event we might </w:t>
      </w:r>
      <w:proofErr w:type="gramStart"/>
      <w:r w:rsidRPr="00014E3D">
        <w:rPr>
          <w:rStyle w:val="StyleBoldUnderline"/>
        </w:rPr>
        <w:t>see.</w:t>
      </w:r>
      <w:proofErr w:type="gramEnd"/>
      <w:r>
        <w:t>"</w:t>
      </w:r>
    </w:p>
    <w:p w:rsidR="00C9574E" w:rsidRDefault="00C9574E" w:rsidP="00C9574E">
      <w:pPr>
        <w:pStyle w:val="Heading3"/>
      </w:pPr>
      <w:r>
        <w:t xml:space="preserve">US-Indo Coop Key – China Conflict </w:t>
      </w:r>
    </w:p>
    <w:p w:rsidR="00C9574E" w:rsidRDefault="00C9574E" w:rsidP="00C9574E">
      <w:pPr>
        <w:pStyle w:val="Heading4"/>
      </w:pPr>
      <w:r>
        <w:t xml:space="preserve">US-Indian diplomacy key to stop China conflict </w:t>
      </w:r>
    </w:p>
    <w:p w:rsidR="00C9574E" w:rsidRDefault="00C9574E" w:rsidP="00C9574E">
      <w:r w:rsidRPr="00C841FA">
        <w:rPr>
          <w:rStyle w:val="StyleStyleBold12pt"/>
        </w:rPr>
        <w:t>Malik 12</w:t>
      </w:r>
      <w:r>
        <w:t xml:space="preserve"> (</w:t>
      </w:r>
      <w:r w:rsidRPr="00C841FA">
        <w:rPr>
          <w:sz w:val="14"/>
          <w:szCs w:val="14"/>
        </w:rPr>
        <w:t xml:space="preserve">Mohan, July/August edition of World Affairs 2012, Mohan Malik is a professor at the Asia-Pacific Center for Security Studies, in Honolulu, and author of China and India: Great Power Rivals. China and India today: Diplomats Jostle, militaries prepare, </w:t>
      </w:r>
      <w:hyperlink r:id="rId121" w:history="1">
        <w:r w:rsidRPr="00C841FA">
          <w:rPr>
            <w:rStyle w:val="Hyperlink"/>
            <w:sz w:val="14"/>
            <w:szCs w:val="14"/>
          </w:rPr>
          <w:t>http://www.worldaffairsjournal.org/article/china-and-india-today-diplomats-jostle-militaries-prepare //</w:t>
        </w:r>
      </w:hyperlink>
      <w:r w:rsidRPr="00C841FA">
        <w:rPr>
          <w:sz w:val="14"/>
          <w:szCs w:val="14"/>
        </w:rPr>
        <w:t xml:space="preserve"> OP)</w:t>
      </w:r>
    </w:p>
    <w:p w:rsidR="00C9574E" w:rsidRDefault="00C9574E" w:rsidP="00C9574E">
      <w:pPr>
        <w:rPr>
          <w:sz w:val="14"/>
          <w:szCs w:val="14"/>
        </w:rPr>
      </w:pPr>
      <w:r w:rsidRPr="00B1510C">
        <w:rPr>
          <w:rStyle w:val="StyleBoldUnderline"/>
        </w:rPr>
        <w:t>The US-India partnership is also emerging as an important component of India’s strategy to balance China’s power</w:t>
      </w:r>
      <w:r w:rsidRPr="00B1510C">
        <w:t xml:space="preserve">. </w:t>
      </w:r>
      <w:r w:rsidRPr="00C841FA">
        <w:rPr>
          <w:sz w:val="14"/>
          <w:szCs w:val="14"/>
        </w:rPr>
        <w:t>India seeks US economic and technological assistance</w:t>
      </w:r>
      <w:r w:rsidRPr="00B1510C">
        <w:t xml:space="preserve">. </w:t>
      </w:r>
      <w:r w:rsidRPr="00C841FA">
        <w:rPr>
          <w:rStyle w:val="StyleBoldUnderline"/>
        </w:rPr>
        <w:t>It helps this relationship that India’s longtime security concerns—China</w:t>
      </w:r>
      <w:r w:rsidRPr="00B1510C">
        <w:t xml:space="preserve"> </w:t>
      </w:r>
      <w:r w:rsidRPr="00C841FA">
        <w:rPr>
          <w:sz w:val="14"/>
          <w:szCs w:val="14"/>
        </w:rPr>
        <w:t>and Pakistan</w:t>
      </w:r>
      <w:r w:rsidRPr="00B1510C">
        <w:t>—</w:t>
      </w:r>
      <w:r w:rsidRPr="00C841FA">
        <w:rPr>
          <w:rStyle w:val="StyleBoldUnderline"/>
        </w:rPr>
        <w:t>also now happen to be the United States’ long-term and immediate strategic concerns as well. Both the Bush and Obama administrations have encouraged India’s involvement in a wider Asian security system to balance a rising China and declining Japan.</w:t>
      </w:r>
      <w:r w:rsidRPr="00B1510C">
        <w:t xml:space="preserve"> </w:t>
      </w:r>
      <w:r w:rsidRPr="00C841FA">
        <w:rPr>
          <w:rStyle w:val="StyleBoldUnderline"/>
        </w:rPr>
        <w:t>Apparently, US weakness—real or perceived—invites Chinese assertiveness</w:t>
      </w:r>
      <w:r w:rsidRPr="00B1510C">
        <w:t>.</w:t>
      </w:r>
      <w:r w:rsidRPr="00C841FA">
        <w:rPr>
          <w:sz w:val="14"/>
          <w:szCs w:val="14"/>
        </w:rPr>
        <w:t xml:space="preserve"> Since the United States does not wish to see Asia dominated by a single hegemonic power or a coalition of states, India’s economic rise is seen as serving Washington’s long-term interests by ensuring that there be countervailing powers in Asia—China, Japan, and India, with the United States continuing to act as an “engaged offshore power balancer.”</w:t>
      </w:r>
    </w:p>
    <w:p w:rsidR="00C9574E" w:rsidRPr="00EB5D60" w:rsidRDefault="00C9574E" w:rsidP="00C9574E"/>
    <w:p w:rsidR="00823B66" w:rsidRPr="00294D8C" w:rsidRDefault="00C9574E" w:rsidP="00823B66">
      <w:pPr>
        <w:pStyle w:val="Heading3"/>
        <w:rPr>
          <w:rFonts w:asciiTheme="minorHAnsi" w:hAnsiTheme="minorHAnsi"/>
        </w:rPr>
      </w:pPr>
      <w:r>
        <w:rPr>
          <w:rFonts w:asciiTheme="minorHAnsi" w:hAnsiTheme="minorHAnsi"/>
        </w:rPr>
        <w:t xml:space="preserve">US-Indo Coop Key – Counterbalancing </w:t>
      </w:r>
    </w:p>
    <w:p w:rsidR="00823B66" w:rsidRPr="00294D8C" w:rsidRDefault="00823B66" w:rsidP="00823B66">
      <w:pPr>
        <w:rPr>
          <w:rStyle w:val="StyleStyleBold12pt"/>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US-India cooperation counterbalances China</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Kronstadt</w:t>
      </w:r>
      <w:proofErr w:type="spellEnd"/>
      <w:r w:rsidRPr="00294D8C">
        <w:rPr>
          <w:rStyle w:val="StyleStyleBold12pt"/>
          <w:rFonts w:asciiTheme="minorHAnsi" w:hAnsiTheme="minorHAnsi"/>
        </w:rPr>
        <w:t xml:space="preserve"> 9 (K. Alan, Congressional Research Service specialist in South Asian affairs, </w:t>
      </w:r>
      <w:r w:rsidRPr="00294D8C">
        <w:rPr>
          <w:rStyle w:val="StyleStyleBold12pt"/>
          <w:rFonts w:asciiTheme="minorHAnsi" w:hAnsiTheme="minorHAnsi"/>
          <w:i/>
        </w:rPr>
        <w:t>India-U.S. Relations</w:t>
      </w:r>
      <w:r w:rsidRPr="00294D8C">
        <w:rPr>
          <w:rStyle w:val="StyleStyleBold12pt"/>
          <w:rFonts w:asciiTheme="minorHAnsi" w:hAnsiTheme="minorHAnsi"/>
        </w:rPr>
        <w:t xml:space="preserve">, 1/30/9, http://www.dtic.mil/dtic/tr/fulltext/u2/a494880.pdf)//LA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The United States views defense cooperation with India in the context of “common principles and shared national interests”</w:t>
      </w:r>
      <w:r w:rsidRPr="00294D8C">
        <w:rPr>
          <w:rFonts w:asciiTheme="minorHAnsi" w:hAnsiTheme="minorHAnsi"/>
          <w:sz w:val="16"/>
        </w:rPr>
        <w:t xml:space="preserve"> such as defeating terrorism, preventing weapons proliferation, and maintaining regional stability. </w:t>
      </w:r>
      <w:r w:rsidRPr="00294D8C">
        <w:rPr>
          <w:rStyle w:val="StyleBoldUnderline"/>
          <w:rFonts w:asciiTheme="minorHAnsi" w:hAnsiTheme="minorHAnsi"/>
        </w:rPr>
        <w:t>Many analysts view increased U.S.-India security ties as providing an alleged “hedge” against or “counterbalance” to growing Chinese influence in Asia</w:t>
      </w:r>
      <w:r w:rsidRPr="00294D8C">
        <w:rPr>
          <w:rFonts w:asciiTheme="minorHAnsi" w:hAnsiTheme="minorHAnsi"/>
          <w:sz w:val="16"/>
        </w:rPr>
        <w:t xml:space="preserve">, though both Washington and New Delhi repeatedly downplay such probable motives. Still, </w:t>
      </w:r>
      <w:r w:rsidRPr="00294D8C">
        <w:rPr>
          <w:rStyle w:val="StyleBoldUnderline"/>
          <w:rFonts w:asciiTheme="minorHAnsi" w:hAnsiTheme="minorHAnsi"/>
        </w:rPr>
        <w:t>while a congruence of U.S. and Indian national security objectives is unlikely in the foreseeable future, convergences are identified in areas such as shared values, the emergence of a new balance-of- power arrangement in the region, and on distinct challenges such as WMD proliferation, Islamist extremism, and energy security</w:t>
      </w:r>
      <w:r w:rsidRPr="00294D8C">
        <w:rPr>
          <w:rFonts w:asciiTheme="minorHAnsi" w:hAnsiTheme="minorHAnsi"/>
          <w:sz w:val="16"/>
        </w:rPr>
        <w:t>. There also remain indications that the perceptions and expectations of top U.S. and Indian strategic planners are divergent on several key issues, including the role of Pakistan, approaches to conflict resolution in Iraq and Palestine, and Indian’s relations with Iran, as well as with repressive governments in places such as Burma and Sudan.210</w:t>
      </w:r>
    </w:p>
    <w:p w:rsidR="00823B66" w:rsidRPr="00294D8C" w:rsidRDefault="00823B66" w:rsidP="00823B66">
      <w:pPr>
        <w:rPr>
          <w:rStyle w:val="StyleBoldUnderline"/>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US-India cooperation is key to counterbalance China</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Blumenthal 6 (Dan, U.S.-China Economic and Security Review Commission, </w:t>
      </w:r>
      <w:r w:rsidRPr="00294D8C">
        <w:rPr>
          <w:rStyle w:val="StyleStyleBold12pt"/>
          <w:rFonts w:asciiTheme="minorHAnsi" w:hAnsiTheme="minorHAnsi"/>
          <w:i/>
        </w:rPr>
        <w:t>WILL INDIA BE A BETTER STRATEGIC PARTNER THAN CHINA</w:t>
      </w:r>
      <w:proofErr w:type="gramStart"/>
      <w:r w:rsidRPr="00294D8C">
        <w:rPr>
          <w:rStyle w:val="StyleStyleBold12pt"/>
          <w:rFonts w:asciiTheme="minorHAnsi" w:hAnsiTheme="minorHAnsi"/>
          <w:i/>
        </w:rPr>
        <w:t>?,</w:t>
      </w:r>
      <w:proofErr w:type="gramEnd"/>
      <w:r w:rsidRPr="00294D8C">
        <w:rPr>
          <w:rStyle w:val="StyleStyleBold12pt"/>
          <w:rFonts w:asciiTheme="minorHAnsi" w:hAnsiTheme="minorHAnsi"/>
        </w:rPr>
        <w:t xml:space="preserve"> 9/3/6, http://www.npolicy.org/userfiles/image/Will%20India%20be%20a%20Better%20Strategic%20Partner%20than%20China_pdf.pdf)//LA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But the relationship did not turn out as planned by its creators. China is prospering and no longer a Maoist state that is a declared enemy of the United States. However, </w:t>
      </w:r>
      <w:r w:rsidRPr="00294D8C">
        <w:rPr>
          <w:rStyle w:val="StyleBoldUnderline"/>
          <w:rFonts w:asciiTheme="minorHAnsi" w:hAnsiTheme="minorHAnsi"/>
        </w:rPr>
        <w:t>American policymakers increasingly are concerned that a rich, strong, yet still authoritarian China increasingly will pose security challenges to Washington.</w:t>
      </w:r>
      <w:r w:rsidRPr="00294D8C">
        <w:rPr>
          <w:rFonts w:asciiTheme="minorHAnsi" w:hAnsiTheme="minorHAnsi"/>
          <w:sz w:val="16"/>
        </w:rPr>
        <w:t xml:space="preserve"> Indeed, though it always uses diplomatic and coded language, </w:t>
      </w:r>
      <w:r w:rsidRPr="00294D8C">
        <w:rPr>
          <w:rStyle w:val="StyleBoldUnderline"/>
          <w:rFonts w:asciiTheme="minorHAnsi" w:hAnsiTheme="minorHAnsi"/>
        </w:rPr>
        <w:t>Washington now views China as a long-term strategic competitor</w:t>
      </w:r>
      <w:r w:rsidRPr="00294D8C">
        <w:rPr>
          <w:rFonts w:asciiTheme="minorHAnsi" w:hAnsiTheme="minorHAnsi"/>
          <w:sz w:val="16"/>
        </w:rPr>
        <w:t xml:space="preserve">. The U.S. National Security Strategy talks of “hedging” against China, the 2006 Quadrennial Defense Review names China as the only country that competes militarily with the United States and points at ways that Washington will try to maintain its strategic supremacy.1 America’s China policy since the end of the Cold War has been to help Beijing become richer and stronger, hoping that it would become democratic, and its rise would be peaceful. Washington premised its economic and technology policy on this belief. Now, </w:t>
      </w:r>
      <w:r w:rsidRPr="00294D8C">
        <w:rPr>
          <w:rStyle w:val="StyleBoldUnderline"/>
          <w:rFonts w:asciiTheme="minorHAnsi" w:hAnsiTheme="minorHAnsi"/>
        </w:rPr>
        <w:t>uncertain about China’s strategic intentions, America fears it may have helped create a strategic competitor. Today, as Washington changes its India policy</w:t>
      </w:r>
      <w:r w:rsidRPr="00294D8C">
        <w:rPr>
          <w:rFonts w:asciiTheme="minorHAnsi" w:hAnsiTheme="minorHAnsi"/>
          <w:sz w:val="16"/>
        </w:rPr>
        <w:t xml:space="preserve">, it finds itself confronting a host of geopolitical challenges. On the one hand, it is engaged in a long global counterinsurgency against radical Islamic 293 terrorists. On the other, </w:t>
      </w:r>
      <w:r w:rsidRPr="00294D8C">
        <w:rPr>
          <w:rStyle w:val="StyleBoldUnderline"/>
          <w:rFonts w:asciiTheme="minorHAnsi" w:hAnsiTheme="minorHAnsi"/>
        </w:rPr>
        <w:t xml:space="preserve">a rising China will pose a </w:t>
      </w:r>
      <w:proofErr w:type="spellStart"/>
      <w:r w:rsidRPr="00294D8C">
        <w:rPr>
          <w:rStyle w:val="StyleBoldUnderline"/>
          <w:rFonts w:asciiTheme="minorHAnsi" w:hAnsiTheme="minorHAnsi"/>
        </w:rPr>
        <w:t>longterm</w:t>
      </w:r>
      <w:proofErr w:type="spellEnd"/>
      <w:r w:rsidRPr="00294D8C">
        <w:rPr>
          <w:rStyle w:val="StyleBoldUnderline"/>
          <w:rFonts w:asciiTheme="minorHAnsi" w:hAnsiTheme="minorHAnsi"/>
        </w:rPr>
        <w:t xml:space="preserve"> challenge</w:t>
      </w:r>
      <w:r w:rsidRPr="00294D8C">
        <w:rPr>
          <w:rFonts w:asciiTheme="minorHAnsi" w:hAnsiTheme="minorHAnsi"/>
          <w:sz w:val="16"/>
        </w:rPr>
        <w:t xml:space="preserve"> so long as it defines its core interests as incompatible with those of America. In both cases, </w:t>
      </w:r>
      <w:r w:rsidRPr="00294D8C">
        <w:rPr>
          <w:rStyle w:val="StyleBoldUnderline"/>
          <w:rFonts w:asciiTheme="minorHAnsi" w:hAnsiTheme="minorHAnsi"/>
        </w:rPr>
        <w:t>America must enlist allies to secure its interests</w:t>
      </w:r>
      <w:r w:rsidRPr="00294D8C">
        <w:rPr>
          <w:rFonts w:asciiTheme="minorHAnsi" w:hAnsiTheme="minorHAnsi"/>
          <w:sz w:val="16"/>
        </w:rPr>
        <w:t xml:space="preserve"> and sustain the U.S.-led world order that has been the basis of global economic development and relative peace for over 60 years. And in both cases, American strategists believe that </w:t>
      </w:r>
      <w:r w:rsidRPr="00294D8C">
        <w:rPr>
          <w:rStyle w:val="StyleBoldUnderline"/>
          <w:rFonts w:asciiTheme="minorHAnsi" w:hAnsiTheme="minorHAnsi"/>
        </w:rPr>
        <w:t>the ultimate solution lies in</w:t>
      </w:r>
      <w:r w:rsidRPr="00294D8C">
        <w:rPr>
          <w:rFonts w:asciiTheme="minorHAnsi" w:hAnsiTheme="minorHAnsi"/>
          <w:sz w:val="16"/>
        </w:rPr>
        <w:t xml:space="preserve"> the eventual democratization of the regions and countries that pose these overriding threats. </w:t>
      </w:r>
      <w:r w:rsidRPr="00294D8C">
        <w:rPr>
          <w:rStyle w:val="StyleBoldUnderline"/>
          <w:rFonts w:asciiTheme="minorHAnsi" w:hAnsiTheme="minorHAnsi"/>
        </w:rPr>
        <w:t>India</w:t>
      </w:r>
      <w:r w:rsidRPr="00294D8C">
        <w:rPr>
          <w:rFonts w:asciiTheme="minorHAnsi" w:hAnsiTheme="minorHAnsi"/>
          <w:sz w:val="16"/>
        </w:rPr>
        <w:t xml:space="preserve"> may prove a partner in confronting both of these challenges. First, as a liberal democratic country, Delhi accepts the notion that the more democracy spreads, the safer Indians will be. Second, India has been one of the foremost targets of jihadi terrorist attacks and shares an interest with Washington in bringing them to an end. Third, </w:t>
      </w:r>
      <w:r w:rsidRPr="00294D8C">
        <w:rPr>
          <w:rStyle w:val="StyleBoldUnderline"/>
          <w:rFonts w:asciiTheme="minorHAnsi" w:hAnsiTheme="minorHAnsi"/>
        </w:rPr>
        <w:t xml:space="preserve">China has been a historic rival to India, and China’s growing power is viewed in Delhi with much apprehension. India shares an interest with Washington in maintaining a balance of power in Asia that ensures that China will not predominate. </w:t>
      </w:r>
    </w:p>
    <w:p w:rsidR="00823B66" w:rsidRPr="00294D8C" w:rsidRDefault="00823B66" w:rsidP="00823B66">
      <w:pPr>
        <w:rPr>
          <w:rStyle w:val="StyleBoldUnderline"/>
          <w:rFonts w:asciiTheme="minorHAnsi" w:hAnsiTheme="minorHAnsi"/>
        </w:rPr>
      </w:pPr>
    </w:p>
    <w:p w:rsidR="00823B66" w:rsidRPr="00C9574E" w:rsidRDefault="00823B66" w:rsidP="00C9574E">
      <w:pPr>
        <w:pStyle w:val="Heading4"/>
        <w:rPr>
          <w:rStyle w:val="StyleStyleBold12pt"/>
          <w:rFonts w:asciiTheme="minorHAnsi" w:hAnsiTheme="minorHAnsi"/>
          <w:b/>
          <w:bCs/>
        </w:rPr>
      </w:pPr>
      <w:r w:rsidRPr="00294D8C">
        <w:rPr>
          <w:rFonts w:asciiTheme="minorHAnsi" w:hAnsiTheme="minorHAnsi"/>
        </w:rPr>
        <w:t>US-India cooperation is key to counterbalance China—they’re on the fence now</w:t>
      </w:r>
    </w:p>
    <w:p w:rsidR="00823B66" w:rsidRPr="00294D8C" w:rsidRDefault="00823B66" w:rsidP="00823B66">
      <w:pPr>
        <w:rPr>
          <w:rFonts w:asciiTheme="minorHAnsi" w:hAnsiTheme="minorHAnsi"/>
          <w:b/>
        </w:rPr>
      </w:pPr>
      <w:proofErr w:type="spellStart"/>
      <w:r w:rsidRPr="00294D8C">
        <w:rPr>
          <w:rStyle w:val="StyleStyleBold12pt"/>
          <w:rFonts w:asciiTheme="minorHAnsi" w:hAnsiTheme="minorHAnsi"/>
        </w:rPr>
        <w:t>Zongyi</w:t>
      </w:r>
      <w:proofErr w:type="spellEnd"/>
      <w:r w:rsidRPr="00294D8C">
        <w:rPr>
          <w:rStyle w:val="StyleStyleBold12pt"/>
          <w:rFonts w:asciiTheme="minorHAnsi" w:hAnsiTheme="minorHAnsi"/>
        </w:rPr>
        <w:t xml:space="preserve"> 8 (Liu, Center for South Asian Studies @ Shanghai </w:t>
      </w:r>
      <w:proofErr w:type="spellStart"/>
      <w:r w:rsidRPr="00294D8C">
        <w:rPr>
          <w:rStyle w:val="StyleStyleBold12pt"/>
          <w:rFonts w:asciiTheme="minorHAnsi" w:hAnsiTheme="minorHAnsi"/>
        </w:rPr>
        <w:t>Institues</w:t>
      </w:r>
      <w:proofErr w:type="spellEnd"/>
      <w:r w:rsidRPr="00294D8C">
        <w:rPr>
          <w:rStyle w:val="StyleStyleBold12pt"/>
          <w:rFonts w:asciiTheme="minorHAnsi" w:hAnsiTheme="minorHAnsi"/>
        </w:rPr>
        <w:t xml:space="preserve"> for International Studies, </w:t>
      </w:r>
      <w:r w:rsidRPr="00294D8C">
        <w:rPr>
          <w:rStyle w:val="StyleStyleBold12pt"/>
          <w:rFonts w:asciiTheme="minorHAnsi" w:hAnsiTheme="minorHAnsi"/>
          <w:i/>
        </w:rPr>
        <w:t>China-India-US Relationship: Where Will It Go?</w:t>
      </w:r>
      <w:r w:rsidRPr="00294D8C">
        <w:rPr>
          <w:rStyle w:val="StyleStyleBold12pt"/>
          <w:rFonts w:asciiTheme="minorHAnsi" w:hAnsiTheme="minorHAnsi"/>
        </w:rPr>
        <w:t>, 2008, http://www.siis.org.cn/en/zhuanti_view_en.aspx?id=10055)//LA</w:t>
      </w:r>
    </w:p>
    <w:p w:rsidR="00823B66" w:rsidRPr="00294D8C" w:rsidRDefault="00823B66" w:rsidP="00823B66">
      <w:pPr>
        <w:rPr>
          <w:rFonts w:asciiTheme="minorHAnsi" w:hAnsiTheme="minorHAnsi"/>
          <w:sz w:val="16"/>
        </w:rPr>
      </w:pPr>
      <w:r w:rsidRPr="00294D8C">
        <w:rPr>
          <w:rStyle w:val="StyleBoldUnderline"/>
          <w:rFonts w:asciiTheme="minorHAnsi" w:hAnsiTheme="minorHAnsi"/>
        </w:rPr>
        <w:t>It is undeniable that the US enjoys some advantages in China-India-US relations. As the only superpower in the world, both China and India want to maintain a good relationship with the US, because both of them try to avoid becoming the containing object of Washington.</w:t>
      </w:r>
      <w:r w:rsidRPr="00294D8C">
        <w:rPr>
          <w:rFonts w:asciiTheme="minorHAnsi" w:hAnsiTheme="minorHAnsi"/>
          <w:sz w:val="16"/>
        </w:rPr>
        <w:t xml:space="preserve"> At the same time, both China and India want to obtain some support from the US. This might be where </w:t>
      </w:r>
      <w:proofErr w:type="spellStart"/>
      <w:r w:rsidRPr="00294D8C">
        <w:rPr>
          <w:rFonts w:asciiTheme="minorHAnsi" w:hAnsiTheme="minorHAnsi"/>
          <w:sz w:val="16"/>
        </w:rPr>
        <w:t>Seema</w:t>
      </w:r>
      <w:proofErr w:type="spellEnd"/>
      <w:r w:rsidRPr="00294D8C">
        <w:rPr>
          <w:rFonts w:asciiTheme="minorHAnsi" w:hAnsiTheme="minorHAnsi"/>
          <w:sz w:val="16"/>
        </w:rPr>
        <w:t xml:space="preserve"> </w:t>
      </w:r>
      <w:proofErr w:type="spellStart"/>
      <w:r w:rsidRPr="00294D8C">
        <w:rPr>
          <w:rFonts w:asciiTheme="minorHAnsi" w:hAnsiTheme="minorHAnsi"/>
          <w:sz w:val="16"/>
        </w:rPr>
        <w:t>Sirohi’s</w:t>
      </w:r>
      <w:proofErr w:type="spellEnd"/>
      <w:r w:rsidRPr="00294D8C">
        <w:rPr>
          <w:rFonts w:asciiTheme="minorHAnsi" w:hAnsiTheme="minorHAnsi"/>
          <w:sz w:val="16"/>
        </w:rPr>
        <w:t xml:space="preserve"> “romantic triangle” comes from. But In the current trilateral relations among China, India, and the US as mentioned above, </w:t>
      </w:r>
      <w:r w:rsidRPr="00294D8C">
        <w:rPr>
          <w:rStyle w:val="StyleBoldUnderline"/>
          <w:rFonts w:asciiTheme="minorHAnsi" w:hAnsiTheme="minorHAnsi"/>
        </w:rPr>
        <w:t>China’s rise has provoked the US’ concern and even xenophobic sentiments</w:t>
      </w:r>
      <w:r w:rsidRPr="00294D8C">
        <w:rPr>
          <w:rFonts w:asciiTheme="minorHAnsi" w:hAnsiTheme="minorHAnsi"/>
          <w:sz w:val="16"/>
        </w:rPr>
        <w:t xml:space="preserve">. However, India’s rise has not worried Americans so much, although India has always been regarded by western countries as another key emerging power along with China. </w:t>
      </w:r>
      <w:r w:rsidRPr="00294D8C">
        <w:rPr>
          <w:rStyle w:val="StyleBoldUnderline"/>
          <w:rFonts w:asciiTheme="minorHAnsi" w:hAnsiTheme="minorHAnsi"/>
        </w:rPr>
        <w:t>It is evident that the US wants to use India to balance China’s rise</w:t>
      </w:r>
      <w:r w:rsidRPr="00294D8C">
        <w:rPr>
          <w:rFonts w:asciiTheme="minorHAnsi" w:hAnsiTheme="minorHAnsi"/>
          <w:sz w:val="16"/>
        </w:rPr>
        <w:t xml:space="preserve"> and cause conflicts between these two countries. This policy came into being during the Bush Administration, when US Secretary of State Condoleezza Rice announced Washington’s decision to “make India a global power.” President Obama did not take India as important as President Bush did at first, which caused dissatisfaction and concern in India, but this has not stopped the US from creating divisions between China and India. When President Obama paid his first state visit to China, the two countries issued a joint statement which declared that the US and China “welcomed all efforts conducive to peace, stability and development in South Asia……and support the improvement and growth of relations between India and Pakistan. The two sides are ready to strengthen communication, dialogue and cooperation on issues related to South Asia and work together to promote peace, stability and development in that region.” This declaration made Indian people, including Prime Minister </w:t>
      </w:r>
      <w:proofErr w:type="spellStart"/>
      <w:r w:rsidRPr="00294D8C">
        <w:rPr>
          <w:rFonts w:asciiTheme="minorHAnsi" w:hAnsiTheme="minorHAnsi"/>
          <w:sz w:val="16"/>
        </w:rPr>
        <w:t>Manmohan</w:t>
      </w:r>
      <w:proofErr w:type="spellEnd"/>
      <w:r w:rsidRPr="00294D8C">
        <w:rPr>
          <w:rFonts w:asciiTheme="minorHAnsi" w:hAnsiTheme="minorHAnsi"/>
          <w:sz w:val="16"/>
        </w:rPr>
        <w:t xml:space="preserve"> Singh, angry and heightened India’s jealousy of China. Prime Minister Singh finally calmed down after being given a red carpet treatment when he visited the US, and the US held the first strategic dialogue with India in Washington to show its respect to India this June, immediately following the China-US Strategic and Economic dialogue in Beijing. </w:t>
      </w:r>
      <w:r w:rsidRPr="00294D8C">
        <w:rPr>
          <w:rStyle w:val="StyleBoldUnderline"/>
          <w:rFonts w:asciiTheme="minorHAnsi" w:hAnsiTheme="minorHAnsi"/>
        </w:rPr>
        <w:t>The US successfully provoked contradictions between China and India.</w:t>
      </w:r>
      <w:r w:rsidRPr="00294D8C">
        <w:rPr>
          <w:rFonts w:asciiTheme="minorHAnsi" w:hAnsiTheme="minorHAnsi"/>
          <w:u w:val="single"/>
        </w:rPr>
        <w:t xml:space="preserve"> </w:t>
      </w:r>
      <w:r w:rsidRPr="00294D8C">
        <w:rPr>
          <w:rFonts w:asciiTheme="minorHAnsi" w:hAnsiTheme="minorHAnsi"/>
          <w:sz w:val="16"/>
        </w:rPr>
        <w:t xml:space="preserve">India: The swing state in the global balance of power. </w:t>
      </w:r>
      <w:r w:rsidRPr="00294D8C">
        <w:rPr>
          <w:rStyle w:val="StyleBoldUnderline"/>
          <w:rFonts w:asciiTheme="minorHAnsi" w:hAnsiTheme="minorHAnsi"/>
        </w:rPr>
        <w:t>Will India become an ally of the US and balance China as the Americans hope?</w:t>
      </w:r>
      <w:r w:rsidRPr="00294D8C">
        <w:rPr>
          <w:rFonts w:asciiTheme="minorHAnsi" w:hAnsiTheme="minorHAnsi"/>
          <w:u w:val="single"/>
        </w:rPr>
        <w:t xml:space="preserve"> </w:t>
      </w:r>
      <w:proofErr w:type="gramStart"/>
      <w:r w:rsidRPr="00294D8C">
        <w:rPr>
          <w:rFonts w:asciiTheme="minorHAnsi" w:hAnsiTheme="minorHAnsi"/>
          <w:sz w:val="16"/>
        </w:rPr>
        <w:t>Maybe not.</w:t>
      </w:r>
      <w:proofErr w:type="gramEnd"/>
      <w:r w:rsidRPr="00294D8C">
        <w:rPr>
          <w:rFonts w:asciiTheme="minorHAnsi" w:hAnsiTheme="minorHAnsi"/>
          <w:sz w:val="16"/>
        </w:rPr>
        <w:t xml:space="preserve"> Today China’s GDP is about four times to India’s. As a neighboring country, India is naturally jealous of China. Such an emotion was even indicated by Prime Minister Singh in his statement that “democracies have a far better chance of sustaining economic reform than one-party states” made before the G20 London Summit. </w:t>
      </w:r>
      <w:r w:rsidRPr="00294D8C">
        <w:rPr>
          <w:rStyle w:val="StyleBoldUnderline"/>
          <w:rFonts w:asciiTheme="minorHAnsi" w:hAnsiTheme="minorHAnsi"/>
        </w:rPr>
        <w:t>The growth of China’s military power is a big headache for India’s military authorities although the main aim of China’s military construction is not India.</w:t>
      </w:r>
      <w:r w:rsidRPr="00294D8C">
        <w:rPr>
          <w:rFonts w:asciiTheme="minorHAnsi" w:hAnsiTheme="minorHAnsi"/>
          <w:sz w:val="16"/>
        </w:rPr>
        <w:t xml:space="preserve"> It is obvious that the 1962 border conflict was a nightmare for India. </w:t>
      </w:r>
      <w:r w:rsidRPr="00294D8C">
        <w:rPr>
          <w:rStyle w:val="StyleBoldUnderline"/>
          <w:rFonts w:asciiTheme="minorHAnsi" w:hAnsiTheme="minorHAnsi"/>
        </w:rPr>
        <w:t>Also, by emphasizing an immediate threat from China India’s army, navy, and air force can get enough money from parliament</w:t>
      </w:r>
      <w:r w:rsidRPr="00294D8C">
        <w:rPr>
          <w:rFonts w:asciiTheme="minorHAnsi" w:hAnsiTheme="minorHAnsi"/>
          <w:sz w:val="16"/>
        </w:rPr>
        <w:t xml:space="preserve">. India’s jealousy and fear of China is exaggerated by India’s mass media. To catch the public’s eye, India’s mass media reports on “military invasion” by the Chinese army and mentions China-India economic or political competition frequently. </w:t>
      </w:r>
      <w:r w:rsidRPr="00294D8C">
        <w:rPr>
          <w:rStyle w:val="StyleBoldUnderline"/>
          <w:rFonts w:asciiTheme="minorHAnsi" w:hAnsiTheme="minorHAnsi"/>
        </w:rPr>
        <w:t>The Indian government sometimes needs to show to the US its usefulness to counter China, which makes ordinary people think that the relationship between China and India is very strained. In fact, India understands well that as opposed to taking sides, it is better to be a swing state in the global balance of power, particularly in China-India-US relations. Several factors help India make such a choice: first, India can take a free position in the grand game between China and the US if this game would take place someday, and India can get benefits from both sides; second, India has a nonalignment tradition; third, India has a bad memory of Americans in history from its own experiences of cooperation with the US, and it is afraid of being fooled; and last, and maybe the most important, India and China have a very large interest in common, that is, both countries need a peaceful and stable environment to develop themselves. A peaceful and stable region is a necessity for both India and China to peacefully emerge as world powers</w:t>
      </w:r>
      <w:r w:rsidRPr="00294D8C">
        <w:rPr>
          <w:rFonts w:asciiTheme="minorHAnsi" w:hAnsiTheme="minorHAnsi"/>
          <w:sz w:val="16"/>
        </w:rPr>
        <w:t xml:space="preserve">. Besides, China and India have a lot of common interests in the multi-polarization of the international structure, the reform of the international financial system, climate change, etc. Their cooperation in these fields is not welcomed by the US. </w:t>
      </w:r>
    </w:p>
    <w:p w:rsidR="00823B66" w:rsidRPr="00294D8C" w:rsidRDefault="00823B66" w:rsidP="00823B66">
      <w:pPr>
        <w:pStyle w:val="Heading3"/>
        <w:rPr>
          <w:rFonts w:asciiTheme="minorHAnsi" w:hAnsiTheme="minorHAnsi"/>
        </w:rPr>
      </w:pPr>
      <w:r w:rsidRPr="00294D8C">
        <w:rPr>
          <w:rFonts w:asciiTheme="minorHAnsi" w:hAnsiTheme="minorHAnsi"/>
        </w:rPr>
        <w:t>US-China War Impact</w:t>
      </w:r>
    </w:p>
    <w:p w:rsidR="00823B66" w:rsidRPr="00C9574E" w:rsidRDefault="00823B66" w:rsidP="00C9574E">
      <w:pPr>
        <w:pStyle w:val="Heading4"/>
        <w:rPr>
          <w:rStyle w:val="StyleStyleBold12pt"/>
          <w:rFonts w:asciiTheme="minorHAnsi" w:hAnsiTheme="minorHAnsi"/>
          <w:b/>
          <w:bCs/>
        </w:rPr>
      </w:pPr>
      <w:r w:rsidRPr="00294D8C">
        <w:rPr>
          <w:rFonts w:asciiTheme="minorHAnsi" w:hAnsiTheme="minorHAnsi"/>
        </w:rPr>
        <w:t>US-China war causes extinction</w:t>
      </w:r>
    </w:p>
    <w:p w:rsidR="00823B66" w:rsidRPr="00294D8C" w:rsidRDefault="00823B66" w:rsidP="00823B66">
      <w:pPr>
        <w:rPr>
          <w:rFonts w:asciiTheme="minorHAnsi" w:hAnsiTheme="minorHAnsi"/>
        </w:rPr>
      </w:pPr>
      <w:r w:rsidRPr="00294D8C">
        <w:rPr>
          <w:rStyle w:val="StyleStyleBold12pt"/>
          <w:rFonts w:asciiTheme="minorHAnsi" w:hAnsiTheme="minorHAnsi"/>
        </w:rPr>
        <w:t>Straits Times 2K (</w:t>
      </w:r>
      <w:proofErr w:type="spellStart"/>
      <w:r w:rsidRPr="00294D8C">
        <w:rPr>
          <w:rStyle w:val="StyleStyleBold12pt"/>
          <w:rFonts w:asciiTheme="minorHAnsi" w:hAnsiTheme="minorHAnsi"/>
        </w:rPr>
        <w:t>Ching</w:t>
      </w:r>
      <w:proofErr w:type="spellEnd"/>
      <w:r w:rsidRPr="00294D8C">
        <w:rPr>
          <w:rStyle w:val="StyleStyleBold12pt"/>
          <w:rFonts w:asciiTheme="minorHAnsi" w:hAnsiTheme="minorHAnsi"/>
        </w:rPr>
        <w:t xml:space="preserve"> Cheong, </w:t>
      </w:r>
      <w:r w:rsidRPr="00294D8C">
        <w:rPr>
          <w:rStyle w:val="StyleStyleBold12pt"/>
          <w:rFonts w:asciiTheme="minorHAnsi" w:hAnsiTheme="minorHAnsi"/>
          <w:i/>
        </w:rPr>
        <w:t xml:space="preserve">No One Gains in War over Taiwan, </w:t>
      </w:r>
      <w:r w:rsidRPr="00294D8C">
        <w:rPr>
          <w:rStyle w:val="StyleStyleBold12pt"/>
          <w:rFonts w:asciiTheme="minorHAnsi" w:hAnsiTheme="minorHAnsi"/>
        </w:rPr>
        <w:t>6/25/0, Lexis) [</w:t>
      </w:r>
      <w:proofErr w:type="spellStart"/>
      <w:r w:rsidRPr="00294D8C">
        <w:rPr>
          <w:rStyle w:val="StyleStyleBold12pt"/>
          <w:rFonts w:asciiTheme="minorHAnsi" w:hAnsiTheme="minorHAnsi"/>
        </w:rPr>
        <w:t>Backfile</w:t>
      </w:r>
      <w:proofErr w:type="spellEnd"/>
      <w:r w:rsidRPr="00294D8C">
        <w:rPr>
          <w:rStyle w:val="StyleStyleBold12pt"/>
          <w:rFonts w:asciiTheme="minorHAnsi" w:hAnsiTheme="minorHAnsi"/>
        </w:rPr>
        <w:t xml:space="preserve"> check</w:t>
      </w:r>
      <w:proofErr w:type="gramStart"/>
      <w:r w:rsidRPr="00294D8C">
        <w:rPr>
          <w:rStyle w:val="StyleStyleBold12pt"/>
          <w:rFonts w:asciiTheme="minorHAnsi" w:hAnsiTheme="minorHAnsi"/>
        </w:rPr>
        <w:t>]LA</w:t>
      </w:r>
      <w:proofErr w:type="gramEnd"/>
    </w:p>
    <w:p w:rsidR="00823B66" w:rsidRPr="00294D8C" w:rsidRDefault="00823B66" w:rsidP="00823B66">
      <w:pPr>
        <w:rPr>
          <w:rFonts w:asciiTheme="minorHAnsi" w:hAnsiTheme="minorHAnsi"/>
          <w:b/>
          <w:u w:val="single"/>
        </w:rPr>
      </w:pPr>
      <w:r w:rsidRPr="00294D8C">
        <w:rPr>
          <w:rStyle w:val="StyleBoldUnderline"/>
          <w:rFonts w:asciiTheme="minorHAnsi" w:hAnsiTheme="minorHAnsi"/>
        </w:rPr>
        <w:t>THE DOOMSDAY SCENARIO</w:t>
      </w:r>
      <w:r w:rsidRPr="00294D8C">
        <w:rPr>
          <w:rFonts w:asciiTheme="minorHAnsi" w:hAnsiTheme="minorHAnsi"/>
          <w:sz w:val="16"/>
        </w:rPr>
        <w:t xml:space="preserve"> THE high-intensity scenario </w:t>
      </w:r>
      <w:r w:rsidRPr="00294D8C">
        <w:rPr>
          <w:rStyle w:val="StyleBoldUnderline"/>
          <w:rFonts w:asciiTheme="minorHAnsi" w:hAnsiTheme="minorHAnsi"/>
        </w:rPr>
        <w:t>postulates a cross-strait war escalating into a full-scale war between the US and China</w:t>
      </w:r>
      <w:r w:rsidRPr="00294D8C">
        <w:rPr>
          <w:rFonts w:asciiTheme="minorHAnsi" w:hAnsiTheme="minorHAnsi"/>
          <w:sz w:val="16"/>
        </w:rPr>
        <w:t xml:space="preserve">. If Washington were to conclude that splitting China would better serve its national interests, then a full-scale war </w:t>
      </w:r>
      <w:r w:rsidRPr="00294D8C">
        <w:rPr>
          <w:rStyle w:val="StyleBoldUnderline"/>
          <w:rFonts w:asciiTheme="minorHAnsi" w:hAnsiTheme="minorHAnsi"/>
        </w:rPr>
        <w:t xml:space="preserve">becomes unavoidable. Conflict on such a scale would </w:t>
      </w:r>
      <w:r w:rsidRPr="00294D8C">
        <w:rPr>
          <w:rStyle w:val="Emphasis"/>
          <w:rFonts w:asciiTheme="minorHAnsi" w:hAnsiTheme="minorHAnsi"/>
        </w:rPr>
        <w:t>embroil other countries</w:t>
      </w:r>
      <w:r w:rsidRPr="00294D8C">
        <w:rPr>
          <w:rFonts w:asciiTheme="minorHAnsi" w:hAnsiTheme="minorHAnsi"/>
          <w:sz w:val="16"/>
        </w:rPr>
        <w:t xml:space="preserve"> far and near </w:t>
      </w:r>
      <w:r w:rsidRPr="00294D8C">
        <w:rPr>
          <w:rStyle w:val="StyleBoldUnderline"/>
          <w:rFonts w:asciiTheme="minorHAnsi" w:hAnsiTheme="minorHAnsi"/>
        </w:rPr>
        <w:t>and</w:t>
      </w:r>
      <w:r w:rsidRPr="00294D8C">
        <w:rPr>
          <w:rFonts w:asciiTheme="minorHAnsi" w:hAnsiTheme="minorHAnsi"/>
          <w:sz w:val="16"/>
        </w:rPr>
        <w:t xml:space="preserve"> -- horror of horrors -- </w:t>
      </w:r>
      <w:r w:rsidRPr="00294D8C">
        <w:rPr>
          <w:rStyle w:val="StyleBoldUnderline"/>
          <w:rFonts w:asciiTheme="minorHAnsi" w:hAnsiTheme="minorHAnsi"/>
        </w:rPr>
        <w:t xml:space="preserve">raise the possibility of a </w:t>
      </w:r>
      <w:r w:rsidRPr="00294D8C">
        <w:rPr>
          <w:rStyle w:val="Emphasis"/>
          <w:rFonts w:asciiTheme="minorHAnsi" w:hAnsiTheme="minorHAnsi"/>
        </w:rPr>
        <w:t>nuclear war.</w:t>
      </w:r>
      <w:r w:rsidRPr="00294D8C">
        <w:rPr>
          <w:rFonts w:asciiTheme="minorHAnsi" w:hAnsiTheme="minorHAnsi"/>
          <w:sz w:val="16"/>
        </w:rPr>
        <w:t xml:space="preserve"> Beijing has already told the US and Japan privately that it considers any country providing bases and logistics support to any US forces attacking China as belligerent parties open to its retaliation. In the region, this means South Korea, Japan, the Philippines and, to a lesser extent, Singapore. </w:t>
      </w:r>
      <w:r w:rsidRPr="00294D8C">
        <w:rPr>
          <w:rStyle w:val="StyleBoldUnderline"/>
          <w:rFonts w:asciiTheme="minorHAnsi" w:hAnsiTheme="minorHAnsi"/>
        </w:rPr>
        <w:t xml:space="preserve">If China were to retaliate, </w:t>
      </w:r>
      <w:proofErr w:type="gramStart"/>
      <w:r w:rsidRPr="00294D8C">
        <w:rPr>
          <w:rStyle w:val="StyleBoldUnderline"/>
          <w:rFonts w:asciiTheme="minorHAnsi" w:hAnsiTheme="minorHAnsi"/>
        </w:rPr>
        <w:t>east</w:t>
      </w:r>
      <w:proofErr w:type="gramEnd"/>
      <w:r w:rsidRPr="00294D8C">
        <w:rPr>
          <w:rStyle w:val="StyleBoldUnderline"/>
          <w:rFonts w:asciiTheme="minorHAnsi" w:hAnsiTheme="minorHAnsi"/>
        </w:rPr>
        <w:t xml:space="preserve"> Asia will be set on fire</w:t>
      </w:r>
      <w:r w:rsidRPr="00294D8C">
        <w:rPr>
          <w:rFonts w:asciiTheme="minorHAnsi" w:hAnsiTheme="minorHAnsi"/>
          <w:sz w:val="16"/>
        </w:rPr>
        <w:t xml:space="preserve">. And the conflagration may not end there as </w:t>
      </w:r>
      <w:r w:rsidRPr="00294D8C">
        <w:rPr>
          <w:rStyle w:val="StyleBoldUnderline"/>
          <w:rFonts w:asciiTheme="minorHAnsi" w:hAnsiTheme="minorHAnsi"/>
        </w:rPr>
        <w:t xml:space="preserve">opportunistic powers elsewhere may try to overturn the existing world order. With the US distracted, </w:t>
      </w:r>
      <w:r w:rsidRPr="00294D8C">
        <w:rPr>
          <w:rStyle w:val="Emphasis"/>
          <w:rFonts w:asciiTheme="minorHAnsi" w:hAnsiTheme="minorHAnsi"/>
        </w:rPr>
        <w:t>Russia</w:t>
      </w:r>
      <w:r w:rsidRPr="00294D8C">
        <w:rPr>
          <w:rStyle w:val="StyleBoldUnderline"/>
          <w:rFonts w:asciiTheme="minorHAnsi" w:hAnsiTheme="minorHAnsi"/>
        </w:rPr>
        <w:t xml:space="preserve"> may seek to redefine Europe's political landscape. The balance of power in the </w:t>
      </w:r>
      <w:r w:rsidRPr="00294D8C">
        <w:rPr>
          <w:rStyle w:val="Emphasis"/>
          <w:rFonts w:asciiTheme="minorHAnsi" w:hAnsiTheme="minorHAnsi"/>
        </w:rPr>
        <w:t>Middle East</w:t>
      </w:r>
      <w:r w:rsidRPr="00294D8C">
        <w:rPr>
          <w:rStyle w:val="StyleBoldUnderline"/>
          <w:rFonts w:asciiTheme="minorHAnsi" w:hAnsiTheme="minorHAnsi"/>
        </w:rPr>
        <w:t xml:space="preserve"> may be similarly upset</w:t>
      </w:r>
      <w:r w:rsidRPr="00294D8C">
        <w:rPr>
          <w:rFonts w:asciiTheme="minorHAnsi" w:hAnsiTheme="minorHAnsi"/>
          <w:sz w:val="16"/>
        </w:rPr>
        <w:t xml:space="preserve"> by the likes of Iraq. </w:t>
      </w:r>
      <w:r w:rsidRPr="00294D8C">
        <w:rPr>
          <w:rStyle w:val="StyleBoldUnderline"/>
          <w:rFonts w:asciiTheme="minorHAnsi" w:hAnsiTheme="minorHAnsi"/>
        </w:rPr>
        <w:t xml:space="preserve">In south Asia, hostilities between </w:t>
      </w:r>
      <w:r w:rsidRPr="00294D8C">
        <w:rPr>
          <w:rStyle w:val="Emphasis"/>
          <w:rFonts w:asciiTheme="minorHAnsi" w:hAnsiTheme="minorHAnsi"/>
        </w:rPr>
        <w:t>India and Pakistan</w:t>
      </w:r>
      <w:r w:rsidRPr="00294D8C">
        <w:rPr>
          <w:rStyle w:val="StyleBoldUnderline"/>
          <w:rFonts w:asciiTheme="minorHAnsi" w:hAnsiTheme="minorHAnsi"/>
        </w:rPr>
        <w:t>, each armed with its own nuclear arsenal, could enter a new and dangerous phase.</w:t>
      </w:r>
      <w:r w:rsidRPr="00294D8C">
        <w:rPr>
          <w:rFonts w:asciiTheme="minorHAnsi" w:hAnsiTheme="minorHAnsi"/>
          <w:sz w:val="16"/>
        </w:rPr>
        <w:t xml:space="preserve"> Will a full-scale Sino-US war </w:t>
      </w:r>
      <w:r w:rsidRPr="00294D8C">
        <w:rPr>
          <w:rStyle w:val="StyleBoldUnderline"/>
          <w:rFonts w:asciiTheme="minorHAnsi" w:hAnsiTheme="minorHAnsi"/>
        </w:rPr>
        <w:t>lead to a nuclear war</w:t>
      </w:r>
      <w:r w:rsidRPr="00294D8C">
        <w:rPr>
          <w:rFonts w:asciiTheme="minorHAnsi" w:hAnsiTheme="minorHAnsi"/>
          <w:sz w:val="16"/>
        </w:rPr>
        <w:t xml:space="preserve">? According to General Matthew Ridgeway, commander of the US Eighth Army which fought against the Chinese in the Korean War, the US had at the time thought of using nuclear weapons against China to save the US from military defeat. In his book The Korean War, a personal account of the military and political aspects of the conflict and its implications on future US foreign policy, Gen Ridgeway said that US was confronted with two choices in Korea -- truce or a broadened war, which could have led to the use of nuclear weapons. If the US had to resort to nuclear weaponry to defeat China long before the latter acquired a similar capability, </w:t>
      </w:r>
      <w:r w:rsidRPr="00294D8C">
        <w:rPr>
          <w:rStyle w:val="StyleBoldUnderline"/>
          <w:rFonts w:asciiTheme="minorHAnsi" w:hAnsiTheme="minorHAnsi"/>
        </w:rPr>
        <w:t>there is little hope of winning a war against China</w:t>
      </w:r>
      <w:r w:rsidRPr="00294D8C">
        <w:rPr>
          <w:rFonts w:asciiTheme="minorHAnsi" w:hAnsiTheme="minorHAnsi"/>
          <w:sz w:val="16"/>
        </w:rPr>
        <w:t xml:space="preserve"> 50 years later, </w:t>
      </w:r>
      <w:r w:rsidRPr="00294D8C">
        <w:rPr>
          <w:rStyle w:val="StyleBoldUnderline"/>
          <w:rFonts w:asciiTheme="minorHAnsi" w:hAnsiTheme="minorHAnsi"/>
        </w:rPr>
        <w:t>short of using nuclear weapons.</w:t>
      </w:r>
      <w:r w:rsidRPr="00294D8C">
        <w:rPr>
          <w:rFonts w:asciiTheme="minorHAnsi" w:hAnsiTheme="minorHAnsi"/>
          <w:sz w:val="16"/>
        </w:rPr>
        <w:t xml:space="preserve"> The US estimates that China possesses about 20 nuclear warheads that can destroy major American cities. </w:t>
      </w:r>
      <w:r w:rsidRPr="00294D8C">
        <w:rPr>
          <w:rStyle w:val="Emphasis"/>
          <w:rFonts w:asciiTheme="minorHAnsi" w:hAnsiTheme="minorHAnsi"/>
        </w:rPr>
        <w:t>Beijing</w:t>
      </w:r>
      <w:r w:rsidRPr="00294D8C">
        <w:rPr>
          <w:rFonts w:asciiTheme="minorHAnsi" w:hAnsiTheme="minorHAnsi"/>
          <w:sz w:val="16"/>
        </w:rPr>
        <w:t xml:space="preserve"> also </w:t>
      </w:r>
      <w:r w:rsidRPr="00294D8C">
        <w:rPr>
          <w:rStyle w:val="StyleBoldUnderline"/>
          <w:rFonts w:asciiTheme="minorHAnsi" w:hAnsiTheme="minorHAnsi"/>
        </w:rPr>
        <w:t xml:space="preserve">seems prepared to </w:t>
      </w:r>
      <w:r w:rsidRPr="00294D8C">
        <w:rPr>
          <w:rStyle w:val="Emphasis"/>
          <w:rFonts w:asciiTheme="minorHAnsi" w:hAnsiTheme="minorHAnsi"/>
        </w:rPr>
        <w:t>go for the nuclear option</w:t>
      </w:r>
      <w:r w:rsidRPr="00294D8C">
        <w:rPr>
          <w:rFonts w:asciiTheme="minorHAnsi" w:hAnsiTheme="minorHAnsi"/>
          <w:sz w:val="16"/>
        </w:rPr>
        <w:t>. A Chinese military officer disclosed recently that Beijing was considering a review of its "</w:t>
      </w:r>
      <w:proofErr w:type="spellStart"/>
      <w:r w:rsidRPr="00294D8C">
        <w:rPr>
          <w:rFonts w:asciiTheme="minorHAnsi" w:hAnsiTheme="minorHAnsi"/>
          <w:sz w:val="16"/>
        </w:rPr>
        <w:t>non first</w:t>
      </w:r>
      <w:proofErr w:type="spellEnd"/>
      <w:r w:rsidRPr="00294D8C">
        <w:rPr>
          <w:rFonts w:asciiTheme="minorHAnsi" w:hAnsiTheme="minorHAnsi"/>
          <w:sz w:val="16"/>
        </w:rPr>
        <w:t xml:space="preserve"> use" principle regarding nuclear weapons. Major-General Pan </w:t>
      </w:r>
      <w:proofErr w:type="spellStart"/>
      <w:r w:rsidRPr="00294D8C">
        <w:rPr>
          <w:rFonts w:asciiTheme="minorHAnsi" w:hAnsiTheme="minorHAnsi"/>
          <w:sz w:val="16"/>
        </w:rPr>
        <w:t>Zhangqiang</w:t>
      </w:r>
      <w:proofErr w:type="spellEnd"/>
      <w:r w:rsidRPr="00294D8C">
        <w:rPr>
          <w:rFonts w:asciiTheme="minorHAnsi" w:hAnsiTheme="minorHAnsi"/>
          <w:sz w:val="16"/>
        </w:rPr>
        <w:t xml:space="preserve">, president of the military-funded Institute for Strategic Studies, told a gathering at the Woodrow Wilson International Centre for Scholars in Washington that although the government still abided by that principle, there were strong pressures from the military to drop it. He said </w:t>
      </w:r>
      <w:r w:rsidRPr="00294D8C">
        <w:rPr>
          <w:rStyle w:val="StyleBoldUnderline"/>
          <w:rFonts w:asciiTheme="minorHAnsi" w:hAnsiTheme="minorHAnsi"/>
        </w:rPr>
        <w:t>military leaders considered the use of nuclear weapons mandatory if the country risked dismemberment</w:t>
      </w:r>
      <w:r w:rsidRPr="00294D8C">
        <w:rPr>
          <w:rFonts w:asciiTheme="minorHAnsi" w:hAnsiTheme="minorHAnsi"/>
          <w:sz w:val="16"/>
        </w:rPr>
        <w:t xml:space="preserve"> as a result of foreign intervention. Gen Ridgeway said that </w:t>
      </w:r>
      <w:r w:rsidRPr="00294D8C">
        <w:rPr>
          <w:rStyle w:val="StyleBoldUnderline"/>
          <w:rFonts w:asciiTheme="minorHAnsi" w:hAnsiTheme="minorHAnsi"/>
        </w:rPr>
        <w:t xml:space="preserve">should that come to pass, we would see the </w:t>
      </w:r>
      <w:r w:rsidRPr="00294D8C">
        <w:rPr>
          <w:rStyle w:val="Emphasis"/>
          <w:rFonts w:asciiTheme="minorHAnsi" w:hAnsiTheme="minorHAnsi"/>
        </w:rPr>
        <w:t xml:space="preserve">destruction of </w:t>
      </w:r>
      <w:proofErr w:type="spellStart"/>
      <w:r w:rsidRPr="00294D8C">
        <w:rPr>
          <w:rStyle w:val="Emphasis"/>
          <w:rFonts w:asciiTheme="minorHAnsi" w:hAnsiTheme="minorHAnsi"/>
        </w:rPr>
        <w:t>civilisation</w:t>
      </w:r>
      <w:proofErr w:type="spellEnd"/>
      <w:r w:rsidRPr="00294D8C">
        <w:rPr>
          <w:rStyle w:val="StyleBoldUnderline"/>
          <w:rFonts w:asciiTheme="minorHAnsi" w:hAnsiTheme="minorHAnsi"/>
        </w:rPr>
        <w:t>. There would be no victors in such a war</w:t>
      </w:r>
      <w:r w:rsidRPr="00294D8C">
        <w:rPr>
          <w:rFonts w:asciiTheme="minorHAnsi" w:hAnsiTheme="minorHAnsi"/>
          <w:sz w:val="16"/>
        </w:rPr>
        <w:t xml:space="preserve">. While the prospect of a </w:t>
      </w:r>
      <w:r w:rsidRPr="00294D8C">
        <w:rPr>
          <w:rStyle w:val="Emphasis"/>
          <w:rFonts w:asciiTheme="minorHAnsi" w:hAnsiTheme="minorHAnsi"/>
        </w:rPr>
        <w:t xml:space="preserve">nuclear </w:t>
      </w:r>
      <w:proofErr w:type="spellStart"/>
      <w:r w:rsidRPr="00294D8C">
        <w:rPr>
          <w:rStyle w:val="Emphasis"/>
          <w:rFonts w:asciiTheme="minorHAnsi" w:hAnsiTheme="minorHAnsi"/>
        </w:rPr>
        <w:t>Armaggedon</w:t>
      </w:r>
      <w:proofErr w:type="spellEnd"/>
      <w:r w:rsidRPr="00294D8C">
        <w:rPr>
          <w:rFonts w:asciiTheme="minorHAnsi" w:hAnsiTheme="minorHAnsi"/>
          <w:sz w:val="16"/>
        </w:rPr>
        <w:t xml:space="preserve"> over Taiwan might seem inconceivable, it </w:t>
      </w:r>
      <w:r w:rsidRPr="00294D8C">
        <w:rPr>
          <w:rStyle w:val="Emphasis"/>
          <w:rFonts w:asciiTheme="minorHAnsi" w:hAnsiTheme="minorHAnsi"/>
        </w:rPr>
        <w:t>cannot be ruled out</w:t>
      </w:r>
      <w:r w:rsidRPr="00294D8C">
        <w:rPr>
          <w:rStyle w:val="StyleBoldUnderline"/>
          <w:rFonts w:asciiTheme="minorHAnsi" w:hAnsiTheme="minorHAnsi"/>
        </w:rPr>
        <w:t xml:space="preserve"> entirely, for China puts sovereignty above everything else.</w:t>
      </w:r>
    </w:p>
    <w:p w:rsidR="000B1F76" w:rsidRDefault="000B1F76" w:rsidP="000B1F76">
      <w:pPr>
        <w:pStyle w:val="Heading1"/>
      </w:pPr>
      <w:r>
        <w:t xml:space="preserve">IMPACT – Climate Leadership </w:t>
      </w:r>
    </w:p>
    <w:p w:rsidR="000B1F76" w:rsidRDefault="000B1F76" w:rsidP="000B1F76"/>
    <w:p w:rsidR="0018756B" w:rsidRDefault="0018756B" w:rsidP="000B1F76">
      <w:pPr>
        <w:pStyle w:val="Heading3"/>
      </w:pPr>
      <w:r>
        <w:t xml:space="preserve">Climate Leadership – 1nc Module </w:t>
      </w:r>
    </w:p>
    <w:p w:rsidR="0018756B" w:rsidRDefault="0018756B" w:rsidP="0018756B">
      <w:pPr>
        <w:rPr>
          <w:rStyle w:val="StyleStyleBold12pt"/>
        </w:rPr>
      </w:pPr>
    </w:p>
    <w:p w:rsidR="0018756B" w:rsidRDefault="0018756B" w:rsidP="0018756B">
      <w:pPr>
        <w:rPr>
          <w:rStyle w:val="StyleStyleBold12pt"/>
        </w:rPr>
      </w:pPr>
      <w:r>
        <w:rPr>
          <w:rStyle w:val="StyleStyleBold12pt"/>
        </w:rPr>
        <w:t>The US-India deal solves climate leadership</w:t>
      </w:r>
    </w:p>
    <w:p w:rsidR="0018756B" w:rsidRPr="00EA16CA" w:rsidRDefault="0018756B" w:rsidP="0018756B">
      <w:pPr>
        <w:rPr>
          <w:rStyle w:val="StyleStyleBold12pt"/>
          <w:b w:val="0"/>
        </w:rPr>
      </w:pPr>
      <w:proofErr w:type="spellStart"/>
      <w:r>
        <w:rPr>
          <w:rStyle w:val="StyleStyleBold12pt"/>
        </w:rPr>
        <w:t>Jaiswal</w:t>
      </w:r>
      <w:proofErr w:type="spellEnd"/>
      <w:r>
        <w:rPr>
          <w:rStyle w:val="StyleStyleBold12pt"/>
        </w:rPr>
        <w:t xml:space="preserve"> 6/27 (Anjali, Switchboard: Natural Resources Defense Council Staff Blog, </w:t>
      </w:r>
      <w:r w:rsidRPr="00EA16CA">
        <w:rPr>
          <w:rStyle w:val="StyleStyleBold12pt"/>
          <w:i/>
        </w:rPr>
        <w:t>1 and 1 Make 11: U.S.-India Partnership Key to Facing Global Climate Challenges</w:t>
      </w:r>
      <w:r>
        <w:rPr>
          <w:rStyle w:val="StyleStyleBold12pt"/>
        </w:rPr>
        <w:t xml:space="preserve">, 6/27/13, </w:t>
      </w:r>
      <w:r w:rsidRPr="00EA16CA">
        <w:rPr>
          <w:rStyle w:val="StyleStyleBold12pt"/>
        </w:rPr>
        <w:t>http://switchboard.nrdc.org/blogs/ajaiswal/1_and_1_make_11_us-india_partn.html</w:t>
      </w:r>
      <w:r>
        <w:rPr>
          <w:rStyle w:val="StyleStyleBold12pt"/>
        </w:rPr>
        <w:t xml:space="preserve">)//LA </w:t>
      </w:r>
    </w:p>
    <w:p w:rsidR="0018756B" w:rsidRPr="00EA16CA" w:rsidRDefault="0018756B" w:rsidP="0018756B">
      <w:pPr>
        <w:rPr>
          <w:rStyle w:val="StyleBoldUnderline"/>
        </w:rPr>
      </w:pPr>
      <w:r w:rsidRPr="00EA16CA">
        <w:rPr>
          <w:sz w:val="16"/>
        </w:rPr>
        <w:t xml:space="preserve">Earlier this week, President Barack </w:t>
      </w:r>
      <w:r w:rsidRPr="00EA16CA">
        <w:rPr>
          <w:rStyle w:val="StyleBoldUnderline"/>
        </w:rPr>
        <w:t>Obama outlined a U.S. National Climate Action Plan, addressing “one of the greatest challenges of our time” and called upon the international community to confront climate change together.</w:t>
      </w:r>
      <w:r w:rsidRPr="00EA16CA">
        <w:rPr>
          <w:sz w:val="16"/>
        </w:rPr>
        <w:t xml:space="preserve"> Thanks in part to recent progress in its environmental and energy </w:t>
      </w:r>
      <w:proofErr w:type="gramStart"/>
      <w:r w:rsidRPr="00EA16CA">
        <w:rPr>
          <w:sz w:val="16"/>
        </w:rPr>
        <w:t>sectors,</w:t>
      </w:r>
      <w:proofErr w:type="gramEnd"/>
      <w:r w:rsidRPr="00EA16CA">
        <w:rPr>
          <w:sz w:val="16"/>
        </w:rPr>
        <w:t xml:space="preserve"> </w:t>
      </w:r>
      <w:r w:rsidRPr="00EA16CA">
        <w:rPr>
          <w:rStyle w:val="Emphasis"/>
        </w:rPr>
        <w:t>India is positioned to help lead the charge.</w:t>
      </w:r>
      <w:r w:rsidRPr="00EA16CA">
        <w:rPr>
          <w:sz w:val="16"/>
        </w:rPr>
        <w:t xml:space="preserve"> </w:t>
      </w:r>
      <w:r w:rsidRPr="00EA16CA">
        <w:rPr>
          <w:rStyle w:val="StyleBoldUnderline"/>
        </w:rPr>
        <w:t>During Secretary Kerry’s recent visit to India</w:t>
      </w:r>
      <w:r w:rsidRPr="00EA16CA">
        <w:rPr>
          <w:sz w:val="16"/>
        </w:rPr>
        <w:t xml:space="preserve"> for the fourth U.S.-India Strategic Dialogue, </w:t>
      </w:r>
      <w:r w:rsidRPr="00EA16CA">
        <w:rPr>
          <w:rStyle w:val="StyleBoldUnderline"/>
        </w:rPr>
        <w:t>his remarks included</w:t>
      </w:r>
      <w:r w:rsidRPr="00EA16CA">
        <w:rPr>
          <w:sz w:val="16"/>
        </w:rPr>
        <w:t xml:space="preserve"> a Hindi proverb: “</w:t>
      </w:r>
      <w:proofErr w:type="spellStart"/>
      <w:r w:rsidRPr="00EA16CA">
        <w:rPr>
          <w:sz w:val="16"/>
        </w:rPr>
        <w:t>Ek</w:t>
      </w:r>
      <w:proofErr w:type="spellEnd"/>
      <w:r w:rsidRPr="00EA16CA">
        <w:rPr>
          <w:sz w:val="16"/>
        </w:rPr>
        <w:t xml:space="preserve"> </w:t>
      </w:r>
      <w:proofErr w:type="spellStart"/>
      <w:r w:rsidRPr="00EA16CA">
        <w:rPr>
          <w:sz w:val="16"/>
        </w:rPr>
        <w:t>aur</w:t>
      </w:r>
      <w:proofErr w:type="spellEnd"/>
      <w:r w:rsidRPr="00EA16CA">
        <w:rPr>
          <w:sz w:val="16"/>
        </w:rPr>
        <w:t xml:space="preserve"> </w:t>
      </w:r>
      <w:proofErr w:type="spellStart"/>
      <w:r w:rsidRPr="00EA16CA">
        <w:rPr>
          <w:sz w:val="16"/>
        </w:rPr>
        <w:t>ek</w:t>
      </w:r>
      <w:proofErr w:type="spellEnd"/>
      <w:r w:rsidRPr="00EA16CA">
        <w:rPr>
          <w:sz w:val="16"/>
        </w:rPr>
        <w:t xml:space="preserve"> </w:t>
      </w:r>
      <w:proofErr w:type="spellStart"/>
      <w:r w:rsidRPr="00EA16CA">
        <w:rPr>
          <w:sz w:val="16"/>
        </w:rPr>
        <w:t>gyarah</w:t>
      </w:r>
      <w:proofErr w:type="spellEnd"/>
      <w:r w:rsidRPr="00EA16CA">
        <w:rPr>
          <w:sz w:val="16"/>
        </w:rPr>
        <w:t xml:space="preserve"> </w:t>
      </w:r>
      <w:proofErr w:type="spellStart"/>
      <w:r w:rsidRPr="00EA16CA">
        <w:rPr>
          <w:sz w:val="16"/>
        </w:rPr>
        <w:t>hote</w:t>
      </w:r>
      <w:proofErr w:type="spellEnd"/>
      <w:r w:rsidRPr="00EA16CA">
        <w:rPr>
          <w:sz w:val="16"/>
        </w:rPr>
        <w:t xml:space="preserve"> </w:t>
      </w:r>
      <w:proofErr w:type="spellStart"/>
      <w:r w:rsidRPr="00EA16CA">
        <w:rPr>
          <w:sz w:val="16"/>
        </w:rPr>
        <w:t>hei</w:t>
      </w:r>
      <w:proofErr w:type="spellEnd"/>
      <w:r w:rsidRPr="00EA16CA">
        <w:rPr>
          <w:sz w:val="16"/>
        </w:rPr>
        <w:t xml:space="preserve">” or “1 and 1 make 11.” In other words, </w:t>
      </w:r>
      <w:r w:rsidRPr="00EA16CA">
        <w:rPr>
          <w:rStyle w:val="StyleBoldUnderline"/>
        </w:rPr>
        <w:t xml:space="preserve">unity is strength. With climate cooperation on the forefront of President Obama’s and Secretary Kerry’s agendas, we hope the proverb rings true, resulting in </w:t>
      </w:r>
      <w:r w:rsidRPr="00EA16CA">
        <w:rPr>
          <w:rStyle w:val="Emphasis"/>
        </w:rPr>
        <w:t>reinvigorated and effective bilateral U.S.-India efforts to face global climate change</w:t>
      </w:r>
      <w:r w:rsidRPr="00EA16CA">
        <w:rPr>
          <w:sz w:val="16"/>
        </w:rPr>
        <w:t>. As President Obama stated, “</w:t>
      </w:r>
      <w:r w:rsidRPr="00EA16CA">
        <w:rPr>
          <w:rStyle w:val="StyleBoldUnderline"/>
        </w:rPr>
        <w:t>No nation can solve this challenge alone.” India’s recent success</w:t>
      </w:r>
      <w:r w:rsidRPr="00EA16CA">
        <w:rPr>
          <w:sz w:val="16"/>
        </w:rPr>
        <w:t xml:space="preserve"> in adopting building energy efficiency codes, improving adaptation strategies, including preparedness for heat events, and deploying renewable energies through the National Solar Mission </w:t>
      </w:r>
      <w:r w:rsidRPr="00EA16CA">
        <w:rPr>
          <w:rStyle w:val="StyleBoldUnderline"/>
        </w:rPr>
        <w:t xml:space="preserve">highlight India’s willingness to take action. </w:t>
      </w:r>
      <w:r w:rsidRPr="00EA16CA">
        <w:rPr>
          <w:rStyle w:val="Emphasis"/>
        </w:rPr>
        <w:t>Through increased bilateral cooperation, the U.S. and India can act as leaders within the international community to address climate change</w:t>
      </w:r>
      <w:r w:rsidRPr="00EA16CA">
        <w:rPr>
          <w:sz w:val="16"/>
        </w:rPr>
        <w:t xml:space="preserve">. India’s media coverage applauded Obama’s most prominent effort yet to deliver on a major priority. </w:t>
      </w:r>
      <w:r w:rsidRPr="00EA16CA">
        <w:rPr>
          <w:rStyle w:val="StyleBoldUnderline"/>
        </w:rPr>
        <w:t>The new action plan also comes in the wake of crucial developments in the partnership between the U.S. and India.</w:t>
      </w:r>
      <w:r w:rsidRPr="00EA16CA">
        <w:rPr>
          <w:sz w:val="16"/>
        </w:rPr>
        <w:t xml:space="preserve"> During the fourth U.S.-India Strategic Dialogue last week, Secretary </w:t>
      </w:r>
      <w:r w:rsidRPr="00EA16CA">
        <w:rPr>
          <w:rStyle w:val="StyleBoldUnderline"/>
        </w:rPr>
        <w:t>Kerry and</w:t>
      </w:r>
      <w:r w:rsidRPr="00EA16CA">
        <w:rPr>
          <w:sz w:val="16"/>
        </w:rPr>
        <w:t xml:space="preserve"> Indian External Affairs Minister Salman </w:t>
      </w:r>
      <w:proofErr w:type="spellStart"/>
      <w:r w:rsidRPr="00EA16CA">
        <w:rPr>
          <w:rStyle w:val="StyleBoldUnderline"/>
        </w:rPr>
        <w:t>Khursid</w:t>
      </w:r>
      <w:proofErr w:type="spellEnd"/>
      <w:r w:rsidRPr="00EA16CA">
        <w:rPr>
          <w:rStyle w:val="StyleBoldUnderline"/>
        </w:rPr>
        <w:t xml:space="preserve"> launched a Climate Working Group to solidify the two countries’ effective partnership and prioritize climate change as an area of bilateral cooperation.</w:t>
      </w:r>
      <w:r w:rsidRPr="00EA16CA">
        <w:rPr>
          <w:sz w:val="16"/>
        </w:rPr>
        <w:t xml:space="preserve"> </w:t>
      </w:r>
      <w:proofErr w:type="gramStart"/>
      <w:r w:rsidRPr="00EA16CA">
        <w:rPr>
          <w:sz w:val="16"/>
        </w:rPr>
        <w:t>Aligning with NRDC’s proposed areas for engagement prior to Secretary Kerry’s visit, Obama’s national climate action plan addresses reducing carbon pollution, supporting climate resilience, and leading international efforts.</w:t>
      </w:r>
      <w:proofErr w:type="gramEnd"/>
      <w:r w:rsidRPr="00EA16CA">
        <w:rPr>
          <w:sz w:val="16"/>
        </w:rPr>
        <w:t xml:space="preserve"> To reiterate my colleague, Jake Schmidt, the most important thing that the U.S. can do to facilitate international action is to take significant steps to curb U.S. climate pollution. </w:t>
      </w:r>
      <w:r w:rsidRPr="00EA16CA">
        <w:rPr>
          <w:rStyle w:val="StyleBoldUnderline"/>
        </w:rPr>
        <w:t xml:space="preserve">In addition to acting at home, the following key areas of engagement are </w:t>
      </w:r>
      <w:proofErr w:type="gramStart"/>
      <w:r w:rsidRPr="00EA16CA">
        <w:rPr>
          <w:rStyle w:val="StyleBoldUnderline"/>
        </w:rPr>
        <w:t>prime</w:t>
      </w:r>
      <w:proofErr w:type="gramEnd"/>
      <w:r w:rsidRPr="00EA16CA">
        <w:rPr>
          <w:rStyle w:val="StyleBoldUnderline"/>
        </w:rPr>
        <w:t xml:space="preserve"> for a U.S.-Indian partnership to fight climate change:</w:t>
      </w:r>
    </w:p>
    <w:p w:rsidR="0018756B" w:rsidRDefault="0018756B" w:rsidP="0018756B">
      <w:pPr>
        <w:rPr>
          <w:rStyle w:val="StyleStyleBold12pt"/>
        </w:rPr>
      </w:pPr>
    </w:p>
    <w:p w:rsidR="0018756B" w:rsidRDefault="0018756B" w:rsidP="0018756B">
      <w:pPr>
        <w:rPr>
          <w:rStyle w:val="StyleStyleBold12pt"/>
        </w:rPr>
      </w:pPr>
      <w:r>
        <w:rPr>
          <w:rStyle w:val="StyleStyleBold12pt"/>
        </w:rPr>
        <w:t>US environmental leadership is a moral obligation and solves multiple existential risks</w:t>
      </w:r>
    </w:p>
    <w:p w:rsidR="0018756B" w:rsidRPr="00817D06" w:rsidRDefault="0018756B" w:rsidP="0018756B">
      <w:pPr>
        <w:rPr>
          <w:rStyle w:val="StyleStyleBold12pt"/>
          <w:b w:val="0"/>
        </w:rPr>
      </w:pPr>
      <w:r>
        <w:rPr>
          <w:rStyle w:val="StyleStyleBold12pt"/>
        </w:rPr>
        <w:t xml:space="preserve">Harris 1 (Paul G., </w:t>
      </w:r>
      <w:proofErr w:type="spellStart"/>
      <w:r>
        <w:rPr>
          <w:rStyle w:val="StyleStyleBold12pt"/>
        </w:rPr>
        <w:t>Lingnan</w:t>
      </w:r>
      <w:proofErr w:type="spellEnd"/>
      <w:r>
        <w:rPr>
          <w:rStyle w:val="StyleStyleBold12pt"/>
        </w:rPr>
        <w:t xml:space="preserve"> University Hong Kong and Oxford University, </w:t>
      </w:r>
      <w:r>
        <w:rPr>
          <w:rStyle w:val="StyleStyleBold12pt"/>
          <w:i/>
        </w:rPr>
        <w:t>The Environment, International Relations, and US Foreign Policy</w:t>
      </w:r>
      <w:r>
        <w:rPr>
          <w:rStyle w:val="StyleStyleBold12pt"/>
        </w:rPr>
        <w:t>, p. 253-5)//LA</w:t>
      </w:r>
    </w:p>
    <w:p w:rsidR="0018756B" w:rsidRPr="00E23B09" w:rsidRDefault="0018756B" w:rsidP="0018756B">
      <w:pPr>
        <w:rPr>
          <w:sz w:val="16"/>
        </w:rPr>
      </w:pPr>
      <w:r w:rsidRPr="00817D06">
        <w:rPr>
          <w:rStyle w:val="StyleBoldUnderline"/>
        </w:rPr>
        <w:t>In addition to promoting U.S. global interests, a more robust acceptance by the U.S. government of international equity as an objective of global environmental policy-</w:t>
      </w:r>
      <w:r w:rsidRPr="00E23B09">
        <w:rPr>
          <w:sz w:val="16"/>
        </w:rPr>
        <w:t>and indeed of foreign policy generally-</w:t>
      </w:r>
      <w:r w:rsidRPr="00817D06">
        <w:rPr>
          <w:rStyle w:val="StyleBoldUnderline"/>
        </w:rPr>
        <w:t>has potentially beneficial implications for humankind. Implementation of</w:t>
      </w:r>
      <w:r w:rsidRPr="00E23B09">
        <w:rPr>
          <w:sz w:val="16"/>
        </w:rPr>
        <w:t xml:space="preserve"> the equity provisions of </w:t>
      </w:r>
      <w:r w:rsidRPr="00817D06">
        <w:rPr>
          <w:rStyle w:val="StyleBoldUnderline"/>
        </w:rPr>
        <w:t>international environmental arrangements may reduce human suffering by helping to prevent changes to local, regional, and global environmental commons that would adversely affect people, most notably the many poor people in the economically developing countries who are least able to cope with environmental changes</w:t>
      </w:r>
      <w:r w:rsidRPr="00E23B09">
        <w:rPr>
          <w:sz w:val="16"/>
        </w:rPr>
        <w:t xml:space="preserve">. Insofar as environmental protection policies focus on sustainable economic development, </w:t>
      </w:r>
      <w:r w:rsidRPr="00817D06">
        <w:rPr>
          <w:rStyle w:val="StyleBoldUnderline"/>
        </w:rPr>
        <w:t>human suffering may be mitigated</w:t>
      </w:r>
      <w:r w:rsidRPr="00E23B09">
        <w:rPr>
          <w:sz w:val="16"/>
        </w:rPr>
        <w:t xml:space="preserve"> as developing countries-especially the least-developed countries-are aided in meeting the basic needs of their citizens. Economic disparities within and between countries are growing. </w:t>
      </w:r>
      <w:r w:rsidRPr="00817D06">
        <w:rPr>
          <w:rStyle w:val="StyleBoldUnderline"/>
        </w:rPr>
        <w:t>At least one-fifth of the world's population already lives in the squalor of absolute poverty. 59 This situation can be expected to worsen in the future. If this process can be mitigated or reversed by international policies focusing on environmentally sustainable economic development, human well-being on a global scale will rise</w:t>
      </w:r>
      <w:r w:rsidRPr="00E23B09">
        <w:rPr>
          <w:sz w:val="16"/>
        </w:rPr>
        <w:t xml:space="preserve">. What is more, </w:t>
      </w:r>
      <w:r w:rsidRPr="00817D06">
        <w:rPr>
          <w:rStyle w:val="StyleBoldUnderline"/>
        </w:rPr>
        <w:t>international cooperative efforts to protect the environment</w:t>
      </w:r>
      <w:r w:rsidRPr="00E23B09">
        <w:rPr>
          <w:sz w:val="16"/>
        </w:rPr>
        <w:t xml:space="preserve"> that are made more likely and more effective by provisions for international equity </w:t>
      </w:r>
      <w:r w:rsidRPr="00817D06">
        <w:rPr>
          <w:rStyle w:val="StyleBoldUnderline"/>
        </w:rPr>
        <w:t>will help governments protect their own environment and the global environment</w:t>
      </w:r>
      <w:r w:rsidRPr="00E23B09">
        <w:rPr>
          <w:sz w:val="16"/>
        </w:rPr>
        <w:t xml:space="preserve"> if they are successful. Insofar as </w:t>
      </w:r>
      <w:r w:rsidRPr="00817D06">
        <w:rPr>
          <w:rStyle w:val="StyleBoldUnderline"/>
        </w:rPr>
        <w:t>the planet is one biosphere</w:t>
      </w:r>
      <w:r w:rsidRPr="00E23B09">
        <w:rPr>
          <w:sz w:val="16"/>
        </w:rPr>
        <w:t xml:space="preserve">-that it is in the case of ozone depletion and climate change seems indisputable </w:t>
      </w:r>
      <w:r w:rsidRPr="00817D06">
        <w:rPr>
          <w:rStyle w:val="StyleBoldUnderline"/>
        </w:rPr>
        <w:t>persons in every local and national community are simultaneously members of an interdependent whole</w:t>
      </w:r>
      <w:r w:rsidRPr="00E23B09">
        <w:rPr>
          <w:sz w:val="16"/>
        </w:rPr>
        <w:t xml:space="preserve">. Most activities, especially widespread </w:t>
      </w:r>
      <w:r w:rsidRPr="00817D06">
        <w:rPr>
          <w:rStyle w:val="StyleBoldUnderline"/>
        </w:rPr>
        <w:t>activities in the United States and the rest of the industrialized world, including the release of ozone-destroying chemicals and greenhouse gases, are likely to adversely affect many or possibly all persons on the planet. Efforts to prevent such harm</w:t>
      </w:r>
      <w:r w:rsidRPr="00E23B09">
        <w:rPr>
          <w:sz w:val="16"/>
        </w:rPr>
        <w:t xml:space="preserve"> or make amends for historical harm (i.e., past pollution, which is especially important in these examples because many pollutants continue doing harm for years and often decades) </w:t>
      </w:r>
      <w:r w:rsidRPr="00817D06">
        <w:rPr>
          <w:rStyle w:val="StyleBoldUnderline"/>
        </w:rPr>
        <w:t>require that most communities work together</w:t>
      </w:r>
      <w:r w:rsidRPr="00E23B09">
        <w:rPr>
          <w:sz w:val="16"/>
        </w:rPr>
        <w:t xml:space="preserve">. Indeed, </w:t>
      </w:r>
      <w:r w:rsidRPr="00817D06">
        <w:rPr>
          <w:rStyle w:val="StyleBoldUnderline"/>
        </w:rPr>
        <w:t>affluent lifestyles in the United States</w:t>
      </w:r>
      <w:r w:rsidRPr="00E23B09">
        <w:rPr>
          <w:sz w:val="16"/>
        </w:rPr>
        <w:t xml:space="preserve">, Western Europe, and other developed areas </w:t>
      </w:r>
      <w:r w:rsidRPr="00817D06">
        <w:rPr>
          <w:rStyle w:val="StyleBoldUnderline"/>
        </w:rPr>
        <w:t>may harm people in poor areas of the world more than they will harm those enjoying such lifestyles</w:t>
      </w:r>
      <w:r w:rsidRPr="00E23B09">
        <w:rPr>
          <w:sz w:val="16"/>
        </w:rPr>
        <w:t xml:space="preserve"> because the poor are ill-equipped to deal with the consequences.60 Furthermore, by concerning themselves with the consequences of their actions on the global poor and polluted, Americans and the citizens of other developed countries will be helping their immediate neighbors-and themselves-in the long run. </w:t>
      </w:r>
      <w:r w:rsidRPr="00E23B09">
        <w:rPr>
          <w:rStyle w:val="StyleBoldUnderline"/>
        </w:rPr>
        <w:t>Actualization of international equity in conjunction with sustainable development may help prevent damage to the natural environment worldwide, thereby promoting human prosperity.</w:t>
      </w:r>
      <w:r w:rsidRPr="00E23B09">
        <w:rPr>
          <w:sz w:val="16"/>
        </w:rPr>
        <w:t xml:space="preserve"> The upshot is that </w:t>
      </w:r>
      <w:r w:rsidRPr="00E23B09">
        <w:rPr>
          <w:rStyle w:val="StyleBoldUnderline"/>
        </w:rPr>
        <w:t>the United States has not gone far enough in actively accepting</w:t>
      </w:r>
      <w:r w:rsidRPr="00E23B09">
        <w:rPr>
          <w:sz w:val="16"/>
        </w:rPr>
        <w:t xml:space="preserve"> equity as an objective of </w:t>
      </w:r>
      <w:r w:rsidRPr="00E23B09">
        <w:rPr>
          <w:rStyle w:val="StyleBoldUnderline"/>
        </w:rPr>
        <w:t>global environmental policy. It ought to go further in doing so for purely self-interested reasons. But there are more than self-interested reasons</w:t>
      </w:r>
      <w:r w:rsidRPr="00E23B09">
        <w:rPr>
          <w:sz w:val="16"/>
        </w:rPr>
        <w:t xml:space="preserve"> for the United States to move in this direction. </w:t>
      </w:r>
      <w:r w:rsidRPr="00E23B09">
        <w:rPr>
          <w:rStyle w:val="StyleBoldUnderline"/>
        </w:rPr>
        <w:t>It ought to embrace international equity as an objective of its global environmental policy for ethical reasons as well. We can find substantial ethical justification for the United States, in concert with other developed countries, to support</w:t>
      </w:r>
      <w:r w:rsidRPr="00E23B09">
        <w:rPr>
          <w:sz w:val="16"/>
        </w:rPr>
        <w:t xml:space="preserve"> politically and financially the codification and implementation of international equity considerations in </w:t>
      </w:r>
      <w:r w:rsidRPr="00E23B09">
        <w:rPr>
          <w:rStyle w:val="StyleBoldUnderline"/>
        </w:rPr>
        <w:t>international environmental agreements. The United States ought to be a leader in supporting</w:t>
      </w:r>
      <w:r w:rsidRPr="00E23B09">
        <w:rPr>
          <w:sz w:val="16"/>
        </w:rPr>
        <w:t xml:space="preserve"> a fair and just distribution among countries of the benefits, burdens, and decision-making authority associated with </w:t>
      </w:r>
      <w:r w:rsidRPr="00E23B09">
        <w:rPr>
          <w:rStyle w:val="StyleBoldUnderline"/>
        </w:rPr>
        <w:t>international environmental relations</w:t>
      </w:r>
      <w:r w:rsidRPr="00E23B09">
        <w:rPr>
          <w:sz w:val="16"/>
        </w:rPr>
        <w:t xml:space="preserve">. 61 To invoke themes found in the corpus of ethical philosophy (but without here assuming the burden of philosophical exegesis!), </w:t>
      </w:r>
      <w:r w:rsidRPr="00E23B09">
        <w:rPr>
          <w:rStyle w:val="StyleBoldUnderline"/>
        </w:rPr>
        <w:t>the United States ought to adopt policies that engender international equity in at least the environmental field (1) to protect the health and well-being of the hum</w:t>
      </w:r>
      <w:r>
        <w:rPr>
          <w:rStyle w:val="StyleBoldUnderline"/>
        </w:rPr>
        <w:t>an species; (2) to promote basic</w:t>
      </w:r>
      <w:r w:rsidRPr="00E23B09">
        <w:rPr>
          <w:rStyle w:val="StyleBoldUnderline"/>
        </w:rPr>
        <w:t xml:space="preserve"> human rights universally</w:t>
      </w:r>
      <w:r w:rsidRPr="00E23B09">
        <w:rPr>
          <w:sz w:val="16"/>
        </w:rPr>
        <w:t xml:space="preserve">; (3) to help the poor be their own moral agents (a Kantian rational); (4) to help right past wrongs and to take responsibility for past injustices (i.e., past and indeed ongoing U.S. pollution of the global environment); (5) to aid the world's least-advantaged people and countries (a Rawlsian-like conception); (6) and to fulfill the requirement of impartiality among other ethical reasons)62-all </w:t>
      </w:r>
      <w:r w:rsidRPr="00E23B09">
        <w:rPr>
          <w:rStyle w:val="StyleBoldUnderline"/>
        </w:rPr>
        <w:t>in addition to the more clearly self-interested justification that doing so will bolster U.S. credibility and influence in international environmental negotiations and contemporary global politics more generally.</w:t>
      </w:r>
      <w:r w:rsidRPr="00E23B09">
        <w:rPr>
          <w:sz w:val="16"/>
        </w:rPr>
        <w:t xml:space="preserve"> One might argue, therefore, that </w:t>
      </w:r>
      <w:r w:rsidRPr="00E23B09">
        <w:rPr>
          <w:rStyle w:val="StyleBoldUnderline"/>
        </w:rPr>
        <w:t>the United States ought to be aiding the developing countries to achieve sustainable development because to do so may Simultaneously reduce human suffering and reduce or potentially reverse environmental destruction that could otherwise threaten the healthy survival of the human species. Insofar as human-caused pollution and resource exploitation deny individuals and their communities the capacity to survive in a healthy condition, the United States</w:t>
      </w:r>
      <w:r w:rsidRPr="00E23B09">
        <w:rPr>
          <w:sz w:val="16"/>
        </w:rPr>
        <w:t xml:space="preserve">, which consumes vastly more than necessary, </w:t>
      </w:r>
      <w:r w:rsidRPr="00E23B09">
        <w:rPr>
          <w:rStyle w:val="StyleBoldUnderline"/>
        </w:rPr>
        <w:t>has an obligation</w:t>
      </w:r>
      <w:r w:rsidRPr="00E23B09">
        <w:rPr>
          <w:sz w:val="16"/>
        </w:rPr>
        <w:t xml:space="preserve"> to stop that unnecessary consumption. From this basic rights perspective,6J the U.S. government should also take steps to reduce substantially the emissions of pollutants from within the United States that harm people in other countries.64 The United States ought to refrain from unsustainable use of natural resources and from pollution of environmental commons shared by people living in other countries-or at least make a good effort toward that end-because the people affected by these activities cannot reasonably be expected to support them (we would not be treating them as independent moral agents, to make a Kantian argument5 ). The developed countries, especially the United States, deserve the bulk of the blame for historical pollution contributing to climate change. Although the net emissions of greenhouse gases from developing countries are growing fast, the per capita emissions will remain very low relative to the United States, Australia, and other developed countries.66 Thus, the United States ought to make sure, using Henry </w:t>
      </w:r>
      <w:proofErr w:type="spellStart"/>
      <w:r w:rsidRPr="00E23B09">
        <w:rPr>
          <w:sz w:val="16"/>
        </w:rPr>
        <w:t>Shue's</w:t>
      </w:r>
      <w:proofErr w:type="spellEnd"/>
      <w:r w:rsidRPr="00E23B09">
        <w:rPr>
          <w:sz w:val="16"/>
        </w:rPr>
        <w:t xml:space="preserve"> words, that "Poor nations ought not be asked to sacrifice in any way the pace or extent of their own economic development in order to help to prevent the climate [or other environmental] changes set in motion by the process of industrialization that has enriched others [i.e., Americans)." 67 </w:t>
      </w:r>
      <w:r w:rsidRPr="00E23B09">
        <w:rPr>
          <w:rStyle w:val="StyleBoldUnderline"/>
        </w:rPr>
        <w:t>The United States also ought to undertake policies that help the least well off countries and individuals in the world who are suffering from environmental changes</w:t>
      </w:r>
      <w:r w:rsidRPr="00E23B09">
        <w:rPr>
          <w:sz w:val="16"/>
        </w:rPr>
        <w:t xml:space="preserve"> (e.g., the people of Bangladesh and the small island states who will suffer-they argue that they already are suffering-the most from sea-level rise caused by global warming) </w:t>
      </w:r>
      <w:r w:rsidRPr="00E23B09">
        <w:rPr>
          <w:rStyle w:val="StyleBoldUnderline"/>
        </w:rPr>
        <w:t>because that is likely what Americans would expect of others were the United States in similar circumstances.</w:t>
      </w:r>
      <w:r w:rsidRPr="00E23B09">
        <w:rPr>
          <w:sz w:val="16"/>
        </w:rPr>
        <w:t>68</w:t>
      </w:r>
    </w:p>
    <w:p w:rsidR="0018756B" w:rsidRPr="0018756B" w:rsidRDefault="0018756B" w:rsidP="0018756B"/>
    <w:p w:rsidR="000B1F76" w:rsidRDefault="0018756B" w:rsidP="000B1F76">
      <w:pPr>
        <w:pStyle w:val="Heading3"/>
      </w:pPr>
      <w:r>
        <w:t xml:space="preserve">2nc Impact Wall – Climate Leadership Good </w:t>
      </w:r>
    </w:p>
    <w:p w:rsidR="000B1F76" w:rsidRPr="0063788F" w:rsidRDefault="000B1F76" w:rsidP="000B1F76">
      <w:pPr>
        <w:pStyle w:val="Heading4"/>
        <w:rPr>
          <w:rFonts w:eastAsia="Times New Roman"/>
          <w:lang w:eastAsia="zh-CN"/>
        </w:rPr>
      </w:pPr>
      <w:r>
        <w:rPr>
          <w:rFonts w:eastAsia="Times New Roman"/>
          <w:lang w:eastAsia="zh-CN"/>
        </w:rPr>
        <w:t xml:space="preserve">US climate leadership is key to halting warming and war </w:t>
      </w:r>
    </w:p>
    <w:p w:rsidR="000B1F76" w:rsidRPr="000B1F76"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22"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 xml:space="preserve">&gt;, </w:t>
      </w:r>
      <w:proofErr w:type="spellStart"/>
      <w:r w:rsidRPr="0063788F">
        <w:rPr>
          <w:rFonts w:asciiTheme="minorHAnsi" w:hAnsiTheme="minorHAnsi" w:cs="Times New Roman"/>
          <w:szCs w:val="16"/>
        </w:rPr>
        <w:t>t.c</w:t>
      </w:r>
      <w:proofErr w:type="spellEnd"/>
      <w:r w:rsidRPr="0063788F">
        <w:rPr>
          <w:rFonts w:asciiTheme="minorHAnsi" w:hAnsiTheme="minorHAnsi" w:cs="Times New Roman"/>
          <w:szCs w:val="16"/>
        </w:rPr>
        <w:t>.</w:t>
      </w:r>
      <w:proofErr w:type="gramEnd"/>
    </w:p>
    <w:p w:rsidR="000B1F76" w:rsidRDefault="000B1F76" w:rsidP="000B1F76">
      <w:pPr>
        <w:rPr>
          <w:rFonts w:asciiTheme="minorHAnsi" w:eastAsia="Times New Roman" w:hAnsiTheme="minorHAnsi" w:cs="Arial"/>
          <w:sz w:val="16"/>
          <w:szCs w:val="20"/>
          <w:lang w:eastAsia="zh-CN"/>
        </w:rPr>
      </w:pPr>
      <w:r w:rsidRPr="0063788F">
        <w:rPr>
          <w:rStyle w:val="StyleBoldUnderline"/>
          <w:rFonts w:asciiTheme="minorHAnsi" w:hAnsiTheme="minorHAnsi"/>
          <w:lang w:eastAsia="zh-CN"/>
        </w:rPr>
        <w:t xml:space="preserve">Benefits of U.S.-Led Global Clean </w:t>
      </w:r>
      <w:proofErr w:type="gramStart"/>
      <w:r w:rsidRPr="0063788F">
        <w:rPr>
          <w:rStyle w:val="StyleBoldUnderline"/>
          <w:rFonts w:asciiTheme="minorHAnsi" w:hAnsiTheme="minorHAnsi"/>
          <w:lang w:eastAsia="zh-CN"/>
        </w:rPr>
        <w:t xml:space="preserve">Energy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Cooperation</w:t>
      </w:r>
      <w:proofErr w:type="gramEnd"/>
      <w:r w:rsidRPr="000B1F76">
        <w:rPr>
          <w:rFonts w:asciiTheme="minorHAnsi" w:eastAsia="Times New Roman" w:hAnsiTheme="minorHAnsi" w:cs="Arial"/>
          <w:sz w:val="16"/>
          <w:szCs w:val="20"/>
          <w:lang w:eastAsia="zh-CN"/>
        </w:rPr>
        <w:t xml:space="preserve">  U.S.  Benefits in 2020  • </w:t>
      </w:r>
      <w:r w:rsidRPr="0063788F">
        <w:rPr>
          <w:rStyle w:val="StyleBoldUnderline"/>
          <w:rFonts w:asciiTheme="minorHAnsi" w:hAnsiTheme="minorHAnsi"/>
          <w:lang w:eastAsia="zh-CN"/>
        </w:rPr>
        <w:t xml:space="preserve">Up to $40 billion/year increased clean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energy exports, generating</w:t>
      </w:r>
      <w:r w:rsidRPr="000B1F76">
        <w:rPr>
          <w:rFonts w:asciiTheme="minorHAnsi" w:eastAsia="Times New Roman" w:hAnsiTheme="minorHAnsi" w:cs="Arial"/>
          <w:sz w:val="16"/>
          <w:szCs w:val="20"/>
          <w:lang w:eastAsia="zh-CN"/>
        </w:rPr>
        <w:t xml:space="preserve"> 0.25-</w:t>
      </w:r>
      <w:r w:rsidRPr="0063788F">
        <w:rPr>
          <w:rStyle w:val="StyleBoldUnderline"/>
          <w:rFonts w:asciiTheme="minorHAnsi" w:hAnsiTheme="minorHAnsi"/>
          <w:lang w:eastAsia="zh-CN"/>
        </w:rPr>
        <w:t xml:space="preserve">0.75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million new jobs</w:t>
      </w:r>
      <w:r w:rsidRPr="000B1F76">
        <w:rPr>
          <w:rFonts w:asciiTheme="minorHAnsi" w:eastAsia="Times New Roman" w:hAnsiTheme="minorHAnsi" w:cs="Arial"/>
          <w:sz w:val="16"/>
          <w:szCs w:val="20"/>
          <w:lang w:eastAsia="zh-CN"/>
        </w:rPr>
        <w:t xml:space="preserve">  • $</w:t>
      </w:r>
      <w:r w:rsidRPr="0063788F">
        <w:rPr>
          <w:rStyle w:val="StyleBoldUnderline"/>
          <w:rFonts w:asciiTheme="minorHAnsi" w:hAnsiTheme="minorHAnsi"/>
          <w:lang w:eastAsia="zh-CN"/>
        </w:rPr>
        <w:t xml:space="preserve">10-50 billion/year reductions in oil use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costs</w:t>
      </w:r>
      <w:r w:rsidRPr="000B1F76">
        <w:rPr>
          <w:rFonts w:asciiTheme="minorHAnsi" w:eastAsia="Times New Roman" w:hAnsiTheme="minorHAnsi" w:cs="Arial"/>
          <w:sz w:val="16"/>
          <w:szCs w:val="20"/>
          <w:lang w:eastAsia="zh-CN"/>
        </w:rPr>
        <w:t xml:space="preserve">  • </w:t>
      </w:r>
      <w:r w:rsidRPr="0063788F">
        <w:rPr>
          <w:rStyle w:val="StyleBoldUnderline"/>
          <w:rFonts w:asciiTheme="minorHAnsi" w:hAnsiTheme="minorHAnsi"/>
          <w:lang w:eastAsia="zh-CN"/>
        </w:rPr>
        <w:t xml:space="preserve">A stronger dollar and improved trade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balance</w:t>
      </w:r>
      <w:r w:rsidRPr="000B1F76">
        <w:rPr>
          <w:rFonts w:asciiTheme="minorHAnsi" w:eastAsia="Times New Roman" w:hAnsiTheme="minorHAnsi" w:cs="Arial"/>
          <w:sz w:val="16"/>
          <w:szCs w:val="20"/>
          <w:lang w:eastAsia="zh-CN"/>
        </w:rPr>
        <w:t xml:space="preserve">, resulting in up to $25  billion/year in benefits  • </w:t>
      </w:r>
      <w:r w:rsidRPr="0063788F">
        <w:rPr>
          <w:rStyle w:val="StyleBoldUnderline"/>
          <w:rFonts w:asciiTheme="minorHAnsi" w:hAnsiTheme="minorHAnsi"/>
          <w:lang w:eastAsia="zh-CN"/>
        </w:rPr>
        <w:t xml:space="preserve">Enhanced U.S. diplomatic standing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through assuming leadership on clean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energy</w:t>
      </w:r>
      <w:r w:rsidRPr="000B1F76">
        <w:rPr>
          <w:rFonts w:asciiTheme="minorHAnsi" w:eastAsia="Times New Roman" w:hAnsiTheme="minorHAnsi" w:cs="Arial"/>
          <w:sz w:val="16"/>
          <w:szCs w:val="20"/>
          <w:lang w:eastAsia="zh-CN"/>
        </w:rPr>
        <w:t xml:space="preserve"> and issues  </w:t>
      </w:r>
      <w:r w:rsidRPr="0063788F">
        <w:rPr>
          <w:rStyle w:val="StyleBoldUnderline"/>
          <w:rFonts w:asciiTheme="minorHAnsi" w:hAnsiTheme="minorHAnsi"/>
          <w:lang w:eastAsia="zh-CN"/>
        </w:rPr>
        <w:t xml:space="preserve">Global Benefits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Reduced greenhouse gas (GHG)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emissions</w:t>
      </w:r>
      <w:r w:rsidRPr="000B1F76">
        <w:rPr>
          <w:rFonts w:asciiTheme="minorHAnsi" w:eastAsia="Times New Roman" w:hAnsiTheme="minorHAnsi" w:cs="Arial"/>
          <w:sz w:val="16"/>
          <w:szCs w:val="20"/>
          <w:lang w:eastAsia="zh-CN"/>
        </w:rPr>
        <w:t xml:space="preserve"> (50-80% by 2050 relative to  2005 levels) avoiding dangerous  climate change impacts  • </w:t>
      </w:r>
      <w:r w:rsidRPr="0063788F">
        <w:rPr>
          <w:rStyle w:val="StyleBoldUnderline"/>
          <w:rFonts w:asciiTheme="minorHAnsi" w:hAnsiTheme="minorHAnsi"/>
          <w:lang w:eastAsia="zh-CN"/>
        </w:rPr>
        <w:t>Reduced global oil use</w:t>
      </w:r>
      <w:r w:rsidRPr="000B1F76">
        <w:rPr>
          <w:rFonts w:asciiTheme="minorHAnsi" w:eastAsia="Times New Roman" w:hAnsiTheme="minorHAnsi" w:cs="Arial"/>
          <w:sz w:val="16"/>
          <w:szCs w:val="20"/>
          <w:lang w:eastAsia="zh-CN"/>
        </w:rPr>
        <w:t xml:space="preserve"> (40% by 2050  relative to 2005 levels)  • </w:t>
      </w:r>
      <w:r w:rsidRPr="0063788F">
        <w:rPr>
          <w:rStyle w:val="StyleBoldUnderline"/>
          <w:rFonts w:asciiTheme="minorHAnsi" w:hAnsiTheme="minorHAnsi"/>
          <w:lang w:eastAsia="zh-CN"/>
        </w:rPr>
        <w:t>Up to $1 trillion a year in new</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investment opportunities</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Robust global economic development</w:t>
      </w:r>
      <w:r w:rsidRPr="000B1F76">
        <w:rPr>
          <w:rFonts w:asciiTheme="minorHAnsi" w:eastAsia="Times New Roman" w:hAnsiTheme="minorHAnsi" w:cs="Arial"/>
          <w:sz w:val="16"/>
          <w:szCs w:val="20"/>
          <w:lang w:eastAsia="zh-CN"/>
        </w:rPr>
        <w:t xml:space="preserve">,  with universal access to modern energy  • </w:t>
      </w:r>
      <w:r w:rsidRPr="0063788F">
        <w:rPr>
          <w:rStyle w:val="StyleBoldUnderline"/>
          <w:rFonts w:asciiTheme="minorHAnsi" w:hAnsiTheme="minorHAnsi"/>
          <w:lang w:eastAsia="zh-CN"/>
        </w:rPr>
        <w:t xml:space="preserve">Reduced regional tensions and military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conflicts</w:t>
      </w:r>
      <w:r w:rsidRPr="000B1F76">
        <w:rPr>
          <w:rFonts w:asciiTheme="minorHAnsi" w:eastAsia="Times New Roman" w:hAnsiTheme="minorHAnsi" w:cs="Arial"/>
          <w:sz w:val="16"/>
          <w:szCs w:val="20"/>
          <w:lang w:eastAsia="zh-CN"/>
        </w:rPr>
        <w:t xml:space="preserve"> from improved environmental  and energy conditions. </w:t>
      </w:r>
    </w:p>
    <w:p w:rsidR="0018756B" w:rsidRDefault="0018756B" w:rsidP="000B1F76">
      <w:pPr>
        <w:rPr>
          <w:rFonts w:asciiTheme="minorHAnsi" w:eastAsia="Times New Roman" w:hAnsiTheme="minorHAnsi" w:cs="Arial"/>
          <w:sz w:val="16"/>
          <w:szCs w:val="20"/>
          <w:lang w:eastAsia="zh-CN"/>
        </w:rPr>
      </w:pPr>
    </w:p>
    <w:p w:rsidR="0018756B" w:rsidRDefault="0018756B" w:rsidP="0018756B">
      <w:pPr>
        <w:rPr>
          <w:rStyle w:val="StyleStyleBold12pt"/>
        </w:rPr>
      </w:pPr>
      <w:r>
        <w:rPr>
          <w:rStyle w:val="StyleStyleBold12pt"/>
        </w:rPr>
        <w:t>That solves international cooperation and warming—their warming defense doesn’t apply</w:t>
      </w:r>
    </w:p>
    <w:p w:rsidR="0018756B" w:rsidRPr="00CE2DB0" w:rsidRDefault="0018756B" w:rsidP="0018756B">
      <w:pPr>
        <w:rPr>
          <w:rStyle w:val="StyleStyleBold12pt"/>
          <w:b w:val="0"/>
        </w:rPr>
      </w:pPr>
      <w:proofErr w:type="spellStart"/>
      <w:r>
        <w:rPr>
          <w:rStyle w:val="StyleStyleBold12pt"/>
        </w:rPr>
        <w:t>Ivanova</w:t>
      </w:r>
      <w:proofErr w:type="spellEnd"/>
      <w:r>
        <w:rPr>
          <w:rStyle w:val="StyleStyleBold12pt"/>
        </w:rPr>
        <w:t xml:space="preserve"> and </w:t>
      </w:r>
      <w:proofErr w:type="spellStart"/>
      <w:r>
        <w:rPr>
          <w:rStyle w:val="StyleStyleBold12pt"/>
        </w:rPr>
        <w:t>Esty</w:t>
      </w:r>
      <w:proofErr w:type="spellEnd"/>
      <w:r>
        <w:rPr>
          <w:rStyle w:val="StyleStyleBold12pt"/>
        </w:rPr>
        <w:t xml:space="preserve"> 8</w:t>
      </w:r>
      <w:r w:rsidRPr="0018756B">
        <w:t xml:space="preserve"> (Maria and Daniel C., Yale University, Reclaiming US Leadership in Global Environmental Governance, SAIS Review vol. XXVIII no. 2 Summer-Fall 2008, http://www.umb.edu/editor_uploads/images/centers_institutes/center_governance_sustain/Ivanova-Esty-SAISReview-2008.pdf)//LA</w:t>
      </w:r>
      <w:r>
        <w:rPr>
          <w:rStyle w:val="StyleStyleBold12pt"/>
        </w:rPr>
        <w:t xml:space="preserve"> </w:t>
      </w:r>
    </w:p>
    <w:p w:rsidR="0018756B" w:rsidRDefault="0018756B" w:rsidP="0018756B">
      <w:pPr>
        <w:rPr>
          <w:sz w:val="16"/>
        </w:rPr>
      </w:pPr>
      <w:r w:rsidRPr="00413F44">
        <w:rPr>
          <w:sz w:val="16"/>
        </w:rPr>
        <w:t xml:space="preserve">The list of international environmental initiatives that the United States has failed to join has become longer. The United States has yet to ratify the 1982 Law of the Sea Treaty, the 1992 Basel Convention on Export of Hazardous Waste, the 1993 Convention on Biological Diversity, and, of course, the Kyoto Protocol (see Table 1 for a chronological overview of main international environmental conventions and the status of U.S. </w:t>
      </w:r>
      <w:proofErr w:type="spellStart"/>
      <w:r w:rsidRPr="00413F44">
        <w:rPr>
          <w:sz w:val="16"/>
        </w:rPr>
        <w:t>participa</w:t>
      </w:r>
      <w:proofErr w:type="spellEnd"/>
      <w:r w:rsidRPr="00413F44">
        <w:rPr>
          <w:sz w:val="16"/>
        </w:rPr>
        <w:t xml:space="preserve">- </w:t>
      </w:r>
      <w:proofErr w:type="spellStart"/>
      <w:r w:rsidRPr="00413F44">
        <w:rPr>
          <w:sz w:val="16"/>
        </w:rPr>
        <w:t>tion</w:t>
      </w:r>
      <w:proofErr w:type="spellEnd"/>
      <w:r w:rsidRPr="00413F44">
        <w:rPr>
          <w:sz w:val="16"/>
        </w:rPr>
        <w:t xml:space="preserve">). The Bush Administration’s “go-it-alone” strategy in security issues has mirrored a similar unilateralism in the international environmental domain. </w:t>
      </w:r>
      <w:proofErr w:type="gramStart"/>
      <w:r w:rsidRPr="00B225F6">
        <w:rPr>
          <w:rStyle w:val="StyleBoldUnderline"/>
        </w:rPr>
        <w:t>Once a leader in international environmental policy, the United States has lost much of its political influence today</w:t>
      </w:r>
      <w:r w:rsidRPr="00413F44">
        <w:rPr>
          <w:sz w:val="16"/>
        </w:rPr>
        <w:t>.</w:t>
      </w:r>
      <w:proofErr w:type="gramEnd"/>
      <w:r w:rsidRPr="00413F44">
        <w:rPr>
          <w:sz w:val="16"/>
        </w:rPr>
        <w:t xml:space="preserve"> What is more, </w:t>
      </w:r>
      <w:r w:rsidRPr="00B225F6">
        <w:rPr>
          <w:rStyle w:val="StyleBoldUnderline"/>
        </w:rPr>
        <w:t>U.S. withdrawal from multilateralism has left the United Nations</w:t>
      </w:r>
      <w:r w:rsidRPr="00413F44">
        <w:rPr>
          <w:sz w:val="16"/>
        </w:rPr>
        <w:t>—the imperfect but important instrument for international cooperation—“</w:t>
      </w:r>
      <w:r w:rsidRPr="00B225F6">
        <w:rPr>
          <w:rStyle w:val="StyleBoldUnderline"/>
        </w:rPr>
        <w:t>in limbo</w:t>
      </w:r>
      <w:r w:rsidRPr="00413F44">
        <w:rPr>
          <w:sz w:val="16"/>
        </w:rPr>
        <w:t xml:space="preserve">, neither strengthened nor abandoned,”1 </w:t>
      </w:r>
      <w:r w:rsidRPr="00B225F6">
        <w:rPr>
          <w:rStyle w:val="StyleBoldUnderline"/>
        </w:rPr>
        <w:t>threatening the ability of the world com- munity to resolve fundamental global problems</w:t>
      </w:r>
      <w:r w:rsidRPr="00413F44">
        <w:rPr>
          <w:sz w:val="16"/>
        </w:rPr>
        <w:t xml:space="preserve">. Two key dynamics now mark international environmental policy. First, while </w:t>
      </w:r>
      <w:r w:rsidRPr="00B225F6">
        <w:rPr>
          <w:rStyle w:val="StyleBoldUnderline"/>
        </w:rPr>
        <w:t>it is widely recognized that U.S. engagement and cooperation is not just important, but historically seen as essential for progress</w:t>
      </w:r>
      <w:r w:rsidRPr="00413F44">
        <w:rPr>
          <w:sz w:val="16"/>
        </w:rPr>
        <w:t xml:space="preserve">, other nations today seem willing to move ahead with or without the United States. Germany, for example, announced a national greenhouse gas emissions reduction target of 40 percent by 2020 and threatened to boycott the U.S. “major emitters” initiative launched outside the Kyoto framework. That the United States could have gotten itself crosswise with so many other nations on so many issues is unprecedented. As Jonathan Lash, President of the World Resources Institute, recently observed, </w:t>
      </w:r>
      <w:r w:rsidRPr="00B225F6">
        <w:rPr>
          <w:rStyle w:val="StyleBoldUnderline"/>
        </w:rPr>
        <w:t>the extraordinary degree of anger and confrontation on environmental matters “reflects increasing alarm on climate change and the level of frustration with the U.S.”</w:t>
      </w:r>
      <w:r w:rsidRPr="00413F44">
        <w:rPr>
          <w:sz w:val="16"/>
        </w:rPr>
        <w:t xml:space="preserve">2 At the same time, many U.S. governors and mayors have launched state and local initiatives to reduce greenhouse gas emissions. Governor Arnold Schwarzenegger in California has gone so far as to open talks with the European Union on how to link his state-level initiatives with Europe’s emerging carbon market. Second, the Bush Administration’s reflexive unilateralism on </w:t>
      </w:r>
      <w:proofErr w:type="spellStart"/>
      <w:r w:rsidRPr="00413F44">
        <w:rPr>
          <w:sz w:val="16"/>
        </w:rPr>
        <w:t>interna</w:t>
      </w:r>
      <w:proofErr w:type="spellEnd"/>
      <w:r w:rsidRPr="00413F44">
        <w:rPr>
          <w:sz w:val="16"/>
        </w:rPr>
        <w:t xml:space="preserve">- </w:t>
      </w:r>
      <w:proofErr w:type="spellStart"/>
      <w:r w:rsidRPr="00413F44">
        <w:rPr>
          <w:sz w:val="16"/>
        </w:rPr>
        <w:t>tional</w:t>
      </w:r>
      <w:proofErr w:type="spellEnd"/>
      <w:r w:rsidRPr="00413F44">
        <w:rPr>
          <w:sz w:val="16"/>
        </w:rPr>
        <w:t xml:space="preserve"> concerns—whether environmental, economic, or security—represents a break with the prevailing presumption since World War II favoring co- operation and multilateralism through NATO, OECD, and other regional bodies, if not the UN. </w:t>
      </w:r>
      <w:r w:rsidRPr="00B225F6">
        <w:rPr>
          <w:rStyle w:val="StyleBoldUnderline"/>
        </w:rPr>
        <w:t>The “go-it-alone” approach is especially difficult to justify on issues that are inescapably global in scope, such as climate change. Even if the United States were able to eliminate its greenhouse gas emissions entirely, climate change would not be stopped. The build-up of atmospheric concentrations of carbon dioxide driven by rising emissions in China, India, Indonesia, and other developing countries would continue, leaving the United States exposed to the threat of global warming</w:t>
      </w:r>
      <w:r w:rsidRPr="00413F44">
        <w:rPr>
          <w:sz w:val="16"/>
        </w:rPr>
        <w:t xml:space="preserve">, increased intensity of windstorms, altered rainfall patterns, melting ice caps, and </w:t>
      </w:r>
      <w:proofErr w:type="spellStart"/>
      <w:r w:rsidRPr="00413F44">
        <w:rPr>
          <w:sz w:val="16"/>
        </w:rPr>
        <w:t>ris</w:t>
      </w:r>
      <w:proofErr w:type="spellEnd"/>
      <w:r w:rsidRPr="00413F44">
        <w:rPr>
          <w:sz w:val="16"/>
        </w:rPr>
        <w:t xml:space="preserve">- </w:t>
      </w:r>
      <w:proofErr w:type="spellStart"/>
      <w:r w:rsidRPr="00413F44">
        <w:rPr>
          <w:sz w:val="16"/>
        </w:rPr>
        <w:t>ing</w:t>
      </w:r>
      <w:proofErr w:type="spellEnd"/>
      <w:r w:rsidRPr="00413F44">
        <w:rPr>
          <w:sz w:val="16"/>
        </w:rPr>
        <w:t xml:space="preserve"> sea levels. </w:t>
      </w:r>
      <w:r w:rsidRPr="00B225F6">
        <w:rPr>
          <w:rStyle w:val="StyleBoldUnderline"/>
        </w:rPr>
        <w:t xml:space="preserve">These dynamics beg two questions: Can progress on any of the </w:t>
      </w:r>
      <w:proofErr w:type="spellStart"/>
      <w:r w:rsidRPr="00B225F6">
        <w:rPr>
          <w:rStyle w:val="StyleBoldUnderline"/>
        </w:rPr>
        <w:t>diffi</w:t>
      </w:r>
      <w:proofErr w:type="spellEnd"/>
      <w:r w:rsidRPr="00B225F6">
        <w:rPr>
          <w:rStyle w:val="StyleBoldUnderline"/>
        </w:rPr>
        <w:t>- cult global environmental issues be achieved without the participation and leadership of the United States? Conversely, can the United States shoulder the burden of addressing such concerns without the cooperation of the rest of the global community?</w:t>
      </w:r>
      <w:r w:rsidRPr="00413F44">
        <w:rPr>
          <w:sz w:val="16"/>
        </w:rPr>
        <w:t xml:space="preserve"> In this article, we address these core questions. We argue that </w:t>
      </w:r>
      <w:r w:rsidRPr="00B225F6">
        <w:rPr>
          <w:rStyle w:val="StyleBoldUnderline"/>
        </w:rPr>
        <w:t>the</w:t>
      </w:r>
      <w:r w:rsidRPr="00413F44">
        <w:rPr>
          <w:sz w:val="16"/>
        </w:rPr>
        <w:t xml:space="preserve"> next President of the </w:t>
      </w:r>
      <w:r w:rsidRPr="00B225F6">
        <w:rPr>
          <w:rStyle w:val="StyleBoldUnderline"/>
        </w:rPr>
        <w:t>United States must re-engage with other nations. Success in protecting the planet from climate change cannot be achieved by the United States acting on its own. International cooperation is essential.</w:t>
      </w:r>
      <w:r w:rsidRPr="00413F44">
        <w:rPr>
          <w:sz w:val="16"/>
        </w:rPr>
        <w:t xml:space="preserve"> Similar col- </w:t>
      </w:r>
      <w:proofErr w:type="spellStart"/>
      <w:r w:rsidRPr="00413F44">
        <w:rPr>
          <w:sz w:val="16"/>
        </w:rPr>
        <w:t>laborative</w:t>
      </w:r>
      <w:proofErr w:type="spellEnd"/>
      <w:r w:rsidRPr="00413F44">
        <w:rPr>
          <w:sz w:val="16"/>
        </w:rPr>
        <w:t xml:space="preserve"> efforts at the global scale will be required to protect the planet’s biological diversity, restore the vibrancy of the world’s fisheries, prevent the spread of persistent organic pollutants, conserve forests, and other issues that are inescapably trans-boundary in nature. ￼We contend, moreover, that </w:t>
      </w:r>
      <w:r w:rsidRPr="00B225F6">
        <w:rPr>
          <w:rStyle w:val="StyleBoldUnderline"/>
        </w:rPr>
        <w:t>not only is U.S. participation critical, but U.S. leadership is crucial and necessary to achieve successful environ- mental outcomes</w:t>
      </w:r>
      <w:r w:rsidRPr="00413F44">
        <w:rPr>
          <w:sz w:val="16"/>
        </w:rPr>
        <w:t xml:space="preserve">. The U.S. environmental footprint is larger than any other </w:t>
      </w:r>
      <w:proofErr w:type="spellStart"/>
      <w:r w:rsidRPr="00413F44">
        <w:rPr>
          <w:sz w:val="16"/>
        </w:rPr>
        <w:t>country’s</w:t>
      </w:r>
      <w:proofErr w:type="spellEnd"/>
      <w:r w:rsidRPr="00413F44">
        <w:rPr>
          <w:sz w:val="16"/>
        </w:rPr>
        <w:t xml:space="preserve">. The United States consumes a disproportionate share of the world’s energy and natural resources. With less than 5 percent of the world population, the United States uses 25 percent of the world’s fossil fuel resources—accounting for nearly 25 percent of the world’s annual coal burning, 26 percent of the world’s oil, and 27 percent of the world’s natural gas.3 It also accounts for 18.5 percent of the consumption of global forestry products and 13.7 percent of the world’s water usage. The United States is in a unique position. Given its economic and </w:t>
      </w:r>
      <w:proofErr w:type="spellStart"/>
      <w:r w:rsidRPr="00413F44">
        <w:rPr>
          <w:sz w:val="16"/>
        </w:rPr>
        <w:t>stra</w:t>
      </w:r>
      <w:proofErr w:type="spellEnd"/>
      <w:r w:rsidRPr="00413F44">
        <w:rPr>
          <w:sz w:val="16"/>
        </w:rPr>
        <w:t xml:space="preserve">- </w:t>
      </w:r>
      <w:proofErr w:type="spellStart"/>
      <w:r w:rsidRPr="00413F44">
        <w:rPr>
          <w:sz w:val="16"/>
        </w:rPr>
        <w:t>tegic</w:t>
      </w:r>
      <w:proofErr w:type="spellEnd"/>
      <w:r w:rsidRPr="00413F44">
        <w:rPr>
          <w:sz w:val="16"/>
        </w:rPr>
        <w:t xml:space="preserve"> power as well as its financial and technological prowess, </w:t>
      </w:r>
      <w:r w:rsidRPr="00413F44">
        <w:rPr>
          <w:rStyle w:val="StyleBoldUnderline"/>
        </w:rPr>
        <w:t>U.S. leadership could influence international environmental policy and promote effective environmental governance</w:t>
      </w:r>
      <w:r w:rsidRPr="00413F44">
        <w:rPr>
          <w:sz w:val="16"/>
        </w:rPr>
        <w:t>. Conversely, the record of the past fifteen years has demonstrated that “</w:t>
      </w:r>
      <w:r w:rsidRPr="00413F44">
        <w:rPr>
          <w:rStyle w:val="StyleBoldUnderline"/>
        </w:rPr>
        <w:t>when the United States declines to exercise leader- ship, the impact is significant.”4 Little progress is made without the United States.</w:t>
      </w:r>
      <w:r w:rsidRPr="00413F44">
        <w:rPr>
          <w:sz w:val="16"/>
        </w:rPr>
        <w:t xml:space="preserve"> Reasserting global environmental leadership, however, will not be easy for the next U.S. president. There are considerable domestic challenges as the U.S. public remains deeply ambivalent about international entangle- </w:t>
      </w:r>
      <w:proofErr w:type="spellStart"/>
      <w:r w:rsidRPr="00413F44">
        <w:rPr>
          <w:sz w:val="16"/>
        </w:rPr>
        <w:t>ments</w:t>
      </w:r>
      <w:proofErr w:type="spellEnd"/>
      <w:r w:rsidRPr="00413F44">
        <w:rPr>
          <w:sz w:val="16"/>
        </w:rPr>
        <w:t xml:space="preserve"> and international organizations—even those related to protecting the planet.</w:t>
      </w:r>
    </w:p>
    <w:p w:rsidR="0018756B" w:rsidRPr="000B1F76" w:rsidRDefault="0018756B" w:rsidP="000B1F76">
      <w:pPr>
        <w:rPr>
          <w:rFonts w:asciiTheme="minorHAnsi" w:eastAsia="Times New Roman" w:hAnsiTheme="minorHAnsi" w:cs="Arial"/>
          <w:sz w:val="16"/>
          <w:szCs w:val="20"/>
          <w:lang w:eastAsia="zh-CN"/>
        </w:rPr>
      </w:pPr>
    </w:p>
    <w:p w:rsidR="000B1F76" w:rsidRDefault="000B1F76" w:rsidP="000B1F76">
      <w:pPr>
        <w:rPr>
          <w:rFonts w:asciiTheme="minorHAnsi" w:eastAsia="Times New Roman" w:hAnsiTheme="minorHAnsi" w:cs="Arial"/>
          <w:sz w:val="20"/>
          <w:szCs w:val="20"/>
          <w:lang w:eastAsia="zh-CN"/>
        </w:rPr>
      </w:pPr>
    </w:p>
    <w:p w:rsidR="00F371E8" w:rsidRDefault="00F371E8" w:rsidP="000B1F76">
      <w:pPr>
        <w:pStyle w:val="Heading3"/>
        <w:rPr>
          <w:rFonts w:eastAsia="Times New Roman"/>
          <w:lang w:eastAsia="zh-CN"/>
        </w:rPr>
      </w:pPr>
      <w:r>
        <w:rPr>
          <w:rFonts w:eastAsia="Times New Roman"/>
          <w:lang w:eastAsia="zh-CN"/>
        </w:rPr>
        <w:t xml:space="preserve">UQ – Not a leader now </w:t>
      </w:r>
    </w:p>
    <w:p w:rsidR="00F371E8" w:rsidRDefault="00F371E8" w:rsidP="00F371E8">
      <w:pPr>
        <w:rPr>
          <w:lang w:eastAsia="zh-CN"/>
        </w:rPr>
      </w:pPr>
    </w:p>
    <w:p w:rsidR="00F371E8" w:rsidRDefault="00F371E8" w:rsidP="00F371E8">
      <w:pPr>
        <w:rPr>
          <w:rStyle w:val="StyleStyleBold12pt"/>
        </w:rPr>
      </w:pPr>
      <w:r>
        <w:rPr>
          <w:rStyle w:val="StyleStyleBold12pt"/>
        </w:rPr>
        <w:t xml:space="preserve">The US is missing a golden opportunity on climate leadership – no big initiatives now </w:t>
      </w:r>
    </w:p>
    <w:p w:rsidR="00F371E8" w:rsidRPr="005D545B" w:rsidRDefault="00F371E8" w:rsidP="00F371E8">
      <w:r w:rsidRPr="005D545B">
        <w:rPr>
          <w:rStyle w:val="StyleStyleBold12pt"/>
        </w:rPr>
        <w:t>Purvis 9</w:t>
      </w:r>
      <w:r>
        <w:t xml:space="preserve"> (Nigel Purvis is a visiting scholar at Resources for the Future and a nonresident scholar at The Brookings </w:t>
      </w:r>
      <w:proofErr w:type="gramStart"/>
      <w:r>
        <w:t>Institution ,</w:t>
      </w:r>
      <w:proofErr w:type="gramEnd"/>
      <w:r>
        <w:t xml:space="preserve"> April 2008, “Paving the Way for U.S. Climate Leadership ,” </w:t>
      </w:r>
      <w:hyperlink r:id="rId123" w:history="1">
        <w:r w:rsidRPr="00737E06">
          <w:rPr>
            <w:rStyle w:val="Hyperlink"/>
          </w:rPr>
          <w:t>http://www.rff.org/documents/RFF-DP-08-09.pdf</w:t>
        </w:r>
      </w:hyperlink>
      <w:r>
        <w:t>, //RM)</w:t>
      </w:r>
    </w:p>
    <w:p w:rsidR="00F371E8" w:rsidRDefault="00F371E8" w:rsidP="00F371E8">
      <w:pPr>
        <w:rPr>
          <w:sz w:val="16"/>
        </w:rPr>
      </w:pPr>
      <w:r w:rsidRPr="00F371E8">
        <w:rPr>
          <w:sz w:val="16"/>
        </w:rPr>
        <w:t xml:space="preserve">The scientific evidence is now overwhelming: </w:t>
      </w:r>
      <w:r w:rsidRPr="005D545B">
        <w:rPr>
          <w:rStyle w:val="StyleBoldUnderline"/>
        </w:rPr>
        <w:t xml:space="preserve">climate change is a serious global threat </w:t>
      </w:r>
      <w:r w:rsidRPr="00F371E8">
        <w:rPr>
          <w:rStyle w:val="StyleBoldUnderline"/>
          <w:b w:val="0"/>
          <w:sz w:val="12"/>
          <w:u w:val="none"/>
        </w:rPr>
        <w:t>¶</w:t>
      </w:r>
      <w:r w:rsidRPr="005D545B">
        <w:rPr>
          <w:rStyle w:val="StyleBoldUnderline"/>
          <w:sz w:val="12"/>
        </w:rPr>
        <w:t xml:space="preserve"> </w:t>
      </w:r>
      <w:r w:rsidRPr="005D545B">
        <w:rPr>
          <w:rStyle w:val="StyleBoldUnderline"/>
        </w:rPr>
        <w:t xml:space="preserve">that demands forceful U.S. leadership and a strong international response. The adverse impacts </w:t>
      </w:r>
      <w:r w:rsidRPr="00F371E8">
        <w:rPr>
          <w:rStyle w:val="StyleBoldUnderline"/>
          <w:b w:val="0"/>
          <w:sz w:val="12"/>
          <w:u w:val="none"/>
        </w:rPr>
        <w:t>¶</w:t>
      </w:r>
      <w:r w:rsidRPr="005D545B">
        <w:rPr>
          <w:rStyle w:val="StyleBoldUnderline"/>
          <w:sz w:val="12"/>
        </w:rPr>
        <w:t xml:space="preserve"> </w:t>
      </w:r>
      <w:r w:rsidRPr="005D545B">
        <w:rPr>
          <w:rStyle w:val="StyleBoldUnderline"/>
        </w:rPr>
        <w:t xml:space="preserve">of climate change at home and abroad will harm our economy, threaten our security, and imperil </w:t>
      </w:r>
      <w:r w:rsidRPr="00F371E8">
        <w:rPr>
          <w:rStyle w:val="StyleBoldUnderline"/>
          <w:b w:val="0"/>
          <w:sz w:val="12"/>
          <w:u w:val="none"/>
        </w:rPr>
        <w:t>¶</w:t>
      </w:r>
      <w:r w:rsidRPr="005D545B">
        <w:rPr>
          <w:rStyle w:val="StyleBoldUnderline"/>
          <w:sz w:val="12"/>
        </w:rPr>
        <w:t xml:space="preserve"> </w:t>
      </w:r>
      <w:r w:rsidRPr="005D545B">
        <w:rPr>
          <w:rStyle w:val="StyleBoldUnderline"/>
        </w:rPr>
        <w:t xml:space="preserve">our communities and ecosystems. </w:t>
      </w:r>
      <w:r w:rsidRPr="00F371E8">
        <w:rPr>
          <w:rStyle w:val="StyleBoldUnderline"/>
          <w:b w:val="0"/>
          <w:sz w:val="12"/>
          <w:u w:val="none"/>
        </w:rPr>
        <w:t>¶</w:t>
      </w:r>
      <w:r w:rsidRPr="005D545B">
        <w:rPr>
          <w:rStyle w:val="StyleBoldUnderline"/>
          <w:sz w:val="12"/>
        </w:rPr>
        <w:t xml:space="preserve"> </w:t>
      </w:r>
      <w:r w:rsidRPr="00F371E8">
        <w:rPr>
          <w:sz w:val="16"/>
        </w:rPr>
        <w:t xml:space="preserve">U.S. policymakers now have two major opportunities to tackle the climate challenge. In </w:t>
      </w:r>
      <w:r w:rsidRPr="00F371E8">
        <w:rPr>
          <w:sz w:val="12"/>
        </w:rPr>
        <w:t>¶</w:t>
      </w:r>
      <w:r w:rsidRPr="00F371E8">
        <w:rPr>
          <w:sz w:val="16"/>
        </w:rPr>
        <w:t xml:space="preserve"> December 2007, the United States and the rest of the international community agreed to a </w:t>
      </w:r>
      <w:r w:rsidRPr="00F371E8">
        <w:rPr>
          <w:sz w:val="12"/>
        </w:rPr>
        <w:t>¶</w:t>
      </w:r>
      <w:r w:rsidRPr="00F371E8">
        <w:rPr>
          <w:sz w:val="16"/>
        </w:rPr>
        <w:t xml:space="preserve"> roadmap for negotiating a new U.N. climate treaty by December 2009. The controversial 1997 </w:t>
      </w:r>
      <w:r w:rsidRPr="00F371E8">
        <w:rPr>
          <w:sz w:val="12"/>
        </w:rPr>
        <w:t>¶</w:t>
      </w:r>
      <w:r w:rsidRPr="00F371E8">
        <w:rPr>
          <w:sz w:val="16"/>
        </w:rPr>
        <w:t xml:space="preserve"> Kyoto Protocol expires at the end of 2012 and new arrangements are urgently needed. </w:t>
      </w:r>
      <w:r w:rsidRPr="005D545B">
        <w:rPr>
          <w:rStyle w:val="StyleBoldUnderline"/>
        </w:rPr>
        <w:t xml:space="preserve">This new </w:t>
      </w:r>
      <w:r w:rsidRPr="00F371E8">
        <w:rPr>
          <w:rStyle w:val="StyleBoldUnderline"/>
          <w:b w:val="0"/>
          <w:sz w:val="12"/>
          <w:u w:val="none"/>
        </w:rPr>
        <w:t>¶</w:t>
      </w:r>
      <w:r w:rsidRPr="005D545B">
        <w:rPr>
          <w:rStyle w:val="StyleBoldUnderline"/>
          <w:sz w:val="12"/>
        </w:rPr>
        <w:t xml:space="preserve"> </w:t>
      </w:r>
      <w:r w:rsidRPr="005D545B">
        <w:rPr>
          <w:rStyle w:val="StyleBoldUnderline"/>
        </w:rPr>
        <w:t xml:space="preserve">round of climate talks provides a real chance for all nations to ensure strong, equitable action by </w:t>
      </w:r>
      <w:r w:rsidRPr="00F371E8">
        <w:rPr>
          <w:rStyle w:val="StyleBoldUnderline"/>
          <w:b w:val="0"/>
          <w:sz w:val="12"/>
          <w:u w:val="none"/>
        </w:rPr>
        <w:t>¶</w:t>
      </w:r>
      <w:r w:rsidRPr="005D545B">
        <w:rPr>
          <w:rStyle w:val="StyleBoldUnderline"/>
          <w:sz w:val="12"/>
        </w:rPr>
        <w:t xml:space="preserve"> </w:t>
      </w:r>
      <w:r w:rsidRPr="005D545B">
        <w:rPr>
          <w:rStyle w:val="StyleBoldUnderline"/>
        </w:rPr>
        <w:t>major greenhouse gas–emitting countries—including the United States,</w:t>
      </w:r>
      <w:r w:rsidRPr="00F371E8">
        <w:rPr>
          <w:sz w:val="16"/>
        </w:rPr>
        <w:t xml:space="preserve"> China, </w:t>
      </w:r>
      <w:r w:rsidRPr="005D545B">
        <w:rPr>
          <w:rStyle w:val="StyleBoldUnderline"/>
        </w:rPr>
        <w:t>and India</w:t>
      </w:r>
      <w:r w:rsidRPr="00F371E8">
        <w:rPr>
          <w:sz w:val="16"/>
        </w:rPr>
        <w:t xml:space="preserve">—which </w:t>
      </w:r>
      <w:r w:rsidRPr="00F371E8">
        <w:rPr>
          <w:sz w:val="12"/>
        </w:rPr>
        <w:t>¶</w:t>
      </w:r>
      <w:r w:rsidRPr="00F371E8">
        <w:rPr>
          <w:sz w:val="16"/>
        </w:rPr>
        <w:t xml:space="preserve"> have, in the past, resisted obligations to mitigate their emissions. The U.S. Congress, moreover, </w:t>
      </w:r>
      <w:r w:rsidRPr="00F371E8">
        <w:rPr>
          <w:sz w:val="12"/>
        </w:rPr>
        <w:t>¶</w:t>
      </w:r>
      <w:r w:rsidRPr="00F371E8">
        <w:rPr>
          <w:sz w:val="16"/>
        </w:rPr>
        <w:t xml:space="preserve"> is actively considering an ever-growing number of credible bipartisan legislative proposals that </w:t>
      </w:r>
      <w:r w:rsidRPr="00F371E8">
        <w:rPr>
          <w:sz w:val="12"/>
        </w:rPr>
        <w:t>¶</w:t>
      </w:r>
      <w:r w:rsidRPr="00F371E8">
        <w:rPr>
          <w:sz w:val="16"/>
        </w:rPr>
        <w:t xml:space="preserve"> would substantially reduce U.S. emissions over the next few decades. Regardless of who wins </w:t>
      </w:r>
      <w:r w:rsidRPr="00F371E8">
        <w:rPr>
          <w:sz w:val="12"/>
        </w:rPr>
        <w:t>¶</w:t>
      </w:r>
      <w:r w:rsidRPr="00F371E8">
        <w:rPr>
          <w:sz w:val="16"/>
        </w:rPr>
        <w:t xml:space="preserve"> the presidential election in 2008, the United States seems likely to enact mandatory domestic </w:t>
      </w:r>
      <w:r w:rsidRPr="00F371E8">
        <w:rPr>
          <w:sz w:val="12"/>
        </w:rPr>
        <w:t>¶</w:t>
      </w:r>
      <w:r w:rsidRPr="00F371E8">
        <w:rPr>
          <w:sz w:val="16"/>
        </w:rPr>
        <w:t xml:space="preserve"> greenhouse gas emissions limits. </w:t>
      </w:r>
      <w:r w:rsidRPr="00F371E8">
        <w:rPr>
          <w:sz w:val="12"/>
        </w:rPr>
        <w:t>¶</w:t>
      </w:r>
      <w:r w:rsidRPr="00F371E8">
        <w:rPr>
          <w:sz w:val="16"/>
        </w:rPr>
        <w:t xml:space="preserve"> </w:t>
      </w:r>
      <w:proofErr w:type="gramStart"/>
      <w:r w:rsidRPr="005D545B">
        <w:rPr>
          <w:rStyle w:val="StyleBoldUnderline"/>
        </w:rPr>
        <w:t>Aligning</w:t>
      </w:r>
      <w:proofErr w:type="gramEnd"/>
      <w:r w:rsidRPr="005D545B">
        <w:rPr>
          <w:rStyle w:val="StyleBoldUnderline"/>
        </w:rPr>
        <w:t xml:space="preserve"> these domestic and international efforts will be key to success in managing </w:t>
      </w:r>
      <w:r w:rsidRPr="00F371E8">
        <w:rPr>
          <w:rStyle w:val="StyleBoldUnderline"/>
          <w:b w:val="0"/>
          <w:sz w:val="12"/>
          <w:u w:val="none"/>
        </w:rPr>
        <w:t>¶</w:t>
      </w:r>
      <w:r w:rsidRPr="005D545B">
        <w:rPr>
          <w:rStyle w:val="StyleBoldUnderline"/>
          <w:sz w:val="12"/>
        </w:rPr>
        <w:t xml:space="preserve"> </w:t>
      </w:r>
      <w:r w:rsidRPr="005D545B">
        <w:rPr>
          <w:rStyle w:val="StyleBoldUnderline"/>
        </w:rPr>
        <w:t>climate change</w:t>
      </w:r>
      <w:r w:rsidRPr="00F371E8">
        <w:rPr>
          <w:sz w:val="16"/>
        </w:rPr>
        <w:t xml:space="preserve">. New domestic laws must help spur international cooperation, and new </w:t>
      </w:r>
      <w:r w:rsidRPr="00F371E8">
        <w:rPr>
          <w:sz w:val="12"/>
        </w:rPr>
        <w:t>¶</w:t>
      </w:r>
      <w:r w:rsidRPr="00F371E8">
        <w:rPr>
          <w:sz w:val="16"/>
        </w:rPr>
        <w:t xml:space="preserve"> international agreements must mesh with domestic emissions reduction strategies. </w:t>
      </w:r>
      <w:r w:rsidRPr="005D545B">
        <w:rPr>
          <w:rStyle w:val="StyleBoldUnderline"/>
        </w:rPr>
        <w:t xml:space="preserve">We cannot </w:t>
      </w:r>
      <w:r w:rsidRPr="00F371E8">
        <w:rPr>
          <w:rStyle w:val="StyleBoldUnderline"/>
          <w:b w:val="0"/>
          <w:sz w:val="12"/>
          <w:u w:val="none"/>
        </w:rPr>
        <w:t>¶</w:t>
      </w:r>
      <w:r w:rsidRPr="005D545B">
        <w:rPr>
          <w:rStyle w:val="StyleBoldUnderline"/>
          <w:sz w:val="12"/>
        </w:rPr>
        <w:t xml:space="preserve"> </w:t>
      </w:r>
      <w:r w:rsidRPr="005D545B">
        <w:rPr>
          <w:rStyle w:val="StyleBoldUnderline"/>
        </w:rPr>
        <w:t>solve the climate challenge alone</w:t>
      </w:r>
      <w:r w:rsidRPr="00F371E8">
        <w:rPr>
          <w:sz w:val="16"/>
        </w:rPr>
        <w:t xml:space="preserve">, nor can we allow the international community to dictate U.S. </w:t>
      </w:r>
      <w:r w:rsidRPr="00F371E8">
        <w:rPr>
          <w:sz w:val="12"/>
        </w:rPr>
        <w:t>¶</w:t>
      </w:r>
      <w:r w:rsidRPr="00F371E8">
        <w:rPr>
          <w:sz w:val="16"/>
        </w:rPr>
        <w:t xml:space="preserve"> policy. To engage other nations effectively</w:t>
      </w:r>
      <w:r w:rsidRPr="005D545B">
        <w:rPr>
          <w:rStyle w:val="StyleBoldUnderline"/>
        </w:rPr>
        <w:t>, the United States must</w:t>
      </w:r>
      <w:r w:rsidRPr="00F371E8">
        <w:rPr>
          <w:sz w:val="16"/>
        </w:rPr>
        <w:t xml:space="preserve"> pursue the following goals: </w:t>
      </w:r>
      <w:r w:rsidRPr="00F371E8">
        <w:rPr>
          <w:sz w:val="12"/>
        </w:rPr>
        <w:t>¶</w:t>
      </w:r>
      <w:r w:rsidRPr="00F371E8">
        <w:rPr>
          <w:sz w:val="16"/>
        </w:rPr>
        <w:t xml:space="preserve"> 1. Take domestic action to reduce our own emissions and thereby move the U.S. economy </w:t>
      </w:r>
      <w:r w:rsidRPr="00F371E8">
        <w:rPr>
          <w:sz w:val="12"/>
        </w:rPr>
        <w:t>¶</w:t>
      </w:r>
      <w:r w:rsidRPr="00F371E8">
        <w:rPr>
          <w:sz w:val="16"/>
        </w:rPr>
        <w:t xml:space="preserve"> in the right direction, demonstrate our seriousness to the international community, and </w:t>
      </w:r>
      <w:r w:rsidRPr="00F371E8">
        <w:rPr>
          <w:sz w:val="12"/>
        </w:rPr>
        <w:t>¶</w:t>
      </w:r>
      <w:r w:rsidRPr="00F371E8">
        <w:rPr>
          <w:sz w:val="16"/>
        </w:rPr>
        <w:t xml:space="preserve"> bolster U.S. credibility. </w:t>
      </w:r>
      <w:proofErr w:type="gramStart"/>
      <w:r w:rsidRPr="00F371E8">
        <w:rPr>
          <w:sz w:val="12"/>
        </w:rPr>
        <w:t>¶</w:t>
      </w:r>
      <w:r w:rsidRPr="00F371E8">
        <w:rPr>
          <w:sz w:val="16"/>
        </w:rPr>
        <w:t xml:space="preserve"> 2.</w:t>
      </w:r>
      <w:proofErr w:type="gramEnd"/>
      <w:r w:rsidRPr="00F371E8">
        <w:rPr>
          <w:sz w:val="16"/>
        </w:rPr>
        <w:t xml:space="preserve"> </w:t>
      </w:r>
      <w:r w:rsidRPr="005D545B">
        <w:rPr>
          <w:rStyle w:val="StyleBoldUnderline"/>
        </w:rPr>
        <w:t>Articulate a credible and comprehensive vision of international climate cooperation</w:t>
      </w:r>
      <w:r w:rsidRPr="00F371E8">
        <w:rPr>
          <w:sz w:val="16"/>
        </w:rPr>
        <w:t xml:space="preserve"> for </w:t>
      </w:r>
      <w:r w:rsidRPr="00F371E8">
        <w:rPr>
          <w:sz w:val="12"/>
        </w:rPr>
        <w:t>¶</w:t>
      </w:r>
      <w:r w:rsidRPr="00F371E8">
        <w:rPr>
          <w:sz w:val="16"/>
        </w:rPr>
        <w:t xml:space="preserve"> the next few decades, including the concrete mechanisms, institutions, </w:t>
      </w:r>
      <w:r w:rsidRPr="005D545B">
        <w:rPr>
          <w:rStyle w:val="StyleBoldUnderline"/>
        </w:rPr>
        <w:t>and</w:t>
      </w:r>
      <w:r w:rsidRPr="00F371E8">
        <w:rPr>
          <w:sz w:val="16"/>
        </w:rPr>
        <w:t xml:space="preserve"> resources </w:t>
      </w:r>
      <w:r w:rsidRPr="00F371E8">
        <w:rPr>
          <w:sz w:val="12"/>
        </w:rPr>
        <w:t>¶</w:t>
      </w:r>
      <w:r w:rsidRPr="00F371E8">
        <w:rPr>
          <w:sz w:val="16"/>
        </w:rPr>
        <w:t xml:space="preserve"> needed to get the job done. </w:t>
      </w:r>
      <w:proofErr w:type="gramStart"/>
      <w:r w:rsidRPr="00F371E8">
        <w:rPr>
          <w:sz w:val="12"/>
        </w:rPr>
        <w:t>¶</w:t>
      </w:r>
      <w:r w:rsidRPr="00F371E8">
        <w:rPr>
          <w:sz w:val="16"/>
        </w:rPr>
        <w:t xml:space="preserve"> 3.</w:t>
      </w:r>
      <w:proofErr w:type="gramEnd"/>
      <w:r w:rsidRPr="00F371E8">
        <w:rPr>
          <w:sz w:val="16"/>
        </w:rPr>
        <w:t xml:space="preserve"> </w:t>
      </w:r>
      <w:r w:rsidRPr="005D545B">
        <w:rPr>
          <w:rStyle w:val="StyleBoldUnderline"/>
        </w:rPr>
        <w:t>Set forth clear and realistic negotiating objectives that</w:t>
      </w:r>
      <w:r w:rsidRPr="00F371E8">
        <w:rPr>
          <w:sz w:val="16"/>
        </w:rPr>
        <w:t xml:space="preserve"> not only advance our own national </w:t>
      </w:r>
      <w:r w:rsidRPr="00F371E8">
        <w:rPr>
          <w:sz w:val="12"/>
        </w:rPr>
        <w:t>¶</w:t>
      </w:r>
      <w:r w:rsidRPr="00F371E8">
        <w:rPr>
          <w:sz w:val="16"/>
        </w:rPr>
        <w:t xml:space="preserve"> interests, but also </w:t>
      </w:r>
      <w:r w:rsidRPr="005D545B">
        <w:rPr>
          <w:rStyle w:val="StyleBoldUnderline"/>
        </w:rPr>
        <w:t>take into account</w:t>
      </w:r>
      <w:r w:rsidRPr="00F371E8">
        <w:rPr>
          <w:sz w:val="16"/>
        </w:rPr>
        <w:t xml:space="preserve"> those of </w:t>
      </w:r>
      <w:r w:rsidRPr="005D545B">
        <w:rPr>
          <w:rStyle w:val="StyleBoldUnderline"/>
        </w:rPr>
        <w:t>other countries</w:t>
      </w:r>
      <w:r w:rsidRPr="00F371E8">
        <w:rPr>
          <w:sz w:val="16"/>
        </w:rPr>
        <w:t xml:space="preserve">. </w:t>
      </w:r>
      <w:proofErr w:type="gramStart"/>
      <w:r w:rsidRPr="00F371E8">
        <w:rPr>
          <w:sz w:val="16"/>
        </w:rPr>
        <w:t xml:space="preserve">Resources for the Future Purvis </w:t>
      </w:r>
      <w:r w:rsidRPr="00F371E8">
        <w:rPr>
          <w:sz w:val="12"/>
        </w:rPr>
        <w:t>¶</w:t>
      </w:r>
      <w:r w:rsidRPr="00F371E8">
        <w:rPr>
          <w:sz w:val="16"/>
        </w:rPr>
        <w:t xml:space="preserve"> 5</w:t>
      </w:r>
      <w:r w:rsidRPr="00F371E8">
        <w:rPr>
          <w:sz w:val="12"/>
        </w:rPr>
        <w:t>¶</w:t>
      </w:r>
      <w:r w:rsidRPr="00F371E8">
        <w:rPr>
          <w:sz w:val="16"/>
        </w:rPr>
        <w:t xml:space="preserve"> 4.</w:t>
      </w:r>
      <w:proofErr w:type="gramEnd"/>
      <w:r w:rsidRPr="00F371E8">
        <w:rPr>
          <w:sz w:val="16"/>
        </w:rPr>
        <w:t xml:space="preserve"> Convince other nations that if they work with the United States to advance a common </w:t>
      </w:r>
      <w:r w:rsidRPr="00F371E8">
        <w:rPr>
          <w:sz w:val="12"/>
        </w:rPr>
        <w:t>¶</w:t>
      </w:r>
      <w:r w:rsidRPr="00F371E8">
        <w:rPr>
          <w:sz w:val="16"/>
        </w:rPr>
        <w:t xml:space="preserve"> vision, the United States will follow through by joining and implementing new </w:t>
      </w:r>
      <w:r w:rsidRPr="00F371E8">
        <w:rPr>
          <w:sz w:val="12"/>
        </w:rPr>
        <w:t>¶</w:t>
      </w:r>
      <w:r w:rsidRPr="00F371E8">
        <w:rPr>
          <w:sz w:val="16"/>
        </w:rPr>
        <w:t xml:space="preserve"> international agreements that embody the approach. </w:t>
      </w:r>
      <w:r w:rsidRPr="00F371E8">
        <w:rPr>
          <w:sz w:val="12"/>
        </w:rPr>
        <w:t>¶</w:t>
      </w:r>
      <w:r w:rsidRPr="00F371E8">
        <w:rPr>
          <w:sz w:val="16"/>
        </w:rPr>
        <w:t xml:space="preserve"> </w:t>
      </w:r>
      <w:proofErr w:type="gramStart"/>
      <w:r w:rsidRPr="00F371E8">
        <w:rPr>
          <w:sz w:val="16"/>
        </w:rPr>
        <w:t>To</w:t>
      </w:r>
      <w:proofErr w:type="gramEnd"/>
      <w:r w:rsidRPr="00F371E8">
        <w:rPr>
          <w:sz w:val="16"/>
        </w:rPr>
        <w:t xml:space="preserve"> achieve these goals cooperation between the President and Congress is essential </w:t>
      </w:r>
      <w:r w:rsidRPr="00F371E8">
        <w:rPr>
          <w:sz w:val="12"/>
        </w:rPr>
        <w:t>¶</w:t>
      </w:r>
      <w:r w:rsidRPr="00F371E8">
        <w:rPr>
          <w:sz w:val="16"/>
        </w:rPr>
        <w:t xml:space="preserve"> because climate change affects the constitutional authorities of both political branches of </w:t>
      </w:r>
      <w:r w:rsidRPr="00F371E8">
        <w:rPr>
          <w:sz w:val="12"/>
        </w:rPr>
        <w:t>¶</w:t>
      </w:r>
      <w:r w:rsidRPr="00F371E8">
        <w:rPr>
          <w:sz w:val="16"/>
        </w:rPr>
        <w:t xml:space="preserve"> government. Although the President leads our diplomatic efforts, Congress initiates legislation to </w:t>
      </w:r>
      <w:r w:rsidRPr="00F371E8">
        <w:rPr>
          <w:sz w:val="12"/>
        </w:rPr>
        <w:t>¶</w:t>
      </w:r>
      <w:r w:rsidRPr="00F371E8">
        <w:rPr>
          <w:sz w:val="16"/>
        </w:rPr>
        <w:t xml:space="preserve"> strengthen our economy, manage government spending, and protect our general welfare. Climate </w:t>
      </w:r>
      <w:r w:rsidRPr="00F371E8">
        <w:rPr>
          <w:sz w:val="12"/>
        </w:rPr>
        <w:t>¶</w:t>
      </w:r>
      <w:r w:rsidRPr="00F371E8">
        <w:rPr>
          <w:sz w:val="16"/>
        </w:rPr>
        <w:t xml:space="preserve"> change is a global problem that requires international solutions, but climate solutions will affect </w:t>
      </w:r>
      <w:r w:rsidRPr="00F371E8">
        <w:rPr>
          <w:sz w:val="12"/>
        </w:rPr>
        <w:t>¶</w:t>
      </w:r>
      <w:r w:rsidRPr="00F371E8">
        <w:rPr>
          <w:sz w:val="16"/>
        </w:rPr>
        <w:t xml:space="preserve"> nearly every aspect of our domestic society because emissions are byproducts of almost every </w:t>
      </w:r>
      <w:r w:rsidRPr="00F371E8">
        <w:rPr>
          <w:sz w:val="12"/>
        </w:rPr>
        <w:t>¶</w:t>
      </w:r>
      <w:r w:rsidRPr="00F371E8">
        <w:rPr>
          <w:sz w:val="16"/>
        </w:rPr>
        <w:t xml:space="preserve"> part of our economy and culture. In short, climate change is both a domestic and an international </w:t>
      </w:r>
      <w:r w:rsidRPr="00F371E8">
        <w:rPr>
          <w:sz w:val="12"/>
        </w:rPr>
        <w:t>¶</w:t>
      </w:r>
      <w:r w:rsidRPr="00F371E8">
        <w:rPr>
          <w:sz w:val="16"/>
        </w:rPr>
        <w:t xml:space="preserve"> issue with relevance for the environment, economy, international development, and security. So </w:t>
      </w:r>
      <w:r w:rsidRPr="00F371E8">
        <w:rPr>
          <w:sz w:val="12"/>
        </w:rPr>
        <w:t>¶</w:t>
      </w:r>
      <w:r w:rsidRPr="00F371E8">
        <w:rPr>
          <w:sz w:val="16"/>
        </w:rPr>
        <w:t xml:space="preserve"> far the President and the Congress have not found common ground on climate change. In the </w:t>
      </w:r>
      <w:r w:rsidRPr="00F371E8">
        <w:rPr>
          <w:sz w:val="12"/>
        </w:rPr>
        <w:t>¶</w:t>
      </w:r>
      <w:r w:rsidRPr="00F371E8">
        <w:rPr>
          <w:sz w:val="16"/>
        </w:rPr>
        <w:t xml:space="preserve"> 1990s, the Republican Congress did not support the Clinton administration’s approach as </w:t>
      </w:r>
      <w:r w:rsidRPr="00F371E8">
        <w:rPr>
          <w:sz w:val="12"/>
        </w:rPr>
        <w:t>¶</w:t>
      </w:r>
      <w:r w:rsidRPr="00F371E8">
        <w:rPr>
          <w:sz w:val="16"/>
        </w:rPr>
        <w:t xml:space="preserve"> reflected in the Kyoto Protocol; more recently, the Democratic Congress has not supported the </w:t>
      </w:r>
      <w:r w:rsidRPr="00F371E8">
        <w:rPr>
          <w:sz w:val="12"/>
        </w:rPr>
        <w:t>¶</w:t>
      </w:r>
      <w:r w:rsidRPr="00F371E8">
        <w:rPr>
          <w:sz w:val="16"/>
        </w:rPr>
        <w:t xml:space="preserve"> Bush administration’s rejection of binding national emissions targets. </w:t>
      </w:r>
      <w:r w:rsidRPr="00F371E8">
        <w:rPr>
          <w:sz w:val="12"/>
        </w:rPr>
        <w:t>¶</w:t>
      </w:r>
      <w:r w:rsidRPr="00F371E8">
        <w:rPr>
          <w:sz w:val="16"/>
        </w:rPr>
        <w:t xml:space="preserve"> </w:t>
      </w:r>
      <w:proofErr w:type="gramStart"/>
      <w:r w:rsidRPr="00F371E8">
        <w:rPr>
          <w:sz w:val="16"/>
        </w:rPr>
        <w:t>Enhancing</w:t>
      </w:r>
      <w:proofErr w:type="gramEnd"/>
      <w:r w:rsidRPr="00F371E8">
        <w:rPr>
          <w:sz w:val="16"/>
        </w:rPr>
        <w:t xml:space="preserve"> the role of Congress in setting climate foreign policy will help the next </w:t>
      </w:r>
      <w:r w:rsidRPr="00F371E8">
        <w:rPr>
          <w:sz w:val="12"/>
        </w:rPr>
        <w:t>¶</w:t>
      </w:r>
      <w:r w:rsidRPr="00F371E8">
        <w:rPr>
          <w:sz w:val="16"/>
        </w:rPr>
        <w:t xml:space="preserve"> President engage other nations effectively. </w:t>
      </w:r>
      <w:r w:rsidRPr="005D545B">
        <w:rPr>
          <w:rStyle w:val="StyleBoldUnderline"/>
        </w:rPr>
        <w:t xml:space="preserve">With more active involvement, Congress would gain </w:t>
      </w:r>
      <w:r w:rsidRPr="00F371E8">
        <w:rPr>
          <w:rStyle w:val="StyleBoldUnderline"/>
          <w:b w:val="0"/>
          <w:sz w:val="12"/>
          <w:u w:val="none"/>
        </w:rPr>
        <w:t>¶</w:t>
      </w:r>
      <w:r w:rsidRPr="005D545B">
        <w:rPr>
          <w:rStyle w:val="StyleBoldUnderline"/>
          <w:sz w:val="12"/>
        </w:rPr>
        <w:t xml:space="preserve"> </w:t>
      </w:r>
      <w:r w:rsidRPr="005D545B">
        <w:rPr>
          <w:rStyle w:val="StyleBoldUnderline"/>
        </w:rPr>
        <w:t xml:space="preserve">new appreciation for the complex diplomatic realities inherent in climate negotiations. </w:t>
      </w:r>
      <w:r w:rsidRPr="00F371E8">
        <w:rPr>
          <w:rStyle w:val="StyleBoldUnderline"/>
          <w:b w:val="0"/>
          <w:sz w:val="12"/>
          <w:u w:val="none"/>
        </w:rPr>
        <w:t>¶</w:t>
      </w:r>
      <w:r w:rsidRPr="005D545B">
        <w:rPr>
          <w:rStyle w:val="StyleBoldUnderline"/>
          <w:sz w:val="12"/>
        </w:rPr>
        <w:t xml:space="preserve"> </w:t>
      </w:r>
      <w:r w:rsidRPr="00F371E8">
        <w:rPr>
          <w:sz w:val="16"/>
        </w:rPr>
        <w:t xml:space="preserve">Legislators would be inclined to take an ownership interest in America’s success and, therefore, </w:t>
      </w:r>
      <w:r w:rsidRPr="00F371E8">
        <w:rPr>
          <w:sz w:val="12"/>
        </w:rPr>
        <w:t>¶</w:t>
      </w:r>
      <w:r w:rsidRPr="00F371E8">
        <w:rPr>
          <w:sz w:val="16"/>
        </w:rPr>
        <w:t xml:space="preserve"> would be more likely to champion good, but imperfect, agreements that represent the best deals </w:t>
      </w:r>
      <w:r w:rsidRPr="00F371E8">
        <w:rPr>
          <w:sz w:val="12"/>
        </w:rPr>
        <w:t>¶</w:t>
      </w:r>
      <w:r w:rsidRPr="00F371E8">
        <w:rPr>
          <w:sz w:val="16"/>
        </w:rPr>
        <w:t xml:space="preserve"> that could be reached under difficult circumstances. Congress is unlikely to accept </w:t>
      </w:r>
      <w:proofErr w:type="gramStart"/>
      <w:r w:rsidRPr="00F371E8">
        <w:rPr>
          <w:sz w:val="16"/>
        </w:rPr>
        <w:t>an</w:t>
      </w:r>
      <w:proofErr w:type="gramEnd"/>
      <w:r w:rsidRPr="00F371E8">
        <w:rPr>
          <w:sz w:val="16"/>
        </w:rPr>
        <w:t xml:space="preserve"> </w:t>
      </w:r>
      <w:r w:rsidRPr="00F371E8">
        <w:rPr>
          <w:sz w:val="12"/>
        </w:rPr>
        <w:t>¶</w:t>
      </w:r>
      <w:r w:rsidRPr="00F371E8">
        <w:rPr>
          <w:sz w:val="16"/>
        </w:rPr>
        <w:t xml:space="preserve"> international consensus that it did not help design and shape—as evidenced by widespread </w:t>
      </w:r>
      <w:r w:rsidRPr="00F371E8">
        <w:rPr>
          <w:sz w:val="12"/>
        </w:rPr>
        <w:t>¶</w:t>
      </w:r>
      <w:r w:rsidRPr="00F371E8">
        <w:rPr>
          <w:sz w:val="16"/>
        </w:rPr>
        <w:t xml:space="preserve"> hostility toward the Kyoto Protocol in the 1990s—and the President will be less likely to ignore </w:t>
      </w:r>
      <w:r w:rsidRPr="00F371E8">
        <w:rPr>
          <w:sz w:val="12"/>
        </w:rPr>
        <w:t>¶</w:t>
      </w:r>
      <w:r w:rsidRPr="00F371E8">
        <w:rPr>
          <w:sz w:val="16"/>
        </w:rPr>
        <w:t xml:space="preserve"> Congress if the latter is engaged and offering constructive solutions. </w:t>
      </w:r>
      <w:r w:rsidRPr="00F371E8">
        <w:rPr>
          <w:sz w:val="12"/>
        </w:rPr>
        <w:t>¶</w:t>
      </w:r>
      <w:r w:rsidRPr="00F371E8">
        <w:rPr>
          <w:sz w:val="16"/>
        </w:rPr>
        <w:t xml:space="preserve"> </w:t>
      </w:r>
      <w:proofErr w:type="gramStart"/>
      <w:r w:rsidRPr="005D545B">
        <w:rPr>
          <w:rStyle w:val="StyleBoldUnderline"/>
        </w:rPr>
        <w:t>Regrettably</w:t>
      </w:r>
      <w:proofErr w:type="gramEnd"/>
      <w:r w:rsidRPr="005D545B">
        <w:rPr>
          <w:rStyle w:val="StyleBoldUnderline"/>
        </w:rPr>
        <w:t xml:space="preserve">, the United States has met none of the conditions for success in climate </w:t>
      </w:r>
      <w:r w:rsidRPr="00F371E8">
        <w:rPr>
          <w:rStyle w:val="StyleBoldUnderline"/>
          <w:b w:val="0"/>
          <w:sz w:val="12"/>
          <w:u w:val="none"/>
        </w:rPr>
        <w:t>¶</w:t>
      </w:r>
      <w:r w:rsidRPr="005D545B">
        <w:rPr>
          <w:rStyle w:val="StyleBoldUnderline"/>
          <w:sz w:val="12"/>
        </w:rPr>
        <w:t xml:space="preserve"> </w:t>
      </w:r>
      <w:r w:rsidRPr="005D545B">
        <w:rPr>
          <w:rStyle w:val="StyleBoldUnderline"/>
        </w:rPr>
        <w:t>diplomacy</w:t>
      </w:r>
      <w:r w:rsidRPr="00F371E8">
        <w:rPr>
          <w:sz w:val="16"/>
        </w:rPr>
        <w:t xml:space="preserve">. We have neither a clear bipartisan vision regarding the ideal shape of future </w:t>
      </w:r>
      <w:r w:rsidRPr="00F371E8">
        <w:rPr>
          <w:sz w:val="12"/>
        </w:rPr>
        <w:t>¶</w:t>
      </w:r>
      <w:r w:rsidRPr="00F371E8">
        <w:rPr>
          <w:sz w:val="16"/>
        </w:rPr>
        <w:t xml:space="preserve"> international climate cooperation, nor a sound bipartisan strategy for working with other </w:t>
      </w:r>
      <w:proofErr w:type="gramStart"/>
      <w:r w:rsidRPr="00F371E8">
        <w:rPr>
          <w:sz w:val="16"/>
        </w:rPr>
        <w:t>nations</w:t>
      </w:r>
      <w:proofErr w:type="gramEnd"/>
      <w:r w:rsidRPr="00F371E8">
        <w:rPr>
          <w:sz w:val="16"/>
        </w:rPr>
        <w:t xml:space="preserve"> </w:t>
      </w:r>
      <w:r w:rsidRPr="00F371E8">
        <w:rPr>
          <w:sz w:val="12"/>
        </w:rPr>
        <w:t>¶</w:t>
      </w:r>
      <w:r w:rsidRPr="00F371E8">
        <w:rPr>
          <w:sz w:val="16"/>
        </w:rPr>
        <w:t xml:space="preserve"> in a multilateral negotiating process. We even lack bipartisan negotiating objectives for the </w:t>
      </w:r>
      <w:r w:rsidRPr="00F371E8">
        <w:rPr>
          <w:sz w:val="12"/>
        </w:rPr>
        <w:t>¶</w:t>
      </w:r>
      <w:r w:rsidRPr="00F371E8">
        <w:rPr>
          <w:sz w:val="16"/>
        </w:rPr>
        <w:t xml:space="preserve"> international climate negotiations that are already underway. President Bush and the Democratic </w:t>
      </w:r>
      <w:r w:rsidRPr="00F371E8">
        <w:rPr>
          <w:sz w:val="12"/>
        </w:rPr>
        <w:t>¶</w:t>
      </w:r>
      <w:r w:rsidRPr="00F371E8">
        <w:rPr>
          <w:sz w:val="16"/>
        </w:rPr>
        <w:t xml:space="preserve"> Congress have radically different views about the optimal strategies. We also lack a comprehensive plan for using future domestic climate laws, such as proposed “cap-and-trade”1</w:t>
      </w:r>
      <w:r w:rsidRPr="00F371E8">
        <w:rPr>
          <w:sz w:val="12"/>
        </w:rPr>
        <w:t>¶</w:t>
      </w:r>
      <w:r w:rsidRPr="00F371E8">
        <w:rPr>
          <w:sz w:val="16"/>
        </w:rPr>
        <w:t xml:space="preserve"> systems, to engage other nations. Moreover, policymakers feel torn by the substantive imperative </w:t>
      </w:r>
      <w:r w:rsidRPr="00F371E8">
        <w:rPr>
          <w:sz w:val="12"/>
        </w:rPr>
        <w:t>¶</w:t>
      </w:r>
      <w:r w:rsidRPr="00F371E8">
        <w:rPr>
          <w:sz w:val="16"/>
        </w:rPr>
        <w:t xml:space="preserve"> to encourage global action and the perceived political liability of proposing any specific new </w:t>
      </w:r>
      <w:r w:rsidRPr="00F371E8">
        <w:rPr>
          <w:sz w:val="12"/>
        </w:rPr>
        <w:t>¶</w:t>
      </w:r>
      <w:r w:rsidRPr="00F371E8">
        <w:rPr>
          <w:sz w:val="16"/>
        </w:rPr>
        <w:t xml:space="preserve"> U.N. climate deal, which would probably involve assistance to China and other rapidly growing </w:t>
      </w:r>
      <w:r w:rsidRPr="00F371E8">
        <w:rPr>
          <w:sz w:val="12"/>
        </w:rPr>
        <w:t>¶</w:t>
      </w:r>
      <w:r w:rsidRPr="00F371E8">
        <w:rPr>
          <w:sz w:val="16"/>
        </w:rPr>
        <w:t xml:space="preserve"> developing nations to help their economies grow more cleanly.</w:t>
      </w:r>
    </w:p>
    <w:p w:rsidR="00F371E8" w:rsidRDefault="00F371E8" w:rsidP="00F371E8">
      <w:pPr>
        <w:pStyle w:val="Heading4"/>
      </w:pPr>
      <w:r>
        <w:t xml:space="preserve">The US needs better diplomacy and a fresh new approach to gain climate leadership. </w:t>
      </w:r>
    </w:p>
    <w:p w:rsidR="00F371E8" w:rsidRPr="005D545B" w:rsidRDefault="00F371E8" w:rsidP="00F371E8">
      <w:r w:rsidRPr="005D545B">
        <w:rPr>
          <w:rStyle w:val="StyleStyleBold12pt"/>
        </w:rPr>
        <w:t>Purvis 9</w:t>
      </w:r>
      <w:r>
        <w:t xml:space="preserve"> (Nigel Purvis is a visiting scholar at Resources for the Future and a nonresident scholar at The Brookings </w:t>
      </w:r>
      <w:proofErr w:type="gramStart"/>
      <w:r>
        <w:t>Institution ,</w:t>
      </w:r>
      <w:proofErr w:type="gramEnd"/>
      <w:r>
        <w:t xml:space="preserve"> April 2008, “Paving the Way for U.S. Climate Leadership ,” </w:t>
      </w:r>
      <w:hyperlink r:id="rId124" w:history="1">
        <w:r w:rsidRPr="00737E06">
          <w:rPr>
            <w:rStyle w:val="Hyperlink"/>
          </w:rPr>
          <w:t>http://www.rff.org/documents/RFF-DP-08-09.pdf</w:t>
        </w:r>
      </w:hyperlink>
      <w:r>
        <w:t>, //RM)</w:t>
      </w:r>
    </w:p>
    <w:p w:rsidR="00F371E8" w:rsidRPr="00F371E8" w:rsidRDefault="00F371E8" w:rsidP="00F371E8">
      <w:pPr>
        <w:rPr>
          <w:sz w:val="16"/>
        </w:rPr>
      </w:pPr>
      <w:r w:rsidRPr="00C20ABE">
        <w:rPr>
          <w:rStyle w:val="StyleBoldUnderline"/>
        </w:rPr>
        <w:t xml:space="preserve">Disagreement and uncertainty within the U.S. government about both the international </w:t>
      </w:r>
      <w:r w:rsidRPr="00F371E8">
        <w:rPr>
          <w:rStyle w:val="StyleBoldUnderline"/>
          <w:b w:val="0"/>
          <w:sz w:val="12"/>
          <w:u w:val="none"/>
        </w:rPr>
        <w:t>¶</w:t>
      </w:r>
      <w:r w:rsidRPr="004937F4">
        <w:rPr>
          <w:rStyle w:val="StyleBoldUnderline"/>
          <w:sz w:val="12"/>
        </w:rPr>
        <w:t xml:space="preserve"> </w:t>
      </w:r>
      <w:r w:rsidRPr="00C20ABE">
        <w:rPr>
          <w:rStyle w:val="StyleBoldUnderline"/>
        </w:rPr>
        <w:t xml:space="preserve">dimensions of Federal climate legislation and the framework for U.S. climate diplomacy creates </w:t>
      </w:r>
      <w:r w:rsidRPr="00F371E8">
        <w:rPr>
          <w:rStyle w:val="StyleBoldUnderline"/>
          <w:b w:val="0"/>
          <w:sz w:val="12"/>
          <w:u w:val="none"/>
        </w:rPr>
        <w:t>¶</w:t>
      </w:r>
      <w:r w:rsidRPr="004937F4">
        <w:rPr>
          <w:rStyle w:val="StyleBoldUnderline"/>
          <w:sz w:val="12"/>
        </w:rPr>
        <w:t xml:space="preserve"> </w:t>
      </w:r>
      <w:r w:rsidRPr="00F371E8">
        <w:rPr>
          <w:sz w:val="16"/>
        </w:rPr>
        <w:t xml:space="preserve">three very </w:t>
      </w:r>
      <w:r w:rsidRPr="00C20ABE">
        <w:rPr>
          <w:rStyle w:val="StyleBoldUnderline"/>
        </w:rPr>
        <w:t>serious risks.</w:t>
      </w:r>
      <w:r w:rsidRPr="00F371E8">
        <w:rPr>
          <w:sz w:val="16"/>
        </w:rPr>
        <w:t xml:space="preserve"> First, </w:t>
      </w:r>
      <w:r w:rsidRPr="00C20ABE">
        <w:rPr>
          <w:rStyle w:val="StyleBoldUnderline"/>
        </w:rPr>
        <w:t>absent a clear,</w:t>
      </w:r>
      <w:r w:rsidRPr="00F371E8">
        <w:rPr>
          <w:sz w:val="16"/>
        </w:rPr>
        <w:t xml:space="preserve"> workable, and broadly </w:t>
      </w:r>
      <w:r w:rsidRPr="00C20ABE">
        <w:rPr>
          <w:rStyle w:val="StyleBoldUnderline"/>
        </w:rPr>
        <w:t xml:space="preserve">supported American climate </w:t>
      </w:r>
      <w:r w:rsidRPr="00F371E8">
        <w:rPr>
          <w:rStyle w:val="StyleBoldUnderline"/>
          <w:b w:val="0"/>
          <w:sz w:val="12"/>
          <w:u w:val="none"/>
        </w:rPr>
        <w:t>¶</w:t>
      </w:r>
      <w:r w:rsidRPr="004937F4">
        <w:rPr>
          <w:rStyle w:val="StyleBoldUnderline"/>
          <w:sz w:val="12"/>
        </w:rPr>
        <w:t xml:space="preserve"> </w:t>
      </w:r>
      <w:r w:rsidRPr="00C20ABE">
        <w:rPr>
          <w:rStyle w:val="StyleBoldUnderline"/>
        </w:rPr>
        <w:t>foreign policy, U.S. negotiators are unlikely to craft a climate agreement that is</w:t>
      </w:r>
      <w:r w:rsidRPr="00F371E8">
        <w:rPr>
          <w:sz w:val="16"/>
        </w:rPr>
        <w:t xml:space="preserve"> both politically </w:t>
      </w:r>
      <w:r w:rsidRPr="00F371E8">
        <w:rPr>
          <w:sz w:val="12"/>
        </w:rPr>
        <w:t>¶</w:t>
      </w:r>
      <w:r w:rsidRPr="00F371E8">
        <w:rPr>
          <w:sz w:val="16"/>
        </w:rPr>
        <w:t xml:space="preserve"> realistic and </w:t>
      </w:r>
      <w:r w:rsidRPr="00C20ABE">
        <w:rPr>
          <w:rStyle w:val="StyleBoldUnderline"/>
        </w:rPr>
        <w:t>effective</w:t>
      </w:r>
      <w:r w:rsidRPr="00F371E8">
        <w:rPr>
          <w:sz w:val="16"/>
        </w:rPr>
        <w:t xml:space="preserve">. Instead, we may end up with another U.N. treaty that America cannot join </w:t>
      </w:r>
      <w:r w:rsidRPr="00F371E8">
        <w:rPr>
          <w:sz w:val="12"/>
        </w:rPr>
        <w:t>¶</w:t>
      </w:r>
      <w:r w:rsidRPr="00F371E8">
        <w:rPr>
          <w:sz w:val="16"/>
        </w:rPr>
        <w:t xml:space="preserve"> because it is perceived to be too costly or to require insufficient action by others. Other </w:t>
      </w:r>
      <w:proofErr w:type="gramStart"/>
      <w:r w:rsidRPr="00F371E8">
        <w:rPr>
          <w:sz w:val="16"/>
        </w:rPr>
        <w:t>nations</w:t>
      </w:r>
      <w:proofErr w:type="gramEnd"/>
      <w:r w:rsidRPr="00F371E8">
        <w:rPr>
          <w:sz w:val="16"/>
        </w:rPr>
        <w:t xml:space="preserve"> </w:t>
      </w:r>
      <w:r w:rsidRPr="00F371E8">
        <w:rPr>
          <w:sz w:val="12"/>
        </w:rPr>
        <w:t>¶</w:t>
      </w:r>
      <w:r w:rsidRPr="00F371E8">
        <w:rPr>
          <w:sz w:val="16"/>
        </w:rPr>
        <w:t xml:space="preserve"> may have little confidence that we will participate in climate agreements and may, therefore, </w:t>
      </w:r>
      <w:r w:rsidRPr="00F371E8">
        <w:rPr>
          <w:sz w:val="12"/>
        </w:rPr>
        <w:t>¶</w:t>
      </w:r>
      <w:r w:rsidRPr="00F371E8">
        <w:rPr>
          <w:sz w:val="16"/>
        </w:rPr>
        <w:t xml:space="preserve"> resist making needed concessions. Alternatively</w:t>
      </w:r>
      <w:r w:rsidRPr="00C20ABE">
        <w:rPr>
          <w:rStyle w:val="StyleBoldUnderline"/>
        </w:rPr>
        <w:t xml:space="preserve">, we might negotiate an agreement that we could </w:t>
      </w:r>
      <w:r w:rsidRPr="00F371E8">
        <w:rPr>
          <w:rStyle w:val="StyleBoldUnderline"/>
          <w:b w:val="0"/>
          <w:sz w:val="12"/>
          <w:u w:val="none"/>
        </w:rPr>
        <w:t>¶</w:t>
      </w:r>
      <w:r w:rsidRPr="004937F4">
        <w:rPr>
          <w:rStyle w:val="StyleBoldUnderline"/>
          <w:sz w:val="12"/>
        </w:rPr>
        <w:t xml:space="preserve"> </w:t>
      </w:r>
      <w:r w:rsidRPr="00C20ABE">
        <w:rPr>
          <w:rStyle w:val="StyleBoldUnderline"/>
        </w:rPr>
        <w:t>join but that would not do enough globally to solve the climate crisis quickly</w:t>
      </w:r>
      <w:r w:rsidRPr="00F371E8">
        <w:rPr>
          <w:sz w:val="16"/>
        </w:rPr>
        <w:t xml:space="preserve">. Either way, </w:t>
      </w:r>
      <w:r w:rsidRPr="00C20ABE">
        <w:rPr>
          <w:rStyle w:val="StyleBoldUnderline"/>
        </w:rPr>
        <w:t xml:space="preserve">the </w:t>
      </w:r>
      <w:r w:rsidRPr="00F371E8">
        <w:rPr>
          <w:rStyle w:val="StyleBoldUnderline"/>
          <w:b w:val="0"/>
          <w:sz w:val="12"/>
          <w:u w:val="none"/>
        </w:rPr>
        <w:t>¶</w:t>
      </w:r>
      <w:r w:rsidRPr="004937F4">
        <w:rPr>
          <w:rStyle w:val="StyleBoldUnderline"/>
          <w:sz w:val="12"/>
        </w:rPr>
        <w:t xml:space="preserve"> </w:t>
      </w:r>
      <w:r w:rsidRPr="00C20ABE">
        <w:rPr>
          <w:rStyle w:val="StyleBoldUnderline"/>
        </w:rPr>
        <w:t xml:space="preserve">consequences could be catastrophic. </w:t>
      </w:r>
      <w:r w:rsidRPr="00F371E8">
        <w:rPr>
          <w:rStyle w:val="StyleBoldUnderline"/>
          <w:b w:val="0"/>
          <w:sz w:val="12"/>
          <w:u w:val="none"/>
        </w:rPr>
        <w:t>¶</w:t>
      </w:r>
      <w:r w:rsidRPr="004937F4">
        <w:rPr>
          <w:rStyle w:val="StyleBoldUnderline"/>
          <w:sz w:val="12"/>
        </w:rPr>
        <w:t xml:space="preserve"> </w:t>
      </w:r>
      <w:r w:rsidRPr="00F371E8">
        <w:rPr>
          <w:sz w:val="16"/>
        </w:rPr>
        <w:t xml:space="preserve">Second, the next President’s climate change foreign policy may divide the country </w:t>
      </w:r>
      <w:r w:rsidRPr="00F371E8">
        <w:rPr>
          <w:sz w:val="12"/>
        </w:rPr>
        <w:t>¶</w:t>
      </w:r>
      <w:r w:rsidRPr="00F371E8">
        <w:rPr>
          <w:sz w:val="16"/>
        </w:rPr>
        <w:t xml:space="preserve"> because too few policymakers and opinion leaders appreciate the trade-offs the United States </w:t>
      </w:r>
      <w:r w:rsidRPr="00F371E8">
        <w:rPr>
          <w:sz w:val="12"/>
        </w:rPr>
        <w:t>¶</w:t>
      </w:r>
      <w:r w:rsidRPr="00F371E8">
        <w:rPr>
          <w:sz w:val="16"/>
        </w:rPr>
        <w:t xml:space="preserve"> must make in highly complex and contentious global climate negotiations. A politicized climate </w:t>
      </w:r>
      <w:r w:rsidRPr="00F371E8">
        <w:rPr>
          <w:sz w:val="12"/>
        </w:rPr>
        <w:t>¶</w:t>
      </w:r>
      <w:r w:rsidRPr="00F371E8">
        <w:rPr>
          <w:sz w:val="16"/>
        </w:rPr>
        <w:t xml:space="preserve"> foreign policy, in turn, could become a major impediment to domestic climate action just as </w:t>
      </w:r>
      <w:r w:rsidRPr="00F371E8">
        <w:rPr>
          <w:sz w:val="12"/>
        </w:rPr>
        <w:t>¶</w:t>
      </w:r>
      <w:r w:rsidRPr="00F371E8">
        <w:rPr>
          <w:sz w:val="16"/>
        </w:rPr>
        <w:t xml:space="preserve"> disagreements over the Kyoto Protocol crowded out serious consideration of less controversial </w:t>
      </w:r>
      <w:r w:rsidRPr="00F371E8">
        <w:rPr>
          <w:sz w:val="12"/>
        </w:rPr>
        <w:t>¶</w:t>
      </w:r>
      <w:r w:rsidRPr="00F371E8">
        <w:rPr>
          <w:sz w:val="16"/>
        </w:rPr>
        <w:t xml:space="preserve"> policies. </w:t>
      </w:r>
      <w:r w:rsidRPr="00F371E8">
        <w:rPr>
          <w:sz w:val="12"/>
        </w:rPr>
        <w:t>¶</w:t>
      </w:r>
      <w:r w:rsidRPr="00F371E8">
        <w:rPr>
          <w:sz w:val="16"/>
        </w:rPr>
        <w:t xml:space="preserve"> Third, </w:t>
      </w:r>
      <w:r w:rsidRPr="004937F4">
        <w:rPr>
          <w:rStyle w:val="StyleBoldUnderline"/>
        </w:rPr>
        <w:t xml:space="preserve">Congress may fail to design domestic climate legislation with the international </w:t>
      </w:r>
      <w:r w:rsidRPr="00F371E8">
        <w:rPr>
          <w:rStyle w:val="StyleBoldUnderline"/>
          <w:b w:val="0"/>
          <w:sz w:val="12"/>
          <w:u w:val="none"/>
        </w:rPr>
        <w:t>¶</w:t>
      </w:r>
      <w:r w:rsidRPr="004937F4">
        <w:rPr>
          <w:rStyle w:val="StyleBoldUnderline"/>
          <w:sz w:val="12"/>
        </w:rPr>
        <w:t xml:space="preserve"> </w:t>
      </w:r>
      <w:r w:rsidRPr="004937F4">
        <w:rPr>
          <w:rStyle w:val="StyleBoldUnderline"/>
        </w:rPr>
        <w:t xml:space="preserve">community firmly in mind. Without a clear vision of our international goals, domestic legislation </w:t>
      </w:r>
      <w:r w:rsidRPr="00F371E8">
        <w:rPr>
          <w:rStyle w:val="StyleBoldUnderline"/>
          <w:b w:val="0"/>
          <w:sz w:val="12"/>
          <w:u w:val="none"/>
        </w:rPr>
        <w:t>¶</w:t>
      </w:r>
      <w:r w:rsidRPr="004937F4">
        <w:rPr>
          <w:rStyle w:val="StyleBoldUnderline"/>
          <w:sz w:val="12"/>
        </w:rPr>
        <w:t xml:space="preserve"> </w:t>
      </w:r>
      <w:r w:rsidRPr="004937F4">
        <w:rPr>
          <w:rStyle w:val="StyleBoldUnderline"/>
        </w:rPr>
        <w:t xml:space="preserve">is unlikely to engage other nations as much as it should. A go-it-alone approach in the United States would have us forgo important opportunities provided by our own domestic climate laws </w:t>
      </w:r>
      <w:r w:rsidRPr="00F371E8">
        <w:rPr>
          <w:rStyle w:val="StyleBoldUnderline"/>
          <w:b w:val="0"/>
          <w:sz w:val="12"/>
          <w:u w:val="none"/>
        </w:rPr>
        <w:t>¶</w:t>
      </w:r>
      <w:r w:rsidRPr="004937F4">
        <w:rPr>
          <w:rStyle w:val="StyleBoldUnderline"/>
          <w:sz w:val="12"/>
        </w:rPr>
        <w:t xml:space="preserve"> </w:t>
      </w:r>
      <w:r w:rsidRPr="00F371E8">
        <w:rPr>
          <w:sz w:val="16"/>
        </w:rPr>
        <w:t xml:space="preserve">to entice and cajole other nations to act responsibly. For example, U.S. cap-and-trade legislation </w:t>
      </w:r>
      <w:r w:rsidRPr="00F371E8">
        <w:rPr>
          <w:sz w:val="12"/>
        </w:rPr>
        <w:t>¶</w:t>
      </w:r>
      <w:r w:rsidRPr="00F371E8">
        <w:rPr>
          <w:sz w:val="16"/>
        </w:rPr>
        <w:t xml:space="preserve"> may not create the carrots and sticks needed to move China and India toward more climate friendly growth. Our domestic laws must contribute to a workable global solution. </w:t>
      </w:r>
      <w:r w:rsidRPr="00F371E8">
        <w:rPr>
          <w:sz w:val="12"/>
        </w:rPr>
        <w:t>¶</w:t>
      </w:r>
      <w:r w:rsidRPr="00F371E8">
        <w:rPr>
          <w:sz w:val="16"/>
        </w:rPr>
        <w:t xml:space="preserve"> </w:t>
      </w:r>
      <w:proofErr w:type="gramStart"/>
      <w:r w:rsidRPr="004937F4">
        <w:rPr>
          <w:rStyle w:val="StyleBoldUnderline"/>
        </w:rPr>
        <w:t>Our</w:t>
      </w:r>
      <w:proofErr w:type="gramEnd"/>
      <w:r w:rsidRPr="004937F4">
        <w:rPr>
          <w:rStyle w:val="StyleBoldUnderline"/>
        </w:rPr>
        <w:t xml:space="preserve"> past policy failures and the urgency of the problem argue for a fresh approach</w:t>
      </w:r>
      <w:r w:rsidRPr="00F371E8">
        <w:rPr>
          <w:sz w:val="16"/>
        </w:rPr>
        <w:t xml:space="preserve">. Many </w:t>
      </w:r>
      <w:r w:rsidRPr="00F371E8">
        <w:rPr>
          <w:sz w:val="12"/>
        </w:rPr>
        <w:t>¶</w:t>
      </w:r>
      <w:r w:rsidRPr="00F371E8">
        <w:rPr>
          <w:sz w:val="16"/>
        </w:rPr>
        <w:t xml:space="preserve"> of our national politicians and policymakers have radically different views about the most </w:t>
      </w:r>
      <w:r w:rsidRPr="00F371E8">
        <w:rPr>
          <w:sz w:val="12"/>
        </w:rPr>
        <w:t>¶</w:t>
      </w:r>
      <w:r w:rsidRPr="00F371E8">
        <w:rPr>
          <w:sz w:val="16"/>
        </w:rPr>
        <w:t xml:space="preserve"> appropriate role for the Federal government in solving the climate problem. The approaches </w:t>
      </w:r>
      <w:r w:rsidRPr="00F371E8">
        <w:rPr>
          <w:sz w:val="12"/>
        </w:rPr>
        <w:t>¶</w:t>
      </w:r>
      <w:r w:rsidRPr="00F371E8">
        <w:rPr>
          <w:sz w:val="16"/>
        </w:rPr>
        <w:t xml:space="preserve"> debated by policy makers include mandatory emission limits (in a cap-and-trade program), </w:t>
      </w:r>
      <w:r w:rsidRPr="00F371E8">
        <w:rPr>
          <w:sz w:val="12"/>
        </w:rPr>
        <w:t>¶</w:t>
      </w:r>
      <w:r w:rsidRPr="00F371E8">
        <w:rPr>
          <w:sz w:val="16"/>
        </w:rPr>
        <w:t xml:space="preserve"> voluntary targets and standards, an Apollo Project-scale increase in government funding for </w:t>
      </w:r>
      <w:r w:rsidRPr="00F371E8">
        <w:rPr>
          <w:sz w:val="12"/>
        </w:rPr>
        <w:t>¶</w:t>
      </w:r>
      <w:r w:rsidRPr="00F371E8">
        <w:rPr>
          <w:sz w:val="16"/>
        </w:rPr>
        <w:t xml:space="preserve"> clean energy research and development, a “clean energy Marshall Plan” program to help </w:t>
      </w:r>
      <w:r w:rsidRPr="00F371E8">
        <w:rPr>
          <w:sz w:val="12"/>
        </w:rPr>
        <w:t>¶</w:t>
      </w:r>
      <w:r w:rsidRPr="00F371E8">
        <w:rPr>
          <w:sz w:val="16"/>
        </w:rPr>
        <w:t xml:space="preserve"> developing nations grow more cleanly, carbon taxes, border taxes on imports from nations that </w:t>
      </w:r>
      <w:r w:rsidRPr="00F371E8">
        <w:rPr>
          <w:sz w:val="12"/>
        </w:rPr>
        <w:t>¶</w:t>
      </w:r>
      <w:r w:rsidRPr="00F371E8">
        <w:rPr>
          <w:sz w:val="16"/>
        </w:rPr>
        <w:t xml:space="preserve"> are not mitigating their emissions, reduced subsidies for fossil fuel industries, elimination of </w:t>
      </w:r>
      <w:r w:rsidRPr="00F371E8">
        <w:rPr>
          <w:sz w:val="12"/>
        </w:rPr>
        <w:t>¶</w:t>
      </w:r>
      <w:r w:rsidRPr="00F371E8">
        <w:rPr>
          <w:sz w:val="16"/>
        </w:rPr>
        <w:t xml:space="preserve"> trade barriers for clean energy products. Our national political leaders will have to find common </w:t>
      </w:r>
      <w:r w:rsidRPr="00F371E8">
        <w:rPr>
          <w:sz w:val="12"/>
        </w:rPr>
        <w:t>¶</w:t>
      </w:r>
      <w:r w:rsidRPr="00F371E8">
        <w:rPr>
          <w:sz w:val="16"/>
        </w:rPr>
        <w:t xml:space="preserve"> ground to craft a strong and enduring climate change foreign policy. </w:t>
      </w:r>
    </w:p>
    <w:p w:rsidR="00F371E8" w:rsidRDefault="00F371E8" w:rsidP="00F371E8">
      <w:pPr>
        <w:pStyle w:val="Heading4"/>
      </w:pPr>
      <w:r>
        <w:t>US needs to take the lead in climate change</w:t>
      </w:r>
    </w:p>
    <w:p w:rsidR="00F371E8" w:rsidRDefault="00F371E8" w:rsidP="00F371E8">
      <w:r w:rsidRPr="00F371E8">
        <w:rPr>
          <w:rStyle w:val="Heading4Char"/>
        </w:rPr>
        <w:t>Vidal 9</w:t>
      </w:r>
      <w:r>
        <w:t xml:space="preserve"> (John Vidal is the Guardian's environment editor, November 3, 2009 , “National: US pressed to show more ambition in climate talks,” </w:t>
      </w:r>
      <w:hyperlink r:id="rId125" w:history="1">
        <w:r w:rsidRPr="00737E06">
          <w:rPr>
            <w:rStyle w:val="Hyperlink"/>
          </w:rPr>
          <w:t>http://www.lexisnexis.com.proxy.lib.umich.edu/lnacui2api/results/docview/docview.do?docLinkInd=true&amp;risb=21_T17717837022&amp;format=GNBFI&amp;sort=BOOLEAN&amp;startDocNo=1&amp;resultsUrlKey=29_T17717834992&amp;cisb=22_T17717837024&amp;treeMax=true&amp;treeWidth=0&amp;csi=138620&amp;docNo=1</w:t>
        </w:r>
      </w:hyperlink>
      <w:r>
        <w:t>, //RM)</w:t>
      </w:r>
    </w:p>
    <w:p w:rsidR="00F371E8" w:rsidRPr="00F371E8" w:rsidRDefault="00F371E8" w:rsidP="00F371E8">
      <w:pPr>
        <w:rPr>
          <w:sz w:val="16"/>
        </w:rPr>
      </w:pPr>
      <w:r w:rsidRPr="004A0B2D">
        <w:rPr>
          <w:rStyle w:val="StyleBoldUnderline"/>
        </w:rPr>
        <w:t>The UN and the EU</w:t>
      </w:r>
      <w:r w:rsidRPr="00F371E8">
        <w:rPr>
          <w:sz w:val="16"/>
        </w:rPr>
        <w:t xml:space="preserve">, backed by international environment and development groups, yesterday </w:t>
      </w:r>
      <w:r w:rsidRPr="004A0B2D">
        <w:rPr>
          <w:rStyle w:val="StyleBoldUnderline"/>
        </w:rPr>
        <w:t>piled pressure on the US to set more ambitious targets and timetables to cut greenhouse emissions in order to reach an agreement at international climate talks</w:t>
      </w:r>
      <w:r w:rsidRPr="00F371E8">
        <w:rPr>
          <w:sz w:val="16"/>
        </w:rPr>
        <w:t xml:space="preserve"> in Barcelona.</w:t>
      </w:r>
      <w:r w:rsidRPr="00F371E8">
        <w:rPr>
          <w:sz w:val="12"/>
        </w:rPr>
        <w:t>¶</w:t>
      </w:r>
      <w:r w:rsidRPr="00F371E8">
        <w:rPr>
          <w:sz w:val="16"/>
        </w:rPr>
        <w:t xml:space="preserve"> "We expect American leadership. President Obama has created great expectations around the world. Now we urge (the US) to contribute in the way that we have," said Andreas </w:t>
      </w:r>
      <w:proofErr w:type="spellStart"/>
      <w:r w:rsidRPr="00F371E8">
        <w:rPr>
          <w:sz w:val="16"/>
        </w:rPr>
        <w:t>Carlgren</w:t>
      </w:r>
      <w:proofErr w:type="spellEnd"/>
      <w:r w:rsidRPr="00F371E8">
        <w:rPr>
          <w:sz w:val="16"/>
        </w:rPr>
        <w:t>, the Swedish environment minister, talking on behalf of the EU presidency.</w:t>
      </w:r>
      <w:r w:rsidRPr="00F371E8">
        <w:rPr>
          <w:sz w:val="12"/>
        </w:rPr>
        <w:t>¶</w:t>
      </w:r>
      <w:r w:rsidRPr="00F371E8">
        <w:rPr>
          <w:sz w:val="16"/>
        </w:rPr>
        <w:t xml:space="preserve"> </w:t>
      </w:r>
      <w:proofErr w:type="gramStart"/>
      <w:r w:rsidRPr="00F371E8">
        <w:rPr>
          <w:sz w:val="16"/>
        </w:rPr>
        <w:t>In</w:t>
      </w:r>
      <w:proofErr w:type="gramEnd"/>
      <w:r w:rsidRPr="00F371E8">
        <w:rPr>
          <w:sz w:val="16"/>
        </w:rPr>
        <w:t xml:space="preserve"> a clear reference to the US, he added: "We are prepared to cut a deal</w:t>
      </w:r>
      <w:r w:rsidRPr="007C2230">
        <w:rPr>
          <w:rStyle w:val="StyleBoldUnderline"/>
        </w:rPr>
        <w:t>. Other countries should demonstrate leadership and step up their current pledges."</w:t>
      </w:r>
      <w:r w:rsidRPr="00F371E8">
        <w:rPr>
          <w:rStyle w:val="StyleBoldUnderline"/>
          <w:b w:val="0"/>
          <w:sz w:val="12"/>
          <w:u w:val="none"/>
        </w:rPr>
        <w:t>¶</w:t>
      </w:r>
      <w:r w:rsidRPr="007C2230">
        <w:rPr>
          <w:rStyle w:val="StyleBoldUnderline"/>
          <w:sz w:val="12"/>
        </w:rPr>
        <w:t xml:space="preserve"> </w:t>
      </w:r>
      <w:proofErr w:type="gramStart"/>
      <w:r w:rsidRPr="00F371E8">
        <w:rPr>
          <w:sz w:val="16"/>
        </w:rPr>
        <w:t>There</w:t>
      </w:r>
      <w:proofErr w:type="gramEnd"/>
      <w:r w:rsidRPr="00F371E8">
        <w:rPr>
          <w:sz w:val="16"/>
        </w:rPr>
        <w:t xml:space="preserve"> are five days of formal negotiations left before the start of crucial UN climate talks in Copenhagen next month. Countries accept that the Obama administration's hands have been tied by delays in Congress but they urged the president to show personal leadership and instruct his negotiators to be less intransigent.</w:t>
      </w:r>
      <w:r w:rsidRPr="00F371E8">
        <w:rPr>
          <w:sz w:val="12"/>
        </w:rPr>
        <w:t>¶</w:t>
      </w:r>
      <w:r w:rsidRPr="00F371E8">
        <w:rPr>
          <w:sz w:val="16"/>
        </w:rPr>
        <w:t xml:space="preserve"> "I remind the US that it is not the only country in the world that has to have discussions with its domestic parliament," said Connie </w:t>
      </w:r>
      <w:proofErr w:type="spellStart"/>
      <w:r w:rsidRPr="00F371E8">
        <w:rPr>
          <w:sz w:val="16"/>
        </w:rPr>
        <w:t>Hedegaard</w:t>
      </w:r>
      <w:proofErr w:type="spellEnd"/>
      <w:r w:rsidRPr="00F371E8">
        <w:rPr>
          <w:sz w:val="16"/>
        </w:rPr>
        <w:t xml:space="preserve">, the Danish environment minister, who will host the talks in Copenhagen. </w:t>
      </w:r>
      <w:proofErr w:type="gramStart"/>
      <w:r w:rsidRPr="00F371E8">
        <w:rPr>
          <w:sz w:val="16"/>
        </w:rPr>
        <w:t>"The expectation out there worldwide among populations and the young (is for) the US to deliver on one of the key challenges of our century.</w:t>
      </w:r>
      <w:proofErr w:type="gramEnd"/>
      <w:r w:rsidRPr="00F371E8">
        <w:rPr>
          <w:sz w:val="16"/>
        </w:rPr>
        <w:t xml:space="preserve"> The Americans will have to come up (with an offer) one way or another."</w:t>
      </w:r>
      <w:r w:rsidRPr="00F371E8">
        <w:rPr>
          <w:sz w:val="12"/>
        </w:rPr>
        <w:t>¶</w:t>
      </w:r>
      <w:r w:rsidRPr="00F371E8">
        <w:rPr>
          <w:sz w:val="16"/>
        </w:rPr>
        <w:t xml:space="preserve"> </w:t>
      </w:r>
      <w:proofErr w:type="spellStart"/>
      <w:r w:rsidRPr="007C2230">
        <w:rPr>
          <w:rStyle w:val="StyleBoldUnderline"/>
        </w:rPr>
        <w:t>Yvo</w:t>
      </w:r>
      <w:proofErr w:type="spellEnd"/>
      <w:r w:rsidRPr="007C2230">
        <w:rPr>
          <w:rStyle w:val="StyleBoldUnderline"/>
        </w:rPr>
        <w:t xml:space="preserve"> de Boer, head of the UN framework convention on climate change, echoed the call for more ambition from the US. </w:t>
      </w:r>
      <w:r w:rsidRPr="00F371E8">
        <w:rPr>
          <w:sz w:val="16"/>
        </w:rPr>
        <w:t xml:space="preserve">"We need to see clear targets from the US at Copenhagen," </w:t>
      </w:r>
      <w:proofErr w:type="gramStart"/>
      <w:r w:rsidRPr="00F371E8">
        <w:rPr>
          <w:sz w:val="16"/>
        </w:rPr>
        <w:t>he</w:t>
      </w:r>
      <w:proofErr w:type="gramEnd"/>
      <w:r w:rsidRPr="00F371E8">
        <w:rPr>
          <w:sz w:val="16"/>
        </w:rPr>
        <w:t xml:space="preserve"> said.</w:t>
      </w:r>
      <w:r w:rsidRPr="00F371E8">
        <w:rPr>
          <w:sz w:val="12"/>
        </w:rPr>
        <w:t>¶</w:t>
      </w:r>
      <w:r w:rsidRPr="00F371E8">
        <w:rPr>
          <w:sz w:val="16"/>
        </w:rPr>
        <w:t xml:space="preserve"> The US chief negotiator, Jonathan Pershing, said that the US wanted a deal. "Notions that the US is not making an effort are not correct," he said. "To apportion blame is not the constructive thing to do. We do not want to be outside (an agreement). We have the best chance to (make an agreement) if we can implement something domestically. We and Congress </w:t>
      </w:r>
      <w:proofErr w:type="spellStart"/>
      <w:r w:rsidRPr="00F371E8">
        <w:rPr>
          <w:sz w:val="16"/>
        </w:rPr>
        <w:t>recognise</w:t>
      </w:r>
      <w:proofErr w:type="spellEnd"/>
      <w:r w:rsidRPr="00F371E8">
        <w:rPr>
          <w:sz w:val="16"/>
        </w:rPr>
        <w:t xml:space="preserve"> the need to move forward."</w:t>
      </w:r>
      <w:r w:rsidRPr="00F371E8">
        <w:rPr>
          <w:sz w:val="12"/>
        </w:rPr>
        <w:t>¶</w:t>
      </w:r>
      <w:r w:rsidRPr="00F371E8">
        <w:rPr>
          <w:sz w:val="16"/>
        </w:rPr>
        <w:t xml:space="preserve"> Pershing accepted that China had moved significantly to reduce its emissions, but said that it needed to go further. "It is very clear that China has taken enormous steps to reduce greenhouse gases. We look forward to an aggressive (next) step from China," he said.</w:t>
      </w:r>
    </w:p>
    <w:p w:rsidR="00F371E8" w:rsidRPr="00F371E8" w:rsidRDefault="00F371E8" w:rsidP="00F371E8">
      <w:pPr>
        <w:rPr>
          <w:sz w:val="16"/>
        </w:rPr>
      </w:pPr>
    </w:p>
    <w:p w:rsidR="00F371E8" w:rsidRPr="00F371E8" w:rsidRDefault="00F371E8" w:rsidP="00F371E8">
      <w:pPr>
        <w:rPr>
          <w:lang w:eastAsia="zh-CN"/>
        </w:rPr>
      </w:pPr>
    </w:p>
    <w:p w:rsidR="00F371E8" w:rsidRDefault="00F371E8" w:rsidP="000B1F76">
      <w:pPr>
        <w:pStyle w:val="Heading3"/>
        <w:rPr>
          <w:rFonts w:eastAsia="Times New Roman"/>
          <w:lang w:eastAsia="zh-CN"/>
        </w:rPr>
      </w:pPr>
      <w:r>
        <w:rPr>
          <w:rFonts w:eastAsia="Times New Roman"/>
          <w:lang w:eastAsia="zh-CN"/>
        </w:rPr>
        <w:t xml:space="preserve">IL – India </w:t>
      </w:r>
      <w:proofErr w:type="gramStart"/>
      <w:r>
        <w:rPr>
          <w:rFonts w:eastAsia="Times New Roman"/>
          <w:lang w:eastAsia="zh-CN"/>
        </w:rPr>
        <w:t>k2</w:t>
      </w:r>
      <w:proofErr w:type="gramEnd"/>
      <w:r>
        <w:rPr>
          <w:rFonts w:eastAsia="Times New Roman"/>
          <w:lang w:eastAsia="zh-CN"/>
        </w:rPr>
        <w:t xml:space="preserve"> CL </w:t>
      </w:r>
    </w:p>
    <w:p w:rsidR="00F371E8" w:rsidRDefault="00F371E8" w:rsidP="00F371E8">
      <w:pPr>
        <w:rPr>
          <w:lang w:eastAsia="zh-CN"/>
        </w:rPr>
      </w:pPr>
    </w:p>
    <w:p w:rsidR="00F371E8" w:rsidRDefault="00F371E8" w:rsidP="00F371E8">
      <w:pPr>
        <w:pStyle w:val="Heading4"/>
      </w:pPr>
      <w:r>
        <w:t xml:space="preserve">An agreement with India similar to the one made in China boosts US credibility. </w:t>
      </w:r>
    </w:p>
    <w:p w:rsidR="00F371E8" w:rsidRDefault="00F371E8" w:rsidP="00F371E8">
      <w:r w:rsidRPr="003D1154">
        <w:rPr>
          <w:rStyle w:val="StyleStyleBold12pt"/>
        </w:rPr>
        <w:t>Colman 6/21</w:t>
      </w:r>
      <w:r>
        <w:t xml:space="preserve"> (Zack Colman Energy &amp; Environment Staff Writer at The Hill, June 21, 2013, “Senators to Kerry: Hammer out climate deal with India,” </w:t>
      </w:r>
      <w:hyperlink r:id="rId126" w:history="1">
        <w:r w:rsidRPr="00737E06">
          <w:rPr>
            <w:rStyle w:val="Hyperlink"/>
          </w:rPr>
          <w:t>http://thehill.com/blogs/e2-wire/e2-wire/307125-senators-to-kerry-hammer-out-climate-deal-with-india</w:t>
        </w:r>
      </w:hyperlink>
      <w:r>
        <w:t>, //RM)</w:t>
      </w:r>
    </w:p>
    <w:p w:rsidR="00F371E8" w:rsidRPr="00F371E8" w:rsidRDefault="00F371E8" w:rsidP="00F371E8">
      <w:pPr>
        <w:rPr>
          <w:sz w:val="16"/>
        </w:rPr>
      </w:pPr>
      <w:r w:rsidRPr="002B01B7">
        <w:rPr>
          <w:rStyle w:val="StyleBoldUnderline"/>
        </w:rPr>
        <w:t>Secretary of State John Kerry should discuss ways to reduce powerful, short-lived, heat-trapping pollutants with India</w:t>
      </w:r>
      <w:r w:rsidRPr="00F371E8">
        <w:rPr>
          <w:sz w:val="16"/>
        </w:rPr>
        <w:t>n officials when he visits New Delhi this weekend, a group of 15 senators said Friday.</w:t>
      </w:r>
      <w:r w:rsidRPr="00F371E8">
        <w:rPr>
          <w:sz w:val="12"/>
        </w:rPr>
        <w:t>¶</w:t>
      </w:r>
      <w:r w:rsidRPr="00F371E8">
        <w:rPr>
          <w:sz w:val="16"/>
        </w:rPr>
        <w:t xml:space="preserve"> </w:t>
      </w:r>
      <w:r w:rsidRPr="002B01B7">
        <w:rPr>
          <w:rStyle w:val="StyleBoldUnderline"/>
        </w:rPr>
        <w:t xml:space="preserve">The senators, led by Senate Foreign Relations Committee Chairman Robert Menendez (D-N.J.) and Sen. Chris Murphy (D-Conn.), stressed working out solutions for reducing emissions of black carbon, methane and </w:t>
      </w:r>
      <w:proofErr w:type="spellStart"/>
      <w:r w:rsidRPr="002B01B7">
        <w:rPr>
          <w:rStyle w:val="StyleBoldUnderline"/>
        </w:rPr>
        <w:t>hydrofluorocarbons</w:t>
      </w:r>
      <w:proofErr w:type="spellEnd"/>
      <w:r w:rsidRPr="002B01B7">
        <w:rPr>
          <w:rStyle w:val="StyleBoldUnderline"/>
        </w:rPr>
        <w:t xml:space="preserve"> (HFCs) in India and the United States.</w:t>
      </w:r>
      <w:r w:rsidRPr="00F371E8">
        <w:rPr>
          <w:rStyle w:val="StyleBoldUnderline"/>
          <w:b w:val="0"/>
          <w:sz w:val="12"/>
          <w:u w:val="none"/>
        </w:rPr>
        <w:t>¶</w:t>
      </w:r>
      <w:r w:rsidRPr="002B01B7">
        <w:rPr>
          <w:rStyle w:val="StyleBoldUnderline"/>
          <w:sz w:val="12"/>
        </w:rPr>
        <w:t xml:space="preserve"> </w:t>
      </w:r>
      <w:r w:rsidRPr="002B01B7">
        <w:rPr>
          <w:rStyle w:val="StyleBoldUnderline"/>
        </w:rPr>
        <w:t>“India, as one of the world’s largest developing economies, has a pivotal role to play in combating these fast-acting super pollutants</w:t>
      </w:r>
      <w:r w:rsidRPr="00F371E8">
        <w:rPr>
          <w:sz w:val="16"/>
        </w:rPr>
        <w:t>,” the senators wrote.</w:t>
      </w:r>
      <w:r w:rsidRPr="00F371E8">
        <w:rPr>
          <w:sz w:val="12"/>
        </w:rPr>
        <w:t>¶</w:t>
      </w:r>
      <w:r w:rsidRPr="00F371E8">
        <w:rPr>
          <w:sz w:val="16"/>
        </w:rPr>
        <w:t xml:space="preserve"> Kerry, in an op-ed in online magazine Grist, said earlier this week that climate change would be a focal point in his trip to India.</w:t>
      </w:r>
      <w:r w:rsidRPr="00F371E8">
        <w:rPr>
          <w:sz w:val="12"/>
        </w:rPr>
        <w:t>¶</w:t>
      </w:r>
      <w:r w:rsidRPr="00F371E8">
        <w:rPr>
          <w:sz w:val="16"/>
        </w:rPr>
        <w:t xml:space="preserve"> </w:t>
      </w:r>
      <w:r w:rsidRPr="002B01B7">
        <w:rPr>
          <w:rStyle w:val="StyleBoldUnderline"/>
        </w:rPr>
        <w:t xml:space="preserve">The lawmakers said an agreement Obama struck with Chinese President Xi </w:t>
      </w:r>
      <w:proofErr w:type="spellStart"/>
      <w:r w:rsidRPr="002B01B7">
        <w:rPr>
          <w:rStyle w:val="StyleBoldUnderline"/>
        </w:rPr>
        <w:t>Jinping</w:t>
      </w:r>
      <w:proofErr w:type="spellEnd"/>
      <w:r w:rsidRPr="002B01B7">
        <w:rPr>
          <w:rStyle w:val="StyleBoldUnderline"/>
        </w:rPr>
        <w:t xml:space="preserve"> earlier this month to reduce production, consumption and emissions of HFCs, which are used in air conditioners and refrigerators, could provide momentum for similar accords with India.</w:t>
      </w:r>
      <w:r w:rsidRPr="00F371E8">
        <w:rPr>
          <w:rStyle w:val="StyleBoldUnderline"/>
          <w:b w:val="0"/>
          <w:sz w:val="12"/>
          <w:u w:val="none"/>
        </w:rPr>
        <w:t>¶</w:t>
      </w:r>
      <w:r w:rsidRPr="002B01B7">
        <w:rPr>
          <w:rStyle w:val="StyleBoldUnderline"/>
          <w:sz w:val="12"/>
        </w:rPr>
        <w:t xml:space="preserve"> </w:t>
      </w:r>
      <w:r w:rsidRPr="002B01B7">
        <w:rPr>
          <w:rStyle w:val="StyleBoldUnderline"/>
        </w:rPr>
        <w:t>“The announcement with China is an enormous credit to your leadership, and hopefully a template which can be employed with Indian leaders as well,”</w:t>
      </w:r>
      <w:r w:rsidRPr="00F371E8">
        <w:rPr>
          <w:sz w:val="16"/>
        </w:rPr>
        <w:t xml:space="preserve"> the senators said.</w:t>
      </w:r>
      <w:r w:rsidRPr="00F371E8">
        <w:rPr>
          <w:sz w:val="12"/>
        </w:rPr>
        <w:t>¶</w:t>
      </w:r>
      <w:r w:rsidRPr="00F371E8">
        <w:rPr>
          <w:sz w:val="16"/>
        </w:rPr>
        <w:t xml:space="preserve"> In a statement announcing the agreement, the White House noted a global reduction of HFCs could decrease 90 tons of carbon dioxide equivalent by 2050.</w:t>
      </w:r>
      <w:r w:rsidRPr="00F371E8">
        <w:rPr>
          <w:sz w:val="12"/>
        </w:rPr>
        <w:t>¶</w:t>
      </w:r>
      <w:r w:rsidRPr="00F371E8">
        <w:rPr>
          <w:sz w:val="16"/>
        </w:rPr>
        <w:t xml:space="preserve"> Heather </w:t>
      </w:r>
      <w:proofErr w:type="spellStart"/>
      <w:r w:rsidRPr="00F371E8">
        <w:rPr>
          <w:sz w:val="16"/>
        </w:rPr>
        <w:t>Zichal</w:t>
      </w:r>
      <w:proofErr w:type="spellEnd"/>
      <w:r w:rsidRPr="00F371E8">
        <w:rPr>
          <w:sz w:val="16"/>
        </w:rPr>
        <w:t>, Obama’s top climate and energy adviser, referred that accord at a recent Capitol Hill event. She said the president’s second-term international climate agenda is ripe for a few more “deliverables” and noted the upcoming dialogue with India.</w:t>
      </w:r>
    </w:p>
    <w:p w:rsidR="00F371E8" w:rsidRPr="00F371E8" w:rsidRDefault="00F371E8" w:rsidP="00F371E8">
      <w:pPr>
        <w:rPr>
          <w:lang w:eastAsia="zh-CN"/>
        </w:rPr>
      </w:pPr>
    </w:p>
    <w:p w:rsidR="0018756B" w:rsidRDefault="0018756B" w:rsidP="000B1F76">
      <w:pPr>
        <w:pStyle w:val="Heading3"/>
        <w:rPr>
          <w:rFonts w:eastAsia="Times New Roman"/>
          <w:lang w:eastAsia="zh-CN"/>
        </w:rPr>
      </w:pPr>
      <w:r>
        <w:rPr>
          <w:rFonts w:eastAsia="Times New Roman"/>
          <w:lang w:eastAsia="zh-CN"/>
        </w:rPr>
        <w:t xml:space="preserve">IL – CL </w:t>
      </w:r>
      <w:proofErr w:type="gramStart"/>
      <w:r>
        <w:rPr>
          <w:rFonts w:eastAsia="Times New Roman"/>
          <w:lang w:eastAsia="zh-CN"/>
        </w:rPr>
        <w:t>k2</w:t>
      </w:r>
      <w:proofErr w:type="gramEnd"/>
      <w:r>
        <w:rPr>
          <w:rFonts w:eastAsia="Times New Roman"/>
          <w:lang w:eastAsia="zh-CN"/>
        </w:rPr>
        <w:t xml:space="preserve"> Agreements**</w:t>
      </w:r>
    </w:p>
    <w:p w:rsidR="0018756B" w:rsidRDefault="0018756B" w:rsidP="0018756B">
      <w:pPr>
        <w:rPr>
          <w:lang w:eastAsia="zh-CN"/>
        </w:rPr>
      </w:pPr>
    </w:p>
    <w:p w:rsidR="0018756B" w:rsidRDefault="0018756B" w:rsidP="0018756B">
      <w:pPr>
        <w:rPr>
          <w:rStyle w:val="StyleStyleBold12pt"/>
        </w:rPr>
      </w:pPr>
      <w:r>
        <w:rPr>
          <w:rStyle w:val="StyleStyleBold12pt"/>
        </w:rPr>
        <w:t xml:space="preserve">US Leadership is </w:t>
      </w:r>
      <w:proofErr w:type="gramStart"/>
      <w:r>
        <w:rPr>
          <w:rStyle w:val="StyleStyleBold12pt"/>
        </w:rPr>
        <w:t>k2</w:t>
      </w:r>
      <w:proofErr w:type="gramEnd"/>
      <w:r>
        <w:rPr>
          <w:rStyle w:val="StyleStyleBold12pt"/>
        </w:rPr>
        <w:t xml:space="preserve"> climate agreements</w:t>
      </w:r>
    </w:p>
    <w:p w:rsidR="0018756B" w:rsidRDefault="0018756B" w:rsidP="0018756B">
      <w:pPr>
        <w:rPr>
          <w:rStyle w:val="StyleStyleBold12pt"/>
        </w:rPr>
      </w:pPr>
    </w:p>
    <w:p w:rsidR="0018756B" w:rsidRPr="00830F75" w:rsidRDefault="0018756B" w:rsidP="0018756B">
      <w:pPr>
        <w:rPr>
          <w:rStyle w:val="StyleStyleBold12pt"/>
          <w:b w:val="0"/>
        </w:rPr>
      </w:pPr>
      <w:proofErr w:type="spellStart"/>
      <w:r>
        <w:rPr>
          <w:rStyle w:val="StyleStyleBold12pt"/>
        </w:rPr>
        <w:t>Karlsson</w:t>
      </w:r>
      <w:proofErr w:type="spellEnd"/>
      <w:r>
        <w:rPr>
          <w:rStyle w:val="StyleStyleBold12pt"/>
        </w:rPr>
        <w:t xml:space="preserve"> et al. 12 (</w:t>
      </w:r>
      <w:proofErr w:type="spellStart"/>
      <w:r>
        <w:rPr>
          <w:rStyle w:val="StyleStyleBold12pt"/>
        </w:rPr>
        <w:t>Christer</w:t>
      </w:r>
      <w:proofErr w:type="spellEnd"/>
      <w:r>
        <w:rPr>
          <w:rStyle w:val="StyleStyleBold12pt"/>
        </w:rPr>
        <w:t xml:space="preserve"> </w:t>
      </w:r>
      <w:proofErr w:type="spellStart"/>
      <w:r>
        <w:rPr>
          <w:rStyle w:val="StyleStyleBold12pt"/>
        </w:rPr>
        <w:t>Karlsson</w:t>
      </w:r>
      <w:proofErr w:type="spellEnd"/>
      <w:r>
        <w:rPr>
          <w:rStyle w:val="StyleStyleBold12pt"/>
        </w:rPr>
        <w:t xml:space="preserve">, </w:t>
      </w:r>
      <w:proofErr w:type="spellStart"/>
      <w:r>
        <w:rPr>
          <w:rStyle w:val="StyleStyleBold12pt"/>
        </w:rPr>
        <w:t>Mattais</w:t>
      </w:r>
      <w:proofErr w:type="spellEnd"/>
      <w:r>
        <w:rPr>
          <w:rStyle w:val="StyleStyleBold12pt"/>
        </w:rPr>
        <w:t xml:space="preserve"> </w:t>
      </w:r>
      <w:proofErr w:type="spellStart"/>
      <w:r>
        <w:rPr>
          <w:rStyle w:val="StyleStyleBold12pt"/>
        </w:rPr>
        <w:t>Hjerpe</w:t>
      </w:r>
      <w:proofErr w:type="spellEnd"/>
      <w:r>
        <w:rPr>
          <w:rStyle w:val="StyleStyleBold12pt"/>
        </w:rPr>
        <w:t xml:space="preserve">, Charles Parker, and Bjorn-Ola </w:t>
      </w:r>
      <w:proofErr w:type="spellStart"/>
      <w:r>
        <w:rPr>
          <w:rStyle w:val="StyleStyleBold12pt"/>
        </w:rPr>
        <w:t>Linner</w:t>
      </w:r>
      <w:proofErr w:type="spellEnd"/>
      <w:r>
        <w:rPr>
          <w:rStyle w:val="StyleStyleBold12pt"/>
        </w:rPr>
        <w:t xml:space="preserve">, Uppsala U and Linkoping U in </w:t>
      </w:r>
      <w:proofErr w:type="spellStart"/>
      <w:r>
        <w:rPr>
          <w:rStyle w:val="StyleStyleBold12pt"/>
        </w:rPr>
        <w:t>Sweeden</w:t>
      </w:r>
      <w:proofErr w:type="spellEnd"/>
      <w:r>
        <w:rPr>
          <w:rStyle w:val="StyleStyleBold12pt"/>
        </w:rPr>
        <w:t xml:space="preserve">, </w:t>
      </w:r>
      <w:r>
        <w:rPr>
          <w:rStyle w:val="StyleStyleBold12pt"/>
          <w:i/>
        </w:rPr>
        <w:t>The Legitimacy of Leadership in International Climate Change Negotiations</w:t>
      </w:r>
      <w:r>
        <w:rPr>
          <w:rStyle w:val="StyleStyleBold12pt"/>
        </w:rPr>
        <w:t xml:space="preserve">, </w:t>
      </w:r>
      <w:r w:rsidRPr="00830F75">
        <w:rPr>
          <w:rStyle w:val="StyleStyleBold12pt"/>
        </w:rPr>
        <w:t>http://www.ncbi.nlm.nih.gov/pmc/articles/PMC3357891/</w:t>
      </w:r>
      <w:r>
        <w:rPr>
          <w:rStyle w:val="StyleStyleBold12pt"/>
        </w:rPr>
        <w:t xml:space="preserve">)//LA </w:t>
      </w:r>
    </w:p>
    <w:p w:rsidR="0018756B" w:rsidRPr="00221AD9" w:rsidRDefault="0018756B" w:rsidP="0018756B">
      <w:pPr>
        <w:rPr>
          <w:sz w:val="16"/>
        </w:rPr>
      </w:pPr>
      <w:r w:rsidRPr="00830F75">
        <w:rPr>
          <w:rStyle w:val="StyleBoldUnderline"/>
        </w:rPr>
        <w:t xml:space="preserve">There is a widespread consensus among scientists that climate change poses an acute threat to </w:t>
      </w:r>
      <w:r w:rsidRPr="00221AD9">
        <w:rPr>
          <w:rStyle w:val="StyleBoldUnderline"/>
        </w:rPr>
        <w:t>humanity. Political leaders across the globe have responded</w:t>
      </w:r>
      <w:r w:rsidRPr="00221AD9">
        <w:rPr>
          <w:sz w:val="16"/>
        </w:rPr>
        <w:t xml:space="preserve"> to the alarm and negotiations aimed at finding effective measures to address the climate change challenge are currently taking place within the framework of the United Nations Framework Convention on Climate Change (UNFCCC). </w:t>
      </w:r>
      <w:r w:rsidRPr="00221AD9">
        <w:rPr>
          <w:rStyle w:val="StyleBoldUnderline"/>
        </w:rPr>
        <w:t>However, progress thus far has been slow and the prospects of reaching a comprehensive agreement appear bleak. Research has shown that leadership is an essential ingredient for reaching international agreements and overcoming the collective action problems associated with global environmental problems, such as</w:t>
      </w:r>
      <w:r w:rsidRPr="00221AD9">
        <w:rPr>
          <w:sz w:val="16"/>
        </w:rPr>
        <w:t xml:space="preserve"> biodiversity and </w:t>
      </w:r>
      <w:r w:rsidRPr="00221AD9">
        <w:rPr>
          <w:rStyle w:val="StyleBoldUnderline"/>
        </w:rPr>
        <w:t>climate change</w:t>
      </w:r>
      <w:r w:rsidRPr="00221AD9">
        <w:rPr>
          <w:sz w:val="16"/>
        </w:rPr>
        <w:t xml:space="preserve"> (</w:t>
      </w:r>
      <w:proofErr w:type="spellStart"/>
      <w:r w:rsidRPr="00221AD9">
        <w:rPr>
          <w:sz w:val="16"/>
        </w:rPr>
        <w:t>Sjöstedt</w:t>
      </w:r>
      <w:proofErr w:type="spellEnd"/>
      <w:r w:rsidRPr="00221AD9">
        <w:rPr>
          <w:sz w:val="16"/>
        </w:rPr>
        <w:t xml:space="preserve"> The following popper user interface control may not be accessible. Tab to the next button to revert the control to an accessible </w:t>
      </w:r>
      <w:proofErr w:type="spellStart"/>
      <w:r w:rsidRPr="00221AD9">
        <w:rPr>
          <w:sz w:val="16"/>
        </w:rPr>
        <w:t>version.Destroy</w:t>
      </w:r>
      <w:proofErr w:type="spellEnd"/>
      <w:r w:rsidRPr="00221AD9">
        <w:rPr>
          <w:sz w:val="16"/>
        </w:rPr>
        <w:t xml:space="preserve"> user interface control1994; </w:t>
      </w:r>
      <w:proofErr w:type="spellStart"/>
      <w:r w:rsidRPr="00221AD9">
        <w:rPr>
          <w:sz w:val="16"/>
        </w:rPr>
        <w:t>Tallberg</w:t>
      </w:r>
      <w:proofErr w:type="spellEnd"/>
      <w:r w:rsidRPr="00221AD9">
        <w:rPr>
          <w:sz w:val="16"/>
        </w:rPr>
        <w:t xml:space="preserve"> The following popper user interface control may not be accessible. Tab to the next button to revert the control to an accessible </w:t>
      </w:r>
      <w:proofErr w:type="spellStart"/>
      <w:r w:rsidRPr="00221AD9">
        <w:rPr>
          <w:sz w:val="16"/>
        </w:rPr>
        <w:t>version.Destroy</w:t>
      </w:r>
      <w:proofErr w:type="spellEnd"/>
      <w:r w:rsidRPr="00221AD9">
        <w:rPr>
          <w:sz w:val="16"/>
        </w:rPr>
        <w:t xml:space="preserve"> user interface control2006; Mitchell The following popper user interface control may not be accessible. Tab to the next button to revert the control to an accessible </w:t>
      </w:r>
      <w:proofErr w:type="spellStart"/>
      <w:r w:rsidRPr="00221AD9">
        <w:rPr>
          <w:sz w:val="16"/>
        </w:rPr>
        <w:t>version.Destroy</w:t>
      </w:r>
      <w:proofErr w:type="spellEnd"/>
      <w:r w:rsidRPr="00221AD9">
        <w:rPr>
          <w:sz w:val="16"/>
        </w:rPr>
        <w:t xml:space="preserve"> user interface control2010; Nye The following popper user interface control may not be accessible. Tab to the next button to revert the control to an accessible </w:t>
      </w:r>
      <w:proofErr w:type="spellStart"/>
      <w:r w:rsidRPr="00221AD9">
        <w:rPr>
          <w:sz w:val="16"/>
        </w:rPr>
        <w:t>version.Destroy</w:t>
      </w:r>
      <w:proofErr w:type="spellEnd"/>
      <w:r w:rsidRPr="00221AD9">
        <w:rPr>
          <w:sz w:val="16"/>
        </w:rPr>
        <w:t xml:space="preserve"> user interface control2010). </w:t>
      </w:r>
      <w:r w:rsidRPr="00221AD9">
        <w:rPr>
          <w:rStyle w:val="StyleBoldUnderline"/>
        </w:rPr>
        <w:t>Leadership makes a difference by establishing a “relationship of influence in which one actor guides or directs the behavior of others toward a certain goal”</w:t>
      </w:r>
      <w:r w:rsidRPr="00221AD9">
        <w:rPr>
          <w:sz w:val="16"/>
        </w:rPr>
        <w:t xml:space="preserve"> (</w:t>
      </w:r>
      <w:proofErr w:type="spellStart"/>
      <w:r w:rsidRPr="00221AD9">
        <w:rPr>
          <w:sz w:val="16"/>
        </w:rPr>
        <w:t>Underdal</w:t>
      </w:r>
      <w:proofErr w:type="spellEnd"/>
      <w:r w:rsidRPr="00221AD9">
        <w:rPr>
          <w:sz w:val="16"/>
        </w:rPr>
        <w:t xml:space="preserve"> The following popper user interface control may not be accessible. Tab to the next button to revert the control to an accessible </w:t>
      </w:r>
      <w:proofErr w:type="spellStart"/>
      <w:r w:rsidRPr="00221AD9">
        <w:rPr>
          <w:sz w:val="16"/>
        </w:rPr>
        <w:t>version.Destroy</w:t>
      </w:r>
      <w:proofErr w:type="spellEnd"/>
      <w:r w:rsidRPr="00221AD9">
        <w:rPr>
          <w:sz w:val="16"/>
        </w:rPr>
        <w:t xml:space="preserve"> user interface control1994, p. 178). </w:t>
      </w:r>
      <w:r w:rsidRPr="00221AD9">
        <w:rPr>
          <w:rStyle w:val="StyleBoldUnderline"/>
        </w:rPr>
        <w:t>When confronting complex transnational problems in which the stakes are high and solutions can be blocked by collective action problems, leadership is essential. Leadership can be important by providing a model others may want to emulate, removing uncertainty about whether the leader is actually devoted to meaningful action, or creating incentives that may persuade others to follow.</w:t>
      </w:r>
      <w:r w:rsidRPr="00221AD9">
        <w:rPr>
          <w:sz w:val="16"/>
        </w:rPr>
        <w:t xml:space="preserve"> Seen from a traditional leadership perspective, the limited success in mobilizing global action is somewhat puzzling given that there has been no shortage of self-proclaimed leaders in the field of climate change. </w:t>
      </w:r>
      <w:r w:rsidRPr="00221AD9">
        <w:rPr>
          <w:rStyle w:val="StyleBoldUnderline"/>
        </w:rPr>
        <w:t>Important actors like the US</w:t>
      </w:r>
      <w:r w:rsidRPr="00221AD9">
        <w:rPr>
          <w:sz w:val="16"/>
        </w:rPr>
        <w:t xml:space="preserve"> (AFP The following popper user interface control may not be accessible. Tab to the next button to revert the control to an accessible </w:t>
      </w:r>
      <w:proofErr w:type="spellStart"/>
      <w:r w:rsidRPr="00221AD9">
        <w:rPr>
          <w:sz w:val="16"/>
        </w:rPr>
        <w:t>version.Destroy</w:t>
      </w:r>
      <w:proofErr w:type="spellEnd"/>
      <w:r w:rsidRPr="00221AD9">
        <w:rPr>
          <w:sz w:val="16"/>
        </w:rPr>
        <w:t xml:space="preserve"> user interface control2009) and the EU (</w:t>
      </w:r>
      <w:proofErr w:type="spellStart"/>
      <w:r w:rsidRPr="00221AD9">
        <w:rPr>
          <w:sz w:val="16"/>
        </w:rPr>
        <w:t>Vogler</w:t>
      </w:r>
      <w:proofErr w:type="spellEnd"/>
      <w:r w:rsidRPr="00221AD9">
        <w:rPr>
          <w:sz w:val="16"/>
        </w:rPr>
        <w:t xml:space="preserve"> The following popper user interface control may not be accessible. Tab to the next button to revert the control to an accessible </w:t>
      </w:r>
      <w:proofErr w:type="spellStart"/>
      <w:r w:rsidRPr="00221AD9">
        <w:rPr>
          <w:sz w:val="16"/>
        </w:rPr>
        <w:t>version.Destroy</w:t>
      </w:r>
      <w:proofErr w:type="spellEnd"/>
      <w:r w:rsidRPr="00221AD9">
        <w:rPr>
          <w:sz w:val="16"/>
        </w:rPr>
        <w:t xml:space="preserve"> user interface control2009; </w:t>
      </w:r>
      <w:proofErr w:type="spellStart"/>
      <w:r w:rsidRPr="00221AD9">
        <w:rPr>
          <w:sz w:val="16"/>
        </w:rPr>
        <w:t>Kilian</w:t>
      </w:r>
      <w:proofErr w:type="spellEnd"/>
      <w:r w:rsidRPr="00221AD9">
        <w:rPr>
          <w:sz w:val="16"/>
        </w:rPr>
        <w:t xml:space="preserve"> and </w:t>
      </w:r>
      <w:proofErr w:type="spellStart"/>
      <w:r w:rsidRPr="00221AD9">
        <w:rPr>
          <w:sz w:val="16"/>
        </w:rPr>
        <w:t>Elgström</w:t>
      </w:r>
      <w:proofErr w:type="spellEnd"/>
      <w:r w:rsidRPr="00221AD9">
        <w:rPr>
          <w:sz w:val="16"/>
        </w:rPr>
        <w:t xml:space="preserve"> The following popper user interface control may not be accessible. Tab to the next button to revert the control to an accessible </w:t>
      </w:r>
      <w:proofErr w:type="spellStart"/>
      <w:r w:rsidRPr="00221AD9">
        <w:rPr>
          <w:sz w:val="16"/>
        </w:rPr>
        <w:t>version.Destroy</w:t>
      </w:r>
      <w:proofErr w:type="spellEnd"/>
      <w:r w:rsidRPr="00221AD9">
        <w:rPr>
          <w:sz w:val="16"/>
        </w:rPr>
        <w:t xml:space="preserve"> user interface control2010; Parker and </w:t>
      </w:r>
      <w:proofErr w:type="spellStart"/>
      <w:r w:rsidRPr="00221AD9">
        <w:rPr>
          <w:sz w:val="16"/>
        </w:rPr>
        <w:t>Karlsson</w:t>
      </w:r>
      <w:proofErr w:type="spellEnd"/>
      <w:r w:rsidRPr="00221AD9">
        <w:rPr>
          <w:sz w:val="16"/>
        </w:rPr>
        <w:t xml:space="preserve"> The following popper user interface control may not be accessible. Tab to the next button to revert the control to an accessible </w:t>
      </w:r>
      <w:proofErr w:type="spellStart"/>
      <w:r w:rsidRPr="00221AD9">
        <w:rPr>
          <w:sz w:val="16"/>
        </w:rPr>
        <w:t>version.Destroy</w:t>
      </w:r>
      <w:proofErr w:type="spellEnd"/>
      <w:r w:rsidRPr="00221AD9">
        <w:rPr>
          <w:sz w:val="16"/>
        </w:rPr>
        <w:t xml:space="preserve"> user interface control2010) </w:t>
      </w:r>
      <w:r w:rsidRPr="00221AD9">
        <w:rPr>
          <w:rStyle w:val="StyleBoldUnderline"/>
        </w:rPr>
        <w:t>have</w:t>
      </w:r>
      <w:r w:rsidRPr="00221AD9">
        <w:rPr>
          <w:sz w:val="16"/>
        </w:rPr>
        <w:t xml:space="preserve"> indeed </w:t>
      </w:r>
      <w:r w:rsidRPr="00221AD9">
        <w:rPr>
          <w:rStyle w:val="StyleBoldUnderline"/>
        </w:rPr>
        <w:t>pledged to exercise the leadership thought necessary in order for the UNFCCC efforts to bear fruit.</w:t>
      </w:r>
      <w:r w:rsidRPr="00221AD9">
        <w:rPr>
          <w:sz w:val="16"/>
        </w:rPr>
        <w:t xml:space="preserve"> When seeking to understand why so little progress has been made, focus has primarily been directed towards the words and deeds of the leaders. However, </w:t>
      </w:r>
      <w:r w:rsidRPr="00221AD9">
        <w:rPr>
          <w:rStyle w:val="StyleBoldUnderline"/>
        </w:rPr>
        <w:t xml:space="preserve">there can be no leaders without followers </w:t>
      </w:r>
      <w:r w:rsidRPr="00221AD9">
        <w:rPr>
          <w:sz w:val="16"/>
        </w:rPr>
        <w:t>(</w:t>
      </w:r>
      <w:proofErr w:type="spellStart"/>
      <w:r w:rsidRPr="00221AD9">
        <w:rPr>
          <w:sz w:val="16"/>
        </w:rPr>
        <w:t>Underdal</w:t>
      </w:r>
      <w:proofErr w:type="spellEnd"/>
      <w:r w:rsidRPr="00221AD9">
        <w:rPr>
          <w:sz w:val="16"/>
        </w:rPr>
        <w:t xml:space="preserve"> The following popper user interface control may not be accessible. Tab to the next button to revert the control to an accessible </w:t>
      </w:r>
      <w:proofErr w:type="spellStart"/>
      <w:r w:rsidRPr="00221AD9">
        <w:rPr>
          <w:sz w:val="16"/>
        </w:rPr>
        <w:t>version.Destroy</w:t>
      </w:r>
      <w:proofErr w:type="spellEnd"/>
      <w:r w:rsidRPr="00221AD9">
        <w:rPr>
          <w:sz w:val="16"/>
        </w:rPr>
        <w:t xml:space="preserve"> user interface control1994; </w:t>
      </w:r>
      <w:proofErr w:type="spellStart"/>
      <w:r w:rsidRPr="00221AD9">
        <w:rPr>
          <w:sz w:val="16"/>
        </w:rPr>
        <w:t>Karlsson</w:t>
      </w:r>
      <w:proofErr w:type="spellEnd"/>
      <w:r w:rsidRPr="00221AD9">
        <w:rPr>
          <w:sz w:val="16"/>
        </w:rPr>
        <w:t xml:space="preserve"> et al. The following popper user interface control may not be accessible. Tab to the next button to revert the control to an accessible </w:t>
      </w:r>
      <w:proofErr w:type="spellStart"/>
      <w:r w:rsidRPr="00221AD9">
        <w:rPr>
          <w:sz w:val="16"/>
        </w:rPr>
        <w:t>version.Destroy</w:t>
      </w:r>
      <w:proofErr w:type="spellEnd"/>
      <w:r w:rsidRPr="00221AD9">
        <w:rPr>
          <w:sz w:val="16"/>
        </w:rPr>
        <w:t xml:space="preserve"> user interface control2011) </w:t>
      </w:r>
      <w:r w:rsidRPr="00221AD9">
        <w:rPr>
          <w:rStyle w:val="StyleBoldUnderline"/>
        </w:rPr>
        <w:t>and both parties to this equation are required for successful leadership to materialize</w:t>
      </w:r>
      <w:r w:rsidRPr="00221AD9">
        <w:rPr>
          <w:sz w:val="16"/>
        </w:rPr>
        <w:t>. Rather than focusing solely on the flaws and failures of the self-proclaimed leaders, we should therefore pay more attention to the perceptions of the potential followers as we attempt to make sense of the developments that have taken place in the field of international climate change cooperation over the last several years.</w:t>
      </w:r>
    </w:p>
    <w:p w:rsidR="0018756B" w:rsidRPr="0018756B" w:rsidRDefault="0018756B" w:rsidP="0018756B">
      <w:pPr>
        <w:rPr>
          <w:lang w:eastAsia="zh-CN"/>
        </w:rPr>
      </w:pPr>
    </w:p>
    <w:p w:rsidR="000B1F76" w:rsidRPr="0063788F" w:rsidRDefault="000B1F76" w:rsidP="000B1F76">
      <w:pPr>
        <w:pStyle w:val="Heading3"/>
        <w:rPr>
          <w:rFonts w:eastAsia="Times New Roman"/>
          <w:lang w:eastAsia="zh-CN"/>
        </w:rPr>
      </w:pPr>
      <w:r>
        <w:rPr>
          <w:rFonts w:eastAsia="Times New Roman"/>
          <w:lang w:eastAsia="zh-CN"/>
        </w:rPr>
        <w:t xml:space="preserve">IL – CL Spills Over </w:t>
      </w:r>
    </w:p>
    <w:p w:rsidR="000B1F76" w:rsidRPr="0063788F" w:rsidRDefault="000B1F76" w:rsidP="000B1F76">
      <w:pPr>
        <w:pStyle w:val="Heading4"/>
        <w:rPr>
          <w:rFonts w:asciiTheme="minorHAnsi" w:hAnsiTheme="minorHAnsi" w:cs="Times New Roman"/>
        </w:rPr>
      </w:pPr>
      <w:r w:rsidRPr="0063788F">
        <w:rPr>
          <w:rFonts w:asciiTheme="minorHAnsi" w:hAnsiTheme="minorHAnsi" w:cs="Times New Roman"/>
        </w:rPr>
        <w:t>US climate leadership spills over</w:t>
      </w:r>
    </w:p>
    <w:p w:rsidR="000B1F76" w:rsidRPr="0063788F"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national laboratory of the US Department of Energy, Office of Energy Efficiency and Renewable Energy, operated by the Alliance for Sustainable Energy, LLC. (National Renewable Energy Laboratory, “Strengthening U.S. Leadership of International Clean Energy Cooperation Proceedings of Stakeholder Consultations”, December 2008; &lt; http://www.nrel.gov/docs/fy09osti/44261.pdf&gt;)//Beddow</w:t>
      </w:r>
    </w:p>
    <w:p w:rsidR="000B1F76" w:rsidRPr="000B1F76" w:rsidRDefault="000B1F76" w:rsidP="000B1F76">
      <w:pPr>
        <w:rPr>
          <w:rFonts w:asciiTheme="minorHAnsi" w:eastAsia="Times New Roman" w:hAnsiTheme="minorHAnsi" w:cs="Arial"/>
          <w:sz w:val="16"/>
          <w:szCs w:val="20"/>
          <w:lang w:eastAsia="zh-CN"/>
        </w:rPr>
      </w:pPr>
      <w:r w:rsidRPr="0063788F">
        <w:rPr>
          <w:rFonts w:asciiTheme="minorHAnsi" w:hAnsiTheme="minorHAnsi" w:cs="Times New Roman"/>
          <w:u w:val="single"/>
        </w:rPr>
        <w:t xml:space="preserve">The clean energy market transformation will accelerate global economic growth and stability by enhancing access to clean energy in rural and urban areas worldwide. </w:t>
      </w:r>
      <w:r w:rsidRPr="000B1F76">
        <w:rPr>
          <w:rFonts w:asciiTheme="minorHAnsi" w:hAnsiTheme="minorHAnsi" w:cs="Times New Roman"/>
          <w:sz w:val="16"/>
        </w:rPr>
        <w:t xml:space="preserve">More than 1 billion people around the world do not have modern energy services. </w:t>
      </w:r>
      <w:r w:rsidRPr="0063788F">
        <w:rPr>
          <w:rFonts w:asciiTheme="minorHAnsi" w:hAnsiTheme="minorHAnsi" w:cs="Times New Roman"/>
          <w:u w:val="single"/>
        </w:rPr>
        <w:t>Providing access to clean energy will provide the power necessary for micro-enterprises, health clinics, schools, water supply, enhanced agricultural production, and similar services. U.S. leadership in this area will enhance diplomatic influence and help achieve U.S. and global sustainable development objectives,</w:t>
      </w:r>
      <w:r w:rsidRPr="000B1F76">
        <w:rPr>
          <w:rFonts w:asciiTheme="minorHAnsi" w:hAnsiTheme="minorHAnsi" w:cs="Times New Roman"/>
          <w:sz w:val="16"/>
        </w:rPr>
        <w:t xml:space="preserve"> including universal access to modern energy services around the world by 2020, which is consistent with the Millennium Development Goals</w:t>
      </w:r>
    </w:p>
    <w:p w:rsidR="000B1F76" w:rsidRPr="0063788F" w:rsidRDefault="000B1F76" w:rsidP="000B1F76">
      <w:pPr>
        <w:rPr>
          <w:rFonts w:asciiTheme="minorHAnsi" w:eastAsia="Times New Roman" w:hAnsiTheme="minorHAnsi" w:cs="Times New Roman"/>
          <w:sz w:val="24"/>
          <w:szCs w:val="24"/>
          <w:lang w:eastAsia="zh-CN"/>
        </w:rPr>
      </w:pPr>
    </w:p>
    <w:p w:rsidR="000B1F76" w:rsidRPr="0063788F" w:rsidRDefault="000B1F76" w:rsidP="000B1F76">
      <w:pPr>
        <w:pStyle w:val="Heading3"/>
        <w:rPr>
          <w:rFonts w:eastAsia="Times New Roman"/>
          <w:lang w:eastAsia="zh-CN"/>
        </w:rPr>
      </w:pPr>
      <w:r>
        <w:rPr>
          <w:rFonts w:eastAsia="Times New Roman"/>
          <w:lang w:eastAsia="zh-CN"/>
        </w:rPr>
        <w:t xml:space="preserve">IL – CL </w:t>
      </w:r>
      <w:proofErr w:type="gramStart"/>
      <w:r>
        <w:rPr>
          <w:rFonts w:eastAsia="Times New Roman"/>
          <w:lang w:eastAsia="zh-CN"/>
        </w:rPr>
        <w:t>k2</w:t>
      </w:r>
      <w:proofErr w:type="gramEnd"/>
      <w:r>
        <w:rPr>
          <w:rFonts w:eastAsia="Times New Roman"/>
          <w:lang w:eastAsia="zh-CN"/>
        </w:rPr>
        <w:t xml:space="preserve"> S Warming </w:t>
      </w:r>
    </w:p>
    <w:p w:rsidR="000B1F76" w:rsidRPr="0063788F" w:rsidRDefault="000B1F76" w:rsidP="000B1F76">
      <w:pPr>
        <w:pStyle w:val="Heading4"/>
        <w:rPr>
          <w:rFonts w:eastAsia="Times New Roman"/>
          <w:lang w:eastAsia="zh-CN"/>
        </w:rPr>
      </w:pPr>
      <w:r w:rsidRPr="0063788F">
        <w:rPr>
          <w:rFonts w:eastAsia="Times New Roman"/>
          <w:lang w:eastAsia="zh-CN"/>
        </w:rPr>
        <w:t>Us Climate change leadership solves warming by coop with developing nations</w:t>
      </w:r>
    </w:p>
    <w:p w:rsidR="000B1F76" w:rsidRPr="000B1F76"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27"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 xml:space="preserve">&gt;, </w:t>
      </w:r>
      <w:proofErr w:type="spellStart"/>
      <w:r w:rsidRPr="0063788F">
        <w:rPr>
          <w:rFonts w:asciiTheme="minorHAnsi" w:hAnsiTheme="minorHAnsi" w:cs="Times New Roman"/>
          <w:szCs w:val="16"/>
        </w:rPr>
        <w:t>t.c</w:t>
      </w:r>
      <w:proofErr w:type="spellEnd"/>
      <w:r w:rsidRPr="0063788F">
        <w:rPr>
          <w:rFonts w:asciiTheme="minorHAnsi" w:hAnsiTheme="minorHAnsi" w:cs="Times New Roman"/>
          <w:szCs w:val="16"/>
        </w:rPr>
        <w:t>.</w:t>
      </w:r>
      <w:proofErr w:type="gramEnd"/>
    </w:p>
    <w:p w:rsidR="000B1F76" w:rsidRPr="000B1F76" w:rsidRDefault="000B1F76" w:rsidP="000B1F76">
      <w:pPr>
        <w:rPr>
          <w:rFonts w:asciiTheme="minorHAnsi" w:eastAsia="Times New Roman" w:hAnsiTheme="minorHAnsi" w:cs="Times New Roman"/>
          <w:sz w:val="16"/>
          <w:szCs w:val="24"/>
          <w:lang w:eastAsia="zh-CN"/>
        </w:rPr>
      </w:pPr>
      <w:r w:rsidRPr="000B1F76">
        <w:rPr>
          <w:rFonts w:asciiTheme="minorHAnsi" w:eastAsia="Times New Roman" w:hAnsiTheme="minorHAnsi" w:cs="Arial"/>
          <w:sz w:val="16"/>
          <w:lang w:eastAsia="zh-CN"/>
        </w:rPr>
        <w:t xml:space="preserve">• </w:t>
      </w:r>
      <w:r w:rsidRPr="000B1F76">
        <w:rPr>
          <w:rFonts w:asciiTheme="minorHAnsi" w:eastAsia="Times New Roman" w:hAnsiTheme="minorHAnsi" w:cs="Times New Roman"/>
          <w:sz w:val="16"/>
          <w:szCs w:val="24"/>
          <w:lang w:eastAsia="zh-CN"/>
        </w:rPr>
        <w:t xml:space="preserve">Leadership – </w:t>
      </w:r>
      <w:r w:rsidRPr="0063788F">
        <w:rPr>
          <w:rStyle w:val="StyleBoldUnderline"/>
          <w:rFonts w:asciiTheme="minorHAnsi" w:hAnsiTheme="minorHAnsi"/>
        </w:rPr>
        <w:t>U.S. leadership in key forums</w:t>
      </w:r>
      <w:r w:rsidRPr="000B1F76">
        <w:rPr>
          <w:rFonts w:asciiTheme="minorHAnsi" w:eastAsia="Times New Roman" w:hAnsiTheme="minorHAnsi" w:cs="Times New Roman"/>
          <w:sz w:val="16"/>
          <w:szCs w:val="24"/>
          <w:lang w:eastAsia="zh-CN"/>
        </w:rPr>
        <w:t xml:space="preserve">, such as the international </w:t>
      </w:r>
      <w:proofErr w:type="gramStart"/>
      <w:r w:rsidRPr="000B1F76">
        <w:rPr>
          <w:rFonts w:asciiTheme="minorHAnsi" w:eastAsia="Times New Roman" w:hAnsiTheme="minorHAnsi" w:cs="Times New Roman"/>
          <w:sz w:val="16"/>
          <w:szCs w:val="24"/>
          <w:lang w:eastAsia="zh-CN"/>
        </w:rPr>
        <w:t>climate  change</w:t>
      </w:r>
      <w:proofErr w:type="gramEnd"/>
      <w:r w:rsidRPr="000B1F76">
        <w:rPr>
          <w:rFonts w:asciiTheme="minorHAnsi" w:eastAsia="Times New Roman" w:hAnsiTheme="minorHAnsi" w:cs="Times New Roman"/>
          <w:sz w:val="16"/>
          <w:szCs w:val="24"/>
          <w:lang w:eastAsia="zh-CN"/>
        </w:rPr>
        <w:t xml:space="preserve"> negotiations, </w:t>
      </w:r>
      <w:r w:rsidRPr="0063788F">
        <w:rPr>
          <w:rStyle w:val="StyleBoldUnderline"/>
          <w:rFonts w:asciiTheme="minorHAnsi" w:hAnsiTheme="minorHAnsi"/>
        </w:rPr>
        <w:t>must be more effective</w:t>
      </w:r>
      <w:r w:rsidRPr="000B1F76">
        <w:rPr>
          <w:rFonts w:asciiTheme="minorHAnsi" w:eastAsia="Times New Roman" w:hAnsiTheme="minorHAnsi" w:cs="Times New Roman"/>
          <w:sz w:val="16"/>
          <w:szCs w:val="24"/>
          <w:lang w:eastAsia="zh-CN"/>
        </w:rPr>
        <w:t xml:space="preserve">.  </w:t>
      </w:r>
      <w:r w:rsidRPr="000B1F76">
        <w:rPr>
          <w:rFonts w:asciiTheme="minorHAnsi" w:eastAsia="Times New Roman" w:hAnsiTheme="minorHAnsi" w:cs="Arial"/>
          <w:sz w:val="16"/>
          <w:lang w:eastAsia="zh-CN"/>
        </w:rPr>
        <w:t xml:space="preserve">• </w:t>
      </w:r>
      <w:r w:rsidRPr="000B1F76">
        <w:rPr>
          <w:rFonts w:asciiTheme="minorHAnsi" w:eastAsia="Times New Roman" w:hAnsiTheme="minorHAnsi" w:cs="Times New Roman"/>
          <w:sz w:val="16"/>
          <w:szCs w:val="24"/>
          <w:lang w:eastAsia="zh-CN"/>
        </w:rPr>
        <w:t>Technology Cooperation – T</w:t>
      </w:r>
      <w:r w:rsidRPr="0063788F">
        <w:rPr>
          <w:rStyle w:val="StyleBoldUnderline"/>
          <w:rFonts w:asciiTheme="minorHAnsi" w:hAnsiTheme="minorHAnsi"/>
        </w:rPr>
        <w:t xml:space="preserve">he U.S. government could </w:t>
      </w:r>
      <w:r w:rsidRPr="000B1F76">
        <w:rPr>
          <w:rFonts w:asciiTheme="minorHAnsi" w:eastAsia="Times New Roman" w:hAnsiTheme="minorHAnsi" w:cs="Times New Roman"/>
          <w:sz w:val="16"/>
          <w:szCs w:val="24"/>
          <w:lang w:eastAsia="zh-CN"/>
        </w:rPr>
        <w:t xml:space="preserve">significantly </w:t>
      </w:r>
      <w:r w:rsidRPr="0063788F">
        <w:rPr>
          <w:rStyle w:val="StyleBoldUnderline"/>
          <w:rFonts w:asciiTheme="minorHAnsi" w:hAnsiTheme="minorHAnsi"/>
        </w:rPr>
        <w:t xml:space="preserve">strengthen  its technology research, development, demonstration, and deployment (RD 3 )  cooperation with other countries and in </w:t>
      </w:r>
      <w:proofErr w:type="spellStart"/>
      <w:r w:rsidRPr="0063788F">
        <w:rPr>
          <w:rStyle w:val="StyleBoldUnderline"/>
          <w:rFonts w:asciiTheme="minorHAnsi" w:hAnsiTheme="minorHAnsi"/>
        </w:rPr>
        <w:t>ternational</w:t>
      </w:r>
      <w:proofErr w:type="spellEnd"/>
      <w:r w:rsidRPr="0063788F">
        <w:rPr>
          <w:rStyle w:val="StyleBoldUnderline"/>
          <w:rFonts w:asciiTheme="minorHAnsi" w:hAnsiTheme="minorHAnsi"/>
        </w:rPr>
        <w:t xml:space="preserve"> institutions to leverage  resources and accelerate progress toward common research and deployment goals</w:t>
      </w:r>
      <w:r w:rsidRPr="000B1F76">
        <w:rPr>
          <w:rFonts w:asciiTheme="minorHAnsi" w:eastAsia="Times New Roman" w:hAnsiTheme="minorHAnsi" w:cs="Times New Roman"/>
          <w:sz w:val="16"/>
          <w:szCs w:val="24"/>
          <w:lang w:eastAsia="zh-CN"/>
        </w:rPr>
        <w:t xml:space="preserve">  </w:t>
      </w:r>
      <w:r w:rsidRPr="000B1F76">
        <w:rPr>
          <w:rFonts w:asciiTheme="minorHAnsi" w:eastAsia="Times New Roman" w:hAnsiTheme="minorHAnsi" w:cs="Arial"/>
          <w:sz w:val="16"/>
          <w:lang w:eastAsia="zh-CN"/>
        </w:rPr>
        <w:t xml:space="preserve">• </w:t>
      </w:r>
      <w:r w:rsidRPr="000B1F76">
        <w:rPr>
          <w:rFonts w:asciiTheme="minorHAnsi" w:eastAsia="Times New Roman" w:hAnsiTheme="minorHAnsi" w:cs="Times New Roman"/>
          <w:sz w:val="16"/>
          <w:szCs w:val="24"/>
          <w:lang w:eastAsia="zh-CN"/>
        </w:rPr>
        <w:t>Investment Facilitation  – U</w:t>
      </w:r>
      <w:r w:rsidRPr="0063788F">
        <w:rPr>
          <w:rStyle w:val="StyleBoldUnderline"/>
          <w:rFonts w:asciiTheme="minorHAnsi" w:hAnsiTheme="minorHAnsi"/>
        </w:rPr>
        <w:t>.S. clean energy investment-facilitation programs  are not</w:t>
      </w:r>
      <w:r w:rsidRPr="000B1F76">
        <w:rPr>
          <w:rFonts w:asciiTheme="minorHAnsi" w:eastAsia="Times New Roman" w:hAnsiTheme="minorHAnsi" w:cs="Times New Roman"/>
          <w:sz w:val="16"/>
          <w:szCs w:val="24"/>
          <w:lang w:eastAsia="zh-CN"/>
        </w:rPr>
        <w:t xml:space="preserve"> fully addressing the private-sector need for risk mitigation and are not  </w:t>
      </w:r>
      <w:r w:rsidRPr="0063788F">
        <w:rPr>
          <w:rStyle w:val="StyleBoldUnderline"/>
          <w:rFonts w:asciiTheme="minorHAnsi" w:hAnsiTheme="minorHAnsi"/>
        </w:rPr>
        <w:t>well-coordinated or streamlined</w:t>
      </w:r>
      <w:r w:rsidRPr="000B1F76">
        <w:rPr>
          <w:rFonts w:asciiTheme="minorHAnsi" w:eastAsia="Times New Roman" w:hAnsiTheme="minorHAnsi" w:cs="Times New Roman"/>
          <w:sz w:val="16"/>
          <w:szCs w:val="24"/>
          <w:lang w:eastAsia="zh-CN"/>
        </w:rPr>
        <w:t xml:space="preserve"> (with exceptions such as EXIM programs)  </w:t>
      </w:r>
      <w:r w:rsidRPr="000B1F76">
        <w:rPr>
          <w:rFonts w:asciiTheme="minorHAnsi" w:eastAsia="Times New Roman" w:hAnsiTheme="minorHAnsi" w:cs="Arial"/>
          <w:sz w:val="16"/>
          <w:lang w:eastAsia="zh-CN"/>
        </w:rPr>
        <w:t xml:space="preserve">• </w:t>
      </w:r>
      <w:r w:rsidRPr="000B1F76">
        <w:rPr>
          <w:rFonts w:asciiTheme="minorHAnsi" w:eastAsia="Times New Roman" w:hAnsiTheme="minorHAnsi" w:cs="Times New Roman"/>
          <w:sz w:val="16"/>
          <w:szCs w:val="24"/>
          <w:lang w:eastAsia="zh-CN"/>
        </w:rPr>
        <w:t xml:space="preserve">Developing Country Market Reform  – </w:t>
      </w:r>
      <w:r w:rsidRPr="0063788F">
        <w:rPr>
          <w:rStyle w:val="StyleBoldUnderline"/>
          <w:rFonts w:asciiTheme="minorHAnsi" w:hAnsiTheme="minorHAnsi"/>
        </w:rPr>
        <w:t xml:space="preserve">The U.S. government is well-positioned  to play a bigger role in teaming with ma </w:t>
      </w:r>
      <w:proofErr w:type="spellStart"/>
      <w:r w:rsidRPr="0063788F">
        <w:rPr>
          <w:rStyle w:val="StyleBoldUnderline"/>
          <w:rFonts w:asciiTheme="minorHAnsi" w:hAnsiTheme="minorHAnsi"/>
        </w:rPr>
        <w:t>jor</w:t>
      </w:r>
      <w:proofErr w:type="spellEnd"/>
      <w:r w:rsidRPr="0063788F">
        <w:rPr>
          <w:rStyle w:val="StyleBoldUnderline"/>
          <w:rFonts w:asciiTheme="minorHAnsi" w:hAnsiTheme="minorHAnsi"/>
        </w:rPr>
        <w:t xml:space="preserve"> developing countries on assessments,  policy-design support, technology standard s, and workforce development needed  for clean energy market </w:t>
      </w:r>
      <w:proofErr w:type="spellStart"/>
      <w:r w:rsidRPr="0063788F">
        <w:rPr>
          <w:rStyle w:val="StyleBoldUnderline"/>
          <w:rFonts w:asciiTheme="minorHAnsi" w:hAnsiTheme="minorHAnsi"/>
        </w:rPr>
        <w:t>transf</w:t>
      </w:r>
      <w:proofErr w:type="spellEnd"/>
      <w:r w:rsidRPr="0063788F">
        <w:rPr>
          <w:rStyle w:val="StyleBoldUnderline"/>
          <w:rFonts w:asciiTheme="minorHAnsi" w:hAnsiTheme="minorHAnsi"/>
        </w:rPr>
        <w:t xml:space="preserve"> </w:t>
      </w:r>
      <w:proofErr w:type="spellStart"/>
      <w:r w:rsidRPr="0063788F">
        <w:rPr>
          <w:rStyle w:val="StyleBoldUnderline"/>
          <w:rFonts w:asciiTheme="minorHAnsi" w:hAnsiTheme="minorHAnsi"/>
        </w:rPr>
        <w:t>ormation</w:t>
      </w:r>
      <w:proofErr w:type="spellEnd"/>
      <w:r w:rsidRPr="0063788F">
        <w:rPr>
          <w:rStyle w:val="StyleBoldUnderline"/>
          <w:rFonts w:asciiTheme="minorHAnsi" w:hAnsiTheme="minorHAnsi"/>
        </w:rPr>
        <w:t xml:space="preserve"> and private investment.</w:t>
      </w:r>
      <w:r w:rsidRPr="000B1F76">
        <w:rPr>
          <w:rFonts w:asciiTheme="minorHAnsi" w:eastAsia="Times New Roman" w:hAnsiTheme="minorHAnsi" w:cs="Times New Roman"/>
          <w:sz w:val="16"/>
          <w:szCs w:val="24"/>
          <w:lang w:eastAsia="zh-CN"/>
        </w:rPr>
        <w:t xml:space="preserve">  </w:t>
      </w:r>
      <w:r w:rsidRPr="000B1F76">
        <w:rPr>
          <w:rFonts w:asciiTheme="minorHAnsi" w:eastAsia="Times New Roman" w:hAnsiTheme="minorHAnsi" w:cs="Arial"/>
          <w:sz w:val="16"/>
          <w:lang w:eastAsia="zh-CN"/>
        </w:rPr>
        <w:t xml:space="preserve">• </w:t>
      </w:r>
      <w:r w:rsidRPr="000B1F76">
        <w:rPr>
          <w:rFonts w:asciiTheme="minorHAnsi" w:eastAsia="Times New Roman" w:hAnsiTheme="minorHAnsi" w:cs="Times New Roman"/>
          <w:sz w:val="16"/>
          <w:szCs w:val="24"/>
          <w:lang w:eastAsia="zh-CN"/>
        </w:rPr>
        <w:t xml:space="preserve">Domestic </w:t>
      </w:r>
      <w:proofErr w:type="gramStart"/>
      <w:r w:rsidRPr="000B1F76">
        <w:rPr>
          <w:rFonts w:asciiTheme="minorHAnsi" w:eastAsia="Times New Roman" w:hAnsiTheme="minorHAnsi" w:cs="Times New Roman"/>
          <w:sz w:val="16"/>
          <w:szCs w:val="24"/>
          <w:lang w:eastAsia="zh-CN"/>
        </w:rPr>
        <w:t>Action  –</w:t>
      </w:r>
      <w:proofErr w:type="gramEnd"/>
      <w:r w:rsidRPr="000B1F76">
        <w:rPr>
          <w:rFonts w:asciiTheme="minorHAnsi" w:eastAsia="Times New Roman" w:hAnsiTheme="minorHAnsi" w:cs="Times New Roman"/>
          <w:sz w:val="16"/>
          <w:szCs w:val="24"/>
          <w:lang w:eastAsia="zh-CN"/>
        </w:rPr>
        <w:t xml:space="preserve"> The United States must  pursue domestic policies and  measures in tandem with these international efforts to maintain a thriving clean  energy industry and technology leader ship that provides the foundation for  international cooperation.  The stakeholders have identified </w:t>
      </w:r>
      <w:proofErr w:type="gramStart"/>
      <w:r w:rsidRPr="000B1F76">
        <w:rPr>
          <w:rFonts w:asciiTheme="minorHAnsi" w:eastAsia="Times New Roman" w:hAnsiTheme="minorHAnsi" w:cs="Times New Roman"/>
          <w:sz w:val="16"/>
          <w:szCs w:val="24"/>
          <w:lang w:eastAsia="zh-CN"/>
        </w:rPr>
        <w:t>four  overarching</w:t>
      </w:r>
      <w:proofErr w:type="gramEnd"/>
      <w:r w:rsidRPr="000B1F76">
        <w:rPr>
          <w:rFonts w:asciiTheme="minorHAnsi" w:eastAsia="Times New Roman" w:hAnsiTheme="minorHAnsi" w:cs="Times New Roman"/>
          <w:sz w:val="16"/>
          <w:szCs w:val="24"/>
          <w:lang w:eastAsia="zh-CN"/>
        </w:rPr>
        <w:t xml:space="preserve"> strategies for enhanced  U.S. international clean energy  cooperation – 1) establish  government-wide goals, an action  plan, and strengthened international  leadership; 2) revitalize U.S.  </w:t>
      </w:r>
      <w:proofErr w:type="gramStart"/>
      <w:r w:rsidRPr="000B1F76">
        <w:rPr>
          <w:rFonts w:asciiTheme="minorHAnsi" w:eastAsia="Times New Roman" w:hAnsiTheme="minorHAnsi" w:cs="Times New Roman"/>
          <w:sz w:val="16"/>
          <w:szCs w:val="24"/>
          <w:lang w:eastAsia="zh-CN"/>
        </w:rPr>
        <w:t>investment-facilitation</w:t>
      </w:r>
      <w:proofErr w:type="gramEnd"/>
      <w:r w:rsidRPr="000B1F76">
        <w:rPr>
          <w:rFonts w:asciiTheme="minorHAnsi" w:eastAsia="Times New Roman" w:hAnsiTheme="minorHAnsi" w:cs="Times New Roman"/>
          <w:sz w:val="16"/>
          <w:szCs w:val="24"/>
          <w:lang w:eastAsia="zh-CN"/>
        </w:rPr>
        <w:t xml:space="preserve"> programs; 3)  accelerate clean energy technology  cooperation; and 4) pursue market- reform partnerships with key  developing countries. </w:t>
      </w:r>
      <w:proofErr w:type="gramStart"/>
      <w:r w:rsidRPr="000B1F76">
        <w:rPr>
          <w:rFonts w:asciiTheme="minorHAnsi" w:eastAsia="Times New Roman" w:hAnsiTheme="minorHAnsi" w:cs="Times New Roman"/>
          <w:sz w:val="16"/>
          <w:szCs w:val="24"/>
          <w:lang w:eastAsia="zh-CN"/>
        </w:rPr>
        <w:t>These  strategies</w:t>
      </w:r>
      <w:proofErr w:type="gramEnd"/>
      <w:r w:rsidRPr="000B1F76">
        <w:rPr>
          <w:rFonts w:asciiTheme="minorHAnsi" w:eastAsia="Times New Roman" w:hAnsiTheme="minorHAnsi" w:cs="Times New Roman"/>
          <w:sz w:val="16"/>
          <w:szCs w:val="24"/>
          <w:lang w:eastAsia="zh-CN"/>
        </w:rPr>
        <w:t xml:space="preserve"> and actions in support of  each are presented in more detail in  this report.  </w:t>
      </w:r>
    </w:p>
    <w:p w:rsidR="000B1F76" w:rsidRPr="0063788F" w:rsidRDefault="000B1F76" w:rsidP="000B1F76">
      <w:pPr>
        <w:rPr>
          <w:rFonts w:asciiTheme="minorHAnsi" w:eastAsia="Times New Roman" w:hAnsiTheme="minorHAnsi" w:cs="Times New Roman"/>
          <w:sz w:val="12"/>
          <w:szCs w:val="24"/>
          <w:lang w:eastAsia="zh-CN"/>
        </w:rPr>
      </w:pPr>
    </w:p>
    <w:p w:rsidR="00862789" w:rsidRPr="0063788F" w:rsidRDefault="00862789" w:rsidP="00862789">
      <w:pPr>
        <w:pStyle w:val="Heading4"/>
        <w:rPr>
          <w:rStyle w:val="StyleStyleBold12pt"/>
          <w:rFonts w:asciiTheme="minorHAnsi" w:hAnsiTheme="minorHAnsi" w:cs="Times New Roman"/>
        </w:rPr>
      </w:pPr>
      <w:r w:rsidRPr="0063788F">
        <w:rPr>
          <w:rStyle w:val="StyleStyleBold12pt"/>
          <w:rFonts w:asciiTheme="minorHAnsi" w:hAnsiTheme="minorHAnsi" w:cs="Times New Roman"/>
        </w:rPr>
        <w:t>US climate leadership prevents climate change impacts</w:t>
      </w:r>
    </w:p>
    <w:p w:rsidR="00862789" w:rsidRPr="000B1F76" w:rsidRDefault="00862789" w:rsidP="00862789">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28"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 xml:space="preserve">&gt;, </w:t>
      </w:r>
      <w:proofErr w:type="spellStart"/>
      <w:r w:rsidRPr="0063788F">
        <w:rPr>
          <w:rFonts w:asciiTheme="minorHAnsi" w:hAnsiTheme="minorHAnsi" w:cs="Times New Roman"/>
          <w:szCs w:val="16"/>
        </w:rPr>
        <w:t>t.c</w:t>
      </w:r>
      <w:proofErr w:type="spellEnd"/>
      <w:r w:rsidRPr="0063788F">
        <w:rPr>
          <w:rFonts w:asciiTheme="minorHAnsi" w:hAnsiTheme="minorHAnsi" w:cs="Times New Roman"/>
          <w:szCs w:val="16"/>
        </w:rPr>
        <w:t>.</w:t>
      </w:r>
      <w:proofErr w:type="gramEnd"/>
    </w:p>
    <w:p w:rsidR="00862789" w:rsidRPr="0063788F" w:rsidRDefault="00862789" w:rsidP="00862789">
      <w:pPr>
        <w:rPr>
          <w:rStyle w:val="StyleBoldUnderline"/>
          <w:rFonts w:asciiTheme="minorHAnsi" w:hAnsiTheme="minorHAnsi"/>
          <w:lang w:eastAsia="zh-CN"/>
        </w:rPr>
      </w:pPr>
      <w:r w:rsidRPr="000B1F76">
        <w:rPr>
          <w:rFonts w:asciiTheme="minorHAnsi" w:eastAsia="Times New Roman" w:hAnsiTheme="minorHAnsi" w:cs="Times New Roman"/>
          <w:sz w:val="16"/>
          <w:szCs w:val="24"/>
          <w:lang w:eastAsia="zh-CN"/>
        </w:rPr>
        <w:t xml:space="preserve">Greenhouse Gas Impacts  </w:t>
      </w:r>
      <w:r w:rsidRPr="0063788F">
        <w:rPr>
          <w:rStyle w:val="StyleBoldUnderline"/>
          <w:rFonts w:asciiTheme="minorHAnsi" w:hAnsiTheme="minorHAnsi"/>
          <w:lang w:eastAsia="zh-CN"/>
        </w:rPr>
        <w:t>The primary environmental be</w:t>
      </w:r>
      <w:r w:rsidRPr="0063788F">
        <w:rPr>
          <w:rStyle w:val="StyleBoldUnderline"/>
          <w:rFonts w:asciiTheme="minorHAnsi" w:hAnsiTheme="minorHAnsi"/>
        </w:rPr>
        <w:t xml:space="preserve"> </w:t>
      </w:r>
      <w:proofErr w:type="spellStart"/>
      <w:r w:rsidRPr="0063788F">
        <w:rPr>
          <w:rStyle w:val="StyleBoldUnderline"/>
          <w:rFonts w:asciiTheme="minorHAnsi" w:hAnsiTheme="minorHAnsi"/>
          <w:lang w:eastAsia="zh-CN"/>
        </w:rPr>
        <w:t>nefit</w:t>
      </w:r>
      <w:proofErr w:type="spellEnd"/>
      <w:r w:rsidRPr="0063788F">
        <w:rPr>
          <w:rStyle w:val="StyleBoldUnderline"/>
          <w:rFonts w:asciiTheme="minorHAnsi" w:hAnsiTheme="minorHAnsi"/>
          <w:lang w:eastAsia="zh-CN"/>
        </w:rPr>
        <w:t xml:space="preserve"> of the U.S.-led global clean energy market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transformation will be reduced greenhouse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gas emissions of 50-80% by 2050, which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scientists think will prevent catastrophic </w:t>
      </w:r>
      <w:proofErr w:type="spellStart"/>
      <w:r w:rsidRPr="0063788F">
        <w:rPr>
          <w:rStyle w:val="StyleBoldUnderline"/>
          <w:rFonts w:asciiTheme="minorHAnsi" w:hAnsiTheme="minorHAnsi"/>
          <w:lang w:eastAsia="zh-CN"/>
        </w:rPr>
        <w:t>clima</w:t>
      </w:r>
      <w:proofErr w:type="spellEnd"/>
      <w:r w:rsidRPr="0063788F">
        <w:rPr>
          <w:rStyle w:val="StyleBoldUnderline"/>
          <w:rFonts w:asciiTheme="minorHAnsi" w:hAnsiTheme="minorHAnsi"/>
        </w:rPr>
        <w:t xml:space="preserve"> </w:t>
      </w:r>
      <w:proofErr w:type="spellStart"/>
      <w:r w:rsidRPr="0063788F">
        <w:rPr>
          <w:rStyle w:val="StyleBoldUnderline"/>
          <w:rFonts w:asciiTheme="minorHAnsi" w:hAnsiTheme="minorHAnsi"/>
          <w:lang w:eastAsia="zh-CN"/>
        </w:rPr>
        <w:t>te</w:t>
      </w:r>
      <w:proofErr w:type="spellEnd"/>
      <w:r w:rsidRPr="0063788F">
        <w:rPr>
          <w:rStyle w:val="StyleBoldUnderline"/>
          <w:rFonts w:asciiTheme="minorHAnsi" w:hAnsiTheme="minorHAnsi"/>
          <w:lang w:eastAsia="zh-CN"/>
        </w:rPr>
        <w:t xml:space="preserve"> change impacts</w:t>
      </w:r>
      <w:r w:rsidRPr="000B1F76">
        <w:rPr>
          <w:rFonts w:asciiTheme="minorHAnsi" w:eastAsia="Times New Roman" w:hAnsiTheme="minorHAnsi" w:cs="Times New Roman"/>
          <w:sz w:val="16"/>
          <w:szCs w:val="24"/>
          <w:lang w:eastAsia="zh-CN"/>
        </w:rPr>
        <w:t xml:space="preserve">—a large benefit to the  U.S. and the global community. Clean </w:t>
      </w:r>
      <w:proofErr w:type="gramStart"/>
      <w:r w:rsidRPr="000B1F76">
        <w:rPr>
          <w:rFonts w:asciiTheme="minorHAnsi" w:eastAsia="Times New Roman" w:hAnsiTheme="minorHAnsi" w:cs="Times New Roman"/>
          <w:sz w:val="16"/>
          <w:szCs w:val="24"/>
          <w:lang w:eastAsia="zh-CN"/>
        </w:rPr>
        <w:t>energy  technologies</w:t>
      </w:r>
      <w:proofErr w:type="gramEnd"/>
      <w:r w:rsidRPr="000B1F76">
        <w:rPr>
          <w:rFonts w:asciiTheme="minorHAnsi" w:eastAsia="Times New Roman" w:hAnsiTheme="minorHAnsi" w:cs="Times New Roman"/>
          <w:sz w:val="16"/>
          <w:szCs w:val="24"/>
          <w:lang w:eastAsia="zh-CN"/>
        </w:rPr>
        <w:t xml:space="preserve"> will provide  more than half of  the reductions needed to achieve that goal (Figure 3) Other Environmental Benefits  </w:t>
      </w:r>
      <w:r w:rsidRPr="0063788F">
        <w:rPr>
          <w:rStyle w:val="StyleBoldUnderline"/>
          <w:rFonts w:asciiTheme="minorHAnsi" w:hAnsiTheme="minorHAnsi"/>
          <w:lang w:eastAsia="zh-CN"/>
        </w:rPr>
        <w:t xml:space="preserve">Significant local air quality and other environmental benefits will accompany the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reductions in greenhouse gas e</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missions. Reduced air emissions translate to </w:t>
      </w:r>
      <w:proofErr w:type="gramStart"/>
      <w:r w:rsidRPr="0063788F">
        <w:rPr>
          <w:rStyle w:val="StyleBoldUnderline"/>
          <w:rFonts w:asciiTheme="minorHAnsi" w:hAnsiTheme="minorHAnsi"/>
          <w:lang w:eastAsia="zh-CN"/>
        </w:rPr>
        <w:t xml:space="preserve">improved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health</w:t>
      </w:r>
      <w:proofErr w:type="gramEnd"/>
      <w:r w:rsidRPr="0063788F">
        <w:rPr>
          <w:rStyle w:val="StyleBoldUnderline"/>
          <w:rFonts w:asciiTheme="minorHAnsi" w:hAnsiTheme="minorHAnsi"/>
          <w:lang w:eastAsia="zh-CN"/>
        </w:rPr>
        <w:t xml:space="preserve">, lower health care costs, improved visibility, and reduced impacts on natural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ecosystems</w:t>
      </w:r>
      <w:r w:rsidRPr="000B1F76">
        <w:rPr>
          <w:rFonts w:asciiTheme="minorHAnsi" w:eastAsia="Times New Roman" w:hAnsiTheme="minorHAnsi" w:cs="Times New Roman"/>
          <w:sz w:val="16"/>
          <w:szCs w:val="24"/>
          <w:lang w:eastAsia="zh-CN"/>
        </w:rPr>
        <w:t xml:space="preserve">. Increased use of clean energy also will reduce impacts from fossil </w:t>
      </w:r>
      <w:proofErr w:type="gramStart"/>
      <w:r w:rsidRPr="000B1F76">
        <w:rPr>
          <w:rFonts w:asciiTheme="minorHAnsi" w:eastAsia="Times New Roman" w:hAnsiTheme="minorHAnsi" w:cs="Times New Roman"/>
          <w:sz w:val="16"/>
          <w:szCs w:val="24"/>
          <w:lang w:eastAsia="zh-CN"/>
        </w:rPr>
        <w:t>fuel  extraction</w:t>
      </w:r>
      <w:proofErr w:type="gramEnd"/>
      <w:r w:rsidRPr="000B1F76">
        <w:rPr>
          <w:rFonts w:asciiTheme="minorHAnsi" w:eastAsia="Times New Roman" w:hAnsiTheme="minorHAnsi" w:cs="Times New Roman"/>
          <w:sz w:val="16"/>
          <w:szCs w:val="24"/>
          <w:lang w:eastAsia="zh-CN"/>
        </w:rPr>
        <w:t xml:space="preserve"> and processing. </w:t>
      </w:r>
      <w:r w:rsidRPr="0063788F">
        <w:rPr>
          <w:rStyle w:val="StyleBoldUnderline"/>
          <w:rFonts w:asciiTheme="minorHAnsi" w:hAnsiTheme="minorHAnsi"/>
          <w:lang w:eastAsia="zh-CN"/>
        </w:rPr>
        <w:t xml:space="preserve">Increased access </w:t>
      </w:r>
      <w:proofErr w:type="gramStart"/>
      <w:r w:rsidRPr="0063788F">
        <w:rPr>
          <w:rStyle w:val="StyleBoldUnderline"/>
          <w:rFonts w:asciiTheme="minorHAnsi" w:hAnsiTheme="minorHAnsi"/>
          <w:lang w:eastAsia="zh-CN"/>
        </w:rPr>
        <w:t xml:space="preserve">to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clean</w:t>
      </w:r>
      <w:proofErr w:type="gramEnd"/>
      <w:r w:rsidRPr="0063788F">
        <w:rPr>
          <w:rStyle w:val="StyleBoldUnderline"/>
          <w:rFonts w:asciiTheme="minorHAnsi" w:hAnsiTheme="minorHAnsi"/>
          <w:lang w:eastAsia="zh-CN"/>
        </w:rPr>
        <w:t xml:space="preserve"> energy in the poorest regions of the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world will reduce the use of firewood, enabling cleaner indoor air quality and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contributing to local sustainable development. </w:t>
      </w:r>
    </w:p>
    <w:p w:rsidR="00862789" w:rsidRDefault="00862789" w:rsidP="00862789">
      <w:pPr>
        <w:rPr>
          <w:rFonts w:asciiTheme="minorHAnsi" w:eastAsia="Times New Roman" w:hAnsiTheme="minorHAnsi" w:cs="Times New Roman"/>
          <w:sz w:val="24"/>
          <w:szCs w:val="24"/>
          <w:lang w:eastAsia="zh-CN"/>
        </w:rPr>
      </w:pPr>
    </w:p>
    <w:p w:rsidR="000B1F76" w:rsidRPr="0063788F" w:rsidRDefault="000B1F76" w:rsidP="000B1F76">
      <w:pPr>
        <w:pStyle w:val="Heading3"/>
        <w:rPr>
          <w:rFonts w:eastAsia="Times New Roman"/>
          <w:lang w:eastAsia="zh-CN"/>
        </w:rPr>
      </w:pPr>
      <w:r>
        <w:rPr>
          <w:rFonts w:eastAsia="Times New Roman"/>
          <w:lang w:eastAsia="zh-CN"/>
        </w:rPr>
        <w:t xml:space="preserve">IL – CL </w:t>
      </w:r>
      <w:proofErr w:type="gramStart"/>
      <w:r>
        <w:rPr>
          <w:rFonts w:eastAsia="Times New Roman"/>
          <w:lang w:eastAsia="zh-CN"/>
        </w:rPr>
        <w:t>k2</w:t>
      </w:r>
      <w:proofErr w:type="gramEnd"/>
      <w:r>
        <w:rPr>
          <w:rFonts w:eastAsia="Times New Roman"/>
          <w:lang w:eastAsia="zh-CN"/>
        </w:rPr>
        <w:t xml:space="preserve"> S Econ </w:t>
      </w:r>
    </w:p>
    <w:p w:rsidR="000B1F76" w:rsidRPr="0063788F" w:rsidRDefault="000B1F76" w:rsidP="000B1F76">
      <w:pPr>
        <w:pStyle w:val="Heading4"/>
        <w:rPr>
          <w:rFonts w:eastAsia="Times New Roman"/>
          <w:lang w:eastAsia="zh-CN"/>
        </w:rPr>
      </w:pPr>
      <w:r w:rsidRPr="0063788F">
        <w:rPr>
          <w:rFonts w:eastAsia="Times New Roman"/>
          <w:lang w:eastAsia="zh-CN"/>
        </w:rPr>
        <w:t>Us Climate change leadership solves the economy</w:t>
      </w:r>
    </w:p>
    <w:p w:rsidR="000B1F76" w:rsidRPr="0063788F"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29"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 xml:space="preserve">&gt;, </w:t>
      </w:r>
      <w:proofErr w:type="spellStart"/>
      <w:r w:rsidRPr="0063788F">
        <w:rPr>
          <w:rFonts w:asciiTheme="minorHAnsi" w:hAnsiTheme="minorHAnsi" w:cs="Times New Roman"/>
          <w:szCs w:val="16"/>
        </w:rPr>
        <w:t>t.c</w:t>
      </w:r>
      <w:proofErr w:type="spellEnd"/>
      <w:r w:rsidRPr="0063788F">
        <w:rPr>
          <w:rFonts w:asciiTheme="minorHAnsi" w:hAnsiTheme="minorHAnsi" w:cs="Times New Roman"/>
          <w:szCs w:val="16"/>
        </w:rPr>
        <w:t>.</w:t>
      </w:r>
      <w:proofErr w:type="gramEnd"/>
    </w:p>
    <w:p w:rsidR="000B1F76" w:rsidRPr="000B1F76" w:rsidRDefault="000B1F76" w:rsidP="000B1F76">
      <w:pPr>
        <w:rPr>
          <w:rFonts w:asciiTheme="minorHAnsi" w:eastAsia="Times New Roman" w:hAnsiTheme="minorHAnsi" w:cs="Times New Roman"/>
          <w:sz w:val="16"/>
          <w:szCs w:val="24"/>
          <w:lang w:eastAsia="zh-CN"/>
        </w:rPr>
      </w:pPr>
      <w:r w:rsidRPr="000B1F76">
        <w:rPr>
          <w:rFonts w:asciiTheme="minorHAnsi" w:eastAsia="Times New Roman" w:hAnsiTheme="minorHAnsi" w:cs="Times New Roman"/>
          <w:sz w:val="16"/>
          <w:szCs w:val="24"/>
          <w:lang w:eastAsia="zh-CN"/>
        </w:rPr>
        <w:t xml:space="preserve">U.S. leadership in clean energy markets </w:t>
      </w:r>
      <w:proofErr w:type="spellStart"/>
      <w:r w:rsidRPr="000B1F76">
        <w:rPr>
          <w:rFonts w:asciiTheme="minorHAnsi" w:eastAsia="Times New Roman" w:hAnsiTheme="minorHAnsi" w:cs="Times New Roman"/>
          <w:sz w:val="16"/>
          <w:szCs w:val="24"/>
          <w:lang w:eastAsia="zh-CN"/>
        </w:rPr>
        <w:t>w ill</w:t>
      </w:r>
      <w:proofErr w:type="spellEnd"/>
      <w:r w:rsidRPr="000B1F76">
        <w:rPr>
          <w:rFonts w:asciiTheme="minorHAnsi" w:eastAsia="Times New Roman" w:hAnsiTheme="minorHAnsi" w:cs="Times New Roman"/>
          <w:sz w:val="16"/>
          <w:szCs w:val="24"/>
          <w:lang w:eastAsia="zh-CN"/>
        </w:rPr>
        <w:t xml:space="preserve"> result in three types of direct </w:t>
      </w:r>
      <w:proofErr w:type="gramStart"/>
      <w:r w:rsidRPr="000B1F76">
        <w:rPr>
          <w:rFonts w:asciiTheme="minorHAnsi" w:eastAsia="Times New Roman" w:hAnsiTheme="minorHAnsi" w:cs="Times New Roman"/>
          <w:sz w:val="16"/>
          <w:szCs w:val="24"/>
          <w:lang w:eastAsia="zh-CN"/>
        </w:rPr>
        <w:t>economic  benefits</w:t>
      </w:r>
      <w:proofErr w:type="gramEnd"/>
      <w:r w:rsidRPr="000B1F76">
        <w:rPr>
          <w:rFonts w:asciiTheme="minorHAnsi" w:eastAsia="Times New Roman" w:hAnsiTheme="minorHAnsi" w:cs="Times New Roman"/>
          <w:sz w:val="16"/>
          <w:szCs w:val="24"/>
          <w:lang w:eastAsia="zh-CN"/>
        </w:rPr>
        <w:t xml:space="preserve">. </w:t>
      </w:r>
      <w:r w:rsidRPr="0063788F">
        <w:rPr>
          <w:rStyle w:val="StyleBoldUnderline"/>
          <w:rFonts w:asciiTheme="minorHAnsi" w:hAnsiTheme="minorHAnsi"/>
          <w:lang w:eastAsia="zh-CN"/>
        </w:rPr>
        <w:t xml:space="preserve">First, U.S. clean energy </w:t>
      </w:r>
      <w:proofErr w:type="spellStart"/>
      <w:r w:rsidRPr="0063788F">
        <w:rPr>
          <w:rStyle w:val="StyleBoldUnderline"/>
          <w:rFonts w:asciiTheme="minorHAnsi" w:hAnsiTheme="minorHAnsi"/>
          <w:lang w:eastAsia="zh-CN"/>
        </w:rPr>
        <w:t>busine</w:t>
      </w:r>
      <w:proofErr w:type="spellEnd"/>
      <w:r w:rsidRPr="0063788F">
        <w:rPr>
          <w:rStyle w:val="StyleBoldUnderline"/>
          <w:rFonts w:asciiTheme="minorHAnsi" w:hAnsiTheme="minorHAnsi"/>
        </w:rPr>
        <w:t xml:space="preserve"> </w:t>
      </w:r>
      <w:proofErr w:type="spellStart"/>
      <w:r w:rsidRPr="0063788F">
        <w:rPr>
          <w:rStyle w:val="StyleBoldUnderline"/>
          <w:rFonts w:asciiTheme="minorHAnsi" w:hAnsiTheme="minorHAnsi"/>
          <w:lang w:eastAsia="zh-CN"/>
        </w:rPr>
        <w:t>sses</w:t>
      </w:r>
      <w:proofErr w:type="spellEnd"/>
      <w:r w:rsidRPr="0063788F">
        <w:rPr>
          <w:rStyle w:val="StyleBoldUnderline"/>
          <w:rFonts w:asciiTheme="minorHAnsi" w:hAnsiTheme="minorHAnsi"/>
          <w:lang w:eastAsia="zh-CN"/>
        </w:rPr>
        <w:t xml:space="preserve"> could increase their exports by up to $</w:t>
      </w:r>
      <w:proofErr w:type="gramStart"/>
      <w:r w:rsidRPr="0063788F">
        <w:rPr>
          <w:rStyle w:val="StyleBoldUnderline"/>
          <w:rFonts w:asciiTheme="minorHAnsi" w:hAnsiTheme="minorHAnsi"/>
          <w:lang w:eastAsia="zh-CN"/>
        </w:rPr>
        <w:t xml:space="preserve">40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billion</w:t>
      </w:r>
      <w:proofErr w:type="gramEnd"/>
      <w:r w:rsidRPr="0063788F">
        <w:rPr>
          <w:rStyle w:val="StyleBoldUnderline"/>
          <w:rFonts w:asciiTheme="minorHAnsi" w:hAnsiTheme="minorHAnsi"/>
          <w:lang w:eastAsia="zh-CN"/>
        </w:rPr>
        <w:t xml:space="preserve"> per year in 2020 and by $40-200 billion in 2050. Decreased oil </w:t>
      </w:r>
      <w:proofErr w:type="gramStart"/>
      <w:r w:rsidRPr="0063788F">
        <w:rPr>
          <w:rStyle w:val="StyleBoldUnderline"/>
          <w:rFonts w:asciiTheme="minorHAnsi" w:hAnsiTheme="minorHAnsi"/>
          <w:lang w:eastAsia="zh-CN"/>
        </w:rPr>
        <w:t xml:space="preserve">global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consumption</w:t>
      </w:r>
      <w:proofErr w:type="gramEnd"/>
      <w:r w:rsidRPr="0063788F">
        <w:rPr>
          <w:rStyle w:val="StyleBoldUnderline"/>
          <w:rFonts w:asciiTheme="minorHAnsi" w:hAnsiTheme="minorHAnsi"/>
          <w:lang w:eastAsia="zh-CN"/>
        </w:rPr>
        <w:t xml:space="preserve"> will</w:t>
      </w:r>
      <w:r w:rsidRPr="000B1F76">
        <w:rPr>
          <w:rFonts w:asciiTheme="minorHAnsi" w:eastAsia="Times New Roman" w:hAnsiTheme="minorHAnsi" w:cs="Times New Roman"/>
          <w:sz w:val="16"/>
          <w:szCs w:val="24"/>
          <w:lang w:eastAsia="zh-CN"/>
        </w:rPr>
        <w:t xml:space="preserve"> reduce oil prices relative to the baseline, </w:t>
      </w:r>
      <w:r w:rsidRPr="0063788F">
        <w:rPr>
          <w:rStyle w:val="StyleBoldUnderline"/>
          <w:rFonts w:asciiTheme="minorHAnsi" w:hAnsiTheme="minorHAnsi"/>
          <w:lang w:eastAsia="zh-CN"/>
        </w:rPr>
        <w:t>sav</w:t>
      </w:r>
      <w:r w:rsidRPr="000B1F76">
        <w:rPr>
          <w:rFonts w:asciiTheme="minorHAnsi" w:eastAsia="Times New Roman" w:hAnsiTheme="minorHAnsi" w:cs="Times New Roman"/>
          <w:sz w:val="16"/>
          <w:szCs w:val="24"/>
          <w:lang w:eastAsia="zh-CN"/>
        </w:rPr>
        <w:t>ing U</w:t>
      </w:r>
      <w:r w:rsidRPr="0063788F">
        <w:rPr>
          <w:rStyle w:val="StyleBoldUnderline"/>
          <w:rFonts w:asciiTheme="minorHAnsi" w:hAnsiTheme="minorHAnsi"/>
          <w:lang w:eastAsia="zh-CN"/>
        </w:rPr>
        <w:t xml:space="preserve">.S. consumers $10-50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billion in 2020 and $75-$200 billion in 2050</w:t>
      </w:r>
      <w:r w:rsidRPr="000B1F76">
        <w:rPr>
          <w:rFonts w:asciiTheme="minorHAnsi" w:eastAsia="Times New Roman" w:hAnsiTheme="minorHAnsi" w:cs="Times New Roman"/>
          <w:sz w:val="16"/>
          <w:szCs w:val="24"/>
          <w:lang w:eastAsia="zh-CN"/>
        </w:rPr>
        <w:t xml:space="preserve">. By </w:t>
      </w:r>
      <w:proofErr w:type="spellStart"/>
      <w:r w:rsidRPr="000B1F76">
        <w:rPr>
          <w:rFonts w:asciiTheme="minorHAnsi" w:eastAsia="Times New Roman" w:hAnsiTheme="minorHAnsi" w:cs="Times New Roman"/>
          <w:sz w:val="16"/>
          <w:szCs w:val="24"/>
          <w:lang w:eastAsia="zh-CN"/>
        </w:rPr>
        <w:t>impr</w:t>
      </w:r>
      <w:proofErr w:type="spellEnd"/>
      <w:r w:rsidRPr="000B1F76">
        <w:rPr>
          <w:rFonts w:asciiTheme="minorHAnsi" w:eastAsia="Times New Roman" w:hAnsiTheme="minorHAnsi" w:cs="Times New Roman"/>
          <w:sz w:val="16"/>
          <w:szCs w:val="24"/>
          <w:lang w:eastAsia="zh-CN"/>
        </w:rPr>
        <w:t xml:space="preserve"> </w:t>
      </w:r>
      <w:proofErr w:type="spellStart"/>
      <w:r w:rsidRPr="000B1F76">
        <w:rPr>
          <w:rFonts w:asciiTheme="minorHAnsi" w:eastAsia="Times New Roman" w:hAnsiTheme="minorHAnsi" w:cs="Times New Roman"/>
          <w:sz w:val="16"/>
          <w:szCs w:val="24"/>
          <w:lang w:eastAsia="zh-CN"/>
        </w:rPr>
        <w:t>oving</w:t>
      </w:r>
      <w:proofErr w:type="spellEnd"/>
      <w:r w:rsidRPr="000B1F76">
        <w:rPr>
          <w:rFonts w:asciiTheme="minorHAnsi" w:eastAsia="Times New Roman" w:hAnsiTheme="minorHAnsi" w:cs="Times New Roman"/>
          <w:sz w:val="16"/>
          <w:szCs w:val="24"/>
          <w:lang w:eastAsia="zh-CN"/>
        </w:rPr>
        <w:t xml:space="preserve"> the U.S. balance of trade </w:t>
      </w:r>
      <w:proofErr w:type="gramStart"/>
      <w:r w:rsidRPr="000B1F76">
        <w:rPr>
          <w:rFonts w:asciiTheme="minorHAnsi" w:eastAsia="Times New Roman" w:hAnsiTheme="minorHAnsi" w:cs="Times New Roman"/>
          <w:sz w:val="16"/>
          <w:szCs w:val="24"/>
          <w:lang w:eastAsia="zh-CN"/>
        </w:rPr>
        <w:t>and  strengthening</w:t>
      </w:r>
      <w:proofErr w:type="gramEnd"/>
      <w:r w:rsidRPr="000B1F76">
        <w:rPr>
          <w:rFonts w:asciiTheme="minorHAnsi" w:eastAsia="Times New Roman" w:hAnsiTheme="minorHAnsi" w:cs="Times New Roman"/>
          <w:sz w:val="16"/>
          <w:szCs w:val="24"/>
          <w:lang w:eastAsia="zh-CN"/>
        </w:rPr>
        <w:t xml:space="preserve"> the dollar, </w:t>
      </w:r>
      <w:r w:rsidRPr="0063788F">
        <w:rPr>
          <w:rStyle w:val="StyleBoldUnderline"/>
          <w:rFonts w:asciiTheme="minorHAnsi" w:hAnsiTheme="minorHAnsi"/>
          <w:lang w:eastAsia="zh-CN"/>
        </w:rPr>
        <w:t xml:space="preserve">the increased exports and decreased costs of oil imports will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create up to $25 billion per year of </w:t>
      </w:r>
      <w:proofErr w:type="spellStart"/>
      <w:r w:rsidRPr="0063788F">
        <w:rPr>
          <w:rStyle w:val="StyleBoldUnderline"/>
          <w:rFonts w:asciiTheme="minorHAnsi" w:hAnsiTheme="minorHAnsi"/>
          <w:lang w:eastAsia="zh-CN"/>
        </w:rPr>
        <w:t>additiona</w:t>
      </w:r>
      <w:proofErr w:type="spellEnd"/>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l savings in 2020 and up to $60 billion per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year in 2050.</w:t>
      </w:r>
      <w:r w:rsidRPr="000B1F76">
        <w:rPr>
          <w:rFonts w:asciiTheme="minorHAnsi" w:eastAsia="Times New Roman" w:hAnsiTheme="minorHAnsi" w:cs="Times New Roman"/>
          <w:sz w:val="16"/>
          <w:szCs w:val="24"/>
          <w:lang w:eastAsia="zh-CN"/>
        </w:rPr>
        <w:t xml:space="preserve"> Increased Clean Energy </w:t>
      </w:r>
      <w:proofErr w:type="gramStart"/>
      <w:r w:rsidRPr="000B1F76">
        <w:rPr>
          <w:rFonts w:asciiTheme="minorHAnsi" w:eastAsia="Times New Roman" w:hAnsiTheme="minorHAnsi" w:cs="Times New Roman"/>
          <w:sz w:val="16"/>
          <w:szCs w:val="24"/>
          <w:lang w:eastAsia="zh-CN"/>
        </w:rPr>
        <w:t>Exports  U.S</w:t>
      </w:r>
      <w:proofErr w:type="gramEnd"/>
      <w:r w:rsidRPr="0063788F">
        <w:rPr>
          <w:rStyle w:val="StyleBoldUnderline"/>
          <w:rFonts w:asciiTheme="minorHAnsi" w:hAnsiTheme="minorHAnsi"/>
          <w:lang w:eastAsia="zh-CN"/>
        </w:rPr>
        <w:t>.</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leadership in promoting clean energy internationally would enable U.S. </w:t>
      </w:r>
      <w:r w:rsidRPr="0063788F">
        <w:rPr>
          <w:rStyle w:val="StyleBoldUnderline"/>
          <w:rFonts w:asciiTheme="minorHAnsi" w:hAnsiTheme="minorHAnsi"/>
        </w:rPr>
        <w:t xml:space="preserve"> </w:t>
      </w:r>
      <w:proofErr w:type="gramStart"/>
      <w:r w:rsidRPr="0063788F">
        <w:rPr>
          <w:rStyle w:val="StyleBoldUnderline"/>
          <w:rFonts w:asciiTheme="minorHAnsi" w:hAnsiTheme="minorHAnsi"/>
          <w:lang w:eastAsia="zh-CN"/>
        </w:rPr>
        <w:t>manufacturers</w:t>
      </w:r>
      <w:proofErr w:type="gramEnd"/>
      <w:r w:rsidRPr="0063788F">
        <w:rPr>
          <w:rStyle w:val="StyleBoldUnderline"/>
          <w:rFonts w:asciiTheme="minorHAnsi" w:hAnsiTheme="minorHAnsi"/>
          <w:lang w:eastAsia="zh-CN"/>
        </w:rPr>
        <w:t xml:space="preserve"> to dramatically increase their exports, with gains of up to $40 billion in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2020 and $40-$200 billion per year in 2050. A robust U.S. clean energy industry </w:t>
      </w:r>
      <w:proofErr w:type="gramStart"/>
      <w:r w:rsidRPr="0063788F">
        <w:rPr>
          <w:rStyle w:val="StyleBoldUnderline"/>
          <w:rFonts w:asciiTheme="minorHAnsi" w:hAnsiTheme="minorHAnsi"/>
          <w:lang w:eastAsia="zh-CN"/>
        </w:rPr>
        <w:t xml:space="preserve">will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create</w:t>
      </w:r>
      <w:proofErr w:type="gramEnd"/>
      <w:r w:rsidRPr="0063788F">
        <w:rPr>
          <w:rStyle w:val="StyleBoldUnderline"/>
          <w:rFonts w:asciiTheme="minorHAnsi" w:hAnsiTheme="minorHAnsi"/>
          <w:lang w:eastAsia="zh-CN"/>
        </w:rPr>
        <w:t xml:space="preserve"> significant new employment in the United States, between 250,000 and 750,000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jobs in 2020 and between 3 million and 8 </w:t>
      </w:r>
      <w:proofErr w:type="spellStart"/>
      <w:r w:rsidRPr="0063788F">
        <w:rPr>
          <w:rStyle w:val="StyleBoldUnderline"/>
          <w:rFonts w:asciiTheme="minorHAnsi" w:hAnsiTheme="minorHAnsi"/>
          <w:lang w:eastAsia="zh-CN"/>
        </w:rPr>
        <w:t>milli</w:t>
      </w:r>
      <w:proofErr w:type="spellEnd"/>
      <w:r w:rsidRPr="0063788F">
        <w:rPr>
          <w:rStyle w:val="StyleBoldUnderline"/>
          <w:rFonts w:asciiTheme="minorHAnsi" w:hAnsiTheme="minorHAnsi"/>
        </w:rPr>
        <w:t xml:space="preserve"> </w:t>
      </w:r>
      <w:r w:rsidRPr="0063788F">
        <w:rPr>
          <w:rStyle w:val="StyleBoldUnderline"/>
          <w:rFonts w:asciiTheme="minorHAnsi" w:hAnsiTheme="minorHAnsi"/>
          <w:lang w:eastAsia="zh-CN"/>
        </w:rPr>
        <w:t>on in 2050</w:t>
      </w:r>
      <w:r w:rsidRPr="000B1F76">
        <w:rPr>
          <w:rFonts w:asciiTheme="minorHAnsi" w:eastAsia="Times New Roman" w:hAnsiTheme="minorHAnsi" w:cs="Times New Roman"/>
          <w:sz w:val="16"/>
          <w:szCs w:val="24"/>
          <w:lang w:eastAsia="zh-CN"/>
        </w:rPr>
        <w:t xml:space="preserve">. Figure 1 illustrates the total  growth in global renewable energy and </w:t>
      </w:r>
      <w:proofErr w:type="spellStart"/>
      <w:r w:rsidRPr="000B1F76">
        <w:rPr>
          <w:rFonts w:asciiTheme="minorHAnsi" w:eastAsia="Times New Roman" w:hAnsiTheme="minorHAnsi" w:cs="Times New Roman"/>
          <w:sz w:val="16"/>
          <w:szCs w:val="24"/>
          <w:lang w:eastAsia="zh-CN"/>
        </w:rPr>
        <w:t>ener</w:t>
      </w:r>
      <w:proofErr w:type="spellEnd"/>
      <w:r w:rsidRPr="000B1F76">
        <w:rPr>
          <w:rFonts w:asciiTheme="minorHAnsi" w:eastAsia="Times New Roman" w:hAnsiTheme="minorHAnsi" w:cs="Times New Roman"/>
          <w:sz w:val="16"/>
          <w:szCs w:val="24"/>
          <w:lang w:eastAsia="zh-CN"/>
        </w:rPr>
        <w:t xml:space="preserve"> </w:t>
      </w:r>
      <w:proofErr w:type="spellStart"/>
      <w:r w:rsidRPr="000B1F76">
        <w:rPr>
          <w:rFonts w:asciiTheme="minorHAnsi" w:eastAsia="Times New Roman" w:hAnsiTheme="minorHAnsi" w:cs="Times New Roman"/>
          <w:sz w:val="16"/>
          <w:szCs w:val="24"/>
          <w:lang w:eastAsia="zh-CN"/>
        </w:rPr>
        <w:t>gy</w:t>
      </w:r>
      <w:proofErr w:type="spellEnd"/>
      <w:r w:rsidRPr="000B1F76">
        <w:rPr>
          <w:rFonts w:asciiTheme="minorHAnsi" w:eastAsia="Times New Roman" w:hAnsiTheme="minorHAnsi" w:cs="Times New Roman"/>
          <w:sz w:val="16"/>
          <w:szCs w:val="24"/>
          <w:lang w:eastAsia="zh-CN"/>
        </w:rPr>
        <w:t xml:space="preserve"> efficiency markets and the corresponding  increases in U.S. exports </w:t>
      </w:r>
      <w:r w:rsidRPr="000B1F76">
        <w:rPr>
          <w:rFonts w:asciiTheme="minorHAnsi" w:eastAsia="Times New Roman" w:hAnsiTheme="minorHAnsi" w:cs="Times New Roman"/>
          <w:sz w:val="16"/>
          <w:szCs w:val="16"/>
          <w:lang w:eastAsia="zh-CN"/>
        </w:rPr>
        <w:t xml:space="preserve">2 </w:t>
      </w:r>
      <w:r w:rsidRPr="000B1F76">
        <w:rPr>
          <w:rFonts w:asciiTheme="minorHAnsi" w:eastAsia="Times New Roman" w:hAnsiTheme="minorHAnsi" w:cs="Times New Roman"/>
          <w:sz w:val="16"/>
          <w:szCs w:val="24"/>
          <w:lang w:eastAsia="zh-CN"/>
        </w:rPr>
        <w:t xml:space="preserve">resulting from a global clean energy market transformation. </w:t>
      </w:r>
    </w:p>
    <w:p w:rsidR="000B1F76" w:rsidRPr="0063788F" w:rsidRDefault="000B1F76" w:rsidP="000B1F76">
      <w:pPr>
        <w:rPr>
          <w:rStyle w:val="StyleStyleBold12pt"/>
          <w:rFonts w:asciiTheme="minorHAnsi" w:hAnsiTheme="minorHAnsi" w:cs="Times New Roman"/>
        </w:rPr>
      </w:pPr>
    </w:p>
    <w:p w:rsidR="000B1F76" w:rsidRDefault="000B1F76" w:rsidP="000B1F76">
      <w:pPr>
        <w:pStyle w:val="Heading3"/>
        <w:rPr>
          <w:rStyle w:val="StyleStyleBold12pt"/>
          <w:rFonts w:asciiTheme="minorHAnsi" w:hAnsiTheme="minorHAnsi" w:cs="Times New Roman"/>
        </w:rPr>
      </w:pPr>
      <w:r w:rsidRPr="000B1F76">
        <w:t xml:space="preserve">IL – CL </w:t>
      </w:r>
      <w:proofErr w:type="gramStart"/>
      <w:r w:rsidRPr="000B1F76">
        <w:t>k2</w:t>
      </w:r>
      <w:proofErr w:type="gramEnd"/>
      <w:r w:rsidRPr="000B1F76">
        <w:t xml:space="preserve"> Low Oil Prices</w:t>
      </w:r>
      <w:r>
        <w:rPr>
          <w:rStyle w:val="StyleStyleBold12pt"/>
          <w:rFonts w:asciiTheme="minorHAnsi" w:hAnsiTheme="minorHAnsi" w:cs="Times New Roman"/>
        </w:rPr>
        <w:t xml:space="preserve"> </w:t>
      </w:r>
    </w:p>
    <w:p w:rsidR="000B1F76" w:rsidRPr="000B1F76" w:rsidRDefault="000B1F76" w:rsidP="000B1F76"/>
    <w:p w:rsidR="000B1F76" w:rsidRPr="0063788F" w:rsidRDefault="000B1F76" w:rsidP="000B1F76">
      <w:pPr>
        <w:rPr>
          <w:rStyle w:val="StyleStyleBold12pt"/>
          <w:rFonts w:asciiTheme="minorHAnsi" w:hAnsiTheme="minorHAnsi" w:cs="Times New Roman"/>
        </w:rPr>
      </w:pPr>
      <w:r w:rsidRPr="0063788F">
        <w:rPr>
          <w:rStyle w:val="StyleStyleBold12pt"/>
          <w:rFonts w:asciiTheme="minorHAnsi" w:hAnsiTheme="minorHAnsi" w:cs="Times New Roman"/>
        </w:rPr>
        <w:t>US climate leadership leads to lower oil prices and consumption</w:t>
      </w:r>
    </w:p>
    <w:p w:rsidR="000B1F76" w:rsidRPr="0063788F"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30"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 xml:space="preserve">&gt;, </w:t>
      </w:r>
      <w:proofErr w:type="spellStart"/>
      <w:r w:rsidRPr="0063788F">
        <w:rPr>
          <w:rFonts w:asciiTheme="minorHAnsi" w:hAnsiTheme="minorHAnsi" w:cs="Times New Roman"/>
          <w:szCs w:val="16"/>
        </w:rPr>
        <w:t>t.c</w:t>
      </w:r>
      <w:proofErr w:type="spellEnd"/>
      <w:r w:rsidRPr="0063788F">
        <w:rPr>
          <w:rFonts w:asciiTheme="minorHAnsi" w:hAnsiTheme="minorHAnsi" w:cs="Times New Roman"/>
          <w:szCs w:val="16"/>
        </w:rPr>
        <w:t>.</w:t>
      </w:r>
      <w:proofErr w:type="gramEnd"/>
    </w:p>
    <w:p w:rsidR="000B1F76" w:rsidRPr="000B1F76" w:rsidRDefault="000B1F76" w:rsidP="000B1F76">
      <w:pPr>
        <w:rPr>
          <w:rFonts w:asciiTheme="minorHAnsi" w:eastAsia="Times New Roman" w:hAnsiTheme="minorHAnsi" w:cs="Times New Roman"/>
          <w:sz w:val="16"/>
          <w:szCs w:val="24"/>
          <w:lang w:eastAsia="zh-CN"/>
        </w:rPr>
      </w:pPr>
      <w:r w:rsidRPr="000B1F76">
        <w:rPr>
          <w:rFonts w:asciiTheme="minorHAnsi" w:eastAsia="Times New Roman" w:hAnsiTheme="minorHAnsi" w:cs="Times New Roman"/>
          <w:sz w:val="16"/>
          <w:szCs w:val="24"/>
          <w:lang w:eastAsia="zh-CN"/>
        </w:rPr>
        <w:t xml:space="preserve">Oil Market </w:t>
      </w:r>
      <w:proofErr w:type="gramStart"/>
      <w:r w:rsidRPr="000B1F76">
        <w:rPr>
          <w:rFonts w:asciiTheme="minorHAnsi" w:eastAsia="Times New Roman" w:hAnsiTheme="minorHAnsi" w:cs="Times New Roman"/>
          <w:sz w:val="16"/>
          <w:szCs w:val="24"/>
          <w:lang w:eastAsia="zh-CN"/>
        </w:rPr>
        <w:t>Benefits  U</w:t>
      </w:r>
      <w:r w:rsidRPr="0063788F">
        <w:rPr>
          <w:rStyle w:val="StyleBoldUnderline"/>
          <w:rFonts w:asciiTheme="minorHAnsi" w:hAnsiTheme="minorHAnsi"/>
          <w:lang w:eastAsia="zh-CN"/>
        </w:rPr>
        <w:t>.S</w:t>
      </w:r>
      <w:proofErr w:type="gramEnd"/>
      <w:r w:rsidRPr="0063788F">
        <w:rPr>
          <w:rStyle w:val="StyleBoldUnderline"/>
          <w:rFonts w:asciiTheme="minorHAnsi" w:hAnsiTheme="minorHAnsi"/>
          <w:lang w:eastAsia="zh-CN"/>
        </w:rPr>
        <w:t xml:space="preserve">.-led international clean energy </w:t>
      </w:r>
      <w:proofErr w:type="spellStart"/>
      <w:r w:rsidRPr="0063788F">
        <w:rPr>
          <w:rStyle w:val="StyleBoldUnderline"/>
          <w:rFonts w:asciiTheme="minorHAnsi" w:hAnsiTheme="minorHAnsi"/>
          <w:lang w:eastAsia="zh-CN"/>
        </w:rPr>
        <w:t>coopera</w:t>
      </w:r>
      <w:proofErr w:type="spellEnd"/>
      <w:r w:rsidRPr="0063788F">
        <w:rPr>
          <w:rStyle w:val="StyleBoldUnderline"/>
          <w:rFonts w:asciiTheme="minorHAnsi" w:hAnsiTheme="minorHAnsi"/>
        </w:rPr>
        <w:t xml:space="preserve"> </w:t>
      </w:r>
      <w:proofErr w:type="spellStart"/>
      <w:r w:rsidRPr="0063788F">
        <w:rPr>
          <w:rStyle w:val="StyleBoldUnderline"/>
          <w:rFonts w:asciiTheme="minorHAnsi" w:hAnsiTheme="minorHAnsi"/>
          <w:lang w:eastAsia="zh-CN"/>
        </w:rPr>
        <w:t>tion</w:t>
      </w:r>
      <w:proofErr w:type="spellEnd"/>
      <w:r w:rsidRPr="0063788F">
        <w:rPr>
          <w:rStyle w:val="StyleBoldUnderline"/>
          <w:rFonts w:asciiTheme="minorHAnsi" w:hAnsiTheme="minorHAnsi"/>
          <w:lang w:eastAsia="zh-CN"/>
        </w:rPr>
        <w:t xml:space="preserve"> is estimated to reduce oil prices 5-10%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from baseline levels in 2020, and 10-30% in 2050</w:t>
      </w:r>
      <w:r w:rsidRPr="000B1F76">
        <w:rPr>
          <w:rFonts w:asciiTheme="minorHAnsi" w:eastAsia="Times New Roman" w:hAnsiTheme="minorHAnsi" w:cs="Times New Roman"/>
          <w:sz w:val="16"/>
          <w:szCs w:val="24"/>
          <w:lang w:eastAsia="zh-CN"/>
        </w:rPr>
        <w:t xml:space="preserve">. </w:t>
      </w:r>
      <w:r w:rsidRPr="0063788F">
        <w:rPr>
          <w:rStyle w:val="StyleBoldUnderline"/>
          <w:rFonts w:asciiTheme="minorHAnsi" w:hAnsiTheme="minorHAnsi"/>
          <w:lang w:eastAsia="zh-CN"/>
        </w:rPr>
        <w:t xml:space="preserve">Those lower oil prices will benefit </w:t>
      </w:r>
      <w:proofErr w:type="gramStart"/>
      <w:r w:rsidRPr="0063788F">
        <w:rPr>
          <w:rStyle w:val="StyleBoldUnderline"/>
          <w:rFonts w:asciiTheme="minorHAnsi" w:hAnsiTheme="minorHAnsi"/>
          <w:lang w:eastAsia="zh-CN"/>
        </w:rPr>
        <w:t xml:space="preserve">the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U.S</w:t>
      </w:r>
      <w:proofErr w:type="gramEnd"/>
      <w:r w:rsidRPr="0063788F">
        <w:rPr>
          <w:rStyle w:val="StyleBoldUnderline"/>
          <w:rFonts w:asciiTheme="minorHAnsi" w:hAnsiTheme="minorHAnsi"/>
          <w:lang w:eastAsia="zh-CN"/>
        </w:rPr>
        <w:t>.</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economy by $10-$50 billion in 2020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and $80-$200 billion in 2050</w:t>
      </w:r>
      <w:r w:rsidRPr="000B1F76">
        <w:rPr>
          <w:rFonts w:asciiTheme="minorHAnsi" w:eastAsia="Times New Roman" w:hAnsiTheme="minorHAnsi" w:cs="Times New Roman"/>
          <w:sz w:val="16"/>
          <w:szCs w:val="24"/>
          <w:lang w:eastAsia="zh-CN"/>
        </w:rPr>
        <w:t xml:space="preserve">. </w:t>
      </w:r>
      <w:r w:rsidRPr="0063788F">
        <w:rPr>
          <w:rStyle w:val="StyleBoldUnderline"/>
          <w:rFonts w:asciiTheme="minorHAnsi" w:hAnsiTheme="minorHAnsi"/>
          <w:lang w:eastAsia="zh-CN"/>
        </w:rPr>
        <w:t xml:space="preserve">Biofuels </w:t>
      </w:r>
      <w:proofErr w:type="gramStart"/>
      <w:r w:rsidRPr="0063788F">
        <w:rPr>
          <w:rStyle w:val="StyleBoldUnderline"/>
          <w:rFonts w:asciiTheme="minorHAnsi" w:hAnsiTheme="minorHAnsi"/>
          <w:lang w:eastAsia="zh-CN"/>
        </w:rPr>
        <w:t xml:space="preserve">and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transportation</w:t>
      </w:r>
      <w:proofErr w:type="gramEnd"/>
      <w:r w:rsidRPr="0063788F">
        <w:rPr>
          <w:rStyle w:val="StyleBoldUnderline"/>
          <w:rFonts w:asciiTheme="minorHAnsi" w:hAnsiTheme="minorHAnsi"/>
          <w:lang w:eastAsia="zh-CN"/>
        </w:rPr>
        <w:t xml:space="preserve"> efficiency technologies will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reduce oil consumption by up to 40% in 2050 </w:t>
      </w:r>
      <w:r w:rsidRPr="000B1F76">
        <w:rPr>
          <w:rFonts w:asciiTheme="minorHAnsi" w:eastAsia="Times New Roman" w:hAnsiTheme="minorHAnsi" w:cs="Times New Roman"/>
          <w:sz w:val="16"/>
          <w:szCs w:val="24"/>
          <w:lang w:eastAsia="zh-CN"/>
        </w:rPr>
        <w:t xml:space="preserve"> relative to the base case, creating a strong trend toward lower prices. </w:t>
      </w:r>
      <w:proofErr w:type="gramStart"/>
      <w:r w:rsidRPr="000B1F76">
        <w:rPr>
          <w:rFonts w:asciiTheme="minorHAnsi" w:eastAsia="Times New Roman" w:hAnsiTheme="minorHAnsi" w:cs="Times New Roman"/>
          <w:sz w:val="16"/>
          <w:szCs w:val="16"/>
          <w:lang w:eastAsia="zh-CN"/>
        </w:rPr>
        <w:t xml:space="preserve">3  </w:t>
      </w:r>
      <w:r w:rsidRPr="000B1F76">
        <w:rPr>
          <w:rFonts w:asciiTheme="minorHAnsi" w:eastAsia="Times New Roman" w:hAnsiTheme="minorHAnsi" w:cs="Times New Roman"/>
          <w:sz w:val="16"/>
          <w:szCs w:val="24"/>
          <w:lang w:eastAsia="zh-CN"/>
        </w:rPr>
        <w:t>Figure</w:t>
      </w:r>
      <w:proofErr w:type="gramEnd"/>
      <w:r w:rsidRPr="000B1F76">
        <w:rPr>
          <w:rFonts w:asciiTheme="minorHAnsi" w:eastAsia="Times New Roman" w:hAnsiTheme="minorHAnsi" w:cs="Times New Roman"/>
          <w:sz w:val="16"/>
          <w:szCs w:val="24"/>
          <w:lang w:eastAsia="zh-CN"/>
        </w:rPr>
        <w:t xml:space="preserve"> 2 shows the paths of world oil quantities and prices resulting from increased  global use of transportation efficiency and  biofuels technologies  through international  cooperation. Balance of Payments </w:t>
      </w:r>
      <w:proofErr w:type="gramStart"/>
      <w:r w:rsidRPr="000B1F76">
        <w:rPr>
          <w:rFonts w:asciiTheme="minorHAnsi" w:eastAsia="Times New Roman" w:hAnsiTheme="minorHAnsi" w:cs="Times New Roman"/>
          <w:sz w:val="16"/>
          <w:szCs w:val="24"/>
          <w:lang w:eastAsia="zh-CN"/>
        </w:rPr>
        <w:t>Benefits  Both</w:t>
      </w:r>
      <w:proofErr w:type="gramEnd"/>
      <w:r w:rsidRPr="000B1F76">
        <w:rPr>
          <w:rFonts w:asciiTheme="minorHAnsi" w:eastAsia="Times New Roman" w:hAnsiTheme="minorHAnsi" w:cs="Times New Roman"/>
          <w:sz w:val="16"/>
          <w:szCs w:val="24"/>
          <w:lang w:eastAsia="zh-CN"/>
        </w:rPr>
        <w:t xml:space="preserve"> increased clean energy exports and reduced expenditures on oil imports will  improve the U.S. balance of trade and </w:t>
      </w:r>
      <w:proofErr w:type="spellStart"/>
      <w:r w:rsidRPr="000B1F76">
        <w:rPr>
          <w:rFonts w:asciiTheme="minorHAnsi" w:eastAsia="Times New Roman" w:hAnsiTheme="minorHAnsi" w:cs="Times New Roman"/>
          <w:sz w:val="16"/>
          <w:szCs w:val="24"/>
          <w:lang w:eastAsia="zh-CN"/>
        </w:rPr>
        <w:t>st</w:t>
      </w:r>
      <w:proofErr w:type="spellEnd"/>
      <w:r w:rsidRPr="000B1F76">
        <w:rPr>
          <w:rFonts w:asciiTheme="minorHAnsi" w:eastAsia="Times New Roman" w:hAnsiTheme="minorHAnsi" w:cs="Times New Roman"/>
          <w:sz w:val="16"/>
          <w:szCs w:val="24"/>
          <w:lang w:eastAsia="zh-CN"/>
        </w:rPr>
        <w:t xml:space="preserve"> </w:t>
      </w:r>
      <w:proofErr w:type="spellStart"/>
      <w:r w:rsidRPr="000B1F76">
        <w:rPr>
          <w:rFonts w:asciiTheme="minorHAnsi" w:eastAsia="Times New Roman" w:hAnsiTheme="minorHAnsi" w:cs="Times New Roman"/>
          <w:sz w:val="16"/>
          <w:szCs w:val="24"/>
          <w:lang w:eastAsia="zh-CN"/>
        </w:rPr>
        <w:t>rengthen</w:t>
      </w:r>
      <w:proofErr w:type="spellEnd"/>
      <w:r w:rsidRPr="000B1F76">
        <w:rPr>
          <w:rFonts w:asciiTheme="minorHAnsi" w:eastAsia="Times New Roman" w:hAnsiTheme="minorHAnsi" w:cs="Times New Roman"/>
          <w:sz w:val="16"/>
          <w:szCs w:val="24"/>
          <w:lang w:eastAsia="zh-CN"/>
        </w:rPr>
        <w:t xml:space="preserve"> the dollar, providing additional  economic benefits. By improving these factor s, the increased exports and decreased </w:t>
      </w:r>
      <w:proofErr w:type="gramStart"/>
      <w:r w:rsidRPr="000B1F76">
        <w:rPr>
          <w:rFonts w:asciiTheme="minorHAnsi" w:eastAsia="Times New Roman" w:hAnsiTheme="minorHAnsi" w:cs="Times New Roman"/>
          <w:sz w:val="16"/>
          <w:szCs w:val="24"/>
          <w:lang w:eastAsia="zh-CN"/>
        </w:rPr>
        <w:t>oil  import</w:t>
      </w:r>
      <w:proofErr w:type="gramEnd"/>
      <w:r w:rsidRPr="000B1F76">
        <w:rPr>
          <w:rFonts w:asciiTheme="minorHAnsi" w:eastAsia="Times New Roman" w:hAnsiTheme="minorHAnsi" w:cs="Times New Roman"/>
          <w:sz w:val="16"/>
          <w:szCs w:val="24"/>
          <w:lang w:eastAsia="zh-CN"/>
        </w:rPr>
        <w:t xml:space="preserve"> costs will create up to $25 billion per ye </w:t>
      </w:r>
      <w:proofErr w:type="spellStart"/>
      <w:r w:rsidRPr="000B1F76">
        <w:rPr>
          <w:rFonts w:asciiTheme="minorHAnsi" w:eastAsia="Times New Roman" w:hAnsiTheme="minorHAnsi" w:cs="Times New Roman"/>
          <w:sz w:val="16"/>
          <w:szCs w:val="24"/>
          <w:lang w:eastAsia="zh-CN"/>
        </w:rPr>
        <w:t>ar</w:t>
      </w:r>
      <w:proofErr w:type="spellEnd"/>
      <w:r w:rsidRPr="000B1F76">
        <w:rPr>
          <w:rFonts w:asciiTheme="minorHAnsi" w:eastAsia="Times New Roman" w:hAnsiTheme="minorHAnsi" w:cs="Times New Roman"/>
          <w:sz w:val="16"/>
          <w:szCs w:val="24"/>
          <w:lang w:eastAsia="zh-CN"/>
        </w:rPr>
        <w:t xml:space="preserve"> of additional </w:t>
      </w:r>
      <w:proofErr w:type="spellStart"/>
      <w:r w:rsidRPr="000B1F76">
        <w:rPr>
          <w:rFonts w:asciiTheme="minorHAnsi" w:eastAsia="Times New Roman" w:hAnsiTheme="minorHAnsi" w:cs="Times New Roman"/>
          <w:sz w:val="16"/>
          <w:szCs w:val="24"/>
          <w:lang w:eastAsia="zh-CN"/>
        </w:rPr>
        <w:t>bene</w:t>
      </w:r>
      <w:proofErr w:type="spellEnd"/>
      <w:r w:rsidRPr="000B1F76">
        <w:rPr>
          <w:rFonts w:asciiTheme="minorHAnsi" w:eastAsia="Times New Roman" w:hAnsiTheme="minorHAnsi" w:cs="Times New Roman"/>
          <w:sz w:val="16"/>
          <w:szCs w:val="24"/>
          <w:lang w:eastAsia="zh-CN"/>
        </w:rPr>
        <w:t xml:space="preserve"> fits in 2020 and up to  $60 billion in 2050.  </w:t>
      </w:r>
    </w:p>
    <w:p w:rsidR="000B1F76" w:rsidRPr="0063788F" w:rsidRDefault="000B1F76" w:rsidP="000B1F76">
      <w:pPr>
        <w:rPr>
          <w:rFonts w:asciiTheme="minorHAnsi" w:eastAsia="Times New Roman" w:hAnsiTheme="minorHAnsi" w:cs="Times New Roman"/>
          <w:sz w:val="24"/>
          <w:szCs w:val="24"/>
          <w:lang w:eastAsia="zh-CN"/>
        </w:rPr>
      </w:pPr>
    </w:p>
    <w:p w:rsidR="000B1F76" w:rsidRPr="0063788F" w:rsidRDefault="000B1F76" w:rsidP="000B1F76">
      <w:pPr>
        <w:rPr>
          <w:rFonts w:asciiTheme="minorHAnsi" w:eastAsia="Times New Roman" w:hAnsiTheme="minorHAnsi" w:cs="Times New Roman"/>
          <w:sz w:val="24"/>
          <w:szCs w:val="24"/>
          <w:lang w:eastAsia="zh-CN"/>
        </w:rPr>
      </w:pPr>
    </w:p>
    <w:p w:rsidR="000B1F76" w:rsidRPr="0063788F" w:rsidRDefault="000B1F76" w:rsidP="000B1F76">
      <w:pPr>
        <w:rPr>
          <w:rFonts w:asciiTheme="minorHAnsi" w:eastAsia="Times New Roman" w:hAnsiTheme="minorHAnsi" w:cs="Times New Roman"/>
          <w:sz w:val="24"/>
          <w:szCs w:val="24"/>
          <w:lang w:eastAsia="zh-CN"/>
        </w:rPr>
      </w:pPr>
    </w:p>
    <w:p w:rsidR="000B1F76" w:rsidRPr="000B1F76" w:rsidRDefault="000B1F76" w:rsidP="000B1F76">
      <w:pPr>
        <w:pStyle w:val="Heading3"/>
      </w:pPr>
      <w:r w:rsidRPr="000B1F76">
        <w:t xml:space="preserve">IL – </w:t>
      </w:r>
      <w:r>
        <w:t xml:space="preserve">CL </w:t>
      </w:r>
      <w:proofErr w:type="gramStart"/>
      <w:r>
        <w:t>k2</w:t>
      </w:r>
      <w:proofErr w:type="gramEnd"/>
      <w:r>
        <w:t xml:space="preserve"> </w:t>
      </w:r>
      <w:r w:rsidRPr="000B1F76">
        <w:t xml:space="preserve">Clean Tech </w:t>
      </w:r>
    </w:p>
    <w:p w:rsidR="000B1F76" w:rsidRDefault="000B1F76" w:rsidP="000B1F76">
      <w:pPr>
        <w:rPr>
          <w:rStyle w:val="StyleStyleBold12pt"/>
          <w:rFonts w:asciiTheme="minorHAnsi" w:hAnsiTheme="minorHAnsi" w:cs="Times New Roman"/>
        </w:rPr>
      </w:pPr>
    </w:p>
    <w:p w:rsidR="000B1F76" w:rsidRPr="0063788F" w:rsidRDefault="000B1F76" w:rsidP="000B1F76">
      <w:pPr>
        <w:rPr>
          <w:rStyle w:val="StyleStyleBold12pt"/>
          <w:rFonts w:asciiTheme="minorHAnsi" w:hAnsiTheme="minorHAnsi" w:cs="Times New Roman"/>
        </w:rPr>
      </w:pPr>
      <w:r w:rsidRPr="0063788F">
        <w:rPr>
          <w:rStyle w:val="StyleStyleBold12pt"/>
          <w:rFonts w:asciiTheme="minorHAnsi" w:hAnsiTheme="minorHAnsi" w:cs="Times New Roman"/>
        </w:rPr>
        <w:t xml:space="preserve">The U.S. is </w:t>
      </w:r>
      <w:proofErr w:type="gramStart"/>
      <w:r w:rsidRPr="0063788F">
        <w:rPr>
          <w:rStyle w:val="StyleStyleBold12pt"/>
          <w:rFonts w:asciiTheme="minorHAnsi" w:hAnsiTheme="minorHAnsi" w:cs="Times New Roman"/>
        </w:rPr>
        <w:t>key</w:t>
      </w:r>
      <w:proofErr w:type="gramEnd"/>
      <w:r w:rsidRPr="0063788F">
        <w:rPr>
          <w:rStyle w:val="StyleStyleBold12pt"/>
          <w:rFonts w:asciiTheme="minorHAnsi" w:hAnsiTheme="minorHAnsi" w:cs="Times New Roman"/>
        </w:rPr>
        <w:t xml:space="preserve"> to clean tech leadership</w:t>
      </w:r>
    </w:p>
    <w:p w:rsidR="000B1F76" w:rsidRPr="0063788F"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31"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 xml:space="preserve">&gt;, </w:t>
      </w:r>
      <w:proofErr w:type="spellStart"/>
      <w:r w:rsidRPr="0063788F">
        <w:rPr>
          <w:rFonts w:asciiTheme="minorHAnsi" w:hAnsiTheme="minorHAnsi" w:cs="Times New Roman"/>
          <w:szCs w:val="16"/>
        </w:rPr>
        <w:t>t.c</w:t>
      </w:r>
      <w:proofErr w:type="spellEnd"/>
      <w:r w:rsidRPr="0063788F">
        <w:rPr>
          <w:rFonts w:asciiTheme="minorHAnsi" w:hAnsiTheme="minorHAnsi" w:cs="Times New Roman"/>
          <w:szCs w:val="16"/>
        </w:rPr>
        <w:t>.</w:t>
      </w:r>
      <w:proofErr w:type="gramEnd"/>
    </w:p>
    <w:p w:rsidR="000B1F76" w:rsidRPr="0063788F" w:rsidRDefault="000B1F76" w:rsidP="000B1F76">
      <w:pPr>
        <w:rPr>
          <w:rStyle w:val="StyleBoldUnderline"/>
          <w:rFonts w:asciiTheme="minorHAnsi" w:hAnsiTheme="minorHAnsi"/>
        </w:rPr>
      </w:pPr>
      <w:r w:rsidRPr="0063788F">
        <w:rPr>
          <w:rStyle w:val="StyleBoldUnderline"/>
          <w:rFonts w:asciiTheme="minorHAnsi" w:hAnsiTheme="minorHAnsi"/>
        </w:rPr>
        <w:t xml:space="preserve">The United States is poised, with its wealth of human, institutional, political, and financial capital to take </w:t>
      </w:r>
      <w:proofErr w:type="gramStart"/>
      <w:r w:rsidRPr="0063788F">
        <w:rPr>
          <w:rStyle w:val="StyleBoldUnderline"/>
          <w:rFonts w:asciiTheme="minorHAnsi" w:hAnsiTheme="minorHAnsi"/>
        </w:rPr>
        <w:t>the  world</w:t>
      </w:r>
      <w:proofErr w:type="gramEnd"/>
      <w:r w:rsidRPr="0063788F">
        <w:rPr>
          <w:rStyle w:val="StyleBoldUnderline"/>
          <w:rFonts w:asciiTheme="minorHAnsi" w:hAnsiTheme="minorHAnsi"/>
        </w:rPr>
        <w:t xml:space="preserve"> lead in a global transformation</w:t>
      </w:r>
      <w:r w:rsidRPr="000B1F76">
        <w:rPr>
          <w:rFonts w:asciiTheme="minorHAnsi" w:eastAsia="Times New Roman" w:hAnsiTheme="minorHAnsi" w:cs="Times New Roman"/>
          <w:sz w:val="14"/>
          <w:szCs w:val="24"/>
          <w:lang w:eastAsia="zh-CN"/>
        </w:rPr>
        <w:t xml:space="preserve">. </w:t>
      </w:r>
      <w:r w:rsidRPr="0063788F">
        <w:rPr>
          <w:rStyle w:val="StyleBoldUnderline"/>
          <w:rFonts w:asciiTheme="minorHAnsi" w:hAnsiTheme="minorHAnsi"/>
        </w:rPr>
        <w:t xml:space="preserve">Du ring a global economic slowdown, it </w:t>
      </w:r>
      <w:proofErr w:type="gramStart"/>
      <w:r w:rsidRPr="0063788F">
        <w:rPr>
          <w:rStyle w:val="StyleBoldUnderline"/>
          <w:rFonts w:asciiTheme="minorHAnsi" w:hAnsiTheme="minorHAnsi"/>
        </w:rPr>
        <w:t>is</w:t>
      </w:r>
      <w:r w:rsidRPr="000B1F76">
        <w:rPr>
          <w:rFonts w:asciiTheme="minorHAnsi" w:eastAsia="Times New Roman" w:hAnsiTheme="minorHAnsi" w:cs="Times New Roman"/>
          <w:sz w:val="14"/>
          <w:szCs w:val="24"/>
          <w:lang w:eastAsia="zh-CN"/>
        </w:rPr>
        <w:t xml:space="preserve">  especially</w:t>
      </w:r>
      <w:proofErr w:type="gramEnd"/>
      <w:r w:rsidRPr="000B1F76">
        <w:rPr>
          <w:rFonts w:asciiTheme="minorHAnsi" w:eastAsia="Times New Roman" w:hAnsiTheme="minorHAnsi" w:cs="Times New Roman"/>
          <w:sz w:val="14"/>
          <w:szCs w:val="24"/>
          <w:lang w:eastAsia="zh-CN"/>
        </w:rPr>
        <w:t xml:space="preserve"> </w:t>
      </w:r>
      <w:r w:rsidRPr="0063788F">
        <w:rPr>
          <w:rStyle w:val="StyleBoldUnderline"/>
          <w:rFonts w:asciiTheme="minorHAnsi" w:hAnsiTheme="minorHAnsi"/>
        </w:rPr>
        <w:t>important for the United States to help build new markets for clean energy  technologies around the world that become</w:t>
      </w:r>
      <w:r>
        <w:rPr>
          <w:rStyle w:val="StyleBoldUnderline"/>
          <w:rFonts w:asciiTheme="minorHAnsi" w:hAnsiTheme="minorHAnsi"/>
        </w:rPr>
        <w:t xml:space="preserve"> </w:t>
      </w:r>
      <w:r w:rsidRPr="0063788F">
        <w:rPr>
          <w:rStyle w:val="StyleBoldUnderline"/>
          <w:rFonts w:asciiTheme="minorHAnsi" w:hAnsiTheme="minorHAnsi"/>
        </w:rPr>
        <w:t>a catalyst for economic development</w:t>
      </w:r>
      <w:r w:rsidRPr="000B1F76">
        <w:rPr>
          <w:rFonts w:asciiTheme="minorHAnsi" w:eastAsia="Times New Roman" w:hAnsiTheme="minorHAnsi" w:cs="Times New Roman"/>
          <w:sz w:val="14"/>
          <w:szCs w:val="24"/>
          <w:lang w:eastAsia="zh-CN"/>
        </w:rPr>
        <w:t xml:space="preserve">. 1 </w:t>
      </w:r>
      <w:bookmarkStart w:id="3" w:name="10"/>
      <w:bookmarkEnd w:id="3"/>
      <w:r w:rsidRPr="000B1F76">
        <w:rPr>
          <w:rFonts w:asciiTheme="minorHAnsi" w:eastAsia="Times New Roman" w:hAnsiTheme="minorHAnsi" w:cs="Times New Roman"/>
          <w:sz w:val="14"/>
          <w:szCs w:val="24"/>
          <w:lang w:eastAsia="zh-CN"/>
        </w:rPr>
        <w:t xml:space="preserve">Stakeholders have identified a portfolio of actions that the United States can pursue to lead this global clean energy transformation. These actions fall into four broad strategies: </w:t>
      </w:r>
      <w:r w:rsidRPr="000B1F76">
        <w:rPr>
          <w:rFonts w:asciiTheme="minorHAnsi" w:eastAsia="Times New Roman" w:hAnsiTheme="minorHAnsi" w:cs="Times New Roman"/>
          <w:sz w:val="12"/>
          <w:szCs w:val="24"/>
          <w:lang w:eastAsia="zh-CN"/>
        </w:rPr>
        <w:t>¶</w:t>
      </w:r>
      <w:r w:rsidRPr="000B1F76">
        <w:rPr>
          <w:rFonts w:asciiTheme="minorHAnsi" w:eastAsia="Times New Roman" w:hAnsiTheme="minorHAnsi" w:cs="Times New Roman"/>
          <w:sz w:val="14"/>
          <w:szCs w:val="24"/>
          <w:lang w:eastAsia="zh-CN"/>
        </w:rPr>
        <w:t xml:space="preserve"> Stakeholders have identified a portfolio of actions that the United States can pursue to </w:t>
      </w:r>
      <w:r w:rsidRPr="000B1F76">
        <w:rPr>
          <w:rFonts w:asciiTheme="minorHAnsi" w:eastAsia="Times New Roman" w:hAnsiTheme="minorHAnsi" w:cs="Times New Roman"/>
          <w:sz w:val="12"/>
          <w:szCs w:val="24"/>
          <w:lang w:eastAsia="zh-CN"/>
        </w:rPr>
        <w:t>¶</w:t>
      </w:r>
      <w:r w:rsidRPr="000B1F76">
        <w:rPr>
          <w:rFonts w:asciiTheme="minorHAnsi" w:eastAsia="Times New Roman" w:hAnsiTheme="minorHAnsi" w:cs="Times New Roman"/>
          <w:sz w:val="14"/>
          <w:szCs w:val="24"/>
          <w:lang w:eastAsia="zh-CN"/>
        </w:rPr>
        <w:t xml:space="preserve"> lead this global clean energy transformation. </w:t>
      </w:r>
      <w:r w:rsidRPr="0063788F">
        <w:rPr>
          <w:rStyle w:val="StyleBoldUnderline"/>
          <w:rFonts w:asciiTheme="minorHAnsi" w:hAnsiTheme="minorHAnsi"/>
        </w:rPr>
        <w:t>These actions fall into four broad strategies:</w:t>
      </w:r>
      <w:r>
        <w:rPr>
          <w:rStyle w:val="StyleBoldUnderline"/>
          <w:rFonts w:asciiTheme="minorHAnsi" w:hAnsiTheme="minorHAnsi"/>
        </w:rPr>
        <w:t xml:space="preserve"> </w:t>
      </w:r>
      <w:r w:rsidRPr="0063788F">
        <w:rPr>
          <w:rStyle w:val="StyleBoldUnderline"/>
          <w:rFonts w:asciiTheme="minorHAnsi" w:hAnsiTheme="minorHAnsi"/>
        </w:rPr>
        <w:t>1. Lead with a Government-</w:t>
      </w:r>
      <w:proofErr w:type="spellStart"/>
      <w:r w:rsidRPr="0063788F">
        <w:rPr>
          <w:rStyle w:val="StyleBoldUnderline"/>
          <w:rFonts w:asciiTheme="minorHAnsi" w:hAnsiTheme="minorHAnsi"/>
        </w:rPr>
        <w:t>Wid</w:t>
      </w:r>
      <w:proofErr w:type="spellEnd"/>
      <w:r w:rsidRPr="0063788F">
        <w:rPr>
          <w:rStyle w:val="StyleBoldUnderline"/>
          <w:rFonts w:asciiTheme="minorHAnsi" w:hAnsiTheme="minorHAnsi"/>
        </w:rPr>
        <w:t xml:space="preserve"> e Commitment to Action.</w:t>
      </w:r>
      <w:r>
        <w:rPr>
          <w:rStyle w:val="StyleBoldUnderline"/>
          <w:rFonts w:asciiTheme="minorHAnsi" w:hAnsiTheme="minorHAnsi"/>
        </w:rPr>
        <w:t xml:space="preserve"> </w:t>
      </w:r>
      <w:r w:rsidRPr="0063788F">
        <w:rPr>
          <w:rStyle w:val="StyleBoldUnderline"/>
          <w:rFonts w:asciiTheme="minorHAnsi" w:hAnsiTheme="minorHAnsi"/>
        </w:rPr>
        <w:t>The President and</w:t>
      </w:r>
      <w:r>
        <w:rPr>
          <w:rStyle w:val="StyleBoldUnderline"/>
          <w:rFonts w:asciiTheme="minorHAnsi" w:hAnsiTheme="minorHAnsi"/>
        </w:rPr>
        <w:t xml:space="preserve"> </w:t>
      </w:r>
      <w:r w:rsidRPr="0063788F">
        <w:rPr>
          <w:rStyle w:val="StyleBoldUnderline"/>
          <w:rFonts w:asciiTheme="minorHAnsi" w:hAnsiTheme="minorHAnsi"/>
        </w:rPr>
        <w:t xml:space="preserve">Congress commit to specific </w:t>
      </w:r>
      <w:proofErr w:type="spellStart"/>
      <w:r w:rsidRPr="0063788F">
        <w:rPr>
          <w:rStyle w:val="StyleBoldUnderline"/>
          <w:rFonts w:asciiTheme="minorHAnsi" w:hAnsiTheme="minorHAnsi"/>
        </w:rPr>
        <w:t>internationa</w:t>
      </w:r>
      <w:proofErr w:type="spellEnd"/>
      <w:r w:rsidRPr="0063788F">
        <w:rPr>
          <w:rStyle w:val="StyleBoldUnderline"/>
          <w:rFonts w:asciiTheme="minorHAnsi" w:hAnsiTheme="minorHAnsi"/>
        </w:rPr>
        <w:t xml:space="preserve"> l clean energy cooperation goals and</w:t>
      </w:r>
      <w:r>
        <w:rPr>
          <w:rStyle w:val="StyleBoldUnderline"/>
          <w:rFonts w:asciiTheme="minorHAnsi" w:hAnsiTheme="minorHAnsi"/>
        </w:rPr>
        <w:t xml:space="preserve"> </w:t>
      </w:r>
      <w:r w:rsidRPr="0063788F">
        <w:rPr>
          <w:rStyle w:val="StyleBoldUnderline"/>
          <w:rFonts w:asciiTheme="minorHAnsi" w:hAnsiTheme="minorHAnsi"/>
        </w:rPr>
        <w:t>priorities as well as a cohesive government-wide, stakeholder-inclusive</w:t>
      </w:r>
      <w:r>
        <w:rPr>
          <w:rStyle w:val="StyleBoldUnderline"/>
          <w:rFonts w:asciiTheme="minorHAnsi" w:hAnsiTheme="minorHAnsi"/>
        </w:rPr>
        <w:t xml:space="preserve"> </w:t>
      </w:r>
      <w:r w:rsidRPr="0063788F">
        <w:rPr>
          <w:rStyle w:val="StyleBoldUnderline"/>
          <w:rFonts w:asciiTheme="minorHAnsi" w:hAnsiTheme="minorHAnsi"/>
        </w:rPr>
        <w:t>implementation plan. They also expand U. S. leadership in key international</w:t>
      </w:r>
      <w:r>
        <w:rPr>
          <w:rStyle w:val="StyleBoldUnderline"/>
          <w:rFonts w:asciiTheme="minorHAnsi" w:hAnsiTheme="minorHAnsi"/>
        </w:rPr>
        <w:t xml:space="preserve"> </w:t>
      </w:r>
      <w:r w:rsidRPr="0063788F">
        <w:rPr>
          <w:rStyle w:val="StyleBoldUnderline"/>
          <w:rFonts w:asciiTheme="minorHAnsi" w:hAnsiTheme="minorHAnsi"/>
        </w:rPr>
        <w:t>forums, including the international climate change negotiations.</w:t>
      </w:r>
      <w:r>
        <w:rPr>
          <w:rStyle w:val="StyleBoldUnderline"/>
          <w:rFonts w:asciiTheme="minorHAnsi" w:hAnsiTheme="minorHAnsi"/>
        </w:rPr>
        <w:t xml:space="preserve"> </w:t>
      </w:r>
      <w:r w:rsidRPr="0063788F">
        <w:rPr>
          <w:rStyle w:val="StyleBoldUnderline"/>
          <w:rFonts w:asciiTheme="minorHAnsi" w:hAnsiTheme="minorHAnsi"/>
        </w:rPr>
        <w:t>2. Revitalize the Portfolio of U.S. Clean Energy Investment-Facilitation</w:t>
      </w:r>
      <w:r>
        <w:rPr>
          <w:rStyle w:val="StyleBoldUnderline"/>
          <w:rFonts w:asciiTheme="minorHAnsi" w:hAnsiTheme="minorHAnsi"/>
        </w:rPr>
        <w:t xml:space="preserve"> </w:t>
      </w:r>
      <w:r w:rsidRPr="0063788F">
        <w:rPr>
          <w:rStyle w:val="StyleBoldUnderline"/>
          <w:rFonts w:asciiTheme="minorHAnsi" w:hAnsiTheme="minorHAnsi"/>
        </w:rPr>
        <w:t>Programs.</w:t>
      </w:r>
      <w:r>
        <w:rPr>
          <w:rStyle w:val="StyleBoldUnderline"/>
          <w:rFonts w:asciiTheme="minorHAnsi" w:hAnsiTheme="minorHAnsi"/>
        </w:rPr>
        <w:t xml:space="preserve"> </w:t>
      </w:r>
      <w:r w:rsidRPr="0063788F">
        <w:rPr>
          <w:rStyle w:val="StyleBoldUnderline"/>
          <w:rFonts w:asciiTheme="minorHAnsi" w:hAnsiTheme="minorHAnsi"/>
        </w:rPr>
        <w:t>Strengthen and consolidate U.S.</w:t>
      </w:r>
      <w:r>
        <w:rPr>
          <w:rStyle w:val="StyleBoldUnderline"/>
          <w:rFonts w:asciiTheme="minorHAnsi" w:hAnsiTheme="minorHAnsi"/>
        </w:rPr>
        <w:t xml:space="preserve"> </w:t>
      </w:r>
      <w:r w:rsidRPr="0063788F">
        <w:rPr>
          <w:rStyle w:val="StyleBoldUnderline"/>
          <w:rFonts w:asciiTheme="minorHAnsi" w:hAnsiTheme="minorHAnsi"/>
        </w:rPr>
        <w:t>government international clean</w:t>
      </w:r>
      <w:r>
        <w:rPr>
          <w:rStyle w:val="StyleBoldUnderline"/>
          <w:rFonts w:asciiTheme="minorHAnsi" w:hAnsiTheme="minorHAnsi"/>
        </w:rPr>
        <w:t xml:space="preserve"> </w:t>
      </w:r>
      <w:r w:rsidRPr="0063788F">
        <w:rPr>
          <w:rStyle w:val="StyleBoldUnderline"/>
          <w:rFonts w:asciiTheme="minorHAnsi" w:hAnsiTheme="minorHAnsi"/>
        </w:rPr>
        <w:t xml:space="preserve">energy investment programs to </w:t>
      </w:r>
      <w:proofErr w:type="spellStart"/>
      <w:r w:rsidRPr="0063788F">
        <w:rPr>
          <w:rStyle w:val="StyleBoldUnderline"/>
          <w:rFonts w:asciiTheme="minorHAnsi" w:hAnsiTheme="minorHAnsi"/>
        </w:rPr>
        <w:t>dramatical</w:t>
      </w:r>
      <w:proofErr w:type="spellEnd"/>
      <w:r w:rsidRPr="0063788F">
        <w:rPr>
          <w:rStyle w:val="StyleBoldUnderline"/>
          <w:rFonts w:asciiTheme="minorHAnsi" w:hAnsiTheme="minorHAnsi"/>
        </w:rPr>
        <w:t xml:space="preserve"> </w:t>
      </w:r>
      <w:proofErr w:type="spellStart"/>
      <w:r w:rsidRPr="0063788F">
        <w:rPr>
          <w:rStyle w:val="StyleBoldUnderline"/>
          <w:rFonts w:asciiTheme="minorHAnsi" w:hAnsiTheme="minorHAnsi"/>
        </w:rPr>
        <w:t>ly</w:t>
      </w:r>
      <w:proofErr w:type="spellEnd"/>
      <w:r w:rsidRPr="0063788F">
        <w:rPr>
          <w:rStyle w:val="StyleBoldUnderline"/>
          <w:rFonts w:asciiTheme="minorHAnsi" w:hAnsiTheme="minorHAnsi"/>
        </w:rPr>
        <w:t xml:space="preserve"> increase investments by U.S. firms </w:t>
      </w:r>
      <w:proofErr w:type="gramStart"/>
      <w:r w:rsidRPr="0063788F">
        <w:rPr>
          <w:rStyle w:val="StyleBoldUnderline"/>
          <w:rFonts w:asciiTheme="minorHAnsi" w:hAnsiTheme="minorHAnsi"/>
        </w:rPr>
        <w:t>in  energy</w:t>
      </w:r>
      <w:proofErr w:type="gramEnd"/>
      <w:r w:rsidRPr="0063788F">
        <w:rPr>
          <w:rStyle w:val="StyleBoldUnderline"/>
          <w:rFonts w:asciiTheme="minorHAnsi" w:hAnsiTheme="minorHAnsi"/>
        </w:rPr>
        <w:t xml:space="preserve"> efficiency and renewable energy worldwide.  3. Accelerate Global Renewable Energy and Energy Efficiency </w:t>
      </w:r>
      <w:proofErr w:type="gramStart"/>
      <w:r w:rsidRPr="0063788F">
        <w:rPr>
          <w:rStyle w:val="StyleBoldUnderline"/>
          <w:rFonts w:asciiTheme="minorHAnsi" w:hAnsiTheme="minorHAnsi"/>
        </w:rPr>
        <w:t>Technology  Cooperation</w:t>
      </w:r>
      <w:proofErr w:type="gramEnd"/>
      <w:r w:rsidRPr="0063788F">
        <w:rPr>
          <w:rStyle w:val="StyleBoldUnderline"/>
          <w:rFonts w:asciiTheme="minorHAnsi" w:hAnsiTheme="minorHAnsi"/>
        </w:rPr>
        <w:t xml:space="preserve">.  Scale-up global development </w:t>
      </w:r>
      <w:proofErr w:type="gramStart"/>
      <w:r w:rsidRPr="0063788F">
        <w:rPr>
          <w:rStyle w:val="StyleBoldUnderline"/>
          <w:rFonts w:asciiTheme="minorHAnsi" w:hAnsiTheme="minorHAnsi"/>
        </w:rPr>
        <w:t>and  use</w:t>
      </w:r>
      <w:proofErr w:type="gramEnd"/>
      <w:r w:rsidRPr="0063788F">
        <w:rPr>
          <w:rStyle w:val="StyleBoldUnderline"/>
          <w:rFonts w:asciiTheme="minorHAnsi" w:hAnsiTheme="minorHAnsi"/>
        </w:rPr>
        <w:t xml:space="preserve"> of renewable energy and  energy efficiency technologies </w:t>
      </w:r>
      <w:proofErr w:type="spellStart"/>
      <w:r w:rsidRPr="0063788F">
        <w:rPr>
          <w:rStyle w:val="StyleBoldUnderline"/>
          <w:rFonts w:asciiTheme="minorHAnsi" w:hAnsiTheme="minorHAnsi"/>
        </w:rPr>
        <w:t>throug</w:t>
      </w:r>
      <w:proofErr w:type="spellEnd"/>
      <w:r w:rsidRPr="0063788F">
        <w:rPr>
          <w:rStyle w:val="StyleBoldUnderline"/>
          <w:rFonts w:asciiTheme="minorHAnsi" w:hAnsiTheme="minorHAnsi"/>
        </w:rPr>
        <w:t xml:space="preserve"> h strategic research, development,  demonstration, and deployment (RD 3 ) partnerships.  4. Transform Clean Energy Markets with Key Countries.  Partner with </w:t>
      </w:r>
      <w:proofErr w:type="gramStart"/>
      <w:r w:rsidRPr="0063788F">
        <w:rPr>
          <w:rStyle w:val="StyleBoldUnderline"/>
          <w:rFonts w:asciiTheme="minorHAnsi" w:hAnsiTheme="minorHAnsi"/>
        </w:rPr>
        <w:t>major  developing</w:t>
      </w:r>
      <w:proofErr w:type="gramEnd"/>
      <w:r w:rsidRPr="0063788F">
        <w:rPr>
          <w:rStyle w:val="StyleBoldUnderline"/>
          <w:rFonts w:asciiTheme="minorHAnsi" w:hAnsiTheme="minorHAnsi"/>
        </w:rPr>
        <w:t xml:space="preserve"> countries and regions </w:t>
      </w:r>
      <w:proofErr w:type="spellStart"/>
      <w:r w:rsidRPr="0063788F">
        <w:rPr>
          <w:rStyle w:val="StyleBoldUnderline"/>
          <w:rFonts w:asciiTheme="minorHAnsi" w:hAnsiTheme="minorHAnsi"/>
        </w:rPr>
        <w:t>throug</w:t>
      </w:r>
      <w:proofErr w:type="spellEnd"/>
      <w:r w:rsidRPr="0063788F">
        <w:rPr>
          <w:rStyle w:val="StyleBoldUnderline"/>
          <w:rFonts w:asciiTheme="minorHAnsi" w:hAnsiTheme="minorHAnsi"/>
        </w:rPr>
        <w:t xml:space="preserve"> h initiatives to help create policy and  market conditions that will foster sustained clean energy investment</w:t>
      </w:r>
    </w:p>
    <w:p w:rsidR="000B1F76" w:rsidRPr="0063788F" w:rsidRDefault="000B1F76" w:rsidP="000B1F76">
      <w:pPr>
        <w:rPr>
          <w:rFonts w:asciiTheme="minorHAnsi" w:hAnsiTheme="minorHAnsi"/>
        </w:rPr>
      </w:pPr>
    </w:p>
    <w:p w:rsidR="000B1F76" w:rsidRPr="000B1F76" w:rsidRDefault="000B1F76" w:rsidP="000B1F76">
      <w:pPr>
        <w:pStyle w:val="Heading3"/>
      </w:pPr>
      <w:r w:rsidRPr="000B1F76">
        <w:t>IL –</w:t>
      </w:r>
      <w:r>
        <w:t xml:space="preserve"> CL </w:t>
      </w:r>
      <w:proofErr w:type="gramStart"/>
      <w:r>
        <w:t>k2</w:t>
      </w:r>
      <w:proofErr w:type="gramEnd"/>
      <w:r>
        <w:t xml:space="preserve"> </w:t>
      </w:r>
      <w:r w:rsidRPr="000B1F76">
        <w:t xml:space="preserve">Markets </w:t>
      </w:r>
    </w:p>
    <w:p w:rsidR="000B1F76" w:rsidRDefault="000B1F76" w:rsidP="000B1F76">
      <w:pPr>
        <w:rPr>
          <w:rStyle w:val="StyleStyleBold12pt"/>
          <w:rFonts w:asciiTheme="minorHAnsi" w:hAnsiTheme="minorHAnsi" w:cs="Times New Roman"/>
        </w:rPr>
      </w:pPr>
    </w:p>
    <w:p w:rsidR="000B1F76" w:rsidRPr="0063788F" w:rsidRDefault="000B1F76" w:rsidP="000B1F76">
      <w:pPr>
        <w:rPr>
          <w:rStyle w:val="StyleStyleBold12pt"/>
          <w:rFonts w:asciiTheme="minorHAnsi" w:hAnsiTheme="minorHAnsi" w:cs="Times New Roman"/>
        </w:rPr>
      </w:pPr>
      <w:r>
        <w:rPr>
          <w:rStyle w:val="StyleStyleBold12pt"/>
          <w:rFonts w:asciiTheme="minorHAnsi" w:hAnsiTheme="minorHAnsi" w:cs="Times New Roman"/>
        </w:rPr>
        <w:t xml:space="preserve">US leadership is </w:t>
      </w:r>
      <w:proofErr w:type="gramStart"/>
      <w:r>
        <w:rPr>
          <w:rStyle w:val="StyleStyleBold12pt"/>
          <w:rFonts w:asciiTheme="minorHAnsi" w:hAnsiTheme="minorHAnsi" w:cs="Times New Roman"/>
        </w:rPr>
        <w:t>key</w:t>
      </w:r>
      <w:proofErr w:type="gramEnd"/>
      <w:r>
        <w:rPr>
          <w:rStyle w:val="StyleStyleBold12pt"/>
          <w:rFonts w:asciiTheme="minorHAnsi" w:hAnsiTheme="minorHAnsi" w:cs="Times New Roman"/>
        </w:rPr>
        <w:t xml:space="preserve"> to establishing clean energy markets – those are vital to private buy-in </w:t>
      </w:r>
    </w:p>
    <w:p w:rsidR="000B1F76" w:rsidRPr="000B1F76"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32"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 xml:space="preserve">&gt;, </w:t>
      </w:r>
      <w:proofErr w:type="spellStart"/>
      <w:r w:rsidRPr="0063788F">
        <w:rPr>
          <w:rFonts w:asciiTheme="minorHAnsi" w:hAnsiTheme="minorHAnsi" w:cs="Times New Roman"/>
          <w:szCs w:val="16"/>
        </w:rPr>
        <w:t>t.c</w:t>
      </w:r>
      <w:proofErr w:type="spellEnd"/>
      <w:r w:rsidRPr="0063788F">
        <w:rPr>
          <w:rFonts w:asciiTheme="minorHAnsi" w:hAnsiTheme="minorHAnsi" w:cs="Times New Roman"/>
          <w:szCs w:val="16"/>
        </w:rPr>
        <w:t>.</w:t>
      </w:r>
      <w:proofErr w:type="gramEnd"/>
    </w:p>
    <w:p w:rsidR="000B1F76" w:rsidRPr="000B1F76" w:rsidRDefault="000B1F76" w:rsidP="000B1F76">
      <w:pPr>
        <w:rPr>
          <w:rFonts w:asciiTheme="minorHAnsi" w:eastAsia="Times New Roman" w:hAnsiTheme="minorHAnsi" w:cs="Times New Roman"/>
          <w:sz w:val="10"/>
          <w:szCs w:val="24"/>
          <w:lang w:eastAsia="zh-CN"/>
        </w:rPr>
      </w:pPr>
      <w:r w:rsidRPr="000B1F76">
        <w:rPr>
          <w:rFonts w:asciiTheme="minorHAnsi" w:eastAsia="Times New Roman" w:hAnsiTheme="minorHAnsi" w:cs="Arial"/>
          <w:sz w:val="10"/>
          <w:szCs w:val="18"/>
          <w:lang w:eastAsia="zh-CN"/>
        </w:rPr>
        <w:t xml:space="preserve"> </w:t>
      </w:r>
      <w:r w:rsidRPr="0063788F">
        <w:rPr>
          <w:rStyle w:val="StyleBoldUnderline"/>
          <w:rFonts w:asciiTheme="minorHAnsi" w:hAnsiTheme="minorHAnsi"/>
        </w:rPr>
        <w:t xml:space="preserve">U.S. leadership of robust in </w:t>
      </w:r>
      <w:proofErr w:type="spellStart"/>
      <w:r w:rsidRPr="0063788F">
        <w:rPr>
          <w:rStyle w:val="StyleBoldUnderline"/>
          <w:rFonts w:asciiTheme="minorHAnsi" w:hAnsiTheme="minorHAnsi"/>
        </w:rPr>
        <w:t>ternational</w:t>
      </w:r>
      <w:proofErr w:type="spellEnd"/>
      <w:r w:rsidRPr="0063788F">
        <w:rPr>
          <w:rStyle w:val="StyleBoldUnderline"/>
          <w:rFonts w:asciiTheme="minorHAnsi" w:hAnsiTheme="minorHAnsi"/>
        </w:rPr>
        <w:t xml:space="preserve"> clean energy cooperation programs  can grow clean energy markets and reap vital domestic economic and energy security  rewards while advancing U.S. foreign </w:t>
      </w:r>
      <w:proofErr w:type="spellStart"/>
      <w:r w:rsidRPr="0063788F">
        <w:rPr>
          <w:rStyle w:val="StyleBoldUnderline"/>
          <w:rFonts w:asciiTheme="minorHAnsi" w:hAnsiTheme="minorHAnsi"/>
        </w:rPr>
        <w:t>po</w:t>
      </w:r>
      <w:proofErr w:type="spellEnd"/>
      <w:r w:rsidRPr="0063788F">
        <w:rPr>
          <w:rStyle w:val="StyleBoldUnderline"/>
          <w:rFonts w:asciiTheme="minorHAnsi" w:hAnsiTheme="minorHAnsi"/>
        </w:rPr>
        <w:t xml:space="preserve"> </w:t>
      </w:r>
      <w:proofErr w:type="spellStart"/>
      <w:r w:rsidRPr="0063788F">
        <w:rPr>
          <w:rStyle w:val="StyleBoldUnderline"/>
          <w:rFonts w:asciiTheme="minorHAnsi" w:hAnsiTheme="minorHAnsi"/>
        </w:rPr>
        <w:t>licy</w:t>
      </w:r>
      <w:proofErr w:type="spellEnd"/>
      <w:r w:rsidRPr="0063788F">
        <w:rPr>
          <w:rStyle w:val="StyleBoldUnderline"/>
          <w:rFonts w:asciiTheme="minorHAnsi" w:hAnsiTheme="minorHAnsi"/>
        </w:rPr>
        <w:t xml:space="preserve"> interests and re </w:t>
      </w:r>
      <w:proofErr w:type="spellStart"/>
      <w:r w:rsidRPr="0063788F">
        <w:rPr>
          <w:rStyle w:val="StyleBoldUnderline"/>
          <w:rFonts w:asciiTheme="minorHAnsi" w:hAnsiTheme="minorHAnsi"/>
        </w:rPr>
        <w:t>ducing</w:t>
      </w:r>
      <w:proofErr w:type="spellEnd"/>
      <w:r w:rsidRPr="0063788F">
        <w:rPr>
          <w:rStyle w:val="StyleBoldUnderline"/>
          <w:rFonts w:asciiTheme="minorHAnsi" w:hAnsiTheme="minorHAnsi"/>
        </w:rPr>
        <w:t xml:space="preserve"> global greenhouse  gas (GHG) emissions. The private sector, </w:t>
      </w:r>
      <w:proofErr w:type="spellStart"/>
      <w:r w:rsidRPr="0063788F">
        <w:rPr>
          <w:rStyle w:val="StyleBoldUnderline"/>
          <w:rFonts w:asciiTheme="minorHAnsi" w:hAnsiTheme="minorHAnsi"/>
        </w:rPr>
        <w:t>inte</w:t>
      </w:r>
      <w:proofErr w:type="spellEnd"/>
      <w:r w:rsidRPr="0063788F">
        <w:rPr>
          <w:rStyle w:val="StyleBoldUnderline"/>
          <w:rFonts w:asciiTheme="minorHAnsi" w:hAnsiTheme="minorHAnsi"/>
        </w:rPr>
        <w:t xml:space="preserve"> </w:t>
      </w:r>
      <w:proofErr w:type="spellStart"/>
      <w:r w:rsidRPr="0063788F">
        <w:rPr>
          <w:rStyle w:val="StyleBoldUnderline"/>
          <w:rFonts w:asciiTheme="minorHAnsi" w:hAnsiTheme="minorHAnsi"/>
        </w:rPr>
        <w:t>rnational</w:t>
      </w:r>
      <w:proofErr w:type="spellEnd"/>
      <w:r w:rsidRPr="0063788F">
        <w:rPr>
          <w:rStyle w:val="StyleBoldUnderline"/>
          <w:rFonts w:asciiTheme="minorHAnsi" w:hAnsiTheme="minorHAnsi"/>
        </w:rPr>
        <w:t xml:space="preserve"> institutions, and other </w:t>
      </w:r>
      <w:proofErr w:type="gramStart"/>
      <w:r w:rsidRPr="0063788F">
        <w:rPr>
          <w:rStyle w:val="StyleBoldUnderline"/>
          <w:rFonts w:asciiTheme="minorHAnsi" w:hAnsiTheme="minorHAnsi"/>
        </w:rPr>
        <w:t>countries  have</w:t>
      </w:r>
      <w:proofErr w:type="gramEnd"/>
      <w:r w:rsidRPr="0063788F">
        <w:rPr>
          <w:rStyle w:val="StyleBoldUnderline"/>
          <w:rFonts w:asciiTheme="minorHAnsi" w:hAnsiTheme="minorHAnsi"/>
        </w:rPr>
        <w:t xml:space="preserve"> dramatically increased their engagement in international cl </w:t>
      </w:r>
      <w:proofErr w:type="spellStart"/>
      <w:r w:rsidRPr="0063788F">
        <w:rPr>
          <w:rStyle w:val="StyleBoldUnderline"/>
          <w:rFonts w:asciiTheme="minorHAnsi" w:hAnsiTheme="minorHAnsi"/>
        </w:rPr>
        <w:t>ean</w:t>
      </w:r>
      <w:proofErr w:type="spellEnd"/>
      <w:r w:rsidRPr="0063788F">
        <w:rPr>
          <w:rStyle w:val="StyleBoldUnderline"/>
          <w:rFonts w:asciiTheme="minorHAnsi" w:hAnsiTheme="minorHAnsi"/>
        </w:rPr>
        <w:t xml:space="preserve"> energy cooperation,  and the time is ripe for the U.S. government to become a full partner in this  transformation.</w:t>
      </w:r>
      <w:r w:rsidRPr="000B1F76">
        <w:rPr>
          <w:rFonts w:asciiTheme="minorHAnsi" w:eastAsia="Times New Roman" w:hAnsiTheme="minorHAnsi" w:cs="Times New Roman"/>
          <w:sz w:val="10"/>
          <w:szCs w:val="24"/>
          <w:lang w:eastAsia="zh-CN"/>
        </w:rPr>
        <w:t xml:space="preserve"> </w:t>
      </w:r>
      <w:r w:rsidRPr="0063788F">
        <w:rPr>
          <w:rStyle w:val="StyleBoldUnderline"/>
          <w:rFonts w:asciiTheme="minorHAnsi" w:hAnsiTheme="minorHAnsi"/>
        </w:rPr>
        <w:t>The current financial crisis</w:t>
      </w:r>
      <w:r w:rsidRPr="000B1F76">
        <w:rPr>
          <w:rFonts w:asciiTheme="minorHAnsi" w:eastAsia="Times New Roman" w:hAnsiTheme="minorHAnsi" w:cs="Times New Roman"/>
          <w:sz w:val="10"/>
          <w:szCs w:val="24"/>
          <w:lang w:eastAsia="zh-CN"/>
        </w:rPr>
        <w:t xml:space="preserve"> has </w:t>
      </w:r>
      <w:r w:rsidRPr="0063788F">
        <w:rPr>
          <w:rStyle w:val="StyleBoldUnderline"/>
          <w:rFonts w:asciiTheme="minorHAnsi" w:hAnsiTheme="minorHAnsi"/>
        </w:rPr>
        <w:t xml:space="preserve">elevated the need for </w:t>
      </w:r>
      <w:proofErr w:type="gramStart"/>
      <w:r w:rsidRPr="0063788F">
        <w:rPr>
          <w:rStyle w:val="StyleBoldUnderline"/>
          <w:rFonts w:asciiTheme="minorHAnsi" w:hAnsiTheme="minorHAnsi"/>
        </w:rPr>
        <w:t>government  programs</w:t>
      </w:r>
      <w:proofErr w:type="gramEnd"/>
      <w:r w:rsidRPr="0063788F">
        <w:rPr>
          <w:rStyle w:val="StyleBoldUnderline"/>
          <w:rFonts w:asciiTheme="minorHAnsi" w:hAnsiTheme="minorHAnsi"/>
        </w:rPr>
        <w:t xml:space="preserve"> and incentives to mai</w:t>
      </w:r>
      <w:r w:rsidRPr="000B1F76">
        <w:rPr>
          <w:rFonts w:asciiTheme="minorHAnsi" w:eastAsia="Times New Roman" w:hAnsiTheme="minorHAnsi" w:cs="Times New Roman"/>
          <w:sz w:val="10"/>
          <w:szCs w:val="24"/>
          <w:lang w:eastAsia="zh-CN"/>
        </w:rPr>
        <w:t xml:space="preserve">ntain and gr </w:t>
      </w:r>
      <w:proofErr w:type="spellStart"/>
      <w:r w:rsidRPr="000B1F76">
        <w:rPr>
          <w:rFonts w:asciiTheme="minorHAnsi" w:eastAsia="Times New Roman" w:hAnsiTheme="minorHAnsi" w:cs="Times New Roman"/>
          <w:sz w:val="10"/>
          <w:szCs w:val="24"/>
          <w:lang w:eastAsia="zh-CN"/>
        </w:rPr>
        <w:t>ow</w:t>
      </w:r>
      <w:proofErr w:type="spellEnd"/>
      <w:r w:rsidRPr="000B1F76">
        <w:rPr>
          <w:rFonts w:asciiTheme="minorHAnsi" w:eastAsia="Times New Roman" w:hAnsiTheme="minorHAnsi" w:cs="Times New Roman"/>
          <w:sz w:val="10"/>
          <w:szCs w:val="24"/>
          <w:lang w:eastAsia="zh-CN"/>
        </w:rPr>
        <w:t xml:space="preserve"> global, </w:t>
      </w:r>
      <w:r w:rsidRPr="0063788F">
        <w:rPr>
          <w:rStyle w:val="StyleBoldUnderline"/>
          <w:rFonts w:asciiTheme="minorHAnsi" w:hAnsiTheme="minorHAnsi"/>
        </w:rPr>
        <w:t>private-sector clean energy  investment</w:t>
      </w:r>
      <w:r w:rsidRPr="000B1F76">
        <w:rPr>
          <w:rFonts w:asciiTheme="minorHAnsi" w:eastAsia="Times New Roman" w:hAnsiTheme="minorHAnsi" w:cs="Times New Roman"/>
          <w:sz w:val="10"/>
          <w:szCs w:val="24"/>
          <w:lang w:eastAsia="zh-CN"/>
        </w:rPr>
        <w:t xml:space="preserve">, which can drive job creation and  economic vitality for the United States and  other countries. </w:t>
      </w:r>
    </w:p>
    <w:p w:rsidR="000B1F76" w:rsidRPr="0063788F" w:rsidRDefault="000B1F76" w:rsidP="000B1F76">
      <w:pPr>
        <w:rPr>
          <w:rFonts w:asciiTheme="minorHAnsi" w:eastAsia="Times New Roman" w:hAnsiTheme="minorHAnsi" w:cs="Arial"/>
          <w:sz w:val="18"/>
          <w:szCs w:val="18"/>
          <w:lang w:eastAsia="zh-CN"/>
        </w:rPr>
      </w:pPr>
    </w:p>
    <w:p w:rsidR="000B1F76" w:rsidRPr="0063788F" w:rsidRDefault="000B1F76" w:rsidP="000B1F76">
      <w:pPr>
        <w:pStyle w:val="Heading3"/>
        <w:rPr>
          <w:rFonts w:eastAsia="Times New Roman"/>
          <w:lang w:eastAsia="zh-CN"/>
        </w:rPr>
      </w:pPr>
      <w:r>
        <w:rPr>
          <w:rFonts w:eastAsia="Times New Roman"/>
          <w:lang w:eastAsia="zh-CN"/>
        </w:rPr>
        <w:t xml:space="preserve">Impact – Laundry List </w:t>
      </w:r>
    </w:p>
    <w:p w:rsidR="000B1F76" w:rsidRPr="0063788F" w:rsidRDefault="000B1F76" w:rsidP="000B1F76">
      <w:pPr>
        <w:pStyle w:val="Heading4"/>
        <w:rPr>
          <w:rFonts w:eastAsia="Times New Roman"/>
          <w:lang w:eastAsia="zh-CN"/>
        </w:rPr>
      </w:pPr>
      <w:r w:rsidRPr="0063788F">
        <w:rPr>
          <w:rFonts w:eastAsia="Times New Roman"/>
          <w:lang w:eastAsia="zh-CN"/>
        </w:rPr>
        <w:t>Us Climate change leadership is good – laundry list of benefits</w:t>
      </w:r>
    </w:p>
    <w:p w:rsidR="000B1F76" w:rsidRPr="000B1F76" w:rsidRDefault="000B1F76" w:rsidP="000B1F76">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33"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 xml:space="preserve">&gt;, </w:t>
      </w:r>
      <w:proofErr w:type="spellStart"/>
      <w:r w:rsidRPr="0063788F">
        <w:rPr>
          <w:rFonts w:asciiTheme="minorHAnsi" w:hAnsiTheme="minorHAnsi" w:cs="Times New Roman"/>
          <w:szCs w:val="16"/>
        </w:rPr>
        <w:t>t.c</w:t>
      </w:r>
      <w:proofErr w:type="spellEnd"/>
      <w:r w:rsidRPr="0063788F">
        <w:rPr>
          <w:rFonts w:asciiTheme="minorHAnsi" w:hAnsiTheme="minorHAnsi" w:cs="Times New Roman"/>
          <w:szCs w:val="16"/>
        </w:rPr>
        <w:t>.</w:t>
      </w:r>
      <w:proofErr w:type="gramEnd"/>
    </w:p>
    <w:p w:rsidR="000B1F76" w:rsidRPr="000B1F76" w:rsidRDefault="000B1F76" w:rsidP="000B1F76">
      <w:pPr>
        <w:rPr>
          <w:rFonts w:asciiTheme="minorHAnsi" w:eastAsia="Times New Roman" w:hAnsiTheme="minorHAnsi" w:cs="Times New Roman"/>
          <w:sz w:val="16"/>
          <w:szCs w:val="24"/>
          <w:lang w:eastAsia="zh-CN"/>
        </w:rPr>
      </w:pPr>
      <w:r w:rsidRPr="000B1F76">
        <w:rPr>
          <w:rFonts w:asciiTheme="minorHAnsi" w:eastAsia="Times New Roman" w:hAnsiTheme="minorHAnsi" w:cs="Arial"/>
          <w:sz w:val="16"/>
          <w:szCs w:val="24"/>
          <w:lang w:eastAsia="zh-CN"/>
        </w:rPr>
        <w:t xml:space="preserve">Rationale for Enhanced U.S. Intern </w:t>
      </w:r>
      <w:proofErr w:type="spellStart"/>
      <w:r w:rsidRPr="000B1F76">
        <w:rPr>
          <w:rFonts w:asciiTheme="minorHAnsi" w:eastAsia="Times New Roman" w:hAnsiTheme="minorHAnsi" w:cs="Arial"/>
          <w:sz w:val="16"/>
          <w:szCs w:val="24"/>
          <w:lang w:eastAsia="zh-CN"/>
        </w:rPr>
        <w:t>ational</w:t>
      </w:r>
      <w:proofErr w:type="spellEnd"/>
      <w:r w:rsidRPr="000B1F76">
        <w:rPr>
          <w:rFonts w:asciiTheme="minorHAnsi" w:eastAsia="Times New Roman" w:hAnsiTheme="minorHAnsi" w:cs="Arial"/>
          <w:sz w:val="16"/>
          <w:szCs w:val="24"/>
          <w:lang w:eastAsia="zh-CN"/>
        </w:rPr>
        <w:t xml:space="preserve"> Clean Energy Leadership  </w:t>
      </w:r>
      <w:r w:rsidRPr="000B1F76">
        <w:rPr>
          <w:rFonts w:asciiTheme="minorHAnsi" w:eastAsia="Times New Roman" w:hAnsiTheme="minorHAnsi" w:cs="Times New Roman"/>
          <w:sz w:val="16"/>
          <w:szCs w:val="24"/>
          <w:lang w:eastAsia="zh-CN"/>
        </w:rPr>
        <w:t xml:space="preserve">Climate change, the growing demand for fossil fuel resources, energy security, and  sustainable development issues are </w:t>
      </w:r>
      <w:proofErr w:type="spellStart"/>
      <w:r w:rsidRPr="000B1F76">
        <w:rPr>
          <w:rFonts w:asciiTheme="minorHAnsi" w:eastAsia="Times New Roman" w:hAnsiTheme="minorHAnsi" w:cs="Times New Roman"/>
          <w:sz w:val="16"/>
          <w:szCs w:val="24"/>
          <w:lang w:eastAsia="zh-CN"/>
        </w:rPr>
        <w:t>recogniz</w:t>
      </w:r>
      <w:proofErr w:type="spellEnd"/>
      <w:r w:rsidRPr="000B1F76">
        <w:rPr>
          <w:rFonts w:asciiTheme="minorHAnsi" w:eastAsia="Times New Roman" w:hAnsiTheme="minorHAnsi" w:cs="Times New Roman"/>
          <w:sz w:val="16"/>
          <w:szCs w:val="24"/>
          <w:lang w:eastAsia="zh-CN"/>
        </w:rPr>
        <w:t xml:space="preserve"> </w:t>
      </w:r>
      <w:proofErr w:type="spellStart"/>
      <w:r w:rsidRPr="000B1F76">
        <w:rPr>
          <w:rFonts w:asciiTheme="minorHAnsi" w:eastAsia="Times New Roman" w:hAnsiTheme="minorHAnsi" w:cs="Times New Roman"/>
          <w:sz w:val="16"/>
          <w:szCs w:val="24"/>
          <w:lang w:eastAsia="zh-CN"/>
        </w:rPr>
        <w:t>ed</w:t>
      </w:r>
      <w:proofErr w:type="spellEnd"/>
      <w:r w:rsidRPr="000B1F76">
        <w:rPr>
          <w:rFonts w:asciiTheme="minorHAnsi" w:eastAsia="Times New Roman" w:hAnsiTheme="minorHAnsi" w:cs="Times New Roman"/>
          <w:sz w:val="16"/>
          <w:szCs w:val="24"/>
          <w:lang w:eastAsia="zh-CN"/>
        </w:rPr>
        <w:t xml:space="preserve"> worldwide as critical challenges that  require immediate attention. These concerns ha </w:t>
      </w:r>
      <w:proofErr w:type="spellStart"/>
      <w:r w:rsidRPr="000B1F76">
        <w:rPr>
          <w:rFonts w:asciiTheme="minorHAnsi" w:eastAsia="Times New Roman" w:hAnsiTheme="minorHAnsi" w:cs="Times New Roman"/>
          <w:sz w:val="16"/>
          <w:szCs w:val="24"/>
          <w:lang w:eastAsia="zh-CN"/>
        </w:rPr>
        <w:t>ve</w:t>
      </w:r>
      <w:proofErr w:type="spellEnd"/>
      <w:r w:rsidRPr="000B1F76">
        <w:rPr>
          <w:rFonts w:asciiTheme="minorHAnsi" w:eastAsia="Times New Roman" w:hAnsiTheme="minorHAnsi" w:cs="Times New Roman"/>
          <w:sz w:val="16"/>
          <w:szCs w:val="24"/>
          <w:lang w:eastAsia="zh-CN"/>
        </w:rPr>
        <w:t xml:space="preserve"> helped create a growing consensus </w:t>
      </w:r>
      <w:proofErr w:type="gramStart"/>
      <w:r w:rsidRPr="000B1F76">
        <w:rPr>
          <w:rFonts w:asciiTheme="minorHAnsi" w:eastAsia="Times New Roman" w:hAnsiTheme="minorHAnsi" w:cs="Times New Roman"/>
          <w:sz w:val="16"/>
          <w:szCs w:val="24"/>
          <w:lang w:eastAsia="zh-CN"/>
        </w:rPr>
        <w:t>that  global</w:t>
      </w:r>
      <w:proofErr w:type="gramEnd"/>
      <w:r w:rsidRPr="000B1F76">
        <w:rPr>
          <w:rFonts w:asciiTheme="minorHAnsi" w:eastAsia="Times New Roman" w:hAnsiTheme="minorHAnsi" w:cs="Times New Roman"/>
          <w:sz w:val="16"/>
          <w:szCs w:val="24"/>
          <w:lang w:eastAsia="zh-CN"/>
        </w:rPr>
        <w:t xml:space="preserve"> energy systems need to undergo a  fundamental </w:t>
      </w:r>
      <w:proofErr w:type="spellStart"/>
      <w:r w:rsidRPr="000B1F76">
        <w:rPr>
          <w:rFonts w:asciiTheme="minorHAnsi" w:eastAsia="Times New Roman" w:hAnsiTheme="minorHAnsi" w:cs="Times New Roman"/>
          <w:sz w:val="16"/>
          <w:szCs w:val="24"/>
          <w:lang w:eastAsia="zh-CN"/>
        </w:rPr>
        <w:t>transfor</w:t>
      </w:r>
      <w:proofErr w:type="spellEnd"/>
      <w:r w:rsidRPr="000B1F76">
        <w:rPr>
          <w:rFonts w:asciiTheme="minorHAnsi" w:eastAsia="Times New Roman" w:hAnsiTheme="minorHAnsi" w:cs="Times New Roman"/>
          <w:sz w:val="16"/>
          <w:szCs w:val="24"/>
          <w:lang w:eastAsia="zh-CN"/>
        </w:rPr>
        <w:t xml:space="preserve"> </w:t>
      </w:r>
      <w:proofErr w:type="spellStart"/>
      <w:r w:rsidRPr="000B1F76">
        <w:rPr>
          <w:rFonts w:asciiTheme="minorHAnsi" w:eastAsia="Times New Roman" w:hAnsiTheme="minorHAnsi" w:cs="Times New Roman"/>
          <w:sz w:val="16"/>
          <w:szCs w:val="24"/>
          <w:lang w:eastAsia="zh-CN"/>
        </w:rPr>
        <w:t>mation</w:t>
      </w:r>
      <w:proofErr w:type="spellEnd"/>
      <w:r w:rsidRPr="000B1F76">
        <w:rPr>
          <w:rFonts w:asciiTheme="minorHAnsi" w:eastAsia="Times New Roman" w:hAnsiTheme="minorHAnsi" w:cs="Times New Roman"/>
          <w:sz w:val="16"/>
          <w:szCs w:val="24"/>
          <w:lang w:eastAsia="zh-CN"/>
        </w:rPr>
        <w:t xml:space="preserve"> toward clean  energy technologies in the coming decades. At the same time, </w:t>
      </w:r>
      <w:r w:rsidRPr="0063788F">
        <w:rPr>
          <w:rStyle w:val="StyleBoldUnderline"/>
          <w:rFonts w:asciiTheme="minorHAnsi" w:hAnsiTheme="minorHAnsi"/>
        </w:rPr>
        <w:t xml:space="preserve">U.S. leadership in </w:t>
      </w:r>
      <w:proofErr w:type="gramStart"/>
      <w:r w:rsidRPr="0063788F">
        <w:rPr>
          <w:rStyle w:val="StyleBoldUnderline"/>
          <w:rFonts w:asciiTheme="minorHAnsi" w:hAnsiTheme="minorHAnsi"/>
        </w:rPr>
        <w:t>global  clean</w:t>
      </w:r>
      <w:proofErr w:type="gramEnd"/>
      <w:r w:rsidRPr="0063788F">
        <w:rPr>
          <w:rStyle w:val="StyleBoldUnderline"/>
          <w:rFonts w:asciiTheme="minorHAnsi" w:hAnsiTheme="minorHAnsi"/>
        </w:rPr>
        <w:t xml:space="preserve"> energy markets has declined and </w:t>
      </w:r>
      <w:proofErr w:type="spellStart"/>
      <w:r w:rsidRPr="0063788F">
        <w:rPr>
          <w:rStyle w:val="StyleBoldUnderline"/>
          <w:rFonts w:asciiTheme="minorHAnsi" w:hAnsiTheme="minorHAnsi"/>
        </w:rPr>
        <w:t>econo</w:t>
      </w:r>
      <w:proofErr w:type="spellEnd"/>
      <w:r w:rsidRPr="0063788F">
        <w:rPr>
          <w:rStyle w:val="StyleBoldUnderline"/>
          <w:rFonts w:asciiTheme="minorHAnsi" w:hAnsiTheme="minorHAnsi"/>
        </w:rPr>
        <w:t xml:space="preserve"> </w:t>
      </w:r>
      <w:proofErr w:type="spellStart"/>
      <w:r w:rsidRPr="0063788F">
        <w:rPr>
          <w:rStyle w:val="StyleBoldUnderline"/>
          <w:rFonts w:asciiTheme="minorHAnsi" w:hAnsiTheme="minorHAnsi"/>
        </w:rPr>
        <w:t>mic</w:t>
      </w:r>
      <w:proofErr w:type="spellEnd"/>
      <w:r w:rsidRPr="0063788F">
        <w:rPr>
          <w:rStyle w:val="StyleBoldUnderline"/>
          <w:rFonts w:asciiTheme="minorHAnsi" w:hAnsiTheme="minorHAnsi"/>
        </w:rPr>
        <w:t xml:space="preserve"> opportunities are being lost to other  countries. Through revitalized international cl </w:t>
      </w:r>
      <w:proofErr w:type="spellStart"/>
      <w:r w:rsidRPr="0063788F">
        <w:rPr>
          <w:rStyle w:val="StyleBoldUnderline"/>
          <w:rFonts w:asciiTheme="minorHAnsi" w:hAnsiTheme="minorHAnsi"/>
        </w:rPr>
        <w:t>ean</w:t>
      </w:r>
      <w:proofErr w:type="spellEnd"/>
      <w:r w:rsidRPr="0063788F">
        <w:rPr>
          <w:rStyle w:val="StyleBoldUnderline"/>
          <w:rFonts w:asciiTheme="minorHAnsi" w:hAnsiTheme="minorHAnsi"/>
        </w:rPr>
        <w:t xml:space="preserve"> energy programs, the United States </w:t>
      </w:r>
      <w:proofErr w:type="gramStart"/>
      <w:r w:rsidRPr="0063788F">
        <w:rPr>
          <w:rStyle w:val="StyleBoldUnderline"/>
          <w:rFonts w:asciiTheme="minorHAnsi" w:hAnsiTheme="minorHAnsi"/>
        </w:rPr>
        <w:t>can  reap</w:t>
      </w:r>
      <w:proofErr w:type="gramEnd"/>
      <w:r w:rsidRPr="0063788F">
        <w:rPr>
          <w:rStyle w:val="StyleBoldUnderline"/>
          <w:rFonts w:asciiTheme="minorHAnsi" w:hAnsiTheme="minorHAnsi"/>
        </w:rPr>
        <w:t xml:space="preserve"> substantial economic, energy security , environmental, and global sustainable  development benefits. </w:t>
      </w:r>
      <w:proofErr w:type="spellStart"/>
      <w:r w:rsidRPr="0063788F">
        <w:rPr>
          <w:rStyle w:val="StyleBoldUnderline"/>
          <w:rFonts w:asciiTheme="minorHAnsi" w:hAnsiTheme="minorHAnsi"/>
        </w:rPr>
        <w:t>Th</w:t>
      </w:r>
      <w:proofErr w:type="spellEnd"/>
      <w:r w:rsidRPr="0063788F">
        <w:rPr>
          <w:rStyle w:val="StyleBoldUnderline"/>
          <w:rFonts w:asciiTheme="minorHAnsi" w:hAnsiTheme="minorHAnsi"/>
        </w:rPr>
        <w:t xml:space="preserve"> </w:t>
      </w:r>
      <w:proofErr w:type="spellStart"/>
      <w:r w:rsidRPr="0063788F">
        <w:rPr>
          <w:rStyle w:val="StyleBoldUnderline"/>
          <w:rFonts w:asciiTheme="minorHAnsi" w:hAnsiTheme="minorHAnsi"/>
        </w:rPr>
        <w:t>ese</w:t>
      </w:r>
      <w:proofErr w:type="spellEnd"/>
      <w:r w:rsidRPr="0063788F">
        <w:rPr>
          <w:rStyle w:val="StyleBoldUnderline"/>
          <w:rFonts w:asciiTheme="minorHAnsi" w:hAnsiTheme="minorHAnsi"/>
        </w:rPr>
        <w:t xml:space="preserve"> benefits include:  o Providing direct economic benefits to  the United States—jobs, price reductions,  economic stability, and enhanced trade balance  </w:t>
      </w:r>
      <w:proofErr w:type="spellStart"/>
      <w:r w:rsidRPr="0063788F">
        <w:rPr>
          <w:rStyle w:val="StyleBoldUnderline"/>
          <w:rFonts w:asciiTheme="minorHAnsi" w:hAnsiTheme="minorHAnsi"/>
        </w:rPr>
        <w:t>o</w:t>
      </w:r>
      <w:proofErr w:type="spellEnd"/>
      <w:r w:rsidRPr="0063788F">
        <w:rPr>
          <w:rStyle w:val="StyleBoldUnderline"/>
          <w:rFonts w:asciiTheme="minorHAnsi" w:hAnsiTheme="minorHAnsi"/>
        </w:rPr>
        <w:t xml:space="preserve"> Speeding the rate of development and ma </w:t>
      </w:r>
      <w:proofErr w:type="spellStart"/>
      <w:r w:rsidRPr="0063788F">
        <w:rPr>
          <w:rStyle w:val="StyleBoldUnderline"/>
          <w:rFonts w:asciiTheme="minorHAnsi" w:hAnsiTheme="minorHAnsi"/>
        </w:rPr>
        <w:t>rket</w:t>
      </w:r>
      <w:proofErr w:type="spellEnd"/>
      <w:r w:rsidRPr="0063788F">
        <w:rPr>
          <w:rStyle w:val="StyleBoldUnderline"/>
          <w:rFonts w:asciiTheme="minorHAnsi" w:hAnsiTheme="minorHAnsi"/>
        </w:rPr>
        <w:t xml:space="preserve"> introduction of advanced clean  energy technologies  o Enhancing the competitive ness of U.S. industry  o Tackling climate change and energy </w:t>
      </w:r>
      <w:proofErr w:type="spellStart"/>
      <w:r w:rsidRPr="0063788F">
        <w:rPr>
          <w:rStyle w:val="StyleBoldUnderline"/>
          <w:rFonts w:asciiTheme="minorHAnsi" w:hAnsiTheme="minorHAnsi"/>
        </w:rPr>
        <w:t>secu</w:t>
      </w:r>
      <w:proofErr w:type="spellEnd"/>
      <w:r w:rsidRPr="0063788F">
        <w:rPr>
          <w:rStyle w:val="StyleBoldUnderline"/>
          <w:rFonts w:asciiTheme="minorHAnsi" w:hAnsiTheme="minorHAnsi"/>
        </w:rPr>
        <w:t xml:space="preserve"> </w:t>
      </w:r>
      <w:proofErr w:type="spellStart"/>
      <w:r w:rsidRPr="0063788F">
        <w:rPr>
          <w:rStyle w:val="StyleBoldUnderline"/>
          <w:rFonts w:asciiTheme="minorHAnsi" w:hAnsiTheme="minorHAnsi"/>
        </w:rPr>
        <w:t>rity</w:t>
      </w:r>
      <w:proofErr w:type="spellEnd"/>
      <w:r w:rsidRPr="0063788F">
        <w:rPr>
          <w:rStyle w:val="StyleBoldUnderline"/>
          <w:rFonts w:asciiTheme="minorHAnsi" w:hAnsiTheme="minorHAnsi"/>
        </w:rPr>
        <w:t xml:space="preserve"> through international cooperation</w:t>
      </w:r>
      <w:r w:rsidRPr="000B1F76">
        <w:rPr>
          <w:rFonts w:asciiTheme="minorHAnsi" w:eastAsia="Times New Roman" w:hAnsiTheme="minorHAnsi" w:cs="Times New Roman"/>
          <w:sz w:val="16"/>
          <w:szCs w:val="24"/>
          <w:lang w:eastAsia="zh-CN"/>
        </w:rPr>
        <w:t xml:space="preserve">  These benefits are summarized in Table 2 and presented in quantitative terms in the  opportunity and benefits </w:t>
      </w:r>
      <w:proofErr w:type="spellStart"/>
      <w:r w:rsidRPr="000B1F76">
        <w:rPr>
          <w:rFonts w:asciiTheme="minorHAnsi" w:eastAsia="Times New Roman" w:hAnsiTheme="minorHAnsi" w:cs="Times New Roman"/>
          <w:sz w:val="16"/>
          <w:szCs w:val="24"/>
          <w:lang w:eastAsia="zh-CN"/>
        </w:rPr>
        <w:t>assessm</w:t>
      </w:r>
      <w:proofErr w:type="spellEnd"/>
      <w:r w:rsidRPr="000B1F76">
        <w:rPr>
          <w:rFonts w:asciiTheme="minorHAnsi" w:eastAsia="Times New Roman" w:hAnsiTheme="minorHAnsi" w:cs="Times New Roman"/>
          <w:sz w:val="16"/>
          <w:szCs w:val="24"/>
          <w:lang w:eastAsia="zh-CN"/>
        </w:rPr>
        <w:t xml:space="preserve"> </w:t>
      </w:r>
      <w:proofErr w:type="spellStart"/>
      <w:r w:rsidRPr="000B1F76">
        <w:rPr>
          <w:rFonts w:asciiTheme="minorHAnsi" w:eastAsia="Times New Roman" w:hAnsiTheme="minorHAnsi" w:cs="Times New Roman"/>
          <w:sz w:val="16"/>
          <w:szCs w:val="24"/>
          <w:lang w:eastAsia="zh-CN"/>
        </w:rPr>
        <w:t>ent</w:t>
      </w:r>
      <w:proofErr w:type="spellEnd"/>
      <w:r w:rsidRPr="000B1F76">
        <w:rPr>
          <w:rFonts w:asciiTheme="minorHAnsi" w:eastAsia="Times New Roman" w:hAnsiTheme="minorHAnsi" w:cs="Times New Roman"/>
          <w:sz w:val="16"/>
          <w:szCs w:val="24"/>
          <w:lang w:eastAsia="zh-CN"/>
        </w:rPr>
        <w:t xml:space="preserve"> section that follows. </w:t>
      </w:r>
    </w:p>
    <w:p w:rsidR="000B1F76" w:rsidRPr="0063788F" w:rsidRDefault="000B1F76" w:rsidP="000B1F76">
      <w:pPr>
        <w:rPr>
          <w:rFonts w:asciiTheme="minorHAnsi" w:hAnsiTheme="minorHAnsi"/>
        </w:rPr>
      </w:pPr>
    </w:p>
    <w:p w:rsidR="00862789" w:rsidRPr="0063788F" w:rsidRDefault="00862789" w:rsidP="00862789">
      <w:pPr>
        <w:pStyle w:val="Heading3"/>
        <w:rPr>
          <w:rFonts w:eastAsia="Times New Roman"/>
          <w:lang w:eastAsia="zh-CN"/>
        </w:rPr>
      </w:pPr>
      <w:r>
        <w:rPr>
          <w:rFonts w:eastAsia="Times New Roman"/>
          <w:lang w:eastAsia="zh-CN"/>
        </w:rPr>
        <w:t xml:space="preserve">Impact – Resource Wars </w:t>
      </w:r>
    </w:p>
    <w:p w:rsidR="00862789" w:rsidRDefault="00862789" w:rsidP="00862789">
      <w:pPr>
        <w:rPr>
          <w:rStyle w:val="StyleStyleBold12pt"/>
          <w:rFonts w:asciiTheme="minorHAnsi" w:hAnsiTheme="minorHAnsi" w:cs="Times New Roman"/>
        </w:rPr>
      </w:pPr>
    </w:p>
    <w:p w:rsidR="00862789" w:rsidRPr="0063788F" w:rsidRDefault="00862789" w:rsidP="00862789">
      <w:pPr>
        <w:rPr>
          <w:rStyle w:val="StyleStyleBold12pt"/>
          <w:rFonts w:asciiTheme="minorHAnsi" w:hAnsiTheme="minorHAnsi" w:cs="Times New Roman"/>
        </w:rPr>
      </w:pPr>
      <w:r w:rsidRPr="0063788F">
        <w:rPr>
          <w:rStyle w:val="StyleStyleBold12pt"/>
          <w:rFonts w:asciiTheme="minorHAnsi" w:hAnsiTheme="minorHAnsi" w:cs="Times New Roman"/>
        </w:rPr>
        <w:t>US climate leadership solves resource wars</w:t>
      </w:r>
    </w:p>
    <w:p w:rsidR="00862789" w:rsidRPr="00862789" w:rsidRDefault="00862789" w:rsidP="00862789">
      <w:pPr>
        <w:rPr>
          <w:rFonts w:asciiTheme="minorHAnsi" w:hAnsiTheme="minorHAnsi" w:cs="Times New Roman"/>
        </w:rPr>
      </w:pPr>
      <w:r w:rsidRPr="0063788F">
        <w:rPr>
          <w:rStyle w:val="StyleStyleBold12pt"/>
          <w:rFonts w:asciiTheme="minorHAnsi" w:hAnsiTheme="minorHAnsi" w:cs="Times New Roman"/>
        </w:rPr>
        <w:t>NREL 08</w:t>
      </w:r>
      <w:r w:rsidRPr="0063788F">
        <w:rPr>
          <w:rFonts w:asciiTheme="minorHAnsi" w:hAnsiTheme="minorHAnsi" w:cs="Times New Roman"/>
          <w:b/>
        </w:rPr>
        <w:t xml:space="preserve"> </w:t>
      </w:r>
      <w:r w:rsidRPr="0063788F">
        <w:rPr>
          <w:rFonts w:asciiTheme="minorHAnsi" w:hAnsiTheme="minorHAnsi" w:cs="Times New Roman"/>
          <w:szCs w:val="16"/>
        </w:rPr>
        <w:t xml:space="preserve">– national laboratory of the US Department of Energy, Office of Energy Efficiency and Renewable Energy, operated by the Alliance for Sustainable Energy, LLC. </w:t>
      </w:r>
      <w:proofErr w:type="gramStart"/>
      <w:r w:rsidRPr="0063788F">
        <w:rPr>
          <w:rFonts w:asciiTheme="minorHAnsi" w:hAnsiTheme="minorHAnsi" w:cs="Times New Roman"/>
          <w:szCs w:val="16"/>
        </w:rPr>
        <w:t xml:space="preserve">(National Renewable Energy Laboratory, “Strengthening U.S. Leadership of International Clean Energy Cooperation Proceedings of Stakeholder Consultations”, December 2008; &lt; </w:t>
      </w:r>
      <w:hyperlink r:id="rId134" w:history="1">
        <w:r w:rsidRPr="0063788F">
          <w:rPr>
            <w:rStyle w:val="Hyperlink"/>
            <w:rFonts w:asciiTheme="minorHAnsi" w:hAnsiTheme="minorHAnsi" w:cs="Times New Roman"/>
            <w:szCs w:val="16"/>
          </w:rPr>
          <w:t>http://www.nrel.gov/docs/fy09osti/44261.pdf</w:t>
        </w:r>
      </w:hyperlink>
      <w:r w:rsidRPr="0063788F">
        <w:rPr>
          <w:rFonts w:asciiTheme="minorHAnsi" w:hAnsiTheme="minorHAnsi" w:cs="Times New Roman"/>
          <w:szCs w:val="16"/>
        </w:rPr>
        <w:t xml:space="preserve">&gt;, </w:t>
      </w:r>
      <w:proofErr w:type="spellStart"/>
      <w:r w:rsidRPr="0063788F">
        <w:rPr>
          <w:rFonts w:asciiTheme="minorHAnsi" w:hAnsiTheme="minorHAnsi" w:cs="Times New Roman"/>
          <w:szCs w:val="16"/>
        </w:rPr>
        <w:t>t.c</w:t>
      </w:r>
      <w:proofErr w:type="spellEnd"/>
      <w:r w:rsidRPr="0063788F">
        <w:rPr>
          <w:rFonts w:asciiTheme="minorHAnsi" w:hAnsiTheme="minorHAnsi" w:cs="Times New Roman"/>
          <w:szCs w:val="16"/>
        </w:rPr>
        <w:t>.</w:t>
      </w:r>
      <w:proofErr w:type="gramEnd"/>
    </w:p>
    <w:p w:rsidR="00862789" w:rsidRDefault="00862789" w:rsidP="00862789">
      <w:pPr>
        <w:rPr>
          <w:rFonts w:asciiTheme="minorHAnsi" w:eastAsia="Times New Roman" w:hAnsiTheme="minorHAnsi" w:cs="Times New Roman"/>
          <w:sz w:val="16"/>
          <w:szCs w:val="24"/>
          <w:lang w:eastAsia="zh-CN"/>
        </w:rPr>
      </w:pPr>
      <w:r w:rsidRPr="00862789">
        <w:rPr>
          <w:rFonts w:asciiTheme="minorHAnsi" w:eastAsia="Times New Roman" w:hAnsiTheme="minorHAnsi" w:cs="Times New Roman"/>
          <w:sz w:val="16"/>
          <w:szCs w:val="24"/>
          <w:lang w:eastAsia="zh-CN"/>
        </w:rPr>
        <w:t xml:space="preserve">Energy Security Benefits  In addition to the decreased oil prices me </w:t>
      </w:r>
      <w:proofErr w:type="spellStart"/>
      <w:r w:rsidRPr="00862789">
        <w:rPr>
          <w:rFonts w:asciiTheme="minorHAnsi" w:eastAsia="Times New Roman" w:hAnsiTheme="minorHAnsi" w:cs="Times New Roman"/>
          <w:sz w:val="16"/>
          <w:szCs w:val="24"/>
          <w:lang w:eastAsia="zh-CN"/>
        </w:rPr>
        <w:t>ntioned</w:t>
      </w:r>
      <w:proofErr w:type="spellEnd"/>
      <w:r w:rsidRPr="00862789">
        <w:rPr>
          <w:rFonts w:asciiTheme="minorHAnsi" w:eastAsia="Times New Roman" w:hAnsiTheme="minorHAnsi" w:cs="Times New Roman"/>
          <w:sz w:val="16"/>
          <w:szCs w:val="24"/>
          <w:lang w:eastAsia="zh-CN"/>
        </w:rPr>
        <w:t xml:space="preserve"> above, </w:t>
      </w:r>
      <w:r w:rsidRPr="0063788F">
        <w:rPr>
          <w:rStyle w:val="StyleBoldUnderline"/>
          <w:rFonts w:asciiTheme="minorHAnsi" w:hAnsiTheme="minorHAnsi"/>
          <w:lang w:eastAsia="zh-CN"/>
        </w:rPr>
        <w:t xml:space="preserve">international clean energy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market transformation will reduce global </w:t>
      </w:r>
      <w:proofErr w:type="spellStart"/>
      <w:r w:rsidRPr="0063788F">
        <w:rPr>
          <w:rStyle w:val="StyleBoldUnderline"/>
          <w:rFonts w:asciiTheme="minorHAnsi" w:hAnsiTheme="minorHAnsi"/>
          <w:lang w:eastAsia="zh-CN"/>
        </w:rPr>
        <w:t>vulne</w:t>
      </w:r>
      <w:proofErr w:type="spellEnd"/>
      <w:r w:rsidRPr="0063788F">
        <w:rPr>
          <w:rStyle w:val="StyleBoldUnderline"/>
          <w:rFonts w:asciiTheme="minorHAnsi" w:hAnsiTheme="minorHAnsi"/>
        </w:rPr>
        <w:t xml:space="preserve"> </w:t>
      </w:r>
      <w:proofErr w:type="spellStart"/>
      <w:r w:rsidRPr="0063788F">
        <w:rPr>
          <w:rStyle w:val="StyleBoldUnderline"/>
          <w:rFonts w:asciiTheme="minorHAnsi" w:hAnsiTheme="minorHAnsi"/>
          <w:lang w:eastAsia="zh-CN"/>
        </w:rPr>
        <w:t>rability</w:t>
      </w:r>
      <w:proofErr w:type="spellEnd"/>
      <w:r w:rsidRPr="0063788F">
        <w:rPr>
          <w:rStyle w:val="StyleBoldUnderline"/>
          <w:rFonts w:asciiTheme="minorHAnsi" w:hAnsiTheme="minorHAnsi"/>
          <w:lang w:eastAsia="zh-CN"/>
        </w:rPr>
        <w:t xml:space="preserve"> to supply and price shocks</w:t>
      </w:r>
      <w:r w:rsidRPr="00862789">
        <w:rPr>
          <w:rFonts w:asciiTheme="minorHAnsi" w:eastAsia="Times New Roman" w:hAnsiTheme="minorHAnsi" w:cs="Times New Roman"/>
          <w:sz w:val="16"/>
          <w:szCs w:val="24"/>
          <w:lang w:eastAsia="zh-CN"/>
        </w:rPr>
        <w:t xml:space="preserve">, </w:t>
      </w:r>
      <w:r w:rsidRPr="0063788F">
        <w:rPr>
          <w:rStyle w:val="StyleBoldUnderline"/>
          <w:rFonts w:asciiTheme="minorHAnsi" w:hAnsiTheme="minorHAnsi"/>
          <w:lang w:eastAsia="zh-CN"/>
        </w:rPr>
        <w:t xml:space="preserve">and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11</w:t>
      </w:r>
      <w:r w:rsidRPr="0063788F">
        <w:rPr>
          <w:rStyle w:val="StyleBoldUnderline"/>
          <w:rFonts w:asciiTheme="minorHAnsi" w:hAnsiTheme="minorHAnsi"/>
        </w:rPr>
        <w:t xml:space="preserve"> </w:t>
      </w:r>
      <w:bookmarkStart w:id="4" w:name="20"/>
      <w:bookmarkEnd w:id="4"/>
      <w:r w:rsidRPr="0063788F">
        <w:rPr>
          <w:rStyle w:val="StyleBoldUnderline"/>
          <w:rFonts w:asciiTheme="minorHAnsi" w:hAnsiTheme="minorHAnsi"/>
          <w:lang w:eastAsia="zh-CN"/>
        </w:rPr>
        <w:t xml:space="preserve">could also decrease tensions </w:t>
      </w:r>
      <w:r w:rsidRPr="0063788F">
        <w:rPr>
          <w:rStyle w:val="StyleBoldUnderline"/>
          <w:rFonts w:asciiTheme="minorHAnsi" w:hAnsiTheme="minorHAnsi"/>
        </w:rPr>
        <w:t xml:space="preserve"> </w:t>
      </w:r>
      <w:r w:rsidRPr="0063788F">
        <w:rPr>
          <w:rStyle w:val="StyleBoldUnderline"/>
          <w:rFonts w:asciiTheme="minorHAnsi" w:hAnsiTheme="minorHAnsi"/>
          <w:lang w:eastAsia="zh-CN"/>
        </w:rPr>
        <w:t xml:space="preserve">over petroleum resources in key supply regions and U.S. </w:t>
      </w:r>
      <w:r w:rsidRPr="0063788F">
        <w:rPr>
          <w:rStyle w:val="StyleBoldUnderline"/>
          <w:rFonts w:asciiTheme="minorHAnsi" w:hAnsiTheme="minorHAnsi"/>
        </w:rPr>
        <w:t xml:space="preserve"> </w:t>
      </w:r>
      <w:proofErr w:type="gramStart"/>
      <w:r w:rsidRPr="0063788F">
        <w:rPr>
          <w:rStyle w:val="StyleBoldUnderline"/>
          <w:rFonts w:asciiTheme="minorHAnsi" w:hAnsiTheme="minorHAnsi"/>
          <w:lang w:eastAsia="zh-CN"/>
        </w:rPr>
        <w:t>costs</w:t>
      </w:r>
      <w:proofErr w:type="gramEnd"/>
      <w:r w:rsidRPr="0063788F">
        <w:rPr>
          <w:rStyle w:val="StyleBoldUnderline"/>
          <w:rFonts w:asciiTheme="minorHAnsi" w:hAnsiTheme="minorHAnsi"/>
          <w:lang w:eastAsia="zh-CN"/>
        </w:rPr>
        <w:t xml:space="preserve"> of military intervention to help address conflicts that arise.</w:t>
      </w:r>
      <w:r w:rsidRPr="00862789">
        <w:rPr>
          <w:rFonts w:asciiTheme="minorHAnsi" w:eastAsia="Times New Roman" w:hAnsiTheme="minorHAnsi" w:cs="Times New Roman"/>
          <w:sz w:val="16"/>
          <w:szCs w:val="24"/>
          <w:lang w:eastAsia="zh-CN"/>
        </w:rPr>
        <w:t xml:space="preserve"> </w:t>
      </w:r>
      <w:proofErr w:type="gramStart"/>
      <w:r w:rsidRPr="00862789">
        <w:rPr>
          <w:rFonts w:asciiTheme="minorHAnsi" w:eastAsia="Times New Roman" w:hAnsiTheme="minorHAnsi" w:cs="Times New Roman"/>
          <w:sz w:val="16"/>
          <w:szCs w:val="24"/>
          <w:lang w:eastAsia="zh-CN"/>
        </w:rPr>
        <w:t>Reductions in U.S.</w:t>
      </w:r>
      <w:proofErr w:type="gramEnd"/>
      <w:r w:rsidRPr="00862789">
        <w:rPr>
          <w:rFonts w:asciiTheme="minorHAnsi" w:eastAsia="Times New Roman" w:hAnsiTheme="minorHAnsi" w:cs="Times New Roman"/>
          <w:sz w:val="16"/>
          <w:szCs w:val="24"/>
          <w:lang w:eastAsia="zh-CN"/>
        </w:rPr>
        <w:t xml:space="preserve">  </w:t>
      </w:r>
      <w:proofErr w:type="gramStart"/>
      <w:r w:rsidRPr="00862789">
        <w:rPr>
          <w:rFonts w:asciiTheme="minorHAnsi" w:eastAsia="Times New Roman" w:hAnsiTheme="minorHAnsi" w:cs="Times New Roman"/>
          <w:sz w:val="16"/>
          <w:szCs w:val="24"/>
          <w:lang w:eastAsia="zh-CN"/>
        </w:rPr>
        <w:t>demand</w:t>
      </w:r>
      <w:proofErr w:type="gramEnd"/>
      <w:r w:rsidRPr="00862789">
        <w:rPr>
          <w:rFonts w:asciiTheme="minorHAnsi" w:eastAsia="Times New Roman" w:hAnsiTheme="minorHAnsi" w:cs="Times New Roman"/>
          <w:sz w:val="16"/>
          <w:szCs w:val="24"/>
          <w:lang w:eastAsia="zh-CN"/>
        </w:rPr>
        <w:t xml:space="preserve"> for oil, which will be enabled by accelerated cost reductions for biofuels and  transportation efficiency technologies </w:t>
      </w:r>
      <w:proofErr w:type="spellStart"/>
      <w:r w:rsidRPr="00862789">
        <w:rPr>
          <w:rFonts w:asciiTheme="minorHAnsi" w:eastAsia="Times New Roman" w:hAnsiTheme="minorHAnsi" w:cs="Times New Roman"/>
          <w:sz w:val="16"/>
          <w:szCs w:val="24"/>
          <w:lang w:eastAsia="zh-CN"/>
        </w:rPr>
        <w:t>th</w:t>
      </w:r>
      <w:proofErr w:type="spellEnd"/>
      <w:r w:rsidRPr="00862789">
        <w:rPr>
          <w:rFonts w:asciiTheme="minorHAnsi" w:eastAsia="Times New Roman" w:hAnsiTheme="minorHAnsi" w:cs="Times New Roman"/>
          <w:sz w:val="16"/>
          <w:szCs w:val="24"/>
          <w:lang w:eastAsia="zh-CN"/>
        </w:rPr>
        <w:t xml:space="preserve"> rough international cooperation, also will  decrease U.S. vulnerability. </w:t>
      </w:r>
    </w:p>
    <w:p w:rsidR="0018756B" w:rsidRDefault="0018756B" w:rsidP="00862789">
      <w:pPr>
        <w:rPr>
          <w:rFonts w:asciiTheme="minorHAnsi" w:eastAsia="Times New Roman" w:hAnsiTheme="minorHAnsi" w:cs="Times New Roman"/>
          <w:sz w:val="16"/>
          <w:szCs w:val="24"/>
          <w:lang w:eastAsia="zh-CN"/>
        </w:rPr>
      </w:pPr>
    </w:p>
    <w:p w:rsidR="0018756B" w:rsidRDefault="0018756B" w:rsidP="0018756B">
      <w:pPr>
        <w:pStyle w:val="Heading3"/>
      </w:pPr>
      <w:r>
        <w:t xml:space="preserve">A2 EU Solves </w:t>
      </w:r>
    </w:p>
    <w:p w:rsidR="0018756B" w:rsidRDefault="0018756B" w:rsidP="0018756B"/>
    <w:p w:rsidR="0018756B" w:rsidRDefault="0018756B" w:rsidP="0018756B">
      <w:pPr>
        <w:rPr>
          <w:rStyle w:val="StyleStyleBold12pt"/>
        </w:rPr>
      </w:pPr>
      <w:r>
        <w:rPr>
          <w:rStyle w:val="StyleStyleBold12pt"/>
        </w:rPr>
        <w:t>EU leadership is over—means the US must step—that’s key to mitigate warming</w:t>
      </w:r>
    </w:p>
    <w:p w:rsidR="0018756B" w:rsidRPr="00F23AB0" w:rsidRDefault="0018756B" w:rsidP="0018756B">
      <w:pPr>
        <w:rPr>
          <w:rStyle w:val="StyleStyleBold12pt"/>
          <w:b w:val="0"/>
        </w:rPr>
      </w:pPr>
      <w:r>
        <w:rPr>
          <w:rStyle w:val="StyleStyleBold12pt"/>
        </w:rPr>
        <w:t xml:space="preserve">Purvis and Stevenson 10 </w:t>
      </w:r>
      <w:r w:rsidRPr="0018756B">
        <w:t>(Nigel and Andrew, the German Marshall Fund of the US and Resources for the Future writing for the Brussels Forum Paper Series, Rethinking Climate Diplomacy: New Ideas for Transatlantic Cooperation Post-Copenhagen, 2010, http://www.gmfus.org/brusselsforum/2010/docs/BF2010-Paper-Purvis-Stevenson.pdf)//LA</w:t>
      </w:r>
      <w:r>
        <w:rPr>
          <w:rStyle w:val="StyleStyleBold12pt"/>
        </w:rPr>
        <w:t xml:space="preserve"> </w:t>
      </w:r>
    </w:p>
    <w:p w:rsidR="0018756B" w:rsidRDefault="0018756B" w:rsidP="0018756B">
      <w:pPr>
        <w:rPr>
          <w:rStyle w:val="Emphasis"/>
        </w:rPr>
      </w:pPr>
      <w:r w:rsidRPr="00D435C8">
        <w:rPr>
          <w:sz w:val="16"/>
        </w:rPr>
        <w:t xml:space="preserve">3. European power is real but limited </w:t>
      </w:r>
      <w:r w:rsidRPr="00F23AB0">
        <w:rPr>
          <w:rStyle w:val="StyleBoldUnderline"/>
        </w:rPr>
        <w:t>Climate change has played a central role in European foreign policy. Europe has undeniably been the global leader. It has taken impressive steps internally</w:t>
      </w:r>
      <w:r w:rsidRPr="00D435C8">
        <w:rPr>
          <w:sz w:val="16"/>
        </w:rPr>
        <w:t xml:space="preserve">, such as creating the first regional emissions trading system. Its economic engines— Germany, France, and the United Kingdom—have better records on emissions mitigation, energy efficiency, and low-carbon energy than most other developed nations. </w:t>
      </w:r>
      <w:r w:rsidRPr="00F23AB0">
        <w:rPr>
          <w:rStyle w:val="StyleBoldUnderline"/>
        </w:rPr>
        <w:t>Internationally, Europe kept the Kyoto Protocol alive</w:t>
      </w:r>
      <w:r w:rsidRPr="00D435C8">
        <w:rPr>
          <w:sz w:val="16"/>
        </w:rPr>
        <w:t xml:space="preserve"> after the United States rejected it, and Europe has done more to implement Kyoto at home than nearly all other countries. Over the past decade, no world leaders have worked harder than European politicians to make climate a global priority. </w:t>
      </w:r>
      <w:r w:rsidRPr="00F23AB0">
        <w:rPr>
          <w:rStyle w:val="StyleBoldUnderline"/>
        </w:rPr>
        <w:t xml:space="preserve">Since Kyoto, Europe has done more than any other nation or group to define a comprehensive vision for global climate </w:t>
      </w:r>
      <w:proofErr w:type="gramStart"/>
      <w:r w:rsidRPr="00F23AB0">
        <w:rPr>
          <w:rStyle w:val="StyleBoldUnderline"/>
        </w:rPr>
        <w:t>cooperation,</w:t>
      </w:r>
      <w:proofErr w:type="gramEnd"/>
      <w:r w:rsidRPr="00F23AB0">
        <w:rPr>
          <w:rStyle w:val="StyleBoldUnderline"/>
        </w:rPr>
        <w:t xml:space="preserve"> and that vision has become the barometer of success in much of the world. </w:t>
      </w:r>
      <w:r w:rsidRPr="00F23AB0">
        <w:rPr>
          <w:rStyle w:val="Emphasis"/>
        </w:rPr>
        <w:t>While Europe has led, it has also faltered</w:t>
      </w:r>
      <w:r w:rsidRPr="00D435C8">
        <w:rPr>
          <w:sz w:val="16"/>
        </w:rPr>
        <w:t xml:space="preserve">. Europe has tried for more than two decades (going back to well before the 1992 Rio Earth Summit) to convince the world to embrace strong climate multilateralism based on top-down emission targets and timetables. However, the world’s two largest emitters— accounting for almost half of global emissions— continue to balk at this approach. As Germany’s environment minister Norbert </w:t>
      </w:r>
      <w:proofErr w:type="spellStart"/>
      <w:r w:rsidRPr="00D435C8">
        <w:rPr>
          <w:sz w:val="16"/>
        </w:rPr>
        <w:t>Röttgen</w:t>
      </w:r>
      <w:proofErr w:type="spellEnd"/>
      <w:r w:rsidRPr="00D435C8">
        <w:rPr>
          <w:sz w:val="16"/>
        </w:rPr>
        <w:t xml:space="preserve"> said after Copenhagen, </w:t>
      </w:r>
      <w:r w:rsidRPr="00F23AB0">
        <w:rPr>
          <w:rStyle w:val="StyleBoldUnderline"/>
        </w:rPr>
        <w:t xml:space="preserve">America is willing but unable; China is able but not willing. Europe has been both willing and able, but </w:t>
      </w:r>
      <w:r w:rsidRPr="00F23AB0">
        <w:rPr>
          <w:rStyle w:val="Emphasis"/>
        </w:rPr>
        <w:t>will this continue</w:t>
      </w:r>
      <w:r w:rsidRPr="00F23AB0">
        <w:rPr>
          <w:rStyle w:val="StyleBoldUnderline"/>
        </w:rPr>
        <w:t xml:space="preserve"> in view of the Copenhagen outcome?</w:t>
      </w:r>
      <w:r w:rsidRPr="00D435C8">
        <w:rPr>
          <w:sz w:val="16"/>
        </w:rPr>
        <w:t xml:space="preserve"> There is reason to believe </w:t>
      </w:r>
      <w:r w:rsidRPr="00F23AB0">
        <w:rPr>
          <w:rStyle w:val="Emphasis"/>
        </w:rPr>
        <w:t>Europe needs time to regroup</w:t>
      </w:r>
      <w:r w:rsidRPr="00D435C8">
        <w:rPr>
          <w:sz w:val="16"/>
        </w:rPr>
        <w:t xml:space="preserve">. For one thing, </w:t>
      </w:r>
      <w:r w:rsidRPr="00F23AB0">
        <w:rPr>
          <w:rStyle w:val="StyleBoldUnderline"/>
        </w:rPr>
        <w:t xml:space="preserve">Europe is likely to be consumed by the important, internal task of implementing the </w:t>
      </w:r>
      <w:r w:rsidRPr="00F23AB0">
        <w:rPr>
          <w:rStyle w:val="Emphasis"/>
        </w:rPr>
        <w:t>Lisbon Treaty</w:t>
      </w:r>
      <w:r w:rsidRPr="00F23AB0">
        <w:rPr>
          <w:rStyle w:val="StyleBoldUnderline"/>
        </w:rPr>
        <w:t>, which entered into force in December 2009.</w:t>
      </w:r>
      <w:r w:rsidRPr="00D435C8">
        <w:rPr>
          <w:sz w:val="16"/>
        </w:rPr>
        <w:t xml:space="preserve"> A primary objective of Lisbon was to help make Europe a more powerful global leader, on par with the United States. The treaty creates, for example, a new two-and-</w:t>
      </w:r>
      <w:proofErr w:type="spellStart"/>
      <w:r w:rsidRPr="00D435C8">
        <w:rPr>
          <w:sz w:val="16"/>
        </w:rPr>
        <w:t>ahalf</w:t>
      </w:r>
      <w:proofErr w:type="spellEnd"/>
      <w:r w:rsidRPr="00D435C8">
        <w:rPr>
          <w:sz w:val="16"/>
        </w:rPr>
        <w:t xml:space="preserve"> year president of the European Council and combines previous foreign policy positions into a more powerful high representative for foreign affairs and security policy, who also serves as vice president of the European Commission. The treaty consolidates additional powers in Brussels and changes member-state voting rights. </w:t>
      </w:r>
      <w:r w:rsidRPr="00F23AB0">
        <w:rPr>
          <w:rStyle w:val="StyleBoldUnderline"/>
        </w:rPr>
        <w:t>Managing the transformation of European institutions and decision-making will take time</w:t>
      </w:r>
      <w:r w:rsidRPr="00D435C8">
        <w:rPr>
          <w:sz w:val="16"/>
        </w:rPr>
        <w:t xml:space="preserve">, particularly since both national leaders and the European public appear ambivalent about the prospects of a stronger Europe. (Why else would leaders not choose the most high-profile and experienced candidates for EU Council president?) </w:t>
      </w:r>
      <w:r w:rsidRPr="00F23AB0">
        <w:rPr>
          <w:rStyle w:val="StyleBoldUnderline"/>
        </w:rPr>
        <w:t xml:space="preserve">Lisbon may help Europe sail toward global leadership, but Europe will have to find its sea legs first. In addition, Europe is becoming more </w:t>
      </w:r>
      <w:r w:rsidRPr="00F23AB0">
        <w:rPr>
          <w:rStyle w:val="Emphasis"/>
        </w:rPr>
        <w:t>divided domestically</w:t>
      </w:r>
      <w:r w:rsidRPr="00F23AB0">
        <w:rPr>
          <w:rStyle w:val="StyleBoldUnderline"/>
        </w:rPr>
        <w:t xml:space="preserve"> on climate change. </w:t>
      </w:r>
      <w:r w:rsidRPr="00D435C8">
        <w:rPr>
          <w:sz w:val="16"/>
        </w:rPr>
        <w:t xml:space="preserve">While the United Kingdom, Germany, and Sweden will continue to push for leadership, Europe must also confront the demands of coal-intensive nations such as Poland (with almost 60% of its energy consumption from coal in 2007).28 In 2009, these </w:t>
      </w:r>
      <w:r w:rsidRPr="00D435C8">
        <w:rPr>
          <w:rStyle w:val="StyleBoldUnderline"/>
        </w:rPr>
        <w:t>Eastern European nations were quite effective in blocking efforts to (</w:t>
      </w:r>
      <w:proofErr w:type="spellStart"/>
      <w:r w:rsidRPr="00D435C8">
        <w:rPr>
          <w:rStyle w:val="StyleBoldUnderline"/>
        </w:rPr>
        <w:t>i</w:t>
      </w:r>
      <w:proofErr w:type="spellEnd"/>
      <w:r w:rsidRPr="00D435C8">
        <w:rPr>
          <w:rStyle w:val="StyleBoldUnderline"/>
        </w:rPr>
        <w:t>) raise Europe’s mitigation commitment from 20 to 30% below 1990 levels</w:t>
      </w:r>
      <w:r w:rsidRPr="00D435C8">
        <w:rPr>
          <w:sz w:val="16"/>
        </w:rPr>
        <w:t xml:space="preserve"> and (ii) quantify Europe’s (rather than the world’s) commitment to finance climate action in developing nations. In the end, leaders agreed to put forward a euro 7.2 billion total before 2012 but balked on providing a specific number for long-term financing.29 Some East European countries have challenged their emission allocations in court and, for the time being, seem to be making headway.30 In addition, many East European nations share the same concerns about cost, competitiveness, and energy mix that predominate in some regions of America. </w:t>
      </w:r>
      <w:r w:rsidRPr="00D435C8">
        <w:rPr>
          <w:rStyle w:val="StyleBoldUnderline"/>
        </w:rPr>
        <w:t>Just as it has done in the United States, the economic downturn in Europe may shift political attention away from climate change.</w:t>
      </w:r>
      <w:r w:rsidRPr="00D435C8">
        <w:rPr>
          <w:sz w:val="16"/>
        </w:rPr>
        <w:t xml:space="preserve"> The EU27 unemployment rate hit 9.6% in December 2009, the highest since January 2000 and an increase of more than four million people since December 2008. Unemployment in Spain, often held up in the United States as one of Europe’s leaders in clean energy, hit a staggering 19.5%.31 In the aftermath of Copenhagen, moreover, </w:t>
      </w:r>
      <w:r w:rsidRPr="00D435C8">
        <w:rPr>
          <w:rStyle w:val="StyleBoldUnderline"/>
        </w:rPr>
        <w:t>Europe is reexamining the effectiveness of its lead-by-example strategy.</w:t>
      </w:r>
      <w:r w:rsidRPr="00D435C8">
        <w:rPr>
          <w:sz w:val="16"/>
        </w:rPr>
        <w:t xml:space="preserve"> It is hard to argue that this strategy has worked so far with the United States or China, although it could if Europe can prove convincingly that low- carbon growth strategies are not only affordable, but also preferable to traditional economic models. </w:t>
      </w:r>
      <w:r w:rsidRPr="00D435C8">
        <w:rPr>
          <w:rStyle w:val="StyleBoldUnderline"/>
        </w:rPr>
        <w:t>Until Europe does more to prove the economic case, its leadership is likely to go unrewarded internationally</w:t>
      </w:r>
      <w:r w:rsidRPr="00D435C8">
        <w:rPr>
          <w:sz w:val="16"/>
        </w:rPr>
        <w:t xml:space="preserve">. This insight should not be interpreted as reason for Europe to abandon its climate leadership. On the contrary, Europe has several reasons to stay out front on climate policy. Internal European climate regulations and initiatives will help create good jobs, transform its energy sector, promote economic growth, improve energy security, and shore up Europe’s place as a global economic leader throughout the 21st century. Plus, </w:t>
      </w:r>
      <w:r w:rsidRPr="00D435C8">
        <w:rPr>
          <w:rStyle w:val="Emphasis"/>
        </w:rPr>
        <w:t>if Europe steps back on its domestic leadership, the world will careen toward dangerous warming</w:t>
      </w:r>
      <w:r w:rsidRPr="00D435C8">
        <w:rPr>
          <w:sz w:val="16"/>
        </w:rPr>
        <w:t xml:space="preserve">, </w:t>
      </w:r>
      <w:r w:rsidRPr="00D435C8">
        <w:rPr>
          <w:rStyle w:val="StyleBoldUnderline"/>
        </w:rPr>
        <w:t xml:space="preserve">and Europe itself will be among the biggest losers.32 No, for its own good and for the sake of the planet, Europe must continue leading on climate change. Importantly, however, it must do so with a new openness to alternative international approaches and with more realistic expectations about how long it may take for some key countries, </w:t>
      </w:r>
      <w:r w:rsidRPr="00D435C8">
        <w:rPr>
          <w:rStyle w:val="Emphasis"/>
        </w:rPr>
        <w:t>including the United States, to catch up.</w:t>
      </w:r>
    </w:p>
    <w:p w:rsidR="0018756B" w:rsidRPr="0018756B" w:rsidRDefault="0018756B" w:rsidP="0018756B"/>
    <w:p w:rsidR="00862789" w:rsidRPr="0032716E" w:rsidRDefault="00862789" w:rsidP="00862789"/>
    <w:p w:rsidR="00F2760B" w:rsidRPr="00294D8C" w:rsidRDefault="00F2760B" w:rsidP="00F2760B">
      <w:pPr>
        <w:pStyle w:val="Heading1"/>
        <w:rPr>
          <w:rFonts w:asciiTheme="minorHAnsi" w:hAnsiTheme="minorHAnsi"/>
        </w:rPr>
      </w:pPr>
      <w:r w:rsidRPr="00294D8C">
        <w:rPr>
          <w:rFonts w:asciiTheme="minorHAnsi" w:hAnsiTheme="minorHAnsi"/>
        </w:rPr>
        <w:t>IMPACT – India Relations</w:t>
      </w:r>
    </w:p>
    <w:p w:rsidR="00F2760B" w:rsidRPr="00294D8C" w:rsidRDefault="00F2760B" w:rsidP="00F2760B">
      <w:pPr>
        <w:pStyle w:val="Heading3"/>
        <w:rPr>
          <w:rFonts w:asciiTheme="minorHAnsi" w:hAnsiTheme="minorHAnsi"/>
        </w:rPr>
      </w:pPr>
      <w:r>
        <w:rPr>
          <w:rFonts w:asciiTheme="minorHAnsi" w:hAnsiTheme="minorHAnsi"/>
        </w:rPr>
        <w:t xml:space="preserve">India Relations – 1nc Module </w:t>
      </w:r>
    </w:p>
    <w:p w:rsidR="00F2760B" w:rsidRPr="00294D8C" w:rsidRDefault="00F2760B" w:rsidP="00F2760B">
      <w:pPr>
        <w:pStyle w:val="Heading4"/>
        <w:rPr>
          <w:rStyle w:val="StyleStyleBold12pt"/>
          <w:rFonts w:asciiTheme="minorHAnsi" w:hAnsiTheme="minorHAnsi"/>
          <w:b/>
          <w:bCs/>
        </w:rPr>
      </w:pPr>
      <w:r>
        <w:rPr>
          <w:rFonts w:asciiTheme="minorHAnsi" w:hAnsiTheme="minorHAnsi"/>
        </w:rPr>
        <w:t xml:space="preserve">Kerry’s devoted capital is vital to US-India relations </w:t>
      </w:r>
    </w:p>
    <w:p w:rsidR="00F2760B" w:rsidRPr="00294D8C" w:rsidRDefault="00F2760B" w:rsidP="00F2760B">
      <w:pPr>
        <w:rPr>
          <w:rStyle w:val="StyleStyleBold12pt"/>
          <w:rFonts w:asciiTheme="minorHAnsi" w:hAnsiTheme="minorHAnsi"/>
          <w:b w:val="0"/>
        </w:rPr>
      </w:pPr>
      <w:r w:rsidRPr="00294D8C">
        <w:rPr>
          <w:rStyle w:val="StyleStyleBold12pt"/>
          <w:rFonts w:asciiTheme="minorHAnsi" w:hAnsiTheme="minorHAnsi"/>
        </w:rPr>
        <w:t xml:space="preserve">Chand 6/22 (Manish, India Writes News, </w:t>
      </w:r>
      <w:r w:rsidRPr="00294D8C">
        <w:rPr>
          <w:rStyle w:val="StyleStyleBold12pt"/>
          <w:rFonts w:asciiTheme="minorHAnsi" w:hAnsiTheme="minorHAnsi"/>
          <w:i/>
        </w:rPr>
        <w:t>Kerry On: US Set for Straight Talk, to Rejuvenate Ties</w:t>
      </w:r>
      <w:r w:rsidRPr="00294D8C">
        <w:rPr>
          <w:rStyle w:val="StyleStyleBold12pt"/>
          <w:rFonts w:asciiTheme="minorHAnsi" w:hAnsiTheme="minorHAnsi"/>
        </w:rPr>
        <w:t xml:space="preserve">, 6/22/13, http://www.indiawrites.org/india-and-the-world/india-set-straight-talk-map/)//LA </w:t>
      </w:r>
    </w:p>
    <w:p w:rsidR="00F2760B" w:rsidRDefault="00F2760B" w:rsidP="00F2760B">
      <w:pPr>
        <w:rPr>
          <w:rFonts w:asciiTheme="minorHAnsi" w:hAnsiTheme="minorHAnsi"/>
          <w:sz w:val="16"/>
        </w:rPr>
      </w:pPr>
      <w:r w:rsidRPr="00294D8C">
        <w:rPr>
          <w:rFonts w:asciiTheme="minorHAnsi" w:hAnsiTheme="minorHAnsi"/>
          <w:sz w:val="16"/>
        </w:rPr>
        <w:t xml:space="preserve">Passion waning? </w:t>
      </w:r>
      <w:r w:rsidRPr="00294D8C">
        <w:rPr>
          <w:rStyle w:val="StyleBoldUnderline"/>
          <w:rFonts w:asciiTheme="minorHAnsi" w:hAnsiTheme="minorHAnsi"/>
        </w:rPr>
        <w:t>Kerry’s trip comes amid a widespread perception of stasis in the India-US relationship</w:t>
      </w:r>
      <w:r w:rsidRPr="00294D8C">
        <w:rPr>
          <w:rFonts w:asciiTheme="minorHAnsi" w:hAnsiTheme="minorHAnsi"/>
          <w:sz w:val="16"/>
        </w:rPr>
        <w:t xml:space="preserve">, </w:t>
      </w:r>
      <w:r w:rsidRPr="00294D8C">
        <w:rPr>
          <w:rStyle w:val="StyleBoldUnderline"/>
          <w:rFonts w:asciiTheme="minorHAnsi" w:hAnsiTheme="minorHAnsi"/>
        </w:rPr>
        <w:t>which</w:t>
      </w:r>
      <w:r w:rsidRPr="00294D8C">
        <w:rPr>
          <w:rFonts w:asciiTheme="minorHAnsi" w:hAnsiTheme="minorHAnsi"/>
          <w:sz w:val="16"/>
        </w:rPr>
        <w:t xml:space="preserve"> was transformed by a path-breaking nuclear deal during the Bush presidency, but </w:t>
      </w:r>
      <w:r w:rsidRPr="00294D8C">
        <w:rPr>
          <w:rStyle w:val="StyleBoldUnderline"/>
          <w:rFonts w:asciiTheme="minorHAnsi" w:hAnsiTheme="minorHAnsi"/>
        </w:rPr>
        <w:t>is now seen by many analysts to have lost some of its sheen. The landmark nuclear deal is languishing due to jitters among American companies about India’s civil nuclear liability law</w:t>
      </w:r>
      <w:r w:rsidRPr="00294D8C">
        <w:rPr>
          <w:rFonts w:asciiTheme="minorHAnsi" w:hAnsiTheme="minorHAnsi"/>
          <w:sz w:val="16"/>
        </w:rPr>
        <w:t xml:space="preserve">. Being the prime mover behind New Delhi’s global nuclear rapprochement, Washington is not happy with the way how other countries like France and Russia are walking away with a piece of India’s nuclear cake. On the trade front, a host of irritants has cropped up and both sides feel they have “issues to discuss.” On the geopolitical and regional issues, Afghanistan has emerged as a theatre of conflicting perceptions, with India voicing its concern in strong words about the US’ initiation of dialogue with a section of the Taliban leadership. In the sphere of </w:t>
      </w:r>
      <w:proofErr w:type="spellStart"/>
      <w:r w:rsidRPr="00294D8C">
        <w:rPr>
          <w:rFonts w:asciiTheme="minorHAnsi" w:hAnsiTheme="minorHAnsi"/>
          <w:sz w:val="16"/>
        </w:rPr>
        <w:t>defence</w:t>
      </w:r>
      <w:proofErr w:type="spellEnd"/>
      <w:r w:rsidRPr="00294D8C">
        <w:rPr>
          <w:rFonts w:asciiTheme="minorHAnsi" w:hAnsiTheme="minorHAnsi"/>
          <w:sz w:val="16"/>
        </w:rPr>
        <w:t xml:space="preserve">, there </w:t>
      </w:r>
      <w:proofErr w:type="gramStart"/>
      <w:r w:rsidRPr="00294D8C">
        <w:rPr>
          <w:rFonts w:asciiTheme="minorHAnsi" w:hAnsiTheme="minorHAnsi"/>
          <w:sz w:val="16"/>
        </w:rPr>
        <w:t>are</w:t>
      </w:r>
      <w:proofErr w:type="gramEnd"/>
      <w:r w:rsidRPr="00294D8C">
        <w:rPr>
          <w:rFonts w:asciiTheme="minorHAnsi" w:hAnsiTheme="minorHAnsi"/>
          <w:sz w:val="16"/>
        </w:rPr>
        <w:t xml:space="preserve"> also some heartburn in Washington, with the US companies losing out on some prized Indian multi-billion dollar contracts. </w:t>
      </w:r>
      <w:r w:rsidRPr="00294D8C">
        <w:rPr>
          <w:rStyle w:val="StyleBoldUnderline"/>
          <w:rFonts w:asciiTheme="minorHAnsi" w:hAnsiTheme="minorHAnsi"/>
        </w:rPr>
        <w:t>There is, therefore, a fairly substantive list of gripes on both sides that needs to be addressed</w:t>
      </w:r>
      <w:r w:rsidRPr="00294D8C">
        <w:rPr>
          <w:rFonts w:asciiTheme="minorHAnsi" w:hAnsiTheme="minorHAnsi"/>
          <w:sz w:val="16"/>
        </w:rPr>
        <w:t xml:space="preserve"> upfront; sweet-talking clichés will only clog the natural flow of sentiments between the two kindred democracies. Looking Ahead </w:t>
      </w:r>
      <w:r w:rsidRPr="00294D8C">
        <w:rPr>
          <w:rStyle w:val="StyleBoldUnderline"/>
          <w:rFonts w:asciiTheme="minorHAnsi" w:hAnsiTheme="minorHAnsi"/>
        </w:rPr>
        <w:t xml:space="preserve">But the picture is not all that bleak; true, those looking for big banner headlines will be perhaps disappointed, but in an </w:t>
      </w:r>
      <w:r w:rsidRPr="00294D8C">
        <w:rPr>
          <w:rStyle w:val="Emphasis"/>
          <w:rFonts w:asciiTheme="minorHAnsi" w:hAnsiTheme="minorHAnsi"/>
        </w:rPr>
        <w:t>enduring relationship</w:t>
      </w:r>
      <w:r w:rsidRPr="00294D8C">
        <w:rPr>
          <w:rStyle w:val="StyleBoldUnderline"/>
          <w:rFonts w:asciiTheme="minorHAnsi" w:hAnsiTheme="minorHAnsi"/>
        </w:rPr>
        <w:t xml:space="preserve"> one can’t expect an unremitting succession of passionate highs.</w:t>
      </w:r>
      <w:r w:rsidRPr="00294D8C">
        <w:rPr>
          <w:rFonts w:asciiTheme="minorHAnsi" w:hAnsiTheme="minorHAnsi"/>
          <w:sz w:val="16"/>
        </w:rPr>
        <w:t xml:space="preserve"> In a live-in relationship, there are going to be quibbles, but, mercifully, </w:t>
      </w:r>
      <w:r w:rsidRPr="00294D8C">
        <w:rPr>
          <w:rStyle w:val="StyleBoldUnderline"/>
          <w:rFonts w:asciiTheme="minorHAnsi" w:hAnsiTheme="minorHAnsi"/>
        </w:rPr>
        <w:t>both partners are managing their differences well while enlarging areas of convergence. There is plenty happening in the Asian geopolitical scene that will perhaps draw the two countries in a closer embrace, rather than drifting apart</w:t>
      </w:r>
      <w:r w:rsidRPr="00294D8C">
        <w:rPr>
          <w:rFonts w:asciiTheme="minorHAnsi" w:hAnsiTheme="minorHAnsi"/>
          <w:sz w:val="16"/>
        </w:rPr>
        <w:t xml:space="preserve">. It is this sobering recognition of manifold advantages of hanging together and the imperative to cement a largely fecund partnership that frame the fourth round of strategic dialogue in New Delhi June 24. The fact that this is the first round of strategic dialogue in the second innings of the Obama administration imparts the talks an added value and traction. </w:t>
      </w:r>
      <w:r w:rsidRPr="00294D8C">
        <w:rPr>
          <w:rStyle w:val="StyleBoldUnderline"/>
          <w:rFonts w:asciiTheme="minorHAnsi" w:hAnsiTheme="minorHAnsi"/>
        </w:rPr>
        <w:t xml:space="preserve">The </w:t>
      </w:r>
      <w:r w:rsidRPr="00294D8C">
        <w:rPr>
          <w:rStyle w:val="Emphasis"/>
          <w:rFonts w:asciiTheme="minorHAnsi" w:hAnsiTheme="minorHAnsi"/>
        </w:rPr>
        <w:t>effort</w:t>
      </w:r>
      <w:r w:rsidRPr="00294D8C">
        <w:rPr>
          <w:rStyle w:val="StyleBoldUnderline"/>
          <w:rFonts w:asciiTheme="minorHAnsi" w:hAnsiTheme="minorHAnsi"/>
        </w:rPr>
        <w:t xml:space="preserve"> on both sides will be to iron out differences, address each other’s concerns, and agree to differ on some issues while building a substantive agenda for the trajectory of the India-US relations </w:t>
      </w:r>
      <w:r w:rsidRPr="00294D8C">
        <w:rPr>
          <w:rStyle w:val="Emphasis"/>
          <w:rFonts w:asciiTheme="minorHAnsi" w:hAnsiTheme="minorHAnsi"/>
        </w:rPr>
        <w:t>over the next few years</w:t>
      </w:r>
      <w:r w:rsidRPr="00294D8C">
        <w:rPr>
          <w:rStyle w:val="StyleBoldUnderline"/>
          <w:rFonts w:asciiTheme="minorHAnsi" w:hAnsiTheme="minorHAnsi"/>
        </w:rPr>
        <w:t>.</w:t>
      </w:r>
      <w:r w:rsidRPr="00294D8C">
        <w:rPr>
          <w:rFonts w:asciiTheme="minorHAnsi" w:hAnsiTheme="minorHAnsi"/>
          <w:sz w:val="16"/>
        </w:rPr>
        <w:t xml:space="preserve"> Ashley </w:t>
      </w:r>
      <w:proofErr w:type="spellStart"/>
      <w:r w:rsidRPr="00294D8C">
        <w:rPr>
          <w:rFonts w:asciiTheme="minorHAnsi" w:hAnsiTheme="minorHAnsi"/>
          <w:sz w:val="16"/>
        </w:rPr>
        <w:t>Tellis</w:t>
      </w:r>
      <w:proofErr w:type="spellEnd"/>
      <w:r w:rsidRPr="00294D8C">
        <w:rPr>
          <w:rFonts w:asciiTheme="minorHAnsi" w:hAnsiTheme="minorHAnsi"/>
          <w:sz w:val="16"/>
        </w:rPr>
        <w:t xml:space="preserve">, a known South-Asia expert in Washington, says the centerpiece of the talks will be the conversations Kerry has with </w:t>
      </w:r>
      <w:proofErr w:type="spellStart"/>
      <w:r w:rsidRPr="00294D8C">
        <w:rPr>
          <w:rFonts w:asciiTheme="minorHAnsi" w:hAnsiTheme="minorHAnsi"/>
          <w:sz w:val="16"/>
        </w:rPr>
        <w:t>Khurshid</w:t>
      </w:r>
      <w:proofErr w:type="spellEnd"/>
      <w:r w:rsidRPr="00294D8C">
        <w:rPr>
          <w:rFonts w:asciiTheme="minorHAnsi" w:hAnsiTheme="minorHAnsi"/>
          <w:sz w:val="16"/>
        </w:rPr>
        <w:t xml:space="preserve"> and Indian Prime Minister </w:t>
      </w:r>
      <w:proofErr w:type="spellStart"/>
      <w:r w:rsidRPr="00294D8C">
        <w:rPr>
          <w:rFonts w:asciiTheme="minorHAnsi" w:hAnsiTheme="minorHAnsi"/>
          <w:sz w:val="16"/>
        </w:rPr>
        <w:t>Manmohan</w:t>
      </w:r>
      <w:proofErr w:type="spellEnd"/>
      <w:r w:rsidRPr="00294D8C">
        <w:rPr>
          <w:rFonts w:asciiTheme="minorHAnsi" w:hAnsiTheme="minorHAnsi"/>
          <w:sz w:val="16"/>
        </w:rPr>
        <w:t xml:space="preserve"> Singh on the direction of the US-Indian relationship and ways to deepen and reinvigorate it. Setting the tone Ahead of his visit, </w:t>
      </w:r>
      <w:r w:rsidRPr="00294D8C">
        <w:rPr>
          <w:rStyle w:val="StyleBoldUnderline"/>
          <w:rFonts w:asciiTheme="minorHAnsi" w:hAnsiTheme="minorHAnsi"/>
        </w:rPr>
        <w:t xml:space="preserve">Kerry has set an unmistakably positive tone </w:t>
      </w:r>
      <w:r w:rsidRPr="00294D8C">
        <w:rPr>
          <w:rFonts w:asciiTheme="minorHAnsi" w:hAnsiTheme="minorHAnsi"/>
          <w:sz w:val="16"/>
        </w:rPr>
        <w:t xml:space="preserve">in a pithy video message in which </w:t>
      </w:r>
      <w:r w:rsidRPr="00294D8C">
        <w:rPr>
          <w:rStyle w:val="StyleBoldUnderline"/>
          <w:rFonts w:asciiTheme="minorHAnsi" w:hAnsiTheme="minorHAnsi"/>
        </w:rPr>
        <w:t xml:space="preserve">he termed the dialogue “a critical </w:t>
      </w:r>
      <w:r w:rsidRPr="00294D8C">
        <w:rPr>
          <w:rStyle w:val="Emphasis"/>
          <w:rFonts w:asciiTheme="minorHAnsi" w:hAnsiTheme="minorHAnsi"/>
        </w:rPr>
        <w:t>ongoing conversation</w:t>
      </w:r>
      <w:r w:rsidRPr="00294D8C">
        <w:rPr>
          <w:rStyle w:val="StyleBoldUnderline"/>
          <w:rFonts w:asciiTheme="minorHAnsi" w:hAnsiTheme="minorHAnsi"/>
        </w:rPr>
        <w:t>” between the two countries</w:t>
      </w:r>
      <w:r w:rsidRPr="00294D8C">
        <w:rPr>
          <w:rFonts w:asciiTheme="minorHAnsi" w:hAnsiTheme="minorHAnsi"/>
          <w:sz w:val="16"/>
        </w:rPr>
        <w:t xml:space="preserve">. He reinforced the original US promise of aiding India’s rise as a power, saying the US backs New Delhi’s inclusion as a permanent member of a reformed and expanded UN Security Council. </w:t>
      </w:r>
      <w:r w:rsidRPr="00294D8C">
        <w:rPr>
          <w:rStyle w:val="StyleBoldUnderline"/>
          <w:rFonts w:asciiTheme="minorHAnsi" w:hAnsiTheme="minorHAnsi"/>
        </w:rPr>
        <w:t>India, on its part, also underlined the sheer breath and range of the India-US relations and a multi-layered dialogue architecture that allows each side to constantly exchange notes and explore new avenues of cooperation. “It is part of the process of taking forward the India-US relationship which currently is one of our more intense and more in-depth partnerships as it covers interaction across most of the spheres of government work</w:t>
      </w:r>
      <w:r w:rsidRPr="00294D8C">
        <w:rPr>
          <w:rFonts w:asciiTheme="minorHAnsi" w:hAnsiTheme="minorHAnsi"/>
          <w:sz w:val="16"/>
        </w:rPr>
        <w:t xml:space="preserve">,” says </w:t>
      </w:r>
      <w:proofErr w:type="spellStart"/>
      <w:r w:rsidRPr="00294D8C">
        <w:rPr>
          <w:rFonts w:asciiTheme="minorHAnsi" w:hAnsiTheme="minorHAnsi"/>
          <w:sz w:val="16"/>
        </w:rPr>
        <w:t>Vikram</w:t>
      </w:r>
      <w:proofErr w:type="spellEnd"/>
      <w:r w:rsidRPr="00294D8C">
        <w:rPr>
          <w:rFonts w:asciiTheme="minorHAnsi" w:hAnsiTheme="minorHAnsi"/>
          <w:sz w:val="16"/>
        </w:rPr>
        <w:t xml:space="preserve"> </w:t>
      </w:r>
      <w:proofErr w:type="spellStart"/>
      <w:r w:rsidRPr="00294D8C">
        <w:rPr>
          <w:rFonts w:asciiTheme="minorHAnsi" w:hAnsiTheme="minorHAnsi"/>
          <w:sz w:val="16"/>
        </w:rPr>
        <w:t>Doraiswamy</w:t>
      </w:r>
      <w:proofErr w:type="spellEnd"/>
      <w:r w:rsidRPr="00294D8C">
        <w:rPr>
          <w:rFonts w:asciiTheme="minorHAnsi" w:hAnsiTheme="minorHAnsi"/>
          <w:sz w:val="16"/>
        </w:rPr>
        <w:t>, joint secretary in charge of Americas in India’s external affairs ministry.</w:t>
      </w:r>
    </w:p>
    <w:p w:rsidR="00F2760B" w:rsidRPr="00BE7F82" w:rsidRDefault="00F2760B" w:rsidP="00F2760B">
      <w:pPr>
        <w:pStyle w:val="Heading4"/>
        <w:rPr>
          <w:rFonts w:asciiTheme="minorHAnsi" w:hAnsiTheme="minorHAnsi" w:cstheme="minorHAnsi"/>
        </w:rPr>
      </w:pPr>
      <w:r w:rsidRPr="00BE7F82">
        <w:rPr>
          <w:rFonts w:asciiTheme="minorHAnsi" w:hAnsiTheme="minorHAnsi" w:cstheme="minorHAnsi"/>
        </w:rPr>
        <w:t xml:space="preserve">Key to every existential threat </w:t>
      </w:r>
    </w:p>
    <w:p w:rsidR="00F2760B" w:rsidRPr="0018756B" w:rsidRDefault="00F2760B" w:rsidP="00F2760B">
      <w:pPr>
        <w:rPr>
          <w:rFonts w:asciiTheme="minorHAnsi" w:hAnsiTheme="minorHAnsi" w:cstheme="minorHAnsi"/>
          <w:b/>
        </w:rPr>
      </w:pPr>
      <w:proofErr w:type="spellStart"/>
      <w:r w:rsidRPr="0018756B">
        <w:rPr>
          <w:rStyle w:val="Heading4Char"/>
        </w:rPr>
        <w:t>Armitage</w:t>
      </w:r>
      <w:proofErr w:type="spellEnd"/>
      <w:r w:rsidRPr="0018756B">
        <w:rPr>
          <w:rStyle w:val="Heading4Char"/>
        </w:rPr>
        <w:t xml:space="preserve"> et al ’10</w:t>
      </w:r>
      <w:r>
        <w:rPr>
          <w:rFonts w:asciiTheme="minorHAnsi" w:hAnsiTheme="minorHAnsi" w:cstheme="minorHAnsi"/>
          <w:b/>
        </w:rPr>
        <w:t xml:space="preserve"> </w:t>
      </w:r>
      <w:r w:rsidRPr="0018756B">
        <w:t xml:space="preserve">[Richard is the President of </w:t>
      </w:r>
      <w:proofErr w:type="spellStart"/>
      <w:r w:rsidRPr="0018756B">
        <w:t>Armitage</w:t>
      </w:r>
      <w:proofErr w:type="spellEnd"/>
      <w:r w:rsidRPr="0018756B">
        <w:t xml:space="preserve"> International and former Deputy Secretary of State. R. Nicholas Burns is a Professor in the Practice of Diplomacy and International Politics, Kennedy School of Government, Harvard University. Richard Fontaine is the President of the Center for New American Security. “Natural Allies: A Blueprint for the Future of U.S.-India Relations,” October, Center for New American Security, http://belfercenter.ksg.harvard.edu/files/Burns%20-%20Natural%20Allies.pdf]</w:t>
      </w:r>
    </w:p>
    <w:p w:rsidR="00F2760B" w:rsidRDefault="00F2760B" w:rsidP="00F2760B">
      <w:pPr>
        <w:rPr>
          <w:rStyle w:val="StyleBoldUnderline"/>
          <w:rFonts w:asciiTheme="minorHAnsi" w:hAnsiTheme="minorHAnsi" w:cstheme="minorHAnsi"/>
        </w:rPr>
      </w:pPr>
      <w:r w:rsidRPr="00BE7F82">
        <w:rPr>
          <w:rStyle w:val="StyleBoldUnderline"/>
          <w:rFonts w:asciiTheme="minorHAnsi" w:hAnsiTheme="minorHAnsi" w:cstheme="minorHAnsi"/>
        </w:rPr>
        <w:t xml:space="preserve">A </w:t>
      </w:r>
      <w:r w:rsidRPr="004E41BD">
        <w:rPr>
          <w:rStyle w:val="StyleBoldUnderline"/>
          <w:rFonts w:asciiTheme="minorHAnsi" w:hAnsiTheme="minorHAnsi" w:cstheme="minorHAnsi"/>
          <w:highlight w:val="green"/>
        </w:rPr>
        <w:t>strengthened U.S.-India</w:t>
      </w:r>
      <w:r w:rsidRPr="00BE7F82">
        <w:rPr>
          <w:rStyle w:val="StyleBoldUnderline"/>
          <w:rFonts w:asciiTheme="minorHAnsi" w:hAnsiTheme="minorHAnsi" w:cstheme="minorHAnsi"/>
        </w:rPr>
        <w:t xml:space="preserve"> strategic </w:t>
      </w:r>
      <w:r w:rsidRPr="004E41BD">
        <w:rPr>
          <w:rStyle w:val="StyleBoldUnderline"/>
          <w:rFonts w:asciiTheme="minorHAnsi" w:hAnsiTheme="minorHAnsi" w:cstheme="minorHAnsi"/>
          <w:highlight w:val="green"/>
        </w:rPr>
        <w:t>partnership is</w:t>
      </w:r>
      <w:r w:rsidRPr="00BE7F82">
        <w:rPr>
          <w:rStyle w:val="StyleBoldUnderline"/>
          <w:rFonts w:asciiTheme="minorHAnsi" w:hAnsiTheme="minorHAnsi" w:cstheme="minorHAnsi"/>
        </w:rPr>
        <w:t xml:space="preserve"> thus </w:t>
      </w:r>
      <w:r w:rsidRPr="004E41BD">
        <w:rPr>
          <w:rStyle w:val="StyleBoldUnderline"/>
          <w:rFonts w:asciiTheme="minorHAnsi" w:hAnsiTheme="minorHAnsi" w:cstheme="minorHAnsi"/>
          <w:highlight w:val="green"/>
        </w:rPr>
        <w:t>imperative</w:t>
      </w:r>
      <w:r w:rsidRPr="00BE7F82">
        <w:rPr>
          <w:rStyle w:val="StyleBoldUnderline"/>
          <w:rFonts w:asciiTheme="minorHAnsi" w:hAnsiTheme="minorHAnsi" w:cstheme="minorHAnsi"/>
        </w:rPr>
        <w:t xml:space="preserve"> in this new era. The transformation of U.S. ties with New Delhi over the past 10 years, led by Presidents Clinton and Bush, stands as one of the most significant triumphs of recent American foreign policy.</w:t>
      </w:r>
      <w:r w:rsidRPr="00BE7F82">
        <w:rPr>
          <w:rFonts w:asciiTheme="minorHAnsi" w:hAnsiTheme="minorHAnsi" w:cstheme="minorHAnsi"/>
          <w:sz w:val="16"/>
        </w:rPr>
        <w:t xml:space="preserve"> It has also been a bipartisan success. In the last several years alone, the United States and India have completed a landmark civil nuclear cooperation agreement, enhanced military ties, expanded defense trade, increased bilateral trade and investment and deepened their global political cooperation.</w:t>
      </w:r>
      <w:r w:rsidRPr="003F00EE">
        <w:rPr>
          <w:rFonts w:asciiTheme="minorHAnsi" w:hAnsiTheme="minorHAnsi" w:cstheme="minorHAnsi"/>
          <w:sz w:val="16"/>
          <w:szCs w:val="16"/>
        </w:rPr>
        <w:t>¶</w:t>
      </w:r>
      <w:r w:rsidRPr="00BE7F82">
        <w:rPr>
          <w:rFonts w:asciiTheme="minorHAnsi" w:hAnsiTheme="minorHAnsi" w:cstheme="minorHAnsi"/>
          <w:sz w:val="16"/>
        </w:rPr>
        <w:t xml:space="preserve"> </w:t>
      </w:r>
      <w:proofErr w:type="gramStart"/>
      <w:r w:rsidRPr="00BE7F82">
        <w:rPr>
          <w:rStyle w:val="StyleBoldUnderline"/>
          <w:rFonts w:asciiTheme="minorHAnsi" w:hAnsiTheme="minorHAnsi" w:cstheme="minorHAnsi"/>
        </w:rPr>
        <w:t>Many</w:t>
      </w:r>
      <w:proofErr w:type="gramEnd"/>
      <w:r w:rsidRPr="00BE7F82">
        <w:rPr>
          <w:rStyle w:val="StyleBoldUnderline"/>
          <w:rFonts w:asciiTheme="minorHAnsi" w:hAnsiTheme="minorHAnsi" w:cstheme="minorHAnsi"/>
        </w:rPr>
        <w:t xml:space="preserve"> prominent Indians and Americans, however, now fear this rapid expansion of ties has stalled.</w:t>
      </w:r>
      <w:r w:rsidRPr="00BE7F82">
        <w:rPr>
          <w:rFonts w:asciiTheme="minorHAnsi" w:hAnsiTheme="minorHAnsi" w:cstheme="minorHAnsi"/>
          <w:sz w:val="16"/>
        </w:rPr>
        <w:t xml:space="preserve"> </w:t>
      </w:r>
      <w:r w:rsidRPr="00BE7F82">
        <w:rPr>
          <w:rStyle w:val="StyleBoldUnderline"/>
          <w:rFonts w:asciiTheme="minorHAnsi" w:hAnsiTheme="minorHAnsi" w:cstheme="minorHAnsi"/>
        </w:rPr>
        <w:t>Past projects remain incomplete, few new ideas have been embraced by both sides, and the forward momentum that characterized recent cooperation has subsided.</w:t>
      </w:r>
      <w:r w:rsidRPr="00BE7F82">
        <w:rPr>
          <w:rFonts w:asciiTheme="minorHAnsi" w:hAnsiTheme="minorHAnsi" w:cstheme="minorHAnsi"/>
          <w:sz w:val="16"/>
        </w:rPr>
        <w:t xml:space="preserve"> The Obama administration has taken significant steps to break through this inertia, including with its Strategic Dialogue this spring and President Obama’s planned state visit to India in November 2010. Yet there remains a sense among observers in both countries that this critical relationship is falling short of its promise.</w:t>
      </w:r>
      <w:r w:rsidRPr="003F00EE">
        <w:rPr>
          <w:rFonts w:asciiTheme="minorHAnsi" w:hAnsiTheme="minorHAnsi" w:cstheme="minorHAnsi"/>
          <w:sz w:val="16"/>
          <w:szCs w:val="16"/>
        </w:rPr>
        <w:t>¶</w:t>
      </w:r>
      <w:r w:rsidRPr="00BE7F82">
        <w:rPr>
          <w:rFonts w:asciiTheme="minorHAnsi" w:hAnsiTheme="minorHAnsi" w:cstheme="minorHAnsi"/>
          <w:sz w:val="16"/>
        </w:rPr>
        <w:t xml:space="preserve"> We believe </w:t>
      </w:r>
      <w:r w:rsidRPr="004E41BD">
        <w:rPr>
          <w:rStyle w:val="StyleBoldUnderline"/>
          <w:rFonts w:asciiTheme="minorHAnsi" w:hAnsiTheme="minorHAnsi" w:cstheme="minorHAnsi"/>
          <w:highlight w:val="green"/>
        </w:rPr>
        <w:t>it is critical to</w:t>
      </w:r>
      <w:r w:rsidRPr="00BE7F82">
        <w:rPr>
          <w:rStyle w:val="StyleBoldUnderline"/>
          <w:rFonts w:asciiTheme="minorHAnsi" w:hAnsiTheme="minorHAnsi" w:cstheme="minorHAnsi"/>
        </w:rPr>
        <w:t xml:space="preserve"> rejuvenate the U.S</w:t>
      </w:r>
      <w:proofErr w:type="gramStart"/>
      <w:r w:rsidRPr="00BE7F82">
        <w:rPr>
          <w:rStyle w:val="StyleBoldUnderline"/>
          <w:rFonts w:asciiTheme="minorHAnsi" w:hAnsiTheme="minorHAnsi" w:cstheme="minorHAnsi"/>
        </w:rPr>
        <w:t>.-</w:t>
      </w:r>
      <w:proofErr w:type="gramEnd"/>
      <w:r w:rsidRPr="00BE7F82">
        <w:rPr>
          <w:rStyle w:val="StyleBoldUnderline"/>
          <w:rFonts w:asciiTheme="minorHAnsi" w:hAnsiTheme="minorHAnsi" w:cstheme="minorHAnsi"/>
        </w:rPr>
        <w:t xml:space="preserve"> India partnership and </w:t>
      </w:r>
      <w:r w:rsidRPr="004E41BD">
        <w:rPr>
          <w:rStyle w:val="StyleBoldUnderline"/>
          <w:rFonts w:asciiTheme="minorHAnsi" w:hAnsiTheme="minorHAnsi" w:cstheme="minorHAnsi"/>
          <w:highlight w:val="green"/>
        </w:rPr>
        <w:t>put</w:t>
      </w:r>
      <w:r w:rsidRPr="00BE7F82">
        <w:rPr>
          <w:rStyle w:val="StyleBoldUnderline"/>
          <w:rFonts w:asciiTheme="minorHAnsi" w:hAnsiTheme="minorHAnsi" w:cstheme="minorHAnsi"/>
        </w:rPr>
        <w:t xml:space="preserve"> U.S. </w:t>
      </w:r>
      <w:r w:rsidRPr="004E41BD">
        <w:rPr>
          <w:rStyle w:val="StyleBoldUnderline"/>
          <w:rFonts w:asciiTheme="minorHAnsi" w:hAnsiTheme="minorHAnsi" w:cstheme="minorHAnsi"/>
          <w:highlight w:val="green"/>
        </w:rPr>
        <w:t>relations</w:t>
      </w:r>
      <w:r w:rsidRPr="00BE7F82">
        <w:rPr>
          <w:rStyle w:val="StyleBoldUnderline"/>
          <w:rFonts w:asciiTheme="minorHAnsi" w:hAnsiTheme="minorHAnsi" w:cstheme="minorHAnsi"/>
        </w:rPr>
        <w:t xml:space="preserve"> with India </w:t>
      </w:r>
      <w:r w:rsidRPr="004E41BD">
        <w:rPr>
          <w:rStyle w:val="StyleBoldUnderline"/>
          <w:rFonts w:asciiTheme="minorHAnsi" w:hAnsiTheme="minorHAnsi" w:cstheme="minorHAnsi"/>
          <w:highlight w:val="green"/>
        </w:rPr>
        <w:t>on a</w:t>
      </w:r>
      <w:r w:rsidRPr="00BE7F82">
        <w:rPr>
          <w:rStyle w:val="StyleBoldUnderline"/>
          <w:rFonts w:asciiTheme="minorHAnsi" w:hAnsiTheme="minorHAnsi" w:cstheme="minorHAnsi"/>
        </w:rPr>
        <w:t xml:space="preserve"> more </w:t>
      </w:r>
      <w:r w:rsidRPr="004E41BD">
        <w:rPr>
          <w:rStyle w:val="StyleBoldUnderline"/>
          <w:rFonts w:asciiTheme="minorHAnsi" w:hAnsiTheme="minorHAnsi" w:cstheme="minorHAnsi"/>
          <w:highlight w:val="green"/>
        </w:rPr>
        <w:t>solid foundation.</w:t>
      </w:r>
      <w:r w:rsidRPr="00BE7F82">
        <w:rPr>
          <w:rFonts w:asciiTheme="minorHAnsi" w:hAnsiTheme="minorHAnsi" w:cstheme="minorHAnsi"/>
          <w:sz w:val="16"/>
        </w:rPr>
        <w:t xml:space="preserve"> The relationship requires a bold leap forward. The United States should establish a vision for what it seeks in the relationship and give concrete meaning to the phrase “strategic partnership.” A nonpartisan working group of experts met at the Center for a New American Security (CNAS) over the past eight months to review the main pillars of the U.S.-India relationship and we articulate here a specific agenda of action.</w:t>
      </w:r>
      <w:r w:rsidRPr="003F00EE">
        <w:rPr>
          <w:rFonts w:asciiTheme="minorHAnsi" w:hAnsiTheme="minorHAnsi" w:cstheme="minorHAnsi"/>
          <w:sz w:val="16"/>
          <w:szCs w:val="16"/>
        </w:rPr>
        <w:t>¶</w:t>
      </w:r>
      <w:r w:rsidRPr="00BE7F82">
        <w:rPr>
          <w:rFonts w:asciiTheme="minorHAnsi" w:hAnsiTheme="minorHAnsi" w:cstheme="minorHAnsi"/>
          <w:sz w:val="16"/>
        </w:rPr>
        <w:t xml:space="preserve"> In order to chart a more ambitious U.S.-India strategic partnership, we believe that the United States should commit, publicly and explicitly, to work with India in support of its permanent membership in an enlarged U.N. Security Council; seek a broad expansion of bilateral trade and investment, beginning with a Bilateral Investment Treaty; greatly expand the security relationship and boost defense trade; support Indian membership in key export control organizations, a step toward integrating India into global nonproliferation efforts; and liberalize U.S. export controls, including the removal of Indian Space Research Organization (ISRO) subsidiaries from the U.S. Entity List</w:t>
      </w:r>
      <w:r w:rsidRPr="00BE7F82">
        <w:rPr>
          <w:rStyle w:val="StyleBoldUnderline"/>
          <w:rFonts w:asciiTheme="minorHAnsi" w:hAnsiTheme="minorHAnsi" w:cstheme="minorHAnsi"/>
        </w:rPr>
        <w:t>.</w:t>
      </w:r>
      <w:r w:rsidRPr="003F00EE">
        <w:rPr>
          <w:rFonts w:asciiTheme="minorHAnsi" w:hAnsiTheme="minorHAnsi" w:cstheme="minorHAnsi"/>
          <w:sz w:val="16"/>
          <w:szCs w:val="16"/>
        </w:rPr>
        <w:t>¶</w:t>
      </w:r>
      <w:r w:rsidRPr="00BE7F82">
        <w:rPr>
          <w:rFonts w:asciiTheme="minorHAnsi" w:hAnsiTheme="minorHAnsi" w:cstheme="minorHAnsi"/>
          <w:sz w:val="16"/>
        </w:rPr>
        <w:t xml:space="preserve"> These and the other actions outlined in this report will require India to make a number of commitments and policy changes, including taking rapid action to fully implement the Civil Nuclear Agreement; raising its caps on foreign investment; reducing barriers to defense and other forms of trade; enhancing its rules for protecting patents and other intellectual property; further harmonizing its export control lists with multilateral regimes; and seeking closer cooperation with the United States and like-minded partners in international organizations, including the United Nations</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Pr="003F00EE">
        <w:rPr>
          <w:rFonts w:asciiTheme="minorHAnsi" w:hAnsiTheme="minorHAnsi" w:cstheme="minorHAnsi"/>
          <w:sz w:val="16"/>
          <w:szCs w:val="16"/>
        </w:rPr>
        <w:t>¶</w:t>
      </w:r>
      <w:r w:rsidRPr="00BE7F82">
        <w:rPr>
          <w:rFonts w:asciiTheme="minorHAnsi" w:hAnsiTheme="minorHAnsi" w:cstheme="minorHAnsi"/>
          <w:sz w:val="16"/>
        </w:rPr>
        <w:t xml:space="preserve"> The U.S. relationship with India should be rooted in shared interests and values and should not be simply transactional or limited to occasional collaboration. India’s rise to global power is, we believe, in America’s strategic interest. As a result, the United States should not only seek a closer relationship with India, but actively assist its further emergence as a great powe</w:t>
      </w:r>
      <w:r w:rsidRPr="00BE7F82">
        <w:rPr>
          <w:rStyle w:val="StyleBoldUnderline"/>
          <w:rFonts w:asciiTheme="minorHAnsi" w:hAnsiTheme="minorHAnsi" w:cstheme="minorHAnsi"/>
        </w:rPr>
        <w:t>r.</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 xml:space="preserve">U.S. </w:t>
      </w:r>
      <w:r w:rsidRPr="004E41BD">
        <w:rPr>
          <w:rStyle w:val="StyleBoldUnderline"/>
          <w:rFonts w:asciiTheme="minorHAnsi" w:hAnsiTheme="minorHAnsi" w:cstheme="minorHAnsi"/>
          <w:highlight w:val="green"/>
        </w:rPr>
        <w:t>interests in a</w:t>
      </w:r>
      <w:r w:rsidRPr="00BE7F82">
        <w:rPr>
          <w:rStyle w:val="StyleBoldUnderline"/>
          <w:rFonts w:asciiTheme="minorHAnsi" w:hAnsiTheme="minorHAnsi" w:cstheme="minorHAnsi"/>
        </w:rPr>
        <w:t xml:space="preserve"> closer </w:t>
      </w:r>
      <w:r w:rsidRPr="004E41BD">
        <w:rPr>
          <w:rStyle w:val="StyleBoldUnderline"/>
          <w:rFonts w:asciiTheme="minorHAnsi" w:hAnsiTheme="minorHAnsi" w:cstheme="minorHAnsi"/>
          <w:highlight w:val="green"/>
        </w:rPr>
        <w:t>relationship with India include:</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Fonts w:asciiTheme="minorHAnsi" w:hAnsiTheme="minorHAnsi" w:cstheme="minorHAnsi"/>
          <w:sz w:val="16"/>
          <w:highlight w:val="green"/>
        </w:rPr>
        <w:t xml:space="preserve">• </w:t>
      </w:r>
      <w:r w:rsidRPr="004E41BD">
        <w:rPr>
          <w:rStyle w:val="StyleBoldUnderline"/>
          <w:rFonts w:asciiTheme="minorHAnsi" w:hAnsiTheme="minorHAnsi" w:cstheme="minorHAnsi"/>
          <w:highlight w:val="green"/>
        </w:rPr>
        <w:t>Ensuring a stable Asian and global balance of power.</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Strengthening</w:t>
      </w:r>
      <w:r w:rsidRPr="00BE7F82">
        <w:rPr>
          <w:rStyle w:val="StyleBoldUnderline"/>
          <w:rFonts w:asciiTheme="minorHAnsi" w:hAnsiTheme="minorHAnsi" w:cstheme="minorHAnsi"/>
        </w:rPr>
        <w:t xml:space="preserve"> an open </w:t>
      </w:r>
      <w:r w:rsidRPr="004E41BD">
        <w:rPr>
          <w:rStyle w:val="StyleBoldUnderline"/>
          <w:rFonts w:asciiTheme="minorHAnsi" w:hAnsiTheme="minorHAnsi" w:cstheme="minorHAnsi"/>
          <w:highlight w:val="green"/>
        </w:rPr>
        <w:t xml:space="preserve">global </w:t>
      </w:r>
      <w:proofErr w:type="spellStart"/>
      <w:r w:rsidRPr="004E41BD">
        <w:rPr>
          <w:rStyle w:val="StyleBoldUnderline"/>
          <w:rFonts w:asciiTheme="minorHAnsi" w:hAnsiTheme="minorHAnsi" w:cstheme="minorHAnsi"/>
          <w:highlight w:val="green"/>
        </w:rPr>
        <w:t>trad</w:t>
      </w:r>
      <w:proofErr w:type="spellEnd"/>
      <w:r w:rsidRPr="004E41BD">
        <w:rPr>
          <w:rStyle w:val="StyleBoldUnderline"/>
          <w:rFonts w:asciiTheme="minorHAnsi" w:hAnsiTheme="minorHAnsi" w:cstheme="minorHAnsi"/>
          <w:highlight w:val="green"/>
        </w:rPr>
        <w:t>[e]</w:t>
      </w:r>
      <w:proofErr w:type="spellStart"/>
      <w:r w:rsidRPr="00BE7F82">
        <w:rPr>
          <w:rStyle w:val="StyleBoldUnderline"/>
          <w:rFonts w:asciiTheme="minorHAnsi" w:hAnsiTheme="minorHAnsi" w:cstheme="minorHAnsi"/>
        </w:rPr>
        <w:t>ing</w:t>
      </w:r>
      <w:proofErr w:type="spellEnd"/>
      <w:r w:rsidRPr="00BE7F82">
        <w:rPr>
          <w:rStyle w:val="StyleBoldUnderline"/>
          <w:rFonts w:asciiTheme="minorHAnsi" w:hAnsiTheme="minorHAnsi" w:cstheme="minorHAnsi"/>
        </w:rPr>
        <w:t xml:space="preserve"> system.</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rPr>
        <w:t>• Protecting and preserving access to the global commons (air, sea, space, and cyber realms).</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Countering terrorism</w:t>
      </w:r>
      <w:r w:rsidRPr="00BE7F82">
        <w:rPr>
          <w:rStyle w:val="StyleBoldUnderline"/>
          <w:rFonts w:asciiTheme="minorHAnsi" w:hAnsiTheme="minorHAnsi" w:cstheme="minorHAnsi"/>
        </w:rPr>
        <w:t xml:space="preserve"> and violent extremism.</w:t>
      </w:r>
      <w:r w:rsidRPr="003F00EE">
        <w:rPr>
          <w:rFonts w:asciiTheme="minorHAnsi" w:hAnsiTheme="minorHAnsi" w:cstheme="minorHAnsi"/>
          <w:sz w:val="16"/>
          <w:szCs w:val="16"/>
        </w:rPr>
        <w:t>¶</w:t>
      </w:r>
      <w:r w:rsidRPr="00BE7F82">
        <w:rPr>
          <w:rFonts w:asciiTheme="minorHAnsi" w:hAnsiTheme="minorHAnsi" w:cstheme="minorHAnsi"/>
          <w:sz w:val="16"/>
        </w:rPr>
        <w:t xml:space="preserve"> </w:t>
      </w:r>
      <w:r w:rsidRPr="004E41BD">
        <w:rPr>
          <w:rStyle w:val="StyleBoldUnderline"/>
          <w:rFonts w:asciiTheme="minorHAnsi" w:hAnsiTheme="minorHAnsi" w:cstheme="minorHAnsi"/>
          <w:highlight w:val="green"/>
        </w:rPr>
        <w:t>• Ensuring access to</w:t>
      </w:r>
      <w:r w:rsidRPr="00BE7F82">
        <w:rPr>
          <w:rStyle w:val="StyleBoldUnderline"/>
          <w:rFonts w:asciiTheme="minorHAnsi" w:hAnsiTheme="minorHAnsi" w:cstheme="minorHAnsi"/>
        </w:rPr>
        <w:t xml:space="preserve"> secure global </w:t>
      </w:r>
      <w:r w:rsidRPr="004E41BD">
        <w:rPr>
          <w:rStyle w:val="StyleBoldUnderline"/>
          <w:rFonts w:asciiTheme="minorHAnsi" w:hAnsiTheme="minorHAnsi" w:cstheme="minorHAnsi"/>
          <w:highlight w:val="green"/>
        </w:rPr>
        <w:t>energy resources.</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Bolstering</w:t>
      </w:r>
      <w:r w:rsidRPr="00BE7F82">
        <w:rPr>
          <w:rStyle w:val="StyleBoldUnderline"/>
          <w:rFonts w:asciiTheme="minorHAnsi" w:hAnsiTheme="minorHAnsi" w:cstheme="minorHAnsi"/>
        </w:rPr>
        <w:t xml:space="preserve"> the international </w:t>
      </w:r>
      <w:r w:rsidRPr="004E41BD">
        <w:rPr>
          <w:rStyle w:val="StyleBoldUnderline"/>
          <w:rFonts w:asciiTheme="minorHAnsi" w:hAnsiTheme="minorHAnsi" w:cstheme="minorHAnsi"/>
          <w:highlight w:val="green"/>
        </w:rPr>
        <w:t>nonprolif</w:t>
      </w:r>
      <w:r w:rsidRPr="00BE7F82">
        <w:rPr>
          <w:rStyle w:val="StyleBoldUnderline"/>
          <w:rFonts w:asciiTheme="minorHAnsi" w:hAnsiTheme="minorHAnsi" w:cstheme="minorHAnsi"/>
        </w:rPr>
        <w:t>eration regime.</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Promoting democracy</w:t>
      </w:r>
      <w:r w:rsidRPr="00BE7F82">
        <w:rPr>
          <w:rStyle w:val="StyleBoldUnderline"/>
          <w:rFonts w:asciiTheme="minorHAnsi" w:hAnsiTheme="minorHAnsi" w:cstheme="minorHAnsi"/>
        </w:rPr>
        <w:t xml:space="preserve"> and human rights.</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4E41BD">
        <w:rPr>
          <w:rStyle w:val="StyleBoldUnderline"/>
          <w:rFonts w:asciiTheme="minorHAnsi" w:hAnsiTheme="minorHAnsi" w:cstheme="minorHAnsi"/>
          <w:highlight w:val="green"/>
        </w:rPr>
        <w:t>• Fostering</w:t>
      </w:r>
      <w:r w:rsidRPr="00BE7F82">
        <w:rPr>
          <w:rStyle w:val="StyleBoldUnderline"/>
          <w:rFonts w:asciiTheme="minorHAnsi" w:hAnsiTheme="minorHAnsi" w:cstheme="minorHAnsi"/>
        </w:rPr>
        <w:t xml:space="preserve"> greater </w:t>
      </w:r>
      <w:r w:rsidRPr="004E41BD">
        <w:rPr>
          <w:rStyle w:val="StyleBoldUnderline"/>
          <w:rFonts w:asciiTheme="minorHAnsi" w:hAnsiTheme="minorHAnsi" w:cstheme="minorHAnsi"/>
          <w:highlight w:val="green"/>
        </w:rPr>
        <w:t>stability</w:t>
      </w:r>
      <w:r w:rsidRPr="00BE7F82">
        <w:rPr>
          <w:rStyle w:val="StyleBoldUnderline"/>
          <w:rFonts w:asciiTheme="minorHAnsi" w:hAnsiTheme="minorHAnsi" w:cstheme="minorHAnsi"/>
        </w:rPr>
        <w:t xml:space="preserve">, security and economic prosperity </w:t>
      </w:r>
      <w:r w:rsidRPr="004E41BD">
        <w:rPr>
          <w:rStyle w:val="StyleBoldUnderline"/>
          <w:rFonts w:asciiTheme="minorHAnsi" w:hAnsiTheme="minorHAnsi" w:cstheme="minorHAnsi"/>
          <w:highlight w:val="green"/>
        </w:rPr>
        <w:t>in</w:t>
      </w:r>
      <w:r w:rsidRPr="00BE7F82">
        <w:rPr>
          <w:rStyle w:val="StyleBoldUnderline"/>
          <w:rFonts w:asciiTheme="minorHAnsi" w:hAnsiTheme="minorHAnsi" w:cstheme="minorHAnsi"/>
        </w:rPr>
        <w:t xml:space="preserve"> South Asia, including in </w:t>
      </w:r>
      <w:r w:rsidRPr="004E41BD">
        <w:rPr>
          <w:rStyle w:val="StyleBoldUnderline"/>
          <w:rFonts w:asciiTheme="minorHAnsi" w:hAnsiTheme="minorHAnsi" w:cstheme="minorHAnsi"/>
          <w:highlight w:val="green"/>
        </w:rPr>
        <w:t>Pakistan, Afghanistan</w:t>
      </w:r>
      <w:r w:rsidRPr="00BE7F82">
        <w:rPr>
          <w:rStyle w:val="StyleBoldUnderline"/>
          <w:rFonts w:asciiTheme="minorHAnsi" w:hAnsiTheme="minorHAnsi" w:cstheme="minorHAnsi"/>
        </w:rPr>
        <w:t>, Nepal, Bangladesh and Sri Lanka.</w:t>
      </w:r>
      <w:r w:rsidRPr="003F00EE">
        <w:rPr>
          <w:rFonts w:asciiTheme="minorHAnsi" w:hAnsiTheme="minorHAnsi" w:cstheme="minorHAnsi"/>
          <w:sz w:val="16"/>
          <w:szCs w:val="16"/>
        </w:rPr>
        <w:t>¶</w:t>
      </w:r>
      <w:r w:rsidRPr="00BE7F82">
        <w:rPr>
          <w:rFonts w:asciiTheme="minorHAnsi" w:hAnsiTheme="minorHAnsi" w:cstheme="minorHAnsi"/>
          <w:sz w:val="12"/>
          <w:u w:val="single"/>
        </w:rPr>
        <w:t xml:space="preserve"> </w:t>
      </w:r>
      <w:r w:rsidRPr="00BE7F82">
        <w:rPr>
          <w:rStyle w:val="StyleBoldUnderline"/>
          <w:rFonts w:asciiTheme="minorHAnsi" w:hAnsiTheme="minorHAnsi" w:cstheme="minorHAnsi"/>
        </w:rPr>
        <w:t xml:space="preserve">A strong U.S.-India strategic </w:t>
      </w:r>
      <w:r w:rsidRPr="004E41BD">
        <w:rPr>
          <w:rStyle w:val="StyleBoldUnderline"/>
          <w:rFonts w:asciiTheme="minorHAnsi" w:hAnsiTheme="minorHAnsi" w:cstheme="minorHAnsi"/>
          <w:highlight w:val="green"/>
        </w:rPr>
        <w:t>partnership will prove indispensable to the region’s</w:t>
      </w:r>
      <w:r w:rsidRPr="00BE7F82">
        <w:rPr>
          <w:rStyle w:val="StyleBoldUnderline"/>
          <w:rFonts w:asciiTheme="minorHAnsi" w:hAnsiTheme="minorHAnsi" w:cstheme="minorHAnsi"/>
        </w:rPr>
        <w:t xml:space="preserve"> continued </w:t>
      </w:r>
      <w:r w:rsidRPr="004E41BD">
        <w:rPr>
          <w:rStyle w:val="StyleBoldUnderline"/>
          <w:rFonts w:asciiTheme="minorHAnsi" w:hAnsiTheme="minorHAnsi" w:cstheme="minorHAnsi"/>
          <w:highlight w:val="green"/>
        </w:rPr>
        <w:t>peace</w:t>
      </w:r>
      <w:r w:rsidRPr="00BE7F82">
        <w:rPr>
          <w:rStyle w:val="StyleBoldUnderline"/>
          <w:rFonts w:asciiTheme="minorHAnsi" w:hAnsiTheme="minorHAnsi" w:cstheme="minorHAnsi"/>
        </w:rPr>
        <w:t xml:space="preserve"> and prosperity. Both India and the United States have a vital interest in maintaining a stable balance of power in Asia. Neither seeks containment of China, but the </w:t>
      </w:r>
      <w:r w:rsidRPr="004E41BD">
        <w:rPr>
          <w:rStyle w:val="StyleBoldUnderline"/>
          <w:rFonts w:asciiTheme="minorHAnsi" w:hAnsiTheme="minorHAnsi" w:cstheme="minorHAnsi"/>
          <w:highlight w:val="green"/>
        </w:rPr>
        <w:t>likelihood of</w:t>
      </w:r>
      <w:r w:rsidRPr="00BE7F82">
        <w:rPr>
          <w:rStyle w:val="StyleBoldUnderline"/>
          <w:rFonts w:asciiTheme="minorHAnsi" w:hAnsiTheme="minorHAnsi" w:cstheme="minorHAnsi"/>
        </w:rPr>
        <w:t xml:space="preserve"> a </w:t>
      </w:r>
      <w:r w:rsidRPr="004E41BD">
        <w:rPr>
          <w:rStyle w:val="StyleBoldUnderline"/>
          <w:rFonts w:asciiTheme="minorHAnsi" w:hAnsiTheme="minorHAnsi" w:cstheme="minorHAnsi"/>
          <w:highlight w:val="green"/>
        </w:rPr>
        <w:t>peaceful Chinese rise increases</w:t>
      </w:r>
      <w:r w:rsidRPr="00BE7F82">
        <w:rPr>
          <w:rStyle w:val="StyleBoldUnderline"/>
          <w:rFonts w:asciiTheme="minorHAnsi" w:hAnsiTheme="minorHAnsi" w:cstheme="minorHAnsi"/>
        </w:rPr>
        <w:t xml:space="preserve"> if it ascends in a region </w:t>
      </w:r>
      <w:r w:rsidRPr="004E41BD">
        <w:rPr>
          <w:rStyle w:val="StyleBoldUnderline"/>
          <w:rFonts w:asciiTheme="minorHAnsi" w:hAnsiTheme="minorHAnsi" w:cstheme="minorHAnsi"/>
          <w:highlight w:val="green"/>
        </w:rPr>
        <w:t>where</w:t>
      </w:r>
      <w:r w:rsidRPr="00BE7F82">
        <w:rPr>
          <w:rStyle w:val="StyleBoldUnderline"/>
          <w:rFonts w:asciiTheme="minorHAnsi" w:hAnsiTheme="minorHAnsi" w:cstheme="minorHAnsi"/>
        </w:rPr>
        <w:t xml:space="preserve"> the great </w:t>
      </w:r>
      <w:r w:rsidRPr="004E41BD">
        <w:rPr>
          <w:rStyle w:val="StyleBoldUnderline"/>
          <w:rFonts w:asciiTheme="minorHAnsi" w:hAnsiTheme="minorHAnsi" w:cstheme="minorHAnsi"/>
          <w:highlight w:val="green"/>
        </w:rPr>
        <w:t>democratic powers are</w:t>
      </w:r>
      <w:r w:rsidRPr="00BE7F82">
        <w:rPr>
          <w:rStyle w:val="StyleBoldUnderline"/>
          <w:rFonts w:asciiTheme="minorHAnsi" w:hAnsiTheme="minorHAnsi" w:cstheme="minorHAnsi"/>
        </w:rPr>
        <w:t xml:space="preserve"> also </w:t>
      </w:r>
      <w:r w:rsidRPr="004E41BD">
        <w:rPr>
          <w:rStyle w:val="StyleBoldUnderline"/>
          <w:rFonts w:asciiTheme="minorHAnsi" w:hAnsiTheme="minorHAnsi" w:cstheme="minorHAnsi"/>
          <w:highlight w:val="green"/>
        </w:rPr>
        <w:t>strong.</w:t>
      </w:r>
      <w:r w:rsidRPr="00BE7F82">
        <w:rPr>
          <w:rStyle w:val="StyleBoldUnderline"/>
          <w:rFonts w:asciiTheme="minorHAnsi" w:hAnsiTheme="minorHAnsi" w:cstheme="minorHAnsi"/>
        </w:rPr>
        <w:t xml:space="preserve"> Growing U.S.-India strategic ties will ensure that Asia will not have a vacuum of power and will make it easier for both Washington and New Delhi to have productive relations with Beijing. In addition, </w:t>
      </w:r>
      <w:r w:rsidRPr="004E41BD">
        <w:rPr>
          <w:rStyle w:val="StyleBoldUnderline"/>
          <w:rFonts w:asciiTheme="minorHAnsi" w:hAnsiTheme="minorHAnsi" w:cstheme="minorHAnsi"/>
          <w:highlight w:val="green"/>
        </w:rPr>
        <w:t>a strengthened relationship</w:t>
      </w:r>
      <w:r w:rsidRPr="00BE7F82">
        <w:rPr>
          <w:rStyle w:val="StyleBoldUnderline"/>
          <w:rFonts w:asciiTheme="minorHAnsi" w:hAnsiTheme="minorHAnsi" w:cstheme="minorHAnsi"/>
        </w:rPr>
        <w:t xml:space="preserve"> with India, a natural democratic partner, </w:t>
      </w:r>
      <w:r w:rsidRPr="004E41BD">
        <w:rPr>
          <w:rStyle w:val="StyleBoldUnderline"/>
          <w:rFonts w:asciiTheme="minorHAnsi" w:hAnsiTheme="minorHAnsi" w:cstheme="minorHAnsi"/>
          <w:highlight w:val="green"/>
        </w:rPr>
        <w:t>will signal</w:t>
      </w:r>
      <w:r w:rsidRPr="00BE7F82">
        <w:rPr>
          <w:rStyle w:val="StyleBoldUnderline"/>
          <w:rFonts w:asciiTheme="minorHAnsi" w:hAnsiTheme="minorHAnsi" w:cstheme="minorHAnsi"/>
        </w:rPr>
        <w:t xml:space="preserve"> that </w:t>
      </w:r>
      <w:r w:rsidRPr="004E41BD">
        <w:rPr>
          <w:rStyle w:val="StyleBoldUnderline"/>
          <w:rFonts w:asciiTheme="minorHAnsi" w:hAnsiTheme="minorHAnsi" w:cstheme="minorHAnsi"/>
          <w:highlight w:val="green"/>
        </w:rPr>
        <w:t>the U</w:t>
      </w:r>
      <w:r w:rsidRPr="00BE7F82">
        <w:rPr>
          <w:rStyle w:val="StyleBoldUnderline"/>
          <w:rFonts w:asciiTheme="minorHAnsi" w:hAnsiTheme="minorHAnsi" w:cstheme="minorHAnsi"/>
        </w:rPr>
        <w:t xml:space="preserve">nited </w:t>
      </w:r>
      <w:r w:rsidRPr="004E41BD">
        <w:rPr>
          <w:rStyle w:val="StyleBoldUnderline"/>
          <w:rFonts w:asciiTheme="minorHAnsi" w:hAnsiTheme="minorHAnsi" w:cstheme="minorHAnsi"/>
          <w:highlight w:val="green"/>
        </w:rPr>
        <w:t>S</w:t>
      </w:r>
      <w:r w:rsidRPr="00BE7F82">
        <w:rPr>
          <w:rStyle w:val="StyleBoldUnderline"/>
          <w:rFonts w:asciiTheme="minorHAnsi" w:hAnsiTheme="minorHAnsi" w:cstheme="minorHAnsi"/>
        </w:rPr>
        <w:t xml:space="preserve">tates </w:t>
      </w:r>
      <w:r w:rsidRPr="004E41BD">
        <w:rPr>
          <w:rStyle w:val="StyleBoldUnderline"/>
          <w:rFonts w:asciiTheme="minorHAnsi" w:hAnsiTheme="minorHAnsi" w:cstheme="minorHAnsi"/>
          <w:highlight w:val="green"/>
        </w:rPr>
        <w:t>remains committed to</w:t>
      </w:r>
      <w:r w:rsidRPr="00BE7F82">
        <w:rPr>
          <w:rStyle w:val="StyleBoldUnderline"/>
          <w:rFonts w:asciiTheme="minorHAnsi" w:hAnsiTheme="minorHAnsi" w:cstheme="minorHAnsi"/>
        </w:rPr>
        <w:t xml:space="preserve"> a strong and </w:t>
      </w:r>
      <w:r w:rsidRPr="004E41BD">
        <w:rPr>
          <w:rStyle w:val="StyleBoldUnderline"/>
          <w:rFonts w:asciiTheme="minorHAnsi" w:hAnsiTheme="minorHAnsi" w:cstheme="minorHAnsi"/>
          <w:highlight w:val="green"/>
        </w:rPr>
        <w:t>enduring presence in Asia.</w:t>
      </w:r>
      <w:r w:rsidRPr="003F00EE">
        <w:rPr>
          <w:rFonts w:asciiTheme="minorHAnsi" w:hAnsiTheme="minorHAnsi" w:cstheme="minorHAnsi"/>
          <w:sz w:val="16"/>
          <w:szCs w:val="16"/>
        </w:rPr>
        <w:t>¶</w:t>
      </w:r>
      <w:r w:rsidRPr="00BE7F82">
        <w:rPr>
          <w:rFonts w:asciiTheme="minorHAnsi" w:hAnsiTheme="minorHAnsi" w:cstheme="minorHAnsi"/>
          <w:sz w:val="16"/>
        </w:rPr>
        <w:t xml:space="preserve"> </w:t>
      </w:r>
      <w:proofErr w:type="gramStart"/>
      <w:r w:rsidRPr="00BE7F82">
        <w:rPr>
          <w:rFonts w:asciiTheme="minorHAnsi" w:hAnsiTheme="minorHAnsi" w:cstheme="minorHAnsi"/>
          <w:sz w:val="16"/>
        </w:rPr>
        <w:t>The</w:t>
      </w:r>
      <w:proofErr w:type="gramEnd"/>
      <w:r w:rsidRPr="00BE7F82">
        <w:rPr>
          <w:rFonts w:asciiTheme="minorHAnsi" w:hAnsiTheme="minorHAnsi" w:cstheme="minorHAnsi"/>
          <w:sz w:val="16"/>
        </w:rPr>
        <w:t xml:space="preserve"> need for closer U.S.-India cooperation goes well beyond regional concerns. In light of its rise, </w:t>
      </w:r>
      <w:r w:rsidRPr="004E41BD">
        <w:rPr>
          <w:rStyle w:val="StyleBoldUnderline"/>
          <w:rFonts w:asciiTheme="minorHAnsi" w:hAnsiTheme="minorHAnsi" w:cstheme="minorHAnsi"/>
          <w:highlight w:val="green"/>
        </w:rPr>
        <w:t>India will play</w:t>
      </w:r>
      <w:r w:rsidRPr="00BE7F82">
        <w:rPr>
          <w:rStyle w:val="StyleBoldUnderline"/>
          <w:rFonts w:asciiTheme="minorHAnsi" w:hAnsiTheme="minorHAnsi" w:cstheme="minorHAnsi"/>
        </w:rPr>
        <w:t xml:space="preserve"> </w:t>
      </w:r>
      <w:r w:rsidRPr="004E41BD">
        <w:rPr>
          <w:rStyle w:val="StyleBoldUnderline"/>
          <w:rFonts w:asciiTheme="minorHAnsi" w:hAnsiTheme="minorHAnsi" w:cstheme="minorHAnsi"/>
          <w:highlight w:val="green"/>
        </w:rPr>
        <w:t>a</w:t>
      </w:r>
      <w:r w:rsidRPr="00BE7F82">
        <w:rPr>
          <w:rStyle w:val="StyleBoldUnderline"/>
          <w:rFonts w:asciiTheme="minorHAnsi" w:hAnsiTheme="minorHAnsi" w:cstheme="minorHAnsi"/>
        </w:rPr>
        <w:t xml:space="preserve">n increasingly </w:t>
      </w:r>
      <w:r w:rsidRPr="004E41BD">
        <w:rPr>
          <w:rStyle w:val="StyleBoldUnderline"/>
          <w:rFonts w:asciiTheme="minorHAnsi" w:hAnsiTheme="minorHAnsi" w:cstheme="minorHAnsi"/>
          <w:highlight w:val="green"/>
        </w:rPr>
        <w:t>vital role in addressing</w:t>
      </w:r>
      <w:r w:rsidRPr="00BE7F82">
        <w:rPr>
          <w:rStyle w:val="StyleBoldUnderline"/>
          <w:rFonts w:asciiTheme="minorHAnsi" w:hAnsiTheme="minorHAnsi" w:cstheme="minorHAnsi"/>
        </w:rPr>
        <w:t xml:space="preserve"> virtually </w:t>
      </w:r>
      <w:r w:rsidRPr="004E41BD">
        <w:rPr>
          <w:rFonts w:asciiTheme="minorHAnsi" w:hAnsiTheme="minorHAnsi" w:cstheme="minorHAnsi"/>
          <w:b/>
          <w:iCs/>
          <w:highlight w:val="green"/>
          <w:u w:val="single"/>
        </w:rPr>
        <w:t>all</w:t>
      </w:r>
      <w:r w:rsidRPr="00BE7F82">
        <w:rPr>
          <w:rFonts w:asciiTheme="minorHAnsi" w:hAnsiTheme="minorHAnsi" w:cstheme="minorHAnsi"/>
          <w:b/>
          <w:iCs/>
          <w:u w:val="single"/>
        </w:rPr>
        <w:t xml:space="preserve"> major </w:t>
      </w:r>
      <w:r w:rsidRPr="004E41BD">
        <w:rPr>
          <w:rFonts w:asciiTheme="minorHAnsi" w:hAnsiTheme="minorHAnsi" w:cstheme="minorHAnsi"/>
          <w:b/>
          <w:iCs/>
          <w:highlight w:val="green"/>
          <w:u w:val="single"/>
        </w:rPr>
        <w:t>global challenges</w:t>
      </w:r>
      <w:r w:rsidRPr="00BE7F82">
        <w:rPr>
          <w:rStyle w:val="StyleBoldUnderline"/>
          <w:rFonts w:asciiTheme="minorHAnsi" w:hAnsiTheme="minorHAnsi" w:cstheme="minorHAnsi"/>
        </w:rPr>
        <w:t>.</w:t>
      </w:r>
      <w:r w:rsidRPr="00BE7F82">
        <w:rPr>
          <w:rFonts w:asciiTheme="minorHAnsi" w:hAnsiTheme="minorHAnsi" w:cstheme="minorHAnsi"/>
          <w:sz w:val="16"/>
        </w:rPr>
        <w:t xml:space="preserve"> </w:t>
      </w:r>
      <w:r w:rsidRPr="00BE7F82">
        <w:rPr>
          <w:rStyle w:val="StyleBoldUnderline"/>
          <w:rFonts w:asciiTheme="minorHAnsi" w:hAnsiTheme="minorHAnsi" w:cstheme="minorHAnsi"/>
        </w:rPr>
        <w:t>Now is the time to transform a series of bilateral achievements into a lasting regional and global partnership.</w:t>
      </w:r>
    </w:p>
    <w:p w:rsidR="00F2760B" w:rsidRDefault="00F2760B" w:rsidP="00F2760B">
      <w:pPr>
        <w:rPr>
          <w:rStyle w:val="StyleBoldUnderline"/>
          <w:rFonts w:asciiTheme="minorHAnsi" w:hAnsiTheme="minorHAnsi" w:cstheme="minorHAnsi"/>
        </w:rPr>
      </w:pPr>
    </w:p>
    <w:p w:rsidR="00F2760B" w:rsidRDefault="00F2760B" w:rsidP="00F2760B">
      <w:pPr>
        <w:pStyle w:val="Heading3"/>
      </w:pPr>
      <w:r>
        <w:t xml:space="preserve">XT Asia War </w:t>
      </w:r>
    </w:p>
    <w:p w:rsidR="00F2760B" w:rsidRDefault="00F2760B" w:rsidP="00F2760B"/>
    <w:p w:rsidR="00F2760B" w:rsidRPr="00BE7F82" w:rsidRDefault="00F2760B" w:rsidP="00F2760B">
      <w:pPr>
        <w:pStyle w:val="Heading4"/>
        <w:rPr>
          <w:rFonts w:asciiTheme="minorHAnsi" w:hAnsiTheme="minorHAnsi" w:cstheme="minorHAnsi"/>
        </w:rPr>
      </w:pPr>
      <w:r w:rsidRPr="00BE7F82">
        <w:rPr>
          <w:rFonts w:asciiTheme="minorHAnsi" w:hAnsiTheme="minorHAnsi" w:cstheme="minorHAnsi"/>
        </w:rPr>
        <w:t>US/India relations are key to prevent South Asian nuclear war</w:t>
      </w:r>
    </w:p>
    <w:p w:rsidR="00F2760B" w:rsidRPr="00BE7F82" w:rsidRDefault="00F2760B" w:rsidP="00F2760B">
      <w:pPr>
        <w:rPr>
          <w:rFonts w:asciiTheme="minorHAnsi" w:hAnsiTheme="minorHAnsi" w:cstheme="minorHAnsi"/>
        </w:rPr>
      </w:pPr>
      <w:r w:rsidRPr="00BE7F82">
        <w:rPr>
          <w:rStyle w:val="Heading4Char"/>
          <w:rFonts w:asciiTheme="minorHAnsi" w:hAnsiTheme="minorHAnsi" w:cstheme="minorHAnsi"/>
        </w:rPr>
        <w:t>Schaffer 2</w:t>
      </w:r>
      <w:r w:rsidRPr="00BE7F82">
        <w:rPr>
          <w:rFonts w:asciiTheme="minorHAnsi" w:hAnsiTheme="minorHAnsi" w:cstheme="minorHAnsi"/>
        </w:rPr>
        <w:t xml:space="preserve">, </w:t>
      </w:r>
    </w:p>
    <w:p w:rsidR="00F2760B" w:rsidRPr="00BE7F82" w:rsidRDefault="00F2760B" w:rsidP="00F2760B">
      <w:pPr>
        <w:rPr>
          <w:rStyle w:val="StyleStyleBold12pt"/>
          <w:rFonts w:asciiTheme="minorHAnsi" w:hAnsiTheme="minorHAnsi" w:cstheme="minorHAnsi"/>
        </w:rPr>
      </w:pPr>
      <w:r w:rsidRPr="00BE7F82">
        <w:rPr>
          <w:rStyle w:val="StyleStyleBold12pt"/>
          <w:rFonts w:asciiTheme="minorHAnsi" w:hAnsiTheme="minorHAnsi" w:cstheme="minorHAnsi"/>
        </w:rPr>
        <w:t>(</w:t>
      </w:r>
      <w:proofErr w:type="spellStart"/>
      <w:r w:rsidRPr="00BE7F82">
        <w:rPr>
          <w:rStyle w:val="StyleStyleBold12pt"/>
          <w:rFonts w:asciiTheme="minorHAnsi" w:hAnsiTheme="minorHAnsi" w:cstheme="minorHAnsi"/>
        </w:rPr>
        <w:t>Teresita</w:t>
      </w:r>
      <w:proofErr w:type="spellEnd"/>
      <w:r w:rsidRPr="00BE7F82">
        <w:rPr>
          <w:rStyle w:val="StyleStyleBold12pt"/>
          <w:rFonts w:asciiTheme="minorHAnsi" w:hAnsiTheme="minorHAnsi" w:cstheme="minorHAnsi"/>
        </w:rPr>
        <w:t xml:space="preserve"> – Director of the South Asia Program at the Center for Strategic and International Security, Washington Quarterly, p. Lexis)</w:t>
      </w:r>
    </w:p>
    <w:p w:rsidR="00F2760B" w:rsidRPr="009E6460" w:rsidRDefault="00F2760B" w:rsidP="00F2760B">
      <w:pPr>
        <w:rPr>
          <w:sz w:val="16"/>
          <w:szCs w:val="16"/>
        </w:rPr>
      </w:pPr>
      <w:r w:rsidRPr="004E41BD">
        <w:rPr>
          <w:rStyle w:val="StyleBoldUnderline"/>
          <w:rFonts w:asciiTheme="minorHAnsi" w:hAnsiTheme="minorHAnsi" w:cstheme="minorHAnsi"/>
          <w:highlight w:val="green"/>
        </w:rPr>
        <w:t>Washington's increased interest in India</w:t>
      </w:r>
      <w:r w:rsidRPr="009E6460">
        <w:rPr>
          <w:sz w:val="16"/>
          <w:szCs w:val="16"/>
        </w:rPr>
        <w:t xml:space="preserve"> since the late 1990s </w:t>
      </w:r>
      <w:r w:rsidRPr="004E41BD">
        <w:rPr>
          <w:rStyle w:val="StyleBoldUnderline"/>
          <w:rFonts w:asciiTheme="minorHAnsi" w:hAnsiTheme="minorHAnsi" w:cstheme="minorHAnsi"/>
          <w:highlight w:val="green"/>
        </w:rPr>
        <w:t>reflects India's</w:t>
      </w:r>
      <w:r w:rsidRPr="00BE7F82">
        <w:rPr>
          <w:rStyle w:val="StyleBoldUnderline"/>
          <w:rFonts w:asciiTheme="minorHAnsi" w:hAnsiTheme="minorHAnsi" w:cstheme="minorHAnsi"/>
        </w:rPr>
        <w:t xml:space="preserve"> economic expansion and </w:t>
      </w:r>
      <w:r w:rsidRPr="004E41BD">
        <w:rPr>
          <w:rStyle w:val="StyleBoldUnderline"/>
          <w:rFonts w:asciiTheme="minorHAnsi" w:hAnsiTheme="minorHAnsi" w:cstheme="minorHAnsi"/>
          <w:highlight w:val="green"/>
        </w:rPr>
        <w:t>position as Asia's newest</w:t>
      </w:r>
      <w:r w:rsidRPr="00BE7F82">
        <w:rPr>
          <w:rStyle w:val="StyleBoldUnderline"/>
          <w:rFonts w:asciiTheme="minorHAnsi" w:hAnsiTheme="minorHAnsi" w:cstheme="minorHAnsi"/>
        </w:rPr>
        <w:t xml:space="preserve"> rising </w:t>
      </w:r>
      <w:r w:rsidRPr="004E41BD">
        <w:rPr>
          <w:rStyle w:val="StyleBoldUnderline"/>
          <w:rFonts w:asciiTheme="minorHAnsi" w:hAnsiTheme="minorHAnsi" w:cstheme="minorHAnsi"/>
          <w:highlight w:val="green"/>
        </w:rPr>
        <w:t>power</w:t>
      </w:r>
      <w:r w:rsidRPr="009E6460">
        <w:rPr>
          <w:sz w:val="16"/>
          <w:szCs w:val="16"/>
        </w:rPr>
        <w:t xml:space="preserve">. New Delhi, for its part, is adjusting to the end of the Cold War. As a result, </w:t>
      </w:r>
      <w:r w:rsidRPr="00BE7F82">
        <w:rPr>
          <w:rStyle w:val="StyleBoldUnderline"/>
          <w:rFonts w:asciiTheme="minorHAnsi" w:hAnsiTheme="minorHAnsi" w:cstheme="minorHAnsi"/>
        </w:rPr>
        <w:t>both</w:t>
      </w:r>
      <w:r w:rsidRPr="009E6460">
        <w:rPr>
          <w:sz w:val="16"/>
          <w:szCs w:val="16"/>
        </w:rPr>
        <w:t xml:space="preserve"> giant democracies see that they can </w:t>
      </w:r>
      <w:r w:rsidRPr="00BE7F82">
        <w:rPr>
          <w:rStyle w:val="StyleBoldUnderline"/>
          <w:rFonts w:asciiTheme="minorHAnsi" w:hAnsiTheme="minorHAnsi" w:cstheme="minorHAnsi"/>
        </w:rPr>
        <w:t>benefit by closer cooperation</w:t>
      </w:r>
      <w:r w:rsidRPr="009E6460">
        <w:rPr>
          <w:sz w:val="16"/>
          <w:szCs w:val="16"/>
        </w:rPr>
        <w:t xml:space="preserve">. </w:t>
      </w:r>
      <w:r w:rsidRPr="00BE7F82">
        <w:rPr>
          <w:rStyle w:val="StyleBoldUnderline"/>
          <w:rFonts w:asciiTheme="minorHAnsi" w:hAnsiTheme="minorHAnsi" w:cstheme="minorHAnsi"/>
        </w:rPr>
        <w:t xml:space="preserve">For Washington, </w:t>
      </w:r>
      <w:r w:rsidRPr="004E41BD">
        <w:rPr>
          <w:rStyle w:val="StyleBoldUnderline"/>
          <w:rFonts w:asciiTheme="minorHAnsi" w:hAnsiTheme="minorHAnsi" w:cstheme="minorHAnsi"/>
          <w:highlight w:val="green"/>
        </w:rPr>
        <w:t>the advantages include</w:t>
      </w:r>
      <w:r w:rsidRPr="00BE7F82">
        <w:rPr>
          <w:rStyle w:val="StyleBoldUnderline"/>
          <w:rFonts w:asciiTheme="minorHAnsi" w:hAnsiTheme="minorHAnsi" w:cstheme="minorHAnsi"/>
        </w:rPr>
        <w:t xml:space="preserve"> a wider network of </w:t>
      </w:r>
      <w:r w:rsidRPr="004E41BD">
        <w:rPr>
          <w:rStyle w:val="StyleBoldUnderline"/>
          <w:rFonts w:asciiTheme="minorHAnsi" w:hAnsiTheme="minorHAnsi" w:cstheme="minorHAnsi"/>
          <w:highlight w:val="green"/>
        </w:rPr>
        <w:t>friends</w:t>
      </w:r>
      <w:r w:rsidRPr="00BE7F82">
        <w:rPr>
          <w:rStyle w:val="StyleBoldUnderline"/>
          <w:rFonts w:asciiTheme="minorHAnsi" w:hAnsiTheme="minorHAnsi" w:cstheme="minorHAnsi"/>
        </w:rPr>
        <w:t xml:space="preserve"> in Asia </w:t>
      </w:r>
      <w:r w:rsidRPr="004E41BD">
        <w:rPr>
          <w:rStyle w:val="StyleBoldUnderline"/>
          <w:rFonts w:asciiTheme="minorHAnsi" w:hAnsiTheme="minorHAnsi" w:cstheme="minorHAnsi"/>
          <w:highlight w:val="green"/>
        </w:rPr>
        <w:t xml:space="preserve">at a time when the region is changing rapidly, as well as a </w:t>
      </w:r>
      <w:r w:rsidRPr="00BE7F82">
        <w:rPr>
          <w:rStyle w:val="StyleBoldUnderline"/>
          <w:rFonts w:asciiTheme="minorHAnsi" w:hAnsiTheme="minorHAnsi" w:cstheme="minorHAnsi"/>
        </w:rPr>
        <w:t xml:space="preserve">stronger position from which to help calm possible future nuclear tensions in the </w:t>
      </w:r>
      <w:r w:rsidRPr="00BE7F82">
        <w:rPr>
          <w:rStyle w:val="Emphasis"/>
          <w:rFonts w:asciiTheme="minorHAnsi" w:hAnsiTheme="minorHAnsi" w:cstheme="minorHAnsi"/>
        </w:rPr>
        <w:t xml:space="preserve">region. </w:t>
      </w:r>
      <w:r w:rsidRPr="004E41BD">
        <w:rPr>
          <w:rStyle w:val="Emphasis"/>
          <w:rFonts w:asciiTheme="minorHAnsi" w:hAnsiTheme="minorHAnsi" w:cstheme="minorHAnsi"/>
          <w:highlight w:val="green"/>
        </w:rPr>
        <w:t>Enhanced</w:t>
      </w:r>
      <w:r w:rsidRPr="00BE7F82">
        <w:rPr>
          <w:rStyle w:val="StyleBoldUnderline"/>
          <w:rFonts w:asciiTheme="minorHAnsi" w:hAnsiTheme="minorHAnsi" w:cstheme="minorHAnsi"/>
        </w:rPr>
        <w:t xml:space="preserve"> trade and investment </w:t>
      </w:r>
      <w:r w:rsidRPr="004E41BD">
        <w:rPr>
          <w:rStyle w:val="StyleBoldUnderline"/>
          <w:rFonts w:asciiTheme="minorHAnsi" w:hAnsiTheme="minorHAnsi" w:cstheme="minorHAnsi"/>
          <w:highlight w:val="green"/>
        </w:rPr>
        <w:t xml:space="preserve">benefit both countries and are a </w:t>
      </w:r>
      <w:r w:rsidRPr="00BE7F82">
        <w:rPr>
          <w:rStyle w:val="StyleBoldUnderline"/>
          <w:rFonts w:asciiTheme="minorHAnsi" w:hAnsiTheme="minorHAnsi" w:cstheme="minorHAnsi"/>
        </w:rPr>
        <w:t>prerequisite for improved U.S. relations with India</w:t>
      </w:r>
      <w:r w:rsidRPr="009E6460">
        <w:rPr>
          <w:sz w:val="16"/>
          <w:szCs w:val="16"/>
        </w:rPr>
        <w:t>. For India, the country's ambition to assume a stronger leadership role in the world and to maintain an economy that lifts its people out of poverty depends critically on good relations with the United States.</w:t>
      </w:r>
    </w:p>
    <w:p w:rsidR="00F2760B" w:rsidRPr="00BE7F82" w:rsidRDefault="00F2760B" w:rsidP="00F2760B">
      <w:pPr>
        <w:pStyle w:val="Heading4"/>
        <w:rPr>
          <w:rFonts w:asciiTheme="minorHAnsi" w:hAnsiTheme="minorHAnsi" w:cstheme="minorHAnsi"/>
        </w:rPr>
      </w:pPr>
      <w:r w:rsidRPr="00BE7F82">
        <w:rPr>
          <w:rFonts w:asciiTheme="minorHAnsi" w:hAnsiTheme="minorHAnsi" w:cstheme="minorHAnsi"/>
        </w:rPr>
        <w:t xml:space="preserve">Controls all Asian escalation </w:t>
      </w:r>
    </w:p>
    <w:p w:rsidR="00F2760B" w:rsidRPr="0018756B" w:rsidRDefault="00F2760B" w:rsidP="00F2760B">
      <w:proofErr w:type="spellStart"/>
      <w:r w:rsidRPr="0018756B">
        <w:rPr>
          <w:rStyle w:val="Heading4Char"/>
        </w:rPr>
        <w:t>Tellis</w:t>
      </w:r>
      <w:proofErr w:type="spellEnd"/>
      <w:r w:rsidRPr="0018756B">
        <w:rPr>
          <w:rStyle w:val="Heading4Char"/>
        </w:rPr>
        <w:t xml:space="preserve"> 5</w:t>
      </w:r>
      <w:r>
        <w:rPr>
          <w:rFonts w:asciiTheme="minorHAnsi" w:hAnsiTheme="minorHAnsi" w:cstheme="minorHAnsi"/>
          <w:b/>
        </w:rPr>
        <w:t xml:space="preserve"> </w:t>
      </w:r>
      <w:r w:rsidRPr="0018756B">
        <w:t xml:space="preserve">[Senior Associate at the Carnegie Endowment, 11/16/2005 (Ashley, Testimony before the House Committee on International Relations, http://carnegieendowment.org/2005/11/17/u.s.-india-global-partnership-how-significant-for-american-interests/5417) </w:t>
      </w:r>
      <w:proofErr w:type="spellStart"/>
      <w:r w:rsidRPr="0018756B">
        <w:t>Kerwin</w:t>
      </w:r>
      <w:proofErr w:type="spellEnd"/>
    </w:p>
    <w:p w:rsidR="00F2760B" w:rsidRPr="00BE7F82" w:rsidRDefault="00F2760B" w:rsidP="00F2760B">
      <w:pPr>
        <w:rPr>
          <w:rStyle w:val="StyleBoldUnderline"/>
          <w:rFonts w:asciiTheme="minorHAnsi" w:hAnsiTheme="minorHAnsi" w:cstheme="minorHAnsi"/>
        </w:rPr>
      </w:pPr>
      <w:r w:rsidRPr="00BE7F82">
        <w:rPr>
          <w:rFonts w:asciiTheme="minorHAnsi" w:hAnsiTheme="minorHAnsi" w:cstheme="minorHAnsi"/>
          <w:sz w:val="16"/>
        </w:rPr>
        <w:t xml:space="preserve">If I am permitted to digress a bit, let me say parenthetically, that </w:t>
      </w:r>
      <w:r w:rsidRPr="00BE7F82">
        <w:rPr>
          <w:rStyle w:val="StyleBoldUnderline"/>
          <w:rFonts w:asciiTheme="minorHAnsi" w:hAnsiTheme="minorHAnsi" w:cstheme="minorHAnsi"/>
        </w:rPr>
        <w:t>advancing the growth of Indian power, as the Administration currently intends, is not directed, as many critics have alleged, at “containing” China. I do not believe that a policy of containing China is either feasible or necessary at this point in time. (India too, currently, has no interest in becoming part of any coalition aimed at containing China.) Rather, the Administration’s strategy of assisting India to become a major world power in the twenty-first century is directed, first and foremost, towards constructing a stable geopolitical order in Asia that is conducive to peace and prosperity.</w:t>
      </w:r>
      <w:r w:rsidRPr="00BE7F82">
        <w:rPr>
          <w:rFonts w:asciiTheme="minorHAnsi" w:hAnsiTheme="minorHAnsi" w:cstheme="minorHAnsi"/>
          <w:sz w:val="16"/>
        </w:rPr>
        <w:t xml:space="preserve"> There is little doubt today that the Asian continent is poised to become the new center of gravity in international politics. Although lower growth in the labor force, reduced export performance, diminishing returns to capital, changes in demographic structure, and the maturation of the economy all suggest that national growth rates in several key Asian states—in particular Japan, South Korea, and possibly China—are likely to decline in comparison to the latter half of the Cold War period, the spurt in Indian growth rates, coupled with the relatively high though still marginally declining </w:t>
      </w:r>
      <w:r w:rsidRPr="00BE7F82">
        <w:rPr>
          <w:rStyle w:val="StyleBoldUnderline"/>
          <w:rFonts w:asciiTheme="minorHAnsi" w:hAnsiTheme="minorHAnsi" w:cstheme="minorHAnsi"/>
        </w:rPr>
        <w:t>growth rates in China, will propel Asia’s share of the global economy to some 43% by 2025, thus making the continent the largest single locus of economic power worldwide.</w:t>
      </w:r>
      <w:r w:rsidRPr="00BE7F82">
        <w:rPr>
          <w:rFonts w:asciiTheme="minorHAnsi" w:hAnsiTheme="minorHAnsi" w:cstheme="minorHAnsi"/>
          <w:sz w:val="16"/>
        </w:rPr>
        <w:t xml:space="preserve"> </w:t>
      </w:r>
      <w:r w:rsidRPr="00BE7F82">
        <w:rPr>
          <w:rStyle w:val="StyleBoldUnderline"/>
          <w:rFonts w:asciiTheme="minorHAnsi" w:hAnsiTheme="minorHAnsi" w:cstheme="minorHAnsi"/>
        </w:rPr>
        <w:t>An Asia that hosts economic power of such magnitude, along with its strong and growing connectivity to the American economy, will become an arena vital to the United States</w:t>
      </w:r>
      <w:r w:rsidRPr="00BE7F82">
        <w:rPr>
          <w:rFonts w:asciiTheme="minorHAnsi" w:hAnsiTheme="minorHAnsi" w:cstheme="minorHAnsi"/>
          <w:sz w:val="16"/>
        </w:rPr>
        <w:t xml:space="preserve">— in much the same way that Europe was the grand prize during the Cold War. In such circumstances, </w:t>
      </w:r>
      <w:r w:rsidRPr="00BE7F82">
        <w:rPr>
          <w:rStyle w:val="StyleBoldUnderline"/>
          <w:rFonts w:asciiTheme="minorHAnsi" w:hAnsiTheme="minorHAnsi" w:cstheme="minorHAnsi"/>
        </w:rPr>
        <w:t xml:space="preserve">the Administration’s policy of developing a new global partnership with India represents a considered effort at “shaping” the emerging Asian environment to suit American interests in the twenty-first century. Even as the United States focuses on developing good relations with all the major Asian states, it is eminently reasonable for Washington not only to invest additional resources in strengthening the continent’s democratic powers but also to deepen the bilateral relationship enjoyed with each of these countries—on the assumption that the proliferation of strong democratic states in Asia represents the best insurance against intra-continental instability as well as threats that may emerge against the United States and its regional presence. Strengthening New Delhi and transforming U.S-Indian ties, therefore, has everything to do with American confidence in Indian democracy and the conviction that its growing strength, tempered by its liberal values, brings only benefits for Asian stability and American security. </w:t>
      </w:r>
      <w:proofErr w:type="gramStart"/>
      <w:r w:rsidRPr="00BE7F82">
        <w:rPr>
          <w:rStyle w:val="StyleBoldUnderline"/>
          <w:rFonts w:asciiTheme="minorHAnsi" w:hAnsiTheme="minorHAnsi" w:cstheme="minorHAnsi"/>
        </w:rPr>
        <w:t>As Undersecretary of State Nicholas Burns succinctly stated in his testimony before this Committee, “By cooperating with India now, we accelerate the arrival of the benefits that India’s rise brings to the region and the world.”</w:t>
      </w:r>
      <w:proofErr w:type="gramEnd"/>
    </w:p>
    <w:p w:rsidR="00F2760B" w:rsidRPr="0018756B" w:rsidRDefault="00F2760B" w:rsidP="00F2760B"/>
    <w:p w:rsidR="00F2760B" w:rsidRPr="00294D8C" w:rsidRDefault="00F2760B" w:rsidP="00F2760B">
      <w:pPr>
        <w:rPr>
          <w:rFonts w:asciiTheme="minorHAnsi" w:hAnsiTheme="minorHAnsi"/>
          <w:sz w:val="16"/>
        </w:rPr>
      </w:pPr>
    </w:p>
    <w:p w:rsidR="00823B66" w:rsidRPr="00294D8C" w:rsidRDefault="00823B66" w:rsidP="00823B66">
      <w:pPr>
        <w:pStyle w:val="Heading1"/>
        <w:rPr>
          <w:rFonts w:asciiTheme="minorHAnsi" w:hAnsiTheme="minorHAnsi"/>
        </w:rPr>
      </w:pPr>
      <w:r w:rsidRPr="00294D8C">
        <w:rPr>
          <w:rFonts w:asciiTheme="minorHAnsi" w:hAnsiTheme="minorHAnsi"/>
        </w:rPr>
        <w:t xml:space="preserve">AFF ANSWERS </w:t>
      </w:r>
    </w:p>
    <w:p w:rsidR="00823B66" w:rsidRPr="00294D8C" w:rsidRDefault="00823B66" w:rsidP="00823B66">
      <w:pPr>
        <w:pStyle w:val="Heading2"/>
        <w:rPr>
          <w:rFonts w:asciiTheme="minorHAnsi" w:hAnsiTheme="minorHAnsi"/>
        </w:rPr>
      </w:pPr>
      <w:r w:rsidRPr="00294D8C">
        <w:rPr>
          <w:rFonts w:asciiTheme="minorHAnsi" w:hAnsiTheme="minorHAnsi"/>
        </w:rPr>
        <w:t xml:space="preserve">**Uniqueness*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t>funding</w:t>
      </w:r>
      <w:proofErr w:type="gramEnd"/>
      <w:r w:rsidRPr="00294D8C">
        <w:rPr>
          <w:rFonts w:asciiTheme="minorHAnsi" w:hAnsiTheme="minorHAnsi"/>
        </w:rPr>
        <w:t xml:space="preserve"> </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Funding uncertainty kills Kerry credibility</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Klapper</w:t>
      </w:r>
      <w:proofErr w:type="spellEnd"/>
      <w:r w:rsidRPr="00294D8C">
        <w:rPr>
          <w:rStyle w:val="StyleStyleBold12pt"/>
          <w:rFonts w:asciiTheme="minorHAnsi" w:hAnsiTheme="minorHAnsi"/>
        </w:rPr>
        <w:t xml:space="preserve"> 2/20 (Bradley, AP on Yahoo News, </w:t>
      </w:r>
      <w:r w:rsidRPr="00294D8C">
        <w:rPr>
          <w:rStyle w:val="StyleStyleBold12pt"/>
          <w:rFonts w:asciiTheme="minorHAnsi" w:hAnsiTheme="minorHAnsi"/>
          <w:i/>
        </w:rPr>
        <w:t>Kerry: Budget Impasse a challenge for US diplomacy</w:t>
      </w:r>
      <w:r w:rsidRPr="00294D8C">
        <w:rPr>
          <w:rStyle w:val="StyleStyleBold12pt"/>
          <w:rFonts w:asciiTheme="minorHAnsi" w:hAnsiTheme="minorHAnsi"/>
        </w:rPr>
        <w:t xml:space="preserve">, 2/20/13, http://news.yahoo.com/kerry-budget-impasse-challenge-us-diplomacy-160920903--politics.html)//LA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WASHINGTON (AP) — Secretary of State John </w:t>
      </w:r>
      <w:r w:rsidRPr="00294D8C">
        <w:rPr>
          <w:rStyle w:val="StyleBoldUnderline"/>
          <w:rFonts w:asciiTheme="minorHAnsi" w:hAnsiTheme="minorHAnsi"/>
        </w:rPr>
        <w:t>Kerry says the greatest challenge to U.S. foreign policy is</w:t>
      </w:r>
      <w:r w:rsidRPr="00294D8C">
        <w:rPr>
          <w:rFonts w:asciiTheme="minorHAnsi" w:hAnsiTheme="minorHAnsi"/>
          <w:sz w:val="16"/>
        </w:rPr>
        <w:t xml:space="preserve"> not emerging China or Middle East instability. It's </w:t>
      </w:r>
      <w:r w:rsidRPr="00294D8C">
        <w:rPr>
          <w:rStyle w:val="StyleBoldUnderline"/>
          <w:rFonts w:asciiTheme="minorHAnsi" w:hAnsiTheme="minorHAnsi"/>
        </w:rPr>
        <w:t>Congress</w:t>
      </w:r>
      <w:r w:rsidRPr="00294D8C">
        <w:rPr>
          <w:rFonts w:asciiTheme="minorHAnsi" w:hAnsiTheme="minorHAnsi"/>
          <w:sz w:val="16"/>
        </w:rPr>
        <w:t xml:space="preserve">. In a speech Wednesday at the University of Virginia in Charlottesville, </w:t>
      </w:r>
      <w:r w:rsidRPr="00294D8C">
        <w:rPr>
          <w:rStyle w:val="StyleBoldUnderline"/>
          <w:rFonts w:asciiTheme="minorHAnsi" w:hAnsiTheme="minorHAnsi"/>
        </w:rPr>
        <w:t>Kerry</w:t>
      </w:r>
      <w:r w:rsidRPr="00294D8C">
        <w:rPr>
          <w:rFonts w:asciiTheme="minorHAnsi" w:hAnsiTheme="minorHAnsi"/>
          <w:sz w:val="16"/>
        </w:rPr>
        <w:t xml:space="preserve"> cited the adage that "we can't be strong in the world unless we are strong at home." He </w:t>
      </w:r>
      <w:r w:rsidRPr="00294D8C">
        <w:rPr>
          <w:rStyle w:val="StyleBoldUnderline"/>
          <w:rFonts w:asciiTheme="minorHAnsi" w:hAnsiTheme="minorHAnsi"/>
        </w:rPr>
        <w:t>called the budget impasse a threat</w:t>
      </w:r>
      <w:r w:rsidRPr="00294D8C">
        <w:rPr>
          <w:rFonts w:asciiTheme="minorHAnsi" w:hAnsiTheme="minorHAnsi"/>
          <w:sz w:val="16"/>
        </w:rPr>
        <w:t xml:space="preserve">. The State Department has said automatic </w:t>
      </w:r>
      <w:r w:rsidRPr="00294D8C">
        <w:rPr>
          <w:rStyle w:val="StyleBoldUnderline"/>
          <w:rFonts w:asciiTheme="minorHAnsi" w:hAnsiTheme="minorHAnsi"/>
        </w:rPr>
        <w:t xml:space="preserve">spending cuts would jeopardize </w:t>
      </w:r>
      <w:r w:rsidRPr="00294D8C">
        <w:rPr>
          <w:rFonts w:asciiTheme="minorHAnsi" w:hAnsiTheme="minorHAnsi"/>
          <w:sz w:val="16"/>
        </w:rPr>
        <w:t xml:space="preserve">$2.6 billion in </w:t>
      </w:r>
      <w:r w:rsidRPr="00294D8C">
        <w:rPr>
          <w:rStyle w:val="StyleBoldUnderline"/>
          <w:rFonts w:asciiTheme="minorHAnsi" w:hAnsiTheme="minorHAnsi"/>
        </w:rPr>
        <w:t>aid, security assistance and other international programs</w:t>
      </w:r>
      <w:r w:rsidRPr="00294D8C">
        <w:rPr>
          <w:rFonts w:asciiTheme="minorHAnsi" w:hAnsiTheme="minorHAnsi"/>
          <w:sz w:val="16"/>
        </w:rPr>
        <w:t xml:space="preserve">. Kerry said </w:t>
      </w:r>
      <w:r w:rsidRPr="00294D8C">
        <w:rPr>
          <w:rStyle w:val="StyleBoldUnderline"/>
          <w:rFonts w:asciiTheme="minorHAnsi" w:hAnsiTheme="minorHAnsi"/>
        </w:rPr>
        <w:t>legislators need to avoid "senseless cuts." Otherwise</w:t>
      </w:r>
      <w:r w:rsidRPr="00294D8C">
        <w:rPr>
          <w:rFonts w:asciiTheme="minorHAnsi" w:hAnsiTheme="minorHAnsi"/>
          <w:sz w:val="16"/>
        </w:rPr>
        <w:t xml:space="preserve">, he said </w:t>
      </w:r>
      <w:r w:rsidRPr="00294D8C">
        <w:rPr>
          <w:rStyle w:val="StyleBoldUnderline"/>
          <w:rFonts w:asciiTheme="minorHAnsi" w:hAnsiTheme="minorHAnsi"/>
        </w:rPr>
        <w:t>his credibility as a diplomat might be damaged.</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t>overstretch</w:t>
      </w:r>
      <w:proofErr w:type="gramEnd"/>
      <w:r w:rsidRPr="00294D8C">
        <w:rPr>
          <w:rFonts w:asciiTheme="minorHAnsi" w:hAnsiTheme="minorHAnsi"/>
        </w:rPr>
        <w:t xml:space="preserve"> now </w:t>
      </w:r>
    </w:p>
    <w:p w:rsidR="00823B66" w:rsidRPr="00294D8C" w:rsidRDefault="00823B66" w:rsidP="00823B66">
      <w:pPr>
        <w:pStyle w:val="Heading4"/>
        <w:rPr>
          <w:rFonts w:asciiTheme="minorHAnsi" w:hAnsiTheme="minorHAnsi"/>
        </w:rPr>
      </w:pPr>
      <w:r w:rsidRPr="00294D8C">
        <w:rPr>
          <w:rFonts w:asciiTheme="minorHAnsi" w:hAnsiTheme="minorHAnsi"/>
        </w:rPr>
        <w:t xml:space="preserve">Status quo overstretch already destroys diplomatic effectiveness </w:t>
      </w:r>
    </w:p>
    <w:p w:rsidR="00823B66" w:rsidRPr="00294D8C" w:rsidRDefault="00823B66" w:rsidP="00823B66">
      <w:pPr>
        <w:rPr>
          <w:rFonts w:asciiTheme="minorHAnsi" w:hAnsiTheme="minorHAnsi"/>
        </w:rPr>
      </w:pPr>
      <w:r w:rsidRPr="00294D8C">
        <w:rPr>
          <w:rFonts w:asciiTheme="minorHAnsi" w:hAnsiTheme="minorHAnsi"/>
          <w:b/>
        </w:rPr>
        <w:t>American Diplomacy</w:t>
      </w:r>
      <w:r w:rsidRPr="00294D8C">
        <w:rPr>
          <w:rFonts w:asciiTheme="minorHAnsi" w:hAnsiTheme="minorHAnsi"/>
        </w:rPr>
        <w:t xml:space="preserve"> Oct. </w:t>
      </w:r>
      <w:r w:rsidRPr="00294D8C">
        <w:rPr>
          <w:rFonts w:asciiTheme="minorHAnsi" w:hAnsiTheme="minorHAnsi"/>
          <w:b/>
        </w:rPr>
        <w:t>2008</w:t>
      </w:r>
      <w:r w:rsidRPr="00294D8C">
        <w:rPr>
          <w:rFonts w:asciiTheme="minorHAnsi" w:hAnsiTheme="minorHAnsi"/>
        </w:rPr>
        <w:t xml:space="preserve"> (a group of retired American diplomats residing in the Raleigh-Durham-Chapel Hill triangle area of North Carolina conceived and launched American Diplomacy, an electronic journal of commentary and analysis on international issues, “The U.S. Diplomatic Resource Gap”, </w:t>
      </w:r>
      <w:hyperlink r:id="rId135" w:history="1">
        <w:r w:rsidRPr="00294D8C">
          <w:rPr>
            <w:rStyle w:val="Hyperlink"/>
            <w:rFonts w:asciiTheme="minorHAnsi" w:hAnsiTheme="minorHAnsi"/>
          </w:rPr>
          <w:t>http://www.unc.edu/depts/diplomat/item/2008/1012/ed_gap.html</w:t>
        </w:r>
      </w:hyperlink>
      <w:r w:rsidRPr="00294D8C">
        <w:rPr>
          <w:rFonts w:asciiTheme="minorHAnsi" w:hAnsiTheme="minorHAnsi"/>
        </w:rPr>
        <w:t>, T.C.)</w:t>
      </w:r>
    </w:p>
    <w:p w:rsidR="00823B66" w:rsidRPr="00294D8C" w:rsidRDefault="00823B66" w:rsidP="00862789">
      <w:pPr>
        <w:rPr>
          <w:sz w:val="16"/>
        </w:rPr>
      </w:pPr>
      <w:r w:rsidRPr="00294D8C">
        <w:rPr>
          <w:rStyle w:val="StyleBoldUnderline"/>
          <w:rFonts w:asciiTheme="minorHAnsi" w:hAnsiTheme="minorHAnsi"/>
          <w:lang w:eastAsia="zh-CN"/>
        </w:rPr>
        <w:t xml:space="preserve">Since the </w:t>
      </w:r>
      <w:r w:rsidRPr="00294D8C">
        <w:rPr>
          <w:rFonts w:eastAsia="Times New Roman" w:cs="Times New Roman"/>
          <w:sz w:val="16"/>
          <w:lang w:eastAsia="zh-CN"/>
        </w:rPr>
        <w:t xml:space="preserve">2003 invasion of </w:t>
      </w:r>
      <w:r w:rsidRPr="00294D8C">
        <w:rPr>
          <w:rStyle w:val="StyleBoldUnderline"/>
          <w:rFonts w:asciiTheme="minorHAnsi" w:hAnsiTheme="minorHAnsi"/>
          <w:lang w:eastAsia="zh-CN"/>
        </w:rPr>
        <w:t>Iraq</w:t>
      </w:r>
      <w:r w:rsidRPr="00294D8C">
        <w:rPr>
          <w:rFonts w:eastAsia="Times New Roman" w:cs="Times New Roman"/>
          <w:sz w:val="16"/>
          <w:lang w:eastAsia="zh-CN"/>
        </w:rPr>
        <w:t xml:space="preserve">, </w:t>
      </w:r>
      <w:r w:rsidRPr="00294D8C">
        <w:rPr>
          <w:rStyle w:val="StyleBoldUnderline"/>
          <w:rFonts w:asciiTheme="minorHAnsi" w:hAnsiTheme="minorHAnsi"/>
          <w:lang w:eastAsia="zh-CN"/>
        </w:rPr>
        <w:t>staffing demands</w:t>
      </w:r>
      <w:r w:rsidRPr="00294D8C">
        <w:rPr>
          <w:rFonts w:eastAsia="Times New Roman" w:cs="Times New Roman"/>
          <w:sz w:val="16"/>
          <w:lang w:eastAsia="zh-CN"/>
        </w:rPr>
        <w:t xml:space="preserve"> on the Foreign Service </w:t>
      </w:r>
      <w:r w:rsidRPr="00294D8C">
        <w:rPr>
          <w:rStyle w:val="StyleBoldUnderline"/>
          <w:rFonts w:asciiTheme="minorHAnsi" w:hAnsiTheme="minorHAnsi"/>
          <w:lang w:eastAsia="zh-CN"/>
        </w:rPr>
        <w:t>have soared: 300</w:t>
      </w:r>
      <w:r w:rsidRPr="00294D8C">
        <w:rPr>
          <w:rFonts w:eastAsia="Times New Roman" w:cs="Times New Roman"/>
          <w:sz w:val="16"/>
          <w:lang w:eastAsia="zh-CN"/>
        </w:rPr>
        <w:t xml:space="preserve"> positions </w:t>
      </w:r>
      <w:r w:rsidRPr="00294D8C">
        <w:rPr>
          <w:rStyle w:val="StyleBoldUnderline"/>
          <w:rFonts w:asciiTheme="minorHAnsi" w:hAnsiTheme="minorHAnsi"/>
          <w:lang w:eastAsia="zh-CN"/>
        </w:rPr>
        <w:t>in Iraq, 150</w:t>
      </w:r>
      <w:r w:rsidRPr="00294D8C">
        <w:rPr>
          <w:rFonts w:eastAsia="Times New Roman" w:cs="Times New Roman"/>
          <w:sz w:val="16"/>
          <w:lang w:eastAsia="zh-CN"/>
        </w:rPr>
        <w:t xml:space="preserve"> positions </w:t>
      </w:r>
      <w:r w:rsidRPr="00294D8C">
        <w:rPr>
          <w:rStyle w:val="StyleBoldUnderline"/>
          <w:rFonts w:asciiTheme="minorHAnsi" w:hAnsiTheme="minorHAnsi"/>
          <w:lang w:eastAsia="zh-CN"/>
        </w:rPr>
        <w:t>in Afghanistan, 40 positions</w:t>
      </w:r>
      <w:r w:rsidRPr="00294D8C">
        <w:rPr>
          <w:rFonts w:eastAsia="Times New Roman" w:cs="Times New Roman"/>
          <w:sz w:val="16"/>
          <w:lang w:eastAsia="zh-CN"/>
        </w:rPr>
        <w:t xml:space="preserve"> in the State Department's office </w:t>
      </w:r>
      <w:r w:rsidRPr="00294D8C">
        <w:rPr>
          <w:rStyle w:val="StyleBoldUnderline"/>
          <w:rFonts w:asciiTheme="minorHAnsi" w:hAnsiTheme="minorHAnsi"/>
          <w:lang w:eastAsia="zh-CN"/>
        </w:rPr>
        <w:t>to coordinate reconstruction efforts, 100+ training positions to increase</w:t>
      </w:r>
      <w:r w:rsidRPr="00294D8C">
        <w:rPr>
          <w:rFonts w:eastAsia="Times New Roman" w:cs="Times New Roman"/>
          <w:sz w:val="16"/>
          <w:lang w:eastAsia="zh-CN"/>
        </w:rPr>
        <w:t xml:space="preserve"> the number of </w:t>
      </w:r>
      <w:r w:rsidRPr="00294D8C">
        <w:rPr>
          <w:rStyle w:val="StyleBoldUnderline"/>
          <w:rFonts w:asciiTheme="minorHAnsi" w:hAnsiTheme="minorHAnsi"/>
          <w:lang w:eastAsia="zh-CN"/>
        </w:rPr>
        <w:t>Arabic speakers, and 280 new positions in areas of emerging importance</w:t>
      </w:r>
      <w:r w:rsidRPr="00294D8C">
        <w:rPr>
          <w:rFonts w:eastAsia="Times New Roman" w:cs="Times New Roman"/>
          <w:sz w:val="16"/>
          <w:lang w:eastAsia="zh-CN"/>
        </w:rPr>
        <w:t xml:space="preserve"> such as China and India.</w:t>
      </w:r>
      <w:r w:rsidRPr="00294D8C">
        <w:rPr>
          <w:rFonts w:eastAsia="Times New Roman" w:cs="Times New Roman"/>
          <w:sz w:val="12"/>
          <w:lang w:eastAsia="zh-CN"/>
        </w:rPr>
        <w:t>¶</w:t>
      </w:r>
      <w:r w:rsidRPr="00294D8C">
        <w:rPr>
          <w:rFonts w:eastAsia="Times New Roman" w:cs="Times New Roman"/>
          <w:sz w:val="16"/>
          <w:lang w:eastAsia="zh-CN"/>
        </w:rPr>
        <w:t xml:space="preserve"> Despite those urgent staffing needs, </w:t>
      </w:r>
      <w:r w:rsidRPr="00294D8C">
        <w:rPr>
          <w:rStyle w:val="StyleBoldUnderline"/>
          <w:rFonts w:asciiTheme="minorHAnsi" w:hAnsiTheme="minorHAnsi"/>
          <w:lang w:eastAsia="zh-CN"/>
        </w:rPr>
        <w:t>Congress since 2003 has turned down all State Department requests for additional positions</w:t>
      </w:r>
      <w:r w:rsidRPr="00294D8C">
        <w:rPr>
          <w:rFonts w:eastAsia="Times New Roman" w:cs="Times New Roman"/>
          <w:sz w:val="16"/>
          <w:lang w:eastAsia="zh-CN"/>
        </w:rPr>
        <w:t xml:space="preserve"> (totaling 709 positions), except those earmarked for consular affairs and diplomatic security.</w:t>
      </w:r>
      <w:r w:rsidRPr="00294D8C">
        <w:rPr>
          <w:rFonts w:eastAsia="Times New Roman" w:cs="Times New Roman"/>
          <w:sz w:val="12"/>
          <w:lang w:eastAsia="zh-CN"/>
        </w:rPr>
        <w:t>¶</w:t>
      </w:r>
      <w:r w:rsidRPr="00294D8C">
        <w:rPr>
          <w:rFonts w:eastAsia="Times New Roman" w:cs="Times New Roman"/>
          <w:sz w:val="16"/>
          <w:lang w:eastAsia="zh-CN"/>
        </w:rPr>
        <w:t xml:space="preserve"> As a result, literally </w:t>
      </w:r>
      <w:r w:rsidRPr="00294D8C">
        <w:rPr>
          <w:rStyle w:val="StyleBoldUnderline"/>
          <w:rFonts w:asciiTheme="minorHAnsi" w:hAnsiTheme="minorHAnsi"/>
          <w:lang w:eastAsia="zh-CN"/>
        </w:rPr>
        <w:t>hundreds of Foreign Service positions are vacant</w:t>
      </w:r>
      <w:r w:rsidRPr="00294D8C">
        <w:rPr>
          <w:rFonts w:eastAsia="Times New Roman" w:cs="Times New Roman"/>
          <w:sz w:val="16"/>
          <w:lang w:eastAsia="zh-CN"/>
        </w:rPr>
        <w:t xml:space="preserve">. Some </w:t>
      </w:r>
      <w:r w:rsidRPr="00294D8C">
        <w:rPr>
          <w:rStyle w:val="StyleBoldUnderline"/>
          <w:rFonts w:asciiTheme="minorHAnsi" w:hAnsiTheme="minorHAnsi"/>
          <w:lang w:eastAsia="zh-CN"/>
        </w:rPr>
        <w:t>12 percent of overseas Foreign Service positions (excluding Iraq and Afghanistan) are now vacant, as are 33 percent of domestic Foreign Service positions</w:t>
      </w:r>
      <w:r w:rsidRPr="00294D8C">
        <w:rPr>
          <w:rFonts w:eastAsia="Times New Roman" w:cs="Times New Roman"/>
          <w:sz w:val="16"/>
          <w:lang w:eastAsia="zh-CN"/>
        </w:rPr>
        <w:t xml:space="preserve">. Furthermore, 19 percent of the filled slots are held by employees "stretched" into a position designated for a more experienced person. </w:t>
      </w:r>
      <w:r w:rsidRPr="00294D8C">
        <w:rPr>
          <w:rFonts w:eastAsia="Times New Roman" w:cs="Times New Roman"/>
          <w:sz w:val="12"/>
          <w:lang w:eastAsia="zh-CN"/>
        </w:rPr>
        <w:t>¶</w:t>
      </w:r>
      <w:r w:rsidRPr="00294D8C">
        <w:rPr>
          <w:rFonts w:eastAsia="Times New Roman" w:cs="Times New Roman"/>
          <w:sz w:val="16"/>
          <w:lang w:eastAsia="zh-CN"/>
        </w:rPr>
        <w:t xml:space="preserve"> </w:t>
      </w:r>
      <w:r w:rsidRPr="00294D8C">
        <w:rPr>
          <w:rStyle w:val="StyleBoldUnderline"/>
          <w:rFonts w:asciiTheme="minorHAnsi" w:hAnsiTheme="minorHAnsi"/>
          <w:lang w:eastAsia="zh-CN"/>
        </w:rPr>
        <w:t>The State Department calculates that the Foreign Service is short 1,015 positions for overseas and domestic assignments and is short 1,079 positions for training and temporary needs</w:t>
      </w:r>
      <w:r w:rsidRPr="00294D8C">
        <w:rPr>
          <w:rFonts w:eastAsia="Times New Roman" w:cs="Times New Roman"/>
          <w:sz w:val="16"/>
          <w:lang w:eastAsia="zh-CN"/>
        </w:rPr>
        <w:t xml:space="preserve"> -- this out of a total staffing of just 11,500.</w:t>
      </w:r>
      <w:r w:rsidRPr="00294D8C">
        <w:rPr>
          <w:rFonts w:eastAsia="Times New Roman" w:cs="Times New Roman"/>
          <w:sz w:val="12"/>
          <w:lang w:eastAsia="zh-CN"/>
        </w:rPr>
        <w:t>¶</w:t>
      </w:r>
      <w:r w:rsidRPr="00294D8C">
        <w:rPr>
          <w:rFonts w:eastAsia="Times New Roman" w:cs="Times New Roman"/>
          <w:sz w:val="16"/>
          <w:lang w:eastAsia="zh-CN"/>
        </w:rPr>
        <w:t xml:space="preserve"> </w:t>
      </w:r>
      <w:r w:rsidRPr="00294D8C">
        <w:rPr>
          <w:rStyle w:val="StyleBoldUnderline"/>
          <w:rFonts w:asciiTheme="minorHAnsi" w:hAnsiTheme="minorHAnsi"/>
          <w:lang w:eastAsia="zh-CN"/>
        </w:rPr>
        <w:t>These shortfalls</w:t>
      </w:r>
      <w:r w:rsidRPr="00294D8C">
        <w:rPr>
          <w:rFonts w:eastAsia="Times New Roman" w:cs="Times New Roman"/>
          <w:sz w:val="16"/>
          <w:lang w:eastAsia="zh-CN"/>
        </w:rPr>
        <w:t xml:space="preserve"> in staffing and operating expenses </w:t>
      </w:r>
      <w:r w:rsidRPr="00294D8C">
        <w:rPr>
          <w:rStyle w:val="StyleBoldUnderline"/>
          <w:rFonts w:asciiTheme="minorHAnsi" w:hAnsiTheme="minorHAnsi"/>
          <w:lang w:eastAsia="zh-CN"/>
        </w:rPr>
        <w:t>are reducing the effectiveness of U.S. diplomacy</w:t>
      </w:r>
      <w:r w:rsidRPr="00294D8C">
        <w:rPr>
          <w:rFonts w:eastAsia="Times New Roman" w:cs="Times New Roman"/>
          <w:sz w:val="16"/>
          <w:lang w:eastAsia="zh-CN"/>
        </w:rPr>
        <w:t xml:space="preserve"> in building and sustaining a more democratic, secure and prosperous world for the benefit of the American people and international </w:t>
      </w:r>
    </w:p>
    <w:p w:rsidR="00823B66" w:rsidRPr="00294D8C" w:rsidRDefault="00823B66" w:rsidP="00823B66">
      <w:pPr>
        <w:pStyle w:val="Heading2"/>
        <w:rPr>
          <w:rFonts w:asciiTheme="minorHAnsi" w:hAnsiTheme="minorHAnsi"/>
        </w:rPr>
      </w:pPr>
      <w:r w:rsidRPr="00294D8C">
        <w:rPr>
          <w:rFonts w:asciiTheme="minorHAnsi" w:hAnsiTheme="minorHAnsi"/>
        </w:rPr>
        <w:t>**Thumpers**</w:t>
      </w:r>
    </w:p>
    <w:p w:rsidR="00823B66" w:rsidRPr="00294D8C" w:rsidRDefault="00823B66" w:rsidP="00823B66">
      <w:pPr>
        <w:rPr>
          <w:rFonts w:asciiTheme="minorHAnsi" w:hAnsiTheme="minorHAnsi"/>
        </w:rPr>
      </w:pPr>
    </w:p>
    <w:p w:rsidR="00823B66" w:rsidRPr="00EE39A8" w:rsidRDefault="00823B66" w:rsidP="00EE39A8">
      <w:pPr>
        <w:pStyle w:val="Heading3"/>
        <w:rPr>
          <w:rFonts w:asciiTheme="minorHAnsi" w:hAnsiTheme="minorHAnsi"/>
        </w:rPr>
      </w:pPr>
      <w:r>
        <w:rPr>
          <w:rFonts w:asciiTheme="minorHAnsi" w:hAnsiTheme="minorHAnsi"/>
        </w:rPr>
        <w:t xml:space="preserve">Framing Device – Rhetoric </w:t>
      </w:r>
    </w:p>
    <w:p w:rsidR="00823B66" w:rsidRDefault="00EE39A8" w:rsidP="00823B66">
      <w:pPr>
        <w:pStyle w:val="Heading4"/>
      </w:pPr>
      <w:r>
        <w:t>Ker</w:t>
      </w:r>
      <w:r w:rsidR="00823B66">
        <w:t xml:space="preserve">ry talks a good game but, has yet to produce, focused on too many things </w:t>
      </w:r>
    </w:p>
    <w:p w:rsidR="00823B66" w:rsidRDefault="00823B66" w:rsidP="00823B66">
      <w:pPr>
        <w:rPr>
          <w:sz w:val="12"/>
        </w:rPr>
      </w:pPr>
      <w:r w:rsidRPr="004322AD">
        <w:rPr>
          <w:b/>
          <w:sz w:val="24"/>
        </w:rPr>
        <w:t xml:space="preserve">7-1 KLAPPER </w:t>
      </w:r>
      <w:r>
        <w:t xml:space="preserve">(BRADLEY KLAPPER, Correspondent at AP, Talk is cheap: Kerry battles to deliver results, </w:t>
      </w:r>
      <w:hyperlink r:id="rId136" w:anchor=".UdHKxCqF_6k//" w:history="1">
        <w:r w:rsidRPr="00AD240C">
          <w:rPr>
            <w:rStyle w:val="Hyperlink"/>
          </w:rPr>
          <w:t>http://www.japantimes.co.jp/news/2013/07/01/world/talk-is-cheap-kerry-battles-to-deliver-results/#.UdHKxCqF_6k//</w:t>
        </w:r>
      </w:hyperlink>
      <w:r>
        <w:t xml:space="preserve"> SC)</w:t>
      </w:r>
      <w:r w:rsidRPr="00423327">
        <w:rPr>
          <w:sz w:val="12"/>
        </w:rPr>
        <w:t xml:space="preserve"> ¶ </w:t>
      </w:r>
    </w:p>
    <w:p w:rsidR="00823B66" w:rsidRDefault="00823B66" w:rsidP="00823B66">
      <w:pPr>
        <w:rPr>
          <w:sz w:val="12"/>
        </w:rPr>
      </w:pPr>
    </w:p>
    <w:p w:rsidR="00823B66" w:rsidRDefault="00823B66" w:rsidP="00823B66">
      <w:pPr>
        <w:rPr>
          <w:sz w:val="12"/>
        </w:rPr>
      </w:pPr>
      <w:r>
        <w:t>WASHINGTON – In his four months as U.S. secretary of state, John</w:t>
      </w:r>
      <w:r w:rsidRPr="00423327">
        <w:rPr>
          <w:rStyle w:val="StyleBoldUnderline"/>
        </w:rPr>
        <w:t xml:space="preserve"> Kerry has certainly promised great things. Now he has to deliver.</w:t>
      </w:r>
      <w:r w:rsidRPr="00423327">
        <w:rPr>
          <w:sz w:val="12"/>
        </w:rPr>
        <w:t>¶</w:t>
      </w:r>
      <w:r w:rsidRPr="00423327">
        <w:rPr>
          <w:rStyle w:val="StyleBoldUnderline"/>
        </w:rPr>
        <w:t xml:space="preserve"> He has raised hopes in the Middle East</w:t>
      </w:r>
      <w:r>
        <w:t xml:space="preserve"> that his solo diplomatic effort can produce a historic breakthrough </w:t>
      </w:r>
      <w:r w:rsidRPr="00423327">
        <w:rPr>
          <w:rStyle w:val="StyleBoldUnderline"/>
        </w:rPr>
        <w:t>to end six decades of Arab-Israeli conflict</w:t>
      </w:r>
      <w:r>
        <w:t xml:space="preserve">. </w:t>
      </w:r>
      <w:r w:rsidRPr="00423327">
        <w:rPr>
          <w:rStyle w:val="StyleBoldUnderline"/>
        </w:rPr>
        <w:t>He has pledged to bring Syrian</w:t>
      </w:r>
      <w:r>
        <w:t xml:space="preserve"> President Bashar Assad’s</w:t>
      </w:r>
      <w:r w:rsidRPr="00423327">
        <w:rPr>
          <w:rStyle w:val="StyleBoldUnderline"/>
        </w:rPr>
        <w:t xml:space="preserve"> regime to</w:t>
      </w:r>
      <w:r>
        <w:t xml:space="preserve"> heel and to work with Russia to </w:t>
      </w:r>
      <w:r w:rsidRPr="00423327">
        <w:rPr>
          <w:rStyle w:val="StyleBoldUnderline"/>
        </w:rPr>
        <w:t>end Syria’s civil war</w:t>
      </w:r>
      <w:r>
        <w:t>.</w:t>
      </w:r>
      <w:r w:rsidRPr="00423327">
        <w:rPr>
          <w:sz w:val="12"/>
        </w:rPr>
        <w:t xml:space="preserve">¶ </w:t>
      </w:r>
      <w:r w:rsidRPr="00423327">
        <w:rPr>
          <w:rStyle w:val="StyleBoldUnderline"/>
        </w:rPr>
        <w:t>He has suggested rolling back U.S. missile defense in the Pacific if China</w:t>
      </w:r>
      <w:r>
        <w:t xml:space="preserve"> can help</w:t>
      </w:r>
      <w:r w:rsidRPr="00423327">
        <w:rPr>
          <w:rStyle w:val="StyleBoldUnderline"/>
        </w:rPr>
        <w:t xml:space="preserve"> rid North Korea of nuclear weapons.</w:t>
      </w:r>
      <w:r>
        <w:t xml:space="preserve"> </w:t>
      </w:r>
      <w:r w:rsidRPr="00423327">
        <w:rPr>
          <w:rStyle w:val="StyleBoldUnderline"/>
        </w:rPr>
        <w:t>And he has hinted at possible one-on-one talks between the U</w:t>
      </w:r>
      <w:r>
        <w:t>nited</w:t>
      </w:r>
      <w:r w:rsidRPr="00423327">
        <w:rPr>
          <w:rStyle w:val="StyleBoldUnderline"/>
        </w:rPr>
        <w:t xml:space="preserve"> S</w:t>
      </w:r>
      <w:r>
        <w:t xml:space="preserve">tates </w:t>
      </w:r>
      <w:r w:rsidRPr="00423327">
        <w:rPr>
          <w:rStyle w:val="StyleBoldUnderline"/>
        </w:rPr>
        <w:t>and</w:t>
      </w:r>
      <w:r>
        <w:t xml:space="preserve"> reclusive</w:t>
      </w:r>
      <w:r w:rsidRPr="00423327">
        <w:rPr>
          <w:rStyle w:val="StyleBoldUnderline"/>
        </w:rPr>
        <w:t xml:space="preserve"> North Korea</w:t>
      </w:r>
      <w:r>
        <w:t>n leader Kim Jong Un if it would help.</w:t>
      </w:r>
      <w:r w:rsidRPr="00423327">
        <w:rPr>
          <w:sz w:val="12"/>
        </w:rPr>
        <w:t xml:space="preserve">¶ </w:t>
      </w:r>
      <w:r>
        <w:t xml:space="preserve">In </w:t>
      </w:r>
      <w:r w:rsidRPr="00423327">
        <w:rPr>
          <w:rStyle w:val="StyleBoldUnderline"/>
        </w:rPr>
        <w:t>his</w:t>
      </w:r>
      <w:r>
        <w:t xml:space="preserve"> current round of breakneck shuttle </w:t>
      </w:r>
      <w:r w:rsidRPr="00423327">
        <w:rPr>
          <w:rStyle w:val="StyleBoldUnderline"/>
        </w:rPr>
        <w:t>diplomacy to coax Israel and the Palestinians back into peace talks</w:t>
      </w:r>
      <w:r>
        <w:t>, Kerry flew to the West Bank on Sunday to hold a third meeting in as many days with Palestinian President Mahmoud Abbas.</w:t>
      </w:r>
      <w:r w:rsidRPr="00423327">
        <w:rPr>
          <w:sz w:val="12"/>
        </w:rPr>
        <w:t xml:space="preserve">¶ </w:t>
      </w:r>
      <w:r>
        <w:t>American, Israeli and Palestinian officials have declined to disclose details of the past three days of closed-door meetings, but Kerry’s decision to fly from Jerusalem to Ramallah to see Abbas again before he leaves the region was an indication that the top U.S. diplomat believes there is a chance of bringing the two sides together.</w:t>
      </w:r>
      <w:r w:rsidRPr="00423327">
        <w:rPr>
          <w:sz w:val="12"/>
        </w:rPr>
        <w:t xml:space="preserve">¶ </w:t>
      </w:r>
      <w:r>
        <w:t>“</w:t>
      </w:r>
      <w:r w:rsidRPr="00423327">
        <w:rPr>
          <w:rStyle w:val="StyleBoldUnderline"/>
        </w:rPr>
        <w:t>Working hard” is all he would say when a reporter asked him if any progress was being made.¶</w:t>
      </w:r>
      <w:r w:rsidRPr="00423327">
        <w:rPr>
          <w:sz w:val="12"/>
        </w:rPr>
        <w:t xml:space="preserve"> </w:t>
      </w:r>
      <w:r>
        <w:t xml:space="preserve">Since succeeding Hillary Rodham Clinton as head of the State Department, </w:t>
      </w:r>
      <w:r w:rsidRPr="00423327">
        <w:rPr>
          <w:rStyle w:val="StyleBoldUnderline"/>
        </w:rPr>
        <w:t xml:space="preserve">Kerry has issued several as-yet undelivered — and perhaps undeliverable — pledges to allies and rivals, </w:t>
      </w:r>
      <w:r>
        <w:t>proving a source of concern for President Barack Obama’s policy team.</w:t>
      </w:r>
      <w:r w:rsidRPr="00423327">
        <w:rPr>
          <w:sz w:val="12"/>
        </w:rPr>
        <w:t xml:space="preserve">¶ </w:t>
      </w:r>
      <w:r>
        <w:t>It is trying to rein in Kerry somewhat, according to officials, which is difficult considering he has spent almost half his tenure so far in the air or on the road, from where his most dissonant policy statements have come.</w:t>
      </w:r>
      <w:r w:rsidRPr="00423327">
        <w:rPr>
          <w:sz w:val="12"/>
        </w:rPr>
        <w:t xml:space="preserve">¶ </w:t>
      </w:r>
      <w:r>
        <w:t>The White House quickly distanced itself from both Kerry’s North Korea remarks and has now, since Obama’s meeting with Russian President Vladimir Putin in Northern Ireland this past week, seen up close the strength of</w:t>
      </w:r>
      <w:r w:rsidRPr="00423327">
        <w:rPr>
          <w:rStyle w:val="StyleBoldUnderline"/>
        </w:rPr>
        <w:t xml:space="preserve"> Moscow’s resistance to Kerry’s Syria strategy</w:t>
      </w:r>
      <w:r>
        <w:t>.</w:t>
      </w:r>
      <w:r w:rsidRPr="00423327">
        <w:rPr>
          <w:sz w:val="12"/>
        </w:rPr>
        <w:t xml:space="preserve">¶ </w:t>
      </w:r>
      <w:r>
        <w:t>All the officials interviewed for this story spoke on condition of anonymity because they weren’t authorized to evaluate Kerry’s performance publicly.</w:t>
      </w:r>
      <w:r w:rsidRPr="00423327">
        <w:rPr>
          <w:sz w:val="12"/>
        </w:rPr>
        <w:t xml:space="preserve">¶ </w:t>
      </w:r>
      <w:r>
        <w:t>Reporting for work at the State Department in February, the former Democratic senator from Massachusetts quickly outlined his ambitions.</w:t>
      </w:r>
      <w:r w:rsidRPr="00423327">
        <w:rPr>
          <w:sz w:val="12"/>
        </w:rPr>
        <w:t xml:space="preserve">¶ </w:t>
      </w:r>
      <w:r>
        <w:t xml:space="preserve">Clinton still harbored thoughts of a second potential presidential run when she arrived at the department. But aides say </w:t>
      </w:r>
      <w:r w:rsidRPr="00423327">
        <w:rPr>
          <w:rStyle w:val="StyleBoldUnderline"/>
        </w:rPr>
        <w:t>Kerry</w:t>
      </w:r>
      <w:r>
        <w:t>, a 69-year-old Vietnam veteran, is giving himself completely to a job that in many ways is the climax of his political career and the realization of a lifelong dream, after years as chairman of the Senate Foreign Relations Committee.</w:t>
      </w:r>
      <w:r w:rsidRPr="00423327">
        <w:rPr>
          <w:sz w:val="12"/>
        </w:rPr>
        <w:t xml:space="preserve">¶ </w:t>
      </w:r>
      <w:r>
        <w:t xml:space="preserve">Now he </w:t>
      </w:r>
      <w:r w:rsidRPr="00423327">
        <w:rPr>
          <w:rStyle w:val="StyleBoldUnderline"/>
        </w:rPr>
        <w:t>wants to tackle head-on the world’s thorniest foreign policy conundrums</w:t>
      </w:r>
      <w:r>
        <w:t>.</w:t>
      </w:r>
      <w:r w:rsidRPr="00423327">
        <w:rPr>
          <w:sz w:val="12"/>
        </w:rPr>
        <w:t xml:space="preserve">¶ </w:t>
      </w:r>
      <w:r>
        <w:t xml:space="preserve">State Department spokeswoman Jen </w:t>
      </w:r>
      <w:proofErr w:type="spellStart"/>
      <w:r>
        <w:t>Psaki</w:t>
      </w:r>
      <w:proofErr w:type="spellEnd"/>
      <w:r>
        <w:t xml:space="preserve"> said that Kerry “believes this difficult moment in the world requires a willingness to address complicated issues.”</w:t>
      </w:r>
      <w:r w:rsidRPr="00423327">
        <w:rPr>
          <w:sz w:val="12"/>
        </w:rPr>
        <w:t xml:space="preserve">¶ </w:t>
      </w:r>
      <w:r>
        <w:t xml:space="preserve">“He believes the risk of high-stakes, personal diplomacy (is) far less than the risk of leaving difficult situations to fester or spiral out of control,” </w:t>
      </w:r>
      <w:proofErr w:type="spellStart"/>
      <w:r>
        <w:t>Psaki</w:t>
      </w:r>
      <w:proofErr w:type="spellEnd"/>
      <w:r>
        <w:t xml:space="preserve"> said. “That is why he has invigorated our efforts in critical areas, such as North Korea, Syria and the Middle East peace process, and has personally invested time and effort to move the ball forward.”</w:t>
      </w:r>
      <w:r w:rsidRPr="00423327">
        <w:rPr>
          <w:sz w:val="12"/>
        </w:rPr>
        <w:t xml:space="preserve">¶ </w:t>
      </w:r>
      <w:r>
        <w:t>No challenge may now be bigger than Syria, where the two-year civil has killed at least 93,000 people.</w:t>
      </w:r>
      <w:r w:rsidRPr="00423327">
        <w:rPr>
          <w:sz w:val="12"/>
        </w:rPr>
        <w:t xml:space="preserve">¶ </w:t>
      </w:r>
      <w:r>
        <w:t>Signaling a shift from the cautious approach of Obama’s first term, Kerry announced his first trip abroad would focus on changing Assad’s belief that he could prevail militarily and on pushing him into eventually relinquishing power.</w:t>
      </w:r>
      <w:r w:rsidRPr="00423327">
        <w:rPr>
          <w:sz w:val="12"/>
        </w:rPr>
        <w:t xml:space="preserve">¶ </w:t>
      </w:r>
      <w:r>
        <w:t xml:space="preserve">Since then, however, the fighting has only gotten worse. Thousands more have died as Assad firmed his grip over much of the country and </w:t>
      </w:r>
      <w:r w:rsidRPr="00423327">
        <w:rPr>
          <w:rStyle w:val="StyleBoldUnderline"/>
        </w:rPr>
        <w:t>the U.S. hasn’t even delivered all the nonlethal aid Kerry promised Syria’s rebels</w:t>
      </w:r>
      <w:r>
        <w:t xml:space="preserve"> — let alone any of the weapons or ammunition that Obama recently authorized.</w:t>
      </w:r>
      <w:r w:rsidRPr="00423327">
        <w:rPr>
          <w:sz w:val="12"/>
        </w:rPr>
        <w:t xml:space="preserve">¶ </w:t>
      </w:r>
      <w:r w:rsidRPr="00423327">
        <w:rPr>
          <w:rStyle w:val="StyleBoldUnderline"/>
        </w:rPr>
        <w:t xml:space="preserve">Having failed to reshape the conflict, Kerry changed course by going to Russia to re-launch a peace process for Syria </w:t>
      </w:r>
      <w:r>
        <w:t>that Clinton engineered in June 2012 but had been all but forgotten in the months since. In Moscow, Kerry boasted that the former Cold War foes just accomplished “great things when the world needs it” by deciding to convene an international conference, perhaps by the end of May, that would include Syria’s government and opposition.</w:t>
      </w:r>
      <w:r w:rsidRPr="00423327">
        <w:rPr>
          <w:sz w:val="12"/>
        </w:rPr>
        <w:t xml:space="preserve">¶ </w:t>
      </w:r>
      <w:r w:rsidRPr="00423327">
        <w:rPr>
          <w:rStyle w:val="StyleBoldUnderline"/>
        </w:rPr>
        <w:t xml:space="preserve">That conference has been delayed until </w:t>
      </w:r>
      <w:r>
        <w:t xml:space="preserve">at least July, and possibly August, </w:t>
      </w:r>
      <w:r w:rsidRPr="00423327">
        <w:rPr>
          <w:rStyle w:val="StyleBoldUnderline"/>
        </w:rPr>
        <w:t xml:space="preserve">and it might never come off at all given the Syrian opposition’s refusal to negotiate while it is losing land </w:t>
      </w:r>
      <w:r>
        <w:t>to Assad and getting so little help from the United States and other Western powers. That failure falls directly on Kerry, who as part of the U.S.-Russia approach was tasked with delivering the opposition to the bargaining table.</w:t>
      </w:r>
      <w:r w:rsidRPr="00423327">
        <w:rPr>
          <w:sz w:val="12"/>
        </w:rPr>
        <w:t xml:space="preserve">¶ </w:t>
      </w:r>
      <w:r>
        <w:t>Russia may have lived up to its end of the bargain by guaranteeing the Assad government’s attendance at any future peace conference. But Putin and the Kremlin also have been undermining peace efforts by sending more weapons to help the Syrian government’s counteroffensive.</w:t>
      </w:r>
      <w:r w:rsidRPr="00423327">
        <w:rPr>
          <w:sz w:val="12"/>
        </w:rPr>
        <w:t xml:space="preserve">¶ </w:t>
      </w:r>
      <w:r w:rsidRPr="00C07B65">
        <w:rPr>
          <w:rStyle w:val="StyleBoldUnderline"/>
        </w:rPr>
        <w:t xml:space="preserve">Kerry’s one-man diplomacy in Syria is in some ways emblematic of his tenure.¶ </w:t>
      </w:r>
      <w:r>
        <w:t xml:space="preserve">Officials say he opted to revive the U.S.-Russia strategy for a Syrian transitional government during his walk in the backyard of a Moscow guesthouse with Foreign Minister Sergey </w:t>
      </w:r>
      <w:proofErr w:type="spellStart"/>
      <w:r>
        <w:t>Lavrov</w:t>
      </w:r>
      <w:proofErr w:type="spellEnd"/>
      <w:r>
        <w:t>, informing aides only after of his decision. He afterward insisted he wasn’t simply rewinding the clock by a year because the United States and Russia were now going to find ways to put the plan in place.</w:t>
      </w:r>
      <w:r w:rsidRPr="00423327">
        <w:rPr>
          <w:sz w:val="12"/>
        </w:rPr>
        <w:t xml:space="preserve">¶ </w:t>
      </w:r>
      <w:r>
        <w:t>More than two months later, there has been no progress.</w:t>
      </w:r>
      <w:r w:rsidRPr="00423327">
        <w:rPr>
          <w:sz w:val="12"/>
        </w:rPr>
        <w:t>¶</w:t>
      </w:r>
    </w:p>
    <w:p w:rsidR="00823B66" w:rsidRPr="00823B66" w:rsidRDefault="00823B66" w:rsidP="00823B66"/>
    <w:p w:rsidR="00823B66" w:rsidRDefault="00823B66" w:rsidP="00823B66">
      <w:pPr>
        <w:pStyle w:val="Heading3"/>
        <w:rPr>
          <w:rFonts w:asciiTheme="minorHAnsi" w:hAnsiTheme="minorHAnsi"/>
        </w:rPr>
      </w:pPr>
      <w:r>
        <w:rPr>
          <w:rFonts w:asciiTheme="minorHAnsi" w:hAnsiTheme="minorHAnsi"/>
        </w:rPr>
        <w:t xml:space="preserve">Venezuela Thumper </w:t>
      </w:r>
    </w:p>
    <w:p w:rsidR="00823B66" w:rsidRDefault="00823B66" w:rsidP="00823B66"/>
    <w:p w:rsidR="00823B66" w:rsidRDefault="00823B66" w:rsidP="00823B66">
      <w:pPr>
        <w:rPr>
          <w:b/>
          <w:sz w:val="24"/>
        </w:rPr>
      </w:pPr>
      <w:r>
        <w:rPr>
          <w:b/>
          <w:sz w:val="24"/>
        </w:rPr>
        <w:t xml:space="preserve">Venezuela thumps the DA </w:t>
      </w:r>
    </w:p>
    <w:p w:rsidR="00823B66" w:rsidRPr="00823B66" w:rsidRDefault="00823B66" w:rsidP="00823B66">
      <w:pPr>
        <w:rPr>
          <w:rStyle w:val="StyleBoldUnderline"/>
          <w:b w:val="0"/>
          <w:u w:val="none"/>
        </w:rPr>
      </w:pPr>
      <w:r w:rsidRPr="004322AD">
        <w:rPr>
          <w:b/>
          <w:sz w:val="24"/>
        </w:rPr>
        <w:t>7-1 KLAPPER</w:t>
      </w:r>
      <w:r>
        <w:t xml:space="preserve"> (BRADLEY KLAPPER, Correspondent at </w:t>
      </w:r>
      <w:proofErr w:type="spellStart"/>
      <w:r>
        <w:t>AP</w:t>
      </w:r>
      <w:proofErr w:type="gramStart"/>
      <w:r>
        <w:t>,Talk</w:t>
      </w:r>
      <w:proofErr w:type="spellEnd"/>
      <w:proofErr w:type="gramEnd"/>
      <w:r>
        <w:t xml:space="preserve"> is cheap: Kerry battles to deliver results, </w:t>
      </w:r>
      <w:r w:rsidRPr="004322AD">
        <w:t>http://www.japantimes.co.jp/news/2013/07/01/world/talk-is-cheap-kerry-battles-to-deliver-results/#.UdHKxCqF_6k</w:t>
      </w:r>
      <w:r>
        <w:t>//SC)</w:t>
      </w:r>
      <w:r w:rsidRPr="00423327">
        <w:rPr>
          <w:sz w:val="12"/>
        </w:rPr>
        <w:t>¶</w:t>
      </w:r>
    </w:p>
    <w:p w:rsidR="00823B66" w:rsidRDefault="00823B66" w:rsidP="00823B66">
      <w:pPr>
        <w:rPr>
          <w:rStyle w:val="StyleBoldUnderline"/>
        </w:rPr>
      </w:pPr>
      <w:r w:rsidRPr="00C07B65">
        <w:rPr>
          <w:rStyle w:val="StyleBoldUnderline"/>
        </w:rPr>
        <w:t>On Middle East peace, as well, Kerry has put his credibility on the line</w:t>
      </w:r>
      <w:r w:rsidRPr="00C9574E">
        <w:rPr>
          <w:sz w:val="16"/>
        </w:rPr>
        <w:t>.</w:t>
      </w:r>
      <w:r w:rsidR="00C9574E" w:rsidRPr="00C9574E">
        <w:rPr>
          <w:sz w:val="12"/>
        </w:rPr>
        <w:t>¶</w:t>
      </w:r>
      <w:r w:rsidRPr="00C9574E">
        <w:rPr>
          <w:sz w:val="16"/>
        </w:rPr>
        <w:t xml:space="preserve"> Since Obama’s visit to Israel in March,</w:t>
      </w:r>
      <w:r w:rsidRPr="00C07B65">
        <w:rPr>
          <w:rStyle w:val="StyleBoldUnderline"/>
        </w:rPr>
        <w:t xml:space="preserve"> Kerry has gotten almost no public displays of support from the president,</w:t>
      </w:r>
      <w:r w:rsidRPr="00C9574E">
        <w:rPr>
          <w:sz w:val="16"/>
        </w:rPr>
        <w:t xml:space="preserve"> with the White House appearing reluctant to stake political capital in an endeavor that so often has proved a disappointment.</w:t>
      </w:r>
      <w:r w:rsidR="00C9574E" w:rsidRPr="00C9574E">
        <w:rPr>
          <w:sz w:val="12"/>
        </w:rPr>
        <w:t>¶</w:t>
      </w:r>
      <w:r w:rsidRPr="00C9574E">
        <w:rPr>
          <w:sz w:val="16"/>
        </w:rPr>
        <w:t xml:space="preserve"> With few Senate-confirmed senior officials in place at the State Department,</w:t>
      </w:r>
      <w:r w:rsidRPr="00C07B65">
        <w:rPr>
          <w:rStyle w:val="StyleBoldUnderline"/>
        </w:rPr>
        <w:t xml:space="preserve"> Kerry has been short of aides at the highest level who might act as envoys to drive forward his agenda in his absence</w:t>
      </w:r>
      <w:r w:rsidRPr="00C9574E">
        <w:rPr>
          <w:sz w:val="16"/>
        </w:rPr>
        <w:t>. Among others, Clinton had George Mitchell to push for Mideast peace and Richard Holbrooke in Afghanistan and Pakistan. Kerry lacks any such high-profile figures at his side.</w:t>
      </w:r>
      <w:r w:rsidR="00C9574E" w:rsidRPr="00C9574E">
        <w:rPr>
          <w:sz w:val="12"/>
        </w:rPr>
        <w:t>¶</w:t>
      </w:r>
      <w:r w:rsidRPr="00C9574E">
        <w:rPr>
          <w:sz w:val="16"/>
        </w:rPr>
        <w:t xml:space="preserve"> Those who have worked closely with Kerry say his approach also reflects the great stock he puts in his personal diplomacy and the belief, perhaps more widely shared in the rarefied air of the Senate, that leaning on his close relationships with foreign leaders and dignitaries can deliver more results than delegating authority to capable bureaucrats.</w:t>
      </w:r>
      <w:r w:rsidR="00C9574E" w:rsidRPr="00C9574E">
        <w:rPr>
          <w:sz w:val="12"/>
        </w:rPr>
        <w:t>¶</w:t>
      </w:r>
      <w:r w:rsidRPr="00C9574E">
        <w:rPr>
          <w:sz w:val="16"/>
        </w:rPr>
        <w:t xml:space="preserve"> </w:t>
      </w:r>
      <w:r w:rsidRPr="00C07B65">
        <w:rPr>
          <w:rStyle w:val="StyleBoldUnderline"/>
        </w:rPr>
        <w:t>That has left Kerry doing much of the work himself, from ordering up policy papers to envisioning new initiatives, while traveling the world or publicly regaling foreign ministers in Washington with stories of their past encounters or meals in exotic capitals.</w:t>
      </w:r>
      <w:r w:rsidR="00C9574E" w:rsidRPr="00C9574E">
        <w:rPr>
          <w:rStyle w:val="StyleBoldUnderline"/>
          <w:b w:val="0"/>
          <w:sz w:val="12"/>
          <w:u w:val="none"/>
        </w:rPr>
        <w:t>¶</w:t>
      </w:r>
      <w:r w:rsidRPr="00C07B65">
        <w:rPr>
          <w:rStyle w:val="StyleBoldUnderline"/>
        </w:rPr>
        <w:t xml:space="preserve"> Kerry makes it a point to stress the long-standing friendships he maintains all over the world.</w:t>
      </w:r>
      <w:r w:rsidRPr="00C9574E">
        <w:rPr>
          <w:sz w:val="16"/>
        </w:rPr>
        <w:t xml:space="preserve"> And his network of contacts may have played a role in the only tangible concession he has gained so far in the Middle East: a decision by Arab countries to sweeten their comprehensive offer to Israel for peace with the Palestinians.</w:t>
      </w:r>
      <w:r w:rsidR="00C9574E" w:rsidRPr="00C9574E">
        <w:rPr>
          <w:sz w:val="12"/>
        </w:rPr>
        <w:t>¶</w:t>
      </w:r>
      <w:r w:rsidRPr="00C9574E">
        <w:rPr>
          <w:sz w:val="16"/>
        </w:rPr>
        <w:t xml:space="preserve"> The Arab League’s proposal now permits Israel to keep some of the land it conquered in the 1967 Six Day War on condition that the Israelis agree to cede territory on their side to a future Palestinian state. Kerry hasn’t been able to announce any commensurate move from Israel.</w:t>
      </w:r>
      <w:r w:rsidR="00C9574E" w:rsidRPr="00C9574E">
        <w:rPr>
          <w:sz w:val="12"/>
        </w:rPr>
        <w:t>¶</w:t>
      </w:r>
      <w:r w:rsidRPr="00C9574E">
        <w:rPr>
          <w:sz w:val="16"/>
        </w:rPr>
        <w:t xml:space="preserve"> Some American officials wince at another legacy of</w:t>
      </w:r>
      <w:r w:rsidRPr="00C07B65">
        <w:rPr>
          <w:rStyle w:val="StyleBoldUnderline"/>
        </w:rPr>
        <w:t xml:space="preserve"> Kerry</w:t>
      </w:r>
      <w:r w:rsidRPr="00C9574E">
        <w:rPr>
          <w:sz w:val="16"/>
        </w:rPr>
        <w:t>’s Senate years, his penchant for loose or inaccurate talk.</w:t>
      </w:r>
      <w:r w:rsidR="00C9574E" w:rsidRPr="00C9574E">
        <w:rPr>
          <w:sz w:val="12"/>
        </w:rPr>
        <w:t>¶</w:t>
      </w:r>
      <w:r w:rsidRPr="00C9574E">
        <w:rPr>
          <w:sz w:val="16"/>
        </w:rPr>
        <w:t xml:space="preserve"> </w:t>
      </w:r>
      <w:proofErr w:type="gramStart"/>
      <w:r w:rsidRPr="00C9574E">
        <w:rPr>
          <w:sz w:val="16"/>
        </w:rPr>
        <w:t>On</w:t>
      </w:r>
      <w:proofErr w:type="gramEnd"/>
      <w:r w:rsidRPr="00C9574E">
        <w:rPr>
          <w:sz w:val="16"/>
        </w:rPr>
        <w:t xml:space="preserve"> his very first day as secretary, he recounted his childhood bike rides past Adolf Hitler’s tomb in postwar Berlin. Hitler had no tomb. On more substantial issues of policy, he </w:t>
      </w:r>
      <w:r w:rsidRPr="00C07B65">
        <w:rPr>
          <w:rStyle w:val="StyleBoldUnderline"/>
        </w:rPr>
        <w:t>has made questionable claims over everything from U.S. drone policy to climate change</w:t>
      </w:r>
      <w:r w:rsidRPr="00C9574E">
        <w:rPr>
          <w:sz w:val="16"/>
        </w:rPr>
        <w:t>.</w:t>
      </w:r>
      <w:r w:rsidR="00C9574E" w:rsidRPr="00C9574E">
        <w:rPr>
          <w:sz w:val="12"/>
        </w:rPr>
        <w:t>¶</w:t>
      </w:r>
      <w:r w:rsidRPr="00C9574E">
        <w:rPr>
          <w:sz w:val="16"/>
        </w:rPr>
        <w:t xml:space="preserve"> At other times officials have questioned his restraint, such as when he lauded the emerging U.S. “special relationship” with communist China. For one of the United States’ principal geopolitical foes, </w:t>
      </w:r>
      <w:r w:rsidRPr="00C07B65">
        <w:rPr>
          <w:rStyle w:val="StyleBoldUnderline"/>
        </w:rPr>
        <w:t>Kerry</w:t>
      </w:r>
      <w:r w:rsidRPr="00C9574E">
        <w:rPr>
          <w:sz w:val="16"/>
        </w:rPr>
        <w:t xml:space="preserve"> was using a diplomatic term generally reserved for ironclad U.S. allies such as Britain and Israel.</w:t>
      </w:r>
      <w:r w:rsidR="00C9574E" w:rsidRPr="00C9574E">
        <w:rPr>
          <w:sz w:val="12"/>
        </w:rPr>
        <w:t>¶</w:t>
      </w:r>
      <w:r w:rsidRPr="00C9574E">
        <w:rPr>
          <w:sz w:val="16"/>
        </w:rPr>
        <w:t xml:space="preserve"> He </w:t>
      </w:r>
      <w:r w:rsidRPr="00C07B65">
        <w:rPr>
          <w:rStyle w:val="StyleBoldUnderline"/>
        </w:rPr>
        <w:t xml:space="preserve">also seemingly ad-libbed unauthorized offers of a softened military posture to China and engagement to North Korea in a bid to calm tensions, </w:t>
      </w:r>
      <w:r w:rsidRPr="00C9574E">
        <w:rPr>
          <w:sz w:val="16"/>
        </w:rPr>
        <w:t>which aides believe his engagement helped achieve.</w:t>
      </w:r>
      <w:r w:rsidR="00C9574E" w:rsidRPr="00C9574E">
        <w:rPr>
          <w:sz w:val="12"/>
        </w:rPr>
        <w:t>¶</w:t>
      </w:r>
      <w:r w:rsidRPr="00C9574E">
        <w:rPr>
          <w:sz w:val="16"/>
        </w:rPr>
        <w:t xml:space="preserve"> On a trip to Turkey, he irritated advocates of Israel by appearing to compare the victims of the Boston Marathon bombing with the Turks killed in a 2010 Israeli commando operation on a ship trying to break Israel’s blockade of Gaza.</w:t>
      </w:r>
      <w:r w:rsidRPr="00C07B65">
        <w:rPr>
          <w:rStyle w:val="StyleBoldUnderline"/>
        </w:rPr>
        <w:t xml:space="preserve"> Days later, in Brussels, he raised eyebrows by suggesting that one of the Boston Marathon bombing suspects became radicalized while on a trip to Russia,</w:t>
      </w:r>
      <w:r w:rsidRPr="00C9574E">
        <w:rPr>
          <w:sz w:val="16"/>
        </w:rPr>
        <w:t xml:space="preserve"> something investigators had not concluded.</w:t>
      </w:r>
      <w:r w:rsidR="00C9574E" w:rsidRPr="00C9574E">
        <w:rPr>
          <w:sz w:val="12"/>
        </w:rPr>
        <w:t>¶</w:t>
      </w:r>
      <w:r w:rsidRPr="00C9574E">
        <w:rPr>
          <w:sz w:val="16"/>
        </w:rPr>
        <w:t xml:space="preserve"> For all his idiosyncratic style, </w:t>
      </w:r>
      <w:r w:rsidRPr="00C07B65">
        <w:rPr>
          <w:rStyle w:val="StyleBoldUnderline"/>
        </w:rPr>
        <w:t>Kerry has not dodged any diplomatic fight</w:t>
      </w:r>
      <w:r w:rsidRPr="00C9574E">
        <w:rPr>
          <w:sz w:val="16"/>
        </w:rPr>
        <w:t>.</w:t>
      </w:r>
      <w:r w:rsidR="00C9574E" w:rsidRPr="00C9574E">
        <w:rPr>
          <w:sz w:val="12"/>
        </w:rPr>
        <w:t>¶</w:t>
      </w:r>
      <w:r w:rsidRPr="00C9574E">
        <w:rPr>
          <w:sz w:val="16"/>
        </w:rPr>
        <w:t xml:space="preserve"> He has even spoken privately of taking on Cyprus’ four-decade deadlock between ethnic Greeks in the south and Turkish Cypriots in the north. And</w:t>
      </w:r>
      <w:r w:rsidRPr="00C07B65">
        <w:rPr>
          <w:rStyle w:val="StyleBoldUnderline"/>
        </w:rPr>
        <w:t xml:space="preserve"> he sought to re-engage the U.S. with</w:t>
      </w:r>
      <w:r w:rsidRPr="00C9574E">
        <w:rPr>
          <w:sz w:val="16"/>
        </w:rPr>
        <w:t xml:space="preserve"> post-Hugo Chavez </w:t>
      </w:r>
      <w:r w:rsidRPr="00C07B65">
        <w:rPr>
          <w:rStyle w:val="StyleBoldUnderline"/>
        </w:rPr>
        <w:t>Venezuela</w:t>
      </w:r>
      <w:r w:rsidRPr="00C9574E">
        <w:rPr>
          <w:sz w:val="16"/>
        </w:rPr>
        <w:t xml:space="preserve"> on a trip to Guatemala last month, helping secure the release of an American filmmaker imprisoned for alleged espionage.</w:t>
      </w:r>
      <w:r w:rsidR="00C9574E" w:rsidRPr="00C9574E">
        <w:rPr>
          <w:sz w:val="12"/>
        </w:rPr>
        <w:t>¶</w:t>
      </w:r>
      <w:r w:rsidRPr="00C9574E">
        <w:rPr>
          <w:sz w:val="16"/>
        </w:rPr>
        <w:t xml:space="preserve"> Officials say other governments the United States has long deemed rogues — from Cuba to Zimbabwe — could get a fresh look.</w:t>
      </w:r>
      <w:r w:rsidR="00C9574E" w:rsidRPr="00C9574E">
        <w:rPr>
          <w:sz w:val="12"/>
        </w:rPr>
        <w:t>¶</w:t>
      </w:r>
      <w:r w:rsidRPr="00C9574E">
        <w:rPr>
          <w:sz w:val="16"/>
        </w:rPr>
        <w:t xml:space="preserve"> With no election around the corner and few worries about his image, </w:t>
      </w:r>
      <w:r w:rsidRPr="00C07B65">
        <w:rPr>
          <w:rStyle w:val="StyleBoldUnderline"/>
        </w:rPr>
        <w:t>Kerry has shown a willingness to think big. Soon, however, he will have to produce</w:t>
      </w:r>
      <w:r>
        <w:rPr>
          <w:rStyle w:val="StyleBoldUnderline"/>
        </w:rPr>
        <w:t>.</w:t>
      </w:r>
    </w:p>
    <w:p w:rsidR="00823B66" w:rsidRPr="00823B66" w:rsidRDefault="00823B66" w:rsidP="00823B66"/>
    <w:p w:rsidR="00862789" w:rsidRDefault="00862789" w:rsidP="00823B66">
      <w:pPr>
        <w:pStyle w:val="Heading3"/>
        <w:rPr>
          <w:rFonts w:asciiTheme="minorHAnsi" w:hAnsiTheme="minorHAnsi"/>
        </w:rPr>
      </w:pPr>
      <w:r>
        <w:rPr>
          <w:rFonts w:asciiTheme="minorHAnsi" w:hAnsiTheme="minorHAnsi"/>
        </w:rPr>
        <w:t xml:space="preserve">India </w:t>
      </w:r>
      <w:proofErr w:type="spellStart"/>
      <w:r>
        <w:rPr>
          <w:rFonts w:asciiTheme="minorHAnsi" w:hAnsiTheme="minorHAnsi"/>
        </w:rPr>
        <w:t>Tumper</w:t>
      </w:r>
      <w:proofErr w:type="spellEnd"/>
      <w:r>
        <w:rPr>
          <w:rFonts w:asciiTheme="minorHAnsi" w:hAnsiTheme="minorHAnsi"/>
        </w:rPr>
        <w:t xml:space="preserve"> </w:t>
      </w:r>
    </w:p>
    <w:p w:rsidR="00862789" w:rsidRDefault="00862789" w:rsidP="00862789"/>
    <w:p w:rsidR="00862789" w:rsidRDefault="00862789" w:rsidP="00862789">
      <w:pPr>
        <w:pStyle w:val="Heading4"/>
      </w:pPr>
      <w:r>
        <w:t xml:space="preserve">India is Kerry’s top priority. </w:t>
      </w:r>
    </w:p>
    <w:p w:rsidR="00862789" w:rsidRPr="003F7D75" w:rsidRDefault="00862789" w:rsidP="00862789">
      <w:pPr>
        <w:rPr>
          <w:rStyle w:val="StyleStyleBold12pt"/>
        </w:rPr>
      </w:pPr>
      <w:r>
        <w:rPr>
          <w:rStyle w:val="StyleStyleBold12pt"/>
        </w:rPr>
        <w:t xml:space="preserve">UPI 13 </w:t>
      </w:r>
      <w:r w:rsidRPr="00EA1E02">
        <w:rPr>
          <w:rStyle w:val="StyleStyleBold12pt"/>
        </w:rPr>
        <w:t xml:space="preserve">(United Press International, 6/24/13, “Kerry, </w:t>
      </w:r>
      <w:proofErr w:type="spellStart"/>
      <w:r w:rsidRPr="00EA1E02">
        <w:rPr>
          <w:rStyle w:val="StyleStyleBold12pt"/>
        </w:rPr>
        <w:t>Khurshid</w:t>
      </w:r>
      <w:proofErr w:type="spellEnd"/>
      <w:r w:rsidRPr="00EA1E02">
        <w:rPr>
          <w:rStyle w:val="StyleStyleBold12pt"/>
        </w:rPr>
        <w:t xml:space="preserve"> discuss expanding US-India relations, </w:t>
      </w:r>
      <w:hyperlink r:id="rId137" w:history="1">
        <w:r w:rsidRPr="00EA1E02">
          <w:rPr>
            <w:rStyle w:val="Hyperlink"/>
          </w:rPr>
          <w:t>http://www.upi.com/Top_News/World-News/2013/06/24/Kerry-Khurshid-discuss-expanding-US-India-relations/UPI-81301372111540/</w:t>
        </w:r>
      </w:hyperlink>
      <w:r w:rsidRPr="00EA1E02">
        <w:rPr>
          <w:rStyle w:val="StyleStyleBold12pt"/>
        </w:rPr>
        <w:t>)</w:t>
      </w:r>
      <w:r>
        <w:rPr>
          <w:rStyle w:val="StyleStyleBold12pt"/>
        </w:rPr>
        <w:t xml:space="preserve"> </w:t>
      </w:r>
    </w:p>
    <w:p w:rsidR="00862789" w:rsidRPr="00862789" w:rsidRDefault="00862789" w:rsidP="00862789">
      <w:pPr>
        <w:rPr>
          <w:sz w:val="16"/>
        </w:rPr>
      </w:pPr>
      <w:r w:rsidRPr="00A44B92">
        <w:rPr>
          <w:sz w:val="16"/>
        </w:rPr>
        <w:t xml:space="preserve">NEW DELHI, June 24 (UPI) -- </w:t>
      </w:r>
      <w:r w:rsidRPr="00A44B92">
        <w:rPr>
          <w:rStyle w:val="StyleBoldUnderline"/>
        </w:rPr>
        <w:t xml:space="preserve">U.S. and Indian leaders want to push the countries' relationship "to new heights" and expand cooperation, Secretary of State John Kerry </w:t>
      </w:r>
      <w:r w:rsidRPr="00A44B92">
        <w:rPr>
          <w:sz w:val="16"/>
        </w:rPr>
        <w:t>said Monday.</w:t>
      </w:r>
      <w:r w:rsidRPr="00A44B92">
        <w:rPr>
          <w:sz w:val="12"/>
        </w:rPr>
        <w:t>¶</w:t>
      </w:r>
      <w:r w:rsidRPr="00A44B92">
        <w:rPr>
          <w:sz w:val="16"/>
        </w:rPr>
        <w:t xml:space="preserve"> Kerry, </w:t>
      </w:r>
      <w:r w:rsidRPr="00A44B92">
        <w:rPr>
          <w:rStyle w:val="StyleBoldUnderline"/>
        </w:rPr>
        <w:t>in New Delhi for the India-U.S. Strategic Dialogue that began in 2009, also said India could play a larger role in negotiations with Afghanistan and Iran -- and Washington would have India's back in Afghan developments.</w:t>
      </w:r>
      <w:r w:rsidRPr="00A44B92">
        <w:rPr>
          <w:rStyle w:val="StyleBoldUnderline"/>
          <w:b w:val="0"/>
          <w:sz w:val="12"/>
        </w:rPr>
        <w:t>¶</w:t>
      </w:r>
      <w:r w:rsidRPr="00A44B92">
        <w:rPr>
          <w:rStyle w:val="StyleBoldUnderline"/>
        </w:rPr>
        <w:t xml:space="preserve"> "We can take satisfaction in the fact that within the few years since we raised our relationship to the strategic footing, our bilateral dialogue is wide-ranging to the extent of taking an all-of-government character,</w:t>
      </w:r>
      <w:r w:rsidRPr="00A44B92">
        <w:rPr>
          <w:sz w:val="16"/>
        </w:rPr>
        <w:t xml:space="preserve">" said Indian External Affairs Minister Salman </w:t>
      </w:r>
      <w:proofErr w:type="spellStart"/>
      <w:r w:rsidRPr="00A44B92">
        <w:rPr>
          <w:sz w:val="16"/>
        </w:rPr>
        <w:t>Khurshid</w:t>
      </w:r>
      <w:proofErr w:type="spellEnd"/>
      <w:r w:rsidRPr="00A44B92">
        <w:rPr>
          <w:sz w:val="16"/>
        </w:rPr>
        <w:t>.</w:t>
      </w:r>
      <w:r w:rsidRPr="00A44B92">
        <w:rPr>
          <w:sz w:val="12"/>
        </w:rPr>
        <w:t>¶</w:t>
      </w:r>
      <w:r w:rsidRPr="00A44B92">
        <w:rPr>
          <w:sz w:val="16"/>
        </w:rPr>
        <w:t xml:space="preserve"> Kerry noted </w:t>
      </w:r>
      <w:r w:rsidRPr="00A44B92">
        <w:rPr>
          <w:rStyle w:val="StyleBoldUnderline"/>
        </w:rPr>
        <w:t xml:space="preserve">it was the first time he and </w:t>
      </w:r>
      <w:proofErr w:type="spellStart"/>
      <w:r w:rsidRPr="00A44B92">
        <w:rPr>
          <w:rStyle w:val="StyleBoldUnderline"/>
        </w:rPr>
        <w:t>Khurshid</w:t>
      </w:r>
      <w:proofErr w:type="spellEnd"/>
      <w:r w:rsidRPr="00A44B92">
        <w:rPr>
          <w:rStyle w:val="StyleBoldUnderline"/>
        </w:rPr>
        <w:t xml:space="preserve"> together led a discussion "and both of us are particularly eager and committed to taking this relationship to new heights</w:t>
      </w:r>
      <w:r w:rsidRPr="00A44B92">
        <w:rPr>
          <w:sz w:val="16"/>
        </w:rPr>
        <w:t>."</w:t>
      </w:r>
      <w:r w:rsidRPr="00A44B92">
        <w:rPr>
          <w:sz w:val="12"/>
        </w:rPr>
        <w:t>¶</w:t>
      </w:r>
      <w:r w:rsidRPr="00A44B92">
        <w:rPr>
          <w:sz w:val="16"/>
        </w:rPr>
        <w:t xml:space="preserve"> "India and the United States, two of the most powerful economies in the world, two democracies, two countries that share so much in terms of our values and our aspirations, </w:t>
      </w:r>
      <w:r w:rsidRPr="00A44B92">
        <w:rPr>
          <w:rStyle w:val="StyleBoldUnderline"/>
        </w:rPr>
        <w:t>we believe have an opportunity to be able to set a new standard for cooperation on a number of challenges that we all face,</w:t>
      </w:r>
      <w:r w:rsidRPr="00A44B92">
        <w:rPr>
          <w:sz w:val="16"/>
        </w:rPr>
        <w:t>" he said.</w:t>
      </w:r>
      <w:r w:rsidRPr="00A44B92">
        <w:rPr>
          <w:sz w:val="12"/>
        </w:rPr>
        <w:t>¶</w:t>
      </w:r>
      <w:r w:rsidRPr="00A44B92">
        <w:rPr>
          <w:sz w:val="16"/>
        </w:rPr>
        <w:t xml:space="preserve"> He said </w:t>
      </w:r>
      <w:r w:rsidRPr="00A44B92">
        <w:rPr>
          <w:rStyle w:val="StyleBoldUnderline"/>
        </w:rPr>
        <w:t>the two countries were expanding bilateral cooperation to "new horizons" such as energy while strengthening existing avenues of cooperation in health, science and technology, education, space, defense, and peaceful nuclear energy.</w:t>
      </w:r>
      <w:r w:rsidRPr="00A44B92">
        <w:rPr>
          <w:sz w:val="12"/>
        </w:rPr>
        <w:t>¶</w:t>
      </w:r>
      <w:r w:rsidRPr="00A44B92">
        <w:rPr>
          <w:sz w:val="16"/>
        </w:rPr>
        <w:t xml:space="preserve"> Kerry and </w:t>
      </w:r>
      <w:proofErr w:type="spellStart"/>
      <w:r w:rsidRPr="00A44B92">
        <w:rPr>
          <w:sz w:val="16"/>
        </w:rPr>
        <w:t>Khurshid</w:t>
      </w:r>
      <w:proofErr w:type="spellEnd"/>
      <w:r w:rsidRPr="00A44B92">
        <w:rPr>
          <w:sz w:val="16"/>
        </w:rPr>
        <w:t xml:space="preserve"> also discussed Afghanistan and what type of role India could play in negotiations.</w:t>
      </w:r>
      <w:r w:rsidRPr="00A44B92">
        <w:rPr>
          <w:sz w:val="12"/>
        </w:rPr>
        <w:t>¶</w:t>
      </w:r>
      <w:r w:rsidRPr="00A44B92">
        <w:rPr>
          <w:sz w:val="16"/>
        </w:rPr>
        <w:t xml:space="preserve"> "</w:t>
      </w:r>
      <w:r w:rsidRPr="00A44B92">
        <w:rPr>
          <w:rStyle w:val="StyleBoldUnderline"/>
        </w:rPr>
        <w:t>We need to be on the same page, we need to consult, and we need to share with each other, which is the attitude that we have, because we have a dialogue with the United States of America</w:t>
      </w:r>
      <w:r w:rsidRPr="00A44B92">
        <w:rPr>
          <w:sz w:val="16"/>
        </w:rPr>
        <w:t xml:space="preserve">," </w:t>
      </w:r>
      <w:proofErr w:type="spellStart"/>
      <w:r w:rsidRPr="00A44B92">
        <w:rPr>
          <w:sz w:val="16"/>
        </w:rPr>
        <w:t>Khurshid</w:t>
      </w:r>
      <w:proofErr w:type="spellEnd"/>
      <w:r w:rsidRPr="00A44B92">
        <w:rPr>
          <w:sz w:val="16"/>
        </w:rPr>
        <w:t xml:space="preserve"> said. "Besides, as part of our strategic relationship, we have a trilateral between Afghanistan, United States, and ourselves.</w:t>
      </w:r>
      <w:r w:rsidRPr="00A44B92">
        <w:rPr>
          <w:sz w:val="12"/>
        </w:rPr>
        <w:t>¶</w:t>
      </w:r>
      <w:r w:rsidRPr="00A44B92">
        <w:rPr>
          <w:sz w:val="16"/>
        </w:rPr>
        <w:t xml:space="preserve"> "</w:t>
      </w:r>
      <w:r w:rsidRPr="00A44B92">
        <w:rPr>
          <w:rStyle w:val="StyleBoldUnderline"/>
        </w:rPr>
        <w:t>The secretary has said he will ensure that none of the concerns of India are overlooked or undermined</w:t>
      </w:r>
      <w:r w:rsidRPr="00A44B92">
        <w:rPr>
          <w:sz w:val="16"/>
        </w:rPr>
        <w:t xml:space="preserve">," </w:t>
      </w:r>
      <w:proofErr w:type="spellStart"/>
      <w:r w:rsidRPr="00A44B92">
        <w:rPr>
          <w:sz w:val="16"/>
        </w:rPr>
        <w:t>Khurshid</w:t>
      </w:r>
      <w:proofErr w:type="spellEnd"/>
      <w:r w:rsidRPr="00A44B92">
        <w:rPr>
          <w:sz w:val="16"/>
        </w:rPr>
        <w:t xml:space="preserve"> said.</w:t>
      </w:r>
      <w:r w:rsidRPr="00A44B92">
        <w:rPr>
          <w:sz w:val="12"/>
        </w:rPr>
        <w:t>¶</w:t>
      </w:r>
      <w:r w:rsidRPr="00A44B92">
        <w:rPr>
          <w:sz w:val="16"/>
        </w:rPr>
        <w:t xml:space="preserve"> Kerry said the United States would work closely with Afghan President Hamid Karzai concerning long-term peace, once discussions begin.</w:t>
      </w:r>
      <w:r w:rsidRPr="00A44B92">
        <w:rPr>
          <w:sz w:val="12"/>
        </w:rPr>
        <w:t>¶</w:t>
      </w:r>
      <w:r w:rsidRPr="00A44B92">
        <w:rPr>
          <w:sz w:val="16"/>
        </w:rPr>
        <w:t xml:space="preserve"> "So this is an Afghan-led process, and it is an Afghan-led process that will only negotiate under certain conditions," Kerry said of talks with Taliban militants that Karzai suspended until certain conditions concerning leadership and the Taliban facility in Doha, Qatar, are met.</w:t>
      </w:r>
      <w:r w:rsidRPr="00A44B92">
        <w:rPr>
          <w:sz w:val="12"/>
        </w:rPr>
        <w:t>¶</w:t>
      </w:r>
      <w:r w:rsidRPr="00A44B92">
        <w:rPr>
          <w:sz w:val="16"/>
        </w:rPr>
        <w:t xml:space="preserve"> "It is better to explore the possibilities of having a peaceful resolution and an inclusion in a political process if it is possible," Kerry said.</w:t>
      </w:r>
      <w:r w:rsidRPr="00A44B92">
        <w:rPr>
          <w:sz w:val="12"/>
        </w:rPr>
        <w:t>¶</w:t>
      </w:r>
      <w:r w:rsidRPr="00A44B92">
        <w:rPr>
          <w:sz w:val="16"/>
        </w:rPr>
        <w:t xml:space="preserve"> </w:t>
      </w:r>
      <w:r w:rsidRPr="00A44B92">
        <w:rPr>
          <w:rStyle w:val="StyleBoldUnderline"/>
        </w:rPr>
        <w:t>He said Afghanistan could turn to India for advice during the upcoming elections</w:t>
      </w:r>
      <w:r w:rsidRPr="00A44B92">
        <w:rPr>
          <w:sz w:val="16"/>
        </w:rPr>
        <w:t>.</w:t>
      </w:r>
      <w:r w:rsidRPr="00A44B92">
        <w:rPr>
          <w:sz w:val="12"/>
        </w:rPr>
        <w:t>¶</w:t>
      </w:r>
      <w:r w:rsidRPr="00A44B92">
        <w:rPr>
          <w:sz w:val="16"/>
        </w:rPr>
        <w:t xml:space="preserve"> Kerry also announced </w:t>
      </w:r>
      <w:r w:rsidRPr="00A44B92">
        <w:rPr>
          <w:rStyle w:val="StyleBoldUnderline"/>
        </w:rPr>
        <w:t>Vice President Joe Biden will visit India</w:t>
      </w:r>
      <w:r w:rsidRPr="00A44B92">
        <w:rPr>
          <w:sz w:val="16"/>
        </w:rPr>
        <w:t xml:space="preserve"> in July to further discussions.</w:t>
      </w:r>
    </w:p>
    <w:p w:rsidR="00823B66" w:rsidRPr="00294D8C" w:rsidRDefault="00823B66" w:rsidP="00823B66">
      <w:pPr>
        <w:pStyle w:val="Heading3"/>
        <w:rPr>
          <w:rFonts w:asciiTheme="minorHAnsi" w:hAnsiTheme="minorHAnsi"/>
        </w:rPr>
      </w:pPr>
      <w:proofErr w:type="spellStart"/>
      <w:proofErr w:type="gramStart"/>
      <w:r w:rsidRPr="00294D8C">
        <w:rPr>
          <w:rFonts w:asciiTheme="minorHAnsi" w:hAnsiTheme="minorHAnsi"/>
        </w:rPr>
        <w:t>eu</w:t>
      </w:r>
      <w:proofErr w:type="spellEnd"/>
      <w:proofErr w:type="gramEnd"/>
      <w:r w:rsidRPr="00294D8C">
        <w:rPr>
          <w:rFonts w:asciiTheme="minorHAnsi" w:hAnsiTheme="minorHAnsi"/>
        </w:rPr>
        <w:t xml:space="preserve"> </w:t>
      </w:r>
      <w:proofErr w:type="spellStart"/>
      <w:r w:rsidRPr="00294D8C">
        <w:rPr>
          <w:rFonts w:asciiTheme="minorHAnsi" w:hAnsiTheme="minorHAnsi"/>
        </w:rPr>
        <w:t>nsa</w:t>
      </w:r>
      <w:proofErr w:type="spellEnd"/>
      <w:r w:rsidRPr="00294D8C">
        <w:rPr>
          <w:rFonts w:asciiTheme="minorHAnsi" w:hAnsiTheme="minorHAnsi"/>
        </w:rPr>
        <w:t xml:space="preserve"> thumper</w:t>
      </w:r>
    </w:p>
    <w:p w:rsidR="00823B66" w:rsidRPr="00294D8C" w:rsidRDefault="00823B66" w:rsidP="00823B66">
      <w:pPr>
        <w:pStyle w:val="Heading4"/>
        <w:rPr>
          <w:rFonts w:asciiTheme="minorHAnsi" w:hAnsiTheme="minorHAnsi"/>
        </w:rPr>
      </w:pPr>
      <w:r w:rsidRPr="00294D8C">
        <w:rPr>
          <w:rFonts w:asciiTheme="minorHAnsi" w:hAnsiTheme="minorHAnsi"/>
        </w:rPr>
        <w:t xml:space="preserve">EU NSA controversy is draining Department’s </w:t>
      </w:r>
      <w:proofErr w:type="spellStart"/>
      <w:r w:rsidRPr="00294D8C">
        <w:rPr>
          <w:rFonts w:asciiTheme="minorHAnsi" w:hAnsiTheme="minorHAnsi"/>
        </w:rPr>
        <w:t>dipcap</w:t>
      </w:r>
      <w:proofErr w:type="spellEnd"/>
      <w:r w:rsidRPr="00294D8C">
        <w:rPr>
          <w:rFonts w:asciiTheme="minorHAnsi" w:hAnsiTheme="minorHAnsi"/>
        </w:rPr>
        <w:t xml:space="preserve"> and requires Kerry’s immediate attention.</w:t>
      </w: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 xml:space="preserve">CBS 13 </w:t>
      </w:r>
      <w:r w:rsidRPr="00862789">
        <w:t xml:space="preserve">(6/30/13, “European Officials lash out at new NSA spying report”, </w:t>
      </w:r>
      <w:hyperlink r:id="rId138" w:history="1">
        <w:r w:rsidRPr="00862789">
          <w:rPr>
            <w:rStyle w:val="Hyperlink"/>
          </w:rPr>
          <w:t>http://www.cbsnews.com/8301-202_162-57591678/european-officials-lash-out-at-new-nsa-spying-report/</w:t>
        </w:r>
      </w:hyperlink>
      <w:r w:rsidRPr="00862789">
        <w:t>”, CBS.com)</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A top German official accused the United States on Sunday of using "Cold War" methods against its allies, after a German magazine cited secret intelligence documents to claim that U.S. spies bugged European Union offices.</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"If the media reports are accurate, then this recalls the methods used by enemies during the Cold War</w:t>
      </w:r>
      <w:r w:rsidRPr="00294D8C">
        <w:rPr>
          <w:rFonts w:asciiTheme="minorHAnsi" w:hAnsiTheme="minorHAnsi"/>
          <w:sz w:val="16"/>
        </w:rPr>
        <w:t xml:space="preserve">," </w:t>
      </w:r>
      <w:proofErr w:type="spellStart"/>
      <w:r w:rsidRPr="00294D8C">
        <w:rPr>
          <w:rFonts w:asciiTheme="minorHAnsi" w:hAnsiTheme="minorHAnsi"/>
          <w:sz w:val="16"/>
        </w:rPr>
        <w:t>Leutheusser-Schnarrenberger</w:t>
      </w:r>
      <w:proofErr w:type="spellEnd"/>
      <w:r w:rsidRPr="00294D8C">
        <w:rPr>
          <w:rFonts w:asciiTheme="minorHAnsi" w:hAnsiTheme="minorHAnsi"/>
          <w:sz w:val="16"/>
        </w:rPr>
        <w:t xml:space="preserve"> said in a statement to The Associated Press.</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It is beyond comprehension that our friends in the United States see Europeans as enemies</w:t>
      </w:r>
      <w:r w:rsidRPr="00294D8C">
        <w:rPr>
          <w:rFonts w:asciiTheme="minorHAnsi" w:hAnsiTheme="minorHAnsi"/>
          <w:sz w:val="16"/>
        </w:rPr>
        <w:t xml:space="preserve">," she said, </w:t>
      </w:r>
      <w:r w:rsidRPr="00294D8C">
        <w:rPr>
          <w:rStyle w:val="StyleBoldUnderline"/>
          <w:rFonts w:asciiTheme="minorHAnsi" w:hAnsiTheme="minorHAnsi"/>
        </w:rPr>
        <w:t>calling for an "immediate and comprehensive" response from the U.S. government to the claims</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Other European officials demanded an explanation from the U.S.</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I am deeply worried and shocked about the allegations</w:t>
      </w:r>
      <w:r w:rsidRPr="00294D8C">
        <w:rPr>
          <w:rFonts w:asciiTheme="minorHAnsi" w:hAnsiTheme="minorHAnsi"/>
          <w:sz w:val="16"/>
        </w:rPr>
        <w:t>," European Parliament President Martin Schulz said in a statement, according to CNN. "</w:t>
      </w:r>
      <w:r w:rsidRPr="00294D8C">
        <w:rPr>
          <w:rStyle w:val="StyleBoldUnderline"/>
          <w:rFonts w:asciiTheme="minorHAnsi" w:hAnsiTheme="minorHAnsi"/>
        </w:rPr>
        <w:t>If the allegations prove to be true, it would be an extremely serious matter which will have a severe impact on EU-US relation</w:t>
      </w:r>
      <w:r w:rsidRPr="00294D8C">
        <w:rPr>
          <w:rFonts w:asciiTheme="minorHAnsi" w:hAnsiTheme="minorHAnsi"/>
          <w:sz w:val="16"/>
        </w:rPr>
        <w:t>s. On behalf of the European Parliament</w:t>
      </w:r>
      <w:r w:rsidRPr="00294D8C">
        <w:rPr>
          <w:rStyle w:val="StyleBoldUnderline"/>
          <w:rFonts w:asciiTheme="minorHAnsi" w:hAnsiTheme="minorHAnsi"/>
        </w:rPr>
        <w:t>, I demand full clarification and require further information speedily from the U.S. authorities with regard to these allegations</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p>
    <w:p w:rsidR="00823B66" w:rsidRPr="00294D8C" w:rsidRDefault="00823B66" w:rsidP="00823B66">
      <w:pPr>
        <w:pStyle w:val="Heading3"/>
        <w:rPr>
          <w:rFonts w:asciiTheme="minorHAnsi" w:hAnsiTheme="minorHAnsi"/>
        </w:rPr>
      </w:pPr>
      <w:proofErr w:type="spellStart"/>
      <w:proofErr w:type="gramStart"/>
      <w:r w:rsidRPr="00294D8C">
        <w:rPr>
          <w:rFonts w:asciiTheme="minorHAnsi" w:hAnsiTheme="minorHAnsi"/>
        </w:rPr>
        <w:t>snowden</w:t>
      </w:r>
      <w:proofErr w:type="spellEnd"/>
      <w:proofErr w:type="gramEnd"/>
      <w:r w:rsidRPr="00294D8C">
        <w:rPr>
          <w:rFonts w:asciiTheme="minorHAnsi" w:hAnsiTheme="minorHAnsi"/>
        </w:rPr>
        <w:t xml:space="preserve"> thumper</w:t>
      </w:r>
    </w:p>
    <w:p w:rsidR="00823B66" w:rsidRPr="00294D8C" w:rsidRDefault="00823B66" w:rsidP="00823B66">
      <w:pPr>
        <w:pStyle w:val="Heading4"/>
        <w:rPr>
          <w:rFonts w:asciiTheme="minorHAnsi" w:hAnsiTheme="minorHAnsi"/>
        </w:rPr>
      </w:pPr>
      <w:r w:rsidRPr="00294D8C">
        <w:rPr>
          <w:rFonts w:asciiTheme="minorHAnsi" w:hAnsiTheme="minorHAnsi"/>
        </w:rPr>
        <w:t>Snowden triggers the link and proves the failure of American diplomacy.</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Baker 13 (Peter, Ellen Barry, news correspondents, 6/24/13, “Leaker’s flight raises tension between US and 3 nations”, </w:t>
      </w:r>
      <w:hyperlink r:id="rId139" w:history="1">
        <w:r w:rsidRPr="00294D8C">
          <w:rPr>
            <w:rStyle w:val="Hyperlink"/>
            <w:rFonts w:asciiTheme="minorHAnsi" w:hAnsiTheme="minorHAnsi"/>
            <w:b/>
            <w:sz w:val="26"/>
          </w:rPr>
          <w:t>http://www.nytimes.com/2013/06/25/world/edward-snowden-nsa-surveillance-leak.html?pagewanted=all&amp;_r=0</w:t>
        </w:r>
      </w:hyperlink>
      <w:r w:rsidRPr="00294D8C">
        <w:rPr>
          <w:rStyle w:val="StyleStyleBold12pt"/>
          <w:rFonts w:asciiTheme="minorHAnsi" w:hAnsiTheme="minorHAnsi"/>
        </w:rPr>
        <w:t xml:space="preserve">)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sz w:val="16"/>
        </w:rPr>
      </w:pPr>
      <w:r w:rsidRPr="00294D8C">
        <w:rPr>
          <w:rFonts w:asciiTheme="minorHAnsi" w:hAnsiTheme="minorHAnsi"/>
          <w:sz w:val="16"/>
        </w:rPr>
        <w:t>WASHINGTON — Frustrated Obama administration officials pressed Russia on Monday to turn over Edward J. Snowden, the national security contractor who disclosed surveillance programs, while warning China of “consequences” for letting him flee to Moscow.</w:t>
      </w:r>
      <w:r w:rsidRPr="00294D8C">
        <w:rPr>
          <w:rFonts w:asciiTheme="minorHAnsi" w:hAnsiTheme="minorHAnsi"/>
          <w:sz w:val="12"/>
        </w:rPr>
        <w:t>¶</w:t>
      </w:r>
      <w:r w:rsidRPr="00294D8C">
        <w:rPr>
          <w:rFonts w:asciiTheme="minorHAnsi" w:hAnsiTheme="minorHAnsi"/>
          <w:sz w:val="16"/>
        </w:rPr>
        <w:t xml:space="preserve"> Multimedia</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As Mr. Snowden remained out of sight, apparently holed up in Moscow awaiting word of his fate, what started as a dramatic escape story involving a self-described whistle-blower evolved into a diplomatic incident in which the United States faces an open rift with one major power and a tense standoff with another. Hopes for a quick resolution had faded by nightfall.</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Secretary of State John Kerry said China’s decision</w:t>
      </w:r>
      <w:r w:rsidRPr="00294D8C">
        <w:rPr>
          <w:rFonts w:asciiTheme="minorHAnsi" w:hAnsiTheme="minorHAnsi"/>
          <w:sz w:val="16"/>
        </w:rPr>
        <w:t xml:space="preserve"> to allow Mr. Snowden to leave Hong Kong despite an arrest request from the United States </w:t>
      </w:r>
      <w:r w:rsidRPr="00294D8C">
        <w:rPr>
          <w:rStyle w:val="StyleBoldUnderline"/>
          <w:rFonts w:asciiTheme="minorHAnsi" w:hAnsiTheme="minorHAnsi"/>
        </w:rPr>
        <w:t xml:space="preserve">would have “without any question some </w:t>
      </w:r>
      <w:proofErr w:type="gramStart"/>
      <w:r w:rsidRPr="00294D8C">
        <w:rPr>
          <w:rStyle w:val="StyleBoldUnderline"/>
          <w:rFonts w:asciiTheme="minorHAnsi" w:hAnsiTheme="minorHAnsi"/>
        </w:rPr>
        <w:t>effect</w:t>
      </w:r>
      <w:proofErr w:type="gramEnd"/>
      <w:r w:rsidRPr="00294D8C">
        <w:rPr>
          <w:rStyle w:val="StyleBoldUnderline"/>
          <w:rFonts w:asciiTheme="minorHAnsi" w:hAnsiTheme="minorHAnsi"/>
        </w:rPr>
        <w:t>, an impact on the relationship, and consequences.</w:t>
      </w:r>
      <w:r w:rsidRPr="00294D8C">
        <w:rPr>
          <w:rFonts w:asciiTheme="minorHAnsi" w:hAnsiTheme="minorHAnsi"/>
          <w:sz w:val="16"/>
        </w:rPr>
        <w:t>” He called on Russia to expel Mr. Snowden. “I would urge them to live by the standards of the law, because that’s in the interest of everybody,” Mr. Kerry said.</w:t>
      </w:r>
      <w:r w:rsidRPr="00294D8C">
        <w:rPr>
          <w:rFonts w:asciiTheme="minorHAnsi" w:hAnsiTheme="minorHAnsi"/>
          <w:sz w:val="12"/>
        </w:rPr>
        <w:t>¶</w:t>
      </w:r>
      <w:r w:rsidRPr="00294D8C">
        <w:rPr>
          <w:rFonts w:asciiTheme="minorHAnsi" w:hAnsiTheme="minorHAnsi"/>
          <w:sz w:val="16"/>
        </w:rPr>
        <w:t xml:space="preserve"> He pointed out that the United States in the past two years had transferred seven prisoners Russia had sought, though the parallel is not exact, since Mr. Snowden is not being held by the Russian government.</w:t>
      </w:r>
      <w:r w:rsidRPr="00294D8C">
        <w:rPr>
          <w:rFonts w:asciiTheme="minorHAnsi" w:hAnsiTheme="minorHAnsi"/>
          <w:sz w:val="12"/>
        </w:rPr>
        <w:t>¶</w:t>
      </w:r>
      <w:r w:rsidRPr="00294D8C">
        <w:rPr>
          <w:rFonts w:asciiTheme="minorHAnsi" w:hAnsiTheme="minorHAnsi"/>
          <w:sz w:val="16"/>
        </w:rPr>
        <w:t xml:space="preserve"> At the White House, President Obama’s press secretary, Jay Carney, reinforced what he called “our frustration and disappointment with Hong Kong and China,” calling their refusal to detain Mr. Snowden a “serious setback” in relations. He said the Hong Kong authorities had been notified that Mr. Snowden’s passport had been revoked, and he dismissed their explanation that they had no legal basis to stop Mr. Snowden. “We do not buy the suggestion that China could not have taken action,” Mr. Carney said.</w:t>
      </w:r>
      <w:r w:rsidRPr="00294D8C">
        <w:rPr>
          <w:rFonts w:asciiTheme="minorHAnsi" w:hAnsiTheme="minorHAnsi"/>
          <w:sz w:val="12"/>
        </w:rPr>
        <w:t>¶</w:t>
      </w:r>
      <w:r w:rsidRPr="00294D8C">
        <w:rPr>
          <w:rFonts w:asciiTheme="minorHAnsi" w:hAnsiTheme="minorHAnsi"/>
          <w:sz w:val="16"/>
        </w:rPr>
        <w:t xml:space="preserve"> American officials also openly mocked China and Russia as states that repress free speech and transparency and therefore are hardly apt refuges for someone fighting government secrecy in the United States.</w:t>
      </w:r>
      <w:r w:rsidRPr="00294D8C">
        <w:rPr>
          <w:rFonts w:asciiTheme="minorHAnsi" w:hAnsiTheme="minorHAnsi"/>
          <w:sz w:val="12"/>
        </w:rPr>
        <w:t>¶</w:t>
      </w:r>
      <w:r w:rsidRPr="00294D8C">
        <w:rPr>
          <w:rFonts w:asciiTheme="minorHAnsi" w:hAnsiTheme="minorHAnsi"/>
          <w:sz w:val="16"/>
        </w:rPr>
        <w:t xml:space="preserve"> “I wonder if Mr. Snowden chose China and Russia as assistants in his flight from justice because they’re such powerful bastions of Internet freedom,” Mr. Kerry said sarcastically during a stop in New Delhi.</w:t>
      </w:r>
      <w:r w:rsidRPr="00294D8C">
        <w:rPr>
          <w:rFonts w:asciiTheme="minorHAnsi" w:hAnsiTheme="minorHAnsi"/>
          <w:sz w:val="12"/>
        </w:rPr>
        <w:t>¶</w:t>
      </w:r>
      <w:r w:rsidRPr="00294D8C">
        <w:rPr>
          <w:rFonts w:asciiTheme="minorHAnsi" w:hAnsiTheme="minorHAnsi"/>
          <w:sz w:val="16"/>
        </w:rPr>
        <w:t xml:space="preserve"> Mr. Carney said Mr. Snowden’s chosen destinations indicated “his true motive throughout has been to injure the national security of the United States.”</w:t>
      </w:r>
      <w:r w:rsidRPr="00294D8C">
        <w:rPr>
          <w:rFonts w:asciiTheme="minorHAnsi" w:hAnsiTheme="minorHAnsi"/>
          <w:sz w:val="12"/>
        </w:rPr>
        <w:t>¶</w:t>
      </w:r>
      <w:r w:rsidRPr="00294D8C">
        <w:rPr>
          <w:rFonts w:asciiTheme="minorHAnsi" w:hAnsiTheme="minorHAnsi"/>
          <w:sz w:val="16"/>
        </w:rPr>
        <w:t xml:space="preserve"> </w:t>
      </w:r>
      <w:proofErr w:type="gramStart"/>
      <w:r w:rsidRPr="00294D8C">
        <w:rPr>
          <w:rStyle w:val="StyleBoldUnderline"/>
          <w:rFonts w:asciiTheme="minorHAnsi" w:hAnsiTheme="minorHAnsi"/>
        </w:rPr>
        <w:t>The</w:t>
      </w:r>
      <w:proofErr w:type="gramEnd"/>
      <w:r w:rsidRPr="00294D8C">
        <w:rPr>
          <w:rStyle w:val="StyleBoldUnderline"/>
          <w:rFonts w:asciiTheme="minorHAnsi" w:hAnsiTheme="minorHAnsi"/>
        </w:rPr>
        <w:t xml:space="preserve"> strong words went beyond typical diplomatic language and underscored the growing ramifications of the case for the United States. The Obama administration’s inability, at least for now, to influence China, Russia and countries in Latin America that may accept Mr. Snowden for asylum, like Ecuador, brought home the limits of American power around the world</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Ecuador’s foreign minister, Ricardo </w:t>
      </w:r>
      <w:proofErr w:type="spellStart"/>
      <w:r w:rsidRPr="00294D8C">
        <w:rPr>
          <w:rFonts w:asciiTheme="minorHAnsi" w:hAnsiTheme="minorHAnsi"/>
          <w:sz w:val="16"/>
        </w:rPr>
        <w:t>Patiño</w:t>
      </w:r>
      <w:proofErr w:type="spellEnd"/>
      <w:r w:rsidRPr="00294D8C">
        <w:rPr>
          <w:rFonts w:asciiTheme="minorHAnsi" w:hAnsiTheme="minorHAnsi"/>
          <w:sz w:val="16"/>
        </w:rPr>
        <w:t xml:space="preserve">, criticized the United States on Monday for its pursuit of Mr. Snowden. “The one who is denounced pursues the denouncer,” Mr. </w:t>
      </w:r>
      <w:proofErr w:type="spellStart"/>
      <w:r w:rsidRPr="00294D8C">
        <w:rPr>
          <w:rFonts w:asciiTheme="minorHAnsi" w:hAnsiTheme="minorHAnsi"/>
          <w:sz w:val="16"/>
        </w:rPr>
        <w:t>Patiño</w:t>
      </w:r>
      <w:proofErr w:type="spellEnd"/>
      <w:r w:rsidRPr="00294D8C">
        <w:rPr>
          <w:rFonts w:asciiTheme="minorHAnsi" w:hAnsiTheme="minorHAnsi"/>
          <w:sz w:val="16"/>
        </w:rPr>
        <w:t xml:space="preserve"> said at a news conference in Hanoi, Vietnam, a stop on a previously scheduled diplomatic visit to Asia. “The man who tries to provide light and transparency to issues that affect everyone is pursued by those who should be giving explanations about the denunciations that have been presented.”</w:t>
      </w:r>
      <w:r w:rsidRPr="00294D8C">
        <w:rPr>
          <w:rFonts w:asciiTheme="minorHAnsi" w:hAnsiTheme="minorHAnsi"/>
          <w:sz w:val="12"/>
        </w:rPr>
        <w:t>¶</w:t>
      </w:r>
      <w:r w:rsidRPr="00294D8C">
        <w:rPr>
          <w:rFonts w:asciiTheme="minorHAnsi" w:hAnsiTheme="minorHAnsi"/>
          <w:sz w:val="16"/>
        </w:rPr>
        <w:t xml:space="preserve"> Ecuador’s president, Rafael Correa, wrote on his Twitter account, “We will analyze very responsibly the Snowden case and with absolute sovereignty will make the decision we consider the most appropriate.” The United States remains Ecuador’s leading trading partner, but Washington’s influence in Quito has been slight since Mr. Correa became president in 2007. He has repeatedly flouted and tweaked the United States, by for example stopping American antidrug flights out of a military base in Manta, and expelling the American ambassador in 2011 after </w:t>
      </w:r>
      <w:proofErr w:type="spellStart"/>
      <w:r w:rsidRPr="00294D8C">
        <w:rPr>
          <w:rFonts w:asciiTheme="minorHAnsi" w:hAnsiTheme="minorHAnsi"/>
          <w:sz w:val="16"/>
        </w:rPr>
        <w:t>WikiLeaks</w:t>
      </w:r>
      <w:proofErr w:type="spellEnd"/>
      <w:r w:rsidRPr="00294D8C">
        <w:rPr>
          <w:rFonts w:asciiTheme="minorHAnsi" w:hAnsiTheme="minorHAnsi"/>
          <w:sz w:val="16"/>
        </w:rPr>
        <w:t xml:space="preserve"> cables suggested she felt Mr. Correa had tolerated police corruption.</w:t>
      </w:r>
      <w:r w:rsidRPr="00294D8C">
        <w:rPr>
          <w:rFonts w:asciiTheme="minorHAnsi" w:hAnsiTheme="minorHAnsi"/>
          <w:sz w:val="12"/>
        </w:rPr>
        <w:t>¶</w:t>
      </w:r>
      <w:r w:rsidRPr="00294D8C">
        <w:rPr>
          <w:rFonts w:asciiTheme="minorHAnsi" w:hAnsiTheme="minorHAnsi"/>
          <w:sz w:val="16"/>
        </w:rPr>
        <w:t xml:space="preserve"> A range of American officials, including the deputy secretary of state and the F.B.I. director, spent Monday reaching out to their Russian counterparts seeking cooperation, without any apparent result. Mr. Snowden, who spent Sunday night in the transit zone of Moscow’s </w:t>
      </w:r>
      <w:proofErr w:type="spellStart"/>
      <w:r w:rsidRPr="00294D8C">
        <w:rPr>
          <w:rFonts w:asciiTheme="minorHAnsi" w:hAnsiTheme="minorHAnsi"/>
          <w:sz w:val="16"/>
        </w:rPr>
        <w:t>Sheremetyevo</w:t>
      </w:r>
      <w:proofErr w:type="spellEnd"/>
      <w:r w:rsidRPr="00294D8C">
        <w:rPr>
          <w:rFonts w:asciiTheme="minorHAnsi" w:hAnsiTheme="minorHAnsi"/>
          <w:sz w:val="16"/>
        </w:rPr>
        <w:t xml:space="preserve"> airport, did not board the flight for Havana he was said to have booked, and he made no public appearance or statement.</w:t>
      </w:r>
      <w:r w:rsidRPr="00294D8C">
        <w:rPr>
          <w:rFonts w:asciiTheme="minorHAnsi" w:hAnsiTheme="minorHAnsi"/>
          <w:sz w:val="12"/>
        </w:rPr>
        <w:t>¶</w:t>
      </w:r>
      <w:r w:rsidRPr="00294D8C">
        <w:rPr>
          <w:rFonts w:asciiTheme="minorHAnsi" w:hAnsiTheme="minorHAnsi"/>
          <w:sz w:val="16"/>
        </w:rPr>
        <w:t xml:space="preserve"> American officials said they believed he was still in Moscow, but it was unclear whether his failure to continue on to Cuba, Ecuador or elsewhere was a sign that Russia was considering handing him over to the United States, sheltering him itself, planning to allow him to leave later or trying to extract information from him before deciding. The United States and Russia do not have an extradition treaty.</w:t>
      </w:r>
      <w:r w:rsidRPr="00294D8C">
        <w:rPr>
          <w:rFonts w:asciiTheme="minorHAnsi" w:hAnsiTheme="minorHAnsi"/>
          <w:sz w:val="12"/>
        </w:rPr>
        <w:t>¶</w:t>
      </w:r>
      <w:r w:rsidRPr="00294D8C">
        <w:rPr>
          <w:rFonts w:asciiTheme="minorHAnsi" w:hAnsiTheme="minorHAnsi"/>
          <w:sz w:val="16"/>
        </w:rPr>
        <w:t xml:space="preserve"> </w:t>
      </w:r>
      <w:proofErr w:type="spellStart"/>
      <w:r w:rsidRPr="00294D8C">
        <w:rPr>
          <w:rFonts w:asciiTheme="minorHAnsi" w:hAnsiTheme="minorHAnsi"/>
          <w:sz w:val="16"/>
        </w:rPr>
        <w:t>Nikolay</w:t>
      </w:r>
      <w:proofErr w:type="spellEnd"/>
      <w:r w:rsidRPr="00294D8C">
        <w:rPr>
          <w:rFonts w:asciiTheme="minorHAnsi" w:hAnsiTheme="minorHAnsi"/>
          <w:sz w:val="16"/>
        </w:rPr>
        <w:t xml:space="preserve"> N. </w:t>
      </w:r>
      <w:proofErr w:type="spellStart"/>
      <w:r w:rsidRPr="00294D8C">
        <w:rPr>
          <w:rFonts w:asciiTheme="minorHAnsi" w:hAnsiTheme="minorHAnsi"/>
          <w:sz w:val="16"/>
        </w:rPr>
        <w:t>Zakharov</w:t>
      </w:r>
      <w:proofErr w:type="spellEnd"/>
      <w:r w:rsidRPr="00294D8C">
        <w:rPr>
          <w:rFonts w:asciiTheme="minorHAnsi" w:hAnsiTheme="minorHAnsi"/>
          <w:sz w:val="16"/>
        </w:rPr>
        <w:t xml:space="preserve">, a spokesman for Russia’s Federal Security Service, or F.S.B., declined to say if intelligence officials </w:t>
      </w:r>
      <w:proofErr w:type="gramStart"/>
      <w:r w:rsidRPr="00294D8C">
        <w:rPr>
          <w:rFonts w:asciiTheme="minorHAnsi" w:hAnsiTheme="minorHAnsi"/>
          <w:sz w:val="16"/>
        </w:rPr>
        <w:t>had met</w:t>
      </w:r>
      <w:proofErr w:type="gramEnd"/>
      <w:r w:rsidRPr="00294D8C">
        <w:rPr>
          <w:rFonts w:asciiTheme="minorHAnsi" w:hAnsiTheme="minorHAnsi"/>
          <w:sz w:val="16"/>
        </w:rPr>
        <w:t xml:space="preserve"> with Mr. Snowden, nor would he say if they had sought to examine any secret files he was said to be carrying. “On this question, we will not comment,” Mr. </w:t>
      </w:r>
      <w:proofErr w:type="spellStart"/>
      <w:r w:rsidRPr="00294D8C">
        <w:rPr>
          <w:rFonts w:asciiTheme="minorHAnsi" w:hAnsiTheme="minorHAnsi"/>
          <w:sz w:val="16"/>
        </w:rPr>
        <w:t>Zakharov</w:t>
      </w:r>
      <w:proofErr w:type="spellEnd"/>
      <w:r w:rsidRPr="00294D8C">
        <w:rPr>
          <w:rFonts w:asciiTheme="minorHAnsi" w:hAnsiTheme="minorHAnsi"/>
          <w:sz w:val="16"/>
        </w:rPr>
        <w:t xml:space="preserve"> said.</w:t>
      </w:r>
      <w:r w:rsidRPr="00294D8C">
        <w:rPr>
          <w:rFonts w:asciiTheme="minorHAnsi" w:hAnsiTheme="minorHAnsi"/>
          <w:sz w:val="12"/>
        </w:rPr>
        <w:t>¶</w:t>
      </w:r>
      <w:r w:rsidRPr="00294D8C">
        <w:rPr>
          <w:rFonts w:asciiTheme="minorHAnsi" w:hAnsiTheme="minorHAnsi"/>
          <w:sz w:val="16"/>
        </w:rPr>
        <w:t xml:space="preserve"> American intelligence officials remained deeply concerned that Mr. Snowden could make public more documents disclosing details of the National Security Agency’s collection system or that his documents could be obtained by foreign intelligence services, with or without his cooperation.</w:t>
      </w:r>
      <w:r w:rsidRPr="00294D8C">
        <w:rPr>
          <w:rFonts w:asciiTheme="minorHAnsi" w:hAnsiTheme="minorHAnsi"/>
          <w:sz w:val="12"/>
        </w:rPr>
        <w:t>¶</w:t>
      </w:r>
      <w:r w:rsidRPr="00294D8C">
        <w:rPr>
          <w:rFonts w:asciiTheme="minorHAnsi" w:hAnsiTheme="minorHAnsi"/>
          <w:sz w:val="16"/>
        </w:rPr>
        <w:t xml:space="preserve"> Technical experts have been carrying out a forensic analysis of the trail he left in N.S.A. computer systems, trying to determine what he had access to as a systems administrator for Booz Allen Hamilton, a United States government contractor, and what he may have downloaded, officials said.</w:t>
      </w:r>
      <w:r w:rsidRPr="00294D8C">
        <w:rPr>
          <w:rFonts w:asciiTheme="minorHAnsi" w:hAnsiTheme="minorHAnsi"/>
          <w:sz w:val="12"/>
        </w:rPr>
        <w:t>¶</w:t>
      </w:r>
      <w:r w:rsidRPr="00294D8C">
        <w:rPr>
          <w:rFonts w:asciiTheme="minorHAnsi" w:hAnsiTheme="minorHAnsi"/>
          <w:sz w:val="16"/>
        </w:rPr>
        <w:t xml:space="preserve"> The South China Morning Post reported Monday night on its Web site that in an interview, Mr. Snowden said he had specifically sought the job at Booz Allen so he could collect information about the N.S.A’s secret surveillance programs to release to news outlets.</w:t>
      </w:r>
      <w:r w:rsidRPr="00294D8C">
        <w:rPr>
          <w:rFonts w:asciiTheme="minorHAnsi" w:hAnsiTheme="minorHAnsi"/>
          <w:sz w:val="12"/>
        </w:rPr>
        <w:t>¶</w:t>
      </w:r>
      <w:r w:rsidRPr="00294D8C">
        <w:rPr>
          <w:rFonts w:asciiTheme="minorHAnsi" w:hAnsiTheme="minorHAnsi"/>
          <w:sz w:val="16"/>
        </w:rPr>
        <w:t xml:space="preserve"> Glenn Greenwald, a columnist for The Guardian, has said Mr. Snowden gave him thousands of documents, only a tiny fraction of which were published. Many may be of limited public interest, but they could be of great value to a foreign intelligence service, which could get a more complete idea of the security agency’s technical abilities and how to evade its net, officials said.</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Mr. Snowden’s flight from Hong Kong to Moscow on Sunday put the United States at odds with onetime cold war rivals just as Mr. Obama was trying to ease tensions over a variety of other friction points</w:t>
      </w:r>
      <w:r w:rsidRPr="00294D8C">
        <w:rPr>
          <w:rFonts w:asciiTheme="minorHAnsi" w:hAnsiTheme="minorHAnsi"/>
          <w:sz w:val="16"/>
        </w:rPr>
        <w:t xml:space="preserve">. In the last few weeks, he hosted President Xi </w:t>
      </w:r>
      <w:proofErr w:type="spellStart"/>
      <w:r w:rsidRPr="00294D8C">
        <w:rPr>
          <w:rFonts w:asciiTheme="minorHAnsi" w:hAnsiTheme="minorHAnsi"/>
          <w:sz w:val="16"/>
        </w:rPr>
        <w:t>Jinping</w:t>
      </w:r>
      <w:proofErr w:type="spellEnd"/>
      <w:r w:rsidRPr="00294D8C">
        <w:rPr>
          <w:rFonts w:asciiTheme="minorHAnsi" w:hAnsiTheme="minorHAnsi"/>
          <w:sz w:val="16"/>
        </w:rPr>
        <w:t xml:space="preserve"> of China on a visit to California and met with President Vladimir V. Putin of Russia in Northern Ireland. But talk of constructive relations seemed long ago on Monday.</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Critics said the episode exposed the president’s failure in foreign policy. “It turns out that an irresolute amateur like Barack Obama was the best thing that the brutal but determined Putin could have hoped for</w:t>
      </w:r>
      <w:r w:rsidRPr="00294D8C">
        <w:rPr>
          <w:rFonts w:asciiTheme="minorHAnsi" w:hAnsiTheme="minorHAnsi"/>
          <w:sz w:val="16"/>
        </w:rPr>
        <w:t xml:space="preserve">,” Peter </w:t>
      </w:r>
      <w:proofErr w:type="spellStart"/>
      <w:r w:rsidRPr="00294D8C">
        <w:rPr>
          <w:rFonts w:asciiTheme="minorHAnsi" w:hAnsiTheme="minorHAnsi"/>
          <w:sz w:val="16"/>
        </w:rPr>
        <w:t>Wehner</w:t>
      </w:r>
      <w:proofErr w:type="spellEnd"/>
      <w:r w:rsidRPr="00294D8C">
        <w:rPr>
          <w:rFonts w:asciiTheme="minorHAnsi" w:hAnsiTheme="minorHAnsi"/>
          <w:sz w:val="16"/>
        </w:rPr>
        <w:t>, a former aide to President George W. Bush, wrote in Commentary magazine.</w:t>
      </w:r>
      <w:r w:rsidRPr="00294D8C">
        <w:rPr>
          <w:rFonts w:asciiTheme="minorHAnsi" w:hAnsiTheme="minorHAnsi"/>
          <w:sz w:val="12"/>
        </w:rPr>
        <w:t>¶</w:t>
      </w:r>
      <w:r w:rsidRPr="00294D8C">
        <w:rPr>
          <w:rFonts w:asciiTheme="minorHAnsi" w:hAnsiTheme="minorHAnsi"/>
          <w:sz w:val="16"/>
        </w:rPr>
        <w:t xml:space="preserve"> Senator Lindsey Graham, Republican of South Carolina, sent a letter to Russia’s ambassador, Sergei I. </w:t>
      </w:r>
      <w:proofErr w:type="spellStart"/>
      <w:r w:rsidRPr="00294D8C">
        <w:rPr>
          <w:rFonts w:asciiTheme="minorHAnsi" w:hAnsiTheme="minorHAnsi"/>
          <w:sz w:val="16"/>
        </w:rPr>
        <w:t>Kislyak</w:t>
      </w:r>
      <w:proofErr w:type="spellEnd"/>
      <w:r w:rsidRPr="00294D8C">
        <w:rPr>
          <w:rFonts w:asciiTheme="minorHAnsi" w:hAnsiTheme="minorHAnsi"/>
          <w:sz w:val="16"/>
        </w:rPr>
        <w:t>, warning of a break if Moscow did not send Mr. Snowden back to the United States. “</w:t>
      </w:r>
      <w:r w:rsidRPr="00294D8C">
        <w:rPr>
          <w:rStyle w:val="StyleBoldUnderline"/>
          <w:rFonts w:asciiTheme="minorHAnsi" w:hAnsiTheme="minorHAnsi"/>
        </w:rPr>
        <w:t>The Snowden case is an important test of the ‘reset’ in relations between our two countries,</w:t>
      </w:r>
      <w:r w:rsidRPr="00294D8C">
        <w:rPr>
          <w:rFonts w:asciiTheme="minorHAnsi" w:hAnsiTheme="minorHAnsi"/>
          <w:sz w:val="16"/>
        </w:rPr>
        <w:t>” Mr. Graham wrote.</w:t>
      </w:r>
      <w:r w:rsidRPr="00294D8C">
        <w:rPr>
          <w:rFonts w:asciiTheme="minorHAnsi" w:hAnsiTheme="minorHAnsi"/>
          <w:sz w:val="12"/>
        </w:rPr>
        <w:t>¶</w:t>
      </w:r>
      <w:r w:rsidRPr="00294D8C">
        <w:rPr>
          <w:rFonts w:asciiTheme="minorHAnsi" w:hAnsiTheme="minorHAnsi"/>
          <w:sz w:val="16"/>
        </w:rPr>
        <w:t xml:space="preserve"> Mr. Obama’s team seemed angrier at China than Russia, which for the moment had not directly defied Washington. Officials disclosed more information about their request to Hong Kong to detain and return Mr. Snowden, defending themselves against assertions that they had mishandled the request.</w:t>
      </w:r>
      <w:r w:rsidRPr="00294D8C">
        <w:rPr>
          <w:rFonts w:asciiTheme="minorHAnsi" w:hAnsiTheme="minorHAnsi"/>
          <w:sz w:val="12"/>
        </w:rPr>
        <w:t>¶</w:t>
      </w:r>
      <w:r w:rsidRPr="00294D8C">
        <w:rPr>
          <w:rFonts w:asciiTheme="minorHAnsi" w:hAnsiTheme="minorHAnsi"/>
          <w:sz w:val="16"/>
        </w:rPr>
        <w:t xml:space="preserve"> </w:t>
      </w:r>
      <w:proofErr w:type="gramStart"/>
      <w:r w:rsidRPr="00294D8C">
        <w:rPr>
          <w:rFonts w:asciiTheme="minorHAnsi" w:hAnsiTheme="minorHAnsi"/>
          <w:sz w:val="16"/>
        </w:rPr>
        <w:t>A</w:t>
      </w:r>
      <w:proofErr w:type="gramEnd"/>
      <w:r w:rsidRPr="00294D8C">
        <w:rPr>
          <w:rFonts w:asciiTheme="minorHAnsi" w:hAnsiTheme="minorHAnsi"/>
          <w:sz w:val="16"/>
        </w:rPr>
        <w:t xml:space="preserve"> senior official said the State Department had raised the issue of arresting Mr. Snowden with the Chinese after espionage charges were filed in secret on June 14. The official said that as soon as the charges were unsealed on Friday, the department revoked Mr. Snowden’s passport, and that legally it could not have done so earlier. Officials added that they had informed the Hong Kong authorities that the passport had been revoked before Mr. Snowden was allowed to board an Aeroflot flight for Moscow.</w:t>
      </w:r>
      <w:r w:rsidRPr="00294D8C">
        <w:rPr>
          <w:rFonts w:asciiTheme="minorHAnsi" w:hAnsiTheme="minorHAnsi"/>
          <w:sz w:val="12"/>
        </w:rPr>
        <w:t>¶</w:t>
      </w:r>
      <w:r w:rsidRPr="00294D8C">
        <w:rPr>
          <w:rFonts w:asciiTheme="minorHAnsi" w:hAnsiTheme="minorHAnsi"/>
          <w:sz w:val="16"/>
        </w:rPr>
        <w:t xml:space="preserve"> “The Chinese have emphasized the importance of building mutual trust,” Mr. Carney said. “And </w:t>
      </w:r>
      <w:r w:rsidRPr="00294D8C">
        <w:rPr>
          <w:rStyle w:val="StyleBoldUnderline"/>
          <w:rFonts w:asciiTheme="minorHAnsi" w:hAnsiTheme="minorHAnsi"/>
        </w:rPr>
        <w:t>we think that they have dealt that effort a serious setback. If we cannot count on them to honor their legal extradition obligations, then there is a problem. And that is a point we are making to them very directly</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Officials also defended their decision not to seek a “red notice,” or international arrest warrant, from Interpol, saying they typically do so only when the whereabouts of the fugitive being sought is unknown.</w:t>
      </w:r>
      <w:r w:rsidRPr="00294D8C">
        <w:rPr>
          <w:rFonts w:asciiTheme="minorHAnsi" w:hAnsiTheme="minorHAnsi"/>
          <w:sz w:val="12"/>
        </w:rPr>
        <w:t>¶</w:t>
      </w:r>
      <w:r w:rsidRPr="00294D8C">
        <w:rPr>
          <w:rFonts w:asciiTheme="minorHAnsi" w:hAnsiTheme="minorHAnsi"/>
          <w:sz w:val="16"/>
        </w:rPr>
        <w:t xml:space="preserve"> Jacques </w:t>
      </w:r>
      <w:proofErr w:type="spellStart"/>
      <w:r w:rsidRPr="00294D8C">
        <w:rPr>
          <w:rFonts w:asciiTheme="minorHAnsi" w:hAnsiTheme="minorHAnsi"/>
          <w:sz w:val="16"/>
        </w:rPr>
        <w:t>Semmelman</w:t>
      </w:r>
      <w:proofErr w:type="spellEnd"/>
      <w:r w:rsidRPr="00294D8C">
        <w:rPr>
          <w:rFonts w:asciiTheme="minorHAnsi" w:hAnsiTheme="minorHAnsi"/>
          <w:sz w:val="16"/>
        </w:rPr>
        <w:t xml:space="preserve">, an extradition specialist and a former federal prosecutor, said that was generally correct, but he added that the United States still could have sought a red notice if it feared Mr. Snowden might flee, so the warrant would be in place wherever he landed. </w:t>
      </w:r>
    </w:p>
    <w:p w:rsidR="00823B66" w:rsidRPr="00294D8C" w:rsidRDefault="00823B66" w:rsidP="00823B66">
      <w:pPr>
        <w:pStyle w:val="Heading3"/>
        <w:rPr>
          <w:rFonts w:asciiTheme="minorHAnsi" w:hAnsiTheme="minorHAnsi"/>
        </w:rPr>
      </w:pPr>
      <w:proofErr w:type="gramStart"/>
      <w:r w:rsidRPr="00294D8C">
        <w:rPr>
          <w:rFonts w:asciiTheme="minorHAnsi" w:hAnsiTheme="minorHAnsi"/>
        </w:rPr>
        <w:t>sequestration</w:t>
      </w:r>
      <w:proofErr w:type="gramEnd"/>
      <w:r w:rsidRPr="00294D8C">
        <w:rPr>
          <w:rFonts w:asciiTheme="minorHAnsi" w:hAnsiTheme="minorHAnsi"/>
        </w:rPr>
        <w:t xml:space="preserve"> thumper </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Cuts in the state department force scarce diplomacy. </w:t>
      </w:r>
    </w:p>
    <w:p w:rsidR="00823B66" w:rsidRPr="00294D8C" w:rsidRDefault="00823B66" w:rsidP="00823B66">
      <w:pPr>
        <w:rPr>
          <w:rFonts w:asciiTheme="minorHAnsi" w:hAnsiTheme="minorHAnsi"/>
        </w:rPr>
      </w:pPr>
      <w:proofErr w:type="spellStart"/>
      <w:r w:rsidRPr="00294D8C">
        <w:rPr>
          <w:rStyle w:val="StyleStyleBold12pt"/>
          <w:rFonts w:asciiTheme="minorHAnsi" w:hAnsiTheme="minorHAnsi"/>
        </w:rPr>
        <w:t>Boyatt</w:t>
      </w:r>
      <w:proofErr w:type="spellEnd"/>
      <w:r w:rsidRPr="00294D8C">
        <w:rPr>
          <w:rStyle w:val="StyleStyleBold12pt"/>
          <w:rFonts w:asciiTheme="minorHAnsi" w:hAnsiTheme="minorHAnsi"/>
        </w:rPr>
        <w:t xml:space="preserve"> et al 13</w:t>
      </w:r>
      <w:r w:rsidRPr="00294D8C">
        <w:rPr>
          <w:rFonts w:asciiTheme="minorHAnsi" w:hAnsiTheme="minorHAnsi"/>
        </w:rPr>
        <w:t xml:space="preserve"> (Thomas David </w:t>
      </w:r>
      <w:proofErr w:type="spellStart"/>
      <w:r w:rsidRPr="00294D8C">
        <w:rPr>
          <w:rFonts w:asciiTheme="minorHAnsi" w:hAnsiTheme="minorHAnsi"/>
        </w:rPr>
        <w:t>Boyatt</w:t>
      </w:r>
      <w:proofErr w:type="spellEnd"/>
      <w:r w:rsidRPr="00294D8C">
        <w:rPr>
          <w:rFonts w:asciiTheme="minorHAnsi" w:hAnsiTheme="minorHAnsi"/>
        </w:rPr>
        <w:t xml:space="preserve"> is a former diplomat and United States Ambassador to Burkina Faso and Colombia and a member of the American Academy of Diplomacy, Ronald Neumann is an American diplomat who served as the United States Ambassador to Afghanistan, and Russell </w:t>
      </w:r>
      <w:proofErr w:type="spellStart"/>
      <w:r w:rsidRPr="00294D8C">
        <w:rPr>
          <w:rFonts w:asciiTheme="minorHAnsi" w:hAnsiTheme="minorHAnsi"/>
        </w:rPr>
        <w:t>Rumbaugh</w:t>
      </w:r>
      <w:proofErr w:type="spellEnd"/>
      <w:r w:rsidRPr="00294D8C">
        <w:rPr>
          <w:rFonts w:asciiTheme="minorHAnsi" w:hAnsiTheme="minorHAnsi"/>
        </w:rPr>
        <w:t xml:space="preserve"> is a Senior Associate at Stimson and a director of its budgeting for foreign affairs and defense program, March 25, 2013, “Sequester cuts hurting US foreign policy,” http://thehill.com/blogs/congress-blog/foreign-policy/290105-sequester-cuts-hurting-us-foreign-policy//RM)</w:t>
      </w:r>
    </w:p>
    <w:p w:rsidR="00823B66" w:rsidRPr="00294D8C" w:rsidRDefault="00823B66" w:rsidP="00823B66">
      <w:pPr>
        <w:rPr>
          <w:rFonts w:asciiTheme="minorHAnsi" w:hAnsiTheme="minorHAnsi"/>
        </w:rPr>
      </w:pPr>
    </w:p>
    <w:p w:rsidR="00823B66" w:rsidRPr="003A275D" w:rsidRDefault="00823B66" w:rsidP="00823B66">
      <w:pPr>
        <w:rPr>
          <w:rFonts w:asciiTheme="minorHAnsi" w:hAnsiTheme="minorHAnsi"/>
          <w:sz w:val="16"/>
        </w:rPr>
      </w:pPr>
      <w:r w:rsidRPr="00294D8C">
        <w:rPr>
          <w:rStyle w:val="StyleBoldUnderline"/>
          <w:rFonts w:asciiTheme="minorHAnsi" w:hAnsiTheme="minorHAnsi"/>
        </w:rPr>
        <w:t xml:space="preserve">The </w:t>
      </w:r>
      <w:r w:rsidRPr="003A275D">
        <w:rPr>
          <w:rFonts w:asciiTheme="minorHAnsi" w:hAnsiTheme="minorHAnsi"/>
          <w:sz w:val="16"/>
        </w:rPr>
        <w:t xml:space="preserve">mandatory across-the-board </w:t>
      </w:r>
      <w:r w:rsidRPr="00294D8C">
        <w:rPr>
          <w:rStyle w:val="StyleBoldUnderline"/>
          <w:rFonts w:asciiTheme="minorHAnsi" w:hAnsiTheme="minorHAnsi"/>
        </w:rPr>
        <w:t xml:space="preserve">federal budget cuts known as sequester are weakening America’s ability to effectively carry out foreign policy </w:t>
      </w:r>
      <w:r w:rsidRPr="003A275D">
        <w:rPr>
          <w:rFonts w:asciiTheme="minorHAnsi" w:hAnsiTheme="minorHAnsi"/>
          <w:sz w:val="16"/>
        </w:rPr>
        <w:t>and are also highlighting the existing flaws in how the U.S. spends foreign affairs dollars.</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w:t>
      </w:r>
      <w:r w:rsidRPr="00294D8C">
        <w:rPr>
          <w:rStyle w:val="StyleBoldUnderline"/>
          <w:rFonts w:asciiTheme="minorHAnsi" w:hAnsiTheme="minorHAnsi"/>
        </w:rPr>
        <w:t>Because the State Department and the U.S. Agency for International Development are mischaracterized as non-security agencies under sequester – despite their central role in U.S. foreign policy – the sequester will cut U.S. international affairs funding by 5 percent this year.</w:t>
      </w:r>
      <w:r w:rsidR="003A275D" w:rsidRPr="003A275D">
        <w:rPr>
          <w:rStyle w:val="StyleBoldUnderline"/>
          <w:rFonts w:asciiTheme="minorHAnsi" w:hAnsiTheme="minorHAnsi"/>
          <w:b w:val="0"/>
          <w:sz w:val="12"/>
          <w:u w:val="none"/>
        </w:rPr>
        <w:t>¶</w:t>
      </w:r>
      <w:r w:rsidRPr="00294D8C">
        <w:rPr>
          <w:rStyle w:val="StyleBoldUnderline"/>
          <w:rFonts w:asciiTheme="minorHAnsi" w:hAnsiTheme="minorHAnsi"/>
          <w:sz w:val="12"/>
        </w:rPr>
        <w:t xml:space="preserve"> </w:t>
      </w:r>
      <w:r w:rsidRPr="003A275D">
        <w:rPr>
          <w:rFonts w:asciiTheme="minorHAnsi" w:hAnsiTheme="minorHAnsi"/>
          <w:sz w:val="16"/>
        </w:rPr>
        <w:t>Five percent is a significant chunk of money – almost $3 billion – but the State Department and USAID have said the cut will not force them to furlough their employees. While obviously a good thing, such a policy emphasizes that the bulk of the State Department’s and USAID’s funding does not go to their most important resource: their people.</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We conducted a study last year that found direct U.S. employee personnel costs made up only 31 percent of the State Department’s operating budget. USAID non-program funded personnel costs were only 37 percent of its operating budget. Operating budgets pay for the day-to-day running of the agencies.</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Together, both agencies’ personnel costs are only 8 percent of the total U.S. international affairs spending. The sequester will not force furloughs because people are such a small part of the spending on international affairs.</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Our study, titled “Diplomacy in a Time of Scarcity,” argued that this</w:t>
      </w:r>
      <w:r w:rsidRPr="00294D8C">
        <w:rPr>
          <w:rStyle w:val="StyleBoldUnderline"/>
          <w:rFonts w:asciiTheme="minorHAnsi" w:hAnsiTheme="minorHAnsi"/>
        </w:rPr>
        <w:t xml:space="preserve"> spending on personnel costs flipped the relationship of what was important in conducting international affairs; that even though they are a small part of the budget, the people who conduct U.S. diplomacy and development are the most important foreign policy asset.</w:t>
      </w:r>
      <w:r w:rsidR="003A275D" w:rsidRPr="003A275D">
        <w:rPr>
          <w:rStyle w:val="StyleBoldUnderline"/>
          <w:rFonts w:asciiTheme="minorHAnsi" w:hAnsiTheme="minorHAnsi"/>
          <w:b w:val="0"/>
          <w:sz w:val="12"/>
          <w:u w:val="none"/>
        </w:rPr>
        <w:t>¶</w:t>
      </w:r>
      <w:r w:rsidRPr="00294D8C">
        <w:rPr>
          <w:rStyle w:val="StyleBoldUnderline"/>
          <w:rFonts w:asciiTheme="minorHAnsi" w:hAnsiTheme="minorHAnsi"/>
          <w:sz w:val="12"/>
        </w:rPr>
        <w:t xml:space="preserve"> </w:t>
      </w:r>
      <w:r w:rsidR="003A275D" w:rsidRPr="003A275D">
        <w:rPr>
          <w:rFonts w:asciiTheme="minorHAnsi" w:hAnsiTheme="minorHAnsi"/>
          <w:sz w:val="12"/>
        </w:rPr>
        <w:t>¶</w:t>
      </w:r>
      <w:r w:rsidRPr="003A275D">
        <w:rPr>
          <w:rFonts w:asciiTheme="minorHAnsi" w:hAnsiTheme="minorHAnsi"/>
          <w:sz w:val="16"/>
        </w:rPr>
        <w:t xml:space="preserve"> While our study acknowledged the growth in personnel at both the State Department and USAID over the last few years, it found that that growth did not achieve the real needs identified years ago – needs that have only been complicated by a constantly changing world. And so the report argued that the United States needs to continue to grow foreign policy personnel numbers even as the budget crisis rages.</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w:t>
      </w:r>
      <w:proofErr w:type="gramStart"/>
      <w:r w:rsidRPr="00294D8C">
        <w:rPr>
          <w:rStyle w:val="StyleBoldUnderline"/>
          <w:rFonts w:asciiTheme="minorHAnsi" w:hAnsiTheme="minorHAnsi"/>
        </w:rPr>
        <w:t>Today</w:t>
      </w:r>
      <w:proofErr w:type="gramEnd"/>
      <w:r w:rsidRPr="00294D8C">
        <w:rPr>
          <w:rStyle w:val="StyleBoldUnderline"/>
          <w:rFonts w:asciiTheme="minorHAnsi" w:hAnsiTheme="minorHAnsi"/>
        </w:rPr>
        <w:t xml:space="preserve"> sequester is not only preventing this growth but reversing it.</w:t>
      </w:r>
      <w:r w:rsidRPr="003A275D">
        <w:rPr>
          <w:rFonts w:asciiTheme="minorHAnsi" w:hAnsiTheme="minorHAnsi"/>
          <w:sz w:val="16"/>
        </w:rPr>
        <w:t xml:space="preserve"> Although the State Department and USAID will not furlough employees, the sequester will force them to slow hiring and leave positions empty, over time eroding the size of America’s existing diplomatic and development workforce.</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Sequester will also affect training, a key recommendation of the study. Just having more people is not enough. The U.S. needs to give foreign policy personnel not just basic training but advanced training that makes them more effective across all areas of foreign policy. As with the number of people, such training is something the State Department has always needed more of. </w:t>
      </w:r>
      <w:r w:rsidRPr="00294D8C">
        <w:rPr>
          <w:rStyle w:val="StyleBoldUnderline"/>
          <w:rFonts w:asciiTheme="minorHAnsi" w:hAnsiTheme="minorHAnsi"/>
        </w:rPr>
        <w:t>Sequester both emphasizes how few resources are dedicated to this problem and exacerbates it by cutting what resources are available.</w:t>
      </w:r>
      <w:r w:rsidR="003A275D" w:rsidRPr="003A275D">
        <w:rPr>
          <w:rStyle w:val="StyleBoldUnderline"/>
          <w:rFonts w:asciiTheme="minorHAnsi" w:hAnsiTheme="minorHAnsi"/>
          <w:b w:val="0"/>
          <w:sz w:val="12"/>
          <w:u w:val="none"/>
        </w:rPr>
        <w:t>¶</w:t>
      </w:r>
      <w:r w:rsidRPr="00294D8C">
        <w:rPr>
          <w:rStyle w:val="StyleBoldUnderline"/>
          <w:rFonts w:asciiTheme="minorHAnsi" w:hAnsiTheme="minorHAnsi"/>
          <w:sz w:val="12"/>
        </w:rPr>
        <w:t xml:space="preserve"> </w:t>
      </w:r>
      <w:r w:rsidR="003A275D" w:rsidRPr="003A275D">
        <w:rPr>
          <w:rStyle w:val="StyleBoldUnderline"/>
          <w:rFonts w:asciiTheme="minorHAnsi" w:hAnsiTheme="minorHAnsi"/>
          <w:b w:val="0"/>
          <w:sz w:val="12"/>
          <w:u w:val="none"/>
        </w:rPr>
        <w:t>¶</w:t>
      </w:r>
      <w:r w:rsidRPr="00294D8C">
        <w:rPr>
          <w:rStyle w:val="StyleBoldUnderline"/>
          <w:rFonts w:asciiTheme="minorHAnsi" w:hAnsiTheme="minorHAnsi"/>
          <w:sz w:val="12"/>
        </w:rPr>
        <w:t xml:space="preserve"> </w:t>
      </w:r>
      <w:r w:rsidRPr="003A275D">
        <w:rPr>
          <w:rFonts w:asciiTheme="minorHAnsi" w:hAnsiTheme="minorHAnsi"/>
          <w:sz w:val="16"/>
        </w:rPr>
        <w:t>It is also troubling that the public has heard so little from the State Department about the dire effects of the sequester. State Department officials are often afraid – unlike their counterparts in the Pentagon – to note that their job will be harder when they receive less money. Diplomats fear bringing attention to their politically weak agency and inspiring greater cuts.</w:t>
      </w:r>
      <w:r w:rsidR="003A275D" w:rsidRPr="003A275D">
        <w:rPr>
          <w:rFonts w:asciiTheme="minorHAnsi" w:hAnsiTheme="minorHAnsi"/>
          <w:sz w:val="12"/>
        </w:rPr>
        <w:t>¶</w:t>
      </w:r>
      <w:r w:rsidRPr="003A275D">
        <w:rPr>
          <w:rFonts w:asciiTheme="minorHAnsi" w:hAnsiTheme="minorHAnsi"/>
          <w:sz w:val="16"/>
        </w:rPr>
        <w:t xml:space="preserve"> </w:t>
      </w:r>
      <w:r w:rsidR="003A275D" w:rsidRPr="003A275D">
        <w:rPr>
          <w:rFonts w:asciiTheme="minorHAnsi" w:hAnsiTheme="minorHAnsi"/>
          <w:sz w:val="12"/>
        </w:rPr>
        <w:t>¶</w:t>
      </w:r>
      <w:r w:rsidRPr="003A275D">
        <w:rPr>
          <w:rFonts w:asciiTheme="minorHAnsi" w:hAnsiTheme="minorHAnsi"/>
          <w:sz w:val="16"/>
        </w:rPr>
        <w:t xml:space="preserve"> </w:t>
      </w:r>
      <w:proofErr w:type="gramStart"/>
      <w:r w:rsidRPr="003A275D">
        <w:rPr>
          <w:rFonts w:asciiTheme="minorHAnsi" w:hAnsiTheme="minorHAnsi"/>
          <w:sz w:val="16"/>
        </w:rPr>
        <w:t>To</w:t>
      </w:r>
      <w:proofErr w:type="gramEnd"/>
      <w:r w:rsidRPr="003A275D">
        <w:rPr>
          <w:rFonts w:asciiTheme="minorHAnsi" w:hAnsiTheme="minorHAnsi"/>
          <w:sz w:val="16"/>
        </w:rPr>
        <w:t xml:space="preserve"> his credit,</w:t>
      </w:r>
      <w:r w:rsidRPr="00294D8C">
        <w:rPr>
          <w:rStyle w:val="StyleBoldUnderline"/>
          <w:rFonts w:asciiTheme="minorHAnsi" w:hAnsiTheme="minorHAnsi"/>
        </w:rPr>
        <w:t xml:space="preserve"> Secretary of State John Kerry has come out strongly for adequate funding for the State Department and USAID</w:t>
      </w:r>
      <w:r w:rsidRPr="003A275D">
        <w:rPr>
          <w:rFonts w:asciiTheme="minorHAnsi" w:hAnsiTheme="minorHAnsi"/>
          <w:sz w:val="16"/>
        </w:rPr>
        <w:t>. Instead of shying away from budget questions, he used a recent appearance at the University of Virginia to make a strong argument for why this funding is needed to protect American national security and achieve national interests by ensuring that the United States has the right men and women in adequate numbers to implement foreign policy.</w:t>
      </w:r>
      <w:r w:rsidR="003A275D" w:rsidRPr="003A275D">
        <w:rPr>
          <w:rFonts w:asciiTheme="minorHAnsi" w:hAnsiTheme="minorHAnsi"/>
          <w:sz w:val="12"/>
        </w:rPr>
        <w:t>¶</w:t>
      </w:r>
      <w:r w:rsidRPr="003A275D">
        <w:rPr>
          <w:rFonts w:asciiTheme="minorHAnsi" w:hAnsiTheme="minorHAnsi"/>
          <w:sz w:val="16"/>
        </w:rPr>
        <w:t xml:space="preserve"> </w:t>
      </w:r>
    </w:p>
    <w:p w:rsidR="00823B66" w:rsidRPr="00294D8C" w:rsidRDefault="00823B66" w:rsidP="00823B66">
      <w:pPr>
        <w:pStyle w:val="Heading4"/>
        <w:rPr>
          <w:rFonts w:asciiTheme="minorHAnsi" w:hAnsiTheme="minorHAnsi"/>
          <w:sz w:val="22"/>
        </w:rPr>
      </w:pPr>
      <w:r w:rsidRPr="00294D8C">
        <w:rPr>
          <w:rFonts w:asciiTheme="minorHAnsi" w:hAnsiTheme="minorHAnsi"/>
          <w:sz w:val="22"/>
        </w:rPr>
        <w:t>There’s not enough man-power – budget cuts stopped adequate training and hiring of foreign diplomats</w:t>
      </w:r>
    </w:p>
    <w:p w:rsidR="00823B66" w:rsidRPr="00294D8C" w:rsidRDefault="00823B66" w:rsidP="00823B66">
      <w:pPr>
        <w:rPr>
          <w:rFonts w:asciiTheme="minorHAnsi" w:hAnsiTheme="minorHAnsi"/>
          <w:sz w:val="12"/>
          <w:szCs w:val="12"/>
        </w:rPr>
      </w:pPr>
      <w:proofErr w:type="spellStart"/>
      <w:r w:rsidRPr="00294D8C">
        <w:rPr>
          <w:rStyle w:val="Heading4Char"/>
          <w:rFonts w:asciiTheme="minorHAnsi" w:hAnsiTheme="minorHAnsi"/>
        </w:rPr>
        <w:t>Boyatt</w:t>
      </w:r>
      <w:proofErr w:type="spellEnd"/>
      <w:r w:rsidRPr="00294D8C">
        <w:rPr>
          <w:rStyle w:val="Heading4Char"/>
          <w:rFonts w:asciiTheme="minorHAnsi" w:hAnsiTheme="minorHAnsi"/>
        </w:rPr>
        <w:t xml:space="preserve"> et al 13</w:t>
      </w:r>
      <w:r w:rsidRPr="00294D8C">
        <w:rPr>
          <w:rStyle w:val="StyleStyleBold12pt"/>
          <w:rFonts w:asciiTheme="minorHAnsi" w:hAnsiTheme="minorHAnsi"/>
        </w:rPr>
        <w:t xml:space="preserve"> (</w:t>
      </w:r>
      <w:r w:rsidRPr="00294D8C">
        <w:rPr>
          <w:rStyle w:val="StyleStyleBold12pt"/>
          <w:rFonts w:asciiTheme="minorHAnsi" w:hAnsiTheme="minorHAnsi"/>
          <w:sz w:val="12"/>
          <w:szCs w:val="12"/>
        </w:rPr>
        <w:t xml:space="preserve">Thomas </w:t>
      </w:r>
      <w:proofErr w:type="spellStart"/>
      <w:r w:rsidRPr="00294D8C">
        <w:rPr>
          <w:rStyle w:val="StyleStyleBold12pt"/>
          <w:rFonts w:asciiTheme="minorHAnsi" w:hAnsiTheme="minorHAnsi"/>
          <w:sz w:val="12"/>
          <w:szCs w:val="12"/>
        </w:rPr>
        <w:t>Boyatt</w:t>
      </w:r>
      <w:proofErr w:type="spellEnd"/>
      <w:r w:rsidRPr="00294D8C">
        <w:rPr>
          <w:rStyle w:val="StyleStyleBold12pt"/>
          <w:rFonts w:asciiTheme="minorHAnsi" w:hAnsiTheme="minorHAnsi"/>
          <w:sz w:val="12"/>
          <w:szCs w:val="12"/>
        </w:rPr>
        <w:t xml:space="preserve">, Ronald Neumann, and Russell </w:t>
      </w:r>
      <w:proofErr w:type="spellStart"/>
      <w:r w:rsidRPr="00294D8C">
        <w:rPr>
          <w:rStyle w:val="StyleStyleBold12pt"/>
          <w:rFonts w:asciiTheme="minorHAnsi" w:hAnsiTheme="minorHAnsi"/>
          <w:sz w:val="12"/>
          <w:szCs w:val="12"/>
        </w:rPr>
        <w:t>Rumbaugh</w:t>
      </w:r>
      <w:proofErr w:type="spellEnd"/>
      <w:r w:rsidRPr="00294D8C">
        <w:rPr>
          <w:rStyle w:val="StyleStyleBold12pt"/>
          <w:rFonts w:asciiTheme="minorHAnsi" w:hAnsiTheme="minorHAnsi"/>
          <w:sz w:val="12"/>
          <w:szCs w:val="12"/>
        </w:rPr>
        <w:t xml:space="preserve">, 3/25/13, </w:t>
      </w:r>
      <w:r w:rsidRPr="00294D8C">
        <w:rPr>
          <w:rFonts w:asciiTheme="minorHAnsi" w:hAnsiTheme="minorHAnsi"/>
          <w:sz w:val="12"/>
          <w:szCs w:val="12"/>
        </w:rPr>
        <w:t xml:space="preserve">Former Ambassador </w:t>
      </w:r>
      <w:proofErr w:type="spellStart"/>
      <w:r w:rsidRPr="00294D8C">
        <w:rPr>
          <w:rFonts w:asciiTheme="minorHAnsi" w:hAnsiTheme="minorHAnsi"/>
          <w:sz w:val="12"/>
          <w:szCs w:val="12"/>
        </w:rPr>
        <w:t>Boyatt</w:t>
      </w:r>
      <w:proofErr w:type="spellEnd"/>
      <w:r w:rsidRPr="00294D8C">
        <w:rPr>
          <w:rFonts w:asciiTheme="minorHAnsi" w:hAnsiTheme="minorHAnsi"/>
          <w:sz w:val="12"/>
          <w:szCs w:val="12"/>
        </w:rPr>
        <w:t xml:space="preserve"> is chairman of the "Diplomacy in a Time of Scarcity" project, former Ambassador Neumann is president of the American Academy of Diplomacy, and Russell </w:t>
      </w:r>
      <w:proofErr w:type="spellStart"/>
      <w:r w:rsidRPr="00294D8C">
        <w:rPr>
          <w:rFonts w:asciiTheme="minorHAnsi" w:hAnsiTheme="minorHAnsi"/>
          <w:sz w:val="12"/>
          <w:szCs w:val="12"/>
        </w:rPr>
        <w:t>Rumbaugh</w:t>
      </w:r>
      <w:proofErr w:type="spellEnd"/>
      <w:r w:rsidRPr="00294D8C">
        <w:rPr>
          <w:rFonts w:asciiTheme="minorHAnsi" w:hAnsiTheme="minorHAnsi"/>
          <w:sz w:val="12"/>
          <w:szCs w:val="12"/>
        </w:rPr>
        <w:t xml:space="preserve"> is a senior associate at the Stimson Center</w:t>
      </w:r>
    </w:p>
    <w:p w:rsidR="00823B66" w:rsidRPr="00294D8C" w:rsidRDefault="00823B66" w:rsidP="00823B66">
      <w:pPr>
        <w:rPr>
          <w:rFonts w:asciiTheme="minorHAnsi" w:hAnsiTheme="minorHAnsi"/>
        </w:rPr>
      </w:pPr>
      <w:r w:rsidRPr="00294D8C">
        <w:rPr>
          <w:rStyle w:val="StyleStyleBold12pt"/>
          <w:rFonts w:asciiTheme="minorHAnsi" w:hAnsiTheme="minorHAnsi"/>
        </w:rPr>
        <w:t xml:space="preserve"> </w:t>
      </w:r>
      <w:hyperlink r:id="rId140" w:history="1">
        <w:r w:rsidRPr="00294D8C">
          <w:rPr>
            <w:rStyle w:val="Hyperlink"/>
            <w:rFonts w:asciiTheme="minorHAnsi" w:hAnsiTheme="minorHAnsi"/>
            <w:sz w:val="12"/>
            <w:szCs w:val="12"/>
          </w:rPr>
          <w:t>http://thehill.com/blogs/congress-blog/foreign-policy/290105-sequester-cuts-hurting-us-foreign-policy</w:t>
        </w:r>
      </w:hyperlink>
      <w:r w:rsidRPr="00294D8C">
        <w:rPr>
          <w:rStyle w:val="StyleStyleBold12pt"/>
          <w:rFonts w:asciiTheme="minorHAnsi" w:hAnsiTheme="minorHAnsi"/>
          <w:sz w:val="12"/>
          <w:szCs w:val="12"/>
        </w:rPr>
        <w:t>, “Sequester Cuts hurting US foreign policy” // OP)</w:t>
      </w:r>
    </w:p>
    <w:p w:rsidR="00823B66" w:rsidRPr="00294D8C" w:rsidRDefault="00823B66" w:rsidP="00823B66">
      <w:pPr>
        <w:widowControl w:val="0"/>
        <w:autoSpaceDE w:val="0"/>
        <w:autoSpaceDN w:val="0"/>
        <w:adjustRightInd w:val="0"/>
        <w:rPr>
          <w:rFonts w:asciiTheme="minorHAnsi" w:hAnsiTheme="minorHAnsi" w:cs="Arial"/>
          <w:sz w:val="26"/>
          <w:szCs w:val="26"/>
        </w:rPr>
      </w:pPr>
      <w:r w:rsidRPr="00294D8C">
        <w:rPr>
          <w:rFonts w:asciiTheme="minorHAnsi" w:hAnsiTheme="minorHAnsi"/>
          <w:sz w:val="16"/>
          <w:szCs w:val="16"/>
        </w:rPr>
        <w:t>Together, both agencies’ personnel costs are only 8 percent of the total U.S. international affairs spending. The sequester will not force furloughs because people are such a small part of the spending on international affairs.¶ ¶ Our study, titled “Diplomacy in a Time of Scarcity,” argued that this spending on personnel costs flipped the relationship of what was important in conducting international affairs; that</w:t>
      </w:r>
      <w:r w:rsidRPr="00294D8C">
        <w:rPr>
          <w:rFonts w:asciiTheme="minorHAnsi" w:hAnsiTheme="minorHAnsi"/>
          <w:sz w:val="20"/>
          <w:szCs w:val="20"/>
        </w:rPr>
        <w:t xml:space="preserve"> </w:t>
      </w:r>
      <w:r w:rsidRPr="00294D8C">
        <w:rPr>
          <w:rStyle w:val="StyleBoldUnderline"/>
          <w:rFonts w:asciiTheme="minorHAnsi" w:hAnsiTheme="minorHAnsi"/>
        </w:rPr>
        <w:t>even though they are a small part of the budget, the people who conduct U.S. diplomacy and development are the most important foreign policy asset</w:t>
      </w:r>
      <w:r w:rsidRPr="00294D8C">
        <w:rPr>
          <w:rFonts w:asciiTheme="minorHAnsi" w:hAnsiTheme="minorHAnsi"/>
          <w:sz w:val="20"/>
          <w:szCs w:val="20"/>
        </w:rPr>
        <w:t xml:space="preserve">.¶ ¶ While our study acknowledged the growth in personnel at both the State Department and USAID over the last few years, it found that that </w:t>
      </w:r>
      <w:r w:rsidRPr="00294D8C">
        <w:rPr>
          <w:rStyle w:val="StyleBoldUnderline"/>
          <w:rFonts w:asciiTheme="minorHAnsi" w:hAnsiTheme="minorHAnsi"/>
        </w:rPr>
        <w:t>growth did not achieve the real needs identified years ago – needs that have only been complicated by a constantly changing world</w:t>
      </w:r>
      <w:r w:rsidRPr="00294D8C">
        <w:rPr>
          <w:rFonts w:asciiTheme="minorHAnsi" w:hAnsiTheme="minorHAnsi"/>
          <w:sz w:val="20"/>
          <w:szCs w:val="20"/>
        </w:rPr>
        <w:t xml:space="preserve">. And so the report argued that </w:t>
      </w:r>
      <w:r w:rsidRPr="00294D8C">
        <w:rPr>
          <w:rStyle w:val="StyleBoldUnderline"/>
          <w:rFonts w:asciiTheme="minorHAnsi" w:hAnsiTheme="minorHAnsi"/>
        </w:rPr>
        <w:t>the United States needs to continue to grow foreign policy personnel numbers even as the budget crisis rages</w:t>
      </w:r>
      <w:r w:rsidRPr="00294D8C">
        <w:rPr>
          <w:rFonts w:asciiTheme="minorHAnsi" w:hAnsiTheme="minorHAnsi"/>
          <w:sz w:val="20"/>
          <w:szCs w:val="20"/>
        </w:rPr>
        <w:t xml:space="preserve">.¶ ¶ </w:t>
      </w:r>
      <w:proofErr w:type="gramStart"/>
      <w:r w:rsidRPr="00294D8C">
        <w:rPr>
          <w:rStyle w:val="StyleBoldUnderline"/>
          <w:rFonts w:asciiTheme="minorHAnsi" w:hAnsiTheme="minorHAnsi"/>
        </w:rPr>
        <w:t>Today</w:t>
      </w:r>
      <w:proofErr w:type="gramEnd"/>
      <w:r w:rsidRPr="00294D8C">
        <w:rPr>
          <w:rStyle w:val="StyleBoldUnderline"/>
          <w:rFonts w:asciiTheme="minorHAnsi" w:hAnsiTheme="minorHAnsi"/>
        </w:rPr>
        <w:t xml:space="preserve"> sequester is not only preventing this growth but reversing it. Although the State Department and USAID will not furlough employees, the sequester will force them to slow hiring and leave positions empty</w:t>
      </w:r>
      <w:r w:rsidRPr="00294D8C">
        <w:rPr>
          <w:rFonts w:asciiTheme="minorHAnsi" w:hAnsiTheme="minorHAnsi"/>
          <w:sz w:val="20"/>
          <w:szCs w:val="20"/>
        </w:rPr>
        <w:t xml:space="preserve">, </w:t>
      </w:r>
      <w:r w:rsidRPr="00294D8C">
        <w:rPr>
          <w:rFonts w:asciiTheme="minorHAnsi" w:hAnsiTheme="minorHAnsi"/>
          <w:sz w:val="16"/>
          <w:szCs w:val="16"/>
        </w:rPr>
        <w:t xml:space="preserve">over time eroding the size of America’s existing diplomatic and development workforce. </w:t>
      </w:r>
      <w:r w:rsidRPr="00294D8C">
        <w:rPr>
          <w:rStyle w:val="StyleBoldUnderline"/>
          <w:rFonts w:asciiTheme="minorHAnsi" w:hAnsiTheme="minorHAnsi"/>
        </w:rPr>
        <w:t>Sequester will also affect training, a key recommendation of the study</w:t>
      </w:r>
      <w:r w:rsidRPr="00294D8C">
        <w:rPr>
          <w:rFonts w:asciiTheme="minorHAnsi" w:hAnsiTheme="minorHAnsi"/>
        </w:rPr>
        <w:t xml:space="preserve">. </w:t>
      </w:r>
      <w:r w:rsidRPr="00294D8C">
        <w:rPr>
          <w:rFonts w:asciiTheme="minorHAnsi" w:hAnsiTheme="minorHAnsi"/>
          <w:sz w:val="16"/>
          <w:szCs w:val="16"/>
        </w:rPr>
        <w:t xml:space="preserve">Just having more people is not enough. The U.S. needs to give foreign policy personnel not just basic training but advanced training that makes them more effective across all areas of foreign policy. As with the number of people, such training is something the State Department has always needed more of. </w:t>
      </w:r>
      <w:r w:rsidRPr="00294D8C">
        <w:rPr>
          <w:rStyle w:val="StyleBoldUnderline"/>
          <w:rFonts w:asciiTheme="minorHAnsi" w:hAnsiTheme="minorHAnsi"/>
          <w:sz w:val="16"/>
          <w:szCs w:val="16"/>
        </w:rPr>
        <w:t>Sequester</w:t>
      </w:r>
      <w:r w:rsidRPr="00294D8C">
        <w:rPr>
          <w:rStyle w:val="StyleBoldUnderline"/>
          <w:rFonts w:asciiTheme="minorHAnsi" w:hAnsiTheme="minorHAnsi"/>
        </w:rPr>
        <w:t xml:space="preserve"> both emphasizes how few resources are dedicated to this problem and exacerbates it by cutting what resources are available</w:t>
      </w:r>
      <w:r w:rsidRPr="00294D8C">
        <w:rPr>
          <w:rFonts w:asciiTheme="minorHAnsi" w:hAnsiTheme="minorHAnsi"/>
        </w:rPr>
        <w:t xml:space="preserve">.¶ ¶ </w:t>
      </w:r>
      <w:r w:rsidRPr="00294D8C">
        <w:rPr>
          <w:rStyle w:val="StyleBoldUnderline"/>
          <w:rFonts w:asciiTheme="minorHAnsi" w:hAnsiTheme="minorHAnsi"/>
        </w:rPr>
        <w:t>It is also troubling that the public has heard so little from the State Department about the dire effects of the sequester. State Department officials are often afraid</w:t>
      </w:r>
      <w:r w:rsidRPr="00294D8C">
        <w:rPr>
          <w:rFonts w:asciiTheme="minorHAnsi" w:hAnsiTheme="minorHAnsi"/>
        </w:rPr>
        <w:t xml:space="preserve"> – unlike their counterparts in the Pentagon – </w:t>
      </w:r>
      <w:r w:rsidRPr="00294D8C">
        <w:rPr>
          <w:rStyle w:val="StyleBoldUnderline"/>
          <w:rFonts w:asciiTheme="minorHAnsi" w:hAnsiTheme="minorHAnsi"/>
        </w:rPr>
        <w:t>to note that their job will be harder when they receive less money. Diplomats fear bringing attention to their politically weak agency and inspiring greater cuts</w:t>
      </w:r>
    </w:p>
    <w:p w:rsidR="00823B66" w:rsidRPr="003A275D" w:rsidRDefault="00823B66" w:rsidP="003A275D">
      <w:pPr>
        <w:pStyle w:val="Heading4"/>
        <w:rPr>
          <w:rStyle w:val="StyleStyleBold12pt"/>
          <w:rFonts w:asciiTheme="minorHAnsi" w:hAnsiTheme="minorHAnsi"/>
          <w:b/>
          <w:bCs/>
        </w:rPr>
      </w:pPr>
      <w:r w:rsidRPr="00294D8C">
        <w:rPr>
          <w:rFonts w:asciiTheme="minorHAnsi" w:hAnsiTheme="minorHAnsi"/>
        </w:rPr>
        <w:t>Sequestration impacts our diplomacy efforts</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Lester 2/15 </w:t>
      </w:r>
      <w:r w:rsidRPr="003A275D">
        <w:t xml:space="preserve">(Molly, US Global Leadership Coalition, Sequestration and America’s Global Leadership, 2/15/13, http://www.usglc.org/2013/02/15/sequestration-and-americas-global-leadership/)//LA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With only two weeks until the Office of Management and Budget (OMB) sequesters $85 billion from the FY13 budget, </w:t>
      </w:r>
      <w:r w:rsidRPr="00294D8C">
        <w:rPr>
          <w:rStyle w:val="StyleBoldUnderline"/>
          <w:rFonts w:asciiTheme="minorHAnsi" w:hAnsiTheme="minorHAnsi"/>
        </w:rPr>
        <w:t>members of</w:t>
      </w:r>
      <w:r w:rsidRPr="00294D8C">
        <w:rPr>
          <w:rFonts w:asciiTheme="minorHAnsi" w:hAnsiTheme="minorHAnsi"/>
          <w:sz w:val="16"/>
        </w:rPr>
        <w:t xml:space="preserve"> both </w:t>
      </w:r>
      <w:r w:rsidRPr="00294D8C">
        <w:rPr>
          <w:rStyle w:val="StyleBoldUnderline"/>
          <w:rFonts w:asciiTheme="minorHAnsi" w:hAnsiTheme="minorHAnsi"/>
        </w:rPr>
        <w:t>the defense</w:t>
      </w:r>
      <w:r w:rsidRPr="00294D8C">
        <w:rPr>
          <w:rFonts w:asciiTheme="minorHAnsi" w:hAnsiTheme="minorHAnsi"/>
          <w:sz w:val="16"/>
        </w:rPr>
        <w:t xml:space="preserve"> and non-defense </w:t>
      </w:r>
      <w:r w:rsidRPr="00294D8C">
        <w:rPr>
          <w:rStyle w:val="StyleBoldUnderline"/>
          <w:rFonts w:asciiTheme="minorHAnsi" w:hAnsiTheme="minorHAnsi"/>
        </w:rPr>
        <w:t>communities are preparing for the effects of across-the-board cuts</w:t>
      </w:r>
      <w:r w:rsidRPr="00294D8C">
        <w:rPr>
          <w:rFonts w:asciiTheme="minorHAnsi" w:hAnsiTheme="minorHAnsi"/>
          <w:sz w:val="16"/>
        </w:rPr>
        <w:t xml:space="preserve">. Congressional leaders and the White House have yet to find any common ground toward averting sequestration, and federal agencies are making preparations to manage the mandated spending cuts. On Wednesday, the House Appropriations Committee Democrats released a report outlining the impact of sequestration on programs from education to defense. The report also detailed the significant impact the 5.3% cut would have on the International Affairs Budget – which has already been cut 15% since FY10. </w:t>
      </w:r>
      <w:r w:rsidRPr="00294D8C">
        <w:rPr>
          <w:rStyle w:val="StyleBoldUnderline"/>
          <w:rFonts w:asciiTheme="minorHAnsi" w:hAnsiTheme="minorHAnsi"/>
        </w:rPr>
        <w:t>From embassy security to global health to international financial institutions, the report concludes sequestration would hinder diplomacy and development programs around the world and reverse progress on aid reform efforts</w:t>
      </w:r>
      <w:r w:rsidRPr="00294D8C">
        <w:rPr>
          <w:rFonts w:asciiTheme="minorHAnsi" w:hAnsiTheme="minorHAnsi"/>
          <w:sz w:val="16"/>
        </w:rPr>
        <w:t xml:space="preserve">. According to the report, </w:t>
      </w:r>
      <w:r w:rsidRPr="00294D8C">
        <w:rPr>
          <w:rStyle w:val="StyleBoldUnderline"/>
          <w:rFonts w:asciiTheme="minorHAnsi" w:hAnsiTheme="minorHAnsi"/>
        </w:rPr>
        <w:t>basic operations for the State Department</w:t>
      </w:r>
      <w:r w:rsidRPr="00294D8C">
        <w:rPr>
          <w:rFonts w:asciiTheme="minorHAnsi" w:hAnsiTheme="minorHAnsi"/>
          <w:sz w:val="16"/>
        </w:rPr>
        <w:t xml:space="preserve"> and USAID </w:t>
      </w:r>
      <w:r w:rsidRPr="00294D8C">
        <w:rPr>
          <w:rStyle w:val="StyleBoldUnderline"/>
          <w:rFonts w:asciiTheme="minorHAnsi" w:hAnsiTheme="minorHAnsi"/>
        </w:rPr>
        <w:t>would be cut $780 million, preventing the hiring of new Foreign Service officers and leading to the scaling down of embassies and missions around the world</w:t>
      </w:r>
      <w:r w:rsidRPr="00294D8C">
        <w:rPr>
          <w:rFonts w:asciiTheme="minorHAnsi" w:hAnsiTheme="minorHAnsi"/>
          <w:sz w:val="16"/>
        </w:rPr>
        <w:t xml:space="preserve">. It would also halt USAID Forward initiatives to improve foreign assistance transparency and accountability. </w:t>
      </w:r>
      <w:r w:rsidRPr="00294D8C">
        <w:rPr>
          <w:rStyle w:val="StyleBoldUnderline"/>
          <w:rFonts w:asciiTheme="minorHAnsi" w:hAnsiTheme="minorHAnsi"/>
        </w:rPr>
        <w:t>In terms of international security, sequestration would reduce funding for diplomatic security by $168 million</w:t>
      </w:r>
      <w:r w:rsidRPr="00294D8C">
        <w:rPr>
          <w:rFonts w:asciiTheme="minorHAnsi" w:hAnsiTheme="minorHAnsi"/>
          <w:sz w:val="16"/>
        </w:rPr>
        <w:t xml:space="preserve">, jeopardizing security upgrades in over 80 embassy facilities and putting at risk diplomatic facilities and personnel around the world. </w:t>
      </w:r>
      <w:r w:rsidRPr="00294D8C">
        <w:rPr>
          <w:rStyle w:val="StyleBoldUnderline"/>
          <w:rFonts w:asciiTheme="minorHAnsi" w:hAnsiTheme="minorHAnsi"/>
        </w:rPr>
        <w:t>Sequestration would also cut $19 million from international peacekeeping efforts, impacting efforts to respond to emerging crises</w:t>
      </w:r>
      <w:r w:rsidRPr="00294D8C">
        <w:rPr>
          <w:rFonts w:asciiTheme="minorHAnsi" w:hAnsiTheme="minorHAnsi"/>
          <w:sz w:val="16"/>
        </w:rPr>
        <w:t xml:space="preserve"> in countries such as Mali. Cuts to international development programs under sequestration could reverse important gains in global health, food security, and economic development. Cuts to refugee assistance and international disaster assistance (totaling $152 million for both accounts) would impede efforts to respond to humanitarian crises in the Horn of Africa, Sudan, and Syria. Over $290 million would be cut from the President’s Emergency Plan for AIDS Relief (PEPFAR), severely inhibiting progress towards and AIDS-free generation and preventing HIV/AIDS treatment from reaching almost 172,000 people. Additionally, Secretary of State John </w:t>
      </w:r>
      <w:r w:rsidRPr="00294D8C">
        <w:rPr>
          <w:rStyle w:val="StyleBoldUnderline"/>
          <w:rFonts w:asciiTheme="minorHAnsi" w:hAnsiTheme="minorHAnsi"/>
        </w:rPr>
        <w:t>Kerry sent a letter to the Senate Appropriations Committee yesterday emphasizing the impact sequestration would have, saying, “Cuts of this magnitude would seriously impair our ability to execute our vital missions of national security, diplomacy and development.”</w:t>
      </w:r>
      <w:r w:rsidRPr="00294D8C">
        <w:rPr>
          <w:rFonts w:asciiTheme="minorHAnsi" w:hAnsiTheme="minorHAnsi"/>
          <w:sz w:val="16"/>
        </w:rPr>
        <w:t xml:space="preserve"> The House report highlights the fact </w:t>
      </w:r>
      <w:r w:rsidRPr="00294D8C">
        <w:rPr>
          <w:rStyle w:val="StyleBoldUnderline"/>
          <w:rFonts w:asciiTheme="minorHAnsi" w:hAnsiTheme="minorHAnsi"/>
        </w:rPr>
        <w:t>these automatic cuts have a real impact on the lives of man</w:t>
      </w:r>
      <w:r w:rsidRPr="00294D8C">
        <w:rPr>
          <w:rFonts w:asciiTheme="minorHAnsi" w:hAnsiTheme="minorHAnsi"/>
          <w:sz w:val="16"/>
        </w:rPr>
        <w:t xml:space="preserve">y, from our diplomats and aid workers stationed overseas to the millions around the world saved by U.S. development programs. </w:t>
      </w:r>
      <w:r w:rsidRPr="00294D8C">
        <w:rPr>
          <w:rStyle w:val="StyleBoldUnderline"/>
          <w:rFonts w:asciiTheme="minorHAnsi" w:hAnsiTheme="minorHAnsi"/>
        </w:rPr>
        <w:t>At a moment when the United States is facing a whole host of issues – an ongoing crisis in Syria</w:t>
      </w:r>
      <w:r w:rsidRPr="00294D8C">
        <w:rPr>
          <w:rFonts w:asciiTheme="minorHAnsi" w:hAnsiTheme="minorHAnsi"/>
          <w:sz w:val="16"/>
        </w:rPr>
        <w:t xml:space="preserve">, unrest in Mali, nuclear tests in North Korea, just to name a few – </w:t>
      </w:r>
      <w:r w:rsidRPr="00294D8C">
        <w:rPr>
          <w:rStyle w:val="StyleBoldUnderline"/>
          <w:rFonts w:asciiTheme="minorHAnsi" w:hAnsiTheme="minorHAnsi"/>
        </w:rPr>
        <w:t>sequestration will certainly affect our ability to respond to challenges and opportunities around the world.</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 xml:space="preserve">Sequestration kills the State </w:t>
      </w:r>
      <w:proofErr w:type="spellStart"/>
      <w:r w:rsidRPr="00294D8C">
        <w:rPr>
          <w:rFonts w:asciiTheme="minorHAnsi" w:hAnsiTheme="minorHAnsi"/>
        </w:rPr>
        <w:t>Dept</w:t>
      </w:r>
      <w:proofErr w:type="spellEnd"/>
      <w:r w:rsidRPr="00294D8C">
        <w:rPr>
          <w:rFonts w:asciiTheme="minorHAnsi" w:hAnsiTheme="minorHAnsi"/>
        </w:rPr>
        <w:t xml:space="preserve"> budget</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Null 2/28 </w:t>
      </w:r>
      <w:r w:rsidRPr="003A275D">
        <w:t>(Schuyler, New Security Beat, the Wilson Center Blog, What Could Sequestration Mean for U.S. Development and Diplomacy</w:t>
      </w:r>
      <w:proofErr w:type="gramStart"/>
      <w:r w:rsidRPr="003A275D">
        <w:t>?,</w:t>
      </w:r>
      <w:proofErr w:type="gramEnd"/>
      <w:r w:rsidRPr="003A275D">
        <w:t xml:space="preserve"> 2/28/13, http://www.newsecuritybeat.org/2013/02/sequestration-u-s-development-diplomacy/#.UctT3qXtHS4)//LA </w:t>
      </w:r>
    </w:p>
    <w:p w:rsidR="00823B66" w:rsidRPr="00294D8C" w:rsidRDefault="00823B66" w:rsidP="00823B66">
      <w:pPr>
        <w:rPr>
          <w:rFonts w:asciiTheme="minorHAnsi" w:hAnsiTheme="minorHAnsi"/>
          <w:sz w:val="16"/>
        </w:rPr>
      </w:pPr>
      <w:r w:rsidRPr="00294D8C">
        <w:rPr>
          <w:rFonts w:asciiTheme="minorHAnsi" w:hAnsiTheme="minorHAnsi"/>
          <w:sz w:val="16"/>
        </w:rPr>
        <w:t xml:space="preserve">Newly minted Secretary of State John </w:t>
      </w:r>
      <w:r w:rsidRPr="00294D8C">
        <w:rPr>
          <w:rStyle w:val="StyleBoldUnderline"/>
          <w:rFonts w:asciiTheme="minorHAnsi" w:hAnsiTheme="minorHAnsi"/>
        </w:rPr>
        <w:t>Kerry would</w:t>
      </w:r>
      <w:r w:rsidRPr="00294D8C">
        <w:rPr>
          <w:rFonts w:asciiTheme="minorHAnsi" w:hAnsiTheme="minorHAnsi"/>
          <w:sz w:val="16"/>
        </w:rPr>
        <w:t xml:space="preserve"> probably </w:t>
      </w:r>
      <w:r w:rsidRPr="00294D8C">
        <w:rPr>
          <w:rStyle w:val="StyleBoldUnderline"/>
          <w:rFonts w:asciiTheme="minorHAnsi" w:hAnsiTheme="minorHAnsi"/>
        </w:rPr>
        <w:t xml:space="preserve">prefer his first few months on the job to be a little quieter. But – in addition to everything else – sequestration is bearing down on </w:t>
      </w:r>
      <w:r w:rsidRPr="00294D8C">
        <w:rPr>
          <w:rFonts w:asciiTheme="minorHAnsi" w:hAnsiTheme="minorHAnsi"/>
          <w:sz w:val="16"/>
        </w:rPr>
        <w:t xml:space="preserve">Washington this week, and the U.S. government is beginning to seriously take stock of what automated cuts might mean. </w:t>
      </w:r>
      <w:r w:rsidRPr="00294D8C">
        <w:rPr>
          <w:rStyle w:val="StyleBoldUnderline"/>
          <w:rFonts w:asciiTheme="minorHAnsi" w:hAnsiTheme="minorHAnsi"/>
        </w:rPr>
        <w:t>The Department of State</w:t>
      </w:r>
      <w:r w:rsidRPr="00294D8C">
        <w:rPr>
          <w:rFonts w:asciiTheme="minorHAnsi" w:hAnsiTheme="minorHAnsi"/>
          <w:sz w:val="16"/>
        </w:rPr>
        <w:t xml:space="preserve"> and the U.S. Agency for International Development (USAID) are not spared. Kerry sent a letter earlier this month to Senate Appropriations Committee Chairwoman Barbara Mikulski (D-MD) outlining the projected effects for his charges if the March 1st deadline should pass without action. </w:t>
      </w:r>
      <w:r w:rsidRPr="00294D8C">
        <w:rPr>
          <w:rStyle w:val="StyleBoldUnderline"/>
          <w:rFonts w:asciiTheme="minorHAnsi" w:hAnsiTheme="minorHAnsi"/>
        </w:rPr>
        <w:t>Sequestration would force</w:t>
      </w:r>
      <w:r w:rsidRPr="00294D8C">
        <w:rPr>
          <w:rFonts w:asciiTheme="minorHAnsi" w:hAnsiTheme="minorHAnsi"/>
          <w:sz w:val="16"/>
        </w:rPr>
        <w:t xml:space="preserve"> the two agencies to find </w:t>
      </w:r>
      <w:r w:rsidRPr="00294D8C">
        <w:rPr>
          <w:rStyle w:val="StyleBoldUnderline"/>
          <w:rFonts w:asciiTheme="minorHAnsi" w:hAnsiTheme="minorHAnsi"/>
        </w:rPr>
        <w:t>$2.6 billion in across-the-board reductions and “seriously impair our ability to execute our vital missions of national security, diplomacy, and development,” said Kerry</w:t>
      </w:r>
      <w:r w:rsidRPr="00294D8C">
        <w:rPr>
          <w:rFonts w:asciiTheme="minorHAnsi" w:hAnsiTheme="minorHAnsi"/>
          <w:sz w:val="16"/>
        </w:rPr>
        <w:t xml:space="preserve">. $200 million would be cut from humanitarian assistance accounts, which provide emergency relief to places like the Sahel, where long-term resilience has been eroded by chronic drought and where, at one point last year, more than one million children were at risk for severe acute malnutrition. $400 million would be cut from global health funding in general, </w:t>
      </w:r>
      <w:r w:rsidRPr="00294D8C">
        <w:rPr>
          <w:rStyle w:val="StyleBoldUnderline"/>
          <w:rFonts w:asciiTheme="minorHAnsi" w:hAnsiTheme="minorHAnsi"/>
        </w:rPr>
        <w:t>undermining, said Kerry, “our efforts to shape the broader international efforts</w:t>
      </w:r>
      <w:r w:rsidRPr="00294D8C">
        <w:rPr>
          <w:rFonts w:asciiTheme="minorHAnsi" w:hAnsiTheme="minorHAnsi"/>
          <w:sz w:val="16"/>
        </w:rPr>
        <w:t xml:space="preserve"> to fight disease and hunger…and foster more stable societies and regions.”</w:t>
      </w:r>
    </w:p>
    <w:p w:rsidR="00823B66" w:rsidRPr="00294D8C" w:rsidRDefault="00823B66" w:rsidP="00823B66">
      <w:pPr>
        <w:pStyle w:val="Heading4"/>
        <w:rPr>
          <w:rFonts w:asciiTheme="minorHAnsi" w:eastAsia="Times New Roman" w:hAnsiTheme="minorHAnsi"/>
          <w:lang w:eastAsia="zh-CN"/>
        </w:rPr>
      </w:pPr>
      <w:r w:rsidRPr="00294D8C">
        <w:rPr>
          <w:rFonts w:asciiTheme="minorHAnsi" w:eastAsia="Times New Roman" w:hAnsiTheme="minorHAnsi"/>
          <w:lang w:eastAsia="zh-CN"/>
        </w:rPr>
        <w:t xml:space="preserve">Sequestration thumps the DA – robs key resources and crushes diplomatic credibility </w:t>
      </w:r>
    </w:p>
    <w:p w:rsidR="00823B66" w:rsidRPr="00294D8C" w:rsidRDefault="00823B66" w:rsidP="00823B66">
      <w:pPr>
        <w:rPr>
          <w:rFonts w:asciiTheme="minorHAnsi" w:eastAsia="Times New Roman" w:hAnsiTheme="minorHAnsi" w:cs="Times New Roman"/>
          <w:sz w:val="24"/>
          <w:lang w:eastAsia="zh-CN"/>
        </w:rPr>
      </w:pPr>
      <w:r w:rsidRPr="003A275D">
        <w:rPr>
          <w:rStyle w:val="Heading4Char"/>
        </w:rPr>
        <w:t>Rein 2/15</w:t>
      </w:r>
      <w:r w:rsidRPr="00294D8C">
        <w:rPr>
          <w:rFonts w:asciiTheme="minorHAnsi" w:eastAsia="Times New Roman" w:hAnsiTheme="minorHAnsi" w:cs="Times New Roman"/>
          <w:sz w:val="24"/>
          <w:lang w:eastAsia="zh-CN"/>
        </w:rPr>
        <w:t xml:space="preserve">/13 (Lisa Rein, she </w:t>
      </w:r>
      <w:r w:rsidRPr="00294D8C">
        <w:rPr>
          <w:rStyle w:val="st"/>
          <w:rFonts w:asciiTheme="minorHAnsi" w:hAnsiTheme="minorHAnsi"/>
        </w:rPr>
        <w:t xml:space="preserve">covers the federal workforce and issues that concern the management of government, “Kerry says State Department cuts under sequester would impair vital foreign missions”, </w:t>
      </w:r>
      <w:hyperlink r:id="rId141" w:history="1">
        <w:r w:rsidRPr="00294D8C">
          <w:rPr>
            <w:rStyle w:val="Hyperlink"/>
            <w:rFonts w:asciiTheme="minorHAnsi" w:hAnsiTheme="minorHAnsi"/>
          </w:rPr>
          <w:t>http://www.washingtonpost.com/blogs/federal-eye/wp/2013/02/15/kerry-says-state-department-cuts-under-sequester-would-impair-vital-foreign-missions/</w:t>
        </w:r>
      </w:hyperlink>
      <w:r w:rsidRPr="00294D8C">
        <w:rPr>
          <w:rStyle w:val="st"/>
          <w:rFonts w:asciiTheme="minorHAnsi" w:hAnsiTheme="minorHAnsi"/>
        </w:rPr>
        <w:t>)</w:t>
      </w:r>
    </w:p>
    <w:p w:rsidR="00823B66" w:rsidRPr="00294D8C" w:rsidRDefault="00823B66" w:rsidP="00823B66">
      <w:pPr>
        <w:rPr>
          <w:rStyle w:val="StyleBoldUnderline"/>
          <w:rFonts w:asciiTheme="minorHAnsi" w:eastAsia="Times New Roman" w:hAnsiTheme="minorHAnsi" w:cs="Times New Roman"/>
          <w:b w:val="0"/>
          <w:bCs w:val="0"/>
          <w:sz w:val="24"/>
          <w:lang w:eastAsia="zh-CN"/>
        </w:rPr>
      </w:pPr>
      <w:r w:rsidRPr="00294D8C">
        <w:rPr>
          <w:rFonts w:asciiTheme="minorHAnsi" w:eastAsia="Times New Roman" w:hAnsiTheme="minorHAnsi" w:cs="Times New Roman"/>
          <w:sz w:val="16"/>
          <w:lang w:eastAsia="zh-CN"/>
        </w:rPr>
        <w:t xml:space="preserve">Secretary of State </w:t>
      </w:r>
      <w:r w:rsidRPr="00294D8C">
        <w:rPr>
          <w:rStyle w:val="StyleBoldUnderline"/>
          <w:rFonts w:asciiTheme="minorHAnsi" w:hAnsiTheme="minorHAnsi"/>
          <w:lang w:eastAsia="zh-CN"/>
        </w:rPr>
        <w:t>John F. Kerry</w:t>
      </w:r>
      <w:r w:rsidRPr="00294D8C">
        <w:rPr>
          <w:rFonts w:asciiTheme="minorHAnsi" w:eastAsia="Times New Roman" w:hAnsiTheme="minorHAnsi" w:cs="Times New Roman"/>
          <w:sz w:val="16"/>
          <w:lang w:eastAsia="zh-CN"/>
        </w:rPr>
        <w:t xml:space="preserve"> on Thursday became the latest high-level official to caution against deep automatic spending cuts set to take effect in two weeks. In a letter to Sen. Barbara A. Mikulski (D-Md.), chairwoman of the Senate Appropriations Committee, he </w:t>
      </w:r>
      <w:r w:rsidRPr="00294D8C">
        <w:rPr>
          <w:rStyle w:val="StyleBoldUnderline"/>
          <w:rFonts w:asciiTheme="minorHAnsi" w:hAnsiTheme="minorHAnsi"/>
          <w:lang w:eastAsia="zh-CN"/>
        </w:rPr>
        <w:t>said the reductions would “seriously impair our ability to execute our vital missions of national security, diplomacy and development.”</w:t>
      </w:r>
      <w:r w:rsidRPr="00294D8C">
        <w:rPr>
          <w:rStyle w:val="StyleBoldUnderline"/>
          <w:rFonts w:asciiTheme="minorHAnsi" w:hAnsiTheme="minorHAnsi"/>
          <w:b w:val="0"/>
          <w:sz w:val="12"/>
          <w:lang w:eastAsia="zh-CN"/>
        </w:rPr>
        <w:t>¶</w:t>
      </w:r>
      <w:r w:rsidRPr="00294D8C">
        <w:rPr>
          <w:rStyle w:val="StyleBoldUnderline"/>
          <w:rFonts w:asciiTheme="minorHAnsi" w:hAnsiTheme="minorHAnsi"/>
          <w:sz w:val="12"/>
          <w:lang w:eastAsia="zh-CN"/>
        </w:rPr>
        <w:t xml:space="preserve"> </w:t>
      </w:r>
      <w:r w:rsidRPr="00294D8C">
        <w:rPr>
          <w:rFonts w:asciiTheme="minorHAnsi" w:eastAsia="Times New Roman" w:hAnsiTheme="minorHAnsi" w:cs="Times New Roman"/>
          <w:sz w:val="16"/>
          <w:lang w:eastAsia="zh-CN"/>
        </w:rPr>
        <w:t xml:space="preserve">Kerry said in the five-page letter that the sequester would mean </w:t>
      </w:r>
      <w:r w:rsidRPr="00294D8C">
        <w:rPr>
          <w:rStyle w:val="StyleBoldUnderline"/>
          <w:rFonts w:asciiTheme="minorHAnsi" w:hAnsiTheme="minorHAnsi"/>
          <w:lang w:eastAsia="zh-CN"/>
        </w:rPr>
        <w:t>$2.6 billion less for State Department programs</w:t>
      </w:r>
      <w:r w:rsidRPr="00294D8C">
        <w:rPr>
          <w:rFonts w:asciiTheme="minorHAnsi" w:eastAsia="Times New Roman" w:hAnsiTheme="minorHAnsi" w:cs="Times New Roman"/>
          <w:sz w:val="16"/>
          <w:lang w:eastAsia="zh-CN"/>
        </w:rPr>
        <w:t xml:space="preserve">, including humanitarian aid, military assistance to U.S. allies and security for the nation’s diplomats and facilities abroad. Of that, </w:t>
      </w:r>
      <w:r w:rsidRPr="00294D8C">
        <w:rPr>
          <w:rStyle w:val="StyleBoldUnderline"/>
          <w:rFonts w:asciiTheme="minorHAnsi" w:hAnsiTheme="minorHAnsi"/>
          <w:lang w:eastAsia="zh-CN"/>
        </w:rPr>
        <w:t>foreign assistance could be cut by $1.7 billion and State Department operations by $850 million.</w:t>
      </w:r>
      <w:r w:rsidRPr="00294D8C">
        <w:rPr>
          <w:rStyle w:val="StyleBoldUnderline"/>
          <w:rFonts w:asciiTheme="minorHAnsi" w:hAnsiTheme="minorHAnsi"/>
          <w:b w:val="0"/>
          <w:sz w:val="12"/>
          <w:lang w:eastAsia="zh-CN"/>
        </w:rPr>
        <w:t>¶</w:t>
      </w:r>
      <w:r w:rsidRPr="00294D8C">
        <w:rPr>
          <w:rStyle w:val="StyleBoldUnderline"/>
          <w:rFonts w:asciiTheme="minorHAnsi" w:hAnsiTheme="minorHAnsi"/>
          <w:sz w:val="12"/>
          <w:lang w:eastAsia="zh-CN"/>
        </w:rPr>
        <w:t xml:space="preserve"> </w:t>
      </w:r>
      <w:r w:rsidRPr="00294D8C">
        <w:rPr>
          <w:rFonts w:asciiTheme="minorHAnsi" w:eastAsia="Times New Roman" w:hAnsiTheme="minorHAnsi" w:cs="Times New Roman"/>
          <w:sz w:val="16"/>
          <w:lang w:eastAsia="zh-CN"/>
        </w:rPr>
        <w:t xml:space="preserve">Here are some of the </w:t>
      </w:r>
      <w:r w:rsidRPr="00294D8C">
        <w:rPr>
          <w:rStyle w:val="StyleBoldUnderline"/>
          <w:rFonts w:asciiTheme="minorHAnsi" w:hAnsiTheme="minorHAnsi"/>
          <w:lang w:eastAsia="zh-CN"/>
        </w:rPr>
        <w:t>potential cuts</w:t>
      </w:r>
      <w:r w:rsidRPr="00294D8C">
        <w:rPr>
          <w:rFonts w:asciiTheme="minorHAnsi" w:eastAsia="Times New Roman" w:hAnsiTheme="minorHAnsi" w:cs="Times New Roman"/>
          <w:sz w:val="16"/>
          <w:lang w:eastAsia="zh-CN"/>
        </w:rPr>
        <w:t>:</w:t>
      </w:r>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$200 million from humanitarian accounts</w:t>
      </w:r>
      <w:r w:rsidRPr="00294D8C">
        <w:rPr>
          <w:rFonts w:asciiTheme="minorHAnsi" w:eastAsia="Times New Roman" w:hAnsiTheme="minorHAnsi" w:cs="Times New Roman"/>
          <w:sz w:val="16"/>
          <w:lang w:eastAsia="zh-CN"/>
        </w:rPr>
        <w:t>, hampering American responses to humanitarian disasters “when the world faces growing needs in Syria and its neighboring countries.”</w:t>
      </w:r>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$400 million from the Global Health Program</w:t>
      </w:r>
      <w:r w:rsidRPr="00294D8C">
        <w:rPr>
          <w:rFonts w:asciiTheme="minorHAnsi" w:eastAsia="Times New Roman" w:hAnsiTheme="minorHAnsi" w:cs="Times New Roman"/>
          <w:sz w:val="16"/>
          <w:lang w:eastAsia="zh-CN"/>
        </w:rPr>
        <w:t>, more than half from AIDS relief efforts.</w:t>
      </w:r>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$20 million from international peacekeeping operations</w:t>
      </w:r>
      <w:r w:rsidRPr="00294D8C">
        <w:rPr>
          <w:rFonts w:asciiTheme="minorHAnsi" w:eastAsia="Times New Roman" w:hAnsiTheme="minorHAnsi" w:cs="Times New Roman"/>
          <w:sz w:val="16"/>
          <w:lang w:eastAsia="zh-CN"/>
        </w:rPr>
        <w:t>, “hindering our efforts to stabilize the conflict in Mali and prevent the spread of extremism in the Sahel.”</w:t>
      </w:r>
      <w:proofErr w:type="gramStart"/>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$70 million from the U.S. Agency for International Development budget</w:t>
      </w:r>
      <w:r w:rsidRPr="00294D8C">
        <w:rPr>
          <w:rFonts w:asciiTheme="minorHAnsi" w:eastAsia="Times New Roman" w:hAnsiTheme="minorHAnsi" w:cs="Times New Roman"/>
          <w:sz w:val="16"/>
          <w:lang w:eastAsia="zh-CN"/>
        </w:rPr>
        <w:t>.</w:t>
      </w:r>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$300 million from foreign military financing</w:t>
      </w:r>
      <w:r w:rsidRPr="00294D8C">
        <w:rPr>
          <w:rFonts w:asciiTheme="minorHAnsi" w:eastAsia="Times New Roman" w:hAnsiTheme="minorHAnsi" w:cs="Times New Roman"/>
          <w:sz w:val="16"/>
          <w:lang w:eastAsia="zh-CN"/>
        </w:rPr>
        <w:t>, “potentially reducing our military assistance to Israel, Jordan and Egypt and undermining our commitment to their security at an especially volatile time.”</w:t>
      </w:r>
      <w:proofErr w:type="gramEnd"/>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More than $400 million from economic and development assistance</w:t>
      </w:r>
      <w:r w:rsidRPr="00294D8C">
        <w:rPr>
          <w:rFonts w:asciiTheme="minorHAnsi" w:eastAsia="Times New Roman" w:hAnsiTheme="minorHAnsi" w:cs="Times New Roman"/>
          <w:sz w:val="16"/>
          <w:lang w:eastAsia="zh-CN"/>
        </w:rPr>
        <w:t xml:space="preserve"> that helps open overseas markets and create U.S. jobs and exports.</w:t>
      </w:r>
      <w:r w:rsidRPr="00294D8C">
        <w:rPr>
          <w:rFonts w:asciiTheme="minorHAnsi" w:eastAsia="Times New Roman" w:hAnsiTheme="minorHAnsi" w:cs="Times New Roman"/>
          <w:sz w:val="12"/>
          <w:lang w:eastAsia="zh-CN"/>
        </w:rPr>
        <w:t>¶</w:t>
      </w:r>
      <w:r w:rsidRPr="00294D8C">
        <w:rPr>
          <w:rFonts w:asciiTheme="minorHAnsi" w:eastAsia="Times New Roman" w:hAnsiTheme="minorHAnsi" w:cs="Times New Roman"/>
          <w:sz w:val="16"/>
          <w:lang w:eastAsia="zh-CN"/>
        </w:rPr>
        <w:t xml:space="preserve"> </w:t>
      </w:r>
      <w:r w:rsidRPr="00294D8C">
        <w:rPr>
          <w:rStyle w:val="StyleBoldUnderline"/>
          <w:rFonts w:asciiTheme="minorHAnsi" w:hAnsiTheme="minorHAnsi"/>
          <w:lang w:eastAsia="zh-CN"/>
        </w:rPr>
        <w:t>Slow processing of visa applications and other documents.</w:t>
      </w:r>
    </w:p>
    <w:p w:rsidR="00823B66" w:rsidRPr="00294D8C" w:rsidRDefault="00823B66" w:rsidP="00823B66">
      <w:pPr>
        <w:rPr>
          <w:rFonts w:asciiTheme="minorHAnsi" w:hAnsiTheme="minorHAnsi"/>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Sequester Hurt All Diplomatic Action – State Dept. Is On the Edge </w:t>
      </w:r>
    </w:p>
    <w:p w:rsidR="00823B66" w:rsidRPr="003A275D" w:rsidRDefault="00823B66" w:rsidP="00823B66">
      <w:pPr>
        <w:rPr>
          <w:rStyle w:val="StyleBoldUnderline"/>
          <w:rFonts w:asciiTheme="minorHAnsi" w:hAnsiTheme="minorHAnsi"/>
          <w:b w:val="0"/>
          <w:bCs w:val="0"/>
          <w:u w:val="none"/>
        </w:rPr>
      </w:pPr>
      <w:r w:rsidRPr="00294D8C">
        <w:rPr>
          <w:rStyle w:val="StyleStyleBold12pt"/>
          <w:rFonts w:asciiTheme="minorHAnsi" w:hAnsiTheme="minorHAnsi"/>
        </w:rPr>
        <w:t>Washington Post 2/15/13</w:t>
      </w:r>
      <w:r w:rsidRPr="00294D8C">
        <w:rPr>
          <w:rFonts w:asciiTheme="minorHAnsi" w:hAnsiTheme="minorHAnsi"/>
        </w:rPr>
        <w:t xml:space="preserve"> [Lisa Rein covers the federal workforce and issues that concern the management of government, February 15 2013, “Kerry says State Department cuts under sequester would impair vital foreign missions”, </w:t>
      </w:r>
      <w:hyperlink r:id="rId142" w:history="1">
        <w:r w:rsidRPr="00294D8C">
          <w:rPr>
            <w:rFonts w:asciiTheme="minorHAnsi" w:hAnsiTheme="minorHAnsi"/>
          </w:rPr>
          <w:t>http://www.washingtonpost.com/blogs/federal-eye/wp/2013/02/15/kerry-says-state-department-cuts-under-sequester-would-impair-vital-foreign-missions/</w:t>
        </w:r>
      </w:hyperlink>
      <w:r w:rsidRPr="00294D8C">
        <w:rPr>
          <w:rFonts w:asciiTheme="minorHAnsi" w:hAnsiTheme="minorHAnsi"/>
        </w:rPr>
        <w:t xml:space="preserve"> //SD]</w:t>
      </w:r>
    </w:p>
    <w:p w:rsidR="00823B66" w:rsidRPr="003A275D" w:rsidRDefault="00823B66" w:rsidP="00823B66">
      <w:pPr>
        <w:rPr>
          <w:rFonts w:asciiTheme="minorHAnsi" w:hAnsiTheme="minorHAnsi"/>
          <w:sz w:val="16"/>
        </w:rPr>
      </w:pPr>
      <w:r w:rsidRPr="00294D8C">
        <w:rPr>
          <w:rStyle w:val="StyleBoldUnderline"/>
          <w:rFonts w:asciiTheme="minorHAnsi" w:hAnsiTheme="minorHAnsi"/>
        </w:rPr>
        <w:t>Secretary of State</w:t>
      </w:r>
      <w:r w:rsidRPr="003A275D">
        <w:rPr>
          <w:rFonts w:asciiTheme="minorHAnsi" w:hAnsiTheme="minorHAnsi"/>
          <w:sz w:val="16"/>
        </w:rPr>
        <w:t xml:space="preserve"> John F. </w:t>
      </w:r>
      <w:r w:rsidRPr="00294D8C">
        <w:rPr>
          <w:rStyle w:val="StyleBoldUnderline"/>
          <w:rFonts w:asciiTheme="minorHAnsi" w:hAnsiTheme="minorHAnsi"/>
        </w:rPr>
        <w:t>Kerry</w:t>
      </w:r>
      <w:r w:rsidRPr="003A275D">
        <w:rPr>
          <w:rFonts w:asciiTheme="minorHAnsi" w:hAnsiTheme="minorHAnsi"/>
          <w:sz w:val="16"/>
        </w:rPr>
        <w:t xml:space="preserve"> on Thursday </w:t>
      </w:r>
      <w:r w:rsidRPr="00294D8C">
        <w:rPr>
          <w:rStyle w:val="StyleBoldUnderline"/>
          <w:rFonts w:asciiTheme="minorHAnsi" w:hAnsiTheme="minorHAnsi"/>
        </w:rPr>
        <w:t>became the latest</w:t>
      </w:r>
      <w:r w:rsidRPr="003A275D">
        <w:rPr>
          <w:rFonts w:asciiTheme="minorHAnsi" w:hAnsiTheme="minorHAnsi"/>
          <w:sz w:val="16"/>
        </w:rPr>
        <w:t xml:space="preserve"> high-level official </w:t>
      </w:r>
      <w:r w:rsidRPr="00294D8C">
        <w:rPr>
          <w:rStyle w:val="StyleBoldUnderline"/>
          <w:rFonts w:asciiTheme="minorHAnsi" w:hAnsiTheme="minorHAnsi"/>
        </w:rPr>
        <w:t>to caution against</w:t>
      </w:r>
      <w:r w:rsidRPr="003A275D">
        <w:rPr>
          <w:rFonts w:asciiTheme="minorHAnsi" w:hAnsiTheme="minorHAnsi"/>
          <w:sz w:val="16"/>
        </w:rPr>
        <w:t xml:space="preserve"> deep automatic </w:t>
      </w:r>
      <w:r w:rsidRPr="00294D8C">
        <w:rPr>
          <w:rStyle w:val="StyleBoldUnderline"/>
          <w:rFonts w:asciiTheme="minorHAnsi" w:hAnsiTheme="minorHAnsi"/>
        </w:rPr>
        <w:t>spending cuts</w:t>
      </w:r>
      <w:r w:rsidRPr="003A275D">
        <w:rPr>
          <w:rFonts w:asciiTheme="minorHAnsi" w:hAnsiTheme="minorHAnsi"/>
          <w:sz w:val="16"/>
        </w:rPr>
        <w:t xml:space="preserve"> set to take effect in two weeks. In a letter to Sen. Barbara A. Mikulski (D-Md.), chairwoman of the Senate Appropriations Committee, he said </w:t>
      </w:r>
      <w:r w:rsidRPr="00294D8C">
        <w:rPr>
          <w:rStyle w:val="StyleBoldUnderline"/>
          <w:rFonts w:asciiTheme="minorHAnsi" w:hAnsiTheme="minorHAnsi"/>
        </w:rPr>
        <w:t>the reductions would “seriously impair our ability to execute our vital missions of national security, diplomacy and development.”</w:t>
      </w:r>
      <w:r w:rsidRPr="003A275D">
        <w:rPr>
          <w:rFonts w:asciiTheme="minorHAnsi" w:hAnsiTheme="minorHAnsi"/>
          <w:sz w:val="16"/>
        </w:rPr>
        <w:t xml:space="preserve"> Kerry said in the five-page letter that </w:t>
      </w:r>
      <w:r w:rsidRPr="00294D8C">
        <w:rPr>
          <w:rStyle w:val="StyleBoldUnderline"/>
          <w:rFonts w:asciiTheme="minorHAnsi" w:hAnsiTheme="minorHAnsi"/>
        </w:rPr>
        <w:t>the sequester would mean $2.6 billion less for State Department programs, including humanitarian aid, military assistance to U.S. allies and security for the nation’s diplomats and facilities abroad</w:t>
      </w:r>
      <w:r w:rsidRPr="003A275D">
        <w:rPr>
          <w:rFonts w:asciiTheme="minorHAnsi" w:hAnsiTheme="minorHAnsi"/>
          <w:sz w:val="16"/>
        </w:rPr>
        <w:t xml:space="preserve">. Of that, foreign assistance could be cut by $1.7 billion and State Department operations by $850 million. Here are </w:t>
      </w:r>
      <w:r w:rsidRPr="00294D8C">
        <w:rPr>
          <w:rStyle w:val="StyleBoldUnderline"/>
          <w:rFonts w:asciiTheme="minorHAnsi" w:hAnsiTheme="minorHAnsi"/>
        </w:rPr>
        <w:t>some of the potential cuts: $200 million from humanitarian accounts</w:t>
      </w:r>
      <w:r w:rsidRPr="003A275D">
        <w:rPr>
          <w:rFonts w:asciiTheme="minorHAnsi" w:hAnsiTheme="minorHAnsi"/>
          <w:sz w:val="16"/>
        </w:rPr>
        <w:t xml:space="preserve">, </w:t>
      </w:r>
      <w:r w:rsidRPr="00294D8C">
        <w:rPr>
          <w:rStyle w:val="StyleBoldUnderline"/>
          <w:rFonts w:asciiTheme="minorHAnsi" w:hAnsiTheme="minorHAnsi"/>
        </w:rPr>
        <w:t>hampering American responses to</w:t>
      </w:r>
      <w:r w:rsidRPr="003A275D">
        <w:rPr>
          <w:rFonts w:asciiTheme="minorHAnsi" w:hAnsiTheme="minorHAnsi"/>
          <w:sz w:val="16"/>
        </w:rPr>
        <w:t xml:space="preserve"> humanitarian disasters “when the world faces </w:t>
      </w:r>
      <w:r w:rsidRPr="00294D8C">
        <w:rPr>
          <w:rStyle w:val="StyleBoldUnderline"/>
          <w:rFonts w:asciiTheme="minorHAnsi" w:hAnsiTheme="minorHAnsi"/>
        </w:rPr>
        <w:t>growing needs in Syria and its neighboring countries</w:t>
      </w:r>
      <w:r w:rsidRPr="003A275D">
        <w:rPr>
          <w:rFonts w:asciiTheme="minorHAnsi" w:hAnsiTheme="minorHAnsi"/>
          <w:sz w:val="16"/>
        </w:rPr>
        <w:t xml:space="preserve">.” </w:t>
      </w:r>
      <w:proofErr w:type="gramStart"/>
      <w:r w:rsidRPr="003A275D">
        <w:rPr>
          <w:rFonts w:asciiTheme="minorHAnsi" w:hAnsiTheme="minorHAnsi"/>
          <w:sz w:val="16"/>
        </w:rPr>
        <w:t xml:space="preserve">$400 million from the Global Health Program, more than half from </w:t>
      </w:r>
      <w:r w:rsidRPr="00294D8C">
        <w:rPr>
          <w:rStyle w:val="StyleBoldUnderline"/>
          <w:rFonts w:asciiTheme="minorHAnsi" w:hAnsiTheme="minorHAnsi"/>
        </w:rPr>
        <w:t>AIDS relief efforts</w:t>
      </w:r>
      <w:r w:rsidRPr="003A275D">
        <w:rPr>
          <w:rFonts w:asciiTheme="minorHAnsi" w:hAnsiTheme="minorHAnsi"/>
          <w:sz w:val="16"/>
        </w:rPr>
        <w:t>.</w:t>
      </w:r>
      <w:proofErr w:type="gramEnd"/>
      <w:r w:rsidRPr="003A275D">
        <w:rPr>
          <w:rFonts w:asciiTheme="minorHAnsi" w:hAnsiTheme="minorHAnsi"/>
          <w:sz w:val="16"/>
        </w:rPr>
        <w:t xml:space="preserve"> </w:t>
      </w:r>
      <w:proofErr w:type="gramStart"/>
      <w:r w:rsidRPr="003A275D">
        <w:rPr>
          <w:rFonts w:asciiTheme="minorHAnsi" w:hAnsiTheme="minorHAnsi"/>
          <w:sz w:val="16"/>
        </w:rPr>
        <w:t xml:space="preserve">$20 million from </w:t>
      </w:r>
      <w:r w:rsidRPr="00294D8C">
        <w:rPr>
          <w:rStyle w:val="StyleBoldUnderline"/>
          <w:rFonts w:asciiTheme="minorHAnsi" w:hAnsiTheme="minorHAnsi"/>
        </w:rPr>
        <w:t>international peacekeeping operations,</w:t>
      </w:r>
      <w:r w:rsidRPr="003A275D">
        <w:rPr>
          <w:rFonts w:asciiTheme="minorHAnsi" w:hAnsiTheme="minorHAnsi"/>
          <w:sz w:val="16"/>
        </w:rPr>
        <w:t xml:space="preserve"> “hindering our efforts to stabilize the conflict in Mali and prevent the spread of extremism in the Sahel.”</w:t>
      </w:r>
      <w:proofErr w:type="gramEnd"/>
      <w:r w:rsidRPr="003A275D">
        <w:rPr>
          <w:rFonts w:asciiTheme="minorHAnsi" w:hAnsiTheme="minorHAnsi"/>
          <w:sz w:val="16"/>
        </w:rPr>
        <w:t xml:space="preserve"> </w:t>
      </w:r>
      <w:proofErr w:type="gramStart"/>
      <w:r w:rsidRPr="003A275D">
        <w:rPr>
          <w:rFonts w:asciiTheme="minorHAnsi" w:hAnsiTheme="minorHAnsi"/>
          <w:sz w:val="16"/>
        </w:rPr>
        <w:t>$70 million from the U.S. Agency for International Development budget.</w:t>
      </w:r>
      <w:proofErr w:type="gramEnd"/>
      <w:r w:rsidRPr="003A275D">
        <w:rPr>
          <w:rFonts w:asciiTheme="minorHAnsi" w:hAnsiTheme="minorHAnsi"/>
          <w:sz w:val="16"/>
        </w:rPr>
        <w:t xml:space="preserve"> </w:t>
      </w:r>
      <w:proofErr w:type="gramStart"/>
      <w:r w:rsidRPr="003A275D">
        <w:rPr>
          <w:rFonts w:asciiTheme="minorHAnsi" w:hAnsiTheme="minorHAnsi"/>
          <w:sz w:val="16"/>
        </w:rPr>
        <w:t xml:space="preserve">$300 million from </w:t>
      </w:r>
      <w:r w:rsidRPr="00294D8C">
        <w:rPr>
          <w:rStyle w:val="StyleBoldUnderline"/>
          <w:rFonts w:asciiTheme="minorHAnsi" w:hAnsiTheme="minorHAnsi"/>
        </w:rPr>
        <w:t>foreign military financing, “potentially reducing our military assistance to Israel, Jordan and Egypt</w:t>
      </w:r>
      <w:r w:rsidRPr="003A275D">
        <w:rPr>
          <w:rFonts w:asciiTheme="minorHAnsi" w:hAnsiTheme="minorHAnsi"/>
          <w:sz w:val="16"/>
        </w:rPr>
        <w:t xml:space="preserve"> and undermining our commitment to their security at an especially volatile time.”</w:t>
      </w:r>
      <w:proofErr w:type="gramEnd"/>
      <w:r w:rsidRPr="003A275D">
        <w:rPr>
          <w:rFonts w:asciiTheme="minorHAnsi" w:hAnsiTheme="minorHAnsi"/>
          <w:sz w:val="16"/>
        </w:rPr>
        <w:t xml:space="preserve"> More than $400 million from economic and development assistance </w:t>
      </w:r>
      <w:proofErr w:type="gramStart"/>
      <w:r w:rsidRPr="003A275D">
        <w:rPr>
          <w:rFonts w:asciiTheme="minorHAnsi" w:hAnsiTheme="minorHAnsi"/>
          <w:sz w:val="16"/>
        </w:rPr>
        <w:t>that helps open overseas markets and create</w:t>
      </w:r>
      <w:proofErr w:type="gramEnd"/>
      <w:r w:rsidRPr="003A275D">
        <w:rPr>
          <w:rFonts w:asciiTheme="minorHAnsi" w:hAnsiTheme="minorHAnsi"/>
          <w:sz w:val="16"/>
        </w:rPr>
        <w:t xml:space="preserve"> U.S. jobs and exports. Slow processing of visa applications and other documents.</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proofErr w:type="spellStart"/>
      <w:proofErr w:type="gramStart"/>
      <w:r w:rsidRPr="00294D8C">
        <w:rPr>
          <w:rFonts w:asciiTheme="minorHAnsi" w:hAnsiTheme="minorHAnsi"/>
        </w:rPr>
        <w:t>myanmar</w:t>
      </w:r>
      <w:proofErr w:type="spellEnd"/>
      <w:proofErr w:type="gramEnd"/>
      <w:r w:rsidRPr="00294D8C">
        <w:rPr>
          <w:rFonts w:asciiTheme="minorHAnsi" w:hAnsiTheme="minorHAnsi"/>
        </w:rPr>
        <w:t xml:space="preserve"> thumper</w:t>
      </w:r>
    </w:p>
    <w:p w:rsidR="00823B66" w:rsidRPr="00294D8C" w:rsidRDefault="00823B66" w:rsidP="00823B66">
      <w:pPr>
        <w:pStyle w:val="Heading4"/>
        <w:rPr>
          <w:rFonts w:asciiTheme="minorHAnsi" w:hAnsiTheme="minorHAnsi"/>
          <w:lang w:eastAsia="zh-CN"/>
        </w:rPr>
      </w:pPr>
      <w:r w:rsidRPr="00294D8C">
        <w:rPr>
          <w:rFonts w:asciiTheme="minorHAnsi" w:hAnsiTheme="minorHAnsi"/>
          <w:lang w:eastAsia="zh-CN"/>
        </w:rPr>
        <w:t xml:space="preserve">Myanmar recognition triggers the link – it’s time-consuming and triggers their human rights and sanctions links </w:t>
      </w:r>
    </w:p>
    <w:p w:rsidR="00823B66" w:rsidRPr="00294D8C" w:rsidRDefault="00823B66" w:rsidP="00823B66">
      <w:pPr>
        <w:rPr>
          <w:rFonts w:asciiTheme="minorHAnsi" w:eastAsia="Times New Roman" w:hAnsiTheme="minorHAnsi" w:cs="Times New Roman"/>
          <w:sz w:val="24"/>
          <w:lang w:eastAsia="zh-CN"/>
        </w:rPr>
      </w:pPr>
      <w:proofErr w:type="spellStart"/>
      <w:r w:rsidRPr="00294D8C">
        <w:rPr>
          <w:rFonts w:asciiTheme="minorHAnsi" w:eastAsia="Times New Roman" w:hAnsiTheme="minorHAnsi" w:cs="Times New Roman"/>
          <w:b/>
          <w:sz w:val="24"/>
          <w:lang w:eastAsia="zh-CN"/>
        </w:rPr>
        <w:t>Magnier</w:t>
      </w:r>
      <w:proofErr w:type="spellEnd"/>
      <w:r w:rsidRPr="00294D8C">
        <w:rPr>
          <w:rFonts w:asciiTheme="minorHAnsi" w:eastAsia="Times New Roman" w:hAnsiTheme="minorHAnsi" w:cs="Times New Roman"/>
          <w:b/>
          <w:sz w:val="24"/>
          <w:lang w:eastAsia="zh-CN"/>
        </w:rPr>
        <w:t xml:space="preserve">, </w:t>
      </w:r>
      <w:proofErr w:type="spellStart"/>
      <w:r w:rsidRPr="00294D8C">
        <w:rPr>
          <w:rFonts w:asciiTheme="minorHAnsi" w:eastAsia="Times New Roman" w:hAnsiTheme="minorHAnsi" w:cs="Times New Roman"/>
          <w:b/>
          <w:sz w:val="24"/>
          <w:lang w:eastAsia="zh-CN"/>
        </w:rPr>
        <w:t>Roughneen</w:t>
      </w:r>
      <w:proofErr w:type="spellEnd"/>
      <w:r w:rsidRPr="00294D8C">
        <w:rPr>
          <w:rFonts w:asciiTheme="minorHAnsi" w:eastAsia="Times New Roman" w:hAnsiTheme="minorHAnsi" w:cs="Times New Roman"/>
          <w:b/>
          <w:sz w:val="24"/>
          <w:lang w:eastAsia="zh-CN"/>
        </w:rPr>
        <w:t>, and Richter 2012</w:t>
      </w:r>
      <w:r w:rsidRPr="00294D8C">
        <w:rPr>
          <w:rFonts w:asciiTheme="minorHAnsi" w:eastAsia="Times New Roman" w:hAnsiTheme="minorHAnsi" w:cs="Times New Roman"/>
          <w:sz w:val="24"/>
          <w:lang w:eastAsia="zh-CN"/>
        </w:rPr>
        <w:t xml:space="preserve"> (Paul Richter, Simon </w:t>
      </w:r>
      <w:proofErr w:type="spellStart"/>
      <w:r w:rsidRPr="00294D8C">
        <w:rPr>
          <w:rFonts w:asciiTheme="minorHAnsi" w:eastAsia="Times New Roman" w:hAnsiTheme="minorHAnsi" w:cs="Times New Roman"/>
          <w:sz w:val="24"/>
          <w:lang w:eastAsia="zh-CN"/>
        </w:rPr>
        <w:t>Roughneen</w:t>
      </w:r>
      <w:proofErr w:type="spellEnd"/>
      <w:r w:rsidRPr="00294D8C">
        <w:rPr>
          <w:rFonts w:asciiTheme="minorHAnsi" w:eastAsia="Times New Roman" w:hAnsiTheme="minorHAnsi" w:cs="Times New Roman"/>
          <w:sz w:val="24"/>
          <w:lang w:eastAsia="zh-CN"/>
        </w:rPr>
        <w:t xml:space="preserve"> and Mark </w:t>
      </w:r>
      <w:proofErr w:type="spellStart"/>
      <w:r w:rsidRPr="00294D8C">
        <w:rPr>
          <w:rFonts w:asciiTheme="minorHAnsi" w:eastAsia="Times New Roman" w:hAnsiTheme="minorHAnsi" w:cs="Times New Roman"/>
          <w:sz w:val="24"/>
          <w:lang w:eastAsia="zh-CN"/>
        </w:rPr>
        <w:t>Magnier</w:t>
      </w:r>
      <w:proofErr w:type="spellEnd"/>
      <w:r w:rsidRPr="00294D8C">
        <w:rPr>
          <w:rFonts w:asciiTheme="minorHAnsi" w:eastAsia="Times New Roman" w:hAnsiTheme="minorHAnsi" w:cs="Times New Roman"/>
          <w:sz w:val="24"/>
          <w:lang w:eastAsia="zh-CN"/>
        </w:rPr>
        <w:t xml:space="preserve">, Los Angeles Times journalists who write about foreign policy, “U.S. restores full diplomatic ties with Myanmar”, </w:t>
      </w:r>
      <w:hyperlink r:id="rId143" w:history="1">
        <w:r w:rsidRPr="00294D8C">
          <w:rPr>
            <w:rStyle w:val="Hyperlink"/>
            <w:rFonts w:asciiTheme="minorHAnsi" w:eastAsia="Times New Roman" w:hAnsiTheme="minorHAnsi" w:cs="Times New Roman"/>
            <w:sz w:val="24"/>
            <w:lang w:eastAsia="zh-CN"/>
          </w:rPr>
          <w:t>http://articles.latimes.com/2012/jan/13/world/la-fg-myanmar-prisoners-20120114</w:t>
        </w:r>
      </w:hyperlink>
      <w:r w:rsidRPr="00294D8C">
        <w:rPr>
          <w:rFonts w:asciiTheme="minorHAnsi" w:eastAsia="Times New Roman" w:hAnsiTheme="minorHAnsi" w:cs="Times New Roman"/>
          <w:sz w:val="24"/>
          <w:lang w:eastAsia="zh-CN"/>
        </w:rPr>
        <w:t>, T.C.)</w:t>
      </w:r>
    </w:p>
    <w:p w:rsidR="00823B66" w:rsidRPr="00294D8C" w:rsidRDefault="00823B66" w:rsidP="00823B66">
      <w:pPr>
        <w:rPr>
          <w:rFonts w:asciiTheme="minorHAnsi" w:eastAsia="Times New Roman" w:hAnsiTheme="minorHAnsi" w:cs="Times New Roman"/>
          <w:sz w:val="24"/>
          <w:lang w:eastAsia="zh-CN"/>
        </w:rPr>
      </w:pPr>
      <w:r w:rsidRPr="00294D8C">
        <w:rPr>
          <w:rFonts w:asciiTheme="minorHAnsi" w:hAnsiTheme="minorHAnsi"/>
          <w:sz w:val="16"/>
        </w:rPr>
        <w:t xml:space="preserve">Reporting from Washington, Bangkok, Thailand, and — The </w:t>
      </w:r>
      <w:r w:rsidRPr="00294D8C">
        <w:rPr>
          <w:rStyle w:val="StyleBoldUnderline"/>
          <w:rFonts w:asciiTheme="minorHAnsi" w:hAnsiTheme="minorHAnsi"/>
        </w:rPr>
        <w:t>Obama</w:t>
      </w:r>
      <w:r w:rsidRPr="00294D8C">
        <w:rPr>
          <w:rFonts w:asciiTheme="minorHAnsi" w:hAnsiTheme="minorHAnsi"/>
          <w:sz w:val="16"/>
        </w:rPr>
        <w:t xml:space="preserve"> administration </w:t>
      </w:r>
      <w:r w:rsidRPr="00294D8C">
        <w:rPr>
          <w:rStyle w:val="StyleBoldUnderline"/>
          <w:rFonts w:asciiTheme="minorHAnsi" w:hAnsiTheme="minorHAnsi"/>
        </w:rPr>
        <w:t>restored full diplomatic relations with Myanmar, moving swiftly to reward the military-backed government for reforms</w:t>
      </w:r>
      <w:r w:rsidRPr="00294D8C">
        <w:rPr>
          <w:rFonts w:asciiTheme="minorHAnsi" w:hAnsiTheme="minorHAnsi"/>
          <w:sz w:val="16"/>
        </w:rPr>
        <w:t xml:space="preserve"> that include a cease-fire with ethnic insurgents and the release of political prisoners.</w:t>
      </w:r>
      <w:r w:rsidRPr="00294D8C">
        <w:rPr>
          <w:rFonts w:asciiTheme="minorHAnsi" w:hAnsiTheme="minorHAnsi"/>
          <w:sz w:val="12"/>
        </w:rPr>
        <w:t>¶</w:t>
      </w:r>
      <w:r w:rsidRPr="00294D8C">
        <w:rPr>
          <w:rFonts w:asciiTheme="minorHAnsi" w:hAnsiTheme="minorHAnsi"/>
          <w:sz w:val="16"/>
        </w:rPr>
        <w:t xml:space="preserve"> The move Friday came only six weeks after Secretary of State Hillary Rodham Clinton made a historic visit that highlighted </w:t>
      </w:r>
      <w:r w:rsidRPr="00294D8C">
        <w:rPr>
          <w:rStyle w:val="StyleBoldUnderline"/>
          <w:rFonts w:asciiTheme="minorHAnsi" w:hAnsiTheme="minorHAnsi"/>
        </w:rPr>
        <w:t>Washington's attempts to reengage with a strategic Asian nation that remains under strict sanctions for its dismal human rights record</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w:t>
      </w:r>
      <w:r w:rsidRPr="00294D8C">
        <w:rPr>
          <w:rFonts w:asciiTheme="minorHAnsi" w:hAnsiTheme="minorHAnsi"/>
          <w:noProof/>
          <w:sz w:val="16"/>
        </w:rPr>
        <w:drawing>
          <wp:inline distT="0" distB="0" distL="0" distR="0" wp14:anchorId="347322BD" wp14:editId="40086AA0">
            <wp:extent cx="9525" cy="9525"/>
            <wp:effectExtent l="0" t="0" r="0" b="0"/>
            <wp:docPr id="1" name="Picture 1" descr="http://articles.l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latimes.com/images/pixel.gif"/>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294D8C">
        <w:rPr>
          <w:rFonts w:asciiTheme="minorHAnsi" w:hAnsiTheme="minorHAnsi"/>
          <w:sz w:val="12"/>
        </w:rPr>
        <w:t>¶</w:t>
      </w:r>
      <w:r w:rsidRPr="00294D8C">
        <w:rPr>
          <w:rFonts w:asciiTheme="minorHAnsi" w:hAnsiTheme="minorHAnsi"/>
          <w:sz w:val="16"/>
        </w:rPr>
        <w:t xml:space="preserve"> The White House was eager for rapprochement partly to pull the resource-rich country out of China's political and economic orbit. Clinton flew to the capital, </w:t>
      </w:r>
      <w:proofErr w:type="spellStart"/>
      <w:r w:rsidRPr="00294D8C">
        <w:rPr>
          <w:rFonts w:asciiTheme="minorHAnsi" w:hAnsiTheme="minorHAnsi"/>
          <w:sz w:val="16"/>
        </w:rPr>
        <w:t>Naypyidaw</w:t>
      </w:r>
      <w:proofErr w:type="spellEnd"/>
      <w:r w:rsidRPr="00294D8C">
        <w:rPr>
          <w:rFonts w:asciiTheme="minorHAnsi" w:hAnsiTheme="minorHAnsi"/>
          <w:sz w:val="16"/>
        </w:rPr>
        <w:t xml:space="preserve">, shortly after </w:t>
      </w:r>
      <w:r w:rsidRPr="00294D8C">
        <w:rPr>
          <w:rStyle w:val="StyleBoldUnderline"/>
          <w:rFonts w:asciiTheme="minorHAnsi" w:hAnsiTheme="minorHAnsi"/>
        </w:rPr>
        <w:t>President Obama announced a "pivot" in U.S. military and diplomatic policy to reassure allies in the Asia-Pacific region who are nervous about China's increasing assertiveness</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Diplomatic relations with Myanmar were kept to a minimal level over the last two decades but never severed. </w:t>
      </w:r>
      <w:r w:rsidRPr="00294D8C">
        <w:rPr>
          <w:rStyle w:val="StyleBoldUnderline"/>
          <w:rFonts w:asciiTheme="minorHAnsi" w:hAnsiTheme="minorHAnsi"/>
        </w:rPr>
        <w:t>The administration now will send an ambassador to the country for the first time since 1990, and it invited the Myanmar government to send an envoy to Washington</w:t>
      </w:r>
      <w:r w:rsidRPr="00294D8C">
        <w:rPr>
          <w:rFonts w:asciiTheme="minorHAnsi" w:hAnsiTheme="minorHAnsi"/>
          <w:sz w:val="16"/>
        </w:rPr>
        <w:t>.</w:t>
      </w:r>
      <w:r w:rsidRPr="00294D8C">
        <w:rPr>
          <w:rFonts w:asciiTheme="minorHAnsi" w:hAnsiTheme="minorHAnsi"/>
          <w:sz w:val="12"/>
        </w:rPr>
        <w:t>¶</w:t>
      </w:r>
      <w:r w:rsidRPr="00294D8C">
        <w:rPr>
          <w:rFonts w:asciiTheme="minorHAnsi" w:hAnsiTheme="minorHAnsi"/>
          <w:sz w:val="16"/>
        </w:rPr>
        <w:t xml:space="preserve"> On Friday, Obama hailed Myanmar's progress on several fronts, especially the announced release of 651 prisoners. Although U.S. officials could not confirm the total, or the identities of those released, they said it included some pro-democracy leaders who had languished in prison since authorities in Myanmar, which is also known as Burma, crushed peaceful antigovernment protests in 1988.</w:t>
      </w:r>
      <w:r w:rsidRPr="00294D8C">
        <w:rPr>
          <w:rFonts w:asciiTheme="minorHAnsi" w:hAnsiTheme="minorHAnsi"/>
          <w:sz w:val="12"/>
        </w:rPr>
        <w:t>¶</w:t>
      </w:r>
      <w:r w:rsidRPr="00294D8C">
        <w:rPr>
          <w:rFonts w:asciiTheme="minorHAnsi" w:hAnsiTheme="minorHAnsi"/>
          <w:sz w:val="16"/>
        </w:rPr>
        <w:t xml:space="preserve"> In a statement, Obama called Friday's release "a substantial step forward for democratic reform."</w:t>
      </w:r>
      <w:r w:rsidRPr="00294D8C">
        <w:rPr>
          <w:rFonts w:asciiTheme="minorHAnsi" w:hAnsiTheme="minorHAnsi"/>
          <w:sz w:val="12"/>
        </w:rPr>
        <w:t>¶</w:t>
      </w:r>
      <w:r w:rsidRPr="00294D8C">
        <w:rPr>
          <w:rFonts w:asciiTheme="minorHAnsi" w:hAnsiTheme="minorHAnsi"/>
          <w:sz w:val="16"/>
        </w:rPr>
        <w:t xml:space="preserve"> "Much more remains to be done to meet the aspirations of the Burmese people," he said, "but </w:t>
      </w:r>
      <w:r w:rsidRPr="00294D8C">
        <w:rPr>
          <w:rStyle w:val="StyleBoldUnderline"/>
          <w:rFonts w:asciiTheme="minorHAnsi" w:hAnsiTheme="minorHAnsi"/>
        </w:rPr>
        <w:t>the United States is committed to continuing our engagement with the government."</w:t>
      </w:r>
      <w:r w:rsidRPr="00294D8C">
        <w:rPr>
          <w:rStyle w:val="StyleBoldUnderline"/>
          <w:rFonts w:asciiTheme="minorHAnsi" w:hAnsiTheme="minorHAnsi"/>
          <w:b w:val="0"/>
          <w:sz w:val="12"/>
        </w:rPr>
        <w:t>¶</w:t>
      </w:r>
      <w:r w:rsidRPr="00294D8C">
        <w:rPr>
          <w:rStyle w:val="StyleBoldUnderline"/>
          <w:rFonts w:asciiTheme="minorHAnsi" w:hAnsiTheme="minorHAnsi"/>
          <w:sz w:val="12"/>
        </w:rPr>
        <w:t xml:space="preserve"> </w:t>
      </w:r>
      <w:r w:rsidRPr="00294D8C">
        <w:rPr>
          <w:rFonts w:asciiTheme="minorHAnsi" w:hAnsiTheme="minorHAnsi"/>
          <w:sz w:val="16"/>
        </w:rPr>
        <w:t>U.S. officials also hailed the government's cease-fire with the ethnic Karen rebels, saying it may open the way to ending one of the world's longest-running insurgencies. The Karen have fought the central government for autonomy since the country won independence from Britain after World War II.</w:t>
      </w:r>
      <w:r w:rsidRPr="00294D8C">
        <w:rPr>
          <w:rFonts w:asciiTheme="minorHAnsi" w:hAnsiTheme="minorHAnsi"/>
          <w:sz w:val="12"/>
        </w:rPr>
        <w:t>¶</w:t>
      </w:r>
      <w:r w:rsidRPr="00294D8C">
        <w:rPr>
          <w:rFonts w:asciiTheme="minorHAnsi" w:hAnsiTheme="minorHAnsi"/>
          <w:sz w:val="16"/>
        </w:rPr>
        <w:t xml:space="preserve"> Clinton described the reforms as "historic and promising" and said Washington would "meet action with action." But </w:t>
      </w:r>
      <w:r w:rsidRPr="00294D8C">
        <w:rPr>
          <w:rStyle w:val="StyleBoldUnderline"/>
          <w:rFonts w:asciiTheme="minorHAnsi" w:hAnsiTheme="minorHAnsi"/>
        </w:rPr>
        <w:t>she said full normalization of relations, including steps to unravel the web of sanctions, would take time.</w:t>
      </w:r>
      <w:r w:rsidRPr="00294D8C">
        <w:rPr>
          <w:rStyle w:val="StyleBoldUnderline"/>
          <w:rFonts w:asciiTheme="minorHAnsi" w:hAnsiTheme="minorHAnsi"/>
          <w:b w:val="0"/>
          <w:sz w:val="12"/>
        </w:rPr>
        <w:t>¶</w:t>
      </w:r>
      <w:r w:rsidRPr="00294D8C">
        <w:rPr>
          <w:rStyle w:val="StyleBoldUnderline"/>
          <w:rFonts w:asciiTheme="minorHAnsi" w:hAnsiTheme="minorHAnsi"/>
          <w:sz w:val="12"/>
        </w:rPr>
        <w:t xml:space="preserve"> </w:t>
      </w:r>
      <w:r w:rsidRPr="00294D8C">
        <w:rPr>
          <w:rFonts w:asciiTheme="minorHAnsi" w:hAnsiTheme="minorHAnsi"/>
          <w:sz w:val="16"/>
        </w:rPr>
        <w:t xml:space="preserve">Since late 2010, Myanmar has held an election, released pro-democracy leader </w:t>
      </w:r>
      <w:proofErr w:type="spellStart"/>
      <w:r w:rsidRPr="00294D8C">
        <w:rPr>
          <w:rFonts w:asciiTheme="minorHAnsi" w:hAnsiTheme="minorHAnsi"/>
          <w:sz w:val="16"/>
        </w:rPr>
        <w:t>Aung</w:t>
      </w:r>
      <w:proofErr w:type="spellEnd"/>
      <w:r w:rsidRPr="00294D8C">
        <w:rPr>
          <w:rFonts w:asciiTheme="minorHAnsi" w:hAnsiTheme="minorHAnsi"/>
          <w:sz w:val="16"/>
        </w:rPr>
        <w:t xml:space="preserve"> San </w:t>
      </w:r>
      <w:proofErr w:type="spellStart"/>
      <w:r w:rsidRPr="00294D8C">
        <w:rPr>
          <w:rFonts w:asciiTheme="minorHAnsi" w:hAnsiTheme="minorHAnsi"/>
          <w:sz w:val="16"/>
        </w:rPr>
        <w:t>Suu</w:t>
      </w:r>
      <w:proofErr w:type="spellEnd"/>
      <w:r w:rsidRPr="00294D8C">
        <w:rPr>
          <w:rFonts w:asciiTheme="minorHAnsi" w:hAnsiTheme="minorHAnsi"/>
          <w:sz w:val="16"/>
        </w:rPr>
        <w:t xml:space="preserve"> </w:t>
      </w:r>
      <w:proofErr w:type="spellStart"/>
      <w:r w:rsidRPr="00294D8C">
        <w:rPr>
          <w:rFonts w:asciiTheme="minorHAnsi" w:hAnsiTheme="minorHAnsi"/>
          <w:sz w:val="16"/>
        </w:rPr>
        <w:t>Kyi</w:t>
      </w:r>
      <w:proofErr w:type="spellEnd"/>
      <w:r w:rsidRPr="00294D8C">
        <w:rPr>
          <w:rFonts w:asciiTheme="minorHAnsi" w:hAnsiTheme="minorHAnsi"/>
          <w:sz w:val="16"/>
        </w:rPr>
        <w:t xml:space="preserve"> from detention and recognized her previously banned opposition National League for Democracy party. It also legalized labor unions and suspended construction of a controversial China-backed dam.</w:t>
      </w:r>
      <w:r w:rsidRPr="00294D8C">
        <w:rPr>
          <w:rFonts w:asciiTheme="minorHAnsi" w:hAnsiTheme="minorHAnsi"/>
          <w:sz w:val="12"/>
        </w:rPr>
        <w:t>¶</w:t>
      </w:r>
      <w:r w:rsidRPr="00294D8C">
        <w:rPr>
          <w:rFonts w:asciiTheme="minorHAnsi" w:hAnsiTheme="minorHAnsi"/>
          <w:sz w:val="16"/>
        </w:rPr>
        <w:t xml:space="preserve"> Though President </w:t>
      </w:r>
      <w:proofErr w:type="spellStart"/>
      <w:r w:rsidRPr="00294D8C">
        <w:rPr>
          <w:rFonts w:asciiTheme="minorHAnsi" w:hAnsiTheme="minorHAnsi"/>
          <w:sz w:val="16"/>
        </w:rPr>
        <w:t>Thein</w:t>
      </w:r>
      <w:proofErr w:type="spellEnd"/>
      <w:r w:rsidRPr="00294D8C">
        <w:rPr>
          <w:rFonts w:asciiTheme="minorHAnsi" w:hAnsiTheme="minorHAnsi"/>
          <w:sz w:val="16"/>
        </w:rPr>
        <w:t xml:space="preserve"> </w:t>
      </w:r>
      <w:proofErr w:type="spellStart"/>
      <w:r w:rsidRPr="00294D8C">
        <w:rPr>
          <w:rFonts w:asciiTheme="minorHAnsi" w:hAnsiTheme="minorHAnsi"/>
          <w:sz w:val="16"/>
        </w:rPr>
        <w:t>Sein</w:t>
      </w:r>
      <w:proofErr w:type="spellEnd"/>
      <w:r w:rsidRPr="00294D8C">
        <w:rPr>
          <w:rFonts w:asciiTheme="minorHAnsi" w:hAnsiTheme="minorHAnsi"/>
          <w:sz w:val="16"/>
        </w:rPr>
        <w:t xml:space="preserve"> has pushed through most recent reforms, analysts say army strongman Than </w:t>
      </w:r>
      <w:proofErr w:type="spellStart"/>
      <w:r w:rsidRPr="00294D8C">
        <w:rPr>
          <w:rFonts w:asciiTheme="minorHAnsi" w:hAnsiTheme="minorHAnsi"/>
          <w:sz w:val="16"/>
        </w:rPr>
        <w:t>Shwe</w:t>
      </w:r>
      <w:proofErr w:type="spellEnd"/>
      <w:r w:rsidRPr="00294D8C">
        <w:rPr>
          <w:rFonts w:asciiTheme="minorHAnsi" w:hAnsiTheme="minorHAnsi"/>
          <w:sz w:val="16"/>
        </w:rPr>
        <w:t xml:space="preserve"> still holds significant sway and could try to reverse course if he feels liberalization has gone too far. </w:t>
      </w:r>
      <w:proofErr w:type="spellStart"/>
      <w:r w:rsidRPr="00294D8C">
        <w:rPr>
          <w:rFonts w:asciiTheme="minorHAnsi" w:hAnsiTheme="minorHAnsi"/>
          <w:sz w:val="16"/>
        </w:rPr>
        <w:t>Thein</w:t>
      </w:r>
      <w:proofErr w:type="spellEnd"/>
      <w:r w:rsidRPr="00294D8C">
        <w:rPr>
          <w:rFonts w:asciiTheme="minorHAnsi" w:hAnsiTheme="minorHAnsi"/>
          <w:sz w:val="16"/>
        </w:rPr>
        <w:t xml:space="preserve"> </w:t>
      </w:r>
      <w:proofErr w:type="spellStart"/>
      <w:r w:rsidRPr="00294D8C">
        <w:rPr>
          <w:rFonts w:asciiTheme="minorHAnsi" w:hAnsiTheme="minorHAnsi"/>
          <w:sz w:val="16"/>
        </w:rPr>
        <w:t>Sein</w:t>
      </w:r>
      <w:proofErr w:type="spellEnd"/>
      <w:r w:rsidRPr="00294D8C">
        <w:rPr>
          <w:rFonts w:asciiTheme="minorHAnsi" w:hAnsiTheme="minorHAnsi"/>
          <w:sz w:val="16"/>
        </w:rPr>
        <w:t xml:space="preserve"> met with </w:t>
      </w:r>
      <w:proofErr w:type="spellStart"/>
      <w:r w:rsidRPr="00294D8C">
        <w:rPr>
          <w:rFonts w:asciiTheme="minorHAnsi" w:hAnsiTheme="minorHAnsi"/>
          <w:sz w:val="16"/>
        </w:rPr>
        <w:t>Suu</w:t>
      </w:r>
      <w:proofErr w:type="spellEnd"/>
      <w:r w:rsidRPr="00294D8C">
        <w:rPr>
          <w:rFonts w:asciiTheme="minorHAnsi" w:hAnsiTheme="minorHAnsi"/>
          <w:sz w:val="16"/>
        </w:rPr>
        <w:t xml:space="preserve"> </w:t>
      </w:r>
      <w:proofErr w:type="spellStart"/>
      <w:r w:rsidRPr="00294D8C">
        <w:rPr>
          <w:rFonts w:asciiTheme="minorHAnsi" w:hAnsiTheme="minorHAnsi"/>
          <w:sz w:val="16"/>
        </w:rPr>
        <w:t>Kyi</w:t>
      </w:r>
      <w:proofErr w:type="spellEnd"/>
      <w:r w:rsidRPr="00294D8C">
        <w:rPr>
          <w:rFonts w:asciiTheme="minorHAnsi" w:hAnsiTheme="minorHAnsi"/>
          <w:sz w:val="16"/>
        </w:rPr>
        <w:t xml:space="preserve"> three months after his March 2010 election, winning her support for many of his policies.</w:t>
      </w:r>
      <w:r w:rsidRPr="00294D8C">
        <w:rPr>
          <w:rFonts w:asciiTheme="minorHAnsi" w:hAnsiTheme="minorHAnsi"/>
          <w:sz w:val="12"/>
        </w:rPr>
        <w:t>¶</w:t>
      </w:r>
      <w:r w:rsidRPr="00294D8C">
        <w:rPr>
          <w:rFonts w:asciiTheme="minorHAnsi" w:hAnsiTheme="minorHAnsi"/>
          <w:sz w:val="16"/>
        </w:rPr>
        <w:t xml:space="preserve"> A senior State Department official said U.S. officials still lacked details on the prisoners who were released and that it wasn't clear that the fighting between the government and the minorities had actually stopped.</w:t>
      </w:r>
      <w:r w:rsidRPr="00294D8C">
        <w:rPr>
          <w:rFonts w:asciiTheme="minorHAnsi" w:hAnsiTheme="minorHAnsi"/>
          <w:sz w:val="12"/>
        </w:rPr>
        <w:t>¶</w:t>
      </w:r>
      <w:r w:rsidRPr="00294D8C">
        <w:rPr>
          <w:rFonts w:asciiTheme="minorHAnsi" w:hAnsiTheme="minorHAnsi"/>
          <w:sz w:val="16"/>
        </w:rPr>
        <w:t xml:space="preserve"> "Unacceptable violence continues," said the official, who spoke on condition of anonymity.</w:t>
      </w:r>
      <w:r w:rsidRPr="00294D8C">
        <w:rPr>
          <w:rFonts w:asciiTheme="minorHAnsi" w:hAnsiTheme="minorHAnsi"/>
          <w:sz w:val="12"/>
        </w:rPr>
        <w:t>¶</w:t>
      </w:r>
      <w:r w:rsidRPr="00294D8C">
        <w:rPr>
          <w:rFonts w:asciiTheme="minorHAnsi" w:hAnsiTheme="minorHAnsi"/>
          <w:sz w:val="16"/>
        </w:rPr>
        <w:t xml:space="preserve"> The U.S. wants Myanmar to release more than 1,000 other political prisoners and adopt laws that guarantee free speech, freedom of assembly and other basic rights.</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t>general</w:t>
      </w:r>
      <w:proofErr w:type="gramEnd"/>
      <w:r w:rsidRPr="00294D8C">
        <w:rPr>
          <w:rFonts w:asciiTheme="minorHAnsi" w:hAnsiTheme="minorHAnsi"/>
        </w:rPr>
        <w:t xml:space="preserve"> thumper</w:t>
      </w:r>
    </w:p>
    <w:p w:rsidR="00823B66" w:rsidRPr="00294D8C" w:rsidRDefault="00823B66" w:rsidP="00823B66">
      <w:pPr>
        <w:pStyle w:val="Heading4"/>
        <w:rPr>
          <w:rStyle w:val="apple-style-span"/>
          <w:rFonts w:asciiTheme="minorHAnsi" w:hAnsiTheme="minorHAnsi" w:cs="Arial"/>
          <w:b w:val="0"/>
          <w:color w:val="000000"/>
          <w:szCs w:val="18"/>
        </w:rPr>
      </w:pPr>
      <w:r w:rsidRPr="00294D8C">
        <w:rPr>
          <w:rFonts w:asciiTheme="minorHAnsi" w:hAnsiTheme="minorHAnsi"/>
        </w:rPr>
        <w:t>India</w:t>
      </w:r>
      <w:r w:rsidRPr="00294D8C">
        <w:rPr>
          <w:rStyle w:val="apple-style-span"/>
          <w:rFonts w:asciiTheme="minorHAnsi" w:hAnsiTheme="minorHAnsi" w:cs="Arial"/>
          <w:b w:val="0"/>
          <w:color w:val="000000"/>
          <w:szCs w:val="18"/>
        </w:rPr>
        <w:t xml:space="preserve">, </w:t>
      </w:r>
      <w:r w:rsidRPr="00294D8C">
        <w:rPr>
          <w:rFonts w:asciiTheme="minorHAnsi" w:hAnsiTheme="minorHAnsi"/>
        </w:rPr>
        <w:t>Asia and other Middle East issues all thump the DA</w:t>
      </w:r>
    </w:p>
    <w:p w:rsidR="00823B66" w:rsidRPr="00294D8C" w:rsidRDefault="00823B66" w:rsidP="00823B66">
      <w:pPr>
        <w:rPr>
          <w:rFonts w:asciiTheme="minorHAnsi" w:eastAsia="Times New Roman" w:hAnsiTheme="minorHAnsi" w:cs="Arial"/>
          <w:color w:val="000000"/>
          <w:sz w:val="18"/>
          <w:szCs w:val="18"/>
        </w:rPr>
      </w:pPr>
      <w:r w:rsidRPr="00294D8C">
        <w:rPr>
          <w:rStyle w:val="Heading4Char"/>
          <w:rFonts w:asciiTheme="minorHAnsi" w:hAnsiTheme="minorHAnsi"/>
        </w:rPr>
        <w:t xml:space="preserve">India today 6-24 </w:t>
      </w:r>
      <w:r w:rsidRPr="00294D8C">
        <w:rPr>
          <w:rFonts w:asciiTheme="minorHAnsi" w:eastAsia="Times New Roman" w:hAnsiTheme="minorHAnsi" w:cs="Arial"/>
          <w:color w:val="000000"/>
          <w:sz w:val="18"/>
          <w:szCs w:val="18"/>
        </w:rPr>
        <w:t>(</w:t>
      </w:r>
      <w:r w:rsidRPr="00294D8C">
        <w:rPr>
          <w:rStyle w:val="apple-style-span"/>
          <w:rFonts w:asciiTheme="minorHAnsi" w:hAnsiTheme="minorHAnsi" w:cs="Arial"/>
          <w:color w:val="000000"/>
          <w:sz w:val="18"/>
          <w:szCs w:val="18"/>
        </w:rPr>
        <w:t>Civilian nuclear deal,</w:t>
      </w:r>
      <w:r w:rsidRPr="00294D8C">
        <w:rPr>
          <w:rFonts w:asciiTheme="minorHAnsi" w:eastAsia="Times New Roman" w:hAnsiTheme="minorHAnsi" w:cs="Arial"/>
          <w:color w:val="000000"/>
          <w:sz w:val="18"/>
          <w:szCs w:val="18"/>
        </w:rPr>
        <w:t xml:space="preserve"> </w:t>
      </w:r>
      <w:r w:rsidRPr="00294D8C">
        <w:rPr>
          <w:rStyle w:val="apple-style-span"/>
          <w:rFonts w:asciiTheme="minorHAnsi" w:hAnsiTheme="minorHAnsi" w:cs="Arial"/>
          <w:color w:val="000000"/>
          <w:sz w:val="18"/>
          <w:szCs w:val="18"/>
        </w:rPr>
        <w:t xml:space="preserve">Iran on the agenda as John Kerry meets Salman </w:t>
      </w:r>
      <w:proofErr w:type="spellStart"/>
      <w:r w:rsidRPr="00294D8C">
        <w:rPr>
          <w:rStyle w:val="apple-style-span"/>
          <w:rFonts w:asciiTheme="minorHAnsi" w:hAnsiTheme="minorHAnsi" w:cs="Arial"/>
          <w:color w:val="000000"/>
          <w:sz w:val="18"/>
          <w:szCs w:val="18"/>
        </w:rPr>
        <w:t>Khurshid</w:t>
      </w:r>
      <w:proofErr w:type="spellEnd"/>
      <w:r w:rsidRPr="00294D8C">
        <w:rPr>
          <w:rFonts w:asciiTheme="minorHAnsi" w:eastAsia="Times New Roman" w:hAnsiTheme="minorHAnsi" w:cs="Arial"/>
          <w:color w:val="000000"/>
          <w:sz w:val="18"/>
          <w:szCs w:val="18"/>
        </w:rPr>
        <w:t xml:space="preserve">, </w:t>
      </w:r>
      <w:hyperlink r:id="rId145" w:history="1">
        <w:r w:rsidRPr="00294D8C">
          <w:rPr>
            <w:rStyle w:val="Hyperlink"/>
            <w:rFonts w:asciiTheme="minorHAnsi" w:eastAsia="Times New Roman" w:hAnsiTheme="minorHAnsi" w:cs="Arial"/>
            <w:sz w:val="18"/>
            <w:szCs w:val="18"/>
          </w:rPr>
          <w:t>http://indiatoday.intoday.in/story/john-kerry-in-indian-salman-khurshid/1/285075.html</w:t>
        </w:r>
      </w:hyperlink>
      <w:r w:rsidRPr="00294D8C">
        <w:rPr>
          <w:rFonts w:asciiTheme="minorHAnsi" w:eastAsia="Times New Roman" w:hAnsiTheme="minorHAnsi" w:cs="Arial"/>
          <w:color w:val="000000"/>
          <w:sz w:val="18"/>
          <w:szCs w:val="18"/>
        </w:rPr>
        <w:t xml:space="preserve"> // SC)</w:t>
      </w:r>
    </w:p>
    <w:p w:rsidR="00823B66" w:rsidRPr="00294D8C" w:rsidRDefault="00823B66" w:rsidP="00823B66">
      <w:pPr>
        <w:rPr>
          <w:rFonts w:asciiTheme="minorHAnsi" w:eastAsia="Times New Roman" w:hAnsiTheme="minorHAnsi" w:cs="Arial"/>
          <w:color w:val="000000"/>
          <w:sz w:val="16"/>
        </w:rPr>
      </w:pPr>
      <w:r w:rsidRPr="00294D8C">
        <w:rPr>
          <w:rFonts w:asciiTheme="minorHAnsi" w:eastAsia="Times New Roman" w:hAnsiTheme="minorHAnsi" w:cs="Arial"/>
          <w:color w:val="000000"/>
          <w:sz w:val="16"/>
        </w:rPr>
        <w:t xml:space="preserve"> </w:t>
      </w:r>
      <w:r w:rsidRPr="00294D8C">
        <w:rPr>
          <w:rStyle w:val="StyleBoldUnderline"/>
          <w:rFonts w:asciiTheme="minorHAnsi" w:hAnsiTheme="minorHAnsi"/>
        </w:rPr>
        <w:t xml:space="preserve">US Secretary of State John Kerry and the Indian Foreign Minister Salman </w:t>
      </w:r>
      <w:proofErr w:type="spellStart"/>
      <w:r w:rsidRPr="00294D8C">
        <w:rPr>
          <w:rStyle w:val="StyleBoldUnderline"/>
          <w:rFonts w:asciiTheme="minorHAnsi" w:hAnsiTheme="minorHAnsi"/>
        </w:rPr>
        <w:t>Khurshid</w:t>
      </w:r>
      <w:proofErr w:type="spellEnd"/>
      <w:r w:rsidRPr="00294D8C">
        <w:rPr>
          <w:rStyle w:val="StyleBoldUnderline"/>
          <w:rFonts w:asciiTheme="minorHAnsi" w:hAnsiTheme="minorHAnsi"/>
        </w:rPr>
        <w:t xml:space="preserve"> began the 4th round of the joint India-US Strategic Dialogue on Monday in New Delhi. </w:t>
      </w:r>
      <w:r w:rsidRPr="00294D8C">
        <w:rPr>
          <w:rFonts w:asciiTheme="minorHAnsi" w:eastAsia="Times New Roman" w:hAnsiTheme="minorHAnsi" w:cs="Arial"/>
          <w:color w:val="000000"/>
          <w:sz w:val="16"/>
        </w:rPr>
        <w:t xml:space="preserve"> The </w:t>
      </w:r>
      <w:proofErr w:type="spellStart"/>
      <w:r w:rsidRPr="00294D8C">
        <w:rPr>
          <w:rFonts w:asciiTheme="minorHAnsi" w:eastAsia="Times New Roman" w:hAnsiTheme="minorHAnsi" w:cs="Arial"/>
          <w:color w:val="000000"/>
          <w:sz w:val="16"/>
        </w:rPr>
        <w:t>higlights</w:t>
      </w:r>
      <w:proofErr w:type="spellEnd"/>
      <w:r w:rsidRPr="00294D8C">
        <w:rPr>
          <w:rFonts w:asciiTheme="minorHAnsi" w:eastAsia="Times New Roman" w:hAnsiTheme="minorHAnsi" w:cs="Arial"/>
          <w:color w:val="000000"/>
          <w:sz w:val="16"/>
        </w:rPr>
        <w:t xml:space="preserve"> of </w:t>
      </w:r>
      <w:proofErr w:type="spellStart"/>
      <w:r w:rsidRPr="00294D8C">
        <w:rPr>
          <w:rFonts w:asciiTheme="minorHAnsi" w:eastAsia="Times New Roman" w:hAnsiTheme="minorHAnsi" w:cs="Arial"/>
          <w:color w:val="000000"/>
          <w:sz w:val="16"/>
        </w:rPr>
        <w:t>of</w:t>
      </w:r>
      <w:proofErr w:type="spellEnd"/>
      <w:r w:rsidRPr="00294D8C">
        <w:rPr>
          <w:rFonts w:asciiTheme="minorHAnsi" w:eastAsia="Times New Roman" w:hAnsiTheme="minorHAnsi" w:cs="Arial"/>
          <w:color w:val="000000"/>
          <w:sz w:val="16"/>
        </w:rPr>
        <w:t xml:space="preserve"> their meeting included: An announcement that American Vice President </w:t>
      </w:r>
      <w:r w:rsidRPr="00294D8C">
        <w:rPr>
          <w:rStyle w:val="StyleBoldUnderline"/>
          <w:rFonts w:asciiTheme="minorHAnsi" w:hAnsiTheme="minorHAnsi"/>
        </w:rPr>
        <w:t xml:space="preserve">Joe Biden will visit India in late </w:t>
      </w:r>
      <w:proofErr w:type="spellStart"/>
      <w:r w:rsidRPr="00294D8C">
        <w:rPr>
          <w:rStyle w:val="StyleBoldUnderline"/>
          <w:rFonts w:asciiTheme="minorHAnsi" w:hAnsiTheme="minorHAnsi"/>
        </w:rPr>
        <w:t>July.The</w:t>
      </w:r>
      <w:proofErr w:type="spellEnd"/>
      <w:r w:rsidRPr="00294D8C">
        <w:rPr>
          <w:rStyle w:val="StyleBoldUnderline"/>
          <w:rFonts w:asciiTheme="minorHAnsi" w:hAnsiTheme="minorHAnsi"/>
        </w:rPr>
        <w:t xml:space="preserve"> US Secretary of State reaffirmed that India and the USA share common interests in Asia, Indian and Pacific Oceans and share similar visions of peace.</w:t>
      </w:r>
      <w:r w:rsidRPr="00294D8C">
        <w:rPr>
          <w:rFonts w:asciiTheme="minorHAnsi" w:eastAsia="Times New Roman" w:hAnsiTheme="minorHAnsi" w:cs="Arial"/>
          <w:color w:val="000000"/>
          <w:sz w:val="16"/>
        </w:rPr>
        <w:t xml:space="preserve"> India is equipped to take on some of the biggest challenges of our time, said Kerry.</w:t>
      </w:r>
      <w:r w:rsidRPr="00294D8C">
        <w:rPr>
          <w:rStyle w:val="StyleBoldUnderline"/>
          <w:rFonts w:asciiTheme="minorHAnsi" w:hAnsiTheme="minorHAnsi"/>
        </w:rPr>
        <w:t xml:space="preserve"> Moving forward on the nuclear agenda, Kerry said, "I look forward to the early implementation of the civil nuclear deal". The Indo-US relationship, as President Obama said, is one of the defining partnerships of the 21st century:</w:t>
      </w:r>
      <w:r w:rsidRPr="00294D8C">
        <w:rPr>
          <w:rFonts w:asciiTheme="minorHAnsi" w:eastAsia="Times New Roman" w:hAnsiTheme="minorHAnsi" w:cs="Arial"/>
          <w:color w:val="000000"/>
          <w:sz w:val="16"/>
        </w:rPr>
        <w:t xml:space="preserve"> Kerry. All appropriate countries have been notified about Snowden's status legally that he is an indicted person and wanted in the US: John Kerry. </w:t>
      </w:r>
      <w:r w:rsidRPr="00294D8C">
        <w:rPr>
          <w:rStyle w:val="StyleBoldUnderline"/>
          <w:rFonts w:asciiTheme="minorHAnsi" w:hAnsiTheme="minorHAnsi"/>
        </w:rPr>
        <w:t>Kerry</w:t>
      </w:r>
      <w:r w:rsidRPr="00294D8C">
        <w:rPr>
          <w:rFonts w:asciiTheme="minorHAnsi" w:eastAsia="Times New Roman" w:hAnsiTheme="minorHAnsi" w:cs="Arial"/>
          <w:color w:val="000000"/>
          <w:sz w:val="16"/>
        </w:rPr>
        <w:t xml:space="preserve">, who arrived here Sunday on a three-day visit, has </w:t>
      </w:r>
      <w:r w:rsidRPr="00294D8C">
        <w:rPr>
          <w:rStyle w:val="StyleBoldUnderline"/>
          <w:rFonts w:asciiTheme="minorHAnsi" w:hAnsiTheme="minorHAnsi"/>
        </w:rPr>
        <w:t>said he was keen to push forward implementation of</w:t>
      </w:r>
      <w:r w:rsidRPr="00294D8C">
        <w:rPr>
          <w:rFonts w:asciiTheme="minorHAnsi" w:eastAsia="Times New Roman" w:hAnsiTheme="minorHAnsi" w:cs="Arial"/>
          <w:color w:val="000000"/>
          <w:sz w:val="16"/>
        </w:rPr>
        <w:t xml:space="preserve"> the Indo-US civil nuclear deal and for more </w:t>
      </w:r>
      <w:proofErr w:type="spellStart"/>
      <w:r w:rsidRPr="00294D8C">
        <w:rPr>
          <w:rStyle w:val="StyleBoldUnderline"/>
          <w:rFonts w:asciiTheme="minorHAnsi" w:hAnsiTheme="minorHAnsi"/>
        </w:rPr>
        <w:t>defence</w:t>
      </w:r>
      <w:proofErr w:type="spellEnd"/>
      <w:r w:rsidRPr="00294D8C">
        <w:rPr>
          <w:rStyle w:val="StyleBoldUnderline"/>
          <w:rFonts w:asciiTheme="minorHAnsi" w:hAnsiTheme="minorHAnsi"/>
        </w:rPr>
        <w:t xml:space="preserve"> co-production and co-development, besides cooperation in higher education and other issues. </w:t>
      </w:r>
      <w:r w:rsidRPr="00294D8C">
        <w:rPr>
          <w:rFonts w:asciiTheme="minorHAnsi" w:eastAsia="Times New Roman" w:hAnsiTheme="minorHAnsi" w:cs="Arial"/>
          <w:color w:val="000000"/>
          <w:sz w:val="16"/>
        </w:rPr>
        <w:t>The India-US Strategic Dialogue, inaugurated in 2009, is a forum to discuss the full range of US-India cooperation on bilateral and regional issues, reflecting the strong strategic partnership between the two countries. The topic for discussion during</w:t>
      </w:r>
      <w:r w:rsidRPr="00294D8C">
        <w:rPr>
          <w:rStyle w:val="StyleBoldUnderline"/>
          <w:rFonts w:asciiTheme="minorHAnsi" w:hAnsiTheme="minorHAnsi"/>
        </w:rPr>
        <w:t xml:space="preserve"> Kerry's visit will also include bilateral and regional economic engagement, regional security and </w:t>
      </w:r>
      <w:proofErr w:type="spellStart"/>
      <w:r w:rsidRPr="00294D8C">
        <w:rPr>
          <w:rStyle w:val="StyleBoldUnderline"/>
          <w:rFonts w:asciiTheme="minorHAnsi" w:hAnsiTheme="minorHAnsi"/>
        </w:rPr>
        <w:t>defence</w:t>
      </w:r>
      <w:proofErr w:type="spellEnd"/>
      <w:r w:rsidRPr="00294D8C">
        <w:rPr>
          <w:rStyle w:val="StyleBoldUnderline"/>
          <w:rFonts w:asciiTheme="minorHAnsi" w:hAnsiTheme="minorHAnsi"/>
        </w:rPr>
        <w:t>, science and technology, climate change, and other global issues such as women's empowerment, non-proliferation</w:t>
      </w:r>
      <w:r w:rsidRPr="00294D8C">
        <w:rPr>
          <w:rFonts w:asciiTheme="minorHAnsi" w:hAnsiTheme="minorHAnsi"/>
          <w:sz w:val="16"/>
        </w:rPr>
        <w:t xml:space="preserve"> and</w:t>
      </w:r>
      <w:r w:rsidRPr="00294D8C">
        <w:rPr>
          <w:rStyle w:val="StyleBoldUnderline"/>
          <w:rFonts w:asciiTheme="minorHAnsi" w:hAnsiTheme="minorHAnsi"/>
        </w:rPr>
        <w:t xml:space="preserve"> space cooperation. Afghanistan, the </w:t>
      </w:r>
      <w:r w:rsidRPr="00294D8C">
        <w:rPr>
          <w:rFonts w:asciiTheme="minorHAnsi" w:eastAsia="Times New Roman" w:hAnsiTheme="minorHAnsi" w:cs="Arial"/>
          <w:color w:val="000000"/>
          <w:sz w:val="16"/>
        </w:rPr>
        <w:t xml:space="preserve">drawdown by the US-led international forces, the US' proposal of talks with the </w:t>
      </w:r>
      <w:r w:rsidRPr="00294D8C">
        <w:rPr>
          <w:rStyle w:val="StyleBoldUnderline"/>
          <w:rFonts w:asciiTheme="minorHAnsi" w:hAnsiTheme="minorHAnsi"/>
        </w:rPr>
        <w:t>Taliban,</w:t>
      </w:r>
      <w:r w:rsidRPr="00294D8C">
        <w:rPr>
          <w:rFonts w:asciiTheme="minorHAnsi" w:eastAsia="Times New Roman" w:hAnsiTheme="minorHAnsi" w:cs="Arial"/>
          <w:color w:val="000000"/>
          <w:sz w:val="16"/>
        </w:rPr>
        <w:t xml:space="preserve"> t</w:t>
      </w:r>
      <w:r w:rsidRPr="00294D8C">
        <w:rPr>
          <w:rStyle w:val="StyleBoldUnderline"/>
          <w:rFonts w:asciiTheme="minorHAnsi" w:hAnsiTheme="minorHAnsi"/>
        </w:rPr>
        <w:t xml:space="preserve">he elections there next year are also expected to figure as well as other regional matters, including relations with Pakistan. </w:t>
      </w:r>
      <w:r w:rsidRPr="00294D8C">
        <w:rPr>
          <w:rFonts w:asciiTheme="minorHAnsi" w:eastAsia="Times New Roman" w:hAnsiTheme="minorHAnsi" w:cs="Arial"/>
          <w:color w:val="000000"/>
          <w:sz w:val="16"/>
        </w:rPr>
        <w:t xml:space="preserve">However, one of the </w:t>
      </w:r>
      <w:proofErr w:type="spellStart"/>
      <w:r w:rsidRPr="00294D8C">
        <w:rPr>
          <w:rFonts w:asciiTheme="minorHAnsi" w:eastAsia="Times New Roman" w:hAnsiTheme="minorHAnsi" w:cs="Arial"/>
          <w:color w:val="000000"/>
          <w:sz w:val="16"/>
        </w:rPr>
        <w:t>higlights</w:t>
      </w:r>
      <w:proofErr w:type="spellEnd"/>
      <w:r w:rsidRPr="00294D8C">
        <w:rPr>
          <w:rFonts w:asciiTheme="minorHAnsi" w:eastAsia="Times New Roman" w:hAnsiTheme="minorHAnsi" w:cs="Arial"/>
          <w:color w:val="000000"/>
          <w:sz w:val="16"/>
        </w:rPr>
        <w:t xml:space="preserve"> of the meet was US approval of India's actions towards Iran. The United States sees India's reductions in imports of oil from Iran as an "important step" in bringing pressure on Tehran over its nuclear </w:t>
      </w:r>
      <w:proofErr w:type="spellStart"/>
      <w:r w:rsidRPr="00294D8C">
        <w:rPr>
          <w:rFonts w:asciiTheme="minorHAnsi" w:eastAsia="Times New Roman" w:hAnsiTheme="minorHAnsi" w:cs="Arial"/>
          <w:color w:val="000000"/>
          <w:sz w:val="16"/>
        </w:rPr>
        <w:t>programme</w:t>
      </w:r>
      <w:proofErr w:type="spellEnd"/>
      <w:r w:rsidRPr="00294D8C">
        <w:rPr>
          <w:rFonts w:asciiTheme="minorHAnsi" w:eastAsia="Times New Roman" w:hAnsiTheme="minorHAnsi" w:cs="Arial"/>
          <w:color w:val="000000"/>
          <w:sz w:val="16"/>
        </w:rPr>
        <w:t xml:space="preserve">, Secretary of State John </w:t>
      </w:r>
      <w:r w:rsidRPr="00294D8C">
        <w:rPr>
          <w:rStyle w:val="StyleBoldUnderline"/>
          <w:rFonts w:asciiTheme="minorHAnsi" w:hAnsiTheme="minorHAnsi"/>
        </w:rPr>
        <w:t>Kerry said. "We are appreciative that India has worked hard to reduce its dependency on Iranian oil and that has been an important step,"</w:t>
      </w:r>
      <w:r w:rsidRPr="00294D8C">
        <w:rPr>
          <w:rFonts w:asciiTheme="minorHAnsi" w:eastAsia="Times New Roman" w:hAnsiTheme="minorHAnsi" w:cs="Arial"/>
          <w:color w:val="000000"/>
          <w:sz w:val="16"/>
        </w:rPr>
        <w:t xml:space="preserve"> Kerry said at a press conference with Indian Foreign Minister Salman </w:t>
      </w:r>
      <w:proofErr w:type="spellStart"/>
      <w:r w:rsidRPr="00294D8C">
        <w:rPr>
          <w:rFonts w:asciiTheme="minorHAnsi" w:eastAsia="Times New Roman" w:hAnsiTheme="minorHAnsi" w:cs="Arial"/>
          <w:color w:val="000000"/>
          <w:sz w:val="16"/>
        </w:rPr>
        <w:t>Khurshid</w:t>
      </w:r>
      <w:proofErr w:type="spellEnd"/>
      <w:r w:rsidRPr="00294D8C">
        <w:rPr>
          <w:rFonts w:asciiTheme="minorHAnsi" w:eastAsia="Times New Roman" w:hAnsiTheme="minorHAnsi" w:cs="Arial"/>
          <w:color w:val="000000"/>
          <w:sz w:val="16"/>
        </w:rPr>
        <w:t xml:space="preserve"> in New Delhi. He said he hoped New Delhi would urge the Iranians "not to miscalculate about American and international commitment" to stopping Iran from pursuing nuclear weapons. Tehran maintains its nuclear </w:t>
      </w:r>
      <w:proofErr w:type="spellStart"/>
      <w:r w:rsidRPr="00294D8C">
        <w:rPr>
          <w:rFonts w:asciiTheme="minorHAnsi" w:eastAsia="Times New Roman" w:hAnsiTheme="minorHAnsi" w:cs="Arial"/>
          <w:color w:val="000000"/>
          <w:sz w:val="16"/>
        </w:rPr>
        <w:t>programme</w:t>
      </w:r>
      <w:proofErr w:type="spellEnd"/>
      <w:r w:rsidRPr="00294D8C">
        <w:rPr>
          <w:rFonts w:asciiTheme="minorHAnsi" w:eastAsia="Times New Roman" w:hAnsiTheme="minorHAnsi" w:cs="Arial"/>
          <w:color w:val="000000"/>
          <w:sz w:val="16"/>
        </w:rPr>
        <w:t xml:space="preserve"> is for peaceful purposes. </w:t>
      </w:r>
      <w:r w:rsidRPr="00294D8C">
        <w:rPr>
          <w:rStyle w:val="StyleBoldUnderline"/>
          <w:rFonts w:asciiTheme="minorHAnsi" w:hAnsiTheme="minorHAnsi"/>
        </w:rPr>
        <w:t>Washington renewed six-month waivers on its Iran sanctions for India, China and seven other economies earlier this month in exchange for their agreeing to reduce purchases of oil from Tehran</w:t>
      </w:r>
      <w:r w:rsidRPr="00294D8C">
        <w:rPr>
          <w:rFonts w:asciiTheme="minorHAnsi" w:eastAsia="Times New Roman" w:hAnsiTheme="minorHAnsi" w:cs="Arial"/>
          <w:color w:val="000000"/>
          <w:sz w:val="16"/>
        </w:rPr>
        <w:t>. Indian refiners had cut dependency on Iranian crude to about 5.5 percent of total imports in January to May from over 10 percent in the same period a year ago.</w:t>
      </w:r>
    </w:p>
    <w:p w:rsidR="00823B66" w:rsidRPr="00294D8C" w:rsidRDefault="00823B66" w:rsidP="00823B66">
      <w:pPr>
        <w:rPr>
          <w:rFonts w:asciiTheme="minorHAnsi" w:eastAsia="Times New Roman" w:hAnsiTheme="minorHAnsi" w:cs="Arial"/>
          <w:color w:val="000000"/>
          <w:sz w:val="18"/>
          <w:szCs w:val="18"/>
        </w:rPr>
      </w:pPr>
    </w:p>
    <w:p w:rsidR="00823B66" w:rsidRPr="00294D8C" w:rsidRDefault="00823B66" w:rsidP="00823B66">
      <w:pPr>
        <w:pStyle w:val="Heading4"/>
        <w:rPr>
          <w:rFonts w:asciiTheme="minorHAnsi" w:hAnsiTheme="minorHAnsi"/>
        </w:rPr>
      </w:pPr>
      <w:r w:rsidRPr="00294D8C">
        <w:rPr>
          <w:rFonts w:asciiTheme="minorHAnsi" w:hAnsiTheme="minorHAnsi"/>
        </w:rPr>
        <w:t xml:space="preserve">More </w:t>
      </w:r>
      <w:proofErr w:type="spellStart"/>
      <w:proofErr w:type="gramStart"/>
      <w:r w:rsidRPr="00294D8C">
        <w:rPr>
          <w:rFonts w:asciiTheme="minorHAnsi" w:hAnsiTheme="minorHAnsi"/>
        </w:rPr>
        <w:t>ev</w:t>
      </w:r>
      <w:proofErr w:type="spellEnd"/>
      <w:proofErr w:type="gramEnd"/>
      <w:r w:rsidRPr="00294D8C">
        <w:rPr>
          <w:rFonts w:asciiTheme="minorHAnsi" w:hAnsiTheme="minorHAnsi"/>
        </w:rPr>
        <w:t xml:space="preserve"> that focus is on global warming, security in Asia, the war in Afghanistan, Indo/ Pak relations, and trade focused solely in Asia and the Middle East </w:t>
      </w:r>
    </w:p>
    <w:p w:rsidR="00823B66" w:rsidRPr="00294D8C" w:rsidRDefault="00823B66" w:rsidP="00823B66">
      <w:pPr>
        <w:rPr>
          <w:rFonts w:asciiTheme="minorHAnsi" w:hAnsiTheme="minorHAnsi" w:cs="Arial"/>
          <w:color w:val="000000"/>
          <w:sz w:val="18"/>
          <w:szCs w:val="18"/>
        </w:rPr>
      </w:pPr>
      <w:r w:rsidRPr="00294D8C">
        <w:rPr>
          <w:rStyle w:val="apple-style-span"/>
          <w:rFonts w:asciiTheme="minorHAnsi" w:hAnsiTheme="minorHAnsi" w:cs="Arial"/>
          <w:b/>
          <w:color w:val="000000"/>
          <w:szCs w:val="18"/>
        </w:rPr>
        <w:t xml:space="preserve">India today 6-24 </w:t>
      </w:r>
      <w:r w:rsidRPr="00294D8C">
        <w:rPr>
          <w:rStyle w:val="apple-style-span"/>
          <w:rFonts w:asciiTheme="minorHAnsi" w:hAnsiTheme="minorHAnsi" w:cs="Arial"/>
          <w:color w:val="000000"/>
          <w:szCs w:val="18"/>
        </w:rPr>
        <w:t>(</w:t>
      </w:r>
      <w:r w:rsidRPr="00294D8C">
        <w:rPr>
          <w:rStyle w:val="apple-style-span"/>
          <w:rFonts w:asciiTheme="minorHAnsi" w:hAnsiTheme="minorHAnsi" w:cs="Arial"/>
          <w:color w:val="000000"/>
          <w:sz w:val="18"/>
          <w:szCs w:val="18"/>
        </w:rPr>
        <w:t>John Kerry urges India to work with US on resolving global warming issue</w:t>
      </w:r>
    </w:p>
    <w:p w:rsidR="00823B66" w:rsidRPr="00294D8C" w:rsidRDefault="004A73E5" w:rsidP="00823B66">
      <w:pPr>
        <w:rPr>
          <w:rStyle w:val="apple-style-span"/>
          <w:rFonts w:asciiTheme="minorHAnsi" w:hAnsiTheme="minorHAnsi" w:cs="Arial"/>
          <w:color w:val="000000"/>
          <w:sz w:val="18"/>
          <w:szCs w:val="18"/>
        </w:rPr>
      </w:pPr>
      <w:hyperlink r:id="rId146" w:history="1">
        <w:r w:rsidR="00823B66" w:rsidRPr="00294D8C">
          <w:rPr>
            <w:rStyle w:val="Hyperlink"/>
            <w:rFonts w:asciiTheme="minorHAnsi" w:hAnsiTheme="minorHAnsi" w:cs="Arial"/>
            <w:sz w:val="18"/>
            <w:szCs w:val="18"/>
          </w:rPr>
          <w:t>http://indiatoday.intoday.in/story/john-kerry-urges-india-work-with-us-resolving-global-warming-india-today/1/284955.html //</w:t>
        </w:r>
      </w:hyperlink>
      <w:r w:rsidR="00823B66" w:rsidRPr="00294D8C">
        <w:rPr>
          <w:rStyle w:val="apple-style-span"/>
          <w:rFonts w:asciiTheme="minorHAnsi" w:hAnsiTheme="minorHAnsi" w:cs="Arial"/>
          <w:color w:val="000000"/>
          <w:sz w:val="18"/>
          <w:szCs w:val="18"/>
        </w:rPr>
        <w:t xml:space="preserve"> SC) </w:t>
      </w:r>
    </w:p>
    <w:p w:rsidR="00823B66" w:rsidRPr="00294D8C" w:rsidRDefault="00823B66" w:rsidP="00823B66">
      <w:pPr>
        <w:rPr>
          <w:rStyle w:val="apple-style-span"/>
          <w:rFonts w:asciiTheme="minorHAnsi" w:hAnsiTheme="minorHAnsi" w:cs="Arial"/>
          <w:color w:val="000000"/>
          <w:sz w:val="18"/>
          <w:szCs w:val="18"/>
        </w:rPr>
      </w:pPr>
    </w:p>
    <w:p w:rsidR="00823B66" w:rsidRPr="00294D8C" w:rsidRDefault="00823B66" w:rsidP="00823B66">
      <w:pPr>
        <w:rPr>
          <w:rFonts w:asciiTheme="minorHAnsi" w:hAnsiTheme="minorHAnsi"/>
          <w:b/>
          <w:bCs/>
          <w:sz w:val="16"/>
        </w:rPr>
      </w:pPr>
      <w:r w:rsidRPr="00294D8C">
        <w:rPr>
          <w:rStyle w:val="apple-style-span"/>
          <w:rFonts w:asciiTheme="minorHAnsi" w:hAnsiTheme="minorHAnsi" w:cs="Arial"/>
          <w:color w:val="000000"/>
          <w:sz w:val="16"/>
          <w:szCs w:val="18"/>
        </w:rPr>
        <w:t xml:space="preserve">U.S. Secretary of State John </w:t>
      </w:r>
      <w:r w:rsidRPr="00294D8C">
        <w:rPr>
          <w:rStyle w:val="StyleBoldUnderline"/>
          <w:rFonts w:asciiTheme="minorHAnsi" w:hAnsiTheme="minorHAnsi"/>
        </w:rPr>
        <w:t>Kerry</w:t>
      </w:r>
      <w:r w:rsidRPr="00294D8C">
        <w:rPr>
          <w:rStyle w:val="apple-style-span"/>
          <w:rFonts w:asciiTheme="minorHAnsi" w:hAnsiTheme="minorHAnsi" w:cs="Arial"/>
          <w:color w:val="000000"/>
          <w:sz w:val="16"/>
          <w:szCs w:val="18"/>
        </w:rPr>
        <w:t xml:space="preserve"> on Sunday</w:t>
      </w:r>
      <w:r w:rsidRPr="00294D8C">
        <w:rPr>
          <w:rStyle w:val="StyleBoldUnderline"/>
          <w:rFonts w:asciiTheme="minorHAnsi" w:hAnsiTheme="minorHAnsi"/>
        </w:rPr>
        <w:t xml:space="preserve"> urged fast-growing India to work with the United States on global warming before </w:t>
      </w:r>
      <w:proofErr w:type="gramStart"/>
      <w:r w:rsidRPr="00294D8C">
        <w:rPr>
          <w:rStyle w:val="StyleBoldUnderline"/>
          <w:rFonts w:asciiTheme="minorHAnsi" w:hAnsiTheme="minorHAnsi"/>
        </w:rPr>
        <w:t>it's</w:t>
      </w:r>
      <w:proofErr w:type="gramEnd"/>
      <w:r w:rsidRPr="00294D8C">
        <w:rPr>
          <w:rStyle w:val="StyleBoldUnderline"/>
          <w:rFonts w:asciiTheme="minorHAnsi" w:hAnsiTheme="minorHAnsi"/>
        </w:rPr>
        <w:t xml:space="preserve"> too late</w:t>
      </w:r>
      <w:r w:rsidRPr="00294D8C">
        <w:rPr>
          <w:rStyle w:val="apple-style-span"/>
          <w:rFonts w:asciiTheme="minorHAnsi" w:hAnsiTheme="minorHAnsi" w:cs="Arial"/>
          <w:color w:val="000000"/>
          <w:sz w:val="16"/>
          <w:szCs w:val="18"/>
        </w:rPr>
        <w:t>. "The irreversible climate challenge is speeding towards us, crying out for a global solution," he said.</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Kerry spoke on climate change in a speech in New Delhi, the second stop on his two-week swing through the Mideast and Asia, just two days before President Barack Obama is to unveil his long-awaited plan for the United States on the issue.</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"The world's largest democracy and its oldest one must do more together, uniting not as a threat to anyone, not as a counterweight to a region or some other countries, but as partners building a strong, smart future in a critical age," Kerry said in a reference to how India is often viewed as a counterbalance to China.</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People consulting with White House officials on Obama's plan say they expect the president to put forth regulations on heat-trapping gases emitted by coal-fired power plants that are already running.</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Environmental groups have been pleading with Obama to take that step, but the administration has said it's focused first on controls on new power plants.</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More than half of India's power comes from coal and while the U.S. has emission issues of its own, it wants to see India and other nations in the region rely less on old, coal generation facilities.</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The U.S. is backing a Turkmenistan-Afghanistan-Pakistan-India pipeline that would bring energy to a power-starved region.</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Speaking at a convention center to a crowd of several hundred businessmen, students and others, Kerry noted that federal scientists in May reported that the concentration of carbon dioxide in the atmosphere passed 400 parts per million - a level never before experienced by man.</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"When the desert is creeping into East Africa, and ever more scarce resources push farmers and herders into deadly conflict... then this is a matter of shared security for all of us... When the Himalayan glaciers are receding, threatening the very supply of water to almost a billion people, we all need to do better," he said.</w:t>
      </w:r>
      <w:r w:rsidRPr="00294D8C">
        <w:rPr>
          <w:rStyle w:val="StyleBoldUnderline"/>
          <w:rFonts w:asciiTheme="minorHAnsi" w:hAnsiTheme="minorHAnsi"/>
        </w:rPr>
        <w:t xml:space="preserve"> During his first trip to India as secretary of state, the top U.S. diplomat was expected to discuss a myriad of other topics, including enhancing security in the region and prospects for finding a political resolution to the war in Afghanistan</w:t>
      </w:r>
      <w:r w:rsidRPr="00294D8C">
        <w:rPr>
          <w:rStyle w:val="apple-style-span"/>
          <w:rFonts w:asciiTheme="minorHAnsi" w:hAnsiTheme="minorHAnsi" w:cs="Arial"/>
          <w:color w:val="000000"/>
          <w:sz w:val="16"/>
          <w:szCs w:val="18"/>
        </w:rPr>
        <w:t>.</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As NATO troops leave, India fears the country could fall into the hands of a Taliban-led regime, endangering many of India's interests there.</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Kerry reassured India, which has invested more than $2 billion to reconstruct Afghanistan, that the U.S. commitment to the Afghan people will not end at the close of next year when NATO-led combat troops complete their withdrawal.</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In meetings before Kerry heads to Saudi Arabia on Tuesday, the U.S. expects Indian officials will want to query Kerry about prospects for peace talks with the Taliban.</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U.S. talks were scheduled to begin in coming days, but a last-minute diplomatic rift over how the Taliban rolled out their new political office in Doha, Qatar, has threatened to scuttle the talks.</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"Obviously, we are very realistic about the difficulties of making progress. Making peace is never easy, and a final settlement may be long in coming," he said.</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"And let me be clear: Any political settlement must result in the Taliban breaking ties with al-Qaida, renouncing violence and accepting the Afghan constitution, including its protections for all Afghans, women and men. Afghanistan cannot again become a safe haven for international terrorism."</w:t>
      </w:r>
      <w:r w:rsidRPr="00294D8C">
        <w:rPr>
          <w:rFonts w:asciiTheme="minorHAnsi" w:hAnsiTheme="minorHAnsi" w:cs="Arial"/>
          <w:color w:val="000000"/>
          <w:sz w:val="16"/>
          <w:szCs w:val="18"/>
        </w:rPr>
        <w:t xml:space="preserve"> </w:t>
      </w:r>
      <w:r w:rsidRPr="00294D8C">
        <w:rPr>
          <w:rStyle w:val="StyleBoldUnderline"/>
          <w:rFonts w:asciiTheme="minorHAnsi" w:hAnsiTheme="minorHAnsi"/>
        </w:rPr>
        <w:t>Kerry also spoke about India's archrival, Pakistan. There is widespread hope that Pakistan's new President Nawaz Sharif will try to improve relations with its Indian neighbor, thus reducing the chance of a fourth major war between the nuclear-armed foes</w:t>
      </w:r>
      <w:r w:rsidRPr="00294D8C">
        <w:rPr>
          <w:rStyle w:val="apple-style-span"/>
          <w:rFonts w:asciiTheme="minorHAnsi" w:hAnsiTheme="minorHAnsi" w:cs="Arial"/>
          <w:color w:val="000000"/>
          <w:sz w:val="16"/>
          <w:szCs w:val="18"/>
        </w:rPr>
        <w:t>.</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 xml:space="preserve">But India has been frustrated by Pakistan's failure to crack down on Islamic extremists, which have strong historical links with Pakistani intelligence. </w:t>
      </w:r>
      <w:r w:rsidRPr="00294D8C">
        <w:rPr>
          <w:rStyle w:val="StyleBoldUnderline"/>
          <w:rFonts w:asciiTheme="minorHAnsi" w:hAnsiTheme="minorHAnsi"/>
        </w:rPr>
        <w:t>Kerry called on Pakistan to continue normalizing trade relations with Pakistan. "Just last year, bilateral trade increased 21 percent,"</w:t>
      </w:r>
      <w:r w:rsidRPr="00294D8C">
        <w:rPr>
          <w:rStyle w:val="apple-style-span"/>
          <w:rFonts w:asciiTheme="minorHAnsi" w:hAnsiTheme="minorHAnsi" w:cs="Arial"/>
          <w:color w:val="000000"/>
          <w:sz w:val="16"/>
          <w:szCs w:val="18"/>
        </w:rPr>
        <w:t xml:space="preserve"> he said.</w:t>
      </w:r>
      <w:r w:rsidRPr="00294D8C">
        <w:rPr>
          <w:rStyle w:val="StyleBoldUnderline"/>
          <w:rFonts w:asciiTheme="minorHAnsi" w:hAnsiTheme="minorHAnsi"/>
        </w:rPr>
        <w:t xml:space="preserve"> Washington wants New Delhi to speed up economic reform to increase U.S. business and trade opportunities with India.</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 xml:space="preserve">In the past decade, bilateral trade has increased five-fold, but </w:t>
      </w:r>
      <w:r w:rsidRPr="00294D8C">
        <w:rPr>
          <w:rStyle w:val="StyleBoldUnderline"/>
          <w:rFonts w:asciiTheme="minorHAnsi" w:hAnsiTheme="minorHAnsi"/>
        </w:rPr>
        <w:t>Kerry is expected to share the concerns of the U.S. business community about trade and about other problems American businessmen are facing in India.</w:t>
      </w:r>
      <w:r w:rsidRPr="00294D8C">
        <w:rPr>
          <w:rFonts w:asciiTheme="minorHAnsi" w:hAnsiTheme="minorHAnsi" w:cs="Arial"/>
          <w:color w:val="000000"/>
          <w:sz w:val="16"/>
          <w:szCs w:val="18"/>
        </w:rPr>
        <w:t xml:space="preserve"> </w:t>
      </w:r>
      <w:r w:rsidRPr="00294D8C">
        <w:rPr>
          <w:rStyle w:val="apple-style-span"/>
          <w:rFonts w:asciiTheme="minorHAnsi" w:hAnsiTheme="minorHAnsi" w:cs="Arial"/>
          <w:color w:val="000000"/>
          <w:sz w:val="16"/>
          <w:szCs w:val="18"/>
        </w:rPr>
        <w:t xml:space="preserve">More than 150 U.S. lawmakers teamed up with American business groups last week to press the Obama administration to </w:t>
      </w:r>
      <w:proofErr w:type="spellStart"/>
      <w:proofErr w:type="gramStart"/>
      <w:r w:rsidRPr="00294D8C">
        <w:rPr>
          <w:rStyle w:val="apple-style-span"/>
          <w:rFonts w:asciiTheme="minorHAnsi" w:hAnsiTheme="minorHAnsi" w:cs="Arial"/>
          <w:color w:val="000000"/>
          <w:sz w:val="16"/>
          <w:szCs w:val="18"/>
        </w:rPr>
        <w:t>furth</w:t>
      </w:r>
      <w:proofErr w:type="spellEnd"/>
      <w:proofErr w:type="gramEnd"/>
    </w:p>
    <w:p w:rsidR="00823B66" w:rsidRPr="00294D8C" w:rsidRDefault="00823B66" w:rsidP="00823B66">
      <w:pPr>
        <w:pStyle w:val="Heading4"/>
        <w:rPr>
          <w:rFonts w:asciiTheme="minorHAnsi" w:hAnsiTheme="minorHAnsi"/>
        </w:rPr>
      </w:pPr>
      <w:r w:rsidRPr="00294D8C">
        <w:rPr>
          <w:rFonts w:asciiTheme="minorHAnsi" w:hAnsiTheme="minorHAnsi"/>
        </w:rPr>
        <w:t>His agenda is already ridiculous</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Amanpour</w:t>
      </w:r>
      <w:proofErr w:type="spellEnd"/>
      <w:r w:rsidRPr="00294D8C">
        <w:rPr>
          <w:rStyle w:val="StyleStyleBold12pt"/>
          <w:rFonts w:asciiTheme="minorHAnsi" w:hAnsiTheme="minorHAnsi"/>
        </w:rPr>
        <w:t xml:space="preserve"> et al. 1/31 </w:t>
      </w:r>
      <w:r w:rsidRPr="003A275D">
        <w:t xml:space="preserve">(Christiane </w:t>
      </w:r>
      <w:proofErr w:type="spellStart"/>
      <w:r w:rsidRPr="003A275D">
        <w:t>Amanpour</w:t>
      </w:r>
      <w:proofErr w:type="spellEnd"/>
      <w:r w:rsidRPr="003A275D">
        <w:t>, Mary-Rose Abraham, David Miller, and Brian Fudge, Yahoo News—Around the World, Art and Craft of Diplomacy: Secretary of State John Kerry Faces ‘Complex Agenda’, 1/31/13, http://news.yahoo.com/blogs/around-the-world-abc-news/art-craft-diplomacy-secretary-state-john-kerry-faces-124949495.html)//LA</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sz w:val="16"/>
        </w:rPr>
      </w:pPr>
      <w:r w:rsidRPr="00294D8C">
        <w:rPr>
          <w:rFonts w:asciiTheme="minorHAnsi" w:hAnsiTheme="minorHAnsi"/>
          <w:sz w:val="16"/>
        </w:rPr>
        <w:t xml:space="preserve">In this episode of “Around the World,” Christiane speaks with R. Nicholas </w:t>
      </w:r>
      <w:r w:rsidRPr="00294D8C">
        <w:rPr>
          <w:rStyle w:val="StyleBoldUnderline"/>
          <w:rFonts w:asciiTheme="minorHAnsi" w:hAnsiTheme="minorHAnsi"/>
        </w:rPr>
        <w:t>Burns</w:t>
      </w:r>
      <w:r w:rsidRPr="00294D8C">
        <w:rPr>
          <w:rFonts w:asciiTheme="minorHAnsi" w:hAnsiTheme="minorHAnsi"/>
          <w:sz w:val="16"/>
        </w:rPr>
        <w:t xml:space="preserve">. He </w:t>
      </w:r>
      <w:r w:rsidRPr="00294D8C">
        <w:rPr>
          <w:rStyle w:val="StyleBoldUnderline"/>
          <w:rFonts w:asciiTheme="minorHAnsi" w:hAnsiTheme="minorHAnsi"/>
        </w:rPr>
        <w:t>served</w:t>
      </w:r>
      <w:r w:rsidRPr="00294D8C">
        <w:rPr>
          <w:rFonts w:asciiTheme="minorHAnsi" w:hAnsiTheme="minorHAnsi"/>
          <w:sz w:val="16"/>
        </w:rPr>
        <w:t xml:space="preserve"> for </w:t>
      </w:r>
      <w:r w:rsidRPr="00294D8C">
        <w:rPr>
          <w:rStyle w:val="StyleBoldUnderline"/>
          <w:rFonts w:asciiTheme="minorHAnsi" w:hAnsiTheme="minorHAnsi"/>
        </w:rPr>
        <w:t>27 years in the U.S. foreign services</w:t>
      </w:r>
      <w:r w:rsidRPr="00294D8C">
        <w:rPr>
          <w:rFonts w:asciiTheme="minorHAnsi" w:hAnsiTheme="minorHAnsi"/>
          <w:sz w:val="16"/>
        </w:rPr>
        <w:t xml:space="preserve">, including as Under Secretary of State for Political Affairs from 2005 to 2008. </w:t>
      </w:r>
      <w:r w:rsidRPr="00294D8C">
        <w:rPr>
          <w:rStyle w:val="StyleBoldUnderline"/>
          <w:rFonts w:asciiTheme="minorHAnsi" w:hAnsiTheme="minorHAnsi"/>
        </w:rPr>
        <w:t>Burns is now a professor at Harvard’s Kennedy School of Government</w:t>
      </w:r>
      <w:r w:rsidRPr="00294D8C">
        <w:rPr>
          <w:rFonts w:asciiTheme="minorHAnsi" w:hAnsiTheme="minorHAnsi"/>
          <w:sz w:val="16"/>
        </w:rPr>
        <w:t xml:space="preserve">, where he also teaches a course on diplomacy. “I think Secretary of State </w:t>
      </w:r>
      <w:r w:rsidRPr="00294D8C">
        <w:rPr>
          <w:rStyle w:val="Emphasis"/>
          <w:rFonts w:asciiTheme="minorHAnsi" w:hAnsiTheme="minorHAnsi"/>
        </w:rPr>
        <w:t>Kerry is going to face the most complex agenda</w:t>
      </w:r>
      <w:r w:rsidRPr="00294D8C">
        <w:rPr>
          <w:rFonts w:asciiTheme="minorHAnsi" w:hAnsiTheme="minorHAnsi"/>
          <w:sz w:val="16"/>
        </w:rPr>
        <w:t xml:space="preserve"> an American secretary of state is going to face in a very long time,” said Burns. </w:t>
      </w:r>
      <w:r w:rsidRPr="00294D8C">
        <w:rPr>
          <w:rStyle w:val="Emphasis"/>
          <w:rFonts w:asciiTheme="minorHAnsi" w:hAnsiTheme="minorHAnsi"/>
        </w:rPr>
        <w:t>First and foremost on that agenda</w:t>
      </w:r>
      <w:r w:rsidRPr="00294D8C">
        <w:rPr>
          <w:rFonts w:asciiTheme="minorHAnsi" w:hAnsiTheme="minorHAnsi"/>
          <w:sz w:val="16"/>
        </w:rPr>
        <w:t xml:space="preserve">, Burns </w:t>
      </w:r>
      <w:proofErr w:type="gramStart"/>
      <w:r w:rsidRPr="00294D8C">
        <w:rPr>
          <w:rFonts w:asciiTheme="minorHAnsi" w:hAnsiTheme="minorHAnsi"/>
          <w:sz w:val="16"/>
        </w:rPr>
        <w:t>said,</w:t>
      </w:r>
      <w:proofErr w:type="gramEnd"/>
      <w:r w:rsidRPr="00294D8C">
        <w:rPr>
          <w:rFonts w:asciiTheme="minorHAnsi" w:hAnsiTheme="minorHAnsi"/>
          <w:sz w:val="16"/>
        </w:rPr>
        <w:t xml:space="preserve"> </w:t>
      </w:r>
      <w:r w:rsidRPr="00294D8C">
        <w:rPr>
          <w:rStyle w:val="StyleBoldUnderline"/>
          <w:rFonts w:asciiTheme="minorHAnsi" w:hAnsiTheme="minorHAnsi"/>
        </w:rPr>
        <w:t>is</w:t>
      </w:r>
      <w:r w:rsidRPr="00294D8C">
        <w:rPr>
          <w:rFonts w:asciiTheme="minorHAnsi" w:hAnsiTheme="minorHAnsi"/>
          <w:sz w:val="16"/>
        </w:rPr>
        <w:t xml:space="preserve"> a set of issues in the Middle East which are so troubling to American security. That includes a brutal, nearly two-year </w:t>
      </w:r>
      <w:r w:rsidRPr="00294D8C">
        <w:rPr>
          <w:rStyle w:val="StyleBoldUnderline"/>
          <w:rFonts w:asciiTheme="minorHAnsi" w:hAnsiTheme="minorHAnsi"/>
        </w:rPr>
        <w:t>civil war in Syria</w:t>
      </w:r>
      <w:r w:rsidRPr="00294D8C">
        <w:rPr>
          <w:rFonts w:asciiTheme="minorHAnsi" w:hAnsiTheme="minorHAnsi"/>
          <w:sz w:val="16"/>
        </w:rPr>
        <w:t xml:space="preserve">; the </w:t>
      </w:r>
      <w:r w:rsidRPr="00294D8C">
        <w:rPr>
          <w:rStyle w:val="StyleBoldUnderline"/>
          <w:rFonts w:asciiTheme="minorHAnsi" w:hAnsiTheme="minorHAnsi"/>
        </w:rPr>
        <w:t>nuclear threat from Iran</w:t>
      </w:r>
      <w:r w:rsidRPr="00294D8C">
        <w:rPr>
          <w:rFonts w:asciiTheme="minorHAnsi" w:hAnsiTheme="minorHAnsi"/>
          <w:sz w:val="16"/>
        </w:rPr>
        <w:t xml:space="preserve">; </w:t>
      </w:r>
      <w:r w:rsidRPr="00294D8C">
        <w:rPr>
          <w:rStyle w:val="StyleBoldUnderline"/>
          <w:rFonts w:asciiTheme="minorHAnsi" w:hAnsiTheme="minorHAnsi"/>
        </w:rPr>
        <w:t>and</w:t>
      </w:r>
      <w:r w:rsidRPr="00294D8C">
        <w:rPr>
          <w:rFonts w:asciiTheme="minorHAnsi" w:hAnsiTheme="minorHAnsi"/>
          <w:sz w:val="16"/>
        </w:rPr>
        <w:t xml:space="preserve"> an </w:t>
      </w:r>
      <w:r w:rsidRPr="00294D8C">
        <w:rPr>
          <w:rStyle w:val="StyleBoldUnderline"/>
          <w:rFonts w:asciiTheme="minorHAnsi" w:hAnsiTheme="minorHAnsi"/>
        </w:rPr>
        <w:t>Egypt</w:t>
      </w:r>
      <w:r w:rsidRPr="00294D8C">
        <w:rPr>
          <w:rFonts w:asciiTheme="minorHAnsi" w:hAnsiTheme="minorHAnsi"/>
          <w:sz w:val="16"/>
        </w:rPr>
        <w:t xml:space="preserve"> which is wrought with social tension and strife. </w:t>
      </w:r>
      <w:r w:rsidRPr="00294D8C">
        <w:rPr>
          <w:rStyle w:val="StyleBoldUnderline"/>
          <w:rFonts w:asciiTheme="minorHAnsi" w:hAnsiTheme="minorHAnsi"/>
        </w:rPr>
        <w:t>Each of these issues will call on Kerry’s expertise as a diplomat</w:t>
      </w:r>
      <w:r w:rsidRPr="00294D8C">
        <w:rPr>
          <w:rFonts w:asciiTheme="minorHAnsi" w:hAnsiTheme="minorHAnsi"/>
          <w:sz w:val="16"/>
        </w:rPr>
        <w:t>. In the case of Iran, that may mean a carrot and stick approach. “</w:t>
      </w:r>
      <w:r w:rsidRPr="00294D8C">
        <w:rPr>
          <w:rStyle w:val="StyleBoldUnderline"/>
          <w:rFonts w:asciiTheme="minorHAnsi" w:hAnsiTheme="minorHAnsi"/>
        </w:rPr>
        <w:t>The U.S. must apply sufficient</w:t>
      </w:r>
      <w:r w:rsidRPr="00294D8C">
        <w:rPr>
          <w:rFonts w:asciiTheme="minorHAnsi" w:hAnsiTheme="minorHAnsi"/>
          <w:sz w:val="16"/>
        </w:rPr>
        <w:t xml:space="preserve"> economic and political </w:t>
      </w:r>
      <w:r w:rsidRPr="00294D8C">
        <w:rPr>
          <w:rStyle w:val="StyleBoldUnderline"/>
          <w:rFonts w:asciiTheme="minorHAnsi" w:hAnsiTheme="minorHAnsi"/>
        </w:rPr>
        <w:t>pressure</w:t>
      </w:r>
      <w:r w:rsidRPr="00294D8C">
        <w:rPr>
          <w:rFonts w:asciiTheme="minorHAnsi" w:hAnsiTheme="minorHAnsi"/>
          <w:sz w:val="16"/>
        </w:rPr>
        <w:t xml:space="preserve"> on Iran that it would convince Iranians that it's in their best interest to negotiate,” Burns said. </w:t>
      </w:r>
      <w:proofErr w:type="gramStart"/>
      <w:r w:rsidRPr="00294D8C">
        <w:rPr>
          <w:rFonts w:asciiTheme="minorHAnsi" w:hAnsiTheme="minorHAnsi"/>
          <w:sz w:val="16"/>
        </w:rPr>
        <w:t>“Both presidents (George W.)</w:t>
      </w:r>
      <w:proofErr w:type="gramEnd"/>
      <w:r w:rsidRPr="00294D8C">
        <w:rPr>
          <w:rFonts w:asciiTheme="minorHAnsi" w:hAnsiTheme="minorHAnsi"/>
          <w:sz w:val="16"/>
        </w:rPr>
        <w:t xml:space="preserve"> Bush and Obama struggled with this,” he said. “We often talk about the fact that the most skillful negotiators will make sure that the </w:t>
      </w:r>
      <w:proofErr w:type="gramStart"/>
      <w:r w:rsidRPr="00294D8C">
        <w:rPr>
          <w:rFonts w:asciiTheme="minorHAnsi" w:hAnsiTheme="minorHAnsi"/>
          <w:sz w:val="16"/>
        </w:rPr>
        <w:t>group of people across the table have</w:t>
      </w:r>
      <w:proofErr w:type="gramEnd"/>
      <w:r w:rsidRPr="00294D8C">
        <w:rPr>
          <w:rFonts w:asciiTheme="minorHAnsi" w:hAnsiTheme="minorHAnsi"/>
          <w:sz w:val="16"/>
        </w:rPr>
        <w:t xml:space="preserve"> an exit door, a way to define this as successful for them.” As many secretaries of state have done before him, Kerry will also need to examine the state of negotiations between the Israelis and Palestinians. Burns believed more must be done. “The United States has not tried, both in the Obama administration and in the first six years of the Bush administration,” he said. Another diplomatic test is the 22-month uprising in Syria, in which the United Nations said the death toll has passed 60,000. Burns said the U.S. must step up as a more active leader to reinforce the coalition of countries against Syrian President Bashar al-Assad, and do a lot more to aid the hundreds of thousands of Syrian refugees who have fled to countries such as Turkey, Iraq and Jordan.</w:t>
      </w:r>
    </w:p>
    <w:p w:rsidR="00823B66" w:rsidRPr="00294D8C" w:rsidRDefault="00823B66" w:rsidP="00823B66">
      <w:pPr>
        <w:pStyle w:val="Heading2"/>
        <w:rPr>
          <w:rFonts w:asciiTheme="minorHAnsi" w:hAnsiTheme="minorHAnsi"/>
        </w:rPr>
      </w:pPr>
      <w:r w:rsidRPr="00294D8C">
        <w:rPr>
          <w:rFonts w:asciiTheme="minorHAnsi" w:hAnsiTheme="minorHAnsi"/>
        </w:rPr>
        <w:t>**Link Turns**</w:t>
      </w:r>
    </w:p>
    <w:p w:rsidR="00823B66" w:rsidRPr="00294D8C" w:rsidRDefault="00823B66" w:rsidP="00823B66">
      <w:pPr>
        <w:pStyle w:val="Heading3"/>
        <w:rPr>
          <w:rFonts w:asciiTheme="minorHAnsi" w:hAnsiTheme="minorHAnsi"/>
        </w:rPr>
      </w:pPr>
      <w:bookmarkStart w:id="5" w:name="_GoBack"/>
      <w:bookmarkEnd w:id="5"/>
      <w:proofErr w:type="spellStart"/>
      <w:proofErr w:type="gramStart"/>
      <w:r w:rsidRPr="00294D8C">
        <w:rPr>
          <w:rFonts w:asciiTheme="minorHAnsi" w:hAnsiTheme="minorHAnsi"/>
        </w:rPr>
        <w:t>cuba</w:t>
      </w:r>
      <w:proofErr w:type="spellEnd"/>
      <w:proofErr w:type="gramEnd"/>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Cuba legislation frees up DC—makes other diplomacy easier</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Sweig</w:t>
      </w:r>
      <w:proofErr w:type="spellEnd"/>
      <w:r w:rsidRPr="00294D8C">
        <w:rPr>
          <w:rStyle w:val="StyleStyleBold12pt"/>
          <w:rFonts w:asciiTheme="minorHAnsi" w:hAnsiTheme="minorHAnsi"/>
        </w:rPr>
        <w:t xml:space="preserve"> 12 (Julia E., The National Interest, </w:t>
      </w:r>
      <w:r w:rsidRPr="00294D8C">
        <w:rPr>
          <w:rStyle w:val="StyleStyleBold12pt"/>
          <w:rFonts w:asciiTheme="minorHAnsi" w:hAnsiTheme="minorHAnsi"/>
          <w:i/>
        </w:rPr>
        <w:t>Getting Latin America Right</w:t>
      </w:r>
      <w:r w:rsidRPr="00294D8C">
        <w:rPr>
          <w:rStyle w:val="StyleStyleBold12pt"/>
          <w:rFonts w:asciiTheme="minorHAnsi" w:hAnsiTheme="minorHAnsi"/>
        </w:rPr>
        <w:t xml:space="preserve">, 1/2/12, http://nationalinterest.org/article/getting-latin-america-right-7880?page=6)//LA </w:t>
      </w:r>
    </w:p>
    <w:p w:rsidR="00823B66" w:rsidRPr="00294D8C" w:rsidRDefault="00823B66" w:rsidP="00823B66">
      <w:pPr>
        <w:rPr>
          <w:rStyle w:val="StyleBoldUnderline"/>
          <w:rFonts w:asciiTheme="minorHAnsi" w:hAnsiTheme="minorHAnsi"/>
        </w:rPr>
      </w:pPr>
      <w:r w:rsidRPr="00294D8C">
        <w:rPr>
          <w:rStyle w:val="Emphasis"/>
          <w:rFonts w:asciiTheme="minorHAnsi" w:hAnsiTheme="minorHAnsi"/>
        </w:rPr>
        <w:t>With serious initiatives on Cuba</w:t>
      </w:r>
      <w:r w:rsidRPr="00294D8C">
        <w:rPr>
          <w:rFonts w:asciiTheme="minorHAnsi" w:hAnsiTheme="minorHAnsi"/>
          <w:sz w:val="16"/>
        </w:rPr>
        <w:t xml:space="preserve"> and guns, backed up by his now-stated interest in pursuing a major second-term move on immigration, </w:t>
      </w:r>
      <w:r w:rsidRPr="00294D8C">
        <w:rPr>
          <w:rStyle w:val="Emphasis"/>
          <w:rFonts w:asciiTheme="minorHAnsi" w:hAnsiTheme="minorHAnsi"/>
        </w:rPr>
        <w:t>the president can free up considerable diplomatic capital</w:t>
      </w:r>
      <w:r w:rsidRPr="00294D8C">
        <w:rPr>
          <w:rFonts w:asciiTheme="minorHAnsi" w:hAnsiTheme="minorHAnsi"/>
          <w:sz w:val="16"/>
        </w:rPr>
        <w:t xml:space="preserve"> in the region </w:t>
      </w:r>
      <w:r w:rsidRPr="00294D8C">
        <w:rPr>
          <w:rStyle w:val="Emphasis"/>
          <w:rFonts w:asciiTheme="minorHAnsi" w:hAnsiTheme="minorHAnsi"/>
        </w:rPr>
        <w:t>to focus on issues that really matter</w:t>
      </w:r>
      <w:r w:rsidRPr="00294D8C">
        <w:rPr>
          <w:rFonts w:asciiTheme="minorHAnsi" w:hAnsiTheme="minorHAnsi"/>
          <w:sz w:val="16"/>
        </w:rPr>
        <w:t xml:space="preserve">. The Obama administration seems to recognize that the </w:t>
      </w:r>
      <w:r w:rsidRPr="00294D8C">
        <w:rPr>
          <w:rStyle w:val="StyleBoldUnderline"/>
          <w:rFonts w:asciiTheme="minorHAnsi" w:hAnsiTheme="minorHAnsi"/>
        </w:rPr>
        <w:t>major regional issues are not problems Washington can fix alone but rather transnational challenges</w:t>
      </w:r>
      <w:r w:rsidRPr="00294D8C">
        <w:rPr>
          <w:rFonts w:asciiTheme="minorHAnsi" w:hAnsiTheme="minorHAnsi"/>
          <w:sz w:val="16"/>
        </w:rPr>
        <w:t xml:space="preserve"> that the United States faces with other nations of the Americas—whether energy security, education, social inclusion, global competitiveness, climate change, citizen security, or China’s political and economic rise. Paradoxically, at a moment when Latin Americans have never been more cognizant of their human ties to booming Latino populations in the United States, most of the resilient </w:t>
      </w:r>
      <w:r w:rsidRPr="00294D8C">
        <w:rPr>
          <w:rStyle w:val="StyleBoldUnderline"/>
          <w:rFonts w:asciiTheme="minorHAnsi" w:hAnsiTheme="minorHAnsi"/>
        </w:rPr>
        <w:t>democracies and growing economies of the region prize their autonomy and do not</w:t>
      </w:r>
      <w:r w:rsidRPr="00294D8C">
        <w:rPr>
          <w:rFonts w:asciiTheme="minorHAnsi" w:hAnsiTheme="minorHAnsi"/>
          <w:sz w:val="16"/>
        </w:rPr>
        <w:t>—with the exception of Haiti—</w:t>
      </w:r>
      <w:r w:rsidRPr="00294D8C">
        <w:rPr>
          <w:rStyle w:val="StyleBoldUnderline"/>
          <w:rFonts w:asciiTheme="minorHAnsi" w:hAnsiTheme="minorHAnsi"/>
        </w:rPr>
        <w:t xml:space="preserve">expect big-ticket assistance packages Washington cannot afford. Thus, by choosing to </w:t>
      </w:r>
      <w:r w:rsidRPr="00294D8C">
        <w:rPr>
          <w:rStyle w:val="Emphasis"/>
          <w:rFonts w:asciiTheme="minorHAnsi" w:hAnsiTheme="minorHAnsi"/>
        </w:rPr>
        <w:t>slay the domestic political dragons</w:t>
      </w:r>
      <w:r w:rsidRPr="00294D8C">
        <w:rPr>
          <w:rStyle w:val="StyleBoldUnderline"/>
          <w:rFonts w:asciiTheme="minorHAnsi" w:hAnsiTheme="minorHAnsi"/>
        </w:rPr>
        <w:t xml:space="preserve"> that bedeviled his first term, Obama can create the </w:t>
      </w:r>
      <w:r w:rsidRPr="00294D8C">
        <w:rPr>
          <w:rStyle w:val="Emphasis"/>
          <w:rFonts w:asciiTheme="minorHAnsi" w:hAnsiTheme="minorHAnsi"/>
        </w:rPr>
        <w:t>running room</w:t>
      </w:r>
      <w:r w:rsidRPr="00294D8C">
        <w:rPr>
          <w:rStyle w:val="StyleBoldUnderline"/>
          <w:rFonts w:asciiTheme="minorHAnsi" w:hAnsiTheme="minorHAnsi"/>
        </w:rPr>
        <w:t xml:space="preserve"> to align his analysis with policies that finally reflect new regional realities as well as his country’s national interest.</w:t>
      </w:r>
    </w:p>
    <w:p w:rsidR="00823B66" w:rsidRPr="003A275D" w:rsidRDefault="00823B66" w:rsidP="003A275D">
      <w:pPr>
        <w:pStyle w:val="Heading4"/>
        <w:rPr>
          <w:rStyle w:val="StyleStyleBold12pt"/>
          <w:rFonts w:asciiTheme="minorHAnsi" w:hAnsiTheme="minorHAnsi"/>
          <w:b/>
          <w:sz w:val="22"/>
          <w:u w:val="single"/>
        </w:rPr>
      </w:pPr>
      <w:r w:rsidRPr="003A275D">
        <w:t>Ending the embargo would boost US credibility and DC</w:t>
      </w:r>
    </w:p>
    <w:p w:rsidR="00823B66" w:rsidRPr="003A275D" w:rsidRDefault="00823B66" w:rsidP="00823B66">
      <w:r w:rsidRPr="00294D8C">
        <w:rPr>
          <w:rStyle w:val="StyleStyleBold12pt"/>
          <w:rFonts w:asciiTheme="minorHAnsi" w:hAnsiTheme="minorHAnsi"/>
        </w:rPr>
        <w:t xml:space="preserve">Houston Chronicle 7 </w:t>
      </w:r>
      <w:r w:rsidRPr="003A275D">
        <w:t>(</w:t>
      </w:r>
      <w:proofErr w:type="spellStart"/>
      <w:r w:rsidRPr="003A275D">
        <w:t>Uncredited</w:t>
      </w:r>
      <w:proofErr w:type="spellEnd"/>
      <w:r w:rsidRPr="003A275D">
        <w:t xml:space="preserve"> Editorial, Peacemaking for Profit: U.S. Shouldn’t Wait to Ratchet </w:t>
      </w:r>
      <w:proofErr w:type="gramStart"/>
      <w:r w:rsidRPr="003A275D">
        <w:t>Down</w:t>
      </w:r>
      <w:proofErr w:type="gramEnd"/>
      <w:r w:rsidRPr="003A275D">
        <w:t xml:space="preserve"> Cuba Embargo, http://uscubanormalization.blogspot.com/2007/08/houston-chronicle-editorial.html)//LA </w:t>
      </w:r>
    </w:p>
    <w:p w:rsidR="00823B66" w:rsidRPr="00294D8C" w:rsidRDefault="00823B66" w:rsidP="00823B66">
      <w:pPr>
        <w:rPr>
          <w:rFonts w:asciiTheme="minorHAnsi" w:hAnsiTheme="minorHAnsi"/>
          <w:sz w:val="16"/>
        </w:rPr>
      </w:pPr>
      <w:r w:rsidRPr="00294D8C">
        <w:rPr>
          <w:rFonts w:asciiTheme="minorHAnsi" w:hAnsiTheme="minorHAnsi"/>
          <w:sz w:val="16"/>
        </w:rPr>
        <w:t xml:space="preserve">The United States has suffered little from the embargo. True, we once were Cuba's main trading partner; today, Texas in particular could benefit from Cuban oil, agriculture and shipping ventures. But most presidential candidates see these as glancing losses next to the political payoff from Florida's Cuban-American voting bloc. </w:t>
      </w:r>
      <w:r w:rsidRPr="00294D8C">
        <w:rPr>
          <w:rStyle w:val="StyleBoldUnderline"/>
          <w:rFonts w:asciiTheme="minorHAnsi" w:hAnsiTheme="minorHAnsi"/>
        </w:rPr>
        <w:t xml:space="preserve">What the United States does </w:t>
      </w:r>
      <w:r w:rsidRPr="00294D8C">
        <w:rPr>
          <w:rStyle w:val="Emphasis"/>
          <w:rFonts w:asciiTheme="minorHAnsi" w:hAnsiTheme="minorHAnsi"/>
        </w:rPr>
        <w:t>need</w:t>
      </w:r>
      <w:r w:rsidRPr="00294D8C">
        <w:rPr>
          <w:rStyle w:val="StyleBoldUnderline"/>
          <w:rFonts w:asciiTheme="minorHAnsi" w:hAnsiTheme="minorHAnsi"/>
        </w:rPr>
        <w:t xml:space="preserve">, and urgently, is </w:t>
      </w:r>
      <w:r w:rsidRPr="00294D8C">
        <w:rPr>
          <w:rStyle w:val="Emphasis"/>
          <w:rFonts w:asciiTheme="minorHAnsi" w:hAnsiTheme="minorHAnsi"/>
        </w:rPr>
        <w:t>diplomatic capital.</w:t>
      </w:r>
      <w:r w:rsidRPr="00294D8C">
        <w:rPr>
          <w:rFonts w:asciiTheme="minorHAnsi" w:hAnsiTheme="minorHAnsi"/>
          <w:sz w:val="16"/>
        </w:rPr>
        <w:t xml:space="preserve"> Free of charge, </w:t>
      </w:r>
      <w:r w:rsidRPr="00294D8C">
        <w:rPr>
          <w:rStyle w:val="StyleBoldUnderline"/>
          <w:rFonts w:asciiTheme="minorHAnsi" w:hAnsiTheme="minorHAnsi"/>
        </w:rPr>
        <w:t>our Cuba embargo has given Castro and</w:t>
      </w:r>
      <w:r w:rsidRPr="00294D8C">
        <w:rPr>
          <w:rFonts w:asciiTheme="minorHAnsi" w:hAnsiTheme="minorHAnsi"/>
          <w:sz w:val="16"/>
        </w:rPr>
        <w:t xml:space="preserve"> his </w:t>
      </w:r>
      <w:proofErr w:type="spellStart"/>
      <w:r w:rsidRPr="00294D8C">
        <w:rPr>
          <w:rFonts w:asciiTheme="minorHAnsi" w:hAnsiTheme="minorHAnsi"/>
          <w:sz w:val="16"/>
        </w:rPr>
        <w:t>protege</w:t>
      </w:r>
      <w:proofErr w:type="spellEnd"/>
      <w:r w:rsidRPr="00294D8C">
        <w:rPr>
          <w:rFonts w:asciiTheme="minorHAnsi" w:hAnsiTheme="minorHAnsi"/>
          <w:sz w:val="16"/>
        </w:rPr>
        <w:t xml:space="preserve">, Venezuelan President Hugo </w:t>
      </w:r>
      <w:r w:rsidRPr="00294D8C">
        <w:rPr>
          <w:rStyle w:val="StyleBoldUnderline"/>
          <w:rFonts w:asciiTheme="minorHAnsi" w:hAnsiTheme="minorHAnsi"/>
        </w:rPr>
        <w:t>Chavez, an enemy straight from</w:t>
      </w:r>
      <w:r w:rsidRPr="00294D8C">
        <w:rPr>
          <w:rFonts w:asciiTheme="minorHAnsi" w:hAnsiTheme="minorHAnsi"/>
          <w:sz w:val="16"/>
        </w:rPr>
        <w:t xml:space="preserve"> Central </w:t>
      </w:r>
      <w:r w:rsidRPr="00294D8C">
        <w:rPr>
          <w:rStyle w:val="StyleBoldUnderline"/>
          <w:rFonts w:asciiTheme="minorHAnsi" w:hAnsiTheme="minorHAnsi"/>
        </w:rPr>
        <w:t>Casting with which to justify their regimes. The embargo</w:t>
      </w:r>
      <w:r w:rsidRPr="00294D8C">
        <w:rPr>
          <w:rFonts w:asciiTheme="minorHAnsi" w:hAnsiTheme="minorHAnsi"/>
          <w:sz w:val="16"/>
        </w:rPr>
        <w:t xml:space="preserve"> also </w:t>
      </w:r>
      <w:r w:rsidRPr="00294D8C">
        <w:rPr>
          <w:rStyle w:val="StyleBoldUnderline"/>
          <w:rFonts w:asciiTheme="minorHAnsi" w:hAnsiTheme="minorHAnsi"/>
        </w:rPr>
        <w:t>alienates</w:t>
      </w:r>
      <w:r w:rsidRPr="00294D8C">
        <w:rPr>
          <w:rFonts w:asciiTheme="minorHAnsi" w:hAnsiTheme="minorHAnsi"/>
          <w:sz w:val="16"/>
        </w:rPr>
        <w:t xml:space="preserve"> people throughout </w:t>
      </w:r>
      <w:r w:rsidRPr="00294D8C">
        <w:rPr>
          <w:rStyle w:val="StyleBoldUnderline"/>
          <w:rFonts w:asciiTheme="minorHAnsi" w:hAnsiTheme="minorHAnsi"/>
        </w:rPr>
        <w:t>Latin America</w:t>
      </w:r>
      <w:r w:rsidRPr="00294D8C">
        <w:rPr>
          <w:rFonts w:asciiTheme="minorHAnsi" w:hAnsiTheme="minorHAnsi"/>
          <w:sz w:val="16"/>
        </w:rPr>
        <w:t xml:space="preserve">, including many who risked their lives fighting for democracy in their own countries. For many, the embargo is the disproportionate wrath of the Americas' Goliath toward a country that dared to defy it. </w:t>
      </w:r>
      <w:r w:rsidRPr="00294D8C">
        <w:rPr>
          <w:rStyle w:val="Emphasis"/>
          <w:rFonts w:asciiTheme="minorHAnsi" w:hAnsiTheme="minorHAnsi"/>
        </w:rPr>
        <w:t>Ratcheting down the embargo</w:t>
      </w:r>
      <w:r w:rsidRPr="00294D8C">
        <w:rPr>
          <w:rFonts w:asciiTheme="minorHAnsi" w:hAnsiTheme="minorHAnsi"/>
          <w:sz w:val="16"/>
        </w:rPr>
        <w:t xml:space="preserve">, and the assumptions about it, </w:t>
      </w:r>
      <w:r w:rsidRPr="00294D8C">
        <w:rPr>
          <w:rStyle w:val="Emphasis"/>
          <w:rFonts w:asciiTheme="minorHAnsi" w:hAnsiTheme="minorHAnsi"/>
        </w:rPr>
        <w:t>would echo positively around the world.</w:t>
      </w:r>
      <w:r w:rsidRPr="00294D8C">
        <w:rPr>
          <w:rFonts w:asciiTheme="minorHAnsi" w:hAnsiTheme="minorHAnsi"/>
          <w:sz w:val="16"/>
        </w:rPr>
        <w:t xml:space="preserve"> Venezuela, though, might be the most immediate logjam to unstick. President Chavez wants nothing more than an old-time Cold War enmity with the United States. The </w:t>
      </w:r>
      <w:r w:rsidRPr="00294D8C">
        <w:rPr>
          <w:rStyle w:val="StyleBoldUnderline"/>
          <w:rFonts w:asciiTheme="minorHAnsi" w:hAnsiTheme="minorHAnsi"/>
        </w:rPr>
        <w:t>drama</w:t>
      </w:r>
      <w:r w:rsidRPr="00294D8C">
        <w:rPr>
          <w:rFonts w:asciiTheme="minorHAnsi" w:hAnsiTheme="minorHAnsi"/>
          <w:sz w:val="16"/>
        </w:rPr>
        <w:t xml:space="preserve"> therein provides him with material for countless speeches, and endless distractions as he </w:t>
      </w:r>
      <w:r w:rsidRPr="00294D8C">
        <w:rPr>
          <w:rStyle w:val="StyleBoldUnderline"/>
          <w:rFonts w:asciiTheme="minorHAnsi" w:hAnsiTheme="minorHAnsi"/>
        </w:rPr>
        <w:t>mines at democratic institutions.</w:t>
      </w:r>
      <w:r w:rsidRPr="00294D8C">
        <w:rPr>
          <w:rFonts w:asciiTheme="minorHAnsi" w:hAnsiTheme="minorHAnsi"/>
          <w:sz w:val="16"/>
        </w:rPr>
        <w:t xml:space="preserve"> Imagine how his rhetoric and policies might be retooled if Cuba and the United States suddenly began cooperating on counterterrorism, counter-narcotics and technical exchange projects. Even before Castro's illness, Cuban officials signaled openness to such associations. Castro even warned Chavez not to make a permanent enemy of the United States. Ice breakers such as counterterrorism or other information exchanges could be first steps to ending the trade and travel embargoes. But the administration and, most recently, Congress reject this approach. President Bush actually tightened the travel embargo, forbidding Cuban-Americans to visit family members there more than once every three years. This is the opposite of how we should be approaching Cuba. </w:t>
      </w:r>
      <w:r w:rsidRPr="00294D8C">
        <w:rPr>
          <w:rStyle w:val="StyleBoldUnderline"/>
          <w:rFonts w:asciiTheme="minorHAnsi" w:hAnsiTheme="minorHAnsi"/>
        </w:rPr>
        <w:t>Our Cold War freeze</w:t>
      </w:r>
      <w:r w:rsidRPr="00294D8C">
        <w:rPr>
          <w:rFonts w:asciiTheme="minorHAnsi" w:hAnsiTheme="minorHAnsi"/>
          <w:sz w:val="16"/>
        </w:rPr>
        <w:t xml:space="preserve"> demonstrably did nothing to strengthen democracy there. It </w:t>
      </w:r>
      <w:r w:rsidRPr="00294D8C">
        <w:rPr>
          <w:rStyle w:val="StyleBoldUnderline"/>
          <w:rFonts w:asciiTheme="minorHAnsi" w:hAnsiTheme="minorHAnsi"/>
        </w:rPr>
        <w:t>has, however, bolstered a widespread and dangerous view that the United States can only see the world in terms of "us" and "them."</w:t>
      </w:r>
      <w:r w:rsidRPr="00294D8C">
        <w:rPr>
          <w:rFonts w:asciiTheme="minorHAnsi" w:hAnsiTheme="minorHAnsi"/>
          <w:sz w:val="16"/>
        </w:rPr>
        <w:t xml:space="preserve"> Made available to Cuba, </w:t>
      </w:r>
      <w:r w:rsidRPr="00294D8C">
        <w:rPr>
          <w:rStyle w:val="StyleBoldUnderline"/>
          <w:rFonts w:asciiTheme="minorHAnsi" w:hAnsiTheme="minorHAnsi"/>
        </w:rPr>
        <w:t>American ideas, travelers and trade could neutralize that view globally</w:t>
      </w:r>
      <w:r w:rsidRPr="00294D8C">
        <w:rPr>
          <w:rFonts w:asciiTheme="minorHAnsi" w:hAnsiTheme="minorHAnsi"/>
          <w:sz w:val="16"/>
        </w:rPr>
        <w:t>, at a time when we badly need the change.</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proofErr w:type="spellStart"/>
      <w:proofErr w:type="gramStart"/>
      <w:r w:rsidRPr="00294D8C">
        <w:rPr>
          <w:rFonts w:asciiTheme="minorHAnsi" w:hAnsiTheme="minorHAnsi"/>
        </w:rPr>
        <w:t>venezuela</w:t>
      </w:r>
      <w:proofErr w:type="spellEnd"/>
      <w:proofErr w:type="gramEnd"/>
      <w:r w:rsidRPr="00294D8C">
        <w:rPr>
          <w:rFonts w:asciiTheme="minorHAnsi" w:hAnsiTheme="minorHAnsi"/>
        </w:rPr>
        <w:t xml:space="preserve"> </w:t>
      </w:r>
    </w:p>
    <w:p w:rsidR="00823B66" w:rsidRPr="00294D8C" w:rsidRDefault="00823B66" w:rsidP="00823B66">
      <w:pPr>
        <w:pStyle w:val="Heading4"/>
        <w:rPr>
          <w:rStyle w:val="StyleStyleBold12pt"/>
          <w:rFonts w:asciiTheme="minorHAnsi" w:hAnsiTheme="minorHAnsi"/>
          <w:b/>
          <w:bCs/>
        </w:rPr>
      </w:pPr>
      <w:r w:rsidRPr="00294D8C">
        <w:rPr>
          <w:rFonts w:asciiTheme="minorHAnsi" w:hAnsiTheme="minorHAnsi"/>
        </w:rPr>
        <w:t xml:space="preserve">Try or die for the link turn – isolating Venezuela costs tons of capital and results in US diplomatic isolation and failure </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Bennis</w:t>
      </w:r>
      <w:proofErr w:type="spellEnd"/>
      <w:r w:rsidRPr="00294D8C">
        <w:rPr>
          <w:rStyle w:val="StyleStyleBold12pt"/>
          <w:rFonts w:asciiTheme="minorHAnsi" w:hAnsiTheme="minorHAnsi"/>
        </w:rPr>
        <w:t xml:space="preserve"> 6 </w:t>
      </w:r>
      <w:r w:rsidRPr="003A275D">
        <w:t xml:space="preserve">(Phyllis, </w:t>
      </w:r>
      <w:proofErr w:type="spellStart"/>
      <w:r w:rsidRPr="003A275D">
        <w:t>Tompaine.com|monsense</w:t>
      </w:r>
      <w:proofErr w:type="spellEnd"/>
      <w:r w:rsidRPr="003A275D">
        <w:t>:  A Project of the Institute for America’s Future, United Nations v. United States, http://www.tompaine.com/articles/2006/11/28/united_nations_v_united_states.php)//LA</w:t>
      </w:r>
      <w:r w:rsidRPr="00294D8C">
        <w:rPr>
          <w:rStyle w:val="StyleStyleBold12pt"/>
          <w:rFonts w:asciiTheme="minorHAnsi" w:hAnsiTheme="minorHAnsi"/>
        </w:rPr>
        <w:t xml:space="preserve"> </w:t>
      </w:r>
    </w:p>
    <w:p w:rsidR="00823B66" w:rsidRPr="00294D8C" w:rsidRDefault="00823B66" w:rsidP="00823B66">
      <w:pPr>
        <w:rPr>
          <w:rFonts w:asciiTheme="minorHAnsi" w:hAnsiTheme="minorHAnsi"/>
          <w:sz w:val="16"/>
        </w:rPr>
      </w:pPr>
      <w:r w:rsidRPr="00294D8C">
        <w:rPr>
          <w:rFonts w:asciiTheme="minorHAnsi" w:hAnsiTheme="minorHAnsi"/>
          <w:sz w:val="16"/>
        </w:rPr>
        <w:t xml:space="preserve">At the end of the day, both Guatemala and Venezuela agreed to step down in favor of a third candidate—giving the victory to Panama. In the broader U.S.-U.N. power struggle, this one would have to be called a draw: </w:t>
      </w:r>
      <w:r w:rsidRPr="00294D8C">
        <w:rPr>
          <w:rStyle w:val="StyleBoldUnderline"/>
          <w:rFonts w:asciiTheme="minorHAnsi" w:hAnsiTheme="minorHAnsi"/>
        </w:rPr>
        <w:t>Venezuela wasn’t able to win majority support</w:t>
      </w:r>
      <w:r w:rsidRPr="00294D8C">
        <w:rPr>
          <w:rFonts w:asciiTheme="minorHAnsi" w:hAnsiTheme="minorHAnsi"/>
          <w:sz w:val="16"/>
        </w:rPr>
        <w:t xml:space="preserve">, and some diplomats attributed the failure to Chavez’s speech at the September 2006 General Assembly, when he famously referred to Bush as “the devil.” The remark brought not only laughter from the bored-with-diplomatic-oratory diplomats filling the Assembly Hall, but a huge ovation as well—leading embarrassed U.N. protocol officers to rush into the seats urging decorum. But </w:t>
      </w:r>
      <w:r w:rsidRPr="00294D8C">
        <w:rPr>
          <w:rStyle w:val="StyleBoldUnderline"/>
          <w:rFonts w:asciiTheme="minorHAnsi" w:hAnsiTheme="minorHAnsi"/>
        </w:rPr>
        <w:t>even among</w:t>
      </w:r>
      <w:r w:rsidRPr="00294D8C">
        <w:rPr>
          <w:rFonts w:asciiTheme="minorHAnsi" w:hAnsiTheme="minorHAnsi"/>
          <w:sz w:val="16"/>
        </w:rPr>
        <w:t xml:space="preserve"> some </w:t>
      </w:r>
      <w:r w:rsidRPr="00294D8C">
        <w:rPr>
          <w:rStyle w:val="StyleBoldUnderline"/>
          <w:rFonts w:asciiTheme="minorHAnsi" w:hAnsiTheme="minorHAnsi"/>
        </w:rPr>
        <w:t>governments eager for greater challenges to U.S. unilateralism</w:t>
      </w:r>
      <w:r w:rsidRPr="00294D8C">
        <w:rPr>
          <w:rFonts w:asciiTheme="minorHAnsi" w:hAnsiTheme="minorHAnsi"/>
          <w:sz w:val="16"/>
        </w:rPr>
        <w:t>, there were fears that Chavez’s rhetorical excesses might undermine the potential for building strategic alliances against Washington’s power.</w:t>
      </w:r>
      <w:r w:rsidRPr="00294D8C">
        <w:rPr>
          <w:rFonts w:ascii="MS Gothic" w:eastAsia="MS Gothic" w:hAnsi="MS Gothic" w:cs="MS Gothic" w:hint="eastAsia"/>
          <w:sz w:val="16"/>
        </w:rPr>
        <w:t> </w:t>
      </w:r>
      <w:r w:rsidRPr="00294D8C">
        <w:rPr>
          <w:rFonts w:asciiTheme="minorHAnsi" w:hAnsiTheme="minorHAnsi"/>
          <w:sz w:val="16"/>
        </w:rPr>
        <w:t> </w:t>
      </w:r>
      <w:r w:rsidRPr="00294D8C">
        <w:rPr>
          <w:rFonts w:ascii="MS Gothic" w:eastAsia="MS Gothic" w:hAnsi="MS Gothic" w:cs="MS Gothic" w:hint="eastAsia"/>
          <w:sz w:val="16"/>
        </w:rPr>
        <w:t> </w:t>
      </w:r>
      <w:r w:rsidRPr="00294D8C">
        <w:rPr>
          <w:rFonts w:asciiTheme="minorHAnsi" w:hAnsiTheme="minorHAnsi"/>
          <w:sz w:val="16"/>
        </w:rPr>
        <w:t xml:space="preserve">On the other hand, </w:t>
      </w:r>
      <w:r w:rsidRPr="00294D8C">
        <w:rPr>
          <w:rStyle w:val="StyleBoldUnderline"/>
          <w:rFonts w:asciiTheme="minorHAnsi" w:hAnsiTheme="minorHAnsi"/>
        </w:rPr>
        <w:t>despite its huge investment of high-profile diplomatic capital, the U.S. couldn’t get its way either</w:t>
      </w:r>
      <w:r w:rsidRPr="00294D8C">
        <w:rPr>
          <w:rFonts w:asciiTheme="minorHAnsi" w:hAnsiTheme="minorHAnsi"/>
          <w:sz w:val="16"/>
        </w:rPr>
        <w:t>. Perhaps it failed because the General Assembly votes were taken by secret ballots, so U.S. threats had less resonance. Perhaps it failed because in 2006 Latin America is the center of a rising bloc of progressive governments ready to challenge U.S. economic and political strategies, and with the political and economic clout to do so safely. But whatever the reason, the U.S. defeat was a far cry from the most famous example of U.S. pressure at the U.N., the so-called “Yemen precedent,” still spoken of in whispers throughout U.N. headquarters. In that instance, during the November 1990 U.S. effort to win unanimous Security Council support for its resolution endorsing war against Iraq, U.S. bribes and threats had won a large majority of support in the Council. (Even China, which had long threatened to veto the resolution, was bribed into abstaining rather than using a veto.) But two countries voted no—Cuba, which opposed the war on principle, and Yemen, the sole Arab country on the Council. No sooner had the Yemeni ambassador put down his hand after voting against the resolution, the U.S. ambassador was at his side saying “that will be the most expensive ‘no’ vote you ever cast.” The remark was picked up on an open U.N. radio microphone, and broadcast throughout the building and ultimately around the world. So three days later, when the U.S. cut its entire aid budget to Yemen, the world took notice.</w:t>
      </w:r>
    </w:p>
    <w:p w:rsidR="00823B66" w:rsidRPr="00294D8C" w:rsidRDefault="00823B66" w:rsidP="00823B66">
      <w:pPr>
        <w:rPr>
          <w:rFonts w:asciiTheme="minorHAnsi" w:hAnsiTheme="minorHAnsi"/>
        </w:rPr>
      </w:pPr>
    </w:p>
    <w:p w:rsidR="00823B66" w:rsidRPr="00294D8C" w:rsidRDefault="00823B66" w:rsidP="00823B66">
      <w:pPr>
        <w:pStyle w:val="Heading2"/>
        <w:rPr>
          <w:rFonts w:asciiTheme="minorHAnsi" w:hAnsiTheme="minorHAnsi"/>
        </w:rPr>
      </w:pPr>
      <w:r w:rsidRPr="00294D8C">
        <w:rPr>
          <w:rFonts w:asciiTheme="minorHAnsi" w:hAnsiTheme="minorHAnsi"/>
        </w:rPr>
        <w:t xml:space="preserve">**Internal Link Answers** </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sz w:val="16"/>
        </w:rPr>
      </w:pP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t>state</w:t>
      </w:r>
      <w:proofErr w:type="gramEnd"/>
      <w:r w:rsidRPr="00294D8C">
        <w:rPr>
          <w:rFonts w:asciiTheme="minorHAnsi" w:hAnsiTheme="minorHAnsi"/>
        </w:rPr>
        <w:t xml:space="preserve"> department fails</w:t>
      </w:r>
    </w:p>
    <w:p w:rsidR="00823B66" w:rsidRPr="00294D8C" w:rsidRDefault="00823B66" w:rsidP="00823B66">
      <w:pPr>
        <w:pStyle w:val="Heading4"/>
        <w:rPr>
          <w:rStyle w:val="StyleStyleBold12pt"/>
          <w:rFonts w:asciiTheme="minorHAnsi" w:hAnsiTheme="minorHAnsi"/>
        </w:rPr>
      </w:pPr>
      <w:r w:rsidRPr="00294D8C">
        <w:rPr>
          <w:rFonts w:asciiTheme="minorHAnsi" w:hAnsiTheme="minorHAnsi"/>
        </w:rPr>
        <w:t xml:space="preserve">State department can’t solve anything. </w:t>
      </w:r>
    </w:p>
    <w:p w:rsidR="00823B66" w:rsidRPr="00294D8C" w:rsidRDefault="00823B66" w:rsidP="00823B66">
      <w:pPr>
        <w:rPr>
          <w:rFonts w:asciiTheme="minorHAnsi" w:hAnsiTheme="minorHAnsi"/>
        </w:rPr>
      </w:pPr>
      <w:proofErr w:type="spellStart"/>
      <w:r w:rsidRPr="00294D8C">
        <w:rPr>
          <w:rStyle w:val="Heading4Char"/>
          <w:rFonts w:asciiTheme="minorHAnsi" w:hAnsiTheme="minorHAnsi"/>
        </w:rPr>
        <w:t>Glain</w:t>
      </w:r>
      <w:proofErr w:type="spellEnd"/>
      <w:r w:rsidRPr="00294D8C">
        <w:rPr>
          <w:rStyle w:val="Heading4Char"/>
          <w:rFonts w:asciiTheme="minorHAnsi" w:hAnsiTheme="minorHAnsi"/>
        </w:rPr>
        <w:t>, 11</w:t>
      </w:r>
      <w:r w:rsidRPr="00294D8C">
        <w:rPr>
          <w:rFonts w:asciiTheme="minorHAnsi" w:hAnsiTheme="minorHAnsi"/>
        </w:rPr>
        <w:t xml:space="preserve"> [Stephen, Freelance writer focusing on US military and leadership, July 31, 2011, http://www.salon.com/news/feature/2011/07/31/state_vs_defense_stephen_glain_excerpt/index.html</w:t>
      </w:r>
    </w:p>
    <w:p w:rsidR="00823B66" w:rsidRPr="00294D8C" w:rsidRDefault="00823B66" w:rsidP="00823B66">
      <w:pPr>
        <w:rPr>
          <w:rFonts w:asciiTheme="minorHAnsi" w:hAnsiTheme="minorHAnsi"/>
          <w:sz w:val="16"/>
        </w:rPr>
      </w:pPr>
      <w:r w:rsidRPr="00294D8C">
        <w:rPr>
          <w:rFonts w:asciiTheme="minorHAnsi" w:hAnsiTheme="minorHAnsi"/>
          <w:b/>
          <w:u w:val="single"/>
        </w:rPr>
        <w:t>Quietly, gradually -- and inevitably</w:t>
      </w:r>
      <w:r w:rsidRPr="00294D8C">
        <w:rPr>
          <w:rFonts w:asciiTheme="minorHAnsi" w:hAnsiTheme="minorHAnsi"/>
          <w:sz w:val="16"/>
        </w:rPr>
        <w:t xml:space="preserve">, given the weight of its colossal budget and imperial writ -- </w:t>
      </w:r>
      <w:r w:rsidRPr="00294D8C">
        <w:rPr>
          <w:rFonts w:asciiTheme="minorHAnsi" w:hAnsiTheme="minorHAnsi"/>
          <w:b/>
          <w:u w:val="single"/>
        </w:rPr>
        <w:t>the Pentagon has all but eclipsed the State Department at the center of U.S. foreign policy</w:t>
      </w:r>
      <w:r w:rsidRPr="00294D8C">
        <w:rPr>
          <w:rFonts w:asciiTheme="minorHAnsi" w:hAnsiTheme="minorHAnsi"/>
          <w:sz w:val="16"/>
        </w:rPr>
        <w:t xml:space="preserve">. The process began just over a century ago, gathered pace with World War II, and hit its stride during the Cold War with a global empire that not only survived the collapse of the Soviet Union but was greatly enhanced by it. Even before terrorists struck the nation on September 11, America was spring-loaded for conflict on many fronts. A decade later, U.S. troops are engaged in the country's longest war in addition to counterinsurgency and developmental assistance work throughout the world. At the same time, </w:t>
      </w:r>
      <w:r w:rsidRPr="00294D8C">
        <w:rPr>
          <w:rFonts w:asciiTheme="minorHAnsi" w:hAnsiTheme="minorHAnsi"/>
          <w:b/>
          <w:u w:val="single"/>
        </w:rPr>
        <w:t>the capability of the nation's diplomatic and foreign aid agencies has dramatically diminished</w:t>
      </w:r>
      <w:r w:rsidRPr="00294D8C">
        <w:rPr>
          <w:rFonts w:asciiTheme="minorHAnsi" w:hAnsiTheme="minorHAnsi"/>
          <w:sz w:val="16"/>
        </w:rPr>
        <w:t xml:space="preserve">. While four-star generals wield enormous influence among U.S. allies, </w:t>
      </w:r>
      <w:r w:rsidRPr="00294D8C">
        <w:rPr>
          <w:rFonts w:asciiTheme="minorHAnsi" w:hAnsiTheme="minorHAnsi"/>
          <w:b/>
          <w:u w:val="single"/>
        </w:rPr>
        <w:t xml:space="preserve">ambassadors and senior USAID officials are regarded more and more as functionaries and contractors. They are saddled with chronic staff shortages, eroded language skills, and low morale. </w:t>
      </w:r>
      <w:r w:rsidRPr="00294D8C">
        <w:rPr>
          <w:rFonts w:asciiTheme="minorHAnsi" w:hAnsiTheme="minorHAnsi"/>
          <w:sz w:val="16"/>
        </w:rPr>
        <w:t xml:space="preserve">In an era of endless war, a growing share of diplomats and aid workers are assigned to missions in areas so hazardous they require armed escorts when traveling. And unlike their uniformed counterparts, they lack replacement staff for regular rotations. </w:t>
      </w:r>
      <w:r w:rsidRPr="00294D8C">
        <w:rPr>
          <w:rFonts w:asciiTheme="minorHAnsi" w:hAnsiTheme="minorHAnsi"/>
          <w:b/>
          <w:u w:val="single"/>
        </w:rPr>
        <w:t>In the increasingly tight competition for humanitarian and development funds, they are losing out</w:t>
      </w:r>
      <w:r w:rsidRPr="00294D8C">
        <w:rPr>
          <w:rFonts w:asciiTheme="minorHAnsi" w:hAnsiTheme="minorHAnsi"/>
          <w:sz w:val="16"/>
        </w:rPr>
        <w:t xml:space="preserve"> to the Pentagon, now the federal government's fastest-growing source of foreign aid. </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t xml:space="preserve">Alt Causes – India Fails </w:t>
      </w:r>
    </w:p>
    <w:p w:rsidR="00823B66" w:rsidRPr="00EE39A8" w:rsidRDefault="00823B66" w:rsidP="00EE39A8">
      <w:pPr>
        <w:pStyle w:val="Heading4"/>
        <w:rPr>
          <w:rStyle w:val="StyleStyleBold12pt"/>
          <w:rFonts w:asciiTheme="minorHAnsi" w:hAnsiTheme="minorHAnsi"/>
          <w:b/>
          <w:bCs/>
        </w:rPr>
      </w:pPr>
      <w:r w:rsidRPr="00294D8C">
        <w:rPr>
          <w:rFonts w:asciiTheme="minorHAnsi" w:hAnsiTheme="minorHAnsi"/>
        </w:rPr>
        <w:t>Alt cause—Indian diplomats</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Magnier</w:t>
      </w:r>
      <w:proofErr w:type="spellEnd"/>
      <w:r w:rsidRPr="00294D8C">
        <w:rPr>
          <w:rStyle w:val="StyleStyleBold12pt"/>
          <w:rFonts w:asciiTheme="minorHAnsi" w:hAnsiTheme="minorHAnsi"/>
        </w:rPr>
        <w:t xml:space="preserve"> 6/21 (Mark, LA Times, </w:t>
      </w:r>
      <w:r w:rsidRPr="00294D8C">
        <w:rPr>
          <w:rStyle w:val="StyleStyleBold12pt"/>
          <w:rFonts w:asciiTheme="minorHAnsi" w:hAnsiTheme="minorHAnsi"/>
          <w:i/>
        </w:rPr>
        <w:t>Kerry’s India Visit May Revive Languishing Ties</w:t>
      </w:r>
      <w:r w:rsidRPr="00294D8C">
        <w:rPr>
          <w:rStyle w:val="StyleStyleBold12pt"/>
          <w:rFonts w:asciiTheme="minorHAnsi" w:hAnsiTheme="minorHAnsi"/>
        </w:rPr>
        <w:t xml:space="preserve">, 6/21/13, http://articles.latimes.com/2013/jun/21/world/la-fg-india-kerry-20130622)//LA </w:t>
      </w:r>
    </w:p>
    <w:p w:rsidR="00823B66" w:rsidRPr="00294D8C" w:rsidRDefault="00823B66" w:rsidP="00823B66">
      <w:pPr>
        <w:rPr>
          <w:rFonts w:asciiTheme="minorHAnsi" w:hAnsiTheme="minorHAnsi"/>
          <w:sz w:val="16"/>
        </w:rPr>
      </w:pPr>
      <w:r w:rsidRPr="00294D8C">
        <w:rPr>
          <w:rStyle w:val="StyleBoldUnderline"/>
          <w:rFonts w:asciiTheme="minorHAnsi" w:hAnsiTheme="minorHAnsi"/>
        </w:rPr>
        <w:t>Some in Washington have criticized India for the slow progress</w:t>
      </w:r>
      <w:r w:rsidRPr="00294D8C">
        <w:rPr>
          <w:rFonts w:asciiTheme="minorHAnsi" w:hAnsiTheme="minorHAnsi"/>
          <w:sz w:val="16"/>
        </w:rPr>
        <w:t xml:space="preserve"> in strengthening ties with Washington, variously </w:t>
      </w:r>
      <w:r w:rsidRPr="00294D8C">
        <w:rPr>
          <w:rStyle w:val="StyleBoldUnderline"/>
          <w:rFonts w:asciiTheme="minorHAnsi" w:hAnsiTheme="minorHAnsi"/>
        </w:rPr>
        <w:t xml:space="preserve">attributed to New Delhi's desire to maintain some distance from the U.S. and to the relatively limited capacity of India's </w:t>
      </w:r>
      <w:proofErr w:type="gramStart"/>
      <w:r w:rsidRPr="00294D8C">
        <w:rPr>
          <w:rStyle w:val="StyleBoldUnderline"/>
          <w:rFonts w:asciiTheme="minorHAnsi" w:hAnsiTheme="minorHAnsi"/>
        </w:rPr>
        <w:t>foreign service</w:t>
      </w:r>
      <w:proofErr w:type="gramEnd"/>
      <w:r w:rsidRPr="00294D8C">
        <w:rPr>
          <w:rStyle w:val="StyleBoldUnderline"/>
          <w:rFonts w:asciiTheme="minorHAnsi" w:hAnsiTheme="minorHAnsi"/>
        </w:rPr>
        <w:t>. The South Asia nation has just 800 diplomats</w:t>
      </w:r>
      <w:r w:rsidRPr="00294D8C">
        <w:rPr>
          <w:rFonts w:asciiTheme="minorHAnsi" w:hAnsiTheme="minorHAnsi"/>
          <w:sz w:val="16"/>
        </w:rPr>
        <w:t xml:space="preserve"> at a time of growing importance in world affairs, </w:t>
      </w:r>
      <w:r w:rsidRPr="00294D8C">
        <w:rPr>
          <w:rStyle w:val="StyleBoldUnderline"/>
          <w:rFonts w:asciiTheme="minorHAnsi" w:hAnsiTheme="minorHAnsi"/>
        </w:rPr>
        <w:t>a fraction of the United States' 15,000</w:t>
      </w:r>
      <w:r w:rsidRPr="00294D8C">
        <w:rPr>
          <w:rFonts w:asciiTheme="minorHAnsi" w:hAnsiTheme="minorHAnsi"/>
          <w:sz w:val="16"/>
        </w:rPr>
        <w:t>, China's 6,200 and Brazil's 3,000.</w:t>
      </w:r>
    </w:p>
    <w:p w:rsidR="00823B66" w:rsidRPr="00294D8C" w:rsidRDefault="00823B66" w:rsidP="00823B66">
      <w:pPr>
        <w:rPr>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t>Alt Causes to Relations—Kerry’s not key</w:t>
      </w:r>
    </w:p>
    <w:p w:rsidR="00823B66" w:rsidRPr="00294D8C" w:rsidRDefault="00823B66" w:rsidP="00823B66">
      <w:pPr>
        <w:rPr>
          <w:rStyle w:val="StyleStyleBold12pt"/>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Kerry’s bad for relations and so is literally everything else ever</w:t>
      </w:r>
    </w:p>
    <w:p w:rsidR="00823B66" w:rsidRPr="003A275D" w:rsidRDefault="00823B66" w:rsidP="00823B66">
      <w:r w:rsidRPr="00294D8C">
        <w:rPr>
          <w:rStyle w:val="StyleStyleBold12pt"/>
          <w:rFonts w:asciiTheme="minorHAnsi" w:hAnsiTheme="minorHAnsi"/>
        </w:rPr>
        <w:t xml:space="preserve">Pant 6/21 </w:t>
      </w:r>
      <w:r w:rsidRPr="003A275D">
        <w:t xml:space="preserve">(Harsh V., The Asian Wall Street Journal, Kerry’s Brief to Reboot India Relations, 6/21/13, </w:t>
      </w:r>
      <w:proofErr w:type="gramStart"/>
      <w:r w:rsidRPr="003A275D">
        <w:t>http</w:t>
      </w:r>
      <w:proofErr w:type="gramEnd"/>
      <w:r w:rsidRPr="003A275D">
        <w:t xml:space="preserve">://search.proquest.com.proxy.lib.umich.edu/docview/1369957639)//LA </w:t>
      </w:r>
    </w:p>
    <w:p w:rsidR="00823B66" w:rsidRPr="00294D8C" w:rsidRDefault="00823B66" w:rsidP="00823B66">
      <w:pPr>
        <w:rPr>
          <w:rStyle w:val="Emphasis"/>
          <w:rFonts w:asciiTheme="minorHAnsi" w:hAnsiTheme="minorHAnsi"/>
        </w:rPr>
      </w:pPr>
      <w:r w:rsidRPr="00294D8C">
        <w:rPr>
          <w:rFonts w:asciiTheme="minorHAnsi" w:hAnsiTheme="minorHAnsi"/>
          <w:sz w:val="16"/>
        </w:rPr>
        <w:t xml:space="preserve">U.S. Secretary of State John </w:t>
      </w:r>
      <w:r w:rsidRPr="00294D8C">
        <w:rPr>
          <w:rStyle w:val="StyleBoldUnderline"/>
          <w:rFonts w:asciiTheme="minorHAnsi" w:hAnsiTheme="minorHAnsi"/>
        </w:rPr>
        <w:t>Kerry visits New Delhi next week</w:t>
      </w:r>
      <w:r w:rsidRPr="00294D8C">
        <w:rPr>
          <w:rFonts w:asciiTheme="minorHAnsi" w:hAnsiTheme="minorHAnsi"/>
          <w:sz w:val="16"/>
        </w:rPr>
        <w:t xml:space="preserve"> for the fourth round of the U.S.-India Strategic Dialogue, initiated in 2009 to deepen bilateral engagement. </w:t>
      </w:r>
      <w:r w:rsidRPr="00294D8C">
        <w:rPr>
          <w:rStyle w:val="StyleBoldUnderline"/>
          <w:rFonts w:asciiTheme="minorHAnsi" w:hAnsiTheme="minorHAnsi"/>
        </w:rPr>
        <w:t>The dialogue was sustained in its early years by</w:t>
      </w:r>
      <w:r w:rsidRPr="00294D8C">
        <w:rPr>
          <w:rFonts w:asciiTheme="minorHAnsi" w:hAnsiTheme="minorHAnsi"/>
          <w:sz w:val="16"/>
        </w:rPr>
        <w:t xml:space="preserve"> the </w:t>
      </w:r>
      <w:r w:rsidRPr="00294D8C">
        <w:rPr>
          <w:rStyle w:val="StyleBoldUnderline"/>
          <w:rFonts w:asciiTheme="minorHAnsi" w:hAnsiTheme="minorHAnsi"/>
        </w:rPr>
        <w:t>charismatic leadership</w:t>
      </w:r>
      <w:r w:rsidRPr="00294D8C">
        <w:rPr>
          <w:rFonts w:asciiTheme="minorHAnsi" w:hAnsiTheme="minorHAnsi"/>
          <w:sz w:val="16"/>
        </w:rPr>
        <w:t xml:space="preserve"> of former U.S. Secretary of State Hillary Clinton, </w:t>
      </w:r>
      <w:r w:rsidRPr="00294D8C">
        <w:rPr>
          <w:rStyle w:val="StyleBoldUnderline"/>
          <w:rFonts w:asciiTheme="minorHAnsi" w:hAnsiTheme="minorHAnsi"/>
        </w:rPr>
        <w:t xml:space="preserve">but the wider U.S.-India relationship gradually lost momentum. Unfortunately Mr. </w:t>
      </w:r>
      <w:r w:rsidRPr="00294D8C">
        <w:rPr>
          <w:rStyle w:val="Emphasis"/>
          <w:rFonts w:asciiTheme="minorHAnsi" w:hAnsiTheme="minorHAnsi"/>
        </w:rPr>
        <w:t>Kerry seems unlikely to revive it.</w:t>
      </w:r>
      <w:r w:rsidRPr="00294D8C">
        <w:rPr>
          <w:rFonts w:asciiTheme="minorHAnsi" w:hAnsiTheme="minorHAnsi"/>
          <w:sz w:val="16"/>
        </w:rPr>
        <w:t xml:space="preserve"> </w:t>
      </w:r>
      <w:r w:rsidRPr="00294D8C">
        <w:rPr>
          <w:rStyle w:val="Emphasis"/>
          <w:rFonts w:asciiTheme="minorHAnsi" w:hAnsiTheme="minorHAnsi"/>
        </w:rPr>
        <w:t>One problem is Mr. Kerry himself.</w:t>
      </w:r>
      <w:r w:rsidRPr="00294D8C">
        <w:rPr>
          <w:rFonts w:asciiTheme="minorHAnsi" w:hAnsiTheme="minorHAnsi"/>
          <w:sz w:val="16"/>
        </w:rPr>
        <w:t xml:space="preserve"> </w:t>
      </w:r>
      <w:r w:rsidRPr="00294D8C">
        <w:rPr>
          <w:rStyle w:val="StyleBoldUnderline"/>
          <w:rFonts w:asciiTheme="minorHAnsi" w:hAnsiTheme="minorHAnsi"/>
        </w:rPr>
        <w:t xml:space="preserve">Officials in New Delhi generally see the former senator and Democratic Party presidential nominee as more sympathetic to rival Pakistan because of his past support for Pakistan's security establishment. </w:t>
      </w:r>
      <w:r w:rsidRPr="00294D8C">
        <w:rPr>
          <w:rFonts w:asciiTheme="minorHAnsi" w:hAnsiTheme="minorHAnsi"/>
          <w:sz w:val="16"/>
        </w:rPr>
        <w:t xml:space="preserve">In January, for instance, Mr. Kerry told the U.S. Congress that Pakistan has not got "credit sufficiently for the fact that they were helpful" in tracking down Osama bin Laden. Mr. </w:t>
      </w:r>
      <w:r w:rsidRPr="00294D8C">
        <w:rPr>
          <w:rStyle w:val="StyleBoldUnderline"/>
          <w:rFonts w:asciiTheme="minorHAnsi" w:hAnsiTheme="minorHAnsi"/>
        </w:rPr>
        <w:t>Kerry will therefore have a hard time convincing his Indian counterparts that he understands New Delhi's concerns about regional security</w:t>
      </w:r>
      <w:r w:rsidRPr="00294D8C">
        <w:rPr>
          <w:rFonts w:asciiTheme="minorHAnsi" w:hAnsiTheme="minorHAnsi"/>
          <w:sz w:val="16"/>
        </w:rPr>
        <w:t xml:space="preserve">. </w:t>
      </w:r>
      <w:r w:rsidRPr="00294D8C">
        <w:rPr>
          <w:rStyle w:val="Emphasis"/>
          <w:rFonts w:asciiTheme="minorHAnsi" w:hAnsiTheme="minorHAnsi"/>
        </w:rPr>
        <w:t>Other problems are more fundamental</w:t>
      </w:r>
      <w:r w:rsidRPr="00294D8C">
        <w:rPr>
          <w:rFonts w:asciiTheme="minorHAnsi" w:hAnsiTheme="minorHAnsi"/>
          <w:sz w:val="16"/>
        </w:rPr>
        <w:t xml:space="preserve">. Just consider several events from recent weeks. On June 14, </w:t>
      </w:r>
      <w:r w:rsidRPr="00294D8C">
        <w:rPr>
          <w:rStyle w:val="StyleBoldUnderline"/>
          <w:rFonts w:asciiTheme="minorHAnsi" w:hAnsiTheme="minorHAnsi"/>
        </w:rPr>
        <w:t>several members of the U.S. Senate Finance Committee wrote to Mr. Kerry criticizing India's use of "compulsory licenses" and "misuse of patent law to hand U.S. intellectual property to Indian companies." American businesses have become vocal about what they consider India's discrimination against a range of U.S. exports, and lawmakers in Washington are now publicly asking the Obama administration to put greater pressure on New Delhi</w:t>
      </w:r>
      <w:r w:rsidRPr="00294D8C">
        <w:rPr>
          <w:rFonts w:asciiTheme="minorHAnsi" w:hAnsiTheme="minorHAnsi"/>
          <w:sz w:val="16"/>
        </w:rPr>
        <w:t xml:space="preserve"> to change its trade policies. </w:t>
      </w:r>
      <w:r w:rsidRPr="00294D8C">
        <w:rPr>
          <w:rStyle w:val="StyleBoldUnderline"/>
          <w:rFonts w:asciiTheme="minorHAnsi" w:hAnsiTheme="minorHAnsi"/>
        </w:rPr>
        <w:t>India for its part has threatened to go to the World Trade Organization if Washington enacts the immigration bill now pending in the U.S. Senate</w:t>
      </w:r>
      <w:r w:rsidRPr="00294D8C">
        <w:rPr>
          <w:rFonts w:asciiTheme="minorHAnsi" w:hAnsiTheme="minorHAnsi"/>
          <w:sz w:val="16"/>
        </w:rPr>
        <w:t xml:space="preserve">, including stringent provisions targeting Indian IT companies that have been sending workers to the U.S. on H1-B visas. </w:t>
      </w:r>
      <w:r w:rsidRPr="00294D8C">
        <w:rPr>
          <w:rStyle w:val="StyleBoldUnderline"/>
          <w:rFonts w:asciiTheme="minorHAnsi" w:hAnsiTheme="minorHAnsi"/>
        </w:rPr>
        <w:t>And New Delhi this month asked the U.S. government to explain itself in light of the revelation (via leaks by Edward Snowden) that India is the fifth most-tracked country in America's global data-mining program</w:t>
      </w:r>
      <w:r w:rsidRPr="00294D8C">
        <w:rPr>
          <w:rFonts w:asciiTheme="minorHAnsi" w:hAnsiTheme="minorHAnsi"/>
          <w:sz w:val="16"/>
        </w:rPr>
        <w:t xml:space="preserve">. Meanwhile </w:t>
      </w:r>
      <w:r w:rsidRPr="00294D8C">
        <w:rPr>
          <w:rStyle w:val="StyleBoldUnderline"/>
          <w:rFonts w:asciiTheme="minorHAnsi" w:hAnsiTheme="minorHAnsi"/>
        </w:rPr>
        <w:t xml:space="preserve">the Indian economy is doddering and </w:t>
      </w:r>
      <w:r w:rsidRPr="00294D8C">
        <w:rPr>
          <w:rStyle w:val="Emphasis"/>
          <w:rFonts w:asciiTheme="minorHAnsi" w:hAnsiTheme="minorHAnsi"/>
        </w:rPr>
        <w:t>New Delhi has little political capital left</w:t>
      </w:r>
      <w:r w:rsidRPr="00294D8C">
        <w:rPr>
          <w:rFonts w:asciiTheme="minorHAnsi" w:hAnsiTheme="minorHAnsi"/>
          <w:sz w:val="16"/>
        </w:rPr>
        <w:t xml:space="preserve"> to try to revitalize it. </w:t>
      </w:r>
      <w:r w:rsidRPr="00294D8C">
        <w:rPr>
          <w:rStyle w:val="StyleBoldUnderline"/>
          <w:rFonts w:asciiTheme="minorHAnsi" w:hAnsiTheme="minorHAnsi"/>
        </w:rPr>
        <w:t xml:space="preserve">Politicians are getting ready for parliamentary elections early next year and have few incentives to take tough economic decisions in the near term. American investors don't view India's current investment climate favorably. </w:t>
      </w:r>
      <w:r w:rsidRPr="00294D8C">
        <w:rPr>
          <w:rFonts w:asciiTheme="minorHAnsi" w:hAnsiTheme="minorHAnsi"/>
          <w:sz w:val="16"/>
        </w:rPr>
        <w:t xml:space="preserve">Against this backdrop, one thing Mr. Kerry will be seeking is progress on civil nuclear issues five years after the landmark U.S.-Indian civil nuclear-energy cooperation pact. Washington hopes to quickly finalize agreements on nuclear reactors and liability issues so that nuclear commerce between the countries can commence. India's 2010 nuclear-liability law has concerned the U.S. because it does not cap liability for nuclear suppliers, which has prevented the American civil nuclear industry from yet entering the Indian market. Elsewhere in the commercial relationship, Washington has indicated that it is would be open to supplying liquefied natural gas to India despite the fact that the two countries lack a free trade agreement (FTA). Like other non-FTA countries, </w:t>
      </w:r>
      <w:r w:rsidRPr="00294D8C">
        <w:rPr>
          <w:rStyle w:val="StyleBoldUnderline"/>
          <w:rFonts w:asciiTheme="minorHAnsi" w:hAnsiTheme="minorHAnsi"/>
        </w:rPr>
        <w:t>India will need a special exception written into U.S. law before it can receive gas exports. The prospect of an exception has generated a lot of enthusiasm in New Delhi as the next big thing in bilateral ties. But given the amount of political capital needed to secure an exception, it is unclear whether a liquefied natural gas breakthrough will happen any time soon.</w:t>
      </w:r>
      <w:r w:rsidRPr="00294D8C">
        <w:rPr>
          <w:rFonts w:asciiTheme="minorHAnsi" w:hAnsiTheme="minorHAnsi"/>
          <w:sz w:val="16"/>
        </w:rPr>
        <w:t xml:space="preserve"> And though defense sales from the U.S. to India are booming, </w:t>
      </w:r>
      <w:r w:rsidRPr="00294D8C">
        <w:rPr>
          <w:rStyle w:val="StyleBoldUnderline"/>
          <w:rFonts w:asciiTheme="minorHAnsi" w:hAnsiTheme="minorHAnsi"/>
        </w:rPr>
        <w:t>New Delhi would prefer to see a higher degree of technology transfer</w:t>
      </w:r>
      <w:r w:rsidRPr="00294D8C">
        <w:rPr>
          <w:rFonts w:asciiTheme="minorHAnsi" w:hAnsiTheme="minorHAnsi"/>
          <w:sz w:val="16"/>
        </w:rPr>
        <w:t xml:space="preserve"> for which Washington is apparently not yet ready. On the security front, the U.S. announced this week that it will engage in peace talks with the Taliban. Washington is preparing its military withdrawal from Afghanistan next year and the Obama administration seems increasingly willing to cede power to the Taliban as part of an ostensible peace deal. </w:t>
      </w:r>
      <w:r w:rsidRPr="00294D8C">
        <w:rPr>
          <w:rStyle w:val="StyleBoldUnderline"/>
          <w:rFonts w:asciiTheme="minorHAnsi" w:hAnsiTheme="minorHAnsi"/>
        </w:rPr>
        <w:t>New Delhi is worried not only about the return of the Taliban to power but also the desire of some in Washington to appease Pakistan at the expense of India and Afghanistan</w:t>
      </w:r>
      <w:r w:rsidRPr="00294D8C">
        <w:rPr>
          <w:rFonts w:asciiTheme="minorHAnsi" w:hAnsiTheme="minorHAnsi"/>
          <w:sz w:val="16"/>
        </w:rPr>
        <w:t xml:space="preserve">. The U.S. refusal to extradite David Coleman Headley, the American who helped plan the 2008 Mumbai terror attack, and its decision to grant immunity to two former Pakistani generals allegedly involved in the plot, </w:t>
      </w:r>
      <w:proofErr w:type="gramStart"/>
      <w:r w:rsidRPr="00294D8C">
        <w:rPr>
          <w:rFonts w:asciiTheme="minorHAnsi" w:hAnsiTheme="minorHAnsi"/>
          <w:sz w:val="16"/>
        </w:rPr>
        <w:t>are</w:t>
      </w:r>
      <w:proofErr w:type="gramEnd"/>
      <w:r w:rsidRPr="00294D8C">
        <w:rPr>
          <w:rFonts w:asciiTheme="minorHAnsi" w:hAnsiTheme="minorHAnsi"/>
          <w:sz w:val="16"/>
        </w:rPr>
        <w:t xml:space="preserve"> viewed as part of a broader change in Washington's South Asia policy. </w:t>
      </w:r>
      <w:r w:rsidRPr="00294D8C">
        <w:rPr>
          <w:rStyle w:val="StyleBoldUnderline"/>
          <w:rFonts w:asciiTheme="minorHAnsi" w:hAnsiTheme="minorHAnsi"/>
        </w:rPr>
        <w:t xml:space="preserve">As </w:t>
      </w:r>
      <w:r w:rsidRPr="00294D8C">
        <w:rPr>
          <w:rStyle w:val="Emphasis"/>
          <w:rFonts w:asciiTheme="minorHAnsi" w:hAnsiTheme="minorHAnsi"/>
        </w:rPr>
        <w:t>bilateral differences mount</w:t>
      </w:r>
      <w:r w:rsidRPr="00294D8C">
        <w:rPr>
          <w:rStyle w:val="StyleBoldUnderline"/>
          <w:rFonts w:asciiTheme="minorHAnsi" w:hAnsiTheme="minorHAnsi"/>
        </w:rPr>
        <w:t xml:space="preserve">, there are no big ideas driving the U.S.-Indian relationship and </w:t>
      </w:r>
      <w:r w:rsidRPr="00294D8C">
        <w:rPr>
          <w:rStyle w:val="Emphasis"/>
          <w:rFonts w:asciiTheme="minorHAnsi" w:hAnsiTheme="minorHAnsi"/>
        </w:rPr>
        <w:t>neither side is prepared to take a leap of faith akin</w:t>
      </w:r>
      <w:r w:rsidRPr="00294D8C">
        <w:rPr>
          <w:rFonts w:asciiTheme="minorHAnsi" w:hAnsiTheme="minorHAnsi"/>
          <w:sz w:val="16"/>
        </w:rPr>
        <w:t xml:space="preserve"> to George W. Bush's on the civil nuclear deal. </w:t>
      </w:r>
      <w:r w:rsidRPr="00294D8C">
        <w:rPr>
          <w:rStyle w:val="Emphasis"/>
          <w:rFonts w:asciiTheme="minorHAnsi" w:hAnsiTheme="minorHAnsi"/>
        </w:rPr>
        <w:t>The relationship appears stuck on a plateau.</w:t>
      </w:r>
    </w:p>
    <w:p w:rsidR="00823B66" w:rsidRPr="00294D8C" w:rsidRDefault="00823B66" w:rsidP="00823B66">
      <w:pPr>
        <w:rPr>
          <w:rFonts w:asciiTheme="minorHAnsi" w:hAnsiTheme="minorHAnsi"/>
        </w:rPr>
      </w:pPr>
    </w:p>
    <w:p w:rsidR="00823B66" w:rsidRPr="00294D8C" w:rsidRDefault="00823B66" w:rsidP="00823B66">
      <w:pPr>
        <w:rPr>
          <w:rFonts w:asciiTheme="minorHAnsi" w:hAnsiTheme="minorHAnsi"/>
        </w:rPr>
      </w:pPr>
    </w:p>
    <w:p w:rsidR="00823B66" w:rsidRPr="00294D8C" w:rsidRDefault="00823B66" w:rsidP="00823B66">
      <w:pPr>
        <w:pStyle w:val="Heading2"/>
        <w:rPr>
          <w:rFonts w:asciiTheme="minorHAnsi" w:hAnsiTheme="minorHAnsi"/>
        </w:rPr>
      </w:pPr>
      <w:r w:rsidRPr="00294D8C">
        <w:rPr>
          <w:rFonts w:asciiTheme="minorHAnsi" w:hAnsiTheme="minorHAnsi"/>
        </w:rPr>
        <w:t>**Impact Defense**</w:t>
      </w:r>
    </w:p>
    <w:p w:rsidR="00823B66" w:rsidRPr="00294D8C" w:rsidRDefault="00823B66" w:rsidP="00823B66">
      <w:pPr>
        <w:rPr>
          <w:rFonts w:asciiTheme="minorHAnsi" w:hAnsiTheme="minorHAnsi"/>
        </w:rPr>
      </w:pPr>
    </w:p>
    <w:p w:rsidR="00823B66" w:rsidRPr="00294D8C" w:rsidRDefault="00D57F5D" w:rsidP="00EB5D60">
      <w:pPr>
        <w:pStyle w:val="Heading2"/>
      </w:pPr>
      <w:r>
        <w:t>--I</w:t>
      </w:r>
      <w:r w:rsidR="00823B66" w:rsidRPr="00294D8C">
        <w:t>ndia relations</w:t>
      </w:r>
    </w:p>
    <w:p w:rsidR="00823B66" w:rsidRPr="00294D8C" w:rsidRDefault="00823B66" w:rsidP="00823B66">
      <w:pPr>
        <w:pStyle w:val="Heading3"/>
        <w:rPr>
          <w:rFonts w:asciiTheme="minorHAnsi" w:hAnsiTheme="minorHAnsi"/>
        </w:rPr>
      </w:pPr>
      <w:proofErr w:type="spellStart"/>
      <w:proofErr w:type="gramStart"/>
      <w:r w:rsidRPr="00294D8C">
        <w:rPr>
          <w:rFonts w:asciiTheme="minorHAnsi" w:hAnsiTheme="minorHAnsi"/>
        </w:rPr>
        <w:t>uq</w:t>
      </w:r>
      <w:proofErr w:type="spellEnd"/>
      <w:proofErr w:type="gramEnd"/>
      <w:r w:rsidRPr="00294D8C">
        <w:rPr>
          <w:rFonts w:asciiTheme="minorHAnsi" w:hAnsiTheme="minorHAnsi"/>
        </w:rPr>
        <w:t xml:space="preserve"> </w:t>
      </w:r>
    </w:p>
    <w:p w:rsidR="00823B66" w:rsidRPr="00294D8C" w:rsidRDefault="00823B66" w:rsidP="00823B66">
      <w:pPr>
        <w:pStyle w:val="Heading4"/>
        <w:rPr>
          <w:rFonts w:asciiTheme="minorHAnsi" w:hAnsiTheme="minorHAnsi"/>
        </w:rPr>
      </w:pPr>
      <w:proofErr w:type="gramStart"/>
      <w:r w:rsidRPr="00294D8C">
        <w:rPr>
          <w:rFonts w:asciiTheme="minorHAnsi" w:hAnsiTheme="minorHAnsi"/>
        </w:rPr>
        <w:t>Relations high and resilient.</w:t>
      </w:r>
      <w:proofErr w:type="gramEnd"/>
      <w:r w:rsidRPr="00294D8C">
        <w:rPr>
          <w:rFonts w:asciiTheme="minorHAnsi" w:hAnsiTheme="minorHAnsi"/>
        </w:rPr>
        <w:t xml:space="preserve"> </w:t>
      </w:r>
    </w:p>
    <w:p w:rsidR="00823B66" w:rsidRPr="003A275D" w:rsidRDefault="00823B66" w:rsidP="00823B66">
      <w:proofErr w:type="spellStart"/>
      <w:r w:rsidRPr="00294D8C">
        <w:rPr>
          <w:rStyle w:val="StyleStyleBold12pt"/>
          <w:rFonts w:asciiTheme="minorHAnsi" w:hAnsiTheme="minorHAnsi"/>
        </w:rPr>
        <w:t>Resai</w:t>
      </w:r>
      <w:proofErr w:type="spellEnd"/>
      <w:r w:rsidRPr="00294D8C">
        <w:rPr>
          <w:rStyle w:val="StyleStyleBold12pt"/>
          <w:rFonts w:asciiTheme="minorHAnsi" w:hAnsiTheme="minorHAnsi"/>
        </w:rPr>
        <w:t xml:space="preserve"> 12 </w:t>
      </w:r>
      <w:r w:rsidRPr="003A275D">
        <w:t>(</w:t>
      </w:r>
      <w:proofErr w:type="spellStart"/>
      <w:r w:rsidRPr="003A275D">
        <w:t>Ronak</w:t>
      </w:r>
      <w:proofErr w:type="spellEnd"/>
      <w:r w:rsidRPr="003A275D">
        <w:t xml:space="preserve"> D., Truman National Security fellow, 11/15/12, “US-India Relations under the second Obama administration”, the Blog, </w:t>
      </w:r>
      <w:hyperlink r:id="rId147" w:history="1">
        <w:r w:rsidRPr="003A275D">
          <w:rPr>
            <w:rStyle w:val="Hyperlink"/>
          </w:rPr>
          <w:t>http://www.huffingtonpost.com/ronak-d-desai/usindia-relations-under-t_b_2115396.html</w:t>
        </w:r>
      </w:hyperlink>
      <w:r w:rsidRPr="003A275D">
        <w:t xml:space="preserve">) </w:t>
      </w:r>
    </w:p>
    <w:p w:rsidR="00823B66" w:rsidRPr="00294D8C" w:rsidRDefault="00823B66" w:rsidP="00823B66">
      <w:pPr>
        <w:rPr>
          <w:rStyle w:val="StyleBoldUnderline"/>
          <w:rFonts w:asciiTheme="minorHAnsi" w:hAnsiTheme="minorHAnsi"/>
        </w:rPr>
      </w:pPr>
      <w:r w:rsidRPr="00294D8C">
        <w:rPr>
          <w:rFonts w:asciiTheme="minorHAnsi" w:hAnsiTheme="minorHAnsi"/>
          <w:sz w:val="16"/>
        </w:rPr>
        <w:t xml:space="preserve">What's ahead for US-India relations now that President Obama has won reelection? With ties between Washington and New Delhi continuing to flourish over the past four years, the </w:t>
      </w:r>
      <w:r w:rsidRPr="00294D8C">
        <w:rPr>
          <w:rStyle w:val="StyleBoldUnderline"/>
          <w:rFonts w:asciiTheme="minorHAnsi" w:hAnsiTheme="minorHAnsi"/>
        </w:rPr>
        <w:t>US-India bilateral partnership will likely be characterized by continuity and growth during a second Obama term. The fundamental pillars underlying President Obama's foreign policy towards India--strengthening security and military cooperation, boosting trade, and encouraging New Delhi's collaboration on various regional and global issues--will remain largely intact.</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The US-India strategic partnership has thrived during Obama's first administration</w:t>
      </w:r>
      <w:r w:rsidRPr="00294D8C">
        <w:rPr>
          <w:rFonts w:asciiTheme="minorHAnsi" w:hAnsiTheme="minorHAnsi"/>
          <w:sz w:val="16"/>
        </w:rPr>
        <w:t xml:space="preserve">. Initial concerns from some Indian officials that the newly elected president would "re-hyphenate" relations with New Delhi, prioritize ties with China, insert the US in the Kashmir dispute, and view India exclusively through an </w:t>
      </w:r>
      <w:proofErr w:type="spellStart"/>
      <w:r w:rsidRPr="00294D8C">
        <w:rPr>
          <w:rFonts w:asciiTheme="minorHAnsi" w:hAnsiTheme="minorHAnsi"/>
          <w:sz w:val="16"/>
        </w:rPr>
        <w:t>Af</w:t>
      </w:r>
      <w:proofErr w:type="spellEnd"/>
      <w:r w:rsidRPr="00294D8C">
        <w:rPr>
          <w:rFonts w:asciiTheme="minorHAnsi" w:hAnsiTheme="minorHAnsi"/>
          <w:sz w:val="16"/>
        </w:rPr>
        <w:t xml:space="preserve">/Pak lens proved unfounded. On the contrary, </w:t>
      </w:r>
      <w:r w:rsidRPr="00294D8C">
        <w:rPr>
          <w:rStyle w:val="StyleBoldUnderline"/>
          <w:rFonts w:asciiTheme="minorHAnsi" w:hAnsiTheme="minorHAnsi"/>
        </w:rPr>
        <w:t>President Obama quickly established himself a reliable champion of the bilateral relationship which witnessed Washington and New Delhi expand their engagement in a number of substantive areas.</w:t>
      </w:r>
      <w:r w:rsidRPr="00294D8C">
        <w:rPr>
          <w:rFonts w:asciiTheme="minorHAnsi" w:hAnsiTheme="minorHAnsi"/>
          <w:sz w:val="12"/>
        </w:rPr>
        <w:t>¶</w:t>
      </w:r>
      <w:r w:rsidRPr="00294D8C">
        <w:rPr>
          <w:rFonts w:asciiTheme="minorHAnsi" w:hAnsiTheme="minorHAnsi"/>
          <w:sz w:val="16"/>
        </w:rPr>
        <w:t xml:space="preserve"> On the security front, </w:t>
      </w:r>
      <w:r w:rsidRPr="00294D8C">
        <w:rPr>
          <w:rStyle w:val="StyleBoldUnderline"/>
          <w:rFonts w:asciiTheme="minorHAnsi" w:hAnsiTheme="minorHAnsi"/>
        </w:rPr>
        <w:t>cooperation reached unprecedented levels under Obama's first term. The United States now conducts more military exercises with India than with any other country in the world, while counter-terrorism and intelligence collaboration between the two has increased dramatically following the infamous November 2008 Mumbai terror attacks. President Obama has also taken significant steps to relax export-controls to India to allow New Delhi greater access to advanced US technology</w:t>
      </w:r>
      <w:r w:rsidRPr="00294D8C">
        <w:rPr>
          <w:rFonts w:asciiTheme="minorHAnsi" w:hAnsiTheme="minorHAnsi"/>
          <w:sz w:val="16"/>
        </w:rPr>
        <w:t xml:space="preserve">. Additionally, since 2008, the Obama Administration has approved the sale of more than $8 billion in military equipment from US defense suppliers to New Delhi. </w:t>
      </w:r>
      <w:r w:rsidRPr="00294D8C">
        <w:rPr>
          <w:rStyle w:val="StyleBoldUnderline"/>
          <w:rFonts w:asciiTheme="minorHAnsi" w:hAnsiTheme="minorHAnsi"/>
        </w:rPr>
        <w:t>Administration officials have described India as the "linchpin" of its strategic rebalancing towards Asia and are relying on New Delhi to play a greater role stabilizing Afghanistan once the US begins its military withdrawal there.</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Economically, trade with India is on track to cross the $100 billion mark for the first time, US investment in the country has skyrocketed compared to just a decade ago, and the two sides have worked to conclude a US-India Bilateral Investment Treaty that would further bolster their economic relationship.</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These positive trends will likely continue during a second Obama administration</w:t>
      </w:r>
      <w:r w:rsidRPr="00294D8C">
        <w:rPr>
          <w:rFonts w:asciiTheme="minorHAnsi" w:hAnsiTheme="minorHAnsi"/>
          <w:sz w:val="16"/>
        </w:rPr>
        <w:t>. Although the basic contours of US-India ties remain unchanged, reflecting the potent durability of the bilateral relationship, this is not to say that the two countries are in perfect harmony with one another on every issue.</w:t>
      </w:r>
      <w:r w:rsidRPr="00294D8C">
        <w:rPr>
          <w:rFonts w:asciiTheme="minorHAnsi" w:hAnsiTheme="minorHAnsi"/>
          <w:sz w:val="12"/>
        </w:rPr>
        <w:t>¶</w:t>
      </w:r>
      <w:r w:rsidRPr="00294D8C">
        <w:rPr>
          <w:rFonts w:asciiTheme="minorHAnsi" w:hAnsiTheme="minorHAnsi"/>
          <w:sz w:val="16"/>
        </w:rPr>
        <w:t xml:space="preserve"> As President Obama embarks on a second term, Washington will want New Delhi to continue reducing its dependence on Iranian oil, implement significant economic reforms that eliminate barriers to foreign investment, and modify liability legislation enacted by the Indian parliament that has precluded the United States and India from realizing the full benefits of the landmark US-India Civilian Nuclear Agreement. President George W. Bush signed the historic accord with Indian Prime Minister </w:t>
      </w:r>
      <w:proofErr w:type="spellStart"/>
      <w:r w:rsidRPr="00294D8C">
        <w:rPr>
          <w:rFonts w:asciiTheme="minorHAnsi" w:hAnsiTheme="minorHAnsi"/>
          <w:sz w:val="16"/>
        </w:rPr>
        <w:t>Manmohan</w:t>
      </w:r>
      <w:proofErr w:type="spellEnd"/>
      <w:r w:rsidRPr="00294D8C">
        <w:rPr>
          <w:rFonts w:asciiTheme="minorHAnsi" w:hAnsiTheme="minorHAnsi"/>
          <w:sz w:val="16"/>
        </w:rPr>
        <w:t xml:space="preserve"> Singh in 2005 and President Obama moved to quickly implement the deal by concluding a reprocessing agreement with India shortly after taking office.</w:t>
      </w:r>
      <w:r w:rsidRPr="00294D8C">
        <w:rPr>
          <w:rFonts w:asciiTheme="minorHAnsi" w:hAnsiTheme="minorHAnsi"/>
          <w:sz w:val="12"/>
        </w:rPr>
        <w:t>¶</w:t>
      </w:r>
      <w:r w:rsidRPr="00294D8C">
        <w:rPr>
          <w:rFonts w:asciiTheme="minorHAnsi" w:hAnsiTheme="minorHAnsi"/>
          <w:sz w:val="16"/>
        </w:rPr>
        <w:t xml:space="preserve"> New Delhi, for its part, will want Washington to resolve the Iran question exclusively through non-military means, resist entering into any formal security pact with the United States that would appear to compromise its inviolable strategic autonomy, and press Washington to make it easier for Indian tech workers to obtain visas to come to the United States.</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Yet none of these issues--or any other differences that may remain between the two sides--is capable of arresting the overall upward trajectory of US-India relations</w:t>
      </w:r>
      <w:r w:rsidRPr="00294D8C">
        <w:rPr>
          <w:rFonts w:asciiTheme="minorHAnsi" w:hAnsiTheme="minorHAnsi"/>
          <w:sz w:val="16"/>
        </w:rPr>
        <w:t>. Areas of convergence far exceed areas of disagreement, indicating that earlier misgivings by some observers that bilateral ties had been oversold have been misguided.</w:t>
      </w:r>
      <w:r w:rsidRPr="00294D8C">
        <w:rPr>
          <w:rFonts w:asciiTheme="minorHAnsi" w:hAnsiTheme="minorHAnsi"/>
          <w:sz w:val="12"/>
        </w:rPr>
        <w:t>¶</w:t>
      </w:r>
      <w:r w:rsidRPr="00294D8C">
        <w:rPr>
          <w:rFonts w:asciiTheme="minorHAnsi" w:hAnsiTheme="minorHAnsi"/>
          <w:sz w:val="16"/>
        </w:rPr>
        <w:t xml:space="preserve"> </w:t>
      </w:r>
      <w:r w:rsidRPr="00294D8C">
        <w:rPr>
          <w:rStyle w:val="StyleBoldUnderline"/>
          <w:rFonts w:asciiTheme="minorHAnsi" w:hAnsiTheme="minorHAnsi"/>
        </w:rPr>
        <w:t>President Obama has established himself as an able and effective custodian of the US-India strategic partnership</w:t>
      </w:r>
      <w:r w:rsidRPr="00294D8C">
        <w:rPr>
          <w:rFonts w:asciiTheme="minorHAnsi" w:hAnsiTheme="minorHAnsi"/>
          <w:sz w:val="16"/>
        </w:rPr>
        <w:t xml:space="preserve">. Although the bipartisan consensus that has emerged in Washington around the importance of deepening ties with India would suggest that US engagement with New Delhi would have continued regardless of whether he had won reelection, </w:t>
      </w:r>
      <w:r w:rsidRPr="00294D8C">
        <w:rPr>
          <w:rStyle w:val="StyleBoldUnderline"/>
          <w:rFonts w:asciiTheme="minorHAnsi" w:hAnsiTheme="minorHAnsi"/>
        </w:rPr>
        <w:t>President Obama is uniquely well positioned to strengthen the US-India relationship during his second-term.</w:t>
      </w:r>
      <w:r w:rsidRPr="00294D8C">
        <w:rPr>
          <w:rFonts w:asciiTheme="minorHAnsi" w:hAnsiTheme="minorHAnsi"/>
          <w:sz w:val="16"/>
        </w:rPr>
        <w:t xml:space="preserve"> His enduring popularity within India, close relationship with </w:t>
      </w:r>
      <w:proofErr w:type="spellStart"/>
      <w:r w:rsidRPr="00294D8C">
        <w:rPr>
          <w:rFonts w:asciiTheme="minorHAnsi" w:hAnsiTheme="minorHAnsi"/>
          <w:sz w:val="16"/>
        </w:rPr>
        <w:t>Manmohan</w:t>
      </w:r>
      <w:proofErr w:type="spellEnd"/>
      <w:r w:rsidRPr="00294D8C">
        <w:rPr>
          <w:rFonts w:asciiTheme="minorHAnsi" w:hAnsiTheme="minorHAnsi"/>
          <w:sz w:val="16"/>
        </w:rPr>
        <w:t xml:space="preserve"> Singh, and widespread support amongst the Indian-American community are just some of the distinctive factors that will help ensure ties with New Delhi remain robust and continue to grow over the next four years. If the past is any indicator of what's on the horizon, </w:t>
      </w:r>
      <w:r w:rsidRPr="00294D8C">
        <w:rPr>
          <w:rStyle w:val="StyleBoldUnderline"/>
          <w:rFonts w:asciiTheme="minorHAnsi" w:hAnsiTheme="minorHAnsi"/>
        </w:rPr>
        <w:t>the future looks bright for US-India relations.</w:t>
      </w:r>
    </w:p>
    <w:p w:rsidR="00823B66" w:rsidRPr="00294D8C" w:rsidRDefault="00823B66" w:rsidP="00823B66">
      <w:pPr>
        <w:rPr>
          <w:rStyle w:val="StyleBoldUnderline"/>
          <w:rFonts w:asciiTheme="minorHAnsi" w:hAnsiTheme="minorHAnsi"/>
        </w:rPr>
      </w:pPr>
    </w:p>
    <w:p w:rsidR="00823B66" w:rsidRPr="00294D8C" w:rsidRDefault="00823B66" w:rsidP="00823B66">
      <w:pPr>
        <w:pStyle w:val="Heading3"/>
        <w:rPr>
          <w:rFonts w:asciiTheme="minorHAnsi" w:hAnsiTheme="minorHAnsi"/>
        </w:rPr>
      </w:pPr>
      <w:r w:rsidRPr="00294D8C">
        <w:rPr>
          <w:rFonts w:asciiTheme="minorHAnsi" w:hAnsiTheme="minorHAnsi"/>
        </w:rPr>
        <w:t>US-India Coop High Now</w:t>
      </w:r>
    </w:p>
    <w:p w:rsidR="00823B66" w:rsidRPr="00294D8C" w:rsidRDefault="00823B66" w:rsidP="00823B66">
      <w:pPr>
        <w:rPr>
          <w:rStyle w:val="StyleStyleBold12pt"/>
          <w:rFonts w:asciiTheme="minorHAnsi" w:hAnsiTheme="minorHAnsi"/>
        </w:rPr>
      </w:pPr>
    </w:p>
    <w:p w:rsidR="00823B66" w:rsidRPr="00294D8C" w:rsidRDefault="00823B66" w:rsidP="00823B66">
      <w:pPr>
        <w:rPr>
          <w:rStyle w:val="StyleStyleBold12pt"/>
          <w:rFonts w:asciiTheme="minorHAnsi" w:hAnsiTheme="minorHAnsi"/>
        </w:rPr>
      </w:pPr>
      <w:r w:rsidRPr="00294D8C">
        <w:rPr>
          <w:rStyle w:val="StyleStyleBold12pt"/>
          <w:rFonts w:asciiTheme="minorHAnsi" w:hAnsiTheme="minorHAnsi"/>
        </w:rPr>
        <w:t>We’ve already fully engaged India</w:t>
      </w:r>
    </w:p>
    <w:p w:rsidR="00823B66" w:rsidRPr="00294D8C" w:rsidRDefault="00823B66" w:rsidP="00823B66">
      <w:pPr>
        <w:rPr>
          <w:rStyle w:val="StyleStyleBold12pt"/>
          <w:rFonts w:asciiTheme="minorHAnsi" w:hAnsiTheme="minorHAnsi"/>
          <w:b w:val="0"/>
        </w:rPr>
      </w:pPr>
      <w:proofErr w:type="spellStart"/>
      <w:r w:rsidRPr="00294D8C">
        <w:rPr>
          <w:rStyle w:val="StyleStyleBold12pt"/>
          <w:rFonts w:asciiTheme="minorHAnsi" w:hAnsiTheme="minorHAnsi"/>
        </w:rPr>
        <w:t>Kronstadt</w:t>
      </w:r>
      <w:proofErr w:type="spellEnd"/>
      <w:r w:rsidRPr="00294D8C">
        <w:rPr>
          <w:rStyle w:val="StyleStyleBold12pt"/>
          <w:rFonts w:asciiTheme="minorHAnsi" w:hAnsiTheme="minorHAnsi"/>
        </w:rPr>
        <w:t xml:space="preserve"> 9</w:t>
      </w:r>
      <w:r w:rsidRPr="003A275D">
        <w:t xml:space="preserve"> (K. Alan, Congressional Research Service specialist in South Asian affairs, India-U.S. Relations, 1/30/9, http://www.dtic.mil/dtic/tr/fulltext/u2/a494880.pdf)//LA </w:t>
      </w:r>
    </w:p>
    <w:p w:rsidR="00823B66" w:rsidRPr="00294D8C" w:rsidRDefault="00823B66" w:rsidP="00823B66">
      <w:pPr>
        <w:rPr>
          <w:rStyle w:val="StyleBoldUnderline"/>
          <w:rFonts w:asciiTheme="minorHAnsi" w:hAnsiTheme="minorHAnsi"/>
        </w:rPr>
      </w:pPr>
      <w:r w:rsidRPr="00294D8C">
        <w:rPr>
          <w:rStyle w:val="StyleBoldUnderline"/>
          <w:rFonts w:asciiTheme="minorHAnsi" w:hAnsiTheme="minorHAnsi"/>
        </w:rPr>
        <w:t>Defense cooperation between the United States and India is in the early stages of development</w:t>
      </w:r>
      <w:r w:rsidRPr="00294D8C">
        <w:rPr>
          <w:rFonts w:asciiTheme="minorHAnsi" w:hAnsiTheme="minorHAnsi"/>
          <w:sz w:val="16"/>
        </w:rPr>
        <w:t xml:space="preserve"> (unlike U.S.-Pakistan military ties, which date back to the 1950s). </w:t>
      </w:r>
      <w:r w:rsidRPr="00294D8C">
        <w:rPr>
          <w:rStyle w:val="Emphasis"/>
          <w:rFonts w:asciiTheme="minorHAnsi" w:hAnsiTheme="minorHAnsi"/>
        </w:rPr>
        <w:t>Since late 2001</w:t>
      </w:r>
      <w:r w:rsidRPr="00294D8C">
        <w:rPr>
          <w:rFonts w:asciiTheme="minorHAnsi" w:hAnsiTheme="minorHAnsi"/>
          <w:sz w:val="16"/>
        </w:rPr>
        <w:t xml:space="preserve">, and despite a concurrent U.S. rapprochement with Pakistan, </w:t>
      </w:r>
      <w:r w:rsidRPr="00294D8C">
        <w:rPr>
          <w:rStyle w:val="Emphasis"/>
          <w:rFonts w:asciiTheme="minorHAnsi" w:hAnsiTheme="minorHAnsi"/>
        </w:rPr>
        <w:t>U.S.-India security cooperation has flourished</w:t>
      </w:r>
      <w:r w:rsidRPr="00294D8C">
        <w:rPr>
          <w:rFonts w:asciiTheme="minorHAnsi" w:hAnsiTheme="minorHAnsi"/>
          <w:sz w:val="16"/>
        </w:rPr>
        <w:t xml:space="preserve">; </w:t>
      </w:r>
      <w:r w:rsidRPr="00294D8C">
        <w:rPr>
          <w:rStyle w:val="StyleBoldUnderline"/>
          <w:rFonts w:asciiTheme="minorHAnsi" w:hAnsiTheme="minorHAnsi"/>
        </w:rPr>
        <w:t xml:space="preserve">U.S. diplomats rate military cooperation among the most important aspects of transformed bilateral relations. The India-U.S. Defense Policy Group (DPG)—moribund since India’s 1998 nuclear tests and ensuing U.S. sanctions—was revived in late 2001 and meets annually. In June 2005, the United States and India signed a ten-year defense pact outlining planned collaboration in multilateral operations, expanded two-way defense trade, increasing opportunities for technology transfers and co-production, expanded collaboration related to missile defense, and establishment of a bilateral Defense Procurement and Production Group. The agreement may be the </w:t>
      </w:r>
      <w:r w:rsidRPr="00294D8C">
        <w:rPr>
          <w:rStyle w:val="Emphasis"/>
          <w:rFonts w:asciiTheme="minorHAnsi" w:hAnsiTheme="minorHAnsi"/>
        </w:rPr>
        <w:t>most ambitious such security pact ever engaged by New Delhi</w:t>
      </w:r>
      <w:r w:rsidRPr="00294D8C">
        <w:rPr>
          <w:rStyle w:val="StyleBoldUnderline"/>
          <w:rFonts w:asciiTheme="minorHAnsi" w:hAnsiTheme="minorHAnsi"/>
        </w:rPr>
        <w:t>.</w:t>
      </w:r>
      <w:r w:rsidRPr="00294D8C">
        <w:rPr>
          <w:rFonts w:asciiTheme="minorHAnsi" w:hAnsiTheme="minorHAnsi"/>
          <w:sz w:val="16"/>
        </w:rPr>
        <w:t xml:space="preserve"> A Maritime Security Cooperation Agreement, inked in 2006, commits both countries to “comprehensive cooperation” in protecting the free flow of commerce and addressing a wide array of threats to maritime security, including piracy and the illicit trafficking of weapons of mass destruction and related materials. In 2007, the Commander of the U.S. Pacific Command, Adm. Tim Keating, told a Senate panel that the Pentagon intends to “aggressively” pursue expanding military-to-military relations with India. </w:t>
      </w:r>
      <w:r w:rsidRPr="00294D8C">
        <w:rPr>
          <w:rStyle w:val="StyleBoldUnderline"/>
          <w:rFonts w:asciiTheme="minorHAnsi" w:hAnsiTheme="minorHAnsi"/>
        </w:rPr>
        <w:t>During his August 2007 visit to New Delhi, Adm. Keating lauded U.S.-India defense relations as “solid, good, and improving steadily.”209 The sentiment was echoed by Secretary of Defense Gates during his February 2008 visit to the Indian capital.</w:t>
      </w:r>
    </w:p>
    <w:p w:rsidR="00823B66" w:rsidRPr="00294D8C" w:rsidRDefault="00823B66" w:rsidP="00823B66">
      <w:pPr>
        <w:rPr>
          <w:rStyle w:val="StyleBoldUnderline"/>
          <w:rFonts w:asciiTheme="minorHAnsi" w:hAnsiTheme="minorHAnsi"/>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t>resilient</w:t>
      </w:r>
      <w:proofErr w:type="gramEnd"/>
    </w:p>
    <w:p w:rsidR="00823B66" w:rsidRPr="00294D8C" w:rsidRDefault="00823B66" w:rsidP="00823B66">
      <w:pPr>
        <w:pStyle w:val="Heading4"/>
        <w:rPr>
          <w:rFonts w:asciiTheme="minorHAnsi" w:hAnsiTheme="minorHAnsi"/>
          <w:sz w:val="16"/>
        </w:rPr>
      </w:pPr>
      <w:r w:rsidRPr="00294D8C">
        <w:rPr>
          <w:rFonts w:asciiTheme="minorHAnsi" w:hAnsiTheme="minorHAnsi"/>
        </w:rPr>
        <w:t>Despite small incidents, overall US-India relations can only improve</w:t>
      </w:r>
      <w:r w:rsidRPr="00294D8C">
        <w:rPr>
          <w:rFonts w:asciiTheme="minorHAnsi" w:hAnsiTheme="minorHAnsi"/>
          <w:sz w:val="16"/>
        </w:rPr>
        <w:t xml:space="preserve"> </w:t>
      </w:r>
    </w:p>
    <w:p w:rsidR="00823B66" w:rsidRPr="00294D8C" w:rsidRDefault="00823B66" w:rsidP="00823B66">
      <w:pPr>
        <w:tabs>
          <w:tab w:val="left" w:pos="-360"/>
        </w:tabs>
        <w:rPr>
          <w:rFonts w:asciiTheme="minorHAnsi" w:hAnsiTheme="minorHAnsi"/>
          <w:sz w:val="16"/>
        </w:rPr>
      </w:pPr>
      <w:r w:rsidRPr="003A275D">
        <w:rPr>
          <w:rStyle w:val="Heading4Char"/>
        </w:rPr>
        <w:t>Hindustan Times 6/30</w:t>
      </w:r>
      <w:r w:rsidRPr="00294D8C">
        <w:rPr>
          <w:rFonts w:asciiTheme="minorHAnsi" w:hAnsiTheme="minorHAnsi"/>
          <w:b/>
        </w:rPr>
        <w:t xml:space="preserve"> </w:t>
      </w:r>
      <w:r w:rsidRPr="00294D8C">
        <w:rPr>
          <w:rFonts w:asciiTheme="minorHAnsi" w:hAnsiTheme="minorHAnsi"/>
          <w:sz w:val="16"/>
        </w:rPr>
        <w:t xml:space="preserve">– </w:t>
      </w:r>
      <w:r w:rsidRPr="003A275D">
        <w:t>quoting the chief US ambassador to India</w:t>
      </w:r>
      <w:r w:rsidR="003A275D" w:rsidRPr="003A275D">
        <w:t xml:space="preserve">¶ </w:t>
      </w:r>
      <w:r w:rsidRPr="003A275D">
        <w:t xml:space="preserve">(Hindustan Times, “India-US ties on right track,” 6/30/11, </w:t>
      </w:r>
      <w:hyperlink r:id="rId148" w:history="1">
        <w:r w:rsidRPr="003A275D">
          <w:rPr>
            <w:rStyle w:val="Hyperlink"/>
          </w:rPr>
          <w:t>http://www.hindustantimes.com/News-Feed/newdelhi/India-US-ties-on-right-track/Article1-715745.aspx</w:t>
        </w:r>
      </w:hyperlink>
      <w:r w:rsidRPr="003A275D">
        <w:t>, CJC)</w:t>
      </w:r>
    </w:p>
    <w:p w:rsidR="00823B66" w:rsidRPr="00294D8C" w:rsidRDefault="00823B66" w:rsidP="00823B66">
      <w:pPr>
        <w:tabs>
          <w:tab w:val="left" w:pos="-360"/>
        </w:tabs>
        <w:rPr>
          <w:rFonts w:asciiTheme="minorHAnsi" w:hAnsiTheme="minorHAnsi"/>
          <w:sz w:val="16"/>
        </w:rPr>
      </w:pPr>
      <w:r w:rsidRPr="00294D8C">
        <w:rPr>
          <w:rFonts w:asciiTheme="minorHAnsi" w:hAnsiTheme="minorHAnsi"/>
          <w:sz w:val="16"/>
        </w:rPr>
        <w:t xml:space="preserve">The US Ambassador said that </w:t>
      </w:r>
      <w:r w:rsidRPr="00294D8C">
        <w:rPr>
          <w:rFonts w:asciiTheme="minorHAnsi" w:hAnsiTheme="minorHAnsi"/>
          <w:u w:val="single"/>
        </w:rPr>
        <w:t>though every now and then there is an incident that takes place either in India or in the US, the bigger picture suggests that the two countries have moved in a positive direction in the last ten years</w:t>
      </w:r>
      <w:r w:rsidRPr="00294D8C">
        <w:rPr>
          <w:rFonts w:asciiTheme="minorHAnsi" w:hAnsiTheme="minorHAnsi"/>
          <w:sz w:val="16"/>
        </w:rPr>
        <w:t>. "</w:t>
      </w:r>
      <w:r w:rsidRPr="00294D8C">
        <w:rPr>
          <w:rFonts w:asciiTheme="minorHAnsi" w:hAnsiTheme="minorHAnsi"/>
          <w:u w:val="single"/>
        </w:rPr>
        <w:t>We are working together in unprecedented ways in intelligence sharing and counter-terrorism. How we are working together across the globe on regional peace efforts,"</w:t>
      </w:r>
      <w:r w:rsidRPr="00294D8C">
        <w:rPr>
          <w:rFonts w:asciiTheme="minorHAnsi" w:hAnsiTheme="minorHAnsi"/>
          <w:sz w:val="16"/>
        </w:rPr>
        <w:t xml:space="preserve"> he said. On the last day in his office, Roemer said, "This has been a phenomenal two years for me and my family. We are very grateful to not only the leadership in India but to the people of India for their hospitality. The outgoing US Ambassador said </w:t>
      </w:r>
      <w:r w:rsidRPr="00294D8C">
        <w:rPr>
          <w:rFonts w:asciiTheme="minorHAnsi" w:hAnsiTheme="minorHAnsi"/>
          <w:u w:val="single"/>
        </w:rPr>
        <w:t>in the last two years, there has been a "significant success" in relationship between the US and India.</w:t>
      </w:r>
      <w:r w:rsidRPr="00294D8C">
        <w:rPr>
          <w:rFonts w:asciiTheme="minorHAnsi" w:hAnsiTheme="minorHAnsi"/>
          <w:sz w:val="16"/>
        </w:rPr>
        <w:t xml:space="preserve"> "</w:t>
      </w:r>
      <w:r w:rsidRPr="00294D8C">
        <w:rPr>
          <w:rFonts w:asciiTheme="minorHAnsi" w:hAnsiTheme="minorHAnsi"/>
          <w:u w:val="single"/>
        </w:rPr>
        <w:t>We have seen Prime Minister</w:t>
      </w:r>
      <w:r w:rsidRPr="00294D8C">
        <w:rPr>
          <w:rFonts w:asciiTheme="minorHAnsi" w:hAnsiTheme="minorHAnsi"/>
          <w:sz w:val="16"/>
        </w:rPr>
        <w:t xml:space="preserve"> </w:t>
      </w:r>
      <w:proofErr w:type="spellStart"/>
      <w:r w:rsidRPr="00294D8C">
        <w:rPr>
          <w:rFonts w:asciiTheme="minorHAnsi" w:hAnsiTheme="minorHAnsi"/>
          <w:sz w:val="16"/>
        </w:rPr>
        <w:t>Manmohan</w:t>
      </w:r>
      <w:proofErr w:type="spellEnd"/>
      <w:r w:rsidRPr="00294D8C">
        <w:rPr>
          <w:rFonts w:asciiTheme="minorHAnsi" w:hAnsiTheme="minorHAnsi"/>
          <w:sz w:val="16"/>
        </w:rPr>
        <w:t xml:space="preserve"> Singh be </w:t>
      </w:r>
      <w:proofErr w:type="spellStart"/>
      <w:r w:rsidRPr="00294D8C">
        <w:rPr>
          <w:rFonts w:asciiTheme="minorHAnsi" w:hAnsiTheme="minorHAnsi"/>
          <w:sz w:val="16"/>
        </w:rPr>
        <w:t>honoured</w:t>
      </w:r>
      <w:proofErr w:type="spellEnd"/>
      <w:r w:rsidRPr="00294D8C">
        <w:rPr>
          <w:rFonts w:asciiTheme="minorHAnsi" w:hAnsiTheme="minorHAnsi"/>
          <w:sz w:val="16"/>
        </w:rPr>
        <w:t xml:space="preserve"> </w:t>
      </w:r>
      <w:r w:rsidRPr="00294D8C">
        <w:rPr>
          <w:rFonts w:asciiTheme="minorHAnsi" w:hAnsiTheme="minorHAnsi"/>
          <w:u w:val="single"/>
        </w:rPr>
        <w:t>in the first state dinner given by the Obama administration and then we saw the President of the United States come to India with an historic and landmark visit talking about India's global relationship with the US,"</w:t>
      </w:r>
      <w:r w:rsidRPr="00294D8C">
        <w:rPr>
          <w:rFonts w:asciiTheme="minorHAnsi" w:hAnsiTheme="minorHAnsi"/>
          <w:sz w:val="16"/>
        </w:rPr>
        <w:t xml:space="preserve"> Roemer said. Before proceeding for a meeting with the Prime Minister, he said, "I have India not only in my brain and in my stomach, but in my blood. I am sure you will continue to see a lot of me in the future with this great relationship." </w:t>
      </w:r>
    </w:p>
    <w:p w:rsidR="00823B66" w:rsidRPr="00294D8C" w:rsidRDefault="00823B66" w:rsidP="00823B66">
      <w:pPr>
        <w:tabs>
          <w:tab w:val="left" w:pos="-360"/>
        </w:tabs>
        <w:rPr>
          <w:rFonts w:asciiTheme="minorHAnsi" w:hAnsiTheme="minorHAnsi"/>
          <w:sz w:val="16"/>
        </w:rPr>
      </w:pPr>
    </w:p>
    <w:p w:rsidR="00823B66" w:rsidRPr="00294D8C" w:rsidRDefault="00823B66" w:rsidP="00823B66">
      <w:pPr>
        <w:pStyle w:val="Heading3"/>
        <w:rPr>
          <w:rFonts w:asciiTheme="minorHAnsi" w:hAnsiTheme="minorHAnsi"/>
        </w:rPr>
      </w:pPr>
      <w:proofErr w:type="gramStart"/>
      <w:r w:rsidRPr="00294D8C">
        <w:rPr>
          <w:rFonts w:asciiTheme="minorHAnsi" w:hAnsiTheme="minorHAnsi"/>
        </w:rPr>
        <w:t>at</w:t>
      </w:r>
      <w:proofErr w:type="gramEnd"/>
      <w:r w:rsidRPr="00294D8C">
        <w:rPr>
          <w:rFonts w:asciiTheme="minorHAnsi" w:hAnsiTheme="minorHAnsi"/>
        </w:rPr>
        <w:t xml:space="preserve">: </w:t>
      </w:r>
      <w:proofErr w:type="spellStart"/>
      <w:r w:rsidRPr="00294D8C">
        <w:rPr>
          <w:rFonts w:asciiTheme="minorHAnsi" w:hAnsiTheme="minorHAnsi"/>
        </w:rPr>
        <w:t>chinese</w:t>
      </w:r>
      <w:proofErr w:type="spellEnd"/>
      <w:r w:rsidRPr="00294D8C">
        <w:rPr>
          <w:rFonts w:asciiTheme="minorHAnsi" w:hAnsiTheme="minorHAnsi"/>
        </w:rPr>
        <w:t xml:space="preserve"> cooperation</w:t>
      </w:r>
    </w:p>
    <w:p w:rsidR="00823B66" w:rsidRPr="00294D8C" w:rsidRDefault="00823B66" w:rsidP="00823B66">
      <w:pPr>
        <w:pStyle w:val="Heading4"/>
        <w:rPr>
          <w:rFonts w:asciiTheme="minorHAnsi" w:hAnsiTheme="minorHAnsi"/>
        </w:rPr>
      </w:pPr>
      <w:proofErr w:type="spellStart"/>
      <w:r w:rsidRPr="00294D8C">
        <w:rPr>
          <w:rFonts w:asciiTheme="minorHAnsi" w:hAnsiTheme="minorHAnsi"/>
        </w:rPr>
        <w:t>Squo</w:t>
      </w:r>
      <w:proofErr w:type="spellEnd"/>
      <w:r w:rsidRPr="00294D8C">
        <w:rPr>
          <w:rFonts w:asciiTheme="minorHAnsi" w:hAnsiTheme="minorHAnsi"/>
        </w:rPr>
        <w:t xml:space="preserve"> solves- US/China cooperation over warming now</w:t>
      </w:r>
    </w:p>
    <w:p w:rsidR="00823B66" w:rsidRPr="00294D8C" w:rsidRDefault="00823B66" w:rsidP="00823B66">
      <w:pPr>
        <w:rPr>
          <w:rStyle w:val="StyleStyleBold12pt"/>
          <w:rFonts w:asciiTheme="minorHAnsi" w:hAnsiTheme="minorHAnsi"/>
          <w:b w:val="0"/>
        </w:rPr>
      </w:pPr>
      <w:r w:rsidRPr="00294D8C">
        <w:rPr>
          <w:rStyle w:val="StyleStyleBold12pt"/>
          <w:rFonts w:asciiTheme="minorHAnsi" w:hAnsiTheme="minorHAnsi"/>
        </w:rPr>
        <w:t xml:space="preserve">Sanderson 13 </w:t>
      </w:r>
      <w:r w:rsidRPr="003A275D">
        <w:t xml:space="preserve">(Henry, 5/31/13, “China pledges to cooperate with US on tackling climate change”, Bloomberg News, </w:t>
      </w:r>
      <w:hyperlink r:id="rId149" w:history="1">
        <w:r w:rsidRPr="003A275D">
          <w:rPr>
            <w:rStyle w:val="Hyperlink"/>
          </w:rPr>
          <w:t>http://www.bloomberg.com/news/2013-05-31/china-pledges-to-cooperate-with-u-s-on-tackling-climate-change.html</w:t>
        </w:r>
      </w:hyperlink>
      <w:r w:rsidRPr="003A275D">
        <w:t xml:space="preserve">) </w:t>
      </w:r>
    </w:p>
    <w:p w:rsidR="00823B66" w:rsidRPr="00294D8C" w:rsidRDefault="00823B66" w:rsidP="00823B66">
      <w:pPr>
        <w:rPr>
          <w:rFonts w:asciiTheme="minorHAnsi" w:hAnsiTheme="minorHAnsi"/>
          <w:sz w:val="10"/>
        </w:rPr>
      </w:pPr>
      <w:r w:rsidRPr="00294D8C">
        <w:rPr>
          <w:rStyle w:val="StyleBoldUnderline"/>
          <w:rFonts w:asciiTheme="minorHAnsi" w:hAnsiTheme="minorHAnsi"/>
        </w:rPr>
        <w:t>China and the U.S., the world’s two biggest emitters of carbon dioxide, pledged to cooperate in addressing climate change amid stalled international talks on protecting the environment.</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The two nations in April established a climate-change working group</w:t>
      </w:r>
      <w:r w:rsidRPr="00294D8C">
        <w:rPr>
          <w:rFonts w:asciiTheme="minorHAnsi" w:hAnsiTheme="minorHAnsi"/>
          <w:sz w:val="10"/>
        </w:rPr>
        <w:t xml:space="preserve">, National Development and Reform Commission Vice Chairman </w:t>
      </w:r>
      <w:proofErr w:type="spellStart"/>
      <w:r w:rsidRPr="00294D8C">
        <w:rPr>
          <w:rFonts w:asciiTheme="minorHAnsi" w:hAnsiTheme="minorHAnsi"/>
          <w:sz w:val="10"/>
        </w:rPr>
        <w:t>Xie</w:t>
      </w:r>
      <w:proofErr w:type="spellEnd"/>
      <w:r w:rsidRPr="00294D8C">
        <w:rPr>
          <w:rFonts w:asciiTheme="minorHAnsi" w:hAnsiTheme="minorHAnsi"/>
          <w:sz w:val="10"/>
        </w:rPr>
        <w:t xml:space="preserve"> </w:t>
      </w:r>
      <w:proofErr w:type="spellStart"/>
      <w:r w:rsidRPr="00294D8C">
        <w:rPr>
          <w:rFonts w:asciiTheme="minorHAnsi" w:hAnsiTheme="minorHAnsi"/>
          <w:sz w:val="10"/>
        </w:rPr>
        <w:t>Zhenhua</w:t>
      </w:r>
      <w:proofErr w:type="spellEnd"/>
      <w:r w:rsidRPr="00294D8C">
        <w:rPr>
          <w:rFonts w:asciiTheme="minorHAnsi" w:hAnsiTheme="minorHAnsi"/>
          <w:sz w:val="10"/>
        </w:rPr>
        <w:t xml:space="preserve"> said today after meeting Todd Stern, the U.S. special envoy on climate change. The </w:t>
      </w:r>
      <w:r w:rsidRPr="00294D8C">
        <w:rPr>
          <w:rStyle w:val="StyleBoldUnderline"/>
          <w:rFonts w:asciiTheme="minorHAnsi" w:hAnsiTheme="minorHAnsi"/>
        </w:rPr>
        <w:t>working group will report its findings to U.S.-China Strategic and Economic Dialogue talks in July, Stern said.</w:t>
      </w:r>
      <w:r w:rsidRPr="00294D8C">
        <w:rPr>
          <w:rStyle w:val="StyleBoldUnderline"/>
          <w:rFonts w:asciiTheme="minorHAnsi" w:hAnsiTheme="minorHAnsi"/>
          <w:b w:val="0"/>
          <w:sz w:val="12"/>
        </w:rPr>
        <w:t>¶</w:t>
      </w:r>
      <w:r w:rsidRPr="00294D8C">
        <w:rPr>
          <w:rStyle w:val="StyleBoldUnderline"/>
          <w:rFonts w:asciiTheme="minorHAnsi" w:hAnsiTheme="minorHAnsi"/>
        </w:rPr>
        <w:t xml:space="preserve"> “We will further move forward the climate change process of the world</w:t>
      </w:r>
      <w:r w:rsidRPr="00294D8C">
        <w:rPr>
          <w:rFonts w:asciiTheme="minorHAnsi" w:hAnsiTheme="minorHAnsi"/>
          <w:sz w:val="10"/>
        </w:rPr>
        <w:t xml:space="preserve">,” under the framework of the United Nations, </w:t>
      </w:r>
      <w:proofErr w:type="spellStart"/>
      <w:r w:rsidRPr="00294D8C">
        <w:rPr>
          <w:rFonts w:asciiTheme="minorHAnsi" w:hAnsiTheme="minorHAnsi"/>
          <w:sz w:val="10"/>
        </w:rPr>
        <w:t>Xie</w:t>
      </w:r>
      <w:proofErr w:type="spellEnd"/>
      <w:r w:rsidRPr="00294D8C">
        <w:rPr>
          <w:rFonts w:asciiTheme="minorHAnsi" w:hAnsiTheme="minorHAnsi"/>
          <w:sz w:val="10"/>
        </w:rPr>
        <w:t xml:space="preserve">, China’s lead climate negotiator, said in Beijing. </w:t>
      </w:r>
      <w:r w:rsidRPr="00294D8C">
        <w:rPr>
          <w:rStyle w:val="StyleBoldUnderline"/>
          <w:rFonts w:asciiTheme="minorHAnsi" w:hAnsiTheme="minorHAnsi"/>
        </w:rPr>
        <w:t>“We hope that this can become a new highlight of the China-U.S. bilateral relationship</w:t>
      </w:r>
      <w:r w:rsidRPr="00294D8C">
        <w:rPr>
          <w:rFonts w:asciiTheme="minorHAnsi" w:hAnsiTheme="minorHAnsi"/>
          <w:sz w:val="10"/>
        </w:rPr>
        <w:t>.”</w:t>
      </w:r>
      <w:r w:rsidRPr="00294D8C">
        <w:rPr>
          <w:rFonts w:asciiTheme="minorHAnsi" w:hAnsiTheme="minorHAnsi"/>
          <w:sz w:val="12"/>
        </w:rPr>
        <w:t>¶</w:t>
      </w:r>
      <w:r w:rsidRPr="00294D8C">
        <w:rPr>
          <w:rFonts w:asciiTheme="minorHAnsi" w:hAnsiTheme="minorHAnsi"/>
          <w:sz w:val="10"/>
        </w:rPr>
        <w:t xml:space="preserve"> China has been reluctant to cap its carbon emissions, which scientists link to global warming, over fears doing so will curb economic growth. </w:t>
      </w:r>
      <w:r w:rsidRPr="00294D8C">
        <w:rPr>
          <w:rStyle w:val="StyleBoldUnderline"/>
          <w:rFonts w:asciiTheme="minorHAnsi" w:hAnsiTheme="minorHAnsi"/>
        </w:rPr>
        <w:t>The country has drafted plans to put emission-intensity targets and caps in its five-year plan through 2020</w:t>
      </w:r>
      <w:r w:rsidRPr="00294D8C">
        <w:rPr>
          <w:rFonts w:asciiTheme="minorHAnsi" w:hAnsiTheme="minorHAnsi"/>
          <w:sz w:val="10"/>
        </w:rPr>
        <w:t>, the 21st Century Business Herald reported May 20.</w:t>
      </w:r>
      <w:r w:rsidRPr="00294D8C">
        <w:rPr>
          <w:rFonts w:asciiTheme="minorHAnsi" w:hAnsiTheme="minorHAnsi"/>
          <w:sz w:val="12"/>
        </w:rPr>
        <w:t>¶</w:t>
      </w:r>
      <w:r w:rsidRPr="00294D8C">
        <w:rPr>
          <w:rFonts w:asciiTheme="minorHAnsi" w:hAnsiTheme="minorHAnsi"/>
          <w:sz w:val="10"/>
        </w:rPr>
        <w:t xml:space="preserve"> </w:t>
      </w:r>
      <w:r w:rsidRPr="00294D8C">
        <w:rPr>
          <w:rStyle w:val="StyleBoldUnderline"/>
          <w:rFonts w:asciiTheme="minorHAnsi" w:hAnsiTheme="minorHAnsi"/>
        </w:rPr>
        <w:t>Action by China and the U.S. “is particularly important as we intensify efforts in the multilateral negotiations on a new climate agreement for the post 2020-perio</w:t>
      </w:r>
      <w:r w:rsidRPr="00294D8C">
        <w:rPr>
          <w:rFonts w:asciiTheme="minorHAnsi" w:hAnsiTheme="minorHAnsi"/>
          <w:sz w:val="10"/>
        </w:rPr>
        <w:t>d,” Stern said.</w:t>
      </w:r>
      <w:r w:rsidRPr="00294D8C">
        <w:rPr>
          <w:rFonts w:asciiTheme="minorHAnsi" w:hAnsiTheme="minorHAnsi"/>
          <w:sz w:val="12"/>
        </w:rPr>
        <w:t>¶</w:t>
      </w:r>
      <w:r w:rsidRPr="00294D8C">
        <w:rPr>
          <w:rFonts w:asciiTheme="minorHAnsi" w:hAnsiTheme="minorHAnsi"/>
          <w:sz w:val="10"/>
        </w:rPr>
        <w:t xml:space="preserve"> International negotiations on a climate-protection deal have so far failed to secure commitments. </w:t>
      </w:r>
      <w:r w:rsidRPr="00294D8C">
        <w:rPr>
          <w:rStyle w:val="StyleBoldUnderline"/>
          <w:rFonts w:asciiTheme="minorHAnsi" w:hAnsiTheme="minorHAnsi"/>
        </w:rPr>
        <w:t>Envoys from more than 190 nations are scheduled to next meet at an annual UN climate summit in Warsaw in November to take forward talks on a global greenhouse-gas reduction treaty.</w:t>
      </w:r>
      <w:r w:rsidRPr="00294D8C">
        <w:rPr>
          <w:rFonts w:asciiTheme="minorHAnsi" w:hAnsiTheme="minorHAnsi"/>
          <w:sz w:val="10"/>
        </w:rPr>
        <w:t xml:space="preserve"> The deal, which they aim to agree by 2015, would come into force from 2020.</w:t>
      </w:r>
      <w:r w:rsidRPr="00294D8C">
        <w:rPr>
          <w:rFonts w:asciiTheme="minorHAnsi" w:hAnsiTheme="minorHAnsi"/>
          <w:sz w:val="12"/>
        </w:rPr>
        <w:t>¶</w:t>
      </w:r>
      <w:r w:rsidRPr="00294D8C">
        <w:rPr>
          <w:rFonts w:asciiTheme="minorHAnsi" w:hAnsiTheme="minorHAnsi"/>
          <w:sz w:val="10"/>
        </w:rPr>
        <w:t xml:space="preserve"> Stern will return to Beijing on June 18 for more talks, </w:t>
      </w:r>
      <w:proofErr w:type="spellStart"/>
      <w:r w:rsidRPr="00294D8C">
        <w:rPr>
          <w:rFonts w:asciiTheme="minorHAnsi" w:hAnsiTheme="minorHAnsi"/>
          <w:sz w:val="10"/>
        </w:rPr>
        <w:t>Xie</w:t>
      </w:r>
      <w:proofErr w:type="spellEnd"/>
      <w:r w:rsidRPr="00294D8C">
        <w:rPr>
          <w:rFonts w:asciiTheme="minorHAnsi" w:hAnsiTheme="minorHAnsi"/>
          <w:sz w:val="10"/>
        </w:rPr>
        <w:t xml:space="preserve"> said.</w:t>
      </w:r>
    </w:p>
    <w:p w:rsidR="00823B66" w:rsidRPr="00294D8C" w:rsidRDefault="00823B66" w:rsidP="00823B66">
      <w:pPr>
        <w:rPr>
          <w:rFonts w:asciiTheme="minorHAnsi" w:hAnsiTheme="minorHAnsi"/>
        </w:rPr>
      </w:pPr>
    </w:p>
    <w:p w:rsidR="00EB5D60" w:rsidRDefault="00EB5D60" w:rsidP="00EB5D60">
      <w:pPr>
        <w:pStyle w:val="Heading2"/>
      </w:pPr>
      <w:proofErr w:type="spellStart"/>
      <w:proofErr w:type="gramStart"/>
      <w:r>
        <w:t>india</w:t>
      </w:r>
      <w:proofErr w:type="spellEnd"/>
      <w:r>
        <w:t>/china</w:t>
      </w:r>
      <w:proofErr w:type="gramEnd"/>
      <w:r>
        <w:t xml:space="preserve"> war</w:t>
      </w:r>
    </w:p>
    <w:p w:rsidR="00EE39A8" w:rsidRDefault="00EE39A8" w:rsidP="00EE39A8">
      <w:pPr>
        <w:pStyle w:val="Heading3"/>
      </w:pPr>
      <w:r>
        <w:t xml:space="preserve">1nc Indo-China War </w:t>
      </w:r>
    </w:p>
    <w:p w:rsidR="00EB5D60" w:rsidRDefault="00EB5D60" w:rsidP="00EB5D60">
      <w:pPr>
        <w:pStyle w:val="Heading4"/>
      </w:pPr>
      <w:r>
        <w:t>No Indo-China war – relations solve and improves stability</w:t>
      </w:r>
    </w:p>
    <w:p w:rsidR="00EB5D60" w:rsidRPr="003A275D" w:rsidRDefault="00EB5D60" w:rsidP="003A275D">
      <w:pPr>
        <w:rPr>
          <w:sz w:val="20"/>
        </w:rPr>
      </w:pPr>
      <w:r w:rsidRPr="008A3795">
        <w:rPr>
          <w:rStyle w:val="StyleStyleBold12pt"/>
        </w:rPr>
        <w:t>Times of India 12</w:t>
      </w:r>
      <w:r w:rsidRPr="008A3795">
        <w:rPr>
          <w:sz w:val="20"/>
        </w:rPr>
        <w:t xml:space="preserve"> (Times of India “</w:t>
      </w:r>
      <w:r w:rsidRPr="008A3795">
        <w:rPr>
          <w:rFonts w:ascii="Georgia" w:hAnsi="Georgia" w:cs="Georgia"/>
          <w:color w:val="2B2B2B"/>
          <w:sz w:val="20"/>
          <w:szCs w:val="50"/>
        </w:rPr>
        <w:t>India for stable and cooperative relationship with China: S M Krishna” September 29</w:t>
      </w:r>
      <w:r w:rsidRPr="008A3795">
        <w:rPr>
          <w:rFonts w:ascii="Georgia" w:hAnsi="Georgia" w:cs="Georgia"/>
          <w:color w:val="2B2B2B"/>
          <w:sz w:val="20"/>
          <w:szCs w:val="50"/>
          <w:vertAlign w:val="superscript"/>
        </w:rPr>
        <w:t>th</w:t>
      </w:r>
      <w:r w:rsidRPr="008A3795">
        <w:rPr>
          <w:rFonts w:ascii="Georgia" w:hAnsi="Georgia" w:cs="Georgia"/>
          <w:color w:val="2B2B2B"/>
          <w:sz w:val="20"/>
          <w:szCs w:val="50"/>
        </w:rPr>
        <w:t>, 2012 http://articles.timesofindia.indiatimes.com/2012-09-29/india/34163269_1_s-m-krishna-stability-and-prosperity-india-us-higher-education-dialogue)</w:t>
      </w:r>
    </w:p>
    <w:p w:rsidR="00EB5D60" w:rsidRDefault="00EB5D60" w:rsidP="00EB5D60">
      <w:pPr>
        <w:widowControl w:val="0"/>
        <w:autoSpaceDE w:val="0"/>
        <w:autoSpaceDN w:val="0"/>
        <w:adjustRightInd w:val="0"/>
        <w:spacing w:after="300"/>
        <w:rPr>
          <w:rStyle w:val="StyleBoldUnderline"/>
        </w:rPr>
      </w:pPr>
      <w:r w:rsidRPr="007E4928">
        <w:rPr>
          <w:rStyle w:val="StyleBoldUnderline"/>
        </w:rPr>
        <w:t>External affairs minister</w:t>
      </w:r>
      <w:r w:rsidRPr="008A3795">
        <w:rPr>
          <w:rFonts w:ascii="Georgia" w:hAnsi="Georgia" w:cs="Georgia"/>
          <w:color w:val="303030"/>
          <w:sz w:val="16"/>
          <w:szCs w:val="30"/>
        </w:rPr>
        <w:t xml:space="preserve"> S M Krishna </w:t>
      </w:r>
      <w:r w:rsidRPr="007E4928">
        <w:rPr>
          <w:rStyle w:val="StyleBoldUnderline"/>
        </w:rPr>
        <w:t>has said that India's a key foreign policy priority is to invest in building a stable and cooperative relationship with China which will be a source of stability and prosperity in the region.</w:t>
      </w:r>
      <w:r w:rsidRPr="008A3795">
        <w:rPr>
          <w:rFonts w:ascii="Georgia" w:hAnsi="Georgia" w:cs="Georgia"/>
          <w:color w:val="303030"/>
          <w:sz w:val="16"/>
          <w:szCs w:val="30"/>
        </w:rPr>
        <w:t xml:space="preserve"> Krishna, who is here to participate in the UN General Assembly session, said </w:t>
      </w:r>
      <w:r w:rsidRPr="007E4928">
        <w:rPr>
          <w:rStyle w:val="StyleBoldUnderline"/>
        </w:rPr>
        <w:t>a stable and secure</w:t>
      </w:r>
      <w:r w:rsidRPr="008A3795">
        <w:rPr>
          <w:rFonts w:ascii="Georgia" w:hAnsi="Georgia" w:cs="Georgia"/>
          <w:color w:val="303030"/>
          <w:sz w:val="16"/>
          <w:szCs w:val="30"/>
        </w:rPr>
        <w:t xml:space="preserve"> Asia, Indian Ocean and the Pacific </w:t>
      </w:r>
      <w:r w:rsidRPr="007E4928">
        <w:rPr>
          <w:rStyle w:val="StyleBoldUnderline"/>
        </w:rPr>
        <w:t>region is a key</w:t>
      </w:r>
      <w:r w:rsidRPr="008A3795">
        <w:rPr>
          <w:rFonts w:ascii="Georgia" w:hAnsi="Georgia" w:cs="Georgia"/>
          <w:color w:val="303030"/>
          <w:sz w:val="16"/>
          <w:szCs w:val="30"/>
        </w:rPr>
        <w:t xml:space="preserve"> requirement </w:t>
      </w:r>
      <w:r w:rsidRPr="007E4928">
        <w:rPr>
          <w:rStyle w:val="StyleBoldUnderline"/>
        </w:rPr>
        <w:t>of India's own security and prosperity</w:t>
      </w:r>
      <w:r w:rsidRPr="008A3795">
        <w:rPr>
          <w:rFonts w:ascii="Georgia" w:hAnsi="Georgia" w:cs="Georgia"/>
          <w:color w:val="303030"/>
          <w:sz w:val="16"/>
          <w:szCs w:val="30"/>
        </w:rPr>
        <w:t xml:space="preserve"> in the 21st century. </w:t>
      </w:r>
      <w:r w:rsidRPr="008A3795">
        <w:rPr>
          <w:rFonts w:ascii="Georgia" w:hAnsi="Georgia" w:cs="Georgia"/>
          <w:noProof/>
          <w:color w:val="303030"/>
          <w:sz w:val="16"/>
          <w:szCs w:val="28"/>
        </w:rPr>
        <w:drawing>
          <wp:inline distT="0" distB="0" distL="0" distR="0" wp14:anchorId="33BB8027" wp14:editId="3B301D7A">
            <wp:extent cx="12700" cy="1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8A3795">
        <w:rPr>
          <w:rFonts w:ascii="Georgia" w:hAnsi="Georgia" w:cs="Georgia"/>
          <w:color w:val="303030"/>
          <w:sz w:val="16"/>
          <w:szCs w:val="28"/>
        </w:rPr>
        <w:t xml:space="preserve"> </w:t>
      </w:r>
      <w:r w:rsidRPr="008A3795">
        <w:rPr>
          <w:rFonts w:ascii="Georgia" w:hAnsi="Georgia" w:cs="Georgia"/>
          <w:color w:val="303030"/>
          <w:sz w:val="16"/>
          <w:szCs w:val="30"/>
        </w:rPr>
        <w:t>"</w:t>
      </w:r>
      <w:r w:rsidRPr="007E4928">
        <w:rPr>
          <w:rStyle w:val="StyleBoldUnderline"/>
        </w:rPr>
        <w:t>We will continue to invest in building a stable and cooperative relationship with China that is mutually beneficial, and also a source of regional stability and prosperity</w:t>
      </w:r>
      <w:r w:rsidRPr="008A3795">
        <w:rPr>
          <w:rFonts w:ascii="Georgia" w:hAnsi="Georgia" w:cs="Georgia"/>
          <w:color w:val="303030"/>
          <w:sz w:val="16"/>
          <w:szCs w:val="30"/>
        </w:rPr>
        <w:t xml:space="preserve">," he said in his lecture titled 'India's Foreign Policy Priorities for the 21st Century' at Rhode Island's prestigious Ivy </w:t>
      </w:r>
      <w:proofErr w:type="gramStart"/>
      <w:r w:rsidRPr="008A3795">
        <w:rPr>
          <w:rFonts w:ascii="Georgia" w:hAnsi="Georgia" w:cs="Georgia"/>
          <w:color w:val="303030"/>
          <w:sz w:val="16"/>
          <w:szCs w:val="30"/>
        </w:rPr>
        <w:t>league</w:t>
      </w:r>
      <w:proofErr w:type="gramEnd"/>
      <w:r w:rsidRPr="008A3795">
        <w:rPr>
          <w:rFonts w:ascii="Georgia" w:hAnsi="Georgia" w:cs="Georgia"/>
          <w:color w:val="303030"/>
          <w:sz w:val="16"/>
          <w:szCs w:val="30"/>
        </w:rPr>
        <w:t xml:space="preserve"> institution Brown University on Friday. He cautioned that Asia's extraordinary accomplishments in the last few decades could be reversed if "great power rivalry, national chauvinism and arms race" take hold of the region. "</w:t>
      </w:r>
      <w:r w:rsidRPr="007E4928">
        <w:rPr>
          <w:rStyle w:val="StyleBoldUnderline"/>
        </w:rPr>
        <w:t>India is determined to avoid such an outcome by contributing actively to the deeper economic integration of the region and construction of a stable and inclusive political and security order for</w:t>
      </w:r>
      <w:r w:rsidRPr="008A3795">
        <w:rPr>
          <w:rFonts w:ascii="Georgia" w:hAnsi="Georgia" w:cs="Georgia"/>
          <w:color w:val="303030"/>
          <w:sz w:val="16"/>
          <w:szCs w:val="30"/>
        </w:rPr>
        <w:t xml:space="preserve"> Asia and </w:t>
      </w:r>
      <w:r w:rsidRPr="007E4928">
        <w:rPr>
          <w:rStyle w:val="StyleBoldUnderline"/>
        </w:rPr>
        <w:t>the Pacific</w:t>
      </w:r>
      <w:r w:rsidRPr="008A3795">
        <w:rPr>
          <w:rFonts w:ascii="Georgia" w:hAnsi="Georgia" w:cs="Georgia"/>
          <w:color w:val="303030"/>
          <w:sz w:val="16"/>
          <w:szCs w:val="30"/>
        </w:rPr>
        <w:t xml:space="preserve">." On India's relations with the US, Krishna said as </w:t>
      </w:r>
      <w:proofErr w:type="gramStart"/>
      <w:r w:rsidRPr="008A3795">
        <w:rPr>
          <w:rFonts w:ascii="Georgia" w:hAnsi="Georgia" w:cs="Georgia"/>
          <w:color w:val="303030"/>
          <w:sz w:val="16"/>
          <w:szCs w:val="30"/>
        </w:rPr>
        <w:t>new</w:t>
      </w:r>
      <w:proofErr w:type="gramEnd"/>
      <w:r w:rsidRPr="008A3795">
        <w:rPr>
          <w:rFonts w:ascii="Georgia" w:hAnsi="Georgia" w:cs="Georgia"/>
          <w:color w:val="303030"/>
          <w:sz w:val="16"/>
          <w:szCs w:val="30"/>
        </w:rPr>
        <w:t xml:space="preserve"> Delhi looks at its foreign policy priorities in the decades ahead, it sees convergence of interests with the US as well as a strong partnership in achieving the shared goals. Terming </w:t>
      </w:r>
      <w:proofErr w:type="gramStart"/>
      <w:r w:rsidRPr="008A3795">
        <w:rPr>
          <w:rFonts w:ascii="Georgia" w:hAnsi="Georgia" w:cs="Georgia"/>
          <w:color w:val="303030"/>
          <w:sz w:val="16"/>
          <w:szCs w:val="30"/>
        </w:rPr>
        <w:t>US an "important partner" in India's development efforts</w:t>
      </w:r>
      <w:proofErr w:type="gramEnd"/>
      <w:r w:rsidRPr="008A3795">
        <w:rPr>
          <w:rFonts w:ascii="Georgia" w:hAnsi="Georgia" w:cs="Georgia"/>
          <w:color w:val="303030"/>
          <w:sz w:val="16"/>
          <w:szCs w:val="30"/>
        </w:rPr>
        <w:t>, Krishna said the success of</w:t>
      </w:r>
      <w:r w:rsidRPr="009178E8">
        <w:rPr>
          <w:rStyle w:val="StyleBoldUnderline"/>
        </w:rPr>
        <w:t xml:space="preserve"> the bilateral partnership would </w:t>
      </w:r>
      <w:r w:rsidRPr="008A3795">
        <w:rPr>
          <w:rFonts w:ascii="Georgia" w:hAnsi="Georgia" w:cs="Georgia"/>
          <w:color w:val="303030"/>
          <w:sz w:val="16"/>
          <w:szCs w:val="30"/>
        </w:rPr>
        <w:t xml:space="preserve">not only </w:t>
      </w:r>
      <w:r w:rsidRPr="009178E8">
        <w:rPr>
          <w:rStyle w:val="StyleBoldUnderline"/>
        </w:rPr>
        <w:t>contribute to the prosperity of the two nations</w:t>
      </w:r>
      <w:r w:rsidRPr="008A3795">
        <w:rPr>
          <w:rFonts w:ascii="Georgia" w:hAnsi="Georgia" w:cs="Georgia"/>
          <w:color w:val="303030"/>
          <w:sz w:val="16"/>
          <w:szCs w:val="30"/>
        </w:rPr>
        <w:t xml:space="preserve">, but </w:t>
      </w:r>
      <w:r w:rsidRPr="009178E8">
        <w:rPr>
          <w:rStyle w:val="StyleBoldUnderline"/>
        </w:rPr>
        <w:t>would be a model of international partnership and a factor of global and regional peace, security and stability</w:t>
      </w:r>
      <w:r w:rsidRPr="008A3795">
        <w:rPr>
          <w:rFonts w:ascii="Georgia" w:hAnsi="Georgia" w:cs="Georgia"/>
          <w:color w:val="303030"/>
          <w:sz w:val="16"/>
          <w:szCs w:val="30"/>
        </w:rPr>
        <w:t>. "</w:t>
      </w:r>
      <w:r w:rsidRPr="009178E8">
        <w:rPr>
          <w:rStyle w:val="StyleBoldUnderline"/>
        </w:rPr>
        <w:t>For India, it will remain a relationship of great priority and importance in the 21st century</w:t>
      </w:r>
      <w:r w:rsidRPr="008A3795">
        <w:rPr>
          <w:rFonts w:ascii="Georgia" w:hAnsi="Georgia" w:cs="Georgia"/>
          <w:color w:val="303030"/>
          <w:sz w:val="16"/>
          <w:szCs w:val="30"/>
        </w:rPr>
        <w:t xml:space="preserve">," he said. Krishna noted that the India-US political dialogue is at an "unprecedented level" and the strategic consultations have expanded to cover every major region and challenge in the world. </w:t>
      </w:r>
      <w:r w:rsidRPr="009178E8">
        <w:rPr>
          <w:rStyle w:val="StyleBoldUnderline"/>
        </w:rPr>
        <w:t>The strong strategic partnership between the two countries is also reflected in the intelligence and counter- terrorism cooperation.</w:t>
      </w:r>
      <w:r>
        <w:rPr>
          <w:rStyle w:val="StyleBoldUnderline"/>
        </w:rPr>
        <w:t xml:space="preserve"> </w:t>
      </w:r>
      <w:r w:rsidRPr="008A3795">
        <w:rPr>
          <w:rFonts w:ascii="Georgia" w:hAnsi="Georgia" w:cs="Georgia"/>
          <w:color w:val="303030"/>
          <w:sz w:val="16"/>
          <w:szCs w:val="30"/>
        </w:rPr>
        <w:t xml:space="preserve">The engagement in higher education, science and research has been a strong bridge between India and the US, Krishna said, adding this has contributed in immeasurable terms to the close relationship that the two countries share today. He stressed that the ongoing India-US Higher Education Dialogue is bringing educational institutions, scholars and students into closer partnership. "Our two governments place a strong emphasis in our relationship on the youth, which not only easily embraces the future, but will also have the responsibility in shaping it," he added. Krishna stressed that India would </w:t>
      </w:r>
      <w:r w:rsidRPr="009178E8">
        <w:rPr>
          <w:rStyle w:val="StyleBoldUnderline"/>
        </w:rPr>
        <w:t>work to build a regional</w:t>
      </w:r>
      <w:r w:rsidRPr="008A3795">
        <w:rPr>
          <w:rFonts w:ascii="Georgia" w:hAnsi="Georgia" w:cs="Georgia"/>
          <w:color w:val="303030"/>
          <w:sz w:val="16"/>
          <w:szCs w:val="30"/>
        </w:rPr>
        <w:t xml:space="preserve"> architecture that promotes </w:t>
      </w:r>
      <w:r w:rsidRPr="009178E8">
        <w:rPr>
          <w:rStyle w:val="StyleBoldUnderline"/>
        </w:rPr>
        <w:t>cooperation and reinforces convergence</w:t>
      </w:r>
      <w:r w:rsidRPr="008A3795">
        <w:rPr>
          <w:rFonts w:ascii="Georgia" w:hAnsi="Georgia" w:cs="Georgia"/>
          <w:color w:val="303030"/>
          <w:sz w:val="16"/>
          <w:szCs w:val="30"/>
        </w:rPr>
        <w:t xml:space="preserve">, </w:t>
      </w:r>
      <w:r w:rsidRPr="009178E8">
        <w:rPr>
          <w:rStyle w:val="StyleBoldUnderline"/>
        </w:rPr>
        <w:t>reduces the risks of confrontation and conflicts, and draws all countries</w:t>
      </w:r>
      <w:r w:rsidRPr="008A3795">
        <w:rPr>
          <w:rFonts w:ascii="Georgia" w:hAnsi="Georgia" w:cs="Georgia"/>
          <w:color w:val="303030"/>
          <w:sz w:val="16"/>
          <w:szCs w:val="30"/>
        </w:rPr>
        <w:t xml:space="preserve"> of the region </w:t>
      </w:r>
      <w:r w:rsidRPr="009178E8">
        <w:rPr>
          <w:rStyle w:val="StyleBoldUnderline"/>
        </w:rPr>
        <w:t>into</w:t>
      </w:r>
      <w:r w:rsidRPr="008A3795">
        <w:rPr>
          <w:rFonts w:ascii="Georgia" w:hAnsi="Georgia" w:cs="Georgia"/>
          <w:color w:val="303030"/>
          <w:sz w:val="16"/>
          <w:szCs w:val="30"/>
        </w:rPr>
        <w:t xml:space="preserve"> a </w:t>
      </w:r>
      <w:r w:rsidRPr="009178E8">
        <w:rPr>
          <w:rStyle w:val="StyleBoldUnderline"/>
        </w:rPr>
        <w:t>common</w:t>
      </w:r>
      <w:r w:rsidRPr="008A3795">
        <w:rPr>
          <w:rFonts w:ascii="Georgia" w:hAnsi="Georgia" w:cs="Georgia"/>
          <w:color w:val="303030"/>
          <w:sz w:val="16"/>
          <w:szCs w:val="30"/>
        </w:rPr>
        <w:t xml:space="preserve"> framework of norms and </w:t>
      </w:r>
      <w:r w:rsidRPr="009178E8">
        <w:rPr>
          <w:rStyle w:val="StyleBoldUnderline"/>
        </w:rPr>
        <w:t>principles of engagement</w:t>
      </w:r>
    </w:p>
    <w:p w:rsidR="00EB5D60" w:rsidRDefault="00EB5D60" w:rsidP="00EB5D60">
      <w:pPr>
        <w:pStyle w:val="Heading4"/>
      </w:pPr>
      <w:r>
        <w:t>Indo-China relations continue to grow – no war</w:t>
      </w:r>
    </w:p>
    <w:p w:rsidR="00EB5D60" w:rsidRPr="003A275D" w:rsidRDefault="003A275D" w:rsidP="00EB5D60">
      <w:pPr>
        <w:rPr>
          <w:sz w:val="20"/>
        </w:rPr>
      </w:pPr>
      <w:proofErr w:type="spellStart"/>
      <w:r>
        <w:rPr>
          <w:rStyle w:val="StyleStyleBold12pt"/>
        </w:rPr>
        <w:t>Sant</w:t>
      </w:r>
      <w:proofErr w:type="spellEnd"/>
      <w:r>
        <w:rPr>
          <w:rStyle w:val="StyleStyleBold12pt"/>
        </w:rPr>
        <w:t xml:space="preserve"> </w:t>
      </w:r>
      <w:r w:rsidR="00EB5D60" w:rsidRPr="00810E22">
        <w:rPr>
          <w:rStyle w:val="StyleStyleBold12pt"/>
        </w:rPr>
        <w:t>12</w:t>
      </w:r>
      <w:r w:rsidR="00EB5D60">
        <w:t xml:space="preserve"> </w:t>
      </w:r>
      <w:r w:rsidR="00EB5D60" w:rsidRPr="00810E22">
        <w:rPr>
          <w:sz w:val="20"/>
        </w:rPr>
        <w:t>(Shannon Van, December 5</w:t>
      </w:r>
      <w:r w:rsidR="00EB5D60" w:rsidRPr="00810E22">
        <w:rPr>
          <w:sz w:val="20"/>
          <w:vertAlign w:val="superscript"/>
        </w:rPr>
        <w:t>th</w:t>
      </w:r>
      <w:r w:rsidR="00EB5D60" w:rsidRPr="00810E22">
        <w:rPr>
          <w:sz w:val="20"/>
        </w:rPr>
        <w:t xml:space="preserve">, 2012, Voice of America, “Top Indian, Chinese Officials Discuss Border Dispute” </w:t>
      </w:r>
      <w:hyperlink r:id="rId150" w:history="1">
        <w:r w:rsidR="00EB5D60" w:rsidRPr="00810E22">
          <w:rPr>
            <w:rStyle w:val="Hyperlink"/>
            <w:sz w:val="20"/>
          </w:rPr>
          <w:t>http://www.voanews.com/content/top-indian-chinese-officials-discuss-border-dispute/1558841.html</w:t>
        </w:r>
      </w:hyperlink>
      <w:r w:rsidR="00EB5D60" w:rsidRPr="00810E22">
        <w:rPr>
          <w:sz w:val="20"/>
        </w:rPr>
        <w:t>)</w:t>
      </w:r>
    </w:p>
    <w:p w:rsidR="00EB5D60" w:rsidRPr="00CD3E96" w:rsidRDefault="00EB5D60" w:rsidP="00EB5D60">
      <w:pPr>
        <w:widowControl w:val="0"/>
        <w:autoSpaceDE w:val="0"/>
        <w:autoSpaceDN w:val="0"/>
        <w:adjustRightInd w:val="0"/>
        <w:rPr>
          <w:rFonts w:ascii="Arial" w:hAnsi="Arial" w:cs="Arial"/>
          <w:sz w:val="14"/>
          <w:szCs w:val="30"/>
        </w:rPr>
      </w:pPr>
      <w:r w:rsidRPr="00810E22">
        <w:rPr>
          <w:rStyle w:val="StyleBoldUnderline"/>
        </w:rPr>
        <w:t>Indian National Security Advisor</w:t>
      </w:r>
      <w:r w:rsidRPr="00CD3E96">
        <w:rPr>
          <w:rFonts w:ascii="Arial" w:hAnsi="Arial" w:cs="Arial"/>
          <w:sz w:val="14"/>
          <w:szCs w:val="30"/>
        </w:rPr>
        <w:t xml:space="preserve"> </w:t>
      </w:r>
      <w:proofErr w:type="spellStart"/>
      <w:r w:rsidRPr="00CD3E96">
        <w:rPr>
          <w:rFonts w:ascii="Arial" w:hAnsi="Arial" w:cs="Arial"/>
          <w:sz w:val="14"/>
          <w:szCs w:val="30"/>
        </w:rPr>
        <w:t>Shivshankar</w:t>
      </w:r>
      <w:proofErr w:type="spellEnd"/>
      <w:r w:rsidRPr="00CD3E96">
        <w:rPr>
          <w:rFonts w:ascii="Arial" w:hAnsi="Arial" w:cs="Arial"/>
          <w:sz w:val="14"/>
          <w:szCs w:val="30"/>
        </w:rPr>
        <w:t xml:space="preserve"> </w:t>
      </w:r>
      <w:proofErr w:type="spellStart"/>
      <w:r w:rsidRPr="00CD3E96">
        <w:rPr>
          <w:rFonts w:ascii="Arial" w:hAnsi="Arial" w:cs="Arial"/>
          <w:sz w:val="14"/>
          <w:szCs w:val="30"/>
        </w:rPr>
        <w:t>Menon</w:t>
      </w:r>
      <w:proofErr w:type="spellEnd"/>
      <w:r w:rsidRPr="00CD3E96">
        <w:rPr>
          <w:rFonts w:ascii="Arial" w:hAnsi="Arial" w:cs="Arial"/>
          <w:sz w:val="14"/>
          <w:szCs w:val="30"/>
        </w:rPr>
        <w:t xml:space="preserve"> </w:t>
      </w:r>
      <w:r w:rsidRPr="00810E22">
        <w:rPr>
          <w:rStyle w:val="StyleBoldUnderline"/>
        </w:rPr>
        <w:t>is in Beijing</w:t>
      </w:r>
      <w:r w:rsidRPr="00CD3E96">
        <w:rPr>
          <w:rFonts w:ascii="Arial" w:hAnsi="Arial" w:cs="Arial"/>
          <w:sz w:val="14"/>
          <w:szCs w:val="30"/>
        </w:rPr>
        <w:t xml:space="preserve">, </w:t>
      </w:r>
      <w:r w:rsidRPr="00810E22">
        <w:rPr>
          <w:rStyle w:val="StyleBoldUnderline"/>
        </w:rPr>
        <w:t>meeting with top Chinese officials to discuss their</w:t>
      </w:r>
      <w:r w:rsidRPr="00CD3E96">
        <w:rPr>
          <w:rFonts w:ascii="Arial" w:hAnsi="Arial" w:cs="Arial"/>
          <w:sz w:val="14"/>
          <w:szCs w:val="30"/>
        </w:rPr>
        <w:t xml:space="preserve"> long-running </w:t>
      </w:r>
      <w:r w:rsidRPr="00810E22">
        <w:rPr>
          <w:rStyle w:val="StyleBoldUnderline"/>
        </w:rPr>
        <w:t>border dispute, development cooperation and other bilateral issues</w:t>
      </w:r>
      <w:r w:rsidRPr="00CD3E96">
        <w:rPr>
          <w:rFonts w:ascii="Arial" w:hAnsi="Arial" w:cs="Arial"/>
          <w:sz w:val="14"/>
          <w:szCs w:val="30"/>
        </w:rPr>
        <w:t xml:space="preserve">. Chinese Foreign Ministry spokesperson Hong Lei said </w:t>
      </w:r>
      <w:proofErr w:type="spellStart"/>
      <w:r w:rsidRPr="00CD3E96">
        <w:rPr>
          <w:rFonts w:ascii="Arial" w:hAnsi="Arial" w:cs="Arial"/>
          <w:sz w:val="14"/>
          <w:szCs w:val="30"/>
        </w:rPr>
        <w:t>Shivshankar</w:t>
      </w:r>
      <w:proofErr w:type="spellEnd"/>
      <w:r w:rsidRPr="00CD3E96">
        <w:rPr>
          <w:rFonts w:ascii="Arial" w:hAnsi="Arial" w:cs="Arial"/>
          <w:sz w:val="14"/>
          <w:szCs w:val="30"/>
        </w:rPr>
        <w:t xml:space="preserve"> </w:t>
      </w:r>
      <w:proofErr w:type="spellStart"/>
      <w:r w:rsidRPr="00CD3E96">
        <w:rPr>
          <w:rFonts w:ascii="Arial" w:hAnsi="Arial" w:cs="Arial"/>
          <w:sz w:val="14"/>
          <w:szCs w:val="30"/>
        </w:rPr>
        <w:t>Menon</w:t>
      </w:r>
      <w:proofErr w:type="spellEnd"/>
      <w:r w:rsidRPr="00CD3E96">
        <w:rPr>
          <w:rFonts w:ascii="Arial" w:hAnsi="Arial" w:cs="Arial"/>
          <w:sz w:val="14"/>
          <w:szCs w:val="30"/>
        </w:rPr>
        <w:t xml:space="preserve"> met with his Chinese counterpart, Dai </w:t>
      </w:r>
      <w:proofErr w:type="spellStart"/>
      <w:r w:rsidRPr="00CD3E96">
        <w:rPr>
          <w:rFonts w:ascii="Arial" w:hAnsi="Arial" w:cs="Arial"/>
          <w:sz w:val="14"/>
          <w:szCs w:val="30"/>
        </w:rPr>
        <w:t>Bingguo</w:t>
      </w:r>
      <w:proofErr w:type="spellEnd"/>
      <w:r w:rsidRPr="00CD3E96">
        <w:rPr>
          <w:rFonts w:ascii="Arial" w:hAnsi="Arial" w:cs="Arial"/>
          <w:sz w:val="14"/>
          <w:szCs w:val="30"/>
        </w:rPr>
        <w:t xml:space="preserve">, Foreign Minister Yang </w:t>
      </w:r>
      <w:proofErr w:type="spellStart"/>
      <w:r w:rsidRPr="00CD3E96">
        <w:rPr>
          <w:rFonts w:ascii="Arial" w:hAnsi="Arial" w:cs="Arial"/>
          <w:sz w:val="14"/>
          <w:szCs w:val="30"/>
        </w:rPr>
        <w:t>Jiechi</w:t>
      </w:r>
      <w:proofErr w:type="spellEnd"/>
      <w:r w:rsidRPr="00CD3E96">
        <w:rPr>
          <w:rFonts w:ascii="Arial" w:hAnsi="Arial" w:cs="Arial"/>
          <w:sz w:val="14"/>
          <w:szCs w:val="30"/>
        </w:rPr>
        <w:t xml:space="preserve">, Wu </w:t>
      </w:r>
      <w:proofErr w:type="spellStart"/>
      <w:r w:rsidRPr="00CD3E96">
        <w:rPr>
          <w:rFonts w:ascii="Arial" w:hAnsi="Arial" w:cs="Arial"/>
          <w:sz w:val="14"/>
          <w:szCs w:val="30"/>
        </w:rPr>
        <w:t>Bangguo</w:t>
      </w:r>
      <w:proofErr w:type="spellEnd"/>
      <w:r w:rsidRPr="00CD3E96">
        <w:rPr>
          <w:rFonts w:ascii="Arial" w:hAnsi="Arial" w:cs="Arial"/>
          <w:sz w:val="14"/>
          <w:szCs w:val="30"/>
        </w:rPr>
        <w:t xml:space="preserve">, the chairman of the National People's Congress and Premier Wen </w:t>
      </w:r>
      <w:proofErr w:type="spellStart"/>
      <w:r w:rsidRPr="00CD3E96">
        <w:rPr>
          <w:rFonts w:ascii="Arial" w:hAnsi="Arial" w:cs="Arial"/>
          <w:sz w:val="14"/>
          <w:szCs w:val="30"/>
        </w:rPr>
        <w:t>Jiabao</w:t>
      </w:r>
      <w:proofErr w:type="spellEnd"/>
      <w:r w:rsidRPr="00CD3E96">
        <w:rPr>
          <w:rFonts w:ascii="Arial" w:hAnsi="Arial" w:cs="Arial"/>
          <w:sz w:val="14"/>
          <w:szCs w:val="30"/>
        </w:rPr>
        <w:t xml:space="preserve">. Hong Lei said the two countries agree that as the largest developing countries in the world, </w:t>
      </w:r>
      <w:r w:rsidRPr="00810E22">
        <w:rPr>
          <w:rStyle w:val="StyleBoldUnderline"/>
        </w:rPr>
        <w:t>China and India face opportunities for development and challenges</w:t>
      </w:r>
      <w:r w:rsidRPr="00CD3E96">
        <w:rPr>
          <w:rFonts w:ascii="Arial" w:hAnsi="Arial" w:cs="Arial"/>
          <w:sz w:val="14"/>
          <w:szCs w:val="30"/>
        </w:rPr>
        <w:t xml:space="preserve">. He said </w:t>
      </w:r>
      <w:r w:rsidRPr="00810E22">
        <w:rPr>
          <w:rStyle w:val="StyleBoldUnderline"/>
        </w:rPr>
        <w:t>the two countries can cooperate for common development</w:t>
      </w:r>
      <w:r w:rsidRPr="00CD3E96">
        <w:rPr>
          <w:rFonts w:ascii="Arial" w:hAnsi="Arial" w:cs="Arial"/>
          <w:sz w:val="14"/>
          <w:szCs w:val="30"/>
        </w:rPr>
        <w:t xml:space="preserve">. The talks between India and China focus in large part on boundary disputes. Analysts said the countries have made little progress since the first round of talks, which resulted in the 2005 agreement on guiding principles for boundary settlement. During the second stage of talks, diplomats aim to create a framework for boundary settlement. The boundary disputes concern several thousand kilometers of land bordering Tibet and India. </w:t>
      </w:r>
      <w:proofErr w:type="spellStart"/>
      <w:r w:rsidRPr="00CD3E96">
        <w:rPr>
          <w:rFonts w:ascii="Arial" w:hAnsi="Arial" w:cs="Arial"/>
          <w:sz w:val="14"/>
          <w:szCs w:val="30"/>
        </w:rPr>
        <w:t>Shivshankar</w:t>
      </w:r>
      <w:proofErr w:type="spellEnd"/>
      <w:r w:rsidRPr="00CD3E96">
        <w:rPr>
          <w:rFonts w:ascii="Arial" w:hAnsi="Arial" w:cs="Arial"/>
          <w:sz w:val="14"/>
          <w:szCs w:val="30"/>
        </w:rPr>
        <w:t xml:space="preserve"> </w:t>
      </w:r>
      <w:proofErr w:type="spellStart"/>
      <w:r w:rsidRPr="00CD3E96">
        <w:rPr>
          <w:rFonts w:ascii="Arial" w:hAnsi="Arial" w:cs="Arial"/>
          <w:sz w:val="14"/>
          <w:szCs w:val="30"/>
        </w:rPr>
        <w:t>Menon’s</w:t>
      </w:r>
      <w:proofErr w:type="spellEnd"/>
      <w:r w:rsidRPr="00CD3E96">
        <w:rPr>
          <w:rFonts w:ascii="Arial" w:hAnsi="Arial" w:cs="Arial"/>
          <w:sz w:val="14"/>
          <w:szCs w:val="30"/>
        </w:rPr>
        <w:t xml:space="preserve"> trip to China comes amidst rising tension about the South China Sea, a waterway rich in potential oil and gas reserves. India is not one of the countries that claims territory in the region, but this week Indian naval officials said they will protect their maritime and economic interests there. India’s Oil and Natural Gas Corporation has a stake in a gas field off the coast of Vietnam. Although China may claim the oil and gas deposits in the South China Seas, Shi </w:t>
      </w:r>
      <w:proofErr w:type="spellStart"/>
      <w:r w:rsidRPr="00CD3E96">
        <w:rPr>
          <w:rFonts w:ascii="Arial" w:hAnsi="Arial" w:cs="Arial"/>
          <w:sz w:val="14"/>
          <w:szCs w:val="30"/>
        </w:rPr>
        <w:t>Yinhong</w:t>
      </w:r>
      <w:proofErr w:type="spellEnd"/>
      <w:r w:rsidRPr="00CD3E96">
        <w:rPr>
          <w:rFonts w:ascii="Arial" w:hAnsi="Arial" w:cs="Arial"/>
          <w:sz w:val="14"/>
          <w:szCs w:val="30"/>
        </w:rPr>
        <w:t xml:space="preserve">, professor or international relations at </w:t>
      </w:r>
      <w:proofErr w:type="spellStart"/>
      <w:r w:rsidRPr="00CD3E96">
        <w:rPr>
          <w:rFonts w:ascii="Arial" w:hAnsi="Arial" w:cs="Arial"/>
          <w:sz w:val="14"/>
          <w:szCs w:val="30"/>
        </w:rPr>
        <w:t>Renmin</w:t>
      </w:r>
      <w:proofErr w:type="spellEnd"/>
      <w:r w:rsidRPr="00CD3E96">
        <w:rPr>
          <w:rFonts w:ascii="Arial" w:hAnsi="Arial" w:cs="Arial"/>
          <w:sz w:val="14"/>
          <w:szCs w:val="30"/>
        </w:rPr>
        <w:t xml:space="preserve"> University, said nationalist passions will not ultimately determine the country’s foreign policy. “I think the statesmen on both sides are prudent and responsible," said </w:t>
      </w:r>
      <w:proofErr w:type="spellStart"/>
      <w:r w:rsidRPr="00CD3E96">
        <w:rPr>
          <w:rFonts w:ascii="Arial" w:hAnsi="Arial" w:cs="Arial"/>
          <w:sz w:val="14"/>
          <w:szCs w:val="30"/>
        </w:rPr>
        <w:t>Yinhong</w:t>
      </w:r>
      <w:proofErr w:type="spellEnd"/>
      <w:r w:rsidRPr="00CD3E96">
        <w:rPr>
          <w:rFonts w:ascii="Arial" w:hAnsi="Arial" w:cs="Arial"/>
          <w:sz w:val="14"/>
          <w:szCs w:val="30"/>
        </w:rPr>
        <w:t>. "They know that</w:t>
      </w:r>
      <w:r w:rsidRPr="00810E22">
        <w:rPr>
          <w:rStyle w:val="StyleBoldUnderline"/>
        </w:rPr>
        <w:t xml:space="preserve"> India and China have rivalries and suspicions, but</w:t>
      </w:r>
      <w:r w:rsidRPr="00810E22">
        <w:rPr>
          <w:rStyle w:val="Emphasis"/>
        </w:rPr>
        <w:t xml:space="preserve"> it will be enormously difficult to escalate into conflict</w:t>
      </w:r>
      <w:r w:rsidRPr="00CD3E96">
        <w:rPr>
          <w:rFonts w:ascii="Arial" w:hAnsi="Arial" w:cs="Arial"/>
          <w:sz w:val="14"/>
          <w:szCs w:val="30"/>
        </w:rPr>
        <w:t>.”</w:t>
      </w:r>
    </w:p>
    <w:p w:rsidR="000022F2" w:rsidRDefault="00F371E8" w:rsidP="003A275D">
      <w:pPr>
        <w:pStyle w:val="Heading2"/>
      </w:pPr>
      <w:proofErr w:type="gramStart"/>
      <w:r>
        <w:t>w</w:t>
      </w:r>
      <w:r w:rsidR="003A275D">
        <w:t>arming</w:t>
      </w:r>
      <w:proofErr w:type="gramEnd"/>
    </w:p>
    <w:p w:rsidR="003A275D" w:rsidRDefault="003A275D" w:rsidP="003A275D"/>
    <w:p w:rsidR="0018756B" w:rsidRDefault="0018756B" w:rsidP="0018756B">
      <w:pPr>
        <w:pStyle w:val="Heading3"/>
      </w:pPr>
      <w:r>
        <w:t xml:space="preserve">No I/L </w:t>
      </w:r>
    </w:p>
    <w:p w:rsidR="0018756B" w:rsidRDefault="0018756B" w:rsidP="0018756B"/>
    <w:p w:rsidR="0018756B" w:rsidRDefault="0018756B" w:rsidP="0018756B">
      <w:pPr>
        <w:rPr>
          <w:rStyle w:val="Heading4Char"/>
        </w:rPr>
      </w:pPr>
      <w:r>
        <w:rPr>
          <w:rStyle w:val="Heading4Char"/>
        </w:rPr>
        <w:t xml:space="preserve">US-India cooperation doesn’t solve – defer to environmentalists, they’re bout </w:t>
      </w:r>
      <w:proofErr w:type="spellStart"/>
      <w:r>
        <w:rPr>
          <w:rStyle w:val="Heading4Char"/>
        </w:rPr>
        <w:t>dat</w:t>
      </w:r>
      <w:proofErr w:type="spellEnd"/>
      <w:r>
        <w:rPr>
          <w:rStyle w:val="Heading4Char"/>
        </w:rPr>
        <w:t xml:space="preserve"> life </w:t>
      </w:r>
    </w:p>
    <w:p w:rsidR="0018756B" w:rsidRPr="005A150A" w:rsidRDefault="0018756B" w:rsidP="0018756B">
      <w:proofErr w:type="spellStart"/>
      <w:r w:rsidRPr="0018756B">
        <w:rPr>
          <w:rStyle w:val="Heading4Char"/>
        </w:rPr>
        <w:t>Nettler</w:t>
      </w:r>
      <w:proofErr w:type="spellEnd"/>
      <w:r w:rsidRPr="0018756B">
        <w:rPr>
          <w:rStyle w:val="Heading4Char"/>
        </w:rPr>
        <w:t xml:space="preserve"> 6-</w:t>
      </w:r>
      <w:proofErr w:type="gramStart"/>
      <w:r w:rsidRPr="0018756B">
        <w:rPr>
          <w:rStyle w:val="Heading4Char"/>
        </w:rPr>
        <w:t>24</w:t>
      </w:r>
      <w:r>
        <w:rPr>
          <w:b/>
        </w:rPr>
        <w:t xml:space="preserve"> </w:t>
      </w:r>
      <w:r>
        <w:t xml:space="preserve"> (</w:t>
      </w:r>
      <w:proofErr w:type="spellStart"/>
      <w:proofErr w:type="gramEnd"/>
      <w:r>
        <w:t>Johnathan</w:t>
      </w:r>
      <w:proofErr w:type="spellEnd"/>
      <w:r>
        <w:t xml:space="preserve"> </w:t>
      </w:r>
      <w:proofErr w:type="spellStart"/>
      <w:r>
        <w:t>Nettler</w:t>
      </w:r>
      <w:proofErr w:type="spellEnd"/>
      <w:r>
        <w:t>,</w:t>
      </w:r>
      <w:r w:rsidRPr="00643097">
        <w:rPr>
          <w:sz w:val="18"/>
        </w:rPr>
        <w:t xml:space="preserve"> Jonathan </w:t>
      </w:r>
      <w:proofErr w:type="spellStart"/>
      <w:r w:rsidRPr="00643097">
        <w:rPr>
          <w:sz w:val="18"/>
        </w:rPr>
        <w:t>Nettler</w:t>
      </w:r>
      <w:proofErr w:type="spellEnd"/>
      <w:r w:rsidRPr="00643097">
        <w:rPr>
          <w:sz w:val="18"/>
        </w:rPr>
        <w:t xml:space="preserve">, AICP is Managing Editor of </w:t>
      </w:r>
      <w:proofErr w:type="spellStart"/>
      <w:r w:rsidRPr="00643097">
        <w:rPr>
          <w:sz w:val="18"/>
        </w:rPr>
        <w:t>Planetizen</w:t>
      </w:r>
      <w:proofErr w:type="spellEnd"/>
      <w:r w:rsidRPr="00643097">
        <w:rPr>
          <w:sz w:val="18"/>
        </w:rPr>
        <w:t>. He has lived and practiced in Boston, Washington D.C., San Francisco, New York, and Los Angeles on a range of project types for major public, institutional, and private developer clients including: large scale planning and urban design, waterfront and brownfield redevelopment, transit-oriented development, urban infill, campus planning, historic preservation, zoning, and design guidelines.</w:t>
      </w:r>
      <w:r w:rsidRPr="00643097">
        <w:rPr>
          <w:sz w:val="8"/>
        </w:rPr>
        <w:t xml:space="preserve">¶ </w:t>
      </w:r>
      <w:r w:rsidRPr="00643097">
        <w:rPr>
          <w:sz w:val="18"/>
        </w:rPr>
        <w:t>Jonathan is a member of the American Institute of Certified Planners (AICP) and serves on the Board of Directors for the Los Angeles section of the American Planning Association (APA) as the Vice Director for Professional Development. He is also active in local volunteer organizations. Jonathan's interests include public participation in the planning and design process, the intersection between transportation, public health and land use, and the ways in which new ideas and best practices get developed, discussed, and dispersed.</w:t>
      </w:r>
      <w:r w:rsidRPr="00643097">
        <w:rPr>
          <w:sz w:val="8"/>
        </w:rPr>
        <w:t xml:space="preserve">¶ </w:t>
      </w:r>
      <w:r w:rsidRPr="00643097">
        <w:rPr>
          <w:sz w:val="18"/>
        </w:rPr>
        <w:t xml:space="preserve">Jonathan previously served as Project Manager and Project Planner for </w:t>
      </w:r>
      <w:proofErr w:type="spellStart"/>
      <w:r w:rsidRPr="00643097">
        <w:rPr>
          <w:sz w:val="18"/>
        </w:rPr>
        <w:t>Ehrenkrantz</w:t>
      </w:r>
      <w:proofErr w:type="spellEnd"/>
      <w:r w:rsidRPr="00643097">
        <w:rPr>
          <w:sz w:val="18"/>
        </w:rPr>
        <w:t xml:space="preserve"> </w:t>
      </w:r>
      <w:proofErr w:type="spellStart"/>
      <w:r w:rsidRPr="00643097">
        <w:rPr>
          <w:sz w:val="18"/>
        </w:rPr>
        <w:t>Eckstut</w:t>
      </w:r>
      <w:proofErr w:type="spellEnd"/>
      <w:r w:rsidRPr="00643097">
        <w:rPr>
          <w:sz w:val="18"/>
        </w:rPr>
        <w:t xml:space="preserve"> &amp; Kuhn (EE&amp;K) Architects. He received a Master of Arts degree in Architecture from the University of California, Los Angeles and a Bachelor of Arts degree in History from Boston </w:t>
      </w:r>
      <w:proofErr w:type="spellStart"/>
      <w:r w:rsidRPr="00643097">
        <w:rPr>
          <w:sz w:val="18"/>
        </w:rPr>
        <w:t>University.By</w:t>
      </w:r>
      <w:proofErr w:type="spellEnd"/>
      <w:r w:rsidRPr="00643097">
        <w:rPr>
          <w:sz w:val="18"/>
        </w:rPr>
        <w:t xml:space="preserve"> Urging Action on Climate Change, Kerry Ruffles Feathers in India, </w:t>
      </w:r>
      <w:hyperlink r:id="rId151" w:history="1">
        <w:r w:rsidRPr="00885EB4">
          <w:rPr>
            <w:rStyle w:val="Hyperlink"/>
          </w:rPr>
          <w:t>http://www.planetizen.com/node/63811//</w:t>
        </w:r>
      </w:hyperlink>
      <w:r>
        <w:t xml:space="preserve"> SC) </w:t>
      </w:r>
    </w:p>
    <w:p w:rsidR="0018756B" w:rsidRPr="0018756B" w:rsidRDefault="0018756B" w:rsidP="0018756B">
      <w:pPr>
        <w:rPr>
          <w:sz w:val="16"/>
        </w:rPr>
      </w:pPr>
      <w:r w:rsidRPr="0018756B">
        <w:rPr>
          <w:sz w:val="16"/>
        </w:rPr>
        <w:t>At the beginning of a two-day trip to India, the world's third largest emitter of carbon dioxide, U.S. Secretary of State John</w:t>
      </w:r>
      <w:r w:rsidRPr="005A150A">
        <w:rPr>
          <w:rStyle w:val="StyleBoldUnderline"/>
        </w:rPr>
        <w:t xml:space="preserve"> Kerry made solving climate change a focus of his public remarks.</w:t>
      </w:r>
      <w:r w:rsidRPr="0018756B">
        <w:rPr>
          <w:sz w:val="16"/>
        </w:rPr>
        <w:t xml:space="preserve"> The U.S.'s own failures elicited skepticism from locals.</w:t>
      </w:r>
      <w:r w:rsidRPr="0018756B">
        <w:rPr>
          <w:sz w:val="12"/>
        </w:rPr>
        <w:t>¶</w:t>
      </w:r>
      <w:r w:rsidRPr="0018756B">
        <w:rPr>
          <w:sz w:val="16"/>
        </w:rPr>
        <w:t xml:space="preserve"> "U.S. Secretary of State John</w:t>
      </w:r>
      <w:r w:rsidRPr="005A150A">
        <w:rPr>
          <w:rStyle w:val="StyleBoldUnderline"/>
        </w:rPr>
        <w:t xml:space="preserve"> Kerry arrived in India over the weekend and gave a speech urging the fast-developing country to work closely with the U.S. and other countries on solutions to climate change,</w:t>
      </w:r>
      <w:r w:rsidRPr="0018756B">
        <w:rPr>
          <w:sz w:val="16"/>
        </w:rPr>
        <w:t xml:space="preserve">" writes John Upton. "The Americans’ arrival in Delhi coincided with </w:t>
      </w:r>
      <w:r w:rsidRPr="005A150A">
        <w:rPr>
          <w:rStyle w:val="StyleBoldUnderline"/>
        </w:rPr>
        <w:t xml:space="preserve">deadly floods </w:t>
      </w:r>
      <w:r w:rsidRPr="0018756B">
        <w:rPr>
          <w:sz w:val="16"/>
        </w:rPr>
        <w:t>in northern India that some Indian officials have</w:t>
      </w:r>
      <w:r w:rsidRPr="005A150A">
        <w:rPr>
          <w:rStyle w:val="StyleBoldUnderline"/>
        </w:rPr>
        <w:t xml:space="preserve"> linked to global warming</w:t>
      </w:r>
      <w:r w:rsidRPr="0018756B">
        <w:rPr>
          <w:sz w:val="16"/>
        </w:rPr>
        <w:t>."</w:t>
      </w:r>
      <w:r w:rsidRPr="0018756B">
        <w:rPr>
          <w:sz w:val="12"/>
        </w:rPr>
        <w:t>¶</w:t>
      </w:r>
      <w:r w:rsidRPr="0018756B">
        <w:rPr>
          <w:sz w:val="16"/>
        </w:rPr>
        <w:t xml:space="preserve"> "But though climate change poses urgent dangers in India</w:t>
      </w:r>
      <w:r w:rsidRPr="005A150A">
        <w:rPr>
          <w:rStyle w:val="StyleBoldUnderline"/>
        </w:rPr>
        <w:t xml:space="preserve">, Kerry’s speech was not received warmly by all of the nation’s environmentalists. </w:t>
      </w:r>
      <w:r w:rsidRPr="0018756B">
        <w:rPr>
          <w:sz w:val="16"/>
        </w:rPr>
        <w:t>Some felt they were being lectured to by the secretary of state, a representative of a nation that is second only to China in total greenhouse gas emissions."</w:t>
      </w:r>
      <w:r w:rsidRPr="0018756B">
        <w:rPr>
          <w:sz w:val="12"/>
        </w:rPr>
        <w:t>¶</w:t>
      </w:r>
      <w:r w:rsidRPr="0018756B">
        <w:rPr>
          <w:sz w:val="16"/>
        </w:rPr>
        <w:t xml:space="preserve"> "Chandra </w:t>
      </w:r>
      <w:proofErr w:type="spellStart"/>
      <w:r w:rsidRPr="0018756B">
        <w:rPr>
          <w:sz w:val="16"/>
        </w:rPr>
        <w:t>Bhushan</w:t>
      </w:r>
      <w:proofErr w:type="spellEnd"/>
      <w:r w:rsidRPr="0018756B">
        <w:rPr>
          <w:sz w:val="16"/>
        </w:rPr>
        <w:t xml:space="preserve">, a senior official at the </w:t>
      </w:r>
      <w:r w:rsidRPr="005A150A">
        <w:rPr>
          <w:rStyle w:val="StyleBoldUnderline"/>
        </w:rPr>
        <w:t xml:space="preserve">Delhi-based Centre for Science and Environment, was unimpressed by Kerry’s speech, </w:t>
      </w:r>
      <w:r w:rsidRPr="0018756B">
        <w:rPr>
          <w:sz w:val="16"/>
        </w:rPr>
        <w:t>as he explained in an opinion piece in Down to Earth, a leading Indian environmental magazine published by his nonprofit:</w:t>
      </w:r>
      <w:r w:rsidRPr="0018756B">
        <w:rPr>
          <w:sz w:val="12"/>
        </w:rPr>
        <w:t>¶</w:t>
      </w:r>
      <w:r w:rsidRPr="0018756B">
        <w:rPr>
          <w:sz w:val="16"/>
        </w:rPr>
        <w:t xml:space="preserve"> I have no problems with [Kerry's] pitch for countries coming together to develop renewable energy. But</w:t>
      </w:r>
      <w:r w:rsidRPr="005A150A">
        <w:rPr>
          <w:rStyle w:val="StyleBoldUnderline"/>
        </w:rPr>
        <w:t xml:space="preserve"> I have issues with the fact that nowhere in his speech did he mention what the US is doing on renewable energy or what is the renewable energy target that the US has set for itself for, say 2020. </w:t>
      </w:r>
      <w:r w:rsidRPr="0018756B">
        <w:rPr>
          <w:sz w:val="16"/>
        </w:rPr>
        <w:t>The fact is that today close to 20 per cent of India’s electricity supply is from renewable sources (including hydropower). India has set itself a target for renewable energy; the US has not.</w:t>
      </w:r>
    </w:p>
    <w:p w:rsidR="0018756B" w:rsidRPr="0018756B" w:rsidRDefault="0018756B" w:rsidP="0018756B"/>
    <w:p w:rsidR="0018756B" w:rsidRPr="0018756B" w:rsidRDefault="0018756B" w:rsidP="0018756B">
      <w:pPr>
        <w:pStyle w:val="Heading3"/>
      </w:pPr>
      <w:r>
        <w:t xml:space="preserve">Not Anthropogenic </w:t>
      </w:r>
    </w:p>
    <w:p w:rsidR="003A275D" w:rsidRDefault="003A275D" w:rsidP="003A275D"/>
    <w:p w:rsidR="003A275D" w:rsidRDefault="003A275D" w:rsidP="003A275D">
      <w:pPr>
        <w:rPr>
          <w:rStyle w:val="Heading4Char"/>
        </w:rPr>
      </w:pPr>
      <w:r>
        <w:rPr>
          <w:rStyle w:val="Heading4Char"/>
        </w:rPr>
        <w:t xml:space="preserve">No anthropogenic warming – WE control </w:t>
      </w:r>
      <w:proofErr w:type="spellStart"/>
      <w:r>
        <w:rPr>
          <w:rStyle w:val="Heading4Char"/>
        </w:rPr>
        <w:t>quals</w:t>
      </w:r>
      <w:proofErr w:type="spellEnd"/>
      <w:r>
        <w:rPr>
          <w:rStyle w:val="Heading4Char"/>
        </w:rPr>
        <w:t xml:space="preserve">, bias and </w:t>
      </w:r>
      <w:proofErr w:type="spellStart"/>
      <w:r>
        <w:rPr>
          <w:rStyle w:val="Heading4Char"/>
        </w:rPr>
        <w:t>recency</w:t>
      </w:r>
      <w:proofErr w:type="spellEnd"/>
      <w:r>
        <w:rPr>
          <w:rStyle w:val="Heading4Char"/>
        </w:rPr>
        <w:t xml:space="preserve"> </w:t>
      </w:r>
    </w:p>
    <w:p w:rsidR="003A275D" w:rsidRDefault="003A275D" w:rsidP="003A275D">
      <w:r w:rsidRPr="00AB3890">
        <w:rPr>
          <w:rStyle w:val="Heading4Char"/>
        </w:rPr>
        <w:t xml:space="preserve">Burnett, </w:t>
      </w:r>
      <w:r w:rsidRPr="00F371E8">
        <w:rPr>
          <w:rStyle w:val="Heading4Char"/>
        </w:rPr>
        <w:t>12</w:t>
      </w:r>
      <w:r>
        <w:t xml:space="preserve"> – Sterling, Ph.D., Senior Fellow in Environment and Energy at the National Center for Policy Analysis (NCPA), “Fraud and Heartland: A Scandal for Climate Alarmists, not Skeptics,” </w:t>
      </w:r>
      <w:r w:rsidR="00F371E8">
        <w:t xml:space="preserve">2-22, </w:t>
      </w:r>
      <w:hyperlink r:id="rId152" w:history="1">
        <w:r w:rsidRPr="0042577F">
          <w:rPr>
            <w:rStyle w:val="Hyperlink"/>
          </w:rPr>
          <w:t>http://environmentblog.ncpa.org/fraud-and-heartland-a-scandal-for-climate-alarmists-not-skeptics/</w:t>
        </w:r>
      </w:hyperlink>
      <w:r>
        <w:t xml:space="preserve">. </w:t>
      </w:r>
    </w:p>
    <w:p w:rsidR="003A275D" w:rsidRPr="00AB3890" w:rsidRDefault="003A275D" w:rsidP="003A275D">
      <w:pPr>
        <w:rPr>
          <w:sz w:val="16"/>
        </w:rPr>
      </w:pPr>
      <w:r w:rsidRPr="00AB3890">
        <w:rPr>
          <w:sz w:val="16"/>
        </w:rPr>
        <w:t xml:space="preserve">Sadly (for him), Peter </w:t>
      </w:r>
      <w:proofErr w:type="spellStart"/>
      <w:r w:rsidRPr="00AB3890">
        <w:rPr>
          <w:sz w:val="16"/>
        </w:rPr>
        <w:t>Gleick</w:t>
      </w:r>
      <w:proofErr w:type="spellEnd"/>
      <w:r w:rsidRPr="00AB3890">
        <w:rPr>
          <w:sz w:val="16"/>
        </w:rPr>
        <w:t xml:space="preserve">, the researcher at issue, could have obtained a good deal of the information he sought through a request for Heartland’s 990, a tax document that non-profits have to provide to any who request it. Rather than going through legitimate channels to obtain what information he could or, better still, questioning the veracity of the initial document he received — and there were many reasons to question that document, among them the fact that it was delivered to him anonymously — using someone else’s name, a Heartland board member — he requested internal documents. </w:t>
      </w:r>
      <w:r w:rsidRPr="00AB3890">
        <w:rPr>
          <w:rStyle w:val="StyleBoldUnderline"/>
        </w:rPr>
        <w:t>Despite all the sound and fury surrounding this episode over the last week, really, nothing new was learned in the memos.</w:t>
      </w:r>
      <w:r w:rsidRPr="00AB3890">
        <w:rPr>
          <w:sz w:val="16"/>
        </w:rPr>
        <w:t xml:space="preserve"> As Time Magazine summed it up: “The alleged memos seem to confirm that the Heartland Institute is trying to push it’s highly skeptical view of climate science into the public sphere, which is only surprising if you’ve paid exactly zero attention to the climate debate over the past decade.” </w:t>
      </w:r>
      <w:proofErr w:type="spellStart"/>
      <w:r w:rsidRPr="00AB3890">
        <w:rPr>
          <w:rStyle w:val="StyleBoldUnderline"/>
        </w:rPr>
        <w:t>Gleick</w:t>
      </w:r>
      <w:proofErr w:type="spellEnd"/>
      <w:r w:rsidRPr="00AB3890">
        <w:rPr>
          <w:rStyle w:val="StyleBoldUnderline"/>
        </w:rPr>
        <w:t xml:space="preserve"> admits that his actions were wrong and apologized but said he did it out of “frustration.”</w:t>
      </w:r>
      <w:r>
        <w:rPr>
          <w:rStyle w:val="StyleBoldUnderline"/>
        </w:rPr>
        <w:t xml:space="preserve"> </w:t>
      </w:r>
      <w:r w:rsidRPr="00AB3890">
        <w:rPr>
          <w:sz w:val="16"/>
        </w:rPr>
        <w:t xml:space="preserve">One has to ask, frustration over what? </w:t>
      </w:r>
      <w:r w:rsidRPr="00AB3890">
        <w:rPr>
          <w:rStyle w:val="StyleBoldUnderline"/>
        </w:rPr>
        <w:t>Is he perhaps frustrated with the fact that he and his fellow climate alarmists have, as of yet, been unable to convince Americans that the scientific case for climate action is settled and stampede them into calling for</w:t>
      </w:r>
      <w:r>
        <w:rPr>
          <w:rStyle w:val="StyleBoldUnderline"/>
        </w:rPr>
        <w:t xml:space="preserve"> </w:t>
      </w:r>
      <w:r w:rsidRPr="00AB3890">
        <w:rPr>
          <w:rStyle w:val="StyleBoldUnderline"/>
        </w:rPr>
        <w:t>policies that forcibly restrict energy use?</w:t>
      </w:r>
      <w:r w:rsidRPr="00AB3890">
        <w:rPr>
          <w:sz w:val="16"/>
        </w:rPr>
        <w:t xml:space="preserve"> Daily polls show more American’s are coming to doubt the argument that human actions are causing a warming that would result in catastrophic climate change. </w:t>
      </w:r>
      <w:r w:rsidRPr="00AB3890">
        <w:rPr>
          <w:rStyle w:val="StyleBoldUnderline"/>
        </w:rPr>
        <w:t xml:space="preserve">Or perhaps he is frustrated with the fact that </w:t>
      </w:r>
      <w:r w:rsidRPr="00AB3890">
        <w:rPr>
          <w:rStyle w:val="StyleBoldUnderline"/>
          <w:highlight w:val="cyan"/>
        </w:rPr>
        <w:t>an increasing number of scientists</w:t>
      </w:r>
      <w:r w:rsidRPr="00AB3890">
        <w:rPr>
          <w:rStyle w:val="StyleBoldUnderline"/>
        </w:rPr>
        <w:t xml:space="preserve"> – scientists </w:t>
      </w:r>
      <w:r w:rsidRPr="00AB3890">
        <w:rPr>
          <w:rStyle w:val="StyleBoldUnderline"/>
          <w:highlight w:val="cyan"/>
        </w:rPr>
        <w:t xml:space="preserve">with </w:t>
      </w:r>
      <w:r w:rsidRPr="00AB3890">
        <w:rPr>
          <w:rStyle w:val="Emphasis"/>
          <w:highlight w:val="cyan"/>
        </w:rPr>
        <w:t>as good or better credentials</w:t>
      </w:r>
      <w:r w:rsidRPr="00AB3890">
        <w:rPr>
          <w:rStyle w:val="StyleBoldUnderline"/>
        </w:rPr>
        <w:t xml:space="preserve"> and reputations </w:t>
      </w:r>
      <w:r w:rsidRPr="00AB3890">
        <w:rPr>
          <w:rStyle w:val="StyleBoldUnderline"/>
          <w:highlight w:val="cyan"/>
        </w:rPr>
        <w:t>as those who argue that humans are causing warming</w:t>
      </w:r>
      <w:r w:rsidRPr="00AB3890">
        <w:rPr>
          <w:rStyle w:val="StyleBoldUnderline"/>
        </w:rPr>
        <w:t xml:space="preserve"> — </w:t>
      </w:r>
      <w:r w:rsidRPr="00AB3890">
        <w:rPr>
          <w:rStyle w:val="StyleBoldUnderline"/>
          <w:highlight w:val="cyan"/>
        </w:rPr>
        <w:t>continue to highlight the weakness, discrepancies and contradictions that</w:t>
      </w:r>
      <w:r w:rsidRPr="00AB3890">
        <w:rPr>
          <w:rStyle w:val="StyleBoldUnderline"/>
        </w:rPr>
        <w:t xml:space="preserve"> continue to </w:t>
      </w:r>
      <w:r w:rsidRPr="00AB3890">
        <w:rPr>
          <w:rStyle w:val="StyleBoldUnderline"/>
          <w:highlight w:val="cyan"/>
        </w:rPr>
        <w:t>plague</w:t>
      </w:r>
      <w:r w:rsidRPr="00AB3890">
        <w:rPr>
          <w:rStyle w:val="StyleBoldUnderline"/>
        </w:rPr>
        <w:t xml:space="preserve"> global </w:t>
      </w:r>
      <w:r w:rsidRPr="00AB3890">
        <w:rPr>
          <w:rStyle w:val="StyleBoldUnderline"/>
          <w:highlight w:val="cyan"/>
        </w:rPr>
        <w:t>warming theory</w:t>
      </w:r>
      <w:r w:rsidRPr="00AB3890">
        <w:rPr>
          <w:rStyle w:val="StyleBoldUnderline"/>
        </w:rPr>
        <w:t xml:space="preserve"> and demonstrate that the case in far from closed.</w:t>
      </w:r>
      <w:r>
        <w:rPr>
          <w:rStyle w:val="StyleBoldUnderline"/>
        </w:rPr>
        <w:t xml:space="preserve"> </w:t>
      </w:r>
      <w:r w:rsidRPr="00AB3890">
        <w:rPr>
          <w:rStyle w:val="StyleBoldUnderline"/>
        </w:rPr>
        <w:t xml:space="preserve">Perhaps </w:t>
      </w:r>
      <w:proofErr w:type="spellStart"/>
      <w:r w:rsidRPr="00AB3890">
        <w:rPr>
          <w:rStyle w:val="StyleBoldUnderline"/>
        </w:rPr>
        <w:t>Glieck</w:t>
      </w:r>
      <w:proofErr w:type="spellEnd"/>
      <w:r w:rsidRPr="00AB3890">
        <w:rPr>
          <w:rStyle w:val="StyleBoldUnderline"/>
        </w:rPr>
        <w:t xml:space="preserve"> and his ilk are frustrated because they constantly bray that scientists and think tanks that show skepticism concerning one or another critical point of global warming theory are exceedingly well-funded; when </w:t>
      </w:r>
      <w:r w:rsidRPr="00AB3890">
        <w:rPr>
          <w:rStyle w:val="StyleBoldUnderline"/>
          <w:highlight w:val="cyan"/>
        </w:rPr>
        <w:t>the reality is</w:t>
      </w:r>
      <w:r w:rsidRPr="00AB3890">
        <w:rPr>
          <w:rStyle w:val="StyleBoldUnderline"/>
        </w:rPr>
        <w:t xml:space="preserve">, and </w:t>
      </w:r>
      <w:proofErr w:type="spellStart"/>
      <w:r w:rsidRPr="00AB3890">
        <w:rPr>
          <w:rStyle w:val="StyleBoldUnderline"/>
        </w:rPr>
        <w:t>Gleick</w:t>
      </w:r>
      <w:proofErr w:type="spellEnd"/>
      <w:r w:rsidRPr="00AB3890">
        <w:rPr>
          <w:rStyle w:val="StyleBoldUnderline"/>
        </w:rPr>
        <w:t xml:space="preserve"> knows it, </w:t>
      </w:r>
      <w:r w:rsidRPr="00AB3890">
        <w:rPr>
          <w:rStyle w:val="StyleBoldUnderline"/>
          <w:highlight w:val="cyan"/>
        </w:rPr>
        <w:t xml:space="preserve">these scientists and think tanks are </w:t>
      </w:r>
      <w:r w:rsidRPr="00AB3890">
        <w:rPr>
          <w:rStyle w:val="Emphasis"/>
          <w:highlight w:val="cyan"/>
        </w:rPr>
        <w:t>very modestly funded</w:t>
      </w:r>
      <w:r w:rsidRPr="00AB3890">
        <w:rPr>
          <w:rStyle w:val="StyleBoldUnderline"/>
        </w:rPr>
        <w:t xml:space="preserve"> when </w:t>
      </w:r>
      <w:r w:rsidRPr="00AB3890">
        <w:rPr>
          <w:rStyle w:val="StyleBoldUnderline"/>
          <w:highlight w:val="cyan"/>
        </w:rPr>
        <w:t>compared to the billions</w:t>
      </w:r>
      <w:r w:rsidRPr="00AB3890">
        <w:rPr>
          <w:rStyle w:val="StyleBoldUnderline"/>
        </w:rPr>
        <w:t xml:space="preserve"> that are </w:t>
      </w:r>
      <w:r w:rsidRPr="00AB3890">
        <w:rPr>
          <w:rStyle w:val="StyleBoldUnderline"/>
          <w:highlight w:val="cyan"/>
        </w:rPr>
        <w:t>spent to on climate research</w:t>
      </w:r>
      <w:r w:rsidRPr="00AB3890">
        <w:rPr>
          <w:rStyle w:val="StyleBoldUnderline"/>
        </w:rPr>
        <w:t xml:space="preserve">, politics </w:t>
      </w:r>
      <w:r w:rsidRPr="00AB3890">
        <w:rPr>
          <w:rStyle w:val="StyleBoldUnderline"/>
          <w:highlight w:val="cyan"/>
        </w:rPr>
        <w:t>and</w:t>
      </w:r>
      <w:r w:rsidRPr="00AB3890">
        <w:rPr>
          <w:rStyle w:val="StyleBoldUnderline"/>
        </w:rPr>
        <w:t xml:space="preserve"> on </w:t>
      </w:r>
      <w:r w:rsidRPr="00AB3890">
        <w:rPr>
          <w:rStyle w:val="StyleBoldUnderline"/>
          <w:highlight w:val="cyan"/>
        </w:rPr>
        <w:t>politically favored technologies</w:t>
      </w:r>
      <w:r w:rsidRPr="00AB3890">
        <w:rPr>
          <w:rStyle w:val="StyleBoldUnderline"/>
        </w:rPr>
        <w:t xml:space="preserve"> by governments, billionaires and corporations who will benefit from climate policies, and the non-profit foundations and think tanks that want to use fear of global warming to reshape the Western economic system</w:t>
      </w:r>
      <w:r w:rsidRPr="00AB3890">
        <w:rPr>
          <w:sz w:val="16"/>
        </w:rPr>
        <w:t xml:space="preserve"> into what they believe would be a more humane, equitable (socialist), global version of society. A society where international bodies, with bureaucracies staffed by “experts” beyond the reach of crass democratic politics and mass opinion will steer the ship of global-state in the direction of the “true” public good. </w:t>
      </w:r>
      <w:r w:rsidRPr="00AB3890">
        <w:rPr>
          <w:rStyle w:val="StyleBoldUnderline"/>
        </w:rPr>
        <w:t xml:space="preserve">Time magazine notes that if anything, </w:t>
      </w:r>
      <w:r w:rsidRPr="00AB3890">
        <w:rPr>
          <w:rStyle w:val="StyleBoldUnderline"/>
          <w:highlight w:val="cyan"/>
        </w:rPr>
        <w:t>the Heartland memos debunk the idea of a well-funded “. . . vast right-wing conspiracy,” behind global warming skepticism</w:t>
      </w:r>
      <w:r w:rsidRPr="00AB3890">
        <w:rPr>
          <w:sz w:val="16"/>
        </w:rPr>
        <w:t>. Who says the Progressive era has passed?</w:t>
      </w:r>
    </w:p>
    <w:p w:rsidR="003A275D" w:rsidRDefault="003A275D" w:rsidP="003A275D"/>
    <w:p w:rsidR="0018756B" w:rsidRDefault="0018756B" w:rsidP="0018756B">
      <w:pPr>
        <w:pStyle w:val="Heading3"/>
      </w:pPr>
      <w:r>
        <w:t>No Impact</w:t>
      </w:r>
    </w:p>
    <w:p w:rsidR="00F371E8" w:rsidRPr="00F371E8" w:rsidRDefault="00F371E8" w:rsidP="00F371E8">
      <w:pPr>
        <w:pStyle w:val="Heading4"/>
        <w:rPr>
          <w:rFonts w:asciiTheme="minorHAnsi" w:hAnsiTheme="minorHAnsi" w:cstheme="minorHAnsi"/>
        </w:rPr>
      </w:pPr>
      <w:r w:rsidRPr="00F371E8">
        <w:rPr>
          <w:rFonts w:asciiTheme="minorHAnsi" w:hAnsiTheme="minorHAnsi" w:cstheme="minorHAnsi"/>
        </w:rPr>
        <w:t>Consensus of experts agree no impact to warming</w:t>
      </w:r>
    </w:p>
    <w:p w:rsidR="00F371E8" w:rsidRPr="007A2520" w:rsidRDefault="00F371E8" w:rsidP="00F371E8">
      <w:pPr>
        <w:rPr>
          <w:rFonts w:asciiTheme="minorHAnsi" w:hAnsiTheme="minorHAnsi" w:cstheme="minorHAnsi"/>
        </w:rPr>
      </w:pPr>
      <w:r w:rsidRPr="00F371E8">
        <w:rPr>
          <w:rStyle w:val="StyleStyleBold12pt"/>
          <w:rFonts w:asciiTheme="minorHAnsi" w:hAnsiTheme="minorHAnsi" w:cstheme="minorHAnsi"/>
        </w:rPr>
        <w:t>Hsu 10</w:t>
      </w:r>
      <w:r w:rsidRPr="007A2520">
        <w:rPr>
          <w:rFonts w:asciiTheme="minorHAnsi" w:hAnsiTheme="minorHAnsi" w:cstheme="minorHAnsi"/>
        </w:rPr>
        <w:t xml:space="preserve"> (Jeremy, Live Science Staff, July 19, pg. </w:t>
      </w:r>
      <w:hyperlink r:id="rId153" w:history="1">
        <w:r w:rsidRPr="007A2520">
          <w:rPr>
            <w:rStyle w:val="Hyperlink"/>
            <w:rFonts w:asciiTheme="minorHAnsi" w:hAnsiTheme="minorHAnsi" w:cstheme="minorHAnsi"/>
          </w:rPr>
          <w:t>http://www.livescience.com/culture/can-humans-survive-extinction-doomsday-100719.html</w:t>
        </w:r>
      </w:hyperlink>
      <w:r w:rsidRPr="007A2520">
        <w:rPr>
          <w:rFonts w:asciiTheme="minorHAnsi" w:hAnsiTheme="minorHAnsi" w:cstheme="minorHAnsi"/>
        </w:rPr>
        <w:t>)</w:t>
      </w:r>
    </w:p>
    <w:p w:rsidR="00F371E8" w:rsidRPr="007A2520" w:rsidRDefault="00F371E8" w:rsidP="00F371E8">
      <w:pPr>
        <w:rPr>
          <w:rFonts w:asciiTheme="minorHAnsi" w:hAnsiTheme="minorHAnsi" w:cstheme="minorHAnsi"/>
          <w:sz w:val="16"/>
        </w:rPr>
      </w:pPr>
      <w:r w:rsidRPr="007A2520">
        <w:rPr>
          <w:rFonts w:asciiTheme="minorHAnsi" w:hAnsiTheme="minorHAnsi" w:cstheme="minorHAnsi"/>
          <w:sz w:val="16"/>
        </w:rPr>
        <w:t xml:space="preserve">His views deviate sharply from those of </w:t>
      </w:r>
      <w:r w:rsidRPr="007A2520">
        <w:rPr>
          <w:rStyle w:val="Emphasis"/>
          <w:rFonts w:asciiTheme="minorHAnsi" w:hAnsiTheme="minorHAnsi" w:cstheme="minorHAnsi"/>
          <w:highlight w:val="yellow"/>
        </w:rPr>
        <w:t>most experts</w:t>
      </w:r>
      <w:r w:rsidRPr="007A2520">
        <w:rPr>
          <w:rFonts w:asciiTheme="minorHAnsi" w:hAnsiTheme="minorHAnsi" w:cstheme="minorHAnsi"/>
          <w:sz w:val="16"/>
        </w:rPr>
        <w:t xml:space="preserve">, who </w:t>
      </w:r>
      <w:r w:rsidRPr="007A2520">
        <w:rPr>
          <w:rStyle w:val="StyleBoldUnderline"/>
          <w:rFonts w:asciiTheme="minorHAnsi" w:hAnsiTheme="minorHAnsi" w:cstheme="minorHAnsi"/>
          <w:highlight w:val="yellow"/>
        </w:rPr>
        <w:t>don't view climate change as the end</w:t>
      </w:r>
      <w:r w:rsidRPr="007A2520">
        <w:rPr>
          <w:rStyle w:val="StyleBoldUnderline"/>
          <w:rFonts w:asciiTheme="minorHAnsi" w:hAnsiTheme="minorHAnsi" w:cstheme="minorHAnsi"/>
        </w:rPr>
        <w:t xml:space="preserve"> for humans. </w:t>
      </w:r>
      <w:r w:rsidRPr="007A2520">
        <w:rPr>
          <w:rStyle w:val="StyleBoldUnderline"/>
          <w:rFonts w:asciiTheme="minorHAnsi" w:hAnsiTheme="minorHAnsi" w:cstheme="minorHAnsi"/>
          <w:highlight w:val="yellow"/>
        </w:rPr>
        <w:t xml:space="preserve">Even </w:t>
      </w:r>
      <w:r w:rsidRPr="007A2520">
        <w:rPr>
          <w:rStyle w:val="StyleBoldUnderline"/>
          <w:rFonts w:asciiTheme="minorHAnsi" w:hAnsiTheme="minorHAnsi" w:cstheme="minorHAnsi"/>
        </w:rPr>
        <w:t xml:space="preserve">the </w:t>
      </w:r>
      <w:r w:rsidRPr="007A2520">
        <w:rPr>
          <w:rStyle w:val="StyleBoldUnderline"/>
          <w:rFonts w:asciiTheme="minorHAnsi" w:hAnsiTheme="minorHAnsi" w:cstheme="minorHAnsi"/>
          <w:highlight w:val="yellow"/>
        </w:rPr>
        <w:t xml:space="preserve">worst-case scenarios </w:t>
      </w:r>
      <w:r w:rsidRPr="007A2520">
        <w:rPr>
          <w:rFonts w:asciiTheme="minorHAnsi" w:hAnsiTheme="minorHAnsi" w:cstheme="minorHAnsi"/>
          <w:sz w:val="16"/>
        </w:rPr>
        <w:t xml:space="preserve">discussed by the Intergovernmental Panel on Climate Change </w:t>
      </w:r>
      <w:r w:rsidRPr="007A2520">
        <w:rPr>
          <w:rStyle w:val="StyleBoldUnderline"/>
          <w:rFonts w:asciiTheme="minorHAnsi" w:hAnsiTheme="minorHAnsi" w:cstheme="minorHAnsi"/>
          <w:highlight w:val="yellow"/>
        </w:rPr>
        <w:t xml:space="preserve">don't foresee </w:t>
      </w:r>
      <w:r w:rsidRPr="007A2520">
        <w:rPr>
          <w:rStyle w:val="StyleBoldUnderline"/>
          <w:rFonts w:asciiTheme="minorHAnsi" w:hAnsiTheme="minorHAnsi" w:cstheme="minorHAnsi"/>
        </w:rPr>
        <w:t xml:space="preserve">human </w:t>
      </w:r>
      <w:r w:rsidRPr="007A2520">
        <w:rPr>
          <w:rStyle w:val="StyleBoldUnderline"/>
          <w:rFonts w:asciiTheme="minorHAnsi" w:hAnsiTheme="minorHAnsi" w:cstheme="minorHAnsi"/>
          <w:highlight w:val="yellow"/>
        </w:rPr>
        <w:t xml:space="preserve">extinction.  "The scenarios that the </w:t>
      </w:r>
      <w:r w:rsidRPr="007A2520">
        <w:rPr>
          <w:rStyle w:val="Emphasis"/>
          <w:rFonts w:asciiTheme="minorHAnsi" w:hAnsiTheme="minorHAnsi" w:cstheme="minorHAnsi"/>
          <w:highlight w:val="yellow"/>
        </w:rPr>
        <w:t xml:space="preserve">mainstream </w:t>
      </w:r>
      <w:r w:rsidRPr="007A2520">
        <w:rPr>
          <w:rStyle w:val="Emphasis"/>
          <w:rFonts w:asciiTheme="minorHAnsi" w:hAnsiTheme="minorHAnsi" w:cstheme="minorHAnsi"/>
        </w:rPr>
        <w:t xml:space="preserve">climate </w:t>
      </w:r>
      <w:r w:rsidRPr="007A2520">
        <w:rPr>
          <w:rStyle w:val="Emphasis"/>
          <w:rFonts w:asciiTheme="minorHAnsi" w:hAnsiTheme="minorHAnsi" w:cstheme="minorHAnsi"/>
          <w:highlight w:val="yellow"/>
        </w:rPr>
        <w:t>community</w:t>
      </w:r>
      <w:r w:rsidRPr="007A2520">
        <w:rPr>
          <w:rStyle w:val="StyleBoldUnderline"/>
          <w:rFonts w:asciiTheme="minorHAnsi" w:hAnsiTheme="minorHAnsi" w:cstheme="minorHAnsi"/>
          <w:highlight w:val="yellow"/>
        </w:rPr>
        <w:t xml:space="preserve"> are advancing are not end-of-humanity</w:t>
      </w:r>
      <w:r w:rsidRPr="007A2520">
        <w:rPr>
          <w:rStyle w:val="StyleBoldUnderline"/>
          <w:rFonts w:asciiTheme="minorHAnsi" w:hAnsiTheme="minorHAnsi" w:cstheme="minorHAnsi"/>
        </w:rPr>
        <w:t xml:space="preserve">, catastrophic scenarios," said Roger </w:t>
      </w:r>
      <w:proofErr w:type="spellStart"/>
      <w:r w:rsidRPr="007A2520">
        <w:rPr>
          <w:rStyle w:val="StyleBoldUnderline"/>
          <w:rFonts w:asciiTheme="minorHAnsi" w:hAnsiTheme="minorHAnsi" w:cstheme="minorHAnsi"/>
        </w:rPr>
        <w:t>Pielke</w:t>
      </w:r>
      <w:proofErr w:type="spellEnd"/>
      <w:r w:rsidRPr="007A2520">
        <w:rPr>
          <w:rStyle w:val="StyleBoldUnderline"/>
          <w:rFonts w:asciiTheme="minorHAnsi" w:hAnsiTheme="minorHAnsi" w:cstheme="minorHAnsi"/>
        </w:rPr>
        <w:t xml:space="preserve"> Jr., a climate policy analyst at the U</w:t>
      </w:r>
      <w:r w:rsidRPr="007A2520">
        <w:rPr>
          <w:rFonts w:asciiTheme="minorHAnsi" w:hAnsiTheme="minorHAnsi" w:cstheme="minorHAnsi"/>
          <w:sz w:val="16"/>
        </w:rPr>
        <w:t xml:space="preserve">niversity of </w:t>
      </w:r>
      <w:r w:rsidRPr="007A2520">
        <w:rPr>
          <w:rStyle w:val="StyleBoldUnderline"/>
          <w:rFonts w:asciiTheme="minorHAnsi" w:hAnsiTheme="minorHAnsi" w:cstheme="minorHAnsi"/>
        </w:rPr>
        <w:t>C</w:t>
      </w:r>
      <w:r w:rsidRPr="007A2520">
        <w:rPr>
          <w:rFonts w:asciiTheme="minorHAnsi" w:hAnsiTheme="minorHAnsi" w:cstheme="minorHAnsi"/>
          <w:sz w:val="16"/>
        </w:rPr>
        <w:t xml:space="preserve">olorado at </w:t>
      </w:r>
      <w:r w:rsidRPr="007A2520">
        <w:rPr>
          <w:rStyle w:val="StyleBoldUnderline"/>
          <w:rFonts w:asciiTheme="minorHAnsi" w:hAnsiTheme="minorHAnsi" w:cstheme="minorHAnsi"/>
        </w:rPr>
        <w:t>Boulder</w:t>
      </w:r>
      <w:r w:rsidRPr="007A2520">
        <w:rPr>
          <w:rFonts w:asciiTheme="minorHAnsi" w:hAnsiTheme="minorHAnsi" w:cstheme="minorHAnsi"/>
          <w:sz w:val="16"/>
        </w:rPr>
        <w:t xml:space="preserve">.  Humans have the technological tools to begin tackling climate change, if not quite enough yet to solve the problem, </w:t>
      </w:r>
      <w:proofErr w:type="spellStart"/>
      <w:r w:rsidRPr="007A2520">
        <w:rPr>
          <w:rFonts w:asciiTheme="minorHAnsi" w:hAnsiTheme="minorHAnsi" w:cstheme="minorHAnsi"/>
          <w:sz w:val="16"/>
        </w:rPr>
        <w:t>Pielke</w:t>
      </w:r>
      <w:proofErr w:type="spellEnd"/>
      <w:r w:rsidRPr="007A2520">
        <w:rPr>
          <w:rFonts w:asciiTheme="minorHAnsi" w:hAnsiTheme="minorHAnsi" w:cstheme="minorHAnsi"/>
          <w:sz w:val="16"/>
        </w:rPr>
        <w:t xml:space="preserve"> said. He added that doom-mongering did little to encourage people to take action.  "My view of politics is that the long-term, high-risk scenarios are really difficult to use to motivate short-term, incremental action," </w:t>
      </w:r>
      <w:proofErr w:type="spellStart"/>
      <w:r w:rsidRPr="007A2520">
        <w:rPr>
          <w:rFonts w:asciiTheme="minorHAnsi" w:hAnsiTheme="minorHAnsi" w:cstheme="minorHAnsi"/>
          <w:sz w:val="16"/>
        </w:rPr>
        <w:t>Pielke</w:t>
      </w:r>
      <w:proofErr w:type="spellEnd"/>
      <w:r w:rsidRPr="007A2520">
        <w:rPr>
          <w:rFonts w:asciiTheme="minorHAnsi" w:hAnsiTheme="minorHAnsi" w:cstheme="minorHAnsi"/>
          <w:sz w:val="16"/>
        </w:rPr>
        <w:t xml:space="preserve"> explained. "The rhetoric of fear and alarm that some people tend toward is counterproductive."  Searching for </w:t>
      </w:r>
      <w:proofErr w:type="gramStart"/>
      <w:r w:rsidRPr="007A2520">
        <w:rPr>
          <w:rFonts w:asciiTheme="minorHAnsi" w:hAnsiTheme="minorHAnsi" w:cstheme="minorHAnsi"/>
          <w:sz w:val="16"/>
        </w:rPr>
        <w:t>solutions  One</w:t>
      </w:r>
      <w:proofErr w:type="gramEnd"/>
      <w:r w:rsidRPr="007A2520">
        <w:rPr>
          <w:rFonts w:asciiTheme="minorHAnsi" w:hAnsiTheme="minorHAnsi" w:cstheme="minorHAnsi"/>
          <w:sz w:val="16"/>
        </w:rPr>
        <w:t xml:space="preserve"> technological solution to climate change already exists through carbon capture and storage, according to Wallace </w:t>
      </w:r>
      <w:proofErr w:type="spellStart"/>
      <w:r w:rsidRPr="007A2520">
        <w:rPr>
          <w:rStyle w:val="StyleBoldUnderline"/>
          <w:rFonts w:asciiTheme="minorHAnsi" w:hAnsiTheme="minorHAnsi" w:cstheme="minorHAnsi"/>
          <w:highlight w:val="yellow"/>
        </w:rPr>
        <w:t>Broecker</w:t>
      </w:r>
      <w:proofErr w:type="spellEnd"/>
      <w:r w:rsidRPr="007A2520">
        <w:rPr>
          <w:rStyle w:val="StyleBoldUnderline"/>
          <w:rFonts w:asciiTheme="minorHAnsi" w:hAnsiTheme="minorHAnsi" w:cstheme="minorHAnsi"/>
          <w:highlight w:val="yellow"/>
        </w:rPr>
        <w:t xml:space="preserve">, a </w:t>
      </w:r>
      <w:r w:rsidRPr="007A2520">
        <w:rPr>
          <w:rFonts w:asciiTheme="minorHAnsi" w:hAnsiTheme="minorHAnsi" w:cstheme="minorHAnsi"/>
          <w:sz w:val="16"/>
        </w:rPr>
        <w:t xml:space="preserve">geochemist and </w:t>
      </w:r>
      <w:r w:rsidRPr="007A2520">
        <w:rPr>
          <w:rStyle w:val="Emphasis"/>
          <w:rFonts w:asciiTheme="minorHAnsi" w:hAnsiTheme="minorHAnsi" w:cstheme="minorHAnsi"/>
          <w:highlight w:val="yellow"/>
        </w:rPr>
        <w:t>renowned climate scientist</w:t>
      </w:r>
      <w:r w:rsidRPr="007A2520">
        <w:rPr>
          <w:rStyle w:val="StyleBoldUnderline"/>
          <w:rFonts w:asciiTheme="minorHAnsi" w:hAnsiTheme="minorHAnsi" w:cstheme="minorHAnsi"/>
          <w:highlight w:val="yellow"/>
        </w:rPr>
        <w:t xml:space="preserve"> </w:t>
      </w:r>
      <w:r w:rsidRPr="007A2520">
        <w:rPr>
          <w:rStyle w:val="StyleBoldUnderline"/>
          <w:rFonts w:asciiTheme="minorHAnsi" w:hAnsiTheme="minorHAnsi" w:cstheme="minorHAnsi"/>
        </w:rPr>
        <w:t>at Columbia University</w:t>
      </w:r>
      <w:r w:rsidRPr="007A2520">
        <w:rPr>
          <w:rFonts w:asciiTheme="minorHAnsi" w:hAnsiTheme="minorHAnsi" w:cstheme="minorHAnsi"/>
          <w:sz w:val="16"/>
        </w:rPr>
        <w:t xml:space="preserve">'s Lamont-Doherty Earth Observatory in New York City.  But </w:t>
      </w:r>
      <w:proofErr w:type="spellStart"/>
      <w:r w:rsidRPr="007A2520">
        <w:rPr>
          <w:rFonts w:asciiTheme="minorHAnsi" w:hAnsiTheme="minorHAnsi" w:cstheme="minorHAnsi"/>
          <w:sz w:val="16"/>
        </w:rPr>
        <w:t>Broecker</w:t>
      </w:r>
      <w:proofErr w:type="spellEnd"/>
      <w:r w:rsidRPr="007A2520">
        <w:rPr>
          <w:rFonts w:asciiTheme="minorHAnsi" w:hAnsiTheme="minorHAnsi" w:cstheme="minorHAnsi"/>
          <w:sz w:val="16"/>
        </w:rPr>
        <w:t xml:space="preserve"> </w:t>
      </w:r>
      <w:r w:rsidRPr="007A2520">
        <w:rPr>
          <w:rStyle w:val="StyleBoldUnderline"/>
          <w:rFonts w:asciiTheme="minorHAnsi" w:hAnsiTheme="minorHAnsi" w:cstheme="minorHAnsi"/>
          <w:highlight w:val="yellow"/>
        </w:rPr>
        <w:t>remained skeptical</w:t>
      </w:r>
      <w:r w:rsidRPr="007A2520">
        <w:rPr>
          <w:rFonts w:asciiTheme="minorHAnsi" w:hAnsiTheme="minorHAnsi" w:cstheme="minorHAnsi"/>
          <w:sz w:val="16"/>
          <w:highlight w:val="yellow"/>
        </w:rPr>
        <w:t xml:space="preserve"> </w:t>
      </w:r>
      <w:r w:rsidRPr="007A2520">
        <w:rPr>
          <w:rFonts w:asciiTheme="minorHAnsi" w:hAnsiTheme="minorHAnsi" w:cstheme="minorHAnsi"/>
          <w:sz w:val="16"/>
        </w:rPr>
        <w:t xml:space="preserve">that governments or industry would commit the resources needed to slow the rise of carbon dioxide (CO2) levels, and predicted that more drastic </w:t>
      </w:r>
      <w:proofErr w:type="spellStart"/>
      <w:r w:rsidRPr="007A2520">
        <w:rPr>
          <w:rFonts w:asciiTheme="minorHAnsi" w:hAnsiTheme="minorHAnsi" w:cstheme="minorHAnsi"/>
          <w:sz w:val="16"/>
        </w:rPr>
        <w:t>geoengineering</w:t>
      </w:r>
      <w:proofErr w:type="spellEnd"/>
      <w:r w:rsidRPr="007A2520">
        <w:rPr>
          <w:rFonts w:asciiTheme="minorHAnsi" w:hAnsiTheme="minorHAnsi" w:cstheme="minorHAnsi"/>
          <w:sz w:val="16"/>
        </w:rPr>
        <w:t xml:space="preserve"> might become necessary to stabilize the planet.  "</w:t>
      </w:r>
      <w:r w:rsidRPr="007A2520">
        <w:rPr>
          <w:rStyle w:val="Emphasis"/>
          <w:rFonts w:asciiTheme="minorHAnsi" w:hAnsiTheme="minorHAnsi" w:cstheme="minorHAnsi"/>
          <w:highlight w:val="yellow"/>
        </w:rPr>
        <w:t>The rise in CO2 isn't going to kill many people, and it's not going to kill humanity</w:t>
      </w:r>
      <w:r w:rsidRPr="007A2520">
        <w:rPr>
          <w:rFonts w:asciiTheme="minorHAnsi" w:hAnsiTheme="minorHAnsi" w:cstheme="minorHAnsi"/>
          <w:sz w:val="16"/>
        </w:rPr>
        <w:t xml:space="preserve">," </w:t>
      </w:r>
      <w:proofErr w:type="spellStart"/>
      <w:r w:rsidRPr="007A2520">
        <w:rPr>
          <w:rFonts w:asciiTheme="minorHAnsi" w:hAnsiTheme="minorHAnsi" w:cstheme="minorHAnsi"/>
          <w:sz w:val="16"/>
        </w:rPr>
        <w:t>Broecker</w:t>
      </w:r>
      <w:proofErr w:type="spellEnd"/>
      <w:r w:rsidRPr="007A2520">
        <w:rPr>
          <w:rFonts w:asciiTheme="minorHAnsi" w:hAnsiTheme="minorHAnsi" w:cstheme="minorHAnsi"/>
          <w:sz w:val="16"/>
        </w:rPr>
        <w:t xml:space="preserve"> said. "But it's going to change the entire wild ecology of the planet, melt a lot of ice, acidify the ocean, change the availability of water and change crop yields, so we're essentially doing an experiment whose result remains uncertain." </w:t>
      </w:r>
    </w:p>
    <w:p w:rsidR="00F371E8" w:rsidRPr="00F371E8" w:rsidRDefault="00F371E8" w:rsidP="00F371E8">
      <w:pPr>
        <w:pStyle w:val="Heading4"/>
        <w:rPr>
          <w:rFonts w:asciiTheme="minorHAnsi" w:hAnsiTheme="minorHAnsi" w:cstheme="minorHAnsi"/>
        </w:rPr>
      </w:pPr>
      <w:r w:rsidRPr="00F371E8">
        <w:rPr>
          <w:rFonts w:asciiTheme="minorHAnsi" w:hAnsiTheme="minorHAnsi" w:cstheme="minorHAnsi"/>
        </w:rPr>
        <w:t>No warming now – not anthropogenic, their models are inaccurate and negative feedbacks check</w:t>
      </w:r>
    </w:p>
    <w:p w:rsidR="00F371E8" w:rsidRPr="007A2520" w:rsidRDefault="00F371E8" w:rsidP="00F371E8">
      <w:pPr>
        <w:rPr>
          <w:rFonts w:asciiTheme="minorHAnsi" w:hAnsiTheme="minorHAnsi" w:cstheme="minorHAnsi"/>
          <w:sz w:val="16"/>
        </w:rPr>
      </w:pPr>
      <w:r w:rsidRPr="00F371E8">
        <w:rPr>
          <w:rStyle w:val="StyleStyleBold12pt"/>
          <w:rFonts w:asciiTheme="minorHAnsi" w:hAnsiTheme="minorHAnsi" w:cstheme="minorHAnsi"/>
        </w:rPr>
        <w:t>Hayward 10</w:t>
      </w:r>
      <w:r w:rsidRPr="007A2520">
        <w:rPr>
          <w:rFonts w:asciiTheme="minorHAnsi" w:hAnsiTheme="minorHAnsi" w:cstheme="minorHAnsi"/>
          <w:sz w:val="16"/>
        </w:rPr>
        <w:t xml:space="preserve"> (Steven F, F.K. Weyerhaeuser fellow at the American Enterprise Institute, 2010, The Weekly Standard, “In Denial,” http://www.weeklystandard.com/print/articles/denial)</w:t>
      </w:r>
    </w:p>
    <w:p w:rsidR="00F371E8" w:rsidRPr="007A2520" w:rsidRDefault="00F371E8" w:rsidP="00F371E8">
      <w:pPr>
        <w:rPr>
          <w:rFonts w:asciiTheme="minorHAnsi" w:hAnsiTheme="minorHAnsi" w:cstheme="minorHAnsi"/>
          <w:sz w:val="16"/>
        </w:rPr>
      </w:pPr>
    </w:p>
    <w:p w:rsidR="00F371E8" w:rsidRPr="007A2520" w:rsidRDefault="00F371E8" w:rsidP="00F371E8">
      <w:pPr>
        <w:rPr>
          <w:rFonts w:asciiTheme="minorHAnsi" w:hAnsiTheme="minorHAnsi" w:cstheme="minorHAnsi"/>
          <w:sz w:val="16"/>
        </w:rPr>
      </w:pPr>
      <w:r w:rsidRPr="007A2520">
        <w:rPr>
          <w:rStyle w:val="StyleBoldUnderline"/>
          <w:rFonts w:asciiTheme="minorHAnsi" w:hAnsiTheme="minorHAnsi" w:cstheme="minorHAnsi"/>
        </w:rPr>
        <w:t>This central pillar of the climate campaign is unlikely to survive much longer</w:t>
      </w:r>
      <w:r w:rsidRPr="007A2520">
        <w:rPr>
          <w:rFonts w:asciiTheme="minorHAnsi" w:hAnsiTheme="minorHAnsi" w:cstheme="minorHAnsi"/>
          <w:sz w:val="16"/>
          <w:szCs w:val="24"/>
        </w:rPr>
        <w:t xml:space="preserve">, and each repetition of the “science-is-settled” mantra inflicts more damage on the credibility of the climate science community. </w:t>
      </w:r>
      <w:r w:rsidRPr="007A2520">
        <w:rPr>
          <w:rStyle w:val="StyleBoldUnderline"/>
          <w:rFonts w:asciiTheme="minorHAnsi" w:hAnsiTheme="minorHAnsi" w:cstheme="minorHAnsi"/>
          <w:highlight w:val="yellow"/>
        </w:rPr>
        <w:t xml:space="preserve">The scientist </w:t>
      </w:r>
      <w:r w:rsidRPr="007A2520">
        <w:rPr>
          <w:rStyle w:val="StyleBoldUnderline"/>
          <w:rFonts w:asciiTheme="minorHAnsi" w:hAnsiTheme="minorHAnsi" w:cstheme="minorHAnsi"/>
        </w:rPr>
        <w:t xml:space="preserve">at the center of the </w:t>
      </w:r>
      <w:proofErr w:type="spellStart"/>
      <w:r w:rsidRPr="007A2520">
        <w:rPr>
          <w:rStyle w:val="StyleBoldUnderline"/>
          <w:rFonts w:asciiTheme="minorHAnsi" w:hAnsiTheme="minorHAnsi" w:cstheme="minorHAnsi"/>
        </w:rPr>
        <w:t>Climategate</w:t>
      </w:r>
      <w:proofErr w:type="spellEnd"/>
      <w:r w:rsidRPr="007A2520">
        <w:rPr>
          <w:rStyle w:val="StyleBoldUnderline"/>
          <w:rFonts w:asciiTheme="minorHAnsi" w:hAnsiTheme="minorHAnsi" w:cstheme="minorHAnsi"/>
        </w:rPr>
        <w:t xml:space="preserve"> scandal</w:t>
      </w:r>
      <w:r w:rsidRPr="007A2520">
        <w:rPr>
          <w:rFonts w:asciiTheme="minorHAnsi" w:hAnsiTheme="minorHAnsi" w:cstheme="minorHAnsi"/>
          <w:sz w:val="16"/>
          <w:szCs w:val="24"/>
        </w:rPr>
        <w:t xml:space="preserve"> at East Anglia University, Phil (“hide the decline”) Jones </w:t>
      </w:r>
      <w:r w:rsidRPr="007A2520">
        <w:rPr>
          <w:rStyle w:val="StyleBoldUnderline"/>
          <w:rFonts w:asciiTheme="minorHAnsi" w:hAnsiTheme="minorHAnsi" w:cstheme="minorHAnsi"/>
          <w:highlight w:val="yellow"/>
        </w:rPr>
        <w:t>dealt</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the science-is-settled narrative </w:t>
      </w:r>
      <w:r w:rsidRPr="007A2520">
        <w:rPr>
          <w:rStyle w:val="StyleBoldUnderline"/>
          <w:rFonts w:asciiTheme="minorHAnsi" w:hAnsiTheme="minorHAnsi" w:cstheme="minorHAnsi"/>
          <w:highlight w:val="yellow"/>
        </w:rPr>
        <w:t>a huge blow with his</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candid </w:t>
      </w:r>
      <w:r w:rsidRPr="007A2520">
        <w:rPr>
          <w:rStyle w:val="StyleBoldUnderline"/>
          <w:rFonts w:asciiTheme="minorHAnsi" w:hAnsiTheme="minorHAnsi" w:cstheme="minorHAnsi"/>
          <w:highlight w:val="yellow"/>
        </w:rPr>
        <w:t>admission</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in a BBC interview </w:t>
      </w:r>
      <w:r w:rsidRPr="007A2520">
        <w:rPr>
          <w:rStyle w:val="StyleBoldUnderline"/>
          <w:rFonts w:asciiTheme="minorHAnsi" w:hAnsiTheme="minorHAnsi" w:cstheme="minorHAnsi"/>
          <w:highlight w:val="yellow"/>
        </w:rPr>
        <w:t>that</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his </w:t>
      </w:r>
      <w:r w:rsidRPr="007A2520">
        <w:rPr>
          <w:rStyle w:val="StyleBoldUnderline"/>
          <w:rFonts w:asciiTheme="minorHAnsi" w:hAnsiTheme="minorHAnsi" w:cstheme="minorHAnsi"/>
        </w:rPr>
        <w:t xml:space="preserve">surface </w:t>
      </w:r>
      <w:r w:rsidRPr="007A2520">
        <w:rPr>
          <w:rStyle w:val="StyleBoldUnderline"/>
          <w:rFonts w:asciiTheme="minorHAnsi" w:hAnsiTheme="minorHAnsi" w:cstheme="minorHAnsi"/>
          <w:highlight w:val="yellow"/>
        </w:rPr>
        <w:t xml:space="preserve">temperature data are in such disarray they </w:t>
      </w:r>
      <w:r w:rsidRPr="007A2520">
        <w:rPr>
          <w:rStyle w:val="StyleBoldUnderline"/>
          <w:rFonts w:asciiTheme="minorHAnsi" w:hAnsiTheme="minorHAnsi" w:cstheme="minorHAnsi"/>
        </w:rPr>
        <w:t xml:space="preserve">probably </w:t>
      </w:r>
      <w:r w:rsidRPr="007A2520">
        <w:rPr>
          <w:rStyle w:val="StyleBoldUnderline"/>
          <w:rFonts w:asciiTheme="minorHAnsi" w:hAnsiTheme="minorHAnsi" w:cstheme="minorHAnsi"/>
          <w:highlight w:val="yellow"/>
        </w:rPr>
        <w:t xml:space="preserve">cannot be verified </w:t>
      </w:r>
      <w:r w:rsidRPr="007A2520">
        <w:rPr>
          <w:rStyle w:val="StyleBoldUnderline"/>
          <w:rFonts w:asciiTheme="minorHAnsi" w:hAnsiTheme="minorHAnsi" w:cstheme="minorHAnsi"/>
        </w:rPr>
        <w:t xml:space="preserve">or replicated, </w:t>
      </w:r>
      <w:r w:rsidRPr="007A2520">
        <w:rPr>
          <w:rStyle w:val="StyleBoldUnderline"/>
          <w:rFonts w:asciiTheme="minorHAnsi" w:hAnsiTheme="minorHAnsi" w:cstheme="minorHAnsi"/>
          <w:highlight w:val="yellow"/>
        </w:rPr>
        <w:t xml:space="preserve">that the medieval warm period may have been as warm as today, and that </w:t>
      </w:r>
      <w:r w:rsidRPr="007A2520">
        <w:rPr>
          <w:rStyle w:val="StyleBoldUnderline"/>
          <w:rFonts w:asciiTheme="minorHAnsi" w:hAnsiTheme="minorHAnsi" w:cstheme="minorHAnsi"/>
        </w:rPr>
        <w:t xml:space="preserve">he agrees that </w:t>
      </w:r>
      <w:r w:rsidRPr="007A2520">
        <w:rPr>
          <w:rStyle w:val="StyleBoldUnderline"/>
          <w:rFonts w:asciiTheme="minorHAnsi" w:hAnsiTheme="minorHAnsi" w:cstheme="minorHAnsi"/>
          <w:highlight w:val="yellow"/>
        </w:rPr>
        <w:t xml:space="preserve">there has been no statistically significant </w:t>
      </w:r>
      <w:r w:rsidRPr="007A2520">
        <w:rPr>
          <w:rStyle w:val="StyleBoldUnderline"/>
          <w:rFonts w:asciiTheme="minorHAnsi" w:hAnsiTheme="minorHAnsi" w:cstheme="minorHAnsi"/>
        </w:rPr>
        <w:t xml:space="preserve">global </w:t>
      </w:r>
      <w:r w:rsidRPr="007A2520">
        <w:rPr>
          <w:rStyle w:val="StyleBoldUnderline"/>
          <w:rFonts w:asciiTheme="minorHAnsi" w:hAnsiTheme="minorHAnsi" w:cstheme="minorHAnsi"/>
          <w:highlight w:val="yellow"/>
        </w:rPr>
        <w:t>warming for the last 15 years</w:t>
      </w:r>
      <w:r w:rsidRPr="007A2520">
        <w:rPr>
          <w:rFonts w:asciiTheme="minorHAnsi" w:hAnsiTheme="minorHAnsi" w:cstheme="minorHAnsi"/>
          <w:sz w:val="16"/>
          <w:szCs w:val="24"/>
        </w:rPr>
        <w:t xml:space="preserve">—all three points that climate campaigners have been bitterly contesting. And Jones specifically disavowed the “science-is-settled” slogan: BBC: When scientists say “the debate on climate change is over,” what exactly do they mean, and what don’t they mean? Jones: It would be supposition on my behalf to know whether all scientists who say the debate is over are saying that for the same reason. I don’t believe the vast majority of climate scientists think this. This is not my view. There is still much that needs to be undertaken to reduce uncertainties, not just for the future, but for the instrumental (and especially the </w:t>
      </w:r>
      <w:proofErr w:type="spellStart"/>
      <w:r w:rsidRPr="007A2520">
        <w:rPr>
          <w:rFonts w:asciiTheme="minorHAnsi" w:hAnsiTheme="minorHAnsi" w:cstheme="minorHAnsi"/>
          <w:sz w:val="16"/>
          <w:szCs w:val="24"/>
        </w:rPr>
        <w:t>palaeoclimatic</w:t>
      </w:r>
      <w:proofErr w:type="spellEnd"/>
      <w:r w:rsidRPr="007A2520">
        <w:rPr>
          <w:rFonts w:asciiTheme="minorHAnsi" w:hAnsiTheme="minorHAnsi" w:cstheme="minorHAnsi"/>
          <w:sz w:val="16"/>
          <w:szCs w:val="24"/>
        </w:rPr>
        <w:t xml:space="preserve">) past as well [emphasis added]. Judith Curry, head of the School of Earth and </w:t>
      </w:r>
      <w:proofErr w:type="spellStart"/>
      <w:r w:rsidRPr="007A2520">
        <w:rPr>
          <w:rFonts w:asciiTheme="minorHAnsi" w:hAnsiTheme="minorHAnsi" w:cstheme="minorHAnsi"/>
          <w:sz w:val="16"/>
          <w:szCs w:val="24"/>
        </w:rPr>
        <w:t>Atmos-pheric</w:t>
      </w:r>
      <w:proofErr w:type="spellEnd"/>
      <w:r w:rsidRPr="007A2520">
        <w:rPr>
          <w:rFonts w:asciiTheme="minorHAnsi" w:hAnsiTheme="minorHAnsi" w:cstheme="minorHAnsi"/>
          <w:sz w:val="16"/>
          <w:szCs w:val="24"/>
        </w:rPr>
        <w:t xml:space="preserve"> Sciences at Georgia Tech and one of the few scientists convinced of the potential for catastrophic global warming who is willing to engage skeptics seriously, wrote February 24: </w:t>
      </w:r>
      <w:r w:rsidRPr="007A2520">
        <w:rPr>
          <w:rStyle w:val="StyleBoldUnderline"/>
          <w:rFonts w:asciiTheme="minorHAnsi" w:hAnsiTheme="minorHAnsi" w:cstheme="minorHAnsi"/>
        </w:rPr>
        <w:t>“No one really believes that the ‘science is settled’ or that ‘the debate is over.’</w:t>
      </w:r>
      <w:r w:rsidRPr="007A2520">
        <w:rPr>
          <w:rFonts w:asciiTheme="minorHAnsi" w:hAnsiTheme="minorHAnsi" w:cstheme="minorHAnsi"/>
          <w:sz w:val="16"/>
          <w:szCs w:val="24"/>
        </w:rPr>
        <w:t xml:space="preserve"> Scientists and others that say this seem to want to advance a particular agenda. There is nothing more detrimental to public trust than such statements.” The next wave of climate revisionism is likely to reopen most of the central questions of “settled science” in the IPCC’s Working Group I, starting with the data purporting to prove how much the Earth has warmed over the last century. A London Times headline last month summarizes the shocking revision currently underway: “World May Not Be Warming, Scientists Say.” </w:t>
      </w:r>
      <w:r w:rsidRPr="007A2520">
        <w:rPr>
          <w:rStyle w:val="StyleBoldUnderline"/>
          <w:rFonts w:asciiTheme="minorHAnsi" w:hAnsiTheme="minorHAnsi" w:cstheme="minorHAnsi"/>
        </w:rPr>
        <w:t xml:space="preserve">The </w:t>
      </w:r>
      <w:proofErr w:type="spellStart"/>
      <w:r w:rsidRPr="007A2520">
        <w:rPr>
          <w:rStyle w:val="StyleBoldUnderline"/>
          <w:rFonts w:asciiTheme="minorHAnsi" w:hAnsiTheme="minorHAnsi" w:cstheme="minorHAnsi"/>
        </w:rPr>
        <w:t>Climategate</w:t>
      </w:r>
      <w:proofErr w:type="spellEnd"/>
      <w:r w:rsidRPr="007A2520">
        <w:rPr>
          <w:rStyle w:val="StyleBoldUnderline"/>
          <w:rFonts w:asciiTheme="minorHAnsi" w:hAnsiTheme="minorHAnsi" w:cstheme="minorHAnsi"/>
        </w:rPr>
        <w:t xml:space="preserve"> emails and documents revealed the disarray in the surface temperature records the IPCC relies upon</w:t>
      </w:r>
      <w:r w:rsidRPr="007A2520">
        <w:rPr>
          <w:rFonts w:asciiTheme="minorHAnsi" w:hAnsiTheme="minorHAnsi" w:cstheme="minorHAnsi"/>
          <w:sz w:val="16"/>
          <w:szCs w:val="24"/>
        </w:rPr>
        <w:t xml:space="preserve"> to validate its claim of 0.8 degrees Celsius of human-caused warming, prompting a flood of renewed focus on the veracity and handling of surface temperature data. Skeptics such as Anthony Watts, Joseph </w:t>
      </w:r>
      <w:proofErr w:type="spellStart"/>
      <w:r w:rsidRPr="007A2520">
        <w:rPr>
          <w:rFonts w:asciiTheme="minorHAnsi" w:hAnsiTheme="minorHAnsi" w:cstheme="minorHAnsi"/>
          <w:sz w:val="16"/>
          <w:szCs w:val="24"/>
        </w:rPr>
        <w:t>D’Aleo</w:t>
      </w:r>
      <w:proofErr w:type="spellEnd"/>
      <w:r w:rsidRPr="007A2520">
        <w:rPr>
          <w:rFonts w:asciiTheme="minorHAnsi" w:hAnsiTheme="minorHAnsi" w:cstheme="minorHAnsi"/>
          <w:sz w:val="16"/>
          <w:szCs w:val="24"/>
        </w:rPr>
        <w:t xml:space="preserve">, and Stephen McIntyre have been pointing out the defects in the surface temperature record for years, but the media and the IPCC ignored them. Watts and </w:t>
      </w:r>
      <w:proofErr w:type="spellStart"/>
      <w:r w:rsidRPr="007A2520">
        <w:rPr>
          <w:rFonts w:asciiTheme="minorHAnsi" w:hAnsiTheme="minorHAnsi" w:cstheme="minorHAnsi"/>
          <w:sz w:val="16"/>
          <w:szCs w:val="24"/>
        </w:rPr>
        <w:t>D’Aleo</w:t>
      </w:r>
      <w:proofErr w:type="spellEnd"/>
      <w:r w:rsidRPr="007A2520">
        <w:rPr>
          <w:rFonts w:asciiTheme="minorHAnsi" w:hAnsiTheme="minorHAnsi" w:cstheme="minorHAnsi"/>
          <w:sz w:val="16"/>
          <w:szCs w:val="24"/>
        </w:rPr>
        <w:t xml:space="preserve"> have painstakingly documented (and in many cases photographed) the huge number of </w:t>
      </w:r>
      <w:r w:rsidRPr="007A2520">
        <w:rPr>
          <w:rStyle w:val="StyleBoldUnderline"/>
          <w:rFonts w:asciiTheme="minorHAnsi" w:hAnsiTheme="minorHAnsi" w:cstheme="minorHAnsi"/>
          <w:highlight w:val="yellow"/>
        </w:rPr>
        <w:t>temperature stations</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that </w:t>
      </w:r>
      <w:r w:rsidRPr="007A2520">
        <w:rPr>
          <w:rStyle w:val="StyleBoldUnderline"/>
          <w:rFonts w:asciiTheme="minorHAnsi" w:hAnsiTheme="minorHAnsi" w:cstheme="minorHAnsi"/>
        </w:rPr>
        <w:t xml:space="preserve">have been relocated, </w:t>
      </w:r>
      <w:r w:rsidRPr="007A2520">
        <w:rPr>
          <w:rStyle w:val="StyleBoldUnderline"/>
          <w:rFonts w:asciiTheme="minorHAnsi" w:hAnsiTheme="minorHAnsi" w:cstheme="minorHAnsi"/>
          <w:highlight w:val="yellow"/>
        </w:rPr>
        <w:t>corrupted by the “urban heat island effect,” or placed too close to heat sources</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such as air conditioning compressors, airports, buildings, or paved surfaces, </w:t>
      </w:r>
      <w:r w:rsidRPr="007A2520">
        <w:rPr>
          <w:rStyle w:val="StyleBoldUnderline"/>
          <w:rFonts w:asciiTheme="minorHAnsi" w:hAnsiTheme="minorHAnsi" w:cstheme="minorHAnsi"/>
        </w:rPr>
        <w:t>as well as surface temperature series that are conveniently left out of the IPCC reconstructions and undercut the IPCC’s simplistic story of rising temperatures.</w:t>
      </w:r>
      <w:r w:rsidRPr="007A2520">
        <w:rPr>
          <w:rFonts w:asciiTheme="minorHAnsi" w:hAnsiTheme="minorHAnsi" w:cstheme="minorHAnsi"/>
          <w:sz w:val="16"/>
          <w:szCs w:val="24"/>
        </w:rPr>
        <w:t xml:space="preserve"> The compilation and statistical treatment of global temperature records is hugely complex, but the skeptics such as Watts and </w:t>
      </w:r>
      <w:proofErr w:type="spellStart"/>
      <w:r w:rsidRPr="007A2520">
        <w:rPr>
          <w:rFonts w:asciiTheme="minorHAnsi" w:hAnsiTheme="minorHAnsi" w:cstheme="minorHAnsi"/>
          <w:sz w:val="16"/>
          <w:szCs w:val="24"/>
        </w:rPr>
        <w:t>D’Aleo</w:t>
      </w:r>
      <w:proofErr w:type="spellEnd"/>
      <w:r w:rsidRPr="007A2520">
        <w:rPr>
          <w:rFonts w:asciiTheme="minorHAnsi" w:hAnsiTheme="minorHAnsi" w:cstheme="minorHAnsi"/>
          <w:sz w:val="16"/>
          <w:szCs w:val="24"/>
        </w:rPr>
        <w:t xml:space="preserve"> offer compelling critiques showing that </w:t>
      </w:r>
      <w:r w:rsidRPr="007A2520">
        <w:rPr>
          <w:rStyle w:val="StyleBoldUnderline"/>
          <w:rFonts w:asciiTheme="minorHAnsi" w:hAnsiTheme="minorHAnsi" w:cstheme="minorHAnsi"/>
        </w:rPr>
        <w:t xml:space="preserve">most of the reported warming disappears if different sets of temperature records are included, or if compromised station records are excluded. </w:t>
      </w:r>
      <w:r w:rsidRPr="007A2520">
        <w:rPr>
          <w:rFonts w:asciiTheme="minorHAnsi" w:hAnsiTheme="minorHAnsi" w:cstheme="minorHAnsi"/>
          <w:sz w:val="16"/>
          <w:szCs w:val="24"/>
        </w:rPr>
        <w:t xml:space="preserve"> The puzzle deepens when more accurate satellite temperature records, available starting in 1979, are considered. There is a glaring anomaly: The </w:t>
      </w:r>
      <w:r w:rsidRPr="007A2520">
        <w:rPr>
          <w:rStyle w:val="StyleBoldUnderline"/>
          <w:rFonts w:asciiTheme="minorHAnsi" w:hAnsiTheme="minorHAnsi" w:cstheme="minorHAnsi"/>
          <w:highlight w:val="yellow"/>
        </w:rPr>
        <w:t>satellite records</w:t>
      </w:r>
      <w:r w:rsidRPr="007A2520">
        <w:rPr>
          <w:rStyle w:val="StyleBoldUnderline"/>
          <w:rFonts w:asciiTheme="minorHAnsi" w:hAnsiTheme="minorHAnsi" w:cstheme="minorHAnsi"/>
        </w:rPr>
        <w:t xml:space="preserve">, which measure temperatures in the middle and upper atmosphere, </w:t>
      </w:r>
      <w:r w:rsidRPr="007A2520">
        <w:rPr>
          <w:rStyle w:val="StyleBoldUnderline"/>
          <w:rFonts w:asciiTheme="minorHAnsi" w:hAnsiTheme="minorHAnsi" w:cstheme="minorHAnsi"/>
          <w:highlight w:val="yellow"/>
        </w:rPr>
        <w:t xml:space="preserve">show very little warming </w:t>
      </w:r>
      <w:r w:rsidRPr="007A2520">
        <w:rPr>
          <w:rStyle w:val="StyleBoldUnderline"/>
          <w:rFonts w:asciiTheme="minorHAnsi" w:hAnsiTheme="minorHAnsi" w:cstheme="minorHAnsi"/>
        </w:rPr>
        <w:t xml:space="preserve">since 1979 </w:t>
      </w:r>
      <w:r w:rsidRPr="007A2520">
        <w:rPr>
          <w:rStyle w:val="StyleBoldUnderline"/>
          <w:rFonts w:asciiTheme="minorHAnsi" w:hAnsiTheme="minorHAnsi" w:cstheme="minorHAnsi"/>
          <w:highlight w:val="yellow"/>
        </w:rPr>
        <w:t>and do not match up with the ground</w:t>
      </w:r>
      <w:r w:rsidRPr="007A2520">
        <w:rPr>
          <w:rStyle w:val="StyleBoldUnderline"/>
          <w:rFonts w:asciiTheme="minorHAnsi" w:hAnsiTheme="minorHAnsi" w:cstheme="minorHAnsi"/>
        </w:rPr>
        <w:t xml:space="preserve">-based </w:t>
      </w:r>
      <w:r w:rsidRPr="007A2520">
        <w:rPr>
          <w:rStyle w:val="StyleBoldUnderline"/>
          <w:rFonts w:asciiTheme="minorHAnsi" w:hAnsiTheme="minorHAnsi" w:cstheme="minorHAnsi"/>
          <w:highlight w:val="yellow"/>
        </w:rPr>
        <w:t>measurements.</w:t>
      </w:r>
      <w:r w:rsidRPr="007A2520">
        <w:rPr>
          <w:rFonts w:asciiTheme="minorHAnsi" w:hAnsiTheme="minorHAnsi" w:cstheme="minorHAnsi"/>
          <w:sz w:val="16"/>
          <w:szCs w:val="24"/>
        </w:rPr>
        <w:t xml:space="preserve"> Furthermore, </w:t>
      </w:r>
      <w:r w:rsidRPr="007A2520">
        <w:rPr>
          <w:rStyle w:val="StyleBoldUnderline"/>
          <w:rFonts w:asciiTheme="minorHAnsi" w:hAnsiTheme="minorHAnsi" w:cstheme="minorHAnsi"/>
        </w:rPr>
        <w:t>the satellite readings</w:t>
      </w:r>
      <w:r w:rsidRPr="007A2520">
        <w:rPr>
          <w:rFonts w:asciiTheme="minorHAnsi" w:hAnsiTheme="minorHAnsi" w:cstheme="minorHAnsi"/>
          <w:sz w:val="16"/>
          <w:szCs w:val="24"/>
        </w:rPr>
        <w:t xml:space="preserve"> of the middle- and upper-air temperatures </w:t>
      </w:r>
      <w:r w:rsidRPr="007A2520">
        <w:rPr>
          <w:rStyle w:val="StyleBoldUnderline"/>
          <w:rFonts w:asciiTheme="minorHAnsi" w:hAnsiTheme="minorHAnsi" w:cstheme="minorHAnsi"/>
        </w:rPr>
        <w:t>fail to record any of the increases the climate models say should be happening in response to rising greenhouse gas concentrations.</w:t>
      </w:r>
      <w:r w:rsidRPr="007A2520">
        <w:rPr>
          <w:rFonts w:asciiTheme="minorHAnsi" w:hAnsiTheme="minorHAnsi" w:cstheme="minorHAnsi"/>
          <w:sz w:val="16"/>
          <w:szCs w:val="24"/>
        </w:rPr>
        <w:t xml:space="preserve"> John Christy of the University of Alabama, a contributing author to the IPCC’s Working Group I chapter on surface and atmospheric climate change, tried to get the IPCC to acknowledge this anomaly in its 2007 report but was ignored. (Christy is responsible for helping to develop the satellite monitoring system that has tracked global temperatures since 1979. He received NASA’s Medal for Exceptional Scientific Achievement for this work.) Bottom line: Expect some surprises to come out of the revisions of the surface temperature records that will take place over the next couple of years. Eventually the climate modeling community is going to have to reconsider the central question: </w:t>
      </w:r>
      <w:r w:rsidRPr="007A2520">
        <w:rPr>
          <w:rStyle w:val="StyleBoldUnderline"/>
          <w:rFonts w:asciiTheme="minorHAnsi" w:hAnsiTheme="minorHAnsi" w:cstheme="minorHAnsi"/>
        </w:rPr>
        <w:t>Have the models</w:t>
      </w:r>
      <w:r w:rsidRPr="007A2520">
        <w:rPr>
          <w:rFonts w:asciiTheme="minorHAnsi" w:hAnsiTheme="minorHAnsi" w:cstheme="minorHAnsi"/>
          <w:sz w:val="16"/>
          <w:szCs w:val="24"/>
        </w:rPr>
        <w:t xml:space="preserve"> the IPCC uses for its predictions of catastrophic warming </w:t>
      </w:r>
      <w:r w:rsidRPr="007A2520">
        <w:rPr>
          <w:rStyle w:val="StyleBoldUnderline"/>
          <w:rFonts w:asciiTheme="minorHAnsi" w:hAnsiTheme="minorHAnsi" w:cstheme="minorHAnsi"/>
        </w:rPr>
        <w:t>overestimated the climate’s sensitivity to greenhouse gases? Two recently published studies funded by the</w:t>
      </w:r>
      <w:r w:rsidRPr="007A2520">
        <w:rPr>
          <w:rFonts w:asciiTheme="minorHAnsi" w:hAnsiTheme="minorHAnsi" w:cstheme="minorHAnsi"/>
          <w:sz w:val="16"/>
          <w:szCs w:val="24"/>
        </w:rPr>
        <w:t xml:space="preserve"> U.S. </w:t>
      </w:r>
      <w:r w:rsidRPr="007A2520">
        <w:rPr>
          <w:rStyle w:val="StyleBoldUnderline"/>
          <w:rFonts w:asciiTheme="minorHAnsi" w:hAnsiTheme="minorHAnsi" w:cstheme="minorHAnsi"/>
        </w:rPr>
        <w:t>Department of Energy</w:t>
      </w:r>
      <w:r w:rsidRPr="007A2520">
        <w:rPr>
          <w:rFonts w:asciiTheme="minorHAnsi" w:hAnsiTheme="minorHAnsi" w:cstheme="minorHAnsi"/>
          <w:sz w:val="16"/>
          <w:szCs w:val="24"/>
        </w:rPr>
        <w:t xml:space="preserve">, one by Brookhaven Lab scientist Stephen Schwartz in the Journal of Geophysical Research, and one by MIT’s Richard </w:t>
      </w:r>
      <w:proofErr w:type="spellStart"/>
      <w:r w:rsidRPr="007A2520">
        <w:rPr>
          <w:rFonts w:asciiTheme="minorHAnsi" w:hAnsiTheme="minorHAnsi" w:cstheme="minorHAnsi"/>
          <w:sz w:val="16"/>
          <w:szCs w:val="24"/>
        </w:rPr>
        <w:t>Lindzen</w:t>
      </w:r>
      <w:proofErr w:type="spellEnd"/>
      <w:r w:rsidRPr="007A2520">
        <w:rPr>
          <w:rFonts w:asciiTheme="minorHAnsi" w:hAnsiTheme="minorHAnsi" w:cstheme="minorHAnsi"/>
          <w:sz w:val="16"/>
          <w:szCs w:val="24"/>
        </w:rPr>
        <w:t xml:space="preserve"> and Yong-Sang Choi in Geophysical Research Letters, both </w:t>
      </w:r>
      <w:r w:rsidRPr="007A2520">
        <w:rPr>
          <w:rStyle w:val="StyleBoldUnderline"/>
          <w:rFonts w:asciiTheme="minorHAnsi" w:hAnsiTheme="minorHAnsi" w:cstheme="minorHAnsi"/>
        </w:rPr>
        <w:t>argue for vastly lower climate sensitivity to greenhouse gases.</w:t>
      </w:r>
      <w:r w:rsidRPr="007A2520">
        <w:rPr>
          <w:rFonts w:asciiTheme="minorHAnsi" w:hAnsiTheme="minorHAnsi" w:cstheme="minorHAnsi"/>
          <w:sz w:val="16"/>
          <w:szCs w:val="24"/>
        </w:rPr>
        <w:t xml:space="preserve"> The models the IPCC uses for projecting a 3 to 4 degree Celsius increase in temperature all assume large positive (that is, temperature-magnifying) feedbacks from a doubling of carbon dioxide in the atmosphere; </w:t>
      </w:r>
      <w:r w:rsidRPr="007A2520">
        <w:rPr>
          <w:rStyle w:val="StyleBoldUnderline"/>
          <w:rFonts w:asciiTheme="minorHAnsi" w:hAnsiTheme="minorHAnsi" w:cstheme="minorHAnsi"/>
          <w:highlight w:val="yellow"/>
        </w:rPr>
        <w:t xml:space="preserve">Schwartz, </w:t>
      </w:r>
      <w:proofErr w:type="spellStart"/>
      <w:r w:rsidRPr="007A2520">
        <w:rPr>
          <w:rStyle w:val="StyleBoldUnderline"/>
          <w:rFonts w:asciiTheme="minorHAnsi" w:hAnsiTheme="minorHAnsi" w:cstheme="minorHAnsi"/>
          <w:highlight w:val="yellow"/>
        </w:rPr>
        <w:t>Lindzen</w:t>
      </w:r>
      <w:proofErr w:type="spellEnd"/>
      <w:r w:rsidRPr="007A2520">
        <w:rPr>
          <w:rStyle w:val="StyleBoldUnderline"/>
          <w:rFonts w:asciiTheme="minorHAnsi" w:hAnsiTheme="minorHAnsi" w:cstheme="minorHAnsi"/>
          <w:highlight w:val="yellow"/>
        </w:rPr>
        <w:t>, and Choi discern strong negative</w:t>
      </w:r>
      <w:r w:rsidRPr="007A2520">
        <w:rPr>
          <w:rFonts w:asciiTheme="minorHAnsi" w:hAnsiTheme="minorHAnsi" w:cstheme="minorHAnsi"/>
          <w:sz w:val="16"/>
          <w:szCs w:val="24"/>
          <w:highlight w:val="yellow"/>
        </w:rPr>
        <w:t xml:space="preserve"> </w:t>
      </w:r>
      <w:r w:rsidRPr="007A2520">
        <w:rPr>
          <w:rFonts w:asciiTheme="minorHAnsi" w:hAnsiTheme="minorHAnsi" w:cstheme="minorHAnsi"/>
          <w:sz w:val="16"/>
          <w:szCs w:val="24"/>
        </w:rPr>
        <w:t xml:space="preserve">(or temperature-reducing) </w:t>
      </w:r>
      <w:r w:rsidRPr="007A2520">
        <w:rPr>
          <w:rStyle w:val="StyleBoldUnderline"/>
          <w:rFonts w:asciiTheme="minorHAnsi" w:hAnsiTheme="minorHAnsi" w:cstheme="minorHAnsi"/>
          <w:highlight w:val="yellow"/>
        </w:rPr>
        <w:t xml:space="preserve">feedbacks in the climate system, suggesting an upper-bound of future temperature rise of </w:t>
      </w:r>
      <w:r w:rsidRPr="007A2520">
        <w:rPr>
          <w:rStyle w:val="StyleBoldUnderline"/>
          <w:rFonts w:asciiTheme="minorHAnsi" w:hAnsiTheme="minorHAnsi" w:cstheme="minorHAnsi"/>
        </w:rPr>
        <w:t xml:space="preserve">no more than </w:t>
      </w:r>
      <w:r w:rsidRPr="007A2520">
        <w:rPr>
          <w:rStyle w:val="StyleBoldUnderline"/>
          <w:rFonts w:asciiTheme="minorHAnsi" w:hAnsiTheme="minorHAnsi" w:cstheme="minorHAnsi"/>
          <w:highlight w:val="yellow"/>
        </w:rPr>
        <w:t xml:space="preserve">2 degrees </w:t>
      </w:r>
      <w:r w:rsidRPr="007A2520">
        <w:rPr>
          <w:rStyle w:val="StyleBoldUnderline"/>
          <w:rFonts w:asciiTheme="minorHAnsi" w:hAnsiTheme="minorHAnsi" w:cstheme="minorHAnsi"/>
        </w:rPr>
        <w:t>Celsius.</w:t>
      </w:r>
      <w:r w:rsidRPr="007A2520">
        <w:rPr>
          <w:rFonts w:asciiTheme="minorHAnsi" w:hAnsiTheme="minorHAnsi" w:cstheme="minorHAnsi"/>
          <w:sz w:val="16"/>
          <w:szCs w:val="24"/>
        </w:rPr>
        <w:t xml:space="preserve"> If the climate system is less sensitive to greenhouse gases than the climate campaign believes, then what is causing plainly observable changes in the climate, such as earlier arriving springs, receding glaciers, and shrinking Arctic Ocean ice caps? There have been alternative explanations in the scientific literature for several years, ignored by the media and the IPCC alike. The IPCC downplays theories of variations in solar activity, such as sunspot activity and gamma ray bursts, and although there is robust scientific literature on the issue, even the skeptic community is divided about whether solar activity is a primary cause of recent climate variation. Several studies of Arctic warming conclude that </w:t>
      </w:r>
      <w:r w:rsidRPr="007A2520">
        <w:rPr>
          <w:rStyle w:val="StyleBoldUnderline"/>
          <w:rFonts w:asciiTheme="minorHAnsi" w:hAnsiTheme="minorHAnsi" w:cstheme="minorHAnsi"/>
          <w:highlight w:val="yellow"/>
        </w:rPr>
        <w:t xml:space="preserve">changes in ocean currents, cloud formation, and wind patterns in the upper atmosphere may explain the retreat of glaciers </w:t>
      </w:r>
      <w:r w:rsidRPr="007A2520">
        <w:rPr>
          <w:rStyle w:val="StyleBoldUnderline"/>
          <w:rFonts w:asciiTheme="minorHAnsi" w:hAnsiTheme="minorHAnsi" w:cstheme="minorHAnsi"/>
        </w:rPr>
        <w:t>and sea ice better than greenhouse gases.</w:t>
      </w:r>
      <w:r w:rsidRPr="007A2520">
        <w:rPr>
          <w:rFonts w:asciiTheme="minorHAnsi" w:hAnsiTheme="minorHAnsi" w:cstheme="minorHAnsi"/>
          <w:sz w:val="16"/>
          <w:szCs w:val="24"/>
        </w:rPr>
        <w:t xml:space="preserve"> Another factor in the Arctic is “black carbon”—essentially fine soot particles from coal-fired power plants and forest fires, imperceptible to the naked eye but reducing the albedo (solar reflectivity) of Arctic ice masses enough to cause increased summertime ice melt. Above all, </w:t>
      </w:r>
      <w:r w:rsidRPr="007A2520">
        <w:rPr>
          <w:rStyle w:val="StyleBoldUnderline"/>
          <w:rFonts w:asciiTheme="minorHAnsi" w:hAnsiTheme="minorHAnsi" w:cstheme="minorHAnsi"/>
        </w:rPr>
        <w:t xml:space="preserve">if the medieval warm period was indeed as warm or warmer than today, </w:t>
      </w:r>
      <w:r w:rsidRPr="007A2520">
        <w:rPr>
          <w:rStyle w:val="StyleBoldUnderline"/>
          <w:rFonts w:asciiTheme="minorHAnsi" w:hAnsiTheme="minorHAnsi" w:cstheme="minorHAnsi"/>
          <w:highlight w:val="yellow"/>
        </w:rPr>
        <w:t xml:space="preserve">we cannot rule out </w:t>
      </w:r>
      <w:r w:rsidRPr="007A2520">
        <w:rPr>
          <w:rStyle w:val="StyleBoldUnderline"/>
          <w:rFonts w:asciiTheme="minorHAnsi" w:hAnsiTheme="minorHAnsi" w:cstheme="minorHAnsi"/>
        </w:rPr>
        <w:t xml:space="preserve">the possibility </w:t>
      </w:r>
      <w:r w:rsidRPr="007A2520">
        <w:rPr>
          <w:rStyle w:val="StyleBoldUnderline"/>
          <w:rFonts w:asciiTheme="minorHAnsi" w:hAnsiTheme="minorHAnsi" w:cstheme="minorHAnsi"/>
          <w:highlight w:val="yellow"/>
        </w:rPr>
        <w:t xml:space="preserve">that the changes of recent decades are part of a natural rebound from the “Little Ice Age” that followed the medieval warm period </w:t>
      </w:r>
      <w:r w:rsidRPr="007A2520">
        <w:rPr>
          <w:rStyle w:val="StyleBoldUnderline"/>
          <w:rFonts w:asciiTheme="minorHAnsi" w:hAnsiTheme="minorHAnsi" w:cstheme="minorHAnsi"/>
        </w:rPr>
        <w:t>and ended in the 19th century.</w:t>
      </w:r>
      <w:r w:rsidRPr="007A2520">
        <w:rPr>
          <w:rFonts w:asciiTheme="minorHAnsi" w:hAnsiTheme="minorHAnsi" w:cstheme="minorHAnsi"/>
          <w:sz w:val="16"/>
          <w:szCs w:val="24"/>
        </w:rPr>
        <w:t xml:space="preserve"> Skeptics have known and tried to publicize all of these contrarian or confounding scientific findings, but the compliant news media routinely ignored all of them, enabling the IPCC to get away with its serial exaggeration and blatant advocacy for more than a decade.</w:t>
      </w:r>
    </w:p>
    <w:p w:rsidR="00F371E8" w:rsidRPr="00F76366" w:rsidRDefault="00F371E8" w:rsidP="003A275D"/>
    <w:p w:rsidR="003A275D" w:rsidRPr="003A275D" w:rsidRDefault="003A275D" w:rsidP="003A275D"/>
    <w:sectPr w:rsidR="003A275D" w:rsidRPr="003A27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73E5" w:rsidRDefault="004A73E5" w:rsidP="005F5576">
      <w:r>
        <w:separator/>
      </w:r>
    </w:p>
  </w:endnote>
  <w:endnote w:type="continuationSeparator" w:id="0">
    <w:p w:rsidR="004A73E5" w:rsidRDefault="004A73E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Heavy">
    <w:panose1 w:val="020B09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Lucida Grande">
    <w:altName w:val="Arial"/>
    <w:charset w:val="00"/>
    <w:family w:val="auto"/>
    <w:pitch w:val="variable"/>
    <w:sig w:usb0="00000000"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73E5" w:rsidRDefault="004A73E5" w:rsidP="005F5576">
      <w:r>
        <w:separator/>
      </w:r>
    </w:p>
  </w:footnote>
  <w:footnote w:type="continuationSeparator" w:id="0">
    <w:p w:rsidR="004A73E5" w:rsidRDefault="004A73E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16BF0"/>
    <w:multiLevelType w:val="hybridMultilevel"/>
    <w:tmpl w:val="6372A37E"/>
    <w:lvl w:ilvl="0" w:tplc="234A1B94">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7424AAA"/>
    <w:multiLevelType w:val="hybridMultilevel"/>
    <w:tmpl w:val="B5003EC2"/>
    <w:lvl w:ilvl="0" w:tplc="657E2292">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375D317C"/>
    <w:multiLevelType w:val="hybridMultilevel"/>
    <w:tmpl w:val="F7FC1476"/>
    <w:lvl w:ilvl="0" w:tplc="F74843DE">
      <w:start w:val="2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40251520"/>
    <w:multiLevelType w:val="hybridMultilevel"/>
    <w:tmpl w:val="73249E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6BA0719"/>
    <w:multiLevelType w:val="hybridMultilevel"/>
    <w:tmpl w:val="16AC0D9E"/>
    <w:lvl w:ilvl="0" w:tplc="8092ED32">
      <w:start w:val="21"/>
      <w:numFmt w:val="bullet"/>
      <w:lvlText w:val="-"/>
      <w:lvlJc w:val="left"/>
      <w:pPr>
        <w:ind w:left="1800" w:hanging="360"/>
      </w:pPr>
      <w:rPr>
        <w:rFonts w:ascii="Calibri" w:eastAsiaTheme="majorEastAsia" w:hAnsi="Calibri" w:cstheme="maj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4B4E231E"/>
    <w:multiLevelType w:val="hybridMultilevel"/>
    <w:tmpl w:val="B5143576"/>
    <w:lvl w:ilvl="0" w:tplc="B62EAA96">
      <w:start w:val="2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605908E2"/>
    <w:multiLevelType w:val="hybridMultilevel"/>
    <w:tmpl w:val="4F48F946"/>
    <w:lvl w:ilvl="0" w:tplc="6FE8A2CE">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66E061FF"/>
    <w:multiLevelType w:val="hybridMultilevel"/>
    <w:tmpl w:val="355EAC2A"/>
    <w:lvl w:ilvl="0" w:tplc="79E4B69C">
      <w:start w:val="5"/>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3"/>
  </w:num>
  <w:num w:numId="4">
    <w:abstractNumId w:val="6"/>
  </w:num>
  <w:num w:numId="5">
    <w:abstractNumId w:val="8"/>
  </w:num>
  <w:num w:numId="6">
    <w:abstractNumId w:val="5"/>
  </w:num>
  <w:num w:numId="7">
    <w:abstractNumId w:val="2"/>
  </w:num>
  <w:num w:numId="8">
    <w:abstractNumId w:val="10"/>
  </w:num>
  <w:num w:numId="9">
    <w:abstractNumId w:val="4"/>
  </w:num>
  <w:num w:numId="10">
    <w:abstractNumId w:val="9"/>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B66"/>
    <w:rsid w:val="000022F2"/>
    <w:rsid w:val="0000459F"/>
    <w:rsid w:val="00004EB4"/>
    <w:rsid w:val="000207CE"/>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1F76"/>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8756B"/>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75D"/>
    <w:rsid w:val="003A2A3B"/>
    <w:rsid w:val="003A440C"/>
    <w:rsid w:val="003B024E"/>
    <w:rsid w:val="003B0C84"/>
    <w:rsid w:val="003B183E"/>
    <w:rsid w:val="003B2F3E"/>
    <w:rsid w:val="003B55B7"/>
    <w:rsid w:val="003C756E"/>
    <w:rsid w:val="003D2C33"/>
    <w:rsid w:val="003E3572"/>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3E5"/>
    <w:rsid w:val="004A7806"/>
    <w:rsid w:val="004B0545"/>
    <w:rsid w:val="004B7E46"/>
    <w:rsid w:val="004C43C4"/>
    <w:rsid w:val="004D3745"/>
    <w:rsid w:val="004D3987"/>
    <w:rsid w:val="004E294C"/>
    <w:rsid w:val="004E3132"/>
    <w:rsid w:val="004E552E"/>
    <w:rsid w:val="004E656D"/>
    <w:rsid w:val="004F0849"/>
    <w:rsid w:val="004F173C"/>
    <w:rsid w:val="004F1B8C"/>
    <w:rsid w:val="004F33F3"/>
    <w:rsid w:val="004F45B0"/>
    <w:rsid w:val="004F6AEC"/>
    <w:rsid w:val="005020C3"/>
    <w:rsid w:val="005111F8"/>
    <w:rsid w:val="00513FA2"/>
    <w:rsid w:val="00514387"/>
    <w:rsid w:val="00516459"/>
    <w:rsid w:val="00520153"/>
    <w:rsid w:val="005349E1"/>
    <w:rsid w:val="00534D0A"/>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3E6D"/>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2C9A"/>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23B66"/>
    <w:rsid w:val="00854C66"/>
    <w:rsid w:val="008553E1"/>
    <w:rsid w:val="00862789"/>
    <w:rsid w:val="0087643B"/>
    <w:rsid w:val="00877669"/>
    <w:rsid w:val="00897F92"/>
    <w:rsid w:val="008A64C9"/>
    <w:rsid w:val="008B180A"/>
    <w:rsid w:val="008B24B7"/>
    <w:rsid w:val="008B4808"/>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6AD6"/>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6961"/>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9574E"/>
    <w:rsid w:val="00CA4AF6"/>
    <w:rsid w:val="00CA59CA"/>
    <w:rsid w:val="00CA5A61"/>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57F5D"/>
    <w:rsid w:val="00D66ABC"/>
    <w:rsid w:val="00D71CFC"/>
    <w:rsid w:val="00D86024"/>
    <w:rsid w:val="00D94CA3"/>
    <w:rsid w:val="00D96595"/>
    <w:rsid w:val="00DA018C"/>
    <w:rsid w:val="00DA3C9D"/>
    <w:rsid w:val="00DB0F7E"/>
    <w:rsid w:val="00DB5489"/>
    <w:rsid w:val="00DB6C98"/>
    <w:rsid w:val="00DC701C"/>
    <w:rsid w:val="00DC7253"/>
    <w:rsid w:val="00DD7F91"/>
    <w:rsid w:val="00E00376"/>
    <w:rsid w:val="00E01016"/>
    <w:rsid w:val="00E03E3F"/>
    <w:rsid w:val="00E043B1"/>
    <w:rsid w:val="00E14EBD"/>
    <w:rsid w:val="00E16734"/>
    <w:rsid w:val="00E23260"/>
    <w:rsid w:val="00E2367A"/>
    <w:rsid w:val="00E27BC7"/>
    <w:rsid w:val="00E35FC9"/>
    <w:rsid w:val="00E377A4"/>
    <w:rsid w:val="00E41346"/>
    <w:rsid w:val="00E420E9"/>
    <w:rsid w:val="00E44A49"/>
    <w:rsid w:val="00E4635D"/>
    <w:rsid w:val="00E61D76"/>
    <w:rsid w:val="00E674DB"/>
    <w:rsid w:val="00E70912"/>
    <w:rsid w:val="00E75F28"/>
    <w:rsid w:val="00E90AA6"/>
    <w:rsid w:val="00E977B8"/>
    <w:rsid w:val="00E97AD1"/>
    <w:rsid w:val="00EA109B"/>
    <w:rsid w:val="00EA15A8"/>
    <w:rsid w:val="00EA2926"/>
    <w:rsid w:val="00EB2CDE"/>
    <w:rsid w:val="00EB3032"/>
    <w:rsid w:val="00EB5D60"/>
    <w:rsid w:val="00EC1A81"/>
    <w:rsid w:val="00EC7E5C"/>
    <w:rsid w:val="00ED78F1"/>
    <w:rsid w:val="00EE39A8"/>
    <w:rsid w:val="00EE4DCA"/>
    <w:rsid w:val="00EF0F62"/>
    <w:rsid w:val="00F007E1"/>
    <w:rsid w:val="00F0134E"/>
    <w:rsid w:val="00F057C6"/>
    <w:rsid w:val="00F10E12"/>
    <w:rsid w:val="00F17D96"/>
    <w:rsid w:val="00F22565"/>
    <w:rsid w:val="00F2760B"/>
    <w:rsid w:val="00F3380E"/>
    <w:rsid w:val="00F371E8"/>
    <w:rsid w:val="00F40837"/>
    <w:rsid w:val="00F42F79"/>
    <w:rsid w:val="00F47773"/>
    <w:rsid w:val="00F5019D"/>
    <w:rsid w:val="00F56308"/>
    <w:rsid w:val="00F634D6"/>
    <w:rsid w:val="00F64385"/>
    <w:rsid w:val="00F6473F"/>
    <w:rsid w:val="00F76366"/>
    <w:rsid w:val="00F805C0"/>
    <w:rsid w:val="00FA081E"/>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A275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A275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A275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A275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A275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A275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A275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3A275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A275D"/>
    <w:rPr>
      <w:b/>
      <w:bCs/>
    </w:rPr>
  </w:style>
  <w:style w:type="character" w:customStyle="1" w:styleId="Heading3Char">
    <w:name w:val="Heading 3 Char"/>
    <w:aliases w:val="Block Char"/>
    <w:basedOn w:val="DefaultParagraphFont"/>
    <w:link w:val="Heading3"/>
    <w:uiPriority w:val="3"/>
    <w:rsid w:val="003A275D"/>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Style,Intense Emphasis2,HHeading 3 + 12 pt,Intense Emphasis111,Cards + Font: 12 pt Char,Intense Emphasis1111,Intense Emphasis11111,c,ci,Bo"/>
    <w:basedOn w:val="DefaultParagraphFont"/>
    <w:uiPriority w:val="1"/>
    <w:qFormat/>
    <w:rsid w:val="003A275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3A275D"/>
    <w:rPr>
      <w:b/>
      <w:bCs/>
      <w:sz w:val="26"/>
      <w:u w:val="none"/>
    </w:rPr>
  </w:style>
  <w:style w:type="paragraph" w:styleId="Header">
    <w:name w:val="header"/>
    <w:basedOn w:val="Normal"/>
    <w:link w:val="HeaderChar"/>
    <w:uiPriority w:val="99"/>
    <w:rsid w:val="003A275D"/>
    <w:pPr>
      <w:tabs>
        <w:tab w:val="center" w:pos="4680"/>
        <w:tab w:val="right" w:pos="9360"/>
      </w:tabs>
    </w:pPr>
  </w:style>
  <w:style w:type="character" w:customStyle="1" w:styleId="HeaderChar">
    <w:name w:val="Header Char"/>
    <w:basedOn w:val="DefaultParagraphFont"/>
    <w:link w:val="Header"/>
    <w:uiPriority w:val="99"/>
    <w:rsid w:val="003A275D"/>
    <w:rPr>
      <w:rFonts w:ascii="Calibri" w:hAnsi="Calibri" w:cs="Calibri"/>
    </w:rPr>
  </w:style>
  <w:style w:type="paragraph" w:styleId="Footer">
    <w:name w:val="footer"/>
    <w:basedOn w:val="Normal"/>
    <w:link w:val="FooterChar"/>
    <w:uiPriority w:val="99"/>
    <w:rsid w:val="003A275D"/>
    <w:pPr>
      <w:tabs>
        <w:tab w:val="center" w:pos="4680"/>
        <w:tab w:val="right" w:pos="9360"/>
      </w:tabs>
    </w:pPr>
  </w:style>
  <w:style w:type="character" w:customStyle="1" w:styleId="FooterChar">
    <w:name w:val="Footer Char"/>
    <w:basedOn w:val="DefaultParagraphFont"/>
    <w:link w:val="Footer"/>
    <w:uiPriority w:val="99"/>
    <w:rsid w:val="003A275D"/>
    <w:rPr>
      <w:rFonts w:ascii="Calibri" w:hAnsi="Calibri" w:cs="Calibri"/>
    </w:rPr>
  </w:style>
  <w:style w:type="character" w:styleId="Hyperlink">
    <w:name w:val="Hyperlink"/>
    <w:aliases w:val="Card Text,heading 1 (block title)"/>
    <w:basedOn w:val="DefaultParagraphFont"/>
    <w:uiPriority w:val="99"/>
    <w:rsid w:val="003A275D"/>
    <w:rPr>
      <w:color w:val="auto"/>
      <w:u w:val="none"/>
    </w:rPr>
  </w:style>
  <w:style w:type="character" w:styleId="FollowedHyperlink">
    <w:name w:val="FollowedHyperlink"/>
    <w:basedOn w:val="DefaultParagraphFont"/>
    <w:uiPriority w:val="99"/>
    <w:semiHidden/>
    <w:rsid w:val="003A275D"/>
    <w:rPr>
      <w:color w:val="auto"/>
      <w:u w:val="none"/>
    </w:rPr>
  </w:style>
  <w:style w:type="character" w:customStyle="1" w:styleId="Heading4Char">
    <w:name w:val="Heading 4 Char"/>
    <w:aliases w:val="Tag Char"/>
    <w:basedOn w:val="DefaultParagraphFont"/>
    <w:link w:val="Heading4"/>
    <w:uiPriority w:val="4"/>
    <w:rsid w:val="003A275D"/>
    <w:rPr>
      <w:rFonts w:ascii="Calibri" w:eastAsiaTheme="majorEastAsia" w:hAnsi="Calibri" w:cstheme="majorBidi"/>
      <w:b/>
      <w:bCs/>
      <w:iCs/>
      <w:sz w:val="26"/>
    </w:rPr>
  </w:style>
  <w:style w:type="paragraph" w:customStyle="1" w:styleId="tag">
    <w:name w:val="tag"/>
    <w:aliases w:val="No Spacing2,Debate Text,Read stuff,No Spacing11,No Spacing111,CD - Cite,Dont use,No Spacing41,No Spacing6,No Spacing7,No Spacing8,No Spacing21"/>
    <w:basedOn w:val="Normal"/>
    <w:next w:val="Normal"/>
    <w:link w:val="tagChar"/>
    <w:qFormat/>
    <w:rsid w:val="00823B66"/>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qFormat/>
    <w:rsid w:val="00823B66"/>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823B66"/>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823B66"/>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823B66"/>
    <w:rPr>
      <w:b/>
      <w:u w:val="single"/>
    </w:rPr>
  </w:style>
  <w:style w:type="paragraph" w:customStyle="1" w:styleId="textbold">
    <w:name w:val="text bold"/>
    <w:basedOn w:val="Normal"/>
    <w:link w:val="underline"/>
    <w:rsid w:val="00823B66"/>
    <w:pPr>
      <w:ind w:left="720"/>
      <w:jc w:val="both"/>
    </w:pPr>
    <w:rPr>
      <w:rFonts w:asciiTheme="minorHAnsi" w:hAnsiTheme="minorHAnsi" w:cstheme="minorBidi"/>
      <w:b/>
      <w:u w:val="single"/>
    </w:rPr>
  </w:style>
  <w:style w:type="character" w:customStyle="1" w:styleId="UnderlineChar">
    <w:name w:val="Underline Char"/>
    <w:aliases w:val="Title Char"/>
    <w:rsid w:val="00823B66"/>
    <w:rPr>
      <w:b/>
      <w:szCs w:val="24"/>
      <w:u w:val="single"/>
      <w:lang w:val="en-US" w:eastAsia="en-US" w:bidi="ar-SA"/>
    </w:rPr>
  </w:style>
  <w:style w:type="character" w:customStyle="1" w:styleId="cite">
    <w:name w:val="cite"/>
    <w:aliases w:val="Heading 3 Char Char Char,Char Char Char1,Heading 3 Char Char Char1,Char Char2,Char Char,Underlined Text Char,Block Writing Char,Index Headers Char,Citation Char Char Char1,Heading 3 Char1,Citation Char,Heading 3 Char Char Char Char,cites Char Char"/>
    <w:qFormat/>
    <w:rsid w:val="00823B66"/>
    <w:rPr>
      <w:rFonts w:ascii="Times New Roman" w:hAnsi="Times New Roman"/>
      <w:b/>
      <w:sz w:val="24"/>
    </w:rPr>
  </w:style>
  <w:style w:type="paragraph" w:styleId="NormalWeb">
    <w:name w:val="Normal (Web)"/>
    <w:basedOn w:val="Normal"/>
    <w:uiPriority w:val="99"/>
    <w:semiHidden/>
    <w:unhideWhenUsed/>
    <w:rsid w:val="00823B66"/>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st">
    <w:name w:val="st"/>
    <w:basedOn w:val="DefaultParagraphFont"/>
    <w:rsid w:val="00823B66"/>
  </w:style>
  <w:style w:type="paragraph" w:customStyle="1" w:styleId="BoldUnderline">
    <w:name w:val="BoldUnderline"/>
    <w:link w:val="BoldUnderlineChar"/>
    <w:rsid w:val="00823B66"/>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link w:val="BoldUnderline"/>
    <w:rsid w:val="00823B66"/>
    <w:rPr>
      <w:rFonts w:ascii="Times New Roman" w:eastAsia="Times New Roman" w:hAnsi="Times New Roman" w:cs="Times New Roman"/>
      <w:b/>
      <w:sz w:val="20"/>
      <w:szCs w:val="24"/>
      <w:u w:val="single"/>
    </w:rPr>
  </w:style>
  <w:style w:type="paragraph" w:customStyle="1" w:styleId="StyleBoldUnderline12pt">
    <w:name w:val="Style BoldUnderline + 12 pt"/>
    <w:basedOn w:val="BoldUnderline"/>
    <w:link w:val="StyleBoldUnderline12ptChar"/>
    <w:rsid w:val="00823B66"/>
    <w:rPr>
      <w:bCs/>
      <w:sz w:val="24"/>
    </w:rPr>
  </w:style>
  <w:style w:type="character" w:customStyle="1" w:styleId="StyleBoldUnderline12ptChar">
    <w:name w:val="Style BoldUnderline + 12 pt Char"/>
    <w:link w:val="StyleBoldUnderline12pt"/>
    <w:rsid w:val="00823B66"/>
    <w:rPr>
      <w:rFonts w:ascii="Times New Roman" w:eastAsia="Times New Roman" w:hAnsi="Times New Roman" w:cs="Times New Roman"/>
      <w:b/>
      <w:bCs/>
      <w:sz w:val="24"/>
      <w:szCs w:val="24"/>
      <w:u w:val="single"/>
    </w:rPr>
  </w:style>
  <w:style w:type="character" w:customStyle="1" w:styleId="CardsFont12pt">
    <w:name w:val="Cards + Font 12pt"/>
    <w:uiPriority w:val="1"/>
    <w:rsid w:val="00823B66"/>
    <w:rPr>
      <w:sz w:val="24"/>
      <w:u w:val="single"/>
    </w:rPr>
  </w:style>
  <w:style w:type="character" w:customStyle="1" w:styleId="Emphasis2">
    <w:name w:val="Emphasis2"/>
    <w:rsid w:val="00823B66"/>
    <w:rPr>
      <w:rFonts w:ascii="Franklin Gothic Heavy" w:hAnsi="Franklin Gothic Heavy"/>
      <w:iCs/>
      <w:u w:val="single"/>
    </w:rPr>
  </w:style>
  <w:style w:type="character" w:customStyle="1" w:styleId="boldunderline0">
    <w:name w:val="bold underline"/>
    <w:qFormat/>
    <w:rsid w:val="00823B66"/>
    <w:rPr>
      <w:b/>
      <w:u w:val="single"/>
    </w:rPr>
  </w:style>
  <w:style w:type="paragraph" w:styleId="ListParagraph">
    <w:name w:val="List Paragraph"/>
    <w:basedOn w:val="Normal"/>
    <w:uiPriority w:val="34"/>
    <w:rsid w:val="00823B66"/>
    <w:pPr>
      <w:ind w:left="720"/>
      <w:contextualSpacing/>
    </w:pPr>
  </w:style>
  <w:style w:type="character" w:customStyle="1" w:styleId="apple-style-span">
    <w:name w:val="apple-style-span"/>
    <w:basedOn w:val="DefaultParagraphFont"/>
    <w:rsid w:val="00823B66"/>
  </w:style>
  <w:style w:type="character" w:customStyle="1" w:styleId="field">
    <w:name w:val="field"/>
    <w:basedOn w:val="DefaultParagraphFont"/>
    <w:rsid w:val="00823B66"/>
  </w:style>
  <w:style w:type="paragraph" w:styleId="NoSpacing">
    <w:name w:val="No Spacing"/>
    <w:uiPriority w:val="1"/>
    <w:rsid w:val="00823B66"/>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823B66"/>
    <w:rPr>
      <w:rFonts w:ascii="Verdana" w:eastAsiaTheme="minorEastAsia" w:hAnsi="Verdana" w:cs="Lucida Grande"/>
      <w:szCs w:val="24"/>
    </w:rPr>
  </w:style>
  <w:style w:type="paragraph" w:styleId="DocumentMap">
    <w:name w:val="Document Map"/>
    <w:basedOn w:val="Normal"/>
    <w:link w:val="DocumentMapChar"/>
    <w:uiPriority w:val="99"/>
    <w:semiHidden/>
    <w:unhideWhenUsed/>
    <w:rsid w:val="00823B66"/>
    <w:rPr>
      <w:rFonts w:ascii="Verdana" w:eastAsiaTheme="minorEastAsia" w:hAnsi="Verdana" w:cs="Lucida Grande"/>
      <w:szCs w:val="24"/>
    </w:rPr>
  </w:style>
  <w:style w:type="character" w:customStyle="1" w:styleId="DocumentMapChar1">
    <w:name w:val="Document Map Char1"/>
    <w:basedOn w:val="DefaultParagraphFont"/>
    <w:uiPriority w:val="99"/>
    <w:semiHidden/>
    <w:rsid w:val="00823B66"/>
    <w:rPr>
      <w:rFonts w:ascii="Tahoma" w:hAnsi="Tahoma" w:cs="Tahoma"/>
      <w:sz w:val="16"/>
      <w:szCs w:val="16"/>
    </w:rPr>
  </w:style>
  <w:style w:type="character" w:customStyle="1" w:styleId="UnderlineBold">
    <w:name w:val="Underline + Bold"/>
    <w:uiPriority w:val="1"/>
    <w:qFormat/>
    <w:rsid w:val="00823B66"/>
    <w:rPr>
      <w:b/>
      <w:sz w:val="20"/>
      <w:u w:val="single"/>
    </w:rPr>
  </w:style>
  <w:style w:type="character" w:customStyle="1" w:styleId="author002ddatechar">
    <w:name w:val="author_002ddate__char"/>
    <w:rsid w:val="00823B66"/>
  </w:style>
  <w:style w:type="paragraph" w:customStyle="1" w:styleId="Normal1">
    <w:name w:val="Normal1"/>
    <w:basedOn w:val="Normal"/>
    <w:rsid w:val="00823B66"/>
    <w:pPr>
      <w:spacing w:before="100" w:beforeAutospacing="1" w:after="100" w:afterAutospacing="1"/>
    </w:pPr>
    <w:rPr>
      <w:rFonts w:ascii="Times New Roman" w:eastAsia="Times New Roman" w:hAnsi="Times New Roman" w:cs="Times New Roman"/>
      <w:sz w:val="24"/>
      <w:szCs w:val="24"/>
    </w:rPr>
  </w:style>
  <w:style w:type="character" w:customStyle="1" w:styleId="normalchar">
    <w:name w:val="normal__char"/>
    <w:rsid w:val="00823B66"/>
  </w:style>
  <w:style w:type="character" w:customStyle="1" w:styleId="MinimizedTextChar">
    <w:name w:val="Minimized Text Char"/>
    <w:rsid w:val="00823B66"/>
    <w:rPr>
      <w:sz w:val="16"/>
      <w:szCs w:val="24"/>
      <w:lang w:val="en-US" w:eastAsia="en-US" w:bidi="ar-SA"/>
    </w:rPr>
  </w:style>
  <w:style w:type="character" w:customStyle="1" w:styleId="highlight2">
    <w:name w:val="highlight2"/>
    <w:basedOn w:val="DefaultParagraphFont"/>
    <w:rsid w:val="00823B66"/>
    <w:rPr>
      <w:rFonts w:ascii="Arial" w:hAnsi="Arial"/>
      <w:b/>
      <w:sz w:val="19"/>
      <w:u w:val="thick"/>
      <w:bdr w:val="none" w:sz="0" w:space="0" w:color="auto"/>
      <w:shd w:val="clear" w:color="auto" w:fill="auto"/>
    </w:rPr>
  </w:style>
  <w:style w:type="character" w:customStyle="1" w:styleId="reduce2">
    <w:name w:val="reduce2"/>
    <w:basedOn w:val="DefaultParagraphFont"/>
    <w:rsid w:val="00823B66"/>
    <w:rPr>
      <w:rFonts w:ascii="Arial" w:hAnsi="Arial" w:cs="Arial"/>
      <w:color w:val="000000"/>
      <w:sz w:val="12"/>
      <w:szCs w:val="22"/>
    </w:rPr>
  </w:style>
  <w:style w:type="paragraph" w:customStyle="1" w:styleId="CiteTextNormal">
    <w:name w:val="Cite Text Normal"/>
    <w:basedOn w:val="Normal"/>
    <w:qFormat/>
    <w:rsid w:val="00823B66"/>
    <w:rPr>
      <w:rFonts w:ascii="Georgia" w:eastAsia="Calibri" w:hAnsi="Georgia" w:cs="Times New Roman"/>
      <w:sz w:val="16"/>
    </w:rPr>
  </w:style>
  <w:style w:type="paragraph" w:customStyle="1" w:styleId="TagLine">
    <w:name w:val="Tag Line"/>
    <w:basedOn w:val="Heading3"/>
    <w:autoRedefine/>
    <w:qFormat/>
    <w:rsid w:val="00823B66"/>
    <w:pPr>
      <w:keepLines w:val="0"/>
      <w:pageBreakBefore w:val="0"/>
      <w:spacing w:before="240" w:after="60"/>
      <w:jc w:val="left"/>
    </w:pPr>
    <w:rPr>
      <w:rFonts w:ascii="Georgia" w:eastAsia="Calibri" w:hAnsi="Georgia" w:cs="Arial"/>
      <w:sz w:val="22"/>
      <w:szCs w:val="24"/>
      <w:u w:val="none"/>
    </w:rPr>
  </w:style>
  <w:style w:type="paragraph" w:customStyle="1" w:styleId="CardTextNormal">
    <w:name w:val="Card Text Normal"/>
    <w:basedOn w:val="Normal"/>
    <w:autoRedefine/>
    <w:qFormat/>
    <w:rsid w:val="00823B66"/>
    <w:rPr>
      <w:rFonts w:ascii="Georgia" w:eastAsia="Calibri" w:hAnsi="Georgia" w:cs="Times New Roman"/>
      <w:sz w:val="18"/>
      <w:szCs w:val="20"/>
    </w:rPr>
  </w:style>
  <w:style w:type="paragraph" w:customStyle="1" w:styleId="CiteNameDate">
    <w:name w:val="Cite Name Date"/>
    <w:basedOn w:val="CardTextNormal"/>
    <w:autoRedefine/>
    <w:qFormat/>
    <w:rsid w:val="00823B66"/>
    <w:rPr>
      <w:b/>
      <w:sz w:val="22"/>
    </w:rPr>
  </w:style>
  <w:style w:type="paragraph" w:customStyle="1" w:styleId="tiny">
    <w:name w:val="tiny"/>
    <w:next w:val="Normal"/>
    <w:link w:val="tinyChar"/>
    <w:autoRedefine/>
    <w:rsid w:val="00823B6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823B66"/>
    <w:rPr>
      <w:rFonts w:ascii="Times New Roman" w:eastAsia="Malgun Gothic" w:hAnsi="Times New Roman" w:cs="Times New Roman"/>
      <w:sz w:val="12"/>
      <w:szCs w:val="24"/>
    </w:rPr>
  </w:style>
  <w:style w:type="paragraph" w:customStyle="1" w:styleId="cites">
    <w:name w:val="cites"/>
    <w:next w:val="Normal"/>
    <w:link w:val="citesChar"/>
    <w:autoRedefine/>
    <w:rsid w:val="00823B66"/>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823B66"/>
    <w:rPr>
      <w:rFonts w:ascii="Times New Roman" w:eastAsia="Malgun Gothic" w:hAnsi="Times New Roman" w:cs="Times New Roman"/>
      <w:b/>
      <w:szCs w:val="24"/>
      <w:u w:val="single"/>
    </w:rPr>
  </w:style>
  <w:style w:type="character" w:customStyle="1" w:styleId="Heading2Char1">
    <w:name w:val="Heading 2 Char1"/>
    <w:basedOn w:val="DefaultParagraphFont"/>
    <w:rsid w:val="00823B66"/>
    <w:rPr>
      <w:rFonts w:cs="Arial"/>
      <w:b/>
      <w:bCs/>
      <w:iCs/>
      <w:sz w:val="24"/>
      <w:szCs w:val="28"/>
      <w:lang w:val="en-US" w:eastAsia="en-US" w:bidi="ar-SA"/>
    </w:rPr>
  </w:style>
  <w:style w:type="character" w:customStyle="1" w:styleId="UnderlineChar1">
    <w:name w:val="Underline Char1"/>
    <w:basedOn w:val="DefaultParagraphFont"/>
    <w:rsid w:val="00823B66"/>
    <w:rPr>
      <w:szCs w:val="24"/>
      <w:u w:val="single"/>
      <w:lang w:val="en-US" w:eastAsia="en-US" w:bidi="ar-SA"/>
    </w:rPr>
  </w:style>
  <w:style w:type="character" w:styleId="PageNumber">
    <w:name w:val="page number"/>
    <w:basedOn w:val="DefaultParagraphFont"/>
    <w:uiPriority w:val="99"/>
    <w:semiHidden/>
    <w:unhideWhenUsed/>
    <w:rsid w:val="00823B66"/>
  </w:style>
  <w:style w:type="paragraph" w:customStyle="1" w:styleId="Nothing">
    <w:name w:val="Nothing"/>
    <w:link w:val="NothingChar"/>
    <w:rsid w:val="00823B66"/>
    <w:pPr>
      <w:spacing w:after="0" w:line="240" w:lineRule="auto"/>
    </w:pPr>
    <w:rPr>
      <w:rFonts w:ascii="Times New Roman" w:eastAsia="Calibri" w:hAnsi="Times New Roman" w:cs="Times New Roman"/>
      <w:sz w:val="20"/>
      <w:szCs w:val="20"/>
    </w:rPr>
  </w:style>
  <w:style w:type="paragraph" w:customStyle="1" w:styleId="Cites0">
    <w:name w:val="Cites"/>
    <w:next w:val="Cards"/>
    <w:link w:val="CitesChar0"/>
    <w:rsid w:val="00823B66"/>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0"/>
    <w:rsid w:val="00823B66"/>
    <w:pPr>
      <w:widowControl w:val="0"/>
      <w:spacing w:after="0" w:line="240" w:lineRule="auto"/>
      <w:outlineLvl w:val="1"/>
    </w:pPr>
    <w:rPr>
      <w:rFonts w:ascii="Times New Roman" w:eastAsia="Calibri" w:hAnsi="Times New Roman" w:cs="Times New Roman"/>
      <w:b/>
      <w:sz w:val="24"/>
      <w:szCs w:val="20"/>
    </w:rPr>
  </w:style>
  <w:style w:type="paragraph" w:customStyle="1" w:styleId="Cards">
    <w:name w:val="Cards"/>
    <w:next w:val="Nothing"/>
    <w:link w:val="CardsChar"/>
    <w:rsid w:val="00823B66"/>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23B66"/>
    <w:rPr>
      <w:rFonts w:ascii="Times New Roman" w:eastAsia="Calibri" w:hAnsi="Times New Roman" w:cs="Times New Roman"/>
      <w:sz w:val="20"/>
      <w:szCs w:val="20"/>
    </w:rPr>
  </w:style>
  <w:style w:type="character" w:customStyle="1" w:styleId="NothingChar">
    <w:name w:val="Nothing Char"/>
    <w:basedOn w:val="DefaultParagraphFont"/>
    <w:link w:val="Nothing"/>
    <w:rsid w:val="00823B66"/>
    <w:rPr>
      <w:rFonts w:ascii="Times New Roman" w:eastAsia="Calibri" w:hAnsi="Times New Roman" w:cs="Times New Roman"/>
      <w:sz w:val="20"/>
      <w:szCs w:val="20"/>
    </w:rPr>
  </w:style>
  <w:style w:type="character" w:customStyle="1" w:styleId="CitesChar0">
    <w:name w:val="Cites Char"/>
    <w:basedOn w:val="DefaultParagraphFont"/>
    <w:link w:val="Cites0"/>
    <w:rsid w:val="00823B66"/>
    <w:rPr>
      <w:rFonts w:ascii="Times New Roman" w:eastAsia="Calibri" w:hAnsi="Times New Roman" w:cs="Times New Roman"/>
      <w:b/>
      <w:sz w:val="20"/>
      <w:szCs w:val="20"/>
    </w:rPr>
  </w:style>
  <w:style w:type="paragraph" w:customStyle="1" w:styleId="AuthorDate">
    <w:name w:val="AuthorDate"/>
    <w:next w:val="Nothing"/>
    <w:link w:val="AuthorDateChar"/>
    <w:rsid w:val="00823B6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23B66"/>
    <w:rPr>
      <w:rFonts w:ascii="Times New Roman" w:eastAsia="Calibri" w:hAnsi="Times New Roman" w:cs="Times New Roman"/>
      <w:b/>
      <w:sz w:val="24"/>
      <w:szCs w:val="20"/>
      <w:u w:val="single"/>
    </w:rPr>
  </w:style>
  <w:style w:type="paragraph" w:styleId="BalloonText">
    <w:name w:val="Balloon Text"/>
    <w:basedOn w:val="Normal"/>
    <w:link w:val="BalloonTextChar"/>
    <w:uiPriority w:val="99"/>
    <w:semiHidden/>
    <w:unhideWhenUsed/>
    <w:rsid w:val="00823B66"/>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823B66"/>
    <w:rPr>
      <w:rFonts w:ascii="Tahoma" w:eastAsiaTheme="minorEastAsia" w:hAnsi="Tahoma" w:cs="Tahoma"/>
      <w:sz w:val="16"/>
      <w:szCs w:val="16"/>
    </w:rPr>
  </w:style>
  <w:style w:type="paragraph" w:customStyle="1" w:styleId="BlockTitle">
    <w:name w:val="Block Title"/>
    <w:basedOn w:val="Heading1"/>
    <w:next w:val="Normal"/>
    <w:link w:val="BlockTitleChar"/>
    <w:rsid w:val="00823B66"/>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aliases w:val="Heading 1 Char1 Char,ALEX Char,Heading Char Char"/>
    <w:basedOn w:val="DefaultParagraphFont"/>
    <w:link w:val="BlockTitle"/>
    <w:rsid w:val="00823B66"/>
    <w:rPr>
      <w:rFonts w:ascii="Times New Roman" w:eastAsia="Times New Roman" w:hAnsi="Times New Roman" w:cs="Arial"/>
      <w:b/>
      <w:bCs/>
      <w:kern w:val="32"/>
      <w:sz w:val="32"/>
      <w:szCs w:val="32"/>
      <w:u w:val="single"/>
    </w:rPr>
  </w:style>
  <w:style w:type="character" w:styleId="Strong">
    <w:name w:val="Strong"/>
    <w:aliases w:val="8 pt font"/>
    <w:basedOn w:val="DefaultParagraphFont"/>
    <w:qFormat/>
    <w:rsid w:val="00823B6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A275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A275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A275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A275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A275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A275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A275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3A275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A275D"/>
    <w:rPr>
      <w:b/>
      <w:bCs/>
    </w:rPr>
  </w:style>
  <w:style w:type="character" w:customStyle="1" w:styleId="Heading3Char">
    <w:name w:val="Heading 3 Char"/>
    <w:aliases w:val="Block Char"/>
    <w:basedOn w:val="DefaultParagraphFont"/>
    <w:link w:val="Heading3"/>
    <w:uiPriority w:val="3"/>
    <w:rsid w:val="003A275D"/>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Style,Intense Emphasis2,HHeading 3 + 12 pt,Intense Emphasis111,Cards + Font: 12 pt Char,Intense Emphasis1111,Intense Emphasis11111,c,ci,Bo"/>
    <w:basedOn w:val="DefaultParagraphFont"/>
    <w:uiPriority w:val="1"/>
    <w:qFormat/>
    <w:rsid w:val="003A275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3A275D"/>
    <w:rPr>
      <w:b/>
      <w:bCs/>
      <w:sz w:val="26"/>
      <w:u w:val="none"/>
    </w:rPr>
  </w:style>
  <w:style w:type="paragraph" w:styleId="Header">
    <w:name w:val="header"/>
    <w:basedOn w:val="Normal"/>
    <w:link w:val="HeaderChar"/>
    <w:uiPriority w:val="99"/>
    <w:rsid w:val="003A275D"/>
    <w:pPr>
      <w:tabs>
        <w:tab w:val="center" w:pos="4680"/>
        <w:tab w:val="right" w:pos="9360"/>
      </w:tabs>
    </w:pPr>
  </w:style>
  <w:style w:type="character" w:customStyle="1" w:styleId="HeaderChar">
    <w:name w:val="Header Char"/>
    <w:basedOn w:val="DefaultParagraphFont"/>
    <w:link w:val="Header"/>
    <w:uiPriority w:val="99"/>
    <w:rsid w:val="003A275D"/>
    <w:rPr>
      <w:rFonts w:ascii="Calibri" w:hAnsi="Calibri" w:cs="Calibri"/>
    </w:rPr>
  </w:style>
  <w:style w:type="paragraph" w:styleId="Footer">
    <w:name w:val="footer"/>
    <w:basedOn w:val="Normal"/>
    <w:link w:val="FooterChar"/>
    <w:uiPriority w:val="99"/>
    <w:rsid w:val="003A275D"/>
    <w:pPr>
      <w:tabs>
        <w:tab w:val="center" w:pos="4680"/>
        <w:tab w:val="right" w:pos="9360"/>
      </w:tabs>
    </w:pPr>
  </w:style>
  <w:style w:type="character" w:customStyle="1" w:styleId="FooterChar">
    <w:name w:val="Footer Char"/>
    <w:basedOn w:val="DefaultParagraphFont"/>
    <w:link w:val="Footer"/>
    <w:uiPriority w:val="99"/>
    <w:rsid w:val="003A275D"/>
    <w:rPr>
      <w:rFonts w:ascii="Calibri" w:hAnsi="Calibri" w:cs="Calibri"/>
    </w:rPr>
  </w:style>
  <w:style w:type="character" w:styleId="Hyperlink">
    <w:name w:val="Hyperlink"/>
    <w:aliases w:val="Card Text,heading 1 (block title)"/>
    <w:basedOn w:val="DefaultParagraphFont"/>
    <w:uiPriority w:val="99"/>
    <w:rsid w:val="003A275D"/>
    <w:rPr>
      <w:color w:val="auto"/>
      <w:u w:val="none"/>
    </w:rPr>
  </w:style>
  <w:style w:type="character" w:styleId="FollowedHyperlink">
    <w:name w:val="FollowedHyperlink"/>
    <w:basedOn w:val="DefaultParagraphFont"/>
    <w:uiPriority w:val="99"/>
    <w:semiHidden/>
    <w:rsid w:val="003A275D"/>
    <w:rPr>
      <w:color w:val="auto"/>
      <w:u w:val="none"/>
    </w:rPr>
  </w:style>
  <w:style w:type="character" w:customStyle="1" w:styleId="Heading4Char">
    <w:name w:val="Heading 4 Char"/>
    <w:aliases w:val="Tag Char"/>
    <w:basedOn w:val="DefaultParagraphFont"/>
    <w:link w:val="Heading4"/>
    <w:uiPriority w:val="4"/>
    <w:rsid w:val="003A275D"/>
    <w:rPr>
      <w:rFonts w:ascii="Calibri" w:eastAsiaTheme="majorEastAsia" w:hAnsi="Calibri" w:cstheme="majorBidi"/>
      <w:b/>
      <w:bCs/>
      <w:iCs/>
      <w:sz w:val="26"/>
    </w:rPr>
  </w:style>
  <w:style w:type="paragraph" w:customStyle="1" w:styleId="tag">
    <w:name w:val="tag"/>
    <w:aliases w:val="No Spacing2,Debate Text,Read stuff,No Spacing11,No Spacing111,CD - Cite,Dont use,No Spacing41,No Spacing6,No Spacing7,No Spacing8,No Spacing21"/>
    <w:basedOn w:val="Normal"/>
    <w:next w:val="Normal"/>
    <w:link w:val="tagChar"/>
    <w:qFormat/>
    <w:rsid w:val="00823B66"/>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qFormat/>
    <w:rsid w:val="00823B66"/>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823B66"/>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823B66"/>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823B66"/>
    <w:rPr>
      <w:b/>
      <w:u w:val="single"/>
    </w:rPr>
  </w:style>
  <w:style w:type="paragraph" w:customStyle="1" w:styleId="textbold">
    <w:name w:val="text bold"/>
    <w:basedOn w:val="Normal"/>
    <w:link w:val="underline"/>
    <w:rsid w:val="00823B66"/>
    <w:pPr>
      <w:ind w:left="720"/>
      <w:jc w:val="both"/>
    </w:pPr>
    <w:rPr>
      <w:rFonts w:asciiTheme="minorHAnsi" w:hAnsiTheme="minorHAnsi" w:cstheme="minorBidi"/>
      <w:b/>
      <w:u w:val="single"/>
    </w:rPr>
  </w:style>
  <w:style w:type="character" w:customStyle="1" w:styleId="UnderlineChar">
    <w:name w:val="Underline Char"/>
    <w:aliases w:val="Title Char"/>
    <w:rsid w:val="00823B66"/>
    <w:rPr>
      <w:b/>
      <w:szCs w:val="24"/>
      <w:u w:val="single"/>
      <w:lang w:val="en-US" w:eastAsia="en-US" w:bidi="ar-SA"/>
    </w:rPr>
  </w:style>
  <w:style w:type="character" w:customStyle="1" w:styleId="cite">
    <w:name w:val="cite"/>
    <w:aliases w:val="Heading 3 Char Char Char,Char Char Char1,Heading 3 Char Char Char1,Char Char2,Char Char,Underlined Text Char,Block Writing Char,Index Headers Char,Citation Char Char Char1,Heading 3 Char1,Citation Char,Heading 3 Char Char Char Char,cites Char Char"/>
    <w:qFormat/>
    <w:rsid w:val="00823B66"/>
    <w:rPr>
      <w:rFonts w:ascii="Times New Roman" w:hAnsi="Times New Roman"/>
      <w:b/>
      <w:sz w:val="24"/>
    </w:rPr>
  </w:style>
  <w:style w:type="paragraph" w:styleId="NormalWeb">
    <w:name w:val="Normal (Web)"/>
    <w:basedOn w:val="Normal"/>
    <w:uiPriority w:val="99"/>
    <w:semiHidden/>
    <w:unhideWhenUsed/>
    <w:rsid w:val="00823B66"/>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st">
    <w:name w:val="st"/>
    <w:basedOn w:val="DefaultParagraphFont"/>
    <w:rsid w:val="00823B66"/>
  </w:style>
  <w:style w:type="paragraph" w:customStyle="1" w:styleId="BoldUnderline">
    <w:name w:val="BoldUnderline"/>
    <w:link w:val="BoldUnderlineChar"/>
    <w:rsid w:val="00823B66"/>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link w:val="BoldUnderline"/>
    <w:rsid w:val="00823B66"/>
    <w:rPr>
      <w:rFonts w:ascii="Times New Roman" w:eastAsia="Times New Roman" w:hAnsi="Times New Roman" w:cs="Times New Roman"/>
      <w:b/>
      <w:sz w:val="20"/>
      <w:szCs w:val="24"/>
      <w:u w:val="single"/>
    </w:rPr>
  </w:style>
  <w:style w:type="paragraph" w:customStyle="1" w:styleId="StyleBoldUnderline12pt">
    <w:name w:val="Style BoldUnderline + 12 pt"/>
    <w:basedOn w:val="BoldUnderline"/>
    <w:link w:val="StyleBoldUnderline12ptChar"/>
    <w:rsid w:val="00823B66"/>
    <w:rPr>
      <w:bCs/>
      <w:sz w:val="24"/>
    </w:rPr>
  </w:style>
  <w:style w:type="character" w:customStyle="1" w:styleId="StyleBoldUnderline12ptChar">
    <w:name w:val="Style BoldUnderline + 12 pt Char"/>
    <w:link w:val="StyleBoldUnderline12pt"/>
    <w:rsid w:val="00823B66"/>
    <w:rPr>
      <w:rFonts w:ascii="Times New Roman" w:eastAsia="Times New Roman" w:hAnsi="Times New Roman" w:cs="Times New Roman"/>
      <w:b/>
      <w:bCs/>
      <w:sz w:val="24"/>
      <w:szCs w:val="24"/>
      <w:u w:val="single"/>
    </w:rPr>
  </w:style>
  <w:style w:type="character" w:customStyle="1" w:styleId="CardsFont12pt">
    <w:name w:val="Cards + Font 12pt"/>
    <w:uiPriority w:val="1"/>
    <w:rsid w:val="00823B66"/>
    <w:rPr>
      <w:sz w:val="24"/>
      <w:u w:val="single"/>
    </w:rPr>
  </w:style>
  <w:style w:type="character" w:customStyle="1" w:styleId="Emphasis2">
    <w:name w:val="Emphasis2"/>
    <w:rsid w:val="00823B66"/>
    <w:rPr>
      <w:rFonts w:ascii="Franklin Gothic Heavy" w:hAnsi="Franklin Gothic Heavy"/>
      <w:iCs/>
      <w:u w:val="single"/>
    </w:rPr>
  </w:style>
  <w:style w:type="character" w:customStyle="1" w:styleId="boldunderline0">
    <w:name w:val="bold underline"/>
    <w:qFormat/>
    <w:rsid w:val="00823B66"/>
    <w:rPr>
      <w:b/>
      <w:u w:val="single"/>
    </w:rPr>
  </w:style>
  <w:style w:type="paragraph" w:styleId="ListParagraph">
    <w:name w:val="List Paragraph"/>
    <w:basedOn w:val="Normal"/>
    <w:uiPriority w:val="34"/>
    <w:rsid w:val="00823B66"/>
    <w:pPr>
      <w:ind w:left="720"/>
      <w:contextualSpacing/>
    </w:pPr>
  </w:style>
  <w:style w:type="character" w:customStyle="1" w:styleId="apple-style-span">
    <w:name w:val="apple-style-span"/>
    <w:basedOn w:val="DefaultParagraphFont"/>
    <w:rsid w:val="00823B66"/>
  </w:style>
  <w:style w:type="character" w:customStyle="1" w:styleId="field">
    <w:name w:val="field"/>
    <w:basedOn w:val="DefaultParagraphFont"/>
    <w:rsid w:val="00823B66"/>
  </w:style>
  <w:style w:type="paragraph" w:styleId="NoSpacing">
    <w:name w:val="No Spacing"/>
    <w:uiPriority w:val="1"/>
    <w:rsid w:val="00823B66"/>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semiHidden/>
    <w:rsid w:val="00823B66"/>
    <w:rPr>
      <w:rFonts w:ascii="Verdana" w:eastAsiaTheme="minorEastAsia" w:hAnsi="Verdana" w:cs="Lucida Grande"/>
      <w:szCs w:val="24"/>
    </w:rPr>
  </w:style>
  <w:style w:type="paragraph" w:styleId="DocumentMap">
    <w:name w:val="Document Map"/>
    <w:basedOn w:val="Normal"/>
    <w:link w:val="DocumentMapChar"/>
    <w:uiPriority w:val="99"/>
    <w:semiHidden/>
    <w:unhideWhenUsed/>
    <w:rsid w:val="00823B66"/>
    <w:rPr>
      <w:rFonts w:ascii="Verdana" w:eastAsiaTheme="minorEastAsia" w:hAnsi="Verdana" w:cs="Lucida Grande"/>
      <w:szCs w:val="24"/>
    </w:rPr>
  </w:style>
  <w:style w:type="character" w:customStyle="1" w:styleId="DocumentMapChar1">
    <w:name w:val="Document Map Char1"/>
    <w:basedOn w:val="DefaultParagraphFont"/>
    <w:uiPriority w:val="99"/>
    <w:semiHidden/>
    <w:rsid w:val="00823B66"/>
    <w:rPr>
      <w:rFonts w:ascii="Tahoma" w:hAnsi="Tahoma" w:cs="Tahoma"/>
      <w:sz w:val="16"/>
      <w:szCs w:val="16"/>
    </w:rPr>
  </w:style>
  <w:style w:type="character" w:customStyle="1" w:styleId="UnderlineBold">
    <w:name w:val="Underline + Bold"/>
    <w:uiPriority w:val="1"/>
    <w:qFormat/>
    <w:rsid w:val="00823B66"/>
    <w:rPr>
      <w:b/>
      <w:sz w:val="20"/>
      <w:u w:val="single"/>
    </w:rPr>
  </w:style>
  <w:style w:type="character" w:customStyle="1" w:styleId="author002ddatechar">
    <w:name w:val="author_002ddate__char"/>
    <w:rsid w:val="00823B66"/>
  </w:style>
  <w:style w:type="paragraph" w:customStyle="1" w:styleId="Normal1">
    <w:name w:val="Normal1"/>
    <w:basedOn w:val="Normal"/>
    <w:rsid w:val="00823B66"/>
    <w:pPr>
      <w:spacing w:before="100" w:beforeAutospacing="1" w:after="100" w:afterAutospacing="1"/>
    </w:pPr>
    <w:rPr>
      <w:rFonts w:ascii="Times New Roman" w:eastAsia="Times New Roman" w:hAnsi="Times New Roman" w:cs="Times New Roman"/>
      <w:sz w:val="24"/>
      <w:szCs w:val="24"/>
    </w:rPr>
  </w:style>
  <w:style w:type="character" w:customStyle="1" w:styleId="normalchar">
    <w:name w:val="normal__char"/>
    <w:rsid w:val="00823B66"/>
  </w:style>
  <w:style w:type="character" w:customStyle="1" w:styleId="MinimizedTextChar">
    <w:name w:val="Minimized Text Char"/>
    <w:rsid w:val="00823B66"/>
    <w:rPr>
      <w:sz w:val="16"/>
      <w:szCs w:val="24"/>
      <w:lang w:val="en-US" w:eastAsia="en-US" w:bidi="ar-SA"/>
    </w:rPr>
  </w:style>
  <w:style w:type="character" w:customStyle="1" w:styleId="highlight2">
    <w:name w:val="highlight2"/>
    <w:basedOn w:val="DefaultParagraphFont"/>
    <w:rsid w:val="00823B66"/>
    <w:rPr>
      <w:rFonts w:ascii="Arial" w:hAnsi="Arial"/>
      <w:b/>
      <w:sz w:val="19"/>
      <w:u w:val="thick"/>
      <w:bdr w:val="none" w:sz="0" w:space="0" w:color="auto"/>
      <w:shd w:val="clear" w:color="auto" w:fill="auto"/>
    </w:rPr>
  </w:style>
  <w:style w:type="character" w:customStyle="1" w:styleId="reduce2">
    <w:name w:val="reduce2"/>
    <w:basedOn w:val="DefaultParagraphFont"/>
    <w:rsid w:val="00823B66"/>
    <w:rPr>
      <w:rFonts w:ascii="Arial" w:hAnsi="Arial" w:cs="Arial"/>
      <w:color w:val="000000"/>
      <w:sz w:val="12"/>
      <w:szCs w:val="22"/>
    </w:rPr>
  </w:style>
  <w:style w:type="paragraph" w:customStyle="1" w:styleId="CiteTextNormal">
    <w:name w:val="Cite Text Normal"/>
    <w:basedOn w:val="Normal"/>
    <w:qFormat/>
    <w:rsid w:val="00823B66"/>
    <w:rPr>
      <w:rFonts w:ascii="Georgia" w:eastAsia="Calibri" w:hAnsi="Georgia" w:cs="Times New Roman"/>
      <w:sz w:val="16"/>
    </w:rPr>
  </w:style>
  <w:style w:type="paragraph" w:customStyle="1" w:styleId="TagLine">
    <w:name w:val="Tag Line"/>
    <w:basedOn w:val="Heading3"/>
    <w:autoRedefine/>
    <w:qFormat/>
    <w:rsid w:val="00823B66"/>
    <w:pPr>
      <w:keepLines w:val="0"/>
      <w:pageBreakBefore w:val="0"/>
      <w:spacing w:before="240" w:after="60"/>
      <w:jc w:val="left"/>
    </w:pPr>
    <w:rPr>
      <w:rFonts w:ascii="Georgia" w:eastAsia="Calibri" w:hAnsi="Georgia" w:cs="Arial"/>
      <w:sz w:val="22"/>
      <w:szCs w:val="24"/>
      <w:u w:val="none"/>
    </w:rPr>
  </w:style>
  <w:style w:type="paragraph" w:customStyle="1" w:styleId="CardTextNormal">
    <w:name w:val="Card Text Normal"/>
    <w:basedOn w:val="Normal"/>
    <w:autoRedefine/>
    <w:qFormat/>
    <w:rsid w:val="00823B66"/>
    <w:rPr>
      <w:rFonts w:ascii="Georgia" w:eastAsia="Calibri" w:hAnsi="Georgia" w:cs="Times New Roman"/>
      <w:sz w:val="18"/>
      <w:szCs w:val="20"/>
    </w:rPr>
  </w:style>
  <w:style w:type="paragraph" w:customStyle="1" w:styleId="CiteNameDate">
    <w:name w:val="Cite Name Date"/>
    <w:basedOn w:val="CardTextNormal"/>
    <w:autoRedefine/>
    <w:qFormat/>
    <w:rsid w:val="00823B66"/>
    <w:rPr>
      <w:b/>
      <w:sz w:val="22"/>
    </w:rPr>
  </w:style>
  <w:style w:type="paragraph" w:customStyle="1" w:styleId="tiny">
    <w:name w:val="tiny"/>
    <w:next w:val="Normal"/>
    <w:link w:val="tinyChar"/>
    <w:autoRedefine/>
    <w:rsid w:val="00823B6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823B66"/>
    <w:rPr>
      <w:rFonts w:ascii="Times New Roman" w:eastAsia="Malgun Gothic" w:hAnsi="Times New Roman" w:cs="Times New Roman"/>
      <w:sz w:val="12"/>
      <w:szCs w:val="24"/>
    </w:rPr>
  </w:style>
  <w:style w:type="paragraph" w:customStyle="1" w:styleId="cites">
    <w:name w:val="cites"/>
    <w:next w:val="Normal"/>
    <w:link w:val="citesChar"/>
    <w:autoRedefine/>
    <w:rsid w:val="00823B66"/>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823B66"/>
    <w:rPr>
      <w:rFonts w:ascii="Times New Roman" w:eastAsia="Malgun Gothic" w:hAnsi="Times New Roman" w:cs="Times New Roman"/>
      <w:b/>
      <w:szCs w:val="24"/>
      <w:u w:val="single"/>
    </w:rPr>
  </w:style>
  <w:style w:type="character" w:customStyle="1" w:styleId="Heading2Char1">
    <w:name w:val="Heading 2 Char1"/>
    <w:basedOn w:val="DefaultParagraphFont"/>
    <w:rsid w:val="00823B66"/>
    <w:rPr>
      <w:rFonts w:cs="Arial"/>
      <w:b/>
      <w:bCs/>
      <w:iCs/>
      <w:sz w:val="24"/>
      <w:szCs w:val="28"/>
      <w:lang w:val="en-US" w:eastAsia="en-US" w:bidi="ar-SA"/>
    </w:rPr>
  </w:style>
  <w:style w:type="character" w:customStyle="1" w:styleId="UnderlineChar1">
    <w:name w:val="Underline Char1"/>
    <w:basedOn w:val="DefaultParagraphFont"/>
    <w:rsid w:val="00823B66"/>
    <w:rPr>
      <w:szCs w:val="24"/>
      <w:u w:val="single"/>
      <w:lang w:val="en-US" w:eastAsia="en-US" w:bidi="ar-SA"/>
    </w:rPr>
  </w:style>
  <w:style w:type="character" w:styleId="PageNumber">
    <w:name w:val="page number"/>
    <w:basedOn w:val="DefaultParagraphFont"/>
    <w:uiPriority w:val="99"/>
    <w:semiHidden/>
    <w:unhideWhenUsed/>
    <w:rsid w:val="00823B66"/>
  </w:style>
  <w:style w:type="paragraph" w:customStyle="1" w:styleId="Nothing">
    <w:name w:val="Nothing"/>
    <w:link w:val="NothingChar"/>
    <w:rsid w:val="00823B66"/>
    <w:pPr>
      <w:spacing w:after="0" w:line="240" w:lineRule="auto"/>
    </w:pPr>
    <w:rPr>
      <w:rFonts w:ascii="Times New Roman" w:eastAsia="Calibri" w:hAnsi="Times New Roman" w:cs="Times New Roman"/>
      <w:sz w:val="20"/>
      <w:szCs w:val="20"/>
    </w:rPr>
  </w:style>
  <w:style w:type="paragraph" w:customStyle="1" w:styleId="Cites0">
    <w:name w:val="Cites"/>
    <w:next w:val="Cards"/>
    <w:link w:val="CitesChar0"/>
    <w:rsid w:val="00823B66"/>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0"/>
    <w:rsid w:val="00823B66"/>
    <w:pPr>
      <w:widowControl w:val="0"/>
      <w:spacing w:after="0" w:line="240" w:lineRule="auto"/>
      <w:outlineLvl w:val="1"/>
    </w:pPr>
    <w:rPr>
      <w:rFonts w:ascii="Times New Roman" w:eastAsia="Calibri" w:hAnsi="Times New Roman" w:cs="Times New Roman"/>
      <w:b/>
      <w:sz w:val="24"/>
      <w:szCs w:val="20"/>
    </w:rPr>
  </w:style>
  <w:style w:type="paragraph" w:customStyle="1" w:styleId="Cards">
    <w:name w:val="Cards"/>
    <w:next w:val="Nothing"/>
    <w:link w:val="CardsChar"/>
    <w:rsid w:val="00823B66"/>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23B66"/>
    <w:rPr>
      <w:rFonts w:ascii="Times New Roman" w:eastAsia="Calibri" w:hAnsi="Times New Roman" w:cs="Times New Roman"/>
      <w:sz w:val="20"/>
      <w:szCs w:val="20"/>
    </w:rPr>
  </w:style>
  <w:style w:type="character" w:customStyle="1" w:styleId="NothingChar">
    <w:name w:val="Nothing Char"/>
    <w:basedOn w:val="DefaultParagraphFont"/>
    <w:link w:val="Nothing"/>
    <w:rsid w:val="00823B66"/>
    <w:rPr>
      <w:rFonts w:ascii="Times New Roman" w:eastAsia="Calibri" w:hAnsi="Times New Roman" w:cs="Times New Roman"/>
      <w:sz w:val="20"/>
      <w:szCs w:val="20"/>
    </w:rPr>
  </w:style>
  <w:style w:type="character" w:customStyle="1" w:styleId="CitesChar0">
    <w:name w:val="Cites Char"/>
    <w:basedOn w:val="DefaultParagraphFont"/>
    <w:link w:val="Cites0"/>
    <w:rsid w:val="00823B66"/>
    <w:rPr>
      <w:rFonts w:ascii="Times New Roman" w:eastAsia="Calibri" w:hAnsi="Times New Roman" w:cs="Times New Roman"/>
      <w:b/>
      <w:sz w:val="20"/>
      <w:szCs w:val="20"/>
    </w:rPr>
  </w:style>
  <w:style w:type="paragraph" w:customStyle="1" w:styleId="AuthorDate">
    <w:name w:val="AuthorDate"/>
    <w:next w:val="Nothing"/>
    <w:link w:val="AuthorDateChar"/>
    <w:rsid w:val="00823B6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23B66"/>
    <w:rPr>
      <w:rFonts w:ascii="Times New Roman" w:eastAsia="Calibri" w:hAnsi="Times New Roman" w:cs="Times New Roman"/>
      <w:b/>
      <w:sz w:val="24"/>
      <w:szCs w:val="20"/>
      <w:u w:val="single"/>
    </w:rPr>
  </w:style>
  <w:style w:type="paragraph" w:styleId="BalloonText">
    <w:name w:val="Balloon Text"/>
    <w:basedOn w:val="Normal"/>
    <w:link w:val="BalloonTextChar"/>
    <w:uiPriority w:val="99"/>
    <w:semiHidden/>
    <w:unhideWhenUsed/>
    <w:rsid w:val="00823B66"/>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823B66"/>
    <w:rPr>
      <w:rFonts w:ascii="Tahoma" w:eastAsiaTheme="minorEastAsia" w:hAnsi="Tahoma" w:cs="Tahoma"/>
      <w:sz w:val="16"/>
      <w:szCs w:val="16"/>
    </w:rPr>
  </w:style>
  <w:style w:type="paragraph" w:customStyle="1" w:styleId="BlockTitle">
    <w:name w:val="Block Title"/>
    <w:basedOn w:val="Heading1"/>
    <w:next w:val="Normal"/>
    <w:link w:val="BlockTitleChar"/>
    <w:rsid w:val="00823B66"/>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aliases w:val="Heading 1 Char1 Char,ALEX Char,Heading Char Char"/>
    <w:basedOn w:val="DefaultParagraphFont"/>
    <w:link w:val="BlockTitle"/>
    <w:rsid w:val="00823B66"/>
    <w:rPr>
      <w:rFonts w:ascii="Times New Roman" w:eastAsia="Times New Roman" w:hAnsi="Times New Roman" w:cs="Arial"/>
      <w:b/>
      <w:bCs/>
      <w:kern w:val="32"/>
      <w:sz w:val="32"/>
      <w:szCs w:val="32"/>
      <w:u w:val="single"/>
    </w:rPr>
  </w:style>
  <w:style w:type="character" w:styleId="Strong">
    <w:name w:val="Strong"/>
    <w:aliases w:val="8 pt font"/>
    <w:basedOn w:val="DefaultParagraphFont"/>
    <w:qFormat/>
    <w:rsid w:val="00823B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tate.gov/r/pa/prs/ps/2013/06/211028.htm//" TargetMode="External"/><Relationship Id="rId117" Type="http://schemas.openxmlformats.org/officeDocument/2006/relationships/hyperlink" Target="http://www.theroot.com/views/how-climate-change-affects-people-color%20//" TargetMode="External"/><Relationship Id="rId21" Type="http://schemas.openxmlformats.org/officeDocument/2006/relationships/hyperlink" Target="http://www.nrdc.org/international/india/" TargetMode="External"/><Relationship Id="rId42" Type="http://schemas.openxmlformats.org/officeDocument/2006/relationships/hyperlink" Target="http://www.worldpolicy.org/blog/2013/02/11/diplomatic-efforts-latin-america-require-fresh-faces" TargetMode="External"/><Relationship Id="rId47" Type="http://schemas.openxmlformats.org/officeDocument/2006/relationships/hyperlink" Target="http://www.bloomberg.com/news/2013-06-27/india-to-eclipse-china-as-world-s-coal-power-buoying-bhp.html" TargetMode="External"/><Relationship Id="rId63" Type="http://schemas.openxmlformats.org/officeDocument/2006/relationships/hyperlink" Target="http://www.business-standard.com/search?type=news&amp;q=ISI" TargetMode="External"/><Relationship Id="rId68" Type="http://schemas.openxmlformats.org/officeDocument/2006/relationships/hyperlink" Target="http://www.sciencemag.org/content/vol299/issue5615/index.dtl" TargetMode="External"/><Relationship Id="rId84" Type="http://schemas.openxmlformats.org/officeDocument/2006/relationships/hyperlink" Target="http://www.guardian.co.uk/environment/2013/mar/08/hawaii-climate-change-second-greatest-annual-rise-emissions%20//" TargetMode="External"/><Relationship Id="rId89" Type="http://schemas.openxmlformats.org/officeDocument/2006/relationships/hyperlink" Target="http://scrippsco2.ucsd.edu/sub_program_history/charles_david_keeling_biography.html" TargetMode="External"/><Relationship Id="rId112" Type="http://schemas.openxmlformats.org/officeDocument/2006/relationships/hyperlink" Target="http://www.esrl.noaa.gov/gmd/ccgg/trends/" TargetMode="External"/><Relationship Id="rId133" Type="http://schemas.openxmlformats.org/officeDocument/2006/relationships/hyperlink" Target="http://www.nrel.gov/docs/fy09osti/44261.pdf" TargetMode="External"/><Relationship Id="rId138" Type="http://schemas.openxmlformats.org/officeDocument/2006/relationships/hyperlink" Target="http://www.cbsnews.com/8301-202_162-57591678/european-officials-lash-out-at-new-nsa-spying-report/" TargetMode="External"/><Relationship Id="rId154" Type="http://schemas.openxmlformats.org/officeDocument/2006/relationships/fontTable" Target="fontTable.xml"/><Relationship Id="rId16" Type="http://schemas.openxmlformats.org/officeDocument/2006/relationships/hyperlink" Target="http://topics.nytimes.com/top/reference/timestopics/people/b/john_m_broder/index.html" TargetMode="External"/><Relationship Id="rId107" Type="http://schemas.openxmlformats.org/officeDocument/2006/relationships/hyperlink" Target="http://earth.geology.yale.edu/%7Eavf5/publications_pdf/FedorovBrierleyEmanuel.TC.Nature.2010.pdf" TargetMode="External"/><Relationship Id="rId11" Type="http://schemas.openxmlformats.org/officeDocument/2006/relationships/hyperlink" Target="http://www.worldpolicy.org/blog/2013/02/11/diplomatic-efforts-latin-america-require-fresh-faces" TargetMode="External"/><Relationship Id="rId32" Type="http://schemas.openxmlformats.org/officeDocument/2006/relationships/hyperlink" Target="http://www.state.gov/r/pa/prs/ps/2013/06/211017.htm//SC" TargetMode="External"/><Relationship Id="rId37" Type="http://schemas.openxmlformats.org/officeDocument/2006/relationships/hyperlink" Target="http://www.cfr.org/cuba/us-cuba-relations/p11113" TargetMode="External"/><Relationship Id="rId53" Type="http://schemas.openxmlformats.org/officeDocument/2006/relationships/hyperlink" Target="http://www.greenpeace.org/usa/en/campaigns/global-warming-and-energy/coal/" TargetMode="External"/><Relationship Id="rId58" Type="http://schemas.openxmlformats.org/officeDocument/2006/relationships/hyperlink" Target="http://articles.timesofindia.indiatimes.com/2013-06-24/global-warming/40165520_1_indian-monsoon-warming-potsdam-institute" TargetMode="External"/><Relationship Id="rId74" Type="http://schemas.openxmlformats.org/officeDocument/2006/relationships/hyperlink" Target="http://www.slate.com/blogs/bad_astronomy/2012/12/11/climate_change_denial_why_don_t_they_publish_scientific_papers.html" TargetMode="External"/><Relationship Id="rId79" Type="http://schemas.openxmlformats.org/officeDocument/2006/relationships/hyperlink" Target="http://www.slate.com/blogs/bad_astronomy/2013/03/13/global_warming_new_study_shows_warming_is_faster_than_it_has_been_in_11.html" TargetMode="External"/><Relationship Id="rId102" Type="http://schemas.openxmlformats.org/officeDocument/2006/relationships/hyperlink" Target="http://ngm.nationalgeographic.com/2010/07/middle-awash/shreeve-text" TargetMode="External"/><Relationship Id="rId123" Type="http://schemas.openxmlformats.org/officeDocument/2006/relationships/hyperlink" Target="http://www.rff.org/documents/RFF-DP-08-09.pdf" TargetMode="External"/><Relationship Id="rId128" Type="http://schemas.openxmlformats.org/officeDocument/2006/relationships/hyperlink" Target="http://www.nrel.gov/docs/fy09osti/44261.pdf" TargetMode="External"/><Relationship Id="rId144" Type="http://schemas.openxmlformats.org/officeDocument/2006/relationships/image" Target="media/image1.gif"/><Relationship Id="rId149" Type="http://schemas.openxmlformats.org/officeDocument/2006/relationships/hyperlink" Target="http://www.bloomberg.com/news/2013-05-31/china-pledges-to-cooperate-with-u-s-on-tackling-climate-change.html" TargetMode="External"/><Relationship Id="rId5" Type="http://schemas.openxmlformats.org/officeDocument/2006/relationships/styles" Target="styles.xml"/><Relationship Id="rId90" Type="http://schemas.openxmlformats.org/officeDocument/2006/relationships/hyperlink" Target="http://keelingcurve.ucsd.edu/" TargetMode="External"/><Relationship Id="rId95" Type="http://schemas.openxmlformats.org/officeDocument/2006/relationships/hyperlink" Target="ftp://ftp.cmdl.noaa.gov/ccg/co2/trends/co2_mm_mlo.txt" TargetMode="External"/><Relationship Id="rId22" Type="http://schemas.openxmlformats.org/officeDocument/2006/relationships/hyperlink" Target="http://www.state.gov/r/pa/prs/ps/2013/06/211099.htm//SC" TargetMode="External"/><Relationship Id="rId27" Type="http://schemas.openxmlformats.org/officeDocument/2006/relationships/hyperlink" Target="http://www.state.gov/r/pa/prs/ps/2013/06/211028.htm//" TargetMode="External"/><Relationship Id="rId43" Type="http://schemas.openxmlformats.org/officeDocument/2006/relationships/hyperlink" Target="http://ens-newswire.com/2013/01/31/john-kerry-climate-champion-next-u-s-secretary-of-state/" TargetMode="External"/><Relationship Id="rId48" Type="http://schemas.openxmlformats.org/officeDocument/2006/relationships/hyperlink" Target="http://theenergycollective.com/guayjguay/238756/indian-coal-plant-standards-allow-four-twenty-times-more-deadly-pollution-china" TargetMode="External"/><Relationship Id="rId64" Type="http://schemas.openxmlformats.org/officeDocument/2006/relationships/hyperlink" Target="http://www.worldwatch.org/node/6278//" TargetMode="External"/><Relationship Id="rId69" Type="http://schemas.openxmlformats.org/officeDocument/2006/relationships/hyperlink" Target="http://www.sciencemag.org/cgi/content/full/299/5615/2005?ijkey=jh62GDjNdFr7o&amp;keytype=ref&amp;siteid=sci" TargetMode="External"/><Relationship Id="rId113" Type="http://schemas.openxmlformats.org/officeDocument/2006/relationships/hyperlink" Target="http://eesc.columbia.edu/" TargetMode="External"/><Relationship Id="rId118" Type="http://schemas.openxmlformats.org/officeDocument/2006/relationships/hyperlink" Target="http://greenforall.org/focus/climate-change/calling-for-action-on-four-key-steps-we-need-to-take-to-address-climate-change/" TargetMode="External"/><Relationship Id="rId134" Type="http://schemas.openxmlformats.org/officeDocument/2006/relationships/hyperlink" Target="http://www.nrel.gov/docs/fy09osti/44261.pdf" TargetMode="External"/><Relationship Id="rId139" Type="http://schemas.openxmlformats.org/officeDocument/2006/relationships/hyperlink" Target="http://www.nytimes.com/2013/06/25/world/edward-snowden-nsa-surveillance-leak.html?pagewanted=all&amp;_r=0" TargetMode="External"/><Relationship Id="rId80" Type="http://schemas.openxmlformats.org/officeDocument/2006/relationships/hyperlink" Target="http://theconsensusproject.com/" TargetMode="External"/><Relationship Id="rId85" Type="http://schemas.openxmlformats.org/officeDocument/2006/relationships/hyperlink" Target="http://news.nationalgeographic.com/news/energy/2013/05/130510-earth-co2-milestone-400-ppm/" TargetMode="External"/><Relationship Id="rId150" Type="http://schemas.openxmlformats.org/officeDocument/2006/relationships/hyperlink" Target="http://www.voanews.com/content/top-indian-chinese-officials-discuss-border-dispute/1558841.html" TargetMode="External"/><Relationship Id="rId155" Type="http://schemas.openxmlformats.org/officeDocument/2006/relationships/theme" Target="theme/theme1.xml"/><Relationship Id="rId12" Type="http://schemas.openxmlformats.org/officeDocument/2006/relationships/hyperlink" Target="http://dailycaller.com/2010/03/23/u-s-mexico-relations-no-spring-break/" TargetMode="External"/><Relationship Id="rId17" Type="http://schemas.openxmlformats.org/officeDocument/2006/relationships/hyperlink" Target="http://en.wikipedia.org/wiki/The_New_York_Times" TargetMode="External"/><Relationship Id="rId25" Type="http://schemas.openxmlformats.org/officeDocument/2006/relationships/hyperlink" Target="http://www.state.gov/r/pa/prs/ps/2013/06/211028.htm//" TargetMode="External"/><Relationship Id="rId33" Type="http://schemas.openxmlformats.org/officeDocument/2006/relationships/hyperlink" Target="http://www.globalpost.com/dispatch/news/afp/130701/restless-kerry-puts-the-shuttling-diplomacy" TargetMode="External"/><Relationship Id="rId38" Type="http://schemas.openxmlformats.org/officeDocument/2006/relationships/hyperlink" Target="http://latino.foxnews.com/latino/news/2012/02/07/us-embargo-on-cuba-turns-50/" TargetMode="External"/><Relationship Id="rId46" Type="http://schemas.openxmlformats.org/officeDocument/2006/relationships/hyperlink" Target="http://www.theclimategroup.org/what-we-do/news-and-blogs/john-kerry-uses-india-visit-to-stress-importance-of-bilateral-cooperation-to-tackle-climate-change/" TargetMode="External"/><Relationship Id="rId59" Type="http://schemas.openxmlformats.org/officeDocument/2006/relationships/hyperlink" Target="http://articles.economictimes.indiatimes.com/2012-12-08/news/35689166_1_technology-mechanism-technology-transfer-and-development-climate-change-negotiations" TargetMode="External"/><Relationship Id="rId67" Type="http://schemas.openxmlformats.org/officeDocument/2006/relationships/hyperlink" Target="http://www.guardian.co.uk/environment/2004/feb/22/usnews.theobserver" TargetMode="External"/><Relationship Id="rId103" Type="http://schemas.openxmlformats.org/officeDocument/2006/relationships/hyperlink" Target="http://www.nature.com/nature/journal/v425/n6956/abs/nature01892.html" TargetMode="External"/><Relationship Id="rId108" Type="http://schemas.openxmlformats.org/officeDocument/2006/relationships/hyperlink" Target="http://pubs.usgs.gov/fs/fs2-00/" TargetMode="External"/><Relationship Id="rId116" Type="http://schemas.openxmlformats.org/officeDocument/2006/relationships/hyperlink" Target="http://www.sciencemag.org/cgi/content/full/299/5615/2005?ijkey=jh62GDjNdFr7o&amp;keytype=ref&amp;siteid=sci" TargetMode="External"/><Relationship Id="rId124" Type="http://schemas.openxmlformats.org/officeDocument/2006/relationships/hyperlink" Target="http://www.rff.org/documents/RFF-DP-08-09.pdf" TargetMode="External"/><Relationship Id="rId129" Type="http://schemas.openxmlformats.org/officeDocument/2006/relationships/hyperlink" Target="http://www.nrel.gov/docs/fy09osti/44261.pdf" TargetMode="External"/><Relationship Id="rId137" Type="http://schemas.openxmlformats.org/officeDocument/2006/relationships/hyperlink" Target="http://www.upi.com/Top_News/World-News/2013/06/24/Kerry-Khurshid-discuss-expanding-US-India-relations/UPI-81301372111540/" TargetMode="External"/><Relationship Id="rId20" Type="http://schemas.openxmlformats.org/officeDocument/2006/relationships/hyperlink" Target="http://dotearth.blogs.nytimes.com/2013/06/27/kerry-proposes-u-s-india-push-on-carbon-and-climate/?_r=0//" TargetMode="External"/><Relationship Id="rId41" Type="http://schemas.openxmlformats.org/officeDocument/2006/relationships/hyperlink" Target="http://en.mercopress.com/2013/05/21/venezuelan-overture-to-the-us-time-to-resume-diplomatic-representation-at-the-highest-level" TargetMode="External"/><Relationship Id="rId54" Type="http://schemas.openxmlformats.org/officeDocument/2006/relationships/hyperlink" Target="http://www.smartplanet.com/blog/bulletin/soot-is-the-second-largest-contributor-to-global-warming/10300" TargetMode="External"/><Relationship Id="rId62" Type="http://schemas.openxmlformats.org/officeDocument/2006/relationships/hyperlink" Target="http://www.business-standard.com/search?type=news&amp;q=Indian+Statistical+Institute" TargetMode="External"/><Relationship Id="rId70" Type="http://schemas.openxmlformats.org/officeDocument/2006/relationships/hyperlink" Target="http://www.sciencemag.org/cgi/content/full/299/5615/2005?ijkey=jh62GDjNdFr7o&amp;keytype=ref&amp;siteid=sci" TargetMode="External"/><Relationship Id="rId75" Type="http://schemas.openxmlformats.org/officeDocument/2006/relationships/hyperlink" Target="http://www.sourcewatch.org/index.php?title=Joe_Barton" TargetMode="External"/><Relationship Id="rId83" Type="http://schemas.openxmlformats.org/officeDocument/2006/relationships/hyperlink" Target="http://climatesolutions.org/cs-journal/the-400-ppm-threshold%20//" TargetMode="External"/><Relationship Id="rId88" Type="http://schemas.openxmlformats.org/officeDocument/2006/relationships/hyperlink" Target="http://scrippsco2.ucsd.edu/personnel/ralph_keeling.html" TargetMode="External"/><Relationship Id="rId91" Type="http://schemas.openxmlformats.org/officeDocument/2006/relationships/hyperlink" Target="https://twitter.com/Keeling_curve" TargetMode="External"/><Relationship Id="rId96" Type="http://schemas.openxmlformats.org/officeDocument/2006/relationships/hyperlink" Target="http://news.nationalgeographic.com/news/energy/2013/2/130212-obama-pledges-climate-change-action/" TargetMode="External"/><Relationship Id="rId111" Type="http://schemas.openxmlformats.org/officeDocument/2006/relationships/hyperlink" Target="http://blogs.ei.columbia.edu/2013/06/12/400-ppm-world-part-2-rising-seas-come-with-rising-co2/" TargetMode="External"/><Relationship Id="rId132" Type="http://schemas.openxmlformats.org/officeDocument/2006/relationships/hyperlink" Target="http://www.nrel.gov/docs/fy09osti/44261.pdf" TargetMode="External"/><Relationship Id="rId140" Type="http://schemas.openxmlformats.org/officeDocument/2006/relationships/hyperlink" Target="http://thehill.com/blogs/congress-blog/foreign-policy/290105-sequester-cuts-hurting-us-foreign-policy" TargetMode="External"/><Relationship Id="rId145" Type="http://schemas.openxmlformats.org/officeDocument/2006/relationships/hyperlink" Target="http://indiatoday.intoday.in/story/john-kerry-in-indian-salman-khurshid/1/285075.html" TargetMode="External"/><Relationship Id="rId153" Type="http://schemas.openxmlformats.org/officeDocument/2006/relationships/hyperlink" Target="http://www.livescience.com/culture/can-humans-survive-extinction-doomsday-100719.html"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topics.nytimes.com/top/reference/timestopics/people/g/michael_r_gordon/index.html" TargetMode="External"/><Relationship Id="rId23" Type="http://schemas.openxmlformats.org/officeDocument/2006/relationships/hyperlink" Target="http://www.state.gov/r/pa/prs/ps/2013/06/211028.htm//" TargetMode="External"/><Relationship Id="rId28" Type="http://schemas.openxmlformats.org/officeDocument/2006/relationships/hyperlink" Target="http://www.state.gov/r/pa/prs/ps/2013/06/211028.htm//" TargetMode="External"/><Relationship Id="rId36" Type="http://schemas.openxmlformats.org/officeDocument/2006/relationships/hyperlink" Target="http://www.ipsnews.net/2013/01/cuban-diplomacy-bypasses-u-s-via-celac/" TargetMode="External"/><Relationship Id="rId49" Type="http://schemas.openxmlformats.org/officeDocument/2006/relationships/hyperlink" Target="http://www.bloomberg.com/news/2013-06-27/india-to-eclipse-china-as-world-s-coal-power-buoying-bhp.html" TargetMode="External"/><Relationship Id="rId57" Type="http://schemas.openxmlformats.org/officeDocument/2006/relationships/hyperlink" Target="http://www.worldbank.org/en/news/feature/2013/06/19/india-climate-change-impacts" TargetMode="External"/><Relationship Id="rId106" Type="http://schemas.openxmlformats.org/officeDocument/2006/relationships/hyperlink" Target="http://home.sandiego.edu/%7Esgray/MARS45006/fedorovetal2006.pdf" TargetMode="External"/><Relationship Id="rId114" Type="http://schemas.openxmlformats.org/officeDocument/2006/relationships/hyperlink" Target="http://www.guardian.co.uk/environment/blog/2012/sep/30/50-months-climate-change%20//" TargetMode="External"/><Relationship Id="rId119" Type="http://schemas.openxmlformats.org/officeDocument/2006/relationships/hyperlink" Target="http://www.sierraclub.org/dirtyfuels/tar-sands/default.aspx" TargetMode="External"/><Relationship Id="rId127" Type="http://schemas.openxmlformats.org/officeDocument/2006/relationships/hyperlink" Target="http://www.nrel.gov/docs/fy09osti/44261.pdf" TargetMode="External"/><Relationship Id="rId10" Type="http://schemas.openxmlformats.org/officeDocument/2006/relationships/endnotes" Target="endnotes.xml"/><Relationship Id="rId31" Type="http://schemas.openxmlformats.org/officeDocument/2006/relationships/hyperlink" Target="http://www.state.gov/r/pa/prs/ps/2013/06/211028.htm//" TargetMode="External"/><Relationship Id="rId44" Type="http://schemas.openxmlformats.org/officeDocument/2006/relationships/hyperlink" Target="http://articles.economictimes.indiatimes.com/2013-06-25/news/40186678_1_climate-change-regime-developing-countries" TargetMode="External"/><Relationship Id="rId52" Type="http://schemas.openxmlformats.org/officeDocument/2006/relationships/hyperlink" Target="http://www.greenamerica.org/programs/climate/dirtyenergy/coal/whydirty.cfm" TargetMode="External"/><Relationship Id="rId60" Type="http://schemas.openxmlformats.org/officeDocument/2006/relationships/hyperlink" Target="http://articles.timesofindia.indiatimes.com/2013-01-19/developmental-issues/36431421_1_risks-and-opportunities-climate-change-bse-carbonex%20//" TargetMode="External"/><Relationship Id="rId65" Type="http://schemas.openxmlformats.org/officeDocument/2006/relationships/hyperlink" Target="http://switchboard.nrdc.org/blogs/ajaiswal/1_and_1_make_11_us-india_partn.html" TargetMode="External"/><Relationship Id="rId73" Type="http://schemas.openxmlformats.org/officeDocument/2006/relationships/hyperlink" Target="http://iopscience.iop.org/1748-9326/8/2/024024/article" TargetMode="External"/><Relationship Id="rId78" Type="http://schemas.openxmlformats.org/officeDocument/2006/relationships/hyperlink" Target="http://www.slate.com/blogs/bad_astronomy/2012/08/08/is_it_hot_in_here_or_is_it_just_global_warming_2.html" TargetMode="External"/><Relationship Id="rId81" Type="http://schemas.openxmlformats.org/officeDocument/2006/relationships/hyperlink" Target="http://www.sciencemag.org/content/340/6131/438.full.pdf?keytype=ref&amp;siteid=sci&amp;ijkey=X0PL7KHfd9%2FH6" TargetMode="External"/><Relationship Id="rId86" Type="http://schemas.openxmlformats.org/officeDocument/2006/relationships/hyperlink" Target="http://www.esrl.noaa.gov/gmd/obop/mlo/" TargetMode="External"/><Relationship Id="rId94" Type="http://schemas.openxmlformats.org/officeDocument/2006/relationships/hyperlink" Target="http://www.350.org" TargetMode="External"/><Relationship Id="rId99" Type="http://schemas.openxmlformats.org/officeDocument/2006/relationships/hyperlink" Target="http://ngm.nationalgeographic.com/2011/10/hothouse-earth/kunzig-text" TargetMode="External"/><Relationship Id="rId101" Type="http://schemas.openxmlformats.org/officeDocument/2006/relationships/hyperlink" Target="http://www.moraymo.us/" TargetMode="External"/><Relationship Id="rId122" Type="http://schemas.openxmlformats.org/officeDocument/2006/relationships/hyperlink" Target="http://www.nrel.gov/docs/fy09osti/44261.pdf" TargetMode="External"/><Relationship Id="rId130" Type="http://schemas.openxmlformats.org/officeDocument/2006/relationships/hyperlink" Target="http://www.nrel.gov/docs/fy09osti/44261.pdf" TargetMode="External"/><Relationship Id="rId135" Type="http://schemas.openxmlformats.org/officeDocument/2006/relationships/hyperlink" Target="http://www.unc.edu/depts/diplomat/item/2008/1012/ed_gap.html" TargetMode="External"/><Relationship Id="rId143" Type="http://schemas.openxmlformats.org/officeDocument/2006/relationships/hyperlink" Target="http://articles.latimes.com/2012/jan/13/world/la-fg-myanmar-prisoners-20120114" TargetMode="External"/><Relationship Id="rId148" Type="http://schemas.openxmlformats.org/officeDocument/2006/relationships/hyperlink" Target="http://www.hindustantimes.com/News-Feed/newdelhi/India-US-ties-on-right-track/Article1-715745.aspx" TargetMode="External"/><Relationship Id="rId151" Type="http://schemas.openxmlformats.org/officeDocument/2006/relationships/hyperlink" Target="http://www.planetizen.com/node/63811//"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www.heritage.org/research/reports/2013/01/us-foreign-policy-wish-list-for-latin-america-and-the-caribbean-in-2013" TargetMode="External"/><Relationship Id="rId18" Type="http://schemas.openxmlformats.org/officeDocument/2006/relationships/hyperlink" Target="http://en.wikipedia.org/wiki/Michael_R._Gordon" TargetMode="External"/><Relationship Id="rId39" Type="http://schemas.openxmlformats.org/officeDocument/2006/relationships/hyperlink" Target="http://www.npr.org/templates/story/story.php?storyId=194196059" TargetMode="External"/><Relationship Id="rId109" Type="http://schemas.openxmlformats.org/officeDocument/2006/relationships/hyperlink" Target="http://www.moraymo.us/2011_Raymoetal.pdf" TargetMode="External"/><Relationship Id="rId34" Type="http://schemas.openxmlformats.org/officeDocument/2006/relationships/hyperlink" Target="http://www.rawstory.com/rs/2013/04/18/john-kerry-says-north-korea-talks-conditions-unacceptable/" TargetMode="External"/><Relationship Id="rId50" Type="http://schemas.openxmlformats.org/officeDocument/2006/relationships/hyperlink" Target="http://theenergycollective.com/guayjguay/238756/indian-coal-plant-standards-allow-four-twenty-times-more-deadly-pollution-china" TargetMode="External"/><Relationship Id="rId55" Type="http://schemas.openxmlformats.org/officeDocument/2006/relationships/hyperlink" Target="http://www.jstor.org.proxy.lib.umich.edu/stable/pdfplus/20032513.pdf?acceptTC=true" TargetMode="External"/><Relationship Id="rId76" Type="http://schemas.openxmlformats.org/officeDocument/2006/relationships/hyperlink" Target="http://www.slate.com/blogs/bad_astronomy/2011/10/21/new_independent_climate_study_confirms_global_warming_is_real.html" TargetMode="External"/><Relationship Id="rId97" Type="http://schemas.openxmlformats.org/officeDocument/2006/relationships/hyperlink" Target="http://www.ucmp.berkeley.edu/tertiary/pliocene.php" TargetMode="External"/><Relationship Id="rId104" Type="http://schemas.openxmlformats.org/officeDocument/2006/relationships/hyperlink" Target="http://www.nature.com/ncomms/journal/v4/n3/abs/ncomms2516.html" TargetMode="External"/><Relationship Id="rId120" Type="http://schemas.openxmlformats.org/officeDocument/2006/relationships/hyperlink" Target="http://www.huffingtonpost.com/2013/06/19/climate-change-poverty-link_n_3463748.html%20//" TargetMode="External"/><Relationship Id="rId125" Type="http://schemas.openxmlformats.org/officeDocument/2006/relationships/hyperlink" Target="http://www.lexisnexis.com.proxy.lib.umich.edu/lnacui2api/results/docview/docview.do?docLinkInd=true&amp;risb=21_T17717837022&amp;format=GNBFI&amp;sort=BOOLEAN&amp;startDocNo=1&amp;resultsUrlKey=29_T17717834992&amp;cisb=22_T17717837024&amp;treeMax=true&amp;treeWidth=0&amp;csi=138620&amp;docNo=1" TargetMode="External"/><Relationship Id="rId141" Type="http://schemas.openxmlformats.org/officeDocument/2006/relationships/hyperlink" Target="http://www.washingtonpost.com/blogs/federal-eye/wp/2013/02/15/kerry-says-state-department-cuts-under-sequester-would-impair-vital-foreign-missions/" TargetMode="External"/><Relationship Id="rId146" Type="http://schemas.openxmlformats.org/officeDocument/2006/relationships/hyperlink" Target="http://indiatoday.intoday.in/story/john-kerry-urges-india-work-with-us-resolving-global-warming-india-today/1/284955.html%20//" TargetMode="External"/><Relationship Id="rId7" Type="http://schemas.openxmlformats.org/officeDocument/2006/relationships/settings" Target="settings.xml"/><Relationship Id="rId71" Type="http://schemas.openxmlformats.org/officeDocument/2006/relationships/hyperlink" Target="http://www.thebulletin.org/content/media-center/announcements/2012/01/10/doomsday-clock-moves-to-five-minutes-to-midnight" TargetMode="External"/><Relationship Id="rId92" Type="http://schemas.openxmlformats.org/officeDocument/2006/relationships/hyperlink" Target="http://www.esrl.noaa.gov/gmd/ccgg/trends/weekly.html" TargetMode="External"/><Relationship Id="rId2" Type="http://schemas.openxmlformats.org/officeDocument/2006/relationships/customXml" Target="../customXml/item2.xml"/><Relationship Id="rId29" Type="http://schemas.openxmlformats.org/officeDocument/2006/relationships/hyperlink" Target="http://www.state.gov/r/pa/prs/ps/2013/06/211028.htm//" TargetMode="External"/><Relationship Id="rId24" Type="http://schemas.openxmlformats.org/officeDocument/2006/relationships/hyperlink" Target="http://www.state.gov/r/pa/prs/ps/2013/06/211028.htm//" TargetMode="External"/><Relationship Id="rId40" Type="http://schemas.openxmlformats.org/officeDocument/2006/relationships/hyperlink" Target="http://www.heritage.org/research/reports/2013/01/us-foreign-policy-wish-list-for-latin-america-and-the-caribbean-in-2013" TargetMode="External"/><Relationship Id="rId45" Type="http://schemas.openxmlformats.org/officeDocument/2006/relationships/hyperlink" Target="http://switchboard.nrdc.org/blogs/sclefkowitz/down_to_the_wire_indias_leader.html%20//" TargetMode="External"/><Relationship Id="rId66" Type="http://schemas.openxmlformats.org/officeDocument/2006/relationships/hyperlink" Target="http://www.countercurrents.org/cc-henderson190806.htm" TargetMode="External"/><Relationship Id="rId87" Type="http://schemas.openxmlformats.org/officeDocument/2006/relationships/hyperlink" Target="http://keelingcurve.ucsd.edu/" TargetMode="External"/><Relationship Id="rId110" Type="http://schemas.openxmlformats.org/officeDocument/2006/relationships/hyperlink" Target="http://www.moraymo.us/Raymo%20Mitrovica_2012.pdf" TargetMode="External"/><Relationship Id="rId115" Type="http://schemas.openxmlformats.org/officeDocument/2006/relationships/hyperlink" Target="http://www.sciencemag.org/cgi/content/full/299/5615/2005?ijkey=jh62GDjNdFr7o&amp;keytype=ref&amp;siteid=sci" TargetMode="External"/><Relationship Id="rId131" Type="http://schemas.openxmlformats.org/officeDocument/2006/relationships/hyperlink" Target="http://www.nrel.gov/docs/fy09osti/44261.pdf" TargetMode="External"/><Relationship Id="rId136" Type="http://schemas.openxmlformats.org/officeDocument/2006/relationships/hyperlink" Target="http://www.japantimes.co.jp/news/2013/07/01/world/talk-is-cheap-kerry-battles-to-deliver-results/" TargetMode="External"/><Relationship Id="rId61" Type="http://schemas.openxmlformats.org/officeDocument/2006/relationships/hyperlink" Target="http://www.business-standard.com/article/news-ians/indian-statistical-institute-offers-help-to-map-climate-change-113062900479_1.html" TargetMode="External"/><Relationship Id="rId82" Type="http://schemas.openxmlformats.org/officeDocument/2006/relationships/hyperlink" Target="http://www.huffingtonpost.com/al-gore/carbon-dioxide-400-parts-per-million_b_3253361.html%20//" TargetMode="External"/><Relationship Id="rId152" Type="http://schemas.openxmlformats.org/officeDocument/2006/relationships/hyperlink" Target="http://environmentblog.ncpa.org/fraud-and-heartland-a-scandal-for-climate-alarmists-not-skeptics/" TargetMode="External"/><Relationship Id="rId19" Type="http://schemas.openxmlformats.org/officeDocument/2006/relationships/hyperlink" Target="http://www.nytimes.com/2013/06/24/world/asia/kerry-prods-india-to-cut-greenhouse-gas-emissions.html//SC" TargetMode="External"/><Relationship Id="rId14" Type="http://schemas.openxmlformats.org/officeDocument/2006/relationships/hyperlink" Target="http://www.cnn.com/2013/03/11/us/venezuela-diplomats-expelled" TargetMode="External"/><Relationship Id="rId30" Type="http://schemas.openxmlformats.org/officeDocument/2006/relationships/hyperlink" Target="http://www.state.gov/r/pa/prs/ps/2013/06/211028.htm//" TargetMode="External"/><Relationship Id="rId35" Type="http://schemas.openxmlformats.org/officeDocument/2006/relationships/hyperlink" Target="http://www.albawaba.com/news/palestinians-cautious-kerry-claims-real-progress-mideast-peace-process-503178//" TargetMode="External"/><Relationship Id="rId56" Type="http://schemas.openxmlformats.org/officeDocument/2006/relationships/hyperlink" Target="http://www.lexisnexis.com.proxy.lib.umich.edu/lnacui2api/results/docview/docview.do?docLinkInd=true&amp;risb=21_T17702834306&amp;format=GNBFI&amp;sort=BOOLEAN&amp;startDocNo=1&amp;resultsUrlKey=29_T17702833136&amp;cisb=22_T17702834308&amp;treeMax=true&amp;treeWidth=0&amp;csi=8058&amp;docNo=1" TargetMode="External"/><Relationship Id="rId77" Type="http://schemas.openxmlformats.org/officeDocument/2006/relationships/hyperlink" Target="http://www.slate.com/blogs/bad_astronomy/2010/02/24/nasa_talks_global_warming.html" TargetMode="External"/><Relationship Id="rId100" Type="http://schemas.openxmlformats.org/officeDocument/2006/relationships/hyperlink" Target="http://www.nature.com/ngeo/journal/v3/n1/abs/ngeo724.html" TargetMode="External"/><Relationship Id="rId105" Type="http://schemas.openxmlformats.org/officeDocument/2006/relationships/hyperlink" Target="http://eesc.columbia.edu/courses/w4937/Readings/Fedorov.etal.2013.pdf" TargetMode="External"/><Relationship Id="rId126" Type="http://schemas.openxmlformats.org/officeDocument/2006/relationships/hyperlink" Target="http://thehill.com/blogs/e2-wire/e2-wire/307125-senators-to-kerry-hammer-out-climate-deal-with-india" TargetMode="External"/><Relationship Id="rId147" Type="http://schemas.openxmlformats.org/officeDocument/2006/relationships/hyperlink" Target="http://www.huffingtonpost.com/ronak-d-desai/usindia-relations-under-t_b_2115396.html" TargetMode="External"/><Relationship Id="rId8" Type="http://schemas.openxmlformats.org/officeDocument/2006/relationships/webSettings" Target="webSettings.xml"/><Relationship Id="rId51" Type="http://schemas.openxmlformats.org/officeDocument/2006/relationships/hyperlink" Target="http://www.guardian.co.uk/world/2013/mar/10/india-coal-plants-emissions-greenpeace" TargetMode="External"/><Relationship Id="rId72" Type="http://schemas.openxmlformats.org/officeDocument/2006/relationships/hyperlink" Target="http://skepticalscience.com/" TargetMode="External"/><Relationship Id="rId93" Type="http://schemas.openxmlformats.org/officeDocument/2006/relationships/hyperlink" Target="http://researchmatters.noaa.gov/news/Pages/arcticCO2.aspx" TargetMode="External"/><Relationship Id="rId98" Type="http://schemas.openxmlformats.org/officeDocument/2006/relationships/hyperlink" Target="http://gsabulletin.gsapubs.org/content/124/1-2/3.abstract" TargetMode="External"/><Relationship Id="rId121" Type="http://schemas.openxmlformats.org/officeDocument/2006/relationships/hyperlink" Target="http://www.worldaffairsjournal.org/article/china-and-india-today-diplomats-jostle-militaries-prepare%20//" TargetMode="External"/><Relationship Id="rId142" Type="http://schemas.openxmlformats.org/officeDocument/2006/relationships/hyperlink" Target="http://www.washingtonpost.com/blogs/federal-eye/wp/2013/02/15/kerry-says-state-department-cuts-under-sequester-would-impair-vital-foreign-missions/"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46</TotalTime>
  <Pages>51</Pages>
  <Words>98397</Words>
  <Characters>557235</Characters>
  <Application>Microsoft Office Word</Application>
  <DocSecurity>0</DocSecurity>
  <Lines>14288</Lines>
  <Paragraphs>9641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645991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Tim Alderete, Team 2010</cp:lastModifiedBy>
  <cp:revision>5</cp:revision>
  <dcterms:created xsi:type="dcterms:W3CDTF">2013-07-02T21:39:00Z</dcterms:created>
  <dcterms:modified xsi:type="dcterms:W3CDTF">2013-07-30T14:00:00Z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