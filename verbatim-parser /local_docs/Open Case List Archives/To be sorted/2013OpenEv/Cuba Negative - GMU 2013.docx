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0E26B6" w14:textId="77777777" w:rsidR="004D5C3D" w:rsidRDefault="004D5C3D" w:rsidP="004D5C3D">
      <w:pPr>
        <w:pStyle w:val="Heading1"/>
      </w:pPr>
      <w:bookmarkStart w:id="0" w:name="_Toc233541068"/>
      <w:bookmarkStart w:id="1" w:name="_GoBack"/>
      <w:bookmarkEnd w:id="1"/>
      <w:r>
        <w:t>***CUBA NEGATIVE***</w:t>
      </w:r>
      <w:bookmarkEnd w:id="0"/>
    </w:p>
    <w:p w14:paraId="15EFDA67" w14:textId="77777777" w:rsidR="004D5C3D" w:rsidRDefault="004D5C3D" w:rsidP="004D5C3D"/>
    <w:p w14:paraId="7C3FC66B" w14:textId="77777777" w:rsidR="008A6A9B" w:rsidRDefault="004D5C3D">
      <w:pPr>
        <w:pStyle w:val="TOC1"/>
        <w:tabs>
          <w:tab w:val="right" w:leader="dot" w:pos="10790"/>
        </w:tabs>
        <w:rPr>
          <w:rFonts w:asciiTheme="minorHAnsi" w:hAnsiTheme="minorHAnsi" w:cstheme="minorBidi"/>
          <w:noProof/>
          <w:sz w:val="24"/>
          <w:szCs w:val="24"/>
          <w:lang w:eastAsia="ja-JP"/>
        </w:rPr>
      </w:pPr>
      <w:r>
        <w:fldChar w:fldCharType="begin"/>
      </w:r>
      <w:r>
        <w:instrText xml:space="preserve"> TOC \o "1-1" </w:instrText>
      </w:r>
      <w:r>
        <w:fldChar w:fldCharType="separate"/>
      </w:r>
      <w:r w:rsidR="008A6A9B">
        <w:rPr>
          <w:noProof/>
        </w:rPr>
        <w:t>***CUBA NEGATIVE***</w:t>
      </w:r>
      <w:r w:rsidR="008A6A9B">
        <w:rPr>
          <w:noProof/>
        </w:rPr>
        <w:tab/>
      </w:r>
      <w:r w:rsidR="008A6A9B">
        <w:rPr>
          <w:noProof/>
        </w:rPr>
        <w:fldChar w:fldCharType="begin"/>
      </w:r>
      <w:r w:rsidR="008A6A9B">
        <w:rPr>
          <w:noProof/>
        </w:rPr>
        <w:instrText xml:space="preserve"> PAGEREF _Toc233541068 \h </w:instrText>
      </w:r>
      <w:r w:rsidR="008A6A9B">
        <w:rPr>
          <w:noProof/>
        </w:rPr>
      </w:r>
      <w:r w:rsidR="008A6A9B">
        <w:rPr>
          <w:noProof/>
        </w:rPr>
        <w:fldChar w:fldCharType="separate"/>
      </w:r>
      <w:r w:rsidR="008A6A9B">
        <w:rPr>
          <w:noProof/>
        </w:rPr>
        <w:t>1</w:t>
      </w:r>
      <w:r w:rsidR="008A6A9B">
        <w:rPr>
          <w:noProof/>
        </w:rPr>
        <w:fldChar w:fldCharType="end"/>
      </w:r>
    </w:p>
    <w:p w14:paraId="35ABE6D1"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***TOPICALITY***</w:t>
      </w:r>
      <w:r>
        <w:rPr>
          <w:noProof/>
        </w:rPr>
        <w:tab/>
      </w:r>
      <w:r>
        <w:rPr>
          <w:noProof/>
        </w:rPr>
        <w:fldChar w:fldCharType="begin"/>
      </w:r>
      <w:r>
        <w:rPr>
          <w:noProof/>
        </w:rPr>
        <w:instrText xml:space="preserve"> PAGEREF _Toc233541069 \h </w:instrText>
      </w:r>
      <w:r>
        <w:rPr>
          <w:noProof/>
        </w:rPr>
      </w:r>
      <w:r>
        <w:rPr>
          <w:noProof/>
        </w:rPr>
        <w:fldChar w:fldCharType="separate"/>
      </w:r>
      <w:r>
        <w:rPr>
          <w:noProof/>
        </w:rPr>
        <w:t>2</w:t>
      </w:r>
      <w:r>
        <w:rPr>
          <w:noProof/>
        </w:rPr>
        <w:fldChar w:fldCharType="end"/>
      </w:r>
    </w:p>
    <w:p w14:paraId="1EC2A1CA"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Topicality – Economic Engagement</w:t>
      </w:r>
      <w:r>
        <w:rPr>
          <w:noProof/>
        </w:rPr>
        <w:tab/>
      </w:r>
      <w:r>
        <w:rPr>
          <w:noProof/>
        </w:rPr>
        <w:fldChar w:fldCharType="begin"/>
      </w:r>
      <w:r>
        <w:rPr>
          <w:noProof/>
        </w:rPr>
        <w:instrText xml:space="preserve"> PAGEREF _Toc233541070 \h </w:instrText>
      </w:r>
      <w:r>
        <w:rPr>
          <w:noProof/>
        </w:rPr>
      </w:r>
      <w:r>
        <w:rPr>
          <w:noProof/>
        </w:rPr>
        <w:fldChar w:fldCharType="separate"/>
      </w:r>
      <w:r>
        <w:rPr>
          <w:noProof/>
        </w:rPr>
        <w:t>3</w:t>
      </w:r>
      <w:r>
        <w:rPr>
          <w:noProof/>
        </w:rPr>
        <w:fldChar w:fldCharType="end"/>
      </w:r>
    </w:p>
    <w:p w14:paraId="2BC58F43"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***ADVANTAGE ANSWERS***</w:t>
      </w:r>
      <w:r>
        <w:rPr>
          <w:noProof/>
        </w:rPr>
        <w:tab/>
      </w:r>
      <w:r>
        <w:rPr>
          <w:noProof/>
        </w:rPr>
        <w:fldChar w:fldCharType="begin"/>
      </w:r>
      <w:r>
        <w:rPr>
          <w:noProof/>
        </w:rPr>
        <w:instrText xml:space="preserve"> PAGEREF _Toc233541071 \h </w:instrText>
      </w:r>
      <w:r>
        <w:rPr>
          <w:noProof/>
        </w:rPr>
      </w:r>
      <w:r>
        <w:rPr>
          <w:noProof/>
        </w:rPr>
        <w:fldChar w:fldCharType="separate"/>
      </w:r>
      <w:r>
        <w:rPr>
          <w:noProof/>
        </w:rPr>
        <w:t>4</w:t>
      </w:r>
      <w:r>
        <w:rPr>
          <w:noProof/>
        </w:rPr>
        <w:fldChar w:fldCharType="end"/>
      </w:r>
    </w:p>
    <w:p w14:paraId="5515BEC0"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Cuban Relations – 1NC</w:t>
      </w:r>
      <w:r>
        <w:rPr>
          <w:noProof/>
        </w:rPr>
        <w:tab/>
      </w:r>
      <w:r>
        <w:rPr>
          <w:noProof/>
        </w:rPr>
        <w:fldChar w:fldCharType="begin"/>
      </w:r>
      <w:r>
        <w:rPr>
          <w:noProof/>
        </w:rPr>
        <w:instrText xml:space="preserve"> PAGEREF _Toc233541072 \h </w:instrText>
      </w:r>
      <w:r>
        <w:rPr>
          <w:noProof/>
        </w:rPr>
      </w:r>
      <w:r>
        <w:rPr>
          <w:noProof/>
        </w:rPr>
        <w:fldChar w:fldCharType="separate"/>
      </w:r>
      <w:r>
        <w:rPr>
          <w:noProof/>
        </w:rPr>
        <w:t>5</w:t>
      </w:r>
      <w:r>
        <w:rPr>
          <w:noProof/>
        </w:rPr>
        <w:fldChar w:fldCharType="end"/>
      </w:r>
    </w:p>
    <w:p w14:paraId="3E43BB8B"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Cuba Stability – 1NC</w:t>
      </w:r>
      <w:r>
        <w:rPr>
          <w:noProof/>
        </w:rPr>
        <w:tab/>
      </w:r>
      <w:r>
        <w:rPr>
          <w:noProof/>
        </w:rPr>
        <w:fldChar w:fldCharType="begin"/>
      </w:r>
      <w:r>
        <w:rPr>
          <w:noProof/>
        </w:rPr>
        <w:instrText xml:space="preserve"> PAGEREF _Toc233541073 \h </w:instrText>
      </w:r>
      <w:r>
        <w:rPr>
          <w:noProof/>
        </w:rPr>
      </w:r>
      <w:r>
        <w:rPr>
          <w:noProof/>
        </w:rPr>
        <w:fldChar w:fldCharType="separate"/>
      </w:r>
      <w:r>
        <w:rPr>
          <w:noProof/>
        </w:rPr>
        <w:t>6</w:t>
      </w:r>
      <w:r>
        <w:rPr>
          <w:noProof/>
        </w:rPr>
        <w:fldChar w:fldCharType="end"/>
      </w:r>
    </w:p>
    <w:p w14:paraId="477E9DA2"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Hegemony – 1NC</w:t>
      </w:r>
      <w:r>
        <w:rPr>
          <w:noProof/>
        </w:rPr>
        <w:tab/>
      </w:r>
      <w:r>
        <w:rPr>
          <w:noProof/>
        </w:rPr>
        <w:fldChar w:fldCharType="begin"/>
      </w:r>
      <w:r>
        <w:rPr>
          <w:noProof/>
        </w:rPr>
        <w:instrText xml:space="preserve"> PAGEREF _Toc233541074 \h </w:instrText>
      </w:r>
      <w:r>
        <w:rPr>
          <w:noProof/>
        </w:rPr>
      </w:r>
      <w:r>
        <w:rPr>
          <w:noProof/>
        </w:rPr>
        <w:fldChar w:fldCharType="separate"/>
      </w:r>
      <w:r>
        <w:rPr>
          <w:noProof/>
        </w:rPr>
        <w:t>7</w:t>
      </w:r>
      <w:r>
        <w:rPr>
          <w:noProof/>
        </w:rPr>
        <w:fldChar w:fldCharType="end"/>
      </w:r>
    </w:p>
    <w:p w14:paraId="5F723D65"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Hegemony – 2NC EXTN</w:t>
      </w:r>
      <w:r>
        <w:rPr>
          <w:noProof/>
        </w:rPr>
        <w:tab/>
      </w:r>
      <w:r>
        <w:rPr>
          <w:noProof/>
        </w:rPr>
        <w:fldChar w:fldCharType="begin"/>
      </w:r>
      <w:r>
        <w:rPr>
          <w:noProof/>
        </w:rPr>
        <w:instrText xml:space="preserve"> PAGEREF _Toc233541075 \h </w:instrText>
      </w:r>
      <w:r>
        <w:rPr>
          <w:noProof/>
        </w:rPr>
      </w:r>
      <w:r>
        <w:rPr>
          <w:noProof/>
        </w:rPr>
        <w:fldChar w:fldCharType="separate"/>
      </w:r>
      <w:r>
        <w:rPr>
          <w:noProof/>
        </w:rPr>
        <w:t>9</w:t>
      </w:r>
      <w:r>
        <w:rPr>
          <w:noProof/>
        </w:rPr>
        <w:fldChar w:fldCharType="end"/>
      </w:r>
    </w:p>
    <w:p w14:paraId="3CAA3AF6"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LA Relations – 1NC</w:t>
      </w:r>
      <w:r>
        <w:rPr>
          <w:noProof/>
        </w:rPr>
        <w:tab/>
      </w:r>
      <w:r>
        <w:rPr>
          <w:noProof/>
        </w:rPr>
        <w:fldChar w:fldCharType="begin"/>
      </w:r>
      <w:r>
        <w:rPr>
          <w:noProof/>
        </w:rPr>
        <w:instrText xml:space="preserve"> PAGEREF _Toc233541076 \h </w:instrText>
      </w:r>
      <w:r>
        <w:rPr>
          <w:noProof/>
        </w:rPr>
      </w:r>
      <w:r>
        <w:rPr>
          <w:noProof/>
        </w:rPr>
        <w:fldChar w:fldCharType="separate"/>
      </w:r>
      <w:r>
        <w:rPr>
          <w:noProof/>
        </w:rPr>
        <w:t>10</w:t>
      </w:r>
      <w:r>
        <w:rPr>
          <w:noProof/>
        </w:rPr>
        <w:fldChar w:fldCharType="end"/>
      </w:r>
    </w:p>
    <w:p w14:paraId="69A4BF17"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LA Relations – 2NC EXTN</w:t>
      </w:r>
      <w:r>
        <w:rPr>
          <w:noProof/>
        </w:rPr>
        <w:tab/>
      </w:r>
      <w:r>
        <w:rPr>
          <w:noProof/>
        </w:rPr>
        <w:fldChar w:fldCharType="begin"/>
      </w:r>
      <w:r>
        <w:rPr>
          <w:noProof/>
        </w:rPr>
        <w:instrText xml:space="preserve"> PAGEREF _Toc233541077 \h </w:instrText>
      </w:r>
      <w:r>
        <w:rPr>
          <w:noProof/>
        </w:rPr>
      </w:r>
      <w:r>
        <w:rPr>
          <w:noProof/>
        </w:rPr>
        <w:fldChar w:fldCharType="separate"/>
      </w:r>
      <w:r>
        <w:rPr>
          <w:noProof/>
        </w:rPr>
        <w:t>12</w:t>
      </w:r>
      <w:r>
        <w:rPr>
          <w:noProof/>
        </w:rPr>
        <w:fldChar w:fldCharType="end"/>
      </w:r>
    </w:p>
    <w:p w14:paraId="7043B962"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Soft Power – 1NC</w:t>
      </w:r>
      <w:r>
        <w:rPr>
          <w:noProof/>
        </w:rPr>
        <w:tab/>
      </w:r>
      <w:r>
        <w:rPr>
          <w:noProof/>
        </w:rPr>
        <w:fldChar w:fldCharType="begin"/>
      </w:r>
      <w:r>
        <w:rPr>
          <w:noProof/>
        </w:rPr>
        <w:instrText xml:space="preserve"> PAGEREF _Toc233541078 \h </w:instrText>
      </w:r>
      <w:r>
        <w:rPr>
          <w:noProof/>
        </w:rPr>
      </w:r>
      <w:r>
        <w:rPr>
          <w:noProof/>
        </w:rPr>
        <w:fldChar w:fldCharType="separate"/>
      </w:r>
      <w:r>
        <w:rPr>
          <w:noProof/>
        </w:rPr>
        <w:t>16</w:t>
      </w:r>
      <w:r>
        <w:rPr>
          <w:noProof/>
        </w:rPr>
        <w:fldChar w:fldCharType="end"/>
      </w:r>
    </w:p>
    <w:p w14:paraId="712BD13F"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Terrorism – 1NC</w:t>
      </w:r>
      <w:r>
        <w:rPr>
          <w:noProof/>
        </w:rPr>
        <w:tab/>
      </w:r>
      <w:r>
        <w:rPr>
          <w:noProof/>
        </w:rPr>
        <w:fldChar w:fldCharType="begin"/>
      </w:r>
      <w:r>
        <w:rPr>
          <w:noProof/>
        </w:rPr>
        <w:instrText xml:space="preserve"> PAGEREF _Toc233541079 \h </w:instrText>
      </w:r>
      <w:r>
        <w:rPr>
          <w:noProof/>
        </w:rPr>
      </w:r>
      <w:r>
        <w:rPr>
          <w:noProof/>
        </w:rPr>
        <w:fldChar w:fldCharType="separate"/>
      </w:r>
      <w:r>
        <w:rPr>
          <w:noProof/>
        </w:rPr>
        <w:t>17</w:t>
      </w:r>
      <w:r>
        <w:rPr>
          <w:noProof/>
        </w:rPr>
        <w:fldChar w:fldCharType="end"/>
      </w:r>
    </w:p>
    <w:p w14:paraId="3907466A"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Terrorism – Link EXTN</w:t>
      </w:r>
      <w:r>
        <w:rPr>
          <w:noProof/>
        </w:rPr>
        <w:tab/>
      </w:r>
      <w:r>
        <w:rPr>
          <w:noProof/>
        </w:rPr>
        <w:fldChar w:fldCharType="begin"/>
      </w:r>
      <w:r>
        <w:rPr>
          <w:noProof/>
        </w:rPr>
        <w:instrText xml:space="preserve"> PAGEREF _Toc233541080 \h </w:instrText>
      </w:r>
      <w:r>
        <w:rPr>
          <w:noProof/>
        </w:rPr>
      </w:r>
      <w:r>
        <w:rPr>
          <w:noProof/>
        </w:rPr>
        <w:fldChar w:fldCharType="separate"/>
      </w:r>
      <w:r>
        <w:rPr>
          <w:noProof/>
        </w:rPr>
        <w:t>19</w:t>
      </w:r>
      <w:r>
        <w:rPr>
          <w:noProof/>
        </w:rPr>
        <w:fldChar w:fldCharType="end"/>
      </w:r>
    </w:p>
    <w:p w14:paraId="672512F8"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Terrorism – Impact EXTN</w:t>
      </w:r>
      <w:r>
        <w:rPr>
          <w:noProof/>
        </w:rPr>
        <w:tab/>
      </w:r>
      <w:r>
        <w:rPr>
          <w:noProof/>
        </w:rPr>
        <w:fldChar w:fldCharType="begin"/>
      </w:r>
      <w:r>
        <w:rPr>
          <w:noProof/>
        </w:rPr>
        <w:instrText xml:space="preserve"> PAGEREF _Toc233541081 \h </w:instrText>
      </w:r>
      <w:r>
        <w:rPr>
          <w:noProof/>
        </w:rPr>
      </w:r>
      <w:r>
        <w:rPr>
          <w:noProof/>
        </w:rPr>
        <w:fldChar w:fldCharType="separate"/>
      </w:r>
      <w:r>
        <w:rPr>
          <w:noProof/>
        </w:rPr>
        <w:t>20</w:t>
      </w:r>
      <w:r>
        <w:rPr>
          <w:noProof/>
        </w:rPr>
        <w:fldChar w:fldCharType="end"/>
      </w:r>
    </w:p>
    <w:p w14:paraId="1455925B"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Terrorism – A2: Retaliation</w:t>
      </w:r>
      <w:r>
        <w:rPr>
          <w:noProof/>
        </w:rPr>
        <w:tab/>
      </w:r>
      <w:r>
        <w:rPr>
          <w:noProof/>
        </w:rPr>
        <w:fldChar w:fldCharType="begin"/>
      </w:r>
      <w:r>
        <w:rPr>
          <w:noProof/>
        </w:rPr>
        <w:instrText xml:space="preserve"> PAGEREF _Toc233541082 \h </w:instrText>
      </w:r>
      <w:r>
        <w:rPr>
          <w:noProof/>
        </w:rPr>
      </w:r>
      <w:r>
        <w:rPr>
          <w:noProof/>
        </w:rPr>
        <w:fldChar w:fldCharType="separate"/>
      </w:r>
      <w:r>
        <w:rPr>
          <w:noProof/>
        </w:rPr>
        <w:t>22</w:t>
      </w:r>
      <w:r>
        <w:rPr>
          <w:noProof/>
        </w:rPr>
        <w:fldChar w:fldCharType="end"/>
      </w:r>
    </w:p>
    <w:p w14:paraId="31DC73DE"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***SOLVENCY***</w:t>
      </w:r>
      <w:r>
        <w:rPr>
          <w:noProof/>
        </w:rPr>
        <w:tab/>
      </w:r>
      <w:r>
        <w:rPr>
          <w:noProof/>
        </w:rPr>
        <w:fldChar w:fldCharType="begin"/>
      </w:r>
      <w:r>
        <w:rPr>
          <w:noProof/>
        </w:rPr>
        <w:instrText xml:space="preserve"> PAGEREF _Toc233541083 \h </w:instrText>
      </w:r>
      <w:r>
        <w:rPr>
          <w:noProof/>
        </w:rPr>
      </w:r>
      <w:r>
        <w:rPr>
          <w:noProof/>
        </w:rPr>
        <w:fldChar w:fldCharType="separate"/>
      </w:r>
      <w:r>
        <w:rPr>
          <w:noProof/>
        </w:rPr>
        <w:t>23</w:t>
      </w:r>
      <w:r>
        <w:rPr>
          <w:noProof/>
        </w:rPr>
        <w:fldChar w:fldCharType="end"/>
      </w:r>
    </w:p>
    <w:p w14:paraId="7155D813"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A2: Solve Sanctions</w:t>
      </w:r>
      <w:r>
        <w:rPr>
          <w:noProof/>
        </w:rPr>
        <w:tab/>
      </w:r>
      <w:r>
        <w:rPr>
          <w:noProof/>
        </w:rPr>
        <w:fldChar w:fldCharType="begin"/>
      </w:r>
      <w:r>
        <w:rPr>
          <w:noProof/>
        </w:rPr>
        <w:instrText xml:space="preserve"> PAGEREF _Toc233541084 \h </w:instrText>
      </w:r>
      <w:r>
        <w:rPr>
          <w:noProof/>
        </w:rPr>
      </w:r>
      <w:r>
        <w:rPr>
          <w:noProof/>
        </w:rPr>
        <w:fldChar w:fldCharType="separate"/>
      </w:r>
      <w:r>
        <w:rPr>
          <w:noProof/>
        </w:rPr>
        <w:t>24</w:t>
      </w:r>
      <w:r>
        <w:rPr>
          <w:noProof/>
        </w:rPr>
        <w:fldChar w:fldCharType="end"/>
      </w:r>
    </w:p>
    <w:p w14:paraId="054F353C"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Assistance Now – 1NC</w:t>
      </w:r>
      <w:r>
        <w:rPr>
          <w:noProof/>
        </w:rPr>
        <w:tab/>
      </w:r>
      <w:r>
        <w:rPr>
          <w:noProof/>
        </w:rPr>
        <w:fldChar w:fldCharType="begin"/>
      </w:r>
      <w:r>
        <w:rPr>
          <w:noProof/>
        </w:rPr>
        <w:instrText xml:space="preserve"> PAGEREF _Toc233541085 \h </w:instrText>
      </w:r>
      <w:r>
        <w:rPr>
          <w:noProof/>
        </w:rPr>
      </w:r>
      <w:r>
        <w:rPr>
          <w:noProof/>
        </w:rPr>
        <w:fldChar w:fldCharType="separate"/>
      </w:r>
      <w:r>
        <w:rPr>
          <w:noProof/>
        </w:rPr>
        <w:t>27</w:t>
      </w:r>
      <w:r>
        <w:rPr>
          <w:noProof/>
        </w:rPr>
        <w:fldChar w:fldCharType="end"/>
      </w:r>
    </w:p>
    <w:p w14:paraId="4AB9FAAA"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Biodiversity Turn – 1NC</w:t>
      </w:r>
      <w:r>
        <w:rPr>
          <w:noProof/>
        </w:rPr>
        <w:tab/>
      </w:r>
      <w:r>
        <w:rPr>
          <w:noProof/>
        </w:rPr>
        <w:fldChar w:fldCharType="begin"/>
      </w:r>
      <w:r>
        <w:rPr>
          <w:noProof/>
        </w:rPr>
        <w:instrText xml:space="preserve"> PAGEREF _Toc233541086 \h </w:instrText>
      </w:r>
      <w:r>
        <w:rPr>
          <w:noProof/>
        </w:rPr>
      </w:r>
      <w:r>
        <w:rPr>
          <w:noProof/>
        </w:rPr>
        <w:fldChar w:fldCharType="separate"/>
      </w:r>
      <w:r>
        <w:rPr>
          <w:noProof/>
        </w:rPr>
        <w:t>28</w:t>
      </w:r>
      <w:r>
        <w:rPr>
          <w:noProof/>
        </w:rPr>
        <w:fldChar w:fldCharType="end"/>
      </w:r>
    </w:p>
    <w:p w14:paraId="5BD22A9E"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Bioweapons Turn – 1NC</w:t>
      </w:r>
      <w:r>
        <w:rPr>
          <w:noProof/>
        </w:rPr>
        <w:tab/>
      </w:r>
      <w:r>
        <w:rPr>
          <w:noProof/>
        </w:rPr>
        <w:fldChar w:fldCharType="begin"/>
      </w:r>
      <w:r>
        <w:rPr>
          <w:noProof/>
        </w:rPr>
        <w:instrText xml:space="preserve"> PAGEREF _Toc233541087 \h </w:instrText>
      </w:r>
      <w:r>
        <w:rPr>
          <w:noProof/>
        </w:rPr>
      </w:r>
      <w:r>
        <w:rPr>
          <w:noProof/>
        </w:rPr>
        <w:fldChar w:fldCharType="separate"/>
      </w:r>
      <w:r>
        <w:rPr>
          <w:noProof/>
        </w:rPr>
        <w:t>30</w:t>
      </w:r>
      <w:r>
        <w:rPr>
          <w:noProof/>
        </w:rPr>
        <w:fldChar w:fldCharType="end"/>
      </w:r>
    </w:p>
    <w:p w14:paraId="28B9C797"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Cuba = Terrorist – 1NC</w:t>
      </w:r>
      <w:r>
        <w:rPr>
          <w:noProof/>
        </w:rPr>
        <w:tab/>
      </w:r>
      <w:r>
        <w:rPr>
          <w:noProof/>
        </w:rPr>
        <w:fldChar w:fldCharType="begin"/>
      </w:r>
      <w:r>
        <w:rPr>
          <w:noProof/>
        </w:rPr>
        <w:instrText xml:space="preserve"> PAGEREF _Toc233541088 \h </w:instrText>
      </w:r>
      <w:r>
        <w:rPr>
          <w:noProof/>
        </w:rPr>
      </w:r>
      <w:r>
        <w:rPr>
          <w:noProof/>
        </w:rPr>
        <w:fldChar w:fldCharType="separate"/>
      </w:r>
      <w:r>
        <w:rPr>
          <w:noProof/>
        </w:rPr>
        <w:t>31</w:t>
      </w:r>
      <w:r>
        <w:rPr>
          <w:noProof/>
        </w:rPr>
        <w:fldChar w:fldCharType="end"/>
      </w:r>
    </w:p>
    <w:p w14:paraId="7A2ABDAD"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Cuba = Terrorist – 2NC EXTN</w:t>
      </w:r>
      <w:r>
        <w:rPr>
          <w:noProof/>
        </w:rPr>
        <w:tab/>
      </w:r>
      <w:r>
        <w:rPr>
          <w:noProof/>
        </w:rPr>
        <w:fldChar w:fldCharType="begin"/>
      </w:r>
      <w:r>
        <w:rPr>
          <w:noProof/>
        </w:rPr>
        <w:instrText xml:space="preserve"> PAGEREF _Toc233541089 \h </w:instrText>
      </w:r>
      <w:r>
        <w:rPr>
          <w:noProof/>
        </w:rPr>
      </w:r>
      <w:r>
        <w:rPr>
          <w:noProof/>
        </w:rPr>
        <w:fldChar w:fldCharType="separate"/>
      </w:r>
      <w:r>
        <w:rPr>
          <w:noProof/>
        </w:rPr>
        <w:t>32</w:t>
      </w:r>
      <w:r>
        <w:rPr>
          <w:noProof/>
        </w:rPr>
        <w:fldChar w:fldCharType="end"/>
      </w:r>
    </w:p>
    <w:p w14:paraId="54BB7D2C"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***POLITICS***</w:t>
      </w:r>
      <w:r>
        <w:rPr>
          <w:noProof/>
        </w:rPr>
        <w:tab/>
      </w:r>
      <w:r>
        <w:rPr>
          <w:noProof/>
        </w:rPr>
        <w:fldChar w:fldCharType="begin"/>
      </w:r>
      <w:r>
        <w:rPr>
          <w:noProof/>
        </w:rPr>
        <w:instrText xml:space="preserve"> PAGEREF _Toc233541090 \h </w:instrText>
      </w:r>
      <w:r>
        <w:rPr>
          <w:noProof/>
        </w:rPr>
      </w:r>
      <w:r>
        <w:rPr>
          <w:noProof/>
        </w:rPr>
        <w:fldChar w:fldCharType="separate"/>
      </w:r>
      <w:r>
        <w:rPr>
          <w:noProof/>
        </w:rPr>
        <w:t>35</w:t>
      </w:r>
      <w:r>
        <w:rPr>
          <w:noProof/>
        </w:rPr>
        <w:fldChar w:fldCharType="end"/>
      </w:r>
    </w:p>
    <w:p w14:paraId="37BDED68"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Link – Generic</w:t>
      </w:r>
      <w:r>
        <w:rPr>
          <w:noProof/>
        </w:rPr>
        <w:tab/>
      </w:r>
      <w:r>
        <w:rPr>
          <w:noProof/>
        </w:rPr>
        <w:fldChar w:fldCharType="begin"/>
      </w:r>
      <w:r>
        <w:rPr>
          <w:noProof/>
        </w:rPr>
        <w:instrText xml:space="preserve"> PAGEREF _Toc233541091 \h </w:instrText>
      </w:r>
      <w:r>
        <w:rPr>
          <w:noProof/>
        </w:rPr>
      </w:r>
      <w:r>
        <w:rPr>
          <w:noProof/>
        </w:rPr>
        <w:fldChar w:fldCharType="separate"/>
      </w:r>
      <w:r>
        <w:rPr>
          <w:noProof/>
        </w:rPr>
        <w:t>36</w:t>
      </w:r>
      <w:r>
        <w:rPr>
          <w:noProof/>
        </w:rPr>
        <w:fldChar w:fldCharType="end"/>
      </w:r>
    </w:p>
    <w:p w14:paraId="0C498241"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Link – Rubio</w:t>
      </w:r>
      <w:r>
        <w:rPr>
          <w:noProof/>
        </w:rPr>
        <w:tab/>
      </w:r>
      <w:r>
        <w:rPr>
          <w:noProof/>
        </w:rPr>
        <w:fldChar w:fldCharType="begin"/>
      </w:r>
      <w:r>
        <w:rPr>
          <w:noProof/>
        </w:rPr>
        <w:instrText xml:space="preserve"> PAGEREF _Toc233541092 \h </w:instrText>
      </w:r>
      <w:r>
        <w:rPr>
          <w:noProof/>
        </w:rPr>
      </w:r>
      <w:r>
        <w:rPr>
          <w:noProof/>
        </w:rPr>
        <w:fldChar w:fldCharType="separate"/>
      </w:r>
      <w:r>
        <w:rPr>
          <w:noProof/>
        </w:rPr>
        <w:t>37</w:t>
      </w:r>
      <w:r>
        <w:rPr>
          <w:noProof/>
        </w:rPr>
        <w:fldChar w:fldCharType="end"/>
      </w:r>
    </w:p>
    <w:p w14:paraId="7B16B86C"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Link – Ros-Lehtinen</w:t>
      </w:r>
      <w:r>
        <w:rPr>
          <w:noProof/>
        </w:rPr>
        <w:tab/>
      </w:r>
      <w:r>
        <w:rPr>
          <w:noProof/>
        </w:rPr>
        <w:fldChar w:fldCharType="begin"/>
      </w:r>
      <w:r>
        <w:rPr>
          <w:noProof/>
        </w:rPr>
        <w:instrText xml:space="preserve"> PAGEREF _Toc233541093 \h </w:instrText>
      </w:r>
      <w:r>
        <w:rPr>
          <w:noProof/>
        </w:rPr>
      </w:r>
      <w:r>
        <w:rPr>
          <w:noProof/>
        </w:rPr>
        <w:fldChar w:fldCharType="separate"/>
      </w:r>
      <w:r>
        <w:rPr>
          <w:noProof/>
        </w:rPr>
        <w:t>38</w:t>
      </w:r>
      <w:r>
        <w:rPr>
          <w:noProof/>
        </w:rPr>
        <w:fldChar w:fldCharType="end"/>
      </w:r>
    </w:p>
    <w:p w14:paraId="31AE0C02"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Counterplan – Gross Condition</w:t>
      </w:r>
      <w:r>
        <w:rPr>
          <w:noProof/>
        </w:rPr>
        <w:tab/>
      </w:r>
      <w:r>
        <w:rPr>
          <w:noProof/>
        </w:rPr>
        <w:fldChar w:fldCharType="begin"/>
      </w:r>
      <w:r>
        <w:rPr>
          <w:noProof/>
        </w:rPr>
        <w:instrText xml:space="preserve"> PAGEREF _Toc233541094 \h </w:instrText>
      </w:r>
      <w:r>
        <w:rPr>
          <w:noProof/>
        </w:rPr>
      </w:r>
      <w:r>
        <w:rPr>
          <w:noProof/>
        </w:rPr>
        <w:fldChar w:fldCharType="separate"/>
      </w:r>
      <w:r>
        <w:rPr>
          <w:noProof/>
        </w:rPr>
        <w:t>39</w:t>
      </w:r>
      <w:r>
        <w:rPr>
          <w:noProof/>
        </w:rPr>
        <w:fldChar w:fldCharType="end"/>
      </w:r>
    </w:p>
    <w:p w14:paraId="7D0F7D78"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Gross CP – 1NC</w:t>
      </w:r>
      <w:r>
        <w:rPr>
          <w:noProof/>
        </w:rPr>
        <w:tab/>
      </w:r>
      <w:r>
        <w:rPr>
          <w:noProof/>
        </w:rPr>
        <w:fldChar w:fldCharType="begin"/>
      </w:r>
      <w:r>
        <w:rPr>
          <w:noProof/>
        </w:rPr>
        <w:instrText xml:space="preserve"> PAGEREF _Toc233541095 \h </w:instrText>
      </w:r>
      <w:r>
        <w:rPr>
          <w:noProof/>
        </w:rPr>
      </w:r>
      <w:r>
        <w:rPr>
          <w:noProof/>
        </w:rPr>
        <w:fldChar w:fldCharType="separate"/>
      </w:r>
      <w:r>
        <w:rPr>
          <w:noProof/>
        </w:rPr>
        <w:t>42</w:t>
      </w:r>
      <w:r>
        <w:rPr>
          <w:noProof/>
        </w:rPr>
        <w:fldChar w:fldCharType="end"/>
      </w:r>
    </w:p>
    <w:p w14:paraId="564D4F24"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GSP CP – 1NC</w:t>
      </w:r>
      <w:r>
        <w:rPr>
          <w:noProof/>
        </w:rPr>
        <w:tab/>
      </w:r>
      <w:r>
        <w:rPr>
          <w:noProof/>
        </w:rPr>
        <w:fldChar w:fldCharType="begin"/>
      </w:r>
      <w:r>
        <w:rPr>
          <w:noProof/>
        </w:rPr>
        <w:instrText xml:space="preserve"> PAGEREF _Toc233541096 \h </w:instrText>
      </w:r>
      <w:r>
        <w:rPr>
          <w:noProof/>
        </w:rPr>
      </w:r>
      <w:r>
        <w:rPr>
          <w:noProof/>
        </w:rPr>
        <w:fldChar w:fldCharType="separate"/>
      </w:r>
      <w:r>
        <w:rPr>
          <w:noProof/>
        </w:rPr>
        <w:t>43</w:t>
      </w:r>
      <w:r>
        <w:rPr>
          <w:noProof/>
        </w:rPr>
        <w:fldChar w:fldCharType="end"/>
      </w:r>
    </w:p>
    <w:p w14:paraId="6EE1FD4E" w14:textId="77777777" w:rsidR="008A6A9B" w:rsidRDefault="008A6A9B">
      <w:pPr>
        <w:pStyle w:val="TOC1"/>
        <w:tabs>
          <w:tab w:val="right" w:leader="dot" w:pos="10790"/>
        </w:tabs>
        <w:rPr>
          <w:rFonts w:asciiTheme="minorHAnsi" w:hAnsiTheme="minorHAnsi" w:cstheme="minorBidi"/>
          <w:noProof/>
          <w:sz w:val="24"/>
          <w:szCs w:val="24"/>
          <w:lang w:eastAsia="ja-JP"/>
        </w:rPr>
      </w:pPr>
      <w:r>
        <w:rPr>
          <w:noProof/>
        </w:rPr>
        <w:t>White House Pardon CP – 1NC</w:t>
      </w:r>
      <w:r>
        <w:rPr>
          <w:noProof/>
        </w:rPr>
        <w:tab/>
      </w:r>
      <w:r>
        <w:rPr>
          <w:noProof/>
        </w:rPr>
        <w:fldChar w:fldCharType="begin"/>
      </w:r>
      <w:r>
        <w:rPr>
          <w:noProof/>
        </w:rPr>
        <w:instrText xml:space="preserve"> PAGEREF _Toc233541097 \h </w:instrText>
      </w:r>
      <w:r>
        <w:rPr>
          <w:noProof/>
        </w:rPr>
      </w:r>
      <w:r>
        <w:rPr>
          <w:noProof/>
        </w:rPr>
        <w:fldChar w:fldCharType="separate"/>
      </w:r>
      <w:r>
        <w:rPr>
          <w:noProof/>
        </w:rPr>
        <w:t>44</w:t>
      </w:r>
      <w:r>
        <w:rPr>
          <w:noProof/>
        </w:rPr>
        <w:fldChar w:fldCharType="end"/>
      </w:r>
    </w:p>
    <w:p w14:paraId="7FDD33B6" w14:textId="77777777" w:rsidR="004D5C3D" w:rsidRPr="004D5C3D" w:rsidRDefault="004D5C3D" w:rsidP="004D5C3D">
      <w:r>
        <w:fldChar w:fldCharType="end"/>
      </w:r>
    </w:p>
    <w:p w14:paraId="6415D230" w14:textId="77777777" w:rsidR="004D5C3D" w:rsidRPr="00D8662F" w:rsidRDefault="004D5C3D" w:rsidP="00D8662F"/>
    <w:p w14:paraId="1CEDFA0F" w14:textId="77777777" w:rsidR="0019403B" w:rsidRDefault="0019403B" w:rsidP="0019403B"/>
    <w:p w14:paraId="7D9AD422" w14:textId="37C91F54" w:rsidR="00777BE7" w:rsidRDefault="00777BE7" w:rsidP="00602D16">
      <w:pPr>
        <w:pStyle w:val="Heading1"/>
      </w:pPr>
      <w:bookmarkStart w:id="2" w:name="_Toc233541069"/>
      <w:r>
        <w:lastRenderedPageBreak/>
        <w:t>***TOPICALITY***</w:t>
      </w:r>
      <w:bookmarkEnd w:id="2"/>
    </w:p>
    <w:p w14:paraId="73D959BA" w14:textId="41478C7B" w:rsidR="00602D16" w:rsidRDefault="00602D16" w:rsidP="00602D16">
      <w:pPr>
        <w:pStyle w:val="Heading1"/>
      </w:pPr>
      <w:bookmarkStart w:id="3" w:name="_Toc233541070"/>
      <w:r>
        <w:t>Topicality – Economic Engagement</w:t>
      </w:r>
      <w:bookmarkEnd w:id="3"/>
    </w:p>
    <w:p w14:paraId="7FB797CD" w14:textId="77777777" w:rsidR="00602D16" w:rsidRDefault="00602D16" w:rsidP="00602D16"/>
    <w:p w14:paraId="667D4C4B" w14:textId="77777777" w:rsidR="00602D16" w:rsidRDefault="00602D16" w:rsidP="00602D16">
      <w:pPr>
        <w:pStyle w:val="Heading4"/>
      </w:pPr>
      <w:r>
        <w:t>Interpretation: Affirmative must economically engage with a topically designated country</w:t>
      </w:r>
    </w:p>
    <w:p w14:paraId="63D3A271" w14:textId="77777777" w:rsidR="00602D16" w:rsidRDefault="00602D16" w:rsidP="00602D16"/>
    <w:p w14:paraId="62E4436A" w14:textId="77777777" w:rsidR="00602D16" w:rsidRDefault="00602D16" w:rsidP="00602D16">
      <w:pPr>
        <w:pStyle w:val="Heading4"/>
      </w:pPr>
      <w:r>
        <w:t>Violation: The affirmative removes Cuba from the state sponsor terror list, which does not change economic policy</w:t>
      </w:r>
    </w:p>
    <w:p w14:paraId="63554A25" w14:textId="77777777" w:rsidR="00602D16" w:rsidRDefault="00602D16" w:rsidP="00602D16">
      <w:pPr>
        <w:pStyle w:val="Heading4"/>
      </w:pPr>
      <w:r>
        <w:t xml:space="preserve">Terrorism list has little effect on sanctions </w:t>
      </w:r>
    </w:p>
    <w:p w14:paraId="5A0A5597" w14:textId="77777777" w:rsidR="00602D16" w:rsidRDefault="00602D16" w:rsidP="00602D16">
      <w:r w:rsidRPr="005212EB">
        <w:rPr>
          <w:rStyle w:val="StyleStyleBold12pt"/>
        </w:rPr>
        <w:t>Claver-Carone, U.S.-Cuba Democracy PAC Director</w:t>
      </w:r>
      <w:r w:rsidRPr="00743B0C">
        <w:t>, 20</w:t>
      </w:r>
      <w:r w:rsidRPr="005212EB">
        <w:rPr>
          <w:rStyle w:val="StyleStyleBold12pt"/>
        </w:rPr>
        <w:t>13</w:t>
      </w:r>
      <w:r w:rsidRPr="00743B0C">
        <w:t xml:space="preserve">, </w:t>
      </w:r>
    </w:p>
    <w:p w14:paraId="59826E20" w14:textId="77777777" w:rsidR="00602D16" w:rsidRDefault="00602D16" w:rsidP="00602D16">
      <w:r w:rsidRPr="00743B0C">
        <w:t xml:space="preserve">(Mauricio, Former U.S. Treasury Department Attorney-advisor, Former George Washington University Law Professor, "Cuba Sees an Opening", The American, 4-2, PAS) </w:t>
      </w:r>
      <w:hyperlink r:id="rId9" w:history="1">
        <w:r w:rsidRPr="00E77110">
          <w:rPr>
            <w:rStyle w:val="Hyperlink"/>
          </w:rPr>
          <w:t>www.american.com/archive/2013/april/cuba-should-remain-designated-as-a-state-sponsor-of-terrorism</w:t>
        </w:r>
      </w:hyperlink>
      <w:r>
        <w:t xml:space="preserve"> 4-4-13</w:t>
      </w:r>
    </w:p>
    <w:p w14:paraId="7BC7AD85" w14:textId="77777777" w:rsidR="00602D16" w:rsidRDefault="00602D16" w:rsidP="00602D16"/>
    <w:p w14:paraId="3658B6BC" w14:textId="77777777" w:rsidR="00602D16" w:rsidRPr="00D8662F" w:rsidRDefault="00602D16" w:rsidP="00602D16">
      <w:pPr>
        <w:rPr>
          <w:sz w:val="14"/>
        </w:rPr>
      </w:pPr>
      <w:r w:rsidRPr="00D8662F">
        <w:rPr>
          <w:sz w:val="14"/>
        </w:rPr>
        <w:t xml:space="preserve">Cuba’s Castro brothers have spent billions of dollars over the last decade seducing U.S. farm bureaus and agri-business to lobby Congress to support lifting sanctions on Cuba. Recently recognizing that Congress is unlikely to support unconditional changes, and perceiving a possible opening with the new Secretary of State John Kerry, Castro </w:t>
      </w:r>
      <w:r w:rsidRPr="009C6A84">
        <w:rPr>
          <w:rStyle w:val="StyleBoldUnderline"/>
        </w:rPr>
        <w:t>lobbyists have shifted</w:t>
      </w:r>
      <w:r w:rsidRPr="00D8662F">
        <w:rPr>
          <w:sz w:val="14"/>
        </w:rPr>
        <w:t xml:space="preserve"> their </w:t>
      </w:r>
      <w:r w:rsidRPr="009C6A84">
        <w:rPr>
          <w:rStyle w:val="StyleBoldUnderline"/>
        </w:rPr>
        <w:t>focus to</w:t>
      </w:r>
      <w:r w:rsidRPr="00D8662F">
        <w:rPr>
          <w:sz w:val="14"/>
        </w:rPr>
        <w:t xml:space="preserve"> the Obama administration and a related goal: </w:t>
      </w:r>
      <w:r w:rsidRPr="009C6A84">
        <w:rPr>
          <w:rStyle w:val="StyleBoldUnderline"/>
        </w:rPr>
        <w:t>the removal of Cuba from the State Department’s list of state sponsors of terrorism</w:t>
      </w:r>
      <w:r w:rsidRPr="00D8662F">
        <w:rPr>
          <w:sz w:val="14"/>
        </w:rPr>
        <w:t>.</w:t>
      </w:r>
      <w:r w:rsidRPr="00D8662F">
        <w:rPr>
          <w:sz w:val="12"/>
        </w:rPr>
        <w:t>¶</w:t>
      </w:r>
      <w:r w:rsidRPr="00D8662F">
        <w:rPr>
          <w:sz w:val="14"/>
        </w:rPr>
        <w:t xml:space="preserve"> 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Some high-level diplomats have suggested Cuba be dropped from the list, according to the Boston Globe. But the State Department's spokesperson Victoria Nuland clarified in late February that it had “no current plans” to change Cuba's designation as a state sponsor of terrorism. However, that has not slowed efforts by those seeking rapprochement with the Castro regime, as a final decision will not be officially revealed until April 30.</w:t>
      </w:r>
      <w:r w:rsidRPr="00D8662F">
        <w:rPr>
          <w:sz w:val="12"/>
        </w:rPr>
        <w:t>¶</w:t>
      </w:r>
      <w:r w:rsidRPr="00D8662F">
        <w:rPr>
          <w:sz w:val="14"/>
        </w:rPr>
        <w:t xml:space="preserve"> Cuba has been on the state sponsors of terrorism list since 1982 due to its hostile acts and support of armed insurgency groups. While </w:t>
      </w:r>
      <w:r w:rsidRPr="00614800">
        <w:rPr>
          <w:rStyle w:val="StyleBoldUnderline"/>
        </w:rPr>
        <w:t>being on the list of terrorist sponsors imposes sanctions</w:t>
      </w:r>
      <w:r w:rsidRPr="00D8662F">
        <w:rPr>
          <w:sz w:val="14"/>
        </w:rPr>
        <w:t xml:space="preserve"> such as </w:t>
      </w:r>
      <w:r w:rsidRPr="00614800">
        <w:rPr>
          <w:rStyle w:val="StyleBoldUnderline"/>
        </w:rPr>
        <w:t>prohibiting the U</w:t>
      </w:r>
      <w:r w:rsidRPr="00D8662F">
        <w:rPr>
          <w:sz w:val="14"/>
        </w:rPr>
        <w:t xml:space="preserve">nited </w:t>
      </w:r>
      <w:r w:rsidRPr="00614800">
        <w:rPr>
          <w:rStyle w:val="StyleBoldUnderline"/>
        </w:rPr>
        <w:t>S</w:t>
      </w:r>
      <w:r w:rsidRPr="00D8662F">
        <w:rPr>
          <w:sz w:val="14"/>
        </w:rPr>
        <w:t xml:space="preserve">tates </w:t>
      </w:r>
      <w:r w:rsidRPr="00614800">
        <w:rPr>
          <w:rStyle w:val="StyleBoldUnderline"/>
        </w:rPr>
        <w:t>from</w:t>
      </w:r>
      <w:r w:rsidRPr="00D8662F">
        <w:rPr>
          <w:sz w:val="14"/>
        </w:rPr>
        <w:t xml:space="preserve"> selling arms or </w:t>
      </w:r>
      <w:r w:rsidRPr="00614800">
        <w:rPr>
          <w:rStyle w:val="StyleBoldUnderline"/>
        </w:rPr>
        <w:t>providing economic assistance</w:t>
      </w:r>
      <w:r w:rsidRPr="00D8662F">
        <w:rPr>
          <w:sz w:val="14"/>
        </w:rPr>
        <w:t xml:space="preserve">, </w:t>
      </w:r>
      <w:r w:rsidRPr="00614800">
        <w:rPr>
          <w:rStyle w:val="StyleBoldUnderline"/>
        </w:rPr>
        <w:t>removing Cuba from that list would have little effect on these sanctions, as these were separately codified in 1996</w:t>
      </w:r>
      <w:r w:rsidRPr="00D8662F">
        <w:rPr>
          <w:sz w:val="14"/>
        </w:rPr>
        <w:t>. However, it would certainly hand the Castro brothers a major – and unmerited – diplomatic victory. 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p>
    <w:p w14:paraId="70E53202" w14:textId="69FB28B3" w:rsidR="00602D16" w:rsidRDefault="00602D16" w:rsidP="00602D16">
      <w:r>
        <w:t xml:space="preserve"> </w:t>
      </w:r>
    </w:p>
    <w:p w14:paraId="04672809" w14:textId="6E9EA375" w:rsidR="00602D16" w:rsidRDefault="00777BE7" w:rsidP="00777BE7">
      <w:pPr>
        <w:pStyle w:val="Heading4"/>
      </w:pPr>
      <w:r>
        <w:t>Vote negative:</w:t>
      </w:r>
    </w:p>
    <w:p w14:paraId="18C592D5" w14:textId="2972A84E" w:rsidR="00777BE7" w:rsidRPr="00602D16" w:rsidRDefault="00777BE7" w:rsidP="00777BE7">
      <w:pPr>
        <w:pStyle w:val="Heading4"/>
      </w:pPr>
      <w:r>
        <w:t>Predictable limits – research focus is on economic policies with those countries – anything else explodes the limits in favor of the aff – makes it impossible to be negative</w:t>
      </w:r>
    </w:p>
    <w:p w14:paraId="4D782FC9" w14:textId="77777777" w:rsidR="00050E80" w:rsidRPr="008C31B8" w:rsidRDefault="00050E80" w:rsidP="00050E80"/>
    <w:p w14:paraId="39C3A079" w14:textId="20F01C53" w:rsidR="00777BE7" w:rsidRDefault="00777BE7" w:rsidP="00050E80">
      <w:pPr>
        <w:pStyle w:val="Heading1"/>
      </w:pPr>
      <w:bookmarkStart w:id="4" w:name="_Toc233541071"/>
      <w:r>
        <w:t>***ADVANTAGE ANSWERS***</w:t>
      </w:r>
      <w:bookmarkEnd w:id="4"/>
    </w:p>
    <w:p w14:paraId="16CE1AB2" w14:textId="77777777" w:rsidR="00050E80" w:rsidRDefault="00050E80" w:rsidP="00050E80">
      <w:pPr>
        <w:pStyle w:val="Heading1"/>
      </w:pPr>
      <w:bookmarkStart w:id="5" w:name="_Toc233541072"/>
      <w:r>
        <w:t>Cuban Relations – 1NC</w:t>
      </w:r>
      <w:bookmarkEnd w:id="5"/>
      <w:r>
        <w:t xml:space="preserve"> </w:t>
      </w:r>
    </w:p>
    <w:p w14:paraId="7BE2EEFC" w14:textId="77777777" w:rsidR="00050E80" w:rsidRDefault="00050E80" w:rsidP="00050E80"/>
    <w:p w14:paraId="4BF72EF6" w14:textId="77777777" w:rsidR="00050E80" w:rsidRDefault="00050E80" w:rsidP="00050E80">
      <w:pPr>
        <w:pStyle w:val="Heading4"/>
      </w:pPr>
      <w:r>
        <w:t xml:space="preserve">The plan is a drop in the bucket – only multiple constructive initiatives will repair relations </w:t>
      </w:r>
    </w:p>
    <w:p w14:paraId="64D15F1E" w14:textId="77777777" w:rsidR="00050E80" w:rsidRDefault="00050E80" w:rsidP="00050E80">
      <w:r w:rsidRPr="00BD474D">
        <w:rPr>
          <w:rStyle w:val="StyleStyleBold12pt"/>
        </w:rPr>
        <w:t>Pascual et al., Brookings Foreign Policy Director</w:t>
      </w:r>
      <w:r w:rsidRPr="00BD474D">
        <w:t>, 20</w:t>
      </w:r>
      <w:r w:rsidRPr="00BD474D">
        <w:rPr>
          <w:rStyle w:val="StyleStyleBold12pt"/>
        </w:rPr>
        <w:t>09</w:t>
      </w:r>
      <w:r w:rsidRPr="00BD474D">
        <w:t xml:space="preserve">, </w:t>
      </w:r>
    </w:p>
    <w:p w14:paraId="4F3AF43D" w14:textId="77777777" w:rsidR="00050E80" w:rsidRDefault="00050E80" w:rsidP="00050E80">
      <w:r w:rsidRPr="00BD474D">
        <w:t xml:space="preserve">(Carlos, "Cuba: A New Policy of Critical and Constructive Engagement", Brookings, April, </w:t>
      </w:r>
      <w:r>
        <w:t xml:space="preserve">Pg. 5, </w:t>
      </w:r>
      <w:r w:rsidRPr="00BD474D">
        <w:t xml:space="preserve">PAS) </w:t>
      </w:r>
      <w:hyperlink r:id="rId10" w:history="1">
        <w:r w:rsidRPr="00E77110">
          <w:rPr>
            <w:rStyle w:val="Hyperlink"/>
          </w:rPr>
          <w:t>www.brookings.edu/~/media/research/files/reports/2009/4/cuba/0413_cuba.pdf</w:t>
        </w:r>
      </w:hyperlink>
      <w:r>
        <w:t xml:space="preserve"> 4-16-13</w:t>
      </w:r>
    </w:p>
    <w:p w14:paraId="23B8A90B" w14:textId="77777777" w:rsidR="00050E80" w:rsidRDefault="00050E80" w:rsidP="00050E80"/>
    <w:p w14:paraId="7E39DF83" w14:textId="77777777" w:rsidR="00050E80" w:rsidRDefault="00050E80" w:rsidP="00050E80">
      <w:r w:rsidRPr="00AC0429">
        <w:rPr>
          <w:rStyle w:val="StyleBoldUnderline"/>
        </w:rPr>
        <w:t>It should be understood</w:t>
      </w:r>
      <w:r>
        <w:t xml:space="preserve"> that </w:t>
      </w:r>
      <w:r w:rsidRPr="00AC0429">
        <w:rPr>
          <w:rStyle w:val="StyleBoldUnderline"/>
        </w:rPr>
        <w:t>engagement</w:t>
      </w:r>
      <w:r>
        <w:t xml:space="preserve">—while </w:t>
      </w:r>
      <w:r w:rsidRPr="00AC0429">
        <w:rPr>
          <w:sz w:val="12"/>
        </w:rPr>
        <w:t xml:space="preserve">¶ </w:t>
      </w:r>
      <w:r>
        <w:t>having as a goal evolution to a peaceful and democratic Cuba—</w:t>
      </w:r>
      <w:r w:rsidRPr="00AC0429">
        <w:rPr>
          <w:rStyle w:val="StyleBoldUnderline"/>
        </w:rPr>
        <w:t>does not promise an overnight ¶ metamorphosis</w:t>
      </w:r>
      <w:r>
        <w:t xml:space="preserve">. Rather, </w:t>
      </w:r>
      <w:r w:rsidRPr="00AC0429">
        <w:rPr>
          <w:rStyle w:val="StyleBoldUnderline"/>
        </w:rPr>
        <w:t>it is a process, a pathway ¶ with various detours and obstacles, that over time ¶ arrives at its destination</w:t>
      </w:r>
      <w:r>
        <w:t>.</w:t>
      </w:r>
      <w:r w:rsidRPr="00AC0429">
        <w:rPr>
          <w:sz w:val="12"/>
        </w:rPr>
        <w:t xml:space="preserve">¶ </w:t>
      </w:r>
      <w:r w:rsidRPr="00AC0429">
        <w:rPr>
          <w:rStyle w:val="StyleBoldUnderline"/>
        </w:rPr>
        <w:t xml:space="preserve">The roadmap for </w:t>
      </w:r>
      <w:r>
        <w:t xml:space="preserve">critical and </w:t>
      </w:r>
      <w:r w:rsidRPr="00AC0429">
        <w:rPr>
          <w:rStyle w:val="StyleBoldUnderline"/>
        </w:rPr>
        <w:t>constructive engagement is a long-term strategic vision made up of ¶ baskets of short-, medium-, and long-term initiatives</w:t>
      </w:r>
      <w:r>
        <w:t xml:space="preserve">; all are within the authority of the Executive </w:t>
      </w:r>
      <w:r w:rsidRPr="00AC0429">
        <w:rPr>
          <w:sz w:val="12"/>
        </w:rPr>
        <w:t xml:space="preserve">¶ </w:t>
      </w:r>
      <w:r>
        <w:t xml:space="preserve">Branch to enact. Each of the initiatives we suggest would advance one or more of the objectives </w:t>
      </w:r>
      <w:r w:rsidRPr="00AC0429">
        <w:rPr>
          <w:sz w:val="12"/>
        </w:rPr>
        <w:t xml:space="preserve">¶ </w:t>
      </w:r>
      <w:r>
        <w:t>listed in the box below.</w:t>
      </w:r>
    </w:p>
    <w:p w14:paraId="0D40A099" w14:textId="77777777" w:rsidR="00050E80" w:rsidRDefault="00050E80" w:rsidP="00050E80"/>
    <w:p w14:paraId="035DD8BD" w14:textId="77777777" w:rsidR="00050E80" w:rsidRDefault="00050E80" w:rsidP="00050E80">
      <w:pPr>
        <w:pStyle w:val="Heading4"/>
      </w:pPr>
      <w:r>
        <w:t xml:space="preserve">Alternative cause to U.S.-Cuban relations – Gross and tea party block </w:t>
      </w:r>
    </w:p>
    <w:p w14:paraId="42508541" w14:textId="77777777" w:rsidR="00050E80" w:rsidRDefault="00050E80" w:rsidP="00050E80">
      <w:r w:rsidRPr="001F2677">
        <w:rPr>
          <w:rStyle w:val="StyleStyleBold12pt"/>
        </w:rPr>
        <w:t>Financial Times</w:t>
      </w:r>
      <w:r>
        <w:t>, 20</w:t>
      </w:r>
      <w:r w:rsidRPr="001F2677">
        <w:rPr>
          <w:rStyle w:val="StyleStyleBold12pt"/>
        </w:rPr>
        <w:t>12</w:t>
      </w:r>
      <w:r>
        <w:t xml:space="preserve">, </w:t>
      </w:r>
    </w:p>
    <w:p w14:paraId="2614EA1A" w14:textId="77777777" w:rsidR="00050E80" w:rsidRDefault="00050E80" w:rsidP="00050E80">
      <w:r>
        <w:t>(Marc Frank, Financial Times Correspondent, “US relations with Cuba unlikely to warm, whoever enters White House: Foreign policy”, 9-26, PAS) Accessed on ProQuest 4-18-13</w:t>
      </w:r>
    </w:p>
    <w:p w14:paraId="0B65B8F9" w14:textId="77777777" w:rsidR="00050E80" w:rsidRDefault="00050E80" w:rsidP="00050E80"/>
    <w:p w14:paraId="5875CD8C" w14:textId="77777777" w:rsidR="00050E80" w:rsidRDefault="00050E80" w:rsidP="00050E80">
      <w:r>
        <w:t xml:space="preserve">But four years later, </w:t>
      </w:r>
      <w:r w:rsidRPr="007C78D2">
        <w:rPr>
          <w:rStyle w:val="StyleBoldUnderline"/>
        </w:rPr>
        <w:t>US-Cuba relations remain stuck</w:t>
      </w:r>
      <w:r>
        <w:t xml:space="preserve"> in much the same time warp . Whether Mr Obama or Mitt Romney, his Republican challenger, becomes the next US president, few expect a breakthrough - although the region's changing ideological landscape could prompt the beginnings of a shift.</w:t>
      </w:r>
      <w:r w:rsidRPr="00707605">
        <w:rPr>
          <w:sz w:val="12"/>
        </w:rPr>
        <w:t xml:space="preserve">¶ </w:t>
      </w:r>
      <w:r>
        <w:t>Mr Obama lifted all restrictions on Cuban- American visits soon after taking office, and in December 2010 reversed a Bush administration ban that led to a surge in so-called people-to-people visits, which are for educational purposes rather than tourism. But he has also stepped up financial sanctions under antiterrorism laws, and this year issued tough travel guidelines.</w:t>
      </w:r>
      <w:r w:rsidRPr="00707605">
        <w:rPr>
          <w:sz w:val="12"/>
        </w:rPr>
        <w:t xml:space="preserve">¶ </w:t>
      </w:r>
      <w:r>
        <w:t>"</w:t>
      </w:r>
      <w:r w:rsidRPr="007C78D2">
        <w:rPr>
          <w:rStyle w:val="StyleBoldUnderline"/>
        </w:rPr>
        <w:t>The US position on Cuba continues to undercut our strategic position in the region and a breakthrough would greatly enhance Obama's foreign policy legacy through solving a problem far simpler than many other global issues," says</w:t>
      </w:r>
      <w:r>
        <w:t xml:space="preserve"> Julia </w:t>
      </w:r>
      <w:r w:rsidRPr="007C78D2">
        <w:rPr>
          <w:rStyle w:val="StyleBoldUnderline"/>
        </w:rPr>
        <w:t>Sweig, a senior fellow on Latin America at the</w:t>
      </w:r>
      <w:r>
        <w:t xml:space="preserve"> Washington-based </w:t>
      </w:r>
      <w:r w:rsidRPr="007C78D2">
        <w:rPr>
          <w:rStyle w:val="StyleBoldUnderline"/>
        </w:rPr>
        <w:t>Council on Foreign Relations</w:t>
      </w:r>
      <w:r>
        <w:t>.</w:t>
      </w:r>
      <w:r w:rsidRPr="00707605">
        <w:rPr>
          <w:sz w:val="12"/>
        </w:rPr>
        <w:t xml:space="preserve">¶ </w:t>
      </w:r>
      <w:r>
        <w:t>"There is no question that Obama's first term disappointed many when it comes to Cuba, but I think it premature to assume this status quo under a second term," she added.</w:t>
      </w:r>
      <w:r w:rsidRPr="00707605">
        <w:rPr>
          <w:sz w:val="12"/>
        </w:rPr>
        <w:t xml:space="preserve">¶ </w:t>
      </w:r>
      <w:r>
        <w:t>Mr Romney, if he wins, is expected to tighten travel and adopt a more aggressive public stance towards Havana, encouraged by powerful Cuban-American legislators in the key electoral state of Florida.</w:t>
      </w:r>
      <w:r w:rsidRPr="00707605">
        <w:rPr>
          <w:sz w:val="12"/>
        </w:rPr>
        <w:t xml:space="preserve">¶ </w:t>
      </w:r>
      <w:r w:rsidRPr="00707605">
        <w:rPr>
          <w:rStyle w:val="StyleBoldUnderline"/>
        </w:rPr>
        <w:t xml:space="preserve">The two countries' </w:t>
      </w:r>
      <w:r>
        <w:t xml:space="preserve">latest, seemingly </w:t>
      </w:r>
      <w:r w:rsidRPr="00707605">
        <w:rPr>
          <w:rStyle w:val="StyleBoldUnderline"/>
        </w:rPr>
        <w:t xml:space="preserve">intractable conflict is over the fates of US contractor Alan Gross </w:t>
      </w:r>
      <w:r>
        <w:t>- jailed in Cuba - and five Cuban intelligence agents. Mr Gross was arrested in 2009 for participating in a US project to set up an internet platform covertly in Cuba. He is serving a 15-year sentence.</w:t>
      </w:r>
      <w:r w:rsidRPr="00707605">
        <w:rPr>
          <w:sz w:val="12"/>
        </w:rPr>
        <w:t xml:space="preserve">¶ </w:t>
      </w:r>
      <w:r w:rsidRPr="00707605">
        <w:rPr>
          <w:rStyle w:val="StyleBoldUnderline"/>
        </w:rPr>
        <w:t>The Cuban agents were imprisoned in the US 14 years ago for infiltrating exile organisations and military installations in Florida</w:t>
      </w:r>
      <w:r>
        <w:t xml:space="preserve">. </w:t>
      </w:r>
      <w:r w:rsidRPr="00707605">
        <w:rPr>
          <w:rStyle w:val="StyleBoldUnderline"/>
        </w:rPr>
        <w:t xml:space="preserve">Following </w:t>
      </w:r>
      <w:r>
        <w:t xml:space="preserve">Mr </w:t>
      </w:r>
      <w:r w:rsidRPr="00707605">
        <w:rPr>
          <w:rStyle w:val="StyleBoldUnderline"/>
        </w:rPr>
        <w:t xml:space="preserve">Gross's arrest, immigration and mail service talks that had restarted under </w:t>
      </w:r>
      <w:r>
        <w:t xml:space="preserve">Mr </w:t>
      </w:r>
      <w:r w:rsidRPr="00707605">
        <w:rPr>
          <w:rStyle w:val="StyleBoldUnderline"/>
        </w:rPr>
        <w:t>Obama were again suspended</w:t>
      </w:r>
      <w:r>
        <w:t xml:space="preserve">. </w:t>
      </w:r>
      <w:r w:rsidRPr="00707605">
        <w:rPr>
          <w:rStyle w:val="StyleBoldUnderline"/>
        </w:rPr>
        <w:t>US diplomats say there will be no progress until Mr Gross is released</w:t>
      </w:r>
      <w:r>
        <w:t>.</w:t>
      </w:r>
      <w:r w:rsidRPr="00707605">
        <w:rPr>
          <w:sz w:val="12"/>
        </w:rPr>
        <w:t xml:space="preserve">¶ </w:t>
      </w:r>
      <w:r w:rsidRPr="00707605">
        <w:rPr>
          <w:rStyle w:val="StyleBoldUnderline"/>
        </w:rPr>
        <w:t>Another factor limiting improved US-Cuban relations is the conservative tide that washed over Washington after th</w:t>
      </w:r>
      <w:r>
        <w:t xml:space="preserve">e 2010 </w:t>
      </w:r>
      <w:r w:rsidRPr="00707605">
        <w:rPr>
          <w:rStyle w:val="StyleBoldUnderline"/>
        </w:rPr>
        <w:t xml:space="preserve">congressional elections and that brought </w:t>
      </w:r>
      <w:r>
        <w:t xml:space="preserve">Marco </w:t>
      </w:r>
      <w:r w:rsidRPr="00707605">
        <w:rPr>
          <w:rStyle w:val="StyleBoldUnderline"/>
        </w:rPr>
        <w:t>Rubio</w:t>
      </w:r>
      <w:r>
        <w:t xml:space="preserve">, </w:t>
      </w:r>
      <w:r w:rsidRPr="00707605">
        <w:rPr>
          <w:rStyle w:val="StyleBoldUnderline"/>
        </w:rPr>
        <w:t>the Florida Republican senator, to office and saw another hardline Cuban-American, Congresswoman Ileana Ros-Lehtinen, appointed head of the House committee on foreign affairs. Both lawmakers oppose contact with Cuba and are particularly incensed by people-topeople exchange</w:t>
      </w:r>
      <w:r>
        <w:t>s.</w:t>
      </w:r>
      <w:r w:rsidRPr="00707605">
        <w:rPr>
          <w:sz w:val="12"/>
        </w:rPr>
        <w:t xml:space="preserve">¶ </w:t>
      </w:r>
      <w:r>
        <w:t>"This is nothing more than tourism . . . a source of millions of dollars in the hands of the Castro government that they use to oppress the Cuban people," Mr Rubio charged during congressional hearings last year.</w:t>
      </w:r>
      <w:r w:rsidRPr="00707605">
        <w:rPr>
          <w:sz w:val="12"/>
        </w:rPr>
        <w:t xml:space="preserve">¶ </w:t>
      </w:r>
      <w:r>
        <w:t>As many as 400,000 Americans visited Cuba in 2011, with up to 70,000 of them not of Cuban heritage. They may have boosted the government, but they were also important clients for the hundreds of small businesses that have opened in Cuba - part of Havana's broad, if hesitant, market-oriented reforms.</w:t>
      </w:r>
    </w:p>
    <w:p w14:paraId="3A5B4A54" w14:textId="77777777" w:rsidR="00050E80" w:rsidRDefault="00050E80" w:rsidP="00050E80"/>
    <w:p w14:paraId="5B3F4384" w14:textId="77777777" w:rsidR="00050E80" w:rsidRPr="006835F3" w:rsidRDefault="00050E80" w:rsidP="00050E80"/>
    <w:p w14:paraId="7ECD00BB" w14:textId="77777777" w:rsidR="00050E80" w:rsidRDefault="00050E80" w:rsidP="00050E80">
      <w:pPr>
        <w:pStyle w:val="Heading1"/>
      </w:pPr>
      <w:bookmarkStart w:id="6" w:name="_Toc233541073"/>
      <w:r>
        <w:t>Cuba Stability – 1NC</w:t>
      </w:r>
      <w:bookmarkEnd w:id="6"/>
      <w:r>
        <w:t xml:space="preserve"> </w:t>
      </w:r>
    </w:p>
    <w:p w14:paraId="19A20397" w14:textId="77777777" w:rsidR="00050E80" w:rsidRPr="008509EB" w:rsidRDefault="00050E80" w:rsidP="00050E80"/>
    <w:p w14:paraId="777082DB" w14:textId="77777777" w:rsidR="00050E80" w:rsidRDefault="00050E80" w:rsidP="00050E80">
      <w:pPr>
        <w:pStyle w:val="Heading4"/>
      </w:pPr>
      <w:r>
        <w:t xml:space="preserve">Alt cause to Cuba stability – institutional barriers </w:t>
      </w:r>
    </w:p>
    <w:p w14:paraId="325904F2" w14:textId="77777777" w:rsidR="00050E80" w:rsidRDefault="00050E80" w:rsidP="00050E80">
      <w:r w:rsidRPr="006D1842">
        <w:rPr>
          <w:rStyle w:val="StyleStyleBold12pt"/>
        </w:rPr>
        <w:t>Aron, Council on Hemispheric Affairs Research Associate</w:t>
      </w:r>
      <w:r w:rsidRPr="006D1842">
        <w:t>, 20</w:t>
      </w:r>
      <w:r w:rsidRPr="006D1842">
        <w:rPr>
          <w:rStyle w:val="StyleStyleBold12pt"/>
        </w:rPr>
        <w:t>13</w:t>
      </w:r>
      <w:r w:rsidRPr="006D1842">
        <w:t xml:space="preserve">, </w:t>
      </w:r>
    </w:p>
    <w:p w14:paraId="1C1F7548" w14:textId="77777777" w:rsidR="00050E80" w:rsidRDefault="00050E80" w:rsidP="00050E80">
      <w:r w:rsidRPr="006D1842">
        <w:t xml:space="preserve">(Jennifer, Guest Scholar Adrian H. Hearn, "COHA Analysis: Without the Castros, What is the Fate of the Cuban Revolution?", Council on Hemispheric Affairs, 2-26, PAS) </w:t>
      </w:r>
      <w:hyperlink r:id="rId11" w:history="1">
        <w:r w:rsidRPr="00E77110">
          <w:rPr>
            <w:rStyle w:val="Hyperlink"/>
          </w:rPr>
          <w:t>www.coha.org/council-on-hemispheric-affairs-analysis-without-the-castro-what-is-the-future-of-the-cuban-government/</w:t>
        </w:r>
      </w:hyperlink>
      <w:r>
        <w:t xml:space="preserve"> 4-5-13 </w:t>
      </w:r>
    </w:p>
    <w:p w14:paraId="7DE31BED" w14:textId="77777777" w:rsidR="00050E80" w:rsidRDefault="00050E80" w:rsidP="00050E80"/>
    <w:p w14:paraId="0CB34BF6" w14:textId="77777777" w:rsidR="00050E80" w:rsidRDefault="00050E80" w:rsidP="00050E80">
      <w:r w:rsidRPr="00D53651">
        <w:rPr>
          <w:rStyle w:val="StyleBoldUnderline"/>
        </w:rPr>
        <w:t>According to a report presented to the Cuban National Assembly, 365,000 jobs were cut from the state payroll in 2011 and 2012</w:t>
      </w:r>
      <w:r>
        <w:t xml:space="preserve">, </w:t>
      </w:r>
      <w:r w:rsidRPr="00D53651">
        <w:rPr>
          <w:rStyle w:val="StyleBoldUnderline"/>
        </w:rPr>
        <w:t>and the number of non-state workers grew by 23 percent</w:t>
      </w:r>
      <w:r>
        <w:t>. “Self-employed” workers now number around 400,000, but supporting their viability has become a pressing policy challenge.</w:t>
      </w:r>
      <w:r w:rsidRPr="00D53651">
        <w:rPr>
          <w:sz w:val="12"/>
        </w:rPr>
        <w:t xml:space="preserve">¶ </w:t>
      </w:r>
      <w:r>
        <w:t>There are two reasons for this, one ideological and one practical, and the Castro/ Díaz team will need to deal with both. First, the Lineamientos discourage small businesses from expanding their activities and even stocking their back rooms, stating that, “in the non-state system, the concentration of property will not be permitted.” This commitment to egalitarianism will probably diminish over time. Political bureau member Esteban Lazo Hernandez predicts that by 2017, the year before Díaz-Canel is slated to take office, the growth of the private sector will see the state’s share of GDP fall from 95 percent to around 40 percent.</w:t>
      </w:r>
      <w:r w:rsidRPr="00D53651">
        <w:rPr>
          <w:sz w:val="12"/>
        </w:rPr>
        <w:t xml:space="preserve">¶ </w:t>
      </w:r>
      <w:r>
        <w:t>A more practical obstacle to small business development is the absence of a coherent wholesale supply chain. Cuba’s new entrepreneurs must rely on finances and inputs acquired either from family overseas or illegally from socios (well-placed business partners) in state factories. Wider legalization of self-employment—a move often advocated by foreign commentators—will only deepen the black market if the supply problem is not dealt with first.</w:t>
      </w:r>
      <w:r w:rsidRPr="00D53651">
        <w:rPr>
          <w:sz w:val="12"/>
        </w:rPr>
        <w:t xml:space="preserve">¶ </w:t>
      </w:r>
      <w:r w:rsidRPr="00D53651">
        <w:rPr>
          <w:rStyle w:val="StyleBoldUnderline"/>
        </w:rPr>
        <w:t>Between now and 2018, establishing regulated supply chains to support small business development, diminish the black market, and reduce corruption will be critical</w:t>
      </w:r>
      <w:r>
        <w:t xml:space="preserve"> both </w:t>
      </w:r>
      <w:r w:rsidRPr="00D53651">
        <w:rPr>
          <w:rStyle w:val="StyleBoldUnderline"/>
        </w:rPr>
        <w:t>to the health of the Cuban economy and the</w:t>
      </w:r>
      <w:r>
        <w:t xml:space="preserve"> </w:t>
      </w:r>
      <w:r w:rsidRPr="00D53651">
        <w:rPr>
          <w:rStyle w:val="StyleBoldUnderline"/>
        </w:rPr>
        <w:t>credibility of the state</w:t>
      </w:r>
      <w:r>
        <w:t>. It is worth noting that across the Pacific, on a grander scale, China faces comparable challenges. Like Díaz-Canel, Xi Jinping has recently been selected by the internal mechanisms of his nation’s Communist Party as the new President. His acceptance speech may just as well have been delivered in Havana, calling for “reform and opening up,” the reduction of “undue emphasis on formality and bureaucracy,” and the eradication of “corruption and bribe-taking.” That the Chinese leadership has recognized Cuba as a “fraternal brother” is a telling recognition of shared heritage, and perhaps a common future.</w:t>
      </w:r>
    </w:p>
    <w:p w14:paraId="5575CF64" w14:textId="77777777" w:rsidR="00050E80" w:rsidRDefault="00050E80" w:rsidP="00050E80"/>
    <w:p w14:paraId="23A223EB" w14:textId="77777777" w:rsidR="00050E80" w:rsidRDefault="00050E80" w:rsidP="00050E80">
      <w:pPr>
        <w:pStyle w:val="Heading4"/>
      </w:pPr>
      <w:r>
        <w:t xml:space="preserve">Cuban state controls the economy </w:t>
      </w:r>
    </w:p>
    <w:p w14:paraId="1E48BA20" w14:textId="77777777" w:rsidR="00050E80" w:rsidRDefault="00050E80" w:rsidP="00050E80">
      <w:r w:rsidRPr="00814C24">
        <w:rPr>
          <w:rStyle w:val="StyleStyleBold12pt"/>
        </w:rPr>
        <w:t>Sullivan, Latin American Affairs Specialist</w:t>
      </w:r>
      <w:r w:rsidRPr="00814C24">
        <w:t>, 20</w:t>
      </w:r>
      <w:r w:rsidRPr="00814C24">
        <w:rPr>
          <w:rStyle w:val="StyleStyleBold12pt"/>
        </w:rPr>
        <w:t>12</w:t>
      </w:r>
      <w:r w:rsidRPr="00814C24">
        <w:t xml:space="preserve">, </w:t>
      </w:r>
    </w:p>
    <w:p w14:paraId="6719299A" w14:textId="77777777" w:rsidR="00050E80" w:rsidRDefault="00050E80" w:rsidP="00050E80">
      <w:r w:rsidRPr="00814C24">
        <w:t xml:space="preserve">(Mark P., "Cuba: Issues for the 112th Congress", Congressional Research Service, 11-6, </w:t>
      </w:r>
      <w:r>
        <w:t xml:space="preserve">Pg. 20, </w:t>
      </w:r>
      <w:r w:rsidRPr="00814C24">
        <w:t>PAS) cuba-embargo.procon.org/sourcefiles/CRS-report-cuba-2012.pdf</w:t>
      </w:r>
      <w:r>
        <w:t xml:space="preserve"> 4-11-13</w:t>
      </w:r>
    </w:p>
    <w:p w14:paraId="4B5DD9D4" w14:textId="77777777" w:rsidR="00050E80" w:rsidRDefault="00050E80" w:rsidP="00050E80"/>
    <w:p w14:paraId="6A7A6E88" w14:textId="77777777" w:rsidR="00050E80" w:rsidRDefault="00050E80" w:rsidP="00050E80">
      <w:r w:rsidRPr="00814C24">
        <w:rPr>
          <w:rStyle w:val="StyleBoldUnderline"/>
        </w:rPr>
        <w:t>Cuba’s economy is largely state-controlled, with the government owning most means of ¶ production and employing over 80% of the labor force</w:t>
      </w:r>
      <w:r>
        <w:t xml:space="preserve">. </w:t>
      </w:r>
      <w:r w:rsidRPr="00814C24">
        <w:rPr>
          <w:rStyle w:val="StyleBoldUnderline"/>
        </w:rPr>
        <w:t>Key sectors</w:t>
      </w:r>
      <w:r>
        <w:t xml:space="preserve"> of the economy that generate </w:t>
      </w:r>
      <w:r w:rsidRPr="00814C24">
        <w:rPr>
          <w:sz w:val="12"/>
        </w:rPr>
        <w:t xml:space="preserve">¶ </w:t>
      </w:r>
      <w:r>
        <w:t xml:space="preserve">foreign exchange </w:t>
      </w:r>
      <w:r w:rsidRPr="00814C24">
        <w:rPr>
          <w:rStyle w:val="StyleBoldUnderline"/>
        </w:rPr>
        <w:t>include</w:t>
      </w:r>
      <w:r>
        <w:t xml:space="preserve"> </w:t>
      </w:r>
      <w:r w:rsidRPr="00814C24">
        <w:rPr>
          <w:rStyle w:val="StyleBoldUnderline"/>
        </w:rPr>
        <w:t>the export of professional services</w:t>
      </w:r>
      <w:r>
        <w:t xml:space="preserve"> (largely medical personnel to </w:t>
      </w:r>
      <w:r w:rsidRPr="00814C24">
        <w:rPr>
          <w:sz w:val="12"/>
        </w:rPr>
        <w:t xml:space="preserve">¶ </w:t>
      </w:r>
      <w:r>
        <w:t xml:space="preserve">Venezuela); </w:t>
      </w:r>
      <w:r w:rsidRPr="00814C24">
        <w:rPr>
          <w:rStyle w:val="StyleBoldUnderline"/>
        </w:rPr>
        <w:t>tourism</w:t>
      </w:r>
      <w:r>
        <w:t xml:space="preserve">, which has grown significantly since the mid-1990s, with 2.53 million </w:t>
      </w:r>
      <w:r w:rsidRPr="00814C24">
        <w:rPr>
          <w:sz w:val="12"/>
        </w:rPr>
        <w:t xml:space="preserve">¶ </w:t>
      </w:r>
      <w:r>
        <w:t xml:space="preserve">tourists visiting Cuba in 2010; </w:t>
      </w:r>
      <w:r w:rsidRPr="00814C24">
        <w:rPr>
          <w:rStyle w:val="StyleBoldUnderline"/>
        </w:rPr>
        <w:t>nickel and cobalt mining</w:t>
      </w:r>
      <w:r>
        <w:t xml:space="preserve">, with the Canadian mining company </w:t>
      </w:r>
      <w:r w:rsidRPr="00814C24">
        <w:rPr>
          <w:sz w:val="12"/>
        </w:rPr>
        <w:t xml:space="preserve">¶ </w:t>
      </w:r>
      <w:r>
        <w:t xml:space="preserve">Sherritt International involved in a joint investment project; </w:t>
      </w:r>
      <w:r w:rsidRPr="00814C24">
        <w:rPr>
          <w:rStyle w:val="StyleBoldUnderline"/>
        </w:rPr>
        <w:t>and a biotech</w:t>
      </w:r>
      <w:r>
        <w:t xml:space="preserve">nology </w:t>
      </w:r>
      <w:r w:rsidRPr="00814C24">
        <w:rPr>
          <w:rStyle w:val="StyleBoldUnderline"/>
        </w:rPr>
        <w:t>and ¶ pharmaceutical sector that supplies the domestic healthcare system and has fostered a significant ¶ export industry</w:t>
      </w:r>
      <w:r>
        <w:t xml:space="preserve">. Remittances from relatives living abroad, especially from the United States, have </w:t>
      </w:r>
      <w:r w:rsidRPr="00814C24">
        <w:rPr>
          <w:sz w:val="12"/>
        </w:rPr>
        <w:t xml:space="preserve">¶ </w:t>
      </w:r>
      <w:r>
        <w:t xml:space="preserve">also become a significant source of hard currency, with more than $1 billion sent to Cuba </w:t>
      </w:r>
      <w:r w:rsidRPr="00814C24">
        <w:rPr>
          <w:sz w:val="12"/>
        </w:rPr>
        <w:t xml:space="preserve">¶ </w:t>
      </w:r>
      <w:r>
        <w:t xml:space="preserve">annually in remittances from families living abroad. The once-dominant sugar industry has </w:t>
      </w:r>
      <w:r w:rsidRPr="00814C24">
        <w:rPr>
          <w:sz w:val="12"/>
        </w:rPr>
        <w:t xml:space="preserve">¶ </w:t>
      </w:r>
      <w:r>
        <w:t xml:space="preserve">declined significantly over the past 20 years; in 1990, Cuba produced 8.4 million tons of sugar </w:t>
      </w:r>
      <w:r w:rsidRPr="00814C24">
        <w:rPr>
          <w:sz w:val="12"/>
        </w:rPr>
        <w:t xml:space="preserve">¶ </w:t>
      </w:r>
      <w:r>
        <w:t>while in 2012 it produced just 1.4 million tons.56</w:t>
      </w:r>
    </w:p>
    <w:p w14:paraId="75EF5369" w14:textId="77777777" w:rsidR="00050E80" w:rsidRDefault="00050E80" w:rsidP="00050E80"/>
    <w:p w14:paraId="795FD495" w14:textId="77777777" w:rsidR="00050E80" w:rsidRPr="008509EB" w:rsidRDefault="00050E80" w:rsidP="00050E80"/>
    <w:p w14:paraId="7AF8BFC7" w14:textId="5D3A345B" w:rsidR="00777BE7" w:rsidRDefault="00777BE7" w:rsidP="00050E80">
      <w:pPr>
        <w:pStyle w:val="Heading1"/>
      </w:pPr>
      <w:bookmarkStart w:id="7" w:name="_Toc233541074"/>
      <w:r>
        <w:t xml:space="preserve">Hegemony </w:t>
      </w:r>
      <w:r w:rsidR="008A6A9B">
        <w:t xml:space="preserve">– </w:t>
      </w:r>
      <w:r>
        <w:t>1NC</w:t>
      </w:r>
      <w:bookmarkEnd w:id="7"/>
    </w:p>
    <w:p w14:paraId="5A7CAECA" w14:textId="77777777" w:rsidR="00777BE7" w:rsidRDefault="00777BE7" w:rsidP="00777BE7"/>
    <w:p w14:paraId="6C9D6FC4" w14:textId="7CBD6CC2" w:rsidR="00777BE7" w:rsidRPr="00777BE7" w:rsidRDefault="00777BE7" w:rsidP="00777BE7">
      <w:pPr>
        <w:pStyle w:val="Heading4"/>
      </w:pPr>
      <w:bookmarkStart w:id="8" w:name="_Toc220151995"/>
      <w:r w:rsidRPr="00777BE7">
        <w:t>Heg doesn’t deter war</w:t>
      </w:r>
      <w:bookmarkEnd w:id="8"/>
    </w:p>
    <w:p w14:paraId="6ED5AEBB" w14:textId="77777777" w:rsidR="00777BE7" w:rsidRPr="00777BE7" w:rsidRDefault="00777BE7" w:rsidP="00777BE7">
      <w:r w:rsidRPr="00777BE7">
        <w:rPr>
          <w:b/>
          <w:bCs/>
          <w:iCs/>
        </w:rPr>
        <w:t>Layne 97</w:t>
      </w:r>
      <w:r w:rsidRPr="00777BE7">
        <w:t xml:space="preserve"> (Christopher, Visiting Professor – Naval Postgraduate School, From Preponderance to Offshore Balancing)</w:t>
      </w:r>
    </w:p>
    <w:p w14:paraId="169D37F1" w14:textId="77777777" w:rsidR="00777BE7" w:rsidRPr="00777BE7" w:rsidRDefault="00777BE7" w:rsidP="00777BE7"/>
    <w:p w14:paraId="2877E3B5" w14:textId="77777777" w:rsidR="00777BE7" w:rsidRPr="00777BE7" w:rsidRDefault="00777BE7" w:rsidP="00777BE7">
      <w:r w:rsidRPr="00777BE7">
        <w:t xml:space="preserve">Two critical objections could be lodged against an offshore balancing grand strategy: an offshore balancing strategy would increase—not lower—the risk of U.S. involvement in a major war, and the strategy of preponderance should not be abandoned because its benefits exceed its costs. Advocates of preponderance believe it is ifiusory to think that the United States can disengage from international commitments, because it inevitably would be drawn into major wars even if initially it tried to remain aloof. The example of Europe is frequently invoked: whenever a major European war breaks out, it is said, the United States invariably is compelled to intervene. </w:t>
      </w:r>
      <w:r w:rsidRPr="00777BE7">
        <w:rPr>
          <w:u w:val="single"/>
        </w:rPr>
        <w:t>Preponderance’s advocates also claim that U.S. security commitments in Europe and East Asia are a form of insurance: it is cheaper and safer for the U</w:t>
      </w:r>
      <w:r w:rsidRPr="00777BE7">
        <w:t xml:space="preserve">nited </w:t>
      </w:r>
      <w:r w:rsidRPr="00777BE7">
        <w:rPr>
          <w:u w:val="single"/>
        </w:rPr>
        <w:t>S</w:t>
      </w:r>
      <w:r w:rsidRPr="00777BE7">
        <w:t xml:space="preserve">tates </w:t>
      </w:r>
      <w:r w:rsidRPr="00777BE7">
        <w:rPr>
          <w:u w:val="single"/>
        </w:rPr>
        <w:t xml:space="preserve">to retain its security commitments and thereby deter wars from happening than to stand on the sidelines only to be compelled to intervene later under what presumably would be more dangerous conditions. Yet this argument is </w:t>
      </w:r>
      <w:r w:rsidRPr="00777BE7">
        <w:rPr>
          <w:b/>
          <w:u w:val="single"/>
        </w:rPr>
        <w:t>unsupported by the historical record</w:t>
      </w:r>
      <w:r w:rsidRPr="00777BE7">
        <w:rPr>
          <w:u w:val="single"/>
        </w:rPr>
        <w:t>, and it is not evident that the strategy of preponderance will in fact minimize the risk of U.S. involvement in future wars</w:t>
      </w:r>
      <w:r w:rsidRPr="00777BE7">
        <w:t>.</w:t>
      </w:r>
    </w:p>
    <w:p w14:paraId="1A67515A" w14:textId="77777777" w:rsidR="00777BE7" w:rsidRPr="00777BE7" w:rsidRDefault="00777BE7" w:rsidP="00777BE7"/>
    <w:p w14:paraId="47E1AFD0" w14:textId="37E8CCD0" w:rsidR="00777BE7" w:rsidRPr="00777BE7" w:rsidRDefault="00777BE7" w:rsidP="00777BE7">
      <w:pPr>
        <w:pStyle w:val="Heading4"/>
      </w:pPr>
      <w:r w:rsidRPr="00777BE7">
        <w:rPr>
          <w:u w:val="single"/>
        </w:rPr>
        <w:t>Internal</w:t>
      </w:r>
      <w:r w:rsidRPr="00777BE7">
        <w:t xml:space="preserve"> conflicts drive wars – heg can’t solve</w:t>
      </w:r>
    </w:p>
    <w:p w14:paraId="38228A04" w14:textId="77777777" w:rsidR="00777BE7" w:rsidRPr="00777BE7" w:rsidRDefault="00777BE7" w:rsidP="00777BE7">
      <w:r w:rsidRPr="00777BE7">
        <w:rPr>
          <w:b/>
          <w:bCs/>
          <w:iCs/>
        </w:rPr>
        <w:t>Conry 97</w:t>
      </w:r>
      <w:r w:rsidRPr="00777BE7">
        <w:t xml:space="preserve"> (Barbara, Foreign Policy Analyst – Cato, Policy Analysis No. 267, 2-5, “U.S. ‘Global Leadership’: A Euphemism for World Policeman,” http://www.cato.org/pubs/pas/pa-267.html)</w:t>
      </w:r>
    </w:p>
    <w:p w14:paraId="201591EC" w14:textId="77777777" w:rsidR="00777BE7" w:rsidRPr="00777BE7" w:rsidRDefault="00777BE7" w:rsidP="00777BE7"/>
    <w:p w14:paraId="768BD5BC" w14:textId="77777777" w:rsidR="00777BE7" w:rsidRPr="00777BE7" w:rsidRDefault="00777BE7" w:rsidP="00777BE7">
      <w:r w:rsidRPr="00777BE7">
        <w:t xml:space="preserve">Other </w:t>
      </w:r>
      <w:r w:rsidRPr="00777BE7">
        <w:rPr>
          <w:u w:val="single"/>
        </w:rPr>
        <w:t>proponents of U.S.</w:t>
      </w:r>
      <w:r w:rsidRPr="00777BE7">
        <w:t xml:space="preserve"> political and military </w:t>
      </w:r>
      <w:r w:rsidRPr="00777BE7">
        <w:rPr>
          <w:u w:val="single"/>
        </w:rPr>
        <w:t>leadership</w:t>
      </w:r>
      <w:r w:rsidRPr="00777BE7">
        <w:t xml:space="preserve"> do not point to particular benefits; instead, they </w:t>
      </w:r>
      <w:r w:rsidRPr="00777BE7">
        <w:rPr>
          <w:u w:val="single"/>
        </w:rPr>
        <w:t>warn of</w:t>
      </w:r>
      <w:r w:rsidRPr="00777BE7">
        <w:t xml:space="preserve"> near-certain </w:t>
      </w:r>
      <w:r w:rsidRPr="00777BE7">
        <w:rPr>
          <w:u w:val="single"/>
        </w:rPr>
        <w:t>disaster if the U</w:t>
      </w:r>
      <w:r w:rsidRPr="00777BE7">
        <w:t xml:space="preserve">nited </w:t>
      </w:r>
      <w:r w:rsidRPr="00777BE7">
        <w:rPr>
          <w:u w:val="single"/>
        </w:rPr>
        <w:t>S</w:t>
      </w:r>
      <w:r w:rsidRPr="00777BE7">
        <w:t xml:space="preserve">tates </w:t>
      </w:r>
      <w:r w:rsidRPr="00777BE7">
        <w:rPr>
          <w:u w:val="single"/>
        </w:rPr>
        <w:t>relinquishes its leadership</w:t>
      </w:r>
      <w:r w:rsidRPr="00777BE7">
        <w:t xml:space="preserve"> role. Christopher paints a bleak picture: Just consider what the world would be like without American leadership in the last two years alone. We would have four nuclear states in the former Soviet Union, instead of one, with Russian missiles still targeted at our homes. We would have a full-throttled nuclear program in North Korea; no GATT agreement and no NAFTA; brutal dictators still terrorizing Haiti; very likely, Iraqi troops back in Kuwait; and an unresolved Mexican economic crisis, which would threaten stability at our border. [55] Gingrich has pronounced a future without American leadership "a big mess." [56]And former British prime minister Margaret Thatcher has warned, What we are possibly looking at in 2095 [absent U.S. leadership] is an unstable world in which there are more than half a dozen "great powers," each with its own clients, all vulnerable if they stand alone, all capable of increasing their power and influence if they form the right kind of alliance, and all engaged willy-nilly in perpetual diplomatic maneuvers to ensure that their relative positions improve rather than deteriorate. In other words, 2095 might look like 1914 played on a somewhat larger stage. [57] In other words, if America abdicates its role as world leader, we are condemned to repeat the biggest mistakes of the 20th century--or perhaps do something even worse. </w:t>
      </w:r>
      <w:r w:rsidRPr="00777BE7">
        <w:rPr>
          <w:u w:val="single"/>
        </w:rPr>
        <w:t xml:space="preserve">Such thinking is </w:t>
      </w:r>
      <w:r w:rsidRPr="00777BE7">
        <w:rPr>
          <w:b/>
          <w:u w:val="single"/>
        </w:rPr>
        <w:t>seriously flawed</w:t>
      </w:r>
      <w:r w:rsidRPr="00777BE7">
        <w:t xml:space="preserve">, however. </w:t>
      </w:r>
      <w:r w:rsidRPr="00777BE7">
        <w:rPr>
          <w:u w:val="single"/>
        </w:rPr>
        <w:t>First, to assert that U.S. leadership can stave off</w:t>
      </w:r>
      <w:r w:rsidRPr="00777BE7">
        <w:t xml:space="preserve"> otherwise inevitable </w:t>
      </w:r>
      <w:r w:rsidRPr="00777BE7">
        <w:rPr>
          <w:u w:val="single"/>
        </w:rPr>
        <w:t xml:space="preserve">global chaos </w:t>
      </w:r>
      <w:r w:rsidRPr="00777BE7">
        <w:rPr>
          <w:b/>
          <w:u w:val="single"/>
        </w:rPr>
        <w:t>vastly overestimates</w:t>
      </w:r>
      <w:r w:rsidRPr="00777BE7">
        <w:rPr>
          <w:u w:val="single"/>
        </w:rPr>
        <w:t xml:space="preserve"> the power of any single country to influence world events. The U</w:t>
      </w:r>
      <w:r w:rsidRPr="00777BE7">
        <w:t xml:space="preserve">nited </w:t>
      </w:r>
      <w:r w:rsidRPr="00777BE7">
        <w:rPr>
          <w:u w:val="single"/>
        </w:rPr>
        <w:t>S</w:t>
      </w:r>
      <w:r w:rsidRPr="00777BE7">
        <w:t xml:space="preserve">tates is powerful, but it still </w:t>
      </w:r>
      <w:r w:rsidRPr="00777BE7">
        <w:rPr>
          <w:u w:val="single"/>
        </w:rPr>
        <w:t xml:space="preserve">can claim only 5 percent of the world's population and 20 percent of world economic output. Moreover, regardless of the resources Americans might be willing to devote to leading the world, today's problems often </w:t>
      </w:r>
      <w:r w:rsidRPr="00777BE7">
        <w:rPr>
          <w:b/>
          <w:u w:val="single"/>
        </w:rPr>
        <w:t>do not lend themselves well to external solutions</w:t>
      </w:r>
      <w:r w:rsidRPr="00777BE7">
        <w:rPr>
          <w:u w:val="single"/>
        </w:rPr>
        <w:t>.</w:t>
      </w:r>
      <w:r w:rsidRPr="00777BE7">
        <w:t xml:space="preserve"> As Maynes has pointed out, </w:t>
      </w:r>
      <w:r w:rsidRPr="00777BE7">
        <w:rPr>
          <w:u w:val="single"/>
        </w:rPr>
        <w:t>Today, the greatest fear of most states is not external aggression but internal disorder. The U</w:t>
      </w:r>
      <w:r w:rsidRPr="00777BE7">
        <w:t xml:space="preserve">nited </w:t>
      </w:r>
      <w:r w:rsidRPr="00777BE7">
        <w:rPr>
          <w:u w:val="single"/>
        </w:rPr>
        <w:t>S</w:t>
      </w:r>
      <w:r w:rsidRPr="00777BE7">
        <w:t xml:space="preserve">tates </w:t>
      </w:r>
      <w:r w:rsidRPr="00777BE7">
        <w:rPr>
          <w:b/>
          <w:u w:val="single"/>
        </w:rPr>
        <w:t>can do little</w:t>
      </w:r>
      <w:r w:rsidRPr="00777BE7">
        <w:rPr>
          <w:u w:val="single"/>
        </w:rPr>
        <w:t xml:space="preserve"> about the latter</w:t>
      </w:r>
      <w:r w:rsidRPr="00777BE7">
        <w:t xml:space="preserve">, whereas it used to be able to do a great deal about the former. In other words, </w:t>
      </w:r>
      <w:r w:rsidRPr="00777BE7">
        <w:rPr>
          <w:u w:val="single"/>
        </w:rPr>
        <w:t>the coinage of U.S. power in the world has been devalued by the change in the international agenda.</w:t>
      </w:r>
      <w:r w:rsidRPr="00777BE7">
        <w:t xml:space="preserve"> [58] Indeed, many of the foreign policy problems that have confounded Washington since the demise of the Soviet Union are the kinds of problems that are likely to trouble the world well into the next century. </w:t>
      </w:r>
      <w:r w:rsidRPr="00777BE7">
        <w:rPr>
          <w:u w:val="single"/>
        </w:rPr>
        <w:t>"Failed states," such as Somalia, may not be uncommon. But, as the ill-fated U.S.</w:t>
      </w:r>
      <w:r w:rsidRPr="00777BE7">
        <w:t xml:space="preserve"> and UN </w:t>
      </w:r>
      <w:r w:rsidRPr="00777BE7">
        <w:rPr>
          <w:u w:val="single"/>
        </w:rPr>
        <w:t xml:space="preserve">operations in that country showed, there is </w:t>
      </w:r>
      <w:r w:rsidRPr="00777BE7">
        <w:rPr>
          <w:b/>
          <w:u w:val="single"/>
        </w:rPr>
        <w:t>very little</w:t>
      </w:r>
      <w:r w:rsidRPr="00777BE7">
        <w:rPr>
          <w:u w:val="single"/>
        </w:rPr>
        <w:t xml:space="preserve"> that outside powers can do about such problems. External powers usually lack the means to prevent or end civil wars, such as</w:t>
      </w:r>
      <w:r w:rsidRPr="00777BE7">
        <w:t xml:space="preserve"> those in </w:t>
      </w:r>
      <w:r w:rsidRPr="00777BE7">
        <w:rPr>
          <w:u w:val="single"/>
        </w:rPr>
        <w:t>Rwanda</w:t>
      </w:r>
      <w:r w:rsidRPr="00777BE7">
        <w:t xml:space="preserve"> and the former Yugoslavia, unless they are willing to make a tremendous effort to do so. Yet </w:t>
      </w:r>
      <w:r w:rsidRPr="00777BE7">
        <w:rPr>
          <w:u w:val="single"/>
        </w:rPr>
        <w:t xml:space="preserve">those types of </w:t>
      </w:r>
      <w:r w:rsidRPr="00777BE7">
        <w:rPr>
          <w:b/>
          <w:bCs/>
          <w:u w:val="single"/>
        </w:rPr>
        <w:t>internecine conflicts are</w:t>
      </w:r>
      <w:r w:rsidRPr="00777BE7">
        <w:rPr>
          <w:u w:val="single"/>
        </w:rPr>
        <w:t xml:space="preserve"> likely to be</w:t>
      </w:r>
      <w:r w:rsidRPr="00777BE7">
        <w:t xml:space="preserve"> one of </w:t>
      </w:r>
      <w:r w:rsidRPr="00777BE7">
        <w:rPr>
          <w:b/>
          <w:bCs/>
          <w:u w:val="single"/>
        </w:rPr>
        <w:t>the primary sources of international disorder</w:t>
      </w:r>
      <w:r w:rsidRPr="00777BE7">
        <w:t xml:space="preserve"> for the foreseeable future. Despite the doomsayers who prophesy global chaos in the absence of U.S. leadership, however, Washington's limited ability to dampen such conflicts is not cause for panic. </w:t>
      </w:r>
      <w:r w:rsidRPr="00777BE7">
        <w:rPr>
          <w:u w:val="single"/>
        </w:rPr>
        <w:t xml:space="preserve">Instability is a </w:t>
      </w:r>
      <w:r w:rsidRPr="00777BE7">
        <w:rPr>
          <w:b/>
          <w:u w:val="single"/>
        </w:rPr>
        <w:t>normal feature</w:t>
      </w:r>
      <w:r w:rsidRPr="00777BE7">
        <w:rPr>
          <w:u w:val="single"/>
        </w:rPr>
        <w:t xml:space="preserve"> of an international system</w:t>
      </w:r>
      <w:r w:rsidRPr="00777BE7">
        <w:t xml:space="preserve"> of sovereign states, which the United States can tolerate and has tolerated for more than two centuries.</w:t>
      </w:r>
      <w:r w:rsidRPr="00777BE7">
        <w:rPr>
          <w:u w:val="single"/>
        </w:rPr>
        <w:t xml:space="preserve"> </w:t>
      </w:r>
      <w:r w:rsidRPr="00777BE7">
        <w:t>If vital American interests are not at stake, instability itself becomes a serious problem only if the United States blunders into it, as it did in Somalia and Bosnia. [59]</w:t>
      </w:r>
    </w:p>
    <w:p w14:paraId="1D462AEB" w14:textId="77777777" w:rsidR="00777BE7" w:rsidRDefault="00777BE7" w:rsidP="00777BE7">
      <w:pPr>
        <w:rPr>
          <w:b/>
          <w:bCs/>
        </w:rPr>
      </w:pPr>
    </w:p>
    <w:p w14:paraId="34FD5C85" w14:textId="2B2749C7" w:rsidR="00777BE7" w:rsidRPr="00777BE7" w:rsidRDefault="00777BE7" w:rsidP="00777BE7">
      <w:pPr>
        <w:pStyle w:val="Heading4"/>
      </w:pPr>
      <w:r w:rsidRPr="00777BE7">
        <w:t>Heg is resilient</w:t>
      </w:r>
    </w:p>
    <w:p w14:paraId="76D32F82" w14:textId="77777777" w:rsidR="00777BE7" w:rsidRPr="00777BE7" w:rsidRDefault="00777BE7" w:rsidP="00777BE7">
      <w:r w:rsidRPr="00777BE7">
        <w:rPr>
          <w:b/>
          <w:bCs/>
          <w:iCs/>
        </w:rPr>
        <w:t>Wohlforth 7</w:t>
      </w:r>
      <w:r w:rsidRPr="00777BE7">
        <w:t xml:space="preserve"> (William, Professor of Government – Dartmouth College, “Unipolar Stability”, Harvard International Review, Spring, http://hir.harvard.edu/articles/1611/3/)</w:t>
      </w:r>
    </w:p>
    <w:p w14:paraId="1ED27C39" w14:textId="77777777" w:rsidR="00777BE7" w:rsidRPr="00777BE7" w:rsidRDefault="00777BE7" w:rsidP="00777BE7"/>
    <w:p w14:paraId="0BF46310" w14:textId="77777777" w:rsidR="00777BE7" w:rsidRPr="00777BE7" w:rsidRDefault="00777BE7" w:rsidP="00777BE7">
      <w:r w:rsidRPr="00777BE7">
        <w:t xml:space="preserve">US military forces are stretched thin, its budget and trade deficits are high, and the country continues to finance its profligate ways by borrowing from abroad—notably from the Chinese government. These </w:t>
      </w:r>
      <w:r w:rsidRPr="00777BE7">
        <w:rPr>
          <w:u w:val="single"/>
        </w:rPr>
        <w:t>developments have prompted</w:t>
      </w:r>
      <w:r w:rsidRPr="00777BE7">
        <w:t xml:space="preserve"> many </w:t>
      </w:r>
      <w:r w:rsidRPr="00777BE7">
        <w:rPr>
          <w:u w:val="single"/>
        </w:rPr>
        <w:t>analysts to warn that the</w:t>
      </w:r>
      <w:r w:rsidRPr="00777BE7">
        <w:t xml:space="preserve"> </w:t>
      </w:r>
      <w:r w:rsidRPr="00777BE7">
        <w:rPr>
          <w:u w:val="single"/>
        </w:rPr>
        <w:t>U</w:t>
      </w:r>
      <w:r w:rsidRPr="00777BE7">
        <w:t xml:space="preserve">nited </w:t>
      </w:r>
      <w:r w:rsidRPr="00777BE7">
        <w:rPr>
          <w:u w:val="single"/>
        </w:rPr>
        <w:t>S</w:t>
      </w:r>
      <w:r w:rsidRPr="00777BE7">
        <w:t xml:space="preserve">tates </w:t>
      </w:r>
      <w:r w:rsidRPr="00777BE7">
        <w:rPr>
          <w:u w:val="single"/>
        </w:rPr>
        <w:t>suffers from</w:t>
      </w:r>
      <w:r w:rsidRPr="00777BE7">
        <w:t xml:space="preserve"> “imperial </w:t>
      </w:r>
      <w:r w:rsidRPr="00777BE7">
        <w:rPr>
          <w:u w:val="single"/>
        </w:rPr>
        <w:t>overstretch</w:t>
      </w:r>
      <w:r w:rsidRPr="00777BE7">
        <w:t xml:space="preserve">.” And if US power is overstretched now, the argument goes, unipolarity can hardly be sustainable for long. The problem with this argument is that it fails to distinguish between actual and latent power. One must be careful to take into account both the level of resources that can be mobilized and the degree to which a government actually tries to mobilize them. And how much a government asks of its public is partly a function of the severity of the challenges that it faces. Indeed, one can never know for sure what a state is capable of until it has been seriously challenged. Yale historian Paul Kennedy coined the term “imperial overstretch” to describe the situation in which a state’s actual and latent capabilities cannot possibly match its foreign policy commitments. This situation should be contrasted with what might be termed “self-inflicted overstretch”—a situation in which a state lacks the sufficient resources to meet its current foreign policy commitments in the short term, but has untapped latent power and readily available policy choices that it can use to draw on this power. This is arguably the situation that the United States is in today. </w:t>
      </w:r>
      <w:r w:rsidRPr="00777BE7">
        <w:rPr>
          <w:u w:val="single"/>
        </w:rPr>
        <w:t>But the US government has not attempted to extract more resources from its population to meet its</w:t>
      </w:r>
      <w:r w:rsidRPr="00777BE7">
        <w:t xml:space="preserve"> foreign policy </w:t>
      </w:r>
      <w:r w:rsidRPr="00777BE7">
        <w:rPr>
          <w:u w:val="single"/>
        </w:rPr>
        <w:t>commitments</w:t>
      </w:r>
      <w:r w:rsidRPr="00777BE7">
        <w:t xml:space="preserve">. Instead, it has moved strongly in the opposite direction by slashing personal and corporate tax rates. </w:t>
      </w:r>
      <w:r w:rsidRPr="00777BE7">
        <w:rPr>
          <w:u w:val="single"/>
        </w:rPr>
        <w:t>Although it is fighting wars in Afghanistan</w:t>
      </w:r>
      <w:r w:rsidRPr="00777BE7">
        <w:t xml:space="preserve"> and Iraq and claims to be fighting a global “war” on terrorism, </w:t>
      </w:r>
      <w:r w:rsidRPr="00777BE7">
        <w:rPr>
          <w:u w:val="single"/>
        </w:rPr>
        <w:t>the</w:t>
      </w:r>
      <w:r w:rsidRPr="00777BE7">
        <w:t xml:space="preserve"> </w:t>
      </w:r>
      <w:r w:rsidRPr="00777BE7">
        <w:rPr>
          <w:u w:val="single"/>
        </w:rPr>
        <w:t>U</w:t>
      </w:r>
      <w:r w:rsidRPr="00777BE7">
        <w:t xml:space="preserve">nited </w:t>
      </w:r>
      <w:r w:rsidRPr="00777BE7">
        <w:rPr>
          <w:u w:val="single"/>
        </w:rPr>
        <w:t>S</w:t>
      </w:r>
      <w:r w:rsidRPr="00777BE7">
        <w:t xml:space="preserve">tates </w:t>
      </w:r>
      <w:r w:rsidRPr="00777BE7">
        <w:rPr>
          <w:u w:val="single"/>
        </w:rPr>
        <w:t>is not acting like a country under intense</w:t>
      </w:r>
      <w:r w:rsidRPr="00777BE7">
        <w:t xml:space="preserve"> international </w:t>
      </w:r>
      <w:r w:rsidRPr="00777BE7">
        <w:rPr>
          <w:u w:val="single"/>
        </w:rPr>
        <w:t>pressure</w:t>
      </w:r>
      <w:r w:rsidRPr="00777BE7">
        <w:t xml:space="preserve">. Aside from the volunteer servicemen and women and their families, </w:t>
      </w:r>
      <w:r w:rsidRPr="00777BE7">
        <w:rPr>
          <w:u w:val="single"/>
        </w:rPr>
        <w:t>US citizens have not been asked to make sacrifices</w:t>
      </w:r>
      <w:r w:rsidRPr="00777BE7">
        <w:t xml:space="preserve"> for the sake of national prosperity and security. </w:t>
      </w:r>
      <w:r w:rsidRPr="00777BE7">
        <w:rPr>
          <w:u w:val="single"/>
        </w:rPr>
        <w:t>The country could clearly devote a greater proportion of its economy to military spending</w:t>
      </w:r>
      <w:r w:rsidRPr="00777BE7">
        <w:t xml:space="preserve">: today </w:t>
      </w:r>
      <w:r w:rsidRPr="00777BE7">
        <w:rPr>
          <w:u w:val="single"/>
        </w:rPr>
        <w:t>it spends only</w:t>
      </w:r>
      <w:r w:rsidRPr="00777BE7">
        <w:t xml:space="preserve"> about </w:t>
      </w:r>
      <w:r w:rsidRPr="00777BE7">
        <w:rPr>
          <w:u w:val="single"/>
        </w:rPr>
        <w:t>4 percent of</w:t>
      </w:r>
      <w:r w:rsidRPr="00777BE7">
        <w:t xml:space="preserve"> its </w:t>
      </w:r>
      <w:r w:rsidRPr="00777BE7">
        <w:rPr>
          <w:u w:val="single"/>
        </w:rPr>
        <w:t>GDP on the military</w:t>
      </w:r>
      <w:r w:rsidRPr="00777BE7">
        <w:t xml:space="preserve">, as compared to 7 to 14 percent during the peak years of the Cold War. </w:t>
      </w:r>
      <w:r w:rsidRPr="00777BE7">
        <w:rPr>
          <w:u w:val="single"/>
        </w:rPr>
        <w:t>It could also spend</w:t>
      </w:r>
      <w:r w:rsidRPr="00777BE7">
        <w:t xml:space="preserve"> its military budget </w:t>
      </w:r>
      <w:r w:rsidRPr="00777BE7">
        <w:rPr>
          <w:u w:val="single"/>
        </w:rPr>
        <w:t>more efficiently, shifting resources</w:t>
      </w:r>
      <w:r w:rsidRPr="00777BE7">
        <w:t xml:space="preserve"> from expensive weapons systems </w:t>
      </w:r>
      <w:r w:rsidRPr="00777BE7">
        <w:rPr>
          <w:u w:val="single"/>
        </w:rPr>
        <w:t>to boots on the ground</w:t>
      </w:r>
      <w:r w:rsidRPr="00777BE7">
        <w:t xml:space="preserve">. Even more radically, </w:t>
      </w:r>
      <w:r w:rsidRPr="00777BE7">
        <w:rPr>
          <w:u w:val="single"/>
        </w:rPr>
        <w:t>it could reinstitute</w:t>
      </w:r>
      <w:r w:rsidRPr="00777BE7">
        <w:t xml:space="preserve"> military </w:t>
      </w:r>
      <w:r w:rsidRPr="00777BE7">
        <w:rPr>
          <w:u w:val="single"/>
        </w:rPr>
        <w:t>conscription</w:t>
      </w:r>
      <w:r w:rsidRPr="00777BE7">
        <w:t xml:space="preserve">, shifting resources from pay and benefits to training and equipping more soldiers. On the economic front, </w:t>
      </w:r>
      <w:r w:rsidRPr="00777BE7">
        <w:rPr>
          <w:u w:val="single"/>
        </w:rPr>
        <w:t>it could raise taxes</w:t>
      </w:r>
      <w:r w:rsidRPr="00777BE7">
        <w:t xml:space="preserve"> in a number of ways, notably on fossil fuels, </w:t>
      </w:r>
      <w:r w:rsidRPr="00777BE7">
        <w:rPr>
          <w:u w:val="single"/>
        </w:rPr>
        <w:t>to put its fiscal house back in order</w:t>
      </w:r>
      <w:r w:rsidRPr="00777BE7">
        <w:t xml:space="preserve">. No one knows for sure what would happen if a US president undertook such drastic measures, but </w:t>
      </w:r>
      <w:r w:rsidRPr="00777BE7">
        <w:rPr>
          <w:u w:val="single"/>
        </w:rPr>
        <w:t>there is nothing in economics, political science, or history to suggest that such policies would be any less likely to succeed than China is to continue to grow rapidly</w:t>
      </w:r>
      <w:r w:rsidRPr="00777BE7">
        <w:t xml:space="preserve"> for decades. Most of those who study US politics would argue that </w:t>
      </w:r>
      <w:r w:rsidRPr="00777BE7">
        <w:rPr>
          <w:u w:val="single"/>
        </w:rPr>
        <w:t>the likelihood</w:t>
      </w:r>
      <w:r w:rsidRPr="00777BE7">
        <w:t xml:space="preserve"> and potential success </w:t>
      </w:r>
      <w:r w:rsidRPr="00777BE7">
        <w:rPr>
          <w:u w:val="single"/>
        </w:rPr>
        <w:t>of such power-generating policies depends on public support</w:t>
      </w:r>
      <w:r w:rsidRPr="00777BE7">
        <w:t xml:space="preserve">, which is a function of the public’s perception of a threat. </w:t>
      </w:r>
      <w:r w:rsidRPr="00777BE7">
        <w:rPr>
          <w:u w:val="single"/>
        </w:rPr>
        <w:t>And</w:t>
      </w:r>
      <w:r w:rsidRPr="00777BE7">
        <w:t xml:space="preserve"> as unnerving as terrorism is, </w:t>
      </w:r>
      <w:r w:rsidRPr="00777BE7">
        <w:rPr>
          <w:u w:val="single"/>
        </w:rPr>
        <w:t>there is nothing like the threat of another hostile power rising</w:t>
      </w:r>
      <w:r w:rsidRPr="00777BE7">
        <w:t xml:space="preserve"> up in opposition to the United States </w:t>
      </w:r>
      <w:r w:rsidRPr="00777BE7">
        <w:rPr>
          <w:u w:val="single"/>
        </w:rPr>
        <w:t>for mobilizing public support</w:t>
      </w:r>
      <w:r w:rsidRPr="00777BE7">
        <w:t xml:space="preserve">. </w:t>
      </w:r>
      <w:r w:rsidRPr="00777BE7">
        <w:rPr>
          <w:u w:val="single"/>
        </w:rPr>
        <w:t xml:space="preserve">With </w:t>
      </w:r>
      <w:r w:rsidRPr="00777BE7">
        <w:rPr>
          <w:b/>
          <w:u w:val="single"/>
        </w:rPr>
        <w:t>latent power</w:t>
      </w:r>
      <w:r w:rsidRPr="00777BE7">
        <w:rPr>
          <w:u w:val="single"/>
        </w:rPr>
        <w:t xml:space="preserve"> in the picture, it becomes clear that unipolarity might have more built-in </w:t>
      </w:r>
      <w:r w:rsidRPr="00777BE7">
        <w:rPr>
          <w:b/>
          <w:u w:val="single"/>
        </w:rPr>
        <w:t>self-reinforcing mechanisms</w:t>
      </w:r>
      <w:r w:rsidRPr="00777BE7">
        <w:rPr>
          <w:u w:val="single"/>
        </w:rPr>
        <w:t xml:space="preserve"> than many analysts realize</w:t>
      </w:r>
      <w:r w:rsidRPr="00777BE7">
        <w:t xml:space="preserve">. It is often noted that the rise of a peer competitor to the United States might be thwarted by the counterbalancing actions of neighboring powers. For example, China’s rise might push India and Japan closer to the United States—indeed, this has already happened to some extent. There is also the strong possibility that </w:t>
      </w:r>
      <w:r w:rsidRPr="00777BE7">
        <w:rPr>
          <w:u w:val="single"/>
        </w:rPr>
        <w:t>a peer rival</w:t>
      </w:r>
      <w:r w:rsidRPr="00777BE7">
        <w:t xml:space="preserve"> that comes to be seen as a threat </w:t>
      </w:r>
      <w:r w:rsidRPr="00777BE7">
        <w:rPr>
          <w:u w:val="single"/>
        </w:rPr>
        <w:t>would create strong incentives for the</w:t>
      </w:r>
      <w:r w:rsidRPr="00777BE7">
        <w:t xml:space="preserve"> </w:t>
      </w:r>
      <w:r w:rsidRPr="00777BE7">
        <w:rPr>
          <w:u w:val="single"/>
        </w:rPr>
        <w:t>U</w:t>
      </w:r>
      <w:r w:rsidRPr="00777BE7">
        <w:t xml:space="preserve">nited </w:t>
      </w:r>
      <w:r w:rsidRPr="00777BE7">
        <w:rPr>
          <w:u w:val="single"/>
        </w:rPr>
        <w:t>S</w:t>
      </w:r>
      <w:r w:rsidRPr="00777BE7">
        <w:t xml:space="preserve">tates </w:t>
      </w:r>
      <w:r w:rsidRPr="00777BE7">
        <w:rPr>
          <w:u w:val="single"/>
        </w:rPr>
        <w:t>to end its</w:t>
      </w:r>
      <w:r w:rsidRPr="00777BE7">
        <w:t xml:space="preserve"> self-inflicted </w:t>
      </w:r>
      <w:r w:rsidRPr="00777BE7">
        <w:rPr>
          <w:u w:val="single"/>
        </w:rPr>
        <w:t xml:space="preserve">overstretch and </w:t>
      </w:r>
      <w:r w:rsidRPr="00777BE7">
        <w:rPr>
          <w:b/>
          <w:u w:val="single"/>
        </w:rPr>
        <w:t>tap</w:t>
      </w:r>
      <w:r w:rsidRPr="00777BE7">
        <w:t xml:space="preserve"> potentially </w:t>
      </w:r>
      <w:r w:rsidRPr="00777BE7">
        <w:rPr>
          <w:b/>
          <w:u w:val="single"/>
        </w:rPr>
        <w:t>large wellsprings of</w:t>
      </w:r>
      <w:r w:rsidRPr="00777BE7">
        <w:t xml:space="preserve"> latent </w:t>
      </w:r>
      <w:r w:rsidRPr="00777BE7">
        <w:rPr>
          <w:b/>
          <w:u w:val="single"/>
        </w:rPr>
        <w:t>power</w:t>
      </w:r>
      <w:r w:rsidRPr="00777BE7">
        <w:t xml:space="preserve">. </w:t>
      </w:r>
    </w:p>
    <w:p w14:paraId="58C9B54A" w14:textId="15557BC8" w:rsidR="008A6A9B" w:rsidRDefault="008A6A9B" w:rsidP="008A6A9B">
      <w:pPr>
        <w:pStyle w:val="Heading1"/>
      </w:pPr>
      <w:bookmarkStart w:id="9" w:name="_Toc233541075"/>
      <w:r>
        <w:t>Hegemony – 2NC EXTN</w:t>
      </w:r>
      <w:bookmarkEnd w:id="9"/>
    </w:p>
    <w:p w14:paraId="398913D0" w14:textId="77777777" w:rsidR="00777BE7" w:rsidRPr="00777BE7" w:rsidRDefault="00777BE7" w:rsidP="00777BE7"/>
    <w:p w14:paraId="0B9C69D7" w14:textId="133B55DC" w:rsidR="00777BE7" w:rsidRPr="00777BE7" w:rsidRDefault="00777BE7" w:rsidP="00777BE7">
      <w:pPr>
        <w:pStyle w:val="Heading4"/>
      </w:pPr>
      <w:r w:rsidRPr="00777BE7">
        <w:t>Isolationism inevitable – social welfare</w:t>
      </w:r>
    </w:p>
    <w:p w14:paraId="0A951694" w14:textId="77777777" w:rsidR="00777BE7" w:rsidRPr="00777BE7" w:rsidRDefault="00777BE7" w:rsidP="00777BE7">
      <w:r w:rsidRPr="00777BE7">
        <w:rPr>
          <w:b/>
          <w:bCs/>
          <w:iCs/>
        </w:rPr>
        <w:t>Mandelbaum 5</w:t>
      </w:r>
      <w:r w:rsidRPr="00777BE7">
        <w:t xml:space="preserve"> (Michael, Professor in the School of Advanced International Studies – Johns Hopkins University, “The Case for Goliath: How America Acts as the World’s Government in the Twenty-First Century, p. 184-186)</w:t>
      </w:r>
    </w:p>
    <w:p w14:paraId="148FEB75" w14:textId="77777777" w:rsidR="00777BE7" w:rsidRPr="00777BE7" w:rsidRDefault="00777BE7" w:rsidP="00777BE7"/>
    <w:p w14:paraId="2EB306BC" w14:textId="092911C1" w:rsidR="00777BE7" w:rsidRPr="00777BE7" w:rsidRDefault="00777BE7" w:rsidP="00777BE7">
      <w:r w:rsidRPr="00777BE7">
        <w:t xml:space="preserve">The huge bill for </w:t>
      </w:r>
      <w:r w:rsidRPr="00777BE7">
        <w:rPr>
          <w:bCs/>
          <w:u w:val="single"/>
        </w:rPr>
        <w:t>entitlements</w:t>
      </w:r>
      <w:r w:rsidRPr="00777BE7">
        <w:t xml:space="preserve"> as the twenty-first century proceeds </w:t>
      </w:r>
      <w:r w:rsidRPr="00777BE7">
        <w:rPr>
          <w:bCs/>
          <w:u w:val="single"/>
        </w:rPr>
        <w:t>will compel</w:t>
      </w:r>
      <w:r w:rsidRPr="00777BE7">
        <w:t xml:space="preserve"> either </w:t>
      </w:r>
      <w:r w:rsidRPr="00777BE7">
        <w:rPr>
          <w:bCs/>
          <w:u w:val="single"/>
        </w:rPr>
        <w:t>a very steep rise in</w:t>
      </w:r>
      <w:r w:rsidRPr="00777BE7">
        <w:t xml:space="preserve"> the </w:t>
      </w:r>
      <w:r w:rsidRPr="00777BE7">
        <w:rPr>
          <w:bCs/>
          <w:u w:val="single"/>
        </w:rPr>
        <w:t>taxes</w:t>
      </w:r>
      <w:r w:rsidRPr="00777BE7">
        <w:t xml:space="preserve"> younger Americans pay </w:t>
      </w:r>
      <w:r w:rsidRPr="00777BE7">
        <w:rPr>
          <w:bCs/>
          <w:u w:val="single"/>
        </w:rPr>
        <w:t xml:space="preserve">or a sharp reduction in </w:t>
      </w:r>
      <w:r w:rsidRPr="00777BE7">
        <w:t xml:space="preserve">the </w:t>
      </w:r>
      <w:r w:rsidRPr="00777BE7">
        <w:rPr>
          <w:bCs/>
          <w:u w:val="single"/>
        </w:rPr>
        <w:t>benefits</w:t>
      </w:r>
      <w:r w:rsidRPr="00777BE7">
        <w:t xml:space="preserve"> older Americans receive, or, what is most likely, both. </w:t>
      </w:r>
      <w:r w:rsidRPr="00777BE7">
        <w:rPr>
          <w:bCs/>
          <w:u w:val="single"/>
        </w:rPr>
        <w:t>Neither will be popular</w:t>
      </w:r>
      <w:r w:rsidRPr="00777BE7">
        <w:t xml:space="preserve">. The mark of this unpopularity is the fact that although the fiscal problems the aging of the baby boomers will pose have long been well known, candidates for political office, who have the ultimate responsibility for coping with these problems, have virtually ignored them.72 The required tax increases and cuts in benefits are likely to be substantial enough to affect the context in which public policy is made. The entitlements explosion, especially in conjunction with rising energy costs but even without these, will create a new political climate in the United States, and in this new climate the international services that the country came to provide during and after the Cold War are not necessarily destined to flourish. Democracies favor butter over guns.73 The ultimate responsibility for the society's resources rests with the people themselves, and most people see to their own immediate well-being before concerning themselves with events beyond their borders.74 The founding document of the American republic, the Declaration of Independence of 1776, announced that all persons have certain fundamental rights, which the independent country the signers proposed to build would guarantee, namely "life, liberty, and the pursuit of happiness"-presumably individual happiness. The document did not mention international stability or global prosperity as goals to which the new country would devote itself. </w:t>
      </w:r>
      <w:r w:rsidRPr="00777BE7">
        <w:rPr>
          <w:bCs/>
          <w:u w:val="single"/>
        </w:rPr>
        <w:t>As</w:t>
      </w:r>
      <w:r w:rsidRPr="00777BE7">
        <w:t xml:space="preserve"> the provision of </w:t>
      </w:r>
      <w:r w:rsidRPr="00777BE7">
        <w:rPr>
          <w:bCs/>
          <w:u w:val="single"/>
        </w:rPr>
        <w:t>welfare becomes more expensive and</w:t>
      </w:r>
      <w:r w:rsidRPr="00777BE7">
        <w:t xml:space="preserve"> therefore</w:t>
      </w:r>
      <w:r w:rsidRPr="00777BE7">
        <w:rPr>
          <w:u w:val="single"/>
        </w:rPr>
        <w:t xml:space="preserve"> </w:t>
      </w:r>
      <w:r w:rsidRPr="00777BE7">
        <w:t xml:space="preserve">more </w:t>
      </w:r>
      <w:r w:rsidRPr="00777BE7">
        <w:rPr>
          <w:bCs/>
          <w:u w:val="single"/>
        </w:rPr>
        <w:t>controversial</w:t>
      </w:r>
      <w:r w:rsidRPr="00777BE7">
        <w:rPr>
          <w:bCs/>
        </w:rPr>
        <w:t xml:space="preserve">, other </w:t>
      </w:r>
      <w:r w:rsidRPr="00777BE7">
        <w:rPr>
          <w:bCs/>
          <w:u w:val="single"/>
        </w:rPr>
        <w:t>public programs</w:t>
      </w:r>
      <w:r w:rsidRPr="00777BE7">
        <w:t xml:space="preserve">, especially those </w:t>
      </w:r>
      <w:r w:rsidRPr="00777BE7">
        <w:rPr>
          <w:bCs/>
          <w:u w:val="single"/>
        </w:rPr>
        <w:t>involving other countries</w:t>
      </w:r>
      <w:r w:rsidRPr="00777BE7">
        <w:t xml:space="preserve"> and not clearly connected to the physical safety of Americans, </w:t>
      </w:r>
      <w:r w:rsidRPr="00777BE7">
        <w:rPr>
          <w:bCs/>
          <w:u w:val="single"/>
        </w:rPr>
        <w:t>may</w:t>
      </w:r>
      <w:r w:rsidRPr="00777BE7">
        <w:t xml:space="preserve"> well </w:t>
      </w:r>
      <w:r w:rsidRPr="00777BE7">
        <w:rPr>
          <w:b/>
          <w:bCs/>
          <w:u w:val="single"/>
        </w:rPr>
        <w:t>lose political support</w:t>
      </w:r>
      <w:r w:rsidRPr="00777BE7">
        <w:t>. Under these circumstances</w:t>
      </w:r>
      <w:r w:rsidRPr="00777BE7">
        <w:rPr>
          <w:u w:val="single"/>
        </w:rPr>
        <w:t xml:space="preserve"> </w:t>
      </w:r>
      <w:r w:rsidRPr="00777BE7">
        <w:rPr>
          <w:bCs/>
          <w:u w:val="single"/>
        </w:rPr>
        <w:t>it will become</w:t>
      </w:r>
      <w:r w:rsidRPr="00777BE7">
        <w:t xml:space="preserve"> increasingly </w:t>
      </w:r>
      <w:r w:rsidRPr="00777BE7">
        <w:rPr>
          <w:bCs/>
          <w:u w:val="single"/>
        </w:rPr>
        <w:t>difficult for the foreign policy elite to persuade the wider public to support</w:t>
      </w:r>
      <w:r w:rsidRPr="00777BE7">
        <w:t xml:space="preserve"> the kinds of </w:t>
      </w:r>
      <w:r w:rsidRPr="00777BE7">
        <w:rPr>
          <w:bCs/>
          <w:u w:val="single"/>
        </w:rPr>
        <w:t>policies that,</w:t>
      </w:r>
      <w:r w:rsidRPr="00777BE7">
        <w:t xml:space="preserve"> collectively, </w:t>
      </w:r>
      <w:r w:rsidRPr="00777BE7">
        <w:rPr>
          <w:bCs/>
          <w:u w:val="single"/>
        </w:rPr>
        <w:t>make up the American role as the world's government</w:t>
      </w:r>
      <w:r w:rsidRPr="00777BE7">
        <w:t xml:space="preserve">. </w:t>
      </w:r>
      <w:r w:rsidRPr="00777BE7">
        <w:rPr>
          <w:bCs/>
          <w:u w:val="single"/>
        </w:rPr>
        <w:t xml:space="preserve">Foreign policy will be </w:t>
      </w:r>
      <w:r w:rsidRPr="00777BE7">
        <w:rPr>
          <w:b/>
          <w:bCs/>
          <w:u w:val="single"/>
        </w:rPr>
        <w:t>relegated to the back burner</w:t>
      </w:r>
      <w:r w:rsidRPr="00777BE7">
        <w:t>, regarded as less worthy of concern and attention than the government's financial obligations to its own citizens.</w:t>
      </w:r>
    </w:p>
    <w:p w14:paraId="251618DD" w14:textId="77777777" w:rsidR="00777BE7" w:rsidRPr="00777BE7" w:rsidRDefault="00777BE7" w:rsidP="00777BE7"/>
    <w:p w14:paraId="21BFC328" w14:textId="0A023F19" w:rsidR="00777BE7" w:rsidRPr="00777BE7" w:rsidRDefault="00777BE7" w:rsidP="00777BE7">
      <w:pPr>
        <w:pStyle w:val="Heading4"/>
      </w:pPr>
      <w:r w:rsidRPr="00777BE7">
        <w:t>Times have changed – heg fails after Iraq</w:t>
      </w:r>
    </w:p>
    <w:p w14:paraId="54AE8E7A" w14:textId="77777777" w:rsidR="00777BE7" w:rsidRPr="00777BE7" w:rsidRDefault="00777BE7" w:rsidP="00777BE7">
      <w:r w:rsidRPr="00777BE7">
        <w:rPr>
          <w:b/>
          <w:bCs/>
          <w:iCs/>
        </w:rPr>
        <w:t>Schwenninger 7</w:t>
      </w:r>
      <w:r w:rsidRPr="00777BE7">
        <w:t xml:space="preserve"> (Sherle R., Fellow – New America Foundation, “Undebated Challenges”, The Nation, 11-19, </w:t>
      </w:r>
    </w:p>
    <w:p w14:paraId="479CB9F5" w14:textId="77777777" w:rsidR="00777BE7" w:rsidRPr="00777BE7" w:rsidRDefault="00777BE7" w:rsidP="00777BE7">
      <w:r w:rsidRPr="00777BE7">
        <w:t>http://www.thenation.com/doc/20071119/schwenninger)</w:t>
      </w:r>
    </w:p>
    <w:p w14:paraId="6296CB76" w14:textId="77777777" w:rsidR="00777BE7" w:rsidRPr="00777BE7" w:rsidRDefault="00777BE7" w:rsidP="00777BE7"/>
    <w:p w14:paraId="4E085771" w14:textId="77777777" w:rsidR="00777BE7" w:rsidRPr="00777BE7" w:rsidRDefault="00777BE7" w:rsidP="00777BE7">
      <w:r w:rsidRPr="00777BE7">
        <w:t xml:space="preserve">As important, the Democrats seem to assume that the world so wants and needs American leadership that it is there for the taking. But as Anatol Lieven suggests, the overarching question facing American foreign policy is not how to restore leadership but how to adjust to an increasingly multipolar world that may be less open to any one power's primacy. </w:t>
      </w:r>
      <w:r w:rsidRPr="00777BE7">
        <w:rPr>
          <w:u w:val="single"/>
        </w:rPr>
        <w:t>Russia, China, India, South Korea, a host of South American countries</w:t>
      </w:r>
      <w:r w:rsidRPr="00777BE7">
        <w:t xml:space="preserve"> and even the pro-American powers belonging to the European Union </w:t>
      </w:r>
      <w:r w:rsidRPr="00777BE7">
        <w:rPr>
          <w:u w:val="single"/>
        </w:rPr>
        <w:t>have all grown accustomed to a world in which the</w:t>
      </w:r>
      <w:r w:rsidRPr="00777BE7">
        <w:t xml:space="preserve"> </w:t>
      </w:r>
      <w:r w:rsidRPr="00777BE7">
        <w:rPr>
          <w:u w:val="single"/>
        </w:rPr>
        <w:t>U</w:t>
      </w:r>
      <w:r w:rsidRPr="00777BE7">
        <w:t xml:space="preserve">nited </w:t>
      </w:r>
      <w:r w:rsidRPr="00777BE7">
        <w:rPr>
          <w:u w:val="single"/>
        </w:rPr>
        <w:t>S</w:t>
      </w:r>
      <w:r w:rsidRPr="00777BE7">
        <w:t xml:space="preserve">tates </w:t>
      </w:r>
      <w:r w:rsidRPr="00777BE7">
        <w:rPr>
          <w:u w:val="single"/>
        </w:rPr>
        <w:t>has been preoccupied with Iraq and in which they have had more freedom to shape the politics and economies of their regions. Much of the world has done just fine without active American leadership during this time and thus may not be as receptive to a reassertion of US leadership</w:t>
      </w:r>
      <w:r w:rsidRPr="00777BE7">
        <w:t xml:space="preserve">, as most of the Democratic candidates seem to suggest. Indeed, the leading Democratic candidates have failed to grasp one of the central lessons of the Bush era: the world does not need strong US leadership so much as it needs constructive US participation as a great power. On global climate change, on AIDS in Africa, on engaging North Korea, to mention just a few issues, other powers and new coalitions of transnational NGOs and intergovernmental agencies--as well as long-established ones such as the United Nations--got there just as quickly as and in some cases before the United States, and they now have an ownership stake in these issues and well-developed views about how they should be solved. They would welcome the United States to the fold, but they would not cede all leadership to Washington. </w:t>
      </w:r>
    </w:p>
    <w:p w14:paraId="4AEADAEC" w14:textId="77777777" w:rsidR="00777BE7" w:rsidRPr="00777BE7" w:rsidRDefault="00777BE7" w:rsidP="00777BE7"/>
    <w:p w14:paraId="7C39A4DB" w14:textId="6EFB201E" w:rsidR="008A6A9B" w:rsidRDefault="008A6A9B" w:rsidP="00050E80">
      <w:pPr>
        <w:pStyle w:val="Heading1"/>
      </w:pPr>
      <w:bookmarkStart w:id="10" w:name="_Toc233541076"/>
      <w:r>
        <w:t>LA Relations – 1NC</w:t>
      </w:r>
      <w:bookmarkEnd w:id="10"/>
    </w:p>
    <w:p w14:paraId="3950E201" w14:textId="77777777" w:rsidR="008A6A9B" w:rsidRDefault="008A6A9B" w:rsidP="008A6A9B"/>
    <w:p w14:paraId="60E7828F" w14:textId="38B814B1" w:rsidR="008A6A9B" w:rsidRPr="008A6A9B" w:rsidRDefault="008A6A9B" w:rsidP="008A6A9B">
      <w:pPr>
        <w:pStyle w:val="Heading4"/>
      </w:pPr>
      <w:r w:rsidRPr="008A6A9B">
        <w:t>Environment is resilient</w:t>
      </w:r>
    </w:p>
    <w:p w14:paraId="2C88A36F" w14:textId="77777777" w:rsidR="008A6A9B" w:rsidRPr="008A6A9B" w:rsidRDefault="008A6A9B" w:rsidP="008A6A9B">
      <w:r w:rsidRPr="008A6A9B">
        <w:rPr>
          <w:b/>
          <w:bCs/>
          <w:iCs/>
        </w:rPr>
        <w:t>Easterbrook 95</w:t>
      </w:r>
      <w:r w:rsidRPr="008A6A9B">
        <w:t xml:space="preserve"> (Gregg, Distinguished Fellow – Fullbright Foundation, A Moment on Earth, p. 25)</w:t>
      </w:r>
    </w:p>
    <w:p w14:paraId="10F299FE" w14:textId="77777777" w:rsidR="008A6A9B" w:rsidRPr="008A6A9B" w:rsidRDefault="008A6A9B" w:rsidP="008A6A9B"/>
    <w:p w14:paraId="460A4F62" w14:textId="77777777" w:rsidR="008A6A9B" w:rsidRPr="008A6A9B" w:rsidRDefault="008A6A9B" w:rsidP="008A6A9B">
      <w:r w:rsidRPr="008A6A9B">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8A6A9B">
        <w:rPr>
          <w:b/>
          <w:bCs/>
          <w:u w:val="single"/>
        </w:rPr>
        <w:t>The environment</w:t>
      </w:r>
      <w:r w:rsidRPr="008A6A9B">
        <w:t xml:space="preserve"> that contains them </w:t>
      </w:r>
      <w:r w:rsidRPr="008A6A9B">
        <w:rPr>
          <w:b/>
          <w:bCs/>
          <w:u w:val="single"/>
        </w:rPr>
        <w:t>is</w:t>
      </w:r>
      <w:r w:rsidRPr="008A6A9B">
        <w:t xml:space="preserve"> close to </w:t>
      </w:r>
      <w:r w:rsidRPr="008A6A9B">
        <w:rPr>
          <w:b/>
          <w:bCs/>
          <w:u w:val="single"/>
        </w:rPr>
        <w:t>indestructible</w:t>
      </w:r>
      <w:r w:rsidRPr="008A6A9B">
        <w:t xml:space="preserve">.   </w:t>
      </w:r>
      <w:r w:rsidRPr="008A6A9B">
        <w:rPr>
          <w:bCs/>
          <w:u w:val="single"/>
        </w:rPr>
        <w:t>The</w:t>
      </w:r>
      <w:r w:rsidRPr="008A6A9B">
        <w:t xml:space="preserve"> living </w:t>
      </w:r>
      <w:r w:rsidRPr="008A6A9B">
        <w:rPr>
          <w:bCs/>
          <w:u w:val="single"/>
        </w:rPr>
        <w:t>environment</w:t>
      </w:r>
      <w:r w:rsidRPr="008A6A9B">
        <w:t xml:space="preserve"> of Earth has </w:t>
      </w:r>
      <w:r w:rsidRPr="008A6A9B">
        <w:rPr>
          <w:bCs/>
          <w:u w:val="single"/>
        </w:rPr>
        <w:t>survived ice ages</w:t>
      </w:r>
      <w:r w:rsidRPr="008A6A9B">
        <w:t xml:space="preserve">; bombardments of cosmic radiation more deadly than </w:t>
      </w:r>
      <w:r w:rsidRPr="008A6A9B">
        <w:rPr>
          <w:bCs/>
          <w:u w:val="single"/>
        </w:rPr>
        <w:t>atomic fallout</w:t>
      </w:r>
      <w:r w:rsidRPr="008A6A9B">
        <w:t xml:space="preserve">; solar radiation more powerful than the worst-case projection for </w:t>
      </w:r>
      <w:r w:rsidRPr="008A6A9B">
        <w:rPr>
          <w:bCs/>
          <w:u w:val="single"/>
        </w:rPr>
        <w:t>ozone depletion</w:t>
      </w:r>
      <w:r w:rsidRPr="008A6A9B">
        <w:t xml:space="preserve">; thousand-year periods of intense </w:t>
      </w:r>
      <w:r w:rsidRPr="008A6A9B">
        <w:rPr>
          <w:bCs/>
          <w:u w:val="single"/>
        </w:rPr>
        <w:t>volcanism</w:t>
      </w:r>
      <w:r w:rsidRPr="008A6A9B">
        <w:t xml:space="preserve"> releasing global air pollution far worse than that made by any factory; </w:t>
      </w:r>
      <w:r w:rsidRPr="008A6A9B">
        <w:rPr>
          <w:bCs/>
          <w:u w:val="single"/>
        </w:rPr>
        <w:t>reversals of</w:t>
      </w:r>
      <w:r w:rsidRPr="008A6A9B">
        <w:t xml:space="preserve"> the planet's magnetic </w:t>
      </w:r>
      <w:r w:rsidRPr="008A6A9B">
        <w:rPr>
          <w:bCs/>
          <w:u w:val="single"/>
        </w:rPr>
        <w:t>poles</w:t>
      </w:r>
      <w:r w:rsidRPr="008A6A9B">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8A6A9B">
        <w:rPr>
          <w:bCs/>
          <w:u w:val="single"/>
        </w:rPr>
        <w:t>collisions of asteroids</w:t>
      </w:r>
      <w:r w:rsidRPr="008A6A9B">
        <w:t xml:space="preserve"> and comets bearing far more force than man's nuclear arsenals; and the years without summer that followed these impacts.   </w:t>
      </w:r>
      <w:r w:rsidRPr="008A6A9B">
        <w:rPr>
          <w:bCs/>
          <w:u w:val="single"/>
        </w:rPr>
        <w:t>Yet hearts beat on, and petals unfold still</w:t>
      </w:r>
      <w:r w:rsidRPr="008A6A9B">
        <w:t xml:space="preserve">. </w:t>
      </w:r>
      <w:r w:rsidRPr="008A6A9B">
        <w:rPr>
          <w:bCs/>
          <w:u w:val="single"/>
        </w:rPr>
        <w:t>Were the environment fragile it would have expired many eons before</w:t>
      </w:r>
      <w:r w:rsidRPr="008A6A9B">
        <w:t xml:space="preserve"> the advent of the industrial affronts of the dreaming ape. </w:t>
      </w:r>
      <w:r w:rsidRPr="008A6A9B">
        <w:rPr>
          <w:b/>
          <w:bCs/>
          <w:u w:val="single"/>
        </w:rPr>
        <w:t>Human assaults</w:t>
      </w:r>
      <w:r w:rsidRPr="008A6A9B">
        <w:t xml:space="preserve"> on the environment, though mischievous, </w:t>
      </w:r>
      <w:r w:rsidRPr="008A6A9B">
        <w:rPr>
          <w:b/>
          <w:bCs/>
          <w:u w:val="single"/>
        </w:rPr>
        <w:t>are</w:t>
      </w:r>
      <w:r w:rsidRPr="008A6A9B">
        <w:t xml:space="preserve"> </w:t>
      </w:r>
      <w:r w:rsidRPr="008A6A9B">
        <w:rPr>
          <w:b/>
          <w:bCs/>
          <w:u w:val="single"/>
        </w:rPr>
        <w:t>pinpricks</w:t>
      </w:r>
      <w:r w:rsidRPr="008A6A9B">
        <w:t xml:space="preserve"> </w:t>
      </w:r>
      <w:r w:rsidRPr="008A6A9B">
        <w:rPr>
          <w:bCs/>
          <w:u w:val="single"/>
        </w:rPr>
        <w:t xml:space="preserve">compared to forces of the magnitude nature is </w:t>
      </w:r>
      <w:r w:rsidRPr="008A6A9B">
        <w:rPr>
          <w:b/>
          <w:bCs/>
          <w:u w:val="single"/>
        </w:rPr>
        <w:t>accustomed to resisting</w:t>
      </w:r>
      <w:r w:rsidRPr="008A6A9B">
        <w:t xml:space="preserve">. </w:t>
      </w:r>
    </w:p>
    <w:p w14:paraId="14943F97" w14:textId="77777777" w:rsidR="008A6A9B" w:rsidRPr="008A6A9B" w:rsidRDefault="008A6A9B" w:rsidP="008A6A9B"/>
    <w:p w14:paraId="53B3CE01" w14:textId="28DDEDEE" w:rsidR="008A6A9B" w:rsidRPr="008A6A9B" w:rsidRDefault="008A6A9B" w:rsidP="008A6A9B">
      <w:pPr>
        <w:pStyle w:val="Heading4"/>
      </w:pPr>
      <w:r w:rsidRPr="008A6A9B">
        <w:t>Long time-frame</w:t>
      </w:r>
    </w:p>
    <w:p w14:paraId="33F2DA53" w14:textId="77777777" w:rsidR="008A6A9B" w:rsidRPr="008A6A9B" w:rsidRDefault="008A6A9B" w:rsidP="008A6A9B">
      <w:r w:rsidRPr="008A6A9B">
        <w:rPr>
          <w:b/>
          <w:bCs/>
          <w:iCs/>
        </w:rPr>
        <w:t>Kay 1</w:t>
      </w:r>
      <w:r w:rsidRPr="008A6A9B">
        <w:t xml:space="preserve"> (Jane, “Study Takes Historical Peek at Plight of Ocean Ecosystems”, San Francisco Chronicle, 7-26, Lexis)</w:t>
      </w:r>
    </w:p>
    <w:p w14:paraId="06AE7374" w14:textId="77777777" w:rsidR="008A6A9B" w:rsidRPr="008A6A9B" w:rsidRDefault="008A6A9B" w:rsidP="008A6A9B"/>
    <w:p w14:paraId="6D8FDFB0" w14:textId="77777777" w:rsidR="008A6A9B" w:rsidRPr="008A6A9B" w:rsidRDefault="008A6A9B" w:rsidP="008A6A9B">
      <w:bookmarkStart w:id="11" w:name="_Toc173554814"/>
      <w:bookmarkStart w:id="12" w:name="_Toc173555259"/>
      <w:bookmarkStart w:id="13" w:name="_Toc202791802"/>
      <w:bookmarkStart w:id="14" w:name="_Toc202791829"/>
      <w:bookmarkStart w:id="15" w:name="_Toc202792102"/>
      <w:r w:rsidRPr="008A6A9B">
        <w:t xml:space="preserve">The </w:t>
      </w:r>
      <w:r w:rsidRPr="008A6A9B">
        <w:rPr>
          <w:bCs/>
          <w:u w:val="single"/>
        </w:rPr>
        <w:t>collapse of ecosystems</w:t>
      </w:r>
      <w:r w:rsidRPr="008A6A9B">
        <w:t xml:space="preserve"> often </w:t>
      </w:r>
      <w:r w:rsidRPr="008A6A9B">
        <w:rPr>
          <w:bCs/>
          <w:u w:val="single"/>
        </w:rPr>
        <w:t>occur over a</w:t>
      </w:r>
      <w:r w:rsidRPr="008A6A9B">
        <w:t xml:space="preserve"> </w:t>
      </w:r>
      <w:r w:rsidRPr="008A6A9B">
        <w:rPr>
          <w:b/>
          <w:bCs/>
          <w:u w:val="single"/>
        </w:rPr>
        <w:t>long period</w:t>
      </w:r>
      <w:r w:rsidRPr="008A6A9B">
        <w:t>.</w:t>
      </w:r>
      <w:bookmarkEnd w:id="11"/>
      <w:bookmarkEnd w:id="12"/>
      <w:bookmarkEnd w:id="13"/>
      <w:bookmarkEnd w:id="14"/>
      <w:bookmarkEnd w:id="15"/>
      <w:r w:rsidRPr="008A6A9B">
        <w:t xml:space="preserve"> In one example, </w:t>
      </w:r>
      <w:r w:rsidRPr="008A6A9B">
        <w:rPr>
          <w:bCs/>
          <w:u w:val="single"/>
        </w:rPr>
        <w:t>when</w:t>
      </w:r>
      <w:r w:rsidRPr="008A6A9B">
        <w:t xml:space="preserve"> Aleut </w:t>
      </w:r>
      <w:r w:rsidRPr="008A6A9B">
        <w:rPr>
          <w:bCs/>
          <w:u w:val="single"/>
        </w:rPr>
        <w:t>hunters killed the</w:t>
      </w:r>
      <w:r w:rsidRPr="008A6A9B">
        <w:t xml:space="preserve"> Alaskan </w:t>
      </w:r>
      <w:r w:rsidRPr="008A6A9B">
        <w:rPr>
          <w:bCs/>
          <w:u w:val="single"/>
        </w:rPr>
        <w:t>sea otter</w:t>
      </w:r>
      <w:r w:rsidRPr="008A6A9B">
        <w:t xml:space="preserve"> about </w:t>
      </w:r>
      <w:r w:rsidRPr="008A6A9B">
        <w:rPr>
          <w:b/>
          <w:bCs/>
          <w:u w:val="single"/>
        </w:rPr>
        <w:t>2,500 years ago</w:t>
      </w:r>
      <w:r w:rsidRPr="008A6A9B">
        <w:t xml:space="preserve">, the </w:t>
      </w:r>
      <w:r w:rsidRPr="008A6A9B">
        <w:rPr>
          <w:bCs/>
          <w:u w:val="single"/>
        </w:rPr>
        <w:t>population of their</w:t>
      </w:r>
      <w:r w:rsidRPr="008A6A9B">
        <w:t xml:space="preserve"> natural </w:t>
      </w:r>
      <w:r w:rsidRPr="008A6A9B">
        <w:rPr>
          <w:bCs/>
          <w:u w:val="single"/>
        </w:rPr>
        <w:t>prey</w:t>
      </w:r>
      <w:r w:rsidRPr="008A6A9B">
        <w:t xml:space="preserve">, the sea urchin, </w:t>
      </w:r>
      <w:r w:rsidRPr="008A6A9B">
        <w:rPr>
          <w:bCs/>
          <w:u w:val="single"/>
        </w:rPr>
        <w:t>grew larger</w:t>
      </w:r>
      <w:r w:rsidRPr="008A6A9B">
        <w:t xml:space="preserve"> than its normal size. In turn, the urchins grazed down the kelp forests, important habitat for a whole host of ocean life. </w:t>
      </w:r>
      <w:r w:rsidRPr="008A6A9B">
        <w:rPr>
          <w:bCs/>
          <w:u w:val="single"/>
        </w:rPr>
        <w:t>Then</w:t>
      </w:r>
      <w:r w:rsidRPr="008A6A9B">
        <w:t xml:space="preserve">, when fur traders in the 1800s hunted the otters and sea cows almost to extinction, the </w:t>
      </w:r>
      <w:r w:rsidRPr="008A6A9B">
        <w:rPr>
          <w:bCs/>
          <w:u w:val="single"/>
        </w:rPr>
        <w:t>kelp forests disappeared</w:t>
      </w:r>
      <w:r w:rsidRPr="008A6A9B">
        <w:t xml:space="preserve"> and didn't start to regenerate until the federal government protected the sea otters in the 20th century. In California, the diversity of spiny lobsters, sheephead fish and abalone kept down the urchin numbers. At present in Alaska, the kelp beds are declining again in areas where killer whales are preying on sea otters. Biologists think the </w:t>
      </w:r>
      <w:r w:rsidRPr="008A6A9B">
        <w:rPr>
          <w:bCs/>
          <w:u w:val="single"/>
        </w:rPr>
        <w:t>killer whales switched to otters for food</w:t>
      </w:r>
      <w:r w:rsidRPr="008A6A9B">
        <w:t xml:space="preserve"> because there are fewer seals and sea lions to eat.</w:t>
      </w:r>
    </w:p>
    <w:p w14:paraId="438545C5" w14:textId="77777777" w:rsidR="008A6A9B" w:rsidRPr="008A6A9B" w:rsidRDefault="008A6A9B" w:rsidP="008A6A9B"/>
    <w:p w14:paraId="23CDB2DF" w14:textId="6BF95926" w:rsidR="008A6A9B" w:rsidRPr="008A6A9B" w:rsidRDefault="008A6A9B" w:rsidP="008A6A9B">
      <w:pPr>
        <w:pStyle w:val="Heading4"/>
      </w:pPr>
      <w:r w:rsidRPr="008A6A9B">
        <w:t>Environment strong and improving – their authors lie</w:t>
      </w:r>
    </w:p>
    <w:p w14:paraId="2553E5DC" w14:textId="77777777" w:rsidR="008A6A9B" w:rsidRPr="008A6A9B" w:rsidRDefault="008A6A9B" w:rsidP="008A6A9B">
      <w:r w:rsidRPr="008A6A9B">
        <w:rPr>
          <w:b/>
          <w:bCs/>
          <w:iCs/>
        </w:rPr>
        <w:t>Dutton 1</w:t>
      </w:r>
      <w:r w:rsidRPr="008A6A9B">
        <w:t xml:space="preserve"> (Dr. Dennis, Professor of Philosophy – University of Canterbury (New Zealand), “Greener Than You Think”, The Washington Post, 10-21, http://www.washingtonpost.com/ac2/wp-dyn?pagename=article&amp;node=&amp; contentId=A12789-2001Oct18)</w:t>
      </w:r>
    </w:p>
    <w:p w14:paraId="1EA60263" w14:textId="77777777" w:rsidR="008A6A9B" w:rsidRPr="008A6A9B" w:rsidRDefault="008A6A9B" w:rsidP="008A6A9B"/>
    <w:p w14:paraId="61B66528" w14:textId="77777777" w:rsidR="008A6A9B" w:rsidRDefault="008A6A9B" w:rsidP="008A6A9B">
      <w:r w:rsidRPr="008A6A9B">
        <w:t xml:space="preserve">That the human race faces environmental problems is unquestionable. That </w:t>
      </w:r>
      <w:r w:rsidRPr="008A6A9B">
        <w:rPr>
          <w:bCs/>
          <w:u w:val="single"/>
        </w:rPr>
        <w:t>environmental experts have</w:t>
      </w:r>
      <w:r w:rsidRPr="008A6A9B">
        <w:t xml:space="preserve"> regularly </w:t>
      </w:r>
      <w:r w:rsidRPr="008A6A9B">
        <w:rPr>
          <w:bCs/>
          <w:u w:val="single"/>
        </w:rPr>
        <w:t>tried to scare us</w:t>
      </w:r>
      <w:r w:rsidRPr="008A6A9B">
        <w:t xml:space="preserve"> out of our wits </w:t>
      </w:r>
      <w:r w:rsidRPr="008A6A9B">
        <w:rPr>
          <w:bCs/>
          <w:u w:val="single"/>
        </w:rPr>
        <w:t>with doomsday chants</w:t>
      </w:r>
      <w:r w:rsidRPr="008A6A9B">
        <w:t xml:space="preserve"> is also beyond dispute. In the 1960s overpopulation was going to cause massive worldwide famine around 1980. A decade later we were being told the world would be out of oil by the 1990s. This was an especially chilly prospect, since, as Newsweek reported in 1975, we were in a climatic cooling trend that was going to reduce agricultural outputs for the rest of the century, leading possibly to a new Ice Age.  Bjorn Lomborg, a young statistics professor and political scientist at the University of Aarhus in Denmark, knows all about the enduring appeal -- for journalists, politicians and the public -- of environmental doomsday tales, having swallowed more than a few himself. In 1997, Lomborg -- a self-described left-winger and former Greenpeace member -- came across an article in Wired magazine about Julian Simon, a University of Maryland economist. </w:t>
      </w:r>
      <w:r w:rsidRPr="008A6A9B">
        <w:rPr>
          <w:bCs/>
          <w:u w:val="single"/>
        </w:rPr>
        <w:t>Simon claimed</w:t>
      </w:r>
      <w:r w:rsidRPr="008A6A9B">
        <w:t xml:space="preserve"> that the "litany" of the Green movement -- its </w:t>
      </w:r>
      <w:r w:rsidRPr="008A6A9B">
        <w:rPr>
          <w:bCs/>
          <w:u w:val="single"/>
        </w:rPr>
        <w:t>fears about</w:t>
      </w:r>
      <w:r w:rsidRPr="008A6A9B">
        <w:t xml:space="preserve"> overpopulation, animal </w:t>
      </w:r>
      <w:r w:rsidRPr="008A6A9B">
        <w:rPr>
          <w:bCs/>
          <w:u w:val="single"/>
        </w:rPr>
        <w:t>species</w:t>
      </w:r>
      <w:r w:rsidRPr="008A6A9B">
        <w:t xml:space="preserve"> </w:t>
      </w:r>
      <w:r w:rsidRPr="008A6A9B">
        <w:rPr>
          <w:bCs/>
          <w:u w:val="single"/>
        </w:rPr>
        <w:t>dying</w:t>
      </w:r>
      <w:r w:rsidRPr="008A6A9B">
        <w:t xml:space="preserve"> by the hour, </w:t>
      </w:r>
      <w:r w:rsidRPr="008A6A9B">
        <w:rPr>
          <w:bCs/>
          <w:u w:val="single"/>
        </w:rPr>
        <w:t>deforestation</w:t>
      </w:r>
      <w:r w:rsidRPr="008A6A9B">
        <w:t xml:space="preserve"> -- </w:t>
      </w:r>
      <w:r w:rsidRPr="008A6A9B">
        <w:rPr>
          <w:bCs/>
          <w:u w:val="single"/>
        </w:rPr>
        <w:t>was</w:t>
      </w:r>
      <w:r w:rsidRPr="008A6A9B">
        <w:t xml:space="preserve"> </w:t>
      </w:r>
      <w:r w:rsidRPr="008A6A9B">
        <w:rPr>
          <w:b/>
          <w:bCs/>
          <w:u w:val="single"/>
        </w:rPr>
        <w:t>hysterical nonsense</w:t>
      </w:r>
      <w:r w:rsidRPr="008A6A9B">
        <w:t xml:space="preserve">, </w:t>
      </w:r>
      <w:r w:rsidRPr="008A6A9B">
        <w:rPr>
          <w:bCs/>
          <w:u w:val="single"/>
        </w:rPr>
        <w:t>and</w:t>
      </w:r>
      <w:r w:rsidRPr="008A6A9B">
        <w:t xml:space="preserve"> that the quality of life on </w:t>
      </w:r>
      <w:r w:rsidRPr="008A6A9B">
        <w:rPr>
          <w:bCs/>
          <w:u w:val="single"/>
        </w:rPr>
        <w:t>the planet was</w:t>
      </w:r>
      <w:r w:rsidRPr="008A6A9B">
        <w:t xml:space="preserve"> </w:t>
      </w:r>
      <w:r w:rsidRPr="008A6A9B">
        <w:rPr>
          <w:b/>
          <w:bCs/>
          <w:u w:val="single"/>
        </w:rPr>
        <w:t>radically</w:t>
      </w:r>
      <w:r w:rsidRPr="008A6A9B">
        <w:t xml:space="preserve"> </w:t>
      </w:r>
      <w:r w:rsidRPr="008A6A9B">
        <w:rPr>
          <w:b/>
          <w:bCs/>
          <w:u w:val="single"/>
        </w:rPr>
        <w:t>improving</w:t>
      </w:r>
      <w:r w:rsidRPr="008A6A9B">
        <w:t xml:space="preserve">. Lomborg was shocked by this, and he returned to Denmark to set about doing the </w:t>
      </w:r>
      <w:r w:rsidRPr="008A6A9B">
        <w:rPr>
          <w:bCs/>
          <w:u w:val="single"/>
        </w:rPr>
        <w:t>research</w:t>
      </w:r>
      <w:r w:rsidRPr="008A6A9B">
        <w:t xml:space="preserve"> that would refute Simon.  He and his team of academicians </w:t>
      </w:r>
      <w:r w:rsidRPr="008A6A9B">
        <w:rPr>
          <w:bCs/>
          <w:u w:val="single"/>
        </w:rPr>
        <w:t>discovered</w:t>
      </w:r>
      <w:r w:rsidRPr="008A6A9B">
        <w:t xml:space="preserve"> something sobering and cheering: </w:t>
      </w:r>
      <w:r w:rsidRPr="008A6A9B">
        <w:rPr>
          <w:bCs/>
          <w:u w:val="single"/>
        </w:rPr>
        <w:t>In every</w:t>
      </w:r>
      <w:r w:rsidRPr="008A6A9B">
        <w:t xml:space="preserve"> one of his </w:t>
      </w:r>
      <w:r w:rsidRPr="008A6A9B">
        <w:rPr>
          <w:bCs/>
          <w:u w:val="single"/>
        </w:rPr>
        <w:t>claim</w:t>
      </w:r>
      <w:r w:rsidRPr="008A6A9B">
        <w:t xml:space="preserve">s, </w:t>
      </w:r>
      <w:r w:rsidRPr="008A6A9B">
        <w:rPr>
          <w:bCs/>
          <w:u w:val="single"/>
        </w:rPr>
        <w:t>Simon was correct</w:t>
      </w:r>
      <w:r w:rsidRPr="008A6A9B">
        <w:t xml:space="preserve">. Moreover, Lomborg found </w:t>
      </w:r>
      <w:r w:rsidRPr="008A6A9B">
        <w:rPr>
          <w:bCs/>
          <w:u w:val="single"/>
        </w:rPr>
        <w:t>on close analysis</w:t>
      </w:r>
      <w:r w:rsidRPr="008A6A9B">
        <w:t xml:space="preserve"> that </w:t>
      </w:r>
      <w:r w:rsidRPr="008A6A9B">
        <w:rPr>
          <w:bCs/>
          <w:u w:val="single"/>
        </w:rPr>
        <w:t>the factual foundation on which</w:t>
      </w:r>
      <w:r w:rsidRPr="008A6A9B">
        <w:t xml:space="preserve"> the environmental </w:t>
      </w:r>
      <w:r w:rsidRPr="008A6A9B">
        <w:rPr>
          <w:bCs/>
          <w:u w:val="single"/>
        </w:rPr>
        <w:t>doomsayers stood was</w:t>
      </w:r>
      <w:r w:rsidRPr="008A6A9B">
        <w:t xml:space="preserve"> </w:t>
      </w:r>
      <w:r w:rsidRPr="008A6A9B">
        <w:rPr>
          <w:b/>
          <w:bCs/>
          <w:u w:val="single"/>
        </w:rPr>
        <w:t>deeply flawed</w:t>
      </w:r>
      <w:r w:rsidRPr="008A6A9B">
        <w:t xml:space="preserve">: </w:t>
      </w:r>
      <w:r w:rsidRPr="008A6A9B">
        <w:rPr>
          <w:bCs/>
          <w:u w:val="single"/>
        </w:rPr>
        <w:t>exaggeration</w:t>
      </w:r>
      <w:r w:rsidRPr="008A6A9B">
        <w:t xml:space="preserve">, </w:t>
      </w:r>
      <w:r w:rsidRPr="008A6A9B">
        <w:rPr>
          <w:bCs/>
          <w:u w:val="single"/>
        </w:rPr>
        <w:t>prevarications</w:t>
      </w:r>
      <w:r w:rsidRPr="008A6A9B">
        <w:t xml:space="preserve">, white </w:t>
      </w:r>
      <w:r w:rsidRPr="008A6A9B">
        <w:rPr>
          <w:b/>
          <w:bCs/>
          <w:u w:val="single"/>
        </w:rPr>
        <w:t>lies</w:t>
      </w:r>
      <w:r w:rsidRPr="008A6A9B">
        <w:t xml:space="preserve"> </w:t>
      </w:r>
      <w:r w:rsidRPr="008A6A9B">
        <w:rPr>
          <w:bCs/>
          <w:u w:val="single"/>
        </w:rPr>
        <w:t>and</w:t>
      </w:r>
      <w:r w:rsidRPr="008A6A9B">
        <w:t xml:space="preserve"> even convenient </w:t>
      </w:r>
      <w:r w:rsidRPr="008A6A9B">
        <w:rPr>
          <w:bCs/>
          <w:u w:val="single"/>
        </w:rPr>
        <w:t>typographical errors</w:t>
      </w:r>
      <w:r w:rsidRPr="008A6A9B">
        <w:t xml:space="preserve"> </w:t>
      </w:r>
      <w:r w:rsidRPr="008A6A9B">
        <w:rPr>
          <w:bCs/>
          <w:u w:val="single"/>
        </w:rPr>
        <w:t>had been absorbed unchallenged into</w:t>
      </w:r>
      <w:r w:rsidRPr="008A6A9B">
        <w:t xml:space="preserve"> the folklore of </w:t>
      </w:r>
      <w:r w:rsidRPr="008A6A9B">
        <w:rPr>
          <w:bCs/>
          <w:u w:val="single"/>
        </w:rPr>
        <w:t>environmental disaster scenarios</w:t>
      </w:r>
      <w:r w:rsidRPr="008A6A9B">
        <w:t xml:space="preserve">.  </w:t>
      </w:r>
    </w:p>
    <w:p w14:paraId="797543DA" w14:textId="77777777" w:rsidR="008A6A9B" w:rsidRPr="008A6A9B" w:rsidRDefault="008A6A9B" w:rsidP="008A6A9B"/>
    <w:p w14:paraId="209E6927" w14:textId="158706B0" w:rsidR="008A6A9B" w:rsidRPr="008A6A9B" w:rsidRDefault="008A6A9B" w:rsidP="008A6A9B">
      <w:pPr>
        <w:pStyle w:val="Heading4"/>
      </w:pPr>
      <w:r>
        <w:t>Even if they’re right that means pollution makes it inevitable</w:t>
      </w:r>
    </w:p>
    <w:p w14:paraId="7834BC41" w14:textId="77777777" w:rsidR="008A6A9B" w:rsidRPr="008A6A9B" w:rsidRDefault="008A6A9B" w:rsidP="008A6A9B">
      <w:r w:rsidRPr="008A6A9B">
        <w:rPr>
          <w:b/>
          <w:bCs/>
          <w:iCs/>
        </w:rPr>
        <w:t>Myers 97</w:t>
      </w:r>
      <w:r w:rsidRPr="008A6A9B">
        <w:t xml:space="preserve"> (Norman, Visiting Fellow of Green College – Oxford University and Senior Fellow – World Wildlife Fund, Biodiversity II, Ed. Reaka-Kudla and Wilson, p. 135-136)</w:t>
      </w:r>
    </w:p>
    <w:p w14:paraId="1A270792" w14:textId="77777777" w:rsidR="008A6A9B" w:rsidRPr="008A6A9B" w:rsidRDefault="008A6A9B" w:rsidP="008A6A9B"/>
    <w:p w14:paraId="665A2C8D" w14:textId="77777777" w:rsidR="008A6A9B" w:rsidRPr="008A6A9B" w:rsidRDefault="008A6A9B" w:rsidP="008A6A9B">
      <w:r w:rsidRPr="008A6A9B">
        <w:t xml:space="preserve">While formulating our responses to the mass extinction crisis, we need to bear in mind the length of time still available to us. The critical criterion for our efforts is not whether we are doing far more than before, but whether it will be enough—and that in turn raises the question of “enough by when?” How soon might we cross a threshold after which our best efforts could prove to be of little avail? Of course, not all habitats are going to be destroyed outright within the immediate future. But that is hardly the point. What looks set to eliminate many if not most species in the long run will be the “fragmentation effect,” i.e., the break up of extensive habitats into small isolated patches that are too small to maintain their stocks of species into the indefinite future. This phenomenon has been widely analyzed through the theory of island biogeography, and appears to be strongly supported through abundant empirical evidence, albeit with a good number of variations on the general theme. True, the process of ecological equilibriation, with its delayed fall-out effects, will take an extended period to exert its full depletive impact; in some instances, it will be decades and even centuries before species eventually disappear. But the ultimate upshot, which is what we should be primarily concerned with, will be the same. Consider the </w:t>
      </w:r>
      <w:r w:rsidRPr="008A6A9B">
        <w:rPr>
          <w:bCs/>
          <w:u w:val="single"/>
        </w:rPr>
        <w:t>environmental degradation</w:t>
      </w:r>
      <w:r w:rsidRPr="008A6A9B">
        <w:t xml:space="preserve"> that </w:t>
      </w:r>
      <w:r w:rsidRPr="008A6A9B">
        <w:rPr>
          <w:b/>
          <w:bCs/>
          <w:u w:val="single"/>
        </w:rPr>
        <w:t>already has occurred</w:t>
      </w:r>
      <w:r w:rsidRPr="008A6A9B">
        <w:t xml:space="preserve">. </w:t>
      </w:r>
      <w:r w:rsidRPr="008A6A9B">
        <w:rPr>
          <w:bCs/>
          <w:u w:val="single"/>
        </w:rPr>
        <w:t>Through</w:t>
      </w:r>
      <w:r w:rsidRPr="008A6A9B">
        <w:t xml:space="preserve"> dynamic </w:t>
      </w:r>
      <w:r w:rsidRPr="008A6A9B">
        <w:rPr>
          <w:b/>
          <w:bCs/>
          <w:u w:val="single"/>
        </w:rPr>
        <w:t>inertia</w:t>
      </w:r>
      <w:r w:rsidRPr="008A6A9B">
        <w:t xml:space="preserve">, </w:t>
      </w:r>
      <w:r w:rsidRPr="008A6A9B">
        <w:rPr>
          <w:bCs/>
          <w:u w:val="single"/>
        </w:rPr>
        <w:t>it will continue to exert an increasingly adverse effect</w:t>
      </w:r>
      <w:r w:rsidRPr="008A6A9B">
        <w:t xml:space="preserve"> for a good way into the future, </w:t>
      </w:r>
      <w:r w:rsidRPr="008A6A9B">
        <w:rPr>
          <w:b/>
          <w:bCs/>
          <w:u w:val="single"/>
        </w:rPr>
        <w:t>no matter</w:t>
      </w:r>
      <w:r w:rsidRPr="008A6A9B">
        <w:t xml:space="preserve"> </w:t>
      </w:r>
      <w:r w:rsidRPr="008A6A9B">
        <w:rPr>
          <w:bCs/>
          <w:u w:val="single"/>
        </w:rPr>
        <w:t>how vigorously we</w:t>
      </w:r>
      <w:r w:rsidRPr="008A6A9B">
        <w:t xml:space="preserve"> try to </w:t>
      </w:r>
      <w:r w:rsidRPr="008A6A9B">
        <w:rPr>
          <w:bCs/>
          <w:u w:val="single"/>
        </w:rPr>
        <w:t>resist the process</w:t>
      </w:r>
      <w:r w:rsidRPr="008A6A9B">
        <w:t xml:space="preserve">: </w:t>
      </w:r>
      <w:r w:rsidRPr="008A6A9B">
        <w:rPr>
          <w:b/>
          <w:bCs/>
          <w:u w:val="single"/>
        </w:rPr>
        <w:t>much</w:t>
      </w:r>
      <w:r w:rsidRPr="008A6A9B">
        <w:t xml:space="preserve"> potential </w:t>
      </w:r>
      <w:r w:rsidRPr="008A6A9B">
        <w:rPr>
          <w:b/>
          <w:bCs/>
          <w:u w:val="single"/>
        </w:rPr>
        <w:t>damage is already “in the pipeline.”</w:t>
      </w:r>
      <w:r w:rsidRPr="008A6A9B">
        <w:t xml:space="preserve"> An obvious example is </w:t>
      </w:r>
      <w:r w:rsidRPr="008A6A9B">
        <w:rPr>
          <w:bCs/>
          <w:u w:val="single"/>
        </w:rPr>
        <w:t>acid rain</w:t>
      </w:r>
      <w:r w:rsidRPr="008A6A9B">
        <w:t xml:space="preserve">, which </w:t>
      </w:r>
      <w:r w:rsidRPr="008A6A9B">
        <w:rPr>
          <w:bCs/>
          <w:u w:val="single"/>
        </w:rPr>
        <w:t>will keep</w:t>
      </w:r>
      <w:r w:rsidRPr="008A6A9B">
        <w:t xml:space="preserve"> on </w:t>
      </w:r>
      <w:r w:rsidRPr="008A6A9B">
        <w:rPr>
          <w:bCs/>
          <w:u w:val="single"/>
        </w:rPr>
        <w:t>inflicting injury</w:t>
      </w:r>
      <w:r w:rsidRPr="008A6A9B">
        <w:t xml:space="preserve"> on biotas by reason of pollutants already deposited though not yet causing apparent harm. Similarly, </w:t>
      </w:r>
      <w:r w:rsidRPr="008A6A9B">
        <w:rPr>
          <w:bCs/>
          <w:u w:val="single"/>
        </w:rPr>
        <w:t xml:space="preserve">tropical forests will suffer </w:t>
      </w:r>
      <w:r w:rsidRPr="008A6A9B">
        <w:t xml:space="preserve">desiccation </w:t>
      </w:r>
      <w:r w:rsidRPr="008A6A9B">
        <w:rPr>
          <w:bCs/>
          <w:u w:val="single"/>
        </w:rPr>
        <w:t>through</w:t>
      </w:r>
      <w:r w:rsidRPr="008A6A9B">
        <w:t xml:space="preserve"> climatic changes induced by </w:t>
      </w:r>
      <w:r w:rsidRPr="008A6A9B">
        <w:rPr>
          <w:bCs/>
          <w:u w:val="single"/>
        </w:rPr>
        <w:t>deforestation that already has taken place</w:t>
      </w:r>
      <w:r w:rsidRPr="008A6A9B">
        <w:t xml:space="preserve">. </w:t>
      </w:r>
      <w:r w:rsidRPr="008A6A9B">
        <w:rPr>
          <w:bCs/>
          <w:u w:val="single"/>
        </w:rPr>
        <w:t>Desertification will keep</w:t>
      </w:r>
      <w:r w:rsidRPr="008A6A9B">
        <w:t xml:space="preserve"> on </w:t>
      </w:r>
      <w:r w:rsidRPr="008A6A9B">
        <w:rPr>
          <w:bCs/>
          <w:u w:val="single"/>
        </w:rPr>
        <w:t>expanding</w:t>
      </w:r>
      <w:r w:rsidRPr="008A6A9B">
        <w:t xml:space="preserve"> its impact </w:t>
      </w:r>
      <w:r w:rsidRPr="008A6A9B">
        <w:rPr>
          <w:bCs/>
          <w:u w:val="single"/>
        </w:rPr>
        <w:t>through</w:t>
      </w:r>
      <w:r w:rsidRPr="008A6A9B">
        <w:t xml:space="preserve"> </w:t>
      </w:r>
      <w:r w:rsidRPr="008A6A9B">
        <w:rPr>
          <w:b/>
          <w:bCs/>
          <w:u w:val="single"/>
        </w:rPr>
        <w:t>built-in momentum</w:t>
      </w:r>
      <w:r w:rsidRPr="008A6A9B">
        <w:t xml:space="preserve">. </w:t>
      </w:r>
      <w:r w:rsidRPr="008A6A9B">
        <w:rPr>
          <w:bCs/>
          <w:u w:val="single"/>
        </w:rPr>
        <w:t>Ozone-destroying CFCs</w:t>
      </w:r>
      <w:r w:rsidRPr="008A6A9B">
        <w:t xml:space="preserve"> now in the atmosphere </w:t>
      </w:r>
      <w:r w:rsidRPr="008A6A9B">
        <w:rPr>
          <w:bCs/>
          <w:u w:val="single"/>
        </w:rPr>
        <w:t>will continue</w:t>
      </w:r>
      <w:r w:rsidRPr="008A6A9B">
        <w:t xml:space="preserve"> </w:t>
      </w:r>
      <w:r w:rsidRPr="008A6A9B">
        <w:rPr>
          <w:bCs/>
          <w:u w:val="single"/>
        </w:rPr>
        <w:t>their work</w:t>
      </w:r>
      <w:r w:rsidRPr="008A6A9B">
        <w:t xml:space="preserve"> for a whole century </w:t>
      </w:r>
      <w:r w:rsidRPr="008A6A9B">
        <w:rPr>
          <w:bCs/>
          <w:u w:val="single"/>
        </w:rPr>
        <w:t>even if we</w:t>
      </w:r>
      <w:r w:rsidRPr="008A6A9B">
        <w:t xml:space="preserve"> were to </w:t>
      </w:r>
      <w:r w:rsidRPr="008A6A9B">
        <w:rPr>
          <w:bCs/>
          <w:u w:val="single"/>
        </w:rPr>
        <w:t>cease releasing them</w:t>
      </w:r>
      <w:r w:rsidRPr="008A6A9B">
        <w:t xml:space="preserve"> forthwith. </w:t>
      </w:r>
      <w:r w:rsidRPr="008A6A9B">
        <w:rPr>
          <w:bCs/>
          <w:u w:val="single"/>
        </w:rPr>
        <w:t>There is enough</w:t>
      </w:r>
      <w:r w:rsidRPr="008A6A9B">
        <w:t xml:space="preserve"> global </w:t>
      </w:r>
      <w:r w:rsidRPr="008A6A9B">
        <w:rPr>
          <w:bCs/>
          <w:u w:val="single"/>
        </w:rPr>
        <w:t>warming</w:t>
      </w:r>
      <w:r w:rsidRPr="008A6A9B">
        <w:t xml:space="preserve"> </w:t>
      </w:r>
      <w:r w:rsidRPr="008A6A9B">
        <w:rPr>
          <w:bCs/>
          <w:u w:val="single"/>
        </w:rPr>
        <w:t>in store</w:t>
      </w:r>
      <w:r w:rsidRPr="008A6A9B">
        <w:t xml:space="preserve"> through past emissions of greenhouse gases </w:t>
      </w:r>
      <w:r w:rsidRPr="008A6A9B">
        <w:rPr>
          <w:bCs/>
          <w:u w:val="single"/>
        </w:rPr>
        <w:t>to cause</w:t>
      </w:r>
      <w:r w:rsidRPr="008A6A9B">
        <w:t xml:space="preserve"> </w:t>
      </w:r>
      <w:r w:rsidRPr="008A6A9B">
        <w:rPr>
          <w:bCs/>
          <w:u w:val="single"/>
        </w:rPr>
        <w:t>significant climatic change no matter how much we</w:t>
      </w:r>
      <w:r w:rsidRPr="008A6A9B">
        <w:t xml:space="preserve"> </w:t>
      </w:r>
      <w:r w:rsidRPr="008A6A9B">
        <w:rPr>
          <w:bCs/>
          <w:u w:val="single"/>
        </w:rPr>
        <w:t>seek to</w:t>
      </w:r>
      <w:r w:rsidRPr="008A6A9B">
        <w:t xml:space="preserve"> slow it, let alone </w:t>
      </w:r>
      <w:r w:rsidRPr="008A6A9B">
        <w:rPr>
          <w:bCs/>
          <w:u w:val="single"/>
        </w:rPr>
        <w:t>halt it</w:t>
      </w:r>
      <w:r w:rsidRPr="008A6A9B">
        <w:t xml:space="preserve">. In light of this on-going degradation of the biosphere, </w:t>
      </w:r>
      <w:r w:rsidRPr="008A6A9B">
        <w:rPr>
          <w:bCs/>
          <w:u w:val="single"/>
        </w:rPr>
        <w:t>let us suppose</w:t>
      </w:r>
      <w:r w:rsidRPr="008A6A9B">
        <w:t xml:space="preserve">, for the sake of argument, that in the year 2000 the whole of </w:t>
      </w:r>
      <w:r w:rsidRPr="008A6A9B">
        <w:rPr>
          <w:bCs/>
          <w:u w:val="single"/>
        </w:rPr>
        <w:t>humankind were</w:t>
      </w:r>
      <w:r w:rsidRPr="008A6A9B">
        <w:t xml:space="preserve"> to be </w:t>
      </w:r>
      <w:r w:rsidRPr="008A6A9B">
        <w:rPr>
          <w:bCs/>
          <w:u w:val="single"/>
        </w:rPr>
        <w:t>removed from</w:t>
      </w:r>
      <w:r w:rsidRPr="008A6A9B">
        <w:t xml:space="preserve"> the face of the </w:t>
      </w:r>
      <w:r w:rsidRPr="008A6A9B">
        <w:rPr>
          <w:bCs/>
          <w:u w:val="single"/>
        </w:rPr>
        <w:t>Earth</w:t>
      </w:r>
      <w:r w:rsidRPr="008A6A9B">
        <w:t xml:space="preserve"> in one fell swoop. </w:t>
      </w:r>
      <w:r w:rsidRPr="008A6A9B">
        <w:rPr>
          <w:bCs/>
          <w:u w:val="single"/>
        </w:rPr>
        <w:t>Because of the many environmental perturbations already imposed</w:t>
      </w:r>
      <w:r w:rsidRPr="008A6A9B">
        <w:t xml:space="preserve">, with their impacts persisting for many subsequent decades, </w:t>
      </w:r>
      <w:r w:rsidRPr="008A6A9B">
        <w:rPr>
          <w:bCs/>
          <w:u w:val="single"/>
        </w:rPr>
        <w:t>gross biospheric impoverishment would continue and</w:t>
      </w:r>
      <w:r w:rsidRPr="008A6A9B">
        <w:t xml:space="preserve"> thus serve to </w:t>
      </w:r>
      <w:r w:rsidRPr="008A6A9B">
        <w:rPr>
          <w:bCs/>
          <w:u w:val="single"/>
        </w:rPr>
        <w:t>eliminate</w:t>
      </w:r>
      <w:r w:rsidRPr="008A6A9B">
        <w:t xml:space="preserve"> further </w:t>
      </w:r>
      <w:r w:rsidRPr="008A6A9B">
        <w:rPr>
          <w:bCs/>
          <w:u w:val="single"/>
        </w:rPr>
        <w:t>large numbers of species in the long term</w:t>
      </w:r>
      <w:r w:rsidRPr="008A6A9B">
        <w:t xml:space="preserve"> (Myers, 1990b).</w:t>
      </w:r>
    </w:p>
    <w:p w14:paraId="2C6C0620" w14:textId="1B174006" w:rsidR="008A6A9B" w:rsidRDefault="008A6A9B" w:rsidP="008A6A9B">
      <w:pPr>
        <w:pStyle w:val="Heading1"/>
      </w:pPr>
      <w:bookmarkStart w:id="16" w:name="_Toc233541077"/>
      <w:r>
        <w:t>LA Relations – 2NC EXTN</w:t>
      </w:r>
      <w:bookmarkEnd w:id="16"/>
    </w:p>
    <w:p w14:paraId="7A3D41EE" w14:textId="77777777" w:rsidR="008A6A9B" w:rsidRPr="008A6A9B" w:rsidRDefault="008A6A9B" w:rsidP="008A6A9B"/>
    <w:p w14:paraId="26397C76" w14:textId="24CF0260" w:rsidR="008A6A9B" w:rsidRPr="008A6A9B" w:rsidRDefault="008A6A9B" w:rsidP="008A6A9B">
      <w:pPr>
        <w:pStyle w:val="Heading4"/>
      </w:pPr>
      <w:r w:rsidRPr="008A6A9B">
        <w:t>No extinction</w:t>
      </w:r>
    </w:p>
    <w:p w14:paraId="066887AC" w14:textId="77777777" w:rsidR="008A6A9B" w:rsidRPr="008A6A9B" w:rsidRDefault="008A6A9B" w:rsidP="008A6A9B">
      <w:r w:rsidRPr="008A6A9B">
        <w:rPr>
          <w:b/>
          <w:bCs/>
          <w:iCs/>
        </w:rPr>
        <w:t>Easterbrook 3</w:t>
      </w:r>
      <w:r w:rsidRPr="008A6A9B">
        <w:t xml:space="preserve"> (Gregg, Senior Fellow – New Republic, “We’re All Gonna Die!”, Wired Magazine, July, http://www.wired.com/wired/archive/11.07/doomsday.html?pg=1&amp;topic=&amp;topic_set=)</w:t>
      </w:r>
    </w:p>
    <w:p w14:paraId="73298BED" w14:textId="77777777" w:rsidR="008A6A9B" w:rsidRPr="008A6A9B" w:rsidRDefault="008A6A9B" w:rsidP="008A6A9B"/>
    <w:p w14:paraId="35A1B70E" w14:textId="77777777" w:rsidR="008A6A9B" w:rsidRDefault="008A6A9B" w:rsidP="008A6A9B">
      <w:r w:rsidRPr="008A6A9B">
        <w:rPr>
          <w:bCs/>
          <w:u w:val="single"/>
        </w:rPr>
        <w:t>If we're talking about</w:t>
      </w:r>
      <w:r w:rsidRPr="008A6A9B">
        <w:t xml:space="preserve"> doomsday - </w:t>
      </w:r>
      <w:r w:rsidRPr="008A6A9B">
        <w:rPr>
          <w:bCs/>
          <w:u w:val="single"/>
        </w:rPr>
        <w:t>the end of human civilization - many scenarios</w:t>
      </w:r>
      <w:r w:rsidRPr="008A6A9B">
        <w:t xml:space="preserve"> simply </w:t>
      </w:r>
      <w:r w:rsidRPr="008A6A9B">
        <w:rPr>
          <w:bCs/>
          <w:u w:val="single"/>
        </w:rPr>
        <w:t>don't measure up</w:t>
      </w:r>
      <w:r w:rsidRPr="008A6A9B">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8A6A9B">
        <w:rPr>
          <w:bCs/>
          <w:u w:val="single"/>
        </w:rPr>
        <w:t>Environmental collapse might make parts of the globe unpleasant, but considering that the biosphere</w:t>
      </w:r>
      <w:r w:rsidRPr="008A6A9B">
        <w:t xml:space="preserve"> has </w:t>
      </w:r>
      <w:r w:rsidRPr="008A6A9B">
        <w:rPr>
          <w:bCs/>
          <w:u w:val="single"/>
        </w:rPr>
        <w:t>survived ice ages, it</w:t>
      </w:r>
      <w:r w:rsidRPr="008A6A9B">
        <w:t xml:space="preserve"> </w:t>
      </w:r>
      <w:r w:rsidRPr="008A6A9B">
        <w:rPr>
          <w:b/>
          <w:bCs/>
          <w:u w:val="single"/>
        </w:rPr>
        <w:t>wouldn't be the final curtain</w:t>
      </w:r>
      <w:r w:rsidRPr="008A6A9B">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bookmarkStart w:id="17" w:name="_Toc236157115"/>
      <w:bookmarkStart w:id="18" w:name="_Toc208840904"/>
    </w:p>
    <w:p w14:paraId="2CC6DB00" w14:textId="77777777" w:rsidR="008A6A9B" w:rsidRDefault="008A6A9B" w:rsidP="008A6A9B"/>
    <w:bookmarkEnd w:id="17"/>
    <w:bookmarkEnd w:id="18"/>
    <w:p w14:paraId="5C6E5DC8" w14:textId="324C63E2" w:rsidR="008A6A9B" w:rsidRPr="008A6A9B" w:rsidRDefault="008A6A9B" w:rsidP="008A6A9B">
      <w:pPr>
        <w:pStyle w:val="Heading4"/>
      </w:pPr>
      <w:r w:rsidRPr="008A6A9B">
        <w:t>Environment is strong now</w:t>
      </w:r>
    </w:p>
    <w:p w14:paraId="1110B4C0" w14:textId="77777777" w:rsidR="008A6A9B" w:rsidRPr="008A6A9B" w:rsidRDefault="008A6A9B" w:rsidP="008A6A9B">
      <w:r w:rsidRPr="008A6A9B">
        <w:rPr>
          <w:b/>
          <w:bCs/>
          <w:iCs/>
        </w:rPr>
        <w:t>Berg 8</w:t>
      </w:r>
      <w:r w:rsidRPr="008A6A9B">
        <w:t xml:space="preserve"> (Chris, Columnist – The Age, “Isn't All This Talk of an Apocalypse Getting a Bit Boring?”, The Age, 1-27, </w:t>
      </w:r>
    </w:p>
    <w:p w14:paraId="48F2DD3A" w14:textId="77777777" w:rsidR="008A6A9B" w:rsidRPr="008A6A9B" w:rsidRDefault="008A6A9B" w:rsidP="008A6A9B">
      <w:r w:rsidRPr="008A6A9B">
        <w:t>http://www.theage.com.au/news/opinion/isnt-all-this-talk-of-an-apocalypse-getting-a-bit-boring/2008/01/26/12011 57736917.html)</w:t>
      </w:r>
    </w:p>
    <w:p w14:paraId="281DCBBE" w14:textId="77777777" w:rsidR="008A6A9B" w:rsidRPr="008A6A9B" w:rsidRDefault="008A6A9B" w:rsidP="008A6A9B"/>
    <w:p w14:paraId="1A1E116A" w14:textId="77777777" w:rsidR="008A6A9B" w:rsidRPr="008A6A9B" w:rsidRDefault="008A6A9B" w:rsidP="008A6A9B">
      <w:r w:rsidRPr="008A6A9B">
        <w:t xml:space="preserve">But </w:t>
      </w:r>
      <w:r w:rsidRPr="008A6A9B">
        <w:rPr>
          <w:u w:val="single"/>
        </w:rPr>
        <w:t>there are substantial grounds for optimism</w:t>
      </w:r>
      <w:r w:rsidRPr="008A6A9B">
        <w:t xml:space="preserve"> — </w:t>
      </w:r>
      <w:r w:rsidRPr="008A6A9B">
        <w:rPr>
          <w:u w:val="single"/>
        </w:rPr>
        <w:t>on</w:t>
      </w:r>
      <w:r w:rsidRPr="008A6A9B">
        <w:t xml:space="preserve"> almost </w:t>
      </w:r>
      <w:r w:rsidRPr="008A6A9B">
        <w:rPr>
          <w:b/>
          <w:u w:val="single"/>
        </w:rPr>
        <w:t>every measure</w:t>
      </w:r>
      <w:r w:rsidRPr="008A6A9B">
        <w:rPr>
          <w:u w:val="single"/>
        </w:rPr>
        <w:t>, the state of the world is improving</w:t>
      </w:r>
      <w:r w:rsidRPr="008A6A9B">
        <w:t xml:space="preserve">. </w:t>
      </w:r>
      <w:r w:rsidRPr="008A6A9B">
        <w:rPr>
          <w:u w:val="single"/>
        </w:rPr>
        <w:t>Pollution is no longer the threat</w:t>
      </w:r>
      <w:r w:rsidRPr="008A6A9B">
        <w:t xml:space="preserve"> it was seen to be in the 1970s, at least in the developed world. </w:t>
      </w:r>
      <w:r w:rsidRPr="008A6A9B">
        <w:rPr>
          <w:u w:val="single"/>
        </w:rPr>
        <w:t>Changes in tech</w:t>
      </w:r>
      <w:r w:rsidRPr="008A6A9B">
        <w:t xml:space="preserve">nology, </w:t>
      </w:r>
      <w:r w:rsidRPr="008A6A9B">
        <w:rPr>
          <w:u w:val="single"/>
        </w:rPr>
        <w:t>combined with</w:t>
      </w:r>
      <w:r w:rsidRPr="008A6A9B">
        <w:t xml:space="preserve"> our greater </w:t>
      </w:r>
      <w:r w:rsidRPr="008A6A9B">
        <w:rPr>
          <w:u w:val="single"/>
        </w:rPr>
        <w:t>demand for a clean environment, have virtually eliminated concerns about pungent waterways and dirty forests</w:t>
      </w:r>
      <w:r w:rsidRPr="008A6A9B">
        <w:t xml:space="preserve">. Legislation played some role in this, but as Indur Goklany points out in his recent study, The Improving State of the World, </w:t>
      </w:r>
      <w:r w:rsidRPr="008A6A9B">
        <w:rPr>
          <w:u w:val="single"/>
        </w:rPr>
        <w:t>the environment started getting better long before</w:t>
      </w:r>
      <w:r w:rsidRPr="008A6A9B">
        <w:t xml:space="preserve"> such </w:t>
      </w:r>
      <w:r w:rsidRPr="008A6A9B">
        <w:rPr>
          <w:u w:val="single"/>
        </w:rPr>
        <w:t>laws were passed</w:t>
      </w:r>
      <w:r w:rsidRPr="008A6A9B">
        <w:t xml:space="preserve">. Goklany reveals that </w:t>
      </w:r>
      <w:r w:rsidRPr="008A6A9B">
        <w:rPr>
          <w:u w:val="single"/>
        </w:rPr>
        <w:t>strong economies</w:t>
      </w:r>
      <w:r w:rsidRPr="008A6A9B">
        <w:t xml:space="preserve">, not environment ministers, </w:t>
      </w:r>
      <w:r w:rsidRPr="008A6A9B">
        <w:rPr>
          <w:u w:val="single"/>
        </w:rPr>
        <w:t>are the most effective enforcers</w:t>
      </w:r>
      <w:r w:rsidRPr="008A6A9B">
        <w:t xml:space="preserve"> of cleanliness in our air and water. Indeed, the world's 10 most polluted places are in countries where strong economic growth has historically been absent — Russia, China, India and Kyrgyzstan have not really been known for their thriving consumer capitalism. </w:t>
      </w:r>
      <w:r w:rsidRPr="008A6A9B">
        <w:rPr>
          <w:u w:val="single"/>
        </w:rPr>
        <w:t>Other indices</w:t>
      </w:r>
      <w:r w:rsidRPr="008A6A9B">
        <w:t xml:space="preserve">, </w:t>
      </w:r>
      <w:r w:rsidRPr="008A6A9B">
        <w:rPr>
          <w:u w:val="single"/>
        </w:rPr>
        <w:t xml:space="preserve">too, show that humanity's future is </w:t>
      </w:r>
      <w:r w:rsidRPr="008A6A9B">
        <w:rPr>
          <w:b/>
          <w:u w:val="single"/>
        </w:rPr>
        <w:t>likely to be bright</w:t>
      </w:r>
      <w:r w:rsidRPr="008A6A9B">
        <w:rPr>
          <w:u w:val="single"/>
        </w:rPr>
        <w:t>. Infant mortality has dramatically declined, as has malnutrition, illiteracy, and</w:t>
      </w:r>
      <w:r w:rsidRPr="008A6A9B">
        <w:t xml:space="preserve"> even global </w:t>
      </w:r>
      <w:r w:rsidRPr="008A6A9B">
        <w:rPr>
          <w:u w:val="single"/>
        </w:rPr>
        <w:t>poverty</w:t>
      </w:r>
      <w:r w:rsidRPr="008A6A9B">
        <w:t xml:space="preserve">. And there are good grounds for hope that we can adapt to changing climates as well. History has shown just how capable we are of inventing and adapting our way out of any sticky situation — and how we can do it without crippling our economies or imposing brutal social controls. </w:t>
      </w:r>
      <w:r w:rsidRPr="008A6A9B">
        <w:rPr>
          <w:u w:val="single"/>
        </w:rPr>
        <w:t>Environmental alarmists have become more and more like those apocalyptic preachers</w:t>
      </w:r>
      <w:r w:rsidRPr="008A6A9B">
        <w:t xml:space="preserve"> common </w:t>
      </w:r>
      <w:r w:rsidRPr="008A6A9B">
        <w:rPr>
          <w:u w:val="single"/>
        </w:rPr>
        <w:t>in the 19th century</w:t>
      </w:r>
      <w:r w:rsidRPr="008A6A9B">
        <w:t xml:space="preserve"> — always expecting the Rapture on this date and, when it doesn't come, quickly revising their calculations. </w:t>
      </w:r>
      <w:r w:rsidRPr="008A6A9B">
        <w:rPr>
          <w:u w:val="single"/>
        </w:rPr>
        <w:t>Optimism is in too short supply in discussions about the environment</w:t>
      </w:r>
      <w:r w:rsidRPr="008A6A9B">
        <w:t>. But four decades after The Population Bomb, if we remember just how wrong visions of the apocalypse have been in the past, perhaps we will look to the future more cheerfully.</w:t>
      </w:r>
    </w:p>
    <w:p w14:paraId="0E8EDDBC" w14:textId="77777777" w:rsidR="008A6A9B" w:rsidRPr="008A6A9B" w:rsidRDefault="008A6A9B" w:rsidP="008A6A9B"/>
    <w:p w14:paraId="58155BB3" w14:textId="2A8C636A" w:rsidR="008A6A9B" w:rsidRPr="008A6A9B" w:rsidRDefault="008A6A9B" w:rsidP="008A6A9B">
      <w:pPr>
        <w:pStyle w:val="Heading4"/>
      </w:pPr>
      <w:r w:rsidRPr="008A6A9B">
        <w:t>Overall ecological sustainability strong</w:t>
      </w:r>
    </w:p>
    <w:p w14:paraId="466BC2E9" w14:textId="77777777" w:rsidR="008A6A9B" w:rsidRPr="008A6A9B" w:rsidRDefault="008A6A9B" w:rsidP="008A6A9B">
      <w:r w:rsidRPr="008A6A9B">
        <w:rPr>
          <w:b/>
          <w:bCs/>
          <w:iCs/>
        </w:rPr>
        <w:t>Bailey 00</w:t>
      </w:r>
      <w:r w:rsidRPr="008A6A9B">
        <w:t xml:space="preserve"> (Ronald, Science Correspondent – Competitive Enterprise Institute, Reason Magazine, “Earth Day, Then and Now”, May, Now,” http://reason.com/0005/fe.rb.earth.shtml)</w:t>
      </w:r>
    </w:p>
    <w:p w14:paraId="2F21392A" w14:textId="77777777" w:rsidR="008A6A9B" w:rsidRPr="008A6A9B" w:rsidRDefault="008A6A9B" w:rsidP="008A6A9B">
      <w:pPr>
        <w:rPr>
          <w:u w:val="single"/>
        </w:rPr>
      </w:pPr>
    </w:p>
    <w:p w14:paraId="51807ABC" w14:textId="7C51DF9D" w:rsidR="008A6A9B" w:rsidRPr="008A6A9B" w:rsidRDefault="008A6A9B" w:rsidP="008A6A9B">
      <w:pPr>
        <w:rPr>
          <w:b/>
          <w:bCs/>
        </w:rPr>
      </w:pPr>
      <w:r w:rsidRPr="008A6A9B">
        <w:rPr>
          <w:u w:val="single"/>
        </w:rPr>
        <w:t>Earth Day 1970 provoked a torrent of apocalyptic predictions.</w:t>
      </w:r>
      <w:r w:rsidRPr="008A6A9B">
        <w:t xml:space="preserve">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Very Apocalypse Now. </w:t>
      </w:r>
      <w:r w:rsidRPr="008A6A9B">
        <w:rPr>
          <w:u w:val="single"/>
        </w:rPr>
        <w:t>Three decades later</w:t>
      </w:r>
      <w:r w:rsidRPr="008A6A9B">
        <w:t xml:space="preserve">, of course, </w:t>
      </w:r>
      <w:r w:rsidRPr="008A6A9B">
        <w:rPr>
          <w:u w:val="single"/>
        </w:rPr>
        <w:t>the world hasn’t come to an end; if anything, the planet’s ecological future has never looked so promising.</w:t>
      </w:r>
      <w:r w:rsidRPr="008A6A9B">
        <w:t xml:space="preserve"> With half a billion people suiting up around the globe for Earth Day 2000, now is a good time to look back on the predictions made at the first Earth Day and see how they’ve held up and what we can learn from them. The short answer: </w:t>
      </w:r>
      <w:r w:rsidRPr="008A6A9B">
        <w:rPr>
          <w:u w:val="single"/>
        </w:rPr>
        <w:t xml:space="preserve">The prophets of doom were not simply wrong, but </w:t>
      </w:r>
      <w:r w:rsidRPr="008A6A9B">
        <w:rPr>
          <w:b/>
          <w:bCs/>
          <w:iCs/>
          <w:u w:val="single"/>
        </w:rPr>
        <w:t>spectacularly wrong</w:t>
      </w:r>
      <w:r w:rsidRPr="008A6A9B">
        <w:rPr>
          <w:u w:val="single"/>
        </w:rPr>
        <w:t>.</w:t>
      </w:r>
      <w:r w:rsidRPr="008A6A9B">
        <w:t xml:space="preserve"> More important, </w:t>
      </w:r>
      <w:r w:rsidRPr="008A6A9B">
        <w:rPr>
          <w:u w:val="single"/>
        </w:rPr>
        <w:t>many contemporary</w:t>
      </w:r>
      <w:r w:rsidRPr="008A6A9B">
        <w:t xml:space="preserve"> environmental </w:t>
      </w:r>
      <w:r w:rsidRPr="008A6A9B">
        <w:rPr>
          <w:u w:val="single"/>
        </w:rPr>
        <w:t xml:space="preserve">alarmists are </w:t>
      </w:r>
      <w:r w:rsidRPr="008A6A9B">
        <w:rPr>
          <w:b/>
          <w:bCs/>
          <w:u w:val="single"/>
        </w:rPr>
        <w:t>similarly mistaken</w:t>
      </w:r>
      <w:r w:rsidRPr="008A6A9B">
        <w:rPr>
          <w:u w:val="single"/>
        </w:rPr>
        <w:t xml:space="preserve"> when they continue to insist that the Earth’s future remains an eco-tragedy</w:t>
      </w:r>
      <w:r w:rsidRPr="008A6A9B">
        <w:t xml:space="preserve"> that has already entered its final act. </w:t>
      </w:r>
      <w:r w:rsidRPr="008A6A9B">
        <w:rPr>
          <w:u w:val="single"/>
        </w:rPr>
        <w:t xml:space="preserve">Such doomsters not only fail to appreciate the </w:t>
      </w:r>
      <w:r w:rsidRPr="008A6A9B">
        <w:rPr>
          <w:b/>
          <w:bCs/>
          <w:u w:val="single"/>
        </w:rPr>
        <w:t>huge</w:t>
      </w:r>
      <w:r w:rsidRPr="008A6A9B">
        <w:rPr>
          <w:u w:val="single"/>
        </w:rPr>
        <w:t xml:space="preserve"> </w:t>
      </w:r>
      <w:r w:rsidRPr="008A6A9B">
        <w:rPr>
          <w:b/>
          <w:bCs/>
          <w:u w:val="single"/>
        </w:rPr>
        <w:t>environmental gains</w:t>
      </w:r>
      <w:r w:rsidRPr="008A6A9B">
        <w:rPr>
          <w:u w:val="single"/>
        </w:rPr>
        <w:t xml:space="preserve"> made over the past 30 years, they ignore the simple fact that increased wealth, population, and technological innovation don’t degrade</w:t>
      </w:r>
      <w:r w:rsidRPr="008A6A9B">
        <w:t xml:space="preserve"> and destroy </w:t>
      </w:r>
      <w:r w:rsidRPr="008A6A9B">
        <w:rPr>
          <w:u w:val="single"/>
        </w:rPr>
        <w:t>the environment. Rather, such developments preserve</w:t>
      </w:r>
      <w:r w:rsidRPr="008A6A9B">
        <w:t xml:space="preserve"> and enrich </w:t>
      </w:r>
      <w:r w:rsidRPr="008A6A9B">
        <w:rPr>
          <w:u w:val="single"/>
        </w:rPr>
        <w:t>the environment.</w:t>
      </w:r>
      <w:r w:rsidRPr="008A6A9B">
        <w:t xml:space="preserve">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bookmarkStart w:id="19" w:name="_Toc236157116"/>
      <w:bookmarkStart w:id="20" w:name="_Toc208840905"/>
      <w:r w:rsidRPr="008A6A9B">
        <w:rPr>
          <w:b/>
          <w:bCs/>
        </w:rPr>
        <w:t xml:space="preserve"> </w:t>
      </w:r>
      <w:bookmarkEnd w:id="19"/>
      <w:bookmarkEnd w:id="20"/>
    </w:p>
    <w:p w14:paraId="42999C0A" w14:textId="52FF6FF1" w:rsidR="008A6A9B" w:rsidRPr="008A6A9B" w:rsidRDefault="008A6A9B" w:rsidP="008A6A9B">
      <w:pPr>
        <w:pStyle w:val="Heading4"/>
      </w:pPr>
      <w:r w:rsidRPr="008A6A9B">
        <w:t>Redundancy and adaptation solve</w:t>
      </w:r>
    </w:p>
    <w:p w14:paraId="1A03F4D7" w14:textId="77777777" w:rsidR="008A6A9B" w:rsidRPr="008A6A9B" w:rsidRDefault="008A6A9B" w:rsidP="008A6A9B">
      <w:r w:rsidRPr="008A6A9B">
        <w:rPr>
          <w:b/>
          <w:bCs/>
          <w:iCs/>
        </w:rPr>
        <w:t>Doremus 00</w:t>
      </w:r>
      <w:r w:rsidRPr="008A6A9B">
        <w:t xml:space="preserve"> (Holly, Professor of Law – UC Davis, Washington &amp; Lee Law Review, "The Rhetoric and Reality of Nature Protection: Toward a New Discourse," 57 Wash &amp; Lee L. Rev. 11, Winter, Lexis) </w:t>
      </w:r>
    </w:p>
    <w:p w14:paraId="24D4A157" w14:textId="77777777" w:rsidR="008A6A9B" w:rsidRPr="008A6A9B" w:rsidRDefault="008A6A9B" w:rsidP="008A6A9B"/>
    <w:p w14:paraId="0C3E5A27" w14:textId="77777777" w:rsidR="008A6A9B" w:rsidRPr="008A6A9B" w:rsidRDefault="008A6A9B" w:rsidP="008A6A9B">
      <w:r w:rsidRPr="008A6A9B">
        <w:t xml:space="preserve">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n212  Reluctant to concede such losses, tellers of the ecological horror story highlight how close a catastrophe might be, and how little we know about what actions might trigger one. But </w:t>
      </w:r>
      <w:r w:rsidRPr="008A6A9B">
        <w:rPr>
          <w:u w:val="single"/>
        </w:rPr>
        <w:t xml:space="preserve">the apocalyptic vision is less credible today than it seemed in the 1970s. Although it is clear that the earth is experiencing a mass wave of extinctions, </w:t>
      </w:r>
      <w:r w:rsidRPr="008A6A9B">
        <w:t xml:space="preserve">n213 </w:t>
      </w:r>
      <w:r w:rsidRPr="008A6A9B">
        <w:rPr>
          <w:u w:val="single"/>
        </w:rPr>
        <w:t xml:space="preserve">the complete elimination of life on earth </w:t>
      </w:r>
      <w:r w:rsidRPr="008A6A9B">
        <w:rPr>
          <w:b/>
          <w:u w:val="single"/>
        </w:rPr>
        <w:t>seems unlikely</w:t>
      </w:r>
      <w:r w:rsidRPr="008A6A9B">
        <w:rPr>
          <w:u w:val="single"/>
        </w:rPr>
        <w:t>.</w:t>
      </w:r>
      <w:r w:rsidRPr="008A6A9B">
        <w:t xml:space="preserve">   n214 </w:t>
      </w:r>
      <w:r w:rsidRPr="008A6A9B">
        <w:rPr>
          <w:u w:val="single"/>
        </w:rPr>
        <w:t xml:space="preserve">Life is remarkably robust. Nor is human extinction probable any time soon. Homo sapiens is adaptable to nearly any environment. Even if the world of the future includes far fewer species, it likely will hold people. </w:t>
      </w:r>
      <w:r w:rsidRPr="008A6A9B">
        <w:t xml:space="preserve">   n215 </w:t>
      </w:r>
      <w:r w:rsidRPr="008A6A9B">
        <w:rPr>
          <w:u w:val="single"/>
        </w:rPr>
        <w:t xml:space="preserve">One response to this credibility problem tones the story down a bit, arguing not that humans will go extinct but that ecological disruption will bring economies, and consequently civilizations, to their knees. n216 But this too may be overstating the case. Most ecosystem functions are performed by multiple species. This functional </w:t>
      </w:r>
      <w:r w:rsidRPr="008A6A9B">
        <w:rPr>
          <w:b/>
          <w:u w:val="single"/>
        </w:rPr>
        <w:t>redundancy</w:t>
      </w:r>
      <w:r w:rsidRPr="008A6A9B">
        <w:rPr>
          <w:u w:val="single"/>
        </w:rPr>
        <w:t xml:space="preserve"> means that a </w:t>
      </w:r>
      <w:r w:rsidRPr="008A6A9B">
        <w:rPr>
          <w:b/>
          <w:u w:val="single"/>
        </w:rPr>
        <w:t>high proportion of species can be lost</w:t>
      </w:r>
      <w:r w:rsidRPr="008A6A9B">
        <w:rPr>
          <w:u w:val="single"/>
        </w:rPr>
        <w:t xml:space="preserve"> without precipitating a collapse.</w:t>
      </w:r>
      <w:r w:rsidRPr="008A6A9B">
        <w:t xml:space="preserve">   n217</w:t>
      </w:r>
    </w:p>
    <w:p w14:paraId="4F1551F3" w14:textId="77777777" w:rsidR="008A6A9B" w:rsidRPr="008A6A9B" w:rsidRDefault="008A6A9B" w:rsidP="008A6A9B"/>
    <w:p w14:paraId="0FA9DCCC" w14:textId="01CCFCFA" w:rsidR="008A6A9B" w:rsidRPr="008A6A9B" w:rsidRDefault="008A6A9B" w:rsidP="008A6A9B">
      <w:pPr>
        <w:pStyle w:val="Heading4"/>
      </w:pPr>
      <w:r>
        <w:t>Ecosystems will survive</w:t>
      </w:r>
    </w:p>
    <w:p w14:paraId="02883EC7" w14:textId="77777777" w:rsidR="008A6A9B" w:rsidRPr="008A6A9B" w:rsidRDefault="008A6A9B" w:rsidP="008A6A9B">
      <w:r w:rsidRPr="008A6A9B">
        <w:rPr>
          <w:b/>
          <w:bCs/>
          <w:iCs/>
        </w:rPr>
        <w:t>Sagoff 97</w:t>
      </w:r>
      <w:r w:rsidRPr="008A6A9B">
        <w:t xml:space="preserve"> (Mark, Senior Research Scholar – Maryland School of Public Policy, Pew Scholar in Conservation and the Environment, “Do We Consume Too Much?”, Atlantic Monthly, June, </w:t>
      </w:r>
    </w:p>
    <w:p w14:paraId="3FDD0267" w14:textId="77777777" w:rsidR="008A6A9B" w:rsidRPr="008A6A9B" w:rsidRDefault="008A6A9B" w:rsidP="008A6A9B">
      <w:r w:rsidRPr="008A6A9B">
        <w:t>http://www.chem.brown.edu/chem12/readings/atlantic/consume.html)</w:t>
      </w:r>
    </w:p>
    <w:p w14:paraId="1CB20669" w14:textId="77777777" w:rsidR="008A6A9B" w:rsidRPr="008A6A9B" w:rsidRDefault="008A6A9B" w:rsidP="008A6A9B"/>
    <w:p w14:paraId="74AC9E38" w14:textId="77777777" w:rsidR="008A6A9B" w:rsidRPr="008A6A9B" w:rsidRDefault="008A6A9B" w:rsidP="008A6A9B">
      <w:r w:rsidRPr="008A6A9B">
        <w:rPr>
          <w:bCs/>
          <w:u w:val="single"/>
        </w:rPr>
        <w:t>There is no credible argument</w:t>
      </w:r>
      <w:r w:rsidRPr="008A6A9B">
        <w:t xml:space="preserve">, moreover, </w:t>
      </w:r>
      <w:r w:rsidRPr="008A6A9B">
        <w:rPr>
          <w:bCs/>
          <w:u w:val="single"/>
        </w:rPr>
        <w:t>that all</w:t>
      </w:r>
      <w:r w:rsidRPr="008A6A9B">
        <w:t xml:space="preserve"> or even most of the </w:t>
      </w:r>
      <w:r w:rsidRPr="008A6A9B">
        <w:rPr>
          <w:bCs/>
          <w:u w:val="single"/>
        </w:rPr>
        <w:t>species</w:t>
      </w:r>
      <w:r w:rsidRPr="008A6A9B">
        <w:t xml:space="preserve"> we are concerned to protect </w:t>
      </w:r>
      <w:r w:rsidRPr="008A6A9B">
        <w:rPr>
          <w:bCs/>
          <w:u w:val="single"/>
        </w:rPr>
        <w:t>are essential to</w:t>
      </w:r>
      <w:r w:rsidRPr="008A6A9B">
        <w:t xml:space="preserve"> the functioning of the </w:t>
      </w:r>
      <w:r w:rsidRPr="008A6A9B">
        <w:rPr>
          <w:bCs/>
          <w:u w:val="single"/>
        </w:rPr>
        <w:t>ecological systems</w:t>
      </w:r>
      <w:r w:rsidRPr="008A6A9B">
        <w:t xml:space="preserve"> on which we depend. (If whales went extinct, for example, the seas would not fill up with krill.) David Ehrenfeld, a biologist at Rutgers University, makes this point in relation to the vast ecological changes we have already survived. “</w:t>
      </w:r>
      <w:r w:rsidRPr="008A6A9B">
        <w:rPr>
          <w:bCs/>
          <w:u w:val="single"/>
        </w:rPr>
        <w:t>Even a mighty dominant like the</w:t>
      </w:r>
      <w:r w:rsidRPr="008A6A9B">
        <w:t xml:space="preserve"> American </w:t>
      </w:r>
      <w:r w:rsidRPr="008A6A9B">
        <w:rPr>
          <w:bCs/>
          <w:u w:val="single"/>
        </w:rPr>
        <w:t>chestnut</w:t>
      </w:r>
      <w:r w:rsidRPr="008A6A9B">
        <w:t xml:space="preserve">,” Ehrenfeld has written, “extending over half a continent, all but </w:t>
      </w:r>
      <w:r w:rsidRPr="008A6A9B">
        <w:rPr>
          <w:bCs/>
          <w:u w:val="single"/>
        </w:rPr>
        <w:t>disappeared without bringing the</w:t>
      </w:r>
      <w:r w:rsidRPr="008A6A9B">
        <w:t xml:space="preserve"> eastern deciduous </w:t>
      </w:r>
      <w:r w:rsidRPr="008A6A9B">
        <w:rPr>
          <w:bCs/>
          <w:u w:val="single"/>
        </w:rPr>
        <w:t>forest down</w:t>
      </w:r>
      <w:r w:rsidRPr="008A6A9B">
        <w:t xml:space="preserve"> with it.” Ehrenfeld points out that </w:t>
      </w:r>
      <w:r w:rsidRPr="008A6A9B">
        <w:rPr>
          <w:b/>
          <w:bCs/>
          <w:u w:val="single"/>
        </w:rPr>
        <w:t>the species most likely to be endangered are those the biosphere is least likely to miss</w:t>
      </w:r>
      <w:r w:rsidRPr="008A6A9B">
        <w:t>. “</w:t>
      </w:r>
      <w:r w:rsidRPr="008A6A9B">
        <w:rPr>
          <w:bCs/>
          <w:u w:val="single"/>
        </w:rPr>
        <w:t>Many</w:t>
      </w:r>
      <w:r w:rsidRPr="008A6A9B">
        <w:t xml:space="preserve"> of these </w:t>
      </w:r>
      <w:r w:rsidRPr="008A6A9B">
        <w:rPr>
          <w:bCs/>
          <w:u w:val="single"/>
        </w:rPr>
        <w:t>species were never</w:t>
      </w:r>
      <w:r w:rsidRPr="008A6A9B">
        <w:t xml:space="preserve"> common or </w:t>
      </w:r>
      <w:r w:rsidRPr="008A6A9B">
        <w:rPr>
          <w:bCs/>
          <w:u w:val="single"/>
        </w:rPr>
        <w:t>ecologically influential</w:t>
      </w:r>
      <w:r w:rsidRPr="008A6A9B">
        <w:t xml:space="preserve">; </w:t>
      </w:r>
      <w:r w:rsidRPr="008A6A9B">
        <w:rPr>
          <w:bCs/>
          <w:u w:val="single"/>
        </w:rPr>
        <w:t>by no stretch of the imagination can we make them out to be vital cogs</w:t>
      </w:r>
      <w:r w:rsidRPr="008A6A9B">
        <w:t xml:space="preserve"> in the ecological machine.”</w:t>
      </w:r>
    </w:p>
    <w:p w14:paraId="1D3EAD67" w14:textId="77777777" w:rsidR="008A6A9B" w:rsidRPr="008A6A9B" w:rsidRDefault="008A6A9B" w:rsidP="008A6A9B"/>
    <w:p w14:paraId="7125C911" w14:textId="32F2CEA1" w:rsidR="008A6A9B" w:rsidRPr="008A6A9B" w:rsidRDefault="008A6A9B" w:rsidP="008A6A9B">
      <w:pPr>
        <w:pStyle w:val="Heading4"/>
      </w:pPr>
      <w:r w:rsidRPr="008A6A9B">
        <w:t>No impact: species loss is slow</w:t>
      </w:r>
    </w:p>
    <w:p w14:paraId="519F853D" w14:textId="77777777" w:rsidR="008A6A9B" w:rsidRPr="008A6A9B" w:rsidRDefault="008A6A9B" w:rsidP="008A6A9B">
      <w:r w:rsidRPr="008A6A9B">
        <w:rPr>
          <w:b/>
          <w:bCs/>
          <w:iCs/>
        </w:rPr>
        <w:t>Lomborg 1</w:t>
      </w:r>
      <w:r w:rsidRPr="008A6A9B">
        <w:t xml:space="preserve"> (Bjorn, Statistician – University of Aarhus (Denmark) and Author of “The Skeptical Environmentalist”, “Environmentalists Tend to Believe That, Ecologically Speaking, Things Are Getting Worse and Worse”, 8-9, </w:t>
      </w:r>
    </w:p>
    <w:p w14:paraId="6FC75CEF" w14:textId="77777777" w:rsidR="008A6A9B" w:rsidRPr="008A6A9B" w:rsidRDefault="008A6A9B" w:rsidP="008A6A9B">
      <w:r w:rsidRPr="008A6A9B">
        <w:t>http://www.warwickhughes.com/climate/lomborg2.htm)</w:t>
      </w:r>
    </w:p>
    <w:p w14:paraId="4E452C9E" w14:textId="77777777" w:rsidR="008A6A9B" w:rsidRPr="008A6A9B" w:rsidRDefault="008A6A9B" w:rsidP="008A6A9B"/>
    <w:p w14:paraId="3D3C0C51" w14:textId="67C2EAAE" w:rsidR="008A6A9B" w:rsidRPr="008A6A9B" w:rsidRDefault="008A6A9B" w:rsidP="008A6A9B">
      <w:pPr>
        <w:rPr>
          <w:b/>
          <w:bCs/>
        </w:rPr>
      </w:pPr>
      <w:r w:rsidRPr="008A6A9B">
        <w:t xml:space="preserve">These </w:t>
      </w:r>
      <w:r w:rsidRPr="008A6A9B">
        <w:rPr>
          <w:bCs/>
          <w:u w:val="single"/>
        </w:rPr>
        <w:t>environmentalists</w:t>
      </w:r>
      <w:r w:rsidRPr="008A6A9B">
        <w:t xml:space="preserve">, led by such veterans as Paul Ehrlich of Stanford University, and Lester Brown of the Worldwatch Institute, have </w:t>
      </w:r>
      <w:r w:rsidRPr="008A6A9B">
        <w:rPr>
          <w:bCs/>
          <w:u w:val="single"/>
        </w:rPr>
        <w:t>developed</w:t>
      </w:r>
      <w:r w:rsidRPr="008A6A9B">
        <w:t xml:space="preserve"> a sort of “litany” of four big </w:t>
      </w:r>
      <w:r w:rsidRPr="008A6A9B">
        <w:rPr>
          <w:bCs/>
          <w:u w:val="single"/>
        </w:rPr>
        <w:t>environmental fears</w:t>
      </w:r>
      <w:r w:rsidRPr="008A6A9B">
        <w:t xml:space="preserve">:  • Natural resources are running out.  • The population is ever growing, leaving less and less to eat.  • </w:t>
      </w:r>
      <w:r w:rsidRPr="008A6A9B">
        <w:rPr>
          <w:bCs/>
          <w:u w:val="single"/>
        </w:rPr>
        <w:t>Species are becoming extinct</w:t>
      </w:r>
      <w:r w:rsidRPr="008A6A9B">
        <w:t xml:space="preserve"> in vast numbers: forests are disappearing and fish stocks are collapsing.  • The planet's air and water are becoming ever more polluted.  Human activity is thus defiling the earth, and humanity may end up killing itself in the process.  The trouble is, </w:t>
      </w:r>
      <w:r w:rsidRPr="008A6A9B">
        <w:rPr>
          <w:bCs/>
          <w:u w:val="single"/>
        </w:rPr>
        <w:t xml:space="preserve">the </w:t>
      </w:r>
      <w:r w:rsidRPr="008A6A9B">
        <w:rPr>
          <w:b/>
          <w:bCs/>
          <w:u w:val="single"/>
        </w:rPr>
        <w:t>evidence</w:t>
      </w:r>
      <w:r w:rsidRPr="008A6A9B">
        <w:rPr>
          <w:bCs/>
          <w:u w:val="single"/>
        </w:rPr>
        <w:t xml:space="preserve"> does not back up this litany</w:t>
      </w:r>
      <w:r w:rsidRPr="008A6A9B">
        <w:t xml:space="preserve">. First, energy and other natural resources have become more abundant, not less so since the Club of Rome published “The Limits to Growth” in 1972. Second, more food is now produced per head of the world's population than at any time in history. Fewer people are starving. Third, </w:t>
      </w:r>
      <w:r w:rsidRPr="008A6A9B">
        <w:rPr>
          <w:bCs/>
          <w:u w:val="single"/>
        </w:rPr>
        <w:t>although species are</w:t>
      </w:r>
      <w:r w:rsidRPr="008A6A9B">
        <w:t xml:space="preserve"> indeed </w:t>
      </w:r>
      <w:r w:rsidRPr="008A6A9B">
        <w:rPr>
          <w:bCs/>
          <w:u w:val="single"/>
        </w:rPr>
        <w:t>becoming extinct</w:t>
      </w:r>
      <w:r w:rsidRPr="008A6A9B">
        <w:t xml:space="preserve">, </w:t>
      </w:r>
      <w:r w:rsidRPr="008A6A9B">
        <w:rPr>
          <w:b/>
          <w:bCs/>
          <w:u w:val="single"/>
        </w:rPr>
        <w:t>only</w:t>
      </w:r>
      <w:r w:rsidRPr="008A6A9B">
        <w:t xml:space="preserve"> about </w:t>
      </w:r>
      <w:r w:rsidRPr="008A6A9B">
        <w:rPr>
          <w:b/>
          <w:bCs/>
          <w:u w:val="single"/>
        </w:rPr>
        <w:t>0.7%</w:t>
      </w:r>
      <w:r w:rsidRPr="008A6A9B">
        <w:t xml:space="preserve"> of them </w:t>
      </w:r>
      <w:r w:rsidRPr="008A6A9B">
        <w:rPr>
          <w:b/>
          <w:bCs/>
          <w:u w:val="single"/>
        </w:rPr>
        <w:t>are expected to disappear in the next 50 years</w:t>
      </w:r>
      <w:r w:rsidRPr="008A6A9B">
        <w:t xml:space="preserve">, </w:t>
      </w:r>
      <w:r w:rsidRPr="008A6A9B">
        <w:rPr>
          <w:bCs/>
          <w:u w:val="single"/>
        </w:rPr>
        <w:t>not</w:t>
      </w:r>
      <w:r w:rsidRPr="008A6A9B">
        <w:t xml:space="preserve"> 25-</w:t>
      </w:r>
      <w:r w:rsidRPr="008A6A9B">
        <w:rPr>
          <w:bCs/>
          <w:u w:val="single"/>
        </w:rPr>
        <w:t>50%, as</w:t>
      </w:r>
      <w:r w:rsidRPr="008A6A9B">
        <w:t xml:space="preserve"> has so often been </w:t>
      </w:r>
      <w:r w:rsidRPr="008A6A9B">
        <w:rPr>
          <w:bCs/>
          <w:u w:val="single"/>
        </w:rPr>
        <w:t>predicted</w:t>
      </w:r>
      <w:r w:rsidRPr="008A6A9B">
        <w:t xml:space="preserve">. And finally, </w:t>
      </w:r>
      <w:r w:rsidRPr="008A6A9B">
        <w:rPr>
          <w:bCs/>
          <w:u w:val="single"/>
        </w:rPr>
        <w:t>most forms of</w:t>
      </w:r>
      <w:r w:rsidRPr="008A6A9B">
        <w:t xml:space="preserve"> environmental </w:t>
      </w:r>
      <w:r w:rsidRPr="008A6A9B">
        <w:rPr>
          <w:bCs/>
          <w:u w:val="single"/>
        </w:rPr>
        <w:t>pollution</w:t>
      </w:r>
      <w:r w:rsidRPr="008A6A9B">
        <w:t xml:space="preserve"> either appear to </w:t>
      </w:r>
      <w:r w:rsidRPr="008A6A9B">
        <w:rPr>
          <w:bCs/>
          <w:u w:val="single"/>
        </w:rPr>
        <w:t>have</w:t>
      </w:r>
      <w:r w:rsidRPr="008A6A9B">
        <w:t xml:space="preserve"> </w:t>
      </w:r>
      <w:r w:rsidRPr="008A6A9B">
        <w:rPr>
          <w:bCs/>
          <w:u w:val="single"/>
        </w:rPr>
        <w:t>been exaggerated</w:t>
      </w:r>
      <w:r w:rsidRPr="008A6A9B">
        <w:t xml:space="preserve">, or are transient—associated with the early phases of industrialization and therefore best cured not by restricting economic growth, but by accelerating it. One form of pollution—the release of greenhouse gases that causes global warming—does appear to be a long-term phenomenon, but its total impact is unlikely to pose a devastating problem for the future of humanity. A bigger problem may well turn out to be an inappropriate response to it. </w:t>
      </w:r>
    </w:p>
    <w:p w14:paraId="43B14855" w14:textId="77777777" w:rsidR="008A6A9B" w:rsidRPr="008A6A9B" w:rsidRDefault="008A6A9B" w:rsidP="008A6A9B"/>
    <w:p w14:paraId="7E8D5BF9" w14:textId="362F203F" w:rsidR="008A6A9B" w:rsidRPr="008A6A9B" w:rsidRDefault="008A6A9B" w:rsidP="008A6A9B">
      <w:pPr>
        <w:pStyle w:val="Heading4"/>
      </w:pPr>
      <w:r w:rsidRPr="008A6A9B">
        <w:t>Multiple alt causes</w:t>
      </w:r>
    </w:p>
    <w:p w14:paraId="100E4C1C" w14:textId="77777777" w:rsidR="008A6A9B" w:rsidRPr="008A6A9B" w:rsidRDefault="008A6A9B" w:rsidP="008A6A9B">
      <w:r w:rsidRPr="008A6A9B">
        <w:rPr>
          <w:b/>
          <w:bCs/>
          <w:iCs/>
        </w:rPr>
        <w:t>Pynn 7</w:t>
      </w:r>
      <w:r w:rsidRPr="008A6A9B">
        <w:t xml:space="preserve"> (Larry, Journalist – Vancouver Sun, “Global Warming Not Biggest Threat: Expert”, Vancouver Sun, 1-27, </w:t>
      </w:r>
    </w:p>
    <w:p w14:paraId="0F8A80E7" w14:textId="77777777" w:rsidR="008A6A9B" w:rsidRPr="008A6A9B" w:rsidRDefault="008A6A9B" w:rsidP="008A6A9B">
      <w:r w:rsidRPr="008A6A9B">
        <w:t>http://www.canada.com/vancouversun/news/story.html?id=6e2988da-31ab-4697-810d-7a008306d571)</w:t>
      </w:r>
    </w:p>
    <w:p w14:paraId="4F7FD045" w14:textId="77777777" w:rsidR="008A6A9B" w:rsidRPr="008A6A9B" w:rsidRDefault="008A6A9B" w:rsidP="008A6A9B"/>
    <w:p w14:paraId="7565C34D" w14:textId="77777777" w:rsidR="008A6A9B" w:rsidRPr="008A6A9B" w:rsidRDefault="008A6A9B" w:rsidP="008A6A9B">
      <w:r w:rsidRPr="008A6A9B">
        <w:rPr>
          <w:bCs/>
          <w:u w:val="single"/>
        </w:rPr>
        <w:t>The biggest</w:t>
      </w:r>
      <w:r w:rsidRPr="008A6A9B">
        <w:t xml:space="preserve"> immediate </w:t>
      </w:r>
      <w:r w:rsidRPr="008A6A9B">
        <w:rPr>
          <w:bCs/>
          <w:u w:val="single"/>
        </w:rPr>
        <w:t>threat to</w:t>
      </w:r>
      <w:r w:rsidRPr="008A6A9B">
        <w:t xml:space="preserve"> the vast majority of endangered </w:t>
      </w:r>
      <w:r w:rsidRPr="008A6A9B">
        <w:rPr>
          <w:bCs/>
          <w:u w:val="single"/>
        </w:rPr>
        <w:t>species</w:t>
      </w:r>
      <w:r w:rsidRPr="008A6A9B">
        <w:t xml:space="preserve"> in Canada </w:t>
      </w:r>
      <w:r w:rsidRPr="008A6A9B">
        <w:rPr>
          <w:bCs/>
          <w:u w:val="single"/>
        </w:rPr>
        <w:t>is not</w:t>
      </w:r>
      <w:r w:rsidRPr="008A6A9B">
        <w:t xml:space="preserve"> global </w:t>
      </w:r>
      <w:r w:rsidRPr="008A6A9B">
        <w:rPr>
          <w:bCs/>
          <w:u w:val="single"/>
        </w:rPr>
        <w:t>warming, but</w:t>
      </w:r>
      <w:r w:rsidRPr="008A6A9B">
        <w:t xml:space="preserve"> issues such as </w:t>
      </w:r>
      <w:r w:rsidRPr="008A6A9B">
        <w:rPr>
          <w:bCs/>
          <w:u w:val="single"/>
        </w:rPr>
        <w:t>habitat loss, pollution and overexploitation</w:t>
      </w:r>
      <w:r w:rsidRPr="008A6A9B">
        <w:t xml:space="preserve">.  "We all worry about climate change, as we should, but it doesn't mean we shouldn't worry about protecting habitat," says James Grant, a biology professor at Concordia University in Montreal and co-author of a new report on threats to endangered species in Canada.  "The really immediate causes right now for many species are things like farming, urbanization and habitat loss caused by the direct things we do."  Research by Grant and his pupils shows the biggest threat is habitat loss at 84 percent, overexploitation 32 percent, native species interactions 31 percent, natural causes 27 percent, pollution 26 percent, and introduced species 22 percent.  On average, species are threatened by at least two of the six categories.  Human activities representing </w:t>
      </w:r>
      <w:r w:rsidRPr="008A6A9B">
        <w:rPr>
          <w:bCs/>
          <w:u w:val="single"/>
        </w:rPr>
        <w:t>the biggest source of habitat loss</w:t>
      </w:r>
      <w:r w:rsidRPr="008A6A9B">
        <w:t xml:space="preserve"> and pollution </w:t>
      </w:r>
      <w:r w:rsidRPr="008A6A9B">
        <w:rPr>
          <w:bCs/>
          <w:u w:val="single"/>
        </w:rPr>
        <w:t>are</w:t>
      </w:r>
      <w:r w:rsidRPr="008A6A9B">
        <w:t xml:space="preserve"> not industrial resource extraction, but </w:t>
      </w:r>
      <w:r w:rsidRPr="008A6A9B">
        <w:rPr>
          <w:bCs/>
          <w:u w:val="single"/>
        </w:rPr>
        <w:t>agriculture</w:t>
      </w:r>
      <w:r w:rsidRPr="008A6A9B">
        <w:t xml:space="preserve"> at 46 per cent </w:t>
      </w:r>
      <w:r w:rsidRPr="008A6A9B">
        <w:rPr>
          <w:bCs/>
          <w:u w:val="single"/>
        </w:rPr>
        <w:t>and urbanization</w:t>
      </w:r>
      <w:r w:rsidRPr="008A6A9B">
        <w:t xml:space="preserve"> at 44 per cent.  "</w:t>
      </w:r>
      <w:r w:rsidRPr="008A6A9B">
        <w:rPr>
          <w:b/>
          <w:bCs/>
          <w:u w:val="single"/>
        </w:rPr>
        <w:t>Farming is huge</w:t>
      </w:r>
      <w:r w:rsidRPr="008A6A9B">
        <w:t xml:space="preserve">," Grant said in an interview. "The Prairies are one of the most affected habitats in the world. We've turned them into wheat fields."The southern Okanagan-Similkameen is another example, home to about one-third of species at risk in B.C. as well as a thriving agricultural industry, including vineyards, and increased urban development. </w:t>
      </w:r>
    </w:p>
    <w:p w14:paraId="68A7065C" w14:textId="77777777" w:rsidR="008A6A9B" w:rsidRPr="008A6A9B" w:rsidRDefault="008A6A9B" w:rsidP="008A6A9B"/>
    <w:p w14:paraId="5F4AE932" w14:textId="365D4A5D" w:rsidR="008A6A9B" w:rsidRPr="008A6A9B" w:rsidRDefault="008A6A9B" w:rsidP="008A6A9B">
      <w:pPr>
        <w:pStyle w:val="Heading4"/>
      </w:pPr>
      <w:r w:rsidRPr="008A6A9B">
        <w:t>Species are redundant – others will fill in for loss</w:t>
      </w:r>
    </w:p>
    <w:p w14:paraId="57E11295" w14:textId="77777777" w:rsidR="008A6A9B" w:rsidRPr="008A6A9B" w:rsidRDefault="008A6A9B" w:rsidP="008A6A9B">
      <w:r w:rsidRPr="008A6A9B">
        <w:rPr>
          <w:b/>
          <w:bCs/>
          <w:iCs/>
        </w:rPr>
        <w:t>Maser 92</w:t>
      </w:r>
      <w:r w:rsidRPr="008A6A9B">
        <w:t xml:space="preserve"> (Chris, Expert in Forest Ecology and Government Consultant, Global Imperative: Harmonizing Culture and Nature, p. 40)</w:t>
      </w:r>
    </w:p>
    <w:p w14:paraId="7092BBC9" w14:textId="77777777" w:rsidR="008A6A9B" w:rsidRPr="008A6A9B" w:rsidRDefault="008A6A9B" w:rsidP="008A6A9B"/>
    <w:p w14:paraId="483B102B" w14:textId="77777777" w:rsidR="008A6A9B" w:rsidRPr="008A6A9B" w:rsidRDefault="008A6A9B" w:rsidP="008A6A9B">
      <w:r w:rsidRPr="008A6A9B">
        <w:rPr>
          <w:bCs/>
          <w:u w:val="single"/>
        </w:rPr>
        <w:t>Redundancy means</w:t>
      </w:r>
      <w:r w:rsidRPr="008A6A9B">
        <w:t xml:space="preserve"> that </w:t>
      </w:r>
      <w:r w:rsidRPr="008A6A9B">
        <w:rPr>
          <w:bCs/>
          <w:u w:val="single"/>
        </w:rPr>
        <w:t>more than one species can perform similar functions</w:t>
      </w:r>
      <w:r w:rsidRPr="008A6A9B">
        <w:t xml:space="preserve">. </w:t>
      </w:r>
      <w:r w:rsidRPr="008A6A9B">
        <w:rPr>
          <w:bCs/>
          <w:u w:val="single"/>
        </w:rPr>
        <w:t>It’s a</w:t>
      </w:r>
      <w:r w:rsidRPr="008A6A9B">
        <w:t xml:space="preserve"> type of </w:t>
      </w:r>
      <w:r w:rsidRPr="008A6A9B">
        <w:rPr>
          <w:b/>
          <w:bCs/>
          <w:u w:val="single"/>
        </w:rPr>
        <w:t>ecological insurance</w:t>
      </w:r>
      <w:r w:rsidRPr="008A6A9B">
        <w:t xml:space="preserve"> </w:t>
      </w:r>
      <w:r w:rsidRPr="008A6A9B">
        <w:rPr>
          <w:b/>
          <w:bCs/>
          <w:u w:val="single"/>
        </w:rPr>
        <w:t>policy</w:t>
      </w:r>
      <w:r w:rsidRPr="008A6A9B">
        <w:t xml:space="preserve">, which strengthens the ability of the system to retain the integrity of its basic relationships. The insurance of </w:t>
      </w:r>
      <w:r w:rsidRPr="008A6A9B">
        <w:rPr>
          <w:b/>
          <w:bCs/>
          <w:u w:val="single"/>
        </w:rPr>
        <w:t>redundancy means</w:t>
      </w:r>
      <w:r w:rsidRPr="008A6A9B">
        <w:t xml:space="preserve"> that the </w:t>
      </w:r>
      <w:r w:rsidRPr="008A6A9B">
        <w:rPr>
          <w:b/>
          <w:bCs/>
          <w:u w:val="single"/>
        </w:rPr>
        <w:t>loss of</w:t>
      </w:r>
      <w:r w:rsidRPr="008A6A9B">
        <w:t xml:space="preserve"> a </w:t>
      </w:r>
      <w:r w:rsidRPr="008A6A9B">
        <w:rPr>
          <w:b/>
          <w:bCs/>
          <w:u w:val="single"/>
        </w:rPr>
        <w:t>species</w:t>
      </w:r>
      <w:r w:rsidRPr="008A6A9B">
        <w:t xml:space="preserve"> or two </w:t>
      </w:r>
      <w:r w:rsidRPr="008A6A9B">
        <w:rPr>
          <w:b/>
          <w:bCs/>
          <w:u w:val="single"/>
        </w:rPr>
        <w:t>is not likely to result in</w:t>
      </w:r>
      <w:r w:rsidRPr="008A6A9B">
        <w:t xml:space="preserve"> such </w:t>
      </w:r>
      <w:r w:rsidRPr="008A6A9B">
        <w:rPr>
          <w:b/>
          <w:bCs/>
          <w:u w:val="single"/>
        </w:rPr>
        <w:t>severe</w:t>
      </w:r>
      <w:r w:rsidRPr="008A6A9B">
        <w:t xml:space="preserve"> functional </w:t>
      </w:r>
      <w:r w:rsidRPr="008A6A9B">
        <w:rPr>
          <w:b/>
          <w:bCs/>
          <w:u w:val="single"/>
        </w:rPr>
        <w:t>disruptions of</w:t>
      </w:r>
      <w:r w:rsidRPr="008A6A9B">
        <w:t xml:space="preserve"> </w:t>
      </w:r>
      <w:r w:rsidRPr="008A6A9B">
        <w:rPr>
          <w:b/>
          <w:bCs/>
          <w:u w:val="single"/>
        </w:rPr>
        <w:t>the ecosystem</w:t>
      </w:r>
      <w:r w:rsidRPr="008A6A9B">
        <w:t xml:space="preserve"> so as </w:t>
      </w:r>
      <w:r w:rsidRPr="008A6A9B">
        <w:rPr>
          <w:b/>
          <w:bCs/>
          <w:u w:val="single"/>
        </w:rPr>
        <w:t>to cause its collapse</w:t>
      </w:r>
      <w:r w:rsidRPr="008A6A9B">
        <w:t xml:space="preserve"> </w:t>
      </w:r>
      <w:r w:rsidRPr="008A6A9B">
        <w:rPr>
          <w:bCs/>
          <w:u w:val="single"/>
        </w:rPr>
        <w:t>because other species can make up for the</w:t>
      </w:r>
      <w:r w:rsidRPr="008A6A9B">
        <w:t xml:space="preserve"> functional </w:t>
      </w:r>
      <w:r w:rsidRPr="008A6A9B">
        <w:rPr>
          <w:bCs/>
          <w:u w:val="single"/>
        </w:rPr>
        <w:t>loss</w:t>
      </w:r>
      <w:r w:rsidRPr="008A6A9B">
        <w:t>.</w:t>
      </w:r>
    </w:p>
    <w:p w14:paraId="1CE82F18" w14:textId="77777777" w:rsidR="008A6A9B" w:rsidRPr="008A6A9B" w:rsidRDefault="008A6A9B" w:rsidP="008A6A9B"/>
    <w:p w14:paraId="0B7299E1" w14:textId="2FB70BE8" w:rsidR="008A6A9B" w:rsidRPr="008A6A9B" w:rsidRDefault="008A6A9B" w:rsidP="008A6A9B">
      <w:pPr>
        <w:pStyle w:val="Heading4"/>
      </w:pPr>
      <w:r w:rsidRPr="008A6A9B">
        <w:t>Redundancy checks</w:t>
      </w:r>
    </w:p>
    <w:p w14:paraId="46860A08" w14:textId="77777777" w:rsidR="008A6A9B" w:rsidRPr="008A6A9B" w:rsidRDefault="008A6A9B" w:rsidP="008A6A9B">
      <w:r w:rsidRPr="008A6A9B">
        <w:rPr>
          <w:b/>
          <w:bCs/>
          <w:iCs/>
        </w:rPr>
        <w:t>Marxen 3</w:t>
      </w:r>
      <w:r w:rsidRPr="008A6A9B">
        <w:t xml:space="preserve"> (Craig S., Associate Professor of Economics – University of Nebraska, The Independent Review, 7(3), Winter, http://www.independent.org/pdf/tir/tir_07_3_marxsen.pdf)</w:t>
      </w:r>
    </w:p>
    <w:p w14:paraId="1F3B9EB7" w14:textId="77777777" w:rsidR="008A6A9B" w:rsidRPr="008A6A9B" w:rsidRDefault="008A6A9B" w:rsidP="008A6A9B"/>
    <w:p w14:paraId="4D4482BC" w14:textId="77777777" w:rsidR="008A6A9B" w:rsidRPr="008A6A9B" w:rsidRDefault="008A6A9B" w:rsidP="008A6A9B">
      <w:r w:rsidRPr="008A6A9B">
        <w:t xml:space="preserve">Carlos Davidson (2000), a biologist with an economics background, takes issue with what he perceives as Sagoff’s agnosticism concerning the existence of significant environmental destruction relevant to humankind’s well-being. He perceives that Sagoff risks overstatement of the environment’s robustness, and he argues that human activities clearly damage the environment, but not in a way that is likely to lead to catastrophe. According to Davidson, </w:t>
      </w:r>
      <w:r w:rsidRPr="008A6A9B">
        <w:rPr>
          <w:bCs/>
          <w:u w:val="single"/>
        </w:rPr>
        <w:t xml:space="preserve">environmental damage is not </w:t>
      </w:r>
      <w:r w:rsidRPr="008A6A9B">
        <w:t xml:space="preserve">so much </w:t>
      </w:r>
      <w:r w:rsidRPr="008A6A9B">
        <w:rPr>
          <w:bCs/>
          <w:u w:val="single"/>
        </w:rPr>
        <w:t>like pulling rivets out of an airplane</w:t>
      </w:r>
      <w:r w:rsidRPr="008A6A9B">
        <w:t xml:space="preserve"> as it is like pulling threads out of a tapestry. The tapestry becomes more and more threadbare and damaged looking, but it never reaches some critical threshold of cataclysmic failure. </w:t>
      </w:r>
      <w:r w:rsidRPr="008A6A9B">
        <w:rPr>
          <w:bCs/>
          <w:u w:val="single"/>
        </w:rPr>
        <w:t>The ecosystem is</w:t>
      </w:r>
      <w:r w:rsidRPr="008A6A9B">
        <w:t xml:space="preserve"> </w:t>
      </w:r>
      <w:r w:rsidRPr="008A6A9B">
        <w:rPr>
          <w:b/>
          <w:bCs/>
          <w:u w:val="single"/>
        </w:rPr>
        <w:t>brimming with redundancy</w:t>
      </w:r>
      <w:r w:rsidRPr="008A6A9B">
        <w:t xml:space="preserve">, </w:t>
      </w:r>
      <w:r w:rsidRPr="008A6A9B">
        <w:rPr>
          <w:bCs/>
          <w:u w:val="single"/>
        </w:rPr>
        <w:t>and</w:t>
      </w:r>
      <w:r w:rsidRPr="008A6A9B">
        <w:t xml:space="preserve"> problems such as </w:t>
      </w:r>
      <w:r w:rsidRPr="008A6A9B">
        <w:rPr>
          <w:bCs/>
          <w:u w:val="single"/>
        </w:rPr>
        <w:t>reductions in biodiversity do not threaten the viability of the simpler system that results</w:t>
      </w:r>
      <w:r w:rsidRPr="008A6A9B">
        <w:t xml:space="preserve">. Like an old carpet, </w:t>
      </w:r>
      <w:r w:rsidRPr="008A6A9B">
        <w:rPr>
          <w:bCs/>
          <w:u w:val="single"/>
        </w:rPr>
        <w:t>an increasingly damaged</w:t>
      </w:r>
      <w:r w:rsidRPr="008A6A9B">
        <w:t xml:space="preserve"> and dirty </w:t>
      </w:r>
      <w:r w:rsidRPr="008A6A9B">
        <w:rPr>
          <w:bCs/>
          <w:u w:val="single"/>
        </w:rPr>
        <w:t>environment would show no tendency to resolve the deterioration trend catastrophically</w:t>
      </w:r>
      <w:r w:rsidRPr="008A6A9B">
        <w:t xml:space="preserve">. </w:t>
      </w:r>
    </w:p>
    <w:p w14:paraId="58583F3C" w14:textId="77777777" w:rsidR="008A6A9B" w:rsidRPr="008A6A9B" w:rsidRDefault="008A6A9B" w:rsidP="008A6A9B"/>
    <w:p w14:paraId="3848C8AB" w14:textId="58B761D1" w:rsidR="008A6A9B" w:rsidRPr="008A6A9B" w:rsidRDefault="008A6A9B" w:rsidP="008A6A9B">
      <w:pPr>
        <w:pStyle w:val="Heading4"/>
      </w:pPr>
      <w:r w:rsidRPr="008A6A9B">
        <w:t>Environment is resilient due to redundancy</w:t>
      </w:r>
    </w:p>
    <w:p w14:paraId="5B4711D9" w14:textId="77777777" w:rsidR="008A6A9B" w:rsidRPr="008A6A9B" w:rsidRDefault="008A6A9B" w:rsidP="008A6A9B">
      <w:r w:rsidRPr="008A6A9B">
        <w:rPr>
          <w:b/>
          <w:bCs/>
          <w:iCs/>
        </w:rPr>
        <w:t>Sedjo 00</w:t>
      </w:r>
      <w:r w:rsidRPr="008A6A9B">
        <w:t xml:space="preserve"> (Roger A., Senior Fellow – Resources for the Future, Conserving Nature’s Biodiversity: Insights From Biology, Ethics, and Economics, Ed. Van Kooten, Bulte, and Sinclair, p. 114)</w:t>
      </w:r>
    </w:p>
    <w:p w14:paraId="5084A7D8" w14:textId="77777777" w:rsidR="008A6A9B" w:rsidRPr="008A6A9B" w:rsidRDefault="008A6A9B" w:rsidP="008A6A9B"/>
    <w:p w14:paraId="71C3B9CF" w14:textId="0E306DDD" w:rsidR="008A6A9B" w:rsidRDefault="008A6A9B" w:rsidP="008A6A9B">
      <w:r w:rsidRPr="008A6A9B">
        <w:t xml:space="preserve">As a critical input into the existence of humans and of life on earth, biodiversity obviously has a very high value (at least to humans).  But, as with other resource questions, including public goods, biodiversity is not an either/or question, but rather a question of “how much.”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w:t>
      </w:r>
      <w:r w:rsidRPr="008A6A9B">
        <w:rPr>
          <w:bCs/>
          <w:u w:val="single"/>
        </w:rPr>
        <w:t>a single species has only</w:t>
      </w:r>
      <w:r w:rsidRPr="008A6A9B">
        <w:t xml:space="preserve"> </w:t>
      </w:r>
      <w:r w:rsidRPr="008A6A9B">
        <w:rPr>
          <w:b/>
          <w:bCs/>
          <w:u w:val="single"/>
        </w:rPr>
        <w:t>limited</w:t>
      </w:r>
      <w:r w:rsidRPr="008A6A9B">
        <w:t xml:space="preserve"> </w:t>
      </w:r>
      <w:r w:rsidRPr="008A6A9B">
        <w:rPr>
          <w:b/>
          <w:bCs/>
          <w:u w:val="single"/>
        </w:rPr>
        <w:t>value</w:t>
      </w:r>
      <w:r w:rsidRPr="008A6A9B">
        <w:t xml:space="preserve">, </w:t>
      </w:r>
      <w:r w:rsidRPr="008A6A9B">
        <w:rPr>
          <w:bCs/>
          <w:u w:val="single"/>
        </w:rPr>
        <w:t>since the global system will</w:t>
      </w:r>
      <w:r w:rsidRPr="008A6A9B">
        <w:t xml:space="preserve"> continue to </w:t>
      </w:r>
      <w:r w:rsidRPr="008A6A9B">
        <w:rPr>
          <w:bCs/>
          <w:u w:val="single"/>
        </w:rPr>
        <w:t>function without that species</w:t>
      </w:r>
      <w:r w:rsidRPr="008A6A9B">
        <w:t xml:space="preserve">.  Similarly, the value of a piece of biodiversity (e.g., 10 ha of tropical forest) is small to negligible since its contribution to the functioning of the global biodiversity is negligible.  </w:t>
      </w:r>
      <w:r w:rsidRPr="008A6A9B">
        <w:rPr>
          <w:bCs/>
          <w:u w:val="single"/>
        </w:rPr>
        <w:t>The global ecosystem can function with</w:t>
      </w:r>
      <w:r w:rsidRPr="008A6A9B">
        <w:t xml:space="preserve"> “somewhat </w:t>
      </w:r>
      <w:r w:rsidRPr="008A6A9B">
        <w:rPr>
          <w:bCs/>
          <w:u w:val="single"/>
        </w:rPr>
        <w:t>more</w:t>
      </w:r>
      <w:r w:rsidRPr="008A6A9B">
        <w:t xml:space="preserve">” </w:t>
      </w:r>
      <w:r w:rsidRPr="008A6A9B">
        <w:rPr>
          <w:bCs/>
          <w:u w:val="single"/>
        </w:rPr>
        <w:t>or</w:t>
      </w:r>
      <w:r w:rsidRPr="008A6A9B">
        <w:t xml:space="preserve"> “somewhat </w:t>
      </w:r>
      <w:r w:rsidRPr="008A6A9B">
        <w:rPr>
          <w:bCs/>
          <w:u w:val="single"/>
        </w:rPr>
        <w:t>less</w:t>
      </w:r>
      <w:r w:rsidRPr="008A6A9B">
        <w:t xml:space="preserve">” </w:t>
      </w:r>
      <w:r w:rsidRPr="008A6A9B">
        <w:rPr>
          <w:bCs/>
          <w:u w:val="single"/>
        </w:rPr>
        <w:t>biodiversity</w:t>
      </w:r>
      <w:r w:rsidRPr="008A6A9B">
        <w:t xml:space="preserve">, </w:t>
      </w:r>
      <w:r w:rsidRPr="008A6A9B">
        <w:rPr>
          <w:bCs/>
          <w:u w:val="single"/>
        </w:rPr>
        <w:t>since there have been larger amounts in times past and</w:t>
      </w:r>
      <w:r w:rsidRPr="008A6A9B">
        <w:t xml:space="preserve"> some </w:t>
      </w:r>
      <w:r w:rsidRPr="008A6A9B">
        <w:rPr>
          <w:bCs/>
          <w:u w:val="single"/>
        </w:rPr>
        <w:t>losses in recent times</w:t>
      </w:r>
      <w:r w:rsidRPr="008A6A9B">
        <w:t xml:space="preserve">.  Therefore, in the absence of evidence to indicate that small habitat losses threaten the functioning of the global life support system, the value of these marginal habitats is negligible. The “value question” is that of how valuable to the life support function are species at the margin.  While this, in principle, is an empirical question, in practice it is probably unknowable. However, thus far, </w:t>
      </w:r>
      <w:r w:rsidRPr="008A6A9B">
        <w:rPr>
          <w:bCs/>
          <w:u w:val="single"/>
        </w:rPr>
        <w:t>biodiversity losses</w:t>
      </w:r>
      <w:r w:rsidRPr="008A6A9B">
        <w:t xml:space="preserve"> appear to </w:t>
      </w:r>
      <w:r w:rsidRPr="008A6A9B">
        <w:rPr>
          <w:bCs/>
          <w:u w:val="single"/>
        </w:rPr>
        <w:t>have</w:t>
      </w:r>
      <w:r w:rsidRPr="008A6A9B">
        <w:t xml:space="preserve"> had little or </w:t>
      </w:r>
      <w:r w:rsidRPr="008A6A9B">
        <w:rPr>
          <w:b/>
          <w:bCs/>
          <w:u w:val="single"/>
        </w:rPr>
        <w:t>no effect</w:t>
      </w:r>
      <w:r w:rsidRPr="008A6A9B">
        <w:t xml:space="preserve"> </w:t>
      </w:r>
      <w:r w:rsidRPr="008A6A9B">
        <w:rPr>
          <w:bCs/>
          <w:u w:val="single"/>
        </w:rPr>
        <w:t>on the</w:t>
      </w:r>
      <w:r w:rsidRPr="008A6A9B">
        <w:t xml:space="preserve"> functioning of the </w:t>
      </w:r>
      <w:r w:rsidRPr="008A6A9B">
        <w:rPr>
          <w:bCs/>
          <w:u w:val="single"/>
        </w:rPr>
        <w:t>earth’s life support system</w:t>
      </w:r>
      <w:r w:rsidRPr="008A6A9B">
        <w:t xml:space="preserve">, presumably </w:t>
      </w:r>
      <w:r w:rsidRPr="008A6A9B">
        <w:rPr>
          <w:bCs/>
          <w:u w:val="single"/>
        </w:rPr>
        <w:t>due to the</w:t>
      </w:r>
      <w:r w:rsidRPr="008A6A9B">
        <w:t xml:space="preserve"> </w:t>
      </w:r>
      <w:r w:rsidRPr="008A6A9B">
        <w:rPr>
          <w:b/>
          <w:bCs/>
          <w:u w:val="single"/>
        </w:rPr>
        <w:t>resiliency</w:t>
      </w:r>
      <w:r w:rsidRPr="008A6A9B">
        <w:t xml:space="preserve"> </w:t>
      </w:r>
      <w:r w:rsidRPr="008A6A9B">
        <w:rPr>
          <w:bCs/>
          <w:u w:val="single"/>
        </w:rPr>
        <w:t>of the system, which</w:t>
      </w:r>
      <w:r w:rsidRPr="008A6A9B">
        <w:t xml:space="preserve"> perhaps </w:t>
      </w:r>
      <w:r w:rsidRPr="008A6A9B">
        <w:rPr>
          <w:bCs/>
          <w:u w:val="single"/>
        </w:rPr>
        <w:t>is due to</w:t>
      </w:r>
      <w:r w:rsidRPr="008A6A9B">
        <w:t xml:space="preserve"> the </w:t>
      </w:r>
      <w:r w:rsidRPr="008A6A9B">
        <w:rPr>
          <w:b/>
          <w:bCs/>
          <w:u w:val="single"/>
        </w:rPr>
        <w:t>redundancy</w:t>
      </w:r>
      <w:r w:rsidRPr="008A6A9B">
        <w:t xml:space="preserve"> found </w:t>
      </w:r>
      <w:r w:rsidRPr="008A6A9B">
        <w:rPr>
          <w:bCs/>
          <w:u w:val="single"/>
        </w:rPr>
        <w:t>in the system</w:t>
      </w:r>
      <w:r w:rsidRPr="008A6A9B">
        <w:t xml:space="preserve">.  Through most of its existence, earth has had far less biological diversity. Thus, as in the water-diamond paradox, the value of the marginal unit of biodiversity appears to be very small. </w:t>
      </w:r>
    </w:p>
    <w:p w14:paraId="72F37014" w14:textId="77777777" w:rsidR="008A6A9B" w:rsidRPr="008A6A9B" w:rsidRDefault="008A6A9B" w:rsidP="008A6A9B">
      <w:pPr>
        <w:rPr>
          <w:b/>
          <w:bCs/>
        </w:rPr>
      </w:pPr>
    </w:p>
    <w:p w14:paraId="2FBDD823" w14:textId="4C3D675C" w:rsidR="008A6A9B" w:rsidRPr="008A6A9B" w:rsidRDefault="008A6A9B" w:rsidP="008A6A9B">
      <w:pPr>
        <w:pStyle w:val="Heading4"/>
      </w:pPr>
      <w:r w:rsidRPr="008A6A9B">
        <w:rPr>
          <w:u w:val="single"/>
        </w:rPr>
        <w:t>Studies</w:t>
      </w:r>
      <w:r w:rsidRPr="008A6A9B">
        <w:t xml:space="preserve"> </w:t>
      </w:r>
      <w:r w:rsidRPr="008A6A9B">
        <w:rPr>
          <w:u w:val="single"/>
        </w:rPr>
        <w:t>prove</w:t>
      </w:r>
      <w:r w:rsidRPr="008A6A9B">
        <w:t xml:space="preserve"> – species don’t sustain ecosystems</w:t>
      </w:r>
    </w:p>
    <w:p w14:paraId="211985FE" w14:textId="77777777" w:rsidR="008A6A9B" w:rsidRPr="008A6A9B" w:rsidRDefault="008A6A9B" w:rsidP="008A6A9B">
      <w:r w:rsidRPr="008A6A9B">
        <w:rPr>
          <w:b/>
          <w:bCs/>
          <w:iCs/>
        </w:rPr>
        <w:t>Warrick 97</w:t>
      </w:r>
      <w:r w:rsidRPr="008A6A9B">
        <w:t xml:space="preserve"> (Joby, Staff Writer – Washington Post, “Diversity is Not Enough to Ensure Hardy Ecosystems”, Washington Post, 8-30, Lexis)</w:t>
      </w:r>
    </w:p>
    <w:p w14:paraId="6B361B7E" w14:textId="77777777" w:rsidR="008A6A9B" w:rsidRPr="008A6A9B" w:rsidRDefault="008A6A9B" w:rsidP="008A6A9B"/>
    <w:p w14:paraId="15C98FC9" w14:textId="77777777" w:rsidR="008A6A9B" w:rsidRPr="008A6A9B" w:rsidRDefault="008A6A9B" w:rsidP="008A6A9B">
      <w:r w:rsidRPr="008A6A9B">
        <w:t xml:space="preserve">Ecologists have long maintained that diversity is one of nature's greatest strengths, but new research suggests that diversity alone does not guarantee strong ecosystems. In findings that could intensify the debate over endangered species and habitat conservation, three new </w:t>
      </w:r>
      <w:r w:rsidRPr="008A6A9B">
        <w:rPr>
          <w:bCs/>
          <w:u w:val="single"/>
        </w:rPr>
        <w:t>studies suggest a</w:t>
      </w:r>
      <w:r w:rsidRPr="008A6A9B">
        <w:t xml:space="preserve"> greater </w:t>
      </w:r>
      <w:r w:rsidRPr="008A6A9B">
        <w:rPr>
          <w:bCs/>
          <w:u w:val="single"/>
        </w:rPr>
        <w:t>abundance of plant and animal varieties doesn't</w:t>
      </w:r>
      <w:r w:rsidRPr="008A6A9B">
        <w:t xml:space="preserve"> always </w:t>
      </w:r>
      <w:r w:rsidRPr="008A6A9B">
        <w:rPr>
          <w:bCs/>
          <w:u w:val="single"/>
        </w:rPr>
        <w:t>translate to</w:t>
      </w:r>
      <w:r w:rsidRPr="008A6A9B">
        <w:t xml:space="preserve"> better </w:t>
      </w:r>
      <w:r w:rsidRPr="008A6A9B">
        <w:rPr>
          <w:bCs/>
          <w:u w:val="single"/>
        </w:rPr>
        <w:t>ecological health</w:t>
      </w:r>
      <w:r w:rsidRPr="008A6A9B">
        <w:t xml:space="preserve">. At least equally important, the research found, are the types of species and how they function together. "Having a long list of Latin names isn't always better than a shorter list of Latin names," said Stanford University biologist Peter Vitousek, co-author of one of the studies published in the journal Science. </w:t>
      </w:r>
      <w:r w:rsidRPr="008A6A9B">
        <w:rPr>
          <w:bCs/>
          <w:u w:val="single"/>
        </w:rPr>
        <w:t>Separate experiments</w:t>
      </w:r>
      <w:r w:rsidRPr="008A6A9B">
        <w:t xml:space="preserve"> in California, Minnesota and Sweden, </w:t>
      </w:r>
      <w:r w:rsidRPr="008A6A9B">
        <w:rPr>
          <w:bCs/>
          <w:u w:val="single"/>
        </w:rPr>
        <w:t>found</w:t>
      </w:r>
      <w:r w:rsidRPr="008A6A9B">
        <w:t xml:space="preserve"> that </w:t>
      </w:r>
      <w:r w:rsidRPr="008A6A9B">
        <w:rPr>
          <w:bCs/>
          <w:u w:val="single"/>
        </w:rPr>
        <w:t>diversity</w:t>
      </w:r>
      <w:r w:rsidRPr="008A6A9B">
        <w:t xml:space="preserve"> often </w:t>
      </w:r>
      <w:r w:rsidRPr="008A6A9B">
        <w:rPr>
          <w:bCs/>
          <w:u w:val="single"/>
        </w:rPr>
        <w:t>had little bearing on</w:t>
      </w:r>
      <w:r w:rsidRPr="008A6A9B">
        <w:t xml:space="preserve"> the </w:t>
      </w:r>
      <w:r w:rsidRPr="008A6A9B">
        <w:rPr>
          <w:bCs/>
          <w:u w:val="single"/>
        </w:rPr>
        <w:t>performance of ecosystems</w:t>
      </w:r>
      <w:r w:rsidRPr="008A6A9B">
        <w:t xml:space="preserve"> -- at least as measured by the growth and health of native plants. In fact, the </w:t>
      </w:r>
      <w:r w:rsidRPr="008A6A9B">
        <w:rPr>
          <w:bCs/>
          <w:u w:val="single"/>
        </w:rPr>
        <w:t>communities with</w:t>
      </w:r>
      <w:r w:rsidRPr="008A6A9B">
        <w:t xml:space="preserve"> the </w:t>
      </w:r>
      <w:r w:rsidRPr="008A6A9B">
        <w:rPr>
          <w:bCs/>
          <w:u w:val="single"/>
        </w:rPr>
        <w:t>greatest biological richness were</w:t>
      </w:r>
      <w:r w:rsidRPr="008A6A9B">
        <w:t xml:space="preserve"> often </w:t>
      </w:r>
      <w:r w:rsidRPr="008A6A9B">
        <w:rPr>
          <w:bCs/>
          <w:u w:val="single"/>
        </w:rPr>
        <w:t>the poorest when it came to productivity and</w:t>
      </w:r>
      <w:r w:rsidRPr="008A6A9B">
        <w:t xml:space="preserve"> the </w:t>
      </w:r>
      <w:r w:rsidRPr="008A6A9B">
        <w:rPr>
          <w:bCs/>
          <w:u w:val="single"/>
        </w:rPr>
        <w:t>cycling of nutrients</w:t>
      </w:r>
      <w:r w:rsidRPr="008A6A9B">
        <w:t xml:space="preserve">. One study compared plant life on 50 remote islands in northern Sweden that are prone to frequent wildfires from lightning strikes. Scientist David Wardle of Landcare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Vitousek and colleague David Hooper, who concluded that functional characteristics of plant species were more important than the number of varieties in determining how ecosystems performed. British plant ecologist J.P. Grime, in a commentary summarizing the research, said </w:t>
      </w:r>
      <w:r w:rsidRPr="008A6A9B">
        <w:rPr>
          <w:b/>
          <w:bCs/>
          <w:u w:val="single"/>
        </w:rPr>
        <w:t>there is</w:t>
      </w:r>
      <w:r w:rsidRPr="008A6A9B">
        <w:t xml:space="preserve"> as yet </w:t>
      </w:r>
      <w:r w:rsidRPr="008A6A9B">
        <w:rPr>
          <w:b/>
          <w:bCs/>
          <w:u w:val="single"/>
        </w:rPr>
        <w:t>no</w:t>
      </w:r>
      <w:r w:rsidRPr="008A6A9B">
        <w:t xml:space="preserve"> "convincing </w:t>
      </w:r>
      <w:r w:rsidRPr="008A6A9B">
        <w:rPr>
          <w:b/>
          <w:bCs/>
          <w:u w:val="single"/>
        </w:rPr>
        <w:t>evidence</w:t>
      </w:r>
      <w:r w:rsidRPr="008A6A9B">
        <w:t xml:space="preserve"> that </w:t>
      </w:r>
      <w:r w:rsidRPr="008A6A9B">
        <w:rPr>
          <w:b/>
          <w:bCs/>
          <w:u w:val="single"/>
        </w:rPr>
        <w:t>species diversity and ecosystem function are</w:t>
      </w:r>
      <w:r w:rsidRPr="008A6A9B">
        <w:t xml:space="preserve"> consistently and </w:t>
      </w:r>
      <w:r w:rsidRPr="008A6A9B">
        <w:rPr>
          <w:b/>
          <w:bCs/>
          <w:u w:val="single"/>
        </w:rPr>
        <w:t>causally related</w:t>
      </w:r>
      <w:r w:rsidRPr="008A6A9B">
        <w:t xml:space="preserve">." "It could be argued," he added, "that </w:t>
      </w:r>
      <w:r w:rsidRPr="008A6A9B">
        <w:rPr>
          <w:bCs/>
          <w:u w:val="single"/>
        </w:rPr>
        <w:t>the tide is turning against the notion of high biodiversity as</w:t>
      </w:r>
      <w:r w:rsidRPr="008A6A9B">
        <w:t xml:space="preserve"> a controller of ecosystem function and </w:t>
      </w:r>
      <w:r w:rsidRPr="008A6A9B">
        <w:rPr>
          <w:bCs/>
          <w:u w:val="single"/>
        </w:rPr>
        <w:t>insurance against ecological collapse</w:t>
      </w:r>
      <w:r w:rsidRPr="008A6A9B">
        <w:t xml:space="preserve">." </w:t>
      </w:r>
    </w:p>
    <w:p w14:paraId="330C2459" w14:textId="77777777" w:rsidR="008A6A9B" w:rsidRPr="008A6A9B" w:rsidRDefault="008A6A9B" w:rsidP="008A6A9B"/>
    <w:p w14:paraId="286445F2" w14:textId="77777777" w:rsidR="00050E80" w:rsidRDefault="00050E80" w:rsidP="00050E80">
      <w:pPr>
        <w:pStyle w:val="Heading1"/>
      </w:pPr>
      <w:bookmarkStart w:id="21" w:name="_Toc233541078"/>
      <w:r>
        <w:t>Soft Power – 1NC</w:t>
      </w:r>
      <w:bookmarkEnd w:id="21"/>
    </w:p>
    <w:p w14:paraId="29DC1282" w14:textId="77777777" w:rsidR="00050E80" w:rsidRDefault="00050E80" w:rsidP="00050E80"/>
    <w:p w14:paraId="7ABEC48A" w14:textId="77777777" w:rsidR="00050E80" w:rsidRDefault="00050E80" w:rsidP="00050E80">
      <w:pPr>
        <w:pStyle w:val="Heading4"/>
      </w:pPr>
      <w:r>
        <w:t xml:space="preserve">Levels of soft power irrelevant – too many Obama blunders </w:t>
      </w:r>
    </w:p>
    <w:p w14:paraId="0386CEA2" w14:textId="77777777" w:rsidR="00050E80" w:rsidRDefault="00050E80" w:rsidP="00050E80">
      <w:r w:rsidRPr="006C71B2">
        <w:rPr>
          <w:rStyle w:val="StyleStyleBold12pt"/>
        </w:rPr>
        <w:t>Boultinghouse, Council on Hemispheric Affairs Research Associate</w:t>
      </w:r>
      <w:r w:rsidRPr="006C71B2">
        <w:t>, 20</w:t>
      </w:r>
      <w:r w:rsidRPr="006C71B2">
        <w:rPr>
          <w:rStyle w:val="StyleStyleBold12pt"/>
        </w:rPr>
        <w:t>12</w:t>
      </w:r>
      <w:r w:rsidRPr="006C71B2">
        <w:t xml:space="preserve">, </w:t>
      </w:r>
    </w:p>
    <w:p w14:paraId="65B1D0ED" w14:textId="77777777" w:rsidR="00050E80" w:rsidRDefault="00050E80" w:rsidP="00050E80">
      <w:r w:rsidRPr="006C71B2">
        <w:t xml:space="preserve">(Trent, "For Obama, Four More Years Requires a Willingness to Look South", Council on Hemispheric Affairs, 11-7, PAS) </w:t>
      </w:r>
      <w:hyperlink r:id="rId12" w:history="1">
        <w:r w:rsidRPr="00E77110">
          <w:rPr>
            <w:rStyle w:val="Hyperlink"/>
          </w:rPr>
          <w:t>www.coha.org/for-obama-four-more-years-requires-a-willingness-to-look-south/</w:t>
        </w:r>
      </w:hyperlink>
      <w:r>
        <w:t xml:space="preserve"> 4-7-13</w:t>
      </w:r>
    </w:p>
    <w:p w14:paraId="71A8F726" w14:textId="77777777" w:rsidR="00050E80" w:rsidRDefault="00050E80" w:rsidP="00050E80"/>
    <w:p w14:paraId="7A1E71F3" w14:textId="77777777" w:rsidR="00050E80" w:rsidRDefault="00050E80" w:rsidP="00050E80">
      <w:r w:rsidRPr="00C57521">
        <w:rPr>
          <w:rStyle w:val="StyleBoldUnderline"/>
        </w:rPr>
        <w:t>When it comes to Latin America, Obama is certainly not an infallible figure, and for every positive sign of engagement with the hemisphere, it is possible to point to a shortcoming in his strategy</w:t>
      </w:r>
      <w:r>
        <w:t xml:space="preserve">. </w:t>
      </w:r>
      <w:r w:rsidRPr="00C57521">
        <w:rPr>
          <w:rStyle w:val="StyleBoldUnderline"/>
        </w:rPr>
        <w:t>One final point of contention is the president’s failure to close America’s military prison in Guantánamo Bay, Cuba, after promising to do so in his 2008 campaign</w:t>
      </w:r>
      <w:r>
        <w:t xml:space="preserve">. In an interview last month with Jon Stewart of The Daily Show, Obama reiterated that he still sought to close the prison, but acknowledged the existing gridlock in Congress thus far which has prohibited its action.[2] </w:t>
      </w:r>
      <w:r w:rsidRPr="00C57521">
        <w:rPr>
          <w:rStyle w:val="StyleBoldUnderline"/>
        </w:rPr>
        <w:t>Even just on symbolic measures, the shutdown of Guantánamo Bay’s prison would mark a welcome end to the imagery of torture and human rights depravity which now have bled into two presidential administrations</w:t>
      </w:r>
      <w:r>
        <w:t>.</w:t>
      </w:r>
    </w:p>
    <w:p w14:paraId="7D066EEF" w14:textId="77777777" w:rsidR="00050E80" w:rsidRPr="00B67BAA" w:rsidRDefault="00050E80" w:rsidP="00050E80"/>
    <w:p w14:paraId="162175B4" w14:textId="77777777" w:rsidR="00050E80" w:rsidRPr="000F38BF" w:rsidRDefault="00050E80" w:rsidP="00050E80"/>
    <w:p w14:paraId="45B9EDBD" w14:textId="59D71F03" w:rsidR="00777BE7" w:rsidRDefault="00777BE7" w:rsidP="00A46B7B">
      <w:pPr>
        <w:pStyle w:val="Heading1"/>
      </w:pPr>
      <w:bookmarkStart w:id="22" w:name="_Toc233541079"/>
      <w:r>
        <w:t>Terrorism – 1NC</w:t>
      </w:r>
      <w:bookmarkEnd w:id="22"/>
    </w:p>
    <w:p w14:paraId="4EA2E279" w14:textId="77777777" w:rsidR="00777BE7" w:rsidRDefault="00777BE7" w:rsidP="00777BE7"/>
    <w:p w14:paraId="65D52698" w14:textId="77777777" w:rsidR="00777BE7" w:rsidRDefault="00777BE7" w:rsidP="00777BE7">
      <w:pPr>
        <w:pStyle w:val="Heading4"/>
      </w:pPr>
      <w:r>
        <w:t>Cuba terrorist list removal would force FARC and ETA removal</w:t>
      </w:r>
    </w:p>
    <w:p w14:paraId="3D369186" w14:textId="77777777" w:rsidR="00777BE7" w:rsidRDefault="00777BE7" w:rsidP="00777BE7">
      <w:r w:rsidRPr="005212EB">
        <w:rPr>
          <w:rStyle w:val="StyleStyleBold12pt"/>
        </w:rPr>
        <w:t>Claver-Carone, U.S.-Cuba Democracy PAC Director</w:t>
      </w:r>
      <w:r w:rsidRPr="00743B0C">
        <w:t>, 20</w:t>
      </w:r>
      <w:r w:rsidRPr="005212EB">
        <w:rPr>
          <w:rStyle w:val="StyleStyleBold12pt"/>
        </w:rPr>
        <w:t>13</w:t>
      </w:r>
      <w:r w:rsidRPr="00743B0C">
        <w:t xml:space="preserve">, </w:t>
      </w:r>
    </w:p>
    <w:p w14:paraId="7179A8A1" w14:textId="77777777" w:rsidR="00777BE7" w:rsidRDefault="00777BE7" w:rsidP="00777BE7">
      <w:r w:rsidRPr="00743B0C">
        <w:t xml:space="preserve">(Mauricio, Former U.S. Treasury Department Attorney-advisor, Former George Washington University Law Professor, "Cuba Sees an Opening", The American, 4-2, PAS) </w:t>
      </w:r>
      <w:hyperlink r:id="rId13" w:history="1">
        <w:r w:rsidRPr="00E77110">
          <w:rPr>
            <w:rStyle w:val="Hyperlink"/>
          </w:rPr>
          <w:t>www.american.com/archive/2013/april/cuba-should-remain-designated-as-a-state-sponsor-of-terrorism</w:t>
        </w:r>
      </w:hyperlink>
      <w:r>
        <w:t xml:space="preserve"> 4-4-13</w:t>
      </w:r>
    </w:p>
    <w:p w14:paraId="6347185B" w14:textId="77777777" w:rsidR="00777BE7" w:rsidRDefault="00777BE7" w:rsidP="00777BE7"/>
    <w:p w14:paraId="397E3C3E" w14:textId="77777777" w:rsidR="00777BE7" w:rsidRDefault="00777BE7" w:rsidP="00777BE7">
      <w:r>
        <w:t xml:space="preserve">The United States designates ETA and the FARC as foreign terrorist organizations and Cuba continues to provide support for both groups. The favorite new argument of those seeking Cuba’s removal from the list is to note that peace negotiations between the Colombian government and the FARC are taking place in Havana. But </w:t>
      </w:r>
      <w:r w:rsidRPr="00242851">
        <w:rPr>
          <w:rStyle w:val="StyleBoldUnderline"/>
        </w:rPr>
        <w:t>the U</w:t>
      </w:r>
      <w:r>
        <w:t xml:space="preserve">nited </w:t>
      </w:r>
      <w:r w:rsidRPr="00242851">
        <w:rPr>
          <w:rStyle w:val="StyleBoldUnderline"/>
        </w:rPr>
        <w:t>S</w:t>
      </w:r>
      <w:r>
        <w:t xml:space="preserve">tates </w:t>
      </w:r>
      <w:r w:rsidRPr="00242851">
        <w:rPr>
          <w:rStyle w:val="StyleBoldUnderline"/>
        </w:rPr>
        <w:t>would need to rescind its designation of ETA and the FARC as foreign terrorist organizations before it could remove Cuba from the terrorism sponsor</w:t>
      </w:r>
      <w:r>
        <w:t xml:space="preserve"> list. More importantly, </w:t>
      </w:r>
      <w:r w:rsidRPr="00242851">
        <w:rPr>
          <w:rStyle w:val="StyleBoldUnderline"/>
        </w:rPr>
        <w:t>there is no peace agreement or peace in Colombia and ETA continues to threaten Spain</w:t>
      </w:r>
      <w:r>
        <w:t>.</w:t>
      </w:r>
    </w:p>
    <w:p w14:paraId="3AD9E08E" w14:textId="77777777" w:rsidR="00777BE7" w:rsidRDefault="00777BE7" w:rsidP="00777BE7"/>
    <w:p w14:paraId="53886CBE" w14:textId="77777777" w:rsidR="00777BE7" w:rsidRDefault="00777BE7" w:rsidP="00777BE7">
      <w:pPr>
        <w:pStyle w:val="Heading4"/>
      </w:pPr>
      <w:r>
        <w:t xml:space="preserve">Cuba has the means to make bioweapons </w:t>
      </w:r>
    </w:p>
    <w:p w14:paraId="33C0A7F7" w14:textId="77777777" w:rsidR="00777BE7" w:rsidRDefault="00777BE7" w:rsidP="00777BE7">
      <w:r w:rsidRPr="00EE60B5">
        <w:rPr>
          <w:rStyle w:val="StyleStyleBold12pt"/>
        </w:rPr>
        <w:t>CFR</w:t>
      </w:r>
      <w:r w:rsidRPr="00EE60B5">
        <w:t xml:space="preserve">, </w:t>
      </w:r>
      <w:r w:rsidRPr="00EE60B5">
        <w:rPr>
          <w:rStyle w:val="StyleStyleBold12pt"/>
        </w:rPr>
        <w:t>Council on Foreign Relations</w:t>
      </w:r>
      <w:r w:rsidRPr="00EE60B5">
        <w:t>, 20</w:t>
      </w:r>
      <w:r w:rsidRPr="00EE60B5">
        <w:rPr>
          <w:rStyle w:val="StyleStyleBold12pt"/>
        </w:rPr>
        <w:t>10</w:t>
      </w:r>
      <w:r w:rsidRPr="00EE60B5">
        <w:t xml:space="preserve">, </w:t>
      </w:r>
    </w:p>
    <w:p w14:paraId="00F87AA3" w14:textId="77777777" w:rsidR="00777BE7" w:rsidRDefault="00777BE7" w:rsidP="00777BE7">
      <w:r w:rsidRPr="00EE60B5">
        <w:t xml:space="preserve">(Backgrounder, "State Sponsors: Cuba", 3-23, PAS) </w:t>
      </w:r>
      <w:hyperlink r:id="rId14" w:history="1">
        <w:r w:rsidRPr="00E77110">
          <w:rPr>
            <w:rStyle w:val="Hyperlink"/>
          </w:rPr>
          <w:t>www.cfr.org/cuba/state-sponsors-cuba/p9359?breadcrumb=%2Fissue%2F458%2F</w:t>
        </w:r>
      </w:hyperlink>
      <w:r>
        <w:t xml:space="preserve"> 4-13-13</w:t>
      </w:r>
    </w:p>
    <w:p w14:paraId="578572C4" w14:textId="77777777" w:rsidR="00777BE7" w:rsidRDefault="00777BE7" w:rsidP="00777BE7"/>
    <w:p w14:paraId="3590A1D8" w14:textId="77777777" w:rsidR="00777BE7" w:rsidRDefault="00777BE7" w:rsidP="00777BE7">
      <w:r w:rsidRPr="00BA11F0">
        <w:t>Does Cuba have weapons of mass destruction?</w:t>
      </w:r>
      <w:r w:rsidRPr="00BA11F0">
        <w:rPr>
          <w:sz w:val="12"/>
        </w:rPr>
        <w:t xml:space="preserve">¶ </w:t>
      </w:r>
      <w:r>
        <w:t xml:space="preserve">In May 2002, Undersecretary of State John </w:t>
      </w:r>
      <w:r w:rsidRPr="00BA11F0">
        <w:rPr>
          <w:rStyle w:val="StyleBoldUnderline"/>
        </w:rPr>
        <w:t>Bolton accused Cuba of having a limited biological weapons program</w:t>
      </w:r>
      <w:r>
        <w:t xml:space="preserve"> and selling dual-use biotechnology to rogue states. Bolton did not name the states in question but noted that Castro visited Iran and Libya in 2001. Former Secretary of State Colin </w:t>
      </w:r>
      <w:r w:rsidRPr="00BA11F0">
        <w:rPr>
          <w:rStyle w:val="StyleBoldUnderline"/>
        </w:rPr>
        <w:t>Powell</w:t>
      </w:r>
      <w:r>
        <w:t xml:space="preserve"> later </w:t>
      </w:r>
      <w:r w:rsidRPr="00BA11F0">
        <w:rPr>
          <w:rStyle w:val="StyleBoldUnderline"/>
        </w:rPr>
        <w:t>clarified</w:t>
      </w:r>
      <w:r>
        <w:t xml:space="preserve"> Bolton's statement by saying </w:t>
      </w:r>
      <w:r w:rsidRPr="00BA11F0">
        <w:rPr>
          <w:rStyle w:val="StyleBoldUnderline"/>
        </w:rPr>
        <w:t>he</w:t>
      </w:r>
      <w:r>
        <w:t xml:space="preserve"> </w:t>
      </w:r>
      <w:r w:rsidRPr="00BA11F0">
        <w:rPr>
          <w:rStyle w:val="StyleBoldUnderline"/>
        </w:rPr>
        <w:t>did</w:t>
      </w:r>
      <w:r>
        <w:t xml:space="preserve"> not </w:t>
      </w:r>
      <w:r w:rsidRPr="00BA11F0">
        <w:rPr>
          <w:rStyle w:val="StyleBoldUnderline"/>
        </w:rPr>
        <w:t>believe</w:t>
      </w:r>
      <w:r>
        <w:t xml:space="preserve"> </w:t>
      </w:r>
      <w:r w:rsidRPr="00BA11F0">
        <w:rPr>
          <w:rStyle w:val="StyleBoldUnderline"/>
        </w:rPr>
        <w:t>Cuba</w:t>
      </w:r>
      <w:r>
        <w:t xml:space="preserve"> had bioweapons, merely </w:t>
      </w:r>
      <w:r w:rsidRPr="00BA11F0">
        <w:rPr>
          <w:rStyle w:val="StyleBoldUnderline"/>
        </w:rPr>
        <w:t>the capability to conduct biological research for offensive purposes</w:t>
      </w:r>
      <w:r>
        <w:t>.</w:t>
      </w:r>
    </w:p>
    <w:p w14:paraId="089DBC34" w14:textId="77777777" w:rsidR="00777BE7" w:rsidRDefault="00777BE7" w:rsidP="00777BE7"/>
    <w:p w14:paraId="2649DD7A" w14:textId="77777777" w:rsidR="00777BE7" w:rsidRDefault="00777BE7" w:rsidP="00777BE7">
      <w:pPr>
        <w:pStyle w:val="Heading4"/>
      </w:pPr>
      <w:r>
        <w:t xml:space="preserve">Lifting of the Cuban embargo boosts terrorism </w:t>
      </w:r>
    </w:p>
    <w:p w14:paraId="7AC248D7" w14:textId="77777777" w:rsidR="00777BE7" w:rsidRDefault="00777BE7" w:rsidP="00777BE7">
      <w:r w:rsidRPr="00E32305">
        <w:rPr>
          <w:rStyle w:val="StyleStyleBold12pt"/>
        </w:rPr>
        <w:t xml:space="preserve">Rep. Rooney, (R-Fla), </w:t>
      </w:r>
      <w:r w:rsidRPr="00E32305">
        <w:t>20</w:t>
      </w:r>
      <w:r w:rsidRPr="00E32305">
        <w:rPr>
          <w:rStyle w:val="StyleStyleBold12pt"/>
        </w:rPr>
        <w:t>10</w:t>
      </w:r>
      <w:r w:rsidRPr="00E32305">
        <w:t xml:space="preserve">, </w:t>
      </w:r>
    </w:p>
    <w:p w14:paraId="0A7150CD" w14:textId="77777777" w:rsidR="00777BE7" w:rsidRDefault="00777BE7" w:rsidP="00777BE7">
      <w:r w:rsidRPr="00E32305">
        <w:t xml:space="preserve">(Tom, </w:t>
      </w:r>
      <w:r>
        <w:t xml:space="preserve">serves on the House Agriculture and Armed Services Committees, </w:t>
      </w:r>
      <w:r w:rsidRPr="00E32305">
        <w:t>"Lifting the travel ban would prop up Castro regime", The Hill, PAS) thehill.com/opinion/op-ed/111739-lifting-the-travel-ban-would-prop-up-castro-%20regime</w:t>
      </w:r>
      <w:r>
        <w:t xml:space="preserve"> 4-15-13</w:t>
      </w:r>
    </w:p>
    <w:p w14:paraId="38358324" w14:textId="77777777" w:rsidR="00777BE7" w:rsidRDefault="00777BE7" w:rsidP="00777BE7"/>
    <w:p w14:paraId="77F4DE88" w14:textId="77777777" w:rsidR="00777BE7" w:rsidRDefault="00777BE7" w:rsidP="00777BE7">
      <w:r>
        <w:t xml:space="preserve">According to the State Department, </w:t>
      </w:r>
      <w:r w:rsidRPr="009E4CBC">
        <w:rPr>
          <w:rStyle w:val="StyleBoldUnderline"/>
        </w:rPr>
        <w:t>Cuba is a state sponsor of terrorism with close ties to Iran and North Korea. The country also provides a safe haven for terrorists from around the world</w:t>
      </w:r>
      <w:r>
        <w:t xml:space="preserve">. </w:t>
      </w:r>
      <w:r w:rsidRPr="009E4CBC">
        <w:rPr>
          <w:rStyle w:val="StyleBoldUnderline"/>
        </w:rPr>
        <w:t>Lifting the travel ban would funnel American tourism dollars to finance state-sponsored terror and help provide refuge to terrorists, jeopardizing our national security</w:t>
      </w:r>
      <w:r>
        <w:t>. As a congressman from Florida, I cannot in good conscience support any bill that lets American dollars provide refuge for terrorists 90 miles from the shores of our state.</w:t>
      </w:r>
    </w:p>
    <w:p w14:paraId="01F592E4" w14:textId="77777777" w:rsidR="00777BE7" w:rsidRDefault="00777BE7" w:rsidP="00777BE7"/>
    <w:p w14:paraId="61B9D61A" w14:textId="0389CC8F" w:rsidR="008A6A9B" w:rsidRPr="008A6A9B" w:rsidRDefault="008A6A9B" w:rsidP="008A6A9B">
      <w:pPr>
        <w:pStyle w:val="Heading4"/>
      </w:pPr>
      <w:r w:rsidRPr="008A6A9B">
        <w:t>No nuclear terrorism – acquisition impossible – prefer recent evidence</w:t>
      </w:r>
    </w:p>
    <w:p w14:paraId="31579975" w14:textId="77777777" w:rsidR="008A6A9B" w:rsidRPr="008A6A9B" w:rsidRDefault="008A6A9B" w:rsidP="008A6A9B">
      <w:r w:rsidRPr="008A6A9B">
        <w:rPr>
          <w:b/>
          <w:bCs/>
          <w:iCs/>
        </w:rPr>
        <w:t>Krepon 9</w:t>
      </w:r>
      <w:r w:rsidRPr="008A6A9B">
        <w:t xml:space="preserve"> (Michael, Co-Founder – Henry L. Stimson Center and Diplomat Scholar – University of Virginia, “The Mushroom Cloud That Wasn’t”, Foreign Affairs, May / June, Lexis)</w:t>
      </w:r>
    </w:p>
    <w:p w14:paraId="08A6FA92" w14:textId="77777777" w:rsidR="008A6A9B" w:rsidRPr="008A6A9B" w:rsidRDefault="008A6A9B" w:rsidP="008A6A9B"/>
    <w:p w14:paraId="08E75715" w14:textId="77777777" w:rsidR="008A6A9B" w:rsidRPr="008A6A9B" w:rsidRDefault="008A6A9B" w:rsidP="008A6A9B">
      <w:r w:rsidRPr="008A6A9B">
        <w:t xml:space="preserve">At the height of the Cold War, almost no one was bold enough or foolish enough to predict the Soviet Union's collapse, let alone without the eruption of a nuclear exchange between the two superpowers. One of the few who prophesied its demise, George Kennan, was deeply worried about a nuclear cataclysm. Kennan, a former U.S. ambassador to the Soviet Union and the father of containment policy, warned repeatedly that unwise U.S. nuclear policies could lead to Armageddon. The Cold War is now history, but </w:t>
      </w:r>
      <w:r w:rsidRPr="008A6A9B">
        <w:rPr>
          <w:u w:val="single"/>
        </w:rPr>
        <w:t xml:space="preserve">warnings of an impending nuclear catastrophe are still very much alive. </w:t>
      </w:r>
      <w:r w:rsidRPr="008A6A9B">
        <w:t xml:space="preserve">Anxieties today stem not from the threat of a surprise Soviet missile attack but from the fear of Iran, North Korea, Pakistan, and terrorist groups seeking to carry out catastrophic attacks against soft targets in the United States.  </w:t>
      </w:r>
      <w:r w:rsidRPr="008A6A9B">
        <w:rPr>
          <w:u w:val="single"/>
        </w:rPr>
        <w:t>And yet, not a single death has occurred as a result of nuclear terrorism.</w:t>
      </w:r>
      <w:r w:rsidRPr="008A6A9B">
        <w:t xml:space="preserve"> Since 9/11, there have been more than 36,000 terrorist attacks, resulting in approximately 57,000 fatalities and 99,000 casualties. A terrible, mass-casualty attack using nuclear or biological weapons could occur at any time, and much more can be done to keep the United States safe. As the attacks that have occurred have repeatedly demonstrated, terrorists </w:t>
      </w:r>
      <w:r w:rsidRPr="008A6A9B">
        <w:rPr>
          <w:u w:val="single"/>
        </w:rPr>
        <w:t xml:space="preserve">do not need </w:t>
      </w:r>
      <w:r w:rsidRPr="008A6A9B">
        <w:t>weapons of mass destruction (</w:t>
      </w:r>
      <w:r w:rsidRPr="008A6A9B">
        <w:rPr>
          <w:u w:val="single"/>
        </w:rPr>
        <w:t>WMD</w:t>
      </w:r>
      <w:r w:rsidRPr="008A6A9B">
        <w:t xml:space="preserve">) to cause grievous harm; they can do so using hijacked airplanes, fertilizer, automatic weapons, and grenades.  </w:t>
      </w:r>
      <w:r w:rsidRPr="008A6A9B">
        <w:rPr>
          <w:u w:val="single"/>
        </w:rPr>
        <w:t>But the situation is far from bleak</w:t>
      </w:r>
      <w:r w:rsidRPr="008A6A9B">
        <w:t xml:space="preserve">. </w:t>
      </w:r>
      <w:r w:rsidRPr="008A6A9B">
        <w:rPr>
          <w:u w:val="single"/>
        </w:rPr>
        <w:t xml:space="preserve">It is not easy for terrorist groups to acquire the skills and materials </w:t>
      </w:r>
      <w:r w:rsidRPr="008A6A9B">
        <w:rPr>
          <w:bCs/>
          <w:u w:val="single"/>
        </w:rPr>
        <w:t>necessary</w:t>
      </w:r>
      <w:r w:rsidRPr="008A6A9B">
        <w:t xml:space="preserve"> to construct </w:t>
      </w:r>
      <w:r w:rsidRPr="008A6A9B">
        <w:rPr>
          <w:bCs/>
          <w:u w:val="single"/>
        </w:rPr>
        <w:t>a nuclear weapon</w:t>
      </w:r>
      <w:r w:rsidRPr="008A6A9B">
        <w:t xml:space="preserve">. Meanwhile, </w:t>
      </w:r>
      <w:r w:rsidRPr="008A6A9B">
        <w:rPr>
          <w:u w:val="single"/>
        </w:rPr>
        <w:t>Washington and Moscow have reduced their nuclear arsenals b</w:t>
      </w:r>
      <w:r w:rsidRPr="008A6A9B">
        <w:t xml:space="preserve">y 34,000 weapons over the past two decades, </w:t>
      </w:r>
      <w:r w:rsidRPr="008A6A9B">
        <w:rPr>
          <w:u w:val="single"/>
        </w:rPr>
        <w:t>nuclear testing is</w:t>
      </w:r>
      <w:r w:rsidRPr="008A6A9B">
        <w:t xml:space="preserve"> now </w:t>
      </w:r>
      <w:r w:rsidRPr="008A6A9B">
        <w:rPr>
          <w:u w:val="single"/>
        </w:rPr>
        <w:t>rare</w:t>
      </w:r>
      <w:r w:rsidRPr="008A6A9B">
        <w:t xml:space="preserve">, </w:t>
      </w:r>
      <w:r w:rsidRPr="008A6A9B">
        <w:rPr>
          <w:bCs/>
          <w:u w:val="single"/>
        </w:rPr>
        <w:t>the</w:t>
      </w:r>
      <w:r w:rsidRPr="008A6A9B">
        <w:rPr>
          <w:u w:val="single"/>
        </w:rPr>
        <w:t xml:space="preserve"> list of countries with worrisome nuclear programs is very short by historical standards</w:t>
      </w:r>
      <w:r w:rsidRPr="008A6A9B">
        <w:t xml:space="preserve">, </w:t>
      </w:r>
      <w:r w:rsidRPr="008A6A9B">
        <w:rPr>
          <w:u w:val="single"/>
        </w:rPr>
        <w:t>and the</w:t>
      </w:r>
      <w:r w:rsidRPr="008A6A9B">
        <w:t xml:space="preserve"> permanent members of the UN </w:t>
      </w:r>
      <w:r w:rsidRPr="008A6A9B">
        <w:rPr>
          <w:bCs/>
          <w:u w:val="single"/>
        </w:rPr>
        <w:t>Security Council now have</w:t>
      </w:r>
      <w:r w:rsidRPr="008A6A9B">
        <w:t xml:space="preserve"> less to fight about -- and</w:t>
      </w:r>
      <w:r w:rsidRPr="008A6A9B">
        <w:rPr>
          <w:u w:val="single"/>
        </w:rPr>
        <w:t xml:space="preserve"> more reasons to cooperate</w:t>
      </w:r>
      <w:r w:rsidRPr="008A6A9B">
        <w:t xml:space="preserve"> in preventing worst-case scenarios from occurring -- </w:t>
      </w:r>
      <w:r w:rsidRPr="008A6A9B">
        <w:rPr>
          <w:u w:val="single"/>
        </w:rPr>
        <w:t>than ever before</w:t>
      </w:r>
      <w:r w:rsidRPr="008A6A9B">
        <w:t>.</w:t>
      </w:r>
    </w:p>
    <w:p w14:paraId="7EE08626" w14:textId="77777777" w:rsidR="008A6A9B" w:rsidRDefault="008A6A9B" w:rsidP="00777BE7"/>
    <w:p w14:paraId="766CF1D9" w14:textId="7922FD92" w:rsidR="008A6A9B" w:rsidRPr="008A6A9B" w:rsidRDefault="008A6A9B" w:rsidP="008A6A9B">
      <w:pPr>
        <w:pStyle w:val="Heading4"/>
      </w:pPr>
      <w:r w:rsidRPr="008A6A9B">
        <w:t>No attacks – terrorists are weak</w:t>
      </w:r>
    </w:p>
    <w:p w14:paraId="4C870FA3" w14:textId="77777777" w:rsidR="008A6A9B" w:rsidRPr="008A6A9B" w:rsidRDefault="008A6A9B" w:rsidP="008A6A9B">
      <w:r w:rsidRPr="008A6A9B">
        <w:rPr>
          <w:b/>
          <w:bCs/>
          <w:iCs/>
        </w:rPr>
        <w:t>Mueller 9</w:t>
      </w:r>
      <w:r w:rsidRPr="008A6A9B">
        <w:t xml:space="preserve"> (John, Professor of Political Science – Ohio State University and Contributor – Foreign Affairs, “How Dangerous Are the Taliban?”, Foreign Affairs, April / May, http://www.foreignaffairs.com/articles/64932/john-mueller/how-dangerous-are-the-taliban)</w:t>
      </w:r>
    </w:p>
    <w:p w14:paraId="746FB927" w14:textId="77777777" w:rsidR="008A6A9B" w:rsidRPr="008A6A9B" w:rsidRDefault="008A6A9B" w:rsidP="008A6A9B"/>
    <w:p w14:paraId="7D1EFE4E" w14:textId="77777777" w:rsidR="008A6A9B" w:rsidRPr="008A6A9B" w:rsidRDefault="008A6A9B" w:rsidP="008A6A9B">
      <w:r w:rsidRPr="008A6A9B">
        <w:t xml:space="preserve">In addition, al Qaeda has yet to establish a significant presence in the United States. In 2002, U.S. intelligence reports asserted that the number of trained al Qaeda operatives in the United States was between 2,000 and 5,000, and FBI Director Robert Mueller assured a Senate committee that al Qaeda had "developed a support infrastructure" in the country and achieved both "the ability and the intent to inflict significant casualties in the U.S. with little warning." However, </w:t>
      </w:r>
      <w:r w:rsidRPr="008A6A9B">
        <w:rPr>
          <w:u w:val="single"/>
        </w:rPr>
        <w:t xml:space="preserve">after years of well funded sleuthing, the FBI and other investigative agencies have been unable to uncover </w:t>
      </w:r>
      <w:r w:rsidRPr="008A6A9B">
        <w:rPr>
          <w:b/>
          <w:iCs/>
          <w:u w:val="single"/>
        </w:rPr>
        <w:t>a single true</w:t>
      </w:r>
      <w:r w:rsidRPr="008A6A9B">
        <w:rPr>
          <w:u w:val="single"/>
        </w:rPr>
        <w:t xml:space="preserve"> al Qaeda sleeper cell </w:t>
      </w:r>
      <w:r w:rsidRPr="008A6A9B">
        <w:t xml:space="preserve">or operative within the country. Mueller's rallying cry has now been reduced to a comparatively bland formulation: "We believe al Qaeda is still seeking to infiltrate operatives into the U.S. from overseas."  Even that may not be true. Since 9/11, some two million foreigners have been admitted to the United States legally and many others, of course, have entered illegally. Even if border security has been so effective that 90 percent of al Qaeda’s operatives have been turned away or deterred from entering the United States, some should have made it in -- and some of those, it seems reasonable to suggest, would have been picked up by law enforcement by now. </w:t>
      </w:r>
      <w:r w:rsidRPr="008A6A9B">
        <w:rPr>
          <w:u w:val="single"/>
        </w:rPr>
        <w:t>The lack of attacks inside the U</w:t>
      </w:r>
      <w:r w:rsidRPr="008A6A9B">
        <w:t xml:space="preserve">nited </w:t>
      </w:r>
      <w:r w:rsidRPr="008A6A9B">
        <w:rPr>
          <w:u w:val="single"/>
        </w:rPr>
        <w:t>S</w:t>
      </w:r>
      <w:r w:rsidRPr="008A6A9B">
        <w:t xml:space="preserve">tates </w:t>
      </w:r>
      <w:r w:rsidRPr="008A6A9B">
        <w:rPr>
          <w:u w:val="single"/>
        </w:rPr>
        <w:t>combined with the inability of the FBI to find</w:t>
      </w:r>
      <w:r w:rsidRPr="008A6A9B">
        <w:rPr>
          <w:b/>
          <w:iCs/>
          <w:u w:val="single"/>
        </w:rPr>
        <w:t xml:space="preserve"> any </w:t>
      </w:r>
      <w:r w:rsidRPr="008A6A9B">
        <w:rPr>
          <w:iCs/>
        </w:rPr>
        <w:t>potential</w:t>
      </w:r>
      <w:r w:rsidRPr="008A6A9B">
        <w:rPr>
          <w:b/>
          <w:iCs/>
          <w:u w:val="single"/>
        </w:rPr>
        <w:t xml:space="preserve"> attackers</w:t>
      </w:r>
      <w:r w:rsidRPr="008A6A9B">
        <w:rPr>
          <w:u w:val="single"/>
        </w:rPr>
        <w:t xml:space="preserve"> suggests that the terrorists are either not trying very hard or are </w:t>
      </w:r>
      <w:r w:rsidRPr="008A6A9B">
        <w:rPr>
          <w:b/>
          <w:u w:val="single"/>
        </w:rPr>
        <w:t>far less clever and capable</w:t>
      </w:r>
      <w:r w:rsidRPr="008A6A9B">
        <w:rPr>
          <w:u w:val="single"/>
        </w:rPr>
        <w:t xml:space="preserve"> than usually depicted.</w:t>
      </w:r>
      <w:r w:rsidRPr="008A6A9B">
        <w:t xml:space="preserve"> </w:t>
      </w:r>
      <w:r w:rsidRPr="008A6A9B">
        <w:rPr>
          <w:u w:val="single"/>
        </w:rPr>
        <w:t>Policymakers and the public at large should keep in mind the words of</w:t>
      </w:r>
      <w:r w:rsidRPr="008A6A9B">
        <w:t xml:space="preserve"> Glenn </w:t>
      </w:r>
      <w:r w:rsidRPr="008A6A9B">
        <w:rPr>
          <w:u w:val="single"/>
        </w:rPr>
        <w:t xml:space="preserve">Carle, a 23 year veteran of the CIA </w:t>
      </w:r>
      <w:r w:rsidRPr="008A6A9B">
        <w:t>who served as deputy national intelligence officer for transnational threats: "</w:t>
      </w:r>
      <w:r w:rsidRPr="008A6A9B">
        <w:rPr>
          <w:u w:val="single"/>
        </w:rPr>
        <w:t xml:space="preserve">We must see jihadists for the small, lethal, disjointed and miserable opponents that they are." </w:t>
      </w:r>
      <w:r w:rsidRPr="008A6A9B">
        <w:t>Al Qaeda "has only a handful of individuals capable of planning, organizing and leading a terrorist operation," Carle notes, and "its capabilities are far inferior to its desires."</w:t>
      </w:r>
    </w:p>
    <w:p w14:paraId="290F0154" w14:textId="77777777" w:rsidR="008A6A9B" w:rsidRPr="008A6A9B" w:rsidRDefault="008A6A9B" w:rsidP="008A6A9B"/>
    <w:p w14:paraId="492C715A" w14:textId="2E8A35E0" w:rsidR="008A6A9B" w:rsidRPr="008A6A9B" w:rsidRDefault="008A6A9B" w:rsidP="008A6A9B">
      <w:pPr>
        <w:pStyle w:val="Heading4"/>
      </w:pPr>
      <w:r w:rsidRPr="008A6A9B">
        <w:t>Risk of terrorism low and falling</w:t>
      </w:r>
    </w:p>
    <w:p w14:paraId="49056362" w14:textId="77777777" w:rsidR="008A6A9B" w:rsidRPr="008A6A9B" w:rsidRDefault="008A6A9B" w:rsidP="008A6A9B">
      <w:r w:rsidRPr="008A6A9B">
        <w:rPr>
          <w:b/>
          <w:bCs/>
          <w:iCs/>
        </w:rPr>
        <w:t>Brookings 8</w:t>
      </w:r>
      <w:r w:rsidRPr="008A6A9B">
        <w:t xml:space="preserve"> (Institution, Independent Research and Policy Institute, “Have We Exaggerated the Threat of Terrorism?”, 7-18, http://www.brookings.edu/events/2008/0221_terrorism.aspx)</w:t>
      </w:r>
    </w:p>
    <w:p w14:paraId="6EC290B3" w14:textId="77777777" w:rsidR="008A6A9B" w:rsidRPr="008A6A9B" w:rsidRDefault="008A6A9B" w:rsidP="008A6A9B"/>
    <w:p w14:paraId="393604A9" w14:textId="77777777" w:rsidR="008A6A9B" w:rsidRPr="008A6A9B" w:rsidRDefault="008A6A9B" w:rsidP="008A6A9B">
      <w:r w:rsidRPr="008A6A9B">
        <w:rPr>
          <w:u w:val="single"/>
        </w:rPr>
        <w:t xml:space="preserve">One participant argued that terrorism presents </w:t>
      </w:r>
      <w:r w:rsidRPr="008A6A9B">
        <w:rPr>
          <w:b/>
          <w:u w:val="single"/>
        </w:rPr>
        <w:t>minimal</w:t>
      </w:r>
      <w:r w:rsidRPr="008A6A9B">
        <w:rPr>
          <w:u w:val="single"/>
        </w:rPr>
        <w:t xml:space="preserve"> cause for concern</w:t>
      </w:r>
      <w:r w:rsidRPr="008A6A9B">
        <w:t xml:space="preserve">. Discounting war zones, </w:t>
      </w:r>
      <w:r w:rsidRPr="008A6A9B">
        <w:rPr>
          <w:u w:val="single"/>
        </w:rPr>
        <w:t xml:space="preserve">studies show that there have been </w:t>
      </w:r>
      <w:r w:rsidRPr="008A6A9B">
        <w:rPr>
          <w:b/>
          <w:u w:val="single"/>
        </w:rPr>
        <w:t>very few</w:t>
      </w:r>
      <w:r w:rsidRPr="008A6A9B">
        <w:rPr>
          <w:u w:val="single"/>
        </w:rPr>
        <w:t xml:space="preserve"> people killed by “Muslim extremists” each year—in fact, more people drown in bathtubs each year in the United States</w:t>
      </w:r>
      <w:r w:rsidRPr="008A6A9B">
        <w:t xml:space="preserve">. The FBI reported in 2005 that it had not found an al-Qaeda presence in the United States. Additionally, terrorism, by its very nature, can be self-defeating: </w:t>
      </w:r>
      <w:r w:rsidRPr="008A6A9B">
        <w:rPr>
          <w:u w:val="single"/>
        </w:rPr>
        <w:t xml:space="preserve">many attacks by al-Qaeda have caused the group to lose popularity. </w:t>
      </w:r>
      <w:r w:rsidRPr="008A6A9B">
        <w:t xml:space="preserve"> This participant questioned both the intentions and capability of al-Qaeda. </w:t>
      </w:r>
      <w:r w:rsidRPr="008A6A9B">
        <w:rPr>
          <w:u w:val="single"/>
        </w:rPr>
        <w:t>Osama bin Laden has threatened many attacks that he has not been able to execute</w:t>
      </w:r>
      <w:r w:rsidRPr="008A6A9B">
        <w:t xml:space="preserve">. In specific, this participant thought it unlikely that that al-Qaeda would obtain nuclear weapons, despite fears to the contrary. Another participant agreed that the </w:t>
      </w:r>
      <w:r w:rsidRPr="008A6A9B">
        <w:rPr>
          <w:u w:val="single"/>
        </w:rPr>
        <w:t xml:space="preserve">fears about terrorism are </w:t>
      </w:r>
      <w:r w:rsidRPr="008A6A9B">
        <w:rPr>
          <w:b/>
          <w:u w:val="single"/>
        </w:rPr>
        <w:t>exaggerated</w:t>
      </w:r>
      <w:r w:rsidRPr="008A6A9B">
        <w:t xml:space="preserve"> and differentiated between the actual campaign against al-Qaeda and its supporters and the idea of a general “war on terrorism.”  However, participants also detailed the larger problems that terrorism can create, regardless of the numbers it kills directly: terrorism often leads to insurgencies or civil wars; it could destabilize U.S. allies in the Middle East and the whole Middle Eastern architecture; terrorism keeps oil prices high; and it has psychological effects beyond the actual death tolls. Additionally, many planned attacks have been stopped before they were carried out; one participant noted that there have been several near-misses recently. One participant argued that the war on terrorism is actually about an ideological battle between the United States and its allies and radical forces. Another participant agreed with this assessment of the general struggle between the United States and “radical Islamic extremism.” This participant noted that the larger struggle is much more complicated to understand than terrorism in specific and that this leads to a disproportionate focus on terrorism and the accompanying misallocation of resources.  Participants highlighted the difference between the risks presented by terrorism in the United States and around the world. The impact of terrorism in Iraq and Lebanon, for instance, is completely different than the impact in the United States, which one participant categorized as being essentially psychological. The relevance of the capability of governments at preventing terrorism was also addressed. Terrorism is particularly dangerous in places where there is weak government capacity and rule of law.  Participants discussed why has </w:t>
      </w:r>
      <w:r w:rsidRPr="008A6A9B">
        <w:rPr>
          <w:u w:val="single"/>
        </w:rPr>
        <w:t>there not been another terrorist attack in the United States since September 11, 2001</w:t>
      </w:r>
      <w:r w:rsidRPr="008A6A9B">
        <w:t xml:space="preserve">. One participant presented several reasons: </w:t>
      </w:r>
      <w:r w:rsidRPr="008A6A9B">
        <w:rPr>
          <w:u w:val="single"/>
        </w:rPr>
        <w:t>the United States has a supportive domestic Muslim population; the would-be terrorists in the United States are not skilled; and U.S. counterterrorism policy has made it more difficult for the al-Qaeda core to plan complex attacks.</w:t>
      </w:r>
      <w:r w:rsidRPr="008A6A9B">
        <w:t xml:space="preserve"> This participant argued, however, that there are risks that this situation may change going forward. As the al-Qaeda core reconstitutes itself in Pakistan, it may be able to plan more complex attacks again. Additionally, the U.S. Muslim population may become less supportive overtime as a result of U.S. homeland security policy. However, another participant did not think the attitudes of the U.S. Muslim community were particularly relevant to this debate. </w:t>
      </w:r>
    </w:p>
    <w:p w14:paraId="2DAD6CD3" w14:textId="77BF1E32" w:rsidR="008A6A9B" w:rsidRDefault="008A6A9B" w:rsidP="008A6A9B">
      <w:pPr>
        <w:pStyle w:val="Heading1"/>
      </w:pPr>
      <w:bookmarkStart w:id="23" w:name="_Toc233541080"/>
      <w:r>
        <w:t>Terrorism – Link EXTN</w:t>
      </w:r>
      <w:bookmarkEnd w:id="23"/>
    </w:p>
    <w:p w14:paraId="18184FEE" w14:textId="77777777" w:rsidR="008A6A9B" w:rsidRPr="008A6A9B" w:rsidRDefault="008A6A9B" w:rsidP="008A6A9B"/>
    <w:p w14:paraId="4510E861" w14:textId="49D8AE28" w:rsidR="00777BE7" w:rsidRDefault="00777BE7" w:rsidP="00777BE7">
      <w:pPr>
        <w:pStyle w:val="Heading4"/>
      </w:pPr>
      <w:r>
        <w:t>Plan increases terrorism</w:t>
      </w:r>
    </w:p>
    <w:p w14:paraId="34AFA9E2" w14:textId="77777777" w:rsidR="00777BE7" w:rsidRDefault="00777BE7" w:rsidP="00777BE7">
      <w:r w:rsidRPr="005212EB">
        <w:rPr>
          <w:rStyle w:val="StyleStyleBold12pt"/>
        </w:rPr>
        <w:t>Claver-Carone, U.S.-Cuba Democracy PAC Director</w:t>
      </w:r>
      <w:r w:rsidRPr="00743B0C">
        <w:t>, 20</w:t>
      </w:r>
      <w:r w:rsidRPr="005212EB">
        <w:rPr>
          <w:rStyle w:val="StyleStyleBold12pt"/>
        </w:rPr>
        <w:t>13</w:t>
      </w:r>
      <w:r w:rsidRPr="00743B0C">
        <w:t xml:space="preserve">, </w:t>
      </w:r>
    </w:p>
    <w:p w14:paraId="52150902" w14:textId="77777777" w:rsidR="00777BE7" w:rsidRDefault="00777BE7" w:rsidP="00777BE7">
      <w:r w:rsidRPr="00743B0C">
        <w:t xml:space="preserve">(Mauricio, Former U.S. Treasury Department Attorney-advisor, Former George Washington University Law Professor, "Cuba Sees an Opening", The American, 4-2, PAS) </w:t>
      </w:r>
      <w:hyperlink r:id="rId15" w:history="1">
        <w:r w:rsidRPr="00E77110">
          <w:rPr>
            <w:rStyle w:val="Hyperlink"/>
          </w:rPr>
          <w:t>www.american.com/archive/2013/april/cuba-should-remain-designated-as-a-state-sponsor-of-terrorism</w:t>
        </w:r>
      </w:hyperlink>
      <w:r>
        <w:t xml:space="preserve"> 4-4-13</w:t>
      </w:r>
    </w:p>
    <w:p w14:paraId="0C077DA0" w14:textId="77777777" w:rsidR="00777BE7" w:rsidRDefault="00777BE7" w:rsidP="00777BE7"/>
    <w:p w14:paraId="166B2C2F" w14:textId="77777777" w:rsidR="00777BE7" w:rsidRDefault="00777BE7" w:rsidP="00777BE7">
      <w:r>
        <w:t xml:space="preserve">Third, </w:t>
      </w:r>
      <w:r w:rsidRPr="001968E8">
        <w:rPr>
          <w:rStyle w:val="StyleBoldUnderline"/>
        </w:rPr>
        <w:t>the State Department report says</w:t>
      </w:r>
      <w:r>
        <w:t xml:space="preserve"> that </w:t>
      </w:r>
      <w:r w:rsidRPr="001968E8">
        <w:rPr>
          <w:rStyle w:val="StyleBoldUnderline"/>
        </w:rPr>
        <w:t>the Financial Action Task Force has identified Cuba as having deficiencies in combatting money laundering and terrorism financing</w:t>
      </w:r>
      <w:r>
        <w:t xml:space="preserve">. In February, the Castro regime made “a high-level political commitment” to work with the FATF to address money laundering and the flow of money through Cuba to terrorists. </w:t>
      </w:r>
      <w:r w:rsidRPr="001968E8">
        <w:rPr>
          <w:rStyle w:val="StyleBoldUnderline"/>
        </w:rPr>
        <w:t>There has been no discernible effort since to criminalize money laundering or to establish procedures to identify and freeze the assets of terrorists</w:t>
      </w:r>
      <w:r>
        <w:t>.</w:t>
      </w:r>
      <w:r w:rsidRPr="001968E8">
        <w:rPr>
          <w:sz w:val="12"/>
        </w:rPr>
        <w:t xml:space="preserve">¶ </w:t>
      </w:r>
      <w:r>
        <w:t>The State Department’s previous rationale for continuing to list Cuba as a state sponsor of terrorism stands and now new justifications can be added:</w:t>
      </w:r>
      <w:r w:rsidRPr="001968E8">
        <w:rPr>
          <w:sz w:val="12"/>
        </w:rPr>
        <w:t xml:space="preserve">¶ </w:t>
      </w:r>
      <w:r>
        <w:t>Terrorism is defined in U.S. law as “the unlawful use of force and violence against persons or property to intimidate or coerce a government, the civilian population, or any segment thereof, in furtherance of political or social objectives.” The arrest and arbitrary imprisonment of Alan P. Gross for actions internationally protected under Article 19 of the Universal Declaration of Human Rights, to which Cuba is a signatory, is an act of terrorism. Moreover, the Castro regime has now made it clear that Gross will be held hostage until the United States releases five Cuban spies convicted in U.S. federal courts.</w:t>
      </w:r>
      <w:r w:rsidRPr="001968E8">
        <w:rPr>
          <w:sz w:val="12"/>
        </w:rPr>
        <w:t xml:space="preserve">¶ </w:t>
      </w:r>
      <w:r>
        <w:t xml:space="preserve">In addition, thousands of Cuban soldiers and intelligence officials are stationed in Venezuela. </w:t>
      </w:r>
      <w:r w:rsidRPr="001968E8">
        <w:rPr>
          <w:rStyle w:val="StyleBoldUnderline"/>
        </w:rPr>
        <w:t>Cuba’s presence and control over the highest levels of Venezuela’s military, police, and intelligence services not only threatens to subvert democracy in that nation, but it allows those Venezuelan authorities to be Cuba’s proxies in trafficking drugs and weapons, and in providing support to such extremist organizations as Hezbollah and Iran’s al-Quds</w:t>
      </w:r>
      <w:r>
        <w:t>.</w:t>
      </w:r>
      <w:r w:rsidRPr="001968E8">
        <w:rPr>
          <w:sz w:val="12"/>
        </w:rPr>
        <w:t xml:space="preserve">¶ </w:t>
      </w:r>
      <w:r w:rsidRPr="001968E8">
        <w:rPr>
          <w:rStyle w:val="StyleBoldUnderline"/>
        </w:rPr>
        <w:t>Cuba’s close political ties with other state sponsors of terrorism – particularly Iran and Syria – and its history of sharing intelligence with rogue regimes are of serious concern and, according to former U.S. intelligence officials, pose a risk to U.S. counterterrorism efforts in the Middle East and elsewhere</w:t>
      </w:r>
      <w:r>
        <w:t>.</w:t>
      </w:r>
      <w:r w:rsidRPr="001968E8">
        <w:rPr>
          <w:sz w:val="12"/>
        </w:rPr>
        <w:t xml:space="preserve">¶ </w:t>
      </w:r>
      <w:r>
        <w:t>As President Obama himself recognized last month when he renewed the “national emergency” designation regulating the movement and anchorage of vessels in the Florida Straits (a yearly evaluation process undertaken by U.S. presidents since the 1996 downing of U.S. civilian aircraft by the Castro regime), “the Cuban government has not demonstrated that it will refrain from the use of excessive force against U.S. vessels or aircraft that may engage in memorial activities or peaceful protest north of Cuba.”</w:t>
      </w:r>
      <w:r w:rsidRPr="001968E8">
        <w:rPr>
          <w:sz w:val="12"/>
        </w:rPr>
        <w:t xml:space="preserve">¶ </w:t>
      </w:r>
      <w:r>
        <w:t>To remove Cuba from the state sponsors of terrorism list based on mere hopes of bettering relations would be foreign-policy malpractice. Cuba must earn its removal from this list. Clearly it has not done so, and, as long as the Castro brothers retain their absolute control over the island, nor is it likely to do so.</w:t>
      </w:r>
    </w:p>
    <w:p w14:paraId="6DB61E4C" w14:textId="77777777" w:rsidR="00777BE7" w:rsidRDefault="00777BE7" w:rsidP="00777BE7"/>
    <w:p w14:paraId="7EB53700" w14:textId="77777777" w:rsidR="00777BE7" w:rsidRDefault="00777BE7" w:rsidP="00777BE7">
      <w:pPr>
        <w:pStyle w:val="Heading4"/>
      </w:pPr>
      <w:r>
        <w:t xml:space="preserve">Cuba supports Iranian proliferation </w:t>
      </w:r>
    </w:p>
    <w:p w14:paraId="090C02B3" w14:textId="77777777" w:rsidR="00777BE7" w:rsidRDefault="00777BE7" w:rsidP="00777BE7">
      <w:r w:rsidRPr="00EE60B5">
        <w:rPr>
          <w:rStyle w:val="StyleStyleBold12pt"/>
        </w:rPr>
        <w:t>CFR</w:t>
      </w:r>
      <w:r w:rsidRPr="00EE60B5">
        <w:t xml:space="preserve">, </w:t>
      </w:r>
      <w:r w:rsidRPr="00EE60B5">
        <w:rPr>
          <w:rStyle w:val="StyleStyleBold12pt"/>
        </w:rPr>
        <w:t>Council on Foreign Relations</w:t>
      </w:r>
      <w:r w:rsidRPr="00EE60B5">
        <w:t>, 20</w:t>
      </w:r>
      <w:r w:rsidRPr="00EE60B5">
        <w:rPr>
          <w:rStyle w:val="StyleStyleBold12pt"/>
        </w:rPr>
        <w:t>10</w:t>
      </w:r>
      <w:r w:rsidRPr="00EE60B5">
        <w:t xml:space="preserve">, </w:t>
      </w:r>
    </w:p>
    <w:p w14:paraId="2CD03EB5" w14:textId="77777777" w:rsidR="00777BE7" w:rsidRDefault="00777BE7" w:rsidP="00777BE7">
      <w:r w:rsidRPr="00EE60B5">
        <w:t xml:space="preserve">(Backgrounder, "State Sponsors: Cuba", 3-23, PAS) </w:t>
      </w:r>
      <w:hyperlink r:id="rId16" w:history="1">
        <w:r w:rsidRPr="00E77110">
          <w:rPr>
            <w:rStyle w:val="Hyperlink"/>
          </w:rPr>
          <w:t>www.cfr.org/cuba/state-sponsors-cuba/p9359?breadcrumb=%2Fissue%2F458%2F</w:t>
        </w:r>
      </w:hyperlink>
      <w:r>
        <w:t xml:space="preserve"> 4-13-13</w:t>
      </w:r>
    </w:p>
    <w:p w14:paraId="4C0269A3" w14:textId="77777777" w:rsidR="00777BE7" w:rsidRDefault="00777BE7" w:rsidP="00777BE7"/>
    <w:p w14:paraId="139B81C9" w14:textId="77777777" w:rsidR="00777BE7" w:rsidRDefault="00777BE7" w:rsidP="00777BE7">
      <w:r w:rsidRPr="00BA11F0">
        <w:rPr>
          <w:rStyle w:val="StyleBoldUnderline"/>
        </w:rPr>
        <w:t xml:space="preserve">Cuba supports Iran's nuclear ambitions and opposed IAEA rebukes of secret Iranian enrichment sites. The two countries have banking agreements </w:t>
      </w:r>
      <w:r>
        <w:t xml:space="preserve">(Islamic Republic News Agency), </w:t>
      </w:r>
      <w:r w:rsidRPr="00BA11F0">
        <w:rPr>
          <w:rStyle w:val="StyleBoldUnderline"/>
        </w:rPr>
        <w:t xml:space="preserve">economic cooperation </w:t>
      </w:r>
      <w:r>
        <w:t xml:space="preserve">and lines of credit ( FNA), and three-way energy-focused treaties with Bolivia (CSMonitor). </w:t>
      </w:r>
      <w:r w:rsidRPr="00BA11F0">
        <w:rPr>
          <w:rStyle w:val="StyleBoldUnderline"/>
        </w:rPr>
        <w:t>Cuba and Iran hold regular 'Joint Economic Commission' meetings</w:t>
      </w:r>
      <w:r>
        <w:t>; the latest, in November 2009, further expanded bilateral trade and economic ties.</w:t>
      </w:r>
    </w:p>
    <w:p w14:paraId="2CCD94E0" w14:textId="6AC44A18" w:rsidR="00777BE7" w:rsidRDefault="008A6A9B" w:rsidP="008A6A9B">
      <w:pPr>
        <w:pStyle w:val="Heading1"/>
      </w:pPr>
      <w:bookmarkStart w:id="24" w:name="_Toc233541081"/>
      <w:r>
        <w:t>Terrorism – Impact EXTN</w:t>
      </w:r>
      <w:bookmarkEnd w:id="24"/>
    </w:p>
    <w:p w14:paraId="3C5A2EDB" w14:textId="77777777" w:rsidR="008A6A9B" w:rsidRDefault="008A6A9B" w:rsidP="008A6A9B"/>
    <w:p w14:paraId="5D3B0086" w14:textId="68878CA0" w:rsidR="008A6A9B" w:rsidRPr="008A6A9B" w:rsidRDefault="008A6A9B" w:rsidP="008A6A9B">
      <w:pPr>
        <w:pStyle w:val="Heading4"/>
      </w:pPr>
      <w:r w:rsidRPr="008A6A9B">
        <w:t>No motive for nuclear terror</w:t>
      </w:r>
    </w:p>
    <w:p w14:paraId="3B8FEC6C" w14:textId="77777777" w:rsidR="008A6A9B" w:rsidRPr="008A6A9B" w:rsidRDefault="008A6A9B" w:rsidP="008A6A9B">
      <w:r w:rsidRPr="008A6A9B">
        <w:rPr>
          <w:b/>
          <w:bCs/>
          <w:iCs/>
        </w:rPr>
        <w:t>Maerli 00</w:t>
      </w:r>
      <w:r w:rsidRPr="008A6A9B">
        <w:t xml:space="preserve"> (Morten Bremer, Science Program Fellow in the Center for International Security and Cooperation – Stanford University, “Relearning the ABCs: Terrorists and “Weapons of Mass Destruction”, The Nonproliferation Review, Summer)</w:t>
      </w:r>
    </w:p>
    <w:p w14:paraId="1B6DB99D" w14:textId="77777777" w:rsidR="008A6A9B" w:rsidRPr="008A6A9B" w:rsidRDefault="008A6A9B" w:rsidP="008A6A9B"/>
    <w:p w14:paraId="5B766F5C" w14:textId="77777777" w:rsidR="008A6A9B" w:rsidRPr="008A6A9B" w:rsidRDefault="008A6A9B" w:rsidP="008A6A9B">
      <w:pPr>
        <w:rPr>
          <w:u w:val="single"/>
        </w:rPr>
      </w:pPr>
      <w:r w:rsidRPr="008A6A9B">
        <w:t xml:space="preserve">Furthermore, a group’s interest in ABC weaponry is not the same as obtaining such capabilities.  Before any decision to deploy either conventional or non-conventional weapons, a terrorist group will have to judge its competence to use the weapon effectively.  This will involve practical assessments of the level of training, skills, and technical and logistical capabilities requires. </w:t>
      </w:r>
      <w:r w:rsidRPr="008A6A9B">
        <w:rPr>
          <w:u w:val="single"/>
        </w:rPr>
        <w:t xml:space="preserve">Terrorists are dependent on success, as failure could threaten the cohesiveness or the very existence of the group.  This creates an environment of </w:t>
      </w:r>
      <w:r w:rsidRPr="008A6A9B">
        <w:rPr>
          <w:b/>
          <w:u w:val="single"/>
        </w:rPr>
        <w:t>risk aversion</w:t>
      </w:r>
      <w:r w:rsidRPr="008A6A9B">
        <w:rPr>
          <w:u w:val="single"/>
        </w:rPr>
        <w:t xml:space="preserve"> where known and proven tactics will be preferred</w:t>
      </w:r>
      <w:r w:rsidRPr="008A6A9B">
        <w:t xml:space="preserve">. Surely, if the stakes are high, terrorists , as others, can accept further risks.  </w:t>
      </w:r>
      <w:r w:rsidRPr="008A6A9B">
        <w:rPr>
          <w:u w:val="single"/>
        </w:rPr>
        <w:t>But there have always been enormous gaps between the potential of a weapon</w:t>
      </w:r>
      <w:r w:rsidRPr="008A6A9B">
        <w:t xml:space="preserve"> and the abilities </w:t>
      </w:r>
      <w:r w:rsidRPr="008A6A9B">
        <w:rPr>
          <w:u w:val="single"/>
        </w:rPr>
        <w:t>and/or will to employ it by terrorists.  Most terrorist</w:t>
      </w:r>
      <w:r w:rsidRPr="008A6A9B">
        <w:t xml:space="preserve"> group</w:t>
      </w:r>
      <w:r w:rsidRPr="008A6A9B">
        <w:rPr>
          <w:u w:val="single"/>
        </w:rPr>
        <w:t xml:space="preserve">s, </w:t>
      </w:r>
      <w:r w:rsidRPr="008A6A9B">
        <w:rPr>
          <w:b/>
          <w:u w:val="single"/>
        </w:rPr>
        <w:t>even those pursuing suicidal ends</w:t>
      </w:r>
      <w:r w:rsidRPr="008A6A9B">
        <w:rPr>
          <w:u w:val="single"/>
        </w:rPr>
        <w:t>, protect their resources</w:t>
      </w:r>
      <w:r w:rsidRPr="008A6A9B">
        <w:t xml:space="preserve">.  Wasting </w:t>
      </w:r>
      <w:r w:rsidRPr="008A6A9B">
        <w:rPr>
          <w:u w:val="single"/>
        </w:rPr>
        <w:t>personnel and money will inevitably harm the group and its long-term goals</w:t>
      </w:r>
      <w:r w:rsidRPr="008A6A9B">
        <w:t xml:space="preserve">.  Consequently, </w:t>
      </w:r>
      <w:r w:rsidRPr="008A6A9B">
        <w:rPr>
          <w:u w:val="single"/>
        </w:rPr>
        <w:t>new</w:t>
      </w:r>
      <w:r w:rsidRPr="008A6A9B">
        <w:t xml:space="preserve"> means and </w:t>
      </w:r>
      <w:r w:rsidRPr="008A6A9B">
        <w:rPr>
          <w:u w:val="single"/>
        </w:rPr>
        <w:t>methods of violence with unknown outcomes would be less appealing.</w:t>
      </w:r>
    </w:p>
    <w:p w14:paraId="699B0685" w14:textId="77777777" w:rsidR="008A6A9B" w:rsidRPr="008A6A9B" w:rsidRDefault="008A6A9B" w:rsidP="008A6A9B"/>
    <w:p w14:paraId="2CFC20C1" w14:textId="16DEC256" w:rsidR="008A6A9B" w:rsidRPr="008A6A9B" w:rsidRDefault="008A6A9B" w:rsidP="008A6A9B">
      <w:pPr>
        <w:pStyle w:val="Heading4"/>
      </w:pPr>
      <w:r w:rsidRPr="008A6A9B">
        <w:t>No extinction</w:t>
      </w:r>
    </w:p>
    <w:p w14:paraId="5F815F0F" w14:textId="77777777" w:rsidR="008A6A9B" w:rsidRPr="008A6A9B" w:rsidRDefault="008A6A9B" w:rsidP="008A6A9B">
      <w:r w:rsidRPr="008A6A9B">
        <w:rPr>
          <w:b/>
          <w:bCs/>
          <w:iCs/>
        </w:rPr>
        <w:t>Easterbrook 3</w:t>
      </w:r>
      <w:r w:rsidRPr="008A6A9B">
        <w:t xml:space="preserve"> (Gregg, Senior Fellow – New Republic, “We’re All Gonna Die!”, Wired Magazine, July, http://www.wired.com/wired/archive/11.07/doomsday.html?pg=1&amp;topic=&amp;topic_set=)</w:t>
      </w:r>
    </w:p>
    <w:p w14:paraId="01289F37" w14:textId="77777777" w:rsidR="008A6A9B" w:rsidRPr="008A6A9B" w:rsidRDefault="008A6A9B" w:rsidP="008A6A9B"/>
    <w:p w14:paraId="0E70AF84" w14:textId="77777777" w:rsidR="008A6A9B" w:rsidRPr="008A6A9B" w:rsidRDefault="008A6A9B" w:rsidP="008A6A9B">
      <w:r w:rsidRPr="008A6A9B">
        <w:rPr>
          <w:bCs/>
          <w:u w:val="single"/>
        </w:rPr>
        <w:t>If we're talking about</w:t>
      </w:r>
      <w:r w:rsidRPr="008A6A9B">
        <w:t xml:space="preserve"> doomsday - </w:t>
      </w:r>
      <w:r w:rsidRPr="008A6A9B">
        <w:rPr>
          <w:bCs/>
          <w:u w:val="single"/>
        </w:rPr>
        <w:t>the end of human civilization - many scenarios</w:t>
      </w:r>
      <w:r w:rsidRPr="008A6A9B">
        <w:t xml:space="preserve"> simply </w:t>
      </w:r>
      <w:r w:rsidRPr="008A6A9B">
        <w:rPr>
          <w:bCs/>
          <w:u w:val="single"/>
        </w:rPr>
        <w:t>don't measure up</w:t>
      </w:r>
      <w:r w:rsidRPr="008A6A9B">
        <w:t xml:space="preserve">. </w:t>
      </w:r>
      <w:r w:rsidRPr="008A6A9B">
        <w:rPr>
          <w:bCs/>
          <w:u w:val="single"/>
        </w:rPr>
        <w:t>A single nuclear bomb ignited by terrorists</w:t>
      </w:r>
      <w:r w:rsidRPr="008A6A9B">
        <w:t xml:space="preserve">, for example, </w:t>
      </w:r>
      <w:r w:rsidRPr="008A6A9B">
        <w:rPr>
          <w:bCs/>
          <w:u w:val="single"/>
        </w:rPr>
        <w:t>would be awful</w:t>
      </w:r>
      <w:r w:rsidRPr="008A6A9B">
        <w:t xml:space="preserve"> beyond words, </w:t>
      </w:r>
      <w:r w:rsidRPr="008A6A9B">
        <w:rPr>
          <w:bCs/>
          <w:u w:val="single"/>
        </w:rPr>
        <w:t>but</w:t>
      </w:r>
      <w:r w:rsidRPr="008A6A9B">
        <w:t xml:space="preserve"> </w:t>
      </w:r>
      <w:r w:rsidRPr="008A6A9B">
        <w:rPr>
          <w:b/>
          <w:bCs/>
          <w:u w:val="single"/>
        </w:rPr>
        <w:t>life would go on</w:t>
      </w:r>
      <w:r w:rsidRPr="008A6A9B">
        <w:t>. People and machines might converge in ways that you and I would find ghastly, but from the standpoint of the future, they would probably represent an adaptation. Environmental collapse might make parts of the globe unpleasant, but considering that the biosphere has survived ice ages, it wouldn't be the final curtain.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14:paraId="339A2E12" w14:textId="77777777" w:rsidR="008A6A9B" w:rsidRDefault="008A6A9B" w:rsidP="008A6A9B"/>
    <w:p w14:paraId="335EF8AE" w14:textId="1BFC7C10" w:rsidR="008A6A9B" w:rsidRPr="008A6A9B" w:rsidRDefault="008A6A9B" w:rsidP="008A6A9B">
      <w:pPr>
        <w:pStyle w:val="Heading4"/>
      </w:pPr>
      <w:r w:rsidRPr="008A6A9B">
        <w:t>Financial costs too high</w:t>
      </w:r>
    </w:p>
    <w:p w14:paraId="5D76F9F6" w14:textId="77777777" w:rsidR="008A6A9B" w:rsidRPr="008A6A9B" w:rsidRDefault="008A6A9B" w:rsidP="008A6A9B">
      <w:r w:rsidRPr="008A6A9B">
        <w:rPr>
          <w:b/>
          <w:bCs/>
          <w:iCs/>
        </w:rPr>
        <w:t>Mueller 8</w:t>
      </w:r>
      <w:r w:rsidRPr="008A6A9B">
        <w:t xml:space="preserve"> (John, Professor of Political Science – Ohio State University, “The Atomic Terrorist”, 1-1, http://polisci.osu.edu/faculty/jmueller/APSACHGO.PDF)</w:t>
      </w:r>
    </w:p>
    <w:p w14:paraId="38602889" w14:textId="77777777" w:rsidR="008A6A9B" w:rsidRPr="008A6A9B" w:rsidRDefault="008A6A9B" w:rsidP="008A6A9B"/>
    <w:p w14:paraId="5BFFE543" w14:textId="77777777" w:rsidR="008A6A9B" w:rsidRPr="008A6A9B" w:rsidRDefault="008A6A9B" w:rsidP="008A6A9B">
      <w:r w:rsidRPr="008A6A9B">
        <w:t xml:space="preserve">Assessing the financial costs. The discussion so far has neglected to consider the </w:t>
      </w:r>
      <w:r w:rsidRPr="008A6A9B">
        <w:rPr>
          <w:u w:val="single"/>
        </w:rPr>
        <w:t>financial costs</w:t>
      </w:r>
      <w:r w:rsidRPr="008A6A9B">
        <w:t xml:space="preserve"> of the extended operation in all its cumulating, or cascading, entirely, but these </w:t>
      </w:r>
      <w:r w:rsidRPr="008A6A9B">
        <w:rPr>
          <w:u w:val="single"/>
        </w:rPr>
        <w:t>could</w:t>
      </w:r>
      <w:r w:rsidRPr="008A6A9B">
        <w:t xml:space="preserve"> easily </w:t>
      </w:r>
      <w:r w:rsidRPr="008A6A9B">
        <w:rPr>
          <w:u w:val="single"/>
        </w:rPr>
        <w:t xml:space="preserve">become </w:t>
      </w:r>
      <w:r w:rsidRPr="008A6A9B">
        <w:rPr>
          <w:b/>
          <w:u w:val="single"/>
        </w:rPr>
        <w:t>monumental</w:t>
      </w:r>
      <w:r w:rsidRPr="008A6A9B">
        <w:rPr>
          <w:u w:val="single"/>
        </w:rPr>
        <w:t>. There would be expensive equipment</w:t>
      </w:r>
      <w:r w:rsidRPr="008A6A9B">
        <w:t xml:space="preserve"> to buy, smuggle, and set up, </w:t>
      </w:r>
      <w:r w:rsidRPr="008A6A9B">
        <w:rPr>
          <w:u w:val="single"/>
        </w:rPr>
        <w:t>and people to pay</w:t>
      </w:r>
      <w:r w:rsidRPr="008A6A9B">
        <w:t xml:space="preserve">--or pay off. Some operatives might work for free out of utter dedication to The Cause, but </w:t>
      </w:r>
      <w:r w:rsidRPr="008A6A9B">
        <w:rPr>
          <w:u w:val="single"/>
        </w:rPr>
        <w:t xml:space="preserve">the vast conspiracy requires in addition the subversion of a considerable array of criminals and opportunists, each of whom has </w:t>
      </w:r>
      <w:r w:rsidRPr="008A6A9B">
        <w:rPr>
          <w:b/>
          <w:u w:val="single"/>
        </w:rPr>
        <w:t>every incentive to push the price</w:t>
      </w:r>
      <w:r w:rsidRPr="008A6A9B">
        <w:rPr>
          <w:b/>
        </w:rPr>
        <w:t xml:space="preserve"> </w:t>
      </w:r>
      <w:r w:rsidRPr="008A6A9B">
        <w:t xml:space="preserve">for cooperation </w:t>
      </w:r>
      <w:r w:rsidRPr="008A6A9B">
        <w:rPr>
          <w:b/>
          <w:u w:val="single"/>
        </w:rPr>
        <w:t>as high as possible</w:t>
      </w:r>
      <w:r w:rsidRPr="008A6A9B">
        <w:t xml:space="preserve">. Alarmists </w:t>
      </w:r>
      <w:r w:rsidRPr="008A6A9B">
        <w:rPr>
          <w:u w:val="single"/>
        </w:rPr>
        <w:t>Zimmerman and Lewis</w:t>
      </w:r>
      <w:r w:rsidRPr="008A6A9B">
        <w:t xml:space="preserve"> (2006) </w:t>
      </w:r>
      <w:r w:rsidRPr="008A6A9B">
        <w:rPr>
          <w:u w:val="single"/>
        </w:rPr>
        <w:t>suggest the</w:t>
      </w:r>
      <w:r w:rsidRPr="008A6A9B">
        <w:t xml:space="preserve"> entire </w:t>
      </w:r>
      <w:r w:rsidRPr="008A6A9B">
        <w:rPr>
          <w:u w:val="single"/>
        </w:rPr>
        <w:t>caper could be pulled off for $10 million. The conspirators would be lucky to buy off three people</w:t>
      </w:r>
      <w:r w:rsidRPr="008A6A9B">
        <w:t xml:space="preserve"> with such a paltry sum. Moreover, </w:t>
      </w:r>
      <w:r w:rsidRPr="008A6A9B">
        <w:rPr>
          <w:u w:val="single"/>
        </w:rPr>
        <w:t>the terrorists would be required to expose their</w:t>
      </w:r>
      <w:r w:rsidRPr="008A6A9B">
        <w:t xml:space="preserve"> ultimate </w:t>
      </w:r>
      <w:r w:rsidRPr="008A6A9B">
        <w:rPr>
          <w:u w:val="single"/>
        </w:rPr>
        <w:t>goals</w:t>
      </w:r>
      <w:r w:rsidRPr="008A6A9B">
        <w:t xml:space="preserve"> to at least some of the corrupted, </w:t>
      </w:r>
      <w:r w:rsidRPr="008A6A9B">
        <w:rPr>
          <w:u w:val="single"/>
        </w:rPr>
        <w:t>and at that point</w:t>
      </w:r>
      <w:r w:rsidRPr="008A6A9B">
        <w:t xml:space="preserve"> (if not earlier) </w:t>
      </w:r>
      <w:r w:rsidRPr="008A6A9B">
        <w:rPr>
          <w:u w:val="single"/>
        </w:rPr>
        <w:t xml:space="preserve">they would become potential </w:t>
      </w:r>
      <w:r w:rsidRPr="008A6A9B">
        <w:rPr>
          <w:b/>
          <w:u w:val="single"/>
        </w:rPr>
        <w:t>extortion victims</w:t>
      </w:r>
      <w:r w:rsidRPr="008A6A9B">
        <w:rPr>
          <w:u w:val="single"/>
        </w:rPr>
        <w:t>. They could not afford to abandon unreliable people</w:t>
      </w:r>
      <w:r w:rsidRPr="008A6A9B">
        <w:t xml:space="preserve"> who know their goals (though they could attempt to kill them), </w:t>
      </w:r>
      <w:r w:rsidRPr="008A6A9B">
        <w:rPr>
          <w:u w:val="single"/>
        </w:rPr>
        <w:t>and such people would</w:t>
      </w:r>
      <w:r w:rsidRPr="008A6A9B">
        <w:t xml:space="preserve"> now </w:t>
      </w:r>
      <w:r w:rsidRPr="008A6A9B">
        <w:rPr>
          <w:u w:val="single"/>
        </w:rPr>
        <w:t>enjoy</w:t>
      </w:r>
      <w:r w:rsidRPr="008A6A9B">
        <w:t xml:space="preserve"> essentially </w:t>
      </w:r>
      <w:r w:rsidRPr="008A6A9B">
        <w:rPr>
          <w:b/>
          <w:u w:val="single"/>
        </w:rPr>
        <w:t>monopoly powers ever to escalate their price</w:t>
      </w:r>
      <w:r w:rsidRPr="008A6A9B">
        <w:rPr>
          <w:u w:val="single"/>
        </w:rPr>
        <w:t>. The cost</w:t>
      </w:r>
      <w:r w:rsidRPr="008A6A9B">
        <w:t xml:space="preserve"> of the operation in bribes alone </w:t>
      </w:r>
      <w:r w:rsidRPr="008A6A9B">
        <w:rPr>
          <w:u w:val="single"/>
        </w:rPr>
        <w:t>could</w:t>
      </w:r>
      <w:r w:rsidRPr="008A6A9B">
        <w:t xml:space="preserve"> easily </w:t>
      </w:r>
      <w:r w:rsidRPr="008A6A9B">
        <w:rPr>
          <w:u w:val="single"/>
        </w:rPr>
        <w:t>become ten times the sum</w:t>
      </w:r>
      <w:r w:rsidRPr="008A6A9B">
        <w:t xml:space="preserve"> suggested by Zimmerman and Lewis. And </w:t>
      </w:r>
      <w:r w:rsidRPr="008A6A9B">
        <w:rPr>
          <w:u w:val="single"/>
        </w:rPr>
        <w:t>even at that, there would be</w:t>
      </w:r>
      <w:r w:rsidRPr="008A6A9B">
        <w:t xml:space="preserve">, of course, </w:t>
      </w:r>
      <w:r w:rsidRPr="008A6A9B">
        <w:rPr>
          <w:u w:val="single"/>
        </w:rPr>
        <w:t>a considerable risk that those so purchased would</w:t>
      </w:r>
      <w:r w:rsidRPr="008A6A9B">
        <w:t xml:space="preserve">, at an exquisitely opportune moment of their choosing, decide to </w:t>
      </w:r>
      <w:r w:rsidRPr="008A6A9B">
        <w:rPr>
          <w:b/>
          <w:u w:val="single"/>
        </w:rPr>
        <w:t>take the money and run</w:t>
      </w:r>
      <w:r w:rsidRPr="008A6A9B">
        <w:t xml:space="preserve">--perhaps </w:t>
      </w:r>
      <w:r w:rsidRPr="008A6A9B">
        <w:rPr>
          <w:b/>
          <w:u w:val="single"/>
        </w:rPr>
        <w:t>to the authorities</w:t>
      </w:r>
      <w:r w:rsidRPr="008A6A9B">
        <w:t xml:space="preserve"> representing desperate governments with essentially bottomless bankrolls and an overwhelming incentive to expend resources to arrest the atomic plot and to capture or kill the scheming perpetrators.</w:t>
      </w:r>
    </w:p>
    <w:p w14:paraId="22D98190" w14:textId="77777777" w:rsidR="008A6A9B" w:rsidRDefault="008A6A9B" w:rsidP="008A6A9B"/>
    <w:p w14:paraId="47372ED9" w14:textId="1211A575" w:rsidR="008A6A9B" w:rsidRPr="008A6A9B" w:rsidRDefault="008A6A9B" w:rsidP="008A6A9B">
      <w:pPr>
        <w:pStyle w:val="Heading4"/>
      </w:pPr>
      <w:r w:rsidRPr="008A6A9B">
        <w:t>Resentment and terrorism are inevitable</w:t>
      </w:r>
    </w:p>
    <w:p w14:paraId="2B0D052A" w14:textId="77777777" w:rsidR="008A6A9B" w:rsidRPr="008A6A9B" w:rsidRDefault="008A6A9B" w:rsidP="008A6A9B">
      <w:r w:rsidRPr="008A6A9B">
        <w:rPr>
          <w:b/>
          <w:bCs/>
          <w:iCs/>
        </w:rPr>
        <w:t>Brooks and Wohlforth 2</w:t>
      </w:r>
      <w:r w:rsidRPr="008A6A9B">
        <w:t xml:space="preserve"> (Stephen, Assistant Professor and William, Associate Professor in the Department of Government –  Dartmouth, Foreign Affairs, July / August, Lexis)</w:t>
      </w:r>
    </w:p>
    <w:p w14:paraId="2D8BD6EE" w14:textId="77777777" w:rsidR="008A6A9B" w:rsidRPr="008A6A9B" w:rsidRDefault="008A6A9B" w:rsidP="008A6A9B"/>
    <w:p w14:paraId="68C1248D" w14:textId="77777777" w:rsidR="008A6A9B" w:rsidRPr="008A6A9B" w:rsidRDefault="008A6A9B" w:rsidP="008A6A9B">
      <w:r w:rsidRPr="008A6A9B">
        <w:rPr>
          <w:u w:val="single"/>
        </w:rPr>
        <w:t>Some might question the worth of being at the top of a unipolar system if that means serving as a lightning rod for the world's malcontents</w:t>
      </w:r>
      <w:r w:rsidRPr="008A6A9B">
        <w:t xml:space="preserve">. When there was a Soviet Union, after all, it bore the brunt of Osama bin Laden's anger, and only after its collapse did he shift his focus to the United States (an indicator of the demise of bipolarity that was ignored at the time but looms larger in retrospect). </w:t>
      </w:r>
      <w:r w:rsidRPr="008A6A9B">
        <w:rPr>
          <w:u w:val="single"/>
        </w:rPr>
        <w:t>But terrorism has been a perennial problem in history, and multipolarity did not save</w:t>
      </w:r>
      <w:r w:rsidRPr="008A6A9B">
        <w:t xml:space="preserve"> the leaders of several </w:t>
      </w:r>
      <w:r w:rsidRPr="008A6A9B">
        <w:rPr>
          <w:u w:val="single"/>
        </w:rPr>
        <w:t>great powers</w:t>
      </w:r>
      <w:r w:rsidRPr="008A6A9B">
        <w:t xml:space="preserve"> from assassination by anarchists around the turn of the twentieth century. In fact, </w:t>
      </w:r>
      <w:r w:rsidRPr="008A6A9B">
        <w:rPr>
          <w:u w:val="single"/>
        </w:rPr>
        <w:t>a slide back toward multipolarity would</w:t>
      </w:r>
      <w:r w:rsidRPr="008A6A9B">
        <w:t xml:space="preserve"> actually </w:t>
      </w:r>
      <w:r w:rsidRPr="008A6A9B">
        <w:rPr>
          <w:u w:val="single"/>
        </w:rPr>
        <w:t xml:space="preserve">be </w:t>
      </w:r>
      <w:r w:rsidRPr="008A6A9B">
        <w:rPr>
          <w:b/>
          <w:u w:val="single"/>
        </w:rPr>
        <w:t>the worst of all worlds</w:t>
      </w:r>
      <w:r w:rsidRPr="008A6A9B">
        <w:rPr>
          <w:u w:val="single"/>
        </w:rPr>
        <w:t xml:space="preserve"> for the</w:t>
      </w:r>
      <w:r w:rsidRPr="008A6A9B">
        <w:t xml:space="preserve"> </w:t>
      </w:r>
      <w:r w:rsidRPr="008A6A9B">
        <w:rPr>
          <w:u w:val="single"/>
        </w:rPr>
        <w:t>U</w:t>
      </w:r>
      <w:r w:rsidRPr="008A6A9B">
        <w:t xml:space="preserve">nited </w:t>
      </w:r>
      <w:r w:rsidRPr="008A6A9B">
        <w:rPr>
          <w:u w:val="single"/>
        </w:rPr>
        <w:t>S</w:t>
      </w:r>
      <w:r w:rsidRPr="008A6A9B">
        <w:t xml:space="preserve">tates. </w:t>
      </w:r>
      <w:r w:rsidRPr="008A6A9B">
        <w:rPr>
          <w:u w:val="single"/>
        </w:rPr>
        <w:t>In such a scenario it would</w:t>
      </w:r>
      <w:r w:rsidRPr="008A6A9B">
        <w:t xml:space="preserve"> continue to </w:t>
      </w:r>
      <w:r w:rsidRPr="008A6A9B">
        <w:rPr>
          <w:u w:val="single"/>
        </w:rPr>
        <w:t>lead the pack and serve as a focal point for resentment</w:t>
      </w:r>
      <w:r w:rsidRPr="008A6A9B">
        <w:t xml:space="preserve"> and hatred by both state and nonstate actors, </w:t>
      </w:r>
      <w:r w:rsidRPr="008A6A9B">
        <w:rPr>
          <w:u w:val="single"/>
        </w:rPr>
        <w:t>but it would have fewer carrots and sticks to use in dealing with the situation</w:t>
      </w:r>
      <w:r w:rsidRPr="008A6A9B">
        <w:t xml:space="preserve">. The </w:t>
      </w:r>
      <w:r w:rsidRPr="008A6A9B">
        <w:rPr>
          <w:u w:val="single"/>
        </w:rPr>
        <w:t>threats would remain, but</w:t>
      </w:r>
      <w:r w:rsidRPr="008A6A9B">
        <w:t xml:space="preserve"> the possibility of </w:t>
      </w:r>
      <w:r w:rsidRPr="008A6A9B">
        <w:rPr>
          <w:u w:val="single"/>
        </w:rPr>
        <w:t>effective and coordinated action against them would be reduced</w:t>
      </w:r>
      <w:r w:rsidRPr="008A6A9B">
        <w:t>.</w:t>
      </w:r>
    </w:p>
    <w:p w14:paraId="54A428FC" w14:textId="77777777" w:rsidR="008A6A9B" w:rsidRPr="008A6A9B" w:rsidRDefault="008A6A9B" w:rsidP="008A6A9B"/>
    <w:p w14:paraId="01DE4E9C" w14:textId="28739E37" w:rsidR="008A6A9B" w:rsidRPr="008A6A9B" w:rsidRDefault="008A6A9B" w:rsidP="008A6A9B">
      <w:pPr>
        <w:pStyle w:val="Heading4"/>
      </w:pPr>
      <w:r w:rsidRPr="008A6A9B">
        <w:t>Deterrence checks terrorism</w:t>
      </w:r>
    </w:p>
    <w:p w14:paraId="487A6D12" w14:textId="77777777" w:rsidR="008A6A9B" w:rsidRPr="008A6A9B" w:rsidRDefault="008A6A9B" w:rsidP="008A6A9B">
      <w:r w:rsidRPr="008A6A9B">
        <w:rPr>
          <w:b/>
          <w:bCs/>
          <w:iCs/>
        </w:rPr>
        <w:t>Mueller 6</w:t>
      </w:r>
      <w:r w:rsidRPr="008A6A9B">
        <w:t xml:space="preserve"> (John, Professor of Political Science – Ohio State University and Contributor – Foreign Affairs, “Is There Still A Terrorist Threat?”, Foreign Affairs, September / October, Lexis)</w:t>
      </w:r>
    </w:p>
    <w:p w14:paraId="1BB72070" w14:textId="77777777" w:rsidR="008A6A9B" w:rsidRPr="008A6A9B" w:rsidRDefault="008A6A9B" w:rsidP="008A6A9B"/>
    <w:p w14:paraId="5B642B72" w14:textId="77777777" w:rsidR="008A6A9B" w:rsidRPr="008A6A9B" w:rsidRDefault="008A6A9B" w:rsidP="008A6A9B">
      <w:r w:rsidRPr="008A6A9B">
        <w:rPr>
          <w:bCs/>
          <w:u w:val="single"/>
        </w:rPr>
        <w:t>One reason</w:t>
      </w:r>
      <w:r w:rsidRPr="008A6A9B">
        <w:t xml:space="preserve"> al Qaeda and </w:t>
      </w:r>
      <w:r w:rsidRPr="008A6A9B">
        <w:rPr>
          <w:bCs/>
          <w:u w:val="single"/>
        </w:rPr>
        <w:t xml:space="preserve">"al Qaeda types" seem not </w:t>
      </w:r>
      <w:r w:rsidRPr="008A6A9B">
        <w:t xml:space="preserve">to be </w:t>
      </w:r>
      <w:r w:rsidRPr="008A6A9B">
        <w:rPr>
          <w:bCs/>
          <w:u w:val="single"/>
        </w:rPr>
        <w:t>trying</w:t>
      </w:r>
      <w:r w:rsidRPr="008A6A9B">
        <w:t xml:space="preserve"> very hard </w:t>
      </w:r>
      <w:r w:rsidRPr="008A6A9B">
        <w:rPr>
          <w:bCs/>
          <w:u w:val="single"/>
        </w:rPr>
        <w:t>to repeat 9/11 may be that</w:t>
      </w:r>
      <w:r w:rsidRPr="008A6A9B">
        <w:t xml:space="preserve"> that dramatic </w:t>
      </w:r>
      <w:r w:rsidRPr="008A6A9B">
        <w:rPr>
          <w:bCs/>
          <w:u w:val="single"/>
        </w:rPr>
        <w:t>act</w:t>
      </w:r>
      <w:r w:rsidRPr="008A6A9B">
        <w:t xml:space="preserve"> of destruction itself </w:t>
      </w:r>
      <w:r w:rsidRPr="008A6A9B">
        <w:rPr>
          <w:bCs/>
          <w:u w:val="single"/>
        </w:rPr>
        <w:t>proved counterproductive</w:t>
      </w:r>
      <w:r w:rsidRPr="008A6A9B">
        <w:t xml:space="preserve"> by massively heightening concerns about terrorism around the world. No matter how much they might disagree on other issues (most notably on the war in Iraq), there is a compelling incentive for states -- even ones such as Iran, Libya, Sudan, and Syria -- to cooperate in cracking down on al Qaeda, because they know that they could easily be among its victims. The FBI may not have uncovered much of anything within the United States since 9/11, but </w:t>
      </w:r>
      <w:r w:rsidRPr="008A6A9B">
        <w:rPr>
          <w:bCs/>
          <w:u w:val="single"/>
        </w:rPr>
        <w:t>thousands of</w:t>
      </w:r>
      <w:r w:rsidRPr="008A6A9B">
        <w:t xml:space="preserve"> apparent </w:t>
      </w:r>
      <w:r w:rsidRPr="008A6A9B">
        <w:rPr>
          <w:bCs/>
          <w:u w:val="single"/>
        </w:rPr>
        <w:t>terrorists have been</w:t>
      </w:r>
      <w:r w:rsidRPr="008A6A9B">
        <w:t xml:space="preserve"> rounded, or </w:t>
      </w:r>
      <w:r w:rsidRPr="008A6A9B">
        <w:rPr>
          <w:bCs/>
          <w:u w:val="single"/>
        </w:rPr>
        <w:t>rolled</w:t>
      </w:r>
      <w:r w:rsidRPr="008A6A9B">
        <w:t xml:space="preserve">, </w:t>
      </w:r>
      <w:r w:rsidRPr="008A6A9B">
        <w:rPr>
          <w:bCs/>
          <w:u w:val="single"/>
        </w:rPr>
        <w:t>up overseas</w:t>
      </w:r>
      <w:r w:rsidRPr="008A6A9B">
        <w:t xml:space="preserve"> with U.S. aid and encouragement.  Although some Arabs and Muslims took pleasure in the suffering inflicted on 9/11 -- Schadenfreude in German, shamateh in Arabic -- </w:t>
      </w:r>
      <w:r w:rsidRPr="008A6A9B">
        <w:rPr>
          <w:bCs/>
          <w:u w:val="single"/>
        </w:rPr>
        <w:t>the most common response among jihadists</w:t>
      </w:r>
      <w:r w:rsidRPr="008A6A9B">
        <w:t xml:space="preserve"> and religious nationalists w</w:t>
      </w:r>
      <w:r w:rsidRPr="008A6A9B">
        <w:rPr>
          <w:bCs/>
          <w:u w:val="single"/>
        </w:rPr>
        <w:t>as a vehement rejection of al Qaeda's strategy</w:t>
      </w:r>
      <w:r w:rsidRPr="008A6A9B">
        <w:t xml:space="preserve"> and methods. When Soviet troops invaded Afghanistan in 1979, there were calls for jihad everywhere in Arab and Muslim lands, and tens of thousands flocked to the country to fight the invaders. In stark contrast, when the U.S. military invaded in 2001 to topple an Islamist regime, there was, as the political scientist Fawaz Gerges points out, a "deafening silence" from the Muslim world, and only a trickle of jihadists went to fight the Americans. Other jihadists publicly blamed al Qaeda for their post-9/11 problems and held the attacks to be shortsighted and hugely miscalculated.  </w:t>
      </w:r>
      <w:r w:rsidRPr="008A6A9B">
        <w:rPr>
          <w:bCs/>
          <w:u w:val="single"/>
        </w:rPr>
        <w:t>The post-9/11 willingness of governments</w:t>
      </w:r>
      <w:r w:rsidRPr="008A6A9B">
        <w:t xml:space="preserve"> around the world </w:t>
      </w:r>
      <w:r w:rsidRPr="008A6A9B">
        <w:rPr>
          <w:bCs/>
          <w:u w:val="single"/>
        </w:rPr>
        <w:t>to take on</w:t>
      </w:r>
      <w:r w:rsidRPr="008A6A9B">
        <w:t xml:space="preserve"> international </w:t>
      </w:r>
      <w:r w:rsidRPr="008A6A9B">
        <w:rPr>
          <w:bCs/>
          <w:u w:val="single"/>
        </w:rPr>
        <w:t>terrorists has been</w:t>
      </w:r>
      <w:r w:rsidRPr="008A6A9B">
        <w:t xml:space="preserve"> much </w:t>
      </w:r>
      <w:r w:rsidRPr="008A6A9B">
        <w:rPr>
          <w:bCs/>
          <w:u w:val="single"/>
        </w:rPr>
        <w:t>reinforced and amplified by</w:t>
      </w:r>
      <w:r w:rsidRPr="008A6A9B">
        <w:t xml:space="preserve"> subsequent, if scattered, </w:t>
      </w:r>
      <w:r w:rsidRPr="008A6A9B">
        <w:rPr>
          <w:bCs/>
          <w:u w:val="single"/>
        </w:rPr>
        <w:t>terrorist activity</w:t>
      </w:r>
      <w:r w:rsidRPr="008A6A9B">
        <w:t xml:space="preserve"> outside the United States. Thus, a terrorist bombing in Bali in 2002 galvanized the Indonesian government into action. Extensive arrests and convictions -- including of leaders who had previously enjoyed some degree of local fame and political popularity -- seem to have severely degraded the capacity of the chief jihadist group in Indonesia, Jemaah Islamiyah. </w:t>
      </w:r>
      <w:r w:rsidRPr="008A6A9B">
        <w:rPr>
          <w:bCs/>
          <w:u w:val="single"/>
        </w:rPr>
        <w:t>After terrorists attacked Saudis</w:t>
      </w:r>
      <w:r w:rsidRPr="008A6A9B">
        <w:t xml:space="preserve"> in Saudi Arabia in 2003, that country, very much for self-interested reasons, became considerably more serious about dealing with domestic terrorism; </w:t>
      </w:r>
      <w:r w:rsidRPr="008A6A9B">
        <w:rPr>
          <w:bCs/>
          <w:u w:val="single"/>
        </w:rPr>
        <w:t>it soon</w:t>
      </w:r>
      <w:r w:rsidRPr="008A6A9B">
        <w:t xml:space="preserve"> </w:t>
      </w:r>
      <w:r w:rsidRPr="008A6A9B">
        <w:rPr>
          <w:b/>
          <w:bCs/>
          <w:u w:val="single"/>
        </w:rPr>
        <w:t>clamped down</w:t>
      </w:r>
      <w:r w:rsidRPr="008A6A9B">
        <w:t xml:space="preserve"> </w:t>
      </w:r>
      <w:r w:rsidRPr="008A6A9B">
        <w:rPr>
          <w:bCs/>
          <w:u w:val="single"/>
        </w:rPr>
        <w:t>on radical clerics</w:t>
      </w:r>
      <w:r w:rsidRPr="008A6A9B">
        <w:t xml:space="preserve"> and preachers. Some rather inept terrorist bombings in Casablanca in 2003 inspired a similarly determined crackdown by Moroccan authorities. And the 2005 bombing in Jordan of a wedding at a hotel (an unbelievably stupid target for the terrorists) succeeded mainly in outraging the Jordanians: according to a Pew poll, the percentage of the population expressing a lot of confidence in bin Laden to "do the right thing" dropped from 25 percent to less than one percent after the attack.</w:t>
      </w:r>
    </w:p>
    <w:p w14:paraId="075B5FF3" w14:textId="7E37BB6F" w:rsidR="008A6A9B" w:rsidRDefault="008A6A9B" w:rsidP="008A6A9B">
      <w:pPr>
        <w:pStyle w:val="Heading1"/>
      </w:pPr>
      <w:bookmarkStart w:id="25" w:name="_Toc233541082"/>
      <w:r>
        <w:t>Terrorism – A2: Retaliation</w:t>
      </w:r>
      <w:bookmarkEnd w:id="25"/>
    </w:p>
    <w:p w14:paraId="38D92A47" w14:textId="77777777" w:rsidR="008A6A9B" w:rsidRDefault="008A6A9B" w:rsidP="008A6A9B"/>
    <w:p w14:paraId="06351820" w14:textId="34CD743B" w:rsidR="008A6A9B" w:rsidRPr="008A6A9B" w:rsidRDefault="008A6A9B" w:rsidP="008A6A9B">
      <w:pPr>
        <w:pStyle w:val="Heading4"/>
      </w:pPr>
      <w:r w:rsidRPr="008A6A9B">
        <w:t>No retaliation</w:t>
      </w:r>
    </w:p>
    <w:p w14:paraId="3DEB31EE" w14:textId="77777777" w:rsidR="008A6A9B" w:rsidRPr="008A6A9B" w:rsidRDefault="008A6A9B" w:rsidP="008A6A9B">
      <w:r w:rsidRPr="008A6A9B">
        <w:rPr>
          <w:b/>
          <w:bCs/>
          <w:iCs/>
        </w:rPr>
        <w:t>Davis and Jenkins 2</w:t>
      </w:r>
      <w:r w:rsidRPr="008A6A9B">
        <w:t xml:space="preserve"> (Paul K., Professor – RAND Corporation and Research Leader – Naval Studies Board, and Brian M., Special Advisor – RAND Corporation and International Chamber of Commerce, RAND Research Paper, </w:t>
      </w:r>
    </w:p>
    <w:p w14:paraId="02E75B0B" w14:textId="77777777" w:rsidR="008A6A9B" w:rsidRPr="008A6A9B" w:rsidRDefault="008A6A9B" w:rsidP="008A6A9B">
      <w:r w:rsidRPr="008A6A9B">
        <w:t>http://www.rand.org/publications/MR/MR1619/MR1619.pdf)</w:t>
      </w:r>
    </w:p>
    <w:p w14:paraId="009C77D6" w14:textId="77777777" w:rsidR="008A6A9B" w:rsidRPr="008A6A9B" w:rsidRDefault="008A6A9B" w:rsidP="008A6A9B"/>
    <w:p w14:paraId="0DAE011F" w14:textId="77777777" w:rsidR="008A6A9B" w:rsidRPr="008A6A9B" w:rsidRDefault="008A6A9B" w:rsidP="008A6A9B">
      <w:r w:rsidRPr="008A6A9B">
        <w:t xml:space="preserve">Deterring acquisition and use of WMD is profoundly important and difficult. Terrorists appear to have grandiose intentions, and some have intense interest in such weapons. Moreover, they may believe that they have what a Cold War theorist would call “escalation dominance.” That is, al Qaeda could use WMD against the United States, but </w:t>
      </w:r>
      <w:r w:rsidRPr="008A6A9B">
        <w:rPr>
          <w:bCs/>
          <w:u w:val="single"/>
        </w:rPr>
        <w:t>retaliation</w:t>
      </w:r>
      <w:r w:rsidRPr="008A6A9B">
        <w:t xml:space="preserve">—and certainly escalation— </w:t>
      </w:r>
      <w:r w:rsidRPr="008A6A9B">
        <w:rPr>
          <w:bCs/>
          <w:u w:val="single"/>
        </w:rPr>
        <w:t>would be difficult because</w:t>
      </w:r>
      <w:r w:rsidRPr="008A6A9B">
        <w:t xml:space="preserve"> (1) </w:t>
      </w:r>
      <w:r w:rsidRPr="008A6A9B">
        <w:rPr>
          <w:bCs/>
          <w:u w:val="single"/>
        </w:rPr>
        <w:t>the</w:t>
      </w:r>
      <w:r w:rsidRPr="008A6A9B">
        <w:t xml:space="preserve"> </w:t>
      </w:r>
      <w:r w:rsidRPr="008A6A9B">
        <w:rPr>
          <w:bCs/>
          <w:u w:val="single"/>
        </w:rPr>
        <w:t>U</w:t>
      </w:r>
      <w:r w:rsidRPr="008A6A9B">
        <w:t xml:space="preserve">nited </w:t>
      </w:r>
      <w:r w:rsidRPr="008A6A9B">
        <w:rPr>
          <w:bCs/>
          <w:u w:val="single"/>
        </w:rPr>
        <w:t>S</w:t>
      </w:r>
      <w:r w:rsidRPr="008A6A9B">
        <w:t xml:space="preserve">tates </w:t>
      </w:r>
      <w:r w:rsidRPr="008A6A9B">
        <w:rPr>
          <w:bCs/>
          <w:u w:val="single"/>
        </w:rPr>
        <w:t>will not use chemical, biological, or radiological weapons</w:t>
      </w:r>
      <w:r w:rsidRPr="008A6A9B">
        <w:t xml:space="preserve">; (2) its </w:t>
      </w:r>
      <w:r w:rsidRPr="008A6A9B">
        <w:rPr>
          <w:bCs/>
          <w:u w:val="single"/>
        </w:rPr>
        <w:t>nuclear weapons will seldom be suitable</w:t>
      </w:r>
      <w:r w:rsidRPr="008A6A9B">
        <w:t xml:space="preserve"> for use; and (3) </w:t>
      </w:r>
      <w:r w:rsidRPr="008A6A9B">
        <w:rPr>
          <w:bCs/>
          <w:u w:val="single"/>
        </w:rPr>
        <w:t>there are no good targets</w:t>
      </w:r>
      <w:r w:rsidRPr="008A6A9B">
        <w:t xml:space="preserve"> (the </w:t>
      </w:r>
      <w:r w:rsidRPr="008A6A9B">
        <w:rPr>
          <w:bCs/>
          <w:u w:val="single"/>
        </w:rPr>
        <w:t>terrorists</w:t>
      </w:r>
      <w:r w:rsidRPr="008A6A9B">
        <w:t xml:space="preserve"> themselves </w:t>
      </w:r>
      <w:r w:rsidRPr="008A6A9B">
        <w:rPr>
          <w:bCs/>
          <w:u w:val="single"/>
        </w:rPr>
        <w:t>fade</w:t>
      </w:r>
      <w:r w:rsidRPr="008A6A9B">
        <w:t xml:space="preserve"> into the woodwork). </w:t>
      </w:r>
      <w:r w:rsidRPr="008A6A9B">
        <w:rPr>
          <w:bCs/>
          <w:u w:val="single"/>
        </w:rPr>
        <w:t>And</w:t>
      </w:r>
      <w:r w:rsidRPr="008A6A9B">
        <w:t xml:space="preserve">, of course, </w:t>
      </w:r>
      <w:r w:rsidRPr="008A6A9B">
        <w:rPr>
          <w:bCs/>
          <w:u w:val="single"/>
        </w:rPr>
        <w:t>the</w:t>
      </w:r>
      <w:r w:rsidRPr="008A6A9B">
        <w:t xml:space="preserve"> </w:t>
      </w:r>
      <w:r w:rsidRPr="008A6A9B">
        <w:rPr>
          <w:bCs/>
          <w:u w:val="single"/>
        </w:rPr>
        <w:t>U</w:t>
      </w:r>
      <w:r w:rsidRPr="008A6A9B">
        <w:t xml:space="preserve">nited </w:t>
      </w:r>
      <w:r w:rsidRPr="008A6A9B">
        <w:rPr>
          <w:bCs/>
          <w:u w:val="single"/>
        </w:rPr>
        <w:t>S</w:t>
      </w:r>
      <w:r w:rsidRPr="008A6A9B">
        <w:t xml:space="preserve">tates </w:t>
      </w:r>
      <w:r w:rsidRPr="008A6A9B">
        <w:rPr>
          <w:bCs/>
          <w:u w:val="single"/>
        </w:rPr>
        <w:t>has constraints</w:t>
      </w:r>
      <w:r w:rsidRPr="008A6A9B">
        <w:t>. Although this gap in the deterrent framework is dismissed by some, we regard it as very dangerous.</w:t>
      </w:r>
    </w:p>
    <w:p w14:paraId="676DCB75" w14:textId="77777777" w:rsidR="008A6A9B" w:rsidRPr="008A6A9B" w:rsidRDefault="008A6A9B" w:rsidP="008A6A9B"/>
    <w:p w14:paraId="364E46CE" w14:textId="0280B7D8" w:rsidR="008A6A9B" w:rsidRPr="008A6A9B" w:rsidRDefault="008A6A9B" w:rsidP="008A6A9B">
      <w:pPr>
        <w:pStyle w:val="Heading4"/>
      </w:pPr>
      <w:r w:rsidRPr="008A6A9B">
        <w:t>No targets and can’t trace weapons</w:t>
      </w:r>
    </w:p>
    <w:p w14:paraId="73FF2686" w14:textId="77777777" w:rsidR="008A6A9B" w:rsidRPr="008A6A9B" w:rsidRDefault="008A6A9B" w:rsidP="008A6A9B">
      <w:r w:rsidRPr="008A6A9B">
        <w:rPr>
          <w:b/>
          <w:bCs/>
          <w:iCs/>
        </w:rPr>
        <w:t>Dowle 5</w:t>
      </w:r>
      <w:r w:rsidRPr="008A6A9B">
        <w:t xml:space="preserve"> (Marke, Graduate School of Journalism – University of California, Berkeley, California Monthly, September, http://www.alumni.berkeley.edu/Alumni/Cal_Monthly/September_2005/COVER_STORY-_Berkeleys_Big_Bang_Project_.asp)</w:t>
      </w:r>
    </w:p>
    <w:p w14:paraId="1E75CCC8" w14:textId="77777777" w:rsidR="008A6A9B" w:rsidRPr="008A6A9B" w:rsidRDefault="008A6A9B" w:rsidP="008A6A9B">
      <w:pPr>
        <w:rPr>
          <w:u w:val="single"/>
        </w:rPr>
      </w:pPr>
    </w:p>
    <w:p w14:paraId="283DCFED" w14:textId="77777777" w:rsidR="008A6A9B" w:rsidRPr="008A6A9B" w:rsidRDefault="008A6A9B" w:rsidP="008A6A9B">
      <w:r w:rsidRPr="008A6A9B">
        <w:rPr>
          <w:u w:val="single"/>
        </w:rPr>
        <w:t>Because terrorists tend to be stateless and well hidden</w:t>
      </w:r>
      <w:r w:rsidRPr="008A6A9B">
        <w:t xml:space="preserve">, immediate </w:t>
      </w:r>
      <w:r w:rsidRPr="008A6A9B">
        <w:rPr>
          <w:b/>
          <w:u w:val="single"/>
        </w:rPr>
        <w:t>retaliation</w:t>
      </w:r>
      <w:r w:rsidRPr="008A6A9B">
        <w:t xml:space="preserve"> in kind </w:t>
      </w:r>
      <w:r w:rsidRPr="008A6A9B">
        <w:rPr>
          <w:b/>
          <w:u w:val="single"/>
        </w:rPr>
        <w:t>is</w:t>
      </w:r>
      <w:r w:rsidRPr="008A6A9B">
        <w:t xml:space="preserve"> almost </w:t>
      </w:r>
      <w:r w:rsidRPr="008A6A9B">
        <w:rPr>
          <w:b/>
          <w:u w:val="single"/>
        </w:rPr>
        <w:t>impossible</w:t>
      </w:r>
      <w:r w:rsidRPr="008A6A9B">
        <w:t xml:space="preserve">. But some nuclear explosions do leave an isotopic signature, a DNA-like fingerprint that allows forensic physicists such as Naval Postgraduate School weapons systems analyst Bob Harney to possibly determine the origin of the fissile material in the bomb. </w:t>
      </w:r>
      <w:r w:rsidRPr="008A6A9B">
        <w:rPr>
          <w:b/>
          <w:u w:val="single"/>
        </w:rPr>
        <w:t>Nuclear forensics is not a precise science</w:t>
      </w:r>
      <w:r w:rsidRPr="008A6A9B">
        <w:rPr>
          <w:u w:val="single"/>
        </w:rPr>
        <w:t>, Harney warns. Post-attack sites are</w:t>
      </w:r>
      <w:r w:rsidRPr="008A6A9B">
        <w:t xml:space="preserve"> almost </w:t>
      </w:r>
      <w:r w:rsidRPr="008A6A9B">
        <w:rPr>
          <w:u w:val="single"/>
        </w:rPr>
        <w:t>certain to be contaminated with unrelated</w:t>
      </w:r>
      <w:r w:rsidRPr="008A6A9B">
        <w:t xml:space="preserve"> or naturally occurring </w:t>
      </w:r>
      <w:r w:rsidRPr="008A6A9B">
        <w:rPr>
          <w:u w:val="single"/>
        </w:rPr>
        <w:t>radioactivity, and there are numerous</w:t>
      </w:r>
      <w:r w:rsidRPr="008A6A9B">
        <w:t xml:space="preserve">, highly enriched </w:t>
      </w:r>
      <w:r w:rsidRPr="008A6A9B">
        <w:rPr>
          <w:u w:val="single"/>
        </w:rPr>
        <w:t>uranium stashes</w:t>
      </w:r>
      <w:r w:rsidRPr="008A6A9B">
        <w:t xml:space="preserve"> in the world </w:t>
      </w:r>
      <w:r w:rsidRPr="008A6A9B">
        <w:rPr>
          <w:u w:val="single"/>
        </w:rPr>
        <w:t>with unknown signatures</w:t>
      </w:r>
      <w:r w:rsidRPr="008A6A9B">
        <w:t xml:space="preserve">. But there is no question, according to Peter Huessy,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Huessy warns, </w:t>
      </w:r>
      <w:r w:rsidRPr="008A6A9B">
        <w:rPr>
          <w:u w:val="single"/>
        </w:rPr>
        <w:t xml:space="preserve">distinguishing post-blast residues of Pakistani uranium from North Korean uranium </w:t>
      </w:r>
      <w:r w:rsidRPr="008A6A9B">
        <w:rPr>
          <w:b/>
          <w:u w:val="single"/>
        </w:rPr>
        <w:t>would be</w:t>
      </w:r>
      <w:r w:rsidRPr="008A6A9B">
        <w:t xml:space="preserve"> more challenging, probably </w:t>
      </w:r>
      <w:r w:rsidRPr="008A6A9B">
        <w:rPr>
          <w:b/>
          <w:u w:val="single"/>
        </w:rPr>
        <w:t>impossible</w:t>
      </w:r>
      <w:r w:rsidRPr="008A6A9B">
        <w:rPr>
          <w:u w:val="single"/>
        </w:rPr>
        <w:t>. Because neither country is a member</w:t>
      </w:r>
      <w:r w:rsidRPr="008A6A9B">
        <w:t xml:space="preserve"> of the International Atomic Energy Agency, </w:t>
      </w:r>
      <w:r w:rsidRPr="008A6A9B">
        <w:rPr>
          <w:u w:val="single"/>
        </w:rPr>
        <w:t xml:space="preserve">IAEA inspectors have been unable to </w:t>
      </w:r>
      <w:r w:rsidRPr="008A6A9B">
        <w:rPr>
          <w:b/>
          <w:u w:val="single"/>
        </w:rPr>
        <w:t>collect</w:t>
      </w:r>
      <w:r w:rsidRPr="008A6A9B">
        <w:t xml:space="preserve"> from their facilities </w:t>
      </w:r>
      <w:r w:rsidRPr="008A6A9B">
        <w:rPr>
          <w:b/>
          <w:u w:val="single"/>
        </w:rPr>
        <w:t>reliable</w:t>
      </w:r>
      <w:r w:rsidRPr="008A6A9B">
        <w:t xml:space="preserve"> isotope </w:t>
      </w:r>
      <w:r w:rsidRPr="008A6A9B">
        <w:rPr>
          <w:b/>
          <w:u w:val="single"/>
        </w:rPr>
        <w:t>samples</w:t>
      </w:r>
      <w:r w:rsidRPr="008A6A9B">
        <w:t xml:space="preserve"> that could be compared to post-attack residues. </w:t>
      </w:r>
      <w:r w:rsidRPr="008A6A9B">
        <w:rPr>
          <w:b/>
          <w:u w:val="single"/>
        </w:rPr>
        <w:t>Even if</w:t>
      </w:r>
      <w:r w:rsidRPr="008A6A9B">
        <w:rPr>
          <w:u w:val="single"/>
        </w:rPr>
        <w:t xml:space="preserve"> </w:t>
      </w:r>
      <w:r w:rsidRPr="008A6A9B">
        <w:rPr>
          <w:b/>
          <w:u w:val="single"/>
        </w:rPr>
        <w:t>the uranium</w:t>
      </w:r>
      <w:r w:rsidRPr="008A6A9B">
        <w:rPr>
          <w:u w:val="single"/>
        </w:rPr>
        <w:t xml:space="preserve"> were traced, the</w:t>
      </w:r>
      <w:r w:rsidRPr="008A6A9B">
        <w:t xml:space="preserve"> source </w:t>
      </w:r>
      <w:r w:rsidRPr="008A6A9B">
        <w:rPr>
          <w:u w:val="single"/>
        </w:rPr>
        <w:t>nation could claim</w:t>
      </w:r>
      <w:r w:rsidRPr="008A6A9B">
        <w:t xml:space="preserve"> that </w:t>
      </w:r>
      <w:r w:rsidRPr="008A6A9B">
        <w:rPr>
          <w:u w:val="single"/>
        </w:rPr>
        <w:t>the material had been stolen</w:t>
      </w:r>
      <w:r w:rsidRPr="008A6A9B">
        <w:t>.</w:t>
      </w:r>
    </w:p>
    <w:p w14:paraId="665E8492" w14:textId="77777777" w:rsidR="008A6A9B" w:rsidRPr="008A6A9B" w:rsidRDefault="008A6A9B" w:rsidP="008A6A9B"/>
    <w:p w14:paraId="46C3495A" w14:textId="179F192E" w:rsidR="008A6A9B" w:rsidRPr="008A6A9B" w:rsidRDefault="008A6A9B" w:rsidP="008A6A9B">
      <w:pPr>
        <w:pStyle w:val="Heading4"/>
      </w:pPr>
      <w:r w:rsidRPr="008A6A9B">
        <w:t>U.S. won’t over-react to terrorism</w:t>
      </w:r>
    </w:p>
    <w:p w14:paraId="4CE1DED5" w14:textId="77777777" w:rsidR="008A6A9B" w:rsidRPr="008A6A9B" w:rsidRDefault="008A6A9B" w:rsidP="008A6A9B">
      <w:r w:rsidRPr="008A6A9B">
        <w:rPr>
          <w:b/>
          <w:bCs/>
          <w:iCs/>
        </w:rPr>
        <w:t>Jenkins-Smith 4</w:t>
      </w:r>
      <w:r w:rsidRPr="008A6A9B">
        <w:t xml:space="preserve"> (Hank C., Ph.D., Professor of Government – Texas A&amp;M University, and Kerry G. Herron, Ph.D., Research Scientist – Texas A&amp;M University, Fall)</w:t>
      </w:r>
    </w:p>
    <w:p w14:paraId="102E62C1" w14:textId="77777777" w:rsidR="008A6A9B" w:rsidRPr="008A6A9B" w:rsidRDefault="008A6A9B" w:rsidP="008A6A9B">
      <w:r w:rsidRPr="008A6A9B">
        <w:t xml:space="preserve"> </w:t>
      </w:r>
    </w:p>
    <w:p w14:paraId="5E8F43A1" w14:textId="77777777" w:rsidR="008A6A9B" w:rsidRPr="008A6A9B" w:rsidRDefault="008A6A9B" w:rsidP="008A6A9B">
      <w:r w:rsidRPr="008A6A9B">
        <w:t xml:space="preserve">Our final contrasting set of expectations relate to the degree to which the public will support or demand retribution against terrorists and supporting states. Here our </w:t>
      </w:r>
      <w:r w:rsidRPr="008A6A9B">
        <w:rPr>
          <w:u w:val="single"/>
        </w:rPr>
        <w:t>data show that</w:t>
      </w:r>
      <w:r w:rsidRPr="008A6A9B">
        <w:t xml:space="preserve"> </w:t>
      </w:r>
      <w:r w:rsidRPr="008A6A9B">
        <w:rPr>
          <w:u w:val="single"/>
        </w:rPr>
        <w:t>support for using</w:t>
      </w:r>
      <w:r w:rsidRPr="008A6A9B">
        <w:t xml:space="preserve"> conventional </w:t>
      </w:r>
      <w:r w:rsidRPr="008A6A9B">
        <w:rPr>
          <w:u w:val="single"/>
        </w:rPr>
        <w:t>U.S. military force to retaliate against terrorists</w:t>
      </w:r>
      <w:r w:rsidRPr="008A6A9B">
        <w:t xml:space="preserve"> initially averaged above midscale, but </w:t>
      </w:r>
      <w:r w:rsidRPr="008A6A9B">
        <w:rPr>
          <w:u w:val="single"/>
        </w:rPr>
        <w:t>did not reach a high level of emotional demand</w:t>
      </w:r>
      <w:r w:rsidRPr="008A6A9B">
        <w:t xml:space="preserve"> for military action. </w:t>
      </w:r>
      <w:r w:rsidRPr="008A6A9B">
        <w:rPr>
          <w:u w:val="single"/>
        </w:rPr>
        <w:t>Initial support declined significantly across all demographic and belief categories by the time of our survey in 2002</w:t>
      </w:r>
      <w:r w:rsidRPr="008A6A9B">
        <w:t xml:space="preserve">. Furthermore, </w:t>
      </w:r>
      <w:r w:rsidRPr="008A6A9B">
        <w:rPr>
          <w:u w:val="single"/>
        </w:rPr>
        <w:t>panelists</w:t>
      </w:r>
      <w:r w:rsidRPr="008A6A9B">
        <w:t xml:space="preserve"> both in 2001 and 2002 </w:t>
      </w:r>
      <w:r w:rsidRPr="008A6A9B">
        <w:rPr>
          <w:u w:val="single"/>
        </w:rPr>
        <w:t>preferred</w:t>
      </w:r>
      <w:r w:rsidRPr="008A6A9B">
        <w:t xml:space="preserve"> that </w:t>
      </w:r>
      <w:r w:rsidRPr="008A6A9B">
        <w:rPr>
          <w:u w:val="single"/>
        </w:rPr>
        <w:t>high levels of certainty about culpability</w:t>
      </w:r>
      <w:r w:rsidRPr="008A6A9B">
        <w:t xml:space="preserve"> (above 8.5 on a scale from zero to ten) be established </w:t>
      </w:r>
      <w:r w:rsidRPr="008A6A9B">
        <w:rPr>
          <w:u w:val="single"/>
        </w:rPr>
        <w:t>before taking military action.</w:t>
      </w:r>
      <w:r w:rsidRPr="008A6A9B">
        <w:t xml:space="preserve"> Again, we find the weight of evidence supporting revisionist expectations of public opinion. Overall, these </w:t>
      </w:r>
      <w:r w:rsidRPr="008A6A9B">
        <w:rPr>
          <w:u w:val="single"/>
        </w:rPr>
        <w:t>results are inconsistent with the contention that highly charged events will result in volatile and unstructured responses among mass publics</w:t>
      </w:r>
      <w:r w:rsidRPr="008A6A9B">
        <w:t xml:space="preserve"> that prove problematic for policy processes. The initial response to the terrorist strikes, in the immediate aftermath of the event, demonstrated a broad and consistent shift in public assessments toward a greater perceived threat from terrorism, and greater willingness to support policies to reduce that threat. But </w:t>
      </w:r>
      <w:r w:rsidRPr="008A6A9B">
        <w:rPr>
          <w:u w:val="single"/>
        </w:rPr>
        <w:t>even in the highly charged context of such a serious attack on the American homeland, the overall public response was quite measured</w:t>
      </w:r>
      <w:r w:rsidRPr="008A6A9B">
        <w:t xml:space="preserve"> . On average, the public showed very little propensity to undermine speech protections, and initial willing-ness to engage in military retaliation moderated significantly over the following year.</w:t>
      </w:r>
    </w:p>
    <w:p w14:paraId="3B1E82C4" w14:textId="77777777" w:rsidR="008A6A9B" w:rsidRPr="008A6A9B" w:rsidRDefault="008A6A9B" w:rsidP="008A6A9B"/>
    <w:p w14:paraId="3D494F14" w14:textId="388B6B6D" w:rsidR="00A46B7B" w:rsidRDefault="00D8662F" w:rsidP="00A46B7B">
      <w:pPr>
        <w:pStyle w:val="Heading1"/>
      </w:pPr>
      <w:bookmarkStart w:id="26" w:name="_Toc233541083"/>
      <w:r>
        <w:t>***SOLVENCY***</w:t>
      </w:r>
      <w:bookmarkEnd w:id="26"/>
    </w:p>
    <w:p w14:paraId="303CF03A" w14:textId="15C9B0F0" w:rsidR="00D8662F" w:rsidRDefault="00602D16" w:rsidP="00D8662F">
      <w:pPr>
        <w:pStyle w:val="Heading1"/>
      </w:pPr>
      <w:bookmarkStart w:id="27" w:name="_Toc233541084"/>
      <w:r>
        <w:t>A2: Solve Sanctions</w:t>
      </w:r>
      <w:bookmarkEnd w:id="27"/>
    </w:p>
    <w:p w14:paraId="68B7A06F" w14:textId="77777777" w:rsidR="00D8662F" w:rsidRDefault="00D8662F" w:rsidP="00D8662F"/>
    <w:p w14:paraId="536ADDC9" w14:textId="46404611" w:rsidR="00D8662F" w:rsidRDefault="00602D16" w:rsidP="00D8662F">
      <w:pPr>
        <w:pStyle w:val="Heading4"/>
      </w:pPr>
      <w:r>
        <w:t>Terrorism</w:t>
      </w:r>
      <w:r w:rsidR="00D8662F">
        <w:t xml:space="preserve"> list has little effect on sanctions </w:t>
      </w:r>
    </w:p>
    <w:p w14:paraId="45CB5A23" w14:textId="77777777" w:rsidR="00D8662F" w:rsidRDefault="00D8662F" w:rsidP="00D8662F">
      <w:r w:rsidRPr="005212EB">
        <w:rPr>
          <w:rStyle w:val="StyleStyleBold12pt"/>
        </w:rPr>
        <w:t>Claver-Carone, U.S.-Cuba Democracy PAC Director</w:t>
      </w:r>
      <w:r w:rsidRPr="00743B0C">
        <w:t>, 20</w:t>
      </w:r>
      <w:r w:rsidRPr="005212EB">
        <w:rPr>
          <w:rStyle w:val="StyleStyleBold12pt"/>
        </w:rPr>
        <w:t>13</w:t>
      </w:r>
      <w:r w:rsidRPr="00743B0C">
        <w:t xml:space="preserve">, </w:t>
      </w:r>
    </w:p>
    <w:p w14:paraId="254DD3B2" w14:textId="77777777" w:rsidR="00D8662F" w:rsidRDefault="00D8662F" w:rsidP="00D8662F">
      <w:r w:rsidRPr="00743B0C">
        <w:t xml:space="preserve">(Mauricio, Former U.S. Treasury Department Attorney-advisor, Former George Washington University Law Professor, "Cuba Sees an Opening", The American, 4-2, PAS) </w:t>
      </w:r>
      <w:hyperlink r:id="rId17" w:history="1">
        <w:r w:rsidRPr="00E77110">
          <w:rPr>
            <w:rStyle w:val="Hyperlink"/>
          </w:rPr>
          <w:t>www.american.com/archive/2013/april/cuba-should-remain-designated-as-a-state-sponsor-of-terrorism</w:t>
        </w:r>
      </w:hyperlink>
      <w:r>
        <w:t xml:space="preserve"> 4-4-13</w:t>
      </w:r>
    </w:p>
    <w:p w14:paraId="35BF2B7B" w14:textId="77777777" w:rsidR="00D8662F" w:rsidRDefault="00D8662F" w:rsidP="00D8662F"/>
    <w:p w14:paraId="01F3E308" w14:textId="47D2A806" w:rsidR="00D8662F" w:rsidRPr="00D8662F" w:rsidRDefault="00D8662F" w:rsidP="00D8662F">
      <w:pPr>
        <w:rPr>
          <w:sz w:val="14"/>
        </w:rPr>
      </w:pPr>
      <w:r w:rsidRPr="00D8662F">
        <w:rPr>
          <w:sz w:val="14"/>
        </w:rPr>
        <w:t xml:space="preserve">Cuba’s Castro brothers have spent billions of dollars over the last decade seducing U.S. farm bureaus and agri-business to lobby Congress to support lifting sanctions on Cuba. Recently recognizing that Congress is unlikely to support unconditional changes, and perceiving a possible opening with the new Secretary of State John Kerry, Castro </w:t>
      </w:r>
      <w:r w:rsidRPr="009C6A84">
        <w:rPr>
          <w:rStyle w:val="StyleBoldUnderline"/>
        </w:rPr>
        <w:t>lobbyists have shifted</w:t>
      </w:r>
      <w:r w:rsidRPr="00D8662F">
        <w:rPr>
          <w:sz w:val="14"/>
        </w:rPr>
        <w:t xml:space="preserve"> their </w:t>
      </w:r>
      <w:r w:rsidRPr="009C6A84">
        <w:rPr>
          <w:rStyle w:val="StyleBoldUnderline"/>
        </w:rPr>
        <w:t>focus to</w:t>
      </w:r>
      <w:r w:rsidRPr="00D8662F">
        <w:rPr>
          <w:sz w:val="14"/>
        </w:rPr>
        <w:t xml:space="preserve"> the Obama administration and a related goal: </w:t>
      </w:r>
      <w:r w:rsidRPr="009C6A84">
        <w:rPr>
          <w:rStyle w:val="StyleBoldUnderline"/>
        </w:rPr>
        <w:t>the removal of Cuba from the State Department’s list of state sponsors of terrorism</w:t>
      </w:r>
      <w:r w:rsidRPr="00D8662F">
        <w:rPr>
          <w:sz w:val="14"/>
        </w:rPr>
        <w:t>.</w:t>
      </w:r>
      <w:r w:rsidRPr="00D8662F">
        <w:rPr>
          <w:sz w:val="12"/>
        </w:rPr>
        <w:t>¶</w:t>
      </w:r>
      <w:r w:rsidRPr="00D8662F">
        <w:rPr>
          <w:sz w:val="14"/>
        </w:rPr>
        <w:t xml:space="preserve"> 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Some high-level diplomats have suggested Cuba be dropped from the list, according to the Boston Globe. But the State Department's spokesperson Victoria Nuland clarified in late February that it had “no current plans” to change Cuba's designation as a state sponsor of terrorism. However, that has not slowed efforts by those seeking rapprochement with the Castro regime, as a final decision will not be officially revealed until April 30.</w:t>
      </w:r>
      <w:r w:rsidRPr="00D8662F">
        <w:rPr>
          <w:sz w:val="12"/>
        </w:rPr>
        <w:t>¶</w:t>
      </w:r>
      <w:r w:rsidRPr="00D8662F">
        <w:rPr>
          <w:sz w:val="14"/>
        </w:rPr>
        <w:t xml:space="preserve"> Cuba has been on the state sponsors of terrorism list since 1982 due to its hostile acts and support of armed insurgency groups. While </w:t>
      </w:r>
      <w:r w:rsidRPr="00614800">
        <w:rPr>
          <w:rStyle w:val="StyleBoldUnderline"/>
        </w:rPr>
        <w:t>being on the list of terrorist sponsors imposes sanctions</w:t>
      </w:r>
      <w:r w:rsidRPr="00D8662F">
        <w:rPr>
          <w:sz w:val="14"/>
        </w:rPr>
        <w:t xml:space="preserve"> such as </w:t>
      </w:r>
      <w:r w:rsidRPr="00614800">
        <w:rPr>
          <w:rStyle w:val="StyleBoldUnderline"/>
        </w:rPr>
        <w:t>prohibiting the U</w:t>
      </w:r>
      <w:r w:rsidRPr="00D8662F">
        <w:rPr>
          <w:sz w:val="14"/>
        </w:rPr>
        <w:t xml:space="preserve">nited </w:t>
      </w:r>
      <w:r w:rsidRPr="00614800">
        <w:rPr>
          <w:rStyle w:val="StyleBoldUnderline"/>
        </w:rPr>
        <w:t>S</w:t>
      </w:r>
      <w:r w:rsidRPr="00D8662F">
        <w:rPr>
          <w:sz w:val="14"/>
        </w:rPr>
        <w:t xml:space="preserve">tates </w:t>
      </w:r>
      <w:r w:rsidRPr="00614800">
        <w:rPr>
          <w:rStyle w:val="StyleBoldUnderline"/>
        </w:rPr>
        <w:t>from</w:t>
      </w:r>
      <w:r w:rsidRPr="00D8662F">
        <w:rPr>
          <w:sz w:val="14"/>
        </w:rPr>
        <w:t xml:space="preserve"> selling arms or </w:t>
      </w:r>
      <w:r w:rsidRPr="00614800">
        <w:rPr>
          <w:rStyle w:val="StyleBoldUnderline"/>
        </w:rPr>
        <w:t>providing economic assistance</w:t>
      </w:r>
      <w:r w:rsidRPr="00D8662F">
        <w:rPr>
          <w:sz w:val="14"/>
        </w:rPr>
        <w:t xml:space="preserve">, </w:t>
      </w:r>
      <w:r w:rsidRPr="00614800">
        <w:rPr>
          <w:rStyle w:val="StyleBoldUnderline"/>
        </w:rPr>
        <w:t>removing Cuba from that list would have little effect on these sanctions, as these were separately codified in 1996</w:t>
      </w:r>
      <w:r w:rsidRPr="00D8662F">
        <w:rPr>
          <w:sz w:val="14"/>
        </w:rPr>
        <w:t>. However, it would certainly hand the Castro brothers a major – and unmerited – diplomatic victory. 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p>
    <w:p w14:paraId="0459591D" w14:textId="77777777" w:rsidR="00D8662F" w:rsidRDefault="00D8662F" w:rsidP="00D8662F"/>
    <w:p w14:paraId="72BC71A5" w14:textId="77777777" w:rsidR="00D8662F" w:rsidRDefault="00D8662F" w:rsidP="00D8662F">
      <w:pPr>
        <w:pStyle w:val="Heading4"/>
      </w:pPr>
      <w:r>
        <w:t xml:space="preserve">Cuba is dependent on Venezuela now </w:t>
      </w:r>
    </w:p>
    <w:p w14:paraId="4260BC0C" w14:textId="77777777" w:rsidR="00D8662F" w:rsidRDefault="00D8662F" w:rsidP="00D8662F">
      <w:r w:rsidRPr="001E2DE9">
        <w:rPr>
          <w:rStyle w:val="StyleStyleBold12pt"/>
        </w:rPr>
        <w:t>Maffei, Council on Hemispheric Affairs Research Associate</w:t>
      </w:r>
      <w:r w:rsidRPr="001E2DE9">
        <w:t>, 20</w:t>
      </w:r>
      <w:r w:rsidRPr="001E2DE9">
        <w:rPr>
          <w:rStyle w:val="StyleStyleBold12pt"/>
        </w:rPr>
        <w:t>12</w:t>
      </w:r>
      <w:r w:rsidRPr="001E2DE9">
        <w:t xml:space="preserve">, </w:t>
      </w:r>
    </w:p>
    <w:p w14:paraId="141ADF52" w14:textId="77777777" w:rsidR="00D8662F" w:rsidRDefault="00D8662F" w:rsidP="00D8662F">
      <w:r w:rsidRPr="001E2DE9">
        <w:t xml:space="preserve">(Elena, "The Lure of Cuban Energy Independence: One Twist After Another", Council on Hemispheric Affairs, 6-25, PAS) </w:t>
      </w:r>
      <w:hyperlink r:id="rId18" w:history="1">
        <w:r w:rsidRPr="00E77110">
          <w:rPr>
            <w:rStyle w:val="Hyperlink"/>
          </w:rPr>
          <w:t>www.coha.org/the-lure-of-cuban-energy-independence-one-twist-after-another/</w:t>
        </w:r>
      </w:hyperlink>
      <w:r>
        <w:t xml:space="preserve"> 4-7-13 </w:t>
      </w:r>
    </w:p>
    <w:p w14:paraId="65F600CA" w14:textId="77777777" w:rsidR="00D8662F" w:rsidRDefault="00D8662F" w:rsidP="00D8662F"/>
    <w:p w14:paraId="29892179" w14:textId="77777777" w:rsidR="00D8662F" w:rsidRPr="00D8662F" w:rsidRDefault="00D8662F" w:rsidP="00D8662F">
      <w:pPr>
        <w:rPr>
          <w:sz w:val="14"/>
        </w:rPr>
      </w:pPr>
      <w:r w:rsidRPr="00D8662F">
        <w:rPr>
          <w:sz w:val="14"/>
        </w:rPr>
        <w:t xml:space="preserve">This new declaration, however, clearly shows the dogged will of the Caribbean country to achieve energy independence. </w:t>
      </w:r>
      <w:r w:rsidRPr="001426F4">
        <w:rPr>
          <w:rStyle w:val="StyleBoldUnderline"/>
        </w:rPr>
        <w:t xml:space="preserve">As </w:t>
      </w:r>
      <w:r w:rsidRPr="00D8662F">
        <w:rPr>
          <w:sz w:val="14"/>
        </w:rPr>
        <w:t xml:space="preserve">Robert </w:t>
      </w:r>
      <w:r w:rsidRPr="001426F4">
        <w:rPr>
          <w:rStyle w:val="StyleBoldUnderline"/>
        </w:rPr>
        <w:t>Zoellick</w:t>
      </w:r>
      <w:r w:rsidRPr="00D8662F">
        <w:rPr>
          <w:sz w:val="14"/>
        </w:rPr>
        <w:t xml:space="preserve">, </w:t>
      </w:r>
      <w:r w:rsidRPr="001426F4">
        <w:rPr>
          <w:rStyle w:val="StyleBoldUnderline"/>
        </w:rPr>
        <w:t xml:space="preserve">outgoing president of the World Bank, remarked, </w:t>
      </w:r>
      <w:r w:rsidRPr="00D8662F">
        <w:rPr>
          <w:sz w:val="14"/>
        </w:rPr>
        <w:t xml:space="preserve">it is obvious that </w:t>
      </w:r>
      <w:r w:rsidRPr="001426F4">
        <w:rPr>
          <w:rStyle w:val="StyleBoldUnderline"/>
        </w:rPr>
        <w:t>if Venezuela cuts its subsidies to Cuba, the regime would find itself in some sort of precarious outcome, hence the need for new energy sources</w:t>
      </w:r>
      <w:r w:rsidRPr="00D8662F">
        <w:rPr>
          <w:sz w:val="14"/>
        </w:rPr>
        <w:t>.(5) However, the plan as outlined by Cuban strategists seems unclear. In fact, Cuba appears to be moving down two very different and contradicting paths; one is more classical in the hunt for black gold, while the other is based on sustainable and efficient growth. Of course, if Cuba finds oil in its EEZ, the discovery will definitely enhanced its geopolitical outlook. But a cost-benefit analysis has to be made by the Castro government. Cuba has great potential to develop an energy plan that is both cheaper and environmentally sustainable, and now is the time for it to unlock that potential.</w:t>
      </w:r>
    </w:p>
    <w:p w14:paraId="0CD5DB81" w14:textId="77777777" w:rsidR="00D8662F" w:rsidRDefault="00D8662F" w:rsidP="00D8662F"/>
    <w:p w14:paraId="03528E5A" w14:textId="77777777" w:rsidR="00D8662F" w:rsidRDefault="00D8662F" w:rsidP="00D8662F">
      <w:pPr>
        <w:pStyle w:val="Heading4"/>
      </w:pPr>
      <w:r>
        <w:t>Engaging Castro bad – his evil policies are not changed by his brother’s death. Only non engagement helps free Cuba from Castro</w:t>
      </w:r>
    </w:p>
    <w:p w14:paraId="112BC5CD" w14:textId="77777777" w:rsidR="00D8662F" w:rsidRPr="003F7A4D" w:rsidRDefault="00D8662F" w:rsidP="00D8662F">
      <w:pPr>
        <w:rPr>
          <w:rStyle w:val="StyleStyleBold12pt"/>
        </w:rPr>
      </w:pPr>
      <w:r w:rsidRPr="003F7A4D">
        <w:rPr>
          <w:rStyle w:val="StyleStyleBold12pt"/>
        </w:rPr>
        <w:t>Cardenas 2013</w:t>
      </w:r>
    </w:p>
    <w:p w14:paraId="574FF84E" w14:textId="77777777" w:rsidR="00D8662F" w:rsidRDefault="00D8662F" w:rsidP="00D8662F">
      <w:r>
        <w:t xml:space="preserve">[Al Cardenas, 4/30/2013, </w:t>
      </w:r>
      <w:r w:rsidRPr="003F7A4D">
        <w:t>Chairman of the American Conservative Union and Cuban-American</w:t>
      </w:r>
      <w:r>
        <w:t xml:space="preserve">, </w:t>
      </w:r>
      <w:r w:rsidRPr="003F7A4D">
        <w:t>WHY CAN’T WE VACATION IN CUBA? BECAUSE IT’S A TERROR STATE</w:t>
      </w:r>
      <w:r>
        <w:t xml:space="preserve">, </w:t>
      </w:r>
      <w:hyperlink r:id="rId19" w:history="1">
        <w:r w:rsidRPr="00961E6B">
          <w:rPr>
            <w:rStyle w:val="Hyperlink"/>
          </w:rPr>
          <w:t>http://www.humanevents.com/2013/04/30/presidents-got-more-than-99-problems-and-jay-zs-trip-to-cuba-is-one/]jap</w:t>
        </w:r>
      </w:hyperlink>
    </w:p>
    <w:p w14:paraId="31F5A6F9" w14:textId="77777777" w:rsidR="00D8662F" w:rsidRPr="003F7A4D" w:rsidRDefault="00D8662F" w:rsidP="00D8662F"/>
    <w:p w14:paraId="6756A9BE" w14:textId="6508959C" w:rsidR="00D8662F" w:rsidRPr="00D8662F" w:rsidRDefault="00D8662F" w:rsidP="00D8662F">
      <w:pPr>
        <w:rPr>
          <w:rStyle w:val="Emphasis"/>
        </w:rPr>
      </w:pPr>
      <w:r w:rsidRPr="00D8662F">
        <w:rPr>
          <w:sz w:val="12"/>
        </w:rPr>
        <w:t xml:space="preserve">As an attendee at this weekend’s White House Correspondents Dinner, it struck me that I agree with the president. At least on one issue. Rapper </w:t>
      </w:r>
      <w:r w:rsidRPr="00D8662F">
        <w:rPr>
          <w:rStyle w:val="StyleBoldUnderline"/>
        </w:rPr>
        <w:t>Jay-Z’s recent decision to visit Cuba is a problem</w:t>
      </w:r>
      <w:r w:rsidRPr="00D8662F">
        <w:rPr>
          <w:sz w:val="12"/>
        </w:rPr>
        <w:t xml:space="preserve">. Jay-Z and wife Beyoncé traveled to Cuba to celebrate (in their words) their fifth wedding anniversary in spite of a U.S. tourist ban. Many of my friends on the right ask: “Why can’t Americans travel to any country they wish to? Why can we go as tourists to China but not Cuba?”¶ It’s for the same reason we can’t go to North Korea or Iran: </w:t>
      </w:r>
      <w:r w:rsidRPr="00D8662F">
        <w:rPr>
          <w:rStyle w:val="Emphasis"/>
        </w:rPr>
        <w:t>Cuba is a terrorist nation</w:t>
      </w:r>
      <w:r w:rsidRPr="00D8662F">
        <w:rPr>
          <w:sz w:val="12"/>
        </w:rPr>
        <w:t xml:space="preserve">. China didn’t seize our assets or deploy nuclear weapons 90 miles off our coast. </w:t>
      </w:r>
      <w:r w:rsidRPr="00D8662F">
        <w:rPr>
          <w:rStyle w:val="Emphasis"/>
        </w:rPr>
        <w:t>Cuba continues to actively promote hostility towards the U.S. in our hemisphere and our tourist dollars help prop up the Castro regime and prolong the agony of 11 million people</w:t>
      </w:r>
      <w:r w:rsidRPr="00D8662F">
        <w:rPr>
          <w:sz w:val="12"/>
        </w:rPr>
        <w:t xml:space="preserve">.¶ U.S.-Cuba relations since 1959 have gone from strained to severe, to the closest we have ever come to nuclear Armageddon. Its always included provocations on Castro’s end of one degree or another and periodic rapprochements have been a colossal waste of time — except for an immigration accord which most Cuban exiles consider unwise.¶ </w:t>
      </w:r>
      <w:r w:rsidRPr="00D8662F">
        <w:rPr>
          <w:rStyle w:val="Emphasis"/>
        </w:rPr>
        <w:t>The Castro brothers remain the longest lasting living dictators in the world</w:t>
      </w:r>
      <w:r w:rsidRPr="00D8662F">
        <w:rPr>
          <w:sz w:val="12"/>
        </w:rPr>
        <w:t xml:space="preserve"> — 54 years and counting. So far they have survived nine U.S. presidents, the collapse of the Soviet Union and the death of Hugo Chavez. According to them they have also survived numerous death plots emanating from the U.S., the failed Bay of Pigs invasion as well as the Kennedy/Khrushchev stare down in the 1962 October missile crisis.¶ </w:t>
      </w:r>
      <w:r w:rsidRPr="00D8662F">
        <w:rPr>
          <w:rStyle w:val="Emphasis"/>
        </w:rPr>
        <w:t>At the beginning of their reign of terror they executed thousands of freedom-loving patriots, confiscated (without compensation) all private property in the island — including billions of dollars of U.S.-owned assets — and launched the “Mariel boat exodus” during president Jimmy Carter’s tenure, releasing tens of thousands of Cubans from criminal jails and mental institutions and sending them over by boats to Miami and surrounding areas. Let’s not forget the downing of small private single engine planes killing in cold blood four American citizens during president Bill Clinton’s administration. To this day, they jail thousands of patriotic Cubans, including the well-known “Ladies in White,” whose only provocation has been to peacefully voice their objections to the treatment of the Cuban people.</w:t>
      </w:r>
      <w:r w:rsidRPr="00D8662F">
        <w:rPr>
          <w:rStyle w:val="Emphasis"/>
          <w:b w:val="0"/>
          <w:sz w:val="12"/>
          <w:u w:val="none"/>
        </w:rPr>
        <w:t>¶</w:t>
      </w:r>
      <w:r w:rsidRPr="00D8662F">
        <w:rPr>
          <w:sz w:val="12"/>
        </w:rPr>
        <w:t xml:space="preserve"> They have </w:t>
      </w:r>
      <w:r w:rsidRPr="00D8662F">
        <w:rPr>
          <w:rStyle w:val="Emphasis"/>
        </w:rPr>
        <w:t>used the Cuban people as chattel sending their unwilling young men to fight and die in faraway lands</w:t>
      </w:r>
      <w:r w:rsidRPr="00D8662F">
        <w:rPr>
          <w:sz w:val="12"/>
        </w:rPr>
        <w:t xml:space="preserve"> (such as Angola); </w:t>
      </w:r>
      <w:r w:rsidRPr="00D8662F">
        <w:rPr>
          <w:rStyle w:val="Emphasis"/>
        </w:rPr>
        <w:t>thousands of unsuspecting doctors to Venezuela and thousands others to forced labor camps to harvest sugar cane — all in return for financial resources to keep their ruthless regime afloat.</w:t>
      </w:r>
      <w:r w:rsidRPr="00D8662F">
        <w:rPr>
          <w:rStyle w:val="Emphasis"/>
          <w:b w:val="0"/>
          <w:sz w:val="12"/>
          <w:u w:val="none"/>
        </w:rPr>
        <w:t>¶</w:t>
      </w:r>
      <w:r w:rsidRPr="00D8662F">
        <w:rPr>
          <w:sz w:val="12"/>
        </w:rPr>
        <w:t xml:space="preserve"> They are listed as a terrorist country by our U.S. Department of State for good reason</w:t>
      </w:r>
      <w:r w:rsidRPr="00D8662F">
        <w:rPr>
          <w:rStyle w:val="Emphasis"/>
        </w:rPr>
        <w:t xml:space="preserve">: they harbor terrorist leaders from the Middle East; train and supply intelligence officers to other ruthless governments such as Nicaragua and Bolivia; and are at the ideological epicenter of all efforts to undermine America </w:t>
      </w:r>
      <w:r w:rsidRPr="00D8662F">
        <w:rPr>
          <w:sz w:val="12"/>
        </w:rPr>
        <w:t>and the values</w:t>
      </w:r>
      <w:r w:rsidRPr="00D8662F">
        <w:rPr>
          <w:rStyle w:val="Emphasis"/>
        </w:rPr>
        <w:t xml:space="preserve"> </w:t>
      </w:r>
      <w:r w:rsidRPr="00D8662F">
        <w:rPr>
          <w:sz w:val="12"/>
        </w:rPr>
        <w:t xml:space="preserve">for which we stand.¶ Many in our country on both sides of the aisle are second guessing our policies of the economic embargo and the restrictions imposed on our citizens regarding travel to Cuba. </w:t>
      </w:r>
      <w:r w:rsidRPr="00D8662F">
        <w:rPr>
          <w:rStyle w:val="Emphasis"/>
        </w:rPr>
        <w:t>Some believe that a change in policy can become a catalytic event for meaningful change in Cuba and at the very least could be of financial benefit to U.S. commercial interests</w:t>
      </w:r>
      <w:r w:rsidRPr="00D8662F">
        <w:rPr>
          <w:sz w:val="12"/>
        </w:rPr>
        <w:t xml:space="preserve">. They argue that an opening now can help a post-Castro Cuba evolve in a positive direction. The code word for all of these unilateral actions is “normalizing” relations.¶ One of the rarest exceptions to U.S. historical diplomatic options is that these relations with Cuba were codified into American laws in 1991 wherein the U.S. Congress determined that for the embargo to be lifted, Cuba needed to free its jails of political prisoners, agree to allow the formation of political organizations, and agree to hold elections at some point in the future.¶ But, what is actually being proposed is that these conditions be unilaterally lifted. No reimbursement for U.S. business loses or return of valuable properties taken; no relief for the 11 million caged humans in Cuba’s archipelago and, in essence, a recognition that in spite of all of the above enumerated transgressions and many others, the United States has no beef with the Castro regime and is willing to let bygones be bygones. Why do that? </w:t>
      </w:r>
      <w:r w:rsidRPr="00D8662F">
        <w:rPr>
          <w:rStyle w:val="Box"/>
        </w:rPr>
        <w:t>How does that serve our interests?</w:t>
      </w:r>
      <w:r w:rsidRPr="00D8662F">
        <w:rPr>
          <w:sz w:val="12"/>
        </w:rPr>
        <w:t xml:space="preserve">¶ </w:t>
      </w:r>
      <w:r w:rsidRPr="00D8662F">
        <w:rPr>
          <w:rStyle w:val="Box"/>
        </w:rPr>
        <w:t>The Castro regime has no credit or resources with which to trade</w:t>
      </w:r>
      <w:r w:rsidRPr="00D8662F">
        <w:rPr>
          <w:sz w:val="12"/>
        </w:rPr>
        <w:t xml:space="preserve">. </w:t>
      </w:r>
      <w:r w:rsidRPr="00D8662F">
        <w:rPr>
          <w:rStyle w:val="Box"/>
        </w:rPr>
        <w:t>If they did they could trade with every other nation they wish to — but can’t. And most importantly, they have no intention of discontinuing their destabilizing efforts in the hemisphere</w:t>
      </w:r>
      <w:r w:rsidRPr="00D8662F">
        <w:rPr>
          <w:sz w:val="12"/>
        </w:rPr>
        <w:t xml:space="preserve">.¶ </w:t>
      </w:r>
      <w:r w:rsidRPr="00D8662F">
        <w:rPr>
          <w:rStyle w:val="Emphasis"/>
        </w:rPr>
        <w:t>Every time the free world has sought to extend a hand of friendship to world tyrants, they have lived to regret their actions.</w:t>
      </w:r>
      <w:r w:rsidRPr="00D8662F">
        <w:rPr>
          <w:sz w:val="12"/>
        </w:rPr>
        <w:t xml:space="preserve"> President </w:t>
      </w:r>
      <w:r w:rsidRPr="00D8662F">
        <w:rPr>
          <w:rStyle w:val="Emphasis"/>
        </w:rPr>
        <w:t>Obama upon taking office sought to ease travel and remittances sent to Cuba as a gesture of good faith. The result? Jailing of an American</w:t>
      </w:r>
      <w:r w:rsidRPr="00D8662F">
        <w:rPr>
          <w:sz w:val="12"/>
        </w:rPr>
        <w:t xml:space="preserve"> — Alan Gross who was there on humanitarian efforts to work with the few remaining Jews on the island — </w:t>
      </w:r>
      <w:r w:rsidRPr="00D8662F">
        <w:rPr>
          <w:rStyle w:val="Emphasis"/>
        </w:rPr>
        <w:t>and redoubling their efforts to undermine our interests in Latin America</w:t>
      </w:r>
      <w:r w:rsidRPr="00D8662F">
        <w:rPr>
          <w:sz w:val="12"/>
        </w:rPr>
        <w:t xml:space="preserve">.¶ Enter Secretary of Defense Chuck Hagel and Secretary of State John Kerry. Secretary Hagel, while in the Senate, called the U.S. embargo “nonsensical” and anachronistic and Secretary Kerry shares similar views. No cabinet since the Carter administration has had such leaders in favor of rapprochement with the Castro brothers.¶ But, after more than 50 years of exile, the Cuban diaspora remains strong. Its culture and memories passed on from generation to generation. More than one million Cuban expatriates and their children retain the fervor for their fatherland. Its been a remarkable journey in the America they – we — have all so fallen in love with. We have elected four Cuban-Americans to the U.S. Senate, several U.S. Representatives and literally dozens of state legislators throughout our land. We are also proud of our many corporate CEOs, athletes, artistic performers and successful professionals.¶ One policy change which is favored by a growing segment of the Cuban exile community is the ending of our immigration accord and of the “wet foot dry foot” policies. These base their origins on the assumption that Cubans leaving the island for the United States are political refugees, fearing for their well-being at home and entitled to asylum in our country. However, far too many of our compatriots come and go regularly to the island to visit friends, relatives or to just vacation. That needs to stop and our immigration policies should treat my fellow Cubans as we do every one else regarding asylum entry and visa opportunities.¶ </w:t>
      </w:r>
      <w:r w:rsidRPr="00D8662F">
        <w:rPr>
          <w:rStyle w:val="Emphasis"/>
        </w:rPr>
        <w:t>Our views on relations with Castro’s Cuba remain firmly ensconced in our current policies regardless of our party affiliation</w:t>
      </w:r>
      <w:r w:rsidRPr="00D8662F">
        <w:rPr>
          <w:sz w:val="12"/>
        </w:rPr>
        <w:t xml:space="preserve">. Our children were born here; our dead are buried here. America is our home but we yearn with fervor for the opportunity that our slaved brothers and sisters can someday soon enjoy the basic freedoms to which every human on earth is entitled. </w:t>
      </w:r>
      <w:r w:rsidRPr="00D8662F">
        <w:rPr>
          <w:rStyle w:val="Emphasis"/>
        </w:rPr>
        <w:t>While I respect the different points of view of many inside of Cuba who have given up hope — after three generations of Castro rule – and seek different accommodations with the Castro regime, I believe that our current policies will best further our collective goal: a free Cuba.</w:t>
      </w:r>
      <w:r w:rsidRPr="00D8662F">
        <w:rPr>
          <w:rStyle w:val="Emphasis"/>
          <w:b w:val="0"/>
          <w:sz w:val="12"/>
          <w:u w:val="none"/>
        </w:rPr>
        <w:t>¶</w:t>
      </w:r>
      <w:r w:rsidRPr="00D8662F">
        <w:rPr>
          <w:rStyle w:val="Emphasis"/>
          <w:sz w:val="12"/>
        </w:rPr>
        <w:t xml:space="preserve"> </w:t>
      </w:r>
      <w:r w:rsidRPr="00D8662F">
        <w:rPr>
          <w:rStyle w:val="Emphasis"/>
        </w:rPr>
        <w:t>We need to be prepared, when the moment arises, to help with Cuba’s reconstruction, help end the suffering and bring freedom and hope to the millions awaiting the departure of the Castro brothers — sooner rather than later. Until that day comes, the United States should stay the course and our Secretaries of Defense and State need to be closely monitored by Congress.</w:t>
      </w:r>
    </w:p>
    <w:p w14:paraId="02BABEFC" w14:textId="77777777" w:rsidR="00D8662F" w:rsidRDefault="00D8662F" w:rsidP="00D8662F"/>
    <w:p w14:paraId="513D7EAC" w14:textId="6123C7DF" w:rsidR="00D8662F" w:rsidRDefault="00D8662F" w:rsidP="00D8662F">
      <w:pPr>
        <w:pStyle w:val="Heading4"/>
      </w:pPr>
      <w:r>
        <w:t xml:space="preserve">Removal </w:t>
      </w:r>
      <w:r w:rsidR="00602D16">
        <w:t>doesn’t lift sanctions – no solvency</w:t>
      </w:r>
    </w:p>
    <w:p w14:paraId="3F315E02" w14:textId="77777777" w:rsidR="00D8662F" w:rsidRPr="009034EE" w:rsidRDefault="00D8662F" w:rsidP="00D8662F">
      <w:pPr>
        <w:rPr>
          <w:rStyle w:val="StyleStyleBold12pt"/>
        </w:rPr>
      </w:pPr>
      <w:r w:rsidRPr="009034EE">
        <w:rPr>
          <w:rStyle w:val="StyleStyleBold12pt"/>
        </w:rPr>
        <w:t>Claver-Carone 2013</w:t>
      </w:r>
    </w:p>
    <w:p w14:paraId="63F0552E" w14:textId="77777777" w:rsidR="00D8662F" w:rsidRDefault="00D8662F" w:rsidP="00D8662F">
      <w:r>
        <w:t xml:space="preserve">[Mauricio Claver-Carone, </w:t>
      </w:r>
      <w:r w:rsidRPr="009034EE">
        <w:t>director of the U.S.-Cuba Democracy PAC and host of "From Washington al Mundo" on Sirius-XM's Cristina Radio. He is an attorney, served as an attorney-advisor with the U.S. Treasury Department, and was a member of the law faculty at the Catholic University of America and George Washington University.</w:t>
      </w:r>
      <w:r>
        <w:t xml:space="preserve"> Cuba Sees an Opening, Tuesday, April 2, 2013, </w:t>
      </w:r>
      <w:r w:rsidRPr="009034EE">
        <w:t>http://www.american.com/archive/2013/april/cuba-should-remain-designated-as-a-state-sponsor-of-terrorism</w:t>
      </w:r>
      <w:r>
        <w:t>]jap</w:t>
      </w:r>
    </w:p>
    <w:p w14:paraId="1600B97A" w14:textId="77777777" w:rsidR="00D8662F" w:rsidRPr="009034EE" w:rsidRDefault="00D8662F" w:rsidP="00D8662F"/>
    <w:p w14:paraId="27E97E5E" w14:textId="0BC3FDB5" w:rsidR="00D8662F" w:rsidRPr="00602D16" w:rsidRDefault="00D8662F" w:rsidP="00D8662F">
      <w:pPr>
        <w:rPr>
          <w:sz w:val="14"/>
        </w:rPr>
      </w:pPr>
      <w:r w:rsidRPr="00602D16">
        <w:rPr>
          <w:sz w:val="14"/>
        </w:rPr>
        <w:t xml:space="preserve">The State Department is reportedly considering </w:t>
      </w:r>
      <w:r w:rsidRPr="00602D16">
        <w:rPr>
          <w:rStyle w:val="Emphasis"/>
        </w:rPr>
        <w:t>dropping Cuba’s designation</w:t>
      </w:r>
      <w:r w:rsidRPr="00602D16">
        <w:rPr>
          <w:sz w:val="14"/>
        </w:rPr>
        <w:t xml:space="preserve"> as a state sponsor of terrorism. Doing so </w:t>
      </w:r>
      <w:r w:rsidRPr="00602D16">
        <w:rPr>
          <w:rStyle w:val="Emphasis"/>
        </w:rPr>
        <w:t>would hand Havana a major – and unmerited – diplomatic victory.</w:t>
      </w:r>
      <w:r w:rsidR="00602D16" w:rsidRPr="00602D16">
        <w:rPr>
          <w:sz w:val="12"/>
        </w:rPr>
        <w:t>¶</w:t>
      </w:r>
      <w:r w:rsidR="00602D16" w:rsidRPr="00602D16">
        <w:rPr>
          <w:sz w:val="14"/>
        </w:rPr>
        <w:t xml:space="preserve"> </w:t>
      </w:r>
      <w:r w:rsidRPr="00602D16">
        <w:rPr>
          <w:sz w:val="14"/>
        </w:rPr>
        <w:t>Cuba’s Castro brothers have spent billions of dollars over the last decade seducing U.S. farm bureaus and agri-business to lobby Congress to support lifting sanctions on Cuba. Recently recognizing that Congress is unlikely to support unconditional changes, and perceiving a possible opening with the new Secretary of State John Kerry, Castro lobbyists have shifted their focus to the Obama administration and a related goal: the removal of Cuba from the State Department’s list of state sponsors of terrorism.</w:t>
      </w:r>
      <w:r w:rsidR="00602D16" w:rsidRPr="00602D16">
        <w:rPr>
          <w:sz w:val="12"/>
        </w:rPr>
        <w:t>¶</w:t>
      </w:r>
      <w:r w:rsidR="00602D16" w:rsidRPr="00602D16">
        <w:rPr>
          <w:sz w:val="14"/>
        </w:rPr>
        <w:t xml:space="preserve"> </w:t>
      </w:r>
      <w:r w:rsidRPr="00602D16">
        <w:rPr>
          <w:sz w:val="14"/>
        </w:rPr>
        <w:t>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Some high-level diplomats have suggested Cuba be dropped from the list, according to the Boston Globe. But the State Department's spokesperson Victoria Nuland clarified in late February that it had “no current plans” to change Cuba's designation as a state sponsor of terrorism. However, that has not slowed efforts by those seeking rapprochement with the Castro regime, as a final decision will not be officially revealed until April 30.</w:t>
      </w:r>
      <w:r w:rsidR="00602D16" w:rsidRPr="00602D16">
        <w:rPr>
          <w:sz w:val="12"/>
        </w:rPr>
        <w:t>¶</w:t>
      </w:r>
      <w:r w:rsidR="00602D16" w:rsidRPr="00602D16">
        <w:rPr>
          <w:sz w:val="14"/>
        </w:rPr>
        <w:t xml:space="preserve"> </w:t>
      </w:r>
      <w:r w:rsidRPr="00602D16">
        <w:rPr>
          <w:rStyle w:val="Emphasis"/>
        </w:rPr>
        <w:t>Cuba has been on the state sponsors of terrorism list since 1982 due to its hostile acts and support of armed insurgency groups</w:t>
      </w:r>
      <w:r w:rsidRPr="00602D16">
        <w:rPr>
          <w:sz w:val="14"/>
        </w:rPr>
        <w:t xml:space="preserve">. While being on the list of terrorist sponsors imposes sanctions such as prohibiting the United States from selling arms or providing economic assistance, </w:t>
      </w:r>
      <w:r w:rsidRPr="00602D16">
        <w:rPr>
          <w:rStyle w:val="Box"/>
        </w:rPr>
        <w:t>removing Cuba from that list would have little effect on</w:t>
      </w:r>
      <w:r w:rsidRPr="00602D16">
        <w:rPr>
          <w:sz w:val="14"/>
        </w:rPr>
        <w:t xml:space="preserve"> these </w:t>
      </w:r>
      <w:r w:rsidRPr="00602D16">
        <w:rPr>
          <w:rStyle w:val="Box"/>
        </w:rPr>
        <w:t>sanctions,</w:t>
      </w:r>
      <w:r w:rsidRPr="00602D16">
        <w:rPr>
          <w:sz w:val="14"/>
        </w:rPr>
        <w:t xml:space="preserve"> </w:t>
      </w:r>
      <w:r w:rsidRPr="00602D16">
        <w:rPr>
          <w:rStyle w:val="Emphasis"/>
        </w:rPr>
        <w:t>as these were separately codified</w:t>
      </w:r>
      <w:r w:rsidRPr="00602D16">
        <w:rPr>
          <w:sz w:val="14"/>
        </w:rPr>
        <w:t xml:space="preserve"> in 1996. However, it would certainly hand the Castro brothers a major – and unmerited – diplomatic victory. The </w:t>
      </w:r>
      <w:r w:rsidRPr="00602D16">
        <w:rPr>
          <w:rStyle w:val="Emphasis"/>
        </w:rPr>
        <w:t>Castros have long protested and sought to escape the ostracism associated with the terrorism listing, while refusing to modify the egregious behavior that earned them the designation.</w:t>
      </w:r>
      <w:r w:rsidRPr="00602D16">
        <w:rPr>
          <w:sz w:val="14"/>
        </w:rPr>
        <w:t xml:space="preserve"> They are also hoping the change could improve their standing among otherwise reluctant members of Congress and lead to an unconditional lifting of sanctions in the near future.</w:t>
      </w:r>
    </w:p>
    <w:p w14:paraId="43A1AA4C" w14:textId="77777777" w:rsidR="00D8662F" w:rsidRDefault="00D8662F" w:rsidP="00D8662F"/>
    <w:p w14:paraId="1E75CE1D" w14:textId="5D70A945" w:rsidR="00602D16" w:rsidRDefault="00602D16" w:rsidP="00602D16">
      <w:pPr>
        <w:pStyle w:val="Heading4"/>
      </w:pPr>
      <w:r>
        <w:t>Removal fails and incites continued terrorist activity – North Korea proves</w:t>
      </w:r>
    </w:p>
    <w:p w14:paraId="2870F139" w14:textId="77777777" w:rsidR="00602D16" w:rsidRPr="009034EE" w:rsidRDefault="00602D16" w:rsidP="00602D16">
      <w:pPr>
        <w:rPr>
          <w:rStyle w:val="StyleStyleBold12pt"/>
        </w:rPr>
      </w:pPr>
      <w:r w:rsidRPr="009034EE">
        <w:rPr>
          <w:rStyle w:val="StyleStyleBold12pt"/>
        </w:rPr>
        <w:t>Claver-Carone 2013</w:t>
      </w:r>
    </w:p>
    <w:p w14:paraId="0FE2E483" w14:textId="77777777" w:rsidR="00602D16" w:rsidRDefault="00602D16" w:rsidP="00602D16">
      <w:r>
        <w:t xml:space="preserve">[Mauricio Claver-Carone, </w:t>
      </w:r>
      <w:r w:rsidRPr="009034EE">
        <w:t>director of the U.S.-Cuba Democracy PAC and host of "From Washington al Mundo" on Sirius-XM's Cristina Radio. He is an attorney, served as an attorney-advisor with the U.S. Treasury Department, and was a member of the law faculty at the Catholic University of America and George Washington University.</w:t>
      </w:r>
      <w:r>
        <w:t xml:space="preserve"> Cuba Sees an Opening, Tuesday, April 2, 2013, </w:t>
      </w:r>
      <w:r w:rsidRPr="009034EE">
        <w:t>http://www.american.com/archive/2013/april/cuba-should-remain-designated-as-a-state-sponsor-of-terrorism</w:t>
      </w:r>
      <w:r>
        <w:t>]jap</w:t>
      </w:r>
    </w:p>
    <w:p w14:paraId="53AF6FAF" w14:textId="77777777" w:rsidR="00D8662F" w:rsidRDefault="00D8662F" w:rsidP="00D8662F"/>
    <w:p w14:paraId="2315230C" w14:textId="748F2EB0" w:rsidR="00D8662F" w:rsidRPr="00602D16" w:rsidRDefault="00D8662F" w:rsidP="00D8662F">
      <w:pPr>
        <w:rPr>
          <w:rStyle w:val="Emphasis"/>
        </w:rPr>
      </w:pPr>
      <w:r w:rsidRPr="00602D16">
        <w:rPr>
          <w:sz w:val="14"/>
        </w:rPr>
        <w:t xml:space="preserve">The </w:t>
      </w:r>
      <w:r w:rsidRPr="00602D16">
        <w:rPr>
          <w:rStyle w:val="Emphasis"/>
        </w:rPr>
        <w:t>Castros have long protested and sought to escape the ostracism associated with the terrorism listing, while refusing to modify the egregious behavior that earned them the designation.</w:t>
      </w:r>
      <w:r w:rsidR="00602D16" w:rsidRPr="00602D16">
        <w:rPr>
          <w:sz w:val="12"/>
        </w:rPr>
        <w:t>¶</w:t>
      </w:r>
      <w:r w:rsidR="00602D16" w:rsidRPr="00602D16">
        <w:rPr>
          <w:sz w:val="14"/>
        </w:rPr>
        <w:t xml:space="preserve"> </w:t>
      </w:r>
      <w:r w:rsidRPr="00602D16">
        <w:rPr>
          <w:sz w:val="14"/>
        </w:rPr>
        <w:t xml:space="preserve">It would be disingenuous for anyone to argue that there has been a “fundamental change” when </w:t>
      </w:r>
      <w:r w:rsidRPr="00602D16">
        <w:rPr>
          <w:rStyle w:val="Box"/>
        </w:rPr>
        <w:t>the Castros have ruled Cuba with an iron fist for 54 years.</w:t>
      </w:r>
      <w:r w:rsidRPr="00602D16">
        <w:rPr>
          <w:sz w:val="14"/>
        </w:rPr>
        <w:t xml:space="preserve"> Option one does not pass the laugh test.</w:t>
      </w:r>
      <w:r w:rsidR="00602D16" w:rsidRPr="00602D16">
        <w:rPr>
          <w:sz w:val="12"/>
        </w:rPr>
        <w:t>¶</w:t>
      </w:r>
      <w:r w:rsidR="00602D16" w:rsidRPr="00602D16">
        <w:rPr>
          <w:sz w:val="14"/>
        </w:rPr>
        <w:t xml:space="preserve"> </w:t>
      </w:r>
      <w:r w:rsidRPr="00602D16">
        <w:rPr>
          <w:sz w:val="14"/>
        </w:rPr>
        <w:t>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w:t>
      </w:r>
      <w:r w:rsidR="00602D16" w:rsidRPr="00602D16">
        <w:rPr>
          <w:sz w:val="12"/>
        </w:rPr>
        <w:t>¶</w:t>
      </w:r>
      <w:r w:rsidR="00602D16" w:rsidRPr="00602D16">
        <w:rPr>
          <w:sz w:val="14"/>
        </w:rPr>
        <w:t xml:space="preserve"> </w:t>
      </w:r>
      <w:r w:rsidRPr="00602D16">
        <w:rPr>
          <w:rStyle w:val="Emphasis"/>
        </w:rPr>
        <w:t>It would be an insult to the American people 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 and is holding in its prisons an American aid worker</w:t>
      </w:r>
      <w:r w:rsidRPr="00602D16">
        <w:rPr>
          <w:sz w:val="14"/>
        </w:rPr>
        <w:t>, Alan P. Gross. Arrested in December 2009, Gross’s “crime” was helping members of Cuba’s Jewish community connect to the Internet.</w:t>
      </w:r>
      <w:r w:rsidR="00602D16" w:rsidRPr="00602D16">
        <w:rPr>
          <w:sz w:val="12"/>
        </w:rPr>
        <w:t>¶</w:t>
      </w:r>
      <w:r w:rsidR="00602D16" w:rsidRPr="00602D16">
        <w:rPr>
          <w:sz w:val="14"/>
        </w:rPr>
        <w:t xml:space="preserve"> </w:t>
      </w:r>
      <w:r w:rsidRPr="00602D16">
        <w:rPr>
          <w:rStyle w:val="Emphasis"/>
        </w:rPr>
        <w:t>The last time the United States relied on a dictator’s “assurances” to justify removing a country from the sponsors list was in 2008, when President George W. Bush accepted the assurances of the Kim family that North Korea would not provide support for or engage in international terrorism. That obviously has not worked out well.</w:t>
      </w:r>
    </w:p>
    <w:p w14:paraId="7CEE4B83" w14:textId="77777777" w:rsidR="00D8662F" w:rsidRDefault="00D8662F" w:rsidP="00D8662F"/>
    <w:p w14:paraId="34B7A5F5" w14:textId="77777777" w:rsidR="00602D16" w:rsidRDefault="00602D16" w:rsidP="00D8662F"/>
    <w:p w14:paraId="046669B8" w14:textId="77777777" w:rsidR="00602D16" w:rsidRDefault="00602D16" w:rsidP="00D8662F"/>
    <w:p w14:paraId="67F276C8" w14:textId="5BE09126" w:rsidR="00602D16" w:rsidRDefault="00602D16" w:rsidP="00602D16">
      <w:pPr>
        <w:pStyle w:val="Heading4"/>
      </w:pPr>
      <w:r>
        <w:t>Cuba meets the standards for the list – in order to remove the US would have to remove NGO’s from the list – that’s extra topical</w:t>
      </w:r>
    </w:p>
    <w:p w14:paraId="2B83CE41" w14:textId="77777777" w:rsidR="00602D16" w:rsidRPr="009034EE" w:rsidRDefault="00602D16" w:rsidP="00602D16">
      <w:pPr>
        <w:rPr>
          <w:rStyle w:val="StyleStyleBold12pt"/>
        </w:rPr>
      </w:pPr>
      <w:r w:rsidRPr="009034EE">
        <w:rPr>
          <w:rStyle w:val="StyleStyleBold12pt"/>
        </w:rPr>
        <w:t>Claver-Carone 2013</w:t>
      </w:r>
    </w:p>
    <w:p w14:paraId="7A8C5699" w14:textId="77777777" w:rsidR="00602D16" w:rsidRDefault="00602D16" w:rsidP="00602D16">
      <w:r>
        <w:t xml:space="preserve">[Mauricio Claver-Carone, </w:t>
      </w:r>
      <w:r w:rsidRPr="009034EE">
        <w:t>director of the U.S.-Cuba Democracy PAC and host of "From Washington al Mundo" on Sirius-XM's Cristina Radio. He is an attorney, served as an attorney-advisor with the U.S. Treasury Department, and was a member of the law faculty at the Catholic University of America and George Washington University.</w:t>
      </w:r>
      <w:r>
        <w:t xml:space="preserve"> Cuba Sees an Opening, Tuesday, April 2, 2013, </w:t>
      </w:r>
      <w:r w:rsidRPr="009034EE">
        <w:t>http://www.american.com/archive/2013/april/cuba-should-remain-designated-as-a-state-sponsor-of-terrorism</w:t>
      </w:r>
      <w:r>
        <w:t>]jap</w:t>
      </w:r>
    </w:p>
    <w:p w14:paraId="512D4442" w14:textId="77777777" w:rsidR="00602D16" w:rsidRPr="00602D16" w:rsidRDefault="00602D16" w:rsidP="00602D16"/>
    <w:p w14:paraId="2E5F0BD5" w14:textId="77777777" w:rsidR="00602D16" w:rsidRDefault="00D8662F" w:rsidP="00D8662F">
      <w:pPr>
        <w:rPr>
          <w:sz w:val="10"/>
        </w:rPr>
      </w:pPr>
      <w:r w:rsidRPr="00602D16">
        <w:rPr>
          <w:sz w:val="10"/>
        </w:rPr>
        <w:t xml:space="preserve">The </w:t>
      </w:r>
      <w:r w:rsidRPr="00602D16">
        <w:rPr>
          <w:rStyle w:val="Box"/>
        </w:rPr>
        <w:t>Castro brothers’ lack of credibility alone is legally sufficient to prohibit changing Cuba's designation</w:t>
      </w:r>
      <w:r w:rsidRPr="00602D16">
        <w:rPr>
          <w:sz w:val="10"/>
        </w:rPr>
        <w:t xml:space="preserve">. </w:t>
      </w:r>
      <w:r w:rsidRPr="00602D16">
        <w:rPr>
          <w:rStyle w:val="Emphasis"/>
        </w:rPr>
        <w:t>Cuba should also be disqualified because it continues to promote and support international terrorism.</w:t>
      </w:r>
      <w:r w:rsidRPr="00602D16">
        <w:rPr>
          <w:sz w:val="10"/>
        </w:rPr>
        <w:t xml:space="preserve"> The State Department’s 2011 Country Reports on Terrorism lays out a three-point rationale for Cuba’s designation as a sponsor of terrorism:</w:t>
      </w:r>
      <w:r w:rsidR="00602D16" w:rsidRPr="00602D16">
        <w:rPr>
          <w:sz w:val="12"/>
        </w:rPr>
        <w:t>¶</w:t>
      </w:r>
      <w:r w:rsidR="00602D16" w:rsidRPr="00602D16">
        <w:rPr>
          <w:sz w:val="10"/>
        </w:rPr>
        <w:t xml:space="preserve"> </w:t>
      </w:r>
      <w:r w:rsidRPr="00602D16">
        <w:rPr>
          <w:rStyle w:val="Emphasis"/>
        </w:rPr>
        <w:t>First, “current and former members of Basque Fatherland and Liberty (ETA) continue to reside in Cub</w:t>
      </w:r>
      <w:r w:rsidRPr="00602D16">
        <w:rPr>
          <w:sz w:val="10"/>
        </w:rPr>
        <w:t>a … Press reporting indicated that the Cuban government provided medical care and political assistance to the FARC. There was no indication that the Cuban government provided weapons or paramilitary training for either ETA or the FARC.”</w:t>
      </w:r>
      <w:r w:rsidR="00602D16" w:rsidRPr="00602D16">
        <w:rPr>
          <w:sz w:val="12"/>
        </w:rPr>
        <w:t>¶</w:t>
      </w:r>
      <w:r w:rsidR="00602D16" w:rsidRPr="00602D16">
        <w:rPr>
          <w:sz w:val="10"/>
        </w:rPr>
        <w:t xml:space="preserve"> </w:t>
      </w:r>
      <w:r w:rsidRPr="00602D16">
        <w:rPr>
          <w:rStyle w:val="Emphasis"/>
        </w:rPr>
        <w:t>Cuba’s close political ties with other state sponsors of terrorism, particularly Iran and Syria</w:t>
      </w:r>
      <w:r w:rsidRPr="00602D16">
        <w:rPr>
          <w:sz w:val="10"/>
        </w:rPr>
        <w:t xml:space="preserve">, and its history of sharing intelligence with rogue regimes, </w:t>
      </w:r>
      <w:r w:rsidRPr="00602D16">
        <w:rPr>
          <w:rStyle w:val="Emphasis"/>
        </w:rPr>
        <w:t>are of serious concern</w:t>
      </w:r>
      <w:r w:rsidRPr="00602D16">
        <w:rPr>
          <w:sz w:val="10"/>
        </w:rPr>
        <w:t>.</w:t>
      </w:r>
      <w:r w:rsidR="00602D16" w:rsidRPr="00602D16">
        <w:rPr>
          <w:sz w:val="12"/>
        </w:rPr>
        <w:t>¶</w:t>
      </w:r>
      <w:r w:rsidR="00602D16" w:rsidRPr="00602D16">
        <w:rPr>
          <w:sz w:val="10"/>
        </w:rPr>
        <w:t xml:space="preserve"> </w:t>
      </w:r>
      <w:r w:rsidRPr="00602D16">
        <w:rPr>
          <w:sz w:val="10"/>
        </w:rPr>
        <w:t xml:space="preserve">The United States designates ETA and the FARC as foreign terrorist organizations and Cuba continues to provide support for both groups. The favorite new argument of those seeking Cuba’s removal from the list is to note that peace negotiations between the Colombian government and the FARC are taking place in Havana. But </w:t>
      </w:r>
      <w:r w:rsidRPr="00602D16">
        <w:rPr>
          <w:rStyle w:val="Emphasis"/>
        </w:rPr>
        <w:t>the United States would need to rescind its designation of ETA and the FARC as foreign terrorist organizations before it could remove Cuba from the terrorism sponsor list</w:t>
      </w:r>
      <w:r w:rsidRPr="00602D16">
        <w:rPr>
          <w:sz w:val="10"/>
        </w:rPr>
        <w:t>. More importantly, there is no peace agreement or peace in Colombia and ETA continues to threaten Spain.</w:t>
      </w:r>
      <w:r w:rsidR="00602D16" w:rsidRPr="00602D16">
        <w:rPr>
          <w:sz w:val="12"/>
        </w:rPr>
        <w:t>¶</w:t>
      </w:r>
      <w:r w:rsidR="00602D16" w:rsidRPr="00602D16">
        <w:rPr>
          <w:sz w:val="10"/>
        </w:rPr>
        <w:t xml:space="preserve"> </w:t>
      </w:r>
      <w:r w:rsidRPr="00602D16">
        <w:rPr>
          <w:sz w:val="10"/>
        </w:rPr>
        <w:t xml:space="preserve">Terrorist groups represent a persistent challenge that has plagued the region for decades. </w:t>
      </w:r>
    </w:p>
    <w:p w14:paraId="66DCDAF5" w14:textId="77777777" w:rsidR="00602D16" w:rsidRDefault="00602D16" w:rsidP="00D8662F">
      <w:pPr>
        <w:rPr>
          <w:sz w:val="10"/>
        </w:rPr>
      </w:pPr>
    </w:p>
    <w:p w14:paraId="41C8C52A" w14:textId="77777777" w:rsidR="00602D16" w:rsidRDefault="00602D16" w:rsidP="00D8662F">
      <w:pPr>
        <w:rPr>
          <w:sz w:val="10"/>
        </w:rPr>
      </w:pPr>
    </w:p>
    <w:p w14:paraId="030434D1" w14:textId="77777777" w:rsidR="00D8662F" w:rsidRPr="00D8662F" w:rsidRDefault="00D8662F" w:rsidP="00D8662F"/>
    <w:p w14:paraId="02212F56" w14:textId="77777777" w:rsidR="00777BE7" w:rsidRDefault="00777BE7" w:rsidP="00777BE7">
      <w:pPr>
        <w:pStyle w:val="Heading1"/>
      </w:pPr>
      <w:bookmarkStart w:id="28" w:name="_Toc233541085"/>
      <w:r>
        <w:t>Assistance Now – 1NC</w:t>
      </w:r>
      <w:bookmarkEnd w:id="28"/>
      <w:r>
        <w:t xml:space="preserve"> </w:t>
      </w:r>
    </w:p>
    <w:p w14:paraId="4E21AD50" w14:textId="77777777" w:rsidR="00777BE7" w:rsidRDefault="00777BE7" w:rsidP="00777BE7"/>
    <w:p w14:paraId="7D02C34F" w14:textId="77777777" w:rsidR="00777BE7" w:rsidRDefault="00777BE7" w:rsidP="00777BE7">
      <w:pPr>
        <w:pStyle w:val="Heading4"/>
      </w:pPr>
      <w:r>
        <w:t xml:space="preserve">Assistance successful now – death of Chavez ensures </w:t>
      </w:r>
    </w:p>
    <w:p w14:paraId="6E0B9818" w14:textId="77777777" w:rsidR="00777BE7" w:rsidRDefault="00777BE7" w:rsidP="00777BE7">
      <w:r w:rsidRPr="00C57D26">
        <w:rPr>
          <w:rStyle w:val="StyleStyleBold12pt"/>
        </w:rPr>
        <w:t>Brookes, Heritage Foundation Senior Fellow</w:t>
      </w:r>
      <w:r w:rsidRPr="00C57D26">
        <w:t>, 20</w:t>
      </w:r>
      <w:r w:rsidRPr="00C57D26">
        <w:rPr>
          <w:rStyle w:val="StyleStyleBold12pt"/>
        </w:rPr>
        <w:t>13</w:t>
      </w:r>
      <w:r w:rsidRPr="00C57D26">
        <w:t xml:space="preserve">, </w:t>
      </w:r>
    </w:p>
    <w:p w14:paraId="4DD6CE39" w14:textId="77777777" w:rsidR="00777BE7" w:rsidRDefault="00777BE7" w:rsidP="00777BE7">
      <w:r w:rsidRPr="00C57D26">
        <w:t xml:space="preserve">(Peter, Former Deputy Assistant Secretary of Defense, "Freedom May Flower After Chavez's Death", Heritage Foundation, 3-8, PAS) </w:t>
      </w:r>
      <w:hyperlink r:id="rId20" w:history="1">
        <w:r w:rsidRPr="00E77110">
          <w:rPr>
            <w:rStyle w:val="Hyperlink"/>
          </w:rPr>
          <w:t>www.heritage.org/research/commentary/2013/3/freedom-may-flower-after-chavezs-death</w:t>
        </w:r>
      </w:hyperlink>
      <w:r>
        <w:t xml:space="preserve"> 4-11-13</w:t>
      </w:r>
    </w:p>
    <w:p w14:paraId="44B24423" w14:textId="77777777" w:rsidR="00777BE7" w:rsidRDefault="00777BE7" w:rsidP="00777BE7"/>
    <w:p w14:paraId="05ECCDFB" w14:textId="77777777" w:rsidR="00777BE7" w:rsidRDefault="00777BE7" w:rsidP="00777BE7">
      <w:r>
        <w:t>It’s fine to ruminate a bit on the troubling times of Hugo Chavez’s presidency, but the real question is what meeting his maker might mean for the future of Venezuela, the United States and the region.</w:t>
      </w:r>
      <w:r w:rsidRPr="005E50F6">
        <w:rPr>
          <w:sz w:val="12"/>
        </w:rPr>
        <w:t xml:space="preserve">¶ </w:t>
      </w:r>
      <w:r>
        <w:t xml:space="preserve">While elections are required by the Venezuelan constitution within 30 days to replace the deceased leader, </w:t>
      </w:r>
      <w:r w:rsidRPr="009B07FC">
        <w:rPr>
          <w:rStyle w:val="StyleBoldUnderline"/>
        </w:rPr>
        <w:t>the</w:t>
      </w:r>
      <w:r>
        <w:t xml:space="preserve"> </w:t>
      </w:r>
      <w:r w:rsidRPr="009B07FC">
        <w:rPr>
          <w:rStyle w:val="StyleBoldUnderline"/>
        </w:rPr>
        <w:t>end of “Chavismo” could mean a lot</w:t>
      </w:r>
      <w:r>
        <w:t xml:space="preserve"> — much of it good, if it happens.</w:t>
      </w:r>
      <w:r w:rsidRPr="005E50F6">
        <w:rPr>
          <w:sz w:val="12"/>
        </w:rPr>
        <w:t xml:space="preserve">¶ </w:t>
      </w:r>
      <w:r w:rsidRPr="009B07FC">
        <w:rPr>
          <w:rStyle w:val="StyleBoldUnderline"/>
        </w:rPr>
        <w:t>The “Chavistas</w:t>
      </w:r>
      <w:r>
        <w:t xml:space="preserve">” </w:t>
      </w:r>
      <w:r w:rsidRPr="009B07FC">
        <w:rPr>
          <w:rStyle w:val="StyleBoldUnderline"/>
        </w:rPr>
        <w:t>have</w:t>
      </w:r>
      <w:r>
        <w:t xml:space="preserve"> not only </w:t>
      </w:r>
      <w:r w:rsidRPr="009B07FC">
        <w:rPr>
          <w:rStyle w:val="StyleBoldUnderline"/>
        </w:rPr>
        <w:t>been a threat to</w:t>
      </w:r>
      <w:r>
        <w:t xml:space="preserve"> Venezuelan political, economic and civil liberties, but to </w:t>
      </w:r>
      <w:r w:rsidRPr="009B07FC">
        <w:rPr>
          <w:rStyle w:val="StyleBoldUnderline"/>
        </w:rPr>
        <w:t>peace, stability and U.S. interests in the Western Hemisphere</w:t>
      </w:r>
      <w:r>
        <w:t xml:space="preserve"> for more than a decade.</w:t>
      </w:r>
      <w:r w:rsidRPr="005E50F6">
        <w:rPr>
          <w:sz w:val="12"/>
        </w:rPr>
        <w:t xml:space="preserve">¶ </w:t>
      </w:r>
      <w:r>
        <w:t xml:space="preserve">Without a doubt, </w:t>
      </w:r>
      <w:r w:rsidRPr="009B07FC">
        <w:rPr>
          <w:rStyle w:val="StyleBoldUnderline"/>
        </w:rPr>
        <w:t>the death of “El Comandante” is an enormous blow to the</w:t>
      </w:r>
      <w:r>
        <w:t xml:space="preserve"> socialist, </w:t>
      </w:r>
      <w:r w:rsidRPr="009B07FC">
        <w:rPr>
          <w:rStyle w:val="StyleBoldUnderline"/>
        </w:rPr>
        <w:t>authoritarian</w:t>
      </w:r>
      <w:r>
        <w:t xml:space="preserve"> “Bolivarian” </w:t>
      </w:r>
      <w:r w:rsidRPr="009B07FC">
        <w:rPr>
          <w:rStyle w:val="StyleBoldUnderline"/>
        </w:rPr>
        <w:t>revolution he founded</w:t>
      </w:r>
      <w:r>
        <w:t>. The movement will find it hard to replace the fiery and charismatic Chavez, which will have an effect at home and abroad.</w:t>
      </w:r>
      <w:r w:rsidRPr="005E50F6">
        <w:rPr>
          <w:sz w:val="12"/>
        </w:rPr>
        <w:t xml:space="preserve">¶ </w:t>
      </w:r>
      <w:r w:rsidRPr="009B07FC">
        <w:rPr>
          <w:rStyle w:val="StyleBoldUnderline"/>
        </w:rPr>
        <w:t>Under a new leader, Venezuela might move beyond its repressive politics and institute a true democracy</w:t>
      </w:r>
      <w:r>
        <w:t>. It might also gain the free markets and economic vitality the people of Venezuela certainly deserve.</w:t>
      </w:r>
      <w:r w:rsidRPr="005E50F6">
        <w:rPr>
          <w:sz w:val="12"/>
        </w:rPr>
        <w:t xml:space="preserve">¶ </w:t>
      </w:r>
      <w:r>
        <w:t xml:space="preserve">Internationally, </w:t>
      </w:r>
      <w:r w:rsidRPr="009B07FC">
        <w:rPr>
          <w:rStyle w:val="StyleBoldUnderline"/>
        </w:rPr>
        <w:t>Chavez will no longer be the head cheerleader for the radical Latin American left; the end of the anti-U.S. league following that Chavez formed (and largely bankrolled) in Nicaragua, Ecuador, Bolivia and Cuba is possible</w:t>
      </w:r>
      <w:r>
        <w:t>.</w:t>
      </w:r>
    </w:p>
    <w:p w14:paraId="68A6D2CC" w14:textId="77777777" w:rsidR="00777BE7" w:rsidRDefault="00777BE7" w:rsidP="00777BE7"/>
    <w:p w14:paraId="62F1DA49" w14:textId="77777777" w:rsidR="00777BE7" w:rsidRDefault="00777BE7" w:rsidP="00777BE7">
      <w:pPr>
        <w:pStyle w:val="Heading4"/>
      </w:pPr>
      <w:r>
        <w:t xml:space="preserve">Assistance cannot be implemented without Cuban acceptance </w:t>
      </w:r>
    </w:p>
    <w:p w14:paraId="73501E39" w14:textId="77777777" w:rsidR="00777BE7" w:rsidRDefault="00777BE7" w:rsidP="00777BE7">
      <w:r w:rsidRPr="00F1676F">
        <w:rPr>
          <w:rStyle w:val="StyleStyleBold12pt"/>
        </w:rPr>
        <w:t>Hudson, Reuters Latin America General Manager</w:t>
      </w:r>
      <w:r w:rsidRPr="00F1676F">
        <w:t>, 20</w:t>
      </w:r>
      <w:r w:rsidRPr="00F1676F">
        <w:rPr>
          <w:rStyle w:val="StyleStyleBold12pt"/>
        </w:rPr>
        <w:t>06</w:t>
      </w:r>
      <w:r w:rsidRPr="00F1676F">
        <w:t xml:space="preserve">, </w:t>
      </w:r>
    </w:p>
    <w:p w14:paraId="63A46CA3" w14:textId="77777777" w:rsidR="00777BE7" w:rsidRDefault="00777BE7" w:rsidP="00777BE7">
      <w:r w:rsidRPr="00F1676F">
        <w:t xml:space="preserve">(Saul, "Castro handover seen unlikely to change US policy" redOrbit, 8-1, PAS) </w:t>
      </w:r>
      <w:hyperlink r:id="rId21" w:history="1">
        <w:r w:rsidRPr="00E77110">
          <w:rPr>
            <w:rStyle w:val="Hyperlink"/>
          </w:rPr>
          <w:t>www.redorbit.com/news/politics/597651/castro_handover_seen_unlikely_to_change_us_policy/</w:t>
        </w:r>
      </w:hyperlink>
      <w:r>
        <w:t xml:space="preserve"> 4-15-13</w:t>
      </w:r>
    </w:p>
    <w:p w14:paraId="35E893D7" w14:textId="77777777" w:rsidR="00777BE7" w:rsidRDefault="00777BE7" w:rsidP="00777BE7"/>
    <w:p w14:paraId="367C64CA" w14:textId="77777777" w:rsidR="00777BE7" w:rsidRDefault="00777BE7" w:rsidP="00777BE7">
      <w:r>
        <w:t xml:space="preserve">WASHINGTON (Reuters) – </w:t>
      </w:r>
      <w:r w:rsidRPr="00F1676F">
        <w:rPr>
          <w:rStyle w:val="StyleBoldUnderline"/>
        </w:rPr>
        <w:t>The U</w:t>
      </w:r>
      <w:r>
        <w:t xml:space="preserve">nited </w:t>
      </w:r>
      <w:r w:rsidRPr="00F1676F">
        <w:rPr>
          <w:rStyle w:val="StyleBoldUnderline"/>
        </w:rPr>
        <w:t>States is unlikely</w:t>
      </w:r>
      <w:r>
        <w:t xml:space="preserve"> to</w:t>
      </w:r>
      <w:r w:rsidRPr="00F1676F">
        <w:rPr>
          <w:sz w:val="12"/>
        </w:rPr>
        <w:t xml:space="preserve">¶ </w:t>
      </w:r>
      <w:r>
        <w:t xml:space="preserve">heed calls </w:t>
      </w:r>
      <w:r w:rsidRPr="00F1676F">
        <w:rPr>
          <w:rStyle w:val="StyleBoldUnderline"/>
        </w:rPr>
        <w:t>to loosen its embargo against Cuba</w:t>
      </w:r>
      <w:r>
        <w:t xml:space="preserve"> that are expected</w:t>
      </w:r>
      <w:r w:rsidRPr="00F1676F">
        <w:rPr>
          <w:sz w:val="12"/>
        </w:rPr>
        <w:t xml:space="preserve">¶ </w:t>
      </w:r>
      <w:r>
        <w:t>to intensify following President Fidel Castro’s temporary</w:t>
      </w:r>
      <w:r w:rsidRPr="00F1676F">
        <w:rPr>
          <w:sz w:val="12"/>
        </w:rPr>
        <w:t xml:space="preserve">¶ </w:t>
      </w:r>
      <w:r>
        <w:t>transfer of power to his brother.</w:t>
      </w:r>
      <w:r w:rsidRPr="00F1676F">
        <w:rPr>
          <w:sz w:val="12"/>
        </w:rPr>
        <w:t xml:space="preserve">¶ </w:t>
      </w:r>
      <w:r>
        <w:t>A State Department official said there would be no change</w:t>
      </w:r>
      <w:r w:rsidRPr="00F1676F">
        <w:rPr>
          <w:sz w:val="12"/>
        </w:rPr>
        <w:t xml:space="preserve">¶ </w:t>
      </w:r>
      <w:r>
        <w:t>in policy toward Cuba, whether Castro or his brother Raul were</w:t>
      </w:r>
      <w:r w:rsidRPr="00F1676F">
        <w:rPr>
          <w:sz w:val="12"/>
        </w:rPr>
        <w:t xml:space="preserve">¶ </w:t>
      </w:r>
      <w:r>
        <w:t>in charge, because of American laws restricting U.S. dealings</w:t>
      </w:r>
      <w:r w:rsidRPr="00F1676F">
        <w:rPr>
          <w:sz w:val="12"/>
        </w:rPr>
        <w:t xml:space="preserve">¶ </w:t>
      </w:r>
      <w:r>
        <w:t>with the communist government.</w:t>
      </w:r>
      <w:r w:rsidRPr="00F1676F">
        <w:rPr>
          <w:sz w:val="12"/>
        </w:rPr>
        <w:t xml:space="preserve">¶ </w:t>
      </w:r>
      <w:r>
        <w:t>“This is one of our most regimented policies. Our hands are</w:t>
      </w:r>
      <w:r w:rsidRPr="00F1676F">
        <w:rPr>
          <w:sz w:val="12"/>
        </w:rPr>
        <w:t xml:space="preserve">¶ </w:t>
      </w:r>
      <w:r>
        <w:t>tied by laws,” said the official, who asked to remain anonymous</w:t>
      </w:r>
      <w:r w:rsidRPr="00F1676F">
        <w:rPr>
          <w:sz w:val="12"/>
        </w:rPr>
        <w:t xml:space="preserve">¶ </w:t>
      </w:r>
      <w:r>
        <w:t>because he wanted to avoid preempting more senior officials’</w:t>
      </w:r>
      <w:r w:rsidRPr="00F1676F">
        <w:rPr>
          <w:sz w:val="12"/>
        </w:rPr>
        <w:t xml:space="preserve">¶ </w:t>
      </w:r>
      <w:r>
        <w:t>public comments that are expected later on Tuesday.</w:t>
      </w:r>
      <w:r w:rsidRPr="00F1676F">
        <w:rPr>
          <w:sz w:val="12"/>
        </w:rPr>
        <w:t xml:space="preserve">¶ </w:t>
      </w:r>
      <w:r w:rsidRPr="00F1676F">
        <w:rPr>
          <w:rStyle w:val="StyleBoldUnderline"/>
        </w:rPr>
        <w:t>The U</w:t>
      </w:r>
      <w:r>
        <w:t xml:space="preserve">nited </w:t>
      </w:r>
      <w:r w:rsidRPr="00F1676F">
        <w:rPr>
          <w:rStyle w:val="StyleBoldUnderline"/>
        </w:rPr>
        <w:t>S</w:t>
      </w:r>
      <w:r>
        <w:t xml:space="preserve">tates </w:t>
      </w:r>
      <w:r w:rsidRPr="00F1676F">
        <w:rPr>
          <w:rStyle w:val="StyleBoldUnderline"/>
        </w:rPr>
        <w:t>has a detailed plan to push Cuba toward</w:t>
      </w:r>
      <w:r w:rsidRPr="00F1676F">
        <w:rPr>
          <w:rStyle w:val="StyleBoldUnderline"/>
          <w:sz w:val="12"/>
        </w:rPr>
        <w:t xml:space="preserve">¶ </w:t>
      </w:r>
      <w:r w:rsidRPr="00F1676F">
        <w:rPr>
          <w:rStyle w:val="StyleBoldUnderline"/>
        </w:rPr>
        <w:t>democracy, but its measures, such as technical assistance to</w:t>
      </w:r>
      <w:r w:rsidRPr="00F1676F">
        <w:rPr>
          <w:rStyle w:val="StyleBoldUnderline"/>
          <w:sz w:val="12"/>
        </w:rPr>
        <w:t xml:space="preserve">¶ </w:t>
      </w:r>
      <w:r w:rsidRPr="00F1676F">
        <w:rPr>
          <w:rStyle w:val="StyleBoldUnderline"/>
        </w:rPr>
        <w:t>election authorities and money for non-governmental groups,</w:t>
      </w:r>
      <w:r w:rsidRPr="00F1676F">
        <w:rPr>
          <w:rStyle w:val="StyleBoldUnderline"/>
          <w:sz w:val="12"/>
        </w:rPr>
        <w:t xml:space="preserve">¶ </w:t>
      </w:r>
      <w:r w:rsidRPr="00F1676F">
        <w:rPr>
          <w:rStyle w:val="StyleBoldUnderline"/>
        </w:rPr>
        <w:t>cannot be implemented unless Cuban officials request it</w:t>
      </w:r>
      <w:r>
        <w:t>.</w:t>
      </w:r>
      <w:r w:rsidRPr="00F1676F">
        <w:rPr>
          <w:sz w:val="12"/>
        </w:rPr>
        <w:t xml:space="preserve">¶ </w:t>
      </w:r>
      <w:r>
        <w:t>“Raul’s communist history means he’s not likely to be</w:t>
      </w:r>
      <w:r w:rsidRPr="00F1676F">
        <w:rPr>
          <w:sz w:val="12"/>
        </w:rPr>
        <w:t xml:space="preserve">¶ </w:t>
      </w:r>
      <w:r>
        <w:t>calling us for help,” the official said.</w:t>
      </w:r>
      <w:r w:rsidRPr="00F1676F">
        <w:rPr>
          <w:sz w:val="12"/>
        </w:rPr>
        <w:t xml:space="preserve">¶ </w:t>
      </w:r>
      <w:r>
        <w:t>Castro said in a “proclamation” read out by an aide on</w:t>
      </w:r>
      <w:r w:rsidRPr="00F1676F">
        <w:rPr>
          <w:sz w:val="12"/>
        </w:rPr>
        <w:t xml:space="preserve">¶ </w:t>
      </w:r>
      <w:r>
        <w:t>state television that he was leaving his 75-year-old brother in</w:t>
      </w:r>
      <w:r w:rsidRPr="00F1676F">
        <w:rPr>
          <w:sz w:val="12"/>
        </w:rPr>
        <w:t xml:space="preserve">¶ </w:t>
      </w:r>
      <w:r>
        <w:t>charge while he recovered from intestinal surgery, which</w:t>
      </w:r>
      <w:r w:rsidRPr="00F1676F">
        <w:rPr>
          <w:sz w:val="12"/>
        </w:rPr>
        <w:t xml:space="preserve">¶ </w:t>
      </w:r>
      <w:r>
        <w:t>medical experts said was a risky procedure for a 79-year-old.</w:t>
      </w:r>
    </w:p>
    <w:p w14:paraId="5D337060" w14:textId="77777777" w:rsidR="00777BE7" w:rsidRDefault="00777BE7" w:rsidP="00777BE7"/>
    <w:p w14:paraId="196AE84C" w14:textId="77777777" w:rsidR="00777BE7" w:rsidRPr="005E50F6" w:rsidRDefault="00777BE7" w:rsidP="00777BE7"/>
    <w:p w14:paraId="406B8C2E" w14:textId="37CC73D3" w:rsidR="00A46B7B" w:rsidRDefault="00A46B7B" w:rsidP="00D8662F">
      <w:pPr>
        <w:pStyle w:val="Heading1"/>
      </w:pPr>
      <w:bookmarkStart w:id="29" w:name="_Toc233541086"/>
      <w:r>
        <w:t>Biodiversity Turn</w:t>
      </w:r>
      <w:r w:rsidR="00D8662F">
        <w:t xml:space="preserve"> – 1NC</w:t>
      </w:r>
      <w:bookmarkEnd w:id="29"/>
    </w:p>
    <w:p w14:paraId="78ED9959" w14:textId="77777777" w:rsidR="00A46B7B" w:rsidRDefault="00A46B7B" w:rsidP="00A46B7B"/>
    <w:p w14:paraId="4E20E6F7" w14:textId="77777777" w:rsidR="00A46B7B" w:rsidRDefault="00A46B7B" w:rsidP="00A46B7B">
      <w:pPr>
        <w:pStyle w:val="Heading4"/>
      </w:pPr>
      <w:r>
        <w:t>Increased economic engagement threatens Cuba’s biodiversity</w:t>
      </w:r>
    </w:p>
    <w:p w14:paraId="5F49607B" w14:textId="77777777" w:rsidR="00A46B7B" w:rsidRPr="005A78B1" w:rsidRDefault="00A46B7B" w:rsidP="00A46B7B">
      <w:r w:rsidRPr="005A78B1">
        <w:rPr>
          <w:rStyle w:val="StyleStyleBold12pt"/>
        </w:rPr>
        <w:t>PBS, 13</w:t>
      </w:r>
      <w:r>
        <w:t xml:space="preserve"> (Cuba: The Accidental Eden, http://www.pbs.org/wnet/nature/episodes/cuba-the-accidental-eden/a-brief-environmental-history/5830/, MWH)</w:t>
      </w:r>
    </w:p>
    <w:p w14:paraId="1D0724DB" w14:textId="77777777" w:rsidR="00A46B7B" w:rsidRDefault="00A46B7B" w:rsidP="00A46B7B"/>
    <w:p w14:paraId="361D94B0" w14:textId="77777777" w:rsidR="00A46B7B" w:rsidRDefault="00A46B7B" w:rsidP="00A46B7B">
      <w:r w:rsidRPr="005A78B1">
        <w:rPr>
          <w:rStyle w:val="StyleBoldUnderline"/>
        </w:rPr>
        <w:t>Although revolutionary Cuba instituted policies around agriculture, industry, forests, and water</w:t>
      </w:r>
      <w:r>
        <w:t xml:space="preserve">, like most states in the 1960s, </w:t>
      </w:r>
      <w:r w:rsidRPr="005A78B1">
        <w:rPr>
          <w:rStyle w:val="StyleBoldUnderline"/>
        </w:rPr>
        <w:t>its moderate environmental efforts had mixed results. Focusing more heavily on agriculture rather than heavy industry probably did more to save Cuban wildlife in the ‘60s and ‘70s than did any environmentally conscious policies.</w:t>
      </w:r>
      <w:r w:rsidRPr="005A78B1">
        <w:rPr>
          <w:rStyle w:val="StyleBoldUnderline"/>
          <w:sz w:val="12"/>
        </w:rPr>
        <w:t>¶</w:t>
      </w:r>
      <w:r w:rsidRPr="005A78B1">
        <w:rPr>
          <w:sz w:val="12"/>
        </w:rPr>
        <w:t xml:space="preserve"> </w:t>
      </w:r>
      <w:r w:rsidRPr="005A78B1">
        <w:rPr>
          <w:rStyle w:val="StyleBoldUnderline"/>
        </w:rPr>
        <w:t xml:space="preserve">While global capitalism continued on a general course of thoughtless environmental destruction, the U.S. embargo against Cuba, including a travel ban, freed the country from its </w:t>
      </w:r>
      <w:r w:rsidRPr="005A78B1">
        <w:rPr>
          <w:rStyle w:val="Emphasis"/>
        </w:rPr>
        <w:t>most salient environmental threat</w:t>
      </w:r>
      <w:r>
        <w:t xml:space="preserve"> while putting the nation under great economic strain. </w:t>
      </w:r>
      <w:r w:rsidRPr="005A78B1">
        <w:rPr>
          <w:rStyle w:val="StyleBoldUnderline"/>
        </w:rPr>
        <w:t xml:space="preserve">Cuba traded and underwent forms of “development,” but in many ways avoided the developments of late century American capitalism. </w:t>
      </w:r>
      <w:r>
        <w:t xml:space="preserve">While both “capitalism” and “communism” ultimately undervalued natural resources, </w:t>
      </w:r>
      <w:r w:rsidRPr="005A78B1">
        <w:rPr>
          <w:rStyle w:val="StyleBoldUnderline"/>
        </w:rPr>
        <w:t xml:space="preserve">American executive and legislative dispositions helped </w:t>
      </w:r>
      <w:r w:rsidRPr="005A78B1">
        <w:rPr>
          <w:rStyle w:val="Emphasis"/>
        </w:rPr>
        <w:t>nurture the blossoming of Cuban wildlife</w:t>
      </w:r>
      <w:r w:rsidRPr="005A78B1">
        <w:rPr>
          <w:rStyle w:val="StyleBoldUnderline"/>
        </w:rPr>
        <w:t>.</w:t>
      </w:r>
      <w:r w:rsidRPr="005A78B1">
        <w:rPr>
          <w:rStyle w:val="StyleBoldUnderline"/>
          <w:sz w:val="12"/>
        </w:rPr>
        <w:t>¶</w:t>
      </w:r>
      <w:r w:rsidRPr="005A78B1">
        <w:rPr>
          <w:sz w:val="12"/>
        </w:rPr>
        <w:t xml:space="preserve"> </w:t>
      </w:r>
      <w:r>
        <w:t>A dramatic shift toward agriculture, industry, and the environment appeared after the collapse of the Soviet Union in 1991. With shortages in fossil fuels and the disappearance of 80% of both imports and exports, Cuba entered the “Special Period,” an economic depression that required new techniques to help the country become more self-sustaining. Although Cuban beaches were opened to international tourism, an environmentally significant aspect of the Special Period was the adoption of permaculture agriculture and land use strategies.</w:t>
      </w:r>
      <w:r w:rsidRPr="005A78B1">
        <w:rPr>
          <w:sz w:val="12"/>
        </w:rPr>
        <w:t xml:space="preserve">¶ </w:t>
      </w:r>
      <w:r>
        <w:t>Circumstances since the ’90s have led the Cuban government to take a stronger legislative and rhetorical stance toward environmental management. Although initially centered around the human species, Fidel Castro’s 1992 address to the UN Earth Summit in Rio De Janeiro expresses this attitude of environmental awareness and urgency:</w:t>
      </w:r>
      <w:r w:rsidRPr="005A78B1">
        <w:rPr>
          <w:sz w:val="12"/>
        </w:rPr>
        <w:t xml:space="preserve">¶ </w:t>
      </w:r>
      <w:r>
        <w:t>“An important biological species is in danger of disappearing due to the fast and progressive destruction of its natural living conditions: mankind. We have now become aware of this problem when it is almost too late to stop it. … Tomorrow it will be too late to do what we should have done a long time ago.”</w:t>
      </w:r>
      <w:r w:rsidRPr="005A78B1">
        <w:rPr>
          <w:sz w:val="12"/>
        </w:rPr>
        <w:t xml:space="preserve">¶ </w:t>
      </w:r>
      <w:r w:rsidRPr="005A78B1">
        <w:rPr>
          <w:rStyle w:val="StyleBoldUnderline"/>
        </w:rPr>
        <w:t>Today Cuba exhibits thriving natural diversity, though it may be tenuous.</w:t>
      </w:r>
      <w:r>
        <w:t xml:space="preserve"> Agricultural pollution, habitat destruction, and significantly tourism all threaten the island’s plants and animals and compete for land and water use.</w:t>
      </w:r>
      <w:r w:rsidRPr="005A78B1">
        <w:rPr>
          <w:sz w:val="12"/>
        </w:rPr>
        <w:t xml:space="preserve">¶ </w:t>
      </w:r>
      <w:r w:rsidRPr="005A78B1">
        <w:rPr>
          <w:rStyle w:val="StyleBoldUnderline"/>
        </w:rPr>
        <w:t xml:space="preserve">Every moment brings Cuba closer to the possibility of a lifted U.S. embargo, which would </w:t>
      </w:r>
      <w:r w:rsidRPr="005A78B1">
        <w:rPr>
          <w:rStyle w:val="Emphasis"/>
        </w:rPr>
        <w:t>dramatically affect</w:t>
      </w:r>
      <w:r w:rsidRPr="005A78B1">
        <w:rPr>
          <w:rStyle w:val="StyleBoldUnderline"/>
        </w:rPr>
        <w:t xml:space="preserve"> Cuba’s economic possibilities and thus its </w:t>
      </w:r>
      <w:r w:rsidRPr="005A78B1">
        <w:rPr>
          <w:rStyle w:val="Emphasis"/>
        </w:rPr>
        <w:t>wildlife</w:t>
      </w:r>
      <w:r w:rsidRPr="005A78B1">
        <w:rPr>
          <w:rStyle w:val="StyleBoldUnderline"/>
        </w:rPr>
        <w:t>. One of the many mixed blessing would be increased tourism.</w:t>
      </w:r>
      <w:r w:rsidRPr="005A78B1">
        <w:rPr>
          <w:rStyle w:val="StyleBoldUnderline"/>
          <w:sz w:val="12"/>
        </w:rPr>
        <w:t>¶</w:t>
      </w:r>
      <w:r w:rsidRPr="005A78B1">
        <w:rPr>
          <w:sz w:val="12"/>
        </w:rPr>
        <w:t xml:space="preserve"> </w:t>
      </w:r>
      <w:r>
        <w:t xml:space="preserve">Marine </w:t>
      </w:r>
      <w:r w:rsidRPr="005A78B1">
        <w:rPr>
          <w:rStyle w:val="StyleBoldUnderline"/>
        </w:rPr>
        <w:t xml:space="preserve">conservationist </w:t>
      </w:r>
      <w:r>
        <w:t xml:space="preserve">Fernando Bretos </w:t>
      </w:r>
      <w:r w:rsidRPr="005A78B1">
        <w:rPr>
          <w:rStyle w:val="StyleBoldUnderline"/>
        </w:rPr>
        <w:t xml:space="preserve">notes that </w:t>
      </w:r>
      <w:r>
        <w:t xml:space="preserve">“The tourism impact has really been minimal in Cuba, but that’s going to change. </w:t>
      </w:r>
      <w:r w:rsidRPr="005A78B1">
        <w:rPr>
          <w:rStyle w:val="StyleBoldUnderline"/>
        </w:rPr>
        <w:t>When you go from 2 million tourists a year to 4 to 6 to 8, everything will change</w:t>
      </w:r>
      <w:r>
        <w:t>.”</w:t>
      </w:r>
    </w:p>
    <w:p w14:paraId="27DE0772" w14:textId="77777777" w:rsidR="00A46B7B" w:rsidRDefault="00A46B7B" w:rsidP="00A46B7B"/>
    <w:p w14:paraId="0BD05C49" w14:textId="77777777" w:rsidR="00A46B7B" w:rsidRDefault="00A46B7B" w:rsidP="00A46B7B">
      <w:pPr>
        <w:pStyle w:val="Heading4"/>
      </w:pPr>
      <w:r>
        <w:t>Extinction results from species loss --- outweighs survivable nuclear war</w:t>
      </w:r>
    </w:p>
    <w:p w14:paraId="53711504" w14:textId="77777777" w:rsidR="00A46B7B" w:rsidRPr="00800447" w:rsidRDefault="00A46B7B" w:rsidP="00A46B7B">
      <w:r w:rsidRPr="008E65F1">
        <w:rPr>
          <w:rStyle w:val="StyleStyleBold12pt"/>
          <w:rFonts w:eastAsiaTheme="majorEastAsia"/>
        </w:rPr>
        <w:t>Tobin 90</w:t>
      </w:r>
      <w:r>
        <w:t xml:space="preserve"> (Richard, Professor of Political Science – SUNY-Buffalo, The Expendable Future: U.S. Politics and the Protection of Biological Diversity, p. 13-14)</w:t>
      </w:r>
    </w:p>
    <w:p w14:paraId="344012A5" w14:textId="77777777" w:rsidR="00A46B7B" w:rsidRDefault="00A46B7B" w:rsidP="00A46B7B">
      <w:pPr>
        <w:rPr>
          <w:rFonts w:ascii="Times" w:hAnsi="Times" w:cs="Times"/>
          <w:color w:val="000000"/>
          <w:sz w:val="15"/>
          <w:szCs w:val="15"/>
        </w:rPr>
      </w:pPr>
    </w:p>
    <w:p w14:paraId="191815C4" w14:textId="77777777" w:rsidR="00A46B7B" w:rsidRDefault="00A46B7B" w:rsidP="00A46B7B">
      <w:pPr>
        <w:rPr>
          <w:rFonts w:cs="Times"/>
          <w:color w:val="000000"/>
          <w:szCs w:val="15"/>
        </w:rPr>
      </w:pPr>
      <w:r w:rsidRPr="000C6D05">
        <w:rPr>
          <w:rFonts w:cs="Times"/>
          <w:color w:val="000000"/>
          <w:szCs w:val="15"/>
        </w:rPr>
        <w:t xml:space="preserve">Every time a human contributes to a </w:t>
      </w:r>
      <w:r w:rsidRPr="005B40C7">
        <w:rPr>
          <w:rFonts w:cs="Times"/>
          <w:color w:val="000000"/>
          <w:szCs w:val="15"/>
        </w:rPr>
        <w:t xml:space="preserve">species’ extinction, a range of choices and opportunities is either eliminated or diminished. The demise of the last pupfish might have appeared inconsequential, but the eradication of other species could mean that an undiscovered cure for some cancers has been carelessly discarded. </w:t>
      </w:r>
      <w:r w:rsidRPr="007B5D76">
        <w:rPr>
          <w:rStyle w:val="StyleBoldUnderline"/>
          <w:rFonts w:eastAsiaTheme="majorEastAsia"/>
          <w:highlight w:val="yellow"/>
        </w:rPr>
        <w:t>The extinction of a</w:t>
      </w:r>
      <w:r w:rsidRPr="005B40C7">
        <w:rPr>
          <w:rFonts w:cs="Times"/>
          <w:color w:val="000000"/>
          <w:szCs w:val="15"/>
        </w:rPr>
        <w:t xml:space="preserve"> small </w:t>
      </w:r>
      <w:r w:rsidRPr="007B5D76">
        <w:rPr>
          <w:rStyle w:val="StyleBoldUnderline"/>
          <w:rFonts w:eastAsiaTheme="majorEastAsia"/>
          <w:highlight w:val="yellow"/>
        </w:rPr>
        <w:t>bird</w:t>
      </w:r>
      <w:r w:rsidRPr="007B5D76">
        <w:rPr>
          <w:rFonts w:cs="Times"/>
          <w:color w:val="000000"/>
          <w:szCs w:val="15"/>
          <w:highlight w:val="yellow"/>
        </w:rPr>
        <w:t>,</w:t>
      </w:r>
      <w:r w:rsidRPr="005B40C7">
        <w:rPr>
          <w:rFonts w:cs="Times"/>
          <w:color w:val="000000"/>
          <w:szCs w:val="15"/>
        </w:rPr>
        <w:t xml:space="preserve"> an innocent </w:t>
      </w:r>
      <w:r w:rsidRPr="007B5D76">
        <w:rPr>
          <w:rStyle w:val="StyleBoldUnderline"/>
          <w:rFonts w:eastAsiaTheme="majorEastAsia"/>
          <w:highlight w:val="yellow"/>
        </w:rPr>
        <w:t>amphibian</w:t>
      </w:r>
      <w:r w:rsidRPr="007B5D76">
        <w:rPr>
          <w:rStyle w:val="Heading3Char"/>
          <w:highlight w:val="yellow"/>
        </w:rPr>
        <w:t>, or</w:t>
      </w:r>
      <w:r w:rsidRPr="005B40C7">
        <w:rPr>
          <w:rFonts w:cs="Times"/>
          <w:color w:val="000000"/>
          <w:szCs w:val="15"/>
        </w:rPr>
        <w:t xml:space="preserve"> an unappealing </w:t>
      </w:r>
      <w:r w:rsidRPr="007B5D76">
        <w:rPr>
          <w:rStyle w:val="StyleBoldUnderline"/>
          <w:rFonts w:eastAsiaTheme="majorEastAsia"/>
          <w:highlight w:val="yellow"/>
        </w:rPr>
        <w:t>plant might disrupt an ecosystem, increased the incidence</w:t>
      </w:r>
      <w:r w:rsidRPr="005B40C7">
        <w:rPr>
          <w:rFonts w:cs="Times"/>
          <w:color w:val="000000"/>
          <w:szCs w:val="15"/>
        </w:rPr>
        <w:t xml:space="preserve"> and areal distribution </w:t>
      </w:r>
      <w:r w:rsidRPr="007B5D76">
        <w:rPr>
          <w:rStyle w:val="StyleBoldUnderline"/>
          <w:rFonts w:eastAsiaTheme="majorEastAsia"/>
          <w:highlight w:val="yellow"/>
        </w:rPr>
        <w:t>of</w:t>
      </w:r>
      <w:r w:rsidRPr="000853CE">
        <w:rPr>
          <w:rStyle w:val="StyleBoldUnderline"/>
          <w:rFonts w:eastAsiaTheme="majorEastAsia"/>
        </w:rPr>
        <w:t xml:space="preserve"> a </w:t>
      </w:r>
      <w:r w:rsidRPr="007B5D76">
        <w:rPr>
          <w:rStyle w:val="StyleBoldUnderline"/>
          <w:rFonts w:eastAsiaTheme="majorEastAsia"/>
          <w:highlight w:val="yellow"/>
        </w:rPr>
        <w:t>disease, preclude</w:t>
      </w:r>
      <w:r w:rsidRPr="007B5D76">
        <w:rPr>
          <w:rStyle w:val="StyleBoldUnderline"/>
          <w:highlight w:val="yellow"/>
        </w:rPr>
        <w:t xml:space="preserve"> the </w:t>
      </w:r>
      <w:r w:rsidRPr="007B5D76">
        <w:rPr>
          <w:rStyle w:val="StyleBoldUnderline"/>
          <w:rFonts w:eastAsiaTheme="majorEastAsia"/>
          <w:highlight w:val="yellow"/>
        </w:rPr>
        <w:t>discovery of new</w:t>
      </w:r>
      <w:r w:rsidRPr="005B40C7">
        <w:rPr>
          <w:rFonts w:cs="Times"/>
          <w:color w:val="000000"/>
          <w:szCs w:val="15"/>
        </w:rPr>
        <w:t xml:space="preserve"> industrial </w:t>
      </w:r>
      <w:r w:rsidRPr="007B5D76">
        <w:rPr>
          <w:rStyle w:val="StyleBoldUnderline"/>
          <w:rFonts w:eastAsiaTheme="majorEastAsia"/>
          <w:highlight w:val="yellow"/>
        </w:rPr>
        <w:t>products, prevent</w:t>
      </w:r>
      <w:r w:rsidRPr="007B5D76">
        <w:rPr>
          <w:rStyle w:val="StyleBoldUnderline"/>
          <w:highlight w:val="yellow"/>
        </w:rPr>
        <w:t xml:space="preserve"> the </w:t>
      </w:r>
      <w:r w:rsidRPr="007B5D76">
        <w:rPr>
          <w:rStyle w:val="StyleBoldUnderline"/>
          <w:rFonts w:eastAsiaTheme="majorEastAsia"/>
          <w:highlight w:val="yellow"/>
        </w:rPr>
        <w:t>natural recycling of</w:t>
      </w:r>
      <w:r w:rsidRPr="005B40C7">
        <w:rPr>
          <w:rFonts w:cs="Times"/>
          <w:color w:val="000000"/>
          <w:szCs w:val="15"/>
        </w:rPr>
        <w:t xml:space="preserve"> some </w:t>
      </w:r>
      <w:r w:rsidRPr="007B5D76">
        <w:rPr>
          <w:rStyle w:val="StyleBoldUnderline"/>
          <w:rFonts w:eastAsiaTheme="majorEastAsia"/>
          <w:highlight w:val="yellow"/>
        </w:rPr>
        <w:t>wastes, or destroy a source of</w:t>
      </w:r>
      <w:r w:rsidRPr="005B40C7">
        <w:rPr>
          <w:rFonts w:cs="Times"/>
          <w:color w:val="000000"/>
          <w:szCs w:val="15"/>
        </w:rPr>
        <w:t xml:space="preserve"> easily grown and readily available </w:t>
      </w:r>
      <w:r w:rsidRPr="007B5D76">
        <w:rPr>
          <w:rStyle w:val="StyleBoldUnderline"/>
          <w:rFonts w:eastAsiaTheme="majorEastAsia"/>
          <w:highlight w:val="yellow"/>
        </w:rPr>
        <w:t>food</w:t>
      </w:r>
      <w:r w:rsidRPr="007B5D76">
        <w:rPr>
          <w:rFonts w:cs="Times"/>
          <w:color w:val="000000"/>
          <w:szCs w:val="15"/>
          <w:highlight w:val="yellow"/>
        </w:rPr>
        <w:t>.</w:t>
      </w:r>
      <w:r w:rsidRPr="005B40C7">
        <w:rPr>
          <w:rFonts w:cs="Times"/>
          <w:color w:val="000000"/>
          <w:szCs w:val="15"/>
        </w:rPr>
        <w:t xml:space="preserve"> By way of analogy, the anthropo-genic extinction of a plant or animal can be compared to the senseless destruction of a priceless Renaissance painting or to the burning of an irreplaceable book that has never been opened.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but widespread agreement exists that massive anthropogenic </w:t>
      </w:r>
      <w:r w:rsidRPr="007B5D76">
        <w:rPr>
          <w:rStyle w:val="StyleBoldUnderline"/>
          <w:rFonts w:eastAsiaTheme="majorEastAsia"/>
          <w:highlight w:val="yellow"/>
        </w:rPr>
        <w:t>extinctions can bring</w:t>
      </w:r>
      <w:r w:rsidRPr="007B5D76">
        <w:rPr>
          <w:rStyle w:val="Heading3Char"/>
          <w:highlight w:val="yellow"/>
        </w:rPr>
        <w:t xml:space="preserve"> </w:t>
      </w:r>
      <w:r w:rsidRPr="007B5D76">
        <w:rPr>
          <w:rStyle w:val="Emphasis"/>
          <w:highlight w:val="yellow"/>
        </w:rPr>
        <w:t>catastrophic results</w:t>
      </w:r>
      <w:r w:rsidRPr="007B5D76">
        <w:rPr>
          <w:rFonts w:cs="Times"/>
          <w:color w:val="000000"/>
          <w:szCs w:val="15"/>
          <w:highlight w:val="yellow"/>
        </w:rPr>
        <w:t>.</w:t>
      </w:r>
      <w:r w:rsidRPr="005B40C7">
        <w:rPr>
          <w:rFonts w:cs="Times"/>
          <w:color w:val="000000"/>
          <w:szCs w:val="15"/>
        </w:rPr>
        <w:t xml:space="preserve"> In fact, when compared to all other environmental problems, human-caused extinctions are likely to be of far greater concern. Extinction is the permanent destruction of unique life forms and the only irreversible ecological change that humans can cause. No matter what the effort or sincerity of intentions, </w:t>
      </w:r>
      <w:r w:rsidRPr="007B5D76">
        <w:rPr>
          <w:rStyle w:val="StyleBoldUnderline"/>
          <w:rFonts w:eastAsiaTheme="majorEastAsia"/>
          <w:highlight w:val="yellow"/>
        </w:rPr>
        <w:t>extinct species can never be replaced</w:t>
      </w:r>
      <w:r w:rsidRPr="005B40C7">
        <w:rPr>
          <w:rFonts w:cs="Times"/>
          <w:color w:val="000000"/>
          <w:szCs w:val="15"/>
        </w:rPr>
        <w:t xml:space="preserve">. “From the standpoint of permanent despoliation of the planet,” Norman Meyers observes, </w:t>
      </w:r>
      <w:r w:rsidRPr="000853CE">
        <w:rPr>
          <w:rStyle w:val="StyleBoldUnderline"/>
          <w:rFonts w:eastAsiaTheme="majorEastAsia"/>
        </w:rPr>
        <w:t>no other form of environmental degradation “is anywhere so significant as the fallout of species.”</w:t>
      </w:r>
      <w:r w:rsidRPr="005B40C7">
        <w:rPr>
          <w:rFonts w:cs="Times"/>
          <w:color w:val="000000"/>
          <w:szCs w:val="15"/>
        </w:rPr>
        <w:t xml:space="preserve"> Harvard biologist Edward O. Wilson is less modest in assessing the relative consequences of human-caused extinctions. To Wilson, </w:t>
      </w:r>
      <w:r w:rsidRPr="007B5D76">
        <w:rPr>
          <w:rStyle w:val="StyleBoldUnderline"/>
          <w:rFonts w:eastAsiaTheme="majorEastAsia"/>
          <w:highlight w:val="yellow"/>
        </w:rPr>
        <w:t>the worst thing that will happen to earth is not economic collapse, the depletion of energy supplies, or even nuclear war</w:t>
      </w:r>
      <w:r w:rsidRPr="007B5D76">
        <w:rPr>
          <w:rFonts w:cs="Times"/>
          <w:color w:val="000000"/>
          <w:szCs w:val="15"/>
          <w:highlight w:val="yellow"/>
        </w:rPr>
        <w:t>.</w:t>
      </w:r>
      <w:r w:rsidRPr="005B40C7">
        <w:rPr>
          <w:rFonts w:cs="Times"/>
          <w:color w:val="000000"/>
          <w:szCs w:val="15"/>
        </w:rPr>
        <w:t xml:space="preserve"> As frightful as </w:t>
      </w:r>
      <w:r w:rsidRPr="007B5D76">
        <w:rPr>
          <w:rStyle w:val="StyleBoldUnderline"/>
          <w:rFonts w:eastAsiaTheme="majorEastAsia"/>
          <w:highlight w:val="yellow"/>
        </w:rPr>
        <w:t>these events</w:t>
      </w:r>
      <w:r w:rsidRPr="005B40C7">
        <w:rPr>
          <w:rFonts w:cs="Times"/>
          <w:color w:val="000000"/>
          <w:szCs w:val="15"/>
        </w:rPr>
        <w:t xml:space="preserve"> might be, Wilson reasons that they </w:t>
      </w:r>
      <w:r w:rsidRPr="007B5D76">
        <w:rPr>
          <w:rStyle w:val="StyleBoldUnderline"/>
          <w:rFonts w:eastAsiaTheme="majorEastAsia"/>
          <w:highlight w:val="yellow"/>
        </w:rPr>
        <w:t>can “be repaired within a few generations. The one process ongoing…that will take millions of years to correct</w:t>
      </w:r>
      <w:r w:rsidRPr="007B5D76">
        <w:rPr>
          <w:rStyle w:val="Heading3Char"/>
          <w:highlight w:val="yellow"/>
        </w:rPr>
        <w:t xml:space="preserve"> </w:t>
      </w:r>
      <w:r w:rsidRPr="007B5D76">
        <w:rPr>
          <w:rStyle w:val="StyleBoldUnderline"/>
          <w:rFonts w:eastAsiaTheme="majorEastAsia"/>
          <w:highlight w:val="yellow"/>
        </w:rPr>
        <w:t>is</w:t>
      </w:r>
      <w:r w:rsidRPr="005B40C7">
        <w:rPr>
          <w:rFonts w:cs="Times"/>
          <w:color w:val="000000"/>
          <w:szCs w:val="15"/>
        </w:rPr>
        <w:t xml:space="preserve"> the </w:t>
      </w:r>
      <w:r w:rsidRPr="007B5D76">
        <w:rPr>
          <w:rStyle w:val="StyleBoldUnderline"/>
          <w:rFonts w:eastAsiaTheme="majorEastAsia"/>
          <w:highlight w:val="yellow"/>
        </w:rPr>
        <w:t>loss of</w:t>
      </w:r>
      <w:r w:rsidRPr="005B40C7">
        <w:rPr>
          <w:rFonts w:cs="Times"/>
          <w:color w:val="000000"/>
          <w:szCs w:val="15"/>
        </w:rPr>
        <w:t xml:space="preserve"> genetic and </w:t>
      </w:r>
      <w:r w:rsidRPr="007B5D76">
        <w:rPr>
          <w:rStyle w:val="StyleBoldUnderline"/>
          <w:rFonts w:eastAsiaTheme="majorEastAsia"/>
          <w:highlight w:val="yellow"/>
        </w:rPr>
        <w:t>species</w:t>
      </w:r>
      <w:r w:rsidRPr="007B5D76">
        <w:rPr>
          <w:rFonts w:cs="Times"/>
          <w:color w:val="000000"/>
          <w:szCs w:val="15"/>
          <w:highlight w:val="yellow"/>
        </w:rPr>
        <w:t xml:space="preserve"> </w:t>
      </w:r>
      <w:r w:rsidRPr="007B5D76">
        <w:rPr>
          <w:rStyle w:val="StyleBoldUnderline"/>
          <w:rFonts w:eastAsiaTheme="majorEastAsia"/>
          <w:highlight w:val="yellow"/>
        </w:rPr>
        <w:t>diversity</w:t>
      </w:r>
      <w:r w:rsidRPr="005B40C7">
        <w:rPr>
          <w:rFonts w:cs="Times"/>
          <w:color w:val="000000"/>
          <w:szCs w:val="15"/>
        </w:rPr>
        <w:t xml:space="preserve"> by destruction of natural habitats.” David Ehrenfeld succinctly summarizes the problem and the need for a solution: “We are masters of extermination, yet creation is beyond our powers…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in the near future, then a concerted </w:t>
      </w:r>
      <w:r w:rsidRPr="000C6D05">
        <w:rPr>
          <w:rFonts w:cs="Times"/>
          <w:color w:val="000000"/>
          <w:szCs w:val="15"/>
        </w:rPr>
        <w:t>and effective response to human-caused extinctions is essential. The chapters that follow evaluate that response in the United States.</w:t>
      </w:r>
    </w:p>
    <w:p w14:paraId="4C07C12A" w14:textId="77777777" w:rsidR="00A46B7B" w:rsidRDefault="00A46B7B" w:rsidP="00A46B7B"/>
    <w:p w14:paraId="608A549A" w14:textId="77777777" w:rsidR="00A46B7B" w:rsidRDefault="00A46B7B" w:rsidP="00A46B7B">
      <w:pPr>
        <w:pStyle w:val="Heading4"/>
      </w:pPr>
      <w:r>
        <w:t>Species loss shreds ecosystem resiliency --- risks crossing an invisible threshold of collapse and human extinction</w:t>
      </w:r>
    </w:p>
    <w:p w14:paraId="35DC8AD0" w14:textId="77777777" w:rsidR="00A46B7B" w:rsidRDefault="00A46B7B" w:rsidP="00A46B7B">
      <w:r w:rsidRPr="008E65F1">
        <w:rPr>
          <w:rStyle w:val="StyleStyleBold12pt"/>
          <w:rFonts w:eastAsiaTheme="majorEastAsia"/>
        </w:rPr>
        <w:t>Diner 94</w:t>
      </w:r>
      <w:r>
        <w:t xml:space="preserve"> (Major David N., Judge Advocate General's Corps – United States Army, “The Army and The Endangered Species Act: Who's Endangering Whom?”, Military Law Review, Winter, 143 Mil. L. Rev. 161, Lexis)</w:t>
      </w:r>
    </w:p>
    <w:p w14:paraId="68C6127F" w14:textId="77777777" w:rsidR="00A46B7B" w:rsidRDefault="00A46B7B" w:rsidP="00A46B7B"/>
    <w:p w14:paraId="11C0702D" w14:textId="77777777" w:rsidR="00A46B7B" w:rsidRDefault="00A46B7B" w:rsidP="00A46B7B">
      <w:r w:rsidRPr="003B31E9">
        <w:rPr>
          <w:i/>
        </w:rPr>
        <w:t>D. The Value of Biological Diversity</w:t>
      </w:r>
      <w:r w:rsidRPr="003B31E9">
        <w:br/>
        <w:t xml:space="preserve">1. Why Do We Care? -- No species has ever dominated its fellow species as man has. In most cases, people have assumed the God-like power of life and death -- extinction or survival -- over the plants and animals of the world. For most of history, </w:t>
      </w:r>
      <w:r w:rsidRPr="005B40C7">
        <w:t xml:space="preserve">mankind pursued this domination with a single-minded determination to master the world, tame the wilderness, and exploit nature for the maximum benefit of the human race. </w:t>
      </w:r>
      <w:r>
        <w:fldChar w:fldCharType="begin"/>
      </w:r>
      <w:r>
        <w:instrText xml:space="preserve"> HYPERLINK "http://www.lexis.com/research/retrieve?_m=15aac6482af89f930a3e32f7a8def8da&amp;csvc=le&amp;cform=byCitation&amp;_fmtstr=FULL&amp;docnum=1&amp;_startdoc=1&amp;wchp=dGLbVlW-zSkAA&amp;_md5=37ae2564ed6a714dcd205b0ee5431e9a" \l "n67" \t "_self" </w:instrText>
      </w:r>
      <w:r>
        <w:fldChar w:fldCharType="separate"/>
      </w:r>
      <w:r w:rsidRPr="005B40C7">
        <w:t>67</w:t>
      </w:r>
      <w:r>
        <w:fldChar w:fldCharType="end"/>
      </w:r>
      <w:r w:rsidRPr="005B40C7">
        <w:t xml:space="preserve"> In past mass extinction episodes, as many as ninety percent of the existing species perished, and yet the world moved forward, and new species replaced the old. So </w:t>
      </w:r>
      <w:r w:rsidRPr="000853CE">
        <w:rPr>
          <w:rStyle w:val="StyleBoldUnderline"/>
          <w:rFonts w:eastAsiaTheme="majorEastAsia"/>
        </w:rPr>
        <w:t>why should the world be concerned</w:t>
      </w:r>
      <w:r w:rsidRPr="005B40C7">
        <w:t xml:space="preserve"> now?</w:t>
      </w:r>
      <w:r w:rsidRPr="005B40C7">
        <w:br/>
      </w:r>
      <w:r w:rsidRPr="000853CE">
        <w:rPr>
          <w:rStyle w:val="StyleBoldUnderline"/>
          <w:rFonts w:eastAsiaTheme="majorEastAsia"/>
        </w:rPr>
        <w:t>The prime reason is the</w:t>
      </w:r>
      <w:r w:rsidRPr="005B40C7">
        <w:rPr>
          <w:rStyle w:val="Heading3Char"/>
        </w:rPr>
        <w:t xml:space="preserve"> </w:t>
      </w:r>
      <w:r w:rsidRPr="000853CE">
        <w:rPr>
          <w:rStyle w:val="Emphasis"/>
        </w:rPr>
        <w:t>world's survival</w:t>
      </w:r>
      <w:r w:rsidRPr="005B40C7">
        <w:t xml:space="preserve">. Like all animal life, </w:t>
      </w:r>
      <w:r w:rsidRPr="007B5D76">
        <w:rPr>
          <w:rStyle w:val="StyleBoldUnderline"/>
          <w:rFonts w:eastAsiaTheme="majorEastAsia"/>
          <w:highlight w:val="yellow"/>
        </w:rPr>
        <w:t>humans live off of other species</w:t>
      </w:r>
      <w:r w:rsidRPr="007B5D76">
        <w:rPr>
          <w:highlight w:val="yellow"/>
        </w:rPr>
        <w:t>.</w:t>
      </w:r>
      <w:r w:rsidRPr="005B40C7">
        <w:t xml:space="preserve"> At some point</w:t>
      </w:r>
      <w:r w:rsidRPr="000853CE">
        <w:rPr>
          <w:rStyle w:val="StyleBoldUnderline"/>
        </w:rPr>
        <w:t xml:space="preserve">, </w:t>
      </w:r>
      <w:r w:rsidRPr="007B5D76">
        <w:rPr>
          <w:rStyle w:val="StyleBoldUnderline"/>
          <w:rFonts w:eastAsiaTheme="majorEastAsia"/>
          <w:highlight w:val="yellow"/>
        </w:rPr>
        <w:t>the number of species could decline to the point at which the ecosystem fails, and</w:t>
      </w:r>
      <w:r w:rsidRPr="007B5D76">
        <w:rPr>
          <w:rStyle w:val="StyleBoldUnderline"/>
          <w:highlight w:val="yellow"/>
        </w:rPr>
        <w:t xml:space="preserve"> then </w:t>
      </w:r>
      <w:r w:rsidRPr="007B5D76">
        <w:rPr>
          <w:rStyle w:val="StyleBoldUnderline"/>
          <w:rFonts w:eastAsiaTheme="majorEastAsia"/>
          <w:highlight w:val="yellow"/>
        </w:rPr>
        <w:t>humans</w:t>
      </w:r>
      <w:r w:rsidRPr="007B5D76">
        <w:rPr>
          <w:rStyle w:val="StyleBoldUnderline"/>
          <w:highlight w:val="yellow"/>
        </w:rPr>
        <w:t xml:space="preserve"> also </w:t>
      </w:r>
      <w:r w:rsidRPr="007B5D76">
        <w:rPr>
          <w:rStyle w:val="StyleBoldUnderline"/>
          <w:rFonts w:eastAsiaTheme="majorEastAsia"/>
          <w:highlight w:val="yellow"/>
        </w:rPr>
        <w:t>would become</w:t>
      </w:r>
      <w:r w:rsidRPr="007B5D76">
        <w:rPr>
          <w:rStyle w:val="StyleBoldUnderline"/>
          <w:highlight w:val="yellow"/>
        </w:rPr>
        <w:t xml:space="preserve"> </w:t>
      </w:r>
      <w:r w:rsidRPr="007B5D76">
        <w:rPr>
          <w:rStyle w:val="StyleBoldUnderline"/>
          <w:rFonts w:eastAsiaTheme="majorEastAsia"/>
          <w:highlight w:val="yellow"/>
        </w:rPr>
        <w:t>extinct</w:t>
      </w:r>
      <w:r w:rsidRPr="007B5D76">
        <w:rPr>
          <w:rStyle w:val="Heading3Char"/>
          <w:highlight w:val="yellow"/>
        </w:rPr>
        <w:t xml:space="preserve">. </w:t>
      </w:r>
      <w:r w:rsidRPr="007B5D76">
        <w:rPr>
          <w:rStyle w:val="Emphasis"/>
          <w:highlight w:val="yellow"/>
        </w:rPr>
        <w:t>No one knows</w:t>
      </w:r>
      <w:r w:rsidRPr="007B5D76">
        <w:rPr>
          <w:rStyle w:val="Heading3Char"/>
          <w:highlight w:val="yellow"/>
        </w:rPr>
        <w:t xml:space="preserve"> </w:t>
      </w:r>
      <w:r w:rsidRPr="007B5D76">
        <w:rPr>
          <w:rStyle w:val="StyleBoldUnderline"/>
          <w:rFonts w:eastAsiaTheme="majorEastAsia"/>
          <w:highlight w:val="yellow"/>
        </w:rPr>
        <w:t>how many</w:t>
      </w:r>
      <w:r w:rsidRPr="005B40C7">
        <w:t xml:space="preserve">  </w:t>
      </w:r>
      <w:bookmarkStart w:id="30" w:name="9981-171"/>
      <w:r w:rsidRPr="005B40C7">
        <w:t>[*171]</w:t>
      </w:r>
      <w:bookmarkEnd w:id="30"/>
      <w:r w:rsidRPr="005B40C7">
        <w:t xml:space="preserve">  </w:t>
      </w:r>
      <w:r w:rsidRPr="000853CE">
        <w:rPr>
          <w:rStyle w:val="StyleBoldUnderline"/>
          <w:rFonts w:eastAsiaTheme="majorEastAsia"/>
        </w:rPr>
        <w:t>species the world needs to support human life, and to find out -- by</w:t>
      </w:r>
      <w:r w:rsidRPr="000853CE">
        <w:rPr>
          <w:rStyle w:val="StyleBoldUnderline"/>
        </w:rPr>
        <w:t xml:space="preserve"> </w:t>
      </w:r>
      <w:r w:rsidRPr="000853CE">
        <w:rPr>
          <w:rStyle w:val="StyleBoldUnderline"/>
          <w:rFonts w:eastAsiaTheme="majorEastAsia"/>
        </w:rPr>
        <w:t>allowing</w:t>
      </w:r>
      <w:r w:rsidRPr="000853CE">
        <w:rPr>
          <w:rStyle w:val="StyleBoldUnderline"/>
        </w:rPr>
        <w:t xml:space="preserve"> certain </w:t>
      </w:r>
      <w:r w:rsidRPr="000853CE">
        <w:rPr>
          <w:rStyle w:val="StyleBoldUnderline"/>
          <w:rFonts w:eastAsiaTheme="majorEastAsia"/>
        </w:rPr>
        <w:t xml:space="preserve">species to become extinct -- would not be sound policy. In addition to food, </w:t>
      </w:r>
      <w:r w:rsidRPr="007B5D76">
        <w:rPr>
          <w:rStyle w:val="StyleBoldUnderline"/>
          <w:rFonts w:eastAsiaTheme="majorEastAsia"/>
        </w:rPr>
        <w:t>species offer many direct and indirect benefits to mankind</w:t>
      </w:r>
      <w:r w:rsidRPr="007B5D76">
        <w:t xml:space="preserve">. </w:t>
      </w:r>
      <w:r>
        <w:fldChar w:fldCharType="begin"/>
      </w:r>
      <w:r>
        <w:instrText xml:space="preserve"> HYPERLINK "http://www.lexis.com/research/retrieve?_m=15aac6482af89f930a3e32f7a8def8da&amp;csvc=le&amp;cform=byCitation&amp;_fmtstr=FULL&amp;docnum=1&amp;_startdoc=1&amp;wchp=dGLbVlW-zSkAA&amp;_md5=37ae2564ed6a714dcd205b0ee5431e9a" \l "n68" \t "_self" </w:instrText>
      </w:r>
      <w:r>
        <w:fldChar w:fldCharType="separate"/>
      </w:r>
      <w:r w:rsidRPr="007B5D76">
        <w:t>68</w:t>
      </w:r>
      <w:r>
        <w:fldChar w:fldCharType="end"/>
      </w:r>
      <w:r w:rsidRPr="005B40C7">
        <w:br/>
        <w:t xml:space="preserve">2. Ecological Value. -- Ecological value is the value that species have in maintaining the environment. Pest, </w:t>
      </w:r>
      <w:r>
        <w:fldChar w:fldCharType="begin"/>
      </w:r>
      <w:r>
        <w:instrText xml:space="preserve"> HYPERLINK "http://www.lexis.com/research/retrieve?_m=15aac6482af89f930a3e32f7a8def8da&amp;csvc=le&amp;cform=byCitation&amp;_fmtstr=FULL&amp;docnum=1&amp;_startdoc=1&amp;wchp=dGLbVlW-zSkAA&amp;_md5=37ae2564ed6a714dcd205b0ee5431e9a" \l "n69" \t "_self" </w:instrText>
      </w:r>
      <w:r>
        <w:fldChar w:fldCharType="separate"/>
      </w:r>
      <w:r w:rsidRPr="005B40C7">
        <w:t>69</w:t>
      </w:r>
      <w:r>
        <w:fldChar w:fldCharType="end"/>
      </w:r>
      <w:r w:rsidRPr="005B40C7">
        <w:t xml:space="preserve"> erosion, and flood control are prime benefits certain species provide to man. </w:t>
      </w:r>
      <w:r w:rsidRPr="007B5D76">
        <w:rPr>
          <w:rStyle w:val="StyleBoldUnderline"/>
          <w:rFonts w:eastAsiaTheme="majorEastAsia"/>
          <w:highlight w:val="yellow"/>
        </w:rPr>
        <w:t>Plants and animals</w:t>
      </w:r>
      <w:r w:rsidRPr="005B40C7">
        <w:t xml:space="preserve"> also </w:t>
      </w:r>
      <w:r w:rsidRPr="007B5D76">
        <w:rPr>
          <w:rStyle w:val="StyleBoldUnderline"/>
          <w:rFonts w:eastAsiaTheme="majorEastAsia"/>
          <w:highlight w:val="yellow"/>
        </w:rPr>
        <w:t>provide</w:t>
      </w:r>
      <w:r w:rsidRPr="005B40C7">
        <w:t xml:space="preserve"> additional </w:t>
      </w:r>
      <w:r w:rsidRPr="007B5D76">
        <w:rPr>
          <w:rStyle w:val="StyleBoldUnderline"/>
          <w:rFonts w:eastAsiaTheme="majorEastAsia"/>
          <w:highlight w:val="yellow"/>
        </w:rPr>
        <w:t>ecological services</w:t>
      </w:r>
      <w:r w:rsidRPr="007B5D76">
        <w:rPr>
          <w:rStyle w:val="Heading3Char"/>
          <w:highlight w:val="yellow"/>
        </w:rPr>
        <w:t xml:space="preserve"> -- </w:t>
      </w:r>
      <w:r w:rsidRPr="007B5D76">
        <w:rPr>
          <w:rStyle w:val="Emphasis"/>
          <w:highlight w:val="yellow"/>
        </w:rPr>
        <w:t>pollution control</w:t>
      </w:r>
      <w:r w:rsidRPr="005B40C7">
        <w:t xml:space="preserve">, </w:t>
      </w:r>
      <w:r>
        <w:fldChar w:fldCharType="begin"/>
      </w:r>
      <w:r>
        <w:instrText xml:space="preserve"> HYPERLINK "http://www.lexis.com/research/retrieve?_m=15aac6482af89f930a3e32f7a8def8da&amp;csvc=le&amp;cform=byCitation&amp;_fmtstr=FULL&amp;docnum=1&amp;_startdoc=1&amp;wchp=dGLbVlW-zSkAA&amp;_md5=37ae2564ed6a714dcd205b0ee5431e9a" \l "n70" \t "_self" </w:instrText>
      </w:r>
      <w:r>
        <w:fldChar w:fldCharType="separate"/>
      </w:r>
      <w:r w:rsidRPr="005B40C7">
        <w:t>70</w:t>
      </w:r>
      <w:r>
        <w:fldChar w:fldCharType="end"/>
      </w:r>
      <w:r w:rsidRPr="005B40C7">
        <w:t xml:space="preserve"> </w:t>
      </w:r>
      <w:r w:rsidRPr="007B5D76">
        <w:rPr>
          <w:rStyle w:val="Emphasis"/>
          <w:highlight w:val="yellow"/>
        </w:rPr>
        <w:t>oxygen production, sewage treatment, and biodegradation.</w:t>
      </w:r>
      <w:r w:rsidRPr="005B40C7">
        <w:t xml:space="preserve"> </w:t>
      </w:r>
      <w:r>
        <w:fldChar w:fldCharType="begin"/>
      </w:r>
      <w:r>
        <w:instrText xml:space="preserve"> HYPERLINK "http://www.lexis.com/research/retrieve?_m=15aac6482af89f930a3e32f7a8def8da&amp;csvc=le&amp;cform=byCitation&amp;_fmtstr=FULL&amp;docnum=1&amp;_startdoc=1&amp;wchp=dGLbVlW-zSkAA&amp;_md5=37ae2564ed6a714dcd205b0ee5431e9a" \l "n71" \t "_self" </w:instrText>
      </w:r>
      <w:r>
        <w:fldChar w:fldCharType="separate"/>
      </w:r>
      <w:r w:rsidRPr="005B40C7">
        <w:t>71</w:t>
      </w:r>
      <w:r>
        <w:fldChar w:fldCharType="end"/>
      </w:r>
      <w:r w:rsidRPr="005B40C7">
        <w:br/>
        <w:t xml:space="preserve">3. Scientific and Utilitarian Value. -- Scientific value is the use of species for research into the physical processes of the world. </w:t>
      </w:r>
      <w:bookmarkStart w:id="31" w:name="r72"/>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"n72" \t "_self" </w:instrText>
      </w:r>
      <w:r w:rsidRPr="005B40C7">
        <w:fldChar w:fldCharType="separate"/>
      </w:r>
      <w:r w:rsidRPr="005B40C7">
        <w:t>72</w:t>
      </w:r>
      <w:r w:rsidRPr="005B40C7">
        <w:fldChar w:fldCharType="end"/>
      </w:r>
      <w:bookmarkEnd w:id="31"/>
      <w:r w:rsidRPr="005B40C7">
        <w:t xml:space="preserve"> Without plants and animals, a large portion of basic scientific research would be impossible. Utilitarian value is the direct utility humans draw from plants and animals. </w:t>
      </w:r>
      <w:bookmarkStart w:id="32" w:name="r73"/>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"n73" \t "_self" </w:instrText>
      </w:r>
      <w:r w:rsidRPr="005B40C7">
        <w:fldChar w:fldCharType="separate"/>
      </w:r>
      <w:r w:rsidRPr="005B40C7">
        <w:t>73</w:t>
      </w:r>
      <w:r w:rsidRPr="005B40C7">
        <w:fldChar w:fldCharType="end"/>
      </w:r>
      <w:bookmarkEnd w:id="32"/>
      <w:r w:rsidRPr="005B40C7">
        <w:t xml:space="preserve"> Only a fraction of the  </w:t>
      </w:r>
      <w:bookmarkStart w:id="33" w:name="9981-172"/>
      <w:r w:rsidRPr="005B40C7">
        <w:t>[*172]</w:t>
      </w:r>
      <w:bookmarkEnd w:id="33"/>
      <w:r w:rsidRPr="005B40C7">
        <w:t>  earth's species have been examined, and mankind may someday desperately need the species that it is exterminating today.</w:t>
      </w:r>
      <w:r w:rsidRPr="005B40C7">
        <w:br/>
        <w:t xml:space="preserve">To accept that the snail darter, harelip sucker, or Dismal Swamp southeastern shrew </w:t>
      </w:r>
      <w:bookmarkStart w:id="34" w:name="r74"/>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"n74" \t "_self" </w:instrText>
      </w:r>
      <w:r w:rsidRPr="005B40C7">
        <w:fldChar w:fldCharType="separate"/>
      </w:r>
      <w:r w:rsidRPr="005B40C7">
        <w:t>74</w:t>
      </w:r>
      <w:r w:rsidRPr="005B40C7">
        <w:fldChar w:fldCharType="end"/>
      </w:r>
      <w:bookmarkEnd w:id="34"/>
      <w:r w:rsidRPr="005B40C7">
        <w:t xml:space="preserve">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bookmarkStart w:id="35" w:name="r75"/>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"n75" \t "_self" </w:instrText>
      </w:r>
      <w:r w:rsidRPr="005B40C7">
        <w:fldChar w:fldCharType="separate"/>
      </w:r>
      <w:r w:rsidRPr="005B40C7">
        <w:t>75</w:t>
      </w:r>
      <w:r w:rsidRPr="005B40C7">
        <w:fldChar w:fldCharType="end"/>
      </w:r>
      <w:bookmarkEnd w:id="35"/>
      <w:r w:rsidRPr="005B40C7">
        <w:t xml:space="preserve"> Moreover, as the number of species decline, the effect of each new extinction on the remaining species increases dramatically. </w:t>
      </w:r>
      <w:bookmarkStart w:id="36" w:name="r76"/>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"n76" \t "_self" </w:instrText>
      </w:r>
      <w:r w:rsidRPr="005B40C7">
        <w:fldChar w:fldCharType="separate"/>
      </w:r>
      <w:r w:rsidRPr="005B40C7">
        <w:t>76</w:t>
      </w:r>
      <w:r w:rsidRPr="005B40C7">
        <w:fldChar w:fldCharType="end"/>
      </w:r>
      <w:bookmarkEnd w:id="36"/>
      <w:r w:rsidRPr="005B40C7">
        <w:br/>
        <w:t xml:space="preserve">4. Biological Diversity. -- The main premise of species preservation is that </w:t>
      </w:r>
      <w:r w:rsidRPr="000853CE">
        <w:rPr>
          <w:rStyle w:val="StyleBoldUnderline"/>
          <w:rFonts w:eastAsiaTheme="majorEastAsia"/>
        </w:rPr>
        <w:t>diversity is better than simplicity</w:t>
      </w:r>
      <w:r w:rsidRPr="005B40C7">
        <w:t xml:space="preserve">. </w:t>
      </w:r>
      <w:bookmarkStart w:id="37" w:name="r77"/>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"n77" \t "_self" </w:instrText>
      </w:r>
      <w:r w:rsidRPr="005B40C7">
        <w:fldChar w:fldCharType="separate"/>
      </w:r>
      <w:r w:rsidRPr="005B40C7">
        <w:t>77</w:t>
      </w:r>
      <w:r w:rsidRPr="005B40C7">
        <w:fldChar w:fldCharType="end"/>
      </w:r>
      <w:bookmarkEnd w:id="37"/>
      <w:r w:rsidRPr="005B40C7">
        <w:t xml:space="preserve"> </w:t>
      </w:r>
      <w:r w:rsidRPr="007B5D76">
        <w:rPr>
          <w:rStyle w:val="StyleBoldUnderline"/>
          <w:rFonts w:eastAsiaTheme="majorEastAsia"/>
          <w:highlight w:val="yellow"/>
        </w:rPr>
        <w:t>As</w:t>
      </w:r>
      <w:r w:rsidRPr="005B40C7">
        <w:t xml:space="preserve"> the current mass </w:t>
      </w:r>
      <w:r w:rsidRPr="007B5D76">
        <w:rPr>
          <w:rStyle w:val="StyleBoldUnderline"/>
          <w:rFonts w:eastAsiaTheme="majorEastAsia"/>
          <w:highlight w:val="yellow"/>
        </w:rPr>
        <w:t>extinction</w:t>
      </w:r>
      <w:r w:rsidRPr="005B40C7">
        <w:t xml:space="preserve"> has </w:t>
      </w:r>
      <w:r w:rsidRPr="007B5D76">
        <w:rPr>
          <w:rStyle w:val="StyleBoldUnderline"/>
          <w:rFonts w:eastAsiaTheme="majorEastAsia"/>
          <w:highlight w:val="yellow"/>
        </w:rPr>
        <w:t>progressed</w:t>
      </w:r>
      <w:r w:rsidRPr="005B40C7">
        <w:t xml:space="preserve">, the world's </w:t>
      </w:r>
      <w:r w:rsidRPr="007B5D76">
        <w:rPr>
          <w:rStyle w:val="StyleBoldUnderline"/>
          <w:rFonts w:eastAsiaTheme="majorEastAsia"/>
          <w:highlight w:val="yellow"/>
        </w:rPr>
        <w:t>biological diversity</w:t>
      </w:r>
      <w:r w:rsidRPr="005B40C7">
        <w:t xml:space="preserve"> generally </w:t>
      </w:r>
      <w:r w:rsidRPr="007B5D76">
        <w:rPr>
          <w:rStyle w:val="StyleBoldUnderline"/>
          <w:rFonts w:eastAsiaTheme="majorEastAsia"/>
          <w:highlight w:val="yellow"/>
        </w:rPr>
        <w:t>has decreased</w:t>
      </w:r>
      <w:r w:rsidRPr="005B40C7">
        <w:t xml:space="preserve">. This trend occurs within ecosystems by reducing the number of species, and within species by reducing the number of individuals. Both trends carry serious future implications. </w:t>
      </w:r>
      <w:bookmarkStart w:id="38" w:name="r78"/>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"n78" \t "_self" </w:instrText>
      </w:r>
      <w:r w:rsidRPr="005B40C7">
        <w:fldChar w:fldCharType="separate"/>
      </w:r>
      <w:r w:rsidRPr="005B40C7">
        <w:t>78</w:t>
      </w:r>
      <w:r w:rsidRPr="005B40C7">
        <w:fldChar w:fldCharType="end"/>
      </w:r>
      <w:bookmarkEnd w:id="38"/>
      <w:r w:rsidRPr="005B40C7">
        <w:br/>
      </w:r>
      <w:bookmarkStart w:id="39" w:name="9981-173"/>
      <w:r w:rsidRPr="005B40C7">
        <w:t>[*173]</w:t>
      </w:r>
      <w:bookmarkEnd w:id="39"/>
      <w:r w:rsidRPr="005B40C7">
        <w:t xml:space="preserve">  Biologically </w:t>
      </w:r>
      <w:r w:rsidRPr="004C39D9">
        <w:rPr>
          <w:rStyle w:val="StyleBoldUnderline"/>
          <w:rFonts w:eastAsiaTheme="majorEastAsia"/>
          <w:highlight w:val="yellow"/>
        </w:rPr>
        <w:t>diverse ecosystems are</w:t>
      </w:r>
      <w:r w:rsidRPr="005B40C7">
        <w:t xml:space="preserve"> characterized by a large number of specialist species, filling narrow ecological niches. These ecosystems inherently are </w:t>
      </w:r>
      <w:r w:rsidRPr="004C39D9">
        <w:rPr>
          <w:rStyle w:val="StyleBoldUnderline"/>
          <w:rFonts w:eastAsiaTheme="majorEastAsia"/>
          <w:highlight w:val="yellow"/>
        </w:rPr>
        <w:t>more stable</w:t>
      </w:r>
      <w:r w:rsidRPr="005B40C7">
        <w:t xml:space="preserve"> than less diverse systems. "</w:t>
      </w:r>
      <w:r w:rsidRPr="000853CE">
        <w:rPr>
          <w:rStyle w:val="StyleBoldUnderline"/>
          <w:rFonts w:eastAsiaTheme="majorEastAsia"/>
        </w:rPr>
        <w:t>The more complex</w:t>
      </w:r>
      <w:r w:rsidRPr="005B40C7">
        <w:t xml:space="preserve"> the ecosystem, </w:t>
      </w:r>
      <w:r w:rsidRPr="000853CE">
        <w:rPr>
          <w:rStyle w:val="StyleBoldUnderline"/>
          <w:rFonts w:eastAsiaTheme="majorEastAsia"/>
        </w:rPr>
        <w:t>the more successfully it can resist</w:t>
      </w:r>
      <w:r w:rsidRPr="000853CE">
        <w:rPr>
          <w:rStyle w:val="StyleBoldUnderline"/>
        </w:rPr>
        <w:t xml:space="preserve"> a </w:t>
      </w:r>
      <w:r w:rsidRPr="000853CE">
        <w:rPr>
          <w:rStyle w:val="StyleBoldUnderline"/>
          <w:rFonts w:eastAsiaTheme="majorEastAsia"/>
        </w:rPr>
        <w:t>stress</w:t>
      </w:r>
      <w:r w:rsidRPr="005B40C7">
        <w:t xml:space="preserve">. . . . [l]ike a net, in which each knot is connected to others by several strands, such a fabric can resist collapse better than a simple, unbranched circle of threads -- which if cut anywhere breaks down as a whole." </w:t>
      </w:r>
      <w:bookmarkStart w:id="40" w:name="r79"/>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"n79" \t "_self" </w:instrText>
      </w:r>
      <w:r w:rsidRPr="005B40C7">
        <w:fldChar w:fldCharType="separate"/>
      </w:r>
      <w:r w:rsidRPr="005B40C7">
        <w:t>79</w:t>
      </w:r>
      <w:r w:rsidRPr="005B40C7">
        <w:fldChar w:fldCharType="end"/>
      </w:r>
      <w:bookmarkEnd w:id="40"/>
      <w:r w:rsidRPr="005B40C7">
        <w:br/>
      </w:r>
      <w:r w:rsidRPr="004C39D9">
        <w:rPr>
          <w:rStyle w:val="StyleBoldUnderline"/>
          <w:rFonts w:eastAsiaTheme="majorEastAsia"/>
          <w:highlight w:val="yellow"/>
        </w:rPr>
        <w:t>By causing</w:t>
      </w:r>
      <w:r w:rsidRPr="000853CE">
        <w:rPr>
          <w:rStyle w:val="StyleBoldUnderline"/>
          <w:rFonts w:eastAsiaTheme="majorEastAsia"/>
        </w:rPr>
        <w:t xml:space="preserve"> widespread </w:t>
      </w:r>
      <w:r w:rsidRPr="004C39D9">
        <w:rPr>
          <w:rStyle w:val="StyleBoldUnderline"/>
          <w:rFonts w:eastAsiaTheme="majorEastAsia"/>
          <w:highlight w:val="yellow"/>
        </w:rPr>
        <w:t>extinctions, humans have artificially simplified many ecosystems. As</w:t>
      </w:r>
      <w:r w:rsidRPr="000853CE">
        <w:rPr>
          <w:rStyle w:val="StyleBoldUnderline"/>
          <w:rFonts w:eastAsiaTheme="majorEastAsia"/>
        </w:rPr>
        <w:t xml:space="preserve"> biologic </w:t>
      </w:r>
      <w:r w:rsidRPr="004C39D9">
        <w:rPr>
          <w:rStyle w:val="StyleBoldUnderline"/>
          <w:rFonts w:eastAsiaTheme="majorEastAsia"/>
          <w:highlight w:val="yellow"/>
        </w:rPr>
        <w:t>simplicity increases, so does the risk of ecosystem failure</w:t>
      </w:r>
      <w:r w:rsidRPr="005B40C7">
        <w:t xml:space="preserve">. The spreading Sahara Desert in Africa, and the dustbowl conditions of the 1930s in the United States are relatively mild examples of what might be expected if this trend continues. </w:t>
      </w:r>
      <w:r w:rsidRPr="000853CE">
        <w:rPr>
          <w:rStyle w:val="StyleBoldUnderline"/>
        </w:rPr>
        <w:t>Theoretically</w:t>
      </w:r>
      <w:r w:rsidRPr="005B40C7">
        <w:t xml:space="preserve">, </w:t>
      </w:r>
      <w:r w:rsidRPr="004C39D9">
        <w:rPr>
          <w:rStyle w:val="Emphasis"/>
          <w:highlight w:val="yellow"/>
        </w:rPr>
        <w:t>each new</w:t>
      </w:r>
      <w:r w:rsidRPr="005B40C7">
        <w:t xml:space="preserve"> </w:t>
      </w:r>
      <w:r w:rsidRPr="000853CE">
        <w:rPr>
          <w:rStyle w:val="StyleBoldUnderline"/>
        </w:rPr>
        <w:t>animal or plant</w:t>
      </w:r>
      <w:r w:rsidRPr="005B40C7">
        <w:t xml:space="preserve"> </w:t>
      </w:r>
      <w:r w:rsidRPr="004C39D9">
        <w:rPr>
          <w:rStyle w:val="Emphasis"/>
          <w:highlight w:val="yellow"/>
        </w:rPr>
        <w:t>extinction,</w:t>
      </w:r>
      <w:r w:rsidRPr="004C39D9">
        <w:rPr>
          <w:rStyle w:val="Emphasis"/>
        </w:rPr>
        <w:t xml:space="preserve"> with</w:t>
      </w:r>
      <w:r w:rsidRPr="005B40C7">
        <w:t xml:space="preserve"> all </w:t>
      </w:r>
      <w:r w:rsidRPr="004C39D9">
        <w:rPr>
          <w:rStyle w:val="Emphasis"/>
        </w:rPr>
        <w:t>its</w:t>
      </w:r>
      <w:r w:rsidRPr="005B40C7">
        <w:t xml:space="preserve"> dimly perceived and </w:t>
      </w:r>
      <w:r w:rsidRPr="000853CE">
        <w:rPr>
          <w:rStyle w:val="Emphasis"/>
        </w:rPr>
        <w:t xml:space="preserve">intertwined affects, </w:t>
      </w:r>
      <w:r w:rsidRPr="004C39D9">
        <w:rPr>
          <w:rStyle w:val="Emphasis"/>
          <w:highlight w:val="yellow"/>
        </w:rPr>
        <w:t>could cause total ecosystem collapse and human extinction</w:t>
      </w:r>
      <w:r w:rsidRPr="004C39D9">
        <w:rPr>
          <w:highlight w:val="yellow"/>
        </w:rPr>
        <w:t>.</w:t>
      </w:r>
      <w:r w:rsidRPr="005B40C7">
        <w:t xml:space="preserve"> Each new extinction increases the risk of disaster. Like a mechanic removing, one by one, the rivets from an aircraft's wings, </w:t>
      </w:r>
      <w:bookmarkStart w:id="41" w:name="r80"/>
      <w:r w:rsidRPr="005B40C7">
        <w:fldChar w:fldCharType="begin"/>
      </w:r>
      <w:r w:rsidRPr="005B40C7">
        <w:instrText xml:space="preserve"> HYPERLINK "http://www.lexis.com/research/retrieve?_m=15aac6482af89f930a3e32f7a8def8da&amp;csvc=le&amp;cform=byCitation&amp;_fmtstr=FULL&amp;docnum=1&amp;_startdoc=1&amp;wchp=dGLbVlW-zSkAA&amp;_md5=37ae2564ed6a714dcd205b0ee5431e9a" \l "n80" \t "_self" </w:instrText>
      </w:r>
      <w:r w:rsidRPr="005B40C7">
        <w:fldChar w:fldCharType="separate"/>
      </w:r>
      <w:r w:rsidRPr="005B40C7">
        <w:t>80</w:t>
      </w:r>
      <w:r w:rsidRPr="005B40C7">
        <w:fldChar w:fldCharType="end"/>
      </w:r>
      <w:bookmarkEnd w:id="41"/>
      <w:r w:rsidRPr="005B40C7">
        <w:t xml:space="preserve"> mankind </w:t>
      </w:r>
      <w:r w:rsidRPr="003B31E9">
        <w:t>may be edging closer to the abyss.</w:t>
      </w:r>
    </w:p>
    <w:p w14:paraId="1E9C2041" w14:textId="77777777" w:rsidR="00A46B7B" w:rsidRDefault="00A46B7B" w:rsidP="00A46B7B"/>
    <w:p w14:paraId="668E100A" w14:textId="77777777" w:rsidR="00A46B7B" w:rsidRDefault="00A46B7B" w:rsidP="00A46B7B"/>
    <w:p w14:paraId="730A32D6" w14:textId="77777777" w:rsidR="00A46B7B" w:rsidRPr="005A78B1" w:rsidRDefault="00A46B7B" w:rsidP="00A46B7B"/>
    <w:p w14:paraId="694D2876" w14:textId="61766FA1" w:rsidR="00A46B7B" w:rsidRDefault="00D8662F" w:rsidP="00D8662F">
      <w:pPr>
        <w:pStyle w:val="Heading1"/>
      </w:pPr>
      <w:bookmarkStart w:id="42" w:name="_Toc233541087"/>
      <w:r>
        <w:t>Bioweapons Turn – 1NC</w:t>
      </w:r>
      <w:bookmarkEnd w:id="42"/>
    </w:p>
    <w:p w14:paraId="50162649" w14:textId="77777777" w:rsidR="00A46B7B" w:rsidRDefault="00A46B7B" w:rsidP="00A46B7B"/>
    <w:p w14:paraId="7CC79C2D" w14:textId="77777777" w:rsidR="00A46B7B" w:rsidRDefault="00A46B7B" w:rsidP="00A46B7B">
      <w:pPr>
        <w:pStyle w:val="Heading4"/>
      </w:pPr>
      <w:r>
        <w:t>Cuba has bioweapons</w:t>
      </w:r>
    </w:p>
    <w:p w14:paraId="10BF6C80" w14:textId="77777777" w:rsidR="00A46B7B" w:rsidRPr="003276F4" w:rsidRDefault="00A46B7B" w:rsidP="00A46B7B">
      <w:r w:rsidRPr="003276F4">
        <w:rPr>
          <w:rStyle w:val="StyleStyleBold12pt"/>
        </w:rPr>
        <w:t>Bolton, 02</w:t>
      </w:r>
      <w:r>
        <w:t xml:space="preserve"> (John R, Under Secretary of State for Arms Control and International Security, Beyond the Axis of Evil: Additional Threats from Weapons of Mass Destruction, http://www.heritage.org/research/lecture/beyond-the-axis-of-evil, MWH)</w:t>
      </w:r>
    </w:p>
    <w:p w14:paraId="1AB2319C" w14:textId="77777777" w:rsidR="00A46B7B" w:rsidRDefault="00A46B7B" w:rsidP="00A46B7B"/>
    <w:p w14:paraId="4125EF9C" w14:textId="77777777" w:rsidR="00A46B7B" w:rsidRDefault="00A46B7B" w:rsidP="00A46B7B">
      <w:r w:rsidRPr="00A33438">
        <w:rPr>
          <w:rStyle w:val="StyleBoldUnderline"/>
        </w:rPr>
        <w:t xml:space="preserve">For four decades, Cuba has maintained a well-developed and sophisticated biomedical industry, supported until 1990 by the Soviet Union. This industry is one of the most advanced in Latin America </w:t>
      </w:r>
      <w:r>
        <w:t xml:space="preserve">and leads in the production of pharmaceuticals and vaccines that are sold worldwide. </w:t>
      </w:r>
      <w:r w:rsidRPr="00A33438">
        <w:rPr>
          <w:rStyle w:val="StyleBoldUnderline"/>
        </w:rPr>
        <w:t>Analysts and Cuban defectors have long cast suspicion on the activities conducted in these biomedical facilities.</w:t>
      </w:r>
      <w:r w:rsidRPr="00A33438">
        <w:rPr>
          <w:rStyle w:val="StyleBoldUnderline"/>
          <w:sz w:val="12"/>
        </w:rPr>
        <w:t>¶</w:t>
      </w:r>
      <w:r w:rsidRPr="00A33438">
        <w:rPr>
          <w:sz w:val="12"/>
        </w:rPr>
        <w:t xml:space="preserve"> </w:t>
      </w:r>
      <w:r>
        <w:t xml:space="preserve">Here is what we now know: The United States believes that </w:t>
      </w:r>
      <w:r w:rsidRPr="00A33438">
        <w:rPr>
          <w:rStyle w:val="StyleBoldUnderline"/>
        </w:rPr>
        <w:t xml:space="preserve">Cuba has </w:t>
      </w:r>
      <w:r>
        <w:t xml:space="preserve">at least a limited </w:t>
      </w:r>
      <w:r w:rsidRPr="00A33438">
        <w:rPr>
          <w:rStyle w:val="StyleBoldUnderline"/>
        </w:rPr>
        <w:t xml:space="preserve">offensive biological warfare research and development effort. Cuba has provided dual-use biotechnology to other rogue states. </w:t>
      </w:r>
      <w:r>
        <w:t>We are concerned that such technology could support BW programs in those states. We call on Cuba to cease all BW-applicable cooperation with rogue states and to fully comply with all of its obligations under the Biological Weapons Convention.</w:t>
      </w:r>
    </w:p>
    <w:p w14:paraId="67660784" w14:textId="77777777" w:rsidR="00A46B7B" w:rsidRDefault="00A46B7B" w:rsidP="00A46B7B"/>
    <w:p w14:paraId="503B369B" w14:textId="77777777" w:rsidR="00A46B7B" w:rsidRPr="00D15822" w:rsidRDefault="00A46B7B" w:rsidP="00A46B7B">
      <w:pPr>
        <w:pStyle w:val="Heading4"/>
      </w:pPr>
      <w:r w:rsidRPr="00D15822">
        <w:t>Bioweapons will cause extinction – Outweighs nuclear war.</w:t>
      </w:r>
    </w:p>
    <w:p w14:paraId="0AAAC87B" w14:textId="77777777" w:rsidR="00A46B7B" w:rsidRPr="00ED7CBF" w:rsidRDefault="00A46B7B" w:rsidP="00A46B7B">
      <w:r w:rsidRPr="00ED7CBF">
        <w:rPr>
          <w:b/>
        </w:rPr>
        <w:t>Ochs 02</w:t>
      </w:r>
      <w:r w:rsidRPr="00ED7CBF">
        <w:t xml:space="preserve"> Richard, "BIOLOGICAL WEAPONS MUST BE ABOLISHED IMMEDIATELY" June 9 http://www.freefromterror.net/other_articles/abolish.html</w:t>
      </w:r>
    </w:p>
    <w:p w14:paraId="54D9C6F0" w14:textId="77777777" w:rsidR="00A46B7B" w:rsidRDefault="00A46B7B" w:rsidP="00A46B7B">
      <w:pPr>
        <w:pStyle w:val="Nothing"/>
        <w:rPr>
          <w:lang w:eastAsia="ko-KR"/>
        </w:rPr>
      </w:pPr>
    </w:p>
    <w:p w14:paraId="41B1BE21" w14:textId="77777777" w:rsidR="00A46B7B" w:rsidRDefault="00A46B7B" w:rsidP="00A46B7B">
      <w:pPr>
        <w:pStyle w:val="Cards"/>
        <w:rPr>
          <w:lang w:eastAsia="ko-KR"/>
        </w:rPr>
      </w:pPr>
      <w:r w:rsidRPr="00150450">
        <w:rPr>
          <w:rStyle w:val="DebateUnderline"/>
          <w:highlight w:val="yellow"/>
          <w:lang w:eastAsia="ko-KR"/>
        </w:rPr>
        <w:t>Of all the w</w:t>
      </w:r>
      <w:r>
        <w:rPr>
          <w:lang w:eastAsia="ko-KR"/>
        </w:rPr>
        <w:t xml:space="preserve">eapons of </w:t>
      </w:r>
      <w:r w:rsidRPr="00150450">
        <w:rPr>
          <w:rStyle w:val="DebateUnderline"/>
          <w:highlight w:val="yellow"/>
          <w:lang w:eastAsia="ko-KR"/>
        </w:rPr>
        <w:t>m</w:t>
      </w:r>
      <w:r>
        <w:rPr>
          <w:lang w:eastAsia="ko-KR"/>
        </w:rPr>
        <w:t xml:space="preserve">ass </w:t>
      </w:r>
      <w:r w:rsidRPr="00150450">
        <w:rPr>
          <w:rStyle w:val="DebateUnderline"/>
          <w:highlight w:val="yellow"/>
          <w:lang w:eastAsia="ko-KR"/>
        </w:rPr>
        <w:t>d</w:t>
      </w:r>
      <w:r>
        <w:rPr>
          <w:lang w:eastAsia="ko-KR"/>
        </w:rPr>
        <w:t xml:space="preserve">estruction, the genetically engineered </w:t>
      </w:r>
      <w:r w:rsidRPr="00150450">
        <w:rPr>
          <w:rStyle w:val="DebateUnderline"/>
          <w:highlight w:val="yellow"/>
          <w:lang w:eastAsia="ko-KR"/>
        </w:rPr>
        <w:t>bio</w:t>
      </w:r>
      <w:r>
        <w:rPr>
          <w:lang w:eastAsia="ko-KR"/>
        </w:rPr>
        <w:t xml:space="preserve">logical </w:t>
      </w:r>
      <w:r w:rsidRPr="00150450">
        <w:rPr>
          <w:rStyle w:val="DebateUnderline"/>
          <w:highlight w:val="yellow"/>
          <w:lang w:eastAsia="ko-KR"/>
        </w:rPr>
        <w:t>weapons</w:t>
      </w:r>
      <w:r>
        <w:rPr>
          <w:lang w:eastAsia="ko-KR"/>
        </w:rPr>
        <w:t xml:space="preserve">, many without a known cure or vaccine, </w:t>
      </w:r>
      <w:r w:rsidRPr="00150450">
        <w:rPr>
          <w:rStyle w:val="DebateUnderline"/>
          <w:highlight w:val="yellow"/>
          <w:lang w:eastAsia="ko-KR"/>
        </w:rPr>
        <w:t>are an extreme danger to</w:t>
      </w:r>
      <w:r>
        <w:rPr>
          <w:rStyle w:val="DebateUnderline"/>
          <w:lang w:eastAsia="ko-KR"/>
        </w:rPr>
        <w:t xml:space="preserve"> the continued survival of </w:t>
      </w:r>
      <w:r w:rsidRPr="00150450">
        <w:rPr>
          <w:rStyle w:val="DebateUnderline"/>
          <w:highlight w:val="yellow"/>
          <w:lang w:eastAsia="ko-KR"/>
        </w:rPr>
        <w:t>life on earth</w:t>
      </w:r>
      <w:r>
        <w:rPr>
          <w:rStyle w:val="DebateUnderline"/>
          <w:lang w:eastAsia="ko-KR"/>
        </w:rPr>
        <w:t xml:space="preserve">. </w:t>
      </w:r>
      <w:r w:rsidRPr="00150450">
        <w:rPr>
          <w:rStyle w:val="DebateUnderline"/>
          <w:highlight w:val="yellow"/>
          <w:lang w:eastAsia="ko-KR"/>
        </w:rPr>
        <w:t>Any perceived military value or deterrence pales in comparison</w:t>
      </w:r>
      <w:r>
        <w:rPr>
          <w:rStyle w:val="DebateUnderline"/>
          <w:lang w:eastAsia="ko-KR"/>
        </w:rPr>
        <w:t xml:space="preserve"> to the great risk these weapons pose just sitting in vials</w:t>
      </w:r>
      <w:r>
        <w:rPr>
          <w:lang w:eastAsia="ko-KR"/>
        </w:rPr>
        <w:t xml:space="preserve"> in laboratories.  </w:t>
      </w:r>
      <w:r>
        <w:rPr>
          <w:rStyle w:val="DebateUnderline"/>
          <w:lang w:eastAsia="ko-KR"/>
        </w:rPr>
        <w:t xml:space="preserve">While a "nuclear winter," resulting from a massive exchange of </w:t>
      </w:r>
      <w:r w:rsidRPr="00150450">
        <w:rPr>
          <w:rStyle w:val="DebateUnderline"/>
          <w:highlight w:val="yellow"/>
          <w:lang w:eastAsia="ko-KR"/>
        </w:rPr>
        <w:t>nuclear weapons</w:t>
      </w:r>
      <w:r>
        <w:rPr>
          <w:rStyle w:val="DebateUnderline"/>
          <w:lang w:eastAsia="ko-KR"/>
        </w:rPr>
        <w:t>, could</w:t>
      </w:r>
      <w:r>
        <w:rPr>
          <w:lang w:eastAsia="ko-KR"/>
        </w:rPr>
        <w:t xml:space="preserve"> also </w:t>
      </w:r>
      <w:r>
        <w:rPr>
          <w:rStyle w:val="DebateUnderline"/>
          <w:lang w:eastAsia="ko-KR"/>
        </w:rPr>
        <w:t>kill off most</w:t>
      </w:r>
      <w:r>
        <w:rPr>
          <w:lang w:eastAsia="ko-KR"/>
        </w:rPr>
        <w:t xml:space="preserve"> of </w:t>
      </w:r>
      <w:r>
        <w:rPr>
          <w:rStyle w:val="DebateUnderline"/>
          <w:lang w:eastAsia="ko-KR"/>
        </w:rPr>
        <w:t>life</w:t>
      </w:r>
      <w:r>
        <w:rPr>
          <w:lang w:eastAsia="ko-KR"/>
        </w:rPr>
        <w:t xml:space="preserve"> on earth and severely compromise the health of future generations, </w:t>
      </w:r>
      <w:r>
        <w:rPr>
          <w:rStyle w:val="DebateUnderline"/>
          <w:lang w:eastAsia="ko-KR"/>
        </w:rPr>
        <w:t xml:space="preserve">they </w:t>
      </w:r>
      <w:r w:rsidRPr="00150450">
        <w:rPr>
          <w:rStyle w:val="DebateUnderline"/>
          <w:highlight w:val="yellow"/>
          <w:lang w:eastAsia="ko-KR"/>
        </w:rPr>
        <w:t>are easier to control</w:t>
      </w:r>
      <w:r>
        <w:rPr>
          <w:rStyle w:val="DebateUnderline"/>
          <w:lang w:eastAsia="ko-KR"/>
        </w:rPr>
        <w:t xml:space="preserve">. </w:t>
      </w:r>
      <w:r w:rsidRPr="00150450">
        <w:rPr>
          <w:rStyle w:val="DebateUnderline"/>
          <w:highlight w:val="yellow"/>
          <w:lang w:eastAsia="ko-KR"/>
        </w:rPr>
        <w:t>Bio</w:t>
      </w:r>
      <w:r>
        <w:rPr>
          <w:rStyle w:val="DebateUnderline"/>
          <w:lang w:eastAsia="ko-KR"/>
        </w:rPr>
        <w:t xml:space="preserve">logical </w:t>
      </w:r>
      <w:r w:rsidRPr="00150450">
        <w:rPr>
          <w:rStyle w:val="DebateUnderline"/>
          <w:highlight w:val="yellow"/>
          <w:lang w:eastAsia="ko-KR"/>
        </w:rPr>
        <w:t>weapons</w:t>
      </w:r>
      <w:r>
        <w:rPr>
          <w:rStyle w:val="DebateUnderline"/>
          <w:lang w:eastAsia="ko-KR"/>
        </w:rPr>
        <w:t xml:space="preserve">, on the other hand, </w:t>
      </w:r>
      <w:r w:rsidRPr="00150450">
        <w:rPr>
          <w:rStyle w:val="DebateUnderline"/>
          <w:highlight w:val="yellow"/>
          <w:lang w:eastAsia="ko-KR"/>
        </w:rPr>
        <w:t>can get out of control very easily</w:t>
      </w:r>
      <w:r w:rsidRPr="00150450">
        <w:rPr>
          <w:highlight w:val="yellow"/>
          <w:lang w:eastAsia="ko-KR"/>
        </w:rPr>
        <w:t>,</w:t>
      </w:r>
      <w:r>
        <w:rPr>
          <w:lang w:eastAsia="ko-KR"/>
        </w:rPr>
        <w:t xml:space="preserve"> as the recent anthrax attacks has demonstrated. </w:t>
      </w:r>
      <w:r>
        <w:rPr>
          <w:rStyle w:val="DebateUnderline"/>
          <w:lang w:eastAsia="ko-KR"/>
        </w:rPr>
        <w:t xml:space="preserve">There is no way to guarantee the security of these doomsday weapons because very </w:t>
      </w:r>
      <w:r w:rsidRPr="00150450">
        <w:rPr>
          <w:rStyle w:val="DebateUnderline"/>
          <w:highlight w:val="yellow"/>
          <w:lang w:eastAsia="ko-KR"/>
        </w:rPr>
        <w:t>tiny amounts can be stolen or accidentally released and then grow</w:t>
      </w:r>
      <w:r>
        <w:rPr>
          <w:rStyle w:val="DebateUnderline"/>
          <w:lang w:eastAsia="ko-KR"/>
        </w:rPr>
        <w:t xml:space="preserve"> or be grown </w:t>
      </w:r>
      <w:r w:rsidRPr="00150450">
        <w:rPr>
          <w:rStyle w:val="DebateUnderline"/>
          <w:highlight w:val="yellow"/>
          <w:lang w:eastAsia="ko-KR"/>
        </w:rPr>
        <w:t>to horrendous proportions</w:t>
      </w:r>
      <w:r>
        <w:rPr>
          <w:rStyle w:val="DebateUnderline"/>
          <w:lang w:eastAsia="ko-KR"/>
        </w:rPr>
        <w:t>. The Black Death</w:t>
      </w:r>
      <w:r>
        <w:rPr>
          <w:lang w:eastAsia="ko-KR"/>
        </w:rPr>
        <w:t xml:space="preserve"> of the Middle Ages </w:t>
      </w:r>
      <w:r>
        <w:rPr>
          <w:rStyle w:val="DebateUnderline"/>
          <w:lang w:eastAsia="ko-KR"/>
        </w:rPr>
        <w:t>would be small in comparison to the potential damage bioweapons could cause</w:t>
      </w:r>
      <w:r>
        <w:rPr>
          <w:lang w:eastAsia="ko-KR"/>
        </w:rPr>
        <w:t xml:space="preserv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Pr>
          <w:rStyle w:val="DebateUnderline"/>
          <w:lang w:eastAsia="ko-KR"/>
        </w:rPr>
        <w:t>With</w:t>
      </w:r>
      <w:r>
        <w:rPr>
          <w:lang w:eastAsia="ko-KR"/>
        </w:rPr>
        <w:t xml:space="preserve"> nuclear and </w:t>
      </w:r>
      <w:r>
        <w:rPr>
          <w:rStyle w:val="DebateUnderline"/>
          <w:lang w:eastAsia="ko-KR"/>
        </w:rPr>
        <w:t xml:space="preserve">biological weapons, the killing will probably never end. </w:t>
      </w:r>
      <w:r w:rsidRPr="00150450">
        <w:rPr>
          <w:rStyle w:val="DebateUnderline"/>
          <w:highlight w:val="yellow"/>
          <w:lang w:eastAsia="ko-KR"/>
        </w:rPr>
        <w:t>Radioactive elements last tens of thousands of years and will keep causing cancers</w:t>
      </w:r>
      <w:r>
        <w:rPr>
          <w:rStyle w:val="DebateUnderline"/>
          <w:lang w:eastAsia="ko-KR"/>
        </w:rPr>
        <w:t xml:space="preserve"> virtually </w:t>
      </w:r>
      <w:r w:rsidRPr="00150450">
        <w:rPr>
          <w:rStyle w:val="DebateUnderline"/>
          <w:highlight w:val="yellow"/>
          <w:lang w:eastAsia="ko-KR"/>
        </w:rPr>
        <w:t>forever</w:t>
      </w:r>
      <w:r>
        <w:rPr>
          <w:rStyle w:val="DebateUnderline"/>
          <w:lang w:eastAsia="ko-KR"/>
        </w:rPr>
        <w:t xml:space="preserve">.  Potentially worse than that, bio-engineered agents by the hundreds with no known cure could wreck even greater calamity on the human race than could persistent radiation. </w:t>
      </w:r>
      <w:r w:rsidRPr="00150450">
        <w:rPr>
          <w:rStyle w:val="DebateUnderline"/>
          <w:highlight w:val="yellow"/>
          <w:lang w:eastAsia="ko-KR"/>
        </w:rPr>
        <w:t xml:space="preserve">AIDS and ebola </w:t>
      </w:r>
      <w:r w:rsidRPr="00EE5FE7">
        <w:t>viruses</w:t>
      </w:r>
      <w:r w:rsidRPr="00150450">
        <w:rPr>
          <w:rStyle w:val="DebateUnderline"/>
          <w:highlight w:val="yellow"/>
          <w:lang w:eastAsia="ko-KR"/>
        </w:rPr>
        <w:t xml:space="preserve"> are just a small example </w:t>
      </w:r>
      <w:r w:rsidRPr="00C1194B">
        <w:rPr>
          <w:rStyle w:val="DebateUnderline"/>
          <w:lang w:eastAsia="ko-KR"/>
        </w:rPr>
        <w:t xml:space="preserve">of </w:t>
      </w:r>
      <w:r w:rsidRPr="00EC5FFE">
        <w:rPr>
          <w:rStyle w:val="DebateUnderline"/>
          <w:lang w:eastAsia="ko-KR"/>
        </w:rPr>
        <w:t>recently emerging plagues with no known cure or vaccine. Can we</w:t>
      </w:r>
      <w:r>
        <w:rPr>
          <w:rStyle w:val="DebateUnderline"/>
          <w:lang w:eastAsia="ko-KR"/>
        </w:rPr>
        <w:t xml:space="preserve"> imagine hundreds of such plagues? </w:t>
      </w:r>
      <w:r w:rsidRPr="00150450">
        <w:rPr>
          <w:rStyle w:val="DebateUnderline"/>
          <w:highlight w:val="yellow"/>
          <w:lang w:eastAsia="ko-KR"/>
        </w:rPr>
        <w:t>HUMAN EXTINCTION IS NOW POSSIBLE</w:t>
      </w:r>
      <w:r>
        <w:rPr>
          <w:lang w:eastAsia="ko-KR"/>
        </w:rPr>
        <w:t>.</w:t>
      </w:r>
    </w:p>
    <w:p w14:paraId="5AD7C2C4" w14:textId="77777777" w:rsidR="00A46B7B" w:rsidRDefault="00A46B7B" w:rsidP="00A46B7B">
      <w:pPr>
        <w:pStyle w:val="Cards"/>
      </w:pPr>
      <w:r>
        <w:t> </w:t>
      </w:r>
    </w:p>
    <w:p w14:paraId="2257BDAF" w14:textId="77777777" w:rsidR="00A46B7B" w:rsidRPr="003276F4" w:rsidRDefault="00A46B7B" w:rsidP="00A46B7B"/>
    <w:p w14:paraId="1B14AC4E" w14:textId="703A8B17" w:rsidR="00A46B7B" w:rsidRDefault="00A46B7B" w:rsidP="00D8662F">
      <w:pPr>
        <w:pStyle w:val="Heading1"/>
      </w:pPr>
      <w:bookmarkStart w:id="43" w:name="_Toc233541088"/>
      <w:r>
        <w:t>Cuba = Terrorist</w:t>
      </w:r>
      <w:r w:rsidR="00D8662F">
        <w:t xml:space="preserve"> – 1NC</w:t>
      </w:r>
      <w:bookmarkEnd w:id="43"/>
    </w:p>
    <w:p w14:paraId="0322FBFD" w14:textId="77777777" w:rsidR="00A46B7B" w:rsidRDefault="00A46B7B" w:rsidP="00A46B7B"/>
    <w:p w14:paraId="28C798A4" w14:textId="77777777" w:rsidR="00D8662F" w:rsidRPr="007B3614" w:rsidRDefault="00D8662F" w:rsidP="00D8662F">
      <w:pPr>
        <w:pStyle w:val="Heading4"/>
      </w:pPr>
      <w:r w:rsidRPr="007B3614">
        <w:t>There hasn’t been any semblance of a change of heart by the Castro regime; Cuba absolutely deserves its position on the list</w:t>
      </w:r>
    </w:p>
    <w:p w14:paraId="0C37A725" w14:textId="77777777" w:rsidR="00D8662F" w:rsidRPr="00202121" w:rsidRDefault="00D8662F" w:rsidP="00D8662F">
      <w:pPr>
        <w:rPr>
          <w:b/>
          <w:sz w:val="24"/>
        </w:rPr>
      </w:pPr>
      <w:r w:rsidRPr="00202121">
        <w:rPr>
          <w:b/>
          <w:sz w:val="24"/>
        </w:rPr>
        <w:t>Cárdenas 11</w:t>
      </w:r>
    </w:p>
    <w:p w14:paraId="4E13E891" w14:textId="77777777" w:rsidR="00D8662F" w:rsidRPr="00202121" w:rsidRDefault="00D8662F" w:rsidP="00D8662F">
      <w:pPr>
        <w:rPr>
          <w:sz w:val="16"/>
        </w:rPr>
      </w:pPr>
      <w:r w:rsidRPr="00202121">
        <w:rPr>
          <w:sz w:val="16"/>
        </w:rPr>
        <w:t xml:space="preserve">(Jose, Staff Writer for Foreign Policy, “It's not time to remove Cuba from the terror list”, </w:t>
      </w:r>
      <w:hyperlink r:id="rId22" w:history="1">
        <w:r w:rsidRPr="00202121">
          <w:rPr>
            <w:rStyle w:val="Hyperlink"/>
            <w:sz w:val="16"/>
          </w:rPr>
          <w:t>http://shadow.foreignpolicy.com/posts/2011/02/18/its_not_time_to_remove_cuba_from_the_terror_list</w:t>
        </w:r>
      </w:hyperlink>
      <w:r w:rsidRPr="00202121">
        <w:rPr>
          <w:sz w:val="16"/>
        </w:rPr>
        <w:t>, Accessed 6-16-13,LKM)</w:t>
      </w:r>
    </w:p>
    <w:p w14:paraId="6CCDF05E" w14:textId="77777777" w:rsidR="00D8662F" w:rsidRPr="00541F2E" w:rsidRDefault="00D8662F" w:rsidP="00D8662F">
      <w:r w:rsidRPr="00202121">
        <w:rPr>
          <w:rStyle w:val="StyleBoldUnderline"/>
        </w:rPr>
        <w:t xml:space="preserve">Removing Cuba from the terrorist list has </w:t>
      </w:r>
      <w:r>
        <w:fldChar w:fldCharType="begin"/>
      </w:r>
      <w:r>
        <w:instrText xml:space="preserve"> HYPERLINK "http://www.washingtonpost.com/wp-dyn/content/article/2010/01/04/AR2010010402723.html" \t "_blank" </w:instrText>
      </w:r>
      <w:r>
        <w:fldChar w:fldCharType="separate"/>
      </w:r>
      <w:r w:rsidRPr="00202121">
        <w:rPr>
          <w:rStyle w:val="StyleBoldUnderline"/>
        </w:rPr>
        <w:t>long been a goal</w:t>
      </w:r>
      <w:r>
        <w:rPr>
          <w:rStyle w:val="StyleBoldUnderline"/>
        </w:rPr>
        <w:fldChar w:fldCharType="end"/>
      </w:r>
      <w:r w:rsidRPr="00202121">
        <w:rPr>
          <w:rStyle w:val="StyleBoldUnderline"/>
        </w:rPr>
        <w:t xml:space="preserve"> of the anti-embargo lobby</w:t>
      </w:r>
      <w:r w:rsidRPr="00541F2E">
        <w:t>.</w:t>
      </w:r>
      <w:r>
        <w:t xml:space="preserve"> </w:t>
      </w:r>
      <w:r w:rsidRPr="00541F2E">
        <w:t>It seems the designation tends to arise as an inconvenient talking point when trying to persuade others as to why the United States needs a wholesale reversal of its policy towards the last dictatorship in the Americas.</w:t>
      </w:r>
      <w:r>
        <w:t xml:space="preserve"> </w:t>
      </w:r>
      <w:r w:rsidRPr="00541F2E">
        <w:t xml:space="preserve">But </w:t>
      </w:r>
      <w:r w:rsidRPr="00202121">
        <w:rPr>
          <w:rStyle w:val="StyleBoldUnderline"/>
        </w:rPr>
        <w:t xml:space="preserve">to </w:t>
      </w:r>
      <w:r w:rsidRPr="00541F2E">
        <w:t xml:space="preserve">fatuously </w:t>
      </w:r>
      <w:r w:rsidRPr="00202121">
        <w:rPr>
          <w:rStyle w:val="StyleBoldUnderline"/>
        </w:rPr>
        <w:t>claim that the reason Cuba remains on the terrorist list is one of "emotion"</w:t>
      </w:r>
      <w:r w:rsidRPr="00541F2E">
        <w:t xml:space="preserve"> -- presumably </w:t>
      </w:r>
      <w:r w:rsidRPr="00202121">
        <w:rPr>
          <w:rStyle w:val="StyleBoldUnderline"/>
        </w:rPr>
        <w:t>among Cuban-American voters in South Florida</w:t>
      </w:r>
      <w:r w:rsidRPr="00541F2E">
        <w:t xml:space="preserve"> -- </w:t>
      </w:r>
      <w:r w:rsidRPr="00202121">
        <w:rPr>
          <w:rStyle w:val="StyleBoldUnderline"/>
        </w:rPr>
        <w:t>is to</w:t>
      </w:r>
      <w:r w:rsidRPr="00541F2E">
        <w:t xml:space="preserve"> willfully </w:t>
      </w:r>
      <w:r w:rsidRPr="00202121">
        <w:rPr>
          <w:rStyle w:val="StyleBoldUnderline"/>
        </w:rPr>
        <w:t>ignore decades of the historical record</w:t>
      </w:r>
      <w:r w:rsidRPr="00541F2E">
        <w:t>.</w:t>
      </w:r>
      <w:r>
        <w:t xml:space="preserve"> </w:t>
      </w:r>
      <w:r w:rsidRPr="00541F2E">
        <w:rPr>
          <w:sz w:val="12"/>
        </w:rPr>
        <w:t xml:space="preserve">¶ </w:t>
      </w:r>
      <w:r w:rsidRPr="00202121">
        <w:rPr>
          <w:rStyle w:val="Emphasis"/>
        </w:rPr>
        <w:t>This is a regime that since even before it seized power has used terror as an instrument of both domestic and international policy to achieve its goals</w:t>
      </w:r>
      <w:r w:rsidRPr="00541F2E">
        <w:t>.</w:t>
      </w:r>
      <w:r>
        <w:t xml:space="preserve"> </w:t>
      </w:r>
      <w:r w:rsidRPr="00541F2E">
        <w:t xml:space="preserve">At the height of the Castro regime's international influence in the late 1970s into the 1980s, </w:t>
      </w:r>
      <w:r w:rsidRPr="00202121">
        <w:rPr>
          <w:rStyle w:val="StyleBoldUnderline"/>
        </w:rPr>
        <w:t xml:space="preserve">Cuba helped to build up and unify at least 27 different terrorist groups in the Western Hemisphere, totaling about </w:t>
      </w:r>
      <w:r>
        <w:fldChar w:fldCharType="begin"/>
      </w:r>
      <w:r>
        <w:instrText xml:space="preserve"> HYPERLINK "http://www.nytimes.com/1987/03/03/world/latin-guerrillas-joining-forces-us-officers-say.html?scp=1&amp;sq=march%203,%201987%20cuba&amp;st=cse" \t "_blank" </w:instrText>
      </w:r>
      <w:r>
        <w:fldChar w:fldCharType="separate"/>
      </w:r>
      <w:r w:rsidRPr="00202121">
        <w:rPr>
          <w:rStyle w:val="StyleBoldUnderline"/>
        </w:rPr>
        <w:t>25,000 armed and trained members</w:t>
      </w:r>
      <w:r>
        <w:rPr>
          <w:rStyle w:val="StyleBoldUnderline"/>
        </w:rPr>
        <w:fldChar w:fldCharType="end"/>
      </w:r>
      <w:r>
        <w:t xml:space="preserve"> </w:t>
      </w:r>
      <w:r w:rsidRPr="00541F2E">
        <w:t>by 1987.</w:t>
      </w:r>
      <w:r>
        <w:t xml:space="preserve"> </w:t>
      </w:r>
      <w:r w:rsidRPr="00541F2E">
        <w:rPr>
          <w:sz w:val="12"/>
        </w:rPr>
        <w:t xml:space="preserve">¶ </w:t>
      </w:r>
      <w:r w:rsidRPr="00541F2E">
        <w:t>Around the same time, the</w:t>
      </w:r>
      <w:r>
        <w:t xml:space="preserve"> </w:t>
      </w:r>
      <w:r w:rsidRPr="00541F2E">
        <w:t>State and Defense Departments</w:t>
      </w:r>
      <w:r w:rsidRPr="00541F2E">
        <w:rPr>
          <w:b/>
          <w:bCs/>
        </w:rPr>
        <w:t xml:space="preserve"> </w:t>
      </w:r>
      <w:r>
        <w:fldChar w:fldCharType="begin"/>
      </w:r>
      <w:r>
        <w:instrText xml:space="preserve"> HYPERLINK "http://searchworks.stanford.edu/view/1912111" \t "_blank" </w:instrText>
      </w:r>
      <w:r>
        <w:fldChar w:fldCharType="separate"/>
      </w:r>
      <w:r w:rsidRPr="00541F2E">
        <w:rPr>
          <w:rStyle w:val="Hyperlink"/>
        </w:rPr>
        <w:t>estimated</w:t>
      </w:r>
      <w:r>
        <w:rPr>
          <w:rStyle w:val="Hyperlink"/>
        </w:rPr>
        <w:fldChar w:fldCharType="end"/>
      </w:r>
      <w:r w:rsidRPr="00541F2E">
        <w:t xml:space="preserve"> that </w:t>
      </w:r>
      <w:r w:rsidRPr="00202121">
        <w:rPr>
          <w:rStyle w:val="StyleBoldUnderline"/>
        </w:rPr>
        <w:t>a minimum of 20,000 individuals from around the world, including more than 10,000 Latin Americans, had attended one or more of the more than fifty guerrilla or terrorist training courses offered in Cuban military facilities</w:t>
      </w:r>
      <w:r w:rsidRPr="00541F2E">
        <w:t xml:space="preserve"> since Castro came to power (the most infamous of trainees being, of course,</w:t>
      </w:r>
      <w:r>
        <w:t xml:space="preserve"> </w:t>
      </w:r>
      <w:r>
        <w:fldChar w:fldCharType="begin"/>
      </w:r>
      <w:r>
        <w:instrText xml:space="preserve"> HYPERLINK "http://en.wikipedia.org/wiki/Carlos_the_Jackal" \l "cite_note-4" \t "_blank" </w:instrText>
      </w:r>
      <w:r>
        <w:fldChar w:fldCharType="separate"/>
      </w:r>
      <w:r w:rsidRPr="00541F2E">
        <w:rPr>
          <w:rStyle w:val="Hyperlink"/>
        </w:rPr>
        <w:t>Carlos the Jackal</w:t>
      </w:r>
      <w:r>
        <w:rPr>
          <w:rStyle w:val="Hyperlink"/>
        </w:rPr>
        <w:fldChar w:fldCharType="end"/>
      </w:r>
      <w:r w:rsidRPr="00541F2E">
        <w:t>).</w:t>
      </w:r>
      <w:r>
        <w:t xml:space="preserve"> </w:t>
      </w:r>
      <w:r w:rsidRPr="00541F2E">
        <w:rPr>
          <w:sz w:val="12"/>
        </w:rPr>
        <w:t xml:space="preserve">¶ </w:t>
      </w:r>
      <w:r w:rsidRPr="00541F2E">
        <w:t>Nor was the Castro regime content to victimize the unfortunate citizens of Latin America and Africa, as it aiding and abetting terrorist groups operating on our own soil, including the</w:t>
      </w:r>
      <w:r>
        <w:t xml:space="preserve"> </w:t>
      </w:r>
      <w:r>
        <w:fldChar w:fldCharType="begin"/>
      </w:r>
      <w:r>
        <w:instrText xml:space="preserve"> HYPERLINK "http://www.latinamericanstudies.org/espionage/cuba-weathermen.htm" \t "_blank" </w:instrText>
      </w:r>
      <w:r>
        <w:fldChar w:fldCharType="separate"/>
      </w:r>
      <w:r w:rsidRPr="00541F2E">
        <w:rPr>
          <w:rStyle w:val="Hyperlink"/>
        </w:rPr>
        <w:t>Weather Underground</w:t>
      </w:r>
      <w:r>
        <w:rPr>
          <w:rStyle w:val="Hyperlink"/>
        </w:rPr>
        <w:fldChar w:fldCharType="end"/>
      </w:r>
      <w:r>
        <w:t xml:space="preserve"> </w:t>
      </w:r>
      <w:r w:rsidRPr="00541F2E">
        <w:t>(of Bill Ayres fame) and the militant Puerto Rican group, the</w:t>
      </w:r>
      <w:r>
        <w:t xml:space="preserve"> </w:t>
      </w:r>
      <w:r>
        <w:fldChar w:fldCharType="begin"/>
      </w:r>
      <w:r>
        <w:instrText xml:space="preserve"> HYPERLINK "http://en.wikipedia.org/wiki/Boricua_Popular_Army" \t "_blank" </w:instrText>
      </w:r>
      <w:r>
        <w:fldChar w:fldCharType="separate"/>
      </w:r>
      <w:r w:rsidRPr="00541F2E">
        <w:rPr>
          <w:rStyle w:val="Hyperlink"/>
        </w:rPr>
        <w:t>Macheteros</w:t>
      </w:r>
      <w:r>
        <w:rPr>
          <w:rStyle w:val="Hyperlink"/>
        </w:rPr>
        <w:fldChar w:fldCharType="end"/>
      </w:r>
      <w:r w:rsidRPr="00541F2E">
        <w:t>.</w:t>
      </w:r>
      <w:r>
        <w:t xml:space="preserve"> </w:t>
      </w:r>
      <w:r w:rsidRPr="00541F2E">
        <w:t>Victor Manuel Gerena, a mastermind of the Macheteros' 1983 robbery of a Well Fargo depot in Connecticut, has lived safely in Cuba for decades, joining U.S. fugitives Joanne Chesimard and Charlie Hill, who are wanted in the U.S. for the murders of U.S. police officers, as well as some</w:t>
      </w:r>
      <w:r>
        <w:t xml:space="preserve"> </w:t>
      </w:r>
      <w:r>
        <w:fldChar w:fldCharType="begin"/>
      </w:r>
      <w:r>
        <w:instrText xml:space="preserve"> HYPERLINK "http://www.nytimes.com/2007/05/12/world/americas/12cuba.html" \t "_blank" </w:instrText>
      </w:r>
      <w:r>
        <w:fldChar w:fldCharType="separate"/>
      </w:r>
      <w:r w:rsidRPr="00541F2E">
        <w:rPr>
          <w:rStyle w:val="Hyperlink"/>
        </w:rPr>
        <w:t>70 other fugitives</w:t>
      </w:r>
      <w:r>
        <w:rPr>
          <w:rStyle w:val="Hyperlink"/>
        </w:rPr>
        <w:fldChar w:fldCharType="end"/>
      </w:r>
      <w:r>
        <w:t xml:space="preserve"> </w:t>
      </w:r>
      <w:r w:rsidRPr="00541F2E">
        <w:t>from U.S. justice.</w:t>
      </w:r>
      <w:r>
        <w:t xml:space="preserve"> </w:t>
      </w:r>
      <w:r w:rsidRPr="00202121">
        <w:rPr>
          <w:rStyle w:val="Emphasis"/>
        </w:rPr>
        <w:t>¶ In addition, following the Sept. 11 terrorist attacks in the United States, Cuban intelligence sent numerous fake tipsters into U.S. embassies abroad to sidetrack and impede U.S. counter-terrorism efforts</w:t>
      </w:r>
      <w:r w:rsidRPr="00541F2E">
        <w:t>.</w:t>
      </w:r>
      <w:r>
        <w:t xml:space="preserve"> </w:t>
      </w:r>
      <w:r w:rsidRPr="00541F2E">
        <w:t xml:space="preserve">(Also, following 9/11, U.S. authorities rolled up the Cuban spy Ana Belen Montes at the Defense Intelligence Agency, not wanting to risk her information being passed on by Cuba to other U.S. enemies.) </w:t>
      </w:r>
      <w:r w:rsidRPr="00541F2E">
        <w:rPr>
          <w:sz w:val="12"/>
        </w:rPr>
        <w:t xml:space="preserve">¶ </w:t>
      </w:r>
      <w:r w:rsidRPr="00202121">
        <w:rPr>
          <w:rStyle w:val="StyleBoldUnderline"/>
        </w:rPr>
        <w:t>But the anti-embargo lobby wants us to forget all that</w:t>
      </w:r>
      <w:r w:rsidRPr="00541F2E">
        <w:t>.</w:t>
      </w:r>
      <w:r>
        <w:t xml:space="preserve"> </w:t>
      </w:r>
      <w:r w:rsidRPr="00541F2E">
        <w:t>They will tell uninformed listeners that in 1992 the Castro regime "renounced" the use of violence to achieve its political ends.</w:t>
      </w:r>
      <w:r>
        <w:t xml:space="preserve"> </w:t>
      </w:r>
      <w:r w:rsidRPr="00541F2E">
        <w:t xml:space="preserve">But </w:t>
      </w:r>
      <w:r w:rsidRPr="00202121">
        <w:rPr>
          <w:rStyle w:val="Emphasis"/>
        </w:rPr>
        <w:t>there has never been any profound change of heart, expressions of remorse, or even compensation offered for victims of Cuban-sponsored terrorism.</w:t>
      </w:r>
      <w:r>
        <w:t xml:space="preserve"> </w:t>
      </w:r>
      <w:r w:rsidRPr="00541F2E">
        <w:t>No, it was merely a change of tactics, forced on the Castro regime by the fact that in 1991 the Soviet Union collapsed and, with it, its billions in annual subsidies to Cuba.</w:t>
      </w:r>
      <w:r>
        <w:t xml:space="preserve"> </w:t>
      </w:r>
      <w:r w:rsidRPr="00541F2E">
        <w:t>Castro could simply no longer</w:t>
      </w:r>
      <w:r>
        <w:t xml:space="preserve"> </w:t>
      </w:r>
      <w:r w:rsidRPr="00541F2E">
        <w:rPr>
          <w:i/>
          <w:iCs/>
        </w:rPr>
        <w:t>afford</w:t>
      </w:r>
      <w:r>
        <w:t xml:space="preserve"> </w:t>
      </w:r>
      <w:r w:rsidRPr="00541F2E">
        <w:t>to do it, at least on the scale to which he had become accustomed.</w:t>
      </w:r>
      <w:r>
        <w:t xml:space="preserve"> </w:t>
      </w:r>
      <w:r w:rsidRPr="00541F2E">
        <w:rPr>
          <w:sz w:val="12"/>
        </w:rPr>
        <w:t xml:space="preserve">¶ </w:t>
      </w:r>
      <w:r w:rsidRPr="00541F2E">
        <w:t xml:space="preserve">Indeed, </w:t>
      </w:r>
      <w:r w:rsidRPr="00202121">
        <w:rPr>
          <w:rStyle w:val="Emphasis"/>
        </w:rPr>
        <w:t>the Castro regime can no more renounce violence as an instrument of policy than it can renounce its totalitarian state</w:t>
      </w:r>
      <w:r w:rsidRPr="00541F2E">
        <w:t xml:space="preserve">. </w:t>
      </w:r>
      <w:r w:rsidRPr="00541F2E">
        <w:rPr>
          <w:sz w:val="12"/>
        </w:rPr>
        <w:t xml:space="preserve">¶ </w:t>
      </w:r>
      <w:r w:rsidRPr="00541F2E">
        <w:t xml:space="preserve">Clearly, </w:t>
      </w:r>
      <w:r w:rsidRPr="007B3614">
        <w:rPr>
          <w:rStyle w:val="StyleBoldUnderline"/>
        </w:rPr>
        <w:t>Cuba's designation as a state sponsor of terror is well-earned</w:t>
      </w:r>
      <w:r w:rsidRPr="00541F2E">
        <w:t>.</w:t>
      </w:r>
      <w:r>
        <w:t xml:space="preserve"> </w:t>
      </w:r>
      <w:r w:rsidRPr="007B3614">
        <w:rPr>
          <w:rStyle w:val="Emphasis"/>
        </w:rPr>
        <w:t>The Obama Administration should ignore</w:t>
      </w:r>
      <w:r w:rsidRPr="00541F2E">
        <w:t xml:space="preserve"> specious </w:t>
      </w:r>
      <w:r w:rsidRPr="007B3614">
        <w:rPr>
          <w:rStyle w:val="Emphasis"/>
        </w:rPr>
        <w:t>entreaties to delist Cuba</w:t>
      </w:r>
      <w:r w:rsidRPr="00541F2E">
        <w:t xml:space="preserve"> as a state sponsor of terror.</w:t>
      </w:r>
      <w:r>
        <w:t xml:space="preserve"> </w:t>
      </w:r>
      <w:r w:rsidRPr="00541F2E">
        <w:t>As has been proven over and over,</w:t>
      </w:r>
      <w:r w:rsidRPr="007B3614">
        <w:rPr>
          <w:rStyle w:val="Emphasis"/>
        </w:rPr>
        <w:t xml:space="preserve"> tyranny's best friend is a failure to remember. </w:t>
      </w:r>
      <w:r w:rsidRPr="00541F2E">
        <w:t>If Fidel Castro or his brother Raul wants to be removed from the State Department list, there are any number of actions they could take: true expressions of repentance, concessions, recompense, and an accounting for past misdeeds.</w:t>
      </w:r>
      <w:r>
        <w:t xml:space="preserve"> </w:t>
      </w:r>
      <w:r w:rsidRPr="00541F2E">
        <w:t>I, for one, am not holding my breath.</w:t>
      </w:r>
      <w:r>
        <w:t xml:space="preserve"> </w:t>
      </w:r>
    </w:p>
    <w:p w14:paraId="253CCE6B" w14:textId="77777777" w:rsidR="00D8662F" w:rsidRDefault="00D8662F" w:rsidP="00A46B7B"/>
    <w:p w14:paraId="42FF0C55" w14:textId="19CE8EC7" w:rsidR="00D8662F" w:rsidRDefault="00D8662F" w:rsidP="00D8662F">
      <w:pPr>
        <w:pStyle w:val="Heading1"/>
      </w:pPr>
      <w:bookmarkStart w:id="44" w:name="_Toc233541089"/>
      <w:r>
        <w:t>Cuba = Terrorist – 2NC EXTN</w:t>
      </w:r>
      <w:bookmarkEnd w:id="44"/>
    </w:p>
    <w:p w14:paraId="3BE12D4D" w14:textId="77777777" w:rsidR="00D8662F" w:rsidRDefault="00D8662F" w:rsidP="00A46B7B"/>
    <w:p w14:paraId="4081CD8C" w14:textId="77777777" w:rsidR="00D8662F" w:rsidRDefault="00D8662F" w:rsidP="00D8662F">
      <w:pPr>
        <w:pStyle w:val="Heading4"/>
      </w:pPr>
      <w:r>
        <w:t>Cuba belongs on the list – it doesn’t combat money laundering and aids ETA, FARC, and American fugitives</w:t>
      </w:r>
    </w:p>
    <w:p w14:paraId="4EB7520B" w14:textId="77777777" w:rsidR="00D8662F" w:rsidRDefault="00D8662F" w:rsidP="00D8662F">
      <w:r>
        <w:t xml:space="preserve"> </w:t>
      </w:r>
      <w:r w:rsidRPr="009F4F78">
        <w:rPr>
          <w:rStyle w:val="StyleStyleBold12pt"/>
        </w:rPr>
        <w:t>Kasperowicz, 5/30</w:t>
      </w:r>
      <w:r>
        <w:t xml:space="preserve"> (Pete, “State keeps Cuba on terror sponsors list,” The Hill, </w:t>
      </w:r>
      <w:hyperlink r:id="rId23" w:history="1">
        <w:r w:rsidRPr="00751F47">
          <w:rPr>
            <w:rStyle w:val="Hyperlink"/>
          </w:rPr>
          <w:t>http://thehill.com/blogs/global-affairs/americas/302609-cuba-remains-a-state-sponsor-of-terror-despite-some-improvements</w:t>
        </w:r>
      </w:hyperlink>
      <w:r>
        <w:t>, MWH)</w:t>
      </w:r>
    </w:p>
    <w:p w14:paraId="69D35632" w14:textId="77777777" w:rsidR="00D8662F" w:rsidRDefault="00D8662F" w:rsidP="00D8662F"/>
    <w:p w14:paraId="6B9EB313" w14:textId="77777777" w:rsidR="00D8662F" w:rsidRPr="00D8662F" w:rsidRDefault="00D8662F" w:rsidP="00D8662F">
      <w:pPr>
        <w:rPr>
          <w:sz w:val="14"/>
        </w:rPr>
      </w:pPr>
      <w:r w:rsidRPr="00D8662F">
        <w:rPr>
          <w:sz w:val="14"/>
        </w:rPr>
        <w:t xml:space="preserve">In the case of Cuba, </w:t>
      </w:r>
      <w:r w:rsidRPr="00C5211C">
        <w:rPr>
          <w:rStyle w:val="StyleBoldUnderline"/>
        </w:rPr>
        <w:t>State listed three primary reasons for keeping</w:t>
      </w:r>
      <w:r w:rsidRPr="00D8662F">
        <w:rPr>
          <w:sz w:val="14"/>
        </w:rPr>
        <w:t xml:space="preserve"> </w:t>
      </w:r>
      <w:r w:rsidRPr="00C5211C">
        <w:rPr>
          <w:rStyle w:val="StyleBoldUnderline"/>
        </w:rPr>
        <w:t>the island nation on the list. First,</w:t>
      </w:r>
      <w:r w:rsidRPr="00D8662F">
        <w:rPr>
          <w:sz w:val="14"/>
        </w:rPr>
        <w:t xml:space="preserve"> it noted that </w:t>
      </w:r>
      <w:r w:rsidRPr="00C5211C">
        <w:rPr>
          <w:rStyle w:val="StyleBoldUnderline"/>
        </w:rPr>
        <w:t>Cuba continued to provide a safe haven for about two dozens members of Basque Fatherland and Liberty</w:t>
      </w:r>
      <w:r w:rsidRPr="00D8662F">
        <w:rPr>
          <w:sz w:val="14"/>
        </w:rPr>
        <w:t xml:space="preserve"> (ETA), a group charged with terrorism in Spain. </w:t>
      </w:r>
      <w:r w:rsidRPr="00D8662F">
        <w:rPr>
          <w:sz w:val="12"/>
        </w:rPr>
        <w:t>¶</w:t>
      </w:r>
      <w:r w:rsidRPr="00D8662F">
        <w:rPr>
          <w:sz w:val="14"/>
        </w:rPr>
        <w:t xml:space="preserve"> State's report, though, seemed to give Cuba some credit for hosting peace talks between the government of Colombia and members of the Revolutionary Armed Forces of Colombia (FARC). The report notes that </w:t>
      </w:r>
      <w:r w:rsidRPr="00C5211C">
        <w:rPr>
          <w:rStyle w:val="StyleBoldUnderline"/>
        </w:rPr>
        <w:t>Cuba offered aid to FARC members "in past years,"</w:t>
      </w:r>
      <w:r w:rsidRPr="00D8662F">
        <w:rPr>
          <w:sz w:val="14"/>
        </w:rPr>
        <w:t xml:space="preserve"> and indicates that Havana is no longer supporting the rebel group.</w:t>
      </w:r>
      <w:r w:rsidRPr="00D8662F">
        <w:rPr>
          <w:sz w:val="12"/>
        </w:rPr>
        <w:t>¶</w:t>
      </w:r>
      <w:r w:rsidRPr="00D8662F">
        <w:rPr>
          <w:sz w:val="14"/>
        </w:rPr>
        <w:t xml:space="preserve"> A second major reason for listing </w:t>
      </w:r>
      <w:r w:rsidRPr="00C5211C">
        <w:rPr>
          <w:rStyle w:val="StyleBoldUnderline"/>
        </w:rPr>
        <w:t>Cuba</w:t>
      </w:r>
      <w:r w:rsidRPr="00D8662F">
        <w:rPr>
          <w:sz w:val="14"/>
        </w:rPr>
        <w:t xml:space="preserve"> was that the government "</w:t>
      </w:r>
      <w:r w:rsidRPr="00C5211C">
        <w:rPr>
          <w:rStyle w:val="StyleBoldUnderline"/>
        </w:rPr>
        <w:t>continued to harbor fugitives wanted in the United States</w:t>
      </w:r>
      <w:r w:rsidRPr="00D8662F">
        <w:rPr>
          <w:sz w:val="14"/>
        </w:rPr>
        <w:t>." That language is unchanged from last year's report.</w:t>
      </w:r>
      <w:r w:rsidRPr="00D8662F">
        <w:rPr>
          <w:sz w:val="12"/>
        </w:rPr>
        <w:t>¶</w:t>
      </w:r>
      <w:r w:rsidRPr="00D8662F">
        <w:rPr>
          <w:sz w:val="14"/>
        </w:rPr>
        <w:t xml:space="preserve"> </w:t>
      </w:r>
      <w:r w:rsidRPr="00C5211C">
        <w:rPr>
          <w:rStyle w:val="StyleBoldUnderline"/>
        </w:rPr>
        <w:t>And</w:t>
      </w:r>
      <w:r w:rsidRPr="00D8662F">
        <w:rPr>
          <w:sz w:val="14"/>
        </w:rPr>
        <w:t xml:space="preserve"> thirdly, State said </w:t>
      </w:r>
      <w:r w:rsidRPr="00C5211C">
        <w:rPr>
          <w:rStyle w:val="StyleBoldUnderline"/>
        </w:rPr>
        <w:t>Cuba has deficiencies in</w:t>
      </w:r>
      <w:r w:rsidRPr="00D8662F">
        <w:rPr>
          <w:sz w:val="14"/>
        </w:rPr>
        <w:t xml:space="preserve"> the area of </w:t>
      </w:r>
      <w:r w:rsidRPr="00C5211C">
        <w:rPr>
          <w:rStyle w:val="StyleBoldUnderline"/>
        </w:rPr>
        <w:t>anti-money laundering and combating the financing of terrorism</w:t>
      </w:r>
      <w:r w:rsidRPr="00D8662F">
        <w:rPr>
          <w:sz w:val="14"/>
        </w:rPr>
        <w:t>, just as it did in last year’s report. This year, however, State also noted that Cuba has become a member of the Financial Action Task Force of South America, which requires Havana to adopt anti-money laundering recommendations.</w:t>
      </w:r>
      <w:r w:rsidRPr="00D8662F">
        <w:rPr>
          <w:sz w:val="12"/>
        </w:rPr>
        <w:t>¶</w:t>
      </w:r>
      <w:r w:rsidRPr="00D8662F">
        <w:rPr>
          <w:sz w:val="14"/>
        </w:rPr>
        <w:t xml:space="preserve"> </w:t>
      </w:r>
      <w:r w:rsidRPr="00C5211C">
        <w:rPr>
          <w:rStyle w:val="StyleBoldUnderline"/>
        </w:rPr>
        <w:t>One fugitive from U.S. justice now living in Cuba is Joanne Chesimard, who killed a New Jersey state trooper in 1973 and fled to Cuba. Earlier this month, the FBI put Chesimard on its "most wanted" list of terrorists</w:t>
      </w:r>
      <w:r w:rsidRPr="00D8662F">
        <w:rPr>
          <w:sz w:val="14"/>
        </w:rPr>
        <w:t>, although State's report does not name her specifically.</w:t>
      </w:r>
    </w:p>
    <w:p w14:paraId="20C1A91F" w14:textId="77777777" w:rsidR="00D8662F" w:rsidRDefault="00D8662F" w:rsidP="00A46B7B"/>
    <w:p w14:paraId="61679433" w14:textId="77777777" w:rsidR="00602D16" w:rsidRDefault="00602D16" w:rsidP="00602D16">
      <w:pPr>
        <w:pStyle w:val="Heading4"/>
      </w:pPr>
      <w:r>
        <w:t>Seriously – Cuba needs to be on the list</w:t>
      </w:r>
    </w:p>
    <w:p w14:paraId="5DAD4271" w14:textId="77777777" w:rsidR="00602D16" w:rsidRPr="009034EE" w:rsidRDefault="00602D16" w:rsidP="00602D16">
      <w:pPr>
        <w:rPr>
          <w:rStyle w:val="StyleStyleBold12pt"/>
        </w:rPr>
      </w:pPr>
      <w:r w:rsidRPr="009034EE">
        <w:rPr>
          <w:rStyle w:val="StyleStyleBold12pt"/>
        </w:rPr>
        <w:t>Claver-Carone 2013</w:t>
      </w:r>
    </w:p>
    <w:p w14:paraId="5ADAC1B1" w14:textId="77777777" w:rsidR="00602D16" w:rsidRDefault="00602D16" w:rsidP="00602D16">
      <w:r>
        <w:t xml:space="preserve">[Mauricio Claver-Carone, </w:t>
      </w:r>
      <w:r w:rsidRPr="009034EE">
        <w:t>director of the U.S.-Cuba Democracy PAC and host of "From Washington al Mundo" on Sirius-XM's Cristina Radio. He is an attorney, served as an attorney-advisor with the U.S. Treasury Department, and was a member of the law faculty at the Catholic University of America and George Washington University.</w:t>
      </w:r>
      <w:r>
        <w:t xml:space="preserve"> Cuba Sees an Opening, Tuesday, April 2, 2013, </w:t>
      </w:r>
      <w:r w:rsidRPr="009034EE">
        <w:t>http://www.american.com/archive/2013/april/cuba-should-remain-designated-as-a-state-sponsor-of-terrorism</w:t>
      </w:r>
      <w:r>
        <w:t>]jap</w:t>
      </w:r>
    </w:p>
    <w:p w14:paraId="15457892" w14:textId="77777777" w:rsidR="00602D16" w:rsidRPr="00602D16" w:rsidRDefault="00602D16" w:rsidP="00602D16"/>
    <w:p w14:paraId="252F47A4" w14:textId="77777777" w:rsidR="00602D16" w:rsidRPr="00602D16" w:rsidRDefault="00602D16" w:rsidP="00602D16">
      <w:pPr>
        <w:rPr>
          <w:rStyle w:val="Box"/>
        </w:rPr>
      </w:pPr>
      <w:r w:rsidRPr="00602D16">
        <w:rPr>
          <w:sz w:val="10"/>
        </w:rPr>
        <w:t xml:space="preserve">The </w:t>
      </w:r>
      <w:r w:rsidRPr="00602D16">
        <w:rPr>
          <w:rStyle w:val="Emphasis"/>
        </w:rPr>
        <w:t>FARC is the region’s oldest, largest, most capable, and best equipped insurgency</w:t>
      </w:r>
      <w:r w:rsidRPr="00602D16">
        <w:rPr>
          <w:sz w:val="10"/>
        </w:rPr>
        <w:t>. The government of Colombia is currently in peace negotiations with the FARC, but the fight is far from over and a successful peace accord is not guaranteed. Although weakened, the FARC continues to confront the Colombian state by employing improvised explosive devices and attacking energy infrastructure and oil pipelines.</w:t>
      </w:r>
      <w:r w:rsidRPr="00602D16">
        <w:rPr>
          <w:sz w:val="12"/>
        </w:rPr>
        <w:t>¶</w:t>
      </w:r>
      <w:r w:rsidRPr="00602D16">
        <w:rPr>
          <w:sz w:val="10"/>
        </w:rPr>
        <w:t xml:space="preserve"> Second, the State Department country report says that “</w:t>
      </w:r>
      <w:r w:rsidRPr="00602D16">
        <w:rPr>
          <w:rStyle w:val="Emphasis"/>
        </w:rPr>
        <w:t>the Cuban government continued to permit fugitives wanted in the United States to reside in Cuba and also provided support such as housing, food ration books, and medical care for these individuals</w:t>
      </w:r>
      <w:r w:rsidRPr="00602D16">
        <w:rPr>
          <w:sz w:val="10"/>
        </w:rPr>
        <w:t>.”</w:t>
      </w:r>
      <w:r w:rsidRPr="00602D16">
        <w:rPr>
          <w:sz w:val="12"/>
        </w:rPr>
        <w:t>¶</w:t>
      </w:r>
      <w:r w:rsidRPr="00602D16">
        <w:rPr>
          <w:sz w:val="10"/>
        </w:rPr>
        <w:t xml:space="preserve"> That has not changed either. The FBI estimates that </w:t>
      </w:r>
      <w:r w:rsidRPr="00602D16">
        <w:rPr>
          <w:rStyle w:val="Emphasis"/>
        </w:rPr>
        <w:t>Cuba has provided safe harbor to more than 70 fugitives from U.S. justice who live on the island under the protection of the Castro regime</w:t>
      </w:r>
      <w:r w:rsidRPr="00602D16">
        <w:rPr>
          <w:sz w:val="10"/>
        </w:rPr>
        <w:t>. Some of these fugitives are charged with or have been convicted of murder, kidnapping, and hijacking, and they include notorious killers of police officers in New Jersey and New Mexico.</w:t>
      </w:r>
      <w:r w:rsidRPr="00602D16">
        <w:rPr>
          <w:sz w:val="12"/>
        </w:rPr>
        <w:t>¶</w:t>
      </w:r>
      <w:r w:rsidRPr="00602D16">
        <w:rPr>
          <w:sz w:val="10"/>
        </w:rPr>
        <w:t xml:space="preserve"> Warranting special mention are the outstanding U.S. indictments against Cuban Air Force pilots Lorenzo Alberto Pérez-Pérez and Francisco Pérez-Pérez and General Rubén Martínez Puente, the head of the Cuban Air Force, who in 1996 ordered the pilots to shoot down two civilian American aircraft over international waters in the Florida Straits. That act of terrorism killed four men, three of them American citizens.</w:t>
      </w:r>
      <w:r w:rsidRPr="00602D16">
        <w:rPr>
          <w:sz w:val="12"/>
        </w:rPr>
        <w:t>¶</w:t>
      </w:r>
      <w:r w:rsidRPr="00602D16">
        <w:rPr>
          <w:sz w:val="10"/>
        </w:rPr>
        <w:t xml:space="preserve"> </w:t>
      </w:r>
      <w:r w:rsidRPr="00602D16">
        <w:rPr>
          <w:rStyle w:val="Emphasis"/>
        </w:rPr>
        <w:t>The last time the United States relied on a dictator’s ‘assurances’ to justify removing a country from the state sponsor of terrorism list was in 2008 with North Korea.</w:t>
      </w:r>
      <w:r w:rsidRPr="00602D16">
        <w:rPr>
          <w:rStyle w:val="Emphasis"/>
          <w:b w:val="0"/>
          <w:sz w:val="12"/>
          <w:u w:val="none"/>
        </w:rPr>
        <w:t>¶</w:t>
      </w:r>
      <w:r w:rsidRPr="00602D16">
        <w:rPr>
          <w:rStyle w:val="Emphasis"/>
          <w:sz w:val="12"/>
        </w:rPr>
        <w:t xml:space="preserve"> </w:t>
      </w:r>
      <w:r w:rsidRPr="00602D16">
        <w:rPr>
          <w:sz w:val="10"/>
        </w:rPr>
        <w:t xml:space="preserve">Third, the State Department report says that the Financial Action Task Force has identified Cuba as having deficiencies in combatting money laundering and terrorism financing. In February, the Castro regime made “a high-level political commitment” to work with the FATF to address money laundering and the flow of money through Cuba to terrorists. </w:t>
      </w:r>
      <w:r w:rsidRPr="00602D16">
        <w:rPr>
          <w:rStyle w:val="Emphasis"/>
        </w:rPr>
        <w:t>There has been no discernible effort since to criminalize money laundering or to establish procedures to identify and freeze the assets of terrorists</w:t>
      </w:r>
      <w:r w:rsidRPr="00602D16">
        <w:rPr>
          <w:sz w:val="10"/>
        </w:rPr>
        <w:t>.</w:t>
      </w:r>
      <w:r w:rsidRPr="00602D16">
        <w:rPr>
          <w:sz w:val="12"/>
        </w:rPr>
        <w:t>¶</w:t>
      </w:r>
      <w:r w:rsidRPr="00602D16">
        <w:rPr>
          <w:sz w:val="10"/>
        </w:rPr>
        <w:t xml:space="preserve"> The State Department’s previous rationale for continuing to list Cuba as a state sponsor of terrorism stands and now new justifications can be added:</w:t>
      </w:r>
      <w:r w:rsidRPr="00602D16">
        <w:rPr>
          <w:sz w:val="12"/>
        </w:rPr>
        <w:t>¶</w:t>
      </w:r>
      <w:r w:rsidRPr="00602D16">
        <w:rPr>
          <w:sz w:val="10"/>
        </w:rPr>
        <w:t xml:space="preserve"> Terrorism is defined in U.S. law as “the unlawful use of force and violence against persons or property to intimidate or coerce a government, the civilian population, or any segment thereof, in furtherance of political or social objectives.” The arrest and arbitrary imprisonment of Alan P. Gross for actions internationally protected under Article 19 of the Universal Declaration of Human Rights, to which Cuba is a signatory, is an act of terrorism. Moreover</w:t>
      </w:r>
      <w:r w:rsidRPr="00602D16">
        <w:rPr>
          <w:rStyle w:val="Emphasis"/>
        </w:rPr>
        <w:t>, the Castro regime has now made it clear that Gross will be held hostage until the United States releases five Cuban spies convicted in U.S. federal courts</w:t>
      </w:r>
      <w:r w:rsidRPr="00602D16">
        <w:rPr>
          <w:sz w:val="10"/>
        </w:rPr>
        <w:t>.</w:t>
      </w:r>
      <w:r w:rsidRPr="00602D16">
        <w:rPr>
          <w:sz w:val="12"/>
        </w:rPr>
        <w:t>¶</w:t>
      </w:r>
      <w:r w:rsidRPr="00602D16">
        <w:rPr>
          <w:sz w:val="10"/>
        </w:rPr>
        <w:t xml:space="preserve"> In addition, </w:t>
      </w:r>
      <w:r w:rsidRPr="00602D16">
        <w:rPr>
          <w:rStyle w:val="Emphasis"/>
        </w:rPr>
        <w:t>thousands of Cuban soldiers and intelligence officials are stationed in Venezuela. Cuba’s presence and control over the highest levels of Venezuela’s military, police, and intelligence services not only threatens to subvert democracy in that nation, but it allows those Venezuelan authorities to be Cuba’s proxies in trafficking drugs and weapons, and in providing support to such extremist organizations as Hezbollah and Iran’s al-Quds.</w:t>
      </w:r>
      <w:r w:rsidRPr="00602D16">
        <w:rPr>
          <w:rStyle w:val="Emphasis"/>
          <w:b w:val="0"/>
          <w:sz w:val="12"/>
          <w:u w:val="none"/>
        </w:rPr>
        <w:t>¶</w:t>
      </w:r>
      <w:r w:rsidRPr="00602D16">
        <w:rPr>
          <w:sz w:val="10"/>
        </w:rPr>
        <w:t xml:space="preserve"> </w:t>
      </w:r>
      <w:r w:rsidRPr="00602D16">
        <w:rPr>
          <w:rStyle w:val="Emphasis"/>
        </w:rPr>
        <w:t>Cuba’s close political ties with other state sponsors of terrorism – particularly Iran and Syria – and its history of sharing intelligence with rogue regimes are of serious concern</w:t>
      </w:r>
      <w:r w:rsidRPr="00602D16">
        <w:rPr>
          <w:sz w:val="10"/>
        </w:rPr>
        <w:t xml:space="preserve"> and, according to former U.S. intelligence officials, pose a risk to U.S. counterterrorism efforts in the Middle East and elsewhere.</w:t>
      </w:r>
      <w:r w:rsidRPr="00602D16">
        <w:rPr>
          <w:sz w:val="12"/>
        </w:rPr>
        <w:t>¶</w:t>
      </w:r>
      <w:r w:rsidRPr="00602D16">
        <w:rPr>
          <w:sz w:val="10"/>
        </w:rPr>
        <w:t xml:space="preserve"> As President Obama himself recognized last month when he renewed the “national emergency” designation regulating the movement and anchorage of vessels in the Florida Straits (a yearly evaluation process undertaken by U.S. presidents since the 1996 downing of U.S. civilian aircraft by the Castro regime), “</w:t>
      </w:r>
      <w:r w:rsidRPr="00602D16">
        <w:rPr>
          <w:rStyle w:val="Emphasis"/>
        </w:rPr>
        <w:t>the Cuban government has not demonstrated that it will refrain from the use of excessive force against U.S. vessels or aircraft that may engage in memorial activities or peaceful protest north of Cuba.”</w:t>
      </w:r>
      <w:r w:rsidRPr="00602D16">
        <w:rPr>
          <w:rStyle w:val="Emphasis"/>
          <w:b w:val="0"/>
          <w:sz w:val="12"/>
          <w:u w:val="none"/>
        </w:rPr>
        <w:t>¶</w:t>
      </w:r>
      <w:r w:rsidRPr="00602D16">
        <w:rPr>
          <w:sz w:val="10"/>
        </w:rPr>
        <w:t xml:space="preserve"> </w:t>
      </w:r>
      <w:r w:rsidRPr="00602D16">
        <w:rPr>
          <w:rStyle w:val="Box"/>
        </w:rPr>
        <w:t>To remove Cuba from the state sponsors of terrorism list based on mere hopes of bettering relations would be foreign-policy malpractice.</w:t>
      </w:r>
      <w:r w:rsidRPr="00602D16">
        <w:rPr>
          <w:sz w:val="10"/>
        </w:rPr>
        <w:t xml:space="preserve"> Cuba must earn its removal from this list. Clearly it has not done so, and, </w:t>
      </w:r>
      <w:r w:rsidRPr="00602D16">
        <w:rPr>
          <w:rStyle w:val="Box"/>
        </w:rPr>
        <w:t>as long as the Castro brothers retain their absolute control over the island, nor is it likely to do so.</w:t>
      </w:r>
    </w:p>
    <w:p w14:paraId="62974CBB" w14:textId="77777777" w:rsidR="00602D16" w:rsidRDefault="00602D16" w:rsidP="00A46B7B"/>
    <w:p w14:paraId="7029CF9B" w14:textId="77777777" w:rsidR="00A46B7B" w:rsidRDefault="00A46B7B" w:rsidP="00A46B7B">
      <w:pPr>
        <w:pStyle w:val="Heading4"/>
      </w:pPr>
      <w:r>
        <w:t>Cuba sponsors terrorism – State Department Reports prove</w:t>
      </w:r>
    </w:p>
    <w:p w14:paraId="0F0E5E15" w14:textId="77777777" w:rsidR="00A46B7B" w:rsidRDefault="00A46B7B" w:rsidP="00A46B7B">
      <w:r w:rsidRPr="003276F4">
        <w:rPr>
          <w:rStyle w:val="StyleStyleBold12pt"/>
        </w:rPr>
        <w:t>Sullivan, 05</w:t>
      </w:r>
      <w:r>
        <w:t xml:space="preserve"> (Mark P, specialist in Latin American Affairs for the Congressional Research Service, Cuba and the State Sponsors of Terrorism List, http://www.fas.org/sgp/crs/terror/RL32251.pdf, MWH)</w:t>
      </w:r>
    </w:p>
    <w:p w14:paraId="353BFDE8" w14:textId="77777777" w:rsidR="00A46B7B" w:rsidRDefault="00A46B7B" w:rsidP="00A46B7B"/>
    <w:p w14:paraId="5988828C" w14:textId="77777777" w:rsidR="00A46B7B" w:rsidRDefault="00A46B7B" w:rsidP="00A46B7B">
      <w:r w:rsidRPr="00895685">
        <w:rPr>
          <w:rStyle w:val="StyleBoldUnderline"/>
        </w:rPr>
        <w:t>According to the State Department’s</w:t>
      </w:r>
      <w:r>
        <w:t xml:space="preserve"> Country </w:t>
      </w:r>
      <w:r w:rsidRPr="00895685">
        <w:rPr>
          <w:rStyle w:val="StyleBoldUnderline"/>
        </w:rPr>
        <w:t>Reports</w:t>
      </w:r>
      <w:r>
        <w:t xml:space="preserve"> on Terrorism 2004</w:t>
      </w:r>
      <w:r w:rsidRPr="00895685">
        <w:rPr>
          <w:sz w:val="12"/>
        </w:rPr>
        <w:t xml:space="preserve">¶ </w:t>
      </w:r>
      <w:r>
        <w:t xml:space="preserve">report (issued in April 2005), </w:t>
      </w:r>
      <w:r w:rsidRPr="00895685">
        <w:rPr>
          <w:rStyle w:val="StyleBoldUnderline"/>
        </w:rPr>
        <w:t>Cuba continued to actively oppose the global war on</w:t>
      </w:r>
      <w:r w:rsidRPr="00895685">
        <w:rPr>
          <w:rStyle w:val="StyleBoldUnderline"/>
          <w:sz w:val="12"/>
        </w:rPr>
        <w:t xml:space="preserve">¶ </w:t>
      </w:r>
      <w:r w:rsidRPr="00895685">
        <w:rPr>
          <w:rStyle w:val="StyleBoldUnderline"/>
        </w:rPr>
        <w:t xml:space="preserve">terrorism. </w:t>
      </w:r>
      <w:r>
        <w:t xml:space="preserve">The report asserted that </w:t>
      </w:r>
      <w:r w:rsidRPr="00895685">
        <w:rPr>
          <w:rStyle w:val="StyleBoldUnderline"/>
        </w:rPr>
        <w:t>Cuba’s “actions and public statements run</w:t>
      </w:r>
      <w:r w:rsidRPr="00895685">
        <w:rPr>
          <w:rStyle w:val="StyleBoldUnderline"/>
          <w:sz w:val="12"/>
        </w:rPr>
        <w:t xml:space="preserve">¶ </w:t>
      </w:r>
      <w:r w:rsidRPr="00895685">
        <w:rPr>
          <w:rStyle w:val="StyleBoldUnderline"/>
        </w:rPr>
        <w:t xml:space="preserve">contrary to the spirit of the UN conventions on terrorism that it has signed.” </w:t>
      </w:r>
      <w:r>
        <w:t>(Cuba</w:t>
      </w:r>
      <w:r w:rsidRPr="00895685">
        <w:rPr>
          <w:sz w:val="12"/>
        </w:rPr>
        <w:t xml:space="preserve">¶ </w:t>
      </w:r>
      <w:r>
        <w:t>has ratified all 12 international conventions on terrorism.) The State Department</w:t>
      </w:r>
      <w:r w:rsidRPr="00895685">
        <w:rPr>
          <w:sz w:val="12"/>
        </w:rPr>
        <w:t xml:space="preserve">¶ </w:t>
      </w:r>
      <w:r>
        <w:t xml:space="preserve">asserted that </w:t>
      </w:r>
      <w:r w:rsidRPr="00895685">
        <w:rPr>
          <w:rStyle w:val="StyleBoldUnderline"/>
        </w:rPr>
        <w:t>Cuba continued “to embrace terrorism as an instrument of policy” and</w:t>
      </w:r>
      <w:r w:rsidRPr="00895685">
        <w:rPr>
          <w:rStyle w:val="StyleBoldUnderline"/>
          <w:sz w:val="12"/>
        </w:rPr>
        <w:t xml:space="preserve">¶ </w:t>
      </w:r>
      <w:r w:rsidRPr="00895685">
        <w:rPr>
          <w:rStyle w:val="StyleBoldUnderline"/>
        </w:rPr>
        <w:t>that Cuba continued to maintain that “acts by legitimate national liberation</w:t>
      </w:r>
      <w:r w:rsidRPr="00895685">
        <w:rPr>
          <w:rStyle w:val="StyleBoldUnderline"/>
          <w:sz w:val="12"/>
        </w:rPr>
        <w:t xml:space="preserve">¶ </w:t>
      </w:r>
      <w:r w:rsidRPr="00895685">
        <w:rPr>
          <w:rStyle w:val="StyleBoldUnderline"/>
        </w:rPr>
        <w:t>movements cannot be defined as terrorism.”</w:t>
      </w:r>
      <w:r w:rsidRPr="00895685">
        <w:rPr>
          <w:rStyle w:val="StyleBoldUnderline"/>
          <w:sz w:val="12"/>
        </w:rPr>
        <w:t xml:space="preserve">¶ </w:t>
      </w:r>
      <w:r>
        <w:t>The State Department report also noted that Cuba continued to provide limited</w:t>
      </w:r>
      <w:r w:rsidRPr="00895685">
        <w:rPr>
          <w:sz w:val="12"/>
        </w:rPr>
        <w:t xml:space="preserve">¶ </w:t>
      </w:r>
      <w:r>
        <w:t>support to Foreign Terrorist Organizations as well as safe haven for terrorists. The</w:t>
      </w:r>
      <w:r w:rsidRPr="00895685">
        <w:rPr>
          <w:sz w:val="12"/>
        </w:rPr>
        <w:t xml:space="preserve">¶ </w:t>
      </w:r>
      <w:r>
        <w:t xml:space="preserve">report maintained that </w:t>
      </w:r>
      <w:r w:rsidRPr="00895685">
        <w:rPr>
          <w:rStyle w:val="StyleBoldUnderline"/>
        </w:rPr>
        <w:t>Cuba provides safe haven to various Basque ETA members</w:t>
      </w:r>
      <w:r w:rsidRPr="00895685">
        <w:rPr>
          <w:rStyle w:val="StyleBoldUnderline"/>
          <w:sz w:val="12"/>
        </w:rPr>
        <w:t xml:space="preserve">¶ </w:t>
      </w:r>
      <w:r w:rsidRPr="00895685">
        <w:rPr>
          <w:rStyle w:val="StyleBoldUnderline"/>
        </w:rPr>
        <w:t>from Spain despite a November 2003 request from the Spanish government to deny</w:t>
      </w:r>
      <w:r w:rsidRPr="00895685">
        <w:rPr>
          <w:rStyle w:val="StyleBoldUnderline"/>
          <w:sz w:val="12"/>
        </w:rPr>
        <w:t xml:space="preserve">¶ </w:t>
      </w:r>
      <w:r w:rsidRPr="00895685">
        <w:rPr>
          <w:rStyle w:val="StyleBoldUnderline"/>
        </w:rPr>
        <w:t xml:space="preserve">them sanctuary. </w:t>
      </w:r>
      <w:r>
        <w:t xml:space="preserve">The report also maintained that </w:t>
      </w:r>
      <w:r w:rsidRPr="00895685">
        <w:rPr>
          <w:rStyle w:val="StyleBoldUnderline"/>
        </w:rPr>
        <w:t>Cuba provided safe haven and some</w:t>
      </w:r>
      <w:r w:rsidRPr="00895685">
        <w:rPr>
          <w:rStyle w:val="StyleBoldUnderline"/>
          <w:sz w:val="12"/>
        </w:rPr>
        <w:t xml:space="preserve">¶ </w:t>
      </w:r>
      <w:r w:rsidRPr="00895685">
        <w:rPr>
          <w:rStyle w:val="StyleBoldUnderline"/>
        </w:rPr>
        <w:t>degree of support to members of two Colombian insurgent groups,</w:t>
      </w:r>
      <w:r>
        <w:t xml:space="preserve"> the Revolutionary</w:t>
      </w:r>
      <w:r w:rsidRPr="00895685">
        <w:rPr>
          <w:sz w:val="12"/>
        </w:rPr>
        <w:t xml:space="preserve">¶ </w:t>
      </w:r>
      <w:r>
        <w:t>Armed Forces of Colombia (</w:t>
      </w:r>
      <w:r w:rsidRPr="00895685">
        <w:rPr>
          <w:rStyle w:val="StyleBoldUnderline"/>
        </w:rPr>
        <w:t>FARC</w:t>
      </w:r>
      <w:r>
        <w:t xml:space="preserve">) </w:t>
      </w:r>
      <w:r w:rsidRPr="00895685">
        <w:rPr>
          <w:rStyle w:val="StyleBoldUnderline"/>
        </w:rPr>
        <w:t xml:space="preserve">and the </w:t>
      </w:r>
      <w:r>
        <w:t>National Liberation Army (</w:t>
      </w:r>
      <w:r w:rsidRPr="00895685">
        <w:rPr>
          <w:rStyle w:val="StyleBoldUnderline"/>
        </w:rPr>
        <w:t>ELN</w:t>
      </w:r>
      <w:r>
        <w:t>). (The</w:t>
      </w:r>
      <w:r w:rsidRPr="00895685">
        <w:rPr>
          <w:sz w:val="12"/>
        </w:rPr>
        <w:t xml:space="preserve">¶ </w:t>
      </w:r>
      <w:r>
        <w:t>State Department’s 2002 and 2003 Patterns of Global Terrorism reports</w:t>
      </w:r>
      <w:r w:rsidRPr="00895685">
        <w:rPr>
          <w:sz w:val="12"/>
        </w:rPr>
        <w:t xml:space="preserve">¶ </w:t>
      </w:r>
      <w:r>
        <w:t>acknowledged, however, that Colombia acquiesced to this arrangement, and that</w:t>
      </w:r>
      <w:r w:rsidRPr="00895685">
        <w:rPr>
          <w:sz w:val="12"/>
        </w:rPr>
        <w:t xml:space="preserve">¶ </w:t>
      </w:r>
      <w:r>
        <w:t>Colombia publicly said that it wanted Cuba’s continued mediation with the ELN in</w:t>
      </w:r>
      <w:r w:rsidRPr="00895685">
        <w:rPr>
          <w:sz w:val="12"/>
        </w:rPr>
        <w:t xml:space="preserve">¶ </w:t>
      </w:r>
      <w:r>
        <w:t xml:space="preserve">Cuba.) The 2004 report also noted that </w:t>
      </w:r>
      <w:r w:rsidRPr="00895685">
        <w:rPr>
          <w:rStyle w:val="StyleBoldUnderline"/>
        </w:rPr>
        <w:t>more than 70 fugitives from U.S. justice had</w:t>
      </w:r>
      <w:r w:rsidRPr="00895685">
        <w:rPr>
          <w:rStyle w:val="StyleBoldUnderline"/>
          <w:sz w:val="12"/>
        </w:rPr>
        <w:t xml:space="preserve">¶ </w:t>
      </w:r>
      <w:r w:rsidRPr="00895685">
        <w:rPr>
          <w:rStyle w:val="StyleBoldUnderline"/>
        </w:rPr>
        <w:t>taken refuge in Cuba. Many of these are accused of committing violent actions in the</w:t>
      </w:r>
      <w:r w:rsidRPr="00895685">
        <w:rPr>
          <w:rStyle w:val="StyleBoldUnderline"/>
          <w:sz w:val="12"/>
        </w:rPr>
        <w:t xml:space="preserve">¶ </w:t>
      </w:r>
      <w:r w:rsidRPr="00895685">
        <w:rPr>
          <w:rStyle w:val="StyleBoldUnderline"/>
        </w:rPr>
        <w:t>United States, including Joanne Chesimard, who is wanted for the murder of a New</w:t>
      </w:r>
      <w:r w:rsidRPr="00895685">
        <w:rPr>
          <w:rStyle w:val="StyleBoldUnderline"/>
          <w:sz w:val="12"/>
        </w:rPr>
        <w:t xml:space="preserve">¶ </w:t>
      </w:r>
      <w:r w:rsidRPr="00895685">
        <w:rPr>
          <w:rStyle w:val="StyleBoldUnderline"/>
        </w:rPr>
        <w:t xml:space="preserve">Jersey State Trooper </w:t>
      </w:r>
      <w:r w:rsidRPr="00895685">
        <w:t>in 1973.</w:t>
      </w:r>
    </w:p>
    <w:p w14:paraId="650529D2" w14:textId="77777777" w:rsidR="00A46B7B" w:rsidRDefault="00A46B7B" w:rsidP="00A46B7B"/>
    <w:p w14:paraId="12224BE3" w14:textId="77777777" w:rsidR="00A46B7B" w:rsidRDefault="00A46B7B" w:rsidP="00A46B7B">
      <w:pPr>
        <w:pStyle w:val="Heading4"/>
      </w:pPr>
      <w:r>
        <w:t>Cuba sponsors ETA, FARC, and American fugitives</w:t>
      </w:r>
    </w:p>
    <w:p w14:paraId="48C5FAD6" w14:textId="77777777" w:rsidR="00A46B7B" w:rsidRDefault="00A46B7B" w:rsidP="00A46B7B">
      <w:r w:rsidRPr="009771B1">
        <w:rPr>
          <w:rStyle w:val="StyleStyleBold12pt"/>
        </w:rPr>
        <w:t>Hudson, 13</w:t>
      </w:r>
      <w:r>
        <w:t xml:space="preserve"> (John, “Rubio: Cuba belongs on the ‘state sponsors of terrorism' list,” </w:t>
      </w:r>
      <w:hyperlink r:id="rId24" w:history="1">
        <w:r w:rsidRPr="00751F47">
          <w:rPr>
            <w:rStyle w:val="Hyperlink"/>
          </w:rPr>
          <w:t>http://thecable.foreignpolicy.com/posts/2013/06/03/rubio_cuba_belongs_on_the_state_sponsor_of_terror_list</w:t>
        </w:r>
      </w:hyperlink>
      <w:r>
        <w:t>, MWH)</w:t>
      </w:r>
    </w:p>
    <w:p w14:paraId="6E34C67F" w14:textId="77777777" w:rsidR="00A46B7B" w:rsidRDefault="00A46B7B" w:rsidP="00A46B7B"/>
    <w:p w14:paraId="79AFDF68" w14:textId="77777777" w:rsidR="00A46B7B" w:rsidRDefault="00A46B7B" w:rsidP="00A46B7B">
      <w:r>
        <w:t xml:space="preserve">In its annual Country Reports on Terrorism released last week, </w:t>
      </w:r>
      <w:r w:rsidRPr="009771B1">
        <w:rPr>
          <w:rStyle w:val="StyleBoldUnderline"/>
        </w:rPr>
        <w:t>the State Department</w:t>
      </w:r>
      <w:r>
        <w:t xml:space="preserve"> acknowledged that some conditions on the island were improving, but </w:t>
      </w:r>
      <w:r w:rsidRPr="009771B1">
        <w:rPr>
          <w:rStyle w:val="StyleBoldUnderline"/>
        </w:rPr>
        <w:t>maintained three reasons for keeping Cuba on the list: Providing a safe haven for some two dozen members of</w:t>
      </w:r>
      <w:r>
        <w:t xml:space="preserve"> Basque Fatherland and Liberty (</w:t>
      </w:r>
      <w:r w:rsidRPr="009771B1">
        <w:rPr>
          <w:rStyle w:val="StyleBoldUnderline"/>
        </w:rPr>
        <w:t>ETA</w:t>
      </w:r>
      <w:r>
        <w:t xml:space="preserve">), </w:t>
      </w:r>
      <w:r w:rsidRPr="009771B1">
        <w:rPr>
          <w:rStyle w:val="StyleBoldUnderline"/>
        </w:rPr>
        <w:t>a Spanish rebel group charged with terrorist activity; providing aid to</w:t>
      </w:r>
      <w:r>
        <w:t xml:space="preserve"> Colombia's rebel group the </w:t>
      </w:r>
      <w:r w:rsidRPr="009771B1">
        <w:rPr>
          <w:rStyle w:val="StyleBoldUnderline"/>
        </w:rPr>
        <w:t>FARC</w:t>
      </w:r>
      <w:r>
        <w:t xml:space="preserve"> "in past years" -- Cuba no longer supports the group today; </w:t>
      </w:r>
      <w:r w:rsidRPr="009771B1">
        <w:rPr>
          <w:rStyle w:val="StyleBoldUnderline"/>
        </w:rPr>
        <w:t xml:space="preserve">and providing harbor to "fugitives wanted in the United States." </w:t>
      </w:r>
      <w:r w:rsidRPr="009771B1">
        <w:rPr>
          <w:rStyle w:val="StyleBoldUnderline"/>
          <w:sz w:val="12"/>
        </w:rPr>
        <w:t>¶</w:t>
      </w:r>
      <w:r w:rsidRPr="009771B1">
        <w:rPr>
          <w:sz w:val="12"/>
        </w:rPr>
        <w:t xml:space="preserve"> </w:t>
      </w:r>
      <w:r>
        <w:t xml:space="preserve">"It remains clear that </w:t>
      </w:r>
      <w:r w:rsidRPr="009771B1">
        <w:rPr>
          <w:rStyle w:val="StyleBoldUnderline"/>
        </w:rPr>
        <w:t>Cuba is the same totalitarian state today that it has been for decades</w:t>
      </w:r>
      <w:r>
        <w:t xml:space="preserve">," Rubio told The Cable. "This totalitarian state continues to have close ties to terrorist organizations." </w:t>
      </w:r>
    </w:p>
    <w:p w14:paraId="518FB3B4" w14:textId="77777777" w:rsidR="00A46B7B" w:rsidRDefault="00A46B7B" w:rsidP="00A46B7B"/>
    <w:p w14:paraId="10EDF282" w14:textId="77777777" w:rsidR="00A46B7B" w:rsidRDefault="00A46B7B" w:rsidP="00A46B7B">
      <w:pPr>
        <w:pStyle w:val="Heading4"/>
      </w:pPr>
      <w:r>
        <w:t>Cuba is still a hotbed of anti-Americanism</w:t>
      </w:r>
    </w:p>
    <w:p w14:paraId="137D3135" w14:textId="77777777" w:rsidR="00A46B7B" w:rsidRDefault="00A46B7B" w:rsidP="00A46B7B">
      <w:r w:rsidRPr="003276F4">
        <w:rPr>
          <w:rStyle w:val="StyleStyleBold12pt"/>
        </w:rPr>
        <w:t>Sullivan, 05</w:t>
      </w:r>
      <w:r>
        <w:t xml:space="preserve"> (Mark P, specialist in Latin American Affairs for the Congressional Research Service, Cuba and the State Sponsors of Terrorism List, http://www.fas.org/sgp/crs/terror/RL32251.pdf, MWH)</w:t>
      </w:r>
    </w:p>
    <w:p w14:paraId="44D578C6" w14:textId="77777777" w:rsidR="00A46B7B" w:rsidRDefault="00A46B7B" w:rsidP="00A46B7B"/>
    <w:p w14:paraId="4C871873" w14:textId="77777777" w:rsidR="00A46B7B" w:rsidRDefault="00A46B7B" w:rsidP="00A46B7B">
      <w:r w:rsidRPr="0016262D">
        <w:t>Those who concur with the Administration’s current rationale for keeping Cuba</w:t>
      </w:r>
      <w:r w:rsidRPr="0016262D">
        <w:rPr>
          <w:sz w:val="12"/>
        </w:rPr>
        <w:t xml:space="preserve">¶ </w:t>
      </w:r>
      <w:r w:rsidRPr="0016262D">
        <w:t xml:space="preserve">on the state sponsor of terrorism list </w:t>
      </w:r>
      <w:r w:rsidRPr="0016262D">
        <w:rPr>
          <w:rStyle w:val="StyleBoldUnderline"/>
        </w:rPr>
        <w:t>point to strong anti-American statements made</w:t>
      </w:r>
      <w:r w:rsidRPr="0016262D">
        <w:rPr>
          <w:rStyle w:val="StyleBoldUnderline"/>
          <w:sz w:val="12"/>
        </w:rPr>
        <w:t xml:space="preserve">¶ </w:t>
      </w:r>
      <w:r w:rsidRPr="0016262D">
        <w:rPr>
          <w:rStyle w:val="StyleBoldUnderline"/>
        </w:rPr>
        <w:t>by</w:t>
      </w:r>
      <w:r w:rsidRPr="0016262D">
        <w:t xml:space="preserve"> Fidel </w:t>
      </w:r>
      <w:r w:rsidRPr="0016262D">
        <w:rPr>
          <w:rStyle w:val="StyleBoldUnderline"/>
        </w:rPr>
        <w:t>Castro and other Cuban officials</w:t>
      </w:r>
      <w:r w:rsidRPr="0016262D">
        <w:t>. Fidel Cast</w:t>
      </w:r>
      <w:r w:rsidRPr="0016262D">
        <w:rPr>
          <w:rStyle w:val="StyleBoldUnderline"/>
        </w:rPr>
        <w:t>ro stated that the September 11,</w:t>
      </w:r>
      <w:r w:rsidRPr="0016262D">
        <w:rPr>
          <w:rStyle w:val="StyleBoldUnderline"/>
          <w:sz w:val="12"/>
        </w:rPr>
        <w:t xml:space="preserve">¶ </w:t>
      </w:r>
      <w:r w:rsidRPr="0016262D">
        <w:rPr>
          <w:rStyle w:val="StyleBoldUnderline"/>
        </w:rPr>
        <w:t>2001 terrorist attacks in the United States were in part a consequence of the United</w:t>
      </w:r>
      <w:r w:rsidRPr="0016262D">
        <w:rPr>
          <w:rStyle w:val="StyleBoldUnderline"/>
          <w:sz w:val="12"/>
        </w:rPr>
        <w:t xml:space="preserve">¶ </w:t>
      </w:r>
      <w:r w:rsidRPr="0016262D">
        <w:rPr>
          <w:rStyle w:val="StyleBoldUnderline"/>
        </w:rPr>
        <w:t>States having applied “terrorist methods” for years</w:t>
      </w:r>
      <w:r w:rsidRPr="0016262D">
        <w:t xml:space="preserve">.22 </w:t>
      </w:r>
      <w:r w:rsidRPr="0016262D">
        <w:rPr>
          <w:rStyle w:val="StyleBoldUnderline"/>
        </w:rPr>
        <w:t>Cuba’s subsequent statements</w:t>
      </w:r>
      <w:r w:rsidRPr="0016262D">
        <w:rPr>
          <w:rStyle w:val="StyleBoldUnderline"/>
          <w:sz w:val="12"/>
        </w:rPr>
        <w:t xml:space="preserve">¶ </w:t>
      </w:r>
      <w:r w:rsidRPr="0016262D">
        <w:rPr>
          <w:rStyle w:val="StyleBoldUnderline"/>
        </w:rPr>
        <w:t>became increasingly hostile, with Cuba’s mission to the United Nations describing</w:t>
      </w:r>
      <w:r w:rsidRPr="0016262D">
        <w:rPr>
          <w:rStyle w:val="StyleBoldUnderline"/>
          <w:sz w:val="12"/>
        </w:rPr>
        <w:t xml:space="preserve">¶ </w:t>
      </w:r>
      <w:r w:rsidRPr="0016262D">
        <w:rPr>
          <w:rStyle w:val="StyleBoldUnderline"/>
        </w:rPr>
        <w:t>the U.S. response to the U.S. attacks as “fascist and terrorist” and asserting that the</w:t>
      </w:r>
      <w:r w:rsidRPr="0016262D">
        <w:rPr>
          <w:rStyle w:val="StyleBoldUnderline"/>
          <w:sz w:val="12"/>
        </w:rPr>
        <w:t xml:space="preserve">¶ </w:t>
      </w:r>
      <w:r w:rsidRPr="0016262D">
        <w:rPr>
          <w:rStyle w:val="StyleBoldUnderline"/>
        </w:rPr>
        <w:t>United States was using the attack as an excuse to establish “unrestricted tyranny</w:t>
      </w:r>
      <w:r w:rsidRPr="0016262D">
        <w:rPr>
          <w:rStyle w:val="StyleBoldUnderline"/>
          <w:sz w:val="12"/>
        </w:rPr>
        <w:t xml:space="preserve">¶ </w:t>
      </w:r>
      <w:r w:rsidRPr="0016262D">
        <w:rPr>
          <w:rStyle w:val="StyleBoldUnderline"/>
        </w:rPr>
        <w:t>over all people on Earth.”</w:t>
      </w:r>
      <w:r w:rsidRPr="0016262D">
        <w:t>23 Castro himself said that the U.S. government was run by</w:t>
      </w:r>
      <w:r w:rsidRPr="0016262D">
        <w:rPr>
          <w:sz w:val="12"/>
        </w:rPr>
        <w:t xml:space="preserve">¶ </w:t>
      </w:r>
      <w:r>
        <w:t>“extremists” and “hawks” whose response to the attack could result in an “infinite</w:t>
      </w:r>
      <w:r w:rsidRPr="0016262D">
        <w:rPr>
          <w:sz w:val="12"/>
        </w:rPr>
        <w:t xml:space="preserve">¶ </w:t>
      </w:r>
      <w:r>
        <w:t>killing of innocent people.”24</w:t>
      </w:r>
    </w:p>
    <w:p w14:paraId="75C1C96B" w14:textId="77777777" w:rsidR="00A46B7B" w:rsidRDefault="00A46B7B" w:rsidP="00A46B7B"/>
    <w:p w14:paraId="2658FF50" w14:textId="77777777" w:rsidR="00A46B7B" w:rsidRDefault="00A46B7B" w:rsidP="00A46B7B">
      <w:pPr>
        <w:pStyle w:val="Heading4"/>
      </w:pPr>
      <w:r>
        <w:t>Cuba still harbors American fugitives</w:t>
      </w:r>
    </w:p>
    <w:p w14:paraId="3F477A34" w14:textId="77777777" w:rsidR="00A46B7B" w:rsidRDefault="00A46B7B" w:rsidP="00A46B7B">
      <w:r w:rsidRPr="003276F4">
        <w:rPr>
          <w:rStyle w:val="StyleStyleBold12pt"/>
        </w:rPr>
        <w:t>Sullivan, 05</w:t>
      </w:r>
      <w:r>
        <w:t xml:space="preserve"> (Mark P, specialist in Latin American Affairs for the Congressional Research Service, Cuba and the State Sponsors of Terrorism List, http://www.fas.org/sgp/crs/terror/RL32251.pdf, MWH)</w:t>
      </w:r>
    </w:p>
    <w:p w14:paraId="3427E413" w14:textId="77777777" w:rsidR="00A46B7B" w:rsidRDefault="00A46B7B" w:rsidP="00A46B7B"/>
    <w:p w14:paraId="796575CE" w14:textId="77777777" w:rsidR="00A46B7B" w:rsidRDefault="00A46B7B" w:rsidP="00A46B7B">
      <w:pPr>
        <w:rPr>
          <w:rStyle w:val="StyleBoldUnderline"/>
        </w:rPr>
      </w:pPr>
      <w:r w:rsidRPr="0016262D">
        <w:rPr>
          <w:rStyle w:val="StyleBoldUnderline"/>
        </w:rPr>
        <w:t>Supporters of keeping Cuba on the terrorist list point to the more than 70</w:t>
      </w:r>
      <w:r w:rsidRPr="0016262D">
        <w:rPr>
          <w:rStyle w:val="StyleBoldUnderline"/>
          <w:sz w:val="12"/>
        </w:rPr>
        <w:t xml:space="preserve">¶ </w:t>
      </w:r>
      <w:r w:rsidRPr="0016262D">
        <w:rPr>
          <w:rStyle w:val="StyleBoldUnderline"/>
        </w:rPr>
        <w:t>fugitives from U.S. justice residing in Cuba. These include such fugitives as: Joanne</w:t>
      </w:r>
      <w:r w:rsidRPr="0016262D">
        <w:rPr>
          <w:rStyle w:val="StyleBoldUnderline"/>
          <w:sz w:val="12"/>
        </w:rPr>
        <w:t xml:space="preserve">¶ </w:t>
      </w:r>
      <w:r w:rsidRPr="0016262D">
        <w:rPr>
          <w:rStyle w:val="StyleBoldUnderline"/>
        </w:rPr>
        <w:t>Chesimard, who was convicted for the killing of a New Jersey state trooper</w:t>
      </w:r>
      <w:r>
        <w:t xml:space="preserve"> in 1973;</w:t>
      </w:r>
      <w:r w:rsidRPr="0016262D">
        <w:rPr>
          <w:sz w:val="12"/>
        </w:rPr>
        <w:t xml:space="preserve">¶ </w:t>
      </w:r>
      <w:r w:rsidRPr="0016262D">
        <w:rPr>
          <w:rStyle w:val="StyleBoldUnderline"/>
        </w:rPr>
        <w:t>Charles Hill and Michael Finney, wanted for the killing of a state trooper in new</w:t>
      </w:r>
      <w:r w:rsidRPr="0016262D">
        <w:rPr>
          <w:rStyle w:val="StyleBoldUnderline"/>
          <w:sz w:val="12"/>
        </w:rPr>
        <w:t xml:space="preserve">¶ </w:t>
      </w:r>
      <w:r w:rsidRPr="0016262D">
        <w:rPr>
          <w:rStyle w:val="StyleBoldUnderline"/>
        </w:rPr>
        <w:t xml:space="preserve">Mexico </w:t>
      </w:r>
      <w:r>
        <w:t xml:space="preserve">in 1971; </w:t>
      </w:r>
      <w:r w:rsidRPr="0016262D">
        <w:rPr>
          <w:rStyle w:val="StyleBoldUnderline"/>
        </w:rPr>
        <w:t>Victor Manuel Gerena, member of a militant Puerto Rican separatist</w:t>
      </w:r>
      <w:r w:rsidRPr="0016262D">
        <w:rPr>
          <w:rStyle w:val="StyleBoldUnderline"/>
          <w:sz w:val="12"/>
        </w:rPr>
        <w:t xml:space="preserve">¶ </w:t>
      </w:r>
      <w:r w:rsidRPr="0016262D">
        <w:rPr>
          <w:rStyle w:val="StyleBoldUnderline"/>
        </w:rPr>
        <w:t>group, wanted for carrying out the robbery of a Wells Fargo armored car</w:t>
      </w:r>
      <w:r>
        <w:t xml:space="preserve"> in</w:t>
      </w:r>
      <w:r w:rsidRPr="0016262D">
        <w:rPr>
          <w:sz w:val="12"/>
        </w:rPr>
        <w:t xml:space="preserve">¶ </w:t>
      </w:r>
      <w:r>
        <w:t xml:space="preserve">Connecticut in 1983; </w:t>
      </w:r>
      <w:r w:rsidRPr="0016262D">
        <w:rPr>
          <w:rStyle w:val="StyleBoldUnderline"/>
        </w:rPr>
        <w:t>and Guillermo Morales, another member of a Puerto Rican</w:t>
      </w:r>
      <w:r w:rsidRPr="0016262D">
        <w:rPr>
          <w:rStyle w:val="StyleBoldUnderline"/>
          <w:sz w:val="12"/>
        </w:rPr>
        <w:t xml:space="preserve">¶ </w:t>
      </w:r>
      <w:r w:rsidRPr="0016262D">
        <w:rPr>
          <w:rStyle w:val="StyleBoldUnderline"/>
        </w:rPr>
        <w:t>militant group, who was convicted of illegal possession of firearms in New York in</w:t>
      </w:r>
      <w:r w:rsidRPr="0016262D">
        <w:rPr>
          <w:rStyle w:val="StyleBoldUnderline"/>
          <w:sz w:val="12"/>
        </w:rPr>
        <w:t xml:space="preserve">¶ </w:t>
      </w:r>
      <w:r w:rsidRPr="0016262D">
        <w:rPr>
          <w:rStyle w:val="StyleBoldUnderline"/>
        </w:rPr>
        <w:t>the 1970s.</w:t>
      </w:r>
    </w:p>
    <w:p w14:paraId="446555EC" w14:textId="77777777" w:rsidR="00A46B7B" w:rsidRDefault="00A46B7B" w:rsidP="00A46B7B"/>
    <w:p w14:paraId="7E9E22C3" w14:textId="77777777" w:rsidR="00A46B7B" w:rsidRDefault="00A46B7B" w:rsidP="00A46B7B">
      <w:pPr>
        <w:pStyle w:val="Heading4"/>
      </w:pPr>
      <w:r>
        <w:t>Castro cooperates with other terrorist nations</w:t>
      </w:r>
    </w:p>
    <w:p w14:paraId="13A87F7D" w14:textId="77777777" w:rsidR="00A46B7B" w:rsidRPr="003276F4" w:rsidRDefault="00A46B7B" w:rsidP="00A46B7B">
      <w:r w:rsidRPr="003276F4">
        <w:rPr>
          <w:rStyle w:val="StyleStyleBold12pt"/>
        </w:rPr>
        <w:t>Bolton, 02</w:t>
      </w:r>
      <w:r>
        <w:t xml:space="preserve"> (John R, Under Secretary of State for Arms Control and International Security, Beyond the Axis of Evil: Additional Threats from Weapons of Mass Destruction, http://www.heritage.org/research/lecture/beyond-the-axis-of-evil, MWH)</w:t>
      </w:r>
    </w:p>
    <w:p w14:paraId="422FA092" w14:textId="77777777" w:rsidR="00A46B7B" w:rsidRDefault="00A46B7B" w:rsidP="00A46B7B"/>
    <w:p w14:paraId="382FE9CA" w14:textId="77777777" w:rsidR="00A46B7B" w:rsidRDefault="00A46B7B" w:rsidP="00A46B7B">
      <w:pPr>
        <w:rPr>
          <w:rStyle w:val="StyleBoldUnderline"/>
        </w:rPr>
      </w:pPr>
      <w:r>
        <w:t xml:space="preserve">Castro has repeatedly denounced the U.S. war on terrorism. He continues to view terror as a legitimate tactic to further revolutionary objectives. Last year, </w:t>
      </w:r>
      <w:r w:rsidRPr="003276F4">
        <w:rPr>
          <w:rStyle w:val="StyleBoldUnderline"/>
        </w:rPr>
        <w:t>Castro visited Iran, Syria, and Libya--all designees on the same list of terrorist-sponsoring states. At Tehran University, these were his words: "Iran and Cuba, in cooperation with each other, can bring America to its knees. The U.S. regime is very weak, and we are witnessing this weakness from close up."</w:t>
      </w:r>
    </w:p>
    <w:p w14:paraId="24482390" w14:textId="77777777" w:rsidR="00D8662F" w:rsidRPr="003276F4" w:rsidRDefault="00D8662F" w:rsidP="00A46B7B">
      <w:pPr>
        <w:rPr>
          <w:rStyle w:val="StyleBoldUnderline"/>
        </w:rPr>
      </w:pPr>
    </w:p>
    <w:p w14:paraId="2128C1AD" w14:textId="77777777" w:rsidR="00A46B7B" w:rsidRDefault="00A46B7B" w:rsidP="00A46B7B">
      <w:pPr>
        <w:pStyle w:val="Heading4"/>
      </w:pPr>
      <w:r>
        <w:t>Cuba still holds American citizen Alan Gross in prison</w:t>
      </w:r>
    </w:p>
    <w:p w14:paraId="339AD4C7" w14:textId="77777777" w:rsidR="00A46B7B" w:rsidRDefault="00A46B7B" w:rsidP="00A46B7B">
      <w:r w:rsidRPr="009F4F78">
        <w:rPr>
          <w:rStyle w:val="StyleStyleBold12pt"/>
        </w:rPr>
        <w:t>Kasperowicz, 5/30</w:t>
      </w:r>
      <w:r>
        <w:t xml:space="preserve"> (Pete, “State keeps Cuba on terror sponsors list,” The Hill, </w:t>
      </w:r>
      <w:hyperlink r:id="rId25" w:history="1">
        <w:r w:rsidRPr="00751F47">
          <w:rPr>
            <w:rStyle w:val="Hyperlink"/>
          </w:rPr>
          <w:t>http://thehill.com/blogs/global-affairs/americas/302609-cuba-remains-a-state-sponsor-of-terror-despite-some-improvements</w:t>
        </w:r>
      </w:hyperlink>
      <w:r>
        <w:t>, MWH)</w:t>
      </w:r>
    </w:p>
    <w:p w14:paraId="55E1A258" w14:textId="77777777" w:rsidR="00A46B7B" w:rsidRDefault="00A46B7B" w:rsidP="00A46B7B"/>
    <w:p w14:paraId="4C1DF1D2" w14:textId="77777777" w:rsidR="00A46B7B" w:rsidRDefault="00A46B7B" w:rsidP="00A46B7B">
      <w:r>
        <w:t xml:space="preserve">The decision also comes as </w:t>
      </w:r>
      <w:r w:rsidRPr="009F4F78">
        <w:rPr>
          <w:rStyle w:val="StyleBoldUnderline"/>
        </w:rPr>
        <w:t>Cuba continues to hold an American citizen Alan Gross in prison</w:t>
      </w:r>
      <w:r>
        <w:t>, the latest hurdle to efforts to improve relations between the two countries.</w:t>
      </w:r>
      <w:r w:rsidRPr="009F4F78">
        <w:rPr>
          <w:sz w:val="12"/>
        </w:rPr>
        <w:t xml:space="preserve">¶ </w:t>
      </w:r>
      <w:r w:rsidRPr="009F4F78">
        <w:rPr>
          <w:rStyle w:val="StyleBoldUnderline"/>
        </w:rPr>
        <w:t>Gross is serving a 15-year sentence after being convicted on charges of trying to subvert the government.</w:t>
      </w:r>
      <w:r>
        <w:rPr>
          <w:rStyle w:val="StyleBoldUnderline"/>
        </w:rPr>
        <w:t xml:space="preserve"> </w:t>
      </w:r>
      <w:r w:rsidRPr="009F4F78">
        <w:rPr>
          <w:rStyle w:val="StyleBoldUnderline"/>
        </w:rPr>
        <w:t>The White House and lawmakers have called on Cuba to release the 63-year old Maryland man, who is said to be suffering health problems.</w:t>
      </w:r>
      <w:r w:rsidRPr="009F4F78">
        <w:rPr>
          <w:rStyle w:val="StyleBoldUnderline"/>
          <w:sz w:val="12"/>
        </w:rPr>
        <w:t xml:space="preserve">¶ </w:t>
      </w:r>
    </w:p>
    <w:p w14:paraId="33D2D5B0" w14:textId="77777777" w:rsidR="00A46B7B" w:rsidRDefault="00A46B7B" w:rsidP="00A46B7B"/>
    <w:p w14:paraId="3A5C96F5" w14:textId="30CE6125" w:rsidR="00A46B7B" w:rsidRDefault="00D8662F" w:rsidP="00A46B7B">
      <w:pPr>
        <w:pStyle w:val="Heading1"/>
      </w:pPr>
      <w:bookmarkStart w:id="45" w:name="_Toc233541090"/>
      <w:r>
        <w:t>***POLITICS***</w:t>
      </w:r>
      <w:bookmarkEnd w:id="45"/>
    </w:p>
    <w:p w14:paraId="0D17FC90" w14:textId="449D2EE1" w:rsidR="00A46B7B" w:rsidRDefault="00D8662F" w:rsidP="00D8662F">
      <w:pPr>
        <w:pStyle w:val="Heading1"/>
      </w:pPr>
      <w:bookmarkStart w:id="46" w:name="_Toc233541091"/>
      <w:r>
        <w:t>Link – Generic</w:t>
      </w:r>
      <w:bookmarkEnd w:id="46"/>
    </w:p>
    <w:p w14:paraId="5D1C4F12" w14:textId="77777777" w:rsidR="00D8662F" w:rsidRPr="00D8662F" w:rsidRDefault="00D8662F" w:rsidP="00D8662F"/>
    <w:p w14:paraId="6C40E5B2" w14:textId="77777777" w:rsidR="00A46B7B" w:rsidRDefault="00A46B7B" w:rsidP="00A46B7B">
      <w:pPr>
        <w:pStyle w:val="Heading4"/>
      </w:pPr>
      <w:r>
        <w:t>The plan requires Obama to spend PC</w:t>
      </w:r>
    </w:p>
    <w:p w14:paraId="10B8BF26" w14:textId="77777777" w:rsidR="00A46B7B" w:rsidRDefault="00A46B7B" w:rsidP="00A46B7B">
      <w:r w:rsidRPr="00895685">
        <w:rPr>
          <w:rStyle w:val="Heading4Char"/>
        </w:rPr>
        <w:t>Williams, 5/3</w:t>
      </w:r>
      <w:r>
        <w:t xml:space="preserve"> (Carol J, “Political calculus keeps Cuba on U.S. list of terror sponsors,” </w:t>
      </w:r>
      <w:hyperlink r:id="rId26" w:history="1">
        <w:r w:rsidRPr="00751F47">
          <w:rPr>
            <w:rStyle w:val="Hyperlink"/>
          </w:rPr>
          <w:t>http://www.latimes.com/news/world/worldnow/la-fg-wn-cuba-us-terror-list-20130502,0,2494970.story</w:t>
        </w:r>
      </w:hyperlink>
      <w:r>
        <w:t>, MWH)</w:t>
      </w:r>
    </w:p>
    <w:p w14:paraId="1A89D46C" w14:textId="77777777" w:rsidR="00A46B7B" w:rsidRDefault="00A46B7B" w:rsidP="00A46B7B"/>
    <w:p w14:paraId="34A6EEE1" w14:textId="77777777" w:rsidR="00A46B7B" w:rsidRPr="00895685" w:rsidRDefault="00A46B7B" w:rsidP="00A46B7B">
      <w:pPr>
        <w:rPr>
          <w:rStyle w:val="StyleBoldUnderline"/>
        </w:rPr>
      </w:pPr>
      <w:r w:rsidRPr="00895685">
        <w:rPr>
          <w:rStyle w:val="StyleBoldUnderline"/>
        </w:rPr>
        <w:t>It’s a matter of political priorities and trade-offs</w:t>
      </w:r>
      <w:r>
        <w:t xml:space="preserve">, Aramesh said. He noted that former </w:t>
      </w:r>
      <w:r w:rsidRPr="00895685">
        <w:t>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895685">
        <w:rPr>
          <w:sz w:val="12"/>
        </w:rPr>
        <w:t xml:space="preserve">¶ </w:t>
      </w:r>
      <w:r>
        <w:t>“</w:t>
      </w:r>
      <w:r w:rsidRPr="00895685">
        <w:rPr>
          <w:rStyle w:val="StyleBoldUnderline"/>
        </w:rPr>
        <w:t>It’s a question of how much political cost you want to incur or how much political capital you want to spend</w:t>
      </w:r>
      <w:r>
        <w:t xml:space="preserve">,” Aramesh said. </w:t>
      </w:r>
      <w:r w:rsidRPr="00895685">
        <w:rPr>
          <w:rStyle w:val="StyleBoldUnderline"/>
        </w:rPr>
        <w:t>“President Obama has decided not to reach out to Cuba, that he has more important foreign policy battles elsewhere.”</w:t>
      </w:r>
    </w:p>
    <w:p w14:paraId="23F52A7C" w14:textId="77777777" w:rsidR="00D8662F" w:rsidRPr="00D8662F" w:rsidRDefault="00D8662F" w:rsidP="00D8662F"/>
    <w:p w14:paraId="592E1342" w14:textId="77777777" w:rsidR="00A46B7B" w:rsidRDefault="00A46B7B" w:rsidP="00A46B7B">
      <w:pPr>
        <w:pStyle w:val="Heading4"/>
      </w:pPr>
      <w:r>
        <w:t>The plan is unpopular with politicians</w:t>
      </w:r>
    </w:p>
    <w:p w14:paraId="57A5AD7F" w14:textId="77777777" w:rsidR="00A46B7B" w:rsidRDefault="00A46B7B" w:rsidP="00A46B7B">
      <w:r w:rsidRPr="00895685">
        <w:rPr>
          <w:rStyle w:val="Heading4Char"/>
        </w:rPr>
        <w:t>Williams, 5/3</w:t>
      </w:r>
      <w:r>
        <w:t xml:space="preserve"> (Carol J, “Political calculus keeps Cuba on U.S. list of terror sponsors,” http://www.latimes.com/news/world/worldnow/la-fg-wn-cuba-us-terror-list-20130502,0,2494970.story, MWH)</w:t>
      </w:r>
    </w:p>
    <w:p w14:paraId="09FDCC96" w14:textId="77777777" w:rsidR="00A46B7B" w:rsidRDefault="00A46B7B" w:rsidP="00A46B7B"/>
    <w:p w14:paraId="689E5C19" w14:textId="77777777" w:rsidR="00A46B7B" w:rsidRPr="00B82C5D" w:rsidRDefault="00A46B7B" w:rsidP="00A46B7B">
      <w:pPr>
        <w:rPr>
          <w:rStyle w:val="StyleBoldUnderline"/>
        </w:rPr>
      </w:pPr>
      <w:r>
        <w:t xml:space="preserve">Arash </w:t>
      </w:r>
      <w:r w:rsidRPr="00B82C5D">
        <w:rPr>
          <w:rStyle w:val="StyleBoldUnderline"/>
        </w:rPr>
        <w:t>Aramesh</w:t>
      </w:r>
      <w:r>
        <w:t xml:space="preserve">, </w:t>
      </w:r>
      <w:r w:rsidRPr="00B82C5D">
        <w:rPr>
          <w:rStyle w:val="StyleBoldUnderline"/>
        </w:rPr>
        <w:t>a national security analyst at Stanford Law School, blamed the continued branding of Cuba as a terrorism sponsor on politicians “pandering for a certain political base.”</w:t>
      </w:r>
      <w:r>
        <w:t xml:space="preserve"> He also said President </w:t>
      </w:r>
      <w:r w:rsidRPr="00B82C5D">
        <w:rPr>
          <w:rStyle w:val="StyleBoldUnderline"/>
        </w:rPr>
        <w:t>Obama and</w:t>
      </w:r>
      <w:r>
        <w:t xml:space="preserve"> Secretary of State John F. </w:t>
      </w:r>
      <w:r w:rsidRPr="00B82C5D">
        <w:rPr>
          <w:rStyle w:val="StyleBoldUnderline"/>
        </w:rPr>
        <w:t>Kerry have failed to make a priority of removing the impediment to better relations with Cuba.</w:t>
      </w:r>
    </w:p>
    <w:p w14:paraId="1E402179" w14:textId="77777777" w:rsidR="00A46B7B" w:rsidRDefault="00A46B7B" w:rsidP="00A46B7B"/>
    <w:p w14:paraId="1D50D223" w14:textId="20598F3D" w:rsidR="00A46B7B" w:rsidRDefault="00A46B7B" w:rsidP="00A46B7B">
      <w:pPr>
        <w:pStyle w:val="Heading1"/>
      </w:pPr>
      <w:bookmarkStart w:id="47" w:name="_Toc233541092"/>
      <w:r>
        <w:t>Link – Rubio</w:t>
      </w:r>
      <w:bookmarkEnd w:id="47"/>
    </w:p>
    <w:p w14:paraId="63B028E6" w14:textId="77777777" w:rsidR="00D8662F" w:rsidRPr="00D8662F" w:rsidRDefault="00D8662F" w:rsidP="00D8662F"/>
    <w:p w14:paraId="409A3E83" w14:textId="77777777" w:rsidR="00A46B7B" w:rsidRDefault="00A46B7B" w:rsidP="00A46B7B">
      <w:pPr>
        <w:pStyle w:val="Heading4"/>
      </w:pPr>
      <w:r>
        <w:t>Rubio supports Cuba’s inclusion in the terrorist list</w:t>
      </w:r>
    </w:p>
    <w:p w14:paraId="785D1176" w14:textId="77777777" w:rsidR="00A46B7B" w:rsidRDefault="00A46B7B" w:rsidP="00A46B7B">
      <w:r w:rsidRPr="009771B1">
        <w:rPr>
          <w:rStyle w:val="StyleStyleBold12pt"/>
        </w:rPr>
        <w:t>Hudson, 13</w:t>
      </w:r>
      <w:r>
        <w:t xml:space="preserve"> (John, “Rubio: Cuba belongs on the ‘state sponsors of terrorism' list,” </w:t>
      </w:r>
      <w:hyperlink r:id="rId27" w:history="1">
        <w:r w:rsidRPr="00751F47">
          <w:rPr>
            <w:rStyle w:val="Hyperlink"/>
          </w:rPr>
          <w:t>http://thecable.foreignpolicy.com/posts/2013/06/03/rubio_cuba_belongs_on_the_state_sponsor_of_terror_list</w:t>
        </w:r>
      </w:hyperlink>
      <w:r>
        <w:t>, MWH)</w:t>
      </w:r>
    </w:p>
    <w:p w14:paraId="2573CEF6" w14:textId="77777777" w:rsidR="00A46B7B" w:rsidRDefault="00A46B7B" w:rsidP="00A46B7B"/>
    <w:p w14:paraId="66D766D7" w14:textId="77777777" w:rsidR="00A46B7B" w:rsidRDefault="00A46B7B" w:rsidP="00A46B7B">
      <w:r>
        <w:t xml:space="preserve">In the face of mounting calls to remove Cuba from the State Department's list of state sponsors of terrorism, Sen. Marco </w:t>
      </w:r>
      <w:r w:rsidRPr="009771B1">
        <w:rPr>
          <w:rStyle w:val="StyleBoldUnderline"/>
        </w:rPr>
        <w:t>Rubio</w:t>
      </w:r>
      <w:r>
        <w:t xml:space="preserve"> (R-FLA) </w:t>
      </w:r>
      <w:r w:rsidRPr="009771B1">
        <w:rPr>
          <w:rStyle w:val="StyleBoldUnderline"/>
        </w:rPr>
        <w:t>defended Foggy Bottom's</w:t>
      </w:r>
      <w:r>
        <w:t xml:space="preserve"> recent </w:t>
      </w:r>
      <w:r w:rsidRPr="009771B1">
        <w:rPr>
          <w:rStyle w:val="StyleBoldUnderline"/>
        </w:rPr>
        <w:t>decision to keep Cuba on the list</w:t>
      </w:r>
      <w:r>
        <w:t xml:space="preserve">, in a statement to The Cable. </w:t>
      </w:r>
      <w:r w:rsidRPr="009771B1">
        <w:rPr>
          <w:sz w:val="12"/>
        </w:rPr>
        <w:t xml:space="preserve">¶ </w:t>
      </w:r>
      <w:r>
        <w:t>"</w:t>
      </w:r>
      <w:r w:rsidRPr="009771B1">
        <w:rPr>
          <w:rStyle w:val="StyleBoldUnderline"/>
        </w:rPr>
        <w:t>The Castro regime sponsors terrorism abroad and against their own people, and removing a country from the list</w:t>
      </w:r>
      <w:r>
        <w:t xml:space="preserve"> of nations that sponsor terrorism </w:t>
      </w:r>
      <w:r w:rsidRPr="009771B1">
        <w:rPr>
          <w:rStyle w:val="StyleBoldUnderline"/>
        </w:rPr>
        <w:t>requires evidence of reform," Rubio said. "We have not seen such evidence</w:t>
      </w:r>
      <w:r>
        <w:t xml:space="preserve"> in Cuba." </w:t>
      </w:r>
    </w:p>
    <w:p w14:paraId="70913E23" w14:textId="77777777" w:rsidR="00A46B7B" w:rsidRDefault="00A46B7B" w:rsidP="00A46B7B"/>
    <w:p w14:paraId="0F09C479" w14:textId="77777777" w:rsidR="00A46B7B" w:rsidRDefault="00A46B7B" w:rsidP="00A46B7B">
      <w:pPr>
        <w:pStyle w:val="Heading4"/>
      </w:pPr>
      <w:r>
        <w:t>Rubio hates the plan – he supports a hard-line on Cuba</w:t>
      </w:r>
    </w:p>
    <w:p w14:paraId="04C2FDE6" w14:textId="77777777" w:rsidR="00A46B7B" w:rsidRDefault="00A46B7B" w:rsidP="00A46B7B">
      <w:r w:rsidRPr="009771B1">
        <w:rPr>
          <w:rStyle w:val="StyleStyleBold12pt"/>
        </w:rPr>
        <w:t>Hudson, 13</w:t>
      </w:r>
      <w:r>
        <w:t xml:space="preserve"> (John, “Rubio: Cuba belongs on the ‘state sponsors of terrorism' list,” </w:t>
      </w:r>
      <w:hyperlink r:id="rId28" w:history="1">
        <w:r w:rsidRPr="00751F47">
          <w:rPr>
            <w:rStyle w:val="Hyperlink"/>
          </w:rPr>
          <w:t>http://thecable.foreignpolicy.com/posts/2013/06/03/rubio_cuba_belongs_on_the_state_sponsor_of_terror_list</w:t>
        </w:r>
      </w:hyperlink>
      <w:r>
        <w:t>, MWH)</w:t>
      </w:r>
    </w:p>
    <w:p w14:paraId="47930CE9" w14:textId="77777777" w:rsidR="00A46B7B" w:rsidRDefault="00A46B7B" w:rsidP="00A46B7B"/>
    <w:p w14:paraId="6F6334DD" w14:textId="77777777" w:rsidR="00A46B7B" w:rsidRDefault="00A46B7B" w:rsidP="00A46B7B">
      <w:r w:rsidRPr="009771B1">
        <w:rPr>
          <w:rStyle w:val="StyleBoldUnderline"/>
        </w:rPr>
        <w:t>Rubio made it clear that he supports a hard-line on Cuba</w:t>
      </w:r>
      <w:r>
        <w:t xml:space="preserve">, and opposes administration efforts to move too quickly on the issue. </w:t>
      </w:r>
      <w:r w:rsidRPr="009771B1">
        <w:rPr>
          <w:sz w:val="12"/>
        </w:rPr>
        <w:t xml:space="preserve">¶ </w:t>
      </w:r>
      <w:r>
        <w:t>"</w:t>
      </w:r>
      <w:r w:rsidRPr="009771B1">
        <w:rPr>
          <w:rStyle w:val="StyleBoldUnderline"/>
        </w:rPr>
        <w:t>The Obama administration should abandon considering unilateral concessions to the Cuban regime," he told The Cable</w:t>
      </w:r>
      <w:r>
        <w:t>. "</w:t>
      </w:r>
      <w:r w:rsidRPr="009771B1">
        <w:rPr>
          <w:rStyle w:val="StyleBoldUnderline"/>
        </w:rPr>
        <w:t>An American development worker Alan Gross remains hostage and only cosmetic reforms have taken place, while nothing has been done to give the Cuban people greater freedoms</w:t>
      </w:r>
      <w:r>
        <w:t xml:space="preserve">." </w:t>
      </w:r>
    </w:p>
    <w:p w14:paraId="4BEFE38B" w14:textId="77777777" w:rsidR="00A46B7B" w:rsidRDefault="00A46B7B" w:rsidP="00A46B7B"/>
    <w:p w14:paraId="4CF91CA5" w14:textId="36F43959" w:rsidR="00A46B7B" w:rsidRDefault="00A46B7B" w:rsidP="00A46B7B">
      <w:pPr>
        <w:pStyle w:val="Heading1"/>
      </w:pPr>
      <w:bookmarkStart w:id="48" w:name="_Toc233541093"/>
      <w:r>
        <w:t>Link – Ros-Lehtinen</w:t>
      </w:r>
      <w:bookmarkEnd w:id="48"/>
    </w:p>
    <w:p w14:paraId="0BCCB4EB" w14:textId="77777777" w:rsidR="00A46B7B" w:rsidRDefault="00A46B7B" w:rsidP="00A46B7B">
      <w:pPr>
        <w:pStyle w:val="Heading4"/>
      </w:pPr>
      <w:r>
        <w:t>Rep. Ros-Lehtinen hates the plan</w:t>
      </w:r>
    </w:p>
    <w:p w14:paraId="47456015" w14:textId="77777777" w:rsidR="00A46B7B" w:rsidRDefault="00A46B7B" w:rsidP="00A46B7B">
      <w:r w:rsidRPr="009F4F78">
        <w:rPr>
          <w:rStyle w:val="StyleStyleBold12pt"/>
        </w:rPr>
        <w:t>Kasperowicz, 5/30</w:t>
      </w:r>
      <w:r>
        <w:t xml:space="preserve"> (Pete, “State keeps Cuba on terror sponsors list,” The Hill, </w:t>
      </w:r>
      <w:hyperlink r:id="rId29" w:history="1">
        <w:r w:rsidRPr="00751F47">
          <w:rPr>
            <w:rStyle w:val="Hyperlink"/>
          </w:rPr>
          <w:t>http://thehill.com/blogs/global-affairs/americas/302609-cuba-remains-a-state-sponsor-of-terror-despite-some-improvements</w:t>
        </w:r>
      </w:hyperlink>
      <w:r>
        <w:t>, MWH)</w:t>
      </w:r>
    </w:p>
    <w:p w14:paraId="4B83CEC2" w14:textId="77777777" w:rsidR="00A46B7B" w:rsidRDefault="00A46B7B" w:rsidP="00A46B7B"/>
    <w:p w14:paraId="1A9FCD1C" w14:textId="77777777" w:rsidR="00A46B7B" w:rsidRDefault="00A46B7B" w:rsidP="00A46B7B">
      <w:r>
        <w:t xml:space="preserve">Rep. Ileana </w:t>
      </w:r>
      <w:r w:rsidRPr="009F4F78">
        <w:rPr>
          <w:rStyle w:val="StyleBoldUnderline"/>
        </w:rPr>
        <w:t xml:space="preserve">Ros-Lehtinen </w:t>
      </w:r>
      <w:r>
        <w:t xml:space="preserve">(R-Fla.) </w:t>
      </w:r>
      <w:r w:rsidRPr="009F4F78">
        <w:rPr>
          <w:rStyle w:val="StyleBoldUnderline"/>
        </w:rPr>
        <w:t xml:space="preserve">said </w:t>
      </w:r>
      <w:r>
        <w:t xml:space="preserve">in reaction to the report that </w:t>
      </w:r>
      <w:r w:rsidRPr="009F4F78">
        <w:rPr>
          <w:rStyle w:val="StyleBoldUnderline"/>
        </w:rPr>
        <w:t>it rightfully keeps Cuba on the list</w:t>
      </w:r>
      <w:r>
        <w:t>, and noted Chesimard.</w:t>
      </w:r>
      <w:r w:rsidRPr="009F4F78">
        <w:rPr>
          <w:sz w:val="12"/>
        </w:rPr>
        <w:t xml:space="preserve">¶ </w:t>
      </w:r>
      <w:r>
        <w:t>"</w:t>
      </w:r>
      <w:r w:rsidRPr="009F4F78">
        <w:rPr>
          <w:rStyle w:val="StyleBoldUnderline"/>
        </w:rPr>
        <w:t xml:space="preserve">The report reaffirms that the Cuban dictatorship provides safe haven to foreign terrorist organizations such as the FARC and ETA and harbors fugitives wanted in the United States, one of them being </w:t>
      </w:r>
      <w:r>
        <w:t xml:space="preserve">Joanne </w:t>
      </w:r>
      <w:r w:rsidRPr="009F4F78">
        <w:rPr>
          <w:rStyle w:val="StyleBoldUnderline"/>
        </w:rPr>
        <w:t>Chesimard who is wanted for the murder of a New Jersey State Trooper</w:t>
      </w:r>
      <w:r>
        <w:t>," she said.</w:t>
      </w:r>
      <w:r w:rsidRPr="009F4F78">
        <w:rPr>
          <w:sz w:val="12"/>
        </w:rPr>
        <w:t xml:space="preserve">¶ </w:t>
      </w:r>
      <w:r>
        <w:t xml:space="preserve">The decision also comes as </w:t>
      </w:r>
      <w:r w:rsidRPr="009F4F78">
        <w:rPr>
          <w:rStyle w:val="StyleBoldUnderline"/>
        </w:rPr>
        <w:t>Cuba continues to hold an American citizen Alan Gross in prison</w:t>
      </w:r>
      <w:r>
        <w:t>, the latest hurdle to efforts to improve relations between the two countries.</w:t>
      </w:r>
      <w:r w:rsidRPr="009F4F78">
        <w:rPr>
          <w:sz w:val="12"/>
        </w:rPr>
        <w:t xml:space="preserve">¶ </w:t>
      </w:r>
      <w:r w:rsidRPr="009F4F78">
        <w:rPr>
          <w:rStyle w:val="StyleBoldUnderline"/>
        </w:rPr>
        <w:t>Gross is serving a 15-year sentence after being convicted on charges of trying to subvert the government.</w:t>
      </w:r>
      <w:r>
        <w:rPr>
          <w:rStyle w:val="StyleBoldUnderline"/>
        </w:rPr>
        <w:t xml:space="preserve"> </w:t>
      </w:r>
      <w:r w:rsidRPr="009F4F78">
        <w:rPr>
          <w:rStyle w:val="StyleBoldUnderline"/>
        </w:rPr>
        <w:t>The White House and lawmakers have called on Cuba to release the 63-year old Maryland man, who is said to be suffering health problems.</w:t>
      </w:r>
      <w:r w:rsidRPr="009F4F78">
        <w:rPr>
          <w:rStyle w:val="StyleBoldUnderline"/>
          <w:sz w:val="12"/>
        </w:rPr>
        <w:t>¶</w:t>
      </w:r>
      <w:r w:rsidRPr="009F4F78">
        <w:rPr>
          <w:sz w:val="12"/>
        </w:rPr>
        <w:t xml:space="preserve"> </w:t>
      </w:r>
      <w:r w:rsidRPr="009F4F78">
        <w:rPr>
          <w:rStyle w:val="StyleBoldUnderline"/>
        </w:rPr>
        <w:t xml:space="preserve">Ros-Lehtinen </w:t>
      </w:r>
      <w:r>
        <w:t xml:space="preserve">said she </w:t>
      </w:r>
      <w:r w:rsidRPr="009F4F78">
        <w:rPr>
          <w:rStyle w:val="StyleBoldUnderline"/>
        </w:rPr>
        <w:t xml:space="preserve">is "disappointed" that the report does not mention Cuba's imprisonment of Gross, Cuba's cooperation with Iran and Syria, or Cuba's spy network in the United States. </w:t>
      </w:r>
      <w:r>
        <w:t>She said these omissions amount to concessions.</w:t>
      </w:r>
      <w:r w:rsidRPr="009F4F78">
        <w:rPr>
          <w:sz w:val="12"/>
        </w:rPr>
        <w:t xml:space="preserve">¶ </w:t>
      </w:r>
      <w:r>
        <w:t>"</w:t>
      </w:r>
      <w:r w:rsidRPr="009F4F78">
        <w:rPr>
          <w:rStyle w:val="StyleBoldUnderline"/>
        </w:rPr>
        <w:t>The administration should immediately stop giving concessions to the regime and deny U.S. visas to their operatives who will never respond to diplomatic niceties</w:t>
      </w:r>
      <w:r>
        <w:t>," she said. "</w:t>
      </w:r>
      <w:r w:rsidRPr="009F4F78">
        <w:rPr>
          <w:rStyle w:val="StyleBoldUnderline"/>
        </w:rPr>
        <w:t>The Castro brothers will always take any step to undermine U.S. interests, harm U.S. citizens, and support our enemies</w:t>
      </w:r>
      <w:r>
        <w:t>."</w:t>
      </w:r>
      <w:r w:rsidRPr="009F4F78">
        <w:rPr>
          <w:sz w:val="12"/>
        </w:rPr>
        <w:t xml:space="preserve">¶ </w:t>
      </w:r>
    </w:p>
    <w:p w14:paraId="7F8C5C79" w14:textId="77777777" w:rsidR="00A46B7B" w:rsidRPr="009F4F78" w:rsidRDefault="00A46B7B" w:rsidP="00A46B7B"/>
    <w:p w14:paraId="1CAD489E" w14:textId="77777777" w:rsidR="00050E80" w:rsidRDefault="00050E80" w:rsidP="00050E80"/>
    <w:p w14:paraId="5C062DAA" w14:textId="77777777" w:rsidR="00345510" w:rsidRDefault="00345510" w:rsidP="001D37B7"/>
    <w:p w14:paraId="7412CB9D" w14:textId="77777777" w:rsidR="00345510" w:rsidRDefault="00345510" w:rsidP="00345510">
      <w:pPr>
        <w:pStyle w:val="Heading1"/>
      </w:pPr>
      <w:bookmarkStart w:id="49" w:name="_Toc233541094"/>
      <w:r>
        <w:t>Counterplan – Gross Condition</w:t>
      </w:r>
      <w:bookmarkEnd w:id="49"/>
    </w:p>
    <w:p w14:paraId="101A45B7" w14:textId="77777777" w:rsidR="00345510" w:rsidRDefault="00345510" w:rsidP="00345510"/>
    <w:p w14:paraId="5AF144BC" w14:textId="77777777" w:rsidR="00345510" w:rsidRPr="00345510" w:rsidRDefault="00345510" w:rsidP="00345510">
      <w:pPr>
        <w:pStyle w:val="Heading4"/>
      </w:pPr>
      <w:r w:rsidRPr="00345510">
        <w:t xml:space="preserve">Conditioning on freedom of </w:t>
      </w:r>
      <w:r>
        <w:t xml:space="preserve">Alan </w:t>
      </w:r>
      <w:r w:rsidRPr="00345510">
        <w:t>Gross is key – solves case and avoids link to politics</w:t>
      </w:r>
    </w:p>
    <w:p w14:paraId="74E6D688" w14:textId="77777777" w:rsidR="00345510" w:rsidRPr="00345510" w:rsidRDefault="00345510" w:rsidP="00345510">
      <w:pPr>
        <w:rPr>
          <w:rStyle w:val="StyleStyleBold12pt"/>
        </w:rPr>
      </w:pPr>
      <w:r w:rsidRPr="00345510">
        <w:rPr>
          <w:rStyle w:val="StyleStyleBold12pt"/>
        </w:rPr>
        <w:t>Associated Press 2013</w:t>
      </w:r>
    </w:p>
    <w:p w14:paraId="56C1115F" w14:textId="77777777" w:rsidR="00345510" w:rsidRPr="00345510" w:rsidRDefault="00345510" w:rsidP="00345510">
      <w:r>
        <w:t>[</w:t>
      </w:r>
      <w:r w:rsidRPr="00345510">
        <w:t>PAUL HAVEN 03/23/13 Key U.S. Decision On Cuba Terror Designation Coming</w:t>
      </w:r>
      <w:r>
        <w:t>,</w:t>
      </w:r>
      <w:r w:rsidRPr="00345510">
        <w:t xml:space="preserve"> http://www.huffingtonpost.com/2013/03/23/cuba-terrorism_n_2939613.html</w:t>
      </w:r>
      <w:r>
        <w:t>]jap</w:t>
      </w:r>
    </w:p>
    <w:p w14:paraId="47C44DFE" w14:textId="77777777" w:rsidR="00345510" w:rsidRPr="00345510" w:rsidRDefault="00345510" w:rsidP="00345510"/>
    <w:p w14:paraId="50F0D301" w14:textId="77777777" w:rsidR="00345510" w:rsidRDefault="00345510" w:rsidP="00345510">
      <w:r>
        <w:t>HAVANA -- A normally routine bit of Washington bureaucracy could have a big impact on U.S. relations with Cuba, either ushering in a long-stalled detente or slamming the door on rapprochement, perhaps until the scheduled end of the Castro era in 2018.</w:t>
      </w:r>
    </w:p>
    <w:p w14:paraId="41DB9D03" w14:textId="77777777" w:rsidR="00345510" w:rsidRDefault="00345510" w:rsidP="00345510"/>
    <w:p w14:paraId="21235927" w14:textId="77777777" w:rsidR="00345510" w:rsidRDefault="00345510" w:rsidP="00345510">
      <w:r>
        <w:t>U.S. Secretary of State John Kerry must decide within a few weeks whether to advocate that President Barack Obama should take Cuba off a list of state sponsors of terrorism, a collection of Washington foes that also includes Iran, Syria and Sudan.</w:t>
      </w:r>
    </w:p>
    <w:p w14:paraId="641FF792" w14:textId="77777777" w:rsidR="00345510" w:rsidRDefault="00345510" w:rsidP="00345510"/>
    <w:p w14:paraId="3969840A" w14:textId="77777777" w:rsidR="00345510" w:rsidRDefault="00345510" w:rsidP="00345510">
      <w:r>
        <w:t>Cuban officials have long seen the terror designation as unjustified and told visiting American delegations privately in recent weeks that they view Kerry's recommendation as a litmus test for improved ties. They also hinted the decision could affect discussions over the release of jailed U.S. subcontractor Alan Gross, whose detention in 2009 torpedoed hopes of a diplomatic thaw.</w:t>
      </w:r>
    </w:p>
    <w:p w14:paraId="1FFB51F8" w14:textId="77777777" w:rsidR="00345510" w:rsidRDefault="00345510" w:rsidP="00345510"/>
    <w:p w14:paraId="078464E0" w14:textId="77777777" w:rsidR="00345510" w:rsidRDefault="00345510" w:rsidP="00345510">
      <w:r>
        <w:t>Inclusion on the list means a ban not only on arms sales to Cuba but also on items that can have dual uses, including some hospital equipment. It also requires that the United States oppose any loans to Cuba by the World Bank or other international lending institutions, among other measures.</w:t>
      </w:r>
    </w:p>
    <w:p w14:paraId="7D1E8750" w14:textId="77777777" w:rsidR="00345510" w:rsidRDefault="00345510" w:rsidP="00345510"/>
    <w:p w14:paraId="173A1322" w14:textId="77777777" w:rsidR="00345510" w:rsidRDefault="00345510" w:rsidP="00345510">
      <w:r>
        <w:t>U.S. officials agree the recommendation, which Kerry must make before the State Department's annual terror report is published April 30, has become ensnared in the standoff over Gross. The American was sentenced to 15 years in prison after he was caught bringing communications equipment onto the island illegally while working for a USAID-funded democracy-building program.</w:t>
      </w:r>
    </w:p>
    <w:p w14:paraId="29FCB7A0" w14:textId="77777777" w:rsidR="00345510" w:rsidRDefault="00345510" w:rsidP="00345510"/>
    <w:p w14:paraId="5F1D3869" w14:textId="77777777" w:rsidR="00345510" w:rsidRDefault="00345510" w:rsidP="00345510">
      <w:r>
        <w:t>Cuba has been on the terror list since 1982, and is also the target of a 51-year U.S. economic embargo – the reason why the island of beaches, music and rum is the only country Americans cannot visit as tourists. Removal from the list would not change that.</w:t>
      </w:r>
    </w:p>
    <w:p w14:paraId="7F09F253" w14:textId="77777777" w:rsidR="00345510" w:rsidRDefault="00345510" w:rsidP="00345510"/>
    <w:p w14:paraId="3BA266B8" w14:textId="77777777" w:rsidR="00345510" w:rsidRDefault="00345510" w:rsidP="00345510">
      <w:r>
        <w:t>Critics say Cuba's inclusion on the list has little to do with any real threat posed by the Communist-run Caribbean island, and they say the list has become so politicized it's useless. North Korea was removed in 2008 during nuclear negotiations that ultimately failed, and was never put back on. Pakistan, where Osama bin Laden had been hiding out, is not on the list in large part because of its strategic importance.</w:t>
      </w:r>
    </w:p>
    <w:p w14:paraId="604B7164" w14:textId="77777777" w:rsidR="00345510" w:rsidRDefault="00345510" w:rsidP="00345510"/>
    <w:p w14:paraId="4949ED48" w14:textId="77777777" w:rsidR="00345510" w:rsidRDefault="00345510" w:rsidP="00345510">
      <w:r>
        <w:t>Longtime Cuba analyst Philip Peters of the Virginia-based think tank the Lexington Institute said removing Cuba from the list "makes sense ... just because it's been a specious allegation that the United States has repeated for many years ... It would improve the atmosphere."</w:t>
      </w:r>
    </w:p>
    <w:p w14:paraId="3420C8D6" w14:textId="77777777" w:rsidR="00345510" w:rsidRDefault="00345510" w:rsidP="00345510"/>
    <w:p w14:paraId="68C57FDF" w14:textId="77777777" w:rsidR="00345510" w:rsidRDefault="00345510" w:rsidP="00345510">
      <w:r>
        <w:t>Others argue against rewarding Havana unless it releases Gross.</w:t>
      </w:r>
    </w:p>
    <w:p w14:paraId="7BC78ECF" w14:textId="77777777" w:rsidR="00345510" w:rsidRDefault="00345510" w:rsidP="00345510"/>
    <w:p w14:paraId="31BEA49E" w14:textId="77777777" w:rsidR="00345510" w:rsidRDefault="00345510" w:rsidP="00345510">
      <w:r>
        <w:t>"I have long believed it's in our interest to see an improvement in relations with Cuba," said Rep. Chris Van Hollen, a Democrat from Gross's home state of Maryland who traveled with a congressional delegation to Havana last month. But "the first step needs to be resolving Alan Gross's situation."</w:t>
      </w:r>
    </w:p>
    <w:p w14:paraId="79BE2054" w14:textId="77777777" w:rsidR="00345510" w:rsidRDefault="00345510" w:rsidP="00345510"/>
    <w:p w14:paraId="0DEB3C0B" w14:textId="77777777" w:rsidR="00345510" w:rsidRDefault="00345510" w:rsidP="00345510">
      <w:r>
        <w:t>Voices calling for a change in the policy are growing louder, however.</w:t>
      </w:r>
    </w:p>
    <w:p w14:paraId="146B197C" w14:textId="77777777" w:rsidR="00345510" w:rsidRDefault="00345510" w:rsidP="00345510"/>
    <w:p w14:paraId="6BBD7952" w14:textId="77777777" w:rsidR="00345510" w:rsidRDefault="00345510" w:rsidP="00345510">
      <w:r>
        <w:t>Last month, The Boston Globe cited administration sources saying high-level diplomats determined Cuba should be dropped from the list. That prompted State Department spokeswoman Victoria Nuland to say there were "no current plans" to do so, though she did not explicitly rule out the possibility.</w:t>
      </w:r>
    </w:p>
    <w:p w14:paraId="5EE41F5F" w14:textId="77777777" w:rsidR="00345510" w:rsidRDefault="00345510" w:rsidP="00345510"/>
    <w:p w14:paraId="70945E98" w14:textId="77777777" w:rsidR="00345510" w:rsidRDefault="00345510" w:rsidP="00345510">
      <w:r>
        <w:t>Last week, a Los Angeles Times editorial called for Cuba's removal from the list, and other newspapers have voiced similar opinions. The Cuba Study Group, a Washington-based exile organization that advocates engagement to promote democratic change, issued a white paper in February calling for an "apolitical" reexamination of the terror designation.</w:t>
      </w:r>
    </w:p>
    <w:p w14:paraId="06FDDA51" w14:textId="77777777" w:rsidR="00345510" w:rsidRDefault="00345510" w:rsidP="00345510"/>
    <w:p w14:paraId="53AD1AE2" w14:textId="77777777" w:rsidR="00345510" w:rsidRDefault="00345510" w:rsidP="00345510">
      <w:r>
        <w:t>While Kerry can review the designation even after the State Department's report comes out, Cuba's continued inclusion on the list in April would almost certainly rule out its chances of removal in 2013.</w:t>
      </w:r>
    </w:p>
    <w:p w14:paraId="32ED388D" w14:textId="77777777" w:rsidR="00345510" w:rsidRDefault="00345510" w:rsidP="00345510"/>
    <w:p w14:paraId="519F5B01" w14:textId="77777777" w:rsidR="00345510" w:rsidRDefault="00345510" w:rsidP="00345510">
      <w:r>
        <w:t>A U.S. official involved in deliberations told The Associated Press that Kerry will ultimately decide and nobody under him is in a position to predict what will happen. "It's very much up in the air," he said.</w:t>
      </w:r>
    </w:p>
    <w:p w14:paraId="697310C6" w14:textId="77777777" w:rsidR="00345510" w:rsidRDefault="00345510" w:rsidP="00345510"/>
    <w:p w14:paraId="7E576CD8" w14:textId="77777777" w:rsidR="00345510" w:rsidRDefault="00345510" w:rsidP="00345510">
      <w:r>
        <w:t>But another administration official said that lifting the terror designation will be a hard sell while Gross remains imprisoned.</w:t>
      </w:r>
    </w:p>
    <w:p w14:paraId="7AF79067" w14:textId="77777777" w:rsidR="00345510" w:rsidRDefault="00345510" w:rsidP="00345510"/>
    <w:p w14:paraId="066BBC07" w14:textId="77777777" w:rsidR="00345510" w:rsidRDefault="00345510" w:rsidP="00345510">
      <w:r>
        <w:t>"It's very unlikely," the second official said. "There is no consensus. And if you are on (the list), you stay on as long as there is no consensus on taking you off."</w:t>
      </w:r>
    </w:p>
    <w:p w14:paraId="6E190EB7" w14:textId="77777777" w:rsidR="00345510" w:rsidRDefault="00345510" w:rsidP="00345510"/>
    <w:p w14:paraId="525668D5" w14:textId="77777777" w:rsidR="00345510" w:rsidRDefault="00345510" w:rsidP="00345510">
      <w:r>
        <w:t>The officials spoke on condition of anonymity because they were not authorized to discuss the matter publicly.</w:t>
      </w:r>
    </w:p>
    <w:p w14:paraId="58009203" w14:textId="77777777" w:rsidR="00345510" w:rsidRDefault="00345510" w:rsidP="00345510"/>
    <w:p w14:paraId="28EE66BE" w14:textId="77777777" w:rsidR="00345510" w:rsidRDefault="00345510" w:rsidP="00345510">
      <w:r>
        <w:t>Ostensibly, Cuba has been designated a terror sponsor because it harbors members of the Revolutionary Armed Forces of Colombia (FARC) rebel group, the Basque militant organization ETA and a handful of U.S. fugitives, many of whom have lived here since the 1970s.</w:t>
      </w:r>
    </w:p>
    <w:p w14:paraId="5CE83ED8" w14:textId="77777777" w:rsidR="00345510" w:rsidRDefault="00345510" w:rsidP="00345510"/>
    <w:p w14:paraId="54BFCAAC" w14:textId="77777777" w:rsidR="00345510" w:rsidRDefault="00345510" w:rsidP="00345510">
      <w:r>
        <w:t>But much has changed in recent years.</w:t>
      </w:r>
    </w:p>
    <w:p w14:paraId="5CCEF908" w14:textId="77777777" w:rsidR="00345510" w:rsidRDefault="00345510" w:rsidP="00345510"/>
    <w:p w14:paraId="0B348BDD" w14:textId="77777777" w:rsidR="00345510" w:rsidRDefault="00345510" w:rsidP="00345510">
      <w:r>
        <w:t>Late last year, peace talks began in Havana between Colombia and the FARC, and even Washington has voiced hope that the negotiations will end Colombia's half-century old conflict.</w:t>
      </w:r>
    </w:p>
    <w:p w14:paraId="79E65C99" w14:textId="77777777" w:rsidR="00345510" w:rsidRDefault="00345510" w:rsidP="00345510"/>
    <w:p w14:paraId="157B4615" w14:textId="77777777" w:rsidR="00345510" w:rsidRDefault="00345510" w:rsidP="00345510">
      <w:r>
        <w:t>ETA announced a permanent cease-fire in 2011, and Madrid has not openly called for the return of any Basque fugitives. Cuba has enjoyed improved relations with Spain and Colombia in recent years, and both countries routinely vote at the U.N. against continuing the U.S. embargo.</w:t>
      </w:r>
    </w:p>
    <w:p w14:paraId="353C47B4" w14:textId="77777777" w:rsidR="00345510" w:rsidRDefault="00345510" w:rsidP="00345510"/>
    <w:p w14:paraId="6497A772" w14:textId="77777777" w:rsidR="00345510" w:rsidRDefault="00345510" w:rsidP="00345510">
      <w:r>
        <w:t>Under President Raul Castro, Cuba has freed dozens of dissidents and has begun opening its economy and society, though it remains a one-party political system that permits no legal opposition. Castro announced in February that he would step down in 2018 and signaled a likely successor.</w:t>
      </w:r>
    </w:p>
    <w:p w14:paraId="28FF9F33" w14:textId="77777777" w:rsidR="00345510" w:rsidRDefault="00345510" w:rsidP="00345510"/>
    <w:p w14:paraId="718B38BF" w14:textId="77777777" w:rsidR="00345510" w:rsidRDefault="00345510" w:rsidP="00345510">
      <w:r>
        <w:t>The time might also be ripe in terms of U.S. politics.</w:t>
      </w:r>
    </w:p>
    <w:p w14:paraId="050CF3B2" w14:textId="77777777" w:rsidR="00345510" w:rsidRDefault="00345510" w:rsidP="00345510"/>
    <w:p w14:paraId="5CEDB453" w14:textId="77777777" w:rsidR="00345510" w:rsidRDefault="00345510" w:rsidP="00345510">
      <w:r>
        <w:t>While in the Senate, Kerry was an outspoken critic of America's policy on Cuba, saying it has "manifestly failed for nearly 50 years." He called for travel restrictions to end and held up millions of dollars in funding for the type of programs Gross worked with.</w:t>
      </w:r>
    </w:p>
    <w:p w14:paraId="262BCAFE" w14:textId="77777777" w:rsidR="00345510" w:rsidRDefault="00345510" w:rsidP="00345510"/>
    <w:p w14:paraId="791728E5" w14:textId="77777777" w:rsidR="00345510" w:rsidRDefault="00345510" w:rsidP="00345510">
      <w:r>
        <w:t>His boss, President Obama, no longer has to worry about reelection or pleasing Cuban-Americans, an all-important voting bloc in the crucial swing state of Florida.</w:t>
      </w:r>
    </w:p>
    <w:p w14:paraId="0888C2FE" w14:textId="77777777" w:rsidR="00345510" w:rsidRDefault="00345510" w:rsidP="00345510"/>
    <w:p w14:paraId="01AD5009" w14:textId="77777777" w:rsidR="00345510" w:rsidRDefault="00345510" w:rsidP="00345510">
      <w:r>
        <w:t>Ann Louise Bardach, a longtime Cuba observer and the author of "Without Fidel: A Death Foretold in Miami, Havana and Washington," said all the political winds would seem to point toward a reboot in relations – except for Havana's decision to hold Gross and try to swap him for five Cuban agents in the U.S.</w:t>
      </w:r>
    </w:p>
    <w:p w14:paraId="70E420DD" w14:textId="77777777" w:rsidR="00345510" w:rsidRDefault="00345510" w:rsidP="00345510"/>
    <w:p w14:paraId="7ACDB5F2" w14:textId="77777777" w:rsidR="00345510" w:rsidRDefault="00345510" w:rsidP="00345510">
      <w:r>
        <w:t>"In a way they cooked their goose with Alan Gross," she said. "The Cubans thought, `Gee what a brilliant idea, we'll have a chit to trade.' Little did they know that they would be at this moment where you have considerable momentum to move on in Washington, and politically, because of the Gross mess, Washington can't act."</w:t>
      </w:r>
    </w:p>
    <w:p w14:paraId="40C9F8D4" w14:textId="77777777" w:rsidR="00345510" w:rsidRDefault="00345510" w:rsidP="00345510"/>
    <w:p w14:paraId="1F5BB6DB" w14:textId="77777777" w:rsidR="00345510" w:rsidRDefault="00345510" w:rsidP="00345510">
      <w:pPr>
        <w:pStyle w:val="Heading4"/>
      </w:pPr>
      <w:r>
        <w:t>Cuba says yes – it’s in their interest</w:t>
      </w:r>
    </w:p>
    <w:p w14:paraId="1C82C13C" w14:textId="77777777" w:rsidR="00345510" w:rsidRPr="00345510" w:rsidRDefault="00345510" w:rsidP="00345510">
      <w:pPr>
        <w:rPr>
          <w:rStyle w:val="StyleStyleBold12pt"/>
        </w:rPr>
      </w:pPr>
      <w:r w:rsidRPr="00345510">
        <w:rPr>
          <w:rStyle w:val="StyleStyleBold12pt"/>
        </w:rPr>
        <w:t>Lopez-Levy 2013</w:t>
      </w:r>
    </w:p>
    <w:p w14:paraId="5F3BCDD2" w14:textId="77777777" w:rsidR="00345510" w:rsidRPr="00345510" w:rsidRDefault="00345510" w:rsidP="00345510">
      <w:r>
        <w:t>[</w:t>
      </w:r>
      <w:r w:rsidRPr="00345510">
        <w:t>Arturo Lopez Levy</w:t>
      </w:r>
      <w:r>
        <w:t xml:space="preserve">, </w:t>
      </w:r>
      <w:r w:rsidRPr="00345510">
        <w:t>Lecturer and Doctoral Candidate, University of Denve</w:t>
      </w:r>
      <w:r>
        <w:t xml:space="preserve">r, Alan Gross: Time to negotiate, </w:t>
      </w:r>
      <w:r w:rsidRPr="00345510">
        <w:t>http://www.huffingtonpost.com/arturo-lopez-levy/alan-gross-time-to-negotiate_b_2724758.html</w:t>
      </w:r>
      <w:r>
        <w:t>]jap</w:t>
      </w:r>
    </w:p>
    <w:p w14:paraId="1453E5E1" w14:textId="77777777" w:rsidR="00345510" w:rsidRDefault="00345510" w:rsidP="00345510">
      <w:r>
        <w:t>Any negotiated solution has its costs but it is logical to compare it with the alternatives. In Washington and Miami, the discussion is incomplete if hardliners do not assume the cost of U.S. government abdicating its moral and legal responsibilities toward someone who worked for the USAID programs conceived under the Helms-Burton law. The sectors opposed to a negotiation have prevailed without even explaining the benefits, costs and uncertainties of the proposed course of action. It is time they explain to Judy Gross that their proposal amounts to leaving her husband behind bars for four years and more.</w:t>
      </w:r>
    </w:p>
    <w:p w14:paraId="71A6B47D" w14:textId="77777777" w:rsidR="00345510" w:rsidRDefault="00345510" w:rsidP="00345510"/>
    <w:p w14:paraId="236711C1" w14:textId="77777777" w:rsidR="00345510" w:rsidRDefault="00345510" w:rsidP="00345510">
      <w:r>
        <w:t>The day there is political will in Washington and Havana to solve the structural problems of the bilateral relationship between the two countries, they will creatively solve the Gross affair. Hence, the worst case scenario is the absence of negotiations on topics of mutual interest. Havana must also think twice. Nothing would be worse than wasting the next four years of Obama's second term without promoting a less confrontational relationship. It would not be in Cuba's national interest. It would not improve the situation of Cuba's agents still serving sentences in 2016.</w:t>
      </w:r>
    </w:p>
    <w:p w14:paraId="4420D3C8" w14:textId="77777777" w:rsidR="00345510" w:rsidRDefault="00345510" w:rsidP="00345510"/>
    <w:p w14:paraId="3A69821D" w14:textId="77777777" w:rsidR="00345510" w:rsidRDefault="00345510" w:rsidP="00345510">
      <w:pPr>
        <w:pStyle w:val="Heading4"/>
      </w:pPr>
      <w:r>
        <w:t>Counterplan is a move away from previous policy of hardlining and toward negotiation – solves the aff and gets Alan Gross home</w:t>
      </w:r>
    </w:p>
    <w:p w14:paraId="7CB15FEF" w14:textId="77777777" w:rsidR="00345510" w:rsidRPr="00345510" w:rsidRDefault="00345510" w:rsidP="00345510">
      <w:pPr>
        <w:rPr>
          <w:rStyle w:val="StyleStyleBold12pt"/>
        </w:rPr>
      </w:pPr>
      <w:r w:rsidRPr="00345510">
        <w:rPr>
          <w:rStyle w:val="StyleStyleBold12pt"/>
        </w:rPr>
        <w:t>Herrero 2012</w:t>
      </w:r>
    </w:p>
    <w:p w14:paraId="3BBA4604" w14:textId="77777777" w:rsidR="00345510" w:rsidRDefault="00345510" w:rsidP="00345510">
      <w:r>
        <w:t xml:space="preserve">[Ricardo Herrero, Deputy Executive Director, Cuba Study Group, Getting Serious About Alan Gross, 12/27/2012, </w:t>
      </w:r>
      <w:hyperlink r:id="rId30" w:history="1">
        <w:r w:rsidRPr="00961E6B">
          <w:rPr>
            <w:rStyle w:val="Hyperlink"/>
          </w:rPr>
          <w:t>http://www.huffingtonpost.com/ricardo-herrero/getting-serious-about-ala_b_2370767.html]jap</w:t>
        </w:r>
      </w:hyperlink>
    </w:p>
    <w:p w14:paraId="741CDA65" w14:textId="77777777" w:rsidR="00345510" w:rsidRPr="00345510" w:rsidRDefault="00345510" w:rsidP="00345510"/>
    <w:p w14:paraId="11F357D2" w14:textId="77777777" w:rsidR="00345510" w:rsidRDefault="00345510" w:rsidP="00345510">
      <w:r>
        <w:t>Earlier this month, USAID subcontractor Alan Gross began his fourth year in a Cuban prison. Ever since his incarceration, a debate has raged over whether the United States should halt further efforts to engage with the Cuban people until the Cuban government releases Gross. Both Alan and his wife Judy have repeatedly called on the U.S. and Cuba to engage in a dialogue without preconditions. Sadly, like all things Cuba-related, the debate over Gross' incarceration has since devolved into an ideological three-ring circus where finding a solution has become a secondary objective behind not appearing to be making concessions to the enemy.</w:t>
      </w:r>
    </w:p>
    <w:p w14:paraId="3F7CC1F8" w14:textId="77777777" w:rsidR="00345510" w:rsidRDefault="00345510" w:rsidP="00345510"/>
    <w:p w14:paraId="302A2727" w14:textId="77777777" w:rsidR="00345510" w:rsidRDefault="00345510" w:rsidP="00345510">
      <w:r>
        <w:t>The Washington Post perfectly captured the tone deafness of the current debate in a recent editorial: "better relations between Cuba and the United States must be conditioned on real steps toward democratization by Havana. But until Mr.Gross is released, they ought to get worse." This position reflects exactly the sort of stale, inside-the-box thinking that has long plagued the discourse over U.S.-Cuba policy.</w:t>
      </w:r>
    </w:p>
    <w:p w14:paraId="5C2CD7C3" w14:textId="77777777" w:rsidR="00345510" w:rsidRDefault="00345510" w:rsidP="00345510"/>
    <w:p w14:paraId="3F5E3074" w14:textId="77777777" w:rsidR="00345510" w:rsidRDefault="00345510" w:rsidP="00345510">
      <w:r>
        <w:t>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w:t>
      </w:r>
    </w:p>
    <w:p w14:paraId="1B75991A" w14:textId="77777777" w:rsidR="00345510" w:rsidRDefault="00345510" w:rsidP="00345510"/>
    <w:p w14:paraId="097F2E73" w14:textId="77777777" w:rsidR="00345510" w:rsidRDefault="00345510" w:rsidP="00345510">
      <w:r>
        <w:t>Secretary of State Hillary Clinton once said "It is my personal belief that the Castros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w:t>
      </w:r>
    </w:p>
    <w:p w14:paraId="6F25A780" w14:textId="77777777" w:rsidR="00345510" w:rsidRDefault="00345510" w:rsidP="00345510"/>
    <w:p w14:paraId="1297BC69" w14:textId="77777777" w:rsidR="00345510" w:rsidRDefault="00345510" w:rsidP="00345510">
      <w:r>
        <w:t>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w:t>
      </w:r>
    </w:p>
    <w:p w14:paraId="6223B2A1" w14:textId="77777777" w:rsidR="00345510" w:rsidRDefault="00345510" w:rsidP="00345510"/>
    <w:p w14:paraId="0E88A3F5" w14:textId="77777777" w:rsidR="00345510" w:rsidRDefault="00345510" w:rsidP="00345510">
      <w:r>
        <w:t>So what can be done? There are three opportunities for securing Gross' release that could also help improve relations between the U.S. and Cuba:</w:t>
      </w:r>
    </w:p>
    <w:p w14:paraId="2B069CD6" w14:textId="77777777" w:rsidR="00345510" w:rsidRDefault="00345510" w:rsidP="00345510"/>
    <w:p w14:paraId="37BB8560" w14:textId="77777777" w:rsidR="00345510" w:rsidRDefault="00345510" w:rsidP="00345510">
      <w:r>
        <w:t>1. Introduce alternative terms to the negotiation. The Cubans have dictated the terms of the negotiation from day one, and hardliners in the U.S. government have seemingly been too happy to play along. However, just because the U.S. won't agree to the spy swap doesn't mean negotiations should stop there. U.S. sanctions on Cuba remain a decades-old morass of congressional actions, presidential directives and executive orders, resulting in an entrenched and inflexible foreign policy that is as incoherent as it is ineffective. There are plenty of outdated sanctions on the books that the United States could repeal or amend in exchange for Gross' release.</w:t>
      </w:r>
    </w:p>
    <w:p w14:paraId="2FF8803A" w14:textId="77777777" w:rsidR="00050E80" w:rsidRDefault="00050E80" w:rsidP="00345510"/>
    <w:p w14:paraId="65A1FBCF" w14:textId="77777777" w:rsidR="00050E80" w:rsidRPr="00584693" w:rsidRDefault="00050E80" w:rsidP="00050E80"/>
    <w:p w14:paraId="28B737B7" w14:textId="77777777" w:rsidR="00050E80" w:rsidRDefault="00050E80" w:rsidP="00050E80"/>
    <w:p w14:paraId="635553FD" w14:textId="77777777" w:rsidR="00050E80" w:rsidRDefault="00050E80" w:rsidP="00050E80"/>
    <w:p w14:paraId="5B84001A" w14:textId="77777777" w:rsidR="00050E80" w:rsidRDefault="00050E80" w:rsidP="00050E80"/>
    <w:p w14:paraId="7204D490" w14:textId="77777777" w:rsidR="00050E80" w:rsidRDefault="00050E80" w:rsidP="00050E80">
      <w:pPr>
        <w:pStyle w:val="Heading1"/>
      </w:pPr>
      <w:bookmarkStart w:id="50" w:name="_Toc233541095"/>
      <w:r>
        <w:t>Gross CP – 1NC</w:t>
      </w:r>
      <w:bookmarkEnd w:id="50"/>
      <w:r>
        <w:t xml:space="preserve"> </w:t>
      </w:r>
    </w:p>
    <w:p w14:paraId="3E5B8077" w14:textId="77777777" w:rsidR="00050E80" w:rsidRDefault="00050E80" w:rsidP="00050E80"/>
    <w:p w14:paraId="575C1B4A" w14:textId="77777777" w:rsidR="00050E80" w:rsidRDefault="00050E80" w:rsidP="00050E80">
      <w:pPr>
        <w:pStyle w:val="Heading4"/>
      </w:pPr>
      <w:r>
        <w:t xml:space="preserve">Cuba should release Alan Gross. </w:t>
      </w:r>
    </w:p>
    <w:p w14:paraId="038FB95B" w14:textId="77777777" w:rsidR="00050E80" w:rsidRDefault="00050E80" w:rsidP="00050E80"/>
    <w:p w14:paraId="3BC698DF" w14:textId="77777777" w:rsidR="00050E80" w:rsidRDefault="00050E80" w:rsidP="00050E80">
      <w:pPr>
        <w:pStyle w:val="Heading4"/>
      </w:pPr>
      <w:r>
        <w:t>CP solves relations – greatest obstacle to U.S.-Cuba relations</w:t>
      </w:r>
    </w:p>
    <w:p w14:paraId="4CE3816C" w14:textId="77777777" w:rsidR="00050E80" w:rsidRDefault="00050E80" w:rsidP="00050E80">
      <w:r w:rsidRPr="00461B65">
        <w:rPr>
          <w:rStyle w:val="StyleStyleBold12pt"/>
        </w:rPr>
        <w:t>A</w:t>
      </w:r>
      <w:r w:rsidRPr="00461B65">
        <w:t xml:space="preserve">ssociated </w:t>
      </w:r>
      <w:r w:rsidRPr="00461B65">
        <w:rPr>
          <w:rStyle w:val="StyleStyleBold12pt"/>
        </w:rPr>
        <w:t>P</w:t>
      </w:r>
      <w:r w:rsidRPr="00461B65">
        <w:t>ress, 20</w:t>
      </w:r>
      <w:r w:rsidRPr="00461B65">
        <w:rPr>
          <w:rStyle w:val="StyleStyleBold12pt"/>
        </w:rPr>
        <w:t>13</w:t>
      </w:r>
      <w:r w:rsidRPr="00461B65">
        <w:t xml:space="preserve">, </w:t>
      </w:r>
    </w:p>
    <w:p w14:paraId="4EE8E0FA" w14:textId="77777777" w:rsidR="00050E80" w:rsidRDefault="00050E80" w:rsidP="00050E80">
      <w:r w:rsidRPr="00461B65">
        <w:t xml:space="preserve">(Paul Haven, "Kerry, Hagel On Cuba: Cabinet Nominees Could Help Ease Relations, Lift Trade Embargo", Huffington Post, 1-26, PAS) </w:t>
      </w:r>
      <w:hyperlink r:id="rId31" w:history="1">
        <w:r w:rsidRPr="00E77110">
          <w:rPr>
            <w:rStyle w:val="Hyperlink"/>
          </w:rPr>
          <w:t>www.huffingtonpost.com/2013/01/26/kerry-hagel-cuba-us-trade-embargo_n_2559023.html</w:t>
        </w:r>
      </w:hyperlink>
      <w:r>
        <w:t xml:space="preserve"> 4-8-13</w:t>
      </w:r>
    </w:p>
    <w:p w14:paraId="570BC15E" w14:textId="77777777" w:rsidR="00050E80" w:rsidRDefault="00050E80" w:rsidP="00050E80"/>
    <w:p w14:paraId="79061839" w14:textId="77777777" w:rsidR="00050E80" w:rsidRDefault="00050E80" w:rsidP="00050E80">
      <w:r>
        <w:t>The atmosphere is changing in Cuba as well.</w:t>
      </w:r>
      <w:r w:rsidRPr="00846678">
        <w:rPr>
          <w:sz w:val="12"/>
        </w:rPr>
        <w:t xml:space="preserve">¶ </w:t>
      </w:r>
      <w:r>
        <w:t xml:space="preserve">Alzugaray noted that </w:t>
      </w:r>
      <w:r w:rsidRPr="00846678">
        <w:rPr>
          <w:rStyle w:val="StyleBoldUnderline"/>
        </w:rPr>
        <w:t>the island has taken many steps that would normally be welcomed by Washington such as freeing dozens of political prisoners, opening the economy to limited capitalism, hosting peace talks for war-torn Colombia and eliminating</w:t>
      </w:r>
      <w:r>
        <w:t xml:space="preserve"> </w:t>
      </w:r>
      <w:r w:rsidRPr="00846678">
        <w:rPr>
          <w:rStyle w:val="StyleBoldUnderline"/>
        </w:rPr>
        <w:t xml:space="preserve">most restrictions on travel </w:t>
      </w:r>
      <w:r>
        <w:t>for its own citizens.</w:t>
      </w:r>
      <w:r w:rsidRPr="00846678">
        <w:rPr>
          <w:sz w:val="12"/>
        </w:rPr>
        <w:t xml:space="preserve">¶ </w:t>
      </w:r>
      <w:r>
        <w:t>"</w:t>
      </w:r>
      <w:r w:rsidRPr="00846678">
        <w:rPr>
          <w:rStyle w:val="StyleBoldUnderline"/>
        </w:rPr>
        <w:t>Cuba is changing</w:t>
      </w:r>
      <w:r>
        <w:t xml:space="preserve">, and it is changing </w:t>
      </w:r>
      <w:r w:rsidRPr="00846678">
        <w:rPr>
          <w:rStyle w:val="StyleBoldUnderline"/>
        </w:rPr>
        <w:t xml:space="preserve">in the direction </w:t>
      </w:r>
      <w:r>
        <w:t xml:space="preserve">that </w:t>
      </w:r>
      <w:r w:rsidRPr="00846678">
        <w:rPr>
          <w:rStyle w:val="StyleBoldUnderline"/>
        </w:rPr>
        <w:t>the U</w:t>
      </w:r>
      <w:r>
        <w:t xml:space="preserve">nited </w:t>
      </w:r>
      <w:r w:rsidRPr="00846678">
        <w:rPr>
          <w:rStyle w:val="StyleBoldUnderline"/>
        </w:rPr>
        <w:t>S</w:t>
      </w:r>
      <w:r>
        <w:t xml:space="preserve">tates </w:t>
      </w:r>
      <w:r w:rsidRPr="00846678">
        <w:rPr>
          <w:rStyle w:val="StyleBoldUnderline"/>
        </w:rPr>
        <w:t>says Cuba must change</w:t>
      </w:r>
      <w:r>
        <w:t>," Alzugaray told The Associated Press in an interview in his Havana apartment.</w:t>
      </w:r>
      <w:r w:rsidRPr="00846678">
        <w:rPr>
          <w:sz w:val="12"/>
        </w:rPr>
        <w:t xml:space="preserve">¶ </w:t>
      </w:r>
      <w:r w:rsidRPr="00846678">
        <w:rPr>
          <w:rStyle w:val="StyleBoldUnderline"/>
        </w:rPr>
        <w:t>The greatest obstacle to better ties is undoubtedly the continued imprisonment of U.S. contractor Alan Gross</w:t>
      </w:r>
      <w:r>
        <w:t xml:space="preserve">, </w:t>
      </w:r>
      <w:r w:rsidRPr="00846678">
        <w:rPr>
          <w:rStyle w:val="StyleBoldUnderline"/>
        </w:rPr>
        <w:t>who is serving a 15-year sentence for crimes against the state after he was caught setting up clandestine Internet networks as part of a U.S. A</w:t>
      </w:r>
      <w:r>
        <w:t xml:space="preserve">gency for </w:t>
      </w:r>
      <w:r w:rsidRPr="00846678">
        <w:rPr>
          <w:rStyle w:val="StyleBoldUnderline"/>
        </w:rPr>
        <w:t>I</w:t>
      </w:r>
      <w:r>
        <w:t xml:space="preserve">nternational </w:t>
      </w:r>
      <w:r w:rsidRPr="00846678">
        <w:rPr>
          <w:rStyle w:val="StyleBoldUnderline"/>
        </w:rPr>
        <w:t>D</w:t>
      </w:r>
      <w:r>
        <w:t xml:space="preserve">evelopment </w:t>
      </w:r>
      <w:r w:rsidRPr="00846678">
        <w:rPr>
          <w:rStyle w:val="StyleBoldUnderline"/>
        </w:rPr>
        <w:t>democracy-building program</w:t>
      </w:r>
      <w:r>
        <w:t>.</w:t>
      </w:r>
      <w:r w:rsidRPr="00846678">
        <w:rPr>
          <w:sz w:val="12"/>
        </w:rPr>
        <w:t xml:space="preserve">¶ </w:t>
      </w:r>
      <w:r w:rsidRPr="00846678">
        <w:rPr>
          <w:rStyle w:val="StyleBoldUnderline"/>
        </w:rPr>
        <w:t>Havana has insisted the 63-year-old Gross will not be released unless Washington considers freeing five Cuban agents held in the United States</w:t>
      </w:r>
      <w:r>
        <w:t>. One is out on supervised release but was ordered to remain in the country, and the other four are still incarcerated.</w:t>
      </w:r>
      <w:r w:rsidRPr="00846678">
        <w:rPr>
          <w:sz w:val="12"/>
        </w:rPr>
        <w:t xml:space="preserve">¶ </w:t>
      </w:r>
      <w:r>
        <w:t>Critics of engagement, including several prominent Cuban-American legislators, say none of the reforms Cuba has made brings the island closer to being a democratic state after 54 years of rule by brothers Fidel and Raul Castro.</w:t>
      </w:r>
    </w:p>
    <w:p w14:paraId="79DC442E" w14:textId="77777777" w:rsidR="00050E80" w:rsidRPr="00846678" w:rsidRDefault="00050E80" w:rsidP="00050E80"/>
    <w:p w14:paraId="1230941F" w14:textId="77777777" w:rsidR="00050E80" w:rsidRDefault="00050E80" w:rsidP="00050E80">
      <w:pPr>
        <w:pStyle w:val="Heading1"/>
      </w:pPr>
      <w:bookmarkStart w:id="51" w:name="_Toc233541096"/>
      <w:r>
        <w:t>GSP CP – 1NC</w:t>
      </w:r>
      <w:bookmarkEnd w:id="51"/>
      <w:r>
        <w:t xml:space="preserve"> </w:t>
      </w:r>
    </w:p>
    <w:p w14:paraId="6CAF2307" w14:textId="77777777" w:rsidR="00050E80" w:rsidRDefault="00050E80" w:rsidP="00050E80"/>
    <w:p w14:paraId="15DFC579" w14:textId="77777777" w:rsidR="00050E80" w:rsidRDefault="00050E80" w:rsidP="00050E80">
      <w:pPr>
        <w:pStyle w:val="Heading4"/>
      </w:pPr>
      <w:r>
        <w:t xml:space="preserve">The president of the United States should add Cuba to the United States Generalized System of Preferences program as a beneficiary developing country. </w:t>
      </w:r>
    </w:p>
    <w:p w14:paraId="44A7653C" w14:textId="77777777" w:rsidR="00050E80" w:rsidRDefault="00050E80" w:rsidP="00050E80"/>
    <w:p w14:paraId="64E38410" w14:textId="77777777" w:rsidR="00050E80" w:rsidRDefault="00050E80" w:rsidP="00050E80">
      <w:pPr>
        <w:pStyle w:val="Heading4"/>
      </w:pPr>
      <w:r>
        <w:t xml:space="preserve">Solves Cuban trade relations – allows former Communist economies to trade with the U.S. </w:t>
      </w:r>
    </w:p>
    <w:p w14:paraId="074E4EC8" w14:textId="77777777" w:rsidR="00050E80" w:rsidRDefault="00050E80" w:rsidP="00050E80">
      <w:r w:rsidRPr="006D21C3">
        <w:rPr>
          <w:rStyle w:val="StyleStyleBold12pt"/>
        </w:rPr>
        <w:t>Ashby, Council on Hemispheric Affairs Senior Research Fellow</w:t>
      </w:r>
      <w:r w:rsidRPr="006D21C3">
        <w:t>, 20</w:t>
      </w:r>
      <w:r w:rsidRPr="006D21C3">
        <w:rPr>
          <w:rStyle w:val="StyleStyleBold12pt"/>
        </w:rPr>
        <w:t>13</w:t>
      </w:r>
      <w:r w:rsidRPr="006D21C3">
        <w:t xml:space="preserve">, </w:t>
      </w:r>
    </w:p>
    <w:p w14:paraId="6230F086" w14:textId="77777777" w:rsidR="00050E80" w:rsidRDefault="00050E80" w:rsidP="00050E80">
      <w:r w:rsidRPr="006D21C3">
        <w:t xml:space="preserve">(Timothy, "Preserving Stability in Cuba After Normalizing Relations with the United States – The Importance of Trading with State-Owned Enterprises", Council on Hemispheric Affairs, 3-29, PAS) </w:t>
      </w:r>
      <w:hyperlink r:id="rId32" w:history="1">
        <w:r w:rsidRPr="00E77110">
          <w:rPr>
            <w:rStyle w:val="Hyperlink"/>
          </w:rPr>
          <w:t>www.coha.org/preserving-stability-in-cuba-timothy-ashby/</w:t>
        </w:r>
      </w:hyperlink>
      <w:r>
        <w:t xml:space="preserve"> 4-5-13</w:t>
      </w:r>
    </w:p>
    <w:p w14:paraId="0A88226B" w14:textId="77777777" w:rsidR="00050E80" w:rsidRDefault="00050E80" w:rsidP="00050E80"/>
    <w:p w14:paraId="239D1F44" w14:textId="77777777" w:rsidR="00050E80" w:rsidRDefault="00050E80" w:rsidP="00050E80"/>
    <w:p w14:paraId="5DC5369D" w14:textId="77777777" w:rsidR="00050E80" w:rsidRDefault="00050E80" w:rsidP="00050E80">
      <w:r w:rsidRPr="007629F8">
        <w:rPr>
          <w:rStyle w:val="StyleBoldUnderline"/>
        </w:rPr>
        <w:t>Of relevance to Cuban trade relations, Vietnam has formally requested to be added to the U.S. Generalized System of Preferences (GSP) program as a “beneficiary developing country,” which authorizes the U.S. president to grant duty-free treatment for eligible products</w:t>
      </w:r>
      <w:r>
        <w:t xml:space="preserve">. </w:t>
      </w:r>
      <w:r w:rsidRPr="007629F8">
        <w:rPr>
          <w:rStyle w:val="StyleBoldUnderline"/>
        </w:rPr>
        <w:t xml:space="preserve">The statute </w:t>
      </w:r>
      <w:r>
        <w:t xml:space="preserve">also </w:t>
      </w:r>
      <w:r w:rsidRPr="007629F8">
        <w:rPr>
          <w:rStyle w:val="StyleBoldUnderline"/>
        </w:rPr>
        <w:t>provides the President with specific political and economic criteria to use</w:t>
      </w:r>
      <w:r>
        <w:t>, when designating eligible countries and products. “Communist” countries are not eligible for GSP membership unless the president determines that certain conditions have been met, including whether the applicant is “dominated or controlled by international communism.” Furthermore, countries that fail to recognize “internationally accepted workers’ rights” are excluded. [10]</w:t>
      </w:r>
      <w:r w:rsidRPr="00DD1C06">
        <w:rPr>
          <w:sz w:val="12"/>
        </w:rPr>
        <w:t xml:space="preserve">¶ </w:t>
      </w:r>
      <w:r>
        <w:t xml:space="preserve">U.S. statutes do not provide a general definition of a “communist” country, and the Obama administration is expected to declare that Vietnam is no longer “communist” in terms of its economic system. </w:t>
      </w:r>
      <w:r w:rsidRPr="007629F8">
        <w:rPr>
          <w:rStyle w:val="StyleBoldUnderline"/>
        </w:rPr>
        <w:t xml:space="preserve">The argument will be </w:t>
      </w:r>
      <w:r>
        <w:t xml:space="preserve">that </w:t>
      </w:r>
      <w:r w:rsidRPr="007629F8">
        <w:rPr>
          <w:rStyle w:val="StyleBoldUnderline"/>
        </w:rPr>
        <w:t xml:space="preserve">even if Vietnam is a “communist” country </w:t>
      </w:r>
      <w:r>
        <w:t xml:space="preserve">(hard to deny, considering it has one party government that is officially titled the Communist Party of Vietnam), </w:t>
      </w:r>
      <w:r w:rsidRPr="007629F8">
        <w:rPr>
          <w:rStyle w:val="StyleBoldUnderline"/>
        </w:rPr>
        <w:t>it is “not dominated or controlled by international communism” because no such entity exists following the collapse of the Soviet Union</w:t>
      </w:r>
      <w:r>
        <w:t xml:space="preserve">. </w:t>
      </w:r>
      <w:r w:rsidRPr="007629F8">
        <w:rPr>
          <w:rStyle w:val="StyleBoldUnderline"/>
        </w:rPr>
        <w:t xml:space="preserve">Similar arguments may be applied to Cuba </w:t>
      </w:r>
      <w:r>
        <w:t>in considering normalized relations with the United States.</w:t>
      </w:r>
      <w:r w:rsidRPr="00DD1C06">
        <w:rPr>
          <w:sz w:val="12"/>
        </w:rPr>
        <w:t xml:space="preserve">¶ </w:t>
      </w:r>
      <w:r>
        <w:t xml:space="preserve">At the request of the U.S. Congress, </w:t>
      </w:r>
      <w:r w:rsidRPr="007629F8">
        <w:rPr>
          <w:rStyle w:val="StyleBoldUnderline"/>
        </w:rPr>
        <w:t>the</w:t>
      </w:r>
      <w:r>
        <w:t xml:space="preserve"> </w:t>
      </w:r>
      <w:r w:rsidRPr="007629F8">
        <w:rPr>
          <w:rStyle w:val="StyleBoldUnderline"/>
        </w:rPr>
        <w:t>General Accounting Office (GAO) conducted detailed reviews of the frameworks for seven key statutes that govern Cuban sanctions. [11] The resulting reports concluded</w:t>
      </w:r>
      <w:r>
        <w:t xml:space="preserve"> that (i) </w:t>
      </w:r>
      <w:r w:rsidRPr="007629F8">
        <w:rPr>
          <w:rStyle w:val="StyleBoldUnderline"/>
        </w:rPr>
        <w:t>the president still maintains “broad discretion” to make additional modifications to Cuban sanctions</w:t>
      </w:r>
      <w:r>
        <w:t>; and (ii) prior measures, implemented by the executive branch have had the effect of easing specific restrictions of the Cuba sanctions and have been consistent with statutory mandates as well as within the discretionary authority of the president. [12] Some legal scholars assert that absence of such explicit statutory provisions in other areas suggests that Congress did not intend to prohibit the executive branch from issuing general or specific licenses to authorize certain transactions with Cuba when “such licenses are deemed to be appropriate and consistent with U.S. policies.” [13]</w:t>
      </w:r>
    </w:p>
    <w:p w14:paraId="71CD06BD" w14:textId="77777777" w:rsidR="00050E80" w:rsidRDefault="00050E80" w:rsidP="00050E80">
      <w:pPr>
        <w:pStyle w:val="Heading1"/>
      </w:pPr>
      <w:bookmarkStart w:id="52" w:name="_Toc233541097"/>
      <w:r>
        <w:t>White House Pardon CP – 1NC</w:t>
      </w:r>
      <w:bookmarkEnd w:id="52"/>
    </w:p>
    <w:p w14:paraId="61887B77" w14:textId="77777777" w:rsidR="00050E80" w:rsidRDefault="00050E80" w:rsidP="00050E80"/>
    <w:p w14:paraId="4BF57958" w14:textId="77777777" w:rsidR="00050E80" w:rsidRDefault="00050E80" w:rsidP="00050E80">
      <w:pPr>
        <w:pStyle w:val="Heading4"/>
      </w:pPr>
      <w:r>
        <w:t xml:space="preserve">White House pardon will increase U.S.-Cuban relations </w:t>
      </w:r>
    </w:p>
    <w:p w14:paraId="233CFB23" w14:textId="77777777" w:rsidR="00050E80" w:rsidRDefault="00050E80" w:rsidP="00050E80">
      <w:r w:rsidRPr="001A6EBD">
        <w:rPr>
          <w:rStyle w:val="StyleStyleBold12pt"/>
        </w:rPr>
        <w:t>Birns and Mills, Council on Hemispheric Affairs Director and Senior Research Fellow</w:t>
      </w:r>
      <w:r w:rsidRPr="001A6EBD">
        <w:t>, 20</w:t>
      </w:r>
      <w:r w:rsidRPr="001A6EBD">
        <w:rPr>
          <w:rStyle w:val="StyleStyleBold12pt"/>
        </w:rPr>
        <w:t>13</w:t>
      </w:r>
      <w:r w:rsidRPr="001A6EBD">
        <w:t xml:space="preserve">, </w:t>
      </w:r>
    </w:p>
    <w:p w14:paraId="757B4335" w14:textId="77777777" w:rsidR="00050E80" w:rsidRDefault="00050E80" w:rsidP="00050E80">
      <w:r w:rsidRPr="001A6EBD">
        <w:t>(Larry and Frederick B., "Best Time for U.S.-- Cuba Rapprochement Is Now", Council on Hemispheric Affairs, 1-30, PAS)</w:t>
      </w:r>
      <w:r>
        <w:t xml:space="preserve"> </w:t>
      </w:r>
      <w:hyperlink r:id="rId33" w:history="1">
        <w:r w:rsidRPr="00E77110">
          <w:rPr>
            <w:rStyle w:val="Hyperlink"/>
          </w:rPr>
          <w:t>http://www.coha.org/best-time-for-u-s-cuba-rapprochement-is-now/</w:t>
        </w:r>
      </w:hyperlink>
      <w:r>
        <w:t xml:space="preserve"> 4-7-13</w:t>
      </w:r>
    </w:p>
    <w:p w14:paraId="14CE2BC3" w14:textId="77777777" w:rsidR="00050E80" w:rsidRDefault="00050E80" w:rsidP="00050E80"/>
    <w:p w14:paraId="447193B5" w14:textId="77777777" w:rsidR="00050E80" w:rsidRDefault="00050E80" w:rsidP="00050E80">
      <w:r w:rsidRPr="006C71B2">
        <w:rPr>
          <w:rStyle w:val="StyleBoldUnderline"/>
        </w:rPr>
        <w:t>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w:t>
      </w:r>
      <w:r>
        <w:t xml:space="preserv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w:t>
      </w:r>
      <w:r w:rsidRPr="006C71B2">
        <w:rPr>
          <w:rStyle w:val="StyleBoldUnderline"/>
        </w:rPr>
        <w:t>such a gesture might facilitate reciprocity on the part of Cuban authorities when it comes to American engineer Alan Gross who is presently being detained in a Cuban jail</w:t>
      </w:r>
      <w:r>
        <w:t>.</w:t>
      </w:r>
    </w:p>
    <w:p w14:paraId="543C659D" w14:textId="77777777" w:rsidR="00050E80" w:rsidRPr="00345510" w:rsidRDefault="00050E80" w:rsidP="00345510"/>
    <w:sectPr w:rsidR="00050E80" w:rsidRPr="00345510" w:rsidSect="00846938">
      <w:headerReference w:type="even" r:id="rId34"/>
      <w:headerReference w:type="default" r:id="rId35"/>
      <w:footerReference w:type="even" r:id="rId36"/>
      <w:foot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476453" w14:textId="77777777" w:rsidR="008A6A9B" w:rsidRDefault="008A6A9B" w:rsidP="00E46E7E">
      <w:r>
        <w:separator/>
      </w:r>
    </w:p>
  </w:endnote>
  <w:endnote w:type="continuationSeparator" w:id="0">
    <w:p w14:paraId="311993ED" w14:textId="77777777" w:rsidR="008A6A9B" w:rsidRDefault="008A6A9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ヒラギノ角ゴ StdN W8">
    <w:charset w:val="4E"/>
    <w:family w:val="auto"/>
    <w:pitch w:val="variable"/>
    <w:sig w:usb0="800002CF" w:usb1="6AC7FCFC" w:usb2="00000012" w:usb3="00000000" w:csb0="0002000D" w:csb1="00000000"/>
  </w:font>
  <w:font w:name="Charcoal CY">
    <w:panose1 w:val="00000400000000000000"/>
    <w:charset w:val="59"/>
    <w:family w:val="auto"/>
    <w:pitch w:val="variable"/>
    <w:sig w:usb0="00000203" w:usb1="00000000" w:usb2="00000000" w:usb3="00000000" w:csb0="000001C6"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40151C" w14:textId="77777777" w:rsidR="008A6A9B" w:rsidRDefault="008A6A9B" w:rsidP="00473F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76AD89" w14:textId="77777777" w:rsidR="008A6A9B" w:rsidRDefault="008A6A9B" w:rsidP="001E35D7">
    <w:pPr>
      <w:pStyle w:val="Footer"/>
      <w:ind w:right="360"/>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E78077" w14:textId="77777777" w:rsidR="008A6A9B" w:rsidRPr="001E35D7" w:rsidRDefault="008A6A9B" w:rsidP="00473FCD">
    <w:pPr>
      <w:pStyle w:val="Footer"/>
      <w:framePr w:wrap="around" w:vAnchor="text" w:hAnchor="margin" w:xAlign="right" w:y="1"/>
      <w:rPr>
        <w:rStyle w:val="PageNumber"/>
        <w:b/>
        <w:sz w:val="24"/>
      </w:rPr>
    </w:pPr>
    <w:r w:rsidRPr="001E35D7">
      <w:rPr>
        <w:rStyle w:val="PageNumber"/>
        <w:b/>
        <w:sz w:val="24"/>
      </w:rPr>
      <w:fldChar w:fldCharType="begin"/>
    </w:r>
    <w:r w:rsidRPr="001E35D7">
      <w:rPr>
        <w:rStyle w:val="PageNumber"/>
        <w:b/>
        <w:sz w:val="24"/>
      </w:rPr>
      <w:instrText xml:space="preserve">PAGE  </w:instrText>
    </w:r>
    <w:r w:rsidRPr="001E35D7">
      <w:rPr>
        <w:rStyle w:val="PageNumber"/>
        <w:b/>
        <w:sz w:val="24"/>
      </w:rPr>
      <w:fldChar w:fldCharType="separate"/>
    </w:r>
    <w:r w:rsidR="00BE43F9">
      <w:rPr>
        <w:rStyle w:val="PageNumber"/>
        <w:b/>
        <w:noProof/>
        <w:sz w:val="24"/>
      </w:rPr>
      <w:t>1</w:t>
    </w:r>
    <w:r w:rsidRPr="001E35D7">
      <w:rPr>
        <w:rStyle w:val="PageNumber"/>
        <w:b/>
        <w:sz w:val="24"/>
      </w:rPr>
      <w:fldChar w:fldCharType="end"/>
    </w:r>
  </w:p>
  <w:p w14:paraId="3D382614" w14:textId="77777777" w:rsidR="008A6A9B" w:rsidRDefault="008A6A9B" w:rsidP="001E35D7">
    <w:pPr>
      <w:pStyle w:val="Footer"/>
      <w:ind w:right="360"/>
    </w:pPr>
    <w:r>
      <w:ptab w:relativeTo="margin" w:alignment="right" w:leader="non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13103A" w14:textId="77777777" w:rsidR="008A6A9B" w:rsidRDefault="008A6A9B" w:rsidP="00E46E7E">
      <w:r>
        <w:separator/>
      </w:r>
    </w:p>
  </w:footnote>
  <w:footnote w:type="continuationSeparator" w:id="0">
    <w:p w14:paraId="4112DC28" w14:textId="77777777" w:rsidR="008A6A9B" w:rsidRDefault="008A6A9B"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6885A7" w14:textId="77777777" w:rsidR="008A6A9B" w:rsidRDefault="008A6A9B">
    <w:pPr>
      <w:pStyle w:val="Header"/>
    </w:pPr>
    <w:sdt>
      <w:sdtPr>
        <w:id w:val="171999623"/>
        <w:placeholder>
          <w:docPart w:val="FD88F0B7A6A87A4B95728016408DE587"/>
        </w:placeholder>
        <w:temporary/>
        <w:showingPlcHdr/>
      </w:sdtPr>
      <w:sdtContent>
        <w:r>
          <w:t>[Type text]</w:t>
        </w:r>
      </w:sdtContent>
    </w:sdt>
    <w:r>
      <w:ptab w:relativeTo="margin" w:alignment="center" w:leader="none"/>
    </w:r>
    <w:sdt>
      <w:sdtPr>
        <w:id w:val="171999624"/>
        <w:placeholder>
          <w:docPart w:val="D8D902C058E5374C9762D8C7DA379210"/>
        </w:placeholder>
        <w:temporary/>
        <w:showingPlcHdr/>
      </w:sdtPr>
      <w:sdtContent>
        <w:r>
          <w:t>[Type text]</w:t>
        </w:r>
      </w:sdtContent>
    </w:sdt>
    <w:r>
      <w:ptab w:relativeTo="margin" w:alignment="right" w:leader="none"/>
    </w:r>
    <w:sdt>
      <w:sdtPr>
        <w:id w:val="171999625"/>
        <w:placeholder>
          <w:docPart w:val="D57C6BB183A88748AD9F83513BCB5B08"/>
        </w:placeholder>
        <w:temporary/>
        <w:showingPlcHdr/>
      </w:sdtPr>
      <w:sdtContent>
        <w:r>
          <w:t>[Type text]</w:t>
        </w:r>
      </w:sdtContent>
    </w:sdt>
  </w:p>
  <w:p w14:paraId="78DC3CBE" w14:textId="77777777" w:rsidR="008A6A9B" w:rsidRDefault="008A6A9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4718B" w14:textId="77777777" w:rsidR="008A6A9B" w:rsidRPr="00846938" w:rsidRDefault="008A6A9B">
    <w:pPr>
      <w:pStyle w:val="Header"/>
      <w:rPr>
        <w:b/>
        <w:sz w:val="24"/>
      </w:rPr>
    </w:pPr>
    <w:r w:rsidRPr="00846938">
      <w:rPr>
        <w:b/>
        <w:sz w:val="24"/>
      </w:rPr>
      <w:t>GMU Debate</w:t>
    </w:r>
  </w:p>
  <w:p w14:paraId="0E04C18F" w14:textId="77777777" w:rsidR="008A6A9B" w:rsidRPr="00846938" w:rsidRDefault="008A6A9B">
    <w:pPr>
      <w:pStyle w:val="Header"/>
      <w:rPr>
        <w:b/>
        <w:sz w:val="24"/>
      </w:rPr>
    </w:pPr>
    <w:r w:rsidRPr="00846938">
      <w:rPr>
        <w:b/>
        <w:sz w:val="24"/>
      </w:rPr>
      <w:t>[</w:t>
    </w:r>
    <w:r>
      <w:rPr>
        <w:b/>
        <w:sz w:val="24"/>
      </w:rPr>
      <w:t>GMU Camp Neg</w:t>
    </w:r>
    <w:r w:rsidRPr="00846938">
      <w:rPr>
        <w:b/>
        <w:sz w:val="24"/>
      </w:rPr>
      <w:t>]</w:t>
    </w:r>
    <w:r w:rsidRPr="00846938">
      <w:rPr>
        <w:b/>
        <w:sz w:val="24"/>
      </w:rPr>
      <w:ptab w:relativeTo="margin" w:alignment="center" w:leader="none"/>
    </w:r>
    <w:r w:rsidRPr="00846938">
      <w:rPr>
        <w:b/>
        <w:sz w:val="24"/>
      </w:rPr>
      <w:ptab w:relativeTo="margin" w:alignment="right" w:leader="none"/>
    </w:r>
    <w:r w:rsidRPr="00846938">
      <w:rPr>
        <w:b/>
        <w:sz w:val="24"/>
      </w:rPr>
      <w:t>[</w:t>
    </w:r>
    <w:r>
      <w:rPr>
        <w:b/>
        <w:sz w:val="24"/>
      </w:rPr>
      <w:t>Poapst-Susko</w:t>
    </w:r>
    <w:r w:rsidRPr="00846938">
      <w:rPr>
        <w:b/>
        <w:sz w:val="24"/>
      </w:rPr>
      <w:t>]</w:t>
    </w:r>
  </w:p>
  <w:p w14:paraId="6782392E" w14:textId="77777777" w:rsidR="008A6A9B" w:rsidRPr="00846938" w:rsidRDefault="008A6A9B">
    <w:pPr>
      <w:pStyle w:val="Header"/>
      <w:rPr>
        <w:b/>
        <w:sz w:val="24"/>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720"/>
  <w:characterSpacingControl w:val="doNotCompress"/>
  <w:savePreviewPicture/>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A6E"/>
    <w:rsid w:val="000140EC"/>
    <w:rsid w:val="00016A35"/>
    <w:rsid w:val="00050E80"/>
    <w:rsid w:val="0007505C"/>
    <w:rsid w:val="000B389A"/>
    <w:rsid w:val="000C16B3"/>
    <w:rsid w:val="000C2C69"/>
    <w:rsid w:val="000F74D4"/>
    <w:rsid w:val="001408C0"/>
    <w:rsid w:val="00143FD7"/>
    <w:rsid w:val="001463FB"/>
    <w:rsid w:val="00186DB7"/>
    <w:rsid w:val="0019403B"/>
    <w:rsid w:val="001D37B7"/>
    <w:rsid w:val="001D7626"/>
    <w:rsid w:val="001E35D7"/>
    <w:rsid w:val="001E4D59"/>
    <w:rsid w:val="002613DA"/>
    <w:rsid w:val="002B54EC"/>
    <w:rsid w:val="002B6353"/>
    <w:rsid w:val="002B68C8"/>
    <w:rsid w:val="002F35F4"/>
    <w:rsid w:val="002F3E28"/>
    <w:rsid w:val="002F40E6"/>
    <w:rsid w:val="00303E5B"/>
    <w:rsid w:val="00313226"/>
    <w:rsid w:val="0031425E"/>
    <w:rsid w:val="00325059"/>
    <w:rsid w:val="00345510"/>
    <w:rsid w:val="00357719"/>
    <w:rsid w:val="00374144"/>
    <w:rsid w:val="003805B6"/>
    <w:rsid w:val="003B3EC7"/>
    <w:rsid w:val="003F42AF"/>
    <w:rsid w:val="003F7A4D"/>
    <w:rsid w:val="00412F6D"/>
    <w:rsid w:val="0042635A"/>
    <w:rsid w:val="00466B6F"/>
    <w:rsid w:val="00473FCD"/>
    <w:rsid w:val="004B3188"/>
    <w:rsid w:val="004B3DB3"/>
    <w:rsid w:val="004C63B5"/>
    <w:rsid w:val="004D461E"/>
    <w:rsid w:val="004D5C3D"/>
    <w:rsid w:val="00515D69"/>
    <w:rsid w:val="00517479"/>
    <w:rsid w:val="005A0BE5"/>
    <w:rsid w:val="005B4904"/>
    <w:rsid w:val="005C0E1F"/>
    <w:rsid w:val="005E0D2B"/>
    <w:rsid w:val="005E2C99"/>
    <w:rsid w:val="005E4ED5"/>
    <w:rsid w:val="00602D16"/>
    <w:rsid w:val="00620456"/>
    <w:rsid w:val="00672258"/>
    <w:rsid w:val="0067575B"/>
    <w:rsid w:val="00692C26"/>
    <w:rsid w:val="006A6998"/>
    <w:rsid w:val="006E17CE"/>
    <w:rsid w:val="006F2D3D"/>
    <w:rsid w:val="00700835"/>
    <w:rsid w:val="00726F87"/>
    <w:rsid w:val="007333B9"/>
    <w:rsid w:val="007501F0"/>
    <w:rsid w:val="00777BE7"/>
    <w:rsid w:val="00791B7D"/>
    <w:rsid w:val="007A3515"/>
    <w:rsid w:val="007D4571"/>
    <w:rsid w:val="007D7924"/>
    <w:rsid w:val="007E470C"/>
    <w:rsid w:val="007E5F71"/>
    <w:rsid w:val="007F184B"/>
    <w:rsid w:val="00816F4D"/>
    <w:rsid w:val="00821415"/>
    <w:rsid w:val="00834A7B"/>
    <w:rsid w:val="0083768F"/>
    <w:rsid w:val="00846938"/>
    <w:rsid w:val="008A6A9B"/>
    <w:rsid w:val="009034EE"/>
    <w:rsid w:val="0091595A"/>
    <w:rsid w:val="009165EA"/>
    <w:rsid w:val="009829F2"/>
    <w:rsid w:val="00993F61"/>
    <w:rsid w:val="009A300B"/>
    <w:rsid w:val="009B0746"/>
    <w:rsid w:val="009C198B"/>
    <w:rsid w:val="009D207E"/>
    <w:rsid w:val="009E5822"/>
    <w:rsid w:val="009E691A"/>
    <w:rsid w:val="00A074CB"/>
    <w:rsid w:val="00A159FC"/>
    <w:rsid w:val="00A361E8"/>
    <w:rsid w:val="00A369C4"/>
    <w:rsid w:val="00A46B7B"/>
    <w:rsid w:val="00A47986"/>
    <w:rsid w:val="00A60474"/>
    <w:rsid w:val="00A61F8F"/>
    <w:rsid w:val="00A91A24"/>
    <w:rsid w:val="00AB6DBC"/>
    <w:rsid w:val="00AC0E99"/>
    <w:rsid w:val="00AF1E67"/>
    <w:rsid w:val="00AF5046"/>
    <w:rsid w:val="00AF70D4"/>
    <w:rsid w:val="00B169A1"/>
    <w:rsid w:val="00B33E0C"/>
    <w:rsid w:val="00B45FE9"/>
    <w:rsid w:val="00B52282"/>
    <w:rsid w:val="00B53FD8"/>
    <w:rsid w:val="00B55D49"/>
    <w:rsid w:val="00B65E97"/>
    <w:rsid w:val="00B84180"/>
    <w:rsid w:val="00BE43F9"/>
    <w:rsid w:val="00BE63EA"/>
    <w:rsid w:val="00C068FB"/>
    <w:rsid w:val="00C176F5"/>
    <w:rsid w:val="00C42101"/>
    <w:rsid w:val="00C42A3C"/>
    <w:rsid w:val="00C93A6E"/>
    <w:rsid w:val="00CD2C6D"/>
    <w:rsid w:val="00CF1A0F"/>
    <w:rsid w:val="00D0132E"/>
    <w:rsid w:val="00D14534"/>
    <w:rsid w:val="00D36252"/>
    <w:rsid w:val="00D4330B"/>
    <w:rsid w:val="00D460F1"/>
    <w:rsid w:val="00D51B44"/>
    <w:rsid w:val="00D6085D"/>
    <w:rsid w:val="00D66D57"/>
    <w:rsid w:val="00D81480"/>
    <w:rsid w:val="00D8662F"/>
    <w:rsid w:val="00DA2E40"/>
    <w:rsid w:val="00DA5BF8"/>
    <w:rsid w:val="00DC71AA"/>
    <w:rsid w:val="00DD2FAB"/>
    <w:rsid w:val="00DE627C"/>
    <w:rsid w:val="00DF1850"/>
    <w:rsid w:val="00E46E7E"/>
    <w:rsid w:val="00E8399B"/>
    <w:rsid w:val="00E95631"/>
    <w:rsid w:val="00F0313B"/>
    <w:rsid w:val="00F033E7"/>
    <w:rsid w:val="00F1173B"/>
    <w:rsid w:val="00F45F2E"/>
    <w:rsid w:val="00FA538E"/>
    <w:rsid w:val="00FB7F23"/>
    <w:rsid w:val="00FD50BA"/>
    <w:rsid w:val="00FE4803"/>
    <w:rsid w:val="00FE6C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5D0B6D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A6E"/>
    <w:rPr>
      <w:rFonts w:ascii="Times New Roman" w:hAnsi="Times New Roman" w:cs="Times New Roman"/>
      <w:sz w:val="20"/>
      <w:szCs w:val="20"/>
    </w:rPr>
  </w:style>
  <w:style w:type="paragraph" w:styleId="Heading1">
    <w:name w:val="heading 1"/>
    <w:basedOn w:val="Normal"/>
    <w:next w:val="Normal"/>
    <w:link w:val="Heading1Char"/>
    <w:uiPriority w:val="9"/>
    <w:qFormat/>
    <w:rsid w:val="00846938"/>
    <w:pPr>
      <w:keepNext/>
      <w:keepLines/>
      <w:pageBreakBefore/>
      <w:jc w:val="center"/>
      <w:outlineLvl w:val="0"/>
    </w:pPr>
    <w:rPr>
      <w:rFonts w:ascii="Times" w:eastAsiaTheme="majorEastAsia" w:hAnsi="Times" w:cstheme="majorBidi"/>
      <w:b/>
      <w:bCs/>
      <w:sz w:val="36"/>
      <w:szCs w:val="52"/>
      <w:u w:val="single"/>
    </w:rPr>
  </w:style>
  <w:style w:type="paragraph" w:styleId="Heading2">
    <w:name w:val="heading 2"/>
    <w:basedOn w:val="Normal"/>
    <w:next w:val="Normal"/>
    <w:link w:val="Heading2Char"/>
    <w:uiPriority w:val="9"/>
    <w:unhideWhenUsed/>
    <w:qFormat/>
    <w:rsid w:val="001E4D59"/>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46938"/>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46938"/>
    <w:rPr>
      <w:rFonts w:ascii="Times New Roman" w:hAnsi="Times New Roman" w:cs="Times New Roman"/>
      <w:b/>
      <w:i w:val="0"/>
      <w:iCs/>
      <w:sz w:val="20"/>
      <w:u w:val="single"/>
      <w:bdr w:val="none" w:sz="0" w:space="0" w:color="auto"/>
    </w:rPr>
  </w:style>
  <w:style w:type="character" w:customStyle="1" w:styleId="Heading1Char">
    <w:name w:val="Heading 1 Char"/>
    <w:basedOn w:val="DefaultParagraphFont"/>
    <w:link w:val="Heading1"/>
    <w:uiPriority w:val="9"/>
    <w:rsid w:val="00846938"/>
    <w:rPr>
      <w:rFonts w:ascii="Times" w:eastAsiaTheme="majorEastAsia" w:hAnsi="Times" w:cstheme="majorBidi"/>
      <w:b/>
      <w:bCs/>
      <w:sz w:val="36"/>
      <w:szCs w:val="52"/>
      <w:u w:val="single"/>
    </w:rPr>
  </w:style>
  <w:style w:type="character" w:customStyle="1" w:styleId="Heading2Char">
    <w:name w:val="Heading 2 Char"/>
    <w:basedOn w:val="DefaultParagraphFont"/>
    <w:link w:val="Heading2"/>
    <w:uiPriority w:val="9"/>
    <w:rsid w:val="001E4D59"/>
    <w:rPr>
      <w:rFonts w:ascii="Times New Roman" w:eastAsiaTheme="majorEastAsia" w:hAnsi="Times New Roman" w:cstheme="majorBidi"/>
      <w:b/>
      <w:bCs/>
      <w:sz w:val="32"/>
      <w:szCs w:val="44"/>
      <w:u w:val="single"/>
    </w:rPr>
  </w:style>
  <w:style w:type="character" w:customStyle="1" w:styleId="Heading3Char">
    <w:name w:val="Heading 3 Char"/>
    <w:aliases w:val="Block Char,Heading 3 Char Char Char,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846938"/>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846938"/>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46938"/>
    <w:rPr>
      <w:rFonts w:ascii="Times New Roman" w:eastAsia="ヒラギノ角ゴ StdN W8" w:hAnsi="Times New Roman" w:cs="Charcoal CY"/>
      <w:b w:val="0"/>
      <w:sz w:val="20"/>
      <w:szCs w:val="3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7D4571"/>
    <w:rPr>
      <w:rFonts w:ascii="Times New Roman" w:hAnsi="Times New Roman"/>
      <w:b/>
      <w:bCs/>
      <w:sz w:val="20"/>
      <w:szCs w:val="20"/>
      <w:u w:val="single"/>
      <w:bdr w:val="single" w:sz="8" w:space="0" w:color="auto"/>
    </w:rPr>
  </w:style>
  <w:style w:type="paragraph" w:styleId="BalloonText">
    <w:name w:val="Balloon Text"/>
    <w:basedOn w:val="Normal"/>
    <w:link w:val="BalloonTextChar"/>
    <w:uiPriority w:val="99"/>
    <w:semiHidden/>
    <w:unhideWhenUsed/>
    <w:rsid w:val="0034551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5510"/>
    <w:rPr>
      <w:rFonts w:ascii="Lucida Grande" w:hAnsi="Lucida Grande" w:cs="Lucida Grande"/>
      <w:sz w:val="18"/>
      <w:szCs w:val="18"/>
    </w:rPr>
  </w:style>
  <w:style w:type="character" w:customStyle="1" w:styleId="CardtextChar">
    <w:name w:val="Card text Char"/>
    <w:basedOn w:val="DefaultParagraphFont"/>
    <w:rsid w:val="000C2C69"/>
    <w:rPr>
      <w:rFonts w:ascii="Garamond" w:hAnsi="Garamond"/>
      <w:sz w:val="22"/>
      <w:u w:val="single"/>
      <w:lang w:val="en-US" w:eastAsia="en-US" w:bidi="ar-SA"/>
    </w:rPr>
  </w:style>
  <w:style w:type="paragraph" w:customStyle="1" w:styleId="Card">
    <w:name w:val="Card"/>
    <w:basedOn w:val="Normal"/>
    <w:autoRedefine/>
    <w:qFormat/>
    <w:rsid w:val="000C2C69"/>
    <w:rPr>
      <w:rFonts w:eastAsia="Times New Roman" w:cs="Arial"/>
      <w:bCs/>
      <w:szCs w:val="24"/>
    </w:rPr>
  </w:style>
  <w:style w:type="paragraph" w:styleId="Date">
    <w:name w:val="Date"/>
    <w:basedOn w:val="Normal"/>
    <w:next w:val="Normal"/>
    <w:link w:val="DateChar"/>
    <w:rsid w:val="000C2C69"/>
    <w:rPr>
      <w:rFonts w:ascii="Garamond" w:eastAsia="Times New Roman" w:hAnsi="Garamond"/>
      <w:sz w:val="16"/>
      <w:szCs w:val="24"/>
    </w:rPr>
  </w:style>
  <w:style w:type="character" w:customStyle="1" w:styleId="DateChar">
    <w:name w:val="Date Char"/>
    <w:basedOn w:val="DefaultParagraphFont"/>
    <w:link w:val="Date"/>
    <w:rsid w:val="000C2C69"/>
    <w:rPr>
      <w:rFonts w:ascii="Garamond" w:eastAsia="Times New Roman" w:hAnsi="Garamond" w:cs="Times New Roman"/>
      <w:sz w:val="16"/>
    </w:rPr>
  </w:style>
  <w:style w:type="paragraph" w:customStyle="1" w:styleId="GAUnderline">
    <w:name w:val="GA Underline"/>
    <w:basedOn w:val="Normal"/>
    <w:link w:val="GAUnderlineChar"/>
    <w:qFormat/>
    <w:rsid w:val="000C2C69"/>
    <w:rPr>
      <w:rFonts w:ascii="Arial" w:eastAsia="Times New Roman" w:hAnsi="Arial"/>
      <w:sz w:val="22"/>
      <w:u w:val="single"/>
    </w:rPr>
  </w:style>
  <w:style w:type="character" w:customStyle="1" w:styleId="GAUnderlineChar">
    <w:name w:val="GA Underline Char"/>
    <w:basedOn w:val="DefaultParagraphFont"/>
    <w:link w:val="GAUnderline"/>
    <w:rsid w:val="000C2C69"/>
    <w:rPr>
      <w:rFonts w:ascii="Arial" w:eastAsia="Times New Roman" w:hAnsi="Arial" w:cs="Times New Roman"/>
      <w:sz w:val="22"/>
      <w:szCs w:val="20"/>
      <w:u w:val="single"/>
    </w:rPr>
  </w:style>
  <w:style w:type="paragraph" w:customStyle="1" w:styleId="card0">
    <w:name w:val="card"/>
    <w:basedOn w:val="Normal"/>
    <w:next w:val="Normal"/>
    <w:rsid w:val="000C2C69"/>
    <w:pPr>
      <w:ind w:left="288" w:right="288"/>
    </w:pPr>
    <w:rPr>
      <w:rFonts w:eastAsia="Times New Roman"/>
      <w:noProof/>
    </w:rPr>
  </w:style>
  <w:style w:type="paragraph" w:styleId="TOC1">
    <w:name w:val="toc 1"/>
    <w:basedOn w:val="Normal"/>
    <w:next w:val="Normal"/>
    <w:autoRedefine/>
    <w:uiPriority w:val="39"/>
    <w:unhideWhenUsed/>
    <w:rsid w:val="004D5C3D"/>
  </w:style>
  <w:style w:type="paragraph" w:styleId="TOC2">
    <w:name w:val="toc 2"/>
    <w:basedOn w:val="Normal"/>
    <w:next w:val="Normal"/>
    <w:autoRedefine/>
    <w:uiPriority w:val="39"/>
    <w:unhideWhenUsed/>
    <w:rsid w:val="004D5C3D"/>
    <w:pPr>
      <w:ind w:left="200"/>
    </w:pPr>
  </w:style>
  <w:style w:type="paragraph" w:styleId="TOC3">
    <w:name w:val="toc 3"/>
    <w:basedOn w:val="Normal"/>
    <w:next w:val="Normal"/>
    <w:autoRedefine/>
    <w:uiPriority w:val="39"/>
    <w:unhideWhenUsed/>
    <w:rsid w:val="004D5C3D"/>
    <w:pPr>
      <w:ind w:left="400"/>
    </w:pPr>
  </w:style>
  <w:style w:type="paragraph" w:styleId="TOC4">
    <w:name w:val="toc 4"/>
    <w:basedOn w:val="Normal"/>
    <w:next w:val="Normal"/>
    <w:autoRedefine/>
    <w:uiPriority w:val="39"/>
    <w:unhideWhenUsed/>
    <w:rsid w:val="004D5C3D"/>
    <w:pPr>
      <w:ind w:left="600"/>
    </w:pPr>
  </w:style>
  <w:style w:type="paragraph" w:styleId="TOC5">
    <w:name w:val="toc 5"/>
    <w:basedOn w:val="Normal"/>
    <w:next w:val="Normal"/>
    <w:autoRedefine/>
    <w:uiPriority w:val="39"/>
    <w:unhideWhenUsed/>
    <w:rsid w:val="004D5C3D"/>
    <w:pPr>
      <w:ind w:left="800"/>
    </w:pPr>
  </w:style>
  <w:style w:type="paragraph" w:styleId="TOC6">
    <w:name w:val="toc 6"/>
    <w:basedOn w:val="Normal"/>
    <w:next w:val="Normal"/>
    <w:autoRedefine/>
    <w:uiPriority w:val="39"/>
    <w:unhideWhenUsed/>
    <w:rsid w:val="004D5C3D"/>
    <w:pPr>
      <w:ind w:left="1000"/>
    </w:pPr>
  </w:style>
  <w:style w:type="paragraph" w:styleId="TOC7">
    <w:name w:val="toc 7"/>
    <w:basedOn w:val="Normal"/>
    <w:next w:val="Normal"/>
    <w:autoRedefine/>
    <w:uiPriority w:val="39"/>
    <w:unhideWhenUsed/>
    <w:rsid w:val="004D5C3D"/>
    <w:pPr>
      <w:ind w:left="1200"/>
    </w:pPr>
  </w:style>
  <w:style w:type="paragraph" w:styleId="TOC8">
    <w:name w:val="toc 8"/>
    <w:basedOn w:val="Normal"/>
    <w:next w:val="Normal"/>
    <w:autoRedefine/>
    <w:uiPriority w:val="39"/>
    <w:unhideWhenUsed/>
    <w:rsid w:val="004D5C3D"/>
    <w:pPr>
      <w:ind w:left="1400"/>
    </w:pPr>
  </w:style>
  <w:style w:type="paragraph" w:styleId="TOC9">
    <w:name w:val="toc 9"/>
    <w:basedOn w:val="Normal"/>
    <w:next w:val="Normal"/>
    <w:autoRedefine/>
    <w:uiPriority w:val="39"/>
    <w:unhideWhenUsed/>
    <w:rsid w:val="004D5C3D"/>
    <w:pPr>
      <w:ind w:left="1600"/>
    </w:pPr>
  </w:style>
  <w:style w:type="character" w:customStyle="1" w:styleId="DebateUnderline">
    <w:name w:val="Debate Underline"/>
    <w:rsid w:val="00A46B7B"/>
    <w:rPr>
      <w:rFonts w:ascii="Times New Roman" w:hAnsi="Times New Roman"/>
      <w:sz w:val="20"/>
      <w:u w:val="thick"/>
    </w:rPr>
  </w:style>
  <w:style w:type="paragraph" w:customStyle="1" w:styleId="Nothing">
    <w:name w:val="Nothing"/>
    <w:link w:val="NothingChar"/>
    <w:rsid w:val="00A46B7B"/>
    <w:pPr>
      <w:jc w:val="both"/>
    </w:pPr>
    <w:rPr>
      <w:rFonts w:ascii="Times New Roman" w:eastAsia="Times New Roman" w:hAnsi="Times New Roman" w:cs="Times New Roman"/>
      <w:sz w:val="20"/>
    </w:rPr>
  </w:style>
  <w:style w:type="paragraph" w:customStyle="1" w:styleId="Cards">
    <w:name w:val="Cards"/>
    <w:next w:val="Nothing"/>
    <w:link w:val="CardsChar"/>
    <w:rsid w:val="00A46B7B"/>
    <w:pPr>
      <w:widowControl w:val="0"/>
      <w:ind w:left="432" w:right="432"/>
    </w:pPr>
    <w:rPr>
      <w:rFonts w:ascii="Times New Roman" w:eastAsia="Times New Roman" w:hAnsi="Times New Roman" w:cs="Times New Roman"/>
      <w:sz w:val="20"/>
    </w:rPr>
  </w:style>
  <w:style w:type="character" w:customStyle="1" w:styleId="NothingChar">
    <w:name w:val="Nothing Char"/>
    <w:link w:val="Nothing"/>
    <w:locked/>
    <w:rsid w:val="00A46B7B"/>
    <w:rPr>
      <w:rFonts w:ascii="Times New Roman" w:eastAsia="Times New Roman" w:hAnsi="Times New Roman" w:cs="Times New Roman"/>
      <w:sz w:val="20"/>
    </w:rPr>
  </w:style>
  <w:style w:type="character" w:customStyle="1" w:styleId="CardsChar">
    <w:name w:val="Cards Char"/>
    <w:link w:val="Cards"/>
    <w:locked/>
    <w:rsid w:val="00A46B7B"/>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93A6E"/>
    <w:rPr>
      <w:rFonts w:ascii="Times New Roman" w:hAnsi="Times New Roman" w:cs="Times New Roman"/>
      <w:sz w:val="20"/>
      <w:szCs w:val="20"/>
    </w:rPr>
  </w:style>
  <w:style w:type="paragraph" w:styleId="Heading1">
    <w:name w:val="heading 1"/>
    <w:basedOn w:val="Normal"/>
    <w:next w:val="Normal"/>
    <w:link w:val="Heading1Char"/>
    <w:uiPriority w:val="9"/>
    <w:qFormat/>
    <w:rsid w:val="00846938"/>
    <w:pPr>
      <w:keepNext/>
      <w:keepLines/>
      <w:pageBreakBefore/>
      <w:jc w:val="center"/>
      <w:outlineLvl w:val="0"/>
    </w:pPr>
    <w:rPr>
      <w:rFonts w:ascii="Times" w:eastAsiaTheme="majorEastAsia" w:hAnsi="Times" w:cstheme="majorBidi"/>
      <w:b/>
      <w:bCs/>
      <w:sz w:val="36"/>
      <w:szCs w:val="52"/>
      <w:u w:val="single"/>
    </w:rPr>
  </w:style>
  <w:style w:type="paragraph" w:styleId="Heading2">
    <w:name w:val="heading 2"/>
    <w:basedOn w:val="Normal"/>
    <w:next w:val="Normal"/>
    <w:link w:val="Heading2Char"/>
    <w:uiPriority w:val="9"/>
    <w:unhideWhenUsed/>
    <w:qFormat/>
    <w:rsid w:val="001E4D59"/>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46938"/>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46938"/>
    <w:rPr>
      <w:rFonts w:ascii="Times New Roman" w:hAnsi="Times New Roman" w:cs="Times New Roman"/>
      <w:b/>
      <w:i w:val="0"/>
      <w:iCs/>
      <w:sz w:val="20"/>
      <w:u w:val="single"/>
      <w:bdr w:val="none" w:sz="0" w:space="0" w:color="auto"/>
    </w:rPr>
  </w:style>
  <w:style w:type="character" w:customStyle="1" w:styleId="Heading1Char">
    <w:name w:val="Heading 1 Char"/>
    <w:basedOn w:val="DefaultParagraphFont"/>
    <w:link w:val="Heading1"/>
    <w:uiPriority w:val="9"/>
    <w:rsid w:val="00846938"/>
    <w:rPr>
      <w:rFonts w:ascii="Times" w:eastAsiaTheme="majorEastAsia" w:hAnsi="Times" w:cstheme="majorBidi"/>
      <w:b/>
      <w:bCs/>
      <w:sz w:val="36"/>
      <w:szCs w:val="52"/>
      <w:u w:val="single"/>
    </w:rPr>
  </w:style>
  <w:style w:type="character" w:customStyle="1" w:styleId="Heading2Char">
    <w:name w:val="Heading 2 Char"/>
    <w:basedOn w:val="DefaultParagraphFont"/>
    <w:link w:val="Heading2"/>
    <w:uiPriority w:val="9"/>
    <w:rsid w:val="001E4D59"/>
    <w:rPr>
      <w:rFonts w:ascii="Times New Roman" w:eastAsiaTheme="majorEastAsia" w:hAnsi="Times New Roman" w:cstheme="majorBidi"/>
      <w:b/>
      <w:bCs/>
      <w:sz w:val="32"/>
      <w:szCs w:val="44"/>
      <w:u w:val="single"/>
    </w:rPr>
  </w:style>
  <w:style w:type="character" w:customStyle="1" w:styleId="Heading3Char">
    <w:name w:val="Heading 3 Char"/>
    <w:aliases w:val="Block Char,Heading 3 Char Char Char,Char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846938"/>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846938"/>
    <w:rPr>
      <w:rFonts w:ascii="Times New Roman" w:hAnsi="Times New Roman"/>
      <w:b/>
      <w:sz w:val="24"/>
      <w:u w:val="none"/>
    </w:rPr>
  </w:style>
  <w:style w:type="character" w:customStyle="1" w:styleId="StyleBoldUnderline">
    <w:name w:val="Style Bold Underline"/>
    <w:aliases w:val="Underline"/>
    <w:basedOn w:val="DefaultParagraphFont"/>
    <w:uiPriority w:val="6"/>
    <w:qFormat/>
    <w:rsid w:val="00846938"/>
    <w:rPr>
      <w:rFonts w:ascii="Times New Roman" w:eastAsia="ヒラギノ角ゴ StdN W8" w:hAnsi="Times New Roman" w:cs="Charcoal CY"/>
      <w:b w:val="0"/>
      <w:sz w:val="20"/>
      <w:szCs w:val="3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Box">
    <w:name w:val="Box"/>
    <w:basedOn w:val="DefaultParagraphFont"/>
    <w:uiPriority w:val="1"/>
    <w:qFormat/>
    <w:rsid w:val="007D4571"/>
    <w:rPr>
      <w:rFonts w:ascii="Times New Roman" w:hAnsi="Times New Roman"/>
      <w:b/>
      <w:bCs/>
      <w:sz w:val="20"/>
      <w:szCs w:val="20"/>
      <w:u w:val="single"/>
      <w:bdr w:val="single" w:sz="8" w:space="0" w:color="auto"/>
    </w:rPr>
  </w:style>
  <w:style w:type="paragraph" w:styleId="BalloonText">
    <w:name w:val="Balloon Text"/>
    <w:basedOn w:val="Normal"/>
    <w:link w:val="BalloonTextChar"/>
    <w:uiPriority w:val="99"/>
    <w:semiHidden/>
    <w:unhideWhenUsed/>
    <w:rsid w:val="0034551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5510"/>
    <w:rPr>
      <w:rFonts w:ascii="Lucida Grande" w:hAnsi="Lucida Grande" w:cs="Lucida Grande"/>
      <w:sz w:val="18"/>
      <w:szCs w:val="18"/>
    </w:rPr>
  </w:style>
  <w:style w:type="character" w:customStyle="1" w:styleId="CardtextChar">
    <w:name w:val="Card text Char"/>
    <w:basedOn w:val="DefaultParagraphFont"/>
    <w:rsid w:val="000C2C69"/>
    <w:rPr>
      <w:rFonts w:ascii="Garamond" w:hAnsi="Garamond"/>
      <w:sz w:val="22"/>
      <w:u w:val="single"/>
      <w:lang w:val="en-US" w:eastAsia="en-US" w:bidi="ar-SA"/>
    </w:rPr>
  </w:style>
  <w:style w:type="paragraph" w:customStyle="1" w:styleId="Card">
    <w:name w:val="Card"/>
    <w:basedOn w:val="Normal"/>
    <w:autoRedefine/>
    <w:qFormat/>
    <w:rsid w:val="000C2C69"/>
    <w:rPr>
      <w:rFonts w:eastAsia="Times New Roman" w:cs="Arial"/>
      <w:bCs/>
      <w:szCs w:val="24"/>
    </w:rPr>
  </w:style>
  <w:style w:type="paragraph" w:styleId="Date">
    <w:name w:val="Date"/>
    <w:basedOn w:val="Normal"/>
    <w:next w:val="Normal"/>
    <w:link w:val="DateChar"/>
    <w:rsid w:val="000C2C69"/>
    <w:rPr>
      <w:rFonts w:ascii="Garamond" w:eastAsia="Times New Roman" w:hAnsi="Garamond"/>
      <w:sz w:val="16"/>
      <w:szCs w:val="24"/>
    </w:rPr>
  </w:style>
  <w:style w:type="character" w:customStyle="1" w:styleId="DateChar">
    <w:name w:val="Date Char"/>
    <w:basedOn w:val="DefaultParagraphFont"/>
    <w:link w:val="Date"/>
    <w:rsid w:val="000C2C69"/>
    <w:rPr>
      <w:rFonts w:ascii="Garamond" w:eastAsia="Times New Roman" w:hAnsi="Garamond" w:cs="Times New Roman"/>
      <w:sz w:val="16"/>
    </w:rPr>
  </w:style>
  <w:style w:type="paragraph" w:customStyle="1" w:styleId="GAUnderline">
    <w:name w:val="GA Underline"/>
    <w:basedOn w:val="Normal"/>
    <w:link w:val="GAUnderlineChar"/>
    <w:qFormat/>
    <w:rsid w:val="000C2C69"/>
    <w:rPr>
      <w:rFonts w:ascii="Arial" w:eastAsia="Times New Roman" w:hAnsi="Arial"/>
      <w:sz w:val="22"/>
      <w:u w:val="single"/>
    </w:rPr>
  </w:style>
  <w:style w:type="character" w:customStyle="1" w:styleId="GAUnderlineChar">
    <w:name w:val="GA Underline Char"/>
    <w:basedOn w:val="DefaultParagraphFont"/>
    <w:link w:val="GAUnderline"/>
    <w:rsid w:val="000C2C69"/>
    <w:rPr>
      <w:rFonts w:ascii="Arial" w:eastAsia="Times New Roman" w:hAnsi="Arial" w:cs="Times New Roman"/>
      <w:sz w:val="22"/>
      <w:szCs w:val="20"/>
      <w:u w:val="single"/>
    </w:rPr>
  </w:style>
  <w:style w:type="paragraph" w:customStyle="1" w:styleId="card0">
    <w:name w:val="card"/>
    <w:basedOn w:val="Normal"/>
    <w:next w:val="Normal"/>
    <w:rsid w:val="000C2C69"/>
    <w:pPr>
      <w:ind w:left="288" w:right="288"/>
    </w:pPr>
    <w:rPr>
      <w:rFonts w:eastAsia="Times New Roman"/>
      <w:noProof/>
    </w:rPr>
  </w:style>
  <w:style w:type="paragraph" w:styleId="TOC1">
    <w:name w:val="toc 1"/>
    <w:basedOn w:val="Normal"/>
    <w:next w:val="Normal"/>
    <w:autoRedefine/>
    <w:uiPriority w:val="39"/>
    <w:unhideWhenUsed/>
    <w:rsid w:val="004D5C3D"/>
  </w:style>
  <w:style w:type="paragraph" w:styleId="TOC2">
    <w:name w:val="toc 2"/>
    <w:basedOn w:val="Normal"/>
    <w:next w:val="Normal"/>
    <w:autoRedefine/>
    <w:uiPriority w:val="39"/>
    <w:unhideWhenUsed/>
    <w:rsid w:val="004D5C3D"/>
    <w:pPr>
      <w:ind w:left="200"/>
    </w:pPr>
  </w:style>
  <w:style w:type="paragraph" w:styleId="TOC3">
    <w:name w:val="toc 3"/>
    <w:basedOn w:val="Normal"/>
    <w:next w:val="Normal"/>
    <w:autoRedefine/>
    <w:uiPriority w:val="39"/>
    <w:unhideWhenUsed/>
    <w:rsid w:val="004D5C3D"/>
    <w:pPr>
      <w:ind w:left="400"/>
    </w:pPr>
  </w:style>
  <w:style w:type="paragraph" w:styleId="TOC4">
    <w:name w:val="toc 4"/>
    <w:basedOn w:val="Normal"/>
    <w:next w:val="Normal"/>
    <w:autoRedefine/>
    <w:uiPriority w:val="39"/>
    <w:unhideWhenUsed/>
    <w:rsid w:val="004D5C3D"/>
    <w:pPr>
      <w:ind w:left="600"/>
    </w:pPr>
  </w:style>
  <w:style w:type="paragraph" w:styleId="TOC5">
    <w:name w:val="toc 5"/>
    <w:basedOn w:val="Normal"/>
    <w:next w:val="Normal"/>
    <w:autoRedefine/>
    <w:uiPriority w:val="39"/>
    <w:unhideWhenUsed/>
    <w:rsid w:val="004D5C3D"/>
    <w:pPr>
      <w:ind w:left="800"/>
    </w:pPr>
  </w:style>
  <w:style w:type="paragraph" w:styleId="TOC6">
    <w:name w:val="toc 6"/>
    <w:basedOn w:val="Normal"/>
    <w:next w:val="Normal"/>
    <w:autoRedefine/>
    <w:uiPriority w:val="39"/>
    <w:unhideWhenUsed/>
    <w:rsid w:val="004D5C3D"/>
    <w:pPr>
      <w:ind w:left="1000"/>
    </w:pPr>
  </w:style>
  <w:style w:type="paragraph" w:styleId="TOC7">
    <w:name w:val="toc 7"/>
    <w:basedOn w:val="Normal"/>
    <w:next w:val="Normal"/>
    <w:autoRedefine/>
    <w:uiPriority w:val="39"/>
    <w:unhideWhenUsed/>
    <w:rsid w:val="004D5C3D"/>
    <w:pPr>
      <w:ind w:left="1200"/>
    </w:pPr>
  </w:style>
  <w:style w:type="paragraph" w:styleId="TOC8">
    <w:name w:val="toc 8"/>
    <w:basedOn w:val="Normal"/>
    <w:next w:val="Normal"/>
    <w:autoRedefine/>
    <w:uiPriority w:val="39"/>
    <w:unhideWhenUsed/>
    <w:rsid w:val="004D5C3D"/>
    <w:pPr>
      <w:ind w:left="1400"/>
    </w:pPr>
  </w:style>
  <w:style w:type="paragraph" w:styleId="TOC9">
    <w:name w:val="toc 9"/>
    <w:basedOn w:val="Normal"/>
    <w:next w:val="Normal"/>
    <w:autoRedefine/>
    <w:uiPriority w:val="39"/>
    <w:unhideWhenUsed/>
    <w:rsid w:val="004D5C3D"/>
    <w:pPr>
      <w:ind w:left="1600"/>
    </w:pPr>
  </w:style>
  <w:style w:type="character" w:customStyle="1" w:styleId="DebateUnderline">
    <w:name w:val="Debate Underline"/>
    <w:rsid w:val="00A46B7B"/>
    <w:rPr>
      <w:rFonts w:ascii="Times New Roman" w:hAnsi="Times New Roman"/>
      <w:sz w:val="20"/>
      <w:u w:val="thick"/>
    </w:rPr>
  </w:style>
  <w:style w:type="paragraph" w:customStyle="1" w:styleId="Nothing">
    <w:name w:val="Nothing"/>
    <w:link w:val="NothingChar"/>
    <w:rsid w:val="00A46B7B"/>
    <w:pPr>
      <w:jc w:val="both"/>
    </w:pPr>
    <w:rPr>
      <w:rFonts w:ascii="Times New Roman" w:eastAsia="Times New Roman" w:hAnsi="Times New Roman" w:cs="Times New Roman"/>
      <w:sz w:val="20"/>
    </w:rPr>
  </w:style>
  <w:style w:type="paragraph" w:customStyle="1" w:styleId="Cards">
    <w:name w:val="Cards"/>
    <w:next w:val="Nothing"/>
    <w:link w:val="CardsChar"/>
    <w:rsid w:val="00A46B7B"/>
    <w:pPr>
      <w:widowControl w:val="0"/>
      <w:ind w:left="432" w:right="432"/>
    </w:pPr>
    <w:rPr>
      <w:rFonts w:ascii="Times New Roman" w:eastAsia="Times New Roman" w:hAnsi="Times New Roman" w:cs="Times New Roman"/>
      <w:sz w:val="20"/>
    </w:rPr>
  </w:style>
  <w:style w:type="character" w:customStyle="1" w:styleId="NothingChar">
    <w:name w:val="Nothing Char"/>
    <w:link w:val="Nothing"/>
    <w:locked/>
    <w:rsid w:val="00A46B7B"/>
    <w:rPr>
      <w:rFonts w:ascii="Times New Roman" w:eastAsia="Times New Roman" w:hAnsi="Times New Roman" w:cs="Times New Roman"/>
      <w:sz w:val="20"/>
    </w:rPr>
  </w:style>
  <w:style w:type="character" w:customStyle="1" w:styleId="CardsChar">
    <w:name w:val="Cards Char"/>
    <w:link w:val="Cards"/>
    <w:locked/>
    <w:rsid w:val="00A46B7B"/>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heritage.org/research/commentary/2013/3/freedom-may-flower-after-chavezs-death" TargetMode="External"/><Relationship Id="rId21" Type="http://schemas.openxmlformats.org/officeDocument/2006/relationships/hyperlink" Target="http://www.redorbit.com/news/politics/597651/castro_handover_seen_unlikely_to_change_us_policy/" TargetMode="External"/><Relationship Id="rId22" Type="http://schemas.openxmlformats.org/officeDocument/2006/relationships/hyperlink" Target="http://shadow.foreignpolicy.com/posts/2011/02/18/its_not_time_to_remove_cuba_from_the_terror_list" TargetMode="External"/><Relationship Id="rId23" Type="http://schemas.openxmlformats.org/officeDocument/2006/relationships/hyperlink" Target="http://thehill.com/blogs/global-affairs/americas/302609-cuba-remains-a-state-sponsor-of-terror-despite-some-improvements" TargetMode="External"/><Relationship Id="rId24" Type="http://schemas.openxmlformats.org/officeDocument/2006/relationships/hyperlink" Target="http://thecable.foreignpolicy.com/posts/2013/06/03/rubio_cuba_belongs_on_the_state_sponsor_of_terror_list" TargetMode="External"/><Relationship Id="rId25" Type="http://schemas.openxmlformats.org/officeDocument/2006/relationships/hyperlink" Target="http://thehill.com/blogs/global-affairs/americas/302609-cuba-remains-a-state-sponsor-of-terror-despite-some-improvements" TargetMode="External"/><Relationship Id="rId26" Type="http://schemas.openxmlformats.org/officeDocument/2006/relationships/hyperlink" Target="http://www.latimes.com/news/world/worldnow/la-fg-wn-cuba-us-terror-list-20130502,0,2494970.story" TargetMode="External"/><Relationship Id="rId27" Type="http://schemas.openxmlformats.org/officeDocument/2006/relationships/hyperlink" Target="http://thecable.foreignpolicy.com/posts/2013/06/03/rubio_cuba_belongs_on_the_state_sponsor_of_terror_list" TargetMode="External"/><Relationship Id="rId28" Type="http://schemas.openxmlformats.org/officeDocument/2006/relationships/hyperlink" Target="http://thecable.foreignpolicy.com/posts/2013/06/03/rubio_cuba_belongs_on_the_state_sponsor_of_terror_list" TargetMode="External"/><Relationship Id="rId29" Type="http://schemas.openxmlformats.org/officeDocument/2006/relationships/hyperlink" Target="http://thehill.com/blogs/global-affairs/americas/302609-cuba-remains-a-state-sponsor-of-terror-despite-some-improvement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huffingtonpost.com/ricardo-herrero/getting-serious-about-ala_b_2370767.html%5djap" TargetMode="External"/><Relationship Id="rId31" Type="http://schemas.openxmlformats.org/officeDocument/2006/relationships/hyperlink" Target="http://www.huffingtonpost.com/2013/01/26/kerry-hagel-cuba-us-trade-embargo_n_2559023.html" TargetMode="External"/><Relationship Id="rId32" Type="http://schemas.openxmlformats.org/officeDocument/2006/relationships/hyperlink" Target="http://www.coha.org/preserving-stability-in-cuba-timothy-ashby/" TargetMode="External"/><Relationship Id="rId9" Type="http://schemas.openxmlformats.org/officeDocument/2006/relationships/hyperlink" Target="http://www.american.com/archive/2013/april/cuba-should-remain-designated-as-a-state-sponsor-of-terrorism"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coha.org/best-time-for-u-s-cuba-rapprochement-is-now/"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1.xml"/><Relationship Id="rId10" Type="http://schemas.openxmlformats.org/officeDocument/2006/relationships/hyperlink" Target="http://www.brookings.edu/~/media/research/files/reports/2009/4/cuba/0413_cuba.pdf" TargetMode="External"/><Relationship Id="rId11" Type="http://schemas.openxmlformats.org/officeDocument/2006/relationships/hyperlink" Target="http://www.coha.org/council-on-hemispheric-affairs-analysis-without-the-castro-what-is-the-future-of-the-cuban-government/" TargetMode="External"/><Relationship Id="rId12" Type="http://schemas.openxmlformats.org/officeDocument/2006/relationships/hyperlink" Target="http://www.coha.org/for-obama-four-more-years-requires-a-willingness-to-look-south/" TargetMode="External"/><Relationship Id="rId13" Type="http://schemas.openxmlformats.org/officeDocument/2006/relationships/hyperlink" Target="http://www.american.com/archive/2013/april/cuba-should-remain-designated-as-a-state-sponsor-of-terrorism" TargetMode="External"/><Relationship Id="rId14" Type="http://schemas.openxmlformats.org/officeDocument/2006/relationships/hyperlink" Target="http://www.cfr.org/cuba/state-sponsors-cuba/p9359?breadcrumb=%2Fissue%2F458%2F" TargetMode="External"/><Relationship Id="rId15" Type="http://schemas.openxmlformats.org/officeDocument/2006/relationships/hyperlink" Target="http://www.american.com/archive/2013/april/cuba-should-remain-designated-as-a-state-sponsor-of-terrorism" TargetMode="External"/><Relationship Id="rId16" Type="http://schemas.openxmlformats.org/officeDocument/2006/relationships/hyperlink" Target="http://www.cfr.org/cuba/state-sponsors-cuba/p9359?breadcrumb=%2Fissue%2F458%2F" TargetMode="External"/><Relationship Id="rId17" Type="http://schemas.openxmlformats.org/officeDocument/2006/relationships/hyperlink" Target="http://www.american.com/archive/2013/april/cuba-should-remain-designated-as-a-state-sponsor-of-terrorism" TargetMode="External"/><Relationship Id="rId18" Type="http://schemas.openxmlformats.org/officeDocument/2006/relationships/hyperlink" Target="http://www.coha.org/the-lure-of-cuban-energy-independence-one-twist-after-another/" TargetMode="External"/><Relationship Id="rId19" Type="http://schemas.openxmlformats.org/officeDocument/2006/relationships/hyperlink" Target="http://www.humanevents.com/2013/04/30/presidents-got-more-than-99-problems-and-jay-zs-trip-to-cuba-is-one/%5djap" TargetMode="External"/><Relationship Id="rId37" Type="http://schemas.openxmlformats.org/officeDocument/2006/relationships/footer" Target="footer2.xml"/><Relationship Id="rId38" Type="http://schemas.openxmlformats.org/officeDocument/2006/relationships/fontTable" Target="fontTable.xml"/><Relationship Id="rId39" Type="http://schemas.openxmlformats.org/officeDocument/2006/relationships/glossaryDocument" Target="glossary/document.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kiepoapst:Library:Application%20Support:Microsoft:Office:User%20Templates:My%20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D88F0B7A6A87A4B95728016408DE587"/>
        <w:category>
          <w:name w:val="General"/>
          <w:gallery w:val="placeholder"/>
        </w:category>
        <w:types>
          <w:type w:val="bbPlcHdr"/>
        </w:types>
        <w:behaviors>
          <w:behavior w:val="content"/>
        </w:behaviors>
        <w:guid w:val="{75043C36-119E-4B43-A5D2-C88A3527C5F8}"/>
      </w:docPartPr>
      <w:docPartBody>
        <w:p w:rsidR="004B0694" w:rsidRDefault="004B0694">
          <w:pPr>
            <w:pStyle w:val="FD88F0B7A6A87A4B95728016408DE587"/>
          </w:pPr>
          <w:r>
            <w:t>[Type text]</w:t>
          </w:r>
        </w:p>
      </w:docPartBody>
    </w:docPart>
    <w:docPart>
      <w:docPartPr>
        <w:name w:val="D8D902C058E5374C9762D8C7DA379210"/>
        <w:category>
          <w:name w:val="General"/>
          <w:gallery w:val="placeholder"/>
        </w:category>
        <w:types>
          <w:type w:val="bbPlcHdr"/>
        </w:types>
        <w:behaviors>
          <w:behavior w:val="content"/>
        </w:behaviors>
        <w:guid w:val="{7F866EFD-0125-3345-8005-D27D1CE57507}"/>
      </w:docPartPr>
      <w:docPartBody>
        <w:p w:rsidR="004B0694" w:rsidRDefault="004B0694">
          <w:pPr>
            <w:pStyle w:val="D8D902C058E5374C9762D8C7DA379210"/>
          </w:pPr>
          <w:r>
            <w:t>[Type text]</w:t>
          </w:r>
        </w:p>
      </w:docPartBody>
    </w:docPart>
    <w:docPart>
      <w:docPartPr>
        <w:name w:val="D57C6BB183A88748AD9F83513BCB5B08"/>
        <w:category>
          <w:name w:val="General"/>
          <w:gallery w:val="placeholder"/>
        </w:category>
        <w:types>
          <w:type w:val="bbPlcHdr"/>
        </w:types>
        <w:behaviors>
          <w:behavior w:val="content"/>
        </w:behaviors>
        <w:guid w:val="{11EE2AF1-6C8E-7249-9622-134696AADFA2}"/>
      </w:docPartPr>
      <w:docPartBody>
        <w:p w:rsidR="004B0694" w:rsidRDefault="004B0694">
          <w:pPr>
            <w:pStyle w:val="D57C6BB183A88748AD9F83513BCB5B08"/>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ヒラギノ角ゴ StdN W8">
    <w:charset w:val="4E"/>
    <w:family w:val="auto"/>
    <w:pitch w:val="variable"/>
    <w:sig w:usb0="800002CF" w:usb1="6AC7FCFC" w:usb2="00000012" w:usb3="00000000" w:csb0="0002000D" w:csb1="00000000"/>
  </w:font>
  <w:font w:name="Charcoal CY">
    <w:panose1 w:val="00000400000000000000"/>
    <w:charset w:val="59"/>
    <w:family w:val="auto"/>
    <w:pitch w:val="variable"/>
    <w:sig w:usb0="00000203" w:usb1="00000000" w:usb2="00000000" w:usb3="00000000" w:csb0="000001C6"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694"/>
    <w:rsid w:val="004B0694"/>
    <w:rsid w:val="00644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88F0B7A6A87A4B95728016408DE587">
    <w:name w:val="FD88F0B7A6A87A4B95728016408DE587"/>
  </w:style>
  <w:style w:type="paragraph" w:customStyle="1" w:styleId="D8D902C058E5374C9762D8C7DA379210">
    <w:name w:val="D8D902C058E5374C9762D8C7DA379210"/>
  </w:style>
  <w:style w:type="paragraph" w:customStyle="1" w:styleId="D57C6BB183A88748AD9F83513BCB5B08">
    <w:name w:val="D57C6BB183A88748AD9F83513BCB5B0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88F0B7A6A87A4B95728016408DE587">
    <w:name w:val="FD88F0B7A6A87A4B95728016408DE587"/>
  </w:style>
  <w:style w:type="paragraph" w:customStyle="1" w:styleId="D8D902C058E5374C9762D8C7DA379210">
    <w:name w:val="D8D902C058E5374C9762D8C7DA379210"/>
  </w:style>
  <w:style w:type="paragraph" w:customStyle="1" w:styleId="D57C6BB183A88748AD9F83513BCB5B08">
    <w:name w:val="D57C6BB183A88748AD9F83513BCB5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03E8E-11F9-754B-BBAD-12FAF0056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44</Pages>
  <Words>24694</Words>
  <Characters>140762</Characters>
  <Application>Microsoft Macintosh Word</Application>
  <DocSecurity>0</DocSecurity>
  <Lines>1173</Lines>
  <Paragraphs>330</Paragraphs>
  <ScaleCrop>false</ScaleCrop>
  <Company>Whitman College</Company>
  <LinksUpToDate>false</LinksUpToDate>
  <CharactersWithSpaces>165126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Poapst</dc:creator>
  <cp:keywords/>
  <dc:description/>
  <cp:lastModifiedBy>Jackie Poapst</cp:lastModifiedBy>
  <cp:revision>2</cp:revision>
  <dcterms:created xsi:type="dcterms:W3CDTF">2013-06-22T21:23:00Z</dcterms:created>
  <dcterms:modified xsi:type="dcterms:W3CDTF">2013-06-22T21:23:00Z</dcterms:modified>
</cp:coreProperties>
</file>