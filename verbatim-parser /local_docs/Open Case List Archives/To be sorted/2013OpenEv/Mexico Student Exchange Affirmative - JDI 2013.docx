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CDF" w:rsidRDefault="007A6CDF" w:rsidP="007A6CDF">
      <w:pPr>
        <w:pStyle w:val="Heading1"/>
      </w:pPr>
      <w:r>
        <w:t>Student Exchanges Aff</w:t>
      </w:r>
      <w:bookmarkStart w:id="0" w:name="_GoBack"/>
      <w:bookmarkEnd w:id="0"/>
    </w:p>
    <w:p w:rsidR="007A6CDF" w:rsidRPr="00EA5813" w:rsidRDefault="007A6CDF" w:rsidP="007A6CDF">
      <w:pPr>
        <w:pStyle w:val="Heading2"/>
      </w:pPr>
      <w:r>
        <w:lastRenderedPageBreak/>
        <w:t>1AC</w:t>
      </w:r>
    </w:p>
    <w:p w:rsidR="007A6CDF" w:rsidRDefault="007A6CDF" w:rsidP="007A6CDF">
      <w:pPr>
        <w:pStyle w:val="Heading3"/>
      </w:pPr>
      <w:r>
        <w:t>Plan</w:t>
      </w:r>
    </w:p>
    <w:p w:rsidR="007A6CDF" w:rsidRDefault="007A6CDF" w:rsidP="007A6CDF">
      <w:pPr>
        <w:pStyle w:val="Heading4"/>
      </w:pPr>
      <w:r>
        <w:t>The United States federal government should increase its economic engagement toward Mexico by creating a Binational Task Force on Educational Opportunities that encourages at least the development of joint degree programs.</w:t>
      </w:r>
    </w:p>
    <w:p w:rsidR="007A6CDF" w:rsidRDefault="007A6CDF" w:rsidP="007A6CDF">
      <w:pPr>
        <w:pStyle w:val="Heading3"/>
      </w:pPr>
      <w:r>
        <w:t>Contention 1: Student Exchanges</w:t>
      </w:r>
    </w:p>
    <w:p w:rsidR="007A6CDF" w:rsidRDefault="007A6CDF" w:rsidP="007A6CDF">
      <w:pPr>
        <w:pStyle w:val="Heading4"/>
      </w:pPr>
      <w:r>
        <w:t>The plan would create collaboration that vastly increases student exchanges and university research cooperation through joint degree programs</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Pr="008910AB" w:rsidRDefault="007A6CDF" w:rsidP="007A6CDF"/>
    <w:p w:rsidR="007A6CDF" w:rsidRPr="00187750" w:rsidRDefault="007A6CDF" w:rsidP="007A6CDF">
      <w:pPr>
        <w:rPr>
          <w:sz w:val="16"/>
        </w:rPr>
      </w:pPr>
      <w:r w:rsidRPr="008910AB">
        <w:rPr>
          <w:rStyle w:val="StyleBoldUnderline"/>
        </w:rPr>
        <w:t xml:space="preserve">To attain this goal, </w:t>
      </w:r>
      <w:r w:rsidRPr="00C91389">
        <w:rPr>
          <w:rStyle w:val="StyleBoldUnderline"/>
        </w:rPr>
        <w:t xml:space="preserve">it makes sense to create </w:t>
      </w:r>
      <w:r w:rsidRPr="00C91389">
        <w:rPr>
          <w:rStyle w:val="StyleBoldUnderline"/>
          <w:highlight w:val="cyan"/>
        </w:rPr>
        <w:t>a Binational Task Force on Educational Opportunities</w:t>
      </w:r>
      <w:r w:rsidRPr="00187750">
        <w:rPr>
          <w:rStyle w:val="StyleBoldUnderline"/>
        </w:rPr>
        <w:t xml:space="preserve"> that </w:t>
      </w:r>
      <w:r w:rsidRPr="00D3747D">
        <w:rPr>
          <w:rStyle w:val="StyleBoldUnderline"/>
          <w:highlight w:val="cyan"/>
        </w:rPr>
        <w:t>would include leading government officials; university presidents from the two countries; business leaders</w:t>
      </w:r>
      <w:r w:rsidRPr="00187750">
        <w:rPr>
          <w:rStyle w:val="StyleBoldUnderline"/>
        </w:rPr>
        <w:t xml:space="preserve"> from the two countries closely identified with higher education; </w:t>
      </w:r>
      <w:r w:rsidRPr="00D3747D">
        <w:rPr>
          <w:rStyle w:val="StyleBoldUnderline"/>
          <w:highlight w:val="cyan"/>
        </w:rPr>
        <w:t xml:space="preserve">and key educational </w:t>
      </w:r>
      <w:proofErr w:type="gramStart"/>
      <w:r w:rsidRPr="00D3747D">
        <w:rPr>
          <w:rStyle w:val="StyleBoldUnderline"/>
          <w:highlight w:val="cyan"/>
        </w:rPr>
        <w:t>organizations</w:t>
      </w:r>
      <w:r>
        <w:rPr>
          <w:rStyle w:val="StyleBoldUnderline"/>
        </w:rPr>
        <w:t xml:space="preserve"> </w:t>
      </w:r>
      <w:r w:rsidRPr="00187750">
        <w:rPr>
          <w:sz w:val="16"/>
        </w:rPr>
        <w:t>.COMEXUS</w:t>
      </w:r>
      <w:proofErr w:type="gramEnd"/>
      <w:r w:rsidRPr="00187750">
        <w:rPr>
          <w:sz w:val="16"/>
        </w:rPr>
        <w:t xml:space="preserve"> (Fulbright-García Robles Commission), the only truly binational education organization, could serve as a secretariat. </w:t>
      </w:r>
      <w:r w:rsidRPr="00D3747D">
        <w:rPr>
          <w:rStyle w:val="StyleBoldUnderline"/>
          <w:highlight w:val="cyan"/>
        </w:rPr>
        <w:t>An</w:t>
      </w:r>
      <w:r w:rsidRPr="00187750">
        <w:rPr>
          <w:rStyle w:val="StyleBoldUnderline"/>
        </w:rPr>
        <w:t xml:space="preserve"> ambitious </w:t>
      </w:r>
      <w:r w:rsidRPr="00D3747D">
        <w:rPr>
          <w:rStyle w:val="StyleBoldUnderline"/>
          <w:highlight w:val="cyan"/>
        </w:rPr>
        <w:t>agenda</w:t>
      </w:r>
      <w:r w:rsidRPr="00187750">
        <w:rPr>
          <w:rStyle w:val="StyleBoldUnderline"/>
        </w:rPr>
        <w:t xml:space="preserve"> for educational exchange </w:t>
      </w:r>
      <w:r w:rsidRPr="00D3747D">
        <w:rPr>
          <w:rStyle w:val="StyleBoldUnderline"/>
          <w:highlight w:val="cyan"/>
        </w:rPr>
        <w:t>would include a series of public/private partnerships to strengthen student exchange, create joint degree programs and fund strategic partnerships between universities</w:t>
      </w:r>
      <w:r w:rsidRPr="00187750">
        <w:rPr>
          <w:sz w:val="16"/>
        </w:rPr>
        <w:t xml:space="preserve"> on both sides of the border </w:t>
      </w:r>
      <w:r w:rsidRPr="00D3747D">
        <w:rPr>
          <w:rStyle w:val="StyleBoldUnderline"/>
          <w:highlight w:val="cyan"/>
        </w:rPr>
        <w:t>to develop common research and training programs. This</w:t>
      </w:r>
      <w:r w:rsidRPr="00187750">
        <w:rPr>
          <w:rStyle w:val="StyleBoldUnderline"/>
        </w:rPr>
        <w:t xml:space="preserve"> is the kind of exercise that </w:t>
      </w:r>
      <w:r w:rsidRPr="00D3747D">
        <w:rPr>
          <w:rStyle w:val="StyleBoldUnderline"/>
          <w:highlight w:val="cyan"/>
        </w:rPr>
        <w:t>would both interest and benefit the private sector, leading educational institutions, and multiple levels of government.</w:t>
      </w:r>
      <w:r w:rsidRPr="00187750">
        <w:rPr>
          <w:rStyle w:val="StyleBoldUnderline"/>
        </w:rPr>
        <w:t xml:space="preserve"> The goal would be to encourage additional public and private funding for four sets of targeted educational exchange opportunities: Increased funding for scholarships to study abroad in the other country via Comexus and other scholarship-offering programs</w:t>
      </w:r>
      <w:r w:rsidRPr="00187750">
        <w:rPr>
          <w:sz w:val="16"/>
        </w:rPr>
        <w:t xml:space="preserve">. This may need to privilege semester and year-abroad study rather than full two or five-year graduate programs in the other country, but the specific goals of the programs must be designed in consultation with universities, philanthropic organizations and the private sector. The goal would be to first and foremost give students in the two countries a strategic exposure to the educational resources in the other country, with only a secondary focus on funding full degree programs abroad. </w:t>
      </w:r>
      <w:r w:rsidRPr="00D3747D">
        <w:rPr>
          <w:rStyle w:val="StyleBoldUnderline"/>
          <w:highlight w:val="cyan"/>
        </w:rPr>
        <w:t>This would allow</w:t>
      </w:r>
      <w:r w:rsidRPr="00187750">
        <w:rPr>
          <w:rStyle w:val="StyleBoldUnderline"/>
        </w:rPr>
        <w:t xml:space="preserve"> for </w:t>
      </w:r>
      <w:r w:rsidRPr="00D3747D">
        <w:rPr>
          <w:rStyle w:val="StyleBoldUnderline"/>
          <w:highlight w:val="cyan"/>
        </w:rPr>
        <w:t>vastly increasing the</w:t>
      </w:r>
      <w:r w:rsidRPr="00187750">
        <w:rPr>
          <w:rStyle w:val="StyleBoldUnderline"/>
        </w:rPr>
        <w:t xml:space="preserve"> numbers of </w:t>
      </w:r>
      <w:r w:rsidRPr="00D3747D">
        <w:rPr>
          <w:rStyle w:val="StyleBoldUnderline"/>
          <w:highlight w:val="cyan"/>
        </w:rPr>
        <w:t>students involved</w:t>
      </w:r>
      <w:r w:rsidRPr="00187750">
        <w:rPr>
          <w:sz w:val="16"/>
        </w:rPr>
        <w:t xml:space="preserve">. In addition to these steps towards boosting exchanges, it will be important to develop mechanisms to encourage universities to start their own scholarship programs for semesters/years abroad in the other country, building on existing efforts. Identifying leading institutions in both countries, universities that are already heavily committed to international exchange and have a track record of success in this field, will be of considerable help. Furthermore, </w:t>
      </w:r>
      <w:r w:rsidRPr="00187750">
        <w:rPr>
          <w:rStyle w:val="StyleBoldUnderline"/>
        </w:rPr>
        <w:t>the Task Force should work towards helping universities in creating binational joint Master’s degree programs, involving a semester in the other country.</w:t>
      </w:r>
      <w:r w:rsidRPr="00187750">
        <w:rPr>
          <w:sz w:val="16"/>
        </w:rPr>
        <w:t xml:space="preserve"> Ideally this would include the development of networks of graduate study programs to maximize choice for students. In order to identify which programs would likely grow quickly, it is worth examining what the preferences of exchange students are today. Mexican students travelling to the U.S. tend to focus their studies in two main areas: business and engineering, with 22% and 17% of the total respectively. For US students opting to study in Mexico, there is a bias towards the social sciences that highlights their curiosity for Latin American studies, history and culture. </w:t>
      </w:r>
      <w:r w:rsidRPr="00187750">
        <w:rPr>
          <w:rStyle w:val="StyleBoldUnderline"/>
        </w:rPr>
        <w:t>In order to foster stronger ties</w:t>
      </w:r>
      <w:r w:rsidRPr="00187750">
        <w:rPr>
          <w:sz w:val="16"/>
        </w:rPr>
        <w:t xml:space="preserve"> not only between students but also </w:t>
      </w:r>
      <w:r w:rsidRPr="00187750">
        <w:rPr>
          <w:rStyle w:val="StyleBoldUnderline"/>
        </w:rPr>
        <w:t xml:space="preserve">between university researchers, it is imperative that seed funding is created to encourage </w:t>
      </w:r>
      <w:proofErr w:type="gramStart"/>
      <w:r w:rsidRPr="00187750">
        <w:rPr>
          <w:rStyle w:val="StyleBoldUnderline"/>
        </w:rPr>
        <w:t>university to university</w:t>
      </w:r>
      <w:proofErr w:type="gramEnd"/>
      <w:r w:rsidRPr="00187750">
        <w:rPr>
          <w:rStyle w:val="StyleBoldUnderline"/>
        </w:rPr>
        <w:t xml:space="preserve"> partnerships on research.</w:t>
      </w:r>
      <w:r w:rsidRPr="00187750">
        <w:rPr>
          <w:sz w:val="16"/>
        </w:rPr>
        <w:t xml:space="preserve"> USAID’s TIES program pioneered this, but it was unilateral and then disappeared. A truly binational approach, with competitive seed funding to encourage research partnerships, would be particularly exciting. </w:t>
      </w:r>
      <w:r w:rsidRPr="00187750">
        <w:rPr>
          <w:rStyle w:val="StyleBoldUnderline"/>
        </w:rPr>
        <w:t xml:space="preserve">The </w:t>
      </w:r>
      <w:r w:rsidRPr="00D3747D">
        <w:rPr>
          <w:rStyle w:val="StyleBoldUnderline"/>
          <w:highlight w:val="cyan"/>
        </w:rPr>
        <w:t>implementation</w:t>
      </w:r>
      <w:r w:rsidRPr="00187750">
        <w:rPr>
          <w:rStyle w:val="StyleBoldUnderline"/>
        </w:rPr>
        <w:t xml:space="preserve"> of these proposals </w:t>
      </w:r>
      <w:r w:rsidRPr="00D3747D">
        <w:rPr>
          <w:rStyle w:val="StyleBoldUnderline"/>
          <w:highlight w:val="cyan"/>
        </w:rPr>
        <w:t>would be facilitated by the existence of common standards</w:t>
      </w:r>
      <w:r w:rsidRPr="00187750">
        <w:rPr>
          <w:rStyle w:val="StyleBoldUnderline"/>
        </w:rPr>
        <w:t xml:space="preserve"> between the two countries </w:t>
      </w:r>
      <w:r w:rsidRPr="00D3747D">
        <w:rPr>
          <w:rStyle w:val="StyleBoldUnderline"/>
          <w:highlight w:val="cyan"/>
        </w:rPr>
        <w:t>for higher education. A number of Mexican university programs are already accredited in U.S. systems</w:t>
      </w:r>
      <w:r w:rsidRPr="00187750">
        <w:rPr>
          <w:sz w:val="16"/>
        </w:rPr>
        <w:t xml:space="preserve"> (such as the Accreditation Council for Business Schools and Programs (ACBSP)). </w:t>
      </w:r>
      <w:r w:rsidRPr="00D3747D">
        <w:rPr>
          <w:rStyle w:val="StyleBoldUnderline"/>
          <w:highlight w:val="cyan"/>
        </w:rPr>
        <w:t>However</w:t>
      </w:r>
      <w:r w:rsidRPr="00187750">
        <w:rPr>
          <w:rStyle w:val="StyleBoldUnderline"/>
        </w:rPr>
        <w:t xml:space="preserve">, </w:t>
      </w:r>
      <w:r w:rsidRPr="00D3747D">
        <w:rPr>
          <w:rStyle w:val="StyleBoldUnderline"/>
          <w:highlight w:val="cyan"/>
        </w:rPr>
        <w:t>another alternative would be to develop joint accreditation systems for university degrees</w:t>
      </w:r>
      <w:r w:rsidRPr="00187750">
        <w:rPr>
          <w:sz w:val="16"/>
        </w:rPr>
        <w:t>, working with existing accreditation organizations, governments and universities.</w:t>
      </w:r>
    </w:p>
    <w:p w:rsidR="007A6CDF" w:rsidRDefault="007A6CDF" w:rsidP="007A6CDF">
      <w:pPr>
        <w:pStyle w:val="Heading4"/>
      </w:pPr>
      <w:r>
        <w:t xml:space="preserve">The creation of a forum will get public and private universities to remove barriers and massively increase the number of US-Mexico student exchanges. </w:t>
      </w:r>
    </w:p>
    <w:p w:rsidR="007A6CDF" w:rsidRPr="001355DF" w:rsidRDefault="007A6CDF" w:rsidP="007A6CDF">
      <w:pPr>
        <w:rPr>
          <w:rStyle w:val="StyleStyleBold12pt"/>
        </w:rPr>
      </w:pPr>
      <w:r w:rsidRPr="00D3747D">
        <w:rPr>
          <w:rStyle w:val="StyleStyleBold12pt"/>
          <w:highlight w:val="cyan"/>
        </w:rPr>
        <w:t>Boz ‘13</w:t>
      </w:r>
    </w:p>
    <w:p w:rsidR="007A6CDF" w:rsidRPr="001355DF" w:rsidRDefault="007A6CDF" w:rsidP="007A6CDF">
      <w:r w:rsidRPr="001355DF">
        <w:t xml:space="preserve">[James, May 3, one of the foremost Latin American foreign policy bloggers on the </w:t>
      </w:r>
      <w:proofErr w:type="gramStart"/>
      <w:r w:rsidRPr="001355DF">
        <w:t>Web</w:t>
      </w:r>
      <w:r>
        <w:t xml:space="preserve"> </w:t>
      </w:r>
      <w:r w:rsidRPr="001355DF">
        <w:t>,</w:t>
      </w:r>
      <w:proofErr w:type="gramEnd"/>
      <w:r w:rsidRPr="001355DF">
        <w:t xml:space="preserve"> Contributor to Southern Pulse, Writes for Woodrow Wilson Center and Conficker Working Group, Spoke at Parliamentary Forum on SALW</w:t>
      </w:r>
      <w:r>
        <w:t xml:space="preserve"> </w:t>
      </w:r>
      <w:r w:rsidRPr="001355DF">
        <w:t>,</w:t>
      </w:r>
      <w:r>
        <w:t xml:space="preserve"> </w:t>
      </w:r>
      <w:hyperlink r:id="rId6" w:history="1">
        <w:r w:rsidRPr="001355DF">
          <w:t>Fixing the problems in US-Mexico student exchanges</w:t>
        </w:r>
      </w:hyperlink>
      <w:r w:rsidRPr="001355DF">
        <w:t>, http://www.bloggingsbyboz.com/2013/05/fixing-problems-in-us-mexico-student.html]</w:t>
      </w:r>
    </w:p>
    <w:p w:rsidR="007A6CDF" w:rsidRDefault="007A6CDF" w:rsidP="007A6CDF"/>
    <w:p w:rsidR="007A6CDF" w:rsidRDefault="007A6CDF" w:rsidP="007A6CDF">
      <w:pPr>
        <w:rPr>
          <w:rStyle w:val="StyleBoldUnderline"/>
        </w:rPr>
      </w:pPr>
      <w:r w:rsidRPr="00E222BF">
        <w:rPr>
          <w:sz w:val="16"/>
        </w:rPr>
        <w:t>One of the announcements that the US and Mexican governments want to highlight from President Obama's trip is the creation of the United States-Mexico Bilateral Forum on Higher Education, Innovation, and Research. The vaguely wordedv</w:t>
      </w:r>
      <w:hyperlink r:id="rId7" w:history="1">
        <w:r w:rsidRPr="00E222BF">
          <w:rPr>
            <w:sz w:val="16"/>
          </w:rPr>
          <w:t>announcement</w:t>
        </w:r>
      </w:hyperlink>
      <w:r w:rsidRPr="00E222BF">
        <w:rPr>
          <w:sz w:val="16"/>
        </w:rPr>
        <w:t xml:space="preserve"> promises to "encourage broader access to quality post-secondary education for traditionally underserved demographic groups, especially in the science, technology, engineering, and mathematics (STEM) fields. They will also expand educational exchanges, increase joint research on education and learning, and share best practices in higher education and innovation." This is important as </w:t>
      </w:r>
      <w:r w:rsidRPr="001355DF">
        <w:rPr>
          <w:rStyle w:val="StyleBoldUnderline"/>
        </w:rPr>
        <w:t>education exchanges between the US and Mexico have </w:t>
      </w:r>
      <w:hyperlink r:id="rId8" w:history="1">
        <w:r w:rsidRPr="001355DF">
          <w:rPr>
            <w:rStyle w:val="StyleBoldUnderline"/>
          </w:rPr>
          <w:t>stagnated or fallen</w:t>
        </w:r>
      </w:hyperlink>
      <w:r w:rsidRPr="001355DF">
        <w:rPr>
          <w:rStyle w:val="StyleBoldUnderline"/>
        </w:rPr>
        <w:t> for the past decade</w:t>
      </w:r>
      <w:r w:rsidRPr="00E222BF">
        <w:rPr>
          <w:sz w:val="16"/>
        </w:rPr>
        <w:t xml:space="preserve">. What the presidents didn't say yesterday is that this is something that needs to be fixed because it is a real problem. </w:t>
      </w:r>
      <w:r w:rsidRPr="001355DF">
        <w:rPr>
          <w:rStyle w:val="StyleBoldUnderline"/>
        </w:rPr>
        <w:t>The numbers and quality of student exchange</w:t>
      </w:r>
      <w:r w:rsidRPr="00E222BF">
        <w:rPr>
          <w:sz w:val="16"/>
        </w:rPr>
        <w:t xml:space="preserve">s between the two countries </w:t>
      </w:r>
      <w:r w:rsidRPr="001355DF">
        <w:rPr>
          <w:rStyle w:val="StyleBoldUnderline"/>
        </w:rPr>
        <w:t>are quite poor and have been for some time</w:t>
      </w:r>
      <w:r w:rsidRPr="00E222BF">
        <w:rPr>
          <w:sz w:val="16"/>
        </w:rPr>
        <w:t xml:space="preserve">. The number of Mexican university students in the US holds steady around 13,000 to 14,000, and that number has barely increased over the last decade (it was 12,500 in 2002). The opposite direction is worse. The number of US students studying in Mexico peaked in 2006 over 10,000. However, security concerns caused numerous US university programs to pull out of the country. By 2011, the number was only 4,100 US students in Mexico. That's less than the number of US students studying in Costa Rica and Argentina and is only slightly above Brazil, Chile and Ecuador. </w:t>
      </w:r>
      <w:r w:rsidRPr="001355DF">
        <w:rPr>
          <w:rStyle w:val="StyleBoldUnderline"/>
        </w:rPr>
        <w:t>To reach</w:t>
      </w:r>
      <w:r w:rsidRPr="00E222BF">
        <w:rPr>
          <w:sz w:val="16"/>
        </w:rPr>
        <w:t xml:space="preserve"> President </w:t>
      </w:r>
      <w:r w:rsidRPr="001355DF">
        <w:rPr>
          <w:rStyle w:val="StyleBoldUnderline"/>
        </w:rPr>
        <w:t>Obama's </w:t>
      </w:r>
      <w:hyperlink r:id="rId9" w:history="1">
        <w:r w:rsidRPr="001355DF">
          <w:rPr>
            <w:rStyle w:val="StyleBoldUnderline"/>
          </w:rPr>
          <w:t>goal</w:t>
        </w:r>
      </w:hyperlink>
      <w:r w:rsidRPr="001355DF">
        <w:rPr>
          <w:rStyle w:val="StyleBoldUnderline"/>
        </w:rPr>
        <w:t> to double</w:t>
      </w:r>
      <w:r w:rsidRPr="00E222BF">
        <w:rPr>
          <w:sz w:val="16"/>
        </w:rPr>
        <w:t xml:space="preserve"> the number of </w:t>
      </w:r>
      <w:r w:rsidRPr="001355DF">
        <w:rPr>
          <w:rStyle w:val="StyleBoldUnderline"/>
        </w:rPr>
        <w:t>student exchanges</w:t>
      </w:r>
      <w:r w:rsidRPr="00E222BF">
        <w:rPr>
          <w:sz w:val="16"/>
        </w:rPr>
        <w:t xml:space="preserve"> in the hemisphere, including 100,000 US students in Latin America, </w:t>
      </w:r>
      <w:r w:rsidRPr="001355DF">
        <w:rPr>
          <w:rStyle w:val="StyleBoldUnderline"/>
        </w:rPr>
        <w:t xml:space="preserve">the numbers for US-Mexico student exchanges will need to be at least 20,000 </w:t>
      </w:r>
      <w:r w:rsidRPr="00E222BF">
        <w:rPr>
          <w:sz w:val="16"/>
        </w:rPr>
        <w:t xml:space="preserve">and probably 25,000, students traveling in each direction. </w:t>
      </w:r>
      <w:r w:rsidRPr="00D3747D">
        <w:rPr>
          <w:rStyle w:val="StyleBoldUnderline"/>
          <w:highlight w:val="cyan"/>
        </w:rPr>
        <w:t>We're nowhere near that number and</w:t>
      </w:r>
      <w:r w:rsidRPr="001355DF">
        <w:rPr>
          <w:rStyle w:val="StyleBoldUnderline"/>
        </w:rPr>
        <w:t xml:space="preserve"> the </w:t>
      </w:r>
      <w:r w:rsidRPr="00D3747D">
        <w:rPr>
          <w:rStyle w:val="StyleBoldUnderline"/>
          <w:highlight w:val="cyan"/>
        </w:rPr>
        <w:t>trend lines are not looking good</w:t>
      </w:r>
      <w:r w:rsidRPr="00E222BF">
        <w:rPr>
          <w:sz w:val="16"/>
        </w:rPr>
        <w:t xml:space="preserve">, thus the need for this initiative. </w:t>
      </w:r>
      <w:r w:rsidRPr="001355DF">
        <w:rPr>
          <w:rStyle w:val="StyleBoldUnderline"/>
        </w:rPr>
        <w:t xml:space="preserve">There </w:t>
      </w:r>
      <w:proofErr w:type="gramStart"/>
      <w:r w:rsidRPr="001355DF">
        <w:rPr>
          <w:rStyle w:val="StyleBoldUnderline"/>
        </w:rPr>
        <w:t>are</w:t>
      </w:r>
      <w:proofErr w:type="gramEnd"/>
      <w:r w:rsidRPr="00E222BF">
        <w:rPr>
          <w:sz w:val="16"/>
        </w:rPr>
        <w:t xml:space="preserve"> at least </w:t>
      </w:r>
      <w:r w:rsidRPr="001355DF">
        <w:rPr>
          <w:rStyle w:val="StyleBoldUnderline"/>
        </w:rPr>
        <w:t>four areas where this forum can help</w:t>
      </w:r>
      <w:r w:rsidRPr="00E222BF">
        <w:rPr>
          <w:sz w:val="16"/>
        </w:rPr>
        <w:t xml:space="preserve"> </w:t>
      </w:r>
      <w:r w:rsidRPr="001355DF">
        <w:rPr>
          <w:rStyle w:val="StyleBoldUnderline"/>
        </w:rPr>
        <w:t>improve the numbers: admissions, tuition, credit transfer and security</w:t>
      </w:r>
      <w:r w:rsidRPr="00E222BF">
        <w:rPr>
          <w:sz w:val="16"/>
        </w:rPr>
        <w:t xml:space="preserve">. On admissions, </w:t>
      </w:r>
      <w:r w:rsidRPr="00E222BF">
        <w:rPr>
          <w:rStyle w:val="StyleBoldUnderline"/>
        </w:rPr>
        <w:t>universities need confidence that the exchange students are qualified and students need relief from burdensome paperwork</w:t>
      </w:r>
      <w:r w:rsidRPr="00E222BF">
        <w:rPr>
          <w:sz w:val="16"/>
        </w:rPr>
        <w:t xml:space="preserve"> that some of these programs demand. </w:t>
      </w:r>
      <w:r w:rsidRPr="00D3747D">
        <w:rPr>
          <w:rStyle w:val="StyleBoldUnderline"/>
          <w:highlight w:val="cyan"/>
        </w:rPr>
        <w:t>Usually, this is fixed by one-off agreements</w:t>
      </w:r>
      <w:r w:rsidRPr="00E222BF">
        <w:rPr>
          <w:rStyle w:val="StyleBoldUnderline"/>
        </w:rPr>
        <w:t xml:space="preserve"> between individual universities. </w:t>
      </w:r>
      <w:r w:rsidRPr="00D3747D">
        <w:rPr>
          <w:rStyle w:val="Emphasis"/>
          <w:highlight w:val="cyan"/>
        </w:rPr>
        <w:t>This forum could help create a larger system agreed to by multiple universities that could ease this process and open up additional opportunities</w:t>
      </w:r>
      <w:r w:rsidRPr="00E222BF">
        <w:rPr>
          <w:rStyle w:val="Emphasis"/>
        </w:rPr>
        <w:t xml:space="preserve"> for students in both directions</w:t>
      </w:r>
      <w:r w:rsidRPr="00E222BF">
        <w:rPr>
          <w:sz w:val="16"/>
        </w:rPr>
        <w:t xml:space="preserve">. Tuition needs to be more transparent for students, so they know how much they are spending and where that money goes when they enter an exchange program. </w:t>
      </w:r>
      <w:r w:rsidRPr="00D3747D">
        <w:rPr>
          <w:rStyle w:val="StyleBoldUnderline"/>
          <w:highlight w:val="cyan"/>
        </w:rPr>
        <w:t>Government encouragement</w:t>
      </w:r>
      <w:r w:rsidRPr="00E222BF">
        <w:rPr>
          <w:rStyle w:val="StyleBoldUnderline"/>
        </w:rPr>
        <w:t xml:space="preserve"> and regulations </w:t>
      </w:r>
      <w:r w:rsidRPr="00D3747D">
        <w:rPr>
          <w:rStyle w:val="StyleBoldUnderline"/>
          <w:highlight w:val="cyan"/>
        </w:rPr>
        <w:t>can</w:t>
      </w:r>
      <w:r w:rsidRPr="00E222BF">
        <w:rPr>
          <w:rStyle w:val="StyleBoldUnderline"/>
        </w:rPr>
        <w:t xml:space="preserve"> help </w:t>
      </w:r>
      <w:r w:rsidRPr="00D3747D">
        <w:rPr>
          <w:rStyle w:val="StyleBoldUnderline"/>
          <w:highlight w:val="cyan"/>
        </w:rPr>
        <w:t>empower students</w:t>
      </w:r>
      <w:r w:rsidRPr="00E222BF">
        <w:rPr>
          <w:rStyle w:val="StyleBoldUnderline"/>
        </w:rPr>
        <w:t xml:space="preserve"> on this front </w:t>
      </w:r>
      <w:r w:rsidRPr="00D3747D">
        <w:rPr>
          <w:rStyle w:val="StyleBoldUnderline"/>
          <w:highlight w:val="cyan"/>
        </w:rPr>
        <w:t>and make exchange programs more affordable. Students can't go on exchange programs if the credits don't transfer and it requires an additional semester of university to graduate</w:t>
      </w:r>
      <w:r w:rsidRPr="00E222BF">
        <w:rPr>
          <w:rStyle w:val="StyleBoldUnderline"/>
        </w:rPr>
        <w:t xml:space="preserve">. Universities need to communicate and collaborate to better understand how classes and prerequisites overlap and how they can count towards credits. </w:t>
      </w:r>
      <w:r w:rsidRPr="00D3747D">
        <w:rPr>
          <w:rStyle w:val="StyleBoldUnderline"/>
          <w:highlight w:val="cyan"/>
        </w:rPr>
        <w:t xml:space="preserve">This </w:t>
      </w:r>
      <w:r w:rsidRPr="00D3747D">
        <w:rPr>
          <w:sz w:val="16"/>
          <w:highlight w:val="cyan"/>
        </w:rPr>
        <w:t xml:space="preserve">is one area that </w:t>
      </w:r>
      <w:r w:rsidRPr="00D3747D">
        <w:rPr>
          <w:rStyle w:val="StyleBoldUnderline"/>
          <w:highlight w:val="cyan"/>
        </w:rPr>
        <w:t>should be easier in STEM</w:t>
      </w:r>
      <w:r w:rsidRPr="00E222BF">
        <w:rPr>
          <w:sz w:val="16"/>
        </w:rPr>
        <w:t xml:space="preserve"> than it is in the social sciences and humanities. On security, </w:t>
      </w:r>
      <w:r w:rsidRPr="00D3747D">
        <w:rPr>
          <w:rStyle w:val="StyleBoldUnderline"/>
          <w:highlight w:val="cyan"/>
        </w:rPr>
        <w:t>US universities need encouragement to allow their students to travel to Mexico</w:t>
      </w:r>
      <w:r w:rsidRPr="00E222BF">
        <w:rPr>
          <w:sz w:val="16"/>
        </w:rPr>
        <w:t xml:space="preserve">. Unlike the media, </w:t>
      </w:r>
      <w:r w:rsidRPr="00E222BF">
        <w:rPr>
          <w:rStyle w:val="StyleBoldUnderline"/>
        </w:rPr>
        <w:t xml:space="preserve">universities should be able to look beyond the hype and recognize that some areas of the country, including the capital, are relatively safe. Even a city that is less safe, like Monterrey, has some great universities and students should be able to make informed decisions </w:t>
      </w:r>
      <w:r w:rsidRPr="00E222BF">
        <w:rPr>
          <w:sz w:val="16"/>
        </w:rPr>
        <w:t xml:space="preserve">about whether they would like to attend. Perhaps surprising to some US citizens, </w:t>
      </w:r>
      <w:r w:rsidRPr="00E222BF">
        <w:rPr>
          <w:rStyle w:val="StyleBoldUnderline"/>
        </w:rPr>
        <w:t>Mexican universities also need a bit of encouragement on the security issue after all the coverage of school shootings in the US.</w:t>
      </w:r>
      <w:r w:rsidRPr="00E222BF">
        <w:rPr>
          <w:sz w:val="16"/>
        </w:rPr>
        <w:t xml:space="preserve"> This is a dialogue that needs to go in both directions. Of course, </w:t>
      </w:r>
      <w:r w:rsidRPr="00E222BF">
        <w:rPr>
          <w:rStyle w:val="StyleBoldUnderline"/>
        </w:rPr>
        <w:t>governments can only encourage these goals.</w:t>
      </w:r>
      <w:r w:rsidRPr="00E222BF">
        <w:rPr>
          <w:sz w:val="16"/>
        </w:rPr>
        <w:t xml:space="preserve"> </w:t>
      </w:r>
      <w:r w:rsidRPr="00E222BF">
        <w:rPr>
          <w:rStyle w:val="StyleBoldUnderline"/>
        </w:rPr>
        <w:t>The reason this is a "forum" is that it needs the voluntary cooperation of public and private universities to be a success.</w:t>
      </w:r>
      <w:r w:rsidRPr="00E222BF">
        <w:rPr>
          <w:sz w:val="16"/>
        </w:rPr>
        <w:t xml:space="preserve"> Governments (at least governments that aren't China) cannot force students to study abroad, nor are they going to provide significant additional resources. The hope is that </w:t>
      </w:r>
      <w:r w:rsidRPr="00D3747D">
        <w:rPr>
          <w:rStyle w:val="StyleBoldUnderline"/>
          <w:highlight w:val="cyan"/>
        </w:rPr>
        <w:t>the forum can get universities, civil society and the private sector talking.</w:t>
      </w:r>
    </w:p>
    <w:p w:rsidR="007A6CDF" w:rsidRDefault="007A6CDF" w:rsidP="007A6CDF">
      <w:pPr>
        <w:pStyle w:val="Heading3"/>
      </w:pPr>
      <w:r>
        <w:t>Contention 2: Bilateral Cooperation</w:t>
      </w:r>
    </w:p>
    <w:p w:rsidR="007A6CDF" w:rsidRDefault="007A6CDF" w:rsidP="007A6CDF">
      <w:pPr>
        <w:pStyle w:val="Heading4"/>
      </w:pPr>
      <w:r>
        <w:t>Student exchanges are extremely low now – joint degree programs solve and cement future US-Mexico economic and strategic relations</w:t>
      </w:r>
    </w:p>
    <w:p w:rsidR="007A6CDF" w:rsidRPr="000831B7" w:rsidRDefault="007A6CDF" w:rsidP="007A6CDF">
      <w:pPr>
        <w:rPr>
          <w:rStyle w:val="StyleStyleBold12pt"/>
        </w:rPr>
      </w:pPr>
      <w:r w:rsidRPr="00D3747D">
        <w:rPr>
          <w:rStyle w:val="StyleStyleBold12pt"/>
          <w:highlight w:val="cyan"/>
        </w:rPr>
        <w:t>Oppenheimer ‘13</w:t>
      </w:r>
    </w:p>
    <w:p w:rsidR="007A6CDF" w:rsidRDefault="007A6CDF" w:rsidP="007A6CDF">
      <w:r w:rsidRPr="000831B7">
        <w:t>[Andres, May 5, the Latin American editor and syndicated foreign affairs columnist with </w:t>
      </w:r>
      <w:hyperlink r:id="rId10" w:tooltip="The Miami Herald" w:history="1">
        <w:r w:rsidRPr="000831B7">
          <w:t>The Miami Herald</w:t>
        </w:r>
      </w:hyperlink>
      <w:proofErr w:type="gramStart"/>
      <w:r>
        <w:t xml:space="preserve"> </w:t>
      </w:r>
      <w:r w:rsidRPr="000831B7">
        <w:t>,</w:t>
      </w:r>
      <w:proofErr w:type="gramEnd"/>
      <w:r w:rsidRPr="000831B7">
        <w:t xml:space="preserve"> Andres Oppenheimer: Obama’s big item in Mexico — student exchanges, http://www.miamiherald.com/2013/05/04/3379221/andres-oppenheimer-obamas-big.html#storylink=cpy]</w:t>
      </w:r>
    </w:p>
    <w:p w:rsidR="007A6CDF" w:rsidRDefault="007A6CDF" w:rsidP="007A6CDF"/>
    <w:p w:rsidR="007A6CDF" w:rsidRPr="00EA6AF2" w:rsidRDefault="007A6CDF" w:rsidP="007A6CDF">
      <w:pPr>
        <w:rPr>
          <w:sz w:val="16"/>
        </w:rPr>
      </w:pPr>
      <w:r w:rsidRPr="00EA6AF2">
        <w:rPr>
          <w:sz w:val="16"/>
        </w:rPr>
        <w:t xml:space="preserve">Forget all the headlines about immigration, security and drug issues during President Barack Obama’s visit to Mexico last week: </w:t>
      </w:r>
      <w:r w:rsidRPr="00D3747D">
        <w:rPr>
          <w:rStyle w:val="StyleBoldUnderline"/>
        </w:rPr>
        <w:t>the most important</w:t>
      </w:r>
      <w:r w:rsidRPr="00EA6AF2">
        <w:rPr>
          <w:sz w:val="16"/>
        </w:rPr>
        <w:t xml:space="preserve"> (and least noticed) </w:t>
      </w:r>
      <w:r w:rsidRPr="000831B7">
        <w:rPr>
          <w:rStyle w:val="StyleBoldUnderline"/>
        </w:rPr>
        <w:t>result of his trip</w:t>
      </w:r>
      <w:r w:rsidRPr="00EA6AF2">
        <w:rPr>
          <w:sz w:val="16"/>
        </w:rPr>
        <w:t xml:space="preserve"> may have </w:t>
      </w:r>
      <w:r w:rsidRPr="000831B7">
        <w:rPr>
          <w:rStyle w:val="StyleBoldUnderline"/>
        </w:rPr>
        <w:t>dealt with</w:t>
      </w:r>
      <w:r w:rsidRPr="00EA6AF2">
        <w:rPr>
          <w:sz w:val="16"/>
        </w:rPr>
        <w:t xml:space="preserve"> an entirely different topic — </w:t>
      </w:r>
      <w:r w:rsidRPr="000831B7">
        <w:rPr>
          <w:rStyle w:val="StyleBoldUnderline"/>
        </w:rPr>
        <w:t>student exchanges</w:t>
      </w:r>
      <w:r w:rsidRPr="00EA6AF2">
        <w:rPr>
          <w:sz w:val="16"/>
        </w:rPr>
        <w:t xml:space="preserve">. Sounds boring, but it’s potentially the most exciting thing that came out of Obama’s visit: </w:t>
      </w:r>
      <w:r w:rsidRPr="00D3747D">
        <w:rPr>
          <w:rStyle w:val="StyleBoldUnderline"/>
          <w:highlight w:val="cyan"/>
        </w:rPr>
        <w:t xml:space="preserve">If the bilateral plan to dramatically increase student exchanges becomes a reality, it could mark a </w:t>
      </w:r>
      <w:r w:rsidRPr="00D3747D">
        <w:rPr>
          <w:rStyle w:val="Emphasis"/>
          <w:highlight w:val="cyan"/>
        </w:rPr>
        <w:t>turning point in the history of U.S.-Mexican relations, and in the development of a vibrant North American economic bloc</w:t>
      </w:r>
      <w:r w:rsidRPr="00D3747D">
        <w:rPr>
          <w:rStyle w:val="Emphasis"/>
        </w:rPr>
        <w:t>.</w:t>
      </w:r>
      <w:r w:rsidRPr="000831B7">
        <w:rPr>
          <w:rStyle w:val="StyleBoldUnderline"/>
        </w:rPr>
        <w:t xml:space="preserve"> Right now</w:t>
      </w:r>
      <w:r w:rsidRPr="00EA6AF2">
        <w:rPr>
          <w:sz w:val="16"/>
        </w:rPr>
        <w:t xml:space="preserve">, despite the 1994 North American Free Trade Agreement among the United States, Mexico and Canada, </w:t>
      </w:r>
      <w:r w:rsidRPr="00D3747D">
        <w:rPr>
          <w:rStyle w:val="StyleBoldUnderline"/>
          <w:highlight w:val="cyan"/>
        </w:rPr>
        <w:t>the level of U.S.-Mexico academic exchanges is pathetic. Only 13,700 Mexican students are enrolled in U.S. colleges, compared with 194,000 from China</w:t>
      </w:r>
      <w:r w:rsidRPr="000831B7">
        <w:rPr>
          <w:rStyle w:val="StyleBoldUnderline"/>
        </w:rPr>
        <w:t xml:space="preserve">, </w:t>
      </w:r>
      <w:r w:rsidRPr="00EA6AF2">
        <w:rPr>
          <w:sz w:val="16"/>
        </w:rPr>
        <w:t>100,000 from India and 72,000 from South Korea</w:t>
      </w:r>
      <w:r w:rsidRPr="000831B7">
        <w:rPr>
          <w:rStyle w:val="StyleBoldUnderline"/>
        </w:rPr>
        <w:t>,</w:t>
      </w:r>
      <w:r w:rsidRPr="00EA6AF2">
        <w:rPr>
          <w:sz w:val="16"/>
        </w:rPr>
        <w:t xml:space="preserve"> according to the “Open Doors’’ study of the Institute of International Education. </w:t>
      </w:r>
      <w:r w:rsidRPr="00D3747D">
        <w:rPr>
          <w:rStyle w:val="StyleBoldUnderline"/>
          <w:highlight w:val="cyan"/>
        </w:rPr>
        <w:t>Even Vietnam, a poor Communist country</w:t>
      </w:r>
      <w:r w:rsidRPr="00EA6AF2">
        <w:rPr>
          <w:sz w:val="16"/>
        </w:rPr>
        <w:t xml:space="preserve"> with a smaller population than Mexico’s, </w:t>
      </w:r>
      <w:r w:rsidRPr="00D3747D">
        <w:rPr>
          <w:rStyle w:val="StyleBoldUnderline"/>
          <w:highlight w:val="cyan"/>
        </w:rPr>
        <w:t>has more students in U.S. colleges</w:t>
      </w:r>
      <w:r w:rsidRPr="00EA6AF2">
        <w:rPr>
          <w:sz w:val="16"/>
        </w:rPr>
        <w:t xml:space="preserve"> (15,000) </w:t>
      </w:r>
      <w:r w:rsidRPr="00D3747D">
        <w:rPr>
          <w:rStyle w:val="StyleBoldUnderline"/>
          <w:highlight w:val="cyan"/>
        </w:rPr>
        <w:t>than Mexico</w:t>
      </w:r>
      <w:r w:rsidRPr="00EA6AF2">
        <w:rPr>
          <w:sz w:val="16"/>
        </w:rPr>
        <w:t xml:space="preserve">, the IIE figures show. Likewise, </w:t>
      </w:r>
      <w:r w:rsidRPr="00D3747D">
        <w:rPr>
          <w:rStyle w:val="StyleBoldUnderline"/>
          <w:highlight w:val="cyan"/>
        </w:rPr>
        <w:t>the number of U.S. students in Mexican colleges is ridiculously low</w:t>
      </w:r>
      <w:r w:rsidRPr="000831B7">
        <w:rPr>
          <w:rStyle w:val="StyleBoldUnderline"/>
        </w:rPr>
        <w:t xml:space="preserve"> — only 4,000 compared with 33,000 U.S. students who are studying in the United Kingdom</w:t>
      </w:r>
      <w:r w:rsidRPr="00EA6AF2">
        <w:rPr>
          <w:sz w:val="16"/>
        </w:rPr>
        <w:t xml:space="preserve">, 30,000 in Italy, 26,000 in Spain and 15,000 in China, the IIE figures show. Obama and Mexican President Enrique Peña Nieto agreed to create a Bilateral Forum on Higher Education, Innovation, and Research, led by the U.S. National Science Foundation and Mexico’s CONACYT Commission, to rapidly accelerate student and academic exchanges. “We want more Mexicans studying in the United States, and more American students studying in Mexico,” Obama said. “And </w:t>
      </w:r>
      <w:r w:rsidRPr="00D3747D">
        <w:rPr>
          <w:rStyle w:val="StyleBoldUnderline"/>
          <w:highlight w:val="cyan"/>
        </w:rPr>
        <w:t>we’re going to focus on science, technology, engineering and math.”</w:t>
      </w:r>
      <w:r w:rsidRPr="00EA6AF2">
        <w:rPr>
          <w:sz w:val="16"/>
        </w:rPr>
        <w:t xml:space="preserve"> Perhaps more importantly, Mexican officials say Mexico will unilaterally launch a plan before the end of the year to quadruple its current number of students in U.S. colleges over the next five years. Mexico’s under-secretary of Upper Education Fernando Serrano told me in a telephone interview that the planned public and privately funded scholarship program will raise to “between 40,000 and 50,000” the number of Mexican students in U.S. universities by 2017. “</w:t>
      </w:r>
      <w:r w:rsidRPr="000831B7">
        <w:rPr>
          <w:rStyle w:val="StyleBoldUnderline"/>
        </w:rPr>
        <w:t>The current number of student exchanges is very small, and has remained virtually unchanged for the past fifteen years,”</w:t>
      </w:r>
      <w:r w:rsidRPr="00EA6AF2">
        <w:rPr>
          <w:sz w:val="16"/>
        </w:rPr>
        <w:t xml:space="preserve"> Serrano said. “We will correct that.” In Mexico, Obama said he will also find ways to increase the number of U.S. students in Mexico as part of his 100,000 Strong in the Americas plan to more than double the number of U.S. college students in Latin America over the next 10 years. </w:t>
      </w:r>
      <w:r w:rsidRPr="00D3747D">
        <w:rPr>
          <w:rStyle w:val="StyleBoldUnderline"/>
          <w:highlight w:val="cyan"/>
        </w:rPr>
        <w:t>The idea</w:t>
      </w:r>
      <w:r w:rsidRPr="000831B7">
        <w:rPr>
          <w:rStyle w:val="StyleBoldUnderline"/>
        </w:rPr>
        <w:t xml:space="preserve"> behind all of these plans</w:t>
      </w:r>
      <w:r w:rsidRPr="00EA6AF2">
        <w:rPr>
          <w:sz w:val="16"/>
        </w:rPr>
        <w:t xml:space="preserve"> — as well as a similarly massive study-abroad plan recently announced by Brazil — </w:t>
      </w:r>
      <w:r w:rsidRPr="000831B7">
        <w:rPr>
          <w:rStyle w:val="StyleBoldUnderline"/>
        </w:rPr>
        <w:t xml:space="preserve">is </w:t>
      </w:r>
      <w:r w:rsidRPr="00D3747D">
        <w:rPr>
          <w:rStyle w:val="StyleBoldUnderline"/>
          <w:highlight w:val="cyan"/>
        </w:rPr>
        <w:t>to replicate the E</w:t>
      </w:r>
      <w:r w:rsidRPr="000831B7">
        <w:rPr>
          <w:rStyle w:val="StyleBoldUnderline"/>
        </w:rPr>
        <w:t xml:space="preserve">uropean </w:t>
      </w:r>
      <w:r w:rsidRPr="00D3747D">
        <w:rPr>
          <w:rStyle w:val="StyleBoldUnderline"/>
          <w:highlight w:val="cyan"/>
        </w:rPr>
        <w:t>U</w:t>
      </w:r>
      <w:r w:rsidRPr="000831B7">
        <w:rPr>
          <w:rStyle w:val="StyleBoldUnderline"/>
        </w:rPr>
        <w:t>nion</w:t>
      </w:r>
      <w:r w:rsidRPr="00D3747D">
        <w:rPr>
          <w:rStyle w:val="StyleBoldUnderline"/>
          <w:highlight w:val="cyan"/>
        </w:rPr>
        <w:t>’s</w:t>
      </w:r>
      <w:r w:rsidRPr="000831B7">
        <w:rPr>
          <w:rStyle w:val="StyleBoldUnderline"/>
        </w:rPr>
        <w:t xml:space="preserve"> highly successful </w:t>
      </w:r>
      <w:r w:rsidRPr="00D3747D">
        <w:rPr>
          <w:rStyle w:val="StyleBoldUnderline"/>
          <w:highlight w:val="cyan"/>
        </w:rPr>
        <w:t>Erasmus</w:t>
      </w:r>
      <w:r w:rsidRPr="000831B7">
        <w:rPr>
          <w:rStyle w:val="StyleBoldUnderline"/>
        </w:rPr>
        <w:t xml:space="preserve"> scholarship </w:t>
      </w:r>
      <w:r w:rsidRPr="00D3747D">
        <w:rPr>
          <w:rStyle w:val="StyleBoldUnderline"/>
          <w:highlight w:val="cyan"/>
        </w:rPr>
        <w:t>program</w:t>
      </w:r>
      <w:r w:rsidRPr="00EA6AF2">
        <w:rPr>
          <w:sz w:val="16"/>
        </w:rPr>
        <w:t xml:space="preserve">, whereby more than 1 million European college students have been able to earn university credits in other European countries since the program started in the late 1980s. As Guillermo Hirschfeld, a professor at Spain’s Rey Juan Carlos University reminded me last week, </w:t>
      </w:r>
      <w:r w:rsidRPr="00EA6AF2">
        <w:rPr>
          <w:rStyle w:val="StyleBoldUnderline"/>
        </w:rPr>
        <w:t xml:space="preserve">the </w:t>
      </w:r>
      <w:r w:rsidRPr="00D3747D">
        <w:rPr>
          <w:rStyle w:val="StyleBoldUnderline"/>
          <w:highlight w:val="cyan"/>
        </w:rPr>
        <w:t>Erasmus</w:t>
      </w:r>
      <w:r w:rsidRPr="00EA6AF2">
        <w:rPr>
          <w:rStyle w:val="StyleBoldUnderline"/>
        </w:rPr>
        <w:t xml:space="preserve"> program</w:t>
      </w:r>
      <w:r w:rsidRPr="00EA6AF2">
        <w:rPr>
          <w:sz w:val="16"/>
        </w:rPr>
        <w:t xml:space="preserve"> in Europe did much more than allow students to get a more globalized education — it </w:t>
      </w:r>
      <w:r w:rsidRPr="00D3747D">
        <w:rPr>
          <w:rStyle w:val="StyleBoldUnderline"/>
          <w:highlight w:val="cyan"/>
        </w:rPr>
        <w:t>played a big role in helping cement</w:t>
      </w:r>
      <w:r w:rsidRPr="00EA6AF2">
        <w:rPr>
          <w:rStyle w:val="StyleBoldUnderline"/>
        </w:rPr>
        <w:t xml:space="preserve"> the idea of </w:t>
      </w:r>
      <w:r w:rsidRPr="00D3747D">
        <w:rPr>
          <w:rStyle w:val="StyleBoldUnderline"/>
          <w:highlight w:val="cyan"/>
        </w:rPr>
        <w:t>Europe as an economic bloc.</w:t>
      </w:r>
      <w:r w:rsidRPr="00EA6AF2">
        <w:rPr>
          <w:rStyle w:val="StyleBoldUnderline"/>
        </w:rPr>
        <w:t xml:space="preserve"> “The most important thing </w:t>
      </w:r>
      <w:r w:rsidRPr="00EA6AF2">
        <w:rPr>
          <w:sz w:val="16"/>
        </w:rPr>
        <w:t xml:space="preserve">about the Erasmus program </w:t>
      </w:r>
      <w:r w:rsidRPr="00EA6AF2">
        <w:rPr>
          <w:rStyle w:val="StyleBoldUnderline"/>
        </w:rPr>
        <w:t xml:space="preserve">was that </w:t>
      </w:r>
      <w:r w:rsidRPr="00D3747D">
        <w:rPr>
          <w:rStyle w:val="StyleBoldUnderline"/>
          <w:highlight w:val="cyan"/>
        </w:rPr>
        <w:t>it helped forge human relationships</w:t>
      </w:r>
      <w:r w:rsidRPr="00EA6AF2">
        <w:rPr>
          <w:rStyle w:val="StyleBoldUnderline"/>
        </w:rPr>
        <w:t>,</w:t>
      </w:r>
      <w:r w:rsidRPr="00EA6AF2">
        <w:rPr>
          <w:sz w:val="16"/>
        </w:rPr>
        <w:t xml:space="preserve"> to bring down nationalist dogmas, and to destroy prejudices in a region that had been plagued by conflicts during much of the past century,” says Hirschfield, the author of a study calling for an Erasmus program for the Americas. My opinion: I totally agree. </w:t>
      </w:r>
      <w:r w:rsidRPr="00D3747D">
        <w:rPr>
          <w:rStyle w:val="StyleBoldUnderline"/>
          <w:highlight w:val="cyan"/>
        </w:rPr>
        <w:t>It’s time to give a new push to</w:t>
      </w:r>
      <w:r w:rsidRPr="00EA6AF2">
        <w:rPr>
          <w:rStyle w:val="StyleBoldUnderline"/>
        </w:rPr>
        <w:t xml:space="preserve"> the two-decade-old </w:t>
      </w:r>
      <w:r w:rsidRPr="00D3747D">
        <w:rPr>
          <w:rStyle w:val="StyleBoldUnderline"/>
          <w:highlight w:val="cyan"/>
        </w:rPr>
        <w:t>NAFTA</w:t>
      </w:r>
      <w:r w:rsidRPr="00EA6AF2">
        <w:rPr>
          <w:rStyle w:val="StyleBoldUnderline"/>
        </w:rPr>
        <w:t xml:space="preserve"> agreement, and one of </w:t>
      </w:r>
      <w:r w:rsidRPr="00D3747D">
        <w:rPr>
          <w:rStyle w:val="StyleBoldUnderline"/>
          <w:highlight w:val="cyan"/>
        </w:rPr>
        <w:t>the best ways</w:t>
      </w:r>
      <w:r w:rsidRPr="00EA6AF2">
        <w:rPr>
          <w:rStyle w:val="StyleBoldUnderline"/>
        </w:rPr>
        <w:t xml:space="preserve"> of doing that </w:t>
      </w:r>
      <w:r w:rsidRPr="00D3747D">
        <w:rPr>
          <w:rStyle w:val="StyleBoldUnderline"/>
          <w:highlight w:val="cyan"/>
        </w:rPr>
        <w:t>will be to increase student exchanges and bringing down</w:t>
      </w:r>
      <w:r w:rsidRPr="00EA6AF2">
        <w:rPr>
          <w:rStyle w:val="StyleBoldUnderline"/>
        </w:rPr>
        <w:t xml:space="preserve"> nationalist </w:t>
      </w:r>
      <w:r w:rsidRPr="00D3747D">
        <w:rPr>
          <w:rStyle w:val="StyleBoldUnderline"/>
          <w:highlight w:val="cyan"/>
        </w:rPr>
        <w:t>prejudices that have prevented North America from becomin</w:t>
      </w:r>
      <w:r w:rsidRPr="00EA6AF2">
        <w:rPr>
          <w:rStyle w:val="StyleBoldUnderline"/>
        </w:rPr>
        <w:t xml:space="preserve">g a more </w:t>
      </w:r>
      <w:proofErr w:type="gramStart"/>
      <w:r w:rsidRPr="00D3747D">
        <w:rPr>
          <w:rStyle w:val="StyleBoldUnderline"/>
          <w:highlight w:val="cyan"/>
        </w:rPr>
        <w:t>economically-integrated</w:t>
      </w:r>
      <w:proofErr w:type="gramEnd"/>
      <w:r w:rsidRPr="00EA6AF2">
        <w:rPr>
          <w:rStyle w:val="StyleBoldUnderline"/>
        </w:rPr>
        <w:t xml:space="preserve"> region. If Washington and Mexico meet their promises to hugely increase student and academic exchanges </w:t>
      </w:r>
      <w:r w:rsidRPr="00EA6AF2">
        <w:rPr>
          <w:sz w:val="16"/>
        </w:rPr>
        <w:t xml:space="preserve">— granted, a dose of skepticism is warranted here, since the two countries launched a similar plan two decades ago that didn’t go too far — </w:t>
      </w:r>
      <w:r w:rsidRPr="00D3747D">
        <w:rPr>
          <w:rStyle w:val="StyleBoldUnderline"/>
          <w:highlight w:val="cyan"/>
        </w:rPr>
        <w:t xml:space="preserve">it could be their </w:t>
      </w:r>
      <w:r w:rsidRPr="00D3747D">
        <w:rPr>
          <w:rStyle w:val="Emphasis"/>
          <w:highlight w:val="cyan"/>
        </w:rPr>
        <w:t>most far-reaching agreement</w:t>
      </w:r>
      <w:r w:rsidRPr="00D3747D">
        <w:rPr>
          <w:rStyle w:val="StyleBoldUnderline"/>
          <w:highlight w:val="cyan"/>
        </w:rPr>
        <w:t xml:space="preserve"> since their 1994 free trade agreement. They should</w:t>
      </w:r>
      <w:r w:rsidRPr="00EA6AF2">
        <w:rPr>
          <w:sz w:val="16"/>
        </w:rPr>
        <w:t xml:space="preserve"> carry it out, and </w:t>
      </w:r>
      <w:r w:rsidRPr="00D3747D">
        <w:rPr>
          <w:rStyle w:val="StyleBoldUnderline"/>
          <w:highlight w:val="cyan"/>
        </w:rPr>
        <w:t>simultaneously launch a plan to allow U.S. and Mexican universities to offer joint and dual degrees</w:t>
      </w:r>
      <w:r w:rsidRPr="00EA6AF2">
        <w:rPr>
          <w:rStyle w:val="StyleBoldUnderline"/>
        </w:rPr>
        <w:t xml:space="preserve">. </w:t>
      </w:r>
      <w:r w:rsidRPr="00EA6AF2">
        <w:rPr>
          <w:sz w:val="16"/>
        </w:rPr>
        <w:t>The European Union has been way ahead of the curve on this, too, with its decade-old Bologna Plan that allows students from most European countries to automatically validate their degrees in each country</w:t>
      </w:r>
      <w:r w:rsidRPr="00EA6AF2">
        <w:rPr>
          <w:rStyle w:val="StyleBoldUnderline"/>
        </w:rPr>
        <w:t xml:space="preserve">. All of </w:t>
      </w:r>
      <w:r w:rsidRPr="00D3747D">
        <w:rPr>
          <w:rStyle w:val="StyleBoldUnderline"/>
          <w:highlight w:val="cyan"/>
        </w:rPr>
        <w:t xml:space="preserve">this could have a </w:t>
      </w:r>
      <w:r w:rsidRPr="00D3747D">
        <w:rPr>
          <w:rStyle w:val="Emphasis"/>
          <w:highlight w:val="cyan"/>
        </w:rPr>
        <w:t>much bigger impact on the future of U.S.-Mexican relations</w:t>
      </w:r>
      <w:r w:rsidRPr="00D3747D">
        <w:rPr>
          <w:rStyle w:val="Emphasis"/>
        </w:rPr>
        <w:t xml:space="preserve"> </w:t>
      </w:r>
      <w:r w:rsidRPr="00EA6AF2">
        <w:rPr>
          <w:rStyle w:val="StyleBoldUnderline"/>
        </w:rPr>
        <w:t xml:space="preserve">— </w:t>
      </w:r>
      <w:r w:rsidRPr="00D3747D">
        <w:rPr>
          <w:rStyle w:val="StyleBoldUnderline"/>
          <w:highlight w:val="cyan"/>
        </w:rPr>
        <w:t>and</w:t>
      </w:r>
      <w:r w:rsidRPr="00EA6AF2">
        <w:rPr>
          <w:rStyle w:val="StyleBoldUnderline"/>
        </w:rPr>
        <w:t xml:space="preserve"> on </w:t>
      </w:r>
      <w:r w:rsidRPr="00D3747D">
        <w:rPr>
          <w:rStyle w:val="StyleBoldUnderline"/>
          <w:highlight w:val="cyan"/>
        </w:rPr>
        <w:t>North America’s prosperity</w:t>
      </w:r>
      <w:r w:rsidRPr="00EA6AF2">
        <w:rPr>
          <w:rStyle w:val="StyleBoldUnderline"/>
        </w:rPr>
        <w:t xml:space="preserve"> — </w:t>
      </w:r>
      <w:r w:rsidRPr="00D3747D">
        <w:rPr>
          <w:rStyle w:val="StyleBoldUnderline"/>
          <w:highlight w:val="cyan"/>
        </w:rPr>
        <w:t>than all</w:t>
      </w:r>
      <w:r w:rsidRPr="00EA6AF2">
        <w:rPr>
          <w:rStyle w:val="StyleBoldUnderline"/>
        </w:rPr>
        <w:t xml:space="preserve"> the current headlines about </w:t>
      </w:r>
      <w:r w:rsidRPr="00D3747D">
        <w:rPr>
          <w:rStyle w:val="StyleBoldUnderline"/>
          <w:highlight w:val="cyan"/>
        </w:rPr>
        <w:t>other issues of the day</w:t>
      </w:r>
      <w:r w:rsidRPr="00EA6AF2">
        <w:rPr>
          <w:sz w:val="16"/>
        </w:rPr>
        <w:t>. And it may happen.</w:t>
      </w:r>
    </w:p>
    <w:p w:rsidR="007A6CDF" w:rsidRDefault="007A6CDF" w:rsidP="007A6CDF">
      <w:pPr>
        <w:pStyle w:val="Heading4"/>
      </w:pPr>
      <w:r>
        <w:t>Increasing student exchanges is key to the future of bilateral cooperation and success of the TPP</w:t>
      </w:r>
    </w:p>
    <w:p w:rsidR="007A6CDF" w:rsidRPr="005068C1" w:rsidRDefault="007A6CDF" w:rsidP="007A6CDF">
      <w:pPr>
        <w:rPr>
          <w:rStyle w:val="StyleStyleBold12pt"/>
        </w:rPr>
      </w:pPr>
      <w:r w:rsidRPr="005068C1">
        <w:rPr>
          <w:rStyle w:val="StyleStyleBold12pt"/>
        </w:rPr>
        <w:t xml:space="preserve">Meacham ’13 </w:t>
      </w:r>
    </w:p>
    <w:p w:rsidR="007A6CDF" w:rsidRPr="005068C1" w:rsidRDefault="007A6CDF" w:rsidP="007A6CDF">
      <w:proofErr w:type="gramStart"/>
      <w:r w:rsidRPr="005068C1">
        <w:t>( Carl</w:t>
      </w:r>
      <w:proofErr w:type="gramEnd"/>
      <w:r w:rsidRPr="005068C1">
        <w:t xml:space="preserve"> Meacham, Director of the Americas Program, http://csis.org/publication/president-obamas-trip-mexico-and-costa-rica-what-was-outcome)</w:t>
      </w:r>
    </w:p>
    <w:p w:rsidR="007A6CDF" w:rsidRDefault="007A6CDF" w:rsidP="007A6CDF">
      <w:pPr>
        <w:rPr>
          <w:rStyle w:val="StyleBoldUnderline"/>
        </w:rPr>
      </w:pPr>
      <w:r w:rsidRPr="00293B28">
        <w:rPr>
          <w:rStyle w:val="StyleBoldUnderline"/>
        </w:rPr>
        <w:t>The president’s bilateral meeting with the Mexican government and speech to Mexican students highlighted the important role that Mexico plays in the U.S. economy</w:t>
      </w:r>
      <w:r w:rsidRPr="005068C1">
        <w:rPr>
          <w:sz w:val="16"/>
        </w:rPr>
        <w:t xml:space="preserve">, with </w:t>
      </w:r>
      <w:r w:rsidRPr="00377F11">
        <w:rPr>
          <w:rStyle w:val="StyleBoldUnderline"/>
          <w:highlight w:val="cyan"/>
        </w:rPr>
        <w:t>Mexico the second largest importer of U.S. goods</w:t>
      </w:r>
      <w:r w:rsidRPr="005068C1">
        <w:rPr>
          <w:sz w:val="16"/>
        </w:rPr>
        <w:t xml:space="preserve"> after Canada. One of the chief outcomes of the meetings was the creation of the high-level economic dialogue. The first meeting will likely take place this fall with cabinet-level participation from both governments, including Vice President Biden</w:t>
      </w:r>
      <w:proofErr w:type="gramStart"/>
      <w:r w:rsidRPr="005068C1">
        <w:rPr>
          <w:sz w:val="16"/>
        </w:rPr>
        <w:t>.¶</w:t>
      </w:r>
      <w:proofErr w:type="gramEnd"/>
      <w:r w:rsidRPr="005068C1">
        <w:rPr>
          <w:sz w:val="16"/>
        </w:rPr>
        <w:t xml:space="preserve"> As Ricardo Zuñiga, President Obama’s chief adviser on the region, stated at a recent CSIS discussion, the connections between the U.S. and Mexican economies, and size of bilateral trade, means that dozens of U.S. agencies are involved in various capacities. </w:t>
      </w:r>
      <w:r w:rsidRPr="00377F11">
        <w:rPr>
          <w:rStyle w:val="StyleBoldUnderline"/>
          <w:highlight w:val="cyan"/>
        </w:rPr>
        <w:t>There are numerous opportunities t</w:t>
      </w:r>
      <w:r w:rsidRPr="005068C1">
        <w:rPr>
          <w:rStyle w:val="StyleBoldUnderline"/>
        </w:rPr>
        <w:t xml:space="preserve">o </w:t>
      </w:r>
      <w:r w:rsidRPr="005068C1">
        <w:rPr>
          <w:sz w:val="16"/>
        </w:rPr>
        <w:t xml:space="preserve">streamline the activities of both governments and </w:t>
      </w:r>
      <w:r w:rsidRPr="00377F11">
        <w:rPr>
          <w:rStyle w:val="StyleBoldUnderline"/>
          <w:highlight w:val="cyan"/>
        </w:rPr>
        <w:t>make regional trade more efficien</w:t>
      </w:r>
      <w:r w:rsidRPr="005068C1">
        <w:rPr>
          <w:rStyle w:val="StyleBoldUnderline"/>
        </w:rPr>
        <w:t>t</w:t>
      </w:r>
      <w:r w:rsidRPr="005068C1">
        <w:rPr>
          <w:sz w:val="16"/>
        </w:rPr>
        <w:t xml:space="preserve">. At the same time, </w:t>
      </w:r>
      <w:r w:rsidRPr="00377F11">
        <w:rPr>
          <w:rStyle w:val="StyleBoldUnderline"/>
          <w:highlight w:val="cyan"/>
        </w:rPr>
        <w:t>the dialogue will help both countries better coordinate positions in the T</w:t>
      </w:r>
      <w:r w:rsidRPr="005068C1">
        <w:rPr>
          <w:rStyle w:val="StyleBoldUnderline"/>
        </w:rPr>
        <w:t>rans-</w:t>
      </w:r>
      <w:r w:rsidRPr="00377F11">
        <w:rPr>
          <w:rStyle w:val="StyleBoldUnderline"/>
          <w:highlight w:val="cyan"/>
        </w:rPr>
        <w:t>P</w:t>
      </w:r>
      <w:r w:rsidRPr="005068C1">
        <w:rPr>
          <w:rStyle w:val="StyleBoldUnderline"/>
        </w:rPr>
        <w:t xml:space="preserve">acific </w:t>
      </w:r>
      <w:r w:rsidRPr="00377F11">
        <w:rPr>
          <w:rStyle w:val="StyleBoldUnderline"/>
          <w:highlight w:val="cyan"/>
        </w:rPr>
        <w:t>P</w:t>
      </w:r>
      <w:r w:rsidRPr="005068C1">
        <w:rPr>
          <w:rStyle w:val="StyleBoldUnderline"/>
        </w:rPr>
        <w:t>artnership</w:t>
      </w:r>
      <w:r w:rsidRPr="005068C1">
        <w:rPr>
          <w:sz w:val="16"/>
        </w:rPr>
        <w:t xml:space="preserve"> (TPP) negotiations. The trip’s outcome shows that the United States increasingly sees Mexico as one of its most important economic partners globally, not just in the Americas</w:t>
      </w:r>
      <w:proofErr w:type="gramStart"/>
      <w:r w:rsidRPr="005068C1">
        <w:rPr>
          <w:sz w:val="16"/>
        </w:rPr>
        <w:t>.¶</w:t>
      </w:r>
      <w:proofErr w:type="gramEnd"/>
      <w:r w:rsidRPr="005068C1">
        <w:rPr>
          <w:sz w:val="16"/>
        </w:rPr>
        <w:t xml:space="preserve"> </w:t>
      </w:r>
      <w:r w:rsidRPr="00293B28">
        <w:rPr>
          <w:rStyle w:val="StyleBoldUnderline"/>
        </w:rPr>
        <w:t xml:space="preserve">Another outcome of the trip exposed one area where </w:t>
      </w:r>
      <w:r w:rsidRPr="00377F11">
        <w:rPr>
          <w:rStyle w:val="StyleBoldUnderline"/>
          <w:highlight w:val="cyan"/>
        </w:rPr>
        <w:t>both countries could be doing much better: student exchanges</w:t>
      </w:r>
      <w:r w:rsidRPr="00293B28">
        <w:rPr>
          <w:rStyle w:val="StyleBoldUnderline"/>
        </w:rPr>
        <w:t xml:space="preserve">. Despite the considerable economic and cultural ties between the two nations, </w:t>
      </w:r>
      <w:r w:rsidRPr="00377F11">
        <w:rPr>
          <w:rStyle w:val="StyleBoldUnderline"/>
          <w:highlight w:val="cyan"/>
        </w:rPr>
        <w:t>student exchanges are much lower than one would expect. Costa Rica and Argentina receive more students than Mexico</w:t>
      </w:r>
      <w:r w:rsidRPr="00293B28">
        <w:rPr>
          <w:rStyle w:val="StyleBoldUnderline"/>
        </w:rPr>
        <w:t xml:space="preserve"> and smaller nations with fewer ties to the United States, such as Chile, receive comparable numbers of U.S. students. In a way, this is not surprising—security concerns brought a steep decline beginning in the mid-2000s—but Mexican students studying in the United States have stagnated as well</w:t>
      </w:r>
      <w:r w:rsidRPr="005068C1">
        <w:rPr>
          <w:sz w:val="16"/>
        </w:rPr>
        <w:t xml:space="preserve">. A recent op-ed in the Miami Herald by Andrés Oppenheimer pointed out that while there are 13,700 Mexican enrolled in U.S. colleges, there are 194,000 Chinese. </w:t>
      </w:r>
      <w:r w:rsidRPr="00293B28">
        <w:rPr>
          <w:rStyle w:val="StyleBoldUnderline"/>
        </w:rPr>
        <w:t xml:space="preserve">Surely this needs to change. </w:t>
      </w:r>
      <w:r w:rsidRPr="00377F11">
        <w:rPr>
          <w:rStyle w:val="StyleBoldUnderline"/>
          <w:highlight w:val="cyan"/>
        </w:rPr>
        <w:t>Greater bilateral academic exchanges can play a pivotal role in enhancing U.S.-Mexico economic and cultural ties and the forum’s creation recognizes the new needs of the bilateral relationship</w:t>
      </w:r>
    </w:p>
    <w:p w:rsidR="007A6CDF" w:rsidRPr="007A7826" w:rsidRDefault="007A6CDF" w:rsidP="007A6CDF">
      <w:pPr>
        <w:pStyle w:val="Heading4"/>
      </w:pPr>
      <w:r>
        <w:t>Economic integration is mutually beneficial and ensures massive growth in all sectors. Deeper bilateral ties are key to the future of trade and the auto industry.</w:t>
      </w:r>
    </w:p>
    <w:p w:rsidR="007A6CDF" w:rsidRDefault="007A6CDF" w:rsidP="007A6CDF">
      <w:pPr>
        <w:rPr>
          <w:rStyle w:val="StyleStyleBold12pt"/>
        </w:rPr>
      </w:pPr>
      <w:r w:rsidRPr="00EA1B55">
        <w:rPr>
          <w:rStyle w:val="StyleStyleBold12pt"/>
          <w:highlight w:val="cyan"/>
        </w:rPr>
        <w:t>Wilson 11</w:t>
      </w:r>
    </w:p>
    <w:p w:rsidR="007A6CDF" w:rsidRDefault="007A6CDF" w:rsidP="007A6CDF">
      <w:pPr>
        <w:rPr>
          <w:rStyle w:val="StyleBoldUnderline"/>
        </w:rPr>
      </w:pPr>
      <w:r>
        <w:rPr>
          <w:color w:val="000000"/>
          <w:shd w:val="clear" w:color="auto" w:fill="FFFFFF"/>
        </w:rPr>
        <w:t>[Wilson, Christopher E.</w:t>
      </w:r>
      <w:r>
        <w:rPr>
          <w:rStyle w:val="apple-converted-space"/>
          <w:color w:val="000000"/>
          <w:shd w:val="clear" w:color="auto" w:fill="FFFFFF"/>
        </w:rPr>
        <w:t> </w:t>
      </w:r>
      <w:r>
        <w:rPr>
          <w:i/>
          <w:iCs/>
          <w:color w:val="000000"/>
          <w:shd w:val="clear" w:color="auto" w:fill="FFFFFF"/>
        </w:rPr>
        <w:t>Working Together: Economic Ties Between The United States and Mexico</w:t>
      </w:r>
      <w:r>
        <w:rPr>
          <w:color w:val="000000"/>
          <w:shd w:val="clear" w:color="auto" w:fill="FFFFFF"/>
        </w:rPr>
        <w:t>. Rep. Mexico Institute, Woodrow Wilson International Center for Scholars, Nov. 2011. Web. &lt;http://www.wilsoncenter.org/sites/default/files/Working%20Together%20Full%20Document.pdf&gt;.]</w:t>
      </w:r>
    </w:p>
    <w:p w:rsidR="007A6CDF" w:rsidRPr="001E3C1C" w:rsidRDefault="007A6CDF" w:rsidP="007A6CDF">
      <w:pPr>
        <w:ind w:left="288"/>
        <w:rPr>
          <w:sz w:val="16"/>
        </w:rPr>
      </w:pPr>
      <w:r w:rsidRPr="00EA1B55">
        <w:rPr>
          <w:rStyle w:val="StyleBoldUnderline"/>
          <w:highlight w:val="cyan"/>
        </w:rPr>
        <w:t>The integration of</w:t>
      </w:r>
      <w:r w:rsidRPr="000050BD">
        <w:rPr>
          <w:rStyle w:val="StyleBoldUnderline"/>
        </w:rPr>
        <w:t xml:space="preserve"> the United States and Mexican </w:t>
      </w:r>
      <w:r w:rsidRPr="00EA1B55">
        <w:rPr>
          <w:rStyle w:val="StyleBoldUnderline"/>
          <w:highlight w:val="cyan"/>
        </w:rPr>
        <w:t>economies has ¶ transformed the nature of the bilateral relationship</w:t>
      </w:r>
      <w:r w:rsidRPr="000050BD">
        <w:rPr>
          <w:rStyle w:val="StyleBoldUnderline"/>
        </w:rPr>
        <w:t xml:space="preserve"> </w:t>
      </w:r>
      <w:r w:rsidRPr="001E3C1C">
        <w:rPr>
          <w:sz w:val="16"/>
        </w:rPr>
        <w:t xml:space="preserve">from one of ¶ competition to partnership. </w:t>
      </w:r>
      <w:r w:rsidRPr="000050BD">
        <w:rPr>
          <w:rStyle w:val="StyleBoldUnderline"/>
        </w:rPr>
        <w:t>U.</w:t>
      </w:r>
      <w:r w:rsidRPr="00EA1B55">
        <w:rPr>
          <w:rStyle w:val="StyleBoldUnderline"/>
          <w:highlight w:val="cyan"/>
        </w:rPr>
        <w:t>S. jobs, competitiveness and economic growth</w:t>
      </w:r>
      <w:r w:rsidRPr="000050BD">
        <w:rPr>
          <w:rStyle w:val="StyleBoldUnderline"/>
        </w:rPr>
        <w:t xml:space="preserve"> ¶ </w:t>
      </w:r>
      <w:r w:rsidRPr="00EA1B55">
        <w:rPr>
          <w:rStyle w:val="StyleBoldUnderline"/>
          <w:highlight w:val="cyan"/>
        </w:rPr>
        <w:t>have all benefited from the</w:t>
      </w:r>
      <w:r w:rsidRPr="000050BD">
        <w:rPr>
          <w:rStyle w:val="StyleBoldUnderline"/>
        </w:rPr>
        <w:t xml:space="preserve"> nation’s </w:t>
      </w:r>
      <w:r w:rsidRPr="00EA1B55">
        <w:rPr>
          <w:rStyle w:val="StyleBoldUnderline"/>
          <w:highlight w:val="cyan"/>
        </w:rPr>
        <w:t>relationship</w:t>
      </w:r>
      <w:r w:rsidRPr="000050BD">
        <w:rPr>
          <w:rStyle w:val="StyleBoldUnderline"/>
        </w:rPr>
        <w:t xml:space="preserve"> with Mexico</w:t>
      </w:r>
      <w:r w:rsidRPr="001E3C1C">
        <w:rPr>
          <w:sz w:val="16"/>
        </w:rPr>
        <w:t>. As the second ¶ largest destination for U.S. exports and third largest source of imports</w:t>
      </w:r>
      <w:r w:rsidRPr="000050BD">
        <w:rPr>
          <w:rStyle w:val="StyleBoldUnderline"/>
        </w:rPr>
        <w:t xml:space="preserve">, </w:t>
      </w:r>
      <w:r w:rsidRPr="00EA1B55">
        <w:rPr>
          <w:rStyle w:val="StyleBoldUnderline"/>
          <w:highlight w:val="cyan"/>
        </w:rPr>
        <w:t>6</w:t>
      </w:r>
      <w:r w:rsidRPr="000050BD">
        <w:rPr>
          <w:rStyle w:val="StyleBoldUnderline"/>
        </w:rPr>
        <w:t xml:space="preserve"> ¶ </w:t>
      </w:r>
      <w:r w:rsidRPr="00EA1B55">
        <w:rPr>
          <w:rStyle w:val="StyleBoldUnderline"/>
          <w:highlight w:val="cyan"/>
        </w:rPr>
        <w:t>million U.S. jobs depend on trade with Mexico</w:t>
      </w:r>
      <w:r w:rsidRPr="000050BD">
        <w:rPr>
          <w:rStyle w:val="StyleBoldUnderline"/>
        </w:rPr>
        <w:t xml:space="preserve">.1¶ That means </w:t>
      </w:r>
      <w:r w:rsidRPr="00EA1B55">
        <w:rPr>
          <w:rStyle w:val="StyleBoldUnderline"/>
          <w:highlight w:val="cyan"/>
        </w:rPr>
        <w:t>one in every ¶ twenty-four workers in the nation depend on U.S.-Mexico trade</w:t>
      </w:r>
      <w:r w:rsidRPr="000050BD">
        <w:rPr>
          <w:rStyle w:val="StyleBoldUnderline"/>
        </w:rPr>
        <w:t xml:space="preserve"> for their ¶ employment</w:t>
      </w:r>
      <w:r w:rsidRPr="001E3C1C">
        <w:rPr>
          <w:sz w:val="16"/>
        </w:rPr>
        <w:t>.2</w:t>
      </w:r>
      <w:r w:rsidRPr="000050BD">
        <w:rPr>
          <w:rStyle w:val="StyleBoldUnderline"/>
        </w:rPr>
        <w:t>¶ Beyond the $393 billion in bilateral merchandise trade each ¶ year is another $35 billion in services trade and an accumulated total of $103 ¶ billion in foreign direct investment holdings</w:t>
      </w:r>
      <w:r w:rsidRPr="001E3C1C">
        <w:rPr>
          <w:sz w:val="16"/>
        </w:rPr>
        <w:t xml:space="preserve">.3¶ As important as the intensity of U.S.-Mexico economic integration is its ¶ quality. Most people think of imports and exports as goods made by one ¶ country and then purchased by another, but for the U.S. and Mexico, cross border trade often occurs in the context of production sharing. </w:t>
      </w:r>
      <w:r w:rsidRPr="00EA1B55">
        <w:rPr>
          <w:rStyle w:val="StyleBoldUnderline"/>
          <w:highlight w:val="cyan"/>
        </w:rPr>
        <w:t>Manufacturers</w:t>
      </w:r>
      <w:r w:rsidRPr="000050BD">
        <w:rPr>
          <w:rStyle w:val="StyleBoldUnderline"/>
        </w:rPr>
        <w:t xml:space="preserve"> ¶ </w:t>
      </w:r>
      <w:r w:rsidRPr="00EA1B55">
        <w:rPr>
          <w:rStyle w:val="StyleBoldUnderline"/>
          <w:highlight w:val="cyan"/>
        </w:rPr>
        <w:t>in each nation work together to create goods, and regional supply chains</w:t>
      </w:r>
      <w:r w:rsidRPr="000050BD">
        <w:rPr>
          <w:rStyle w:val="StyleBoldUnderline"/>
        </w:rPr>
        <w:t xml:space="preserve"> ¶ </w:t>
      </w:r>
      <w:r w:rsidRPr="00EA1B55">
        <w:rPr>
          <w:rStyle w:val="StyleBoldUnderline"/>
          <w:highlight w:val="cyan"/>
        </w:rPr>
        <w:t>crisscross the U.S.-Mexico border</w:t>
      </w:r>
      <w:r w:rsidRPr="000050BD">
        <w:rPr>
          <w:rStyle w:val="StyleBoldUnderline"/>
        </w:rPr>
        <w:t>.</w:t>
      </w:r>
      <w:r w:rsidRPr="001E3C1C">
        <w:rPr>
          <w:sz w:val="16"/>
        </w:rPr>
        <w:t xml:space="preserve"> Many imports and exports are therefore of ¶ a temporary nature as an item is being produced. </w:t>
      </w:r>
      <w:r w:rsidRPr="00EA1B55">
        <w:rPr>
          <w:rStyle w:val="StyleBoldUnderline"/>
          <w:highlight w:val="cyan"/>
        </w:rPr>
        <w:t>Cars</w:t>
      </w:r>
      <w:r w:rsidRPr="001E3C1C">
        <w:rPr>
          <w:sz w:val="16"/>
        </w:rPr>
        <w:t xml:space="preserve"> built in North America, ¶ for example, </w:t>
      </w:r>
      <w:r w:rsidRPr="000D6B1E">
        <w:rPr>
          <w:rStyle w:val="StyleBoldUnderline"/>
        </w:rPr>
        <w:t xml:space="preserve">are said to </w:t>
      </w:r>
      <w:r w:rsidRPr="00EA1B55">
        <w:rPr>
          <w:rStyle w:val="StyleBoldUnderline"/>
          <w:highlight w:val="cyan"/>
        </w:rPr>
        <w:t>cross the</w:t>
      </w:r>
      <w:r w:rsidRPr="000D6B1E">
        <w:rPr>
          <w:rStyle w:val="StyleBoldUnderline"/>
        </w:rPr>
        <w:t xml:space="preserve"> United States’ </w:t>
      </w:r>
      <w:r w:rsidRPr="00EA1B55">
        <w:rPr>
          <w:rStyle w:val="StyleBoldUnderline"/>
          <w:highlight w:val="cyan"/>
        </w:rPr>
        <w:t>borders eight times during</w:t>
      </w:r>
      <w:r w:rsidRPr="000D6B1E">
        <w:rPr>
          <w:rStyle w:val="StyleBoldUnderline"/>
        </w:rPr>
        <w:t xml:space="preserve"> ¶ </w:t>
      </w:r>
      <w:r w:rsidRPr="00EA1B55">
        <w:rPr>
          <w:rStyle w:val="StyleBoldUnderline"/>
          <w:highlight w:val="cyan"/>
        </w:rPr>
        <w:t>production, integrating materials and parts developed in Mexico and Canada</w:t>
      </w:r>
      <w:r w:rsidRPr="001E3C1C">
        <w:rPr>
          <w:sz w:val="16"/>
        </w:rPr>
        <w:t xml:space="preserve">. ¶ </w:t>
      </w:r>
      <w:proofErr w:type="gramStart"/>
      <w:r w:rsidRPr="001E3C1C">
        <w:rPr>
          <w:sz w:val="16"/>
        </w:rPr>
        <w:t>Several</w:t>
      </w:r>
      <w:proofErr w:type="gramEnd"/>
      <w:r w:rsidRPr="001E3C1C">
        <w:rPr>
          <w:sz w:val="16"/>
        </w:rPr>
        <w:t xml:space="preserve"> other U.S.</w:t>
      </w:r>
      <w:r w:rsidRPr="000050BD">
        <w:rPr>
          <w:rStyle w:val="StyleBoldUnderline"/>
        </w:rPr>
        <w:t xml:space="preserve"> industries, including electronics, appliances and machinery, all rely on the assistance of Mexican manufacturers</w:t>
      </w:r>
      <w:r w:rsidRPr="001E3C1C">
        <w:rPr>
          <w:sz w:val="16"/>
        </w:rPr>
        <w:t xml:space="preserve"> as well. In fact</w:t>
      </w:r>
      <w:r w:rsidRPr="000050BD">
        <w:rPr>
          <w:rStyle w:val="StyleBoldUnderline"/>
        </w:rPr>
        <w:t xml:space="preserve">, a full </w:t>
      </w:r>
      <w:r w:rsidRPr="00EA1B55">
        <w:rPr>
          <w:rStyle w:val="StyleBoldUnderline"/>
          <w:highlight w:val="cyan"/>
        </w:rPr>
        <w:t>40%</w:t>
      </w:r>
      <w:r w:rsidRPr="000050BD">
        <w:rPr>
          <w:rStyle w:val="StyleBoldUnderline"/>
        </w:rPr>
        <w:t xml:space="preserve"> ¶ </w:t>
      </w:r>
      <w:r w:rsidRPr="00EA1B55">
        <w:rPr>
          <w:rStyle w:val="StyleBoldUnderline"/>
          <w:highlight w:val="cyan"/>
        </w:rPr>
        <w:t>of the content of U.S. imports from Mexico was originally made in the U</w:t>
      </w:r>
      <w:r w:rsidRPr="000050BD">
        <w:rPr>
          <w:rStyle w:val="StyleBoldUnderline"/>
        </w:rPr>
        <w:t xml:space="preserve">nited ¶ </w:t>
      </w:r>
      <w:r w:rsidRPr="00EA1B55">
        <w:rPr>
          <w:rStyle w:val="StyleBoldUnderline"/>
          <w:highlight w:val="cyan"/>
        </w:rPr>
        <w:t>S</w:t>
      </w:r>
      <w:r w:rsidRPr="000050BD">
        <w:rPr>
          <w:rStyle w:val="StyleBoldUnderline"/>
        </w:rPr>
        <w:t>tates</w:t>
      </w:r>
      <w:r w:rsidRPr="001E3C1C">
        <w:rPr>
          <w:sz w:val="16"/>
        </w:rPr>
        <w:t>, and it is likely that the domestic content in Mexican imports from the ¶ United States is also very high.4¶ That means</w:t>
      </w:r>
      <w:r w:rsidRPr="000050BD">
        <w:rPr>
          <w:rStyle w:val="StyleBoldUnderline"/>
        </w:rPr>
        <w:t xml:space="preserve"> </w:t>
      </w:r>
      <w:r w:rsidRPr="001E3C1C">
        <w:rPr>
          <w:sz w:val="16"/>
        </w:rPr>
        <w:t>despite an Hecho en México or “Made ¶ in Mexico” label</w:t>
      </w:r>
      <w:r w:rsidRPr="000050BD">
        <w:rPr>
          <w:rStyle w:val="StyleBoldUnderline"/>
        </w:rPr>
        <w:t>, a large portion of the money U.S. consumers spend on Mexican ¶ imports actually goes to U.S. companies and workers. The same cannot be said ¶ for Chinese imports, which have only 4% U.S. content</w:t>
      </w:r>
      <w:r w:rsidRPr="001E3C1C">
        <w:rPr>
          <w:sz w:val="16"/>
        </w:rPr>
        <w:t>, or for goods coming ¶ from any other country in the world, with the exception of Canada, where U.S. ¶ content is 25%</w:t>
      </w:r>
      <w:proofErr w:type="gramStart"/>
      <w:r w:rsidRPr="001E3C1C">
        <w:rPr>
          <w:sz w:val="16"/>
        </w:rPr>
        <w:t>.5</w:t>
      </w:r>
      <w:proofErr w:type="gramEnd"/>
      <w:r w:rsidRPr="001E3C1C">
        <w:rPr>
          <w:sz w:val="16"/>
        </w:rPr>
        <w:t xml:space="preserve">¶ Taken together, goods from Mexico and Canada represent a ¶ full 75% of all the domestic content that returns to the U.S. as imports.6¶ This is ¶ because only Mexico, Canada and the Caribbean Basin have production processes ¶ that are deeply integrated with the United States. ¶ The Southwest Border states are especially integrated with Mexico, and the ¶ Mexican market accounts for a quarter to more than a third of all exports for ¶ Texas, New Mexico, and Arizona.7¶ However, states throughout the country trade ¶ intensely with their southern neighbor. </w:t>
      </w:r>
      <w:r w:rsidRPr="00EA1B55">
        <w:rPr>
          <w:rStyle w:val="StyleBoldUnderline"/>
          <w:highlight w:val="cyan"/>
        </w:rPr>
        <w:t>Mexico is the top export destination</w:t>
      </w:r>
      <w:r w:rsidRPr="000050BD">
        <w:rPr>
          <w:rStyle w:val="StyleBoldUnderline"/>
        </w:rPr>
        <w:t xml:space="preserve"> ¶ </w:t>
      </w:r>
      <w:r w:rsidRPr="00EA1B55">
        <w:rPr>
          <w:rStyle w:val="StyleBoldUnderline"/>
          <w:highlight w:val="cyan"/>
        </w:rPr>
        <w:t>for five states:</w:t>
      </w:r>
      <w:r w:rsidRPr="000050BD">
        <w:rPr>
          <w:rStyle w:val="StyleBoldUnderline"/>
        </w:rPr>
        <w:t xml:space="preserve"> California, Arizona, New Mexico, Texas and New Hampshire, ¶ </w:t>
      </w:r>
      <w:r w:rsidRPr="00EA1B55">
        <w:rPr>
          <w:rStyle w:val="StyleBoldUnderline"/>
          <w:highlight w:val="cyan"/>
        </w:rPr>
        <w:t>and</w:t>
      </w:r>
      <w:r w:rsidRPr="000050BD">
        <w:rPr>
          <w:rStyle w:val="StyleBoldUnderline"/>
        </w:rPr>
        <w:t xml:space="preserve"> is </w:t>
      </w:r>
      <w:r w:rsidRPr="00EA1B55">
        <w:rPr>
          <w:rStyle w:val="StyleBoldUnderline"/>
          <w:highlight w:val="cyan"/>
        </w:rPr>
        <w:t>the second most important market for another seventeen states</w:t>
      </w:r>
      <w:r w:rsidRPr="000050BD">
        <w:rPr>
          <w:rStyle w:val="StyleBoldUnderline"/>
        </w:rPr>
        <w:t xml:space="preserve"> across the ¶ country</w:t>
      </w:r>
      <w:r w:rsidRPr="001E3C1C">
        <w:rPr>
          <w:sz w:val="16"/>
        </w:rPr>
        <w:t xml:space="preserve">. Several states in the U.S. heartland have particularly close economic ties ¶ to Mexico, including Nebraska, Iowa, Kansas, South Dakota, and Michigan.8¶ In fact, </w:t>
      </w:r>
      <w:r w:rsidRPr="00EA1B55">
        <w:rPr>
          <w:rStyle w:val="StyleBoldUnderline"/>
          <w:highlight w:val="cyan"/>
        </w:rPr>
        <w:t>the Detroit</w:t>
      </w:r>
      <w:r w:rsidRPr="001E3C1C">
        <w:rPr>
          <w:sz w:val="16"/>
        </w:rPr>
        <w:t xml:space="preserve"> metropolitan </w:t>
      </w:r>
      <w:r w:rsidRPr="00EA1B55">
        <w:rPr>
          <w:rStyle w:val="StyleBoldUnderline"/>
          <w:highlight w:val="cyan"/>
        </w:rPr>
        <w:t>area exports more goods to Mexico than other city in the U</w:t>
      </w:r>
      <w:r w:rsidRPr="000050BD">
        <w:rPr>
          <w:rStyle w:val="StyleBoldUnderline"/>
        </w:rPr>
        <w:t xml:space="preserve">nited </w:t>
      </w:r>
      <w:r w:rsidRPr="00EA1B55">
        <w:rPr>
          <w:rStyle w:val="StyleBoldUnderline"/>
          <w:highlight w:val="cyan"/>
        </w:rPr>
        <w:t>S</w:t>
      </w:r>
      <w:r w:rsidRPr="000050BD">
        <w:rPr>
          <w:rStyle w:val="StyleBoldUnderline"/>
        </w:rPr>
        <w:t xml:space="preserve">tates, </w:t>
      </w:r>
      <w:r w:rsidRPr="00EA1B55">
        <w:rPr>
          <w:rStyle w:val="StyleBoldUnderline"/>
          <w:highlight w:val="cyan"/>
        </w:rPr>
        <w:t>a sign of the importance of Mexico</w:t>
      </w:r>
      <w:r w:rsidRPr="000050BD">
        <w:rPr>
          <w:rStyle w:val="StyleBoldUnderline"/>
        </w:rPr>
        <w:t xml:space="preserve"> </w:t>
      </w:r>
      <w:r w:rsidRPr="001E3C1C">
        <w:rPr>
          <w:sz w:val="16"/>
        </w:rPr>
        <w:t xml:space="preserve">and </w:t>
      </w:r>
      <w:r w:rsidRPr="000050BD">
        <w:rPr>
          <w:rStyle w:val="StyleBoldUnderline"/>
        </w:rPr>
        <w:t xml:space="preserve">Canada </w:t>
      </w:r>
      <w:r w:rsidRPr="00EA1B55">
        <w:rPr>
          <w:rStyle w:val="StyleBoldUnderline"/>
          <w:highlight w:val="cyan"/>
        </w:rPr>
        <w:t>to</w:t>
      </w:r>
      <w:r w:rsidRPr="000050BD">
        <w:rPr>
          <w:rStyle w:val="StyleBoldUnderline"/>
        </w:rPr>
        <w:t xml:space="preserve"> ¶ regional </w:t>
      </w:r>
      <w:r w:rsidRPr="00EA1B55">
        <w:rPr>
          <w:rStyle w:val="StyleBoldUnderline"/>
          <w:highlight w:val="cyan"/>
        </w:rPr>
        <w:t>motor vehicle manufacturing</w:t>
      </w:r>
      <w:r w:rsidRPr="00EA1B55">
        <w:rPr>
          <w:sz w:val="16"/>
          <w:highlight w:val="cyan"/>
        </w:rPr>
        <w:t>.</w:t>
      </w:r>
      <w:r w:rsidRPr="001E3C1C">
        <w:rPr>
          <w:sz w:val="16"/>
        </w:rPr>
        <w:t xml:space="preserve">9¶ At the end of this report, you will ¶ find tables and graphs that show how much each state and several metropolitan ¶ areas depend on trade with Mexico and roughly what this means in terms ¶ of job-creation. ¶ </w:t>
      </w:r>
      <w:proofErr w:type="gramStart"/>
      <w:r w:rsidRPr="001E3C1C">
        <w:rPr>
          <w:sz w:val="16"/>
        </w:rPr>
        <w:t>The</w:t>
      </w:r>
      <w:proofErr w:type="gramEnd"/>
      <w:r w:rsidRPr="001E3C1C">
        <w:rPr>
          <w:sz w:val="16"/>
        </w:rPr>
        <w:t xml:space="preserve"> economic ties between the United States and Mexico are reinforced by a ¶ large web of social networks. Thirty-two million U.S. residents, or one in ten, ¶ are of Mexican origin, including roughly 12 million people born in Mexico.10¶ Perhaps a million Americans live in Mexico, almost a fifth of all Americans ¶ who live abroad.11 Close to 15,000 Mexicans are pursuing college degrees in ¶ the United States, and 13 million Mexicans visit the U.S. in 2010.12 As the top ¶ tourist destination for U.S. travelers, an even larger 19 million U.S. residents ¶ visit Mexico each year.13 </w:t>
      </w:r>
      <w:r w:rsidRPr="000050BD">
        <w:rPr>
          <w:rStyle w:val="StyleBoldUnderline"/>
        </w:rPr>
        <w:t xml:space="preserve">Just as social networks often facilitate the creation of ¶ commercial relationships within the United States, </w:t>
      </w:r>
      <w:r w:rsidRPr="00EA1B55">
        <w:rPr>
          <w:rStyle w:val="StyleBoldUnderline"/>
          <w:highlight w:val="cyan"/>
        </w:rPr>
        <w:t>the depth and intensity of</w:t>
      </w:r>
      <w:r w:rsidRPr="000050BD">
        <w:rPr>
          <w:rStyle w:val="StyleBoldUnderline"/>
        </w:rPr>
        <w:t xml:space="preserve"> ¶ </w:t>
      </w:r>
      <w:r w:rsidRPr="00EA1B55">
        <w:rPr>
          <w:rStyle w:val="StyleBoldUnderline"/>
          <w:highlight w:val="cyan"/>
        </w:rPr>
        <w:t>bilateral social integration spurs the development of economic links between</w:t>
      </w:r>
      <w:r w:rsidRPr="000050BD">
        <w:rPr>
          <w:rStyle w:val="StyleBoldUnderline"/>
        </w:rPr>
        <w:t xml:space="preserve"> ¶ </w:t>
      </w:r>
      <w:r w:rsidRPr="00EA1B55">
        <w:rPr>
          <w:rStyle w:val="StyleBoldUnderline"/>
          <w:highlight w:val="cyan"/>
        </w:rPr>
        <w:t>the U.S. and Mexico</w:t>
      </w:r>
      <w:r w:rsidRPr="00EA1B55">
        <w:rPr>
          <w:sz w:val="16"/>
          <w:highlight w:val="cyan"/>
        </w:rPr>
        <w:t>.</w:t>
      </w:r>
      <w:r w:rsidRPr="001E3C1C">
        <w:rPr>
          <w:sz w:val="16"/>
        </w:rPr>
        <w:t xml:space="preserve"> </w:t>
      </w:r>
      <w:r w:rsidRPr="000050BD">
        <w:rPr>
          <w:rStyle w:val="StyleBoldUnderline"/>
        </w:rPr>
        <w:t>Import and export relationships, production sharing ¶ arrangements, and investment opportunities are all made easier by</w:t>
      </w:r>
      <w:r w:rsidRPr="001E3C1C">
        <w:rPr>
          <w:sz w:val="16"/>
        </w:rPr>
        <w:t xml:space="preserve"> the relatively ¶ high level of understanding derived from </w:t>
      </w:r>
      <w:r w:rsidRPr="000050BD">
        <w:rPr>
          <w:rStyle w:val="StyleBoldUnderline"/>
        </w:rPr>
        <w:t>the geographic and cultural proximity ¶ of United States and Mexico</w:t>
      </w:r>
      <w:r w:rsidRPr="001E3C1C">
        <w:rPr>
          <w:sz w:val="16"/>
        </w:rPr>
        <w:t>.</w:t>
      </w:r>
    </w:p>
    <w:p w:rsidR="007A6CDF" w:rsidRDefault="007A6CDF" w:rsidP="007A6CDF">
      <w:pPr>
        <w:pStyle w:val="Heading4"/>
      </w:pPr>
      <w:r>
        <w:t>US auto industry wont exist without Mexican integration</w:t>
      </w:r>
    </w:p>
    <w:p w:rsidR="007A6CDF" w:rsidRPr="00F973DF" w:rsidRDefault="007A6CDF" w:rsidP="007A6CDF">
      <w:r w:rsidRPr="00104A30">
        <w:rPr>
          <w:rStyle w:val="StyleStyleBold12pt"/>
          <w:highlight w:val="cyan"/>
        </w:rPr>
        <w:t>Miroff 1</w:t>
      </w:r>
      <w:r w:rsidRPr="007E51CD">
        <w:rPr>
          <w:rStyle w:val="StyleStyleBold12pt"/>
        </w:rPr>
        <w:t>3</w:t>
      </w:r>
      <w:r>
        <w:rPr>
          <w:color w:val="000000"/>
          <w:shd w:val="clear" w:color="auto" w:fill="FFFFFF"/>
        </w:rPr>
        <w:t xml:space="preserve"> [Miroff, Nick. "Mexican Auto Manufacturing Boom Creates New Worries for US Workers."</w:t>
      </w:r>
      <w:r>
        <w:rPr>
          <w:i/>
          <w:iCs/>
          <w:color w:val="000000"/>
          <w:shd w:val="clear" w:color="auto" w:fill="FFFFFF"/>
        </w:rPr>
        <w:t>The Courier-Journal</w:t>
      </w:r>
      <w:r>
        <w:rPr>
          <w:color w:val="000000"/>
          <w:shd w:val="clear" w:color="auto" w:fill="FFFFFF"/>
        </w:rPr>
        <w:t>. Gannett Company, 2 July 2013. Web. &lt;http://www.courier-journal.com/viewart/20130702/BETTERLIFE04/307020019/Mexican-auto-manufacturing-boom-creates-new-worries-US-workers&gt;.]</w:t>
      </w:r>
    </w:p>
    <w:p w:rsidR="007A6CDF" w:rsidRPr="00F973DF" w:rsidRDefault="007A6CDF" w:rsidP="007A6CDF">
      <w:pPr>
        <w:ind w:left="288"/>
        <w:rPr>
          <w:rStyle w:val="StyleBoldUnderline"/>
        </w:rPr>
      </w:pPr>
      <w:r w:rsidRPr="00104A30">
        <w:rPr>
          <w:sz w:val="16"/>
        </w:rPr>
        <w:t xml:space="preserve">“Some of it is politics,” said Magliano. “You have to remember GM and Chrysler took government loans.”¶ Rather than look only at manufacturing jobs, it is the overall health of American auto companies that will ultimately benefit the U.S. economy, said Sean McAlinden, chief economist at the Center for Automotive Research in Ann Arbor, Mich.¶ </w:t>
      </w:r>
      <w:r w:rsidRPr="00104A30">
        <w:rPr>
          <w:rStyle w:val="StyleBoldUnderline"/>
          <w:highlight w:val="cyan"/>
        </w:rPr>
        <w:t>The Big Three are stronger and more competitive globally because they locate</w:t>
      </w:r>
      <w:r w:rsidRPr="00F973DF">
        <w:rPr>
          <w:rStyle w:val="StyleBoldUnderline"/>
        </w:rPr>
        <w:t xml:space="preserve"> some </w:t>
      </w:r>
      <w:r w:rsidRPr="00104A30">
        <w:rPr>
          <w:rStyle w:val="StyleBoldUnderline"/>
          <w:highlight w:val="cyan"/>
        </w:rPr>
        <w:t>production in Mexico and source parts from there</w:t>
      </w:r>
      <w:r w:rsidRPr="00F973DF">
        <w:rPr>
          <w:rStyle w:val="StyleBoldUnderline"/>
        </w:rPr>
        <w:t xml:space="preserve"> </w:t>
      </w:r>
      <w:r w:rsidRPr="00104A30">
        <w:rPr>
          <w:sz w:val="16"/>
        </w:rPr>
        <w:t>as well, he said</w:t>
      </w:r>
      <w:proofErr w:type="gramStart"/>
      <w:r w:rsidRPr="00104A30">
        <w:rPr>
          <w:sz w:val="16"/>
        </w:rPr>
        <w:t>.¶</w:t>
      </w:r>
      <w:proofErr w:type="gramEnd"/>
      <w:r w:rsidRPr="00104A30">
        <w:rPr>
          <w:sz w:val="16"/>
        </w:rPr>
        <w:t xml:space="preserve"> “Today </w:t>
      </w:r>
      <w:r w:rsidRPr="00104A30">
        <w:rPr>
          <w:rStyle w:val="StyleBoldUnderline"/>
          <w:highlight w:val="cyan"/>
        </w:rPr>
        <w:t>the average</w:t>
      </w:r>
      <w:r w:rsidRPr="00F973DF">
        <w:rPr>
          <w:rStyle w:val="StyleBoldUnderline"/>
        </w:rPr>
        <w:t xml:space="preserve"> Big Three </w:t>
      </w:r>
      <w:r w:rsidRPr="00104A30">
        <w:rPr>
          <w:rStyle w:val="StyleBoldUnderline"/>
          <w:highlight w:val="cyan"/>
        </w:rPr>
        <w:t>vehicle contains over 40 percent Mexican content</w:t>
      </w:r>
      <w:r w:rsidRPr="00104A30">
        <w:rPr>
          <w:sz w:val="16"/>
        </w:rPr>
        <w:t>,” McAlinden said. “</w:t>
      </w:r>
      <w:r w:rsidRPr="00104A30">
        <w:rPr>
          <w:rStyle w:val="StyleBoldUnderline"/>
          <w:highlight w:val="cyan"/>
        </w:rPr>
        <w:t>We couldn’t be building cars without Mexico</w:t>
      </w:r>
      <w:r w:rsidRPr="00104A30">
        <w:rPr>
          <w:sz w:val="16"/>
        </w:rPr>
        <w:t>.”¶ 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w:t>
      </w:r>
      <w:proofErr w:type="gramStart"/>
      <w:r w:rsidRPr="00104A30">
        <w:rPr>
          <w:sz w:val="16"/>
        </w:rPr>
        <w:t>.¶</w:t>
      </w:r>
      <w:proofErr w:type="gramEnd"/>
      <w:r w:rsidRPr="00104A30">
        <w:rPr>
          <w:sz w:val="16"/>
        </w:rPr>
        <w:t xml:space="preserve"> Sitting in an office on the grounds of the Chrysler plant here, Rabago, the 70-year-old union official, said he was proud his organization had never gone on strike. Its job, he said, is to ensure “labor harmony” between the company and its workers. “We don’t have all the trouble that you have up there,” he said</w:t>
      </w:r>
      <w:proofErr w:type="gramStart"/>
      <w:r w:rsidRPr="00104A30">
        <w:rPr>
          <w:sz w:val="16"/>
        </w:rPr>
        <w:t>.¶</w:t>
      </w:r>
      <w:proofErr w:type="gramEnd"/>
      <w:r w:rsidRPr="00104A30">
        <w:rPr>
          <w:sz w:val="16"/>
        </w:rPr>
        <w:t xml:space="preserve"> The production surge in Mexico is projected to attract billions more in new investment in the next several years, as car companies increasingly look to use the country as a global manufacturing hub.¶ But </w:t>
      </w:r>
      <w:commentRangeStart w:id="1"/>
      <w:r w:rsidRPr="00104A30">
        <w:rPr>
          <w:sz w:val="16"/>
        </w:rPr>
        <w:t>Shaiken, the professor at Berkeley, said that by continuing to export the vast majority of the vehicles it makes, Mexico’s economy will remain “unbalanced” in a way that disfavors its workers and ultimately saps U.S. growth.¶ “The healthiest thing would be for wages to rise in Mexico, so they buy more cars and import more cars from the U.S</w:t>
      </w:r>
      <w:commentRangeEnd w:id="1"/>
      <w:r w:rsidRPr="00104A30">
        <w:rPr>
          <w:rStyle w:val="CommentReference"/>
        </w:rPr>
        <w:commentReference w:id="1"/>
      </w:r>
      <w:r w:rsidRPr="00104A30">
        <w:rPr>
          <w:sz w:val="16"/>
        </w:rPr>
        <w:t>.,” he said. “What we really want is trade based on rising consumer demand in both countries.”</w:t>
      </w:r>
    </w:p>
    <w:p w:rsidR="007A6CDF" w:rsidRDefault="007A6CDF" w:rsidP="007A6CDF">
      <w:pPr>
        <w:pStyle w:val="Heading4"/>
      </w:pPr>
      <w:r>
        <w:t>Now is the key time to ensure the expansion of Mexican auto industry – must move US business from Asia to Mexico</w:t>
      </w:r>
    </w:p>
    <w:p w:rsidR="007A6CDF" w:rsidRPr="00AE195D" w:rsidRDefault="007A6CDF" w:rsidP="007A6CDF">
      <w:pPr>
        <w:rPr>
          <w:rStyle w:val="StyleStyleBold12pt"/>
        </w:rPr>
      </w:pPr>
      <w:r w:rsidRPr="00463AD9">
        <w:rPr>
          <w:rStyle w:val="StyleStyleBold12pt"/>
          <w:highlight w:val="cyan"/>
        </w:rPr>
        <w:t>Haneine et al ‘11</w:t>
      </w:r>
    </w:p>
    <w:p w:rsidR="007A6CDF" w:rsidRPr="001E3C1C" w:rsidRDefault="007A6CDF" w:rsidP="007A6CDF">
      <w:r>
        <w:t>[</w:t>
      </w:r>
      <w:r w:rsidRPr="001E3C1C">
        <w:t>Ricardo Haneine is a vice president</w:t>
      </w:r>
      <w:r>
        <w:t xml:space="preserve"> </w:t>
      </w:r>
      <w:r w:rsidRPr="001E3C1C">
        <w:t>Jorge Milke Rojo is a manager</w:t>
      </w:r>
      <w:r>
        <w:t xml:space="preserve"> </w:t>
      </w:r>
      <w:r w:rsidRPr="001E3C1C">
        <w:t>Jose Luis de los Santos is a manager</w:t>
      </w:r>
      <w:r>
        <w:t xml:space="preserve"> </w:t>
      </w:r>
      <w:r w:rsidRPr="001E3C1C">
        <w:t>Kenichi Ishizaki is a consultant.</w:t>
      </w:r>
    </w:p>
    <w:p w:rsidR="007A6CDF" w:rsidRDefault="007A6CDF" w:rsidP="007A6CDF">
      <w:r w:rsidRPr="001E3C1C">
        <w:t>A.T. Kearney is a global strategic management consulting firm known for</w:t>
      </w:r>
      <w:r>
        <w:t xml:space="preserve"> </w:t>
      </w:r>
      <w:r w:rsidRPr="001E3C1C">
        <w:t xml:space="preserve">helping clients </w:t>
      </w:r>
      <w:proofErr w:type="gramStart"/>
      <w:r w:rsidRPr="001E3C1C">
        <w:t>gain</w:t>
      </w:r>
      <w:proofErr w:type="gramEnd"/>
      <w:r w:rsidRPr="001E3C1C">
        <w:t xml:space="preserve"> lasting results through a unique combination of strategic</w:t>
      </w:r>
      <w:r>
        <w:t xml:space="preserve"> </w:t>
      </w:r>
      <w:r w:rsidRPr="001E3C1C">
        <w:t xml:space="preserve">insight and collaborative working style. </w:t>
      </w:r>
      <w:hyperlink r:id="rId12" w:history="1">
        <w:r>
          <w:rPr>
            <w:rStyle w:val="Hyperlink"/>
          </w:rPr>
          <w:t>http://www.atkearney.com/documents/10192/d8efd180-9af1-48c0-8111-defaaebb8c75</w:t>
        </w:r>
      </w:hyperlink>
      <w:r>
        <w:rPr>
          <w:rStyle w:val="Hyperlink"/>
        </w:rPr>
        <w:t>]</w:t>
      </w:r>
    </w:p>
    <w:p w:rsidR="007A6CDF" w:rsidRPr="001E3C1C" w:rsidRDefault="007A6CDF" w:rsidP="007A6CDF">
      <w:pPr>
        <w:rPr>
          <w:sz w:val="16"/>
        </w:rPr>
      </w:pPr>
      <w:r w:rsidRPr="001E3C1C">
        <w:rPr>
          <w:sz w:val="16"/>
        </w:rPr>
        <w:t>Today</w:t>
      </w:r>
      <w:r w:rsidRPr="002A1449">
        <w:rPr>
          <w:rStyle w:val="StyleBoldUnderline"/>
        </w:rPr>
        <w:t xml:space="preserve">, </w:t>
      </w:r>
      <w:r w:rsidRPr="00463AD9">
        <w:rPr>
          <w:rStyle w:val="StyleBoldUnderline"/>
          <w:highlight w:val="cyan"/>
        </w:rPr>
        <w:t>trends in the global auto industry are</w:t>
      </w:r>
      <w:r w:rsidRPr="002A1449">
        <w:rPr>
          <w:rStyle w:val="StyleBoldUnderline"/>
        </w:rPr>
        <w:t xml:space="preserve"> ¶ </w:t>
      </w:r>
      <w:r w:rsidRPr="00463AD9">
        <w:rPr>
          <w:rStyle w:val="StyleBoldUnderline"/>
          <w:highlight w:val="cyan"/>
        </w:rPr>
        <w:t>coalescing to give Mexico a chance to improve its ¶</w:t>
      </w:r>
      <w:r w:rsidRPr="002A1449">
        <w:rPr>
          <w:rStyle w:val="StyleBoldUnderline"/>
        </w:rPr>
        <w:t xml:space="preserve"> </w:t>
      </w:r>
      <w:r w:rsidRPr="00463AD9">
        <w:rPr>
          <w:rStyle w:val="StyleBoldUnderline"/>
          <w:highlight w:val="cyan"/>
        </w:rPr>
        <w:t>fortunes</w:t>
      </w:r>
      <w:r w:rsidRPr="002A1449">
        <w:rPr>
          <w:rStyle w:val="StyleBoldUnderline"/>
        </w:rPr>
        <w:t>.</w:t>
      </w:r>
      <w:r w:rsidRPr="001E3C1C">
        <w:rPr>
          <w:sz w:val="16"/>
        </w:rPr>
        <w:t xml:space="preserve"> First, the </w:t>
      </w:r>
      <w:r w:rsidRPr="002A1449">
        <w:rPr>
          <w:rStyle w:val="StyleBoldUnderline"/>
        </w:rPr>
        <w:t xml:space="preserve">global automakers are struggling with rising costs. </w:t>
      </w:r>
      <w:r w:rsidRPr="001E3C1C">
        <w:rPr>
          <w:sz w:val="16"/>
        </w:rPr>
        <w:t xml:space="preserve">Ford’s benefits and pensions costs rose from 4 percent of sales in 2003 to ¶ 8 percent in 2005. GM’s cost of goods went from ¶ 75 to 85 percent of its sales during the same time ¶ period. Such </w:t>
      </w:r>
      <w:r w:rsidRPr="00463AD9">
        <w:rPr>
          <w:rStyle w:val="StyleBoldUnderline"/>
          <w:highlight w:val="cyan"/>
        </w:rPr>
        <w:t>increases have companies searching</w:t>
      </w:r>
      <w:r w:rsidRPr="002A1449">
        <w:rPr>
          <w:rStyle w:val="StyleBoldUnderline"/>
        </w:rPr>
        <w:t xml:space="preserve"> ¶ </w:t>
      </w:r>
      <w:r w:rsidRPr="00463AD9">
        <w:rPr>
          <w:rStyle w:val="StyleBoldUnderline"/>
          <w:highlight w:val="cyan"/>
        </w:rPr>
        <w:t>for more affordable venues</w:t>
      </w:r>
      <w:r w:rsidRPr="002A1449">
        <w:rPr>
          <w:rStyle w:val="StyleBoldUnderline"/>
        </w:rPr>
        <w:t xml:space="preserve"> outside the United ¶ States. </w:t>
      </w:r>
      <w:r w:rsidRPr="00463AD9">
        <w:rPr>
          <w:rStyle w:val="StyleBoldUnderline"/>
          <w:highlight w:val="cyan"/>
        </w:rPr>
        <w:t>A more affordable venue is right in their</w:t>
      </w:r>
      <w:r w:rsidRPr="002A1449">
        <w:rPr>
          <w:rStyle w:val="StyleBoldUnderline"/>
        </w:rPr>
        <w:t xml:space="preserve"> ¶ </w:t>
      </w:r>
      <w:r w:rsidRPr="00463AD9">
        <w:rPr>
          <w:rStyle w:val="StyleBoldUnderline"/>
          <w:highlight w:val="cyan"/>
        </w:rPr>
        <w:t>backyard—Mexico</w:t>
      </w:r>
      <w:r w:rsidRPr="00463AD9">
        <w:rPr>
          <w:sz w:val="16"/>
          <w:highlight w:val="cyan"/>
        </w:rPr>
        <w:t xml:space="preserve">. </w:t>
      </w:r>
      <w:r w:rsidRPr="00463AD9">
        <w:rPr>
          <w:rStyle w:val="StyleBoldUnderline"/>
          <w:highlight w:val="cyan"/>
        </w:rPr>
        <w:t>While U.S. automakers</w:t>
      </w:r>
      <w:r w:rsidRPr="001E3C1C">
        <w:rPr>
          <w:sz w:val="16"/>
        </w:rPr>
        <w:t xml:space="preserve"> such ¶ as GM and Ford currently </w:t>
      </w:r>
      <w:r w:rsidRPr="00463AD9">
        <w:rPr>
          <w:rStyle w:val="StyleBoldUnderline"/>
          <w:highlight w:val="cyan"/>
        </w:rPr>
        <w:t xml:space="preserve">plan to invest in </w:t>
      </w:r>
      <w:r w:rsidRPr="00463AD9">
        <w:rPr>
          <w:rStyle w:val="StyleBoldUnderline"/>
        </w:rPr>
        <w:t>other</w:t>
      </w:r>
      <w:r w:rsidRPr="002A1449">
        <w:rPr>
          <w:rStyle w:val="StyleBoldUnderline"/>
        </w:rPr>
        <w:t xml:space="preserve"> ¶ regions</w:t>
      </w:r>
      <w:r w:rsidRPr="001E3C1C">
        <w:rPr>
          <w:sz w:val="16"/>
        </w:rPr>
        <w:t xml:space="preserve">, </w:t>
      </w:r>
      <w:r w:rsidRPr="002A1449">
        <w:rPr>
          <w:rStyle w:val="StyleBoldUnderline"/>
        </w:rPr>
        <w:t xml:space="preserve">mainly </w:t>
      </w:r>
      <w:r w:rsidRPr="00463AD9">
        <w:rPr>
          <w:rStyle w:val="StyleBoldUnderline"/>
          <w:highlight w:val="cyan"/>
        </w:rPr>
        <w:t>Asia</w:t>
      </w:r>
      <w:r w:rsidRPr="001E3C1C">
        <w:rPr>
          <w:sz w:val="16"/>
        </w:rPr>
        <w:t xml:space="preserve">, smart Mexican OEMs will ¶ move now to entice these investments to their ¶ own companies. ¶ Also, NAFTA is an importing region. </w:t>
      </w:r>
      <w:r w:rsidRPr="002A1449">
        <w:rPr>
          <w:rStyle w:val="StyleBoldUnderline"/>
        </w:rPr>
        <w:t xml:space="preserve">¶ </w:t>
      </w:r>
      <w:r w:rsidRPr="00463AD9">
        <w:rPr>
          <w:rStyle w:val="StyleBoldUnderline"/>
        </w:rPr>
        <w:t>Companies sell more light vehicles in the region ¶ than they produce locally, an imbalance that can ¶ be expensive to maintain due to overseas shipping ¶ costs</w:t>
      </w:r>
      <w:r w:rsidRPr="00463AD9">
        <w:rPr>
          <w:sz w:val="16"/>
        </w:rPr>
        <w:t xml:space="preserve">. </w:t>
      </w:r>
      <w:r w:rsidRPr="00463AD9">
        <w:rPr>
          <w:rStyle w:val="StyleBoldUnderline"/>
          <w:highlight w:val="cyan"/>
        </w:rPr>
        <w:t>To close the gap, they will</w:t>
      </w:r>
      <w:r w:rsidRPr="002A1449">
        <w:rPr>
          <w:rStyle w:val="StyleBoldUnderline"/>
        </w:rPr>
        <w:t xml:space="preserve"> likely </w:t>
      </w:r>
      <w:r w:rsidRPr="00463AD9">
        <w:rPr>
          <w:rStyle w:val="StyleBoldUnderline"/>
          <w:highlight w:val="cyan"/>
        </w:rPr>
        <w:t>expand¶ production in the NAFTA region</w:t>
      </w:r>
      <w:r w:rsidRPr="001E3C1C">
        <w:rPr>
          <w:sz w:val="16"/>
        </w:rPr>
        <w:t>—with two ¶ companies in particular having the widest imbalance, Toyota and Hyundai</w:t>
      </w:r>
      <w:r w:rsidRPr="002A1449">
        <w:rPr>
          <w:rStyle w:val="StyleBoldUnderline"/>
        </w:rPr>
        <w:t xml:space="preserve">. </w:t>
      </w:r>
      <w:r w:rsidRPr="00463AD9">
        <w:rPr>
          <w:rStyle w:val="StyleBoldUnderline"/>
          <w:highlight w:val="cyan"/>
        </w:rPr>
        <w:t>The challenge for</w:t>
      </w:r>
      <w:r w:rsidRPr="002A1449">
        <w:rPr>
          <w:rStyle w:val="StyleBoldUnderline"/>
        </w:rPr>
        <w:t xml:space="preserve"> ¶ </w:t>
      </w:r>
      <w:r w:rsidRPr="00463AD9">
        <w:rPr>
          <w:rStyle w:val="StyleBoldUnderline"/>
          <w:highlight w:val="cyan"/>
        </w:rPr>
        <w:t>Mexican OEMs will be to entice these companies to Mexico</w:t>
      </w:r>
      <w:r w:rsidRPr="001E3C1C">
        <w:rPr>
          <w:sz w:val="16"/>
        </w:rPr>
        <w:t xml:space="preserve"> instead of the United States¶ or Canada. ¶ </w:t>
      </w:r>
      <w:proofErr w:type="gramStart"/>
      <w:r w:rsidRPr="001E3C1C">
        <w:rPr>
          <w:sz w:val="16"/>
        </w:rPr>
        <w:t>Which</w:t>
      </w:r>
      <w:proofErr w:type="gramEnd"/>
      <w:r w:rsidRPr="001E3C1C">
        <w:rPr>
          <w:sz w:val="16"/>
        </w:rPr>
        <w:t xml:space="preserve"> automotive systems hold the best ¶ prospects? In the short term,</w:t>
      </w:r>
      <w:r w:rsidRPr="002A1449">
        <w:rPr>
          <w:rStyle w:val="StyleBoldUnderline"/>
        </w:rPr>
        <w:t xml:space="preserve"> </w:t>
      </w:r>
      <w:r w:rsidRPr="001E3C1C">
        <w:rPr>
          <w:sz w:val="16"/>
        </w:rPr>
        <w:t>Mexican automakers should concentrate on systems where¶ they already have a competitive edge—interiors and powertrains (see figure 2)</w:t>
      </w:r>
      <w:proofErr w:type="gramStart"/>
      <w:r w:rsidRPr="001E3C1C">
        <w:rPr>
          <w:sz w:val="16"/>
        </w:rPr>
        <w:t>.¶</w:t>
      </w:r>
      <w:proofErr w:type="gramEnd"/>
      <w:r w:rsidRPr="001E3C1C">
        <w:rPr>
          <w:sz w:val="16"/>
        </w:rPr>
        <w:t xml:space="preserve"> 1¶ Mexico is¶ a leading supplier in these areas, accounting for ¶ 18 percent of the 2005 ¶ NAFTA market demand¶ for interiors and almost 17 ¶ percent for powertrains.¶ This is compared to a 13¶ percent average for auto¶ parts overall. Long term, ¶ however, electronics presents the most promising¶ market</w:t>
      </w:r>
    </w:p>
    <w:p w:rsidR="007A6CDF" w:rsidRPr="00B9305E" w:rsidRDefault="007A6CDF" w:rsidP="007A6CDF">
      <w:pPr>
        <w:pStyle w:val="Heading4"/>
      </w:pPr>
      <w:r w:rsidRPr="00B9305E">
        <w:t xml:space="preserve">Auto industry </w:t>
      </w:r>
      <w:r>
        <w:t>key to continued economic recovery</w:t>
      </w:r>
    </w:p>
    <w:p w:rsidR="007A6CDF" w:rsidRPr="00384D96" w:rsidRDefault="007A6CDF" w:rsidP="007A6CDF">
      <w:r w:rsidRPr="006B4635">
        <w:rPr>
          <w:rStyle w:val="StyleStyleBold12pt"/>
          <w:highlight w:val="cyan"/>
        </w:rPr>
        <w:t>AP 12</w:t>
      </w:r>
      <w:r w:rsidRPr="00B9305E">
        <w:rPr>
          <w:b/>
        </w:rPr>
        <w:t xml:space="preserve"> </w:t>
      </w:r>
      <w:r w:rsidRPr="00B9305E">
        <w:t>(4/3/12, http://www.ohio.com/business/u-s-automakers-post-best-month</w:t>
      </w:r>
      <w:r>
        <w:t>ly-sales-since-2007-1.291157</w:t>
      </w:r>
      <w:r w:rsidRPr="00B9305E">
        <w:t>)</w:t>
      </w:r>
    </w:p>
    <w:p w:rsidR="007A6CDF" w:rsidRPr="00543D2D" w:rsidRDefault="007A6CDF" w:rsidP="007A6CDF">
      <w:pPr>
        <w:rPr>
          <w:sz w:val="12"/>
        </w:rPr>
      </w:pPr>
      <w:r w:rsidRPr="00384D96">
        <w:rPr>
          <w:rStyle w:val="StyleBoldUnderline"/>
        </w:rPr>
        <w:t>If car sales stay at the same rate as March, they would end the year at 14.4 million, up from 12.8 million in 2011</w:t>
      </w:r>
      <w:r w:rsidRPr="00543D2D">
        <w:rPr>
          <w:sz w:val="12"/>
        </w:rPr>
        <w:t>. While that’s still below the 17 million of the booming mid-2000s, it’s far higher than the industry’s downturn in 2009, when 10.6 million vehicles were sold. Jesse Toprak, vice president of industry analysis at car buying site TrueCar.com, expects continued strong sales this year, thanks to compelling new products, improvements in consumer confidence and the stock market and low interest rates. “</w:t>
      </w:r>
      <w:r w:rsidRPr="00384D96">
        <w:rPr>
          <w:rStyle w:val="StyleBoldUnderline"/>
        </w:rPr>
        <w:t xml:space="preserve">The good news is that </w:t>
      </w:r>
      <w:r w:rsidRPr="006B4635">
        <w:rPr>
          <w:rStyle w:val="StyleBoldUnderline"/>
          <w:highlight w:val="cyan"/>
        </w:rPr>
        <w:t>the recovery has legs</w:t>
      </w:r>
      <w:r w:rsidRPr="00543D2D">
        <w:rPr>
          <w:sz w:val="12"/>
        </w:rPr>
        <w:t xml:space="preserve">,” he said. </w:t>
      </w:r>
      <w:r w:rsidRPr="00384D96">
        <w:rPr>
          <w:rStyle w:val="StyleBoldUnderline"/>
        </w:rPr>
        <w:t>He expects total sales of 14.5 million in 2012. That would be a faster pace than many were predicting at the start of the year, and it builds on a strong performance in January and February</w:t>
      </w:r>
      <w:r w:rsidRPr="00543D2D">
        <w:rPr>
          <w:sz w:val="12"/>
        </w:rPr>
        <w:t xml:space="preserve">. As recently as October, J.D. Power and Associates lowered its 2012 forecast from 14.1 million vehicles to 13.8 million because of high gas prices and continuing economic uncertainty. </w:t>
      </w:r>
      <w:r w:rsidRPr="006B4635">
        <w:rPr>
          <w:rStyle w:val="StyleBoldUnderline"/>
          <w:highlight w:val="cyan"/>
        </w:rPr>
        <w:t>The auto sector</w:t>
      </w:r>
      <w:r w:rsidRPr="00384D96">
        <w:rPr>
          <w:rStyle w:val="StyleBoldUnderline"/>
        </w:rPr>
        <w:t xml:space="preserve">’s recovery </w:t>
      </w:r>
      <w:r w:rsidRPr="006B4635">
        <w:rPr>
          <w:rStyle w:val="StyleBoldUnderline"/>
          <w:highlight w:val="cyan"/>
        </w:rPr>
        <w:t>is helping the entire economy</w:t>
      </w:r>
      <w:r w:rsidRPr="00384D96">
        <w:rPr>
          <w:rStyle w:val="StyleBoldUnderline"/>
        </w:rPr>
        <w:t>. “</w:t>
      </w:r>
      <w:r w:rsidRPr="006B4635">
        <w:rPr>
          <w:rStyle w:val="StyleBoldUnderline"/>
          <w:highlight w:val="cyan"/>
        </w:rPr>
        <w:t>Auto is important because it creates so many other jobs</w:t>
      </w:r>
      <w:r w:rsidRPr="00384D96">
        <w:rPr>
          <w:rStyle w:val="StyleBoldUnderline"/>
        </w:rPr>
        <w:t>,” said</w:t>
      </w:r>
      <w:r w:rsidRPr="00543D2D">
        <w:rPr>
          <w:sz w:val="12"/>
        </w:rPr>
        <w:t xml:space="preserve"> Sung Won </w:t>
      </w:r>
      <w:r w:rsidRPr="00384D96">
        <w:rPr>
          <w:rStyle w:val="StyleBoldUnderline"/>
        </w:rPr>
        <w:t>Sohn, an economics professor at California State University</w:t>
      </w:r>
      <w:r w:rsidRPr="00543D2D">
        <w:rPr>
          <w:sz w:val="12"/>
        </w:rPr>
        <w:t xml:space="preserve">. “Think about the things that go into an auto: glass, textiles, rubber. </w:t>
      </w:r>
      <w:r w:rsidRPr="006B4635">
        <w:rPr>
          <w:rStyle w:val="StyleBoldUnderline"/>
          <w:highlight w:val="cyan"/>
        </w:rPr>
        <w:t>There’s a lot of financing activity</w:t>
      </w:r>
      <w:r w:rsidRPr="00384D96">
        <w:rPr>
          <w:rStyle w:val="StyleBoldUnderline"/>
        </w:rPr>
        <w:t xml:space="preserve">. We are talking about </w:t>
      </w:r>
      <w:r w:rsidRPr="006B4635">
        <w:rPr>
          <w:rStyle w:val="StyleBoldUnderline"/>
          <w:highlight w:val="cyan"/>
        </w:rPr>
        <w:t>a very significant portion of job creation.</w:t>
      </w:r>
      <w:r w:rsidRPr="00384D96">
        <w:rPr>
          <w:rStyle w:val="StyleBoldUnderline"/>
        </w:rPr>
        <w:t xml:space="preserve">” Sohn said </w:t>
      </w:r>
      <w:r w:rsidRPr="006B4635">
        <w:rPr>
          <w:rStyle w:val="StyleBoldUnderline"/>
          <w:highlight w:val="cyan"/>
        </w:rPr>
        <w:t>a lot of pent-up demand remains in the U.S</w:t>
      </w:r>
      <w:r w:rsidRPr="00384D96">
        <w:rPr>
          <w:rStyle w:val="StyleBoldUnderline"/>
        </w:rPr>
        <w:t>., from people who couldn’t afford cars during the recession</w:t>
      </w:r>
      <w:r w:rsidRPr="00543D2D">
        <w:rPr>
          <w:sz w:val="12"/>
        </w:rPr>
        <w:t xml:space="preserve"> to those who waited for Japanese inventories to improve after last March’s earthquake. </w:t>
      </w:r>
      <w:r w:rsidRPr="006B4635">
        <w:rPr>
          <w:rStyle w:val="StyleBoldUnderline"/>
          <w:highlight w:val="cyan"/>
        </w:rPr>
        <w:t>The average</w:t>
      </w:r>
      <w:r w:rsidRPr="00384D96">
        <w:rPr>
          <w:rStyle w:val="StyleBoldUnderline"/>
        </w:rPr>
        <w:t xml:space="preserve"> age of a </w:t>
      </w:r>
      <w:r w:rsidRPr="006B4635">
        <w:rPr>
          <w:rStyle w:val="StyleBoldUnderline"/>
          <w:highlight w:val="cyan"/>
        </w:rPr>
        <w:t>vehicle</w:t>
      </w:r>
      <w:r w:rsidRPr="00384D96">
        <w:rPr>
          <w:rStyle w:val="StyleBoldUnderline"/>
        </w:rPr>
        <w:t xml:space="preserve"> on U.S. roads has reached 10.8 years, and many </w:t>
      </w:r>
      <w:r w:rsidRPr="006B4635">
        <w:rPr>
          <w:rStyle w:val="StyleBoldUnderline"/>
          <w:highlight w:val="cyan"/>
        </w:rPr>
        <w:t>need to be replaced</w:t>
      </w:r>
      <w:r w:rsidRPr="00384D96">
        <w:rPr>
          <w:rStyle w:val="StyleBoldUnderline"/>
        </w:rPr>
        <w:t>. GM’s U.S. sales chief</w:t>
      </w:r>
      <w:r w:rsidRPr="00543D2D">
        <w:rPr>
          <w:sz w:val="12"/>
        </w:rPr>
        <w:t xml:space="preserve">, Don Johnson, </w:t>
      </w:r>
      <w:r w:rsidRPr="00384D96">
        <w:rPr>
          <w:rStyle w:val="StyleBoldUnderline"/>
        </w:rPr>
        <w:t>says pent-up demand will continue to fuel sales well into next year. Sohn said high gas prices are actually helping persuade people to trade in older, less-efficient vehicles. High car prices don’t seem to be holding buyers back, either</w:t>
      </w:r>
      <w:r w:rsidRPr="00543D2D">
        <w:rPr>
          <w:sz w:val="12"/>
        </w:rPr>
        <w:t xml:space="preserve">. TrueCar said the average vehicle price reached a new record of $30,748 in March, around $2,000 more than the same month last year. Even though drivers are switching to smaller cars, they’re appointing them with expensive luxuries such as leather seats and navigation systems, Toprak said. </w:t>
      </w:r>
    </w:p>
    <w:p w:rsidR="007A6CDF" w:rsidRDefault="007A6CDF" w:rsidP="007A6CDF">
      <w:pPr>
        <w:pStyle w:val="Heading4"/>
        <w:rPr>
          <w:rStyle w:val="StyleStyleBold12pt"/>
          <w:b/>
        </w:rPr>
      </w:pPr>
      <w:r>
        <w:rPr>
          <w:rStyle w:val="StyleStyleBold12pt"/>
          <w:b/>
        </w:rPr>
        <w:t>Decline causes nuclear war</w:t>
      </w:r>
    </w:p>
    <w:p w:rsidR="007A6CDF" w:rsidRPr="001D798B" w:rsidRDefault="007A6CDF" w:rsidP="007A6CDF">
      <w:pPr>
        <w:rPr>
          <w:rStyle w:val="StyleStyleBold12pt"/>
        </w:rPr>
      </w:pPr>
      <w:r w:rsidRPr="001D798B">
        <w:rPr>
          <w:rStyle w:val="StyleStyleBold12pt"/>
        </w:rPr>
        <w:t>Harris and Burrows 9</w:t>
      </w:r>
    </w:p>
    <w:p w:rsidR="007A6CDF" w:rsidRPr="00E26730" w:rsidRDefault="007A6CDF" w:rsidP="007A6CDF">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13" w:history="1">
        <w:r w:rsidRPr="00E26730">
          <w:t>http://www.ciaonet.org/journals/twq/v32i2/f_0016178_13952.pdf</w:t>
        </w:r>
      </w:hyperlink>
    </w:p>
    <w:p w:rsidR="007A6CDF" w:rsidRPr="00E26730" w:rsidRDefault="007A6CDF" w:rsidP="007A6CDF">
      <w:r w:rsidRPr="00E26730">
        <w:t>Increased Potential for Global Conflict</w:t>
      </w:r>
    </w:p>
    <w:p w:rsidR="007A6CDF" w:rsidRPr="000C6F15" w:rsidRDefault="007A6CDF" w:rsidP="007A6CDF">
      <w:pPr>
        <w:rPr>
          <w:sz w:val="16"/>
        </w:rPr>
      </w:pPr>
      <w:r w:rsidRPr="000C6F15">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0C6F15">
        <w:rPr>
          <w:sz w:val="16"/>
        </w:rPr>
        <w:t xml:space="preserve"> is not likely to be repeated, the </w:t>
      </w:r>
      <w:r w:rsidRPr="00B27DF2">
        <w:rPr>
          <w:rStyle w:val="StyleBoldUnderline"/>
          <w:highlight w:val="green"/>
        </w:rPr>
        <w:t>lessons</w:t>
      </w:r>
      <w:r w:rsidRPr="000C6F15">
        <w:rPr>
          <w:sz w:val="16"/>
        </w:rPr>
        <w:t xml:space="preserve"> to be drawn from that period </w:t>
      </w:r>
      <w:r w:rsidRPr="00B27DF2">
        <w:rPr>
          <w:rStyle w:val="StyleBoldUnderline"/>
          <w:highlight w:val="green"/>
        </w:rPr>
        <w:t>include</w:t>
      </w:r>
      <w:r w:rsidRPr="000C6F15">
        <w:rPr>
          <w:sz w:val="16"/>
        </w:rPr>
        <w:t xml:space="preserve"> the </w:t>
      </w:r>
      <w:r w:rsidRPr="00003FBC">
        <w:rPr>
          <w:rStyle w:val="StyleBoldUnderline"/>
        </w:rPr>
        <w:t>harmful effects on fledgling democracies and multiethnic societies</w:t>
      </w:r>
      <w:r w:rsidRPr="000C6F15">
        <w:rPr>
          <w:sz w:val="16"/>
        </w:rPr>
        <w:t xml:space="preserve"> (think Central Europe in 1920s and 1930s) </w:t>
      </w:r>
      <w:r w:rsidRPr="00003FBC">
        <w:rPr>
          <w:rStyle w:val="StyleBoldUnderline"/>
        </w:rPr>
        <w:t xml:space="preserve">and on </w:t>
      </w:r>
      <w:r w:rsidRPr="000C6F15">
        <w:rPr>
          <w:sz w:val="16"/>
        </w:rPr>
        <w:t xml:space="preserve">the </w:t>
      </w:r>
      <w:r w:rsidRPr="00003FBC">
        <w:rPr>
          <w:rStyle w:val="StyleBoldUnderline"/>
        </w:rPr>
        <w:t>sustainability of multilateral institutions</w:t>
      </w:r>
      <w:r w:rsidRPr="000C6F15">
        <w:rPr>
          <w:sz w:val="16"/>
        </w:rPr>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0C6F15">
        <w:rPr>
          <w:sz w:val="16"/>
        </w:rPr>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0C6F15">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0C6F15">
        <w:rPr>
          <w:sz w:val="16"/>
        </w:rPr>
        <w:t xml:space="preserve">economic </w:t>
      </w:r>
      <w:r w:rsidRPr="00003FBC">
        <w:rPr>
          <w:rStyle w:val="StyleBoldUnderline"/>
        </w:rPr>
        <w:t>growth continues</w:t>
      </w:r>
      <w:r w:rsidRPr="000C6F15">
        <w:rPr>
          <w:sz w:val="16"/>
        </w:rPr>
        <w:t xml:space="preserve"> in the Middle East </w:t>
      </w:r>
      <w:r w:rsidRPr="00003FBC">
        <w:rPr>
          <w:rStyle w:val="StyleBoldUnderline"/>
        </w:rPr>
        <w:t>and youth unemployment is reduced</w:t>
      </w:r>
      <w:r w:rsidRPr="000C6F15">
        <w:rPr>
          <w:sz w:val="16"/>
        </w:rPr>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0C6F15">
        <w:rPr>
          <w:sz w:val="16"/>
        </w:rPr>
        <w:t xml:space="preserve"> in 2025 </w:t>
      </w:r>
      <w:r w:rsidRPr="00B27DF2">
        <w:rPr>
          <w:rStyle w:val="StyleBoldUnderline"/>
          <w:highlight w:val="green"/>
        </w:rPr>
        <w:t>will</w:t>
      </w:r>
      <w:r w:rsidRPr="000C6F15">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27DF2">
        <w:rPr>
          <w:rStyle w:val="StyleBoldUnderline"/>
          <w:highlight w:val="green"/>
        </w:rPr>
        <w:t>become self-radicalized</w:t>
      </w:r>
      <w:r w:rsidRPr="000C6F15">
        <w:rPr>
          <w:sz w:val="16"/>
        </w:rPr>
        <w:t xml:space="preserve">, particularly </w:t>
      </w:r>
      <w:r w:rsidRPr="00B27DF2">
        <w:rPr>
          <w:rStyle w:val="StyleBoldUnderline"/>
          <w:highlight w:val="green"/>
        </w:rPr>
        <w:t>in the absence of economic outlets</w:t>
      </w:r>
      <w:r w:rsidRPr="000C6F15">
        <w:rPr>
          <w:sz w:val="16"/>
        </w:rPr>
        <w:t xml:space="preserve"> that would become narrower in an economic downturn. The most dangerous casualty of any </w:t>
      </w:r>
      <w:proofErr w:type="gramStart"/>
      <w:r w:rsidRPr="00B27DF2">
        <w:rPr>
          <w:rStyle w:val="StyleBoldUnderline"/>
          <w:highlight w:val="green"/>
        </w:rPr>
        <w:t>economically-induced</w:t>
      </w:r>
      <w:proofErr w:type="gramEnd"/>
      <w:r w:rsidRPr="00B27DF2">
        <w:rPr>
          <w:rStyle w:val="StyleBoldUnderline"/>
          <w:highlight w:val="green"/>
        </w:rPr>
        <w:t xml:space="preserve"> drawdown of U.S. military presence</w:t>
      </w:r>
      <w:r w:rsidRPr="000C6F15">
        <w:rPr>
          <w:sz w:val="16"/>
        </w:rPr>
        <w:t xml:space="preserve"> would almost certainly be the Middle East. Although Iran’s acquisition of nuclear weapons is not inevitable, </w:t>
      </w:r>
      <w:r w:rsidRPr="00003FBC">
        <w:rPr>
          <w:rStyle w:val="StyleBoldUnderline"/>
        </w:rPr>
        <w:t>worries about a nuclear</w:t>
      </w:r>
      <w:r w:rsidRPr="000C6F15">
        <w:rPr>
          <w:sz w:val="16"/>
        </w:rPr>
        <w:t xml:space="preserve">-armed </w:t>
      </w:r>
      <w:r w:rsidRPr="00003FBC">
        <w:rPr>
          <w:rStyle w:val="StyleBoldUnderline"/>
        </w:rPr>
        <w:t xml:space="preserve">Iran </w:t>
      </w:r>
      <w:r w:rsidRPr="00B27DF2">
        <w:rPr>
          <w:rStyle w:val="StyleBoldUnderline"/>
          <w:highlight w:val="green"/>
        </w:rPr>
        <w:t>could lead states</w:t>
      </w:r>
      <w:r w:rsidRPr="000C6F15">
        <w:rPr>
          <w:sz w:val="16"/>
        </w:rPr>
        <w:t xml:space="preserve"> in the region </w:t>
      </w:r>
      <w:r w:rsidRPr="00B27DF2">
        <w:rPr>
          <w:rStyle w:val="StyleBoldUnderline"/>
          <w:highlight w:val="green"/>
        </w:rPr>
        <w:t>to develop new security arrangements</w:t>
      </w:r>
      <w:r w:rsidRPr="000C6F15">
        <w:rPr>
          <w:sz w:val="16"/>
        </w:rPr>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0C6F15">
        <w:rPr>
          <w:sz w:val="16"/>
        </w:rPr>
        <w:t xml:space="preserve">. Episodes of low intensity </w:t>
      </w:r>
      <w:r w:rsidRPr="00B27DF2">
        <w:rPr>
          <w:rStyle w:val="StyleBoldUnderline"/>
          <w:highlight w:val="green"/>
        </w:rPr>
        <w:t>conflict</w:t>
      </w:r>
      <w:r w:rsidRPr="000C6F15">
        <w:rPr>
          <w:sz w:val="16"/>
        </w:rPr>
        <w:t xml:space="preserve"> and terrorism taking place under a nuclear umbrella </w:t>
      </w:r>
      <w:r w:rsidRPr="00B27DF2">
        <w:rPr>
          <w:rStyle w:val="StyleBoldUnderline"/>
          <w:highlight w:val="green"/>
        </w:rPr>
        <w:t>could lead to an unintended escalation</w:t>
      </w:r>
      <w:r w:rsidRPr="000C6F15">
        <w:rPr>
          <w:sz w:val="16"/>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0C6F15">
        <w:rPr>
          <w:sz w:val="16"/>
        </w:rPr>
        <w:t xml:space="preserve"> of Iranian intentions </w:t>
      </w:r>
      <w:r w:rsidRPr="00B27DF2">
        <w:rPr>
          <w:rStyle w:val="StyleBoldUnderline"/>
          <w:highlight w:val="green"/>
        </w:rPr>
        <w:t>may place</w:t>
      </w:r>
      <w:r w:rsidRPr="000C6F15">
        <w:rPr>
          <w:sz w:val="16"/>
        </w:rPr>
        <w:t xml:space="preserve"> more </w:t>
      </w:r>
      <w:r w:rsidRPr="00B27DF2">
        <w:rPr>
          <w:rStyle w:val="StyleBoldUnderline"/>
          <w:highlight w:val="green"/>
        </w:rPr>
        <w:t>focus on preemption</w:t>
      </w:r>
      <w:r w:rsidRPr="000C6F15">
        <w:rPr>
          <w:sz w:val="16"/>
        </w:rPr>
        <w:t xml:space="preserve"> rather than defense, potentially </w:t>
      </w:r>
      <w:r w:rsidRPr="00B27DF2">
        <w:rPr>
          <w:rStyle w:val="StyleBoldUnderline"/>
          <w:highlight w:val="green"/>
        </w:rPr>
        <w:t>leading to escalating crises</w:t>
      </w:r>
      <w:r w:rsidRPr="000C6F15">
        <w:rPr>
          <w:sz w:val="16"/>
        </w:rPr>
        <w:t>.</w:t>
      </w:r>
    </w:p>
    <w:p w:rsidR="007A6CDF" w:rsidRDefault="007A6CDF" w:rsidP="007A6CDF">
      <w:pPr>
        <w:pStyle w:val="Heading3"/>
      </w:pPr>
      <w:r>
        <w:t>Contention 3: Aerospace</w:t>
      </w:r>
    </w:p>
    <w:p w:rsidR="007A6CDF" w:rsidRPr="00CD1787" w:rsidRDefault="007A6CDF" w:rsidP="007A6CDF">
      <w:pPr>
        <w:pStyle w:val="Heading4"/>
      </w:pPr>
      <w:r w:rsidRPr="00CD1787">
        <w:t xml:space="preserve">Student exchange program key to Mexico’s aerospace program—lack of domestic education infrastructure </w:t>
      </w:r>
    </w:p>
    <w:p w:rsidR="007A6CDF" w:rsidRPr="00DA54D3" w:rsidRDefault="007A6CDF" w:rsidP="007A6CDF">
      <w:pPr>
        <w:rPr>
          <w:rStyle w:val="StyleStyleBold12pt"/>
        </w:rPr>
      </w:pPr>
      <w:r>
        <w:rPr>
          <w:rStyle w:val="StyleStyleBold12pt"/>
        </w:rPr>
        <w:t>Salieri</w:t>
      </w:r>
      <w:r w:rsidRPr="00DA54D3">
        <w:rPr>
          <w:rStyle w:val="StyleStyleBold12pt"/>
        </w:rPr>
        <w:t xml:space="preserve"> and Santibanez 1</w:t>
      </w:r>
      <w:r>
        <w:rPr>
          <w:rStyle w:val="StyleStyleBold12pt"/>
        </w:rPr>
        <w:t>0</w:t>
      </w:r>
    </w:p>
    <w:p w:rsidR="007A6CDF" w:rsidRDefault="007A6CDF" w:rsidP="007A6CDF">
      <w:r>
        <w:t>Giulia and Lucrecia, “Study on the Need for Human Capital in the Mexican Aerospace Industry” [</w:t>
      </w:r>
      <w:r w:rsidRPr="0032730B">
        <w:t>http://www.economia.gob.mx/files/en/data_and_research/aerospace_industry.pdf</w:t>
      </w:r>
      <w:r>
        <w:t>] November //mtc</w:t>
      </w:r>
    </w:p>
    <w:p w:rsidR="007A6CDF" w:rsidRPr="009D5740" w:rsidRDefault="007A6CDF" w:rsidP="007A6CDF">
      <w:pPr>
        <w:rPr>
          <w:sz w:val="16"/>
        </w:rPr>
      </w:pPr>
      <w:r w:rsidRPr="0041211D">
        <w:rPr>
          <w:rStyle w:val="StyleBoldUnderline"/>
        </w:rPr>
        <w:t>Until</w:t>
      </w:r>
      <w:r w:rsidRPr="009D5740">
        <w:rPr>
          <w:sz w:val="16"/>
        </w:rPr>
        <w:t xml:space="preserve"> the </w:t>
      </w:r>
      <w:r w:rsidRPr="0041211D">
        <w:rPr>
          <w:rStyle w:val="StyleBoldUnderline"/>
        </w:rPr>
        <w:t>2006</w:t>
      </w:r>
      <w:r w:rsidRPr="009D5740">
        <w:rPr>
          <w:rStyle w:val="StyleBoldUnderline"/>
          <w:sz w:val="16"/>
          <w:u w:val="none"/>
        </w:rPr>
        <w:t xml:space="preserve">¶ </w:t>
      </w:r>
      <w:r w:rsidRPr="009D5740">
        <w:rPr>
          <w:sz w:val="16"/>
        </w:rPr>
        <w:t xml:space="preserve">-¶ 07¶ school yea¶ r, </w:t>
      </w:r>
      <w:r w:rsidRPr="0041211D">
        <w:rPr>
          <w:rStyle w:val="StyleBoldUnderline"/>
        </w:rPr>
        <w:t>IPN was the only institution in Mexico to offer</w:t>
      </w:r>
      <w:r>
        <w:rPr>
          <w:rStyle w:val="StyleBoldUnderline"/>
        </w:rPr>
        <w:t xml:space="preserve"> programs in </w:t>
      </w:r>
      <w:r w:rsidRPr="0041211D">
        <w:rPr>
          <w:rStyle w:val="StyleBoldUnderline"/>
        </w:rPr>
        <w:t>Aeronautical Engineering</w:t>
      </w:r>
      <w:proofErr w:type="gramStart"/>
      <w:r w:rsidRPr="0041211D">
        <w:rPr>
          <w:rStyle w:val="StyleBoldUnderline"/>
        </w:rPr>
        <w:t>.</w:t>
      </w:r>
      <w:r w:rsidRPr="0041211D">
        <w:rPr>
          <w:rStyle w:val="StyleBoldUnderline"/>
          <w:sz w:val="12"/>
        </w:rPr>
        <w:t>¶</w:t>
      </w:r>
      <w:proofErr w:type="gramEnd"/>
      <w:r w:rsidRPr="0041211D">
        <w:rPr>
          <w:rStyle w:val="StyleBoldUnderline"/>
          <w:sz w:val="12"/>
        </w:rPr>
        <w:t xml:space="preserve"> </w:t>
      </w:r>
      <w:r w:rsidRPr="009D5740">
        <w:rPr>
          <w:sz w:val="16"/>
        </w:rPr>
        <w:t>23¶ In 2009,¶ 250¶ students¶ had graduated from¶ the Ae¶ ronautical¶ Engineering Program and¶ 12¶ from the master’s¶ degree program¶ in Aeronautical¶ Engineering in Maintenance and Production.¶ However, the fact that there are few aeronautical engineers in the market does not seem to¶ be currently perceived¶ as a relevant hindrance to the industry’s development. Aeronautical¶ specialty seems to be viewed as extremely relevant for the design of complete¶ airplanes¶ or¶ complex parts, activities that are yet to be carried out in Mexico; and for the MRB¶ 24¶ positions¶ (¶ review components with manufacturing defects to determine whether and how¶ these can be repaired or if they can be discarded), which are very limited in number</w:t>
      </w:r>
      <w:proofErr w:type="gramStart"/>
      <w:r w:rsidRPr="009D5740">
        <w:rPr>
          <w:sz w:val="16"/>
        </w:rPr>
        <w:t>.¶</w:t>
      </w:r>
      <w:proofErr w:type="gramEnd"/>
      <w:r w:rsidRPr="009D5740">
        <w:rPr>
          <w:sz w:val="16"/>
        </w:rPr>
        <w:t xml:space="preserve"> Presently, most companies normally hire mechanical and industrial engineers and in fewer¶ numbers electrical and mechanical engineers. Per¶ haps </w:t>
      </w:r>
      <w:r>
        <w:rPr>
          <w:rStyle w:val="StyleBoldUnderline"/>
        </w:rPr>
        <w:t xml:space="preserve">the </w:t>
      </w:r>
      <w:r w:rsidRPr="009D5740">
        <w:rPr>
          <w:rStyle w:val="StyleBoldUnderline"/>
          <w:highlight w:val="cyan"/>
        </w:rPr>
        <w:t>demand for aeronautical engineers will increase</w:t>
      </w:r>
      <w:r>
        <w:rPr>
          <w:rStyle w:val="StyleBoldUnderline"/>
        </w:rPr>
        <w:t xml:space="preserve"> </w:t>
      </w:r>
      <w:r w:rsidRPr="0041211D">
        <w:rPr>
          <w:rStyle w:val="StyleBoldUnderline"/>
        </w:rPr>
        <w:t xml:space="preserve">in the future </w:t>
      </w:r>
      <w:r w:rsidRPr="009D5740">
        <w:rPr>
          <w:rStyle w:val="StyleBoldUnderline"/>
          <w:highlight w:val="cyan"/>
        </w:rPr>
        <w:t>as a result of the development of R&amp;D</w:t>
      </w:r>
      <w:r w:rsidRPr="0041211D">
        <w:rPr>
          <w:rStyle w:val="StyleBoldUnderline"/>
        </w:rPr>
        <w:t xml:space="preserve"> activities </w:t>
      </w:r>
      <w:r w:rsidRPr="009D5740">
        <w:rPr>
          <w:rStyle w:val="StyleBoldUnderline"/>
          <w:highlight w:val="cyan"/>
        </w:rPr>
        <w:t>and</w:t>
      </w:r>
      <w:r>
        <w:rPr>
          <w:rStyle w:val="StyleBoldUnderline"/>
        </w:rPr>
        <w:t xml:space="preserve"> </w:t>
      </w:r>
      <w:r w:rsidRPr="0041211D">
        <w:rPr>
          <w:rStyle w:val="StyleBoldUnderline"/>
        </w:rPr>
        <w:t xml:space="preserve">more </w:t>
      </w:r>
      <w:r w:rsidRPr="009D5740">
        <w:rPr>
          <w:rStyle w:val="StyleBoldUnderline"/>
          <w:highlight w:val="cyan"/>
        </w:rPr>
        <w:t>complex manufacturing</w:t>
      </w:r>
      <w:r w:rsidRPr="009D5740">
        <w:rPr>
          <w:sz w:val="16"/>
        </w:rPr>
        <w:t>; however, it is unlikely that they become the majority</w:t>
      </w:r>
      <w:proofErr w:type="gramStart"/>
      <w:r w:rsidRPr="009D5740">
        <w:rPr>
          <w:sz w:val="16"/>
        </w:rPr>
        <w:t>.</w:t>
      </w:r>
      <w:r w:rsidRPr="0041211D">
        <w:rPr>
          <w:sz w:val="12"/>
          <w:u w:val="single"/>
        </w:rPr>
        <w:t>¶</w:t>
      </w:r>
      <w:proofErr w:type="gramEnd"/>
      <w:r w:rsidRPr="0041211D">
        <w:rPr>
          <w:sz w:val="12"/>
          <w:u w:val="single"/>
        </w:rPr>
        <w:t xml:space="preserve"> </w:t>
      </w:r>
      <w:r w:rsidRPr="009D5740">
        <w:rPr>
          <w:sz w:val="16"/>
        </w:rPr>
        <w:t xml:space="preserve">In¶ fact, some of the¶ respondents¶ stated that even¶ in their¶ headquarters (abroad), aeronautical¶ engineers are the minority of all the engineers who are employed.¶ In spite of this, some¶ respondents¶ regretted¶ that Mexico lacks programs that provide¶ advance training with materials (specifically, compound ma¶ terials) and the latest electrical¶ systems.¶ </w:t>
      </w:r>
      <w:r w:rsidRPr="0041211D">
        <w:rPr>
          <w:rStyle w:val="StyleBoldUnderline"/>
        </w:rPr>
        <w:t xml:space="preserve">Many also lamented the fact that </w:t>
      </w:r>
      <w:r w:rsidRPr="009D5740">
        <w:rPr>
          <w:rStyle w:val="StyleBoldUnderline"/>
          <w:highlight w:val="cyan"/>
        </w:rPr>
        <w:t>IPN’s aerospace programs focus excessively on</w:t>
      </w:r>
      <w:r>
        <w:rPr>
          <w:rStyle w:val="StyleBoldUnderline"/>
        </w:rPr>
        <w:t xml:space="preserve"> design </w:t>
      </w:r>
      <w:r w:rsidRPr="0041211D">
        <w:rPr>
          <w:rStyle w:val="StyleBoldUnderline"/>
        </w:rPr>
        <w:t xml:space="preserve">and </w:t>
      </w:r>
      <w:r w:rsidRPr="009D5740">
        <w:rPr>
          <w:rStyle w:val="StyleBoldUnderline"/>
          <w:highlight w:val="cyan"/>
        </w:rPr>
        <w:t>maintenance</w:t>
      </w:r>
      <w:r w:rsidRPr="0041211D">
        <w:rPr>
          <w:rStyle w:val="StyleBoldUnderline"/>
        </w:rPr>
        <w:t>, while</w:t>
      </w:r>
      <w:r>
        <w:rPr>
          <w:rStyle w:val="StyleBoldUnderline"/>
        </w:rPr>
        <w:t xml:space="preserve"> </w:t>
      </w:r>
      <w:r w:rsidRPr="0041211D">
        <w:rPr>
          <w:rStyle w:val="StyleBoldUnderline"/>
        </w:rPr>
        <w:t>currently</w:t>
      </w:r>
      <w:r>
        <w:rPr>
          <w:rStyle w:val="StyleBoldUnderline"/>
        </w:rPr>
        <w:t xml:space="preserve"> </w:t>
      </w:r>
      <w:r w:rsidRPr="0041211D">
        <w:rPr>
          <w:rStyle w:val="StyleBoldUnderline"/>
        </w:rPr>
        <w:t>manufacturing is the most developed area in Mexico</w:t>
      </w:r>
      <w:r w:rsidRPr="009D5740">
        <w:rPr>
          <w:sz w:val="16"/>
        </w:rPr>
        <w:t>.</w:t>
      </w:r>
      <w:r w:rsidRPr="0041211D">
        <w:rPr>
          <w:sz w:val="12"/>
          <w:u w:val="single"/>
        </w:rPr>
        <w:t xml:space="preserve">¶ </w:t>
      </w:r>
      <w:r w:rsidRPr="009D5740">
        <w:rPr>
          <w:rStyle w:val="StyleBoldUnderline"/>
          <w:highlight w:val="cyan"/>
        </w:rPr>
        <w:t>This</w:t>
      </w:r>
      <w:r w:rsidRPr="0041211D">
        <w:rPr>
          <w:rStyle w:val="StyleBoldUnderline"/>
        </w:rPr>
        <w:t>, a</w:t>
      </w:r>
      <w:r>
        <w:rPr>
          <w:rStyle w:val="StyleBoldUnderline"/>
        </w:rPr>
        <w:t xml:space="preserve">long with the hope and aspirati </w:t>
      </w:r>
      <w:r w:rsidRPr="0041211D">
        <w:rPr>
          <w:rStyle w:val="StyleBoldUnderline"/>
        </w:rPr>
        <w:t xml:space="preserve">on of further developing R&amp;D activities, </w:t>
      </w:r>
      <w:r w:rsidRPr="009D5740">
        <w:rPr>
          <w:rStyle w:val="StyleBoldUnderline"/>
          <w:highlight w:val="cyan"/>
        </w:rPr>
        <w:t>suggests the needs to adjust the offer of the engineers trained in aerospace</w:t>
      </w:r>
      <w:r w:rsidRPr="0041211D">
        <w:rPr>
          <w:rStyle w:val="StyleBoldUnderline"/>
        </w:rPr>
        <w:t xml:space="preserve"> matters, </w:t>
      </w:r>
      <w:r w:rsidRPr="009D5740">
        <w:rPr>
          <w:rStyle w:val="StyleBoldUnderline"/>
          <w:highlight w:val="cyan"/>
        </w:rPr>
        <w:t>not only increasing their numbers, but also diversifying the focus of the programs towards subject matters</w:t>
      </w:r>
      <w:r w:rsidRPr="0041211D">
        <w:rPr>
          <w:rStyle w:val="StyleBoldUnderline"/>
        </w:rPr>
        <w:t xml:space="preserve"> and</w:t>
      </w:r>
      <w:r>
        <w:rPr>
          <w:rStyle w:val="StyleBoldUnderline"/>
        </w:rPr>
        <w:t xml:space="preserve"> </w:t>
      </w:r>
      <w:r w:rsidRPr="0041211D">
        <w:rPr>
          <w:rStyle w:val="StyleBoldUnderline"/>
        </w:rPr>
        <w:t xml:space="preserve">areas </w:t>
      </w:r>
      <w:r w:rsidRPr="009D5740">
        <w:rPr>
          <w:rStyle w:val="StyleBoldUnderline"/>
          <w:highlight w:val="cyan"/>
        </w:rPr>
        <w:t>of the value chain</w:t>
      </w:r>
      <w:r w:rsidRPr="0041211D">
        <w:rPr>
          <w:rStyle w:val="StyleBoldUnderline"/>
        </w:rPr>
        <w:t xml:space="preserve"> that present the highest level of demand for these resources</w:t>
      </w:r>
      <w:r w:rsidRPr="009D5740">
        <w:rPr>
          <w:sz w:val="16"/>
        </w:rPr>
        <w:t>.</w:t>
      </w:r>
      <w:r w:rsidRPr="0041211D">
        <w:rPr>
          <w:sz w:val="12"/>
          <w:u w:val="single"/>
        </w:rPr>
        <w:t xml:space="preserve">¶ </w:t>
      </w:r>
      <w:r w:rsidRPr="009D5740">
        <w:rPr>
          <w:sz w:val="16"/>
        </w:rPr>
        <w:t>Possibly in response to these demands, as of the 2007¶ -¶ 08 school year, other graduate and¶ postgraduate programs will be¶ opened¶ in the field of the Aeronautic and Aerospace¶ Engineering¶ ,¶ some of which focus on manufacturing. Programs are offered by the¶ Autonomous University of Nuevo León (UANL), the Autonomous University of¶ Chihuahua (UACH), Technical and Superior Educational Center (CETYS) of Chihuahua</w:t>
      </w:r>
      <w:proofErr w:type="gramStart"/>
      <w:r w:rsidRPr="009D5740">
        <w:rPr>
          <w:sz w:val="16"/>
        </w:rPr>
        <w:t>,¶</w:t>
      </w:r>
      <w:proofErr w:type="gramEnd"/>
      <w:r w:rsidRPr="009D5740">
        <w:rPr>
          <w:sz w:val="16"/>
        </w:rPr>
        <w:t xml:space="preserve"> the¶ National Aeronautical Universi¶ ty of Querétaro (UNAQ), the Polytechnic Metropolitan¶ University of Hidalgo (UPMH), Polytechnic University of Chihuahua (UPCH), the¶ Autonomous University of Baja California (UABC), and the Autonomous University of the¶ City of Juarez (UACJ), also in Chihuahu¶ a. The estimated number of graduates of aerospace¶ engineering programs will gradually increase in the next years until reaching approximately¶ 400 graduates and 40 postgraduates in 2014</w:t>
      </w:r>
      <w:proofErr w:type="gramStart"/>
      <w:r w:rsidRPr="009D5740">
        <w:rPr>
          <w:sz w:val="16"/>
        </w:rPr>
        <w:t>.¶</w:t>
      </w:r>
      <w:proofErr w:type="gramEnd"/>
      <w:r w:rsidRPr="009D5740">
        <w:rPr>
          <w:sz w:val="16"/>
        </w:rPr>
        <w:t xml:space="preserve"> 25¶ Additionally, the Superior Technological¶ Institute of Cajeme (ITESCA¶ ) of Sonora started offering aeronautics within its mechanical¶ engineering program. An estimated 20 graduates are expected for this program as of 2011</w:t>
      </w:r>
      <w:proofErr w:type="gramStart"/>
      <w:r w:rsidRPr="009D5740">
        <w:rPr>
          <w:sz w:val="16"/>
        </w:rPr>
        <w:t>.¶</w:t>
      </w:r>
      <w:proofErr w:type="gramEnd"/>
      <w:r w:rsidRPr="009D5740">
        <w:rPr>
          <w:sz w:val="16"/>
        </w:rPr>
        <w:t xml:space="preserve"> The number of graduate programs in aeronautical engineering that were recently¶ raises¶ poses questions about whether the efforts to expand the education offer¶ are¶ not excessive¶ with respect to the amount (it is important to note that most companies did not¶ state that¶ they needed a significant number of aeronautical engineers)¶ in detriment to the quality:¶ investments in labs and necessary equipment to ensure a good level of training are essential¶ and the perception is that¶ the financial commitment is unclear¶ in terms of constructing and¶ maintaining proper facilities that have updated equipment for all programs¶ , including the¶ most consolidated of the IPN. It is also worth mentioning that the lack of practical¶ experience in the¶ syllabus¶ of the Mexican universiti¶ es is evident in comparison with top¶ rated¶ foreign universit¶ ies</w:t>
      </w:r>
      <w:proofErr w:type="gramStart"/>
      <w:r w:rsidRPr="009D5740">
        <w:rPr>
          <w:sz w:val="16"/>
        </w:rPr>
        <w:t>¶ .¶</w:t>
      </w:r>
      <w:proofErr w:type="gramEnd"/>
      <w:r w:rsidRPr="009D5740">
        <w:rPr>
          <w:sz w:val="16"/>
        </w:rPr>
        <w:t xml:space="preserve"> 26¶ </w:t>
      </w:r>
      <w:r w:rsidRPr="0041211D">
        <w:rPr>
          <w:rStyle w:val="StyleBoldUnderline"/>
        </w:rPr>
        <w:t xml:space="preserve">A respondent mentioned that some </w:t>
      </w:r>
      <w:r w:rsidRPr="009D5740">
        <w:rPr>
          <w:rStyle w:val="StyleBoldUnderline"/>
          <w:highlight w:val="cyan"/>
        </w:rPr>
        <w:t>institutions intend to</w:t>
      </w:r>
      <w:r w:rsidRPr="0041211D">
        <w:rPr>
          <w:rStyle w:val="StyleBoldUnderline"/>
        </w:rPr>
        <w:t xml:space="preserve"> </w:t>
      </w:r>
      <w:r w:rsidRPr="009D5740">
        <w:rPr>
          <w:rStyle w:val="Emphasis"/>
          <w:highlight w:val="cyan"/>
        </w:rPr>
        <w:t>remedy the insufficient infrastructure through student exchange agreements</w:t>
      </w:r>
      <w:r>
        <w:rPr>
          <w:rStyle w:val="StyleBoldUnderline"/>
        </w:rPr>
        <w:t xml:space="preserve"> </w:t>
      </w:r>
      <w:r w:rsidRPr="009D5740">
        <w:rPr>
          <w:rStyle w:val="StyleBoldUnderline"/>
          <w:highlight w:val="cyan"/>
        </w:rPr>
        <w:t>with</w:t>
      </w:r>
      <w:r>
        <w:rPr>
          <w:rStyle w:val="StyleBoldUnderline"/>
        </w:rPr>
        <w:t xml:space="preserve"> national and </w:t>
      </w:r>
      <w:r w:rsidRPr="009D5740">
        <w:rPr>
          <w:rStyle w:val="StyleBoldUnderline"/>
          <w:highlight w:val="cyan"/>
        </w:rPr>
        <w:t>foreign universities</w:t>
      </w:r>
      <w:r w:rsidRPr="009D5740">
        <w:rPr>
          <w:sz w:val="16"/>
        </w:rPr>
        <w:t xml:space="preserve">¶ (specifically with¶ the National Polytechnic Institute and the University of New Mexico in¶ the US), </w:t>
      </w:r>
      <w:r w:rsidRPr="009D5740">
        <w:rPr>
          <w:rStyle w:val="StyleBoldUnderline"/>
          <w:highlight w:val="cyan"/>
        </w:rPr>
        <w:t xml:space="preserve">where students may receive proper </w:t>
      </w:r>
      <w:r w:rsidRPr="009D5740">
        <w:rPr>
          <w:rStyle w:val="StyleBoldUnderline"/>
        </w:rPr>
        <w:t>practical</w:t>
      </w:r>
      <w:r w:rsidRPr="0041211D">
        <w:rPr>
          <w:rStyle w:val="StyleBoldUnderline"/>
        </w:rPr>
        <w:t xml:space="preserve"> </w:t>
      </w:r>
      <w:r w:rsidRPr="009D5740">
        <w:rPr>
          <w:rStyle w:val="StyleBoldUnderline"/>
          <w:highlight w:val="cyan"/>
        </w:rPr>
        <w:t>training</w:t>
      </w:r>
      <w:r w:rsidRPr="009D5740">
        <w:rPr>
          <w:sz w:val="16"/>
        </w:rPr>
        <w:t xml:space="preserve">. </w:t>
      </w:r>
      <w:r w:rsidRPr="009D5740">
        <w:rPr>
          <w:rStyle w:val="StyleBoldUnderline"/>
          <w:highlight w:val="cyan"/>
        </w:rPr>
        <w:t>However, presently there are not enough scholarships</w:t>
      </w:r>
      <w:r w:rsidRPr="0041211D">
        <w:rPr>
          <w:rStyle w:val="StyleBoldUnderline"/>
        </w:rPr>
        <w:t xml:space="preserve"> to ensure that many students may take advantage of these</w:t>
      </w:r>
      <w:r>
        <w:rPr>
          <w:rStyle w:val="StyleBoldUnderline"/>
        </w:rPr>
        <w:t xml:space="preserve"> opportunity </w:t>
      </w:r>
      <w:r w:rsidRPr="0041211D">
        <w:rPr>
          <w:rStyle w:val="StyleBoldUnderline"/>
        </w:rPr>
        <w:t>es.</w:t>
      </w:r>
      <w:r w:rsidRPr="009D5740">
        <w:rPr>
          <w:sz w:val="16"/>
        </w:rPr>
        <w:t xml:space="preserve"> Also, it is worth noting that</w:t>
      </w:r>
      <w:r w:rsidRPr="0041211D">
        <w:rPr>
          <w:sz w:val="12"/>
          <w:u w:val="single"/>
        </w:rPr>
        <w:t xml:space="preserve">¶ </w:t>
      </w:r>
      <w:r w:rsidRPr="009D5740">
        <w:rPr>
          <w:sz w:val="16"/>
        </w:rPr>
        <w:t>signing¶ exchange agreements with the US, along¶ with the current scarcity of aeronautical engineers in Mexico, could favor a migration of the¶ best graduates to other countries</w:t>
      </w:r>
      <w:proofErr w:type="gramStart"/>
      <w:r w:rsidRPr="009D5740">
        <w:rPr>
          <w:sz w:val="16"/>
        </w:rPr>
        <w:t>.¶</w:t>
      </w:r>
      <w:proofErr w:type="gramEnd"/>
      <w:r w:rsidRPr="009D5740">
        <w:rPr>
          <w:sz w:val="16"/>
        </w:rPr>
        <w:t xml:space="preserve"> 2</w:t>
      </w:r>
    </w:p>
    <w:p w:rsidR="007A6CDF" w:rsidRDefault="007A6CDF" w:rsidP="007A6CDF">
      <w:pPr>
        <w:pStyle w:val="Heading4"/>
      </w:pPr>
      <w:r>
        <w:t>Now is key – expansion of human capital is needed to consolidate current industry momentum</w:t>
      </w:r>
    </w:p>
    <w:p w:rsidR="007A6CDF" w:rsidRPr="00297858" w:rsidRDefault="007A6CDF" w:rsidP="007A6CDF">
      <w:pPr>
        <w:rPr>
          <w:rStyle w:val="StyleStyleBold12pt"/>
        </w:rPr>
      </w:pPr>
      <w:r w:rsidRPr="007A0000">
        <w:rPr>
          <w:rStyle w:val="StyleStyleBold12pt"/>
          <w:highlight w:val="cyan"/>
        </w:rPr>
        <w:t>Mecham 13</w:t>
      </w:r>
    </w:p>
    <w:p w:rsidR="007A6CDF" w:rsidRDefault="007A6CDF" w:rsidP="007A6CDF">
      <w:r>
        <w:t>Michael, “</w:t>
      </w:r>
      <w:r w:rsidRPr="00297858">
        <w:t>Mexico’s Welcome Mat Attracts Aerospace Manufacturers</w:t>
      </w:r>
      <w:r>
        <w:t>” [</w:t>
      </w:r>
      <w:r w:rsidRPr="00297858">
        <w:t>http://www.aviationweek.com/Article.aspx</w:t>
      </w:r>
      <w:proofErr w:type="gramStart"/>
      <w:r w:rsidRPr="00297858">
        <w:t>?id</w:t>
      </w:r>
      <w:proofErr w:type="gramEnd"/>
      <w:r w:rsidRPr="00297858">
        <w:t>=/article-xml/AW_04_01_2013_p44-562383.xml&amp;p=3#</w:t>
      </w:r>
      <w:r>
        <w:t>] April 1 //mtc</w:t>
      </w:r>
    </w:p>
    <w:p w:rsidR="007A6CDF" w:rsidRDefault="007A6CDF" w:rsidP="007A6CDF">
      <w:pPr>
        <w:rPr>
          <w:rStyle w:val="Emphasis"/>
        </w:rPr>
      </w:pPr>
      <w:r w:rsidRPr="007A0000">
        <w:rPr>
          <w:rStyle w:val="StyleBoldUnderline"/>
          <w:highlight w:val="cyan"/>
        </w:rPr>
        <w:t>In Mexico, plant managers see a national</w:t>
      </w:r>
      <w:r w:rsidRPr="00297858">
        <w:rPr>
          <w:rStyle w:val="StyleBoldUnderline"/>
        </w:rPr>
        <w:t xml:space="preserve"> </w:t>
      </w:r>
      <w:r w:rsidRPr="007A0000">
        <w:rPr>
          <w:rStyle w:val="Emphasis"/>
          <w:highlight w:val="cyan"/>
        </w:rPr>
        <w:t>industry in its infancy</w:t>
      </w:r>
      <w:r w:rsidRPr="009D5740">
        <w:rPr>
          <w:sz w:val="16"/>
        </w:rPr>
        <w:t xml:space="preserve">, </w:t>
      </w:r>
      <w:r w:rsidRPr="007A0000">
        <w:rPr>
          <w:rStyle w:val="StyleBoldUnderline"/>
          <w:highlight w:val="cyan"/>
        </w:rPr>
        <w:t>still learning the basics but with an eager workforce</w:t>
      </w:r>
      <w:r w:rsidRPr="007A0000">
        <w:rPr>
          <w:sz w:val="16"/>
          <w:highlight w:val="cyan"/>
        </w:rPr>
        <w:t>. “</w:t>
      </w:r>
      <w:r w:rsidRPr="00297858">
        <w:rPr>
          <w:rStyle w:val="StyleBoldUnderline"/>
        </w:rPr>
        <w:t xml:space="preserve">The numbers tell us </w:t>
      </w:r>
      <w:r w:rsidRPr="007A0000">
        <w:rPr>
          <w:rStyle w:val="StyleBoldUnderline"/>
          <w:highlight w:val="cyan"/>
        </w:rPr>
        <w:t>we are attractive now</w:t>
      </w:r>
      <w:r w:rsidRPr="007A0000">
        <w:rPr>
          <w:sz w:val="16"/>
          <w:highlight w:val="cyan"/>
        </w:rPr>
        <w:t>,”</w:t>
      </w:r>
      <w:r w:rsidRPr="009D5740">
        <w:rPr>
          <w:sz w:val="16"/>
        </w:rPr>
        <w:t xml:space="preserve"> </w:t>
      </w:r>
      <w:r w:rsidRPr="00297858">
        <w:rPr>
          <w:rStyle w:val="StyleBoldUnderline"/>
        </w:rPr>
        <w:t>says</w:t>
      </w:r>
      <w:r w:rsidRPr="009D5740">
        <w:rPr>
          <w:sz w:val="16"/>
        </w:rPr>
        <w:t xml:space="preserve"> </w:t>
      </w:r>
      <w:r w:rsidRPr="00297858">
        <w:rPr>
          <w:rStyle w:val="StyleBoldUnderline"/>
        </w:rPr>
        <w:t>Kaman Aerostructures plant manager</w:t>
      </w:r>
      <w:r w:rsidRPr="009D5740">
        <w:rPr>
          <w:sz w:val="16"/>
        </w:rPr>
        <w:t xml:space="preserve"> Francisco </w:t>
      </w:r>
      <w:r w:rsidRPr="00297858">
        <w:rPr>
          <w:rStyle w:val="StyleBoldUnderline"/>
        </w:rPr>
        <w:t>Meza</w:t>
      </w:r>
      <w:r w:rsidRPr="009D5740">
        <w:rPr>
          <w:sz w:val="16"/>
        </w:rPr>
        <w:t xml:space="preserve"> in Chihuahua. “What I would say is that </w:t>
      </w:r>
      <w:r w:rsidRPr="007A0000">
        <w:rPr>
          <w:rStyle w:val="StyleBoldUnderline"/>
          <w:highlight w:val="cyan"/>
        </w:rPr>
        <w:t xml:space="preserve">the industry is </w:t>
      </w:r>
      <w:r w:rsidRPr="007A0000">
        <w:rPr>
          <w:rStyle w:val="Emphasis"/>
          <w:highlight w:val="cyan"/>
        </w:rPr>
        <w:t>not mature enough</w:t>
      </w:r>
      <w:r w:rsidRPr="00297858">
        <w:rPr>
          <w:rStyle w:val="StyleBoldUnderline"/>
        </w:rPr>
        <w:t>. One of my majo</w:t>
      </w:r>
      <w:r w:rsidRPr="007A0000">
        <w:rPr>
          <w:rStyle w:val="StyleBoldUnderline"/>
          <w:highlight w:val="cyan"/>
        </w:rPr>
        <w:t>r</w:t>
      </w:r>
      <w:r w:rsidRPr="00297858">
        <w:rPr>
          <w:rStyle w:val="StyleBoldUnderline"/>
        </w:rPr>
        <w:t xml:space="preserve"> challenges is to make this business more innovative, to introduce more lean.”</w:t>
      </w:r>
      <w:r w:rsidRPr="005E44D1">
        <w:rPr>
          <w:rStyle w:val="StyleBoldUnderline"/>
          <w:sz w:val="12"/>
        </w:rPr>
        <w:t>¶</w:t>
      </w:r>
      <w:r w:rsidRPr="009D5740">
        <w:rPr>
          <w:sz w:val="16"/>
        </w:rPr>
        <w:t xml:space="preserve"> Bombardier's director of strategy and international business development, Vice President Michael McAdoo, watches the wage and skill-set forces at work in Mexico closely. His job involves tracking costs and managing capacity for Bombardier's global supplier network. He sees a narrowing cost gap between Mexico and China. China still wins on costs but Mexico has advantages in terms of education, investment climate and infrastructure</w:t>
      </w:r>
      <w:proofErr w:type="gramStart"/>
      <w:r w:rsidRPr="009D5740">
        <w:rPr>
          <w:sz w:val="16"/>
        </w:rPr>
        <w:t>.¶</w:t>
      </w:r>
      <w:proofErr w:type="gramEnd"/>
      <w:r w:rsidRPr="009D5740">
        <w:rPr>
          <w:sz w:val="16"/>
        </w:rPr>
        <w:t xml:space="preserve"> </w:t>
      </w:r>
      <w:r w:rsidRPr="007A0000">
        <w:rPr>
          <w:rStyle w:val="StyleBoldUnderline"/>
          <w:highlight w:val="cyan"/>
        </w:rPr>
        <w:t>Mexico is “assembling forces for expansion</w:t>
      </w:r>
      <w:r w:rsidRPr="005E44D1">
        <w:rPr>
          <w:rStyle w:val="StyleBoldUnderline"/>
        </w:rPr>
        <w:t>,</w:t>
      </w:r>
      <w:r w:rsidRPr="009D5740">
        <w:rPr>
          <w:sz w:val="16"/>
        </w:rPr>
        <w:t xml:space="preserve">” he says. “It wants to move into higher value-added activities.” </w:t>
      </w:r>
      <w:r w:rsidRPr="007A0000">
        <w:rPr>
          <w:rStyle w:val="Emphasis"/>
          <w:highlight w:val="cyan"/>
        </w:rPr>
        <w:t>The question is how much it can expand, and how quickly.</w:t>
      </w:r>
    </w:p>
    <w:p w:rsidR="007A6CDF" w:rsidRDefault="007A6CDF" w:rsidP="007A6CDF">
      <w:pPr>
        <w:pStyle w:val="Heading4"/>
      </w:pPr>
      <w:r>
        <w:t>Mexico key to industry competiveness—undercuts China’s manufacturing advantages</w:t>
      </w:r>
    </w:p>
    <w:p w:rsidR="007A6CDF" w:rsidRPr="000B35F7" w:rsidRDefault="007A6CDF" w:rsidP="007A6CDF">
      <w:pPr>
        <w:rPr>
          <w:rStyle w:val="StyleStyleBold12pt"/>
        </w:rPr>
      </w:pPr>
      <w:r w:rsidRPr="00B027D2">
        <w:rPr>
          <w:rStyle w:val="StyleStyleBold12pt"/>
          <w:highlight w:val="cyan"/>
        </w:rPr>
        <w:t>Connely 13</w:t>
      </w:r>
    </w:p>
    <w:p w:rsidR="007A6CDF" w:rsidRPr="000B35F7" w:rsidRDefault="007A6CDF" w:rsidP="007A6CDF">
      <w:r>
        <w:t>Claudia, “</w:t>
      </w:r>
      <w:r w:rsidRPr="000B35F7">
        <w:t>Why “Made in Mexico” Means Quality and Competitiveness</w:t>
      </w:r>
      <w:r>
        <w:t>” [</w:t>
      </w:r>
      <w:r w:rsidRPr="000B35F7">
        <w:t>http://www.siteselection.com/issues/2013/jan/mexico.cfm</w:t>
      </w:r>
      <w:r>
        <w:t xml:space="preserve">] January //mtc </w:t>
      </w:r>
    </w:p>
    <w:p w:rsidR="007A6CDF" w:rsidRDefault="007A6CDF" w:rsidP="007A6CDF">
      <w:pPr>
        <w:rPr>
          <w:rStyle w:val="StyleBoldUnderline"/>
        </w:rPr>
      </w:pPr>
      <w:r w:rsidRPr="00280B60">
        <w:rPr>
          <w:sz w:val="16"/>
        </w:rPr>
        <w:t xml:space="preserve">But </w:t>
      </w:r>
      <w:r w:rsidRPr="00B027D2">
        <w:rPr>
          <w:rStyle w:val="StyleBoldUnderline"/>
          <w:highlight w:val="cyan"/>
        </w:rPr>
        <w:t>what makes Mexico</w:t>
      </w:r>
      <w:r w:rsidRPr="000B35F7">
        <w:rPr>
          <w:rStyle w:val="StyleBoldUnderline"/>
        </w:rPr>
        <w:t xml:space="preserve"> an </w:t>
      </w:r>
      <w:r w:rsidRPr="00B027D2">
        <w:rPr>
          <w:rStyle w:val="StyleBoldUnderline"/>
          <w:highlight w:val="cyan"/>
        </w:rPr>
        <w:t>appealing</w:t>
      </w:r>
      <w:r w:rsidRPr="000B35F7">
        <w:rPr>
          <w:rStyle w:val="StyleBoldUnderline"/>
        </w:rPr>
        <w:t xml:space="preserve"> place for doing business </w:t>
      </w:r>
      <w:r w:rsidRPr="00B027D2">
        <w:rPr>
          <w:rStyle w:val="StyleBoldUnderline"/>
          <w:highlight w:val="cyan"/>
        </w:rPr>
        <w:t>is its vicinity to the U</w:t>
      </w:r>
      <w:r w:rsidRPr="00280B60">
        <w:rPr>
          <w:sz w:val="16"/>
        </w:rPr>
        <w:t xml:space="preserve">nited </w:t>
      </w:r>
      <w:r w:rsidRPr="00B027D2">
        <w:rPr>
          <w:rStyle w:val="StyleBoldUnderline"/>
          <w:highlight w:val="cyan"/>
        </w:rPr>
        <w:t>S</w:t>
      </w:r>
      <w:r w:rsidRPr="00280B60">
        <w:rPr>
          <w:sz w:val="16"/>
        </w:rPr>
        <w:t>tates</w:t>
      </w:r>
      <w:r w:rsidRPr="000B35F7">
        <w:rPr>
          <w:rStyle w:val="StyleBoldUnderline"/>
        </w:rPr>
        <w:t xml:space="preserve">, </w:t>
      </w:r>
      <w:r w:rsidRPr="00B027D2">
        <w:rPr>
          <w:rStyle w:val="StyleBoldUnderline"/>
          <w:highlight w:val="cyan"/>
        </w:rPr>
        <w:t>as a</w:t>
      </w:r>
      <w:r w:rsidRPr="00B027D2">
        <w:rPr>
          <w:sz w:val="16"/>
          <w:highlight w:val="cyan"/>
        </w:rPr>
        <w:t xml:space="preserve"> </w:t>
      </w:r>
      <w:r w:rsidRPr="00B027D2">
        <w:rPr>
          <w:rStyle w:val="Emphasis"/>
          <w:highlight w:val="cyan"/>
        </w:rPr>
        <w:t>strong cost competitive advantage</w:t>
      </w:r>
      <w:r w:rsidRPr="00B027D2">
        <w:rPr>
          <w:sz w:val="16"/>
          <w:highlight w:val="cyan"/>
        </w:rPr>
        <w:t xml:space="preserve"> </w:t>
      </w:r>
      <w:r w:rsidRPr="00B027D2">
        <w:rPr>
          <w:rStyle w:val="StyleBoldUnderline"/>
          <w:highlight w:val="cyan"/>
        </w:rPr>
        <w:t>for manufacturing</w:t>
      </w:r>
      <w:r w:rsidRPr="000B35F7">
        <w:rPr>
          <w:rStyle w:val="StyleBoldUnderline"/>
        </w:rPr>
        <w:t xml:space="preserve"> facilities aimed at serving the U.S. market</w:t>
      </w:r>
      <w:r w:rsidRPr="00280B60">
        <w:rPr>
          <w:sz w:val="16"/>
        </w:rPr>
        <w:t xml:space="preserve">. </w:t>
      </w:r>
      <w:r w:rsidRPr="000B35F7">
        <w:rPr>
          <w:rStyle w:val="StyleBoldUnderline"/>
        </w:rPr>
        <w:t xml:space="preserve">The Alix Partners Manufacturing Cost Index places </w:t>
      </w:r>
      <w:r w:rsidRPr="00B027D2">
        <w:rPr>
          <w:rStyle w:val="Emphasis"/>
          <w:highlight w:val="cyan"/>
        </w:rPr>
        <w:t>Mexico as the number one site</w:t>
      </w:r>
      <w:r w:rsidRPr="00B027D2">
        <w:rPr>
          <w:rStyle w:val="StyleBoldUnderline"/>
          <w:highlight w:val="cyan"/>
        </w:rPr>
        <w:t xml:space="preserve"> to serve the U.S. market,</w:t>
      </w:r>
      <w:r w:rsidRPr="00B027D2">
        <w:rPr>
          <w:sz w:val="16"/>
          <w:highlight w:val="cyan"/>
        </w:rPr>
        <w:t xml:space="preserve"> </w:t>
      </w:r>
      <w:r w:rsidRPr="00B027D2">
        <w:rPr>
          <w:rStyle w:val="StyleBoldUnderline"/>
          <w:highlight w:val="cyan"/>
        </w:rPr>
        <w:t>with 25-percent lower costs than</w:t>
      </w:r>
      <w:r w:rsidRPr="000B35F7">
        <w:rPr>
          <w:rStyle w:val="StyleBoldUnderline"/>
        </w:rPr>
        <w:t xml:space="preserve"> the BRIC countries</w:t>
      </w:r>
      <w:r w:rsidRPr="00280B60">
        <w:rPr>
          <w:sz w:val="16"/>
        </w:rPr>
        <w:t xml:space="preserve"> (Brazil, Russia, India </w:t>
      </w:r>
      <w:r w:rsidRPr="000B35F7">
        <w:rPr>
          <w:rStyle w:val="StyleBoldUnderline"/>
        </w:rPr>
        <w:t>and</w:t>
      </w:r>
      <w:r w:rsidRPr="00280B60">
        <w:rPr>
          <w:sz w:val="16"/>
        </w:rPr>
        <w:t xml:space="preserve"> </w:t>
      </w:r>
      <w:r w:rsidRPr="00B027D2">
        <w:rPr>
          <w:rStyle w:val="StyleBoldUnderline"/>
          <w:highlight w:val="cyan"/>
        </w:rPr>
        <w:t>China</w:t>
      </w:r>
      <w:r w:rsidRPr="00280B60">
        <w:rPr>
          <w:sz w:val="16"/>
        </w:rPr>
        <w:t>)</w:t>
      </w:r>
      <w:proofErr w:type="gramStart"/>
      <w:r w:rsidRPr="00280B60">
        <w:rPr>
          <w:sz w:val="16"/>
        </w:rPr>
        <w:t>.¶</w:t>
      </w:r>
      <w:proofErr w:type="gramEnd"/>
      <w:r w:rsidRPr="00280B60">
        <w:rPr>
          <w:sz w:val="16"/>
        </w:rPr>
        <w:t xml:space="preserve"> “</w:t>
      </w:r>
      <w:r w:rsidRPr="000B35F7">
        <w:rPr>
          <w:rStyle w:val="StyleBoldUnderline"/>
        </w:rPr>
        <w:t>Mexico now is the least expensive country to do business in manufacturing and engineering, delivering to the U.S</w:t>
      </w:r>
      <w:r w:rsidRPr="00280B60">
        <w:rPr>
          <w:sz w:val="16"/>
        </w:rPr>
        <w:t xml:space="preserve">.,” says a convinced Louise Goeser, CEO of Siemens Mesoamerica, with 13 manufacturing facilities and three research centers in Mexico, in a video made by ProMexico, the national investment promotion agency.¶ </w:t>
      </w:r>
      <w:r w:rsidRPr="00B027D2">
        <w:rPr>
          <w:rStyle w:val="StyleBoldUnderline"/>
          <w:highlight w:val="cyan"/>
        </w:rPr>
        <w:t>The cost benefit offered by Mexico is partly due to its manufacturing wage levels</w:t>
      </w:r>
      <w:r w:rsidRPr="000B35F7">
        <w:rPr>
          <w:rStyle w:val="StyleBoldUnderline"/>
        </w:rPr>
        <w:t xml:space="preserve"> that today are closing the gap with those in China</w:t>
      </w:r>
      <w:r w:rsidRPr="00280B60">
        <w:rPr>
          <w:sz w:val="16"/>
        </w:rPr>
        <w:t>, from 400 percent higher in 2000 to only 31 percent higher in 2011</w:t>
      </w:r>
      <w:r w:rsidRPr="000B35F7">
        <w:rPr>
          <w:rStyle w:val="StyleBoldUnderline"/>
        </w:rPr>
        <w:t xml:space="preserve">. </w:t>
      </w:r>
      <w:r w:rsidRPr="00B027D2">
        <w:rPr>
          <w:rStyle w:val="StyleBoldUnderline"/>
          <w:highlight w:val="cyan"/>
        </w:rPr>
        <w:t>Another</w:t>
      </w:r>
      <w:r w:rsidRPr="000B35F7">
        <w:rPr>
          <w:rStyle w:val="StyleBoldUnderline"/>
        </w:rPr>
        <w:t xml:space="preserve"> explanation </w:t>
      </w:r>
      <w:r w:rsidRPr="00B027D2">
        <w:rPr>
          <w:rStyle w:val="StyleBoldUnderline"/>
          <w:highlight w:val="cyan"/>
        </w:rPr>
        <w:t>is the timing delivery factor</w:t>
      </w:r>
      <w:r w:rsidRPr="000B35F7">
        <w:rPr>
          <w:rStyle w:val="StyleBoldUnderline"/>
        </w:rPr>
        <w:t xml:space="preserve"> that has given the </w:t>
      </w:r>
      <w:r w:rsidRPr="00B027D2">
        <w:rPr>
          <w:rStyle w:val="StyleBoldUnderline"/>
          <w:highlight w:val="cyan"/>
        </w:rPr>
        <w:t>companies</w:t>
      </w:r>
      <w:r w:rsidRPr="000B35F7">
        <w:rPr>
          <w:rStyle w:val="StyleBoldUnderline"/>
        </w:rPr>
        <w:t xml:space="preserve"> established </w:t>
      </w:r>
      <w:r w:rsidRPr="00B027D2">
        <w:rPr>
          <w:rStyle w:val="StyleBoldUnderline"/>
          <w:highlight w:val="cyan"/>
        </w:rPr>
        <w:t>in</w:t>
      </w:r>
      <w:r w:rsidRPr="000B35F7">
        <w:rPr>
          <w:rStyle w:val="StyleBoldUnderline"/>
        </w:rPr>
        <w:t xml:space="preserve"> the </w:t>
      </w:r>
      <w:r w:rsidRPr="00B027D2">
        <w:rPr>
          <w:rStyle w:val="StyleBoldUnderline"/>
          <w:highlight w:val="cyan"/>
        </w:rPr>
        <w:t>Mexican territory</w:t>
      </w:r>
      <w:r w:rsidRPr="000B35F7">
        <w:rPr>
          <w:rStyle w:val="StyleBoldUnderline"/>
        </w:rPr>
        <w:t xml:space="preserve"> the advantage to </w:t>
      </w:r>
      <w:r w:rsidRPr="00B027D2">
        <w:rPr>
          <w:rStyle w:val="StyleBoldUnderline"/>
          <w:highlight w:val="cyan"/>
        </w:rPr>
        <w:t>deliver in</w:t>
      </w:r>
      <w:r w:rsidRPr="000B35F7">
        <w:rPr>
          <w:rStyle w:val="StyleBoldUnderline"/>
        </w:rPr>
        <w:t xml:space="preserve"> only </w:t>
      </w:r>
      <w:r w:rsidRPr="00B027D2">
        <w:rPr>
          <w:rStyle w:val="StyleBoldUnderline"/>
          <w:highlight w:val="cyan"/>
        </w:rPr>
        <w:t>three days, compared to Asian countries, where the merchandise takes</w:t>
      </w:r>
      <w:r w:rsidRPr="000B35F7">
        <w:rPr>
          <w:rStyle w:val="StyleBoldUnderline"/>
        </w:rPr>
        <w:t xml:space="preserve"> approximately </w:t>
      </w:r>
      <w:r w:rsidRPr="00B027D2">
        <w:rPr>
          <w:rStyle w:val="StyleBoldUnderline"/>
          <w:highlight w:val="cyan"/>
        </w:rPr>
        <w:t>three months</w:t>
      </w:r>
      <w:r w:rsidRPr="000B35F7">
        <w:rPr>
          <w:rStyle w:val="StyleBoldUnderline"/>
        </w:rPr>
        <w:t xml:space="preserve"> to arrive in the U.S. market</w:t>
      </w:r>
      <w:r w:rsidRPr="00280B60">
        <w:rPr>
          <w:sz w:val="16"/>
        </w:rPr>
        <w:t>. That is why Mexican exports have gained ground against the Chinese</w:t>
      </w:r>
      <w:proofErr w:type="gramStart"/>
      <w:r w:rsidRPr="00280B60">
        <w:rPr>
          <w:sz w:val="16"/>
        </w:rPr>
        <w:t>.¶</w:t>
      </w:r>
      <w:proofErr w:type="gramEnd"/>
      <w:r w:rsidRPr="00280B60">
        <w:rPr>
          <w:sz w:val="16"/>
        </w:rPr>
        <w:t xml:space="preserve"> In addition, higher oil prices and, hence, </w:t>
      </w:r>
      <w:r w:rsidRPr="000B35F7">
        <w:rPr>
          <w:rStyle w:val="StyleBoldUnderline"/>
        </w:rPr>
        <w:t>increasing transportation costs have created the necessity to manufacture close to the markets, especially large, custom-designed or fashion products</w:t>
      </w:r>
      <w:r w:rsidRPr="00280B60">
        <w:rPr>
          <w:sz w:val="16"/>
        </w:rPr>
        <w:t>. According to the Establish/Davis 2011 Logistics Cost Database, transportation costs represent 49 percent of the total logistics costs for manufacturing companies, as a percent of sales</w:t>
      </w:r>
      <w:proofErr w:type="gramStart"/>
      <w:r w:rsidRPr="00280B60">
        <w:rPr>
          <w:sz w:val="16"/>
        </w:rPr>
        <w:t>.¶</w:t>
      </w:r>
      <w:proofErr w:type="gramEnd"/>
      <w:r w:rsidRPr="00280B60">
        <w:rPr>
          <w:sz w:val="16"/>
        </w:rPr>
        <w:t xml:space="preserve"> Competitive Site Locations in Mexico for Foreign Investors¶ </w:t>
      </w:r>
      <w:r w:rsidRPr="00B027D2">
        <w:rPr>
          <w:rStyle w:val="StyleBoldUnderline"/>
          <w:highlight w:val="cyan"/>
        </w:rPr>
        <w:t>The occupancy of industrial parks in Mexico is closely linked to the U.S. economy,</w:t>
      </w:r>
      <w:r w:rsidRPr="00280B60">
        <w:rPr>
          <w:sz w:val="16"/>
        </w:rPr>
        <w:t xml:space="preserve"> since the United States is by far Mexico’s most important partner in trade and investment. </w:t>
      </w:r>
      <w:r w:rsidRPr="000B35F7">
        <w:rPr>
          <w:rStyle w:val="StyleBoldUnderline"/>
        </w:rPr>
        <w:t xml:space="preserve">Responding mainly to U.S. companies’ demand of real estate with high quality standards, Mexican industrial developers offer state-of-the-art industrial parks and Class </w:t>
      </w:r>
      <w:proofErr w:type="gramStart"/>
      <w:r w:rsidRPr="000B35F7">
        <w:rPr>
          <w:rStyle w:val="StyleBoldUnderline"/>
        </w:rPr>
        <w:t>A</w:t>
      </w:r>
      <w:proofErr w:type="gramEnd"/>
      <w:r w:rsidRPr="000B35F7">
        <w:rPr>
          <w:rStyle w:val="StyleBoldUnderline"/>
        </w:rPr>
        <w:t xml:space="preserve"> industrial buildings.</w:t>
      </w:r>
    </w:p>
    <w:p w:rsidR="007A6CDF" w:rsidRDefault="007A6CDF" w:rsidP="007A6CDF"/>
    <w:p w:rsidR="007A6CDF" w:rsidRPr="0050007E" w:rsidRDefault="007A6CDF" w:rsidP="007A6CDF">
      <w:pPr>
        <w:pStyle w:val="Heading4"/>
      </w:pPr>
      <w:r w:rsidRPr="0050007E">
        <w:t>US-Mexico aerospace cooperation key to industry competiveness—alternative is outsourcing to China</w:t>
      </w:r>
    </w:p>
    <w:p w:rsidR="007A6CDF" w:rsidRPr="0050007E" w:rsidRDefault="007A6CDF" w:rsidP="007A6CDF">
      <w:pPr>
        <w:rPr>
          <w:rStyle w:val="StyleStyleBold12pt"/>
        </w:rPr>
      </w:pPr>
      <w:r w:rsidRPr="0050007E">
        <w:rPr>
          <w:rStyle w:val="StyleStyleBold12pt"/>
        </w:rPr>
        <w:t>Joffe-Block 12</w:t>
      </w:r>
    </w:p>
    <w:p w:rsidR="007A6CDF" w:rsidRDefault="007A6CDF" w:rsidP="007A6CDF">
      <w:r>
        <w:t>Jude, “</w:t>
      </w:r>
      <w:r w:rsidRPr="0047407B">
        <w:t>Arizona Manufacturer Sees Mexico As Key To Growth</w:t>
      </w:r>
      <w:r>
        <w:t>” [</w:t>
      </w:r>
      <w:r w:rsidRPr="0047407B">
        <w:t>http://www.fronterasdesk.org/content/arizona-manufacturer-sees-mexico-key-growth</w:t>
      </w:r>
      <w:r>
        <w:t>] October 8 //mtc</w:t>
      </w:r>
    </w:p>
    <w:p w:rsidR="007A6CDF" w:rsidRDefault="007A6CDF" w:rsidP="007A6CDF">
      <w:pPr>
        <w:rPr>
          <w:rStyle w:val="StyleBoldUnderline"/>
        </w:rPr>
      </w:pPr>
      <w:r w:rsidRPr="0047407B">
        <w:rPr>
          <w:rStyle w:val="StyleBoldUnderline"/>
        </w:rPr>
        <w:t>Because all the parts are North American</w:t>
      </w:r>
      <w:r w:rsidRPr="00280B60">
        <w:rPr>
          <w:sz w:val="16"/>
        </w:rPr>
        <w:t xml:space="preserve"> materials, </w:t>
      </w:r>
      <w:r w:rsidRPr="0047407B">
        <w:rPr>
          <w:rStyle w:val="StyleBoldUnderline"/>
        </w:rPr>
        <w:t>there are no tariffs when they cross back and forth across the border</w:t>
      </w:r>
      <w:proofErr w:type="gramStart"/>
      <w:r w:rsidRPr="0047407B">
        <w:rPr>
          <w:rStyle w:val="StyleBoldUnderline"/>
        </w:rPr>
        <w:t>.</w:t>
      </w:r>
      <w:r w:rsidRPr="0047407B">
        <w:rPr>
          <w:rStyle w:val="StyleBoldUnderline"/>
          <w:sz w:val="12"/>
        </w:rPr>
        <w:t>¶</w:t>
      </w:r>
      <w:proofErr w:type="gramEnd"/>
      <w:r w:rsidRPr="00280B60">
        <w:rPr>
          <w:sz w:val="16"/>
        </w:rPr>
        <w:t xml:space="preserve"> Michael Camuñez, an Assistant Secretary at the U.S. Department of Commerce, says </w:t>
      </w:r>
      <w:r w:rsidRPr="0047407B">
        <w:rPr>
          <w:rStyle w:val="StyleBoldUnderline"/>
        </w:rPr>
        <w:t>NAFTA has helped grow these highly integrated supply chains.</w:t>
      </w:r>
      <w:r w:rsidRPr="0047407B">
        <w:rPr>
          <w:rStyle w:val="StyleBoldUnderline"/>
          <w:sz w:val="12"/>
        </w:rPr>
        <w:t>¶</w:t>
      </w:r>
      <w:r w:rsidRPr="00280B60">
        <w:rPr>
          <w:sz w:val="16"/>
        </w:rPr>
        <w:t xml:space="preserve"> “You’ll see products that cross the border three and four times or more en route to final production, because there is a value-added component happening on both sides of the border,” Camuñez said. “</w:t>
      </w:r>
      <w:r w:rsidRPr="00B027D2">
        <w:rPr>
          <w:rStyle w:val="StyleBoldUnderline"/>
          <w:highlight w:val="cyan"/>
        </w:rPr>
        <w:t>It is a synergistic relationship that benefits both countries</w:t>
      </w:r>
      <w:r w:rsidRPr="00B027D2">
        <w:rPr>
          <w:sz w:val="16"/>
          <w:highlight w:val="cyan"/>
        </w:rPr>
        <w:t>.”</w:t>
      </w:r>
      <w:r w:rsidRPr="00280B60">
        <w:rPr>
          <w:sz w:val="16"/>
        </w:rPr>
        <w:t xml:space="preserve">¶ </w:t>
      </w:r>
      <w:proofErr w:type="gramStart"/>
      <w:r w:rsidRPr="0047407B">
        <w:rPr>
          <w:rStyle w:val="StyleBoldUnderline"/>
        </w:rPr>
        <w:t>In</w:t>
      </w:r>
      <w:proofErr w:type="gramEnd"/>
      <w:r w:rsidRPr="0047407B">
        <w:rPr>
          <w:rStyle w:val="StyleBoldUnderline"/>
        </w:rPr>
        <w:t xml:space="preserve"> the last few decades, </w:t>
      </w:r>
      <w:r w:rsidRPr="00B027D2">
        <w:rPr>
          <w:rStyle w:val="StyleBoldUnderline"/>
          <w:highlight w:val="cyan"/>
        </w:rPr>
        <w:t>China’s low wages and costs drew thousands of manufacturers away from North America</w:t>
      </w:r>
      <w:r w:rsidRPr="0047407B">
        <w:rPr>
          <w:rStyle w:val="StyleBoldUnderline"/>
        </w:rPr>
        <w:t xml:space="preserve">. </w:t>
      </w:r>
      <w:r w:rsidRPr="00B027D2">
        <w:rPr>
          <w:rStyle w:val="StyleBoldUnderline"/>
          <w:highlight w:val="cyan"/>
        </w:rPr>
        <w:t>But now</w:t>
      </w:r>
      <w:r w:rsidRPr="00280B60">
        <w:rPr>
          <w:sz w:val="16"/>
        </w:rPr>
        <w:t xml:space="preserve"> some </w:t>
      </w:r>
      <w:r w:rsidRPr="00B027D2">
        <w:rPr>
          <w:rStyle w:val="StyleBoldUnderline"/>
          <w:highlight w:val="cyan"/>
        </w:rPr>
        <w:t>companies are returning to</w:t>
      </w:r>
      <w:r w:rsidRPr="00280B60">
        <w:rPr>
          <w:sz w:val="16"/>
        </w:rPr>
        <w:t xml:space="preserve"> the continent —if not to the U.S., then to </w:t>
      </w:r>
      <w:r w:rsidRPr="00B027D2">
        <w:rPr>
          <w:rStyle w:val="StyleBoldUnderline"/>
          <w:highlight w:val="cyan"/>
        </w:rPr>
        <w:t>Mexico</w:t>
      </w:r>
      <w:proofErr w:type="gramStart"/>
      <w:r w:rsidRPr="00280B60">
        <w:rPr>
          <w:sz w:val="16"/>
        </w:rPr>
        <w:t>.¶</w:t>
      </w:r>
      <w:proofErr w:type="gramEnd"/>
      <w:r w:rsidRPr="00280B60">
        <w:rPr>
          <w:sz w:val="16"/>
        </w:rPr>
        <w:t xml:space="preserve"> “Mexico is moving up the value-added chain,” said Christopher Wilson, of the Woodrow Wilson Mexico Institute. “Before, industries like textiles and shoes were very important for Mexico. </w:t>
      </w:r>
      <w:r w:rsidRPr="00B027D2">
        <w:rPr>
          <w:rStyle w:val="StyleBoldUnderline"/>
          <w:highlight w:val="cyan"/>
        </w:rPr>
        <w:t>We are</w:t>
      </w:r>
      <w:r w:rsidRPr="0047407B">
        <w:rPr>
          <w:rStyle w:val="StyleBoldUnderline"/>
        </w:rPr>
        <w:t xml:space="preserve"> now </w:t>
      </w:r>
      <w:r w:rsidRPr="00B027D2">
        <w:rPr>
          <w:rStyle w:val="StyleBoldUnderline"/>
          <w:highlight w:val="cyan"/>
        </w:rPr>
        <w:t>seeing growth in</w:t>
      </w:r>
      <w:r w:rsidRPr="0047407B">
        <w:rPr>
          <w:rStyle w:val="StyleBoldUnderline"/>
        </w:rPr>
        <w:t xml:space="preserve"> sectors like</w:t>
      </w:r>
      <w:r w:rsidRPr="00280B60">
        <w:rPr>
          <w:sz w:val="16"/>
        </w:rPr>
        <w:t xml:space="preserve"> the automotive industry and </w:t>
      </w:r>
      <w:r w:rsidRPr="00B027D2">
        <w:rPr>
          <w:rStyle w:val="StyleBoldUnderline"/>
          <w:highlight w:val="cyan"/>
        </w:rPr>
        <w:t>aerospace</w:t>
      </w:r>
      <w:r w:rsidRPr="00280B60">
        <w:rPr>
          <w:sz w:val="16"/>
        </w:rPr>
        <w:t xml:space="preserve">. These are things that require a greater amount of skill, a greater number of engineers.”¶ </w:t>
      </w:r>
      <w:proofErr w:type="gramStart"/>
      <w:r w:rsidRPr="00280B60">
        <w:rPr>
          <w:sz w:val="16"/>
        </w:rPr>
        <w:t>The</w:t>
      </w:r>
      <w:proofErr w:type="gramEnd"/>
      <w:r w:rsidRPr="00280B60">
        <w:rPr>
          <w:sz w:val="16"/>
        </w:rPr>
        <w:t xml:space="preserve"> number of </w:t>
      </w:r>
      <w:r w:rsidRPr="00B027D2">
        <w:rPr>
          <w:rStyle w:val="StyleBoldUnderline"/>
          <w:highlight w:val="cyan"/>
        </w:rPr>
        <w:t>aerospace</w:t>
      </w:r>
      <w:r w:rsidRPr="00280B60">
        <w:rPr>
          <w:sz w:val="16"/>
        </w:rPr>
        <w:t xml:space="preserve"> jobs supplying the global industry has tripled in Mexico in the past six years. Some analysts say that growth </w:t>
      </w:r>
      <w:r w:rsidRPr="00B027D2">
        <w:rPr>
          <w:rStyle w:val="StyleBoldUnderline"/>
          <w:highlight w:val="cyan"/>
        </w:rPr>
        <w:t>could have benefits for the entire continent</w:t>
      </w:r>
      <w:r w:rsidRPr="00280B60">
        <w:rPr>
          <w:sz w:val="16"/>
        </w:rPr>
        <w:t xml:space="preserve">, since </w:t>
      </w:r>
      <w:r w:rsidRPr="00B027D2">
        <w:rPr>
          <w:sz w:val="16"/>
          <w:highlight w:val="cyan"/>
        </w:rPr>
        <w:t xml:space="preserve">it </w:t>
      </w:r>
      <w:r w:rsidRPr="00B027D2">
        <w:rPr>
          <w:rStyle w:val="StyleBoldUnderline"/>
          <w:highlight w:val="cyan"/>
        </w:rPr>
        <w:t>will generate</w:t>
      </w:r>
      <w:r w:rsidRPr="0047407B">
        <w:rPr>
          <w:rStyle w:val="StyleBoldUnderline"/>
        </w:rPr>
        <w:t xml:space="preserve"> a </w:t>
      </w:r>
      <w:r w:rsidRPr="00B027D2">
        <w:rPr>
          <w:rStyle w:val="StyleBoldUnderline"/>
          <w:highlight w:val="cyan"/>
        </w:rPr>
        <w:t>demand for supply chains that</w:t>
      </w:r>
      <w:r w:rsidRPr="0047407B">
        <w:rPr>
          <w:rStyle w:val="StyleBoldUnderline"/>
        </w:rPr>
        <w:t xml:space="preserve"> Canadian and </w:t>
      </w:r>
      <w:r w:rsidRPr="00B027D2">
        <w:rPr>
          <w:rStyle w:val="StyleBoldUnderline"/>
          <w:highlight w:val="cyan"/>
        </w:rPr>
        <w:t>American companies can likely tap into</w:t>
      </w:r>
      <w:proofErr w:type="gramStart"/>
      <w:r w:rsidRPr="00B027D2">
        <w:rPr>
          <w:rStyle w:val="StyleBoldUnderline"/>
          <w:highlight w:val="cyan"/>
        </w:rPr>
        <w:t>.</w:t>
      </w:r>
      <w:r w:rsidRPr="00B027D2">
        <w:rPr>
          <w:rStyle w:val="StyleBoldUnderline"/>
          <w:sz w:val="12"/>
          <w:highlight w:val="cyan"/>
        </w:rPr>
        <w:t>¶</w:t>
      </w:r>
      <w:proofErr w:type="gramEnd"/>
      <w:r w:rsidRPr="00280B60">
        <w:rPr>
          <w:sz w:val="16"/>
        </w:rPr>
        <w:t xml:space="preserve"> </w:t>
      </w:r>
      <w:r w:rsidRPr="0047407B">
        <w:rPr>
          <w:rStyle w:val="StyleBoldUnderline"/>
        </w:rPr>
        <w:t xml:space="preserve">“The reality is that </w:t>
      </w:r>
      <w:r w:rsidRPr="00B027D2">
        <w:rPr>
          <w:rStyle w:val="StyleBoldUnderline"/>
          <w:highlight w:val="cyan"/>
        </w:rPr>
        <w:t>we</w:t>
      </w:r>
      <w:r w:rsidRPr="00280B60">
        <w:rPr>
          <w:sz w:val="16"/>
        </w:rPr>
        <w:t xml:space="preserve"> in North America -- Mexico the United States, and Canada, included -- </w:t>
      </w:r>
      <w:r w:rsidRPr="00B027D2">
        <w:rPr>
          <w:rStyle w:val="StyleBoldUnderline"/>
          <w:highlight w:val="cyan"/>
        </w:rPr>
        <w:t>are all competing</w:t>
      </w:r>
      <w:r w:rsidRPr="00280B60">
        <w:rPr>
          <w:sz w:val="16"/>
        </w:rPr>
        <w:t xml:space="preserve"> together as one economic unit </w:t>
      </w:r>
      <w:r w:rsidRPr="00B027D2">
        <w:rPr>
          <w:rStyle w:val="StyleBoldUnderline"/>
          <w:highlight w:val="cyan"/>
        </w:rPr>
        <w:t>in this global economic</w:t>
      </w:r>
      <w:r w:rsidRPr="0047407B">
        <w:rPr>
          <w:rStyle w:val="StyleBoldUnderline"/>
        </w:rPr>
        <w:t xml:space="preserve"> </w:t>
      </w:r>
      <w:r w:rsidRPr="00B027D2">
        <w:rPr>
          <w:rStyle w:val="StyleBoldUnderline"/>
          <w:highlight w:val="cyan"/>
        </w:rPr>
        <w:t>environment</w:t>
      </w:r>
      <w:r w:rsidRPr="0047407B">
        <w:rPr>
          <w:rStyle w:val="StyleBoldUnderline"/>
        </w:rPr>
        <w:t xml:space="preserve"> that is increasingly competitive</w:t>
      </w:r>
      <w:r w:rsidRPr="00280B60">
        <w:rPr>
          <w:sz w:val="16"/>
        </w:rPr>
        <w:t xml:space="preserve">,” Wilson said. “Instead of being competitors, we are really partners in the global economy.”¶ Back in Mexicali, Bill </w:t>
      </w:r>
      <w:r w:rsidRPr="00B027D2">
        <w:rPr>
          <w:rStyle w:val="StyleBoldUnderline"/>
          <w:highlight w:val="cyan"/>
        </w:rPr>
        <w:t>Jordan</w:t>
      </w:r>
      <w:r w:rsidRPr="0047407B">
        <w:rPr>
          <w:rStyle w:val="StyleBoldUnderline"/>
        </w:rPr>
        <w:t xml:space="preserve"> of Allied Tool &amp; Die </w:t>
      </w:r>
      <w:r w:rsidRPr="00B027D2">
        <w:rPr>
          <w:rStyle w:val="StyleBoldUnderline"/>
          <w:highlight w:val="cyan"/>
        </w:rPr>
        <w:t>is thinking</w:t>
      </w:r>
      <w:r w:rsidRPr="00280B60">
        <w:rPr>
          <w:sz w:val="16"/>
        </w:rPr>
        <w:t xml:space="preserve"> </w:t>
      </w:r>
      <w:r w:rsidRPr="00B027D2">
        <w:rPr>
          <w:sz w:val="16"/>
          <w:highlight w:val="cyan"/>
        </w:rPr>
        <w:t xml:space="preserve">about </w:t>
      </w:r>
      <w:r w:rsidRPr="00B027D2">
        <w:rPr>
          <w:rStyle w:val="StyleBoldUnderline"/>
          <w:highlight w:val="cyan"/>
        </w:rPr>
        <w:t>those partnerships</w:t>
      </w:r>
      <w:r w:rsidRPr="00B027D2">
        <w:rPr>
          <w:sz w:val="16"/>
          <w:highlight w:val="cyan"/>
        </w:rPr>
        <w:t xml:space="preserve"> as critical </w:t>
      </w:r>
      <w:r w:rsidRPr="00B027D2">
        <w:rPr>
          <w:rStyle w:val="StyleBoldUnderline"/>
          <w:highlight w:val="cyan"/>
        </w:rPr>
        <w:t>for the fate of</w:t>
      </w:r>
      <w:r w:rsidRPr="00280B60">
        <w:rPr>
          <w:sz w:val="16"/>
        </w:rPr>
        <w:t xml:space="preserve"> his </w:t>
      </w:r>
      <w:r w:rsidRPr="0047407B">
        <w:rPr>
          <w:rStyle w:val="StyleBoldUnderline"/>
        </w:rPr>
        <w:t>business</w:t>
      </w:r>
      <w:r w:rsidRPr="00280B60">
        <w:rPr>
          <w:sz w:val="16"/>
        </w:rPr>
        <w:t xml:space="preserve">, </w:t>
      </w:r>
      <w:r w:rsidRPr="0047407B">
        <w:rPr>
          <w:rStyle w:val="StyleBoldUnderline"/>
        </w:rPr>
        <w:t xml:space="preserve">and the </w:t>
      </w:r>
      <w:r w:rsidRPr="00B027D2">
        <w:rPr>
          <w:rStyle w:val="StyleBoldUnderline"/>
          <w:highlight w:val="cyan"/>
        </w:rPr>
        <w:t>aerospace</w:t>
      </w:r>
      <w:r w:rsidRPr="0047407B">
        <w:rPr>
          <w:rStyle w:val="StyleBoldUnderline"/>
        </w:rPr>
        <w:t xml:space="preserve"> industry </w:t>
      </w:r>
      <w:r w:rsidRPr="00B027D2">
        <w:rPr>
          <w:rStyle w:val="StyleBoldUnderline"/>
          <w:highlight w:val="cyan"/>
        </w:rPr>
        <w:t>in North America</w:t>
      </w:r>
      <w:r w:rsidRPr="00280B60">
        <w:rPr>
          <w:sz w:val="16"/>
        </w:rPr>
        <w:t>. He says the reason his company is trying to expand south of the border is to help ensure the Phoenix plant can stay in business and keep growing</w:t>
      </w:r>
      <w:proofErr w:type="gramStart"/>
      <w:r w:rsidRPr="00280B60">
        <w:rPr>
          <w:sz w:val="16"/>
        </w:rPr>
        <w:t>.¶</w:t>
      </w:r>
      <w:proofErr w:type="gramEnd"/>
      <w:r w:rsidRPr="00280B60">
        <w:rPr>
          <w:sz w:val="16"/>
        </w:rPr>
        <w:t xml:space="preserve"> “That is one of the reasons why we are here and we are trying, is so that the supply chain stays here [in North America]. So we can go back and forth with companies in the U.S.,” Jordan said. “</w:t>
      </w:r>
      <w:r w:rsidRPr="00B027D2">
        <w:rPr>
          <w:rStyle w:val="StyleBoldUnderline"/>
          <w:highlight w:val="cyan"/>
        </w:rPr>
        <w:t>Rather than seeing it leave this side of the world</w:t>
      </w:r>
      <w:r w:rsidRPr="0047407B">
        <w:rPr>
          <w:rStyle w:val="StyleBoldUnderline"/>
        </w:rPr>
        <w:t xml:space="preserve">, and go over </w:t>
      </w:r>
      <w:r w:rsidRPr="00B027D2">
        <w:rPr>
          <w:rStyle w:val="StyleBoldUnderline"/>
          <w:highlight w:val="cyan"/>
        </w:rPr>
        <w:t>to</w:t>
      </w:r>
      <w:r w:rsidRPr="00280B60">
        <w:rPr>
          <w:sz w:val="16"/>
        </w:rPr>
        <w:t xml:space="preserve"> Europe or go over to </w:t>
      </w:r>
      <w:r w:rsidRPr="00B027D2">
        <w:rPr>
          <w:rStyle w:val="StyleBoldUnderline"/>
          <w:highlight w:val="cyan"/>
        </w:rPr>
        <w:t>Asia</w:t>
      </w:r>
      <w:r w:rsidRPr="00B027D2">
        <w:rPr>
          <w:sz w:val="16"/>
          <w:highlight w:val="cyan"/>
        </w:rPr>
        <w:t xml:space="preserve">, </w:t>
      </w:r>
      <w:r w:rsidRPr="00B027D2">
        <w:rPr>
          <w:rStyle w:val="StyleBoldUnderline"/>
          <w:highlight w:val="cyan"/>
        </w:rPr>
        <w:t>let’s</w:t>
      </w:r>
      <w:r w:rsidRPr="0047407B">
        <w:rPr>
          <w:rStyle w:val="StyleBoldUnderline"/>
        </w:rPr>
        <w:t xml:space="preserve"> try </w:t>
      </w:r>
      <w:proofErr w:type="gramStart"/>
      <w:r w:rsidRPr="00B027D2">
        <w:rPr>
          <w:rStyle w:val="StyleBoldUnderline"/>
          <w:highlight w:val="cyan"/>
        </w:rPr>
        <w:t>see</w:t>
      </w:r>
      <w:proofErr w:type="gramEnd"/>
      <w:r w:rsidRPr="00B027D2">
        <w:rPr>
          <w:rStyle w:val="StyleBoldUnderline"/>
          <w:highlight w:val="cyan"/>
        </w:rPr>
        <w:t xml:space="preserve"> it stay here </w:t>
      </w:r>
      <w:r w:rsidRPr="00B027D2">
        <w:rPr>
          <w:rStyle w:val="StyleBoldUnderline"/>
        </w:rPr>
        <w:t>o</w:t>
      </w:r>
      <w:r w:rsidRPr="0047407B">
        <w:rPr>
          <w:rStyle w:val="StyleBoldUnderline"/>
        </w:rPr>
        <w:t>n our continent, within the NAFTA.”</w:t>
      </w:r>
    </w:p>
    <w:p w:rsidR="007A6CDF" w:rsidRPr="00A2366F" w:rsidRDefault="007A6CDF" w:rsidP="007A6CDF">
      <w:pPr>
        <w:pStyle w:val="Heading4"/>
      </w:pPr>
      <w:r w:rsidRPr="00A2366F">
        <w:t>US-China aerospace parity causes US-China war</w:t>
      </w:r>
    </w:p>
    <w:p w:rsidR="007A6CDF" w:rsidRPr="00A2366F" w:rsidRDefault="007A6CDF" w:rsidP="007A6CDF">
      <w:pPr>
        <w:rPr>
          <w:rStyle w:val="StyleStyleBold12pt"/>
        </w:rPr>
      </w:pPr>
      <w:r w:rsidRPr="00A2366F">
        <w:rPr>
          <w:rStyle w:val="StyleStyleBold12pt"/>
        </w:rPr>
        <w:t>Singer 12— senior fellow in foreign policy at the Brookings Institution</w:t>
      </w:r>
    </w:p>
    <w:p w:rsidR="007A6CDF" w:rsidRPr="00044753" w:rsidRDefault="007A6CDF" w:rsidP="007A6CDF">
      <w:r>
        <w:t>Peter, “</w:t>
      </w:r>
      <w:r w:rsidRPr="00044753">
        <w:t>Inside China's Secret Arsenal</w:t>
      </w:r>
      <w:r>
        <w:t>” [</w:t>
      </w:r>
      <w:r w:rsidRPr="00044753">
        <w:t>http://www.popsci.com/technology/article/2012-12/inside-chinas-secret-arsenal</w:t>
      </w:r>
      <w:r>
        <w:t>] December 20 //mtc</w:t>
      </w:r>
    </w:p>
    <w:p w:rsidR="007A6CDF" w:rsidRPr="006A2764" w:rsidRDefault="007A6CDF" w:rsidP="007A6CDF">
      <w:pPr>
        <w:rPr>
          <w:rStyle w:val="StyleBoldUnderline"/>
        </w:rPr>
      </w:pPr>
      <w:r w:rsidRPr="006A2764">
        <w:rPr>
          <w:rStyle w:val="StyleBoldUnderline"/>
        </w:rPr>
        <w:t xml:space="preserve">Just 10 years ago, the budget for the </w:t>
      </w:r>
      <w:r w:rsidRPr="00280B60">
        <w:rPr>
          <w:sz w:val="16"/>
        </w:rPr>
        <w:t>People’s Liberation Army (</w:t>
      </w:r>
      <w:r w:rsidRPr="006A2764">
        <w:rPr>
          <w:rStyle w:val="StyleBoldUnderline"/>
        </w:rPr>
        <w:t>PLA</w:t>
      </w:r>
      <w:r w:rsidRPr="00280B60">
        <w:rPr>
          <w:sz w:val="16"/>
        </w:rPr>
        <w:t xml:space="preserve">) </w:t>
      </w:r>
      <w:r w:rsidRPr="006A2764">
        <w:rPr>
          <w:rStyle w:val="StyleBoldUnderline"/>
        </w:rPr>
        <w:t>was roughly $20 billion. Today, that number is more like $100 billion</w:t>
      </w:r>
      <w:r w:rsidRPr="00280B60">
        <w:rPr>
          <w:sz w:val="16"/>
        </w:rPr>
        <w:t xml:space="preserve">. (Some analysts think it’s closer to $160 billion.) The </w:t>
      </w:r>
      <w:r w:rsidRPr="006A2764">
        <w:rPr>
          <w:rStyle w:val="StyleBoldUnderline"/>
        </w:rPr>
        <w:t xml:space="preserve">PLA’s budget is only a sixth of what the U.S. devotes to defense annually, but </w:t>
      </w:r>
      <w:r w:rsidRPr="00B75932">
        <w:rPr>
          <w:rStyle w:val="StyleBoldUnderline"/>
          <w:highlight w:val="cyan"/>
        </w:rPr>
        <w:t>defense dollars go much further in China</w:t>
      </w:r>
      <w:r w:rsidRPr="006A2764">
        <w:rPr>
          <w:rStyle w:val="StyleBoldUnderline"/>
        </w:rPr>
        <w:t xml:space="preserve">, </w:t>
      </w:r>
      <w:r w:rsidRPr="00280B60">
        <w:rPr>
          <w:sz w:val="16"/>
        </w:rPr>
        <w:t xml:space="preserve">and in the years ahead, Chinese military spending will grow at the same rate as its economy. </w:t>
      </w:r>
      <w:r w:rsidRPr="006A2764">
        <w:rPr>
          <w:rStyle w:val="StyleBoldUnderline"/>
        </w:rPr>
        <w:t>Meanwhile, Chinese president</w:t>
      </w:r>
      <w:r w:rsidRPr="00280B60">
        <w:rPr>
          <w:sz w:val="16"/>
        </w:rPr>
        <w:t xml:space="preserve"> Hu </w:t>
      </w:r>
      <w:r w:rsidRPr="00B75932">
        <w:rPr>
          <w:rStyle w:val="StyleBoldUnderline"/>
          <w:highlight w:val="cyan"/>
        </w:rPr>
        <w:t>Jintao</w:t>
      </w:r>
      <w:r w:rsidRPr="00B75932">
        <w:rPr>
          <w:sz w:val="16"/>
          <w:highlight w:val="cyan"/>
        </w:rPr>
        <w:t xml:space="preserve"> </w:t>
      </w:r>
      <w:r w:rsidRPr="00B75932">
        <w:rPr>
          <w:rStyle w:val="StyleBoldUnderline"/>
          <w:highlight w:val="cyan"/>
        </w:rPr>
        <w:t>has called for</w:t>
      </w:r>
      <w:r w:rsidRPr="006A2764">
        <w:rPr>
          <w:rStyle w:val="StyleBoldUnderline"/>
        </w:rPr>
        <w:t xml:space="preserve"> the PLA to carry out “</w:t>
      </w:r>
      <w:r w:rsidRPr="00B75932">
        <w:rPr>
          <w:rStyle w:val="StyleBoldUnderline"/>
          <w:highlight w:val="cyan"/>
        </w:rPr>
        <w:t>new historic missions</w:t>
      </w:r>
      <w:r w:rsidRPr="006A2764">
        <w:rPr>
          <w:rStyle w:val="StyleBoldUnderline"/>
        </w:rPr>
        <w:t>” in the 21st century—</w:t>
      </w:r>
      <w:r w:rsidRPr="00B75932">
        <w:rPr>
          <w:rStyle w:val="StyleBoldUnderline"/>
          <w:highlight w:val="cyan"/>
        </w:rPr>
        <w:t>to</w:t>
      </w:r>
      <w:r w:rsidRPr="006A2764">
        <w:rPr>
          <w:rStyle w:val="StyleBoldUnderline"/>
        </w:rPr>
        <w:t xml:space="preserve"> move beyond the traditional goal of defending the nation’s sovereignty and </w:t>
      </w:r>
      <w:r w:rsidRPr="00B75932">
        <w:rPr>
          <w:rStyle w:val="StyleBoldUnderline"/>
          <w:highlight w:val="cyan"/>
        </w:rPr>
        <w:t>develop the global military reach of a true world superpower</w:t>
      </w:r>
      <w:r w:rsidRPr="00280B60">
        <w:rPr>
          <w:sz w:val="16"/>
        </w:rPr>
        <w:t xml:space="preserve">. In some cases, China’s increasing international presence could lead to greater cooperation with the U.S., as it did in 2008 when China joined antipiracy patrols off Somalia. But </w:t>
      </w:r>
      <w:r w:rsidRPr="00B75932">
        <w:rPr>
          <w:rStyle w:val="Emphasis"/>
          <w:highlight w:val="cyan"/>
        </w:rPr>
        <w:t>if American and Chinese forces end up in the same place with different goals, the result could be a standoff between two of the best-equipped militaries in the world</w:t>
      </w:r>
      <w:proofErr w:type="gramStart"/>
      <w:r w:rsidRPr="00280B60">
        <w:rPr>
          <w:sz w:val="16"/>
        </w:rPr>
        <w:t>.¶</w:t>
      </w:r>
      <w:proofErr w:type="gramEnd"/>
      <w:r w:rsidRPr="00280B60">
        <w:rPr>
          <w:sz w:val="16"/>
        </w:rPr>
        <w:t xml:space="preserve"> </w:t>
      </w:r>
      <w:r w:rsidRPr="00B75932">
        <w:rPr>
          <w:rStyle w:val="StyleBoldUnderline"/>
          <w:highlight w:val="cyan"/>
        </w:rPr>
        <w:t>American officials</w:t>
      </w:r>
      <w:r w:rsidRPr="006A2764">
        <w:rPr>
          <w:rStyle w:val="StyleBoldUnderline"/>
        </w:rPr>
        <w:t xml:space="preserve"> aren’t just concerned about the amount of mone</w:t>
      </w:r>
      <w:r w:rsidRPr="00280B60">
        <w:rPr>
          <w:sz w:val="16"/>
        </w:rPr>
        <w:t xml:space="preserve">y the Chinese military is spending. </w:t>
      </w:r>
      <w:r w:rsidRPr="006A2764">
        <w:rPr>
          <w:rStyle w:val="StyleBoldUnderline"/>
        </w:rPr>
        <w:t xml:space="preserve">They’re </w:t>
      </w:r>
      <w:r w:rsidRPr="00B75932">
        <w:rPr>
          <w:rStyle w:val="StyleBoldUnderline"/>
          <w:highlight w:val="cyan"/>
        </w:rPr>
        <w:t>worried about the technolog</w:t>
      </w:r>
      <w:r w:rsidRPr="006A2764">
        <w:rPr>
          <w:rStyle w:val="StyleBoldUnderline"/>
        </w:rPr>
        <w:t>y</w:t>
      </w:r>
      <w:r w:rsidRPr="00280B60">
        <w:rPr>
          <w:sz w:val="16"/>
        </w:rPr>
        <w:t xml:space="preserve"> that money is buying</w:t>
      </w:r>
      <w:r w:rsidRPr="006A2764">
        <w:rPr>
          <w:rStyle w:val="StyleBoldUnderline"/>
        </w:rPr>
        <w:t>. U.</w:t>
      </w:r>
      <w:r w:rsidRPr="00B75932">
        <w:rPr>
          <w:rStyle w:val="StyleBoldUnderline"/>
          <w:highlight w:val="cyan"/>
        </w:rPr>
        <w:t>S. military hardware remains a generation ahead of any rival’s, but the Chinese have begun to close the gap</w:t>
      </w:r>
      <w:r w:rsidRPr="006A2764">
        <w:rPr>
          <w:rStyle w:val="StyleBoldUnderline"/>
        </w:rPr>
        <w:t xml:space="preserve">. </w:t>
      </w:r>
      <w:r w:rsidRPr="00B75932">
        <w:rPr>
          <w:rStyle w:val="StyleBoldUnderline"/>
          <w:highlight w:val="cyan"/>
        </w:rPr>
        <w:t>Consider China’s progress in</w:t>
      </w:r>
      <w:r w:rsidRPr="006A2764">
        <w:rPr>
          <w:rStyle w:val="StyleBoldUnderline"/>
        </w:rPr>
        <w:t xml:space="preserve"> building </w:t>
      </w:r>
      <w:r w:rsidRPr="00B75932">
        <w:rPr>
          <w:rStyle w:val="StyleBoldUnderline"/>
          <w:highlight w:val="cyan"/>
        </w:rPr>
        <w:t>advanced warplanes</w:t>
      </w:r>
      <w:r w:rsidRPr="006A2764">
        <w:rPr>
          <w:rStyle w:val="StyleBoldUnderline"/>
        </w:rPr>
        <w:t xml:space="preserve">. Until recently, </w:t>
      </w:r>
      <w:r w:rsidRPr="00B75932">
        <w:rPr>
          <w:rStyle w:val="StyleBoldUnderline"/>
          <w:highlight w:val="cyan"/>
        </w:rPr>
        <w:t>American officials thought their F-22</w:t>
      </w:r>
      <w:r w:rsidRPr="006A2764">
        <w:rPr>
          <w:rStyle w:val="StyleBoldUnderline"/>
        </w:rPr>
        <w:t xml:space="preserve"> and F-35 aircraft </w:t>
      </w:r>
      <w:r w:rsidRPr="00B75932">
        <w:rPr>
          <w:rStyle w:val="StyleBoldUnderline"/>
          <w:highlight w:val="cyan"/>
        </w:rPr>
        <w:t>were the world’s only fifth-generation fighters</w:t>
      </w:r>
      <w:r w:rsidRPr="00280B60">
        <w:rPr>
          <w:sz w:val="16"/>
        </w:rPr>
        <w:t xml:space="preserve"> (the name given to a class of stealthy fighter jets developed in the past decade, which are equipped with radar-evading features, high-performance engines and avionics, and networked computer systems). </w:t>
      </w:r>
      <w:r w:rsidRPr="006A2764">
        <w:rPr>
          <w:rStyle w:val="StyleBoldUnderline"/>
        </w:rPr>
        <w:t xml:space="preserve">Then, </w:t>
      </w:r>
      <w:r w:rsidRPr="00B75932">
        <w:rPr>
          <w:rStyle w:val="StyleBoldUnderline"/>
          <w:highlight w:val="cyan"/>
        </w:rPr>
        <w:t>on a 2011 trip to China,</w:t>
      </w:r>
      <w:r w:rsidRPr="006A2764">
        <w:rPr>
          <w:rStyle w:val="StyleBoldUnderline"/>
        </w:rPr>
        <w:t xml:space="preserve"> Secretary of Defense Robert </w:t>
      </w:r>
      <w:r w:rsidRPr="00B75932">
        <w:rPr>
          <w:rStyle w:val="StyleBoldUnderline"/>
          <w:highlight w:val="cyan"/>
        </w:rPr>
        <w:t>Gates learned otherwise</w:t>
      </w:r>
      <w:r w:rsidRPr="00280B60">
        <w:rPr>
          <w:sz w:val="16"/>
        </w:rPr>
        <w:t xml:space="preserve">. While Gates met with Hu Jintao, </w:t>
      </w:r>
      <w:r w:rsidRPr="00B75932">
        <w:rPr>
          <w:rStyle w:val="StyleBoldUnderline"/>
          <w:highlight w:val="cyan"/>
        </w:rPr>
        <w:t>his hosts “coincidentally” revealed the existence of an advanced new fighter,</w:t>
      </w:r>
      <w:r w:rsidRPr="006A2764">
        <w:rPr>
          <w:rStyle w:val="StyleBoldUnderline"/>
        </w:rPr>
        <w:t xml:space="preserve"> the J-20, by staging the inaugural public flight over the city of Chengdu.</w:t>
      </w:r>
    </w:p>
    <w:p w:rsidR="007A6CDF" w:rsidRPr="00EA5813" w:rsidRDefault="007A6CDF" w:rsidP="007A6CDF">
      <w:pPr>
        <w:pStyle w:val="Heading4"/>
      </w:pPr>
      <w:r w:rsidRPr="00EA5813">
        <w:t>Miscalculation causes US-China war, escalates and goes nuclear – perception of strength is key</w:t>
      </w:r>
    </w:p>
    <w:p w:rsidR="007A6CDF" w:rsidRPr="006C7718" w:rsidRDefault="007A6CDF" w:rsidP="007A6CDF">
      <w:r w:rsidRPr="005F4B70">
        <w:rPr>
          <w:rStyle w:val="StyleStyleBold12pt"/>
        </w:rPr>
        <w:t>O’Hanlon</w:t>
      </w:r>
      <w:r w:rsidRPr="006C7718">
        <w:t xml:space="preserve"> adjunct professor at John Hopkins and lecturer at Princeton and Bush, </w:t>
      </w:r>
      <w:r w:rsidRPr="005F4B70">
        <w:rPr>
          <w:rStyle w:val="StyleStyleBold12pt"/>
        </w:rPr>
        <w:t>07</w:t>
      </w:r>
      <w:r w:rsidRPr="006C7718">
        <w:t xml:space="preserve"> [Michael, “A war like no other: the truth about China's challenge to America”, p. google books] </w:t>
      </w:r>
    </w:p>
    <w:p w:rsidR="007A6CDF" w:rsidRPr="001C6FD5" w:rsidRDefault="007A6CDF" w:rsidP="007A6CDF">
      <w:pPr>
        <w:rPr>
          <w:sz w:val="16"/>
        </w:rPr>
      </w:pPr>
      <w:r w:rsidRPr="00F06D3D">
        <w:rPr>
          <w:rStyle w:val="StyleBoldUnderline"/>
          <w:highlight w:val="cyan"/>
        </w:rPr>
        <w:t xml:space="preserve">War between China and Taiwan is a distinct possibility. Such a war could easily drag in the United States, pitting the </w:t>
      </w:r>
      <w:proofErr w:type="gramStart"/>
      <w:r w:rsidRPr="00F06D3D">
        <w:rPr>
          <w:rStyle w:val="StyleBoldUnderline"/>
          <w:highlight w:val="cyan"/>
        </w:rPr>
        <w:t>worlds</w:t>
      </w:r>
      <w:proofErr w:type="gramEnd"/>
      <w:r w:rsidRPr="00F06D3D">
        <w:rPr>
          <w:rStyle w:val="StyleBoldUnderline"/>
          <w:highlight w:val="cyan"/>
        </w:rPr>
        <w:t xml:space="preserve"> only superpower against its main rising</w:t>
      </w:r>
      <w:r w:rsidRPr="00A3129B">
        <w:rPr>
          <w:sz w:val="16"/>
        </w:rPr>
        <w:t xml:space="preserve"> power and </w:t>
      </w:r>
      <w:r w:rsidRPr="00F06D3D">
        <w:rPr>
          <w:rStyle w:val="StyleBoldUnderline"/>
          <w:highlight w:val="cyan"/>
        </w:rPr>
        <w:t>thus leading to the first serious conflict in history between nuclear weapons states</w:t>
      </w:r>
      <w:r w:rsidRPr="005F4B70">
        <w:rPr>
          <w:rStyle w:val="StyleBoldUnderline"/>
        </w:rPr>
        <w:t xml:space="preserve">. </w:t>
      </w:r>
      <w:r w:rsidRPr="00F06D3D">
        <w:rPr>
          <w:rStyle w:val="StyleBoldUnderline"/>
          <w:highlight w:val="cyan"/>
        </w:rPr>
        <w:t>It seems inconceivable</w:t>
      </w:r>
      <w:r w:rsidRPr="00A3129B">
        <w:rPr>
          <w:sz w:val="16"/>
        </w:rPr>
        <w:t xml:space="preserve">, in this day and </w:t>
      </w:r>
      <w:proofErr w:type="gramStart"/>
      <w:r w:rsidRPr="00A3129B">
        <w:rPr>
          <w:sz w:val="16"/>
        </w:rPr>
        <w:t xml:space="preserve">age, </w:t>
      </w:r>
      <w:r w:rsidRPr="00F06D3D">
        <w:rPr>
          <w:rStyle w:val="StyleBoldUnderline"/>
          <w:highlight w:val="cyan"/>
        </w:rPr>
        <w:t>that</w:t>
      </w:r>
      <w:proofErr w:type="gramEnd"/>
      <w:r w:rsidRPr="005F4B70">
        <w:rPr>
          <w:rStyle w:val="StyleBoldUnderline"/>
        </w:rPr>
        <w:t xml:space="preserve"> </w:t>
      </w:r>
      <w:r w:rsidRPr="00F06D3D">
        <w:rPr>
          <w:rStyle w:val="StyleBoldUnderline"/>
          <w:highlight w:val="cyan"/>
        </w:rPr>
        <w:t>the United States</w:t>
      </w:r>
      <w:r w:rsidRPr="00A3129B">
        <w:rPr>
          <w:sz w:val="16"/>
        </w:rPr>
        <w:t xml:space="preserve"> and China </w:t>
      </w:r>
      <w:r w:rsidRPr="00F06D3D">
        <w:rPr>
          <w:rStyle w:val="StyleBoldUnderline"/>
          <w:highlight w:val="cyan"/>
        </w:rPr>
        <w:t>could</w:t>
      </w:r>
      <w:r w:rsidRPr="00A3129B">
        <w:rPr>
          <w:sz w:val="16"/>
        </w:rPr>
        <w:t xml:space="preserve"> really </w:t>
      </w:r>
      <w:r w:rsidRPr="00F06D3D">
        <w:rPr>
          <w:rStyle w:val="StyleBoldUnderline"/>
          <w:highlight w:val="cyan"/>
        </w:rPr>
        <w:t>wind up in war</w:t>
      </w:r>
      <w:r w:rsidRPr="005F4B70">
        <w:rPr>
          <w:rStyle w:val="StyleBoldUnderline"/>
        </w:rPr>
        <w:t>. Their mutual interests in cooperating are so strong, their economies are so intertwined, the dangers of war are so enormous, and the number of other problems for them to worry about is so great that it would seem the height of foolishness for the two huge powers ever to come to blows.</w:t>
      </w:r>
      <w:r w:rsidRPr="00A3129B">
        <w:rPr>
          <w:sz w:val="16"/>
        </w:rPr>
        <w:t xml:space="preserve"> There is much truth to this, Indeed, as we have argued in chap- ter three, most of </w:t>
      </w:r>
      <w:r w:rsidRPr="005F4B70">
        <w:rPr>
          <w:rStyle w:val="StyleBoldUnderline"/>
        </w:rPr>
        <w:t>the reasons whv China and the United States could theoretically fight do not in the end hold water.</w:t>
      </w:r>
      <w:r w:rsidRPr="00A3129B">
        <w:rPr>
          <w:sz w:val="16"/>
        </w:rPr>
        <w:t xml:space="preserve"> But </w:t>
      </w:r>
      <w:r w:rsidRPr="00F06D3D">
        <w:rPr>
          <w:rStyle w:val="StyleBoldUnderline"/>
          <w:highlight w:val="cyan"/>
        </w:rPr>
        <w:t>the Taiwan problem is different</w:t>
      </w:r>
      <w:r w:rsidRPr="005F4B70">
        <w:rPr>
          <w:rStyle w:val="StyleBoldUnderline"/>
        </w:rPr>
        <w:t>. Not only does it involve a third actor</w:t>
      </w:r>
      <w:r w:rsidRPr="00A3129B">
        <w:rPr>
          <w:sz w:val="16"/>
        </w:rPr>
        <w:t xml:space="preserve"> over which neither Beijing nor Washington has control. </w:t>
      </w:r>
      <w:r w:rsidRPr="005F4B70">
        <w:rPr>
          <w:rStyle w:val="StyleBoldUnderline"/>
        </w:rPr>
        <w:t xml:space="preserve">Not only does it involve a territory that China sees as an integral part of its own nation and that the United States sees as a long-standing, </w:t>
      </w:r>
      <w:r w:rsidRPr="00A3129B">
        <w:rPr>
          <w:sz w:val="16"/>
        </w:rPr>
        <w:t xml:space="preserve">stalwart, and </w:t>
      </w:r>
      <w:r w:rsidRPr="005F4B70">
        <w:rPr>
          <w:rStyle w:val="StyleBoldUnderline"/>
        </w:rPr>
        <w:t>democratic friend</w:t>
      </w:r>
      <w:r w:rsidRPr="00A3129B">
        <w:rPr>
          <w:sz w:val="16"/>
        </w:rPr>
        <w:t xml:space="preserve">. In addition, </w:t>
      </w:r>
      <w:r w:rsidRPr="00712AF6">
        <w:rPr>
          <w:rStyle w:val="StyleBoldUnderline"/>
          <w:highlight w:val="cyan"/>
        </w:rPr>
        <w:t>the way that a China-Taiwan crisis could begin and escalate would hold the inherent potential for escalation to direct superpower war.</w:t>
      </w:r>
      <w:r w:rsidRPr="005F4B70">
        <w:rPr>
          <w:rStyle w:val="StyleBoldUnderline"/>
        </w:rPr>
        <w:t xml:space="preserve"> </w:t>
      </w:r>
      <w:r w:rsidRPr="00A3129B">
        <w:rPr>
          <w:sz w:val="16"/>
        </w:rPr>
        <w:t xml:space="preserve">This chapter explains whv. The- next chapters get into the dynamics of what could happen if that war began, how it might be terminated before getting extremely serious—but also why it could be tough to control. The overall message is sobering. </w:t>
      </w:r>
      <w:r w:rsidRPr="00712AF6">
        <w:rPr>
          <w:rStyle w:val="StyleBoldUnderline"/>
          <w:highlight w:val="cyan"/>
        </w:rPr>
        <w:t>Even if the chances of war</w:t>
      </w:r>
      <w:r w:rsidRPr="00A3129B">
        <w:rPr>
          <w:sz w:val="16"/>
        </w:rPr>
        <w:t xml:space="preserve"> between the United States and China </w:t>
      </w:r>
      <w:r w:rsidRPr="00712AF6">
        <w:rPr>
          <w:rStyle w:val="StyleBoldUnderline"/>
          <w:highlight w:val="cyan"/>
        </w:rPr>
        <w:t>are less than 25 percent—</w:t>
      </w:r>
      <w:r w:rsidRPr="00A3129B">
        <w:rPr>
          <w:sz w:val="16"/>
        </w:rPr>
        <w:t xml:space="preserve"> indeed, even if they are less than 10 percent—they are far from zero. And </w:t>
      </w:r>
      <w:r w:rsidRPr="00712AF6">
        <w:rPr>
          <w:rStyle w:val="StyleBoldUnderline"/>
          <w:highlight w:val="cyan"/>
        </w:rPr>
        <w:t>given the enormous consequences</w:t>
      </w:r>
      <w:r w:rsidRPr="00A3129B">
        <w:rPr>
          <w:sz w:val="16"/>
        </w:rPr>
        <w:t xml:space="preserve"> of any such war, in terms ol immediate danger as well as lasting effects on the interna- tional system, </w:t>
      </w:r>
      <w:r w:rsidRPr="00712AF6">
        <w:rPr>
          <w:rStyle w:val="StyleBoldUnderline"/>
          <w:highlight w:val="cyan"/>
        </w:rPr>
        <w:t>every effort must be made to prevent it</w:t>
      </w:r>
      <w:r w:rsidRPr="005F4B70">
        <w:rPr>
          <w:rStyle w:val="StyleBoldUnderline"/>
        </w:rPr>
        <w:t>. World War I did not seem very likely</w:t>
      </w:r>
      <w:r w:rsidRPr="00A3129B">
        <w:rPr>
          <w:sz w:val="16"/>
        </w:rPr>
        <w:t xml:space="preserve"> to most world leaders in 1912 or 1913 </w:t>
      </w:r>
      <w:r w:rsidRPr="005F4B70">
        <w:rPr>
          <w:rStyle w:val="StyleBoldUnderline"/>
        </w:rPr>
        <w:t>either</w:t>
      </w:r>
      <w:r w:rsidRPr="00A3129B">
        <w:rPr>
          <w:sz w:val="16"/>
        </w:rPr>
        <w:t xml:space="preserve">; certainly a horrible four-year </w:t>
      </w:r>
      <w:r w:rsidRPr="005F4B70">
        <w:rPr>
          <w:rStyle w:val="StyleBoldUnderline"/>
        </w:rPr>
        <w:t>struggle, followed two decades later by an even worse world war</w:t>
      </w:r>
      <w:r w:rsidRPr="00A3129B">
        <w:rPr>
          <w:sz w:val="16"/>
        </w:rPr>
        <w:t xml:space="preserve">, was not predicted. </w:t>
      </w:r>
      <w:r w:rsidRPr="00712AF6">
        <w:rPr>
          <w:rStyle w:val="StyleBoldUnderline"/>
          <w:highlight w:val="cyan"/>
        </w:rPr>
        <w:t>We must avoid dire mistakes</w:t>
      </w:r>
      <w:r w:rsidRPr="00A3129B">
        <w:rPr>
          <w:sz w:val="16"/>
        </w:rPr>
        <w:t xml:space="preserve"> of that era </w:t>
      </w:r>
      <w:r w:rsidRPr="00712AF6">
        <w:rPr>
          <w:rStyle w:val="StyleBoldUnderline"/>
          <w:highlight w:val="cyan"/>
        </w:rPr>
        <w:t>and take seriously the possibility of a war</w:t>
      </w:r>
      <w:r w:rsidRPr="00A3129B">
        <w:rPr>
          <w:sz w:val="16"/>
        </w:rPr>
        <w:t xml:space="preserve"> that, even if unlikely already, must be rendered more unlikely still. In short, </w:t>
      </w:r>
      <w:r w:rsidRPr="00712AF6">
        <w:rPr>
          <w:rStyle w:val="StyleBoldUnderline"/>
          <w:highlight w:val="cyan"/>
        </w:rPr>
        <w:t>the reasons whv that war could occur, are as follows: First. China really does consider Taiwan its own</w:t>
      </w:r>
      <w:r w:rsidRPr="005F4B70">
        <w:rPr>
          <w:rStyle w:val="StyleBoldUnderline"/>
        </w:rPr>
        <w:t>,</w:t>
      </w:r>
      <w:r w:rsidRPr="00A3129B">
        <w:rPr>
          <w:sz w:val="16"/>
        </w:rPr>
        <w:t xml:space="preserve"> and even as it has arguably adopted a more subtle and sophisticated approach to the Taiwan challenge in recent years, </w:t>
      </w:r>
      <w:r w:rsidRPr="005F4B70">
        <w:rPr>
          <w:rStyle w:val="StyleBoldUnderline"/>
        </w:rPr>
        <w:t>it has explicitly kept the threat of force on the table.</w:t>
      </w:r>
      <w:r w:rsidRPr="00712AF6">
        <w:rPr>
          <w:rStyle w:val="StyleBoldUnderline"/>
          <w:highlight w:val="cyan"/>
        </w:rPr>
        <w:t>1 Second, Chinas military capabilities are growing</w:t>
      </w:r>
      <w:r w:rsidRPr="00A3129B">
        <w:rPr>
          <w:sz w:val="16"/>
        </w:rPr>
        <w:t xml:space="preserve"> last even as Taiwan's begin to stagnate, meaning that Beijing could sense an opportunity—if it can keep the United States out of the light </w:t>
      </w:r>
      <w:r w:rsidRPr="00712AF6">
        <w:rPr>
          <w:rStyle w:val="StyleBoldUnderline"/>
          <w:highlight w:val="cyan"/>
        </w:rPr>
        <w:t>Third, Taiwan could push the sovereignty' issue in away that China interprets as the pursuit of full independence</w:t>
      </w:r>
      <w:r w:rsidRPr="005F4B70">
        <w:rPr>
          <w:rStyle w:val="StyleBoldUnderline"/>
        </w:rPr>
        <w:t xml:space="preserve">. While China would probably be wrong </w:t>
      </w:r>
      <w:r w:rsidRPr="00A3129B">
        <w:rPr>
          <w:sz w:val="16"/>
        </w:rPr>
        <w:t xml:space="preserve">in reaching any such con- clusion, perceptions could matter more than reality in such a situation. Fourth, while Washington's commitment to Taiwan is long- standing, it is also somewhat ambiguous, so leaders in China might convince themselves that the United States real!)' </w:t>
      </w:r>
      <w:proofErr w:type="gramStart"/>
      <w:r w:rsidRPr="00A3129B">
        <w:rPr>
          <w:sz w:val="16"/>
        </w:rPr>
        <w:t>would</w:t>
      </w:r>
      <w:proofErr w:type="gramEnd"/>
      <w:r w:rsidRPr="00A3129B">
        <w:rPr>
          <w:sz w:val="16"/>
        </w:rPr>
        <w:t xml:space="preserve"> sit out a China-Taiwan war.</w:t>
      </w:r>
    </w:p>
    <w:p w:rsidR="007A6CDF" w:rsidRPr="000E3A55" w:rsidRDefault="007A6CDF" w:rsidP="007A6CDF">
      <w:pPr>
        <w:pStyle w:val="Heading4"/>
      </w:pPr>
      <w:r w:rsidRPr="000E3A55">
        <w:t>Strong aerospace key to overall US air power</w:t>
      </w:r>
    </w:p>
    <w:p w:rsidR="007A6CDF" w:rsidRPr="001D35F6" w:rsidRDefault="007A6CDF" w:rsidP="007A6CDF">
      <w:r w:rsidRPr="00FB76FD">
        <w:rPr>
          <w:rStyle w:val="StyleStyleBold12pt"/>
          <w:highlight w:val="cyan"/>
        </w:rPr>
        <w:t>Thompson 9</w:t>
      </w:r>
      <w:r w:rsidRPr="001D35F6">
        <w:t xml:space="preserve"> (David, President – American Institute of Aeronautics and Astronautics, “The Aerospace Workforce”, Federal News Service, 12-10, Lexis)</w:t>
      </w:r>
    </w:p>
    <w:p w:rsidR="007A6CDF" w:rsidRPr="00D5129F" w:rsidRDefault="007A6CDF" w:rsidP="007A6CDF">
      <w:pPr>
        <w:rPr>
          <w:sz w:val="16"/>
        </w:rPr>
      </w:pPr>
      <w:r w:rsidRPr="00FB76FD">
        <w:rPr>
          <w:rStyle w:val="StyleBoldUnderline"/>
          <w:highlight w:val="cyan"/>
        </w:rPr>
        <w:t>Aerospace systems are of considerable importance to</w:t>
      </w:r>
      <w:r w:rsidRPr="00D5129F">
        <w:rPr>
          <w:sz w:val="16"/>
        </w:rPr>
        <w:t xml:space="preserve"> U.S. </w:t>
      </w:r>
      <w:r w:rsidRPr="00FB76FD">
        <w:rPr>
          <w:rStyle w:val="StyleBoldUnderline"/>
          <w:highlight w:val="cyan"/>
        </w:rPr>
        <w:t>national securit</w:t>
      </w:r>
      <w:r w:rsidRPr="000E3A55">
        <w:rPr>
          <w:rStyle w:val="StyleBoldUnderline"/>
        </w:rPr>
        <w:t>y</w:t>
      </w:r>
      <w:r w:rsidRPr="00D5129F">
        <w:rPr>
          <w:sz w:val="16"/>
        </w:rPr>
        <w:t xml:space="preserve">, economic prosperity, technological vitality, </w:t>
      </w:r>
      <w:r w:rsidRPr="00FB76FD">
        <w:rPr>
          <w:rStyle w:val="StyleBoldUnderline"/>
          <w:highlight w:val="cyan"/>
        </w:rPr>
        <w:t>and global leadership</w:t>
      </w:r>
      <w:r w:rsidRPr="00D5129F">
        <w:rPr>
          <w:sz w:val="16"/>
        </w:rPr>
        <w:t xml:space="preserve">. </w:t>
      </w:r>
      <w:r w:rsidRPr="000E3A55">
        <w:rPr>
          <w:rStyle w:val="StyleBoldUnderline"/>
        </w:rPr>
        <w:t>Aeronautical and space systems protect our</w:t>
      </w:r>
      <w:r w:rsidRPr="00D5129F">
        <w:rPr>
          <w:sz w:val="16"/>
        </w:rPr>
        <w:t xml:space="preserve"> citizens, </w:t>
      </w:r>
      <w:r w:rsidRPr="000E3A55">
        <w:rPr>
          <w:rStyle w:val="StyleBoldUnderline"/>
        </w:rPr>
        <w:t>armed forces</w:t>
      </w:r>
      <w:r w:rsidRPr="00D5129F">
        <w:rPr>
          <w:sz w:val="16"/>
        </w:rPr>
        <w:t xml:space="preserve">, </w:t>
      </w:r>
      <w:r w:rsidRPr="000E3A55">
        <w:rPr>
          <w:rStyle w:val="StyleBoldUnderline"/>
        </w:rPr>
        <w:t>and allies abroad</w:t>
      </w:r>
      <w:r w:rsidRPr="00D5129F">
        <w:rPr>
          <w:sz w:val="16"/>
        </w:rPr>
        <w:t xml:space="preserve">. </w:t>
      </w:r>
      <w:r w:rsidRPr="00FB76FD">
        <w:rPr>
          <w:rStyle w:val="StyleBoldUnderline"/>
          <w:highlight w:val="cyan"/>
        </w:rPr>
        <w:t>They connect the farthest corners of the world with</w:t>
      </w:r>
      <w:r w:rsidRPr="00D5129F">
        <w:rPr>
          <w:sz w:val="16"/>
        </w:rPr>
        <w:t xml:space="preserve"> safe and </w:t>
      </w:r>
      <w:r w:rsidRPr="00FB76FD">
        <w:rPr>
          <w:rStyle w:val="StyleBoldUnderline"/>
          <w:highlight w:val="cyan"/>
        </w:rPr>
        <w:t>efficient air transportation and satellite communications</w:t>
      </w:r>
      <w:r w:rsidRPr="00D5129F">
        <w:rPr>
          <w:sz w:val="16"/>
        </w:rPr>
        <w:t>, and they monitor the Earth, explore the solar system, and study the wider universe</w:t>
      </w:r>
      <w:r w:rsidRPr="00D5129F">
        <w:rPr>
          <w:sz w:val="16"/>
          <w:szCs w:val="16"/>
        </w:rPr>
        <w:t xml:space="preserve">.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more older, experienced professionals are retiring from or otherwise leaving our industrial and governmental aerospace workforce than early career professionals are entering it.  This imbalance is expected to become even </w:t>
      </w:r>
      <w:r w:rsidRPr="00D5129F">
        <w:rPr>
          <w:sz w:val="16"/>
        </w:rPr>
        <w:t>more</w:t>
      </w:r>
      <w:r w:rsidRPr="00D5129F">
        <w:rPr>
          <w:sz w:val="16"/>
          <w:szCs w:val="16"/>
        </w:rPr>
        <w:t xml:space="preserv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w:t>
      </w:r>
      <w:proofErr w:type="gramStart"/>
      <w:r w:rsidRPr="00D5129F">
        <w:rPr>
          <w:sz w:val="16"/>
          <w:szCs w:val="16"/>
        </w:rPr>
        <w:t>highly-qualified</w:t>
      </w:r>
      <w:proofErr w:type="gramEnd"/>
      <w:r w:rsidRPr="00D5129F">
        <w:rPr>
          <w:sz w:val="16"/>
          <w:szCs w:val="16"/>
        </w:rPr>
        <w:t xml:space="preserve">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w:t>
      </w:r>
      <w:proofErr w:type="gramStart"/>
      <w:r w:rsidRPr="00D5129F">
        <w:rPr>
          <w:sz w:val="16"/>
          <w:szCs w:val="16"/>
        </w:rPr>
        <w:t>MIT which</w:t>
      </w:r>
      <w:proofErr w:type="gramEnd"/>
      <w:r w:rsidRPr="00D5129F">
        <w:rPr>
          <w:sz w:val="16"/>
          <w:szCs w:val="16"/>
        </w:rPr>
        <w:t xml:space="preserve">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w:t>
      </w:r>
      <w:r w:rsidRPr="00D5129F">
        <w:rPr>
          <w:sz w:val="16"/>
        </w:rPr>
        <w:t xml:space="preserve"> Due to low annual production rates and </w:t>
      </w:r>
      <w:proofErr w:type="gramStart"/>
      <w:r w:rsidRPr="00D5129F">
        <w:rPr>
          <w:sz w:val="16"/>
        </w:rPr>
        <w:t>highly-specialized</w:t>
      </w:r>
      <w:proofErr w:type="gramEnd"/>
      <w:r w:rsidRPr="00D5129F">
        <w:rPr>
          <w:sz w:val="16"/>
        </w:rPr>
        <w:t xml:space="preserve"> product requirements, </w:t>
      </w:r>
      <w:r w:rsidRPr="00FB76FD">
        <w:rPr>
          <w:rStyle w:val="StyleBoldUnderline"/>
          <w:highlight w:val="cyan"/>
        </w:rPr>
        <w:t>the domestic supply chain</w:t>
      </w:r>
      <w:r w:rsidRPr="000E3A55">
        <w:rPr>
          <w:rStyle w:val="StyleBoldUnderline"/>
        </w:rPr>
        <w:t xml:space="preserve"> for space systems </w:t>
      </w:r>
      <w:r w:rsidRPr="00FB76FD">
        <w:rPr>
          <w:rStyle w:val="StyleBoldUnderline"/>
          <w:highlight w:val="cyan"/>
        </w:rPr>
        <w:t>is relatively fragile</w:t>
      </w:r>
      <w:r w:rsidRPr="00FB76FD">
        <w:rPr>
          <w:sz w:val="16"/>
          <w:highlight w:val="cyan"/>
        </w:rPr>
        <w:t xml:space="preserve">. </w:t>
      </w:r>
      <w:r w:rsidRPr="00FB76FD">
        <w:rPr>
          <w:rStyle w:val="StyleBoldUnderline"/>
          <w:highlight w:val="cyan"/>
        </w:rPr>
        <w:t>Many</w:t>
      </w:r>
      <w:r w:rsidRPr="00D5129F">
        <w:rPr>
          <w:sz w:val="16"/>
        </w:rPr>
        <w:t xml:space="preserve"> second- and third-tier </w:t>
      </w:r>
      <w:r w:rsidRPr="00FB76FD">
        <w:rPr>
          <w:rStyle w:val="StyleBoldUnderline"/>
          <w:highlight w:val="cyan"/>
        </w:rPr>
        <w:t>suppliers</w:t>
      </w:r>
      <w:r w:rsidRPr="00D5129F">
        <w:rPr>
          <w:sz w:val="16"/>
        </w:rPr>
        <w:t xml:space="preserve"> in particular </w:t>
      </w:r>
      <w:r w:rsidRPr="00FB76FD">
        <w:rPr>
          <w:rStyle w:val="StyleBoldUnderline"/>
          <w:highlight w:val="cyan"/>
        </w:rPr>
        <w:t>operate at marginal volumes</w:t>
      </w:r>
      <w:r w:rsidRPr="000E3A55">
        <w:rPr>
          <w:rStyle w:val="StyleBoldUnderline"/>
        </w:rPr>
        <w:t xml:space="preserve"> today, </w:t>
      </w:r>
      <w:r w:rsidRPr="00FB76FD">
        <w:rPr>
          <w:rStyle w:val="StyleBoldUnderline"/>
          <w:highlight w:val="cyan"/>
        </w:rPr>
        <w:t>so even a small reduction in their business could force some critical suppliers to exit this sector</w:t>
      </w:r>
      <w:r w:rsidRPr="00D5129F">
        <w:rPr>
          <w:sz w:val="16"/>
        </w:rPr>
        <w:t xml:space="preserve">.  Human space programs represent around 20 percent of the $47 billion in total U.S. space and missile systems sales from 2008. Accordingly, </w:t>
      </w:r>
      <w:r w:rsidRPr="00FB76FD">
        <w:rPr>
          <w:rStyle w:val="StyleBoldUnderline"/>
          <w:highlight w:val="cyan"/>
        </w:rPr>
        <w:t>a</w:t>
      </w:r>
      <w:r w:rsidRPr="00D5129F">
        <w:rPr>
          <w:sz w:val="16"/>
        </w:rPr>
        <w:t xml:space="preserve"> major </w:t>
      </w:r>
      <w:r w:rsidRPr="00FB76FD">
        <w:rPr>
          <w:rStyle w:val="StyleBoldUnderline"/>
          <w:highlight w:val="cyan"/>
        </w:rPr>
        <w:t>cutback</w:t>
      </w:r>
      <w:r w:rsidRPr="00D5129F">
        <w:rPr>
          <w:sz w:val="16"/>
        </w:rPr>
        <w:t xml:space="preserve"> in human space spending </w:t>
      </w:r>
      <w:r w:rsidRPr="00FB76FD">
        <w:rPr>
          <w:rStyle w:val="StyleBoldUnderline"/>
          <w:highlight w:val="cyan"/>
        </w:rPr>
        <w:t>could have large and highly adverse ripple effects throughout</w:t>
      </w:r>
      <w:r w:rsidRPr="00D5129F">
        <w:rPr>
          <w:sz w:val="16"/>
        </w:rPr>
        <w:t xml:space="preserve"> commercial, </w:t>
      </w:r>
      <w:r w:rsidRPr="00FB76FD">
        <w:rPr>
          <w:rStyle w:val="StyleBoldUnderline"/>
          <w:highlight w:val="cyan"/>
        </w:rPr>
        <w:t>defense</w:t>
      </w:r>
      <w:r w:rsidRPr="00D5129F">
        <w:rPr>
          <w:sz w:val="16"/>
        </w:rPr>
        <w:t xml:space="preserve">, and scientific space </w:t>
      </w:r>
      <w:r w:rsidRPr="00FB76FD">
        <w:rPr>
          <w:rStyle w:val="StyleBoldUnderline"/>
          <w:highlight w:val="cyan"/>
        </w:rPr>
        <w:t>programs</w:t>
      </w:r>
      <w:r w:rsidRPr="000E3A55">
        <w:rPr>
          <w:rStyle w:val="StyleBoldUnderline"/>
        </w:rPr>
        <w:t xml:space="preserve"> as well</w:t>
      </w:r>
      <w:r w:rsidRPr="00D5129F">
        <w:rPr>
          <w:sz w:val="16"/>
        </w:rPr>
        <w:t xml:space="preserve">, potentially </w:t>
      </w:r>
      <w:r w:rsidRPr="00FB76FD">
        <w:rPr>
          <w:rStyle w:val="StyleBoldUnderline"/>
          <w:highlight w:val="cyan"/>
        </w:rPr>
        <w:t>triggering a series of disruptive changes</w:t>
      </w:r>
      <w:r w:rsidRPr="000E3A55">
        <w:rPr>
          <w:rStyle w:val="StyleBoldUnderline"/>
        </w:rPr>
        <w:t xml:space="preserve"> in the</w:t>
      </w:r>
      <w:r w:rsidRPr="00D5129F">
        <w:rPr>
          <w:sz w:val="16"/>
        </w:rPr>
        <w:t xml:space="preserve"> common </w:t>
      </w:r>
      <w:r w:rsidRPr="000E3A55">
        <w:rPr>
          <w:rStyle w:val="StyleBoldUnderline"/>
        </w:rPr>
        <w:t xml:space="preserve">industrial supply base </w:t>
      </w:r>
      <w:r w:rsidRPr="00FB76FD">
        <w:rPr>
          <w:rStyle w:val="StyleBoldUnderline"/>
          <w:highlight w:val="cyan"/>
        </w:rPr>
        <w:t>that our entire</w:t>
      </w:r>
      <w:r w:rsidRPr="00D5129F">
        <w:rPr>
          <w:sz w:val="16"/>
        </w:rPr>
        <w:t xml:space="preserve"> space </w:t>
      </w:r>
      <w:r w:rsidRPr="00FB76FD">
        <w:rPr>
          <w:rStyle w:val="StyleBoldUnderline"/>
          <w:highlight w:val="cyan"/>
        </w:rPr>
        <w:t>sector relies on</w:t>
      </w:r>
      <w:r w:rsidRPr="00D5129F">
        <w:rPr>
          <w:sz w:val="16"/>
        </w:rPr>
        <w:t>.</w:t>
      </w:r>
    </w:p>
    <w:p w:rsidR="007A6CDF" w:rsidRDefault="007A6CDF" w:rsidP="007A6CDF"/>
    <w:p w:rsidR="007A6CDF" w:rsidRPr="000E3A55" w:rsidRDefault="007A6CDF" w:rsidP="007A6CDF">
      <w:pPr>
        <w:pStyle w:val="Heading4"/>
      </w:pPr>
      <w:r w:rsidRPr="000E3A55">
        <w:t>That’s a key internal link into sustaining heg – solves nuke wars &amp; aggression</w:t>
      </w:r>
    </w:p>
    <w:p w:rsidR="007A6CDF" w:rsidRPr="000E3A55" w:rsidRDefault="007A6CDF" w:rsidP="007A6CDF">
      <w:r w:rsidRPr="00FB76FD">
        <w:rPr>
          <w:rStyle w:val="StyleStyleBold12pt"/>
          <w:highlight w:val="cyan"/>
        </w:rPr>
        <w:t>Wyne, 8</w:t>
      </w:r>
      <w:r w:rsidRPr="000E3A55">
        <w:t xml:space="preserve"> – Michael W. Wynne, Secretary of the Air Force [“Sovereign Options: Securing Global Stability and Prosperity A Strategy for the US Air Force”, Air University, Strategic Studies Quarterly, </w:t>
      </w:r>
      <w:hyperlink r:id="rId14" w:history="1">
        <w:r w:rsidRPr="000E3A55">
          <w:t>http://www.dtic.mil/cgi-bin/GetTRDoc?AD=ADA508798&amp;Location=U2&amp;doc=GetTRDoc.pdf</w:t>
        </w:r>
      </w:hyperlink>
      <w:r w:rsidRPr="000E3A55">
        <w:t>]</w:t>
      </w:r>
    </w:p>
    <w:p w:rsidR="007A6CDF" w:rsidRPr="000E3A55" w:rsidRDefault="007A6CDF" w:rsidP="007A6CDF">
      <w:pPr>
        <w:rPr>
          <w:rStyle w:val="StyleBoldUnderline"/>
        </w:rPr>
      </w:pPr>
      <w:r w:rsidRPr="00D5129F">
        <w:rPr>
          <w:sz w:val="16"/>
        </w:rPr>
        <w:t>Over the last century, the scope of US international responsibility has vastly increased, but the Constitutional imperatives that guide our military’s mission remain unchanged. When scholars look at the role the United States has played in the international system since WWII, they sometimes compare it to the Pax Romana or the Pax Britannica of previ</w:t>
      </w:r>
      <w:r w:rsidRPr="00D5129F">
        <w:rPr>
          <w:sz w:val="16"/>
        </w:rPr>
        <w:softHyphen/>
        <w:t xml:space="preserve"> ous centuries. </w:t>
      </w:r>
      <w:proofErr w:type="gramStart"/>
      <w:r w:rsidRPr="00D5129F">
        <w:rPr>
          <w:sz w:val="16"/>
        </w:rPr>
        <w:t>here</w:t>
      </w:r>
      <w:proofErr w:type="gramEnd"/>
      <w:r w:rsidRPr="00D5129F">
        <w:rPr>
          <w:sz w:val="16"/>
        </w:rPr>
        <w:t xml:space="preserve"> is some truth to this, </w:t>
      </w:r>
      <w:r w:rsidRPr="000E3A55">
        <w:rPr>
          <w:rStyle w:val="StyleBoldUnderline"/>
        </w:rPr>
        <w:t xml:space="preserve">but if there is an American Pax, it is a very generous one; the sort that seeks to increase the well-being and liberty of all who wish to join and asks only that those who do not join refrain from using violence against those who do. </w:t>
      </w:r>
      <w:r w:rsidRPr="00FB76FD">
        <w:rPr>
          <w:rStyle w:val="StyleBoldUnderline"/>
        </w:rPr>
        <w:t>The benefits the international system derives</w:t>
      </w:r>
      <w:r w:rsidRPr="00D5129F">
        <w:rPr>
          <w:sz w:val="16"/>
        </w:rPr>
        <w:t xml:space="preserve"> from US leadership </w:t>
      </w:r>
      <w:r w:rsidRPr="000E3A55">
        <w:rPr>
          <w:rStyle w:val="StyleBoldUnderline"/>
        </w:rPr>
        <w:t>are impressive</w:t>
      </w:r>
      <w:r w:rsidRPr="00D5129F">
        <w:rPr>
          <w:sz w:val="16"/>
        </w:rPr>
        <w:t xml:space="preserve">. For over half a century, </w:t>
      </w:r>
      <w:r w:rsidRPr="00FB76FD">
        <w:rPr>
          <w:rStyle w:val="StyleBoldUnderline"/>
          <w:highlight w:val="cyan"/>
        </w:rPr>
        <w:t>the</w:t>
      </w:r>
      <w:r w:rsidRPr="000E3A55">
        <w:rPr>
          <w:rStyle w:val="StyleBoldUnderline"/>
        </w:rPr>
        <w:t xml:space="preserve"> </w:t>
      </w:r>
      <w:r w:rsidRPr="00FB76FD">
        <w:rPr>
          <w:rStyle w:val="StyleBoldUnderline"/>
          <w:highlight w:val="cyan"/>
        </w:rPr>
        <w:t>U</w:t>
      </w:r>
      <w:r w:rsidRPr="000E3A55">
        <w:rPr>
          <w:rStyle w:val="StyleBoldUnderline"/>
        </w:rPr>
        <w:t xml:space="preserve">nited </w:t>
      </w:r>
      <w:r w:rsidRPr="00FB76FD">
        <w:rPr>
          <w:rStyle w:val="StyleBoldUnderline"/>
          <w:highlight w:val="cyan"/>
        </w:rPr>
        <w:t>S</w:t>
      </w:r>
      <w:r w:rsidRPr="000E3A55">
        <w:rPr>
          <w:rStyle w:val="StyleBoldUnderline"/>
        </w:rPr>
        <w:t>tates h</w:t>
      </w:r>
      <w:r w:rsidRPr="00FB76FD">
        <w:rPr>
          <w:rStyle w:val="StyleBoldUnderline"/>
          <w:highlight w:val="cyan"/>
        </w:rPr>
        <w:t>as been the world’s foremost defender of international stability and has taken the leading role in building</w:t>
      </w:r>
      <w:r w:rsidRPr="000E3A55">
        <w:rPr>
          <w:rStyle w:val="StyleBoldUnderline"/>
        </w:rPr>
        <w:t xml:space="preserve"> and leading </w:t>
      </w:r>
      <w:r w:rsidRPr="00FB76FD">
        <w:rPr>
          <w:rStyle w:val="StyleBoldUnderline"/>
        </w:rPr>
        <w:t xml:space="preserve">the </w:t>
      </w:r>
      <w:r w:rsidRPr="00FB76FD">
        <w:rPr>
          <w:rStyle w:val="StyleBoldUnderline"/>
          <w:highlight w:val="cyan"/>
        </w:rPr>
        <w:t>coalitions that preserve it. This leadership led to the fall of the Nazi and Soviet regimes and provided</w:t>
      </w:r>
      <w:r w:rsidRPr="000E3A55">
        <w:rPr>
          <w:rStyle w:val="StyleBoldUnderline"/>
        </w:rPr>
        <w:t xml:space="preserve"> the stable backdrop against which countries</w:t>
      </w:r>
      <w:r w:rsidRPr="00D5129F">
        <w:rPr>
          <w:sz w:val="16"/>
        </w:rPr>
        <w:t xml:space="preserve"> like Japan, Germany, and China </w:t>
      </w:r>
      <w:r w:rsidRPr="000E3A55">
        <w:rPr>
          <w:rStyle w:val="StyleBoldUnderline"/>
        </w:rPr>
        <w:t>initiated</w:t>
      </w:r>
      <w:r w:rsidRPr="00D5129F">
        <w:rPr>
          <w:sz w:val="16"/>
        </w:rPr>
        <w:t xml:space="preserve"> their </w:t>
      </w:r>
      <w:r w:rsidRPr="00FB76FD">
        <w:rPr>
          <w:rStyle w:val="StyleBoldUnderline"/>
          <w:highlight w:val="cyan"/>
        </w:rPr>
        <w:t>economic miracles</w:t>
      </w:r>
      <w:r w:rsidRPr="00D5129F">
        <w:rPr>
          <w:sz w:val="16"/>
        </w:rPr>
        <w:t xml:space="preserve">. It also </w:t>
      </w:r>
      <w:r w:rsidRPr="00FB76FD">
        <w:rPr>
          <w:rStyle w:val="StyleBoldUnderline"/>
          <w:highlight w:val="cyan"/>
        </w:rPr>
        <w:t>contributed to 60 years without major-power war</w:t>
      </w:r>
      <w:r w:rsidRPr="000E3A55">
        <w:rPr>
          <w:rStyle w:val="StyleBoldUnderline"/>
        </w:rPr>
        <w:t>, the establishment of open international trading relations, and the unprecedented spread of democratic governance.</w:t>
      </w:r>
      <w:r w:rsidRPr="00D5129F">
        <w:rPr>
          <w:sz w:val="16"/>
        </w:rPr>
        <w:t xml:space="preserve"> Unfortunately, in the current era, many have become so accustomed to global stability that they wonder why the United States continues to invest in its armed forces. Over the last two decades, </w:t>
      </w:r>
      <w:r w:rsidRPr="00FB76FD">
        <w:rPr>
          <w:rStyle w:val="StyleBoldUnderline"/>
          <w:highlight w:val="cyan"/>
        </w:rPr>
        <w:t>we have allowed our strategic forces to atrophy</w:t>
      </w:r>
      <w:r w:rsidRPr="000E3A55">
        <w:rPr>
          <w:rStyle w:val="StyleBoldUnderline"/>
        </w:rPr>
        <w:t xml:space="preserve"> as our major-power competitors have increased their own; and we have readily discussed peace dividends as we stretched our combat forces to the breaking point.</w:t>
      </w:r>
      <w:r w:rsidRPr="00D5129F">
        <w:rPr>
          <w:sz w:val="16"/>
        </w:rPr>
        <w:t xml:space="preserve"> It is true there is a great deal of goodwill in the international system to</w:t>
      </w:r>
      <w:r w:rsidRPr="00D5129F">
        <w:rPr>
          <w:sz w:val="16"/>
        </w:rPr>
        <w:softHyphen/>
        <w:t xml:space="preserve"> day, yet </w:t>
      </w:r>
      <w:r w:rsidRPr="000E3A55">
        <w:rPr>
          <w:rStyle w:val="StyleBoldUnderline"/>
        </w:rPr>
        <w:t>the current security and prosperity enjoyed by those living within the borders of the United States and its allies are based on more than good</w:t>
      </w:r>
      <w:r w:rsidRPr="000E3A55">
        <w:rPr>
          <w:rStyle w:val="StyleBoldUnderline"/>
        </w:rPr>
        <w:softHyphen/>
        <w:t xml:space="preserve"> will. </w:t>
      </w:r>
      <w:r w:rsidRPr="00FB76FD">
        <w:rPr>
          <w:rStyle w:val="StyleBoldUnderline"/>
          <w:highlight w:val="cyan"/>
        </w:rPr>
        <w:t>Major-power competitors regularly probe US defenses in the air</w:t>
      </w:r>
      <w:r w:rsidRPr="00D5129F">
        <w:rPr>
          <w:sz w:val="16"/>
        </w:rPr>
        <w:t xml:space="preserve"> and continuously attack our military infrastructure in cyberspace. </w:t>
      </w:r>
      <w:r w:rsidRPr="00FB76FD">
        <w:rPr>
          <w:rStyle w:val="StyleBoldUnderline"/>
          <w:highlight w:val="cyan"/>
        </w:rPr>
        <w:t>Mid-range competitors persistently purchase</w:t>
      </w:r>
      <w:r w:rsidRPr="000E3A55">
        <w:rPr>
          <w:rStyle w:val="StyleBoldUnderline"/>
        </w:rPr>
        <w:t xml:space="preserve"> technologically </w:t>
      </w:r>
      <w:r w:rsidRPr="00FB76FD">
        <w:rPr>
          <w:rStyle w:val="StyleBoldUnderline"/>
          <w:highlight w:val="cyan"/>
        </w:rPr>
        <w:t>advanced surface-to-air missiles and fighters that undermine our deterrent forces.</w:t>
      </w:r>
      <w:r w:rsidRPr="000E3A55">
        <w:rPr>
          <w:rStyle w:val="StyleBoldUnderline"/>
        </w:rPr>
        <w:t xml:space="preserve"> Numerous ac</w:t>
      </w:r>
      <w:r w:rsidRPr="000E3A55">
        <w:rPr>
          <w:rStyle w:val="StyleBoldUnderline"/>
        </w:rPr>
        <w:softHyphen/>
        <w:t xml:space="preserve"> tors have the capability and desire to disrupt the existing system.</w:t>
      </w:r>
      <w:r w:rsidRPr="00D5129F">
        <w:rPr>
          <w:sz w:val="16"/>
        </w:rPr>
        <w:t xml:space="preserve"> Since the last days of the Cold War, US-led coalitions have fought wars in six countries—Panama, Kuwait, Bosnia, Serbia, Afghanistan, and Iraq—and participated in many other military operations. Perhaps </w:t>
      </w:r>
      <w:r w:rsidRPr="00FB76FD">
        <w:rPr>
          <w:rStyle w:val="StyleBoldUnderline"/>
          <w:highlight w:val="cyan"/>
        </w:rPr>
        <w:t>more important than the wars we have fought</w:t>
      </w:r>
      <w:r w:rsidRPr="000E3A55">
        <w:rPr>
          <w:rStyle w:val="StyleBoldUnderline"/>
        </w:rPr>
        <w:t xml:space="preserve"> over the last two decades </w:t>
      </w:r>
      <w:r w:rsidRPr="00FB76FD">
        <w:rPr>
          <w:rStyle w:val="StyleBoldUnderline"/>
          <w:highlight w:val="cyan"/>
        </w:rPr>
        <w:t>are the wars we have not fought</w:t>
      </w:r>
      <w:r w:rsidRPr="000E3A55">
        <w:rPr>
          <w:rStyle w:val="StyleBoldUnderline"/>
        </w:rPr>
        <w:t>.</w:t>
      </w:r>
      <w:r w:rsidRPr="00D5129F">
        <w:rPr>
          <w:sz w:val="16"/>
        </w:rPr>
        <w:t xml:space="preserve"> It has been many years since an opposed major power threatened us directly. </w:t>
      </w:r>
      <w:r w:rsidRPr="00FB76FD">
        <w:rPr>
          <w:rStyle w:val="StyleBoldUnderline"/>
          <w:highlight w:val="cyan"/>
        </w:rPr>
        <w:t>Our globally deployed forces</w:t>
      </w:r>
      <w:r w:rsidRPr="000E3A55">
        <w:rPr>
          <w:rStyle w:val="StyleBoldUnderline"/>
        </w:rPr>
        <w:t>, our alliances and coalitions, and the quality and quantity of our strategic forces si</w:t>
      </w:r>
      <w:r w:rsidRPr="00FB76FD">
        <w:rPr>
          <w:rStyle w:val="StyleBoldUnderline"/>
          <w:highlight w:val="cyan"/>
        </w:rPr>
        <w:t>gnal states around the world that aggression does not pay.</w:t>
      </w:r>
      <w:r w:rsidRPr="00D5129F">
        <w:rPr>
          <w:sz w:val="16"/>
        </w:rPr>
        <w:t xml:space="preserve"> This type of peace through strength was the dream of the League of Nations and later of the United Nations, but neither organization achieved the consensus necessary to carry out its vision. Today the United States, acting with allies or ad hoc coalitions of the willing, has let both the peaceful and violent states of the world know through its action that we will preserve peace. The impact of this deterrent presence cannot be overstated. </w:t>
      </w:r>
      <w:r w:rsidRPr="000E3A55">
        <w:rPr>
          <w:rStyle w:val="StyleBoldUnderline"/>
        </w:rPr>
        <w:t>In most regions of the world, peace</w:t>
      </w:r>
      <w:r w:rsidRPr="00FB76FD">
        <w:rPr>
          <w:rStyle w:val="StyleBoldUnderline"/>
          <w:highlight w:val="cyan"/>
        </w:rPr>
        <w:t>ful states no longer feel the need to build large armed forces</w:t>
      </w:r>
      <w:r w:rsidRPr="000E3A55">
        <w:rPr>
          <w:rStyle w:val="StyleBoldUnderline"/>
        </w:rPr>
        <w:t xml:space="preserve"> to defend against bellicose neighbors, and many potentially revisionist states understand that the resource requirements to compete</w:t>
      </w:r>
      <w:r w:rsidRPr="00D5129F">
        <w:rPr>
          <w:sz w:val="16"/>
        </w:rPr>
        <w:t xml:space="preserve"> militarily with the United States </w:t>
      </w:r>
      <w:r w:rsidRPr="000E3A55">
        <w:rPr>
          <w:rStyle w:val="StyleBoldUnderline"/>
        </w:rPr>
        <w:t>are too high</w:t>
      </w:r>
      <w:r w:rsidRPr="00D5129F">
        <w:rPr>
          <w:sz w:val="16"/>
        </w:rPr>
        <w:t>—</w:t>
      </w:r>
      <w:r w:rsidRPr="00FB76FD">
        <w:rPr>
          <w:rStyle w:val="StyleBoldUnderline"/>
          <w:highlight w:val="cyan"/>
        </w:rPr>
        <w:t>our</w:t>
      </w:r>
      <w:r w:rsidRPr="000E3A55">
        <w:rPr>
          <w:rStyle w:val="StyleBoldUnderline"/>
        </w:rPr>
        <w:t xml:space="preserve"> own </w:t>
      </w:r>
      <w:r w:rsidRPr="00FB76FD">
        <w:rPr>
          <w:rStyle w:val="StyleBoldUnderline"/>
          <w:highlight w:val="cyan"/>
        </w:rPr>
        <w:t>capability deters</w:t>
      </w:r>
      <w:r w:rsidRPr="000E3A55">
        <w:rPr>
          <w:rStyle w:val="StyleBoldUnderline"/>
        </w:rPr>
        <w:t xml:space="preserve"> such </w:t>
      </w:r>
      <w:r w:rsidRPr="00FB76FD">
        <w:rPr>
          <w:rStyle w:val="StyleBoldUnderline"/>
          <w:highlight w:val="cyan"/>
        </w:rPr>
        <w:t>conflicts from even emerging.</w:t>
      </w:r>
      <w:r w:rsidRPr="00D5129F">
        <w:rPr>
          <w:sz w:val="16"/>
        </w:rPr>
        <w:t xml:space="preserve"> While we fight vicious battles on the frontiers, </w:t>
      </w:r>
      <w:r w:rsidRPr="000E3A55">
        <w:rPr>
          <w:rStyle w:val="StyleBoldUnderline"/>
        </w:rPr>
        <w:t xml:space="preserve">we must not forget that the zone of stability we have created through our vigilance and forward presence is the largest in history. </w:t>
      </w:r>
      <w:r w:rsidRPr="00FB76FD">
        <w:rPr>
          <w:rStyle w:val="StyleBoldUnderline"/>
          <w:highlight w:val="cyan"/>
        </w:rPr>
        <w:t>This is not a responsibility the U</w:t>
      </w:r>
      <w:r w:rsidRPr="000E3A55">
        <w:rPr>
          <w:rStyle w:val="StyleBoldUnderline"/>
        </w:rPr>
        <w:t xml:space="preserve">nited </w:t>
      </w:r>
      <w:r w:rsidRPr="00FB76FD">
        <w:rPr>
          <w:rStyle w:val="StyleBoldUnderline"/>
          <w:highlight w:val="cyan"/>
        </w:rPr>
        <w:t>S</w:t>
      </w:r>
      <w:r w:rsidRPr="000E3A55">
        <w:rPr>
          <w:rStyle w:val="StyleBoldUnderline"/>
        </w:rPr>
        <w:t xml:space="preserve">tates </w:t>
      </w:r>
      <w:r w:rsidRPr="00FB76FD">
        <w:rPr>
          <w:rStyle w:val="StyleBoldUnderline"/>
          <w:highlight w:val="cyan"/>
        </w:rPr>
        <w:t>can shirk</w:t>
      </w:r>
      <w:r w:rsidRPr="00D5129F">
        <w:rPr>
          <w:sz w:val="16"/>
        </w:rPr>
        <w:t xml:space="preserve"> or hand of to another state or organization. </w:t>
      </w:r>
      <w:r w:rsidRPr="000E3A55">
        <w:rPr>
          <w:rStyle w:val="StyleBoldUnderline"/>
        </w:rPr>
        <w:t>No other country in the world today is able</w:t>
      </w:r>
      <w:r w:rsidRPr="00D5129F">
        <w:rPr>
          <w:sz w:val="16"/>
        </w:rPr>
        <w:t xml:space="preserve"> to pick up the US leadership mantle. </w:t>
      </w:r>
      <w:r w:rsidRPr="00FB76FD">
        <w:rPr>
          <w:rStyle w:val="StyleBoldUnderline"/>
          <w:highlight w:val="cyan"/>
        </w:rPr>
        <w:t>No other country</w:t>
      </w:r>
      <w:r w:rsidRPr="000E3A55">
        <w:rPr>
          <w:rStyle w:val="StyleBoldUnderline"/>
        </w:rPr>
        <w:t xml:space="preserve"> or coalition </w:t>
      </w:r>
      <w:r w:rsidRPr="00FB76FD">
        <w:rPr>
          <w:rStyle w:val="StyleBoldUnderline"/>
          <w:highlight w:val="cyan"/>
        </w:rPr>
        <w:t>is able to project power globally</w:t>
      </w:r>
      <w:r w:rsidRPr="000E3A55">
        <w:rPr>
          <w:rStyle w:val="StyleBoldUnderline"/>
        </w:rPr>
        <w:t xml:space="preserve">; nor could anyone else develop that capability in the face of the current antiair and antisea threat environment. </w:t>
      </w:r>
      <w:r w:rsidRPr="00D5129F">
        <w:rPr>
          <w:sz w:val="16"/>
        </w:rPr>
        <w:t xml:space="preserve">From one perspective, America’s existing global power projection capability is a unique historical accident. At a time when the United States controlled almost half of the world’s GNP, it also faced a bellicose Soviet Union. This combination led the United States to spend unprecedented sums on its strategic forces (approximately half of its robust defense budget on the Air Force alone). The global web of bases, air refueling aircraft, strategic bombers, satellites, and air superiority technology has served us well for half a century. </w:t>
      </w:r>
      <w:r w:rsidRPr="000E3A55">
        <w:rPr>
          <w:rStyle w:val="StyleBoldUnderline"/>
        </w:rPr>
        <w:t>Like the</w:t>
      </w:r>
      <w:r w:rsidRPr="00D5129F">
        <w:rPr>
          <w:sz w:val="16"/>
        </w:rPr>
        <w:t xml:space="preserve"> legendary Roman </w:t>
      </w:r>
      <w:r w:rsidRPr="000E3A55">
        <w:rPr>
          <w:rStyle w:val="StyleBoldUnderline"/>
        </w:rPr>
        <w:t>roads that enabled the Pax Romana, or the fleet</w:t>
      </w:r>
      <w:r w:rsidRPr="00D5129F">
        <w:rPr>
          <w:sz w:val="16"/>
        </w:rPr>
        <w:t xml:space="preserve"> and global network of naval bases </w:t>
      </w:r>
      <w:r w:rsidRPr="000E3A55">
        <w:rPr>
          <w:rStyle w:val="StyleBoldUnderline"/>
        </w:rPr>
        <w:t xml:space="preserve">that underwrote the Pax Britannia, </w:t>
      </w:r>
      <w:r w:rsidRPr="00FB76FD">
        <w:rPr>
          <w:rStyle w:val="StyleBoldUnderline"/>
          <w:highlight w:val="cyan"/>
        </w:rPr>
        <w:t>US airpower vastly magnifies our ability to project power</w:t>
      </w:r>
      <w:r w:rsidRPr="000E3A55">
        <w:rPr>
          <w:rStyle w:val="StyleBoldUnderline"/>
        </w:rPr>
        <w:t xml:space="preserve"> beyond our borders. </w:t>
      </w:r>
      <w:r w:rsidRPr="00D5129F">
        <w:rPr>
          <w:sz w:val="16"/>
        </w:rPr>
        <w:t xml:space="preserve">Maintaining these strategic forces carries a price tag, but the United States does not fight so regularly or deter so thoroughly for purely altruistic reasons. </w:t>
      </w:r>
      <w:r w:rsidRPr="000E3A55">
        <w:rPr>
          <w:rStyle w:val="StyleBoldUnderline"/>
        </w:rPr>
        <w:t>Without the peaceful environment facilitated by American diplomacy and arms, the United States would not enjoy its current level of security and prosperity.</w:t>
      </w:r>
      <w:r w:rsidRPr="00D5129F">
        <w:rPr>
          <w:sz w:val="16"/>
        </w:rPr>
        <w:t xml:space="preserve"> The security and economic health of the United States are closely intertwined with the stability and prosperity of the international system. </w:t>
      </w:r>
      <w:r w:rsidRPr="000E3A55">
        <w:rPr>
          <w:rStyle w:val="StyleBoldUnderline"/>
        </w:rPr>
        <w:t>Our citizens enjoy peaceful lives at home because no major power believes it can challenge us and win; they prosper because we protect the global commons. The United States cannot neglect its position of leader</w:t>
      </w:r>
      <w:r w:rsidRPr="000E3A55">
        <w:rPr>
          <w:rStyle w:val="StyleBoldUnderline"/>
        </w:rPr>
        <w:softHyphen/>
        <w:t xml:space="preserve"> ship without grave consequences. When Rome surrendered its mantle of leadership, the lights went out in Europe for a thousand years.</w:t>
      </w:r>
      <w:r w:rsidRPr="00D5129F">
        <w:rPr>
          <w:sz w:val="16"/>
        </w:rPr>
        <w:t xml:space="preserve"> Between the time </w:t>
      </w:r>
      <w:r w:rsidRPr="000E3A55">
        <w:rPr>
          <w:rStyle w:val="StyleBoldUnderline"/>
        </w:rPr>
        <w:t>the British Empire declined and</w:t>
      </w:r>
      <w:r w:rsidRPr="00D5129F">
        <w:rPr>
          <w:sz w:val="16"/>
        </w:rPr>
        <w:t xml:space="preserve"> the United States rose, </w:t>
      </w:r>
      <w:r w:rsidRPr="000E3A55">
        <w:rPr>
          <w:rStyle w:val="StyleBoldUnderline"/>
        </w:rPr>
        <w:t>the world fought two world wars and numerous lesser conflicts.</w:t>
      </w:r>
      <w:r w:rsidRPr="00D5129F">
        <w:rPr>
          <w:sz w:val="16"/>
        </w:rPr>
        <w:t xml:space="preserve"> It is true that </w:t>
      </w:r>
      <w:r w:rsidRPr="000E3A55">
        <w:rPr>
          <w:rStyle w:val="StyleBoldUnderline"/>
        </w:rPr>
        <w:t>the role the US military plays</w:t>
      </w:r>
      <w:r w:rsidRPr="00D5129F">
        <w:rPr>
          <w:sz w:val="16"/>
        </w:rPr>
        <w:t xml:space="preserve"> in the world today carries a price tag, but </w:t>
      </w:r>
      <w:r w:rsidRPr="000E3A55">
        <w:rPr>
          <w:rStyle w:val="StyleBoldUnderline"/>
        </w:rPr>
        <w:t>is more than worth the cost</w:t>
      </w:r>
      <w:r w:rsidRPr="00D5129F">
        <w:rPr>
          <w:sz w:val="16"/>
        </w:rPr>
        <w:t xml:space="preserve">.  The Threats We Face In the current international system, the United States and its allies face two principal threats. The first comes from major-power opponents with access to modern conventional and nuclear weapons. </w:t>
      </w:r>
      <w:r w:rsidRPr="00FB76FD">
        <w:rPr>
          <w:rStyle w:val="StyleBoldUnderline"/>
          <w:highlight w:val="cyan"/>
        </w:rPr>
        <w:t>It is easy to dis</w:t>
      </w:r>
      <w:r w:rsidRPr="00FB76FD">
        <w:rPr>
          <w:rStyle w:val="StyleBoldUnderline"/>
          <w:highlight w:val="cyan"/>
        </w:rPr>
        <w:softHyphen/>
        <w:t xml:space="preserve"> miss the possibility of major-power war</w:t>
      </w:r>
      <w:r w:rsidRPr="000E3A55">
        <w:rPr>
          <w:rStyle w:val="StyleBoldUnderline"/>
        </w:rPr>
        <w:t xml:space="preserve"> in today’s peaceful system, </w:t>
      </w:r>
      <w:r w:rsidRPr="00FB76FD">
        <w:rPr>
          <w:rStyle w:val="StyleBoldUnderline"/>
          <w:highlight w:val="cyan"/>
        </w:rPr>
        <w:t>but big wars</w:t>
      </w:r>
      <w:r w:rsidRPr="00D5129F">
        <w:rPr>
          <w:sz w:val="16"/>
        </w:rPr>
        <w:t xml:space="preserve">, with their apocalyptic potential for suffering and destruction </w:t>
      </w:r>
      <w:r w:rsidRPr="00FB76FD">
        <w:rPr>
          <w:rStyle w:val="StyleBoldUnderline"/>
          <w:highlight w:val="cyan"/>
        </w:rPr>
        <w:t>have a tendency to happen unexpectedly.</w:t>
      </w:r>
      <w:r w:rsidRPr="000E3A55">
        <w:rPr>
          <w:rStyle w:val="StyleBoldUnderline"/>
        </w:rPr>
        <w:t xml:space="preserve"> Even when they do not occur, America’s </w:t>
      </w:r>
      <w:r w:rsidRPr="00AB40FE">
        <w:rPr>
          <w:rStyle w:val="StyleBoldUnderline"/>
          <w:highlight w:val="cyan"/>
        </w:rPr>
        <w:t>opponents</w:t>
      </w:r>
      <w:r w:rsidRPr="000E3A55">
        <w:rPr>
          <w:rStyle w:val="StyleBoldUnderline"/>
        </w:rPr>
        <w:t xml:space="preserve"> often </w:t>
      </w:r>
      <w:r w:rsidRPr="00AB40FE">
        <w:rPr>
          <w:rStyle w:val="StyleBoldUnderline"/>
          <w:highlight w:val="cyan"/>
        </w:rPr>
        <w:t xml:space="preserve">base their demands on their perception of our ability to </w:t>
      </w:r>
      <w:r w:rsidRPr="00AB40FE">
        <w:rPr>
          <w:rStyle w:val="StyleBoldUnderline"/>
        </w:rPr>
        <w:t>fight</w:t>
      </w:r>
      <w:r w:rsidRPr="000E3A55">
        <w:rPr>
          <w:rStyle w:val="StyleBoldUnderline"/>
        </w:rPr>
        <w:t xml:space="preserve"> and </w:t>
      </w:r>
      <w:r w:rsidRPr="00AB40FE">
        <w:rPr>
          <w:rStyle w:val="StyleBoldUnderline"/>
          <w:highlight w:val="cyan"/>
        </w:rPr>
        <w:t>win wars</w:t>
      </w:r>
      <w:r w:rsidRPr="000E3A55">
        <w:rPr>
          <w:rStyle w:val="StyleBoldUnderline"/>
        </w:rPr>
        <w:t>.</w:t>
      </w:r>
      <w:r w:rsidRPr="00D5129F">
        <w:rPr>
          <w:sz w:val="16"/>
        </w:rPr>
        <w:t xml:space="preserve"> Such major conventional or </w:t>
      </w:r>
      <w:r w:rsidRPr="00AB40FE">
        <w:rPr>
          <w:rStyle w:val="StyleBoldUnderline"/>
          <w:highlight w:val="cyan"/>
        </w:rPr>
        <w:t>nuclear wars are</w:t>
      </w:r>
      <w:r w:rsidRPr="000E3A55">
        <w:rPr>
          <w:rStyle w:val="StyleBoldUnderline"/>
        </w:rPr>
        <w:t xml:space="preserve"> by far </w:t>
      </w:r>
      <w:r w:rsidRPr="00AB40FE">
        <w:rPr>
          <w:rStyle w:val="StyleBoldUnderline"/>
          <w:highlight w:val="cyan"/>
        </w:rPr>
        <w:t>the gravest military threat we face, and the perception that we are too weak</w:t>
      </w:r>
      <w:r w:rsidRPr="000E3A55">
        <w:rPr>
          <w:rStyle w:val="StyleBoldUnderline"/>
        </w:rPr>
        <w:t xml:space="preserve"> to stand behind our global commitments is </w:t>
      </w:r>
      <w:r w:rsidRPr="00AB40FE">
        <w:rPr>
          <w:rStyle w:val="StyleBoldUnderline"/>
          <w:highlight w:val="cyan"/>
        </w:rPr>
        <w:t>the surest route to such a war</w:t>
      </w:r>
      <w:r w:rsidRPr="000E3A55">
        <w:rPr>
          <w:rStyle w:val="StyleBoldUnderline"/>
        </w:rPr>
        <w:t>.</w:t>
      </w:r>
      <w:r w:rsidRPr="00D5129F">
        <w:rPr>
          <w:sz w:val="16"/>
        </w:rPr>
        <w:t xml:space="preserve"> Above all</w:t>
      </w:r>
      <w:r w:rsidRPr="000E3A55">
        <w:rPr>
          <w:rStyle w:val="StyleBoldUnderline"/>
        </w:rPr>
        <w:t xml:space="preserve">, the US military must prevent major-power opponents from believing they can benefit from using their military power against America’s vital interests. </w:t>
      </w:r>
    </w:p>
    <w:p w:rsidR="007A6CDF" w:rsidRPr="007A0000" w:rsidRDefault="007A6CDF" w:rsidP="007A6CDF"/>
    <w:p w:rsidR="007A6CDF" w:rsidRPr="00EA5813" w:rsidRDefault="007A6CDF" w:rsidP="007A6CDF"/>
    <w:p w:rsidR="007A6CDF" w:rsidRDefault="007A6CDF" w:rsidP="007A6CDF">
      <w:pPr>
        <w:pStyle w:val="Heading2"/>
      </w:pPr>
    </w:p>
    <w:p w:rsidR="007A6CDF" w:rsidRDefault="007A6CDF" w:rsidP="007A6CDF">
      <w:pPr>
        <w:pStyle w:val="Heading2"/>
      </w:pPr>
      <w:r>
        <w:t>***</w:t>
      </w:r>
      <w:r>
        <w:t>Solvency</w:t>
      </w:r>
    </w:p>
    <w:p w:rsidR="007A6CDF" w:rsidRDefault="007A6CDF" w:rsidP="007A6CDF">
      <w:pPr>
        <w:pStyle w:val="Heading3"/>
      </w:pPr>
      <w:r>
        <w:t>Plan</w:t>
      </w:r>
    </w:p>
    <w:p w:rsidR="007A6CDF" w:rsidRDefault="007A6CDF" w:rsidP="007A6CDF">
      <w:pPr>
        <w:pStyle w:val="Heading4"/>
      </w:pPr>
      <w:r>
        <w:t>The plan would create collaboration that vastly increases student exchanges and university research cooperation through joint degree programs</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Pr="008910AB" w:rsidRDefault="007A6CDF" w:rsidP="007A6CDF"/>
    <w:p w:rsidR="007A6CDF" w:rsidRPr="00187750" w:rsidRDefault="007A6CDF" w:rsidP="007A6CDF">
      <w:pPr>
        <w:rPr>
          <w:sz w:val="16"/>
        </w:rPr>
      </w:pPr>
      <w:r w:rsidRPr="008910AB">
        <w:rPr>
          <w:rStyle w:val="StyleBoldUnderline"/>
        </w:rPr>
        <w:t xml:space="preserve">To attain this goal, </w:t>
      </w:r>
      <w:r w:rsidRPr="00C91389">
        <w:rPr>
          <w:rStyle w:val="StyleBoldUnderline"/>
        </w:rPr>
        <w:t xml:space="preserve">it makes sense to create </w:t>
      </w:r>
      <w:r w:rsidRPr="00C91389">
        <w:rPr>
          <w:rStyle w:val="StyleBoldUnderline"/>
          <w:highlight w:val="cyan"/>
        </w:rPr>
        <w:t>a Binational Task Force on Educational Opportunities</w:t>
      </w:r>
      <w:r w:rsidRPr="00187750">
        <w:rPr>
          <w:rStyle w:val="StyleBoldUnderline"/>
        </w:rPr>
        <w:t xml:space="preserve"> that </w:t>
      </w:r>
      <w:r w:rsidRPr="00D3747D">
        <w:rPr>
          <w:rStyle w:val="StyleBoldUnderline"/>
          <w:highlight w:val="cyan"/>
        </w:rPr>
        <w:t>would include leading government officials; university presidents from the two countries; business leaders</w:t>
      </w:r>
      <w:r w:rsidRPr="00187750">
        <w:rPr>
          <w:rStyle w:val="StyleBoldUnderline"/>
        </w:rPr>
        <w:t xml:space="preserve"> from the two countries closely identified with higher education; </w:t>
      </w:r>
      <w:r w:rsidRPr="00D3747D">
        <w:rPr>
          <w:rStyle w:val="StyleBoldUnderline"/>
          <w:highlight w:val="cyan"/>
        </w:rPr>
        <w:t xml:space="preserve">and key educational </w:t>
      </w:r>
      <w:proofErr w:type="gramStart"/>
      <w:r w:rsidRPr="00D3747D">
        <w:rPr>
          <w:rStyle w:val="StyleBoldUnderline"/>
          <w:highlight w:val="cyan"/>
        </w:rPr>
        <w:t>organizations</w:t>
      </w:r>
      <w:r>
        <w:rPr>
          <w:rStyle w:val="StyleBoldUnderline"/>
        </w:rPr>
        <w:t xml:space="preserve"> </w:t>
      </w:r>
      <w:r w:rsidRPr="00187750">
        <w:rPr>
          <w:sz w:val="16"/>
        </w:rPr>
        <w:t>.COMEXUS</w:t>
      </w:r>
      <w:proofErr w:type="gramEnd"/>
      <w:r w:rsidRPr="00187750">
        <w:rPr>
          <w:sz w:val="16"/>
        </w:rPr>
        <w:t xml:space="preserve"> (Fulbright-García Robles Commission), the only truly binational education organization, could serve as a secretariat. </w:t>
      </w:r>
      <w:r w:rsidRPr="00D3747D">
        <w:rPr>
          <w:rStyle w:val="StyleBoldUnderline"/>
          <w:highlight w:val="cyan"/>
        </w:rPr>
        <w:t>An</w:t>
      </w:r>
      <w:r w:rsidRPr="00187750">
        <w:rPr>
          <w:rStyle w:val="StyleBoldUnderline"/>
        </w:rPr>
        <w:t xml:space="preserve"> ambitious </w:t>
      </w:r>
      <w:r w:rsidRPr="00D3747D">
        <w:rPr>
          <w:rStyle w:val="StyleBoldUnderline"/>
          <w:highlight w:val="cyan"/>
        </w:rPr>
        <w:t>agenda</w:t>
      </w:r>
      <w:r w:rsidRPr="00187750">
        <w:rPr>
          <w:rStyle w:val="StyleBoldUnderline"/>
        </w:rPr>
        <w:t xml:space="preserve"> for educational exchange </w:t>
      </w:r>
      <w:r w:rsidRPr="00D3747D">
        <w:rPr>
          <w:rStyle w:val="StyleBoldUnderline"/>
          <w:highlight w:val="cyan"/>
        </w:rPr>
        <w:t>would include a series of public/private partnerships to strengthen student exchange, create joint degree programs and fund strategic partnerships between universities</w:t>
      </w:r>
      <w:r w:rsidRPr="00187750">
        <w:rPr>
          <w:sz w:val="16"/>
        </w:rPr>
        <w:t xml:space="preserve"> on both sides of the border </w:t>
      </w:r>
      <w:r w:rsidRPr="00D3747D">
        <w:rPr>
          <w:rStyle w:val="StyleBoldUnderline"/>
          <w:highlight w:val="cyan"/>
        </w:rPr>
        <w:t>to develop common research and training programs. This</w:t>
      </w:r>
      <w:r w:rsidRPr="00187750">
        <w:rPr>
          <w:rStyle w:val="StyleBoldUnderline"/>
        </w:rPr>
        <w:t xml:space="preserve"> is the kind of exercise that </w:t>
      </w:r>
      <w:r w:rsidRPr="00D3747D">
        <w:rPr>
          <w:rStyle w:val="StyleBoldUnderline"/>
          <w:highlight w:val="cyan"/>
        </w:rPr>
        <w:t>would both interest and benefit the private sector, leading educational institutions, and multiple levels of government.</w:t>
      </w:r>
      <w:r w:rsidRPr="00187750">
        <w:rPr>
          <w:rStyle w:val="StyleBoldUnderline"/>
        </w:rPr>
        <w:t xml:space="preserve"> The goal would be to encourage additional public and private funding for four sets of targeted educational exchange opportunities: Increased funding for scholarships to study abroad in the other country via Comexus and other scholarship-offering programs</w:t>
      </w:r>
      <w:r w:rsidRPr="00187750">
        <w:rPr>
          <w:sz w:val="16"/>
        </w:rPr>
        <w:t xml:space="preserve">. This may need to privilege semester and year-abroad study rather than full two or five-year graduate programs in the other country, but the specific goals of the programs must be designed in consultation with universities, philanthropic organizations and the private sector. The goal would be to first and foremost give students in the two countries a strategic exposure to the educational resources in the other country, with only a secondary focus on funding full degree programs abroad. </w:t>
      </w:r>
      <w:r w:rsidRPr="00D3747D">
        <w:rPr>
          <w:rStyle w:val="StyleBoldUnderline"/>
          <w:highlight w:val="cyan"/>
        </w:rPr>
        <w:t>This would allow</w:t>
      </w:r>
      <w:r w:rsidRPr="00187750">
        <w:rPr>
          <w:rStyle w:val="StyleBoldUnderline"/>
        </w:rPr>
        <w:t xml:space="preserve"> for </w:t>
      </w:r>
      <w:r w:rsidRPr="00D3747D">
        <w:rPr>
          <w:rStyle w:val="StyleBoldUnderline"/>
          <w:highlight w:val="cyan"/>
        </w:rPr>
        <w:t xml:space="preserve">vastly </w:t>
      </w:r>
      <w:proofErr w:type="gramStart"/>
      <w:r w:rsidRPr="00D3747D">
        <w:rPr>
          <w:rStyle w:val="StyleBoldUnderline"/>
          <w:highlight w:val="cyan"/>
        </w:rPr>
        <w:t>increasing</w:t>
      </w:r>
      <w:proofErr w:type="gramEnd"/>
      <w:r w:rsidRPr="00D3747D">
        <w:rPr>
          <w:rStyle w:val="StyleBoldUnderline"/>
          <w:highlight w:val="cyan"/>
        </w:rPr>
        <w:t xml:space="preserve"> the</w:t>
      </w:r>
      <w:r w:rsidRPr="00187750">
        <w:rPr>
          <w:rStyle w:val="StyleBoldUnderline"/>
        </w:rPr>
        <w:t xml:space="preserve"> numbers of </w:t>
      </w:r>
      <w:r w:rsidRPr="00D3747D">
        <w:rPr>
          <w:rStyle w:val="StyleBoldUnderline"/>
          <w:highlight w:val="cyan"/>
        </w:rPr>
        <w:t>students involved</w:t>
      </w:r>
      <w:r w:rsidRPr="00187750">
        <w:rPr>
          <w:sz w:val="16"/>
        </w:rPr>
        <w:t xml:space="preserve">. In addition to these steps towards boosting exchanges, it will be important to develop mechanisms to encourage universities to start their own scholarship programs for semesters/years abroad in the other country, building on existing efforts. Identifying leading institutions in both countries, universities that are already heavily committed to international exchange and have a track record of success in this field, will be of considerable help. Furthermore, </w:t>
      </w:r>
      <w:r w:rsidRPr="00187750">
        <w:rPr>
          <w:rStyle w:val="StyleBoldUnderline"/>
        </w:rPr>
        <w:t>the Task Force should work towards helping universities in creating binational joint Master’s degree programs, involving a semester in the other country.</w:t>
      </w:r>
      <w:r w:rsidRPr="00187750">
        <w:rPr>
          <w:sz w:val="16"/>
        </w:rPr>
        <w:t xml:space="preserve"> Ideally this would include the development of networks of graduate study programs to maximize choice for students. In order to identify which programs would likely grow quickly, it is worth examining what the preferences of exchange students are today. Mexican students travelling to the U.S. tend to focus their studies in two main areas: business and engineering, with 22% and 17% of the total respectively. For US students opting to study in Mexico, there is a bias towards the social sciences that highlights their curiosity for Latin American studies, history and culture. </w:t>
      </w:r>
      <w:r w:rsidRPr="00187750">
        <w:rPr>
          <w:rStyle w:val="StyleBoldUnderline"/>
        </w:rPr>
        <w:t>In order to foster stronger ties</w:t>
      </w:r>
      <w:r w:rsidRPr="00187750">
        <w:rPr>
          <w:sz w:val="16"/>
        </w:rPr>
        <w:t xml:space="preserve"> not only between students but also </w:t>
      </w:r>
      <w:r w:rsidRPr="00187750">
        <w:rPr>
          <w:rStyle w:val="StyleBoldUnderline"/>
        </w:rPr>
        <w:t xml:space="preserve">between university researchers, it is imperative that seed funding is created to encourage </w:t>
      </w:r>
      <w:proofErr w:type="gramStart"/>
      <w:r w:rsidRPr="00187750">
        <w:rPr>
          <w:rStyle w:val="StyleBoldUnderline"/>
        </w:rPr>
        <w:t>university to university</w:t>
      </w:r>
      <w:proofErr w:type="gramEnd"/>
      <w:r w:rsidRPr="00187750">
        <w:rPr>
          <w:rStyle w:val="StyleBoldUnderline"/>
        </w:rPr>
        <w:t xml:space="preserve"> partnerships on research.</w:t>
      </w:r>
      <w:r w:rsidRPr="00187750">
        <w:rPr>
          <w:sz w:val="16"/>
        </w:rPr>
        <w:t xml:space="preserve"> USAID’s TIES program pioneered this, but it was unilateral and then disappeared. A truly binational approach, with competitive seed funding to encourage research partnerships, would be particularly exciting. </w:t>
      </w:r>
      <w:r w:rsidRPr="00187750">
        <w:rPr>
          <w:rStyle w:val="StyleBoldUnderline"/>
        </w:rPr>
        <w:t xml:space="preserve">The </w:t>
      </w:r>
      <w:r w:rsidRPr="00D3747D">
        <w:rPr>
          <w:rStyle w:val="StyleBoldUnderline"/>
          <w:highlight w:val="cyan"/>
        </w:rPr>
        <w:t>implementation</w:t>
      </w:r>
      <w:r w:rsidRPr="00187750">
        <w:rPr>
          <w:rStyle w:val="StyleBoldUnderline"/>
        </w:rPr>
        <w:t xml:space="preserve"> of these proposals </w:t>
      </w:r>
      <w:r w:rsidRPr="00D3747D">
        <w:rPr>
          <w:rStyle w:val="StyleBoldUnderline"/>
          <w:highlight w:val="cyan"/>
        </w:rPr>
        <w:t>would be facilitated by the existence of common standards</w:t>
      </w:r>
      <w:r w:rsidRPr="00187750">
        <w:rPr>
          <w:rStyle w:val="StyleBoldUnderline"/>
        </w:rPr>
        <w:t xml:space="preserve"> between the two countries </w:t>
      </w:r>
      <w:r w:rsidRPr="00D3747D">
        <w:rPr>
          <w:rStyle w:val="StyleBoldUnderline"/>
          <w:highlight w:val="cyan"/>
        </w:rPr>
        <w:t>for higher education. A number of Mexican university programs are already accredited in U.S. systems</w:t>
      </w:r>
      <w:r w:rsidRPr="00187750">
        <w:rPr>
          <w:sz w:val="16"/>
        </w:rPr>
        <w:t xml:space="preserve"> (such as the Accreditation Council for Business Schools and Programs (ACBSP)). </w:t>
      </w:r>
      <w:r w:rsidRPr="00D3747D">
        <w:rPr>
          <w:rStyle w:val="StyleBoldUnderline"/>
          <w:highlight w:val="cyan"/>
        </w:rPr>
        <w:t>However</w:t>
      </w:r>
      <w:r w:rsidRPr="00187750">
        <w:rPr>
          <w:rStyle w:val="StyleBoldUnderline"/>
        </w:rPr>
        <w:t xml:space="preserve">, </w:t>
      </w:r>
      <w:r w:rsidRPr="00D3747D">
        <w:rPr>
          <w:rStyle w:val="StyleBoldUnderline"/>
          <w:highlight w:val="cyan"/>
        </w:rPr>
        <w:t>another alternative would be to develop joint accreditation systems for university degrees</w:t>
      </w:r>
      <w:r w:rsidRPr="00187750">
        <w:rPr>
          <w:sz w:val="16"/>
        </w:rPr>
        <w:t>, working with existing accreditation organizations, governments and universities.</w:t>
      </w:r>
    </w:p>
    <w:p w:rsidR="007A6CDF" w:rsidRDefault="007A6CDF" w:rsidP="007A6CDF">
      <w:pPr>
        <w:pStyle w:val="Heading4"/>
      </w:pPr>
      <w:r>
        <w:t>Student exchanges are extremely low now – joint degree programs solve and cement future US-Mexico relations</w:t>
      </w:r>
    </w:p>
    <w:p w:rsidR="007A6CDF" w:rsidRPr="000831B7" w:rsidRDefault="007A6CDF" w:rsidP="007A6CDF">
      <w:pPr>
        <w:rPr>
          <w:rStyle w:val="StyleStyleBold12pt"/>
        </w:rPr>
      </w:pPr>
      <w:r w:rsidRPr="00D3747D">
        <w:rPr>
          <w:rStyle w:val="StyleStyleBold12pt"/>
          <w:highlight w:val="cyan"/>
        </w:rPr>
        <w:t>Oppenheimer ‘13</w:t>
      </w:r>
    </w:p>
    <w:p w:rsidR="007A6CDF" w:rsidRDefault="007A6CDF" w:rsidP="007A6CDF">
      <w:r w:rsidRPr="000831B7">
        <w:t>[Andres, May 5, the Latin American editor and syndicated foreign affairs columnist with </w:t>
      </w:r>
      <w:hyperlink r:id="rId15" w:tooltip="The Miami Herald" w:history="1">
        <w:r w:rsidRPr="000831B7">
          <w:t>The Miami Herald</w:t>
        </w:r>
      </w:hyperlink>
      <w:proofErr w:type="gramStart"/>
      <w:r>
        <w:t xml:space="preserve"> </w:t>
      </w:r>
      <w:r w:rsidRPr="000831B7">
        <w:t>,</w:t>
      </w:r>
      <w:proofErr w:type="gramEnd"/>
      <w:r w:rsidRPr="000831B7">
        <w:t xml:space="preserve"> Andres Oppenheimer: Obama’s big item in Mexico — student exchanges, http://www.miamiherald.com/2013/05/04/3379221/andres-oppenheimer-obamas-big.html#storylink=cpy]</w:t>
      </w:r>
    </w:p>
    <w:p w:rsidR="007A6CDF" w:rsidRDefault="007A6CDF" w:rsidP="007A6CDF"/>
    <w:p w:rsidR="007A6CDF" w:rsidRPr="00EA6AF2" w:rsidRDefault="007A6CDF" w:rsidP="007A6CDF">
      <w:pPr>
        <w:rPr>
          <w:sz w:val="16"/>
        </w:rPr>
      </w:pPr>
      <w:r w:rsidRPr="00EA6AF2">
        <w:rPr>
          <w:sz w:val="16"/>
        </w:rPr>
        <w:t xml:space="preserve">Forget all the headlines about immigration, security and drug issues during President Barack Obama’s visit to Mexico last week: </w:t>
      </w:r>
      <w:r w:rsidRPr="00D3747D">
        <w:rPr>
          <w:rStyle w:val="StyleBoldUnderline"/>
        </w:rPr>
        <w:t>the most important</w:t>
      </w:r>
      <w:r w:rsidRPr="00EA6AF2">
        <w:rPr>
          <w:sz w:val="16"/>
        </w:rPr>
        <w:t xml:space="preserve"> (and least noticed) </w:t>
      </w:r>
      <w:r w:rsidRPr="000831B7">
        <w:rPr>
          <w:rStyle w:val="StyleBoldUnderline"/>
        </w:rPr>
        <w:t>result of his trip</w:t>
      </w:r>
      <w:r w:rsidRPr="00EA6AF2">
        <w:rPr>
          <w:sz w:val="16"/>
        </w:rPr>
        <w:t xml:space="preserve"> may have </w:t>
      </w:r>
      <w:r w:rsidRPr="000831B7">
        <w:rPr>
          <w:rStyle w:val="StyleBoldUnderline"/>
        </w:rPr>
        <w:t>dealt with</w:t>
      </w:r>
      <w:r w:rsidRPr="00EA6AF2">
        <w:rPr>
          <w:sz w:val="16"/>
        </w:rPr>
        <w:t xml:space="preserve"> an entirely different topic — </w:t>
      </w:r>
      <w:r w:rsidRPr="000831B7">
        <w:rPr>
          <w:rStyle w:val="StyleBoldUnderline"/>
        </w:rPr>
        <w:t>student exchanges</w:t>
      </w:r>
      <w:r w:rsidRPr="00EA6AF2">
        <w:rPr>
          <w:sz w:val="16"/>
        </w:rPr>
        <w:t xml:space="preserve">. Sounds boring, but it’s potentially the most exciting thing that came out of Obama’s visit: </w:t>
      </w:r>
      <w:r w:rsidRPr="00D3747D">
        <w:rPr>
          <w:rStyle w:val="StyleBoldUnderline"/>
          <w:highlight w:val="cyan"/>
        </w:rPr>
        <w:t xml:space="preserve">If the bilateral plan to dramatically increase student exchanges becomes a reality, it could mark a </w:t>
      </w:r>
      <w:r w:rsidRPr="00D3747D">
        <w:rPr>
          <w:rStyle w:val="Emphasis"/>
          <w:highlight w:val="cyan"/>
        </w:rPr>
        <w:t>turning point in the history of U.S.-Mexican relations, and in the development of a vibrant North American economic bloc</w:t>
      </w:r>
      <w:r w:rsidRPr="00D3747D">
        <w:rPr>
          <w:rStyle w:val="Emphasis"/>
        </w:rPr>
        <w:t>.</w:t>
      </w:r>
      <w:r w:rsidRPr="000831B7">
        <w:rPr>
          <w:rStyle w:val="StyleBoldUnderline"/>
        </w:rPr>
        <w:t xml:space="preserve"> Right now</w:t>
      </w:r>
      <w:r w:rsidRPr="00EA6AF2">
        <w:rPr>
          <w:sz w:val="16"/>
        </w:rPr>
        <w:t xml:space="preserve">, despite the 1994 North American Free Trade Agreement among the United States, Mexico and Canada, </w:t>
      </w:r>
      <w:r w:rsidRPr="00D3747D">
        <w:rPr>
          <w:rStyle w:val="StyleBoldUnderline"/>
          <w:highlight w:val="cyan"/>
        </w:rPr>
        <w:t>the level of U.S.-Mexico academic exchanges is pathetic. Only 13,700 Mexican students are enrolled in U.S. colleges, compared with 194,000 from China</w:t>
      </w:r>
      <w:r w:rsidRPr="000831B7">
        <w:rPr>
          <w:rStyle w:val="StyleBoldUnderline"/>
        </w:rPr>
        <w:t xml:space="preserve">, </w:t>
      </w:r>
      <w:r w:rsidRPr="00EA6AF2">
        <w:rPr>
          <w:sz w:val="16"/>
        </w:rPr>
        <w:t>100,000 from India and 72,000 from South Korea</w:t>
      </w:r>
      <w:r w:rsidRPr="000831B7">
        <w:rPr>
          <w:rStyle w:val="StyleBoldUnderline"/>
        </w:rPr>
        <w:t>,</w:t>
      </w:r>
      <w:r w:rsidRPr="00EA6AF2">
        <w:rPr>
          <w:sz w:val="16"/>
        </w:rPr>
        <w:t xml:space="preserve"> according to the “Open Doors’’ study of the Institute of International Education. </w:t>
      </w:r>
      <w:r w:rsidRPr="00D3747D">
        <w:rPr>
          <w:rStyle w:val="StyleBoldUnderline"/>
          <w:highlight w:val="cyan"/>
        </w:rPr>
        <w:t>Even Vietnam, a poor Communist country</w:t>
      </w:r>
      <w:r w:rsidRPr="00EA6AF2">
        <w:rPr>
          <w:sz w:val="16"/>
        </w:rPr>
        <w:t xml:space="preserve"> with a smaller population than Mexico’s, </w:t>
      </w:r>
      <w:r w:rsidRPr="00D3747D">
        <w:rPr>
          <w:rStyle w:val="StyleBoldUnderline"/>
          <w:highlight w:val="cyan"/>
        </w:rPr>
        <w:t>has more students in U.S. colleges</w:t>
      </w:r>
      <w:r w:rsidRPr="00EA6AF2">
        <w:rPr>
          <w:sz w:val="16"/>
        </w:rPr>
        <w:t xml:space="preserve"> (15,000) </w:t>
      </w:r>
      <w:r w:rsidRPr="00D3747D">
        <w:rPr>
          <w:rStyle w:val="StyleBoldUnderline"/>
          <w:highlight w:val="cyan"/>
        </w:rPr>
        <w:t>than Mexico</w:t>
      </w:r>
      <w:r w:rsidRPr="00EA6AF2">
        <w:rPr>
          <w:sz w:val="16"/>
        </w:rPr>
        <w:t xml:space="preserve">, the IIE figures show. Likewise, </w:t>
      </w:r>
      <w:r w:rsidRPr="00D3747D">
        <w:rPr>
          <w:rStyle w:val="StyleBoldUnderline"/>
          <w:highlight w:val="cyan"/>
        </w:rPr>
        <w:t>the number of U.S. students in Mexican colleges is ridiculously low</w:t>
      </w:r>
      <w:r w:rsidRPr="000831B7">
        <w:rPr>
          <w:rStyle w:val="StyleBoldUnderline"/>
        </w:rPr>
        <w:t xml:space="preserve"> — only 4,000 compared with 33,000 U.S. students who are studying in the United Kingdom</w:t>
      </w:r>
      <w:r w:rsidRPr="00EA6AF2">
        <w:rPr>
          <w:sz w:val="16"/>
        </w:rPr>
        <w:t xml:space="preserve">, 30,000 in Italy, 26,000 in Spain and 15,000 in China, the IIE figures show. Obama and Mexican President Enrique Peña Nieto agreed to create a Bilateral Forum on Higher Education, Innovation, and Research, led by the U.S. National Science Foundation and Mexico’s CONACYT Commission, to rapidly accelerate student and academic exchanges. “We want more Mexicans studying in the United States, and more American students studying in Mexico,” Obama said. “And </w:t>
      </w:r>
      <w:r w:rsidRPr="00D3747D">
        <w:rPr>
          <w:rStyle w:val="StyleBoldUnderline"/>
          <w:highlight w:val="cyan"/>
        </w:rPr>
        <w:t>we’re going to focus on science, technology, engineering and math.”</w:t>
      </w:r>
      <w:r w:rsidRPr="00EA6AF2">
        <w:rPr>
          <w:sz w:val="16"/>
        </w:rPr>
        <w:t xml:space="preserve"> Perhaps more importantly, Mexican officials say Mexico will unilaterally launch a plan before the end of the year to quadruple its current number of students in U.S. colleges over the next five years. Mexico’s under-secretary of Upper Education Fernando Serrano told me in a telephone interview that the planned public and privately funded scholarship program will raise to “between 40,000 and 50,000” the number of Mexican students in U.S. universities by 2017. “</w:t>
      </w:r>
      <w:r w:rsidRPr="000831B7">
        <w:rPr>
          <w:rStyle w:val="StyleBoldUnderline"/>
        </w:rPr>
        <w:t>The current number of student exchanges is very small, and has remained virtually unchanged for the past fifteen years,”</w:t>
      </w:r>
      <w:r w:rsidRPr="00EA6AF2">
        <w:rPr>
          <w:sz w:val="16"/>
        </w:rPr>
        <w:t xml:space="preserve"> Serrano said. “We will correct that.” In Mexico, Obama said he will also find ways to increase the number of U.S. students in Mexico as part of his 100,000 Strong in the Americas plan to more than double the number of U.S. college students in Latin America over the next 10 years. </w:t>
      </w:r>
      <w:r w:rsidRPr="00D3747D">
        <w:rPr>
          <w:rStyle w:val="StyleBoldUnderline"/>
          <w:highlight w:val="cyan"/>
        </w:rPr>
        <w:t>The idea</w:t>
      </w:r>
      <w:r w:rsidRPr="000831B7">
        <w:rPr>
          <w:rStyle w:val="StyleBoldUnderline"/>
        </w:rPr>
        <w:t xml:space="preserve"> behind all of these plans</w:t>
      </w:r>
      <w:r w:rsidRPr="00EA6AF2">
        <w:rPr>
          <w:sz w:val="16"/>
        </w:rPr>
        <w:t xml:space="preserve"> — as well as a similarly massive study-abroad plan recently announced by Brazil — </w:t>
      </w:r>
      <w:r w:rsidRPr="000831B7">
        <w:rPr>
          <w:rStyle w:val="StyleBoldUnderline"/>
        </w:rPr>
        <w:t xml:space="preserve">is </w:t>
      </w:r>
      <w:r w:rsidRPr="00D3747D">
        <w:rPr>
          <w:rStyle w:val="StyleBoldUnderline"/>
          <w:highlight w:val="cyan"/>
        </w:rPr>
        <w:t>to replicate the E</w:t>
      </w:r>
      <w:r w:rsidRPr="000831B7">
        <w:rPr>
          <w:rStyle w:val="StyleBoldUnderline"/>
        </w:rPr>
        <w:t xml:space="preserve">uropean </w:t>
      </w:r>
      <w:r w:rsidRPr="00D3747D">
        <w:rPr>
          <w:rStyle w:val="StyleBoldUnderline"/>
          <w:highlight w:val="cyan"/>
        </w:rPr>
        <w:t>U</w:t>
      </w:r>
      <w:r w:rsidRPr="000831B7">
        <w:rPr>
          <w:rStyle w:val="StyleBoldUnderline"/>
        </w:rPr>
        <w:t>nion</w:t>
      </w:r>
      <w:r w:rsidRPr="00D3747D">
        <w:rPr>
          <w:rStyle w:val="StyleBoldUnderline"/>
          <w:highlight w:val="cyan"/>
        </w:rPr>
        <w:t>’s</w:t>
      </w:r>
      <w:r w:rsidRPr="000831B7">
        <w:rPr>
          <w:rStyle w:val="StyleBoldUnderline"/>
        </w:rPr>
        <w:t xml:space="preserve"> highly successful </w:t>
      </w:r>
      <w:r w:rsidRPr="00D3747D">
        <w:rPr>
          <w:rStyle w:val="StyleBoldUnderline"/>
          <w:highlight w:val="cyan"/>
        </w:rPr>
        <w:t>Erasmus</w:t>
      </w:r>
      <w:r w:rsidRPr="000831B7">
        <w:rPr>
          <w:rStyle w:val="StyleBoldUnderline"/>
        </w:rPr>
        <w:t xml:space="preserve"> scholarship </w:t>
      </w:r>
      <w:r w:rsidRPr="00D3747D">
        <w:rPr>
          <w:rStyle w:val="StyleBoldUnderline"/>
          <w:highlight w:val="cyan"/>
        </w:rPr>
        <w:t>program</w:t>
      </w:r>
      <w:r w:rsidRPr="00EA6AF2">
        <w:rPr>
          <w:sz w:val="16"/>
        </w:rPr>
        <w:t xml:space="preserve">, whereby more than 1 million European college students have been able to earn university credits in other European countries since the program started in the late 1980s. As Guillermo Hirschfeld, a professor at Spain’s Rey Juan Carlos University reminded me last week, </w:t>
      </w:r>
      <w:r w:rsidRPr="00EA6AF2">
        <w:rPr>
          <w:rStyle w:val="StyleBoldUnderline"/>
        </w:rPr>
        <w:t xml:space="preserve">the </w:t>
      </w:r>
      <w:r w:rsidRPr="00D3747D">
        <w:rPr>
          <w:rStyle w:val="StyleBoldUnderline"/>
          <w:highlight w:val="cyan"/>
        </w:rPr>
        <w:t>Erasmus</w:t>
      </w:r>
      <w:r w:rsidRPr="00EA6AF2">
        <w:rPr>
          <w:rStyle w:val="StyleBoldUnderline"/>
        </w:rPr>
        <w:t xml:space="preserve"> program</w:t>
      </w:r>
      <w:r w:rsidRPr="00EA6AF2">
        <w:rPr>
          <w:sz w:val="16"/>
        </w:rPr>
        <w:t xml:space="preserve"> in Europe did much more than allow students to get a more globalized education — it </w:t>
      </w:r>
      <w:r w:rsidRPr="00D3747D">
        <w:rPr>
          <w:rStyle w:val="StyleBoldUnderline"/>
          <w:highlight w:val="cyan"/>
        </w:rPr>
        <w:t>played a big role in helping cement</w:t>
      </w:r>
      <w:r w:rsidRPr="00EA6AF2">
        <w:rPr>
          <w:rStyle w:val="StyleBoldUnderline"/>
        </w:rPr>
        <w:t xml:space="preserve"> the idea of </w:t>
      </w:r>
      <w:r w:rsidRPr="00D3747D">
        <w:rPr>
          <w:rStyle w:val="StyleBoldUnderline"/>
          <w:highlight w:val="cyan"/>
        </w:rPr>
        <w:t>Europe as an economic bloc.</w:t>
      </w:r>
      <w:r w:rsidRPr="00EA6AF2">
        <w:rPr>
          <w:rStyle w:val="StyleBoldUnderline"/>
        </w:rPr>
        <w:t xml:space="preserve"> “The most important thing </w:t>
      </w:r>
      <w:r w:rsidRPr="00EA6AF2">
        <w:rPr>
          <w:sz w:val="16"/>
        </w:rPr>
        <w:t xml:space="preserve">about the Erasmus program </w:t>
      </w:r>
      <w:r w:rsidRPr="00EA6AF2">
        <w:rPr>
          <w:rStyle w:val="StyleBoldUnderline"/>
        </w:rPr>
        <w:t xml:space="preserve">was that </w:t>
      </w:r>
      <w:r w:rsidRPr="00D3747D">
        <w:rPr>
          <w:rStyle w:val="StyleBoldUnderline"/>
          <w:highlight w:val="cyan"/>
        </w:rPr>
        <w:t>it helped forge human relationships</w:t>
      </w:r>
      <w:r w:rsidRPr="00EA6AF2">
        <w:rPr>
          <w:rStyle w:val="StyleBoldUnderline"/>
        </w:rPr>
        <w:t>,</w:t>
      </w:r>
      <w:r w:rsidRPr="00EA6AF2">
        <w:rPr>
          <w:sz w:val="16"/>
        </w:rPr>
        <w:t xml:space="preserve"> to bring down nationalist dogmas, and to destroy prejudices in a region that had been plagued by conflicts during much of the past century,” says Hirschfield, the author of a study calling for an Erasmus program for the Americas. My opinion: I totally agree. </w:t>
      </w:r>
      <w:r w:rsidRPr="00D3747D">
        <w:rPr>
          <w:rStyle w:val="StyleBoldUnderline"/>
          <w:highlight w:val="cyan"/>
        </w:rPr>
        <w:t>It’s time to give a new push to</w:t>
      </w:r>
      <w:r w:rsidRPr="00EA6AF2">
        <w:rPr>
          <w:rStyle w:val="StyleBoldUnderline"/>
        </w:rPr>
        <w:t xml:space="preserve"> the two-decade-old </w:t>
      </w:r>
      <w:r w:rsidRPr="00D3747D">
        <w:rPr>
          <w:rStyle w:val="StyleBoldUnderline"/>
          <w:highlight w:val="cyan"/>
        </w:rPr>
        <w:t>NAFTA</w:t>
      </w:r>
      <w:r w:rsidRPr="00EA6AF2">
        <w:rPr>
          <w:rStyle w:val="StyleBoldUnderline"/>
        </w:rPr>
        <w:t xml:space="preserve"> agreement, and one of </w:t>
      </w:r>
      <w:r w:rsidRPr="00D3747D">
        <w:rPr>
          <w:rStyle w:val="StyleBoldUnderline"/>
          <w:highlight w:val="cyan"/>
        </w:rPr>
        <w:t>the best ways</w:t>
      </w:r>
      <w:r w:rsidRPr="00EA6AF2">
        <w:rPr>
          <w:rStyle w:val="StyleBoldUnderline"/>
        </w:rPr>
        <w:t xml:space="preserve"> of doing that </w:t>
      </w:r>
      <w:r w:rsidRPr="00D3747D">
        <w:rPr>
          <w:rStyle w:val="StyleBoldUnderline"/>
          <w:highlight w:val="cyan"/>
        </w:rPr>
        <w:t>will be to increase student exchanges and bringing down</w:t>
      </w:r>
      <w:r w:rsidRPr="00EA6AF2">
        <w:rPr>
          <w:rStyle w:val="StyleBoldUnderline"/>
        </w:rPr>
        <w:t xml:space="preserve"> nationalist </w:t>
      </w:r>
      <w:r w:rsidRPr="00D3747D">
        <w:rPr>
          <w:rStyle w:val="StyleBoldUnderline"/>
          <w:highlight w:val="cyan"/>
        </w:rPr>
        <w:t>prejudices that have prevented North America from becomin</w:t>
      </w:r>
      <w:r w:rsidRPr="00EA6AF2">
        <w:rPr>
          <w:rStyle w:val="StyleBoldUnderline"/>
        </w:rPr>
        <w:t xml:space="preserve">g a more </w:t>
      </w:r>
      <w:proofErr w:type="gramStart"/>
      <w:r w:rsidRPr="00D3747D">
        <w:rPr>
          <w:rStyle w:val="StyleBoldUnderline"/>
          <w:highlight w:val="cyan"/>
        </w:rPr>
        <w:t>economically-integrated</w:t>
      </w:r>
      <w:proofErr w:type="gramEnd"/>
      <w:r w:rsidRPr="00EA6AF2">
        <w:rPr>
          <w:rStyle w:val="StyleBoldUnderline"/>
        </w:rPr>
        <w:t xml:space="preserve"> region. If Washington and Mexico meet their promises to hugely increase student and academic exchanges </w:t>
      </w:r>
      <w:r w:rsidRPr="00EA6AF2">
        <w:rPr>
          <w:sz w:val="16"/>
        </w:rPr>
        <w:t xml:space="preserve">— granted, a dose of skepticism is warranted here, since the two countries launched a similar plan two decades ago that didn’t go too far — </w:t>
      </w:r>
      <w:r w:rsidRPr="00D3747D">
        <w:rPr>
          <w:rStyle w:val="StyleBoldUnderline"/>
          <w:highlight w:val="cyan"/>
        </w:rPr>
        <w:t xml:space="preserve">it could be their </w:t>
      </w:r>
      <w:r w:rsidRPr="00D3747D">
        <w:rPr>
          <w:rStyle w:val="Emphasis"/>
          <w:highlight w:val="cyan"/>
        </w:rPr>
        <w:t>most far-reaching agreement</w:t>
      </w:r>
      <w:r w:rsidRPr="00D3747D">
        <w:rPr>
          <w:rStyle w:val="StyleBoldUnderline"/>
          <w:highlight w:val="cyan"/>
        </w:rPr>
        <w:t xml:space="preserve"> since their 1994 free trade agreement. They should</w:t>
      </w:r>
      <w:r w:rsidRPr="00EA6AF2">
        <w:rPr>
          <w:sz w:val="16"/>
        </w:rPr>
        <w:t xml:space="preserve"> carry it out, and </w:t>
      </w:r>
      <w:r w:rsidRPr="00D3747D">
        <w:rPr>
          <w:rStyle w:val="StyleBoldUnderline"/>
          <w:highlight w:val="cyan"/>
        </w:rPr>
        <w:t>simultaneously launch a plan to allow U.S. and Mexican universities to offer joint and dual degrees</w:t>
      </w:r>
      <w:r w:rsidRPr="00EA6AF2">
        <w:rPr>
          <w:rStyle w:val="StyleBoldUnderline"/>
        </w:rPr>
        <w:t xml:space="preserve">. </w:t>
      </w:r>
      <w:r w:rsidRPr="00EA6AF2">
        <w:rPr>
          <w:sz w:val="16"/>
        </w:rPr>
        <w:t>The European Union has been way ahead of the curve on this, too, with its decade-old Bologna Plan that allows students from most European countries to automatically validate their degrees in each country</w:t>
      </w:r>
      <w:r w:rsidRPr="00EA6AF2">
        <w:rPr>
          <w:rStyle w:val="StyleBoldUnderline"/>
        </w:rPr>
        <w:t xml:space="preserve">. All of </w:t>
      </w:r>
      <w:r w:rsidRPr="00D3747D">
        <w:rPr>
          <w:rStyle w:val="StyleBoldUnderline"/>
          <w:highlight w:val="cyan"/>
        </w:rPr>
        <w:t xml:space="preserve">this could have a </w:t>
      </w:r>
      <w:r w:rsidRPr="00D3747D">
        <w:rPr>
          <w:rStyle w:val="Emphasis"/>
          <w:highlight w:val="cyan"/>
        </w:rPr>
        <w:t>much bigger impact on the future of U.S.-Mexican relations</w:t>
      </w:r>
      <w:r w:rsidRPr="00D3747D">
        <w:rPr>
          <w:rStyle w:val="Emphasis"/>
        </w:rPr>
        <w:t xml:space="preserve"> </w:t>
      </w:r>
      <w:r w:rsidRPr="00EA6AF2">
        <w:rPr>
          <w:rStyle w:val="StyleBoldUnderline"/>
        </w:rPr>
        <w:t xml:space="preserve">— </w:t>
      </w:r>
      <w:r w:rsidRPr="00D3747D">
        <w:rPr>
          <w:rStyle w:val="StyleBoldUnderline"/>
          <w:highlight w:val="cyan"/>
        </w:rPr>
        <w:t>and</w:t>
      </w:r>
      <w:r w:rsidRPr="00EA6AF2">
        <w:rPr>
          <w:rStyle w:val="StyleBoldUnderline"/>
        </w:rPr>
        <w:t xml:space="preserve"> on </w:t>
      </w:r>
      <w:r w:rsidRPr="00D3747D">
        <w:rPr>
          <w:rStyle w:val="StyleBoldUnderline"/>
          <w:highlight w:val="cyan"/>
        </w:rPr>
        <w:t>North America’s prosperity</w:t>
      </w:r>
      <w:r w:rsidRPr="00EA6AF2">
        <w:rPr>
          <w:rStyle w:val="StyleBoldUnderline"/>
        </w:rPr>
        <w:t xml:space="preserve"> — </w:t>
      </w:r>
      <w:r w:rsidRPr="00D3747D">
        <w:rPr>
          <w:rStyle w:val="StyleBoldUnderline"/>
          <w:highlight w:val="cyan"/>
        </w:rPr>
        <w:t>than all</w:t>
      </w:r>
      <w:r w:rsidRPr="00EA6AF2">
        <w:rPr>
          <w:rStyle w:val="StyleBoldUnderline"/>
        </w:rPr>
        <w:t xml:space="preserve"> the current headlines about </w:t>
      </w:r>
      <w:r w:rsidRPr="00D3747D">
        <w:rPr>
          <w:rStyle w:val="StyleBoldUnderline"/>
          <w:highlight w:val="cyan"/>
        </w:rPr>
        <w:t>other issues of the day</w:t>
      </w:r>
      <w:r w:rsidRPr="00EA6AF2">
        <w:rPr>
          <w:sz w:val="16"/>
        </w:rPr>
        <w:t>. And it may happen.</w:t>
      </w:r>
    </w:p>
    <w:p w:rsidR="007A6CDF" w:rsidRDefault="007A6CDF" w:rsidP="007A6CDF">
      <w:pPr>
        <w:pStyle w:val="Heading4"/>
      </w:pPr>
      <w:r>
        <w:t>The creation of a forum will get public and private universities to remove barriers and massively increase the number of US-Mexico student exchanges</w:t>
      </w:r>
    </w:p>
    <w:p w:rsidR="007A6CDF" w:rsidRPr="001355DF" w:rsidRDefault="007A6CDF" w:rsidP="007A6CDF">
      <w:pPr>
        <w:rPr>
          <w:rStyle w:val="StyleStyleBold12pt"/>
        </w:rPr>
      </w:pPr>
      <w:r w:rsidRPr="00D3747D">
        <w:rPr>
          <w:rStyle w:val="StyleStyleBold12pt"/>
          <w:highlight w:val="cyan"/>
        </w:rPr>
        <w:t>Boz ‘13</w:t>
      </w:r>
    </w:p>
    <w:p w:rsidR="007A6CDF" w:rsidRPr="001355DF" w:rsidRDefault="007A6CDF" w:rsidP="007A6CDF">
      <w:r w:rsidRPr="001355DF">
        <w:t xml:space="preserve">[James, May 3, one of the foremost Latin American foreign policy bloggers on the </w:t>
      </w:r>
      <w:proofErr w:type="gramStart"/>
      <w:r w:rsidRPr="001355DF">
        <w:t>Web</w:t>
      </w:r>
      <w:r>
        <w:t xml:space="preserve"> </w:t>
      </w:r>
      <w:r w:rsidRPr="001355DF">
        <w:t>,</w:t>
      </w:r>
      <w:proofErr w:type="gramEnd"/>
      <w:r w:rsidRPr="001355DF">
        <w:t xml:space="preserve"> Contributor to Southern Pulse, Writes for Woodrow Wilson Center and Conficker Working Group, Spoke at Parliamentary Forum on SALW</w:t>
      </w:r>
      <w:r>
        <w:t xml:space="preserve"> </w:t>
      </w:r>
      <w:r w:rsidRPr="001355DF">
        <w:t>,</w:t>
      </w:r>
      <w:r>
        <w:t xml:space="preserve"> </w:t>
      </w:r>
      <w:hyperlink r:id="rId16" w:history="1">
        <w:r w:rsidRPr="001355DF">
          <w:t>Fixing the problems in US-Mexico student exchanges</w:t>
        </w:r>
      </w:hyperlink>
      <w:r w:rsidRPr="001355DF">
        <w:t>, http://www.bloggingsbyboz.com/2013/05/fixing-problems-in-us-mexico-student.html]</w:t>
      </w:r>
    </w:p>
    <w:p w:rsidR="007A6CDF" w:rsidRDefault="007A6CDF" w:rsidP="007A6CDF"/>
    <w:p w:rsidR="007A6CDF" w:rsidRDefault="007A6CDF" w:rsidP="007A6CDF">
      <w:pPr>
        <w:rPr>
          <w:rStyle w:val="StyleBoldUnderline"/>
        </w:rPr>
      </w:pPr>
      <w:r w:rsidRPr="00E222BF">
        <w:rPr>
          <w:sz w:val="16"/>
        </w:rPr>
        <w:t>One of the announcements that the US and Mexican governments want to highlight from President Obama's trip is the creation of the United States-Mexico Bilateral Forum on Higher Education, Innovation, and Research. The vaguely wordedv</w:t>
      </w:r>
      <w:hyperlink r:id="rId17" w:history="1">
        <w:r w:rsidRPr="00E222BF">
          <w:rPr>
            <w:sz w:val="16"/>
          </w:rPr>
          <w:t>announcement</w:t>
        </w:r>
      </w:hyperlink>
      <w:r w:rsidRPr="00E222BF">
        <w:rPr>
          <w:sz w:val="16"/>
        </w:rPr>
        <w:t xml:space="preserve"> promises to "encourage broader access to quality post-secondary education for traditionally underserved demographic groups, especially in the science, technology, engineering, and mathematics (STEM) fields. They will also expand educational exchanges, increase joint research on education and learning, and share best practices in higher education and innovation." This is important as </w:t>
      </w:r>
      <w:r w:rsidRPr="001355DF">
        <w:rPr>
          <w:rStyle w:val="StyleBoldUnderline"/>
        </w:rPr>
        <w:t>education exchanges between the US and Mexico have </w:t>
      </w:r>
      <w:hyperlink r:id="rId18" w:history="1">
        <w:r w:rsidRPr="001355DF">
          <w:rPr>
            <w:rStyle w:val="StyleBoldUnderline"/>
          </w:rPr>
          <w:t>stagnated or fallen</w:t>
        </w:r>
      </w:hyperlink>
      <w:r w:rsidRPr="001355DF">
        <w:rPr>
          <w:rStyle w:val="StyleBoldUnderline"/>
        </w:rPr>
        <w:t> for the past decade</w:t>
      </w:r>
      <w:r w:rsidRPr="00E222BF">
        <w:rPr>
          <w:sz w:val="16"/>
        </w:rPr>
        <w:t xml:space="preserve">. What the presidents didn't say yesterday is that this is something that needs to be fixed because it is a real problem. </w:t>
      </w:r>
      <w:r w:rsidRPr="001355DF">
        <w:rPr>
          <w:rStyle w:val="StyleBoldUnderline"/>
        </w:rPr>
        <w:t>The numbers and quality of student exchange</w:t>
      </w:r>
      <w:r w:rsidRPr="00E222BF">
        <w:rPr>
          <w:sz w:val="16"/>
        </w:rPr>
        <w:t xml:space="preserve">s between the two countries </w:t>
      </w:r>
      <w:r w:rsidRPr="001355DF">
        <w:rPr>
          <w:rStyle w:val="StyleBoldUnderline"/>
        </w:rPr>
        <w:t>are quite poor and have been for some time</w:t>
      </w:r>
      <w:r w:rsidRPr="00E222BF">
        <w:rPr>
          <w:sz w:val="16"/>
        </w:rPr>
        <w:t xml:space="preserve">. The number of Mexican university students in the US holds steady around 13,000 to 14,000, and that number has barely increased over the last decade (it was 12,500 in 2002). The opposite direction is worse. The number of US students studying in Mexico peaked in 2006 over 10,000. However, security concerns caused numerous US university programs to pull out of the country. By 2011, the number was only 4,100 US students in Mexico. That's less than the number of US students studying in Costa Rica and Argentina and is only slightly above Brazil, Chile and Ecuador. </w:t>
      </w:r>
      <w:r w:rsidRPr="001355DF">
        <w:rPr>
          <w:rStyle w:val="StyleBoldUnderline"/>
        </w:rPr>
        <w:t>To reach</w:t>
      </w:r>
      <w:r w:rsidRPr="00E222BF">
        <w:rPr>
          <w:sz w:val="16"/>
        </w:rPr>
        <w:t xml:space="preserve"> President </w:t>
      </w:r>
      <w:r w:rsidRPr="001355DF">
        <w:rPr>
          <w:rStyle w:val="StyleBoldUnderline"/>
        </w:rPr>
        <w:t>Obama's </w:t>
      </w:r>
      <w:hyperlink r:id="rId19" w:history="1">
        <w:r w:rsidRPr="001355DF">
          <w:rPr>
            <w:rStyle w:val="StyleBoldUnderline"/>
          </w:rPr>
          <w:t>goal</w:t>
        </w:r>
      </w:hyperlink>
      <w:r w:rsidRPr="001355DF">
        <w:rPr>
          <w:rStyle w:val="StyleBoldUnderline"/>
        </w:rPr>
        <w:t> to double</w:t>
      </w:r>
      <w:r w:rsidRPr="00E222BF">
        <w:rPr>
          <w:sz w:val="16"/>
        </w:rPr>
        <w:t xml:space="preserve"> the number of </w:t>
      </w:r>
      <w:r w:rsidRPr="001355DF">
        <w:rPr>
          <w:rStyle w:val="StyleBoldUnderline"/>
        </w:rPr>
        <w:t>student exchanges</w:t>
      </w:r>
      <w:r w:rsidRPr="00E222BF">
        <w:rPr>
          <w:sz w:val="16"/>
        </w:rPr>
        <w:t xml:space="preserve"> in the hemisphere, including 100,000 US students in Latin America, </w:t>
      </w:r>
      <w:r w:rsidRPr="001355DF">
        <w:rPr>
          <w:rStyle w:val="StyleBoldUnderline"/>
        </w:rPr>
        <w:t xml:space="preserve">the numbers for US-Mexico student exchanges will need to be at least 20,000 </w:t>
      </w:r>
      <w:r w:rsidRPr="00E222BF">
        <w:rPr>
          <w:sz w:val="16"/>
        </w:rPr>
        <w:t xml:space="preserve">and probably 25,000, students traveling in each direction. </w:t>
      </w:r>
      <w:r w:rsidRPr="00D3747D">
        <w:rPr>
          <w:rStyle w:val="StyleBoldUnderline"/>
          <w:highlight w:val="cyan"/>
        </w:rPr>
        <w:t>We're nowhere near that number and</w:t>
      </w:r>
      <w:r w:rsidRPr="001355DF">
        <w:rPr>
          <w:rStyle w:val="StyleBoldUnderline"/>
        </w:rPr>
        <w:t xml:space="preserve"> the </w:t>
      </w:r>
      <w:r w:rsidRPr="00D3747D">
        <w:rPr>
          <w:rStyle w:val="StyleBoldUnderline"/>
          <w:highlight w:val="cyan"/>
        </w:rPr>
        <w:t>trend lines are not looking good</w:t>
      </w:r>
      <w:r w:rsidRPr="00E222BF">
        <w:rPr>
          <w:sz w:val="16"/>
        </w:rPr>
        <w:t xml:space="preserve">, thus the need for this initiative. </w:t>
      </w:r>
      <w:r w:rsidRPr="001355DF">
        <w:rPr>
          <w:rStyle w:val="StyleBoldUnderline"/>
        </w:rPr>
        <w:t xml:space="preserve">There </w:t>
      </w:r>
      <w:proofErr w:type="gramStart"/>
      <w:r w:rsidRPr="001355DF">
        <w:rPr>
          <w:rStyle w:val="StyleBoldUnderline"/>
        </w:rPr>
        <w:t>are</w:t>
      </w:r>
      <w:proofErr w:type="gramEnd"/>
      <w:r w:rsidRPr="00E222BF">
        <w:rPr>
          <w:sz w:val="16"/>
        </w:rPr>
        <w:t xml:space="preserve"> at least </w:t>
      </w:r>
      <w:r w:rsidRPr="001355DF">
        <w:rPr>
          <w:rStyle w:val="StyleBoldUnderline"/>
        </w:rPr>
        <w:t>four areas where this forum can help</w:t>
      </w:r>
      <w:r w:rsidRPr="00E222BF">
        <w:rPr>
          <w:sz w:val="16"/>
        </w:rPr>
        <w:t xml:space="preserve"> </w:t>
      </w:r>
      <w:r w:rsidRPr="001355DF">
        <w:rPr>
          <w:rStyle w:val="StyleBoldUnderline"/>
        </w:rPr>
        <w:t>improve the numbers: admissions, tuition, credit transfer and security</w:t>
      </w:r>
      <w:r w:rsidRPr="00E222BF">
        <w:rPr>
          <w:sz w:val="16"/>
        </w:rPr>
        <w:t xml:space="preserve">. On admissions, </w:t>
      </w:r>
      <w:r w:rsidRPr="00E222BF">
        <w:rPr>
          <w:rStyle w:val="StyleBoldUnderline"/>
        </w:rPr>
        <w:t>universities need confidence that the exchange students are qualified and students need relief from burdensome paperwork</w:t>
      </w:r>
      <w:r w:rsidRPr="00E222BF">
        <w:rPr>
          <w:sz w:val="16"/>
        </w:rPr>
        <w:t xml:space="preserve"> that some of these programs demand. </w:t>
      </w:r>
      <w:r w:rsidRPr="00D3747D">
        <w:rPr>
          <w:rStyle w:val="StyleBoldUnderline"/>
          <w:highlight w:val="cyan"/>
        </w:rPr>
        <w:t>Usually, this is fixed by one-off agreements</w:t>
      </w:r>
      <w:r w:rsidRPr="00E222BF">
        <w:rPr>
          <w:rStyle w:val="StyleBoldUnderline"/>
        </w:rPr>
        <w:t xml:space="preserve"> between individual universities. </w:t>
      </w:r>
      <w:r w:rsidRPr="00D3747D">
        <w:rPr>
          <w:rStyle w:val="Emphasis"/>
          <w:highlight w:val="cyan"/>
        </w:rPr>
        <w:t>This forum could help create a larger system agreed to by multiple universities that could ease this process and open up additional opportunities</w:t>
      </w:r>
      <w:r w:rsidRPr="00E222BF">
        <w:rPr>
          <w:rStyle w:val="Emphasis"/>
        </w:rPr>
        <w:t xml:space="preserve"> for students in both directions</w:t>
      </w:r>
      <w:r w:rsidRPr="00E222BF">
        <w:rPr>
          <w:sz w:val="16"/>
        </w:rPr>
        <w:t xml:space="preserve">. Tuition needs to be more transparent for students, so they know how much they are spending and where that money goes when they enter an exchange program. </w:t>
      </w:r>
      <w:r w:rsidRPr="00D3747D">
        <w:rPr>
          <w:rStyle w:val="StyleBoldUnderline"/>
          <w:highlight w:val="cyan"/>
        </w:rPr>
        <w:t>Government encouragement</w:t>
      </w:r>
      <w:r w:rsidRPr="00E222BF">
        <w:rPr>
          <w:rStyle w:val="StyleBoldUnderline"/>
        </w:rPr>
        <w:t xml:space="preserve"> and regulations </w:t>
      </w:r>
      <w:r w:rsidRPr="00D3747D">
        <w:rPr>
          <w:rStyle w:val="StyleBoldUnderline"/>
          <w:highlight w:val="cyan"/>
        </w:rPr>
        <w:t>can</w:t>
      </w:r>
      <w:r w:rsidRPr="00E222BF">
        <w:rPr>
          <w:rStyle w:val="StyleBoldUnderline"/>
        </w:rPr>
        <w:t xml:space="preserve"> help </w:t>
      </w:r>
      <w:r w:rsidRPr="00D3747D">
        <w:rPr>
          <w:rStyle w:val="StyleBoldUnderline"/>
          <w:highlight w:val="cyan"/>
        </w:rPr>
        <w:t>empower students</w:t>
      </w:r>
      <w:r w:rsidRPr="00E222BF">
        <w:rPr>
          <w:rStyle w:val="StyleBoldUnderline"/>
        </w:rPr>
        <w:t xml:space="preserve"> on this front </w:t>
      </w:r>
      <w:r w:rsidRPr="00D3747D">
        <w:rPr>
          <w:rStyle w:val="StyleBoldUnderline"/>
          <w:highlight w:val="cyan"/>
        </w:rPr>
        <w:t>and make exchange programs more affordable. Students can't go on exchange programs if the credits don't transfer and it requires an additional semester of university to graduate</w:t>
      </w:r>
      <w:r w:rsidRPr="00E222BF">
        <w:rPr>
          <w:rStyle w:val="StyleBoldUnderline"/>
        </w:rPr>
        <w:t xml:space="preserve">. Universities need to communicate and collaborate to better understand how classes and prerequisites overlap and how they can count towards credits. </w:t>
      </w:r>
      <w:r w:rsidRPr="00D3747D">
        <w:rPr>
          <w:rStyle w:val="StyleBoldUnderline"/>
          <w:highlight w:val="cyan"/>
        </w:rPr>
        <w:t xml:space="preserve">This </w:t>
      </w:r>
      <w:r w:rsidRPr="00D3747D">
        <w:rPr>
          <w:sz w:val="16"/>
          <w:highlight w:val="cyan"/>
        </w:rPr>
        <w:t xml:space="preserve">is one area that </w:t>
      </w:r>
      <w:r w:rsidRPr="00D3747D">
        <w:rPr>
          <w:rStyle w:val="StyleBoldUnderline"/>
          <w:highlight w:val="cyan"/>
        </w:rPr>
        <w:t>should be easier in STEM</w:t>
      </w:r>
      <w:r w:rsidRPr="00E222BF">
        <w:rPr>
          <w:sz w:val="16"/>
        </w:rPr>
        <w:t xml:space="preserve"> than it is in the social sciences and humanities. On security, </w:t>
      </w:r>
      <w:r w:rsidRPr="00D3747D">
        <w:rPr>
          <w:rStyle w:val="StyleBoldUnderline"/>
          <w:highlight w:val="cyan"/>
        </w:rPr>
        <w:t>US universities need encouragement to allow their students to travel to Mexico</w:t>
      </w:r>
      <w:r w:rsidRPr="00E222BF">
        <w:rPr>
          <w:sz w:val="16"/>
        </w:rPr>
        <w:t xml:space="preserve">. Unlike the media, </w:t>
      </w:r>
      <w:r w:rsidRPr="00E222BF">
        <w:rPr>
          <w:rStyle w:val="StyleBoldUnderline"/>
        </w:rPr>
        <w:t xml:space="preserve">universities should be able to look beyond the hype and recognize that some areas of the country, including the capital, are relatively safe. Even a city that is less safe, like Monterrey, has some great universities and students should be able to make informed decisions </w:t>
      </w:r>
      <w:r w:rsidRPr="00E222BF">
        <w:rPr>
          <w:sz w:val="16"/>
        </w:rPr>
        <w:t xml:space="preserve">about whether they would like to attend. Perhaps surprising to some US citizens, </w:t>
      </w:r>
      <w:r w:rsidRPr="00E222BF">
        <w:rPr>
          <w:rStyle w:val="StyleBoldUnderline"/>
        </w:rPr>
        <w:t>Mexican universities also need a bit of encouragement on the security issue after all the coverage of school shootings in the US.</w:t>
      </w:r>
      <w:r w:rsidRPr="00E222BF">
        <w:rPr>
          <w:sz w:val="16"/>
        </w:rPr>
        <w:t xml:space="preserve"> This is a dialogue that needs to go in both directions. Of course, </w:t>
      </w:r>
      <w:r w:rsidRPr="00E222BF">
        <w:rPr>
          <w:rStyle w:val="StyleBoldUnderline"/>
        </w:rPr>
        <w:t>governments can only encourage these goals.</w:t>
      </w:r>
      <w:r w:rsidRPr="00E222BF">
        <w:rPr>
          <w:sz w:val="16"/>
        </w:rPr>
        <w:t xml:space="preserve"> </w:t>
      </w:r>
      <w:r w:rsidRPr="00E222BF">
        <w:rPr>
          <w:rStyle w:val="StyleBoldUnderline"/>
        </w:rPr>
        <w:t>The reason this is a "forum" is that it needs the voluntary cooperation of public and private universities to be a success.</w:t>
      </w:r>
      <w:r w:rsidRPr="00E222BF">
        <w:rPr>
          <w:sz w:val="16"/>
        </w:rPr>
        <w:t xml:space="preserve"> Governments (at least governments that aren't China) cannot force students to study abroad, nor are they going to provide significant additional resources. The hope is that </w:t>
      </w:r>
      <w:r w:rsidRPr="00D3747D">
        <w:rPr>
          <w:rStyle w:val="StyleBoldUnderline"/>
          <w:highlight w:val="cyan"/>
        </w:rPr>
        <w:t>the forum can get universities, civil society and the private sector talking.</w:t>
      </w:r>
    </w:p>
    <w:p w:rsidR="007A6CDF" w:rsidRPr="001E092E" w:rsidRDefault="007A6CDF" w:rsidP="007A6CDF">
      <w:pPr>
        <w:pStyle w:val="Heading4"/>
      </w:pPr>
      <w:r w:rsidRPr="001E092E">
        <w:t xml:space="preserve">Credit transfer key to success of Student Exchange </w:t>
      </w:r>
    </w:p>
    <w:p w:rsidR="007A6CDF" w:rsidRPr="001E092E" w:rsidRDefault="007A6CDF" w:rsidP="007A6CDF">
      <w:pPr>
        <w:rPr>
          <w:rStyle w:val="StyleStyleBold12pt"/>
        </w:rPr>
      </w:pPr>
      <w:r w:rsidRPr="00D3747D">
        <w:rPr>
          <w:rStyle w:val="StyleStyleBold12pt"/>
          <w:highlight w:val="cyan"/>
        </w:rPr>
        <w:t>Junor 8</w:t>
      </w:r>
      <w:r w:rsidRPr="001E092E">
        <w:rPr>
          <w:rStyle w:val="StyleStyleBold12pt"/>
        </w:rPr>
        <w:t xml:space="preserve"> </w:t>
      </w:r>
    </w:p>
    <w:p w:rsidR="007A6CDF" w:rsidRPr="001E092E" w:rsidRDefault="007A6CDF" w:rsidP="007A6CDF">
      <w:r w:rsidRPr="001E092E">
        <w:t xml:space="preserve">Student Mobility &amp; Credit Transfer A National and Global Survey Sean Junor and Alex Usher June 2008 http://www.educationalpolicy.org/publications/pubpdf/credit.pdf </w:t>
      </w:r>
    </w:p>
    <w:p w:rsidR="007A6CDF" w:rsidRDefault="007A6CDF" w:rsidP="007A6CDF">
      <w:r w:rsidRPr="00D3747D">
        <w:rPr>
          <w:rStyle w:val="StyleBoldUnderline"/>
          <w:highlight w:val="cyan"/>
        </w:rPr>
        <w:t>A proper</w:t>
      </w:r>
      <w:r w:rsidRPr="005D65EE">
        <w:t xml:space="preserve"> </w:t>
      </w:r>
      <w:r w:rsidRPr="005D65EE">
        <w:rPr>
          <w:sz w:val="16"/>
          <w:szCs w:val="16"/>
        </w:rPr>
        <w:t>protocol (or</w:t>
      </w:r>
      <w:r w:rsidRPr="005D65EE">
        <w:rPr>
          <w:rStyle w:val="StyleBoldUnderline"/>
        </w:rPr>
        <w:t xml:space="preserve"> </w:t>
      </w:r>
      <w:r w:rsidRPr="00D3747D">
        <w:rPr>
          <w:rStyle w:val="StyleBoldUnderline"/>
          <w:highlight w:val="cyan"/>
        </w:rPr>
        <w:t>mechanism) designed to recognize</w:t>
      </w:r>
      <w:r w:rsidRPr="005D65EE">
        <w:rPr>
          <w:rStyle w:val="StyleBoldUnderline"/>
        </w:rPr>
        <w:t xml:space="preserve"> previous </w:t>
      </w:r>
      <w:r w:rsidRPr="00D3747D">
        <w:rPr>
          <w:rStyle w:val="StyleBoldUnderline"/>
          <w:highlight w:val="cyan"/>
        </w:rPr>
        <w:t>academic performance is essential in ensuring a full range of student mobility options</w:t>
      </w:r>
      <w:r w:rsidRPr="005D65EE">
        <w:rPr>
          <w:rStyle w:val="StyleBoldUnderline"/>
        </w:rPr>
        <w:t xml:space="preserve">. It is for this reason that </w:t>
      </w:r>
      <w:r w:rsidRPr="00D3747D">
        <w:rPr>
          <w:rStyle w:val="StyleBoldUnderline"/>
          <w:highlight w:val="cyan"/>
        </w:rPr>
        <w:t>credit transfer and student mobility are linked</w:t>
      </w:r>
      <w:r w:rsidRPr="005D65EE">
        <w:rPr>
          <w:rStyle w:val="StyleBoldUnderline"/>
        </w:rPr>
        <w:t xml:space="preserve">. </w:t>
      </w:r>
      <w:r w:rsidRPr="00D3747D">
        <w:rPr>
          <w:rStyle w:val="StyleBoldUnderline"/>
          <w:highlight w:val="cyan"/>
        </w:rPr>
        <w:t>Credit transfer systems provide the lubricant to ensure seamless academic mobility.</w:t>
      </w:r>
      <w:r w:rsidRPr="005D65EE">
        <w:t xml:space="preserve"> </w:t>
      </w:r>
      <w:r w:rsidRPr="005D65EE">
        <w:rPr>
          <w:sz w:val="16"/>
          <w:szCs w:val="16"/>
        </w:rPr>
        <w:t>Therefore, the purpose of this paper is to explain student mobility and credit transfer in a conjoined fashion.</w:t>
      </w:r>
      <w:r>
        <w:t xml:space="preserve"> </w:t>
      </w:r>
    </w:p>
    <w:p w:rsidR="007A6CDF" w:rsidRDefault="007A6CDF" w:rsidP="007A6CDF">
      <w:pPr>
        <w:rPr>
          <w:rStyle w:val="StyleBoldUnderline"/>
        </w:rPr>
      </w:pPr>
    </w:p>
    <w:p w:rsidR="007A6CDF" w:rsidRDefault="007A6CDF" w:rsidP="007A6CDF">
      <w:pPr>
        <w:pStyle w:val="Heading4"/>
      </w:pPr>
      <w:r>
        <w:t>Need forum to resolve student exchange issues</w:t>
      </w:r>
    </w:p>
    <w:p w:rsidR="007A6CDF" w:rsidRPr="00354F95" w:rsidRDefault="007A6CDF" w:rsidP="007A6CDF">
      <w:pPr>
        <w:rPr>
          <w:rStyle w:val="StyleStyleBold12pt"/>
        </w:rPr>
      </w:pPr>
      <w:r w:rsidRPr="00D3747D">
        <w:rPr>
          <w:rStyle w:val="StyleStyleBold12pt"/>
          <w:highlight w:val="cyan"/>
        </w:rPr>
        <w:t>Meacham ‘13</w:t>
      </w:r>
    </w:p>
    <w:p w:rsidR="007A6CDF" w:rsidRPr="00354F95" w:rsidRDefault="007A6CDF" w:rsidP="007A6CDF">
      <w:r w:rsidRPr="00354F95">
        <w:t>[Carl, May 9, Director of the Americas Program at the Center for Strategic and International Studies, President Obama’s Trip to Mexico and Costa Rica: What was the Outcome? http://csis.org/publication/president-obamas-trip-mexico-and-costa-rica-what-was-outcome]</w:t>
      </w:r>
    </w:p>
    <w:p w:rsidR="007A6CDF" w:rsidRDefault="007A6CDF" w:rsidP="007A6CDF"/>
    <w:p w:rsidR="007A6CDF" w:rsidRDefault="007A6CDF" w:rsidP="007A6CDF">
      <w:pPr>
        <w:rPr>
          <w:rStyle w:val="StyleBoldUnderline"/>
        </w:rPr>
      </w:pPr>
      <w:r w:rsidRPr="00296A5F">
        <w:rPr>
          <w:sz w:val="16"/>
        </w:rPr>
        <w:t xml:space="preserve">The president’s bilateral meeting with the Mexican government and speech to Mexican students highlighted the important role that Mexico plays in the U.S. economy, with Mexico the second largest importer of U.S. goods after Canada. </w:t>
      </w:r>
      <w:r w:rsidRPr="00296A5F">
        <w:rPr>
          <w:rStyle w:val="StyleBoldUnderline"/>
        </w:rPr>
        <w:t xml:space="preserve">One of the chief outcomes of the meetings was the creation of the high-level economic dialogue. The first meeting will likely take place this fall </w:t>
      </w:r>
      <w:r w:rsidRPr="00296A5F">
        <w:rPr>
          <w:sz w:val="16"/>
        </w:rPr>
        <w:t xml:space="preserve">with cabinet-level participation from both governments, including Vice President Biden. As Ricardo Zuñiga, President Obama’s chief adviser on the region, stated at a recent CSIS discussion, the connections between the U.S. and Mexican economies, and size of bilateral trade, means that dozens of U.S. agencies are involved in various capacities. </w:t>
      </w:r>
      <w:r w:rsidRPr="00E1147A">
        <w:rPr>
          <w:rStyle w:val="StyleBoldUnderline"/>
          <w:highlight w:val="cyan"/>
        </w:rPr>
        <w:t>There are numerous opportunities to streamline the activities of both governments</w:t>
      </w:r>
      <w:r w:rsidRPr="00296A5F">
        <w:rPr>
          <w:sz w:val="16"/>
        </w:rPr>
        <w:t xml:space="preserve"> and make regional trade more efficient. At the same time, the dialogue will help both countries better coordinate positions in the Trans-Pacific Partnership (TPP) negotiations. The trip’s outcome shows that the United States increasingly sees Mexico as one of its most important economic partners globally, not just in the Americas. Another outcome of </w:t>
      </w:r>
      <w:r w:rsidRPr="00354F95">
        <w:rPr>
          <w:rStyle w:val="StyleBoldUnderline"/>
        </w:rPr>
        <w:t xml:space="preserve">the trip exposed </w:t>
      </w:r>
      <w:r w:rsidRPr="00E1147A">
        <w:rPr>
          <w:rStyle w:val="StyleBoldUnderline"/>
          <w:highlight w:val="cyan"/>
        </w:rPr>
        <w:t>one area where both countries could be doing much better: student exchanges.</w:t>
      </w:r>
      <w:r w:rsidRPr="00354F95">
        <w:rPr>
          <w:rStyle w:val="StyleBoldUnderline"/>
        </w:rPr>
        <w:t xml:space="preserve"> Despite the considerable economic and cultural ties between the two nations, student exchanges are much lower than one would expec</w:t>
      </w:r>
      <w:r w:rsidRPr="00296A5F">
        <w:rPr>
          <w:sz w:val="16"/>
        </w:rPr>
        <w:t xml:space="preserve">t. Costa Rica and Argentina receive more students than Mexico and smaller nations with fewer ties to the United States, such as Chile, receive comparable numbers of U.S. students. In a way, this is not surprising—security concerns brought a steep decline beginning in the mid-2000s—but Mexican students studying in the United States have stagnated as well. A recent op-ed in the Miami Herald by Andrés Oppenheimer pointed out that while there are 13,700 Mexican enrolled in U.S. colleges, there are 194,000 Chinese. Surely this needs to change. </w:t>
      </w:r>
      <w:r w:rsidRPr="00E1147A">
        <w:rPr>
          <w:rStyle w:val="StyleBoldUnderline"/>
          <w:highlight w:val="cyan"/>
        </w:rPr>
        <w:t>Greater bilateral academic exchanges can play a pivotal role in enhancing U.S.-Mexico economic and cultural ties and</w:t>
      </w:r>
      <w:r w:rsidRPr="00296A5F">
        <w:rPr>
          <w:rStyle w:val="StyleBoldUnderline"/>
        </w:rPr>
        <w:t xml:space="preserve"> the forum’s creation recognizes </w:t>
      </w:r>
      <w:r w:rsidRPr="00E1147A">
        <w:rPr>
          <w:rStyle w:val="StyleBoldUnderline"/>
          <w:highlight w:val="cyan"/>
        </w:rPr>
        <w:t>the new needs of the bilateral relationship.</w:t>
      </w:r>
    </w:p>
    <w:p w:rsidR="007A6CDF" w:rsidRDefault="007A6CDF" w:rsidP="007A6CDF">
      <w:pPr>
        <w:pStyle w:val="Heading3"/>
      </w:pPr>
      <w:r w:rsidRPr="00277DDD">
        <w:t>Say Yes</w:t>
      </w:r>
    </w:p>
    <w:p w:rsidR="007A6CDF" w:rsidRPr="00277DDD" w:rsidRDefault="007A6CDF" w:rsidP="007A6CDF">
      <w:pPr>
        <w:pStyle w:val="Heading4"/>
      </w:pPr>
      <w:r w:rsidRPr="00277DDD">
        <w:rPr>
          <w:rFonts w:hint="eastAsia"/>
        </w:rPr>
        <w:t>U.S and Mexico both want student exchange and its benefits</w:t>
      </w:r>
    </w:p>
    <w:p w:rsidR="007A6CDF" w:rsidRDefault="007A6CDF" w:rsidP="007A6CDF">
      <w:r w:rsidRPr="00277DDD">
        <w:rPr>
          <w:rStyle w:val="StyleStyleBold12pt"/>
        </w:rPr>
        <w:t>Custer</w:t>
      </w:r>
      <w:r w:rsidRPr="00277DDD">
        <w:rPr>
          <w:rStyle w:val="StyleStyleBold12pt"/>
          <w:rFonts w:hint="eastAsia"/>
        </w:rPr>
        <w:t xml:space="preserve"> 13</w:t>
      </w:r>
      <w:r w:rsidRPr="00277DDD">
        <w:t>, Sara. "US, Mexico Announce Bilateral HE Forum." </w:t>
      </w:r>
      <w:proofErr w:type="gramStart"/>
      <w:r w:rsidRPr="00277DDD">
        <w:t>The PIE News.</w:t>
      </w:r>
      <w:proofErr w:type="gramEnd"/>
      <w:r w:rsidRPr="00277DDD">
        <w:t xml:space="preserve"> The PIE News 2013, 14 May 2013. Web. 03 July 2013. &lt;http://thepienews.com/news/us-mexico-announce-bilateral-he-forum/&gt;.</w:t>
      </w:r>
    </w:p>
    <w:p w:rsidR="007A6CDF" w:rsidRPr="00277DDD" w:rsidRDefault="007A6CDF" w:rsidP="007A6CDF"/>
    <w:p w:rsidR="007A6CDF" w:rsidRPr="00277DDD" w:rsidRDefault="007A6CDF" w:rsidP="007A6CDF">
      <w:pPr>
        <w:rPr>
          <w:sz w:val="16"/>
        </w:rPr>
      </w:pPr>
      <w:r w:rsidRPr="00277DDD">
        <w:rPr>
          <w:sz w:val="16"/>
        </w:rPr>
        <w:t>Mexico ranks 9th in places of origin of international students to the US, considerably lower than other large trade partners China, ranked 1st, and Canada, ranked 5th.</w:t>
      </w:r>
      <w:r w:rsidRPr="00277DDD">
        <w:rPr>
          <w:rFonts w:eastAsia="Times New Roman" w:hint="eastAsia"/>
          <w:sz w:val="16"/>
        </w:rPr>
        <w:t xml:space="preserve"> </w:t>
      </w:r>
      <w:r w:rsidRPr="00277DDD">
        <w:rPr>
          <w:sz w:val="16"/>
        </w:rPr>
        <w:t xml:space="preserve">As part of the 100,000 Strong in the Americas initiative, Presidents </w:t>
      </w:r>
      <w:r w:rsidRPr="00810C56">
        <w:rPr>
          <w:rStyle w:val="StyleBoldUnderline"/>
        </w:rPr>
        <w:t>Obama and</w:t>
      </w:r>
      <w:r w:rsidRPr="00277DDD">
        <w:rPr>
          <w:sz w:val="16"/>
        </w:rPr>
        <w:t xml:space="preserve"> Peña </w:t>
      </w:r>
      <w:r w:rsidRPr="00810C56">
        <w:rPr>
          <w:rStyle w:val="StyleBoldUnderline"/>
        </w:rPr>
        <w:t>Nieto announced a Bilateral Forum on Higher Education, Innovation, and Research to create more collaboration between STEM students and educators in both countries</w:t>
      </w:r>
      <w:proofErr w:type="gramStart"/>
      <w:r w:rsidRPr="00277DDD">
        <w:rPr>
          <w:sz w:val="16"/>
        </w:rPr>
        <w:t>.¶</w:t>
      </w:r>
      <w:proofErr w:type="gramEnd"/>
      <w:r w:rsidRPr="00277DDD">
        <w:rPr>
          <w:sz w:val="16"/>
        </w:rPr>
        <w:t xml:space="preserve"> “Let’s do more together in education so our young people have the knowledge and skills to succeed,” said Obama speaking in Mexico City earlier this month. </w:t>
      </w:r>
      <w:r w:rsidRPr="00810C56">
        <w:rPr>
          <w:rStyle w:val="StyleBoldUnderline"/>
        </w:rPr>
        <w:t>“Just imagine how much the students of our two countries could do together and learn from each other</w:t>
      </w:r>
      <w:r w:rsidRPr="00277DDD">
        <w:rPr>
          <w:sz w:val="16"/>
        </w:rPr>
        <w:t xml:space="preserve">.”¶ </w:t>
      </w:r>
      <w:r w:rsidRPr="00810C56">
        <w:rPr>
          <w:rStyle w:val="StyleBoldUnderline"/>
        </w:rPr>
        <w:t>Obama said the partnership will</w:t>
      </w:r>
      <w:r w:rsidRPr="00277DDD">
        <w:rPr>
          <w:sz w:val="16"/>
        </w:rPr>
        <w:t xml:space="preserve"> </w:t>
      </w:r>
      <w:r w:rsidRPr="00810C56">
        <w:rPr>
          <w:rStyle w:val="StyleBoldUnderline"/>
        </w:rPr>
        <w:t>focus on</w:t>
      </w:r>
      <w:r w:rsidRPr="00277DDD">
        <w:rPr>
          <w:sz w:val="16"/>
        </w:rPr>
        <w:t xml:space="preserve"> disciplines in the fields of science, technology, engineering and math </w:t>
      </w:r>
      <w:r w:rsidRPr="00810C56">
        <w:rPr>
          <w:rStyle w:val="StyleBoldUnderline"/>
        </w:rPr>
        <w:t>(STEM</w:t>
      </w:r>
      <w:r w:rsidRPr="00277DDD">
        <w:rPr>
          <w:sz w:val="16"/>
        </w:rPr>
        <w:t>), echoing immigration reform</w:t>
      </w:r>
      <w:r w:rsidRPr="00277DDD">
        <w:rPr>
          <w:rFonts w:hint="eastAsia"/>
          <w:sz w:val="16"/>
          <w:lang w:eastAsia="ja-JP"/>
        </w:rPr>
        <w:t xml:space="preserve"> </w:t>
      </w:r>
      <w:r w:rsidRPr="00277DDD">
        <w:rPr>
          <w:sz w:val="16"/>
        </w:rPr>
        <w:t>efforts in the US to boost economic growth through support for students in these subjects</w:t>
      </w:r>
      <w:proofErr w:type="gramStart"/>
      <w:r w:rsidRPr="00277DDD">
        <w:rPr>
          <w:sz w:val="16"/>
        </w:rPr>
        <w:t>.¶</w:t>
      </w:r>
      <w:proofErr w:type="gramEnd"/>
      <w:r w:rsidRPr="00277DDD">
        <w:rPr>
          <w:sz w:val="16"/>
        </w:rPr>
        <w:t xml:space="preserve"> In a statement, the </w:t>
      </w:r>
      <w:r w:rsidRPr="00810C56">
        <w:rPr>
          <w:rStyle w:val="StyleBoldUnderline"/>
        </w:rPr>
        <w:t>White House confirmed the forum</w:t>
      </w:r>
      <w:r w:rsidRPr="00277DDD">
        <w:rPr>
          <w:sz w:val="16"/>
        </w:rPr>
        <w:t xml:space="preserve"> will start this year, </w:t>
      </w:r>
      <w:r w:rsidRPr="00810C56">
        <w:rPr>
          <w:rStyle w:val="StyleBoldUnderline"/>
        </w:rPr>
        <w:t>bringing together government, academia and civil society to</w:t>
      </w:r>
      <w:r w:rsidRPr="00277DDD">
        <w:rPr>
          <w:sz w:val="16"/>
        </w:rPr>
        <w:t xml:space="preserve"> “</w:t>
      </w:r>
      <w:r w:rsidRPr="00810C56">
        <w:rPr>
          <w:rStyle w:val="StyleBoldUnderline"/>
        </w:rPr>
        <w:t>develop a shared vision on educational cooperation and propose concrete short-term and mid-term initiative to promote bilateral collaboration and policy coordination</w:t>
      </w:r>
      <w:r w:rsidRPr="00277DDD">
        <w:rPr>
          <w:sz w:val="16"/>
        </w:rPr>
        <w:t xml:space="preserve">”.¶ “It’s part of my broader initiative called 100,000 Strong in the Americas,” said Obama. “We want 100,000 students from the United States studying in Latin America, including Mexico.  And we want 100,000 Latin American students — including Mexicans like you — to come study in the United States.”¶ </w:t>
      </w:r>
      <w:r w:rsidRPr="00810C56">
        <w:rPr>
          <w:rStyle w:val="StyleBoldUnderline"/>
        </w:rPr>
        <w:t>President Peña Nieto expressed his support adding: “Higher education is the platform to trigger economic development potential that our two nations possess</w:t>
      </w:r>
      <w:r w:rsidRPr="00277DDD">
        <w:rPr>
          <w:sz w:val="16"/>
        </w:rPr>
        <w:t>.”¶ Mobility between the two trade partners is suprinsingly low. Open Doorsdata shows that Mexico sent just 13,893 students to US institutions last year, coming in 9th behind Vietnam, responsible for 15,572. Meanwhile the number of US students in Mexico fell by 41% to 4,167 students in 2010-2011, compared with 33,000 in the UK</w:t>
      </w:r>
      <w:proofErr w:type="gramStart"/>
      <w:r w:rsidRPr="00277DDD">
        <w:rPr>
          <w:sz w:val="16"/>
        </w:rPr>
        <w:t>.¶</w:t>
      </w:r>
      <w:proofErr w:type="gramEnd"/>
      <w:r w:rsidRPr="00277DDD">
        <w:rPr>
          <w:sz w:val="16"/>
        </w:rPr>
        <w:t xml:space="preserve"> Speaking with the Miami Herald, Mexico’s under-secretary of Upper Education Fernando Serrano said the privately funded scholarship programme aims to increase the number of Mexican students in the US to between 40,000-50,000 in the next four years.¶ Launched in March 2011, the 100,000 Strong in the Americas programme works directly with foreign governments, HE institions, the private sector and NAFSA to increase international exchange between students in the western hemisphere.</w:t>
      </w:r>
    </w:p>
    <w:p w:rsidR="007A6CDF" w:rsidRPr="00277DDD" w:rsidRDefault="007A6CDF" w:rsidP="007A6CDF">
      <w:pPr>
        <w:pStyle w:val="Heading4"/>
      </w:pPr>
      <w:r w:rsidRPr="00277DDD">
        <w:t>US and Mexican governments want this to happen</w:t>
      </w:r>
    </w:p>
    <w:p w:rsidR="007A6CDF" w:rsidRPr="00277DDD" w:rsidRDefault="007A6CDF" w:rsidP="007A6CDF">
      <w:pPr>
        <w:rPr>
          <w:rStyle w:val="StyleStyleBold12pt"/>
        </w:rPr>
      </w:pPr>
      <w:r w:rsidRPr="00277DDD">
        <w:rPr>
          <w:rStyle w:val="StyleStyleBold12pt"/>
        </w:rPr>
        <w:t>Baker ‘13</w:t>
      </w:r>
    </w:p>
    <w:p w:rsidR="007A6CDF" w:rsidRPr="00277DDD" w:rsidRDefault="007A6CDF" w:rsidP="007A6CDF">
      <w:r w:rsidRPr="00277DDD">
        <w:t> </w:t>
      </w:r>
      <w:hyperlink r:id="rId20" w:history="1">
        <w:r w:rsidRPr="00277DDD">
          <w:t>Celia R. Baker</w:t>
        </w:r>
      </w:hyperlink>
      <w:r w:rsidRPr="00277DDD">
        <w:t xml:space="preserve">. May 6, 2013. Desert News “Us- Mexico education partnership announced” </w:t>
      </w:r>
      <w:hyperlink r:id="rId21" w:history="1">
        <w:r w:rsidRPr="00277DDD">
          <w:t>http://www.deseretnews.com/article/865579517/US-Mexico-education-partnership-announced.html?pg=all</w:t>
        </w:r>
      </w:hyperlink>
      <w:r w:rsidRPr="00277DDD">
        <w:t xml:space="preserve">  </w:t>
      </w:r>
    </w:p>
    <w:p w:rsidR="007A6CDF" w:rsidRDefault="007A6CDF" w:rsidP="007A6CDF">
      <w:pPr>
        <w:rPr>
          <w:sz w:val="16"/>
        </w:rPr>
      </w:pPr>
    </w:p>
    <w:p w:rsidR="007A6CDF" w:rsidRDefault="007A6CDF" w:rsidP="007A6CDF">
      <w:pPr>
        <w:rPr>
          <w:sz w:val="16"/>
        </w:rPr>
      </w:pPr>
      <w:r w:rsidRPr="006B3C63">
        <w:rPr>
          <w:sz w:val="16"/>
        </w:rPr>
        <w:t xml:space="preserve">U.S. President Barack Obama and Mexico's president, Pena Nieto, have announced a partnership to expand economic opportunities for citizens of both countries and to develop a 21st-century work force for mutual economic prosperity, according to a May 2 statement from the </w:t>
      </w:r>
      <w:r>
        <w:fldChar w:fldCharType="begin"/>
      </w:r>
      <w:r>
        <w:instrText xml:space="preserve"> HYPERLINK "http://www.state.gov/r/pa/prs/ps/2013/05/208579.htm" \t "_blank" </w:instrText>
      </w:r>
      <w:r>
        <w:fldChar w:fldCharType="separate"/>
      </w:r>
      <w:r w:rsidRPr="006B3C63">
        <w:rPr>
          <w:rStyle w:val="Hyperlink"/>
          <w:sz w:val="16"/>
        </w:rPr>
        <w:t>U.S. State Department</w:t>
      </w:r>
      <w:r>
        <w:rPr>
          <w:rStyle w:val="Hyperlink"/>
          <w:sz w:val="16"/>
        </w:rPr>
        <w:fldChar w:fldCharType="end"/>
      </w:r>
      <w:r w:rsidRPr="006B3C63">
        <w:rPr>
          <w:sz w:val="16"/>
        </w:rPr>
        <w:t xml:space="preserve">. </w:t>
      </w:r>
      <w:r w:rsidRPr="006B3C63">
        <w:rPr>
          <w:rStyle w:val="StyleBoldUnderline"/>
        </w:rPr>
        <w:t>Through a new Forum on Higher Education, Innovation, and Research, the U.S. and Mexican governments will encourage broader access to quality post-secondary education for traditionally under-served groups</w:t>
      </w:r>
      <w:r w:rsidRPr="006B3C63">
        <w:rPr>
          <w:sz w:val="16"/>
        </w:rPr>
        <w:t xml:space="preserve">, especially in the science, technology, engineering and mathematics (STEM) fields. </w:t>
      </w:r>
      <w:r w:rsidRPr="006B3C63">
        <w:rPr>
          <w:rStyle w:val="StyleBoldUnderline"/>
        </w:rPr>
        <w:t>They will also expand educational exchanges and share best practices in higher education and innovation</w:t>
      </w:r>
      <w:r w:rsidRPr="006B3C63">
        <w:rPr>
          <w:sz w:val="16"/>
        </w:rPr>
        <w:t xml:space="preserve">, the statement said. The forum's mission is to bring together government agency counterparts from Mexico and the U.S. to deepen cooperation on higher education, innovation and research. </w:t>
      </w:r>
      <w:r w:rsidRPr="006B3C63">
        <w:rPr>
          <w:rStyle w:val="StyleBoldUnderline"/>
        </w:rPr>
        <w:t>It will also draw on the expertise of the higher education communities in both countries, according to the State Department</w:t>
      </w:r>
      <w:r w:rsidRPr="006B3C63">
        <w:rPr>
          <w:sz w:val="16"/>
        </w:rPr>
        <w:t xml:space="preserve">. More than 18,000 Mexican and U.S. university students study in each other’s countries annually. The Mexico-U.S. Commission for Educational and Cultural Exchange </w:t>
      </w:r>
      <w:r>
        <w:fldChar w:fldCharType="begin"/>
      </w:r>
      <w:r>
        <w:instrText xml:space="preserve"> HYPERLINK "http://www.usembassy-mexico.gov/pdf/comexus-eng.pdf" \t "_blank" </w:instrText>
      </w:r>
      <w:r>
        <w:fldChar w:fldCharType="separate"/>
      </w:r>
      <w:r w:rsidRPr="006B3C63">
        <w:rPr>
          <w:rStyle w:val="Hyperlink"/>
          <w:sz w:val="16"/>
        </w:rPr>
        <w:t>(COMEXUS</w:t>
      </w:r>
      <w:r>
        <w:rPr>
          <w:rStyle w:val="Hyperlink"/>
          <w:sz w:val="16"/>
        </w:rPr>
        <w:fldChar w:fldCharType="end"/>
      </w:r>
      <w:r w:rsidRPr="006B3C63">
        <w:rPr>
          <w:sz w:val="16"/>
        </w:rPr>
        <w:t xml:space="preserve">) oversees the Fulbright-Garcia Robles Scholarship Program, the flagship program in U.S.-Mexico academic exchanges. Under this program, more than 4,000 Mexicans and Americans have participated in bilateral exchange programs since 1990. The new Forum on Higher Education, Innovation, and Research plans to start meeting this year and bring together government, academic and civil society to develop a shared vision on educational cooperation, the Wall Street Journal's </w:t>
      </w:r>
      <w:r>
        <w:fldChar w:fldCharType="begin"/>
      </w:r>
      <w:r>
        <w:instrText xml:space="preserve"> HYPERLINK "http://blogs.wsj.com/washwire/2013/05/02/statement-u-s-mexico-stress-greater-cooperation/" \t "_blank" </w:instrText>
      </w:r>
      <w:r>
        <w:fldChar w:fldCharType="separate"/>
      </w:r>
      <w:r w:rsidRPr="006B3C63">
        <w:rPr>
          <w:rStyle w:val="Hyperlink"/>
          <w:sz w:val="16"/>
        </w:rPr>
        <w:t>Washington Wire</w:t>
      </w:r>
      <w:r>
        <w:rPr>
          <w:rStyle w:val="Hyperlink"/>
          <w:sz w:val="16"/>
        </w:rPr>
        <w:fldChar w:fldCharType="end"/>
      </w:r>
      <w:r w:rsidRPr="006B3C63">
        <w:rPr>
          <w:sz w:val="16"/>
        </w:rPr>
        <w:t xml:space="preserve"> blog said. Obama traveled to Mexico City at Nieto's invitation for meetings that culminated in the announcement of the education initiative. The discussions also included economic interests and citizen security, but no security agreements were announced, </w:t>
      </w:r>
      <w:r>
        <w:fldChar w:fldCharType="begin"/>
      </w:r>
      <w:r>
        <w:instrText xml:space="preserve"> HYPERLINK "http://www.nytimes.com/2013/05/03/world/americas/obama-mexico.html?_r=0" \t "_blank" </w:instrText>
      </w:r>
      <w:r>
        <w:fldChar w:fldCharType="separate"/>
      </w:r>
      <w:r w:rsidRPr="006B3C63">
        <w:rPr>
          <w:rStyle w:val="Hyperlink"/>
          <w:sz w:val="16"/>
        </w:rPr>
        <w:t>The New York Times</w:t>
      </w:r>
      <w:r>
        <w:rPr>
          <w:rStyle w:val="Hyperlink"/>
          <w:sz w:val="16"/>
        </w:rPr>
        <w:fldChar w:fldCharType="end"/>
      </w:r>
      <w:r w:rsidRPr="006B3C63">
        <w:rPr>
          <w:sz w:val="16"/>
        </w:rPr>
        <w:t xml:space="preserve"> reported.</w:t>
      </w:r>
    </w:p>
    <w:p w:rsidR="007A6CDF" w:rsidRPr="00277DDD" w:rsidRDefault="007A6CDF" w:rsidP="007A6CDF"/>
    <w:p w:rsidR="007A6CDF" w:rsidRDefault="007A6CDF" w:rsidP="007A6CDF">
      <w:pPr>
        <w:pStyle w:val="Heading3"/>
      </w:pPr>
      <w:r w:rsidRPr="006B1FCF">
        <w:t>AT Alt Causes</w:t>
      </w:r>
    </w:p>
    <w:p w:rsidR="007A6CDF" w:rsidRDefault="007A6CDF" w:rsidP="007A6CDF">
      <w:pPr>
        <w:pStyle w:val="Heading4"/>
      </w:pPr>
      <w:r>
        <w:t>New initiative can resolve reasons that student exchanges are low</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Default="007A6CDF" w:rsidP="007A6CDF"/>
    <w:p w:rsidR="007A6CDF" w:rsidRDefault="007A6CDF" w:rsidP="007A6CDF">
      <w:pPr>
        <w:rPr>
          <w:sz w:val="16"/>
        </w:rPr>
      </w:pPr>
      <w:r w:rsidRPr="006B1FCF">
        <w:rPr>
          <w:rStyle w:val="StyleBoldUnderline"/>
        </w:rPr>
        <w:t>The combination of cultural, linguistic and financial challenges suggests that a concerted effort is needed to encourage a major increase of Mexicans studying</w:t>
      </w:r>
      <w:r w:rsidRPr="006B1FCF">
        <w:rPr>
          <w:sz w:val="16"/>
        </w:rPr>
        <w:t xml:space="preserve"> abroad </w:t>
      </w:r>
      <w:r w:rsidRPr="006B1FCF">
        <w:rPr>
          <w:rStyle w:val="StyleBoldUnderline"/>
        </w:rPr>
        <w:t>in the U</w:t>
      </w:r>
      <w:r w:rsidRPr="006B1FCF">
        <w:rPr>
          <w:sz w:val="16"/>
        </w:rPr>
        <w:t xml:space="preserve">nited </w:t>
      </w:r>
      <w:r w:rsidRPr="006B1FCF">
        <w:rPr>
          <w:rStyle w:val="StyleBoldUnderline"/>
        </w:rPr>
        <w:t>S</w:t>
      </w:r>
      <w:r w:rsidRPr="006B1FCF">
        <w:rPr>
          <w:sz w:val="16"/>
        </w:rPr>
        <w:t xml:space="preserve">tates. Fortunately, </w:t>
      </w:r>
      <w:r w:rsidRPr="006B1FCF">
        <w:rPr>
          <w:rStyle w:val="StyleBoldUnderline"/>
        </w:rPr>
        <w:t>just as migration begets migration</w:t>
      </w:r>
      <w:r w:rsidRPr="006B1FCF">
        <w:rPr>
          <w:sz w:val="16"/>
        </w:rPr>
        <w:t xml:space="preserve"> as family members follow their relatives to a new destination, </w:t>
      </w:r>
      <w:r w:rsidRPr="006B1FCF">
        <w:rPr>
          <w:rStyle w:val="StyleBoldUnderline"/>
        </w:rPr>
        <w:t xml:space="preserve">a targeted program could utilize those same factors to create momentum for educational exchange that would </w:t>
      </w:r>
      <w:r w:rsidRPr="006B1FCF">
        <w:rPr>
          <w:sz w:val="16"/>
        </w:rPr>
        <w:t xml:space="preserve">likely </w:t>
      </w:r>
      <w:r w:rsidRPr="006B1FCF">
        <w:rPr>
          <w:rStyle w:val="StyleBoldUnderline"/>
        </w:rPr>
        <w:t>outlast and magnify the scale and scope of the bilateral initiative.</w:t>
      </w:r>
      <w:r w:rsidRPr="006B1FCF">
        <w:rPr>
          <w:sz w:val="16"/>
        </w:rPr>
        <w:t xml:space="preserve"> What’s more, </w:t>
      </w:r>
      <w:r w:rsidRPr="006B1FCF">
        <w:rPr>
          <w:rStyle w:val="StyleBoldUnderline"/>
        </w:rPr>
        <w:t>the cultural exchange fomented through these programs would go a long way in improving the image of each country in the other</w:t>
      </w:r>
      <w:r w:rsidRPr="006B1FCF">
        <w:rPr>
          <w:sz w:val="16"/>
        </w:rPr>
        <w:t xml:space="preserve">. The figures for U.S. students studying in Mexico are even more worrying. Over the past decade, the number of American students studying abroad has grown steadily, rising from 154,168 in the academic year 2000-01 to 273,996 in 2010-11. But in recent years, largely in response to the rising levels of violence and the corresponding toll on the country’s international image, American students have largely abandoned Mexico as a destination for educational exchange. As several U.S. universities have withdrawn their insurance coverage for students traveling to Mexico and in many cases cancelled official exchanges, often in response to travel advisories from the United States government, the number of studentsstudying in Mexico has plummeted. From over 7,000 in 2009/10, the number dropped by almost 42% the following year to just over 4,000. Mexico is thirteenth (13th) on the list of countries where U.S. students go for short-term exchanges (usually one to two semesters), well below other Latin American countries like Costa Rica and Argentina, and behind distant locales such as South Africa, despite the opportunities afforded by the educational system next door. Despite its distance, France sends more exchange students to Mexico than does the United States. </w:t>
      </w:r>
      <w:r w:rsidRPr="006B1FCF">
        <w:rPr>
          <w:rStyle w:val="StyleBoldUnderline"/>
        </w:rPr>
        <w:t>As public security improves in many parts of Mexico, a concentrated effort will be needed to recover these losses and to increase the attractiveness of Mexico as a destination</w:t>
      </w:r>
      <w:r w:rsidRPr="006B1FCF">
        <w:rPr>
          <w:sz w:val="16"/>
        </w:rPr>
        <w:t xml:space="preserve"> for U.S. students studying abroad.</w:t>
      </w:r>
    </w:p>
    <w:p w:rsidR="007A6CDF" w:rsidRDefault="007A6CDF" w:rsidP="007A6CDF">
      <w:pPr>
        <w:pStyle w:val="Heading3"/>
      </w:pPr>
      <w:r>
        <w:t>AT 9/11 lowered Exchanges</w:t>
      </w:r>
    </w:p>
    <w:p w:rsidR="007A6CDF" w:rsidRDefault="007A6CDF" w:rsidP="007A6CDF">
      <w:pPr>
        <w:pStyle w:val="Heading4"/>
      </w:pPr>
      <w:r>
        <w:t>Not true for Mexican students</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Pr="004F5134" w:rsidRDefault="007A6CDF" w:rsidP="007A6CDF"/>
    <w:p w:rsidR="007A6CDF" w:rsidRDefault="007A6CDF" w:rsidP="007A6CDF">
      <w:pPr>
        <w:rPr>
          <w:sz w:val="16"/>
        </w:rPr>
      </w:pPr>
      <w:r w:rsidRPr="004F5134">
        <w:rPr>
          <w:sz w:val="16"/>
        </w:rPr>
        <w:t xml:space="preserve">Explaining this disappointing performance over the long term is not easy. </w:t>
      </w:r>
      <w:r w:rsidRPr="004F5134">
        <w:rPr>
          <w:rStyle w:val="StyleBoldUnderline"/>
        </w:rPr>
        <w:t>The number of Mexicans studying in the U</w:t>
      </w:r>
      <w:r w:rsidRPr="004F5134">
        <w:rPr>
          <w:sz w:val="16"/>
        </w:rPr>
        <w:t xml:space="preserve">nited </w:t>
      </w:r>
      <w:r w:rsidRPr="004F5134">
        <w:rPr>
          <w:rStyle w:val="StyleBoldUnderline"/>
        </w:rPr>
        <w:t>S</w:t>
      </w:r>
      <w:r w:rsidRPr="004F5134">
        <w:rPr>
          <w:sz w:val="16"/>
        </w:rPr>
        <w:t xml:space="preserve">tates </w:t>
      </w:r>
      <w:r w:rsidRPr="004F5134">
        <w:rPr>
          <w:rStyle w:val="StyleBoldUnderline"/>
        </w:rPr>
        <w:t>was</w:t>
      </w:r>
      <w:r w:rsidRPr="004F5134">
        <w:rPr>
          <w:sz w:val="16"/>
        </w:rPr>
        <w:t xml:space="preserve"> probably </w:t>
      </w:r>
      <w:r w:rsidRPr="004F5134">
        <w:rPr>
          <w:rStyle w:val="StyleBoldUnderline"/>
        </w:rPr>
        <w:t>somewhat affected by post-9/11 factors, although not to the same extent as students from other parts of the world.</w:t>
      </w:r>
      <w:r w:rsidRPr="004F5134">
        <w:rPr>
          <w:sz w:val="16"/>
        </w:rPr>
        <w:t xml:space="preserve"> If we compare the two charts above, we can see that, whereas </w:t>
      </w:r>
      <w:r w:rsidRPr="004F5134">
        <w:rPr>
          <w:rStyle w:val="StyleBoldUnderline"/>
        </w:rPr>
        <w:t>the total number of foreigners studying in the U.S. stagnated immediately after 2001, the number of Mexicans continued to grow</w:t>
      </w:r>
      <w:r w:rsidRPr="004F5134">
        <w:rPr>
          <w:sz w:val="16"/>
        </w:rPr>
        <w:t xml:space="preserve">, even if only slightly. The major factor, it seems, was the U.S. and global financial crisis, and in particular the effects of Mexico’s recession must be taken into consideration. The more than 6% decline in Mexico’s GDP in 2008-09 essentially halted the resurgence in Mexican student flows to the U.S. that began in 2006/07. </w:t>
      </w:r>
    </w:p>
    <w:p w:rsidR="007A6CDF" w:rsidRPr="006B1FCF" w:rsidRDefault="007A6CDF" w:rsidP="007A6CDF">
      <w:pPr>
        <w:rPr>
          <w:sz w:val="16"/>
        </w:rPr>
      </w:pPr>
    </w:p>
    <w:p w:rsidR="007A6CDF" w:rsidRDefault="007A6CDF" w:rsidP="007A6CDF">
      <w:pPr>
        <w:pStyle w:val="Heading3"/>
      </w:pPr>
      <w:r>
        <w:t>Exchanges Low</w:t>
      </w:r>
    </w:p>
    <w:p w:rsidR="007A6CDF" w:rsidRDefault="007A6CDF" w:rsidP="007A6CDF">
      <w:pPr>
        <w:pStyle w:val="Heading4"/>
      </w:pPr>
      <w:r>
        <w:t>US-Mexico student exchanges are devastatingly low</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Default="007A6CDF" w:rsidP="007A6CDF"/>
    <w:p w:rsidR="007A6CDF" w:rsidRPr="00C941AC" w:rsidRDefault="007A6CDF" w:rsidP="007A6CDF">
      <w:pPr>
        <w:rPr>
          <w:sz w:val="16"/>
        </w:rPr>
      </w:pPr>
      <w:r w:rsidRPr="00C941AC">
        <w:rPr>
          <w:sz w:val="16"/>
        </w:rPr>
        <w:t xml:space="preserve">When examining the international student numbers for the United States in greater detail, one observes that the </w:t>
      </w:r>
      <w:r w:rsidRPr="00C941AC">
        <w:rPr>
          <w:rStyle w:val="StyleBoldUnderline"/>
        </w:rPr>
        <w:t>figures for Mexican students are even more disappointing, showing only marginal growth over the past decade and actually falling since 2007</w:t>
      </w:r>
      <w:r w:rsidRPr="00C941AC">
        <w:rPr>
          <w:sz w:val="16"/>
        </w:rPr>
        <w:t xml:space="preserve">/08. </w:t>
      </w:r>
      <w:r w:rsidRPr="00C941AC">
        <w:rPr>
          <w:rStyle w:val="StyleBoldUnderline"/>
        </w:rPr>
        <w:t>The low number of</w:t>
      </w:r>
      <w:r w:rsidRPr="00C941AC">
        <w:rPr>
          <w:sz w:val="16"/>
        </w:rPr>
        <w:t xml:space="preserve"> less than 14,000 </w:t>
      </w:r>
      <w:r w:rsidRPr="00C941AC">
        <w:rPr>
          <w:rStyle w:val="StyleBoldUnderline"/>
        </w:rPr>
        <w:t>Mexican students enrolled in U.S. universities</w:t>
      </w:r>
      <w:r w:rsidRPr="00C941AC">
        <w:rPr>
          <w:sz w:val="16"/>
        </w:rPr>
        <w:t xml:space="preserve"> and colleges in 2012 </w:t>
      </w:r>
      <w:r w:rsidRPr="00C941AC">
        <w:rPr>
          <w:rStyle w:val="StyleBoldUnderline"/>
        </w:rPr>
        <w:t>is all the more stunning when considering the fact that the two countries share a border, their economies are ever more integrated, there is a huge population of Mexican origin in the U.S. and that Spanish has become the country’s unofficial second language. Mexico ranks ninth</w:t>
      </w:r>
      <w:r w:rsidRPr="00C941AC">
        <w:rPr>
          <w:sz w:val="16"/>
        </w:rPr>
        <w:t xml:space="preserve"> (9th) a</w:t>
      </w:r>
      <w:r w:rsidRPr="00C941AC">
        <w:rPr>
          <w:rStyle w:val="StyleBoldUnderline"/>
        </w:rPr>
        <w:t>mong countries that send students</w:t>
      </w:r>
      <w:r w:rsidRPr="00C941AC">
        <w:rPr>
          <w:sz w:val="16"/>
        </w:rPr>
        <w:t xml:space="preserve"> to the United States </w:t>
      </w:r>
      <w:r w:rsidRPr="00C941AC">
        <w:rPr>
          <w:rStyle w:val="StyleBoldUnderline"/>
        </w:rPr>
        <w:t>for undergraduate education and tenth</w:t>
      </w:r>
      <w:r w:rsidRPr="00C941AC">
        <w:rPr>
          <w:sz w:val="16"/>
        </w:rPr>
        <w:t xml:space="preserve"> (10th) </w:t>
      </w:r>
      <w:r w:rsidRPr="00C941AC">
        <w:rPr>
          <w:rStyle w:val="StyleBoldUnderline"/>
        </w:rPr>
        <w:t>for graduate</w:t>
      </w:r>
      <w:r w:rsidRPr="00C941AC">
        <w:rPr>
          <w:sz w:val="16"/>
        </w:rPr>
        <w:t xml:space="preserve"> education, </w:t>
      </w:r>
      <w:r w:rsidRPr="00C941AC">
        <w:rPr>
          <w:rStyle w:val="StyleBoldUnderline"/>
        </w:rPr>
        <w:t>far below Turkey, Iran, and other smaller and more distant countries.</w:t>
      </w:r>
      <w:r w:rsidRPr="00C941AC">
        <w:rPr>
          <w:sz w:val="16"/>
        </w:rPr>
        <w:t xml:space="preserve"> </w:t>
      </w:r>
      <w:proofErr w:type="gramStart"/>
      <w:r w:rsidRPr="00C941AC">
        <w:rPr>
          <w:sz w:val="16"/>
        </w:rPr>
        <w:t>The number of Mexicans studying in the United States today is surpassed by students from China, India, South Korea, Saudi Arabia, Canada, Taiwan, Japan and Vietnam</w:t>
      </w:r>
      <w:proofErr w:type="gramEnd"/>
      <w:r w:rsidRPr="00C941AC">
        <w:rPr>
          <w:sz w:val="16"/>
        </w:rPr>
        <w:t xml:space="preserve">. The number of Chinese students going to the United States rose by 23.1% between 2010 and 2011; the number of Saudi students by more than 50%; but the number of Mexicans by only 1.3% in the same period. </w:t>
      </w:r>
      <w:r w:rsidRPr="00C941AC">
        <w:rPr>
          <w:rStyle w:val="StyleBoldUnderline"/>
        </w:rPr>
        <w:t>More Mexican students go to Spain to study t</w:t>
      </w:r>
      <w:r w:rsidRPr="00C941AC">
        <w:rPr>
          <w:sz w:val="16"/>
        </w:rPr>
        <w:t xml:space="preserve">han go to the United States, but </w:t>
      </w:r>
      <w:r w:rsidRPr="00C941AC">
        <w:rPr>
          <w:rStyle w:val="StyleBoldUnderline"/>
        </w:rPr>
        <w:t>what is more surprising is the fact that almost as many Mexican students go to France to study as to the U</w:t>
      </w:r>
      <w:r w:rsidRPr="00C941AC">
        <w:rPr>
          <w:sz w:val="16"/>
        </w:rPr>
        <w:t xml:space="preserve">nited </w:t>
      </w:r>
      <w:r w:rsidRPr="00C941AC">
        <w:rPr>
          <w:rStyle w:val="StyleBoldUnderline"/>
        </w:rPr>
        <w:t>S</w:t>
      </w:r>
      <w:r w:rsidRPr="00C941AC">
        <w:rPr>
          <w:sz w:val="16"/>
        </w:rPr>
        <w:t>tates.</w:t>
      </w:r>
    </w:p>
    <w:p w:rsidR="007A6CDF" w:rsidRPr="00FC10D3" w:rsidRDefault="007A6CDF" w:rsidP="007A6CDF">
      <w:pPr>
        <w:pStyle w:val="Heading4"/>
      </w:pPr>
      <w:r w:rsidRPr="00FC10D3">
        <w:t>Now is Key to increase Student Exchanges with Mexico</w:t>
      </w:r>
    </w:p>
    <w:p w:rsidR="007A6CDF" w:rsidRPr="00011B80" w:rsidRDefault="007A6CDF" w:rsidP="007A6CDF">
      <w:pPr>
        <w:rPr>
          <w:rStyle w:val="StyleStyleBold12pt"/>
        </w:rPr>
      </w:pPr>
      <w:r>
        <w:rPr>
          <w:rStyle w:val="StyleStyleBold12pt"/>
        </w:rPr>
        <w:t xml:space="preserve">Warner 3 </w:t>
      </w:r>
      <w:r w:rsidRPr="00011B80">
        <w:rPr>
          <w:rStyle w:val="StyleStyleBold12pt"/>
          <w:sz w:val="16"/>
          <w:szCs w:val="16"/>
        </w:rPr>
        <w:t>(http://www.utexas.edu/lbj/faculty/warner/prp0203/papers.pdf Health Workforce Needs: Opportunities for U.S.-Mexico Collaboration Conference Proceedings and Background Papers November 2003 Center for Health and Social Policy Lyndon B. Johnson School of Public Affairs The University of Texas at Austin Regional Center for Health Workforce Studies Center for Health Economics and Policy The University of Texas Health Science Center at San Antonio David C. Warner, M.P.A., Ph.D., Professor (Wilbur Cohen Professorship), Lyndon B. Johnson School of Public Affairs, The University of Texas at Austin)</w:t>
      </w:r>
    </w:p>
    <w:p w:rsidR="007A6CDF" w:rsidRDefault="007A6CDF" w:rsidP="007A6CDF"/>
    <w:p w:rsidR="007A6CDF" w:rsidRDefault="007A6CDF" w:rsidP="007A6CDF">
      <w:pPr>
        <w:rPr>
          <w:rStyle w:val="StyleBoldUnderline"/>
        </w:rPr>
      </w:pPr>
      <w:r w:rsidRPr="00011B80">
        <w:rPr>
          <w:rStyle w:val="StyleBoldUnderline"/>
        </w:rPr>
        <w:t>As</w:t>
      </w:r>
      <w:r w:rsidRPr="00FC10D3">
        <w:rPr>
          <w:sz w:val="16"/>
        </w:rPr>
        <w:t xml:space="preserve"> </w:t>
      </w:r>
      <w:r w:rsidRPr="00FC10D3">
        <w:rPr>
          <w:sz w:val="16"/>
          <w:szCs w:val="16"/>
        </w:rPr>
        <w:t>nursing</w:t>
      </w:r>
      <w:r w:rsidRPr="00FC10D3">
        <w:rPr>
          <w:sz w:val="16"/>
        </w:rPr>
        <w:t xml:space="preserve"> </w:t>
      </w:r>
      <w:r w:rsidRPr="00011B80">
        <w:rPr>
          <w:rStyle w:val="StyleBoldUnderline"/>
        </w:rPr>
        <w:t>professionals in the U.S. strive to achieve greater continuity in requirements</w:t>
      </w:r>
      <w:r>
        <w:rPr>
          <w:rStyle w:val="StyleBoldUnderline"/>
        </w:rPr>
        <w:t xml:space="preserve"> </w:t>
      </w:r>
      <w:r w:rsidRPr="00011B80">
        <w:rPr>
          <w:rStyle w:val="StyleBoldUnderline"/>
        </w:rPr>
        <w:t>and afford greater workforce mobility in the states, it is important to look forward and</w:t>
      </w:r>
      <w:r>
        <w:rPr>
          <w:rStyle w:val="StyleBoldUnderline"/>
        </w:rPr>
        <w:t xml:space="preserve"> </w:t>
      </w:r>
      <w:r w:rsidRPr="00011B80">
        <w:rPr>
          <w:rStyle w:val="StyleBoldUnderline"/>
        </w:rPr>
        <w:t xml:space="preserve">consider </w:t>
      </w:r>
      <w:proofErr w:type="gramStart"/>
      <w:r w:rsidRPr="00011B80">
        <w:rPr>
          <w:rStyle w:val="StyleBoldUnderline"/>
        </w:rPr>
        <w:t>mechanisms which</w:t>
      </w:r>
      <w:proofErr w:type="gramEnd"/>
      <w:r w:rsidRPr="00011B80">
        <w:rPr>
          <w:rStyle w:val="StyleBoldUnderline"/>
        </w:rPr>
        <w:t xml:space="preserve"> would encourage compatibility and mobility between the</w:t>
      </w:r>
      <w:r>
        <w:rPr>
          <w:rStyle w:val="StyleBoldUnderline"/>
        </w:rPr>
        <w:t xml:space="preserve"> </w:t>
      </w:r>
      <w:r w:rsidRPr="00011B80">
        <w:rPr>
          <w:rStyle w:val="StyleBoldUnderline"/>
        </w:rPr>
        <w:t>U.S. and Mexico</w:t>
      </w:r>
      <w:r w:rsidRPr="00FC10D3">
        <w:rPr>
          <w:sz w:val="16"/>
        </w:rPr>
        <w:t xml:space="preserve">. </w:t>
      </w:r>
      <w:r w:rsidRPr="00FC10D3">
        <w:rPr>
          <w:sz w:val="16"/>
          <w:szCs w:val="16"/>
        </w:rPr>
        <w:t>Certainly, greater collaboration between nursing schools in the U.S. and Mexico</w:t>
      </w:r>
      <w:r w:rsidRPr="00011B80">
        <w:rPr>
          <w:rStyle w:val="StyleBoldUnderline"/>
        </w:rPr>
        <w:t>, including faculty and student exchange, distance learning, and partnering on</w:t>
      </w:r>
      <w:r>
        <w:rPr>
          <w:rStyle w:val="StyleBoldUnderline"/>
        </w:rPr>
        <w:t xml:space="preserve"> </w:t>
      </w:r>
      <w:r w:rsidRPr="00011B80">
        <w:rPr>
          <w:rStyle w:val="StyleBoldUnderline"/>
        </w:rPr>
        <w:t>accreditation, would be an important step towards integrating the healthcare workforces</w:t>
      </w:r>
      <w:r>
        <w:rPr>
          <w:rStyle w:val="StyleBoldUnderline"/>
        </w:rPr>
        <w:t xml:space="preserve"> </w:t>
      </w:r>
      <w:r w:rsidRPr="00011B80">
        <w:rPr>
          <w:rStyle w:val="StyleBoldUnderline"/>
        </w:rPr>
        <w:t>of these neighboring nations.</w:t>
      </w:r>
    </w:p>
    <w:p w:rsidR="007A6CDF" w:rsidRPr="001E092E" w:rsidRDefault="007A6CDF" w:rsidP="007A6CDF">
      <w:pPr>
        <w:pStyle w:val="Heading4"/>
      </w:pPr>
      <w:r w:rsidRPr="001E092E">
        <w:t>Student Exchange Programs virtually non-existent in large scale</w:t>
      </w:r>
    </w:p>
    <w:p w:rsidR="007A6CDF" w:rsidRPr="001E092E" w:rsidRDefault="007A6CDF" w:rsidP="007A6CDF">
      <w:pPr>
        <w:rPr>
          <w:rStyle w:val="StyleStyleBold12pt"/>
        </w:rPr>
      </w:pPr>
      <w:r w:rsidRPr="001E092E">
        <w:rPr>
          <w:rStyle w:val="StyleStyleBold12pt"/>
        </w:rPr>
        <w:t xml:space="preserve">Junor 8 </w:t>
      </w:r>
    </w:p>
    <w:p w:rsidR="007A6CDF" w:rsidRPr="001E092E" w:rsidRDefault="007A6CDF" w:rsidP="007A6CDF">
      <w:r w:rsidRPr="001E092E">
        <w:t>Student Mobility &amp; Credit Transfer A National and Global Survey Sean Junor and Alex Usher June 2008 http://www.educationalpolicy.org/publications/pubpdf/credit.pdf</w:t>
      </w:r>
    </w:p>
    <w:p w:rsidR="007A6CDF" w:rsidRDefault="007A6CDF" w:rsidP="007A6CDF">
      <w:pPr>
        <w:rPr>
          <w:rStyle w:val="StyleBoldUnderline"/>
        </w:rPr>
      </w:pPr>
      <w:r w:rsidRPr="00336B58">
        <w:rPr>
          <w:rStyle w:val="StyleBoldUnderline"/>
        </w:rPr>
        <w:t>It is important to note that ECTS is meant to act as a calculation mechanism for parts of study students completed successfully and is a vehicle to stimulate mobility, but does not automatically trigger mobility</w:t>
      </w:r>
      <w:r w:rsidRPr="001E092E">
        <w:rPr>
          <w:sz w:val="16"/>
        </w:rPr>
        <w:t xml:space="preserve">. The majority of mobility arrangements, within institutions, across institutions and across national borders rely heavily on mutual agreements for credit recognition. </w:t>
      </w:r>
      <w:r w:rsidRPr="00336B58">
        <w:rPr>
          <w:rStyle w:val="StyleBoldUnderline"/>
        </w:rPr>
        <w:t>There is no open education space in which students consume chunks of study and put it all together towards a degree - not within one institution, a country or Europe.</w:t>
      </w:r>
    </w:p>
    <w:p w:rsidR="007A6CDF" w:rsidRDefault="007A6CDF" w:rsidP="007A6CDF"/>
    <w:p w:rsidR="007A6CDF" w:rsidRDefault="007A6CDF" w:rsidP="007A6CDF">
      <w:pPr>
        <w:pStyle w:val="Heading2"/>
      </w:pPr>
    </w:p>
    <w:p w:rsidR="007A6CDF" w:rsidRDefault="007A6CDF" w:rsidP="007A6CDF">
      <w:pPr>
        <w:pStyle w:val="Heading1"/>
      </w:pPr>
      <w:r>
        <w:t>***</w:t>
      </w:r>
      <w:r>
        <w:t>Bilateral Coop Advantage</w:t>
      </w:r>
    </w:p>
    <w:p w:rsidR="007A6CDF" w:rsidRDefault="007A6CDF" w:rsidP="007A6CDF">
      <w:pPr>
        <w:pStyle w:val="Heading3"/>
      </w:pPr>
      <w:r>
        <w:t>Key to Relations</w:t>
      </w:r>
    </w:p>
    <w:p w:rsidR="007A6CDF" w:rsidRDefault="007A6CDF" w:rsidP="007A6CDF">
      <w:pPr>
        <w:pStyle w:val="Heading4"/>
      </w:pPr>
      <w:r>
        <w:t>Stronger student exchange program increases cultural and economic connections and deepens US-Mexican trade realtionship</w:t>
      </w:r>
    </w:p>
    <w:p w:rsidR="007A6CDF" w:rsidRPr="00B96802" w:rsidRDefault="007A6CDF" w:rsidP="007A6CDF">
      <w:pPr>
        <w:rPr>
          <w:rStyle w:val="StyleStyleBold12pt"/>
        </w:rPr>
      </w:pPr>
      <w:r w:rsidRPr="002771F2">
        <w:rPr>
          <w:rStyle w:val="StyleStyleBold12pt"/>
          <w:highlight w:val="cyan"/>
        </w:rPr>
        <w:t>Lara ‘12</w:t>
      </w:r>
    </w:p>
    <w:p w:rsidR="007A6CDF" w:rsidRDefault="007A6CDF" w:rsidP="007A6CDF">
      <w:r w:rsidRPr="0029177B">
        <w:t>[Tania, July 19, Master candidate of Global Policy Studies at The University of Texas at Austin with a vast experience working as a journalist in Mexico and the U.S.  http://politic365.com/2012/07/19/nafta-fumbles-on-u-s-mexico-student-exchange-programs/]</w:t>
      </w:r>
    </w:p>
    <w:p w:rsidR="007A6CDF" w:rsidRPr="0029177B" w:rsidRDefault="007A6CDF" w:rsidP="007A6CDF"/>
    <w:p w:rsidR="007A6CDF" w:rsidRPr="00B96802" w:rsidRDefault="007A6CDF" w:rsidP="007A6CDF">
      <w:pPr>
        <w:rPr>
          <w:rStyle w:val="StyleBoldUnderline"/>
        </w:rPr>
      </w:pPr>
      <w:hyperlink r:id="rId22" w:history="1">
        <w:r w:rsidRPr="00B96802">
          <w:rPr>
            <w:sz w:val="16"/>
          </w:rPr>
          <w:t>Mexico is now the third largest trade partner for the U.S.</w:t>
        </w:r>
      </w:hyperlink>
      <w:r w:rsidRPr="00B96802">
        <w:rPr>
          <w:sz w:val="16"/>
        </w:rPr>
        <w:t xml:space="preserve"> after 18 years of signing the North American Free Trade Agreement (NAFTA). However, </w:t>
      </w:r>
      <w:r w:rsidRPr="002771F2">
        <w:rPr>
          <w:rStyle w:val="StyleBoldUnderline"/>
          <w:highlight w:val="cyan"/>
        </w:rPr>
        <w:t>Mexico and the U.S. have barely managed to prepare</w:t>
      </w:r>
      <w:r w:rsidRPr="0029177B">
        <w:rPr>
          <w:rStyle w:val="StyleBoldUnderline"/>
        </w:rPr>
        <w:t xml:space="preserve"> a </w:t>
      </w:r>
      <w:r w:rsidRPr="002771F2">
        <w:rPr>
          <w:rStyle w:val="StyleBoldUnderline"/>
          <w:highlight w:val="cyan"/>
        </w:rPr>
        <w:t>bi-national</w:t>
      </w:r>
      <w:r w:rsidRPr="0029177B">
        <w:rPr>
          <w:rStyle w:val="StyleBoldUnderline"/>
        </w:rPr>
        <w:t xml:space="preserve"> pool of </w:t>
      </w:r>
      <w:r w:rsidRPr="002771F2">
        <w:rPr>
          <w:rStyle w:val="StyleBoldUnderline"/>
          <w:highlight w:val="cyan"/>
        </w:rPr>
        <w:t>professionals</w:t>
      </w:r>
      <w:r w:rsidRPr="0029177B">
        <w:rPr>
          <w:rStyle w:val="StyleBoldUnderline"/>
        </w:rPr>
        <w:t xml:space="preserve"> able </w:t>
      </w:r>
      <w:r w:rsidRPr="002771F2">
        <w:rPr>
          <w:rStyle w:val="StyleBoldUnderline"/>
          <w:highlight w:val="cyan"/>
        </w:rPr>
        <w:t>to</w:t>
      </w:r>
      <w:r w:rsidRPr="00B96802">
        <w:rPr>
          <w:sz w:val="16"/>
        </w:rPr>
        <w:t xml:space="preserve"> deeply </w:t>
      </w:r>
      <w:r w:rsidRPr="002771F2">
        <w:rPr>
          <w:rStyle w:val="StyleBoldUnderline"/>
          <w:highlight w:val="cyan"/>
        </w:rPr>
        <w:t>understand the socioeconomic reality of both countries</w:t>
      </w:r>
      <w:r w:rsidRPr="0029177B">
        <w:rPr>
          <w:rStyle w:val="StyleBoldUnderline"/>
        </w:rPr>
        <w:t>. The number of Americans studying abroad in Mexico and the number of Mexicans coming to American institutions is far distant from the economic ties of</w:t>
      </w:r>
      <w:r w:rsidRPr="00B96802">
        <w:rPr>
          <w:sz w:val="16"/>
        </w:rPr>
        <w:t xml:space="preserve"> both </w:t>
      </w:r>
      <w:r w:rsidRPr="0029177B">
        <w:rPr>
          <w:rStyle w:val="StyleBoldUnderline"/>
        </w:rPr>
        <w:t>neighbor countries.</w:t>
      </w:r>
      <w:r w:rsidRPr="00B96802">
        <w:rPr>
          <w:sz w:val="16"/>
        </w:rPr>
        <w:t> </w:t>
      </w:r>
      <w:hyperlink r:id="rId23" w:history="1">
        <w:r w:rsidRPr="00B96802">
          <w:rPr>
            <w:sz w:val="16"/>
          </w:rPr>
          <w:t>Mexican students rank ninth in the number of foreign students in American institutions</w:t>
        </w:r>
      </w:hyperlink>
      <w:r w:rsidRPr="00B96802">
        <w:rPr>
          <w:sz w:val="16"/>
        </w:rPr>
        <w:t>, behind China, India, South Korea, Canada, Taiwan, Saudi Arabia, and even Vietnam, according to the Institute of International Education (IIE). When studying abroad, Mexico is the eighth destination chosen by American college and graduate students. Therefore, few Mexican and American professionals have a deep understanding of the realities and challenges of their neighbor country. The importance of student exchange programs to foster economic relationships has been recognized by </w:t>
      </w:r>
      <w:hyperlink r:id="rId24" w:history="1">
        <w:r w:rsidRPr="00B96802">
          <w:rPr>
            <w:sz w:val="16"/>
          </w:rPr>
          <w:t>President Obama’s “100,000 Strong” initiative</w:t>
        </w:r>
      </w:hyperlink>
      <w:r w:rsidRPr="00B96802">
        <w:rPr>
          <w:sz w:val="16"/>
        </w:rPr>
        <w:t xml:space="preserve">, which seeks to increase the number of American students in China. </w:t>
      </w:r>
      <w:r w:rsidRPr="002771F2">
        <w:rPr>
          <w:rStyle w:val="StyleBoldUnderline"/>
          <w:highlight w:val="cyan"/>
        </w:rPr>
        <w:t>A</w:t>
      </w:r>
      <w:r w:rsidRPr="0029177B">
        <w:rPr>
          <w:rStyle w:val="StyleBoldUnderline"/>
        </w:rPr>
        <w:t xml:space="preserve"> similar </w:t>
      </w:r>
      <w:r w:rsidRPr="002771F2">
        <w:rPr>
          <w:rStyle w:val="StyleBoldUnderline"/>
          <w:highlight w:val="cyan"/>
        </w:rPr>
        <w:t>initiative should be launched to increase the flows of Mexican and American students</w:t>
      </w:r>
      <w:r w:rsidRPr="0029177B">
        <w:rPr>
          <w:rStyle w:val="StyleBoldUnderline"/>
        </w:rPr>
        <w:t xml:space="preserve"> in both countries</w:t>
      </w:r>
      <w:r w:rsidRPr="00B96802">
        <w:rPr>
          <w:sz w:val="16"/>
        </w:rPr>
        <w:t>. One example of the lack of bi-national professionals is the </w:t>
      </w:r>
      <w:hyperlink r:id="rId25" w:history="1">
        <w:r w:rsidRPr="00B96802">
          <w:rPr>
            <w:sz w:val="16"/>
          </w:rPr>
          <w:t>shortage of attorneys</w:t>
        </w:r>
      </w:hyperlink>
      <w:r w:rsidRPr="00B96802">
        <w:rPr>
          <w:sz w:val="16"/>
        </w:rPr>
        <w:t> who are able to understand the legal limitations and regulations on both sides of the Southwest border. There is currently only one joint program between the U.S. and Mexico intended to prepare attorneys to practice law in both countries. After 18 years of the NAFTA signing, firsthand experiences have shaped the understanding between both countries. Mexicans are the largest legal and undocumented immigrant population in the U.S. and the same happens south of the border with </w:t>
      </w:r>
      <w:hyperlink r:id="rId26" w:history="1">
        <w:r w:rsidRPr="00B96802">
          <w:rPr>
            <w:sz w:val="16"/>
          </w:rPr>
          <w:t>Americans being the largest foreign-born population in Mexico</w:t>
        </w:r>
      </w:hyperlink>
      <w:r w:rsidRPr="00B96802">
        <w:rPr>
          <w:sz w:val="16"/>
        </w:rPr>
        <w:t>, according to the Mexican Census office INEGI. When on vacation, </w:t>
      </w:r>
      <w:hyperlink r:id="rId27" w:anchor=".UAguyZEbSSo" w:history="1">
        <w:r w:rsidRPr="00B96802">
          <w:rPr>
            <w:sz w:val="16"/>
          </w:rPr>
          <w:t>Mexico is the top destination abroad for American tourists</w:t>
        </w:r>
      </w:hyperlink>
      <w:r w:rsidRPr="00B96802">
        <w:rPr>
          <w:sz w:val="16"/>
        </w:rPr>
        <w:t> while the opposite is true for Mexicans. Large numbers of Mexicans work for American transnational corporations, watch American films and TV series, and enjoy American music</w:t>
      </w:r>
      <w:r w:rsidRPr="0029177B">
        <w:rPr>
          <w:rStyle w:val="StyleBoldUnderline"/>
        </w:rPr>
        <w:t xml:space="preserve">. </w:t>
      </w:r>
      <w:r w:rsidRPr="002771F2">
        <w:rPr>
          <w:rStyle w:val="StyleBoldUnderline"/>
          <w:highlight w:val="cyan"/>
        </w:rPr>
        <w:t xml:space="preserve">Their </w:t>
      </w:r>
      <w:proofErr w:type="gramStart"/>
      <w:r w:rsidRPr="002771F2">
        <w:rPr>
          <w:rStyle w:val="StyleBoldUnderline"/>
          <w:highlight w:val="cyan"/>
        </w:rPr>
        <w:t>contact with American tourists, and imported products have</w:t>
      </w:r>
      <w:proofErr w:type="gramEnd"/>
      <w:r w:rsidRPr="0029177B">
        <w:rPr>
          <w:rStyle w:val="StyleBoldUnderline"/>
        </w:rPr>
        <w:t xml:space="preserve"> also </w:t>
      </w:r>
      <w:r w:rsidRPr="002771F2">
        <w:rPr>
          <w:rStyle w:val="StyleBoldUnderline"/>
          <w:highlight w:val="cyan"/>
        </w:rPr>
        <w:t>crafted perceptions of the U</w:t>
      </w:r>
      <w:r w:rsidRPr="0029177B">
        <w:rPr>
          <w:rStyle w:val="StyleBoldUnderline"/>
        </w:rPr>
        <w:t xml:space="preserve">nited </w:t>
      </w:r>
      <w:r w:rsidRPr="002771F2">
        <w:rPr>
          <w:rStyle w:val="StyleBoldUnderline"/>
          <w:highlight w:val="cyan"/>
        </w:rPr>
        <w:t>S</w:t>
      </w:r>
      <w:r w:rsidRPr="0029177B">
        <w:rPr>
          <w:rStyle w:val="StyleBoldUnderline"/>
        </w:rPr>
        <w:t>tates in Mexico</w:t>
      </w:r>
      <w:r w:rsidRPr="00B96802">
        <w:rPr>
          <w:sz w:val="16"/>
        </w:rPr>
        <w:t>. At the same time, </w:t>
      </w:r>
      <w:hyperlink r:id="rId28" w:history="1">
        <w:r w:rsidRPr="002771F2">
          <w:rPr>
            <w:rStyle w:val="StyleBoldUnderline"/>
            <w:highlight w:val="cyan"/>
          </w:rPr>
          <w:t>immigrants from Mexico</w:t>
        </w:r>
      </w:hyperlink>
      <w:r w:rsidRPr="002771F2">
        <w:rPr>
          <w:rStyle w:val="StyleBoldUnderline"/>
          <w:highlight w:val="cyan"/>
        </w:rPr>
        <w:t>, news from the border</w:t>
      </w:r>
      <w:r w:rsidRPr="0029177B">
        <w:rPr>
          <w:rStyle w:val="StyleBoldUnderline"/>
        </w:rPr>
        <w:t>,</w:t>
      </w:r>
      <w:r w:rsidRPr="00B96802">
        <w:rPr>
          <w:sz w:val="16"/>
        </w:rPr>
        <w:t xml:space="preserve"> the growing presence of Tex-Mex and Mexican food, beer, and Spanish-language in the U.S. </w:t>
      </w:r>
      <w:r w:rsidRPr="002771F2">
        <w:rPr>
          <w:rStyle w:val="StyleBoldUnderline"/>
          <w:highlight w:val="cyan"/>
        </w:rPr>
        <w:t xml:space="preserve">has shaped American perceptions </w:t>
      </w:r>
      <w:r w:rsidRPr="002771F2">
        <w:rPr>
          <w:rStyle w:val="StyleBoldUnderline"/>
        </w:rPr>
        <w:t>of Mexico</w:t>
      </w:r>
      <w:r w:rsidRPr="00B96802">
        <w:rPr>
          <w:sz w:val="16"/>
        </w:rPr>
        <w:t xml:space="preserve">. However, </w:t>
      </w:r>
      <w:r w:rsidRPr="0029177B">
        <w:rPr>
          <w:rStyle w:val="StyleBoldUnderline"/>
        </w:rPr>
        <w:t>perceptions based on vacation trips and other cultural influences can hold stereotypes or outdated information</w:t>
      </w:r>
      <w:r w:rsidRPr="00B96802">
        <w:rPr>
          <w:sz w:val="16"/>
        </w:rPr>
        <w:t>. In the latest </w:t>
      </w:r>
      <w:hyperlink r:id="rId29" w:history="1">
        <w:r w:rsidRPr="00B96802">
          <w:rPr>
            <w:sz w:val="16"/>
          </w:rPr>
          <w:t>Pew Global Attitudes poll, 47% of Mexicans said they dislike American</w:t>
        </w:r>
      </w:hyperlink>
      <w:r w:rsidRPr="00B96802">
        <w:rPr>
          <w:sz w:val="16"/>
        </w:rPr>
        <w:t xml:space="preserve">ways of doing business, and 56% responded that it is bad that American ideas and customs spread in Mexico. When asked in 2006, </w:t>
      </w:r>
      <w:r w:rsidRPr="002771F2">
        <w:rPr>
          <w:rStyle w:val="StyleBoldUnderline"/>
          <w:highlight w:val="cyan"/>
        </w:rPr>
        <w:t>Americans</w:t>
      </w:r>
      <w:r w:rsidRPr="0029177B">
        <w:rPr>
          <w:rStyle w:val="StyleBoldUnderline"/>
        </w:rPr>
        <w:t xml:space="preserve"> agreed that Mexico is important to the future of their country but they </w:t>
      </w:r>
      <w:r w:rsidRPr="002771F2">
        <w:rPr>
          <w:rStyle w:val="StyleBoldUnderline"/>
          <w:highlight w:val="cyan"/>
        </w:rPr>
        <w:t>harbored </w:t>
      </w:r>
      <w:hyperlink r:id="rId30" w:history="1">
        <w:r w:rsidRPr="002771F2">
          <w:rPr>
            <w:rStyle w:val="StyleBoldUnderline"/>
            <w:highlight w:val="cyan"/>
          </w:rPr>
          <w:t>deep suspicions about their neighbor</w:t>
        </w:r>
      </w:hyperlink>
      <w:r w:rsidRPr="00B96802">
        <w:rPr>
          <w:sz w:val="16"/>
        </w:rPr>
        <w:t xml:space="preserve">, according to a Zogby poll. Universities in the U.S. are the top destination for Mexican seeking degrees overseas, however, </w:t>
      </w:r>
      <w:r w:rsidRPr="00B96802">
        <w:rPr>
          <w:rStyle w:val="StyleBoldUnderline"/>
        </w:rPr>
        <w:t xml:space="preserve">more </w:t>
      </w:r>
      <w:r w:rsidRPr="002771F2">
        <w:rPr>
          <w:rStyle w:val="StyleBoldUnderline"/>
          <w:highlight w:val="cyan"/>
        </w:rPr>
        <w:t>Mexicans could be taking the advantage of enrolling in</w:t>
      </w:r>
      <w:r w:rsidRPr="00B96802">
        <w:rPr>
          <w:rStyle w:val="StyleBoldUnderline"/>
        </w:rPr>
        <w:t xml:space="preserve"> some of </w:t>
      </w:r>
      <w:r w:rsidRPr="002771F2">
        <w:rPr>
          <w:rStyle w:val="StyleBoldUnderline"/>
          <w:highlight w:val="cyan"/>
        </w:rPr>
        <w:t>the world’s best universities</w:t>
      </w:r>
      <w:r w:rsidRPr="00B96802">
        <w:rPr>
          <w:sz w:val="16"/>
        </w:rPr>
        <w:t xml:space="preserve"> as their Chinese counterparts are doing. </w:t>
      </w:r>
      <w:r w:rsidRPr="002771F2">
        <w:rPr>
          <w:rStyle w:val="StyleBoldUnderline"/>
          <w:highlight w:val="cyan"/>
        </w:rPr>
        <w:t>Studying in the U.S. is one of the best ways to gain</w:t>
      </w:r>
      <w:r w:rsidRPr="00B96802">
        <w:rPr>
          <w:rStyle w:val="StyleBoldUnderline"/>
        </w:rPr>
        <w:t xml:space="preserve"> great </w:t>
      </w:r>
      <w:r w:rsidRPr="002771F2">
        <w:rPr>
          <w:rStyle w:val="StyleBoldUnderline"/>
          <w:highlight w:val="cyan"/>
        </w:rPr>
        <w:t>insights in American business culture. Stronger student exchange programs</w:t>
      </w:r>
      <w:r w:rsidRPr="00B96802">
        <w:rPr>
          <w:rStyle w:val="StyleBoldUnderline"/>
        </w:rPr>
        <w:t xml:space="preserve"> </w:t>
      </w:r>
      <w:r w:rsidRPr="002771F2">
        <w:rPr>
          <w:rStyle w:val="StyleBoldUnderline"/>
          <w:highlight w:val="cyan"/>
        </w:rPr>
        <w:t>between Mexico and the U.S. would</w:t>
      </w:r>
      <w:r w:rsidRPr="00B96802">
        <w:rPr>
          <w:rStyle w:val="StyleBoldUnderline"/>
        </w:rPr>
        <w:t xml:space="preserve"> not only help Mexicans and Americans to improve their language skills but also </w:t>
      </w:r>
      <w:r w:rsidRPr="002771F2">
        <w:rPr>
          <w:rStyle w:val="StyleBoldUnderline"/>
          <w:highlight w:val="cyan"/>
        </w:rPr>
        <w:t>help them to get a sophisticated knowledge of both countries and benefit the trade relationship</w:t>
      </w:r>
      <w:r w:rsidRPr="00B96802">
        <w:rPr>
          <w:rStyle w:val="StyleBoldUnderline"/>
        </w:rPr>
        <w:t xml:space="preserve"> between both countries in the long term.</w:t>
      </w:r>
    </w:p>
    <w:p w:rsidR="007A6CDF" w:rsidRDefault="007A6CDF" w:rsidP="007A6CDF">
      <w:pPr>
        <w:pStyle w:val="Heading4"/>
      </w:pPr>
      <w:r>
        <w:t>Increasing student exchanges is key to the future of bilateral cooperation and success of the TPP</w:t>
      </w:r>
    </w:p>
    <w:p w:rsidR="007A6CDF" w:rsidRPr="005068C1" w:rsidRDefault="007A6CDF" w:rsidP="007A6CDF">
      <w:pPr>
        <w:rPr>
          <w:rStyle w:val="StyleStyleBold12pt"/>
        </w:rPr>
      </w:pPr>
      <w:r w:rsidRPr="005068C1">
        <w:rPr>
          <w:rStyle w:val="StyleStyleBold12pt"/>
        </w:rPr>
        <w:t xml:space="preserve">Meacham ’13 </w:t>
      </w:r>
    </w:p>
    <w:p w:rsidR="007A6CDF" w:rsidRPr="005068C1" w:rsidRDefault="007A6CDF" w:rsidP="007A6CDF">
      <w:proofErr w:type="gramStart"/>
      <w:r w:rsidRPr="005068C1">
        <w:t>( Carl</w:t>
      </w:r>
      <w:proofErr w:type="gramEnd"/>
      <w:r w:rsidRPr="005068C1">
        <w:t xml:space="preserve"> Meacham, Director of the Americas Program, http://csis.org/publication/president-obamas-trip-mexico-and-costa-rica-what-was-outcome)</w:t>
      </w:r>
    </w:p>
    <w:p w:rsidR="007A6CDF" w:rsidRDefault="007A6CDF" w:rsidP="007A6CDF">
      <w:pPr>
        <w:rPr>
          <w:rStyle w:val="StyleBoldUnderline"/>
        </w:rPr>
      </w:pPr>
      <w:r w:rsidRPr="00293B28">
        <w:rPr>
          <w:rStyle w:val="StyleBoldUnderline"/>
        </w:rPr>
        <w:t>The president’s bilateral meeting with the Mexican government and speech to Mexican students highlighted the important role that Mexico plays in the U.S. economy</w:t>
      </w:r>
      <w:r w:rsidRPr="005068C1">
        <w:rPr>
          <w:sz w:val="16"/>
        </w:rPr>
        <w:t xml:space="preserve">, with </w:t>
      </w:r>
      <w:r w:rsidRPr="00377F11">
        <w:rPr>
          <w:rStyle w:val="StyleBoldUnderline"/>
          <w:highlight w:val="cyan"/>
        </w:rPr>
        <w:t>Mexico the second largest importer of U.S. goods</w:t>
      </w:r>
      <w:r w:rsidRPr="005068C1">
        <w:rPr>
          <w:sz w:val="16"/>
        </w:rPr>
        <w:t xml:space="preserve"> after Canada. One of the chief outcomes of the meetings was the creation of the high-level economic dialogue. The first meeting will likely take place this fall with cabinet-level participation from both governments, including Vice President Biden</w:t>
      </w:r>
      <w:proofErr w:type="gramStart"/>
      <w:r w:rsidRPr="005068C1">
        <w:rPr>
          <w:sz w:val="16"/>
        </w:rPr>
        <w:t>.¶</w:t>
      </w:r>
      <w:proofErr w:type="gramEnd"/>
      <w:r w:rsidRPr="005068C1">
        <w:rPr>
          <w:sz w:val="16"/>
        </w:rPr>
        <w:t xml:space="preserve"> As Ricardo Zuñiga, President Obama’s chief adviser on the region, stated at a recent CSIS discussion, the connections between the U.S. and Mexican economies, and size of bilateral trade, means that dozens of U.S. agencies are involved in various capacities. </w:t>
      </w:r>
      <w:r w:rsidRPr="00377F11">
        <w:rPr>
          <w:rStyle w:val="StyleBoldUnderline"/>
          <w:highlight w:val="cyan"/>
        </w:rPr>
        <w:t>There are numerous opportunities t</w:t>
      </w:r>
      <w:r w:rsidRPr="005068C1">
        <w:rPr>
          <w:rStyle w:val="StyleBoldUnderline"/>
        </w:rPr>
        <w:t xml:space="preserve">o </w:t>
      </w:r>
      <w:r w:rsidRPr="005068C1">
        <w:rPr>
          <w:sz w:val="16"/>
        </w:rPr>
        <w:t xml:space="preserve">streamline the activities of both governments and </w:t>
      </w:r>
      <w:r w:rsidRPr="00377F11">
        <w:rPr>
          <w:rStyle w:val="StyleBoldUnderline"/>
          <w:highlight w:val="cyan"/>
        </w:rPr>
        <w:t>make regional trade more efficien</w:t>
      </w:r>
      <w:r w:rsidRPr="005068C1">
        <w:rPr>
          <w:rStyle w:val="StyleBoldUnderline"/>
        </w:rPr>
        <w:t>t</w:t>
      </w:r>
      <w:r w:rsidRPr="005068C1">
        <w:rPr>
          <w:sz w:val="16"/>
        </w:rPr>
        <w:t xml:space="preserve">. At the same time, </w:t>
      </w:r>
      <w:r w:rsidRPr="00377F11">
        <w:rPr>
          <w:rStyle w:val="StyleBoldUnderline"/>
          <w:highlight w:val="cyan"/>
        </w:rPr>
        <w:t>the dialogue will help both countries better coordinate positions in the T</w:t>
      </w:r>
      <w:r w:rsidRPr="005068C1">
        <w:rPr>
          <w:rStyle w:val="StyleBoldUnderline"/>
        </w:rPr>
        <w:t>rans-</w:t>
      </w:r>
      <w:r w:rsidRPr="00377F11">
        <w:rPr>
          <w:rStyle w:val="StyleBoldUnderline"/>
          <w:highlight w:val="cyan"/>
        </w:rPr>
        <w:t>P</w:t>
      </w:r>
      <w:r w:rsidRPr="005068C1">
        <w:rPr>
          <w:rStyle w:val="StyleBoldUnderline"/>
        </w:rPr>
        <w:t xml:space="preserve">acific </w:t>
      </w:r>
      <w:r w:rsidRPr="00377F11">
        <w:rPr>
          <w:rStyle w:val="StyleBoldUnderline"/>
          <w:highlight w:val="cyan"/>
        </w:rPr>
        <w:t>P</w:t>
      </w:r>
      <w:r w:rsidRPr="005068C1">
        <w:rPr>
          <w:rStyle w:val="StyleBoldUnderline"/>
        </w:rPr>
        <w:t>artnership</w:t>
      </w:r>
      <w:r w:rsidRPr="005068C1">
        <w:rPr>
          <w:sz w:val="16"/>
        </w:rPr>
        <w:t xml:space="preserve"> (TPP) negotiations. The trip’s outcome shows that the United States increasingly sees Mexico as one of its most important economic partners globally, not just in the Americas</w:t>
      </w:r>
      <w:proofErr w:type="gramStart"/>
      <w:r w:rsidRPr="005068C1">
        <w:rPr>
          <w:sz w:val="16"/>
        </w:rPr>
        <w:t>.¶</w:t>
      </w:r>
      <w:proofErr w:type="gramEnd"/>
      <w:r w:rsidRPr="005068C1">
        <w:rPr>
          <w:sz w:val="16"/>
        </w:rPr>
        <w:t xml:space="preserve"> </w:t>
      </w:r>
      <w:r w:rsidRPr="00293B28">
        <w:rPr>
          <w:rStyle w:val="StyleBoldUnderline"/>
        </w:rPr>
        <w:t xml:space="preserve">Another outcome of the trip exposed one area where </w:t>
      </w:r>
      <w:r w:rsidRPr="00377F11">
        <w:rPr>
          <w:rStyle w:val="StyleBoldUnderline"/>
          <w:highlight w:val="cyan"/>
        </w:rPr>
        <w:t>both countries could be doing much better: student exchanges</w:t>
      </w:r>
      <w:r w:rsidRPr="00293B28">
        <w:rPr>
          <w:rStyle w:val="StyleBoldUnderline"/>
        </w:rPr>
        <w:t xml:space="preserve">. Despite the considerable economic and cultural ties between the two nations, </w:t>
      </w:r>
      <w:r w:rsidRPr="00377F11">
        <w:rPr>
          <w:rStyle w:val="StyleBoldUnderline"/>
          <w:highlight w:val="cyan"/>
        </w:rPr>
        <w:t>student exchanges are much lower than one would expect. Costa Rica and Argentina receive more students than Mexico</w:t>
      </w:r>
      <w:r w:rsidRPr="00293B28">
        <w:rPr>
          <w:rStyle w:val="StyleBoldUnderline"/>
        </w:rPr>
        <w:t xml:space="preserve"> and smaller nations with fewer ties to the United States, such as Chile, receive comparable numbers of U.S. students. In a way, this is not surprising—security concerns brought a steep decline beginning in the mid-2000s—but Mexican students studying in the United States have stagnated as well</w:t>
      </w:r>
      <w:r w:rsidRPr="005068C1">
        <w:rPr>
          <w:sz w:val="16"/>
        </w:rPr>
        <w:t xml:space="preserve">. A recent op-ed in the Miami Herald by Andrés Oppenheimer pointed out that while there are 13,700 Mexican enrolled in U.S. colleges, there are 194,000 Chinese. </w:t>
      </w:r>
      <w:r w:rsidRPr="00293B28">
        <w:rPr>
          <w:rStyle w:val="StyleBoldUnderline"/>
        </w:rPr>
        <w:t xml:space="preserve">Surely this needs to change. </w:t>
      </w:r>
      <w:r w:rsidRPr="00377F11">
        <w:rPr>
          <w:rStyle w:val="StyleBoldUnderline"/>
          <w:highlight w:val="cyan"/>
        </w:rPr>
        <w:t>Greater bilateral academic exchanges can play a pivotal role in enhancing U.S.-Mexico economic and cultural ties and the forum’s creation recognizes the new needs of the bilateral relationship</w:t>
      </w:r>
    </w:p>
    <w:p w:rsidR="007A6CDF" w:rsidRPr="00377F11" w:rsidRDefault="007A6CDF" w:rsidP="007A6CDF"/>
    <w:p w:rsidR="007A6CDF" w:rsidRDefault="007A6CDF" w:rsidP="007A6CDF">
      <w:pPr>
        <w:pStyle w:val="Heading4"/>
      </w:pPr>
      <w:r>
        <w:t>Increasing student exchange key to educational reform and ensuring future bilateral cooperation</w:t>
      </w:r>
    </w:p>
    <w:p w:rsidR="007A6CDF" w:rsidRPr="00833420" w:rsidRDefault="007A6CDF" w:rsidP="007A6CDF">
      <w:pPr>
        <w:rPr>
          <w:rStyle w:val="StyleStyleBold12pt"/>
        </w:rPr>
      </w:pPr>
      <w:r w:rsidRPr="002771F2">
        <w:rPr>
          <w:rStyle w:val="StyleStyleBold12pt"/>
          <w:highlight w:val="cyan"/>
        </w:rPr>
        <w:t>Ramos ‘13</w:t>
      </w:r>
    </w:p>
    <w:p w:rsidR="007A6CDF" w:rsidRPr="00833420" w:rsidRDefault="007A6CDF" w:rsidP="007A6CDF">
      <w:pPr>
        <w:rPr>
          <w:sz w:val="16"/>
        </w:rPr>
      </w:pPr>
      <w:r w:rsidRPr="00833420">
        <w:rPr>
          <w:sz w:val="16"/>
        </w:rPr>
        <w:t xml:space="preserve">Vincent Guilamo-Ramos is a professor and co-director of the Center for Latino Adolescent and Family Health at the Silver School of Social Work at New York University. 05/28/2013. Huffington Post. “The U.S. and Mexico Have Much to Learn from Each Other” </w:t>
      </w:r>
      <w:hyperlink r:id="rId31" w:history="1">
        <w:r w:rsidRPr="00833420">
          <w:rPr>
            <w:rStyle w:val="Hyperlink"/>
            <w:sz w:val="16"/>
          </w:rPr>
          <w:t>http://www.huffingtonpost.com/vincent-guilamoramos/us-mexico-relations_b_3347068.html</w:t>
        </w:r>
      </w:hyperlink>
      <w:r w:rsidRPr="00833420">
        <w:rPr>
          <w:sz w:val="16"/>
        </w:rPr>
        <w:t xml:space="preserve"> </w:t>
      </w:r>
    </w:p>
    <w:p w:rsidR="007A6CDF" w:rsidRPr="00833420" w:rsidRDefault="007A6CDF" w:rsidP="007A6CDF">
      <w:pPr>
        <w:rPr>
          <w:rStyle w:val="StyleStyleBold12pt"/>
          <w:sz w:val="16"/>
        </w:rPr>
      </w:pPr>
    </w:p>
    <w:p w:rsidR="007A6CDF" w:rsidRDefault="007A6CDF" w:rsidP="007A6CDF">
      <w:pPr>
        <w:rPr>
          <w:rFonts w:ascii="Georgia" w:hAnsi="Georgia"/>
          <w:color w:val="000000"/>
          <w:sz w:val="16"/>
          <w:szCs w:val="23"/>
        </w:rPr>
      </w:pPr>
      <w:r w:rsidRPr="00833420">
        <w:rPr>
          <w:rFonts w:ascii="Georgia" w:hAnsi="Georgia"/>
          <w:color w:val="000000"/>
          <w:sz w:val="16"/>
          <w:szCs w:val="23"/>
        </w:rPr>
        <w:t xml:space="preserve">Barack </w:t>
      </w:r>
      <w:r w:rsidRPr="002771F2">
        <w:rPr>
          <w:rStyle w:val="StyleBoldUnderline"/>
          <w:highlight w:val="cyan"/>
        </w:rPr>
        <w:t>Obama's recent</w:t>
      </w:r>
      <w:r w:rsidRPr="00833420">
        <w:rPr>
          <w:rStyle w:val="StyleBoldUnderline"/>
        </w:rPr>
        <w:t xml:space="preserve"> visit to Mexico</w:t>
      </w:r>
      <w:r w:rsidRPr="00833420">
        <w:rPr>
          <w:rFonts w:ascii="Georgia" w:hAnsi="Georgia"/>
          <w:color w:val="000000"/>
          <w:sz w:val="16"/>
          <w:szCs w:val="23"/>
        </w:rPr>
        <w:t xml:space="preserve">, the fourth of his presidency, </w:t>
      </w:r>
      <w:r w:rsidRPr="002771F2">
        <w:rPr>
          <w:rStyle w:val="StyleBoldUnderline"/>
          <w:highlight w:val="cyan"/>
        </w:rPr>
        <w:t>represented a</w:t>
      </w:r>
      <w:r w:rsidRPr="00833420">
        <w:rPr>
          <w:rStyle w:val="StyleBoldUnderline"/>
        </w:rPr>
        <w:t>n</w:t>
      </w:r>
      <w:r w:rsidRPr="00833420">
        <w:rPr>
          <w:rFonts w:ascii="Georgia" w:hAnsi="Georgia"/>
          <w:color w:val="000000"/>
          <w:sz w:val="16"/>
          <w:szCs w:val="23"/>
        </w:rPr>
        <w:t xml:space="preserve"> important, deliberate </w:t>
      </w:r>
      <w:r w:rsidRPr="002771F2">
        <w:rPr>
          <w:rStyle w:val="StyleBoldUnderline"/>
          <w:highlight w:val="cyan"/>
        </w:rPr>
        <w:t>attempt to shift the focus of Mexico-U.S. relations</w:t>
      </w:r>
      <w:r w:rsidRPr="00833420">
        <w:rPr>
          <w:rFonts w:ascii="Georgia" w:hAnsi="Georgia"/>
          <w:color w:val="000000"/>
          <w:sz w:val="16"/>
          <w:szCs w:val="23"/>
        </w:rPr>
        <w:t xml:space="preserve"> from security </w:t>
      </w:r>
      <w:r w:rsidRPr="00833420">
        <w:rPr>
          <w:rStyle w:val="StyleBoldUnderline"/>
        </w:rPr>
        <w:t>to economic improvement.</w:t>
      </w:r>
      <w:r w:rsidRPr="00833420">
        <w:rPr>
          <w:rFonts w:ascii="Georgia" w:hAnsi="Georgia"/>
          <w:color w:val="000000"/>
          <w:sz w:val="16"/>
          <w:szCs w:val="23"/>
        </w:rPr>
        <w:t xml:space="preserve"> But </w:t>
      </w:r>
      <w:r w:rsidRPr="00833420">
        <w:rPr>
          <w:rStyle w:val="StyleBoldUnderline"/>
        </w:rPr>
        <w:t>it also represented</w:t>
      </w:r>
      <w:r w:rsidRPr="00833420">
        <w:rPr>
          <w:rFonts w:ascii="Georgia" w:hAnsi="Georgia"/>
          <w:color w:val="000000"/>
          <w:sz w:val="16"/>
          <w:szCs w:val="23"/>
        </w:rPr>
        <w:t xml:space="preserve"> much more --</w:t>
      </w:r>
      <w:r w:rsidRPr="00833420">
        <w:rPr>
          <w:rStyle w:val="StyleBoldUnderline"/>
        </w:rPr>
        <w:t xml:space="preserve"> a chance to allay the public's profoundly negative conceptions of Mexico by shifting the conversation </w:t>
      </w:r>
      <w:r w:rsidRPr="002771F2">
        <w:rPr>
          <w:rStyle w:val="StyleBoldUnderline"/>
          <w:highlight w:val="cyan"/>
        </w:rPr>
        <w:t>to education</w:t>
      </w:r>
      <w:r w:rsidRPr="00833420">
        <w:rPr>
          <w:rFonts w:ascii="Georgia" w:hAnsi="Georgia"/>
          <w:color w:val="000000"/>
          <w:sz w:val="16"/>
          <w:szCs w:val="23"/>
        </w:rPr>
        <w:t>, labor, environment, and other human-scale</w:t>
      </w:r>
      <w:r w:rsidRPr="00833420">
        <w:rPr>
          <w:rStyle w:val="StyleBoldUnderline"/>
        </w:rPr>
        <w:t xml:space="preserve"> </w:t>
      </w:r>
      <w:r w:rsidRPr="002771F2">
        <w:rPr>
          <w:rStyle w:val="StyleBoldUnderline"/>
          <w:highlight w:val="cyan"/>
        </w:rPr>
        <w:t>issues that are truly vital to the future of both countries.</w:t>
      </w:r>
      <w:r w:rsidRPr="00833420">
        <w:rPr>
          <w:rStyle w:val="apple-converted-space"/>
          <w:rFonts w:ascii="Georgia" w:eastAsiaTheme="majorEastAsia" w:hAnsi="Georgia"/>
          <w:color w:val="000000"/>
          <w:szCs w:val="23"/>
        </w:rPr>
        <w:t xml:space="preserve"> </w:t>
      </w:r>
      <w:r w:rsidRPr="00833420">
        <w:rPr>
          <w:rFonts w:ascii="Georgia" w:hAnsi="Georgia"/>
          <w:color w:val="000000"/>
          <w:sz w:val="16"/>
          <w:szCs w:val="23"/>
        </w:rPr>
        <w:t xml:space="preserve">While much media coverage focuses on Mexican immigration battles, drug wars and narco-trafficking, the relationship between the U.S. and Mexico has been evolving in complex and positive ways. That is really not so surprising when one considers that the Latino population in the U.S. surpassed 50 million not too long ago, and people of Mexican ancestry account for more than 60 percent of this total. Mexico's economy and middle class are growing. And there is Obama's pivotal "100,000 Strong in the Americas" initiative, launched in 2011 to expand study-abroad exchange opportunities between the U.S. and Latin America. </w:t>
      </w:r>
      <w:r w:rsidRPr="002771F2">
        <w:rPr>
          <w:rStyle w:val="StyleBoldUnderline"/>
          <w:highlight w:val="cyan"/>
        </w:rPr>
        <w:t>Increasing student exchange</w:t>
      </w:r>
      <w:r w:rsidRPr="00833420">
        <w:rPr>
          <w:rStyle w:val="StyleBoldUnderline"/>
        </w:rPr>
        <w:t xml:space="preserve">, and building understanding through higher education, </w:t>
      </w:r>
      <w:r w:rsidRPr="002771F2">
        <w:rPr>
          <w:rStyle w:val="StyleBoldUnderline"/>
          <w:highlight w:val="cyan"/>
        </w:rPr>
        <w:t>offers</w:t>
      </w:r>
      <w:r w:rsidRPr="00833420">
        <w:rPr>
          <w:rStyle w:val="StyleBoldUnderline"/>
        </w:rPr>
        <w:t xml:space="preserve"> at least the </w:t>
      </w:r>
      <w:r w:rsidRPr="002771F2">
        <w:rPr>
          <w:rStyle w:val="StyleBoldUnderline"/>
          <w:highlight w:val="cyan"/>
        </w:rPr>
        <w:t>potential to help offset the tarnished public perception of bilateral relations</w:t>
      </w:r>
      <w:r w:rsidRPr="00833420">
        <w:rPr>
          <w:rStyle w:val="StyleBoldUnderline"/>
        </w:rPr>
        <w:t>.</w:t>
      </w:r>
      <w:r w:rsidRPr="00833420">
        <w:rPr>
          <w:rFonts w:ascii="Georgia" w:hAnsi="Georgia"/>
          <w:color w:val="000000"/>
          <w:sz w:val="16"/>
          <w:szCs w:val="23"/>
        </w:rPr>
        <w:t xml:space="preserve"> Not incidentally, </w:t>
      </w:r>
      <w:r w:rsidRPr="00833420">
        <w:rPr>
          <w:rStyle w:val="StyleBoldUnderline"/>
        </w:rPr>
        <w:t>this cross-border tradition contributes heavily to both countries' economies</w:t>
      </w:r>
      <w:r w:rsidRPr="00833420">
        <w:rPr>
          <w:rFonts w:ascii="Georgia" w:hAnsi="Georgia"/>
          <w:color w:val="000000"/>
          <w:sz w:val="16"/>
          <w:szCs w:val="23"/>
        </w:rPr>
        <w:t xml:space="preserve">. Obama's trip reminded us that the two neighbors have much to learn from each another. </w:t>
      </w:r>
      <w:r w:rsidRPr="002771F2">
        <w:rPr>
          <w:rStyle w:val="StyleBoldUnderline"/>
          <w:highlight w:val="cyan"/>
        </w:rPr>
        <w:t>In the U.S., about a third of the population is under 25</w:t>
      </w:r>
      <w:r w:rsidRPr="002771F2">
        <w:rPr>
          <w:rFonts w:ascii="Georgia" w:hAnsi="Georgia"/>
          <w:color w:val="000000"/>
          <w:sz w:val="16"/>
          <w:szCs w:val="23"/>
          <w:highlight w:val="cyan"/>
        </w:rPr>
        <w:t>,</w:t>
      </w:r>
      <w:r w:rsidRPr="00833420">
        <w:rPr>
          <w:rFonts w:ascii="Georgia" w:hAnsi="Georgia"/>
          <w:color w:val="000000"/>
          <w:sz w:val="16"/>
          <w:szCs w:val="23"/>
        </w:rPr>
        <w:t xml:space="preserve"> while in Mexico, half of the population </w:t>
      </w:r>
      <w:proofErr w:type="gramStart"/>
      <w:r w:rsidRPr="00833420">
        <w:rPr>
          <w:rFonts w:ascii="Georgia" w:hAnsi="Georgia"/>
          <w:color w:val="000000"/>
          <w:sz w:val="16"/>
          <w:szCs w:val="23"/>
        </w:rPr>
        <w:t>is</w:t>
      </w:r>
      <w:proofErr w:type="gramEnd"/>
      <w:r w:rsidRPr="00833420">
        <w:rPr>
          <w:rFonts w:ascii="Georgia" w:hAnsi="Georgia"/>
          <w:color w:val="000000"/>
          <w:sz w:val="16"/>
          <w:szCs w:val="23"/>
        </w:rPr>
        <w:t xml:space="preserve"> less than 25, </w:t>
      </w:r>
      <w:r w:rsidRPr="002771F2">
        <w:rPr>
          <w:rStyle w:val="StyleBoldUnderline"/>
          <w:highlight w:val="cyan"/>
        </w:rPr>
        <w:t>a bountiful group of potential college attendees</w:t>
      </w:r>
      <w:r w:rsidRPr="00833420">
        <w:rPr>
          <w:rFonts w:ascii="Georgia" w:hAnsi="Georgia"/>
          <w:color w:val="000000"/>
          <w:sz w:val="16"/>
          <w:szCs w:val="23"/>
        </w:rPr>
        <w:t xml:space="preserve">. While </w:t>
      </w:r>
      <w:r w:rsidRPr="00833420">
        <w:rPr>
          <w:rStyle w:val="StyleBoldUnderline"/>
        </w:rPr>
        <w:t>higher education has long presented a roadmap to better jobs and futures</w:t>
      </w:r>
      <w:r w:rsidRPr="00833420">
        <w:rPr>
          <w:rFonts w:ascii="Georgia" w:hAnsi="Georgia"/>
          <w:color w:val="000000"/>
          <w:sz w:val="16"/>
          <w:szCs w:val="23"/>
        </w:rPr>
        <w:t xml:space="preserve"> for young people in America, our increasing educational fees and student debt loads are making such prospects more difficult to realize, particularly among lower-income families. Mexico's landscape is of course different. Public education is free, but just 1 out of every 3 individuals of eligible age enters college, showing limitations in the existing capacity of the country's education system. Despite encouraging macro-economic signs in present-day Mexico, the number of people living in poverty in the country has been growing. In contrast, the U.S. faces growing disparities in educational attainment based on income level. Our low-income individuals have less access to higher education, let alone student exchange programs. </w:t>
      </w:r>
      <w:r w:rsidRPr="002771F2">
        <w:rPr>
          <w:rStyle w:val="StyleBoldUnderline"/>
          <w:highlight w:val="cyan"/>
        </w:rPr>
        <w:t>The U.S. can do far more to</w:t>
      </w:r>
      <w:r w:rsidRPr="00833420">
        <w:rPr>
          <w:rStyle w:val="StyleBoldUnderline"/>
        </w:rPr>
        <w:t xml:space="preserve"> help </w:t>
      </w:r>
      <w:r w:rsidRPr="002771F2">
        <w:rPr>
          <w:rStyle w:val="StyleBoldUnderline"/>
          <w:highlight w:val="cyan"/>
        </w:rPr>
        <w:t>prepare young people in both countries to contribute to bilateral cooperation</w:t>
      </w:r>
      <w:r w:rsidRPr="00833420">
        <w:rPr>
          <w:rStyle w:val="StyleBoldUnderline"/>
        </w:rPr>
        <w:t xml:space="preserve"> and a better regional future</w:t>
      </w:r>
      <w:r w:rsidRPr="00833420">
        <w:rPr>
          <w:rFonts w:ascii="Georgia" w:hAnsi="Georgia"/>
          <w:color w:val="000000"/>
          <w:sz w:val="16"/>
          <w:szCs w:val="23"/>
        </w:rPr>
        <w:t xml:space="preserve">. In addition, it can and should give a great deal of sustained attention to low-income youth of both nations who face particularly high hurdles to educational attainment. </w:t>
      </w:r>
      <w:r w:rsidRPr="00833420">
        <w:rPr>
          <w:rStyle w:val="StyleBoldUnderline"/>
        </w:rPr>
        <w:t>By investing in disadvantaged students in Mexico</w:t>
      </w:r>
      <w:r w:rsidRPr="00833420">
        <w:rPr>
          <w:rFonts w:ascii="Georgia" w:hAnsi="Georgia"/>
          <w:color w:val="000000"/>
          <w:sz w:val="16"/>
          <w:szCs w:val="23"/>
        </w:rPr>
        <w:t xml:space="preserve"> and the U.S. who are most at risk of involvement in drug- and gang-related activity, </w:t>
      </w:r>
      <w:r w:rsidRPr="00833420">
        <w:rPr>
          <w:rStyle w:val="StyleBoldUnderline"/>
        </w:rPr>
        <w:t>both countries can promote economic development within and without</w:t>
      </w:r>
      <w:r w:rsidRPr="00833420">
        <w:rPr>
          <w:rFonts w:ascii="Georgia" w:hAnsi="Georgia"/>
          <w:color w:val="000000"/>
          <w:sz w:val="16"/>
          <w:szCs w:val="23"/>
        </w:rPr>
        <w:t xml:space="preserve"> -- and, not incidentally, lessen the need to focus so heavily on security measures and bad news. There's a lot riding on Obama's trip, perhaps even more than many people in both countries realize. Now that he's back, the work of improving bilateral relations for the sake of both Mexico and the U.S. -- and the people of both lands -- can and should go forward with renewed purpose. </w:t>
      </w:r>
    </w:p>
    <w:p w:rsidR="007A6CDF" w:rsidRDefault="007A6CDF" w:rsidP="007A6CDF">
      <w:pPr>
        <w:pStyle w:val="Heading4"/>
      </w:pPr>
      <w:r>
        <w:t>Student Exchanges Increase Economic Relations</w:t>
      </w:r>
    </w:p>
    <w:p w:rsidR="007A6CDF" w:rsidRPr="0059692C" w:rsidRDefault="007A6CDF" w:rsidP="007A6CDF">
      <w:pPr>
        <w:rPr>
          <w:rStyle w:val="StyleStyleBold12pt"/>
        </w:rPr>
      </w:pPr>
      <w:r>
        <w:rPr>
          <w:rStyle w:val="StyleStyleBold12pt"/>
        </w:rPr>
        <w:t xml:space="preserve">Politics 365 ’12 (July 19 2012, </w:t>
      </w:r>
      <w:r w:rsidRPr="0059692C">
        <w:rPr>
          <w:rStyle w:val="StyleStyleBold12pt"/>
        </w:rPr>
        <w:t>http://politic365.com/2012/07/19/nafta-fumbles-on-u-s-mexico-student-exchange-programs/</w:t>
      </w:r>
      <w:r>
        <w:rPr>
          <w:rStyle w:val="StyleStyleBold12pt"/>
        </w:rPr>
        <w:t>)</w:t>
      </w:r>
    </w:p>
    <w:p w:rsidR="007A6CDF" w:rsidRDefault="007A6CDF" w:rsidP="007A6CDF">
      <w:pPr>
        <w:rPr>
          <w:rStyle w:val="StyleBoldUnderline"/>
        </w:rPr>
      </w:pPr>
      <w:r w:rsidRPr="00761DE4">
        <w:rPr>
          <w:sz w:val="16"/>
        </w:rPr>
        <w:t>Mexico is now the third largest trade partner for the U.S. after 18 years of signing the North American Free Trade Agreement (NAFTA). However, Mexico and the U.S. have barely managed to prepare a bi-national pool of professionals able to deeply understand the socioeconomic reality of both countries</w:t>
      </w:r>
      <w:proofErr w:type="gramStart"/>
      <w:r w:rsidRPr="00761DE4">
        <w:rPr>
          <w:sz w:val="16"/>
        </w:rPr>
        <w:t>.¶</w:t>
      </w:r>
      <w:proofErr w:type="gramEnd"/>
      <w:r w:rsidRPr="00761DE4">
        <w:rPr>
          <w:sz w:val="16"/>
        </w:rPr>
        <w:t xml:space="preserve"> </w:t>
      </w:r>
      <w:r w:rsidRPr="0059692C">
        <w:rPr>
          <w:rStyle w:val="StyleBoldUnderline"/>
        </w:rPr>
        <w:t>The number of Americans studying abroad in Mexico and the number of Mexicans coming to American institutions is far distant from the economic ties of both neighbor countries. Mexican students rank ninth in the number of foreign students in American institutions, behind China, India, South Korea, Canada, Taiwan, Saudi Arabia, and even Vietnam, according to the Institute of International Education (IIE). When studying abroad, Mexico is the eighth destination chosen by American college and graduate students. Therefore, few Mexican and American professionals have a deep understanding of the realities and challenges of their neighbor country</w:t>
      </w:r>
      <w:proofErr w:type="gramStart"/>
      <w:r w:rsidRPr="0059692C">
        <w:rPr>
          <w:rStyle w:val="StyleBoldUnderline"/>
        </w:rPr>
        <w:t>.¶</w:t>
      </w:r>
      <w:proofErr w:type="gramEnd"/>
      <w:r w:rsidRPr="0059692C">
        <w:rPr>
          <w:rStyle w:val="StyleBoldUnderline"/>
        </w:rPr>
        <w:t xml:space="preserve"> The importance of student exchange programs to foster economic relationships has been recognized by President Obama</w:t>
      </w:r>
      <w:r w:rsidRPr="00761DE4">
        <w:rPr>
          <w:sz w:val="16"/>
        </w:rPr>
        <w:t>’s “100,000 Strong” initiative, which seeks to increase the number of American students in China. A similar initiative should be launched to increase the flows of Mexican and American students in both countries</w:t>
      </w:r>
      <w:proofErr w:type="gramStart"/>
      <w:r w:rsidRPr="00761DE4">
        <w:rPr>
          <w:sz w:val="16"/>
        </w:rPr>
        <w:t>.¶</w:t>
      </w:r>
      <w:proofErr w:type="gramEnd"/>
      <w:r w:rsidRPr="00761DE4">
        <w:rPr>
          <w:sz w:val="16"/>
        </w:rPr>
        <w:t xml:space="preserve"> One example of the lack of bi-national professionals is the shortage of attorneys who are able to understand the legal limitations and regulations on both sides of the Southwest border. There is currently only one joint program between the U.S. and Mexico intended to prepare attorneys to practice law in both countries</w:t>
      </w:r>
      <w:proofErr w:type="gramStart"/>
      <w:r w:rsidRPr="00761DE4">
        <w:rPr>
          <w:sz w:val="16"/>
        </w:rPr>
        <w:t>.¶</w:t>
      </w:r>
      <w:proofErr w:type="gramEnd"/>
      <w:r w:rsidRPr="00761DE4">
        <w:rPr>
          <w:sz w:val="16"/>
        </w:rPr>
        <w:t xml:space="preserve"> After 18 years of the NAFTA signing, firsthand experiences have shaped the understanding between both countries. Mexicans are the largest legal and undocumented immigrant population in the U.S. and the same happens south of the border with Americans being the largest foreign-born population in Mexico, according to the Mexican Census office INEGI</w:t>
      </w:r>
      <w:proofErr w:type="gramStart"/>
      <w:r w:rsidRPr="00761DE4">
        <w:rPr>
          <w:sz w:val="16"/>
        </w:rPr>
        <w:t>.¶</w:t>
      </w:r>
      <w:proofErr w:type="gramEnd"/>
      <w:r w:rsidRPr="00761DE4">
        <w:rPr>
          <w:sz w:val="16"/>
        </w:rPr>
        <w:t xml:space="preserve"> When on vacation, Mexico is the top destination abroad for American tourists while the opposite is true for Mexicans. Large numbers of Mexicans work for American transnational corporations, watch American films and TV series, and enjoy American music. Their </w:t>
      </w:r>
      <w:proofErr w:type="gramStart"/>
      <w:r w:rsidRPr="00761DE4">
        <w:rPr>
          <w:sz w:val="16"/>
        </w:rPr>
        <w:t>contact with American tourists, and imported products have</w:t>
      </w:r>
      <w:proofErr w:type="gramEnd"/>
      <w:r w:rsidRPr="00761DE4">
        <w:rPr>
          <w:sz w:val="16"/>
        </w:rPr>
        <w:t xml:space="preserve"> also crafted perceptions of the United States in Mexico. At the same time, immigrants from Mexico, news from the border, the growing presence of Tex-Mex and Mexican food, beer, and Spanish-language in the U.S. has shaped American perceptions of Mexico</w:t>
      </w:r>
      <w:proofErr w:type="gramStart"/>
      <w:r w:rsidRPr="00761DE4">
        <w:rPr>
          <w:sz w:val="16"/>
        </w:rPr>
        <w:t>.¶</w:t>
      </w:r>
      <w:proofErr w:type="gramEnd"/>
      <w:r w:rsidRPr="00761DE4">
        <w:rPr>
          <w:sz w:val="16"/>
        </w:rPr>
        <w:t xml:space="preserve"> However, perceptions based on vacation trips and other cultural influences can hold stereotypes or outdated information. In the latest Pew Global Attitudes poll, 47% of Mexicans said they dislike American ways of doing business, and 56% responded that it is bad that American ideas and customs spread in Mexico. When asked in 2006, Americans agreed that Mexico is important to the future of their country but they harbored deep suspicions about their neighbor, according to a Zogby poll</w:t>
      </w:r>
      <w:proofErr w:type="gramStart"/>
      <w:r w:rsidRPr="00761DE4">
        <w:rPr>
          <w:sz w:val="16"/>
        </w:rPr>
        <w:t>.¶</w:t>
      </w:r>
      <w:proofErr w:type="gramEnd"/>
      <w:r w:rsidRPr="00761DE4">
        <w:rPr>
          <w:sz w:val="16"/>
        </w:rPr>
        <w:t xml:space="preserve"> Universities in the U.S. are the top destination for Mexican seeking degrees overseas, however, more Mexicans could be taking the advantage of enrolling in some of the world’s best universities as their Chinese counterparts are doing. Studying in the U.S. is one of the best ways to gain great insights in American business culture</w:t>
      </w:r>
      <w:proofErr w:type="gramStart"/>
      <w:r w:rsidRPr="00761DE4">
        <w:rPr>
          <w:sz w:val="16"/>
        </w:rPr>
        <w:t>.¶</w:t>
      </w:r>
      <w:proofErr w:type="gramEnd"/>
      <w:r w:rsidRPr="00761DE4">
        <w:rPr>
          <w:sz w:val="16"/>
        </w:rPr>
        <w:t xml:space="preserve"> </w:t>
      </w:r>
      <w:r w:rsidRPr="0059692C">
        <w:rPr>
          <w:rStyle w:val="StyleBoldUnderline"/>
        </w:rPr>
        <w:t>Stronger student exchange programs between Mexico and the U.S. would not only help Mexicans and Americans to improve their language skills but also help them to get a sophisticated knowledge of both countries and benefit the trade relationship between both countries in the long term.</w:t>
      </w:r>
    </w:p>
    <w:p w:rsidR="007A6CDF" w:rsidRDefault="007A6CDF" w:rsidP="007A6CDF">
      <w:pPr>
        <w:rPr>
          <w:rFonts w:ascii="Georgia" w:hAnsi="Georgia"/>
          <w:color w:val="000000"/>
          <w:sz w:val="16"/>
          <w:szCs w:val="23"/>
        </w:rPr>
      </w:pPr>
    </w:p>
    <w:p w:rsidR="007A6CDF" w:rsidRDefault="007A6CDF" w:rsidP="007A6CDF">
      <w:pPr>
        <w:pStyle w:val="Heading3"/>
      </w:pPr>
      <w:r>
        <w:t>Student Exchanges Solve Relations</w:t>
      </w:r>
    </w:p>
    <w:p w:rsidR="007A6CDF" w:rsidRDefault="007A6CDF" w:rsidP="007A6CDF">
      <w:pPr>
        <w:pStyle w:val="Heading4"/>
      </w:pPr>
      <w:r>
        <w:t>Student Exchanges promote relations</w:t>
      </w:r>
    </w:p>
    <w:p w:rsidR="007A6CDF" w:rsidRDefault="007A6CDF" w:rsidP="007A6CDF">
      <w:pPr>
        <w:rPr>
          <w:color w:val="000000"/>
          <w:shd w:val="clear" w:color="auto" w:fill="FFFFFF"/>
        </w:rPr>
      </w:pPr>
      <w:r w:rsidRPr="00D64FC0">
        <w:rPr>
          <w:rStyle w:val="StyleStyleBold12pt"/>
        </w:rPr>
        <w:t>Sonenshrine</w:t>
      </w:r>
      <w:r>
        <w:rPr>
          <w:color w:val="000000"/>
          <w:shd w:val="clear" w:color="auto" w:fill="FFFFFF"/>
        </w:rPr>
        <w:t xml:space="preserve">, Tara </w:t>
      </w:r>
      <w:r w:rsidRPr="00D64FC0">
        <w:rPr>
          <w:rStyle w:val="StyleStyleBold12pt"/>
        </w:rPr>
        <w:t>2012</w:t>
      </w:r>
      <w:r>
        <w:rPr>
          <w:color w:val="000000"/>
          <w:shd w:val="clear" w:color="auto" w:fill="FFFFFF"/>
        </w:rPr>
        <w:t xml:space="preserve"> Under Secretary for Public Diplomacy and Public Affairs. "The Impact of International Student Exchanges: Changing Minds, Changing Lives."</w:t>
      </w:r>
      <w:r>
        <w:rPr>
          <w:rStyle w:val="apple-converted-space"/>
          <w:color w:val="000000"/>
          <w:shd w:val="clear" w:color="auto" w:fill="FFFFFF"/>
        </w:rPr>
        <w:t> </w:t>
      </w:r>
      <w:proofErr w:type="gramStart"/>
      <w:r>
        <w:rPr>
          <w:i/>
          <w:iCs/>
          <w:color w:val="000000"/>
          <w:shd w:val="clear" w:color="auto" w:fill="FFFFFF"/>
        </w:rPr>
        <w:t>U.S. Department of State</w:t>
      </w:r>
      <w:r>
        <w:rPr>
          <w:color w:val="000000"/>
          <w:shd w:val="clear" w:color="auto" w:fill="FFFFFF"/>
        </w:rPr>
        <w:t>.</w:t>
      </w:r>
      <w:proofErr w:type="gramEnd"/>
      <w:r>
        <w:rPr>
          <w:color w:val="000000"/>
          <w:shd w:val="clear" w:color="auto" w:fill="FFFFFF"/>
        </w:rPr>
        <w:t xml:space="preserve"> U.S. Department of State, 10 Sept. 2012. Web. &lt;http://www.state.gov/r/remarks/2012/197511.htm&gt;.</w:t>
      </w:r>
    </w:p>
    <w:p w:rsidR="007A6CDF" w:rsidRDefault="007A6CDF" w:rsidP="007A6CDF"/>
    <w:p w:rsidR="007A6CDF" w:rsidRPr="00C24862" w:rsidRDefault="007A6CDF" w:rsidP="007A6CDF">
      <w:pPr>
        <w:rPr>
          <w:sz w:val="16"/>
        </w:rPr>
      </w:pPr>
      <w:r w:rsidRPr="00C24862">
        <w:rPr>
          <w:sz w:val="16"/>
        </w:rPr>
        <w:t xml:space="preserve">Our exchanges are one of the best ways we can do that. Study abroad for American students puts our own young people into direct and meaningful contact with those populations. It allows them to form lifelong ties and form enduring networks. That </w:t>
      </w:r>
      <w:r w:rsidRPr="00CD6FF8">
        <w:rPr>
          <w:rStyle w:val="StyleBoldUnderline"/>
        </w:rPr>
        <w:t>vibrant flow of exchange students creates a bridge – between our country and other nations</w:t>
      </w:r>
      <w:proofErr w:type="gramStart"/>
      <w:r w:rsidRPr="00CD6FF8">
        <w:rPr>
          <w:rStyle w:val="StyleBoldUnderline"/>
        </w:rPr>
        <w:t>.¶</w:t>
      </w:r>
      <w:proofErr w:type="gramEnd"/>
      <w:r w:rsidRPr="00CD6FF8">
        <w:rPr>
          <w:rStyle w:val="StyleBoldUnderline"/>
        </w:rPr>
        <w:t xml:space="preserve"> That is the essence of people to people diplomacy</w:t>
      </w:r>
      <w:r w:rsidRPr="00C24862">
        <w:rPr>
          <w:sz w:val="16"/>
        </w:rPr>
        <w:t xml:space="preserve">.¶ Why is that beneficial – to you?¶ </w:t>
      </w:r>
      <w:r w:rsidRPr="00CD6FF8">
        <w:rPr>
          <w:rStyle w:val="StyleBoldUnderline"/>
        </w:rPr>
        <w:t xml:space="preserve">Because it enhances your ability to build global skills – an essential tool for the interconnected 21st century. It helps you become more competitive </w:t>
      </w:r>
      <w:r w:rsidRPr="00C24862">
        <w:rPr>
          <w:sz w:val="16"/>
        </w:rPr>
        <w:t>– an important attribute for your own futures</w:t>
      </w:r>
      <w:proofErr w:type="gramStart"/>
      <w:r w:rsidRPr="00C24862">
        <w:rPr>
          <w:sz w:val="16"/>
        </w:rPr>
        <w:t>.¶</w:t>
      </w:r>
      <w:proofErr w:type="gramEnd"/>
      <w:r w:rsidRPr="00C24862">
        <w:rPr>
          <w:sz w:val="16"/>
        </w:rPr>
        <w:t xml:space="preserve"> </w:t>
      </w:r>
      <w:r w:rsidRPr="00CD6FF8">
        <w:rPr>
          <w:rStyle w:val="StyleBoldUnderline"/>
        </w:rPr>
        <w:t>And it helps our country: The more competitive you are, the more competitive America is.¶ International students coming to the U.S. help us too.</w:t>
      </w:r>
      <w:r w:rsidRPr="00C24862">
        <w:rPr>
          <w:sz w:val="16"/>
        </w:rPr>
        <w:t xml:space="preserve"> Regardless of the country of origin, students are fascinating and fascinated with learning about one another’s lives and cultures. So, for those American students who cannot go abroad, having international students on our campuses enriches our classrooms, campuses, and our communities with new perspectives</w:t>
      </w:r>
      <w:proofErr w:type="gramStart"/>
      <w:r w:rsidRPr="00C24862">
        <w:rPr>
          <w:sz w:val="16"/>
        </w:rPr>
        <w:t>.¶</w:t>
      </w:r>
      <w:proofErr w:type="gramEnd"/>
      <w:r w:rsidRPr="00C24862">
        <w:rPr>
          <w:sz w:val="16"/>
        </w:rPr>
        <w:t xml:space="preserve"> </w:t>
      </w:r>
      <w:r w:rsidRPr="00CD6FF8">
        <w:rPr>
          <w:rStyle w:val="StyleBoldUnderline"/>
        </w:rPr>
        <w:t>There are other reasons to build relationships through our exchanges. When we have formative experiences with our counterparts abroad, we are more likely to pursue investment projects in each other’s countries – creating mutual prosperity</w:t>
      </w:r>
      <w:proofErr w:type="gramStart"/>
      <w:r w:rsidRPr="00CD6FF8">
        <w:rPr>
          <w:rStyle w:val="StyleBoldUnderline"/>
        </w:rPr>
        <w:t>.¶</w:t>
      </w:r>
      <w:proofErr w:type="gramEnd"/>
      <w:r w:rsidRPr="00CD6FF8">
        <w:rPr>
          <w:rStyle w:val="StyleBoldUnderline"/>
        </w:rPr>
        <w:t xml:space="preserve"> More likely to create</w:t>
      </w:r>
      <w:r w:rsidRPr="00C24862">
        <w:rPr>
          <w:sz w:val="16"/>
        </w:rPr>
        <w:t xml:space="preserve"> sports partnerships that foster greater</w:t>
      </w:r>
      <w:r w:rsidRPr="00CD6FF8">
        <w:rPr>
          <w:rStyle w:val="StyleBoldUnderline"/>
        </w:rPr>
        <w:t xml:space="preserve"> cultural understanding.¶ More likely to collaborate on scientific projects that cure illnesses or solve social problems… or work for peace, tolerance, and democratic freedoms.¶ Exchanges have national security implications too </w:t>
      </w:r>
      <w:r w:rsidRPr="00C24862">
        <w:rPr>
          <w:sz w:val="16"/>
        </w:rPr>
        <w:t>– in a holistic, preventive way.</w:t>
      </w:r>
    </w:p>
    <w:p w:rsidR="007A6CDF" w:rsidRDefault="007A6CDF" w:rsidP="007A6CDF"/>
    <w:p w:rsidR="007A6CDF" w:rsidRDefault="007A6CDF" w:rsidP="007A6CDF">
      <w:pPr>
        <w:pStyle w:val="Heading4"/>
      </w:pPr>
      <w:r>
        <w:t>Student exchanges benefit relations; Japan Proves</w:t>
      </w:r>
    </w:p>
    <w:p w:rsidR="007A6CDF" w:rsidRDefault="007A6CDF" w:rsidP="007A6CDF">
      <w:pPr>
        <w:rPr>
          <w:color w:val="000000"/>
          <w:shd w:val="clear" w:color="auto" w:fill="FFFFFF"/>
        </w:rPr>
      </w:pPr>
      <w:r w:rsidRPr="00D64FC0">
        <w:rPr>
          <w:rStyle w:val="StyleStyleBold12pt"/>
        </w:rPr>
        <w:t>Sonenshrine</w:t>
      </w:r>
      <w:r>
        <w:rPr>
          <w:color w:val="000000"/>
          <w:shd w:val="clear" w:color="auto" w:fill="FFFFFF"/>
        </w:rPr>
        <w:t xml:space="preserve">, Tara </w:t>
      </w:r>
      <w:r w:rsidRPr="00D64FC0">
        <w:rPr>
          <w:rStyle w:val="StyleStyleBold12pt"/>
        </w:rPr>
        <w:t>2012</w:t>
      </w:r>
      <w:r>
        <w:rPr>
          <w:color w:val="000000"/>
          <w:shd w:val="clear" w:color="auto" w:fill="FFFFFF"/>
        </w:rPr>
        <w:t xml:space="preserve"> Under Secretary for Public Diplomacy and Public Affairs. "The Impact of International Student Exchanges: Changing Minds, Changing Lives."</w:t>
      </w:r>
      <w:r>
        <w:rPr>
          <w:rStyle w:val="apple-converted-space"/>
          <w:color w:val="000000"/>
          <w:shd w:val="clear" w:color="auto" w:fill="FFFFFF"/>
        </w:rPr>
        <w:t> </w:t>
      </w:r>
      <w:proofErr w:type="gramStart"/>
      <w:r>
        <w:rPr>
          <w:i/>
          <w:iCs/>
          <w:color w:val="000000"/>
          <w:shd w:val="clear" w:color="auto" w:fill="FFFFFF"/>
        </w:rPr>
        <w:t>U.S. Department of State</w:t>
      </w:r>
      <w:r>
        <w:rPr>
          <w:color w:val="000000"/>
          <w:shd w:val="clear" w:color="auto" w:fill="FFFFFF"/>
        </w:rPr>
        <w:t>.</w:t>
      </w:r>
      <w:proofErr w:type="gramEnd"/>
      <w:r>
        <w:rPr>
          <w:color w:val="000000"/>
          <w:shd w:val="clear" w:color="auto" w:fill="FFFFFF"/>
        </w:rPr>
        <w:t xml:space="preserve"> U.S. Department of State, 10 Sept. 2012. Web. &lt;http://www.state.gov/r/remarks/2012/197511.htm&gt;.</w:t>
      </w:r>
    </w:p>
    <w:p w:rsidR="007A6CDF" w:rsidRPr="00D64FC0" w:rsidRDefault="007A6CDF" w:rsidP="007A6CDF">
      <w:pPr>
        <w:rPr>
          <w:b/>
        </w:rPr>
      </w:pPr>
    </w:p>
    <w:p w:rsidR="007A6CDF" w:rsidRDefault="007A6CDF" w:rsidP="007A6CDF">
      <w:pPr>
        <w:rPr>
          <w:sz w:val="16"/>
        </w:rPr>
      </w:pPr>
      <w:r w:rsidRPr="00CD6FF8">
        <w:rPr>
          <w:rStyle w:val="StyleBoldUnderline"/>
        </w:rPr>
        <w:t>More than 350 alumni have become heads of state,</w:t>
      </w:r>
      <w:r w:rsidRPr="00C24862">
        <w:rPr>
          <w:sz w:val="16"/>
        </w:rPr>
        <w:t xml:space="preserve"> including Dilma Rousseff of Brazil, Abdullah Gul of Turkey, Julia Gillard of Australia, and Hamid Karzai of Afghanistan. </w:t>
      </w:r>
      <w:r w:rsidRPr="00CD6FF8">
        <w:rPr>
          <w:rStyle w:val="StyleBoldUnderline"/>
        </w:rPr>
        <w:t>Others have gone on to win Nobel and Pulitzer Prizes, start businesses, and more</w:t>
      </w:r>
      <w:proofErr w:type="gramStart"/>
      <w:r w:rsidRPr="00C24862">
        <w:rPr>
          <w:sz w:val="16"/>
        </w:rPr>
        <w:t>.¶</w:t>
      </w:r>
      <w:proofErr w:type="gramEnd"/>
      <w:r w:rsidRPr="00C24862">
        <w:rPr>
          <w:sz w:val="16"/>
        </w:rPr>
        <w:t xml:space="preserve"> We saw the impact of educational exchanges in Japan last year. Tonight, I’ll be talking before the U.S.-Japan Conference about the earthquake last year – and the powerful response that came from Americans and people around the world. Global citizens from all walks of life – scientists, engineers, and students alike – came forward to help the people of Japan</w:t>
      </w:r>
      <w:proofErr w:type="gramStart"/>
      <w:r w:rsidRPr="00C24862">
        <w:rPr>
          <w:sz w:val="16"/>
        </w:rPr>
        <w:t>.¶</w:t>
      </w:r>
      <w:proofErr w:type="gramEnd"/>
      <w:r w:rsidRPr="00C24862">
        <w:rPr>
          <w:sz w:val="16"/>
        </w:rPr>
        <w:t xml:space="preserve"> A great many of them had personal links to Japan because of educational exchanges</w:t>
      </w:r>
      <w:r w:rsidRPr="00CD6FF8">
        <w:rPr>
          <w:rStyle w:val="StyleBoldUnderline"/>
        </w:rPr>
        <w:t>. Our Fulbright program in Japan</w:t>
      </w:r>
      <w:r w:rsidRPr="00C24862">
        <w:rPr>
          <w:sz w:val="16"/>
        </w:rPr>
        <w:t>, for example</w:t>
      </w:r>
      <w:r w:rsidRPr="00CD6FF8">
        <w:rPr>
          <w:rStyle w:val="StyleBoldUnderline"/>
        </w:rPr>
        <w:t>, has brought American and Japanese students into close contact with our cultures for 60 years</w:t>
      </w:r>
      <w:proofErr w:type="gramStart"/>
      <w:r w:rsidRPr="00C24862">
        <w:rPr>
          <w:sz w:val="16"/>
        </w:rPr>
        <w:t>.¶</w:t>
      </w:r>
      <w:proofErr w:type="gramEnd"/>
      <w:r w:rsidRPr="00C24862">
        <w:rPr>
          <w:sz w:val="16"/>
        </w:rPr>
        <w:t xml:space="preserve"> Now here is some news </w:t>
      </w:r>
      <w:r w:rsidRPr="00D64FC0">
        <w:rPr>
          <w:rStyle w:val="StyleBoldUnderline"/>
        </w:rPr>
        <w:t xml:space="preserve">about the U.S.-Japan relationship that is </w:t>
      </w:r>
      <w:r w:rsidRPr="00C24862">
        <w:rPr>
          <w:sz w:val="16"/>
        </w:rPr>
        <w:t>both</w:t>
      </w:r>
      <w:r w:rsidRPr="00D64FC0">
        <w:rPr>
          <w:rStyle w:val="StyleBoldUnderline"/>
        </w:rPr>
        <w:t xml:space="preserve"> encouraging</w:t>
      </w:r>
      <w:r w:rsidRPr="00C24862">
        <w:rPr>
          <w:sz w:val="16"/>
        </w:rPr>
        <w:t xml:space="preserve"> and also a bit concerning.¶ New polls show </w:t>
      </w:r>
      <w:r w:rsidRPr="00D64FC0">
        <w:rPr>
          <w:rStyle w:val="StyleBoldUnderline"/>
        </w:rPr>
        <w:t>that an overwhelming majority of Japanese – 86 percent – favor the security alliance with the United States—close to a record high. And a record high number—nine out of 10—Japanese have a favorable opinion of the U.S.</w:t>
      </w:r>
      <w:r>
        <w:rPr>
          <w:rStyle w:val="StyleBoldUnderline"/>
        </w:rPr>
        <w:t xml:space="preserve"> </w:t>
      </w:r>
      <w:r w:rsidRPr="00C24862">
        <w:rPr>
          <w:sz w:val="16"/>
        </w:rPr>
        <w:t>That makes me proud. But what concerns me are that, over the past decade, we have seen a decline in the numbers of Japanese students coming to the U.S.¶ According to the Institute for International Education, in the year 2010-2011, 21,290 Japanese students studied in the U.S., compared with 47,073 a decade ago. They have declined by half in 12 years. Yet the studies show that there remains very high interest in Japan in studying abroad and coming to the U.S.</w:t>
      </w:r>
    </w:p>
    <w:p w:rsidR="007A6CDF" w:rsidRPr="009D302E" w:rsidRDefault="007A6CDF" w:rsidP="007A6CDF"/>
    <w:p w:rsidR="007A6CDF" w:rsidRDefault="007A6CDF" w:rsidP="007A6CDF">
      <w:pPr>
        <w:pStyle w:val="Heading3"/>
      </w:pPr>
      <w:r>
        <w:t>Latin America Relations Add-On</w:t>
      </w:r>
    </w:p>
    <w:p w:rsidR="007A6CDF" w:rsidRDefault="007A6CDF" w:rsidP="007A6CDF">
      <w:pPr>
        <w:pStyle w:val="Heading4"/>
      </w:pPr>
      <w:r>
        <w:t>Student exchanges key to Latin American relations</w:t>
      </w:r>
    </w:p>
    <w:p w:rsidR="007A6CDF" w:rsidRPr="00D55031" w:rsidRDefault="007A6CDF" w:rsidP="007A6CDF">
      <w:pPr>
        <w:rPr>
          <w:rStyle w:val="StyleStyleBold12pt"/>
        </w:rPr>
      </w:pPr>
      <w:r w:rsidRPr="00D55031">
        <w:rPr>
          <w:rStyle w:val="StyleStyleBold12pt"/>
        </w:rPr>
        <w:t xml:space="preserve">Zogby </w:t>
      </w:r>
      <w:r>
        <w:rPr>
          <w:rStyle w:val="StyleStyleBold12pt"/>
        </w:rPr>
        <w:t>‘</w:t>
      </w:r>
      <w:r w:rsidRPr="00D55031">
        <w:rPr>
          <w:rStyle w:val="StyleStyleBold12pt"/>
        </w:rPr>
        <w:t>9</w:t>
      </w:r>
    </w:p>
    <w:p w:rsidR="007A6CDF" w:rsidRPr="00D55031" w:rsidRDefault="007A6CDF" w:rsidP="007A6CDF">
      <w:r w:rsidRPr="00D55031">
        <w:t xml:space="preserve"> (John Zogby, author of The Way We’ll be: The Zogby report on the transformation of the American </w:t>
      </w:r>
      <w:proofErr w:type="gramStart"/>
      <w:r w:rsidRPr="00D55031">
        <w:t>Dream  and</w:t>
      </w:r>
      <w:proofErr w:type="gramEnd"/>
      <w:r w:rsidRPr="00D55031">
        <w:t xml:space="preserve"> weekly columnist for forbes), May 7 2009, “Send More U.S. Students Abroad” Forbes, Accessed July 2 2013, http://www.forbes.com/2009/05/06/foreign-exchange-american-students-opinions-columnists-john-zogby.html</w:t>
      </w:r>
    </w:p>
    <w:p w:rsidR="007A6CDF" w:rsidRDefault="007A6CDF" w:rsidP="007A6CDF">
      <w:pPr>
        <w:pStyle w:val="NormalWeb"/>
        <w:rPr>
          <w:b/>
          <w:u w:val="single"/>
        </w:rPr>
      </w:pPr>
      <w:r w:rsidRPr="00C03CE5">
        <w:rPr>
          <w:b/>
          <w:highlight w:val="cyan"/>
          <w:u w:val="single"/>
        </w:rPr>
        <w:t>The U.S. is lagging in the person-to-person contact we need to maintain our economic</w:t>
      </w:r>
      <w:r w:rsidRPr="00C03CE5">
        <w:rPr>
          <w:highlight w:val="cyan"/>
        </w:rPr>
        <w:t xml:space="preserve"> </w:t>
      </w:r>
      <w:r w:rsidRPr="00C03CE5">
        <w:rPr>
          <w:b/>
          <w:highlight w:val="cyan"/>
          <w:u w:val="single"/>
        </w:rPr>
        <w:t>and political standing in the world</w:t>
      </w:r>
      <w:proofErr w:type="gramStart"/>
      <w:r w:rsidRPr="00C03CE5">
        <w:rPr>
          <w:highlight w:val="cyan"/>
        </w:rPr>
        <w:t>.</w:t>
      </w:r>
      <w:r w:rsidRPr="00C03CE5">
        <w:rPr>
          <w:sz w:val="12"/>
          <w:highlight w:val="cyan"/>
        </w:rPr>
        <w:t>¶</w:t>
      </w:r>
      <w:proofErr w:type="gramEnd"/>
      <w:r w:rsidRPr="00C03CE5">
        <w:rPr>
          <w:sz w:val="12"/>
          <w:highlight w:val="cyan"/>
        </w:rPr>
        <w:t xml:space="preserve"> </w:t>
      </w:r>
      <w:r w:rsidRPr="00C03CE5">
        <w:rPr>
          <w:b/>
          <w:highlight w:val="cyan"/>
          <w:u w:val="single"/>
        </w:rPr>
        <w:t>This is very notable in regard to international student exchange</w:t>
      </w:r>
      <w:r w:rsidRPr="00C03CE5">
        <w:rPr>
          <w:b/>
          <w:u w:val="single"/>
        </w:rPr>
        <w:t>.</w:t>
      </w:r>
      <w:r w:rsidRPr="00C03CE5">
        <w:rPr>
          <w:sz w:val="16"/>
          <w:szCs w:val="16"/>
        </w:rPr>
        <w:t xml:space="preserve"> I’m going to share with you much of the information I gave on May 6 to a seminar of the Center for Strategic and International Studies. Most of the data provided was from the Institute for International Education, the Association of International Educators and Zogby International research</w:t>
      </w:r>
      <w:proofErr w:type="gramStart"/>
      <w:r w:rsidRPr="00C03CE5">
        <w:rPr>
          <w:sz w:val="16"/>
          <w:szCs w:val="16"/>
        </w:rPr>
        <w:t>.¶</w:t>
      </w:r>
      <w:proofErr w:type="gramEnd"/>
      <w:r w:rsidRPr="00C03CE5">
        <w:rPr>
          <w:sz w:val="16"/>
          <w:szCs w:val="16"/>
        </w:rPr>
        <w:t xml:space="preserve"> We know that the level of student exchange was badly damaged on Sept. 11, 2001. Fortunately, the number of international students visiting the U.S. is now up 7% over the past year and 32% over the past decade. The State Department Visa numbers show that we are finally back to pre-2001 levels of student visas</w:t>
      </w:r>
      <w:proofErr w:type="gramStart"/>
      <w:r w:rsidRPr="00C03CE5">
        <w:rPr>
          <w:sz w:val="16"/>
          <w:szCs w:val="16"/>
        </w:rPr>
        <w:t>.¶</w:t>
      </w:r>
      <w:proofErr w:type="gramEnd"/>
      <w:r w:rsidRPr="00C03CE5">
        <w:rPr>
          <w:sz w:val="16"/>
          <w:szCs w:val="16"/>
        </w:rPr>
        <w:t xml:space="preserve"> Half of all our international students (49%) come from Asia. A survey of colleges found that 87% of student recruitment efforts are directed at Asian nations</w:t>
      </w:r>
      <w:r w:rsidRPr="00C03CE5">
        <w:rPr>
          <w:sz w:val="16"/>
          <w:szCs w:val="16"/>
          <w:highlight w:val="cyan"/>
        </w:rPr>
        <w:t>.</w:t>
      </w:r>
      <w:r w:rsidRPr="00C03CE5">
        <w:rPr>
          <w:highlight w:val="cyan"/>
        </w:rPr>
        <w:t xml:space="preserve"> </w:t>
      </w:r>
      <w:r w:rsidRPr="00C03CE5">
        <w:rPr>
          <w:b/>
          <w:highlight w:val="cyan"/>
          <w:u w:val="single"/>
        </w:rPr>
        <w:t>There have been huge decreases in the number of students coming from Latin America,</w:t>
      </w:r>
      <w:r>
        <w:t xml:space="preserve"> </w:t>
      </w:r>
      <w:r w:rsidRPr="00C03CE5">
        <w:rPr>
          <w:sz w:val="16"/>
          <w:szCs w:val="16"/>
        </w:rPr>
        <w:t xml:space="preserve">Russia and Europe. ¶ </w:t>
      </w:r>
      <w:proofErr w:type="gramStart"/>
      <w:r w:rsidRPr="00C03CE5">
        <w:rPr>
          <w:sz w:val="16"/>
          <w:szCs w:val="16"/>
        </w:rPr>
        <w:t>We</w:t>
      </w:r>
      <w:proofErr w:type="gramEnd"/>
      <w:r w:rsidRPr="00C03CE5">
        <w:rPr>
          <w:sz w:val="16"/>
          <w:szCs w:val="16"/>
        </w:rPr>
        <w:t xml:space="preserve"> need to expand recruitment across the globe. International students make up only 3.5% of all university students in the U.S. Compare that to levels of international students in these nations: 11% in France, 12% in Germany, 16% in Britain and 21% in Australia</w:t>
      </w:r>
      <w:proofErr w:type="gramStart"/>
      <w:r w:rsidRPr="00C03CE5">
        <w:rPr>
          <w:sz w:val="16"/>
          <w:szCs w:val="16"/>
        </w:rPr>
        <w:t>.¶</w:t>
      </w:r>
      <w:proofErr w:type="gramEnd"/>
      <w:r w:rsidRPr="00C03CE5">
        <w:rPr>
          <w:sz w:val="16"/>
          <w:szCs w:val="16"/>
        </w:rPr>
        <w:t xml:space="preserve"> There are many reasons to want more of the world’s youth studying here.</w:t>
      </w:r>
      <w:r>
        <w:t xml:space="preserve"> </w:t>
      </w:r>
      <w:r w:rsidRPr="00C03CE5">
        <w:rPr>
          <w:b/>
          <w:highlight w:val="cyan"/>
          <w:u w:val="single"/>
        </w:rPr>
        <w:t>According to the U.S. Department of Commerce, international students studying here brought an additional $15 billion to the U.S. economy in 2006 to 2007.</w:t>
      </w:r>
      <w:r w:rsidRPr="00C03CE5">
        <w:rPr>
          <w:highlight w:val="cyan"/>
        </w:rPr>
        <w:t xml:space="preserve"> </w:t>
      </w:r>
      <w:r w:rsidRPr="00C03CE5">
        <w:rPr>
          <w:sz w:val="12"/>
          <w:highlight w:val="cyan"/>
        </w:rPr>
        <w:t xml:space="preserve">¶ </w:t>
      </w:r>
      <w:r w:rsidRPr="00C03CE5">
        <w:rPr>
          <w:b/>
          <w:highlight w:val="cyan"/>
          <w:u w:val="single"/>
        </w:rPr>
        <w:t>Student exchange also improves attitudes toward the U.S.</w:t>
      </w:r>
      <w:r>
        <w:t xml:space="preserve"> </w:t>
      </w:r>
      <w:r w:rsidRPr="00C03CE5">
        <w:rPr>
          <w:sz w:val="16"/>
          <w:szCs w:val="16"/>
        </w:rPr>
        <w:t>Consider these percentages of favorable opinion of the U.S. from a 2008 Zogby International poll: Egypt 9%, Saudi Arabia 13%, Jordan 16%, Lebanon 21%, United Arab Emirates 22% and Morocco 26%. In a Zogby 2004-05 survey in these same countries, respondents who had been to the U.S., have relatives who had traveled to the U.S., or had an interest in traveling to the U.S. had on average a 25% more favorable opinion of the U.S.¶ The flip side of international exchange is the number of U.S. students abroad. That number is up over the past year and the past decade, but lags from what it should be and from what I see as the potential interest among our own students.</w:t>
      </w:r>
      <w:r>
        <w:t xml:space="preserve"> </w:t>
      </w:r>
      <w:r w:rsidRPr="00C03CE5">
        <w:rPr>
          <w:b/>
          <w:u w:val="single"/>
        </w:rPr>
        <w:t xml:space="preserve">We’re only sending 1.3% of all our students </w:t>
      </w:r>
      <w:proofErr w:type="gramStart"/>
      <w:r w:rsidRPr="00C03CE5">
        <w:rPr>
          <w:b/>
          <w:u w:val="single"/>
        </w:rPr>
        <w:t>abroad.</w:t>
      </w:r>
      <w:r w:rsidRPr="00C03CE5">
        <w:rPr>
          <w:sz w:val="16"/>
          <w:szCs w:val="16"/>
        </w:rPr>
        <w:t>There</w:t>
      </w:r>
      <w:proofErr w:type="gramEnd"/>
      <w:r w:rsidRPr="00C03CE5">
        <w:rPr>
          <w:sz w:val="16"/>
          <w:szCs w:val="16"/>
        </w:rPr>
        <w:t xml:space="preserve"> are 624,000 international students in the U.S. compared with 242,000 U.S. students abroad.</w:t>
      </w:r>
      <w:r>
        <w:t xml:space="preserve"> </w:t>
      </w:r>
      <w:r w:rsidRPr="00C03CE5">
        <w:rPr>
          <w:b/>
          <w:u w:val="single"/>
        </w:rPr>
        <w:t>This imbalance is hurting us</w:t>
      </w:r>
      <w:r>
        <w:t xml:space="preserve">. </w:t>
      </w:r>
      <w:r w:rsidRPr="00C03CE5">
        <w:rPr>
          <w:sz w:val="16"/>
          <w:szCs w:val="16"/>
        </w:rPr>
        <w:t>¶ Here is some of what we know about U.S. students in other nations</w:t>
      </w:r>
      <w:proofErr w:type="gramStart"/>
      <w:r w:rsidRPr="00C03CE5">
        <w:rPr>
          <w:sz w:val="16"/>
          <w:szCs w:val="16"/>
        </w:rPr>
        <w:t>:¶</w:t>
      </w:r>
      <w:proofErr w:type="gramEnd"/>
      <w:r w:rsidRPr="00C03CE5">
        <w:rPr>
          <w:sz w:val="16"/>
          <w:szCs w:val="16"/>
        </w:rPr>
        <w:t xml:space="preserve"> –The top five destinations are: Britain (15%), Italy (13%), Spain (11%), France (11%) and China (5%). ¶ –Whites make up 58% of U.S. university students, but they are 82% of students going abroad. ¶ –One-half stay less than one semester. Nearly all stay less than a year. Compare that with the 60% of international students studying in the U.S. who are here getting Ph.D.s.¶ As anyone who follows my work knows, I am greatly interested in the attitudes of the world’s 18-29-year-olds. I call them First Globals, and one reason for that name is their thirst to experience the world first-hand after getting a taste of it from cyberspace and television. Consider this data from Zogby International polling of First Globals in the U.S.</w:t>
      </w:r>
      <w:proofErr w:type="gramStart"/>
      <w:r w:rsidRPr="00C03CE5">
        <w:rPr>
          <w:sz w:val="16"/>
          <w:szCs w:val="16"/>
        </w:rPr>
        <w:t>:¶</w:t>
      </w:r>
      <w:proofErr w:type="gramEnd"/>
      <w:r w:rsidRPr="00C03CE5">
        <w:rPr>
          <w:sz w:val="16"/>
          <w:szCs w:val="16"/>
        </w:rPr>
        <w:t xml:space="preserve"> –33% hope to work in a foreign country at some time in their lives. ¶ –68% expect to travel abroad at least once in the next five years. ¶ –49% have maintained correspondence with someone living abroad</w:t>
      </w:r>
      <w:proofErr w:type="gramStart"/>
      <w:r w:rsidRPr="00C03CE5">
        <w:rPr>
          <w:sz w:val="16"/>
          <w:szCs w:val="16"/>
        </w:rPr>
        <w:t>.¶</w:t>
      </w:r>
      <w:proofErr w:type="gramEnd"/>
      <w:r w:rsidRPr="00C03CE5">
        <w:rPr>
          <w:sz w:val="16"/>
          <w:szCs w:val="16"/>
        </w:rPr>
        <w:t xml:space="preserve"> –They express higher levels of support for the U.N. than do older Americans.¶ First Globals have been President Barack Obama’s most ardent supporters, and they see him as a leader who wants to reach out to the world. Consider this quote from Obama last month while in Turkey: “Simple exchanges can break down walls between us. For when people come together and share common experiences, their common humanity is revealed.”¶ </w:t>
      </w:r>
      <w:proofErr w:type="gramStart"/>
      <w:r w:rsidRPr="00C03CE5">
        <w:rPr>
          <w:sz w:val="16"/>
          <w:szCs w:val="16"/>
        </w:rPr>
        <w:t>The</w:t>
      </w:r>
      <w:proofErr w:type="gramEnd"/>
      <w:r w:rsidRPr="00C03CE5">
        <w:rPr>
          <w:sz w:val="16"/>
          <w:szCs w:val="16"/>
        </w:rPr>
        <w:t xml:space="preserve"> barriers between nations are coming and will continue to come down.</w:t>
      </w:r>
      <w:r>
        <w:t xml:space="preserve"> </w:t>
      </w:r>
      <w:r w:rsidRPr="00C03CE5">
        <w:rPr>
          <w:b/>
          <w:highlight w:val="cyan"/>
          <w:u w:val="single"/>
        </w:rPr>
        <w:t xml:space="preserve">Education in this global economy requires that U.S. students experience the world. We benefit from their experiences, and from those of students from abroad </w:t>
      </w:r>
      <w:proofErr w:type="gramStart"/>
      <w:r w:rsidRPr="00C03CE5">
        <w:rPr>
          <w:b/>
          <w:highlight w:val="cyan"/>
          <w:u w:val="single"/>
        </w:rPr>
        <w:t>who</w:t>
      </w:r>
      <w:proofErr w:type="gramEnd"/>
      <w:r w:rsidRPr="00C03CE5">
        <w:rPr>
          <w:b/>
          <w:highlight w:val="cyan"/>
          <w:u w:val="single"/>
        </w:rPr>
        <w:t xml:space="preserve"> study here. As a nation, we need to support international student exchange.</w:t>
      </w:r>
    </w:p>
    <w:p w:rsidR="007A6CDF" w:rsidRDefault="007A6CDF" w:rsidP="007A6CDF">
      <w:pPr>
        <w:pStyle w:val="Heading2"/>
      </w:pPr>
      <w:r>
        <w:t>Manufacturing/Auto Industry Impact</w:t>
      </w:r>
    </w:p>
    <w:p w:rsidR="007A6CDF" w:rsidRDefault="007A6CDF" w:rsidP="007A6CDF">
      <w:pPr>
        <w:pStyle w:val="Heading3"/>
      </w:pPr>
      <w:r>
        <w:t>Key to Manufacturing/Auto Industry</w:t>
      </w:r>
    </w:p>
    <w:p w:rsidR="007A6CDF" w:rsidRPr="007A7826" w:rsidRDefault="007A6CDF" w:rsidP="007A6CDF">
      <w:pPr>
        <w:pStyle w:val="Heading4"/>
      </w:pPr>
      <w:r>
        <w:t>Economic integration is mutually beneficial and ensures massive economic growth in all sectors. Deeper bilateral ties are key to the future of trade and the auto industry.</w:t>
      </w:r>
    </w:p>
    <w:p w:rsidR="007A6CDF" w:rsidRDefault="007A6CDF" w:rsidP="007A6CDF">
      <w:pPr>
        <w:rPr>
          <w:rStyle w:val="StyleStyleBold12pt"/>
        </w:rPr>
      </w:pPr>
      <w:r w:rsidRPr="00EA1B55">
        <w:rPr>
          <w:rStyle w:val="StyleStyleBold12pt"/>
          <w:highlight w:val="cyan"/>
        </w:rPr>
        <w:t>Wilson 11</w:t>
      </w:r>
    </w:p>
    <w:p w:rsidR="007A6CDF" w:rsidRDefault="007A6CDF" w:rsidP="007A6CDF">
      <w:pPr>
        <w:rPr>
          <w:rStyle w:val="StyleBoldUnderline"/>
        </w:rPr>
      </w:pPr>
      <w:r>
        <w:rPr>
          <w:color w:val="000000"/>
          <w:shd w:val="clear" w:color="auto" w:fill="FFFFFF"/>
        </w:rPr>
        <w:t>[Wilson, Christopher E.</w:t>
      </w:r>
      <w:r>
        <w:rPr>
          <w:rStyle w:val="apple-converted-space"/>
          <w:color w:val="000000"/>
          <w:shd w:val="clear" w:color="auto" w:fill="FFFFFF"/>
        </w:rPr>
        <w:t> </w:t>
      </w:r>
      <w:r>
        <w:rPr>
          <w:i/>
          <w:iCs/>
          <w:color w:val="000000"/>
          <w:shd w:val="clear" w:color="auto" w:fill="FFFFFF"/>
        </w:rPr>
        <w:t>Working Together: Economic Ties Between The United States and Mexico</w:t>
      </w:r>
      <w:r>
        <w:rPr>
          <w:color w:val="000000"/>
          <w:shd w:val="clear" w:color="auto" w:fill="FFFFFF"/>
        </w:rPr>
        <w:t>. Rep. Mexico Institute, Woodrow Wilson International Center for Scholars, Nov. 2011. Web. &lt;http://www.wilsoncenter.org/sites/default/files/Working%20Together%20Full%20Document.pdf&gt;.]</w:t>
      </w:r>
    </w:p>
    <w:p w:rsidR="007A6CDF" w:rsidRPr="001E3C1C" w:rsidRDefault="007A6CDF" w:rsidP="007A6CDF">
      <w:pPr>
        <w:ind w:left="288"/>
        <w:rPr>
          <w:sz w:val="16"/>
        </w:rPr>
      </w:pPr>
      <w:r w:rsidRPr="00EA1B55">
        <w:rPr>
          <w:rStyle w:val="StyleBoldUnderline"/>
          <w:highlight w:val="cyan"/>
        </w:rPr>
        <w:t>The integration of</w:t>
      </w:r>
      <w:r w:rsidRPr="000050BD">
        <w:rPr>
          <w:rStyle w:val="StyleBoldUnderline"/>
        </w:rPr>
        <w:t xml:space="preserve"> the United States and Mexican </w:t>
      </w:r>
      <w:r w:rsidRPr="00EA1B55">
        <w:rPr>
          <w:rStyle w:val="StyleBoldUnderline"/>
          <w:highlight w:val="cyan"/>
        </w:rPr>
        <w:t>economies has ¶ transformed the nature of the bilateral relationship</w:t>
      </w:r>
      <w:r w:rsidRPr="000050BD">
        <w:rPr>
          <w:rStyle w:val="StyleBoldUnderline"/>
        </w:rPr>
        <w:t xml:space="preserve"> </w:t>
      </w:r>
      <w:r w:rsidRPr="001E3C1C">
        <w:rPr>
          <w:sz w:val="16"/>
        </w:rPr>
        <w:t xml:space="preserve">from one of ¶ competition to partnership. </w:t>
      </w:r>
      <w:r w:rsidRPr="000050BD">
        <w:rPr>
          <w:rStyle w:val="StyleBoldUnderline"/>
        </w:rPr>
        <w:t>U.</w:t>
      </w:r>
      <w:r w:rsidRPr="00EA1B55">
        <w:rPr>
          <w:rStyle w:val="StyleBoldUnderline"/>
          <w:highlight w:val="cyan"/>
        </w:rPr>
        <w:t>S. jobs, competitiveness and economic growth</w:t>
      </w:r>
      <w:r w:rsidRPr="000050BD">
        <w:rPr>
          <w:rStyle w:val="StyleBoldUnderline"/>
        </w:rPr>
        <w:t xml:space="preserve"> ¶ </w:t>
      </w:r>
      <w:r w:rsidRPr="00EA1B55">
        <w:rPr>
          <w:rStyle w:val="StyleBoldUnderline"/>
          <w:highlight w:val="cyan"/>
        </w:rPr>
        <w:t>have all benefited from the</w:t>
      </w:r>
      <w:r w:rsidRPr="000050BD">
        <w:rPr>
          <w:rStyle w:val="StyleBoldUnderline"/>
        </w:rPr>
        <w:t xml:space="preserve"> nation’s </w:t>
      </w:r>
      <w:r w:rsidRPr="00EA1B55">
        <w:rPr>
          <w:rStyle w:val="StyleBoldUnderline"/>
          <w:highlight w:val="cyan"/>
        </w:rPr>
        <w:t>relationship</w:t>
      </w:r>
      <w:r w:rsidRPr="000050BD">
        <w:rPr>
          <w:rStyle w:val="StyleBoldUnderline"/>
        </w:rPr>
        <w:t xml:space="preserve"> with Mexico</w:t>
      </w:r>
      <w:r w:rsidRPr="001E3C1C">
        <w:rPr>
          <w:sz w:val="16"/>
        </w:rPr>
        <w:t>. As the second ¶ largest destination for U.S. exports and third largest source of imports</w:t>
      </w:r>
      <w:r w:rsidRPr="000050BD">
        <w:rPr>
          <w:rStyle w:val="StyleBoldUnderline"/>
        </w:rPr>
        <w:t xml:space="preserve">, </w:t>
      </w:r>
      <w:r w:rsidRPr="00EA1B55">
        <w:rPr>
          <w:rStyle w:val="StyleBoldUnderline"/>
          <w:highlight w:val="cyan"/>
        </w:rPr>
        <w:t>6</w:t>
      </w:r>
      <w:r w:rsidRPr="000050BD">
        <w:rPr>
          <w:rStyle w:val="StyleBoldUnderline"/>
        </w:rPr>
        <w:t xml:space="preserve"> ¶ </w:t>
      </w:r>
      <w:r w:rsidRPr="00EA1B55">
        <w:rPr>
          <w:rStyle w:val="StyleBoldUnderline"/>
          <w:highlight w:val="cyan"/>
        </w:rPr>
        <w:t>million U.S. jobs depend on trade with Mexico</w:t>
      </w:r>
      <w:r w:rsidRPr="000050BD">
        <w:rPr>
          <w:rStyle w:val="StyleBoldUnderline"/>
        </w:rPr>
        <w:t xml:space="preserve">.1¶ That means </w:t>
      </w:r>
      <w:r w:rsidRPr="00EA1B55">
        <w:rPr>
          <w:rStyle w:val="StyleBoldUnderline"/>
          <w:highlight w:val="cyan"/>
        </w:rPr>
        <w:t>one in every ¶ twenty-four workers in the nation depend on U.S.-Mexico trade</w:t>
      </w:r>
      <w:r w:rsidRPr="000050BD">
        <w:rPr>
          <w:rStyle w:val="StyleBoldUnderline"/>
        </w:rPr>
        <w:t xml:space="preserve"> for their ¶ employment</w:t>
      </w:r>
      <w:r w:rsidRPr="001E3C1C">
        <w:rPr>
          <w:sz w:val="16"/>
        </w:rPr>
        <w:t>.2</w:t>
      </w:r>
      <w:r w:rsidRPr="000050BD">
        <w:rPr>
          <w:rStyle w:val="StyleBoldUnderline"/>
        </w:rPr>
        <w:t>¶ Beyond the $393 billion in bilateral merchandise trade each ¶ year is another $35 billion in services trade and an accumulated total of $103 ¶ billion in foreign direct investment holdings</w:t>
      </w:r>
      <w:r w:rsidRPr="001E3C1C">
        <w:rPr>
          <w:sz w:val="16"/>
        </w:rPr>
        <w:t xml:space="preserve">.3¶ As important as the intensity of U.S.-Mexico economic integration is its ¶ quality. Most people think of imports and exports as goods made by one ¶ country and then purchased by another, but for the U.S. and Mexico, cross border trade often occurs in the context of production sharing. </w:t>
      </w:r>
      <w:r w:rsidRPr="00EA1B55">
        <w:rPr>
          <w:rStyle w:val="StyleBoldUnderline"/>
          <w:highlight w:val="cyan"/>
        </w:rPr>
        <w:t>Manufacturers</w:t>
      </w:r>
      <w:r w:rsidRPr="000050BD">
        <w:rPr>
          <w:rStyle w:val="StyleBoldUnderline"/>
        </w:rPr>
        <w:t xml:space="preserve"> ¶ </w:t>
      </w:r>
      <w:r w:rsidRPr="00EA1B55">
        <w:rPr>
          <w:rStyle w:val="StyleBoldUnderline"/>
          <w:highlight w:val="cyan"/>
        </w:rPr>
        <w:t>in each nation work together to create goods, and regional supply chains</w:t>
      </w:r>
      <w:r w:rsidRPr="000050BD">
        <w:rPr>
          <w:rStyle w:val="StyleBoldUnderline"/>
        </w:rPr>
        <w:t xml:space="preserve"> ¶ </w:t>
      </w:r>
      <w:r w:rsidRPr="00EA1B55">
        <w:rPr>
          <w:rStyle w:val="StyleBoldUnderline"/>
          <w:highlight w:val="cyan"/>
        </w:rPr>
        <w:t>crisscross the U.S.-Mexico border</w:t>
      </w:r>
      <w:r w:rsidRPr="000050BD">
        <w:rPr>
          <w:rStyle w:val="StyleBoldUnderline"/>
        </w:rPr>
        <w:t>.</w:t>
      </w:r>
      <w:r w:rsidRPr="001E3C1C">
        <w:rPr>
          <w:sz w:val="16"/>
        </w:rPr>
        <w:t xml:space="preserve"> Many imports and exports are therefore of ¶ a temporary nature as an item is being produced. </w:t>
      </w:r>
      <w:r w:rsidRPr="00EA1B55">
        <w:rPr>
          <w:rStyle w:val="StyleBoldUnderline"/>
          <w:highlight w:val="cyan"/>
        </w:rPr>
        <w:t>Cars</w:t>
      </w:r>
      <w:r w:rsidRPr="001E3C1C">
        <w:rPr>
          <w:sz w:val="16"/>
        </w:rPr>
        <w:t xml:space="preserve"> built in North America, ¶ for example, </w:t>
      </w:r>
      <w:r w:rsidRPr="000D6B1E">
        <w:rPr>
          <w:rStyle w:val="StyleBoldUnderline"/>
        </w:rPr>
        <w:t xml:space="preserve">are said to </w:t>
      </w:r>
      <w:r w:rsidRPr="00EA1B55">
        <w:rPr>
          <w:rStyle w:val="StyleBoldUnderline"/>
          <w:highlight w:val="cyan"/>
        </w:rPr>
        <w:t>cross the</w:t>
      </w:r>
      <w:r w:rsidRPr="000D6B1E">
        <w:rPr>
          <w:rStyle w:val="StyleBoldUnderline"/>
        </w:rPr>
        <w:t xml:space="preserve"> United States’ </w:t>
      </w:r>
      <w:r w:rsidRPr="00EA1B55">
        <w:rPr>
          <w:rStyle w:val="StyleBoldUnderline"/>
          <w:highlight w:val="cyan"/>
        </w:rPr>
        <w:t>borders eight times during</w:t>
      </w:r>
      <w:r w:rsidRPr="000D6B1E">
        <w:rPr>
          <w:rStyle w:val="StyleBoldUnderline"/>
        </w:rPr>
        <w:t xml:space="preserve"> ¶ </w:t>
      </w:r>
      <w:r w:rsidRPr="00EA1B55">
        <w:rPr>
          <w:rStyle w:val="StyleBoldUnderline"/>
          <w:highlight w:val="cyan"/>
        </w:rPr>
        <w:t>production, integrating materials and parts developed in Mexico and Canada</w:t>
      </w:r>
      <w:r w:rsidRPr="001E3C1C">
        <w:rPr>
          <w:sz w:val="16"/>
        </w:rPr>
        <w:t xml:space="preserve">. ¶ </w:t>
      </w:r>
      <w:proofErr w:type="gramStart"/>
      <w:r w:rsidRPr="001E3C1C">
        <w:rPr>
          <w:sz w:val="16"/>
        </w:rPr>
        <w:t>Several</w:t>
      </w:r>
      <w:proofErr w:type="gramEnd"/>
      <w:r w:rsidRPr="001E3C1C">
        <w:rPr>
          <w:sz w:val="16"/>
        </w:rPr>
        <w:t xml:space="preserve"> other U.S.</w:t>
      </w:r>
      <w:r w:rsidRPr="000050BD">
        <w:rPr>
          <w:rStyle w:val="StyleBoldUnderline"/>
        </w:rPr>
        <w:t xml:space="preserve"> industries, including electronics, appliances and machinery, all rely on the assistance of Mexican manufacturers</w:t>
      </w:r>
      <w:r w:rsidRPr="001E3C1C">
        <w:rPr>
          <w:sz w:val="16"/>
        </w:rPr>
        <w:t xml:space="preserve"> as well. In fact</w:t>
      </w:r>
      <w:r w:rsidRPr="000050BD">
        <w:rPr>
          <w:rStyle w:val="StyleBoldUnderline"/>
        </w:rPr>
        <w:t xml:space="preserve">, a full </w:t>
      </w:r>
      <w:r w:rsidRPr="00EA1B55">
        <w:rPr>
          <w:rStyle w:val="StyleBoldUnderline"/>
          <w:highlight w:val="cyan"/>
        </w:rPr>
        <w:t>40%</w:t>
      </w:r>
      <w:r w:rsidRPr="000050BD">
        <w:rPr>
          <w:rStyle w:val="StyleBoldUnderline"/>
        </w:rPr>
        <w:t xml:space="preserve"> ¶ </w:t>
      </w:r>
      <w:r w:rsidRPr="00EA1B55">
        <w:rPr>
          <w:rStyle w:val="StyleBoldUnderline"/>
          <w:highlight w:val="cyan"/>
        </w:rPr>
        <w:t>of the content of U.S. imports from Mexico was originally made in the U</w:t>
      </w:r>
      <w:r w:rsidRPr="000050BD">
        <w:rPr>
          <w:rStyle w:val="StyleBoldUnderline"/>
        </w:rPr>
        <w:t xml:space="preserve">nited ¶ </w:t>
      </w:r>
      <w:r w:rsidRPr="00EA1B55">
        <w:rPr>
          <w:rStyle w:val="StyleBoldUnderline"/>
          <w:highlight w:val="cyan"/>
        </w:rPr>
        <w:t>S</w:t>
      </w:r>
      <w:r w:rsidRPr="000050BD">
        <w:rPr>
          <w:rStyle w:val="StyleBoldUnderline"/>
        </w:rPr>
        <w:t>tates</w:t>
      </w:r>
      <w:r w:rsidRPr="001E3C1C">
        <w:rPr>
          <w:sz w:val="16"/>
        </w:rPr>
        <w:t>, and it is likely that the domestic content in Mexican imports from the ¶ United States is also very high.4¶ That means</w:t>
      </w:r>
      <w:r w:rsidRPr="000050BD">
        <w:rPr>
          <w:rStyle w:val="StyleBoldUnderline"/>
        </w:rPr>
        <w:t xml:space="preserve"> </w:t>
      </w:r>
      <w:r w:rsidRPr="001E3C1C">
        <w:rPr>
          <w:sz w:val="16"/>
        </w:rPr>
        <w:t>despite an Hecho en México or “Made ¶ in Mexico” label</w:t>
      </w:r>
      <w:r w:rsidRPr="000050BD">
        <w:rPr>
          <w:rStyle w:val="StyleBoldUnderline"/>
        </w:rPr>
        <w:t>, a large portion of the money U.S. consumers spend on Mexican ¶ imports actually goes to U.S. companies and workers. The same cannot be said ¶ for Chinese imports, which have only 4% U.S. content</w:t>
      </w:r>
      <w:r w:rsidRPr="001E3C1C">
        <w:rPr>
          <w:sz w:val="16"/>
        </w:rPr>
        <w:t>, or for goods coming ¶ from any other country in the world, with the exception of Canada, where U.S. ¶ content is 25%</w:t>
      </w:r>
      <w:proofErr w:type="gramStart"/>
      <w:r w:rsidRPr="001E3C1C">
        <w:rPr>
          <w:sz w:val="16"/>
        </w:rPr>
        <w:t>.5</w:t>
      </w:r>
      <w:proofErr w:type="gramEnd"/>
      <w:r w:rsidRPr="001E3C1C">
        <w:rPr>
          <w:sz w:val="16"/>
        </w:rPr>
        <w:t xml:space="preserve">¶ Taken together, goods from Mexico and Canada represent a ¶ full 75% of all the domestic content that returns to the U.S. as imports.6¶ This is ¶ because only Mexico, Canada and the Caribbean Basin have production processes ¶ that are deeply integrated with the United States. ¶ The Southwest Border states are especially integrated with Mexico, and the ¶ Mexican market accounts for a quarter to more than a third of all exports for ¶ Texas, New Mexico, and Arizona.7¶ However, states throughout the country trade ¶ intensely with their southern neighbor. </w:t>
      </w:r>
      <w:r w:rsidRPr="00EA1B55">
        <w:rPr>
          <w:rStyle w:val="StyleBoldUnderline"/>
          <w:highlight w:val="cyan"/>
        </w:rPr>
        <w:t>Mexico is the top export destination</w:t>
      </w:r>
      <w:r w:rsidRPr="000050BD">
        <w:rPr>
          <w:rStyle w:val="StyleBoldUnderline"/>
        </w:rPr>
        <w:t xml:space="preserve"> ¶ </w:t>
      </w:r>
      <w:r w:rsidRPr="00EA1B55">
        <w:rPr>
          <w:rStyle w:val="StyleBoldUnderline"/>
          <w:highlight w:val="cyan"/>
        </w:rPr>
        <w:t>for five states:</w:t>
      </w:r>
      <w:r w:rsidRPr="000050BD">
        <w:rPr>
          <w:rStyle w:val="StyleBoldUnderline"/>
        </w:rPr>
        <w:t xml:space="preserve"> California, Arizona, New Mexico, Texas and New Hampshire, ¶ </w:t>
      </w:r>
      <w:r w:rsidRPr="00EA1B55">
        <w:rPr>
          <w:rStyle w:val="StyleBoldUnderline"/>
          <w:highlight w:val="cyan"/>
        </w:rPr>
        <w:t>and</w:t>
      </w:r>
      <w:r w:rsidRPr="000050BD">
        <w:rPr>
          <w:rStyle w:val="StyleBoldUnderline"/>
        </w:rPr>
        <w:t xml:space="preserve"> is </w:t>
      </w:r>
      <w:r w:rsidRPr="00EA1B55">
        <w:rPr>
          <w:rStyle w:val="StyleBoldUnderline"/>
          <w:highlight w:val="cyan"/>
        </w:rPr>
        <w:t>the second most important market for another seventeen states</w:t>
      </w:r>
      <w:r w:rsidRPr="000050BD">
        <w:rPr>
          <w:rStyle w:val="StyleBoldUnderline"/>
        </w:rPr>
        <w:t xml:space="preserve"> across the ¶ country</w:t>
      </w:r>
      <w:r w:rsidRPr="001E3C1C">
        <w:rPr>
          <w:sz w:val="16"/>
        </w:rPr>
        <w:t xml:space="preserve">. Several states in the U.S. heartland have particularly close economic ties ¶ to Mexico, including Nebraska, Iowa, Kansas, South Dakota, and Michigan.8¶ In fact, </w:t>
      </w:r>
      <w:r w:rsidRPr="00EA1B55">
        <w:rPr>
          <w:rStyle w:val="StyleBoldUnderline"/>
          <w:highlight w:val="cyan"/>
        </w:rPr>
        <w:t>the Detroit</w:t>
      </w:r>
      <w:r w:rsidRPr="001E3C1C">
        <w:rPr>
          <w:sz w:val="16"/>
        </w:rPr>
        <w:t xml:space="preserve"> metropolitan </w:t>
      </w:r>
      <w:r w:rsidRPr="00EA1B55">
        <w:rPr>
          <w:rStyle w:val="StyleBoldUnderline"/>
          <w:highlight w:val="cyan"/>
        </w:rPr>
        <w:t>area exports more goods to Mexico than other city in the U</w:t>
      </w:r>
      <w:r w:rsidRPr="000050BD">
        <w:rPr>
          <w:rStyle w:val="StyleBoldUnderline"/>
        </w:rPr>
        <w:t xml:space="preserve">nited </w:t>
      </w:r>
      <w:r w:rsidRPr="00EA1B55">
        <w:rPr>
          <w:rStyle w:val="StyleBoldUnderline"/>
          <w:highlight w:val="cyan"/>
        </w:rPr>
        <w:t>S</w:t>
      </w:r>
      <w:r w:rsidRPr="000050BD">
        <w:rPr>
          <w:rStyle w:val="StyleBoldUnderline"/>
        </w:rPr>
        <w:t xml:space="preserve">tates, </w:t>
      </w:r>
      <w:r w:rsidRPr="00EA1B55">
        <w:rPr>
          <w:rStyle w:val="StyleBoldUnderline"/>
          <w:highlight w:val="cyan"/>
        </w:rPr>
        <w:t>a sign of the importance of Mexico</w:t>
      </w:r>
      <w:r w:rsidRPr="000050BD">
        <w:rPr>
          <w:rStyle w:val="StyleBoldUnderline"/>
        </w:rPr>
        <w:t xml:space="preserve"> </w:t>
      </w:r>
      <w:r w:rsidRPr="001E3C1C">
        <w:rPr>
          <w:sz w:val="16"/>
        </w:rPr>
        <w:t xml:space="preserve">and </w:t>
      </w:r>
      <w:r w:rsidRPr="000050BD">
        <w:rPr>
          <w:rStyle w:val="StyleBoldUnderline"/>
        </w:rPr>
        <w:t xml:space="preserve">Canada </w:t>
      </w:r>
      <w:r w:rsidRPr="00EA1B55">
        <w:rPr>
          <w:rStyle w:val="StyleBoldUnderline"/>
          <w:highlight w:val="cyan"/>
        </w:rPr>
        <w:t>to</w:t>
      </w:r>
      <w:r w:rsidRPr="000050BD">
        <w:rPr>
          <w:rStyle w:val="StyleBoldUnderline"/>
        </w:rPr>
        <w:t xml:space="preserve"> ¶ regional </w:t>
      </w:r>
      <w:r w:rsidRPr="00EA1B55">
        <w:rPr>
          <w:rStyle w:val="StyleBoldUnderline"/>
          <w:highlight w:val="cyan"/>
        </w:rPr>
        <w:t>motor vehicle manufacturing</w:t>
      </w:r>
      <w:r w:rsidRPr="00EA1B55">
        <w:rPr>
          <w:sz w:val="16"/>
          <w:highlight w:val="cyan"/>
        </w:rPr>
        <w:t>.</w:t>
      </w:r>
      <w:r w:rsidRPr="001E3C1C">
        <w:rPr>
          <w:sz w:val="16"/>
        </w:rPr>
        <w:t xml:space="preserve">9¶ At the end of this report, you will ¶ find tables and graphs that show how much each state and several metropolitan ¶ areas depend on trade with Mexico and roughly what this means in terms ¶ of job-creation. ¶ </w:t>
      </w:r>
      <w:proofErr w:type="gramStart"/>
      <w:r w:rsidRPr="001E3C1C">
        <w:rPr>
          <w:sz w:val="16"/>
        </w:rPr>
        <w:t>The</w:t>
      </w:r>
      <w:proofErr w:type="gramEnd"/>
      <w:r w:rsidRPr="001E3C1C">
        <w:rPr>
          <w:sz w:val="16"/>
        </w:rPr>
        <w:t xml:space="preserve"> economic ties between the United States and Mexico are reinforced by a ¶ large web of social networks. Thirty-two million U.S. residents, or one in ten, ¶ are of Mexican origin, including roughly 12 million people born in Mexico.10¶ Perhaps a million Americans live in Mexico, almost a fifth of all Americans ¶ who live abroad.11 Close to 15,000 Mexicans are pursuing college degrees in ¶ the United States, and 13 million Mexicans visit the U.S. in 2010.12 As the top ¶ tourist destination for U.S. travelers, an even larger 19 million U.S. residents ¶ visit Mexico each year.13 </w:t>
      </w:r>
      <w:r w:rsidRPr="000050BD">
        <w:rPr>
          <w:rStyle w:val="StyleBoldUnderline"/>
        </w:rPr>
        <w:t xml:space="preserve">Just as social networks often facilitate the creation of ¶ commercial relationships within the United States, </w:t>
      </w:r>
      <w:r w:rsidRPr="00EA1B55">
        <w:rPr>
          <w:rStyle w:val="StyleBoldUnderline"/>
          <w:highlight w:val="cyan"/>
        </w:rPr>
        <w:t>the depth and intensity of</w:t>
      </w:r>
      <w:r w:rsidRPr="000050BD">
        <w:rPr>
          <w:rStyle w:val="StyleBoldUnderline"/>
        </w:rPr>
        <w:t xml:space="preserve"> ¶ </w:t>
      </w:r>
      <w:r w:rsidRPr="00EA1B55">
        <w:rPr>
          <w:rStyle w:val="StyleBoldUnderline"/>
          <w:highlight w:val="cyan"/>
        </w:rPr>
        <w:t>bilateral social integration spurs the development of economic links between</w:t>
      </w:r>
      <w:r w:rsidRPr="000050BD">
        <w:rPr>
          <w:rStyle w:val="StyleBoldUnderline"/>
        </w:rPr>
        <w:t xml:space="preserve"> ¶ </w:t>
      </w:r>
      <w:r w:rsidRPr="00EA1B55">
        <w:rPr>
          <w:rStyle w:val="StyleBoldUnderline"/>
          <w:highlight w:val="cyan"/>
        </w:rPr>
        <w:t>the U.S. and Mexico</w:t>
      </w:r>
      <w:r w:rsidRPr="00EA1B55">
        <w:rPr>
          <w:sz w:val="16"/>
          <w:highlight w:val="cyan"/>
        </w:rPr>
        <w:t>.</w:t>
      </w:r>
      <w:r w:rsidRPr="001E3C1C">
        <w:rPr>
          <w:sz w:val="16"/>
        </w:rPr>
        <w:t xml:space="preserve"> </w:t>
      </w:r>
      <w:r w:rsidRPr="000050BD">
        <w:rPr>
          <w:rStyle w:val="StyleBoldUnderline"/>
        </w:rPr>
        <w:t>Import and export relationships, production sharing ¶ arrangements, and investment opportunities are all made easier by</w:t>
      </w:r>
      <w:r w:rsidRPr="001E3C1C">
        <w:rPr>
          <w:sz w:val="16"/>
        </w:rPr>
        <w:t xml:space="preserve"> the relatively ¶ high level of understanding derived from </w:t>
      </w:r>
      <w:r w:rsidRPr="000050BD">
        <w:rPr>
          <w:rStyle w:val="StyleBoldUnderline"/>
        </w:rPr>
        <w:t>the geographic and cultural proximity ¶ of United States and Mexico</w:t>
      </w:r>
      <w:r w:rsidRPr="001E3C1C">
        <w:rPr>
          <w:sz w:val="16"/>
        </w:rPr>
        <w:t>.</w:t>
      </w:r>
    </w:p>
    <w:p w:rsidR="007A6CDF" w:rsidRPr="00470B8D" w:rsidRDefault="007A6CDF" w:rsidP="007A6CDF"/>
    <w:p w:rsidR="007A6CDF" w:rsidRDefault="007A6CDF" w:rsidP="007A6CDF">
      <w:pPr>
        <w:pStyle w:val="Heading3"/>
      </w:pPr>
      <w:r>
        <w:t>Mexico key to US</w:t>
      </w:r>
    </w:p>
    <w:p w:rsidR="007A6CDF" w:rsidRDefault="007A6CDF" w:rsidP="007A6CDF">
      <w:pPr>
        <w:rPr>
          <w:rStyle w:val="StyleStyleBold12pt"/>
        </w:rPr>
      </w:pPr>
    </w:p>
    <w:p w:rsidR="007A6CDF" w:rsidRDefault="007A6CDF" w:rsidP="007A6CDF">
      <w:pPr>
        <w:pStyle w:val="Heading4"/>
        <w:spacing w:before="0"/>
      </w:pPr>
      <w:r>
        <w:t>The US auto industry can’t function without Mexican manufacturing and products</w:t>
      </w:r>
    </w:p>
    <w:p w:rsidR="007A6CDF" w:rsidRPr="00F973DF" w:rsidRDefault="007A6CDF" w:rsidP="007A6CDF">
      <w:r w:rsidRPr="00104A30">
        <w:rPr>
          <w:rStyle w:val="StyleStyleBold12pt"/>
          <w:highlight w:val="cyan"/>
        </w:rPr>
        <w:t>Miroff 1</w:t>
      </w:r>
      <w:r w:rsidRPr="007E51CD">
        <w:rPr>
          <w:rStyle w:val="StyleStyleBold12pt"/>
        </w:rPr>
        <w:t>3</w:t>
      </w:r>
      <w:r>
        <w:rPr>
          <w:color w:val="000000"/>
          <w:shd w:val="clear" w:color="auto" w:fill="FFFFFF"/>
        </w:rPr>
        <w:t xml:space="preserve"> [Miroff, Nick. "Mexican Auto Manufacturing Boom Creates New Worries for US Workers."</w:t>
      </w:r>
      <w:r>
        <w:rPr>
          <w:i/>
          <w:iCs/>
          <w:color w:val="000000"/>
          <w:shd w:val="clear" w:color="auto" w:fill="FFFFFF"/>
        </w:rPr>
        <w:t>The Courier-Journal</w:t>
      </w:r>
      <w:r>
        <w:rPr>
          <w:color w:val="000000"/>
          <w:shd w:val="clear" w:color="auto" w:fill="FFFFFF"/>
        </w:rPr>
        <w:t>. Gannett Company, 2 July 2013. Web. &lt;http://www.courier-journal.com/viewart/20130702/BETTERLIFE04/307020019/Mexican-auto-manufacturing-boom-creates-new-worries-US-workers&gt;.]</w:t>
      </w:r>
    </w:p>
    <w:p w:rsidR="007A6CDF" w:rsidRPr="00F973DF" w:rsidRDefault="007A6CDF" w:rsidP="007A6CDF">
      <w:pPr>
        <w:ind w:left="288"/>
        <w:rPr>
          <w:rStyle w:val="StyleBoldUnderline"/>
        </w:rPr>
      </w:pPr>
      <w:r w:rsidRPr="00104A30">
        <w:rPr>
          <w:sz w:val="16"/>
        </w:rPr>
        <w:t xml:space="preserve">“Some of it is politics,” said Magliano. “You have to remember GM and Chrysler took government loans.”¶ Rather than look only at manufacturing jobs, it is the overall health of American auto companies that will ultimately benefit the U.S. economy, said Sean McAlinden, chief economist at the Center for Automotive Research in Ann Arbor, Mich.¶ </w:t>
      </w:r>
      <w:r w:rsidRPr="00104A30">
        <w:rPr>
          <w:rStyle w:val="StyleBoldUnderline"/>
          <w:highlight w:val="cyan"/>
        </w:rPr>
        <w:t>The Big Three are stronger and more competitive globally because they locate</w:t>
      </w:r>
      <w:r w:rsidRPr="00F973DF">
        <w:rPr>
          <w:rStyle w:val="StyleBoldUnderline"/>
        </w:rPr>
        <w:t xml:space="preserve"> some </w:t>
      </w:r>
      <w:r w:rsidRPr="00104A30">
        <w:rPr>
          <w:rStyle w:val="StyleBoldUnderline"/>
          <w:highlight w:val="cyan"/>
        </w:rPr>
        <w:t>production in Mexico and source parts from there</w:t>
      </w:r>
      <w:r w:rsidRPr="00F973DF">
        <w:rPr>
          <w:rStyle w:val="StyleBoldUnderline"/>
        </w:rPr>
        <w:t xml:space="preserve"> </w:t>
      </w:r>
      <w:r w:rsidRPr="00104A30">
        <w:rPr>
          <w:sz w:val="16"/>
        </w:rPr>
        <w:t>as well, he said</w:t>
      </w:r>
      <w:proofErr w:type="gramStart"/>
      <w:r w:rsidRPr="00104A30">
        <w:rPr>
          <w:sz w:val="16"/>
        </w:rPr>
        <w:t>.¶</w:t>
      </w:r>
      <w:proofErr w:type="gramEnd"/>
      <w:r w:rsidRPr="00104A30">
        <w:rPr>
          <w:sz w:val="16"/>
        </w:rPr>
        <w:t xml:space="preserve"> “Today </w:t>
      </w:r>
      <w:r w:rsidRPr="00104A30">
        <w:rPr>
          <w:rStyle w:val="StyleBoldUnderline"/>
          <w:highlight w:val="cyan"/>
        </w:rPr>
        <w:t>the average</w:t>
      </w:r>
      <w:r w:rsidRPr="00F973DF">
        <w:rPr>
          <w:rStyle w:val="StyleBoldUnderline"/>
        </w:rPr>
        <w:t xml:space="preserve"> Big Three </w:t>
      </w:r>
      <w:r w:rsidRPr="00104A30">
        <w:rPr>
          <w:rStyle w:val="StyleBoldUnderline"/>
          <w:highlight w:val="cyan"/>
        </w:rPr>
        <w:t>vehicle contains over 40 percent Mexican content</w:t>
      </w:r>
      <w:r w:rsidRPr="00104A30">
        <w:rPr>
          <w:sz w:val="16"/>
        </w:rPr>
        <w:t>,” McAlinden said. “</w:t>
      </w:r>
      <w:r w:rsidRPr="00104A30">
        <w:rPr>
          <w:rStyle w:val="StyleBoldUnderline"/>
          <w:highlight w:val="cyan"/>
        </w:rPr>
        <w:t>We couldn’t be building cars without Mexico</w:t>
      </w:r>
      <w:r w:rsidRPr="00104A30">
        <w:rPr>
          <w:sz w:val="16"/>
        </w:rPr>
        <w:t>.”¶ 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w:t>
      </w:r>
      <w:proofErr w:type="gramStart"/>
      <w:r w:rsidRPr="00104A30">
        <w:rPr>
          <w:sz w:val="16"/>
        </w:rPr>
        <w:t>.¶</w:t>
      </w:r>
      <w:proofErr w:type="gramEnd"/>
      <w:r w:rsidRPr="00104A30">
        <w:rPr>
          <w:sz w:val="16"/>
        </w:rPr>
        <w:t xml:space="preserve"> Sitting in an office on the grounds of the Chrysler plant here, Rabago, the 70-year-old union official, said he was proud his organization had never gone on strike. Its job, he said, is to ensure “labor harmony” between the company and its workers. “We don’t have all the trouble that you have up there,” he said</w:t>
      </w:r>
      <w:proofErr w:type="gramStart"/>
      <w:r w:rsidRPr="00104A30">
        <w:rPr>
          <w:sz w:val="16"/>
        </w:rPr>
        <w:t>.¶</w:t>
      </w:r>
      <w:proofErr w:type="gramEnd"/>
      <w:r w:rsidRPr="00104A30">
        <w:rPr>
          <w:sz w:val="16"/>
        </w:rPr>
        <w:t xml:space="preserve"> The production surge in Mexico is projected to attract billions more in new investment in the next several years, as car companies increasingly look to use the country as a global manufacturing hub.¶ But </w:t>
      </w:r>
      <w:commentRangeStart w:id="2"/>
      <w:r w:rsidRPr="00104A30">
        <w:rPr>
          <w:sz w:val="16"/>
        </w:rPr>
        <w:t>Shaiken, the professor at Berkeley, said that by continuing to export the vast majority of the vehicles it makes, Mexico’s economy will remain “unbalanced” in a way that disfavors its workers and ultimately saps U.S. growth.¶ “The healthiest thing would be for wages to rise in Mexico, so they buy more cars and import more cars from the U.S</w:t>
      </w:r>
      <w:commentRangeEnd w:id="2"/>
      <w:r w:rsidRPr="00104A30">
        <w:rPr>
          <w:rStyle w:val="CommentReference"/>
        </w:rPr>
        <w:commentReference w:id="2"/>
      </w:r>
      <w:r w:rsidRPr="00104A30">
        <w:rPr>
          <w:sz w:val="16"/>
        </w:rPr>
        <w:t>.,” he said. “What we really want is trade based on rising consumer demand in both countries.”</w:t>
      </w:r>
    </w:p>
    <w:p w:rsidR="007A6CDF" w:rsidRPr="00F973DF" w:rsidRDefault="007A6CDF" w:rsidP="007A6CDF">
      <w:pPr>
        <w:rPr>
          <w:rStyle w:val="StyleBoldUnderline"/>
        </w:rPr>
      </w:pPr>
    </w:p>
    <w:p w:rsidR="007A6CDF" w:rsidRPr="00F973DF" w:rsidRDefault="007A6CDF" w:rsidP="007A6CDF">
      <w:pPr>
        <w:pStyle w:val="Heading4"/>
        <w:spacing w:before="0"/>
      </w:pPr>
      <w:r>
        <w:t>Auto industry growth in the US and Mexico is mutually beneficial and not zero-sum</w:t>
      </w:r>
    </w:p>
    <w:p w:rsidR="007A6CDF" w:rsidRPr="007E51CD" w:rsidRDefault="007A6CDF" w:rsidP="007A6CDF">
      <w:r w:rsidRPr="007E51CD">
        <w:rPr>
          <w:rStyle w:val="StyleStyleBold12pt"/>
        </w:rPr>
        <w:t>Miroff 13</w:t>
      </w:r>
      <w:r>
        <w:rPr>
          <w:color w:val="000000"/>
          <w:shd w:val="clear" w:color="auto" w:fill="FFFFFF"/>
        </w:rPr>
        <w:t xml:space="preserve"> [Miroff, Nick. "Mexican Auto Manufacturing Boom Creates New Worries for US Workers."</w:t>
      </w:r>
      <w:r>
        <w:rPr>
          <w:i/>
          <w:iCs/>
          <w:color w:val="000000"/>
          <w:shd w:val="clear" w:color="auto" w:fill="FFFFFF"/>
        </w:rPr>
        <w:t>The Courier-Journal</w:t>
      </w:r>
      <w:r>
        <w:rPr>
          <w:color w:val="000000"/>
          <w:shd w:val="clear" w:color="auto" w:fill="FFFFFF"/>
        </w:rPr>
        <w:t>. Gannett Company, 2 July 2013. Web. &lt;http://www.courier-journal.com/viewart/20130702/BETTERLIFE04/307020019/Mexican-auto-manufacturing-boom-creates-new-worries-US-workers&gt;.]</w:t>
      </w:r>
    </w:p>
    <w:p w:rsidR="007A6CDF" w:rsidRPr="001E3C1C" w:rsidRDefault="007A6CDF" w:rsidP="007A6CDF">
      <w:pPr>
        <w:ind w:left="288"/>
        <w:rPr>
          <w:sz w:val="16"/>
        </w:rPr>
      </w:pPr>
      <w:r w:rsidRPr="001E3C1C">
        <w:rPr>
          <w:sz w:val="16"/>
        </w:rPr>
        <w:t>Then there’s the increasing tendency for automakers to cut costs by outsourcing parts to third-party manufacturers, who have flocked to Mexico even faster and pay even lower wages. Michigan-based parts giant Delphi is one of Mexico’s largest private employers, with more than 50 plants and 50,000 employees</w:t>
      </w:r>
      <w:proofErr w:type="gramStart"/>
      <w:r w:rsidRPr="001E3C1C">
        <w:rPr>
          <w:sz w:val="16"/>
        </w:rPr>
        <w:t>.¶</w:t>
      </w:r>
      <w:proofErr w:type="gramEnd"/>
      <w:r w:rsidRPr="001E3C1C">
        <w:rPr>
          <w:sz w:val="16"/>
        </w:rPr>
        <w:t xml:space="preserve"> But </w:t>
      </w:r>
      <w:r w:rsidRPr="00F973DF">
        <w:rPr>
          <w:rStyle w:val="StyleBoldUnderline"/>
        </w:rPr>
        <w:t>while Mexico’s auto growth is seen by some with trepidation</w:t>
      </w:r>
      <w:r w:rsidRPr="001E3C1C">
        <w:rPr>
          <w:sz w:val="16"/>
        </w:rPr>
        <w:t>, other</w:t>
      </w:r>
      <w:r w:rsidRPr="00F973DF">
        <w:rPr>
          <w:rStyle w:val="StyleBoldUnderline"/>
        </w:rPr>
        <w:t xml:space="preserve"> industry </w:t>
      </w:r>
      <w:r w:rsidRPr="007E51CD">
        <w:rPr>
          <w:rStyle w:val="StyleBoldUnderline"/>
        </w:rPr>
        <w:t>researchers point to projections that jobs will continue growing on both sides of the border.</w:t>
      </w:r>
      <w:r w:rsidRPr="001E3C1C">
        <w:rPr>
          <w:sz w:val="16"/>
        </w:rPr>
        <w:t xml:space="preserve"> </w:t>
      </w:r>
      <w:r w:rsidRPr="007E51CD">
        <w:rPr>
          <w:rStyle w:val="StyleBoldUnderline"/>
        </w:rPr>
        <w:t>The auto industry is more integrated than ever</w:t>
      </w:r>
      <w:r w:rsidRPr="001E3C1C">
        <w:rPr>
          <w:sz w:val="16"/>
        </w:rPr>
        <w:t xml:space="preserve">, they say, with Mexico and the United States projected to add workers over the next few years, </w:t>
      </w:r>
      <w:r w:rsidRPr="007E51CD">
        <w:rPr>
          <w:rStyle w:val="StyleBoldUnderline"/>
        </w:rPr>
        <w:t>making the broader North American economy more competitive against East Asia and Europe</w:t>
      </w:r>
      <w:proofErr w:type="gramStart"/>
      <w:r w:rsidRPr="001E3C1C">
        <w:rPr>
          <w:sz w:val="16"/>
        </w:rPr>
        <w:t>.¶</w:t>
      </w:r>
      <w:proofErr w:type="gramEnd"/>
      <w:r w:rsidRPr="001E3C1C">
        <w:rPr>
          <w:sz w:val="16"/>
        </w:rPr>
        <w:t xml:space="preserve"> “</w:t>
      </w:r>
      <w:r w:rsidRPr="007E51CD">
        <w:rPr>
          <w:rStyle w:val="StyleBoldUnderline"/>
        </w:rPr>
        <w:t>Mexico is not siphoning off jobs from the U.S</w:t>
      </w:r>
      <w:r w:rsidRPr="001E3C1C">
        <w:rPr>
          <w:sz w:val="16"/>
        </w:rPr>
        <w:t xml:space="preserve">.,” </w:t>
      </w:r>
      <w:r w:rsidRPr="00F973DF">
        <w:rPr>
          <w:rStyle w:val="StyleBoldUnderline"/>
        </w:rPr>
        <w:t>said George Magliano, senior economist at IHS-Automotive, an industry research firm</w:t>
      </w:r>
      <w:r w:rsidRPr="001E3C1C">
        <w:rPr>
          <w:sz w:val="16"/>
        </w:rPr>
        <w:t>. “</w:t>
      </w:r>
      <w:r w:rsidRPr="007E51CD">
        <w:rPr>
          <w:rStyle w:val="StyleBoldUnderline"/>
        </w:rPr>
        <w:t>North America is becoming a new hub for export production, and the bulk</w:t>
      </w:r>
      <w:r w:rsidRPr="001E3C1C">
        <w:rPr>
          <w:sz w:val="16"/>
        </w:rPr>
        <w:t xml:space="preserve"> of it </w:t>
      </w:r>
      <w:r w:rsidRPr="007E51CD">
        <w:rPr>
          <w:rStyle w:val="StyleBoldUnderline"/>
        </w:rPr>
        <w:t>is occurring in Mexico</w:t>
      </w:r>
      <w:r w:rsidRPr="001E3C1C">
        <w:rPr>
          <w:sz w:val="16"/>
        </w:rPr>
        <w:t xml:space="preserve">,” he said. “But some of it is happening in the U.S.”¶ </w:t>
      </w:r>
    </w:p>
    <w:p w:rsidR="007A6CDF" w:rsidRDefault="007A6CDF" w:rsidP="007A6CDF">
      <w:pPr>
        <w:pStyle w:val="Heading4"/>
      </w:pPr>
      <w:r>
        <w:t>Now is the key time to ensure the expansion of Mexican auto industry</w:t>
      </w:r>
    </w:p>
    <w:p w:rsidR="007A6CDF" w:rsidRPr="00AE195D" w:rsidRDefault="007A6CDF" w:rsidP="007A6CDF">
      <w:pPr>
        <w:rPr>
          <w:rStyle w:val="StyleStyleBold12pt"/>
        </w:rPr>
      </w:pPr>
      <w:r w:rsidRPr="00AE195D">
        <w:rPr>
          <w:rStyle w:val="StyleStyleBold12pt"/>
        </w:rPr>
        <w:t>Haneine et al ‘11</w:t>
      </w:r>
    </w:p>
    <w:p w:rsidR="007A6CDF" w:rsidRPr="001E3C1C" w:rsidRDefault="007A6CDF" w:rsidP="007A6CDF">
      <w:r>
        <w:t>[</w:t>
      </w:r>
      <w:r w:rsidRPr="001E3C1C">
        <w:t>Ricardo Haneine is a vice president</w:t>
      </w:r>
      <w:r>
        <w:t xml:space="preserve"> </w:t>
      </w:r>
      <w:r w:rsidRPr="001E3C1C">
        <w:t>Jorge Milke Rojo is a manager</w:t>
      </w:r>
      <w:r>
        <w:t xml:space="preserve"> </w:t>
      </w:r>
      <w:r w:rsidRPr="001E3C1C">
        <w:t>Jose Luis de los Santos is a manager</w:t>
      </w:r>
      <w:r>
        <w:t xml:space="preserve"> </w:t>
      </w:r>
      <w:r w:rsidRPr="001E3C1C">
        <w:t>Kenichi Ishizaki is a consultant.</w:t>
      </w:r>
    </w:p>
    <w:p w:rsidR="007A6CDF" w:rsidRDefault="007A6CDF" w:rsidP="007A6CDF">
      <w:r w:rsidRPr="001E3C1C">
        <w:t>A.T. Kearney is a global strategic management consulting firm known for</w:t>
      </w:r>
      <w:r>
        <w:t xml:space="preserve"> </w:t>
      </w:r>
      <w:r w:rsidRPr="001E3C1C">
        <w:t xml:space="preserve">helping clients </w:t>
      </w:r>
      <w:proofErr w:type="gramStart"/>
      <w:r w:rsidRPr="001E3C1C">
        <w:t>gain</w:t>
      </w:r>
      <w:proofErr w:type="gramEnd"/>
      <w:r w:rsidRPr="001E3C1C">
        <w:t xml:space="preserve"> lasting results through a unique combination of strategic</w:t>
      </w:r>
      <w:r>
        <w:t xml:space="preserve"> </w:t>
      </w:r>
      <w:r w:rsidRPr="001E3C1C">
        <w:t xml:space="preserve">insight and collaborative working style. </w:t>
      </w:r>
      <w:hyperlink r:id="rId32" w:history="1">
        <w:r>
          <w:rPr>
            <w:rStyle w:val="Hyperlink"/>
          </w:rPr>
          <w:t>http://www.atkearney.com/documents/10192/d8efd180-9af1-48c0-8111-defaaebb8c75</w:t>
        </w:r>
      </w:hyperlink>
      <w:r>
        <w:rPr>
          <w:rStyle w:val="Hyperlink"/>
        </w:rPr>
        <w:t>]</w:t>
      </w:r>
    </w:p>
    <w:p w:rsidR="007A6CDF" w:rsidRPr="001E3C1C" w:rsidRDefault="007A6CDF" w:rsidP="007A6CDF">
      <w:pPr>
        <w:rPr>
          <w:sz w:val="16"/>
        </w:rPr>
      </w:pPr>
      <w:r w:rsidRPr="001E3C1C">
        <w:rPr>
          <w:sz w:val="16"/>
        </w:rPr>
        <w:t>Today</w:t>
      </w:r>
      <w:r w:rsidRPr="002A1449">
        <w:rPr>
          <w:rStyle w:val="StyleBoldUnderline"/>
        </w:rPr>
        <w:t>, trends in the global auto industry are ¶ coalescing to give Mexico a chance to improve its ¶ fortunes.</w:t>
      </w:r>
      <w:r w:rsidRPr="001E3C1C">
        <w:rPr>
          <w:sz w:val="16"/>
        </w:rPr>
        <w:t xml:space="preserve"> First, the </w:t>
      </w:r>
      <w:r w:rsidRPr="002A1449">
        <w:rPr>
          <w:rStyle w:val="StyleBoldUnderline"/>
        </w:rPr>
        <w:t xml:space="preserve">global automakers are struggling with rising costs. </w:t>
      </w:r>
      <w:r w:rsidRPr="001E3C1C">
        <w:rPr>
          <w:sz w:val="16"/>
        </w:rPr>
        <w:t xml:space="preserve">Ford’s benefits and pensions costs rose from 4 percent of sales in 2003 to ¶ 8 percent in 2005. GM’s cost of goods went from ¶ 75 to 85 percent of its sales during the same time ¶ period. Such </w:t>
      </w:r>
      <w:r w:rsidRPr="002A1449">
        <w:rPr>
          <w:rStyle w:val="StyleBoldUnderline"/>
        </w:rPr>
        <w:t>increases have companies searching ¶ for more affordable venues outside the United ¶ States. A more affordable venue is right in their ¶ backyard—Mexico</w:t>
      </w:r>
      <w:r w:rsidRPr="001E3C1C">
        <w:rPr>
          <w:sz w:val="16"/>
        </w:rPr>
        <w:t xml:space="preserve">. </w:t>
      </w:r>
      <w:r w:rsidRPr="002A1449">
        <w:rPr>
          <w:rStyle w:val="StyleBoldUnderline"/>
        </w:rPr>
        <w:t>While U.S. automakers</w:t>
      </w:r>
      <w:r w:rsidRPr="001E3C1C">
        <w:rPr>
          <w:sz w:val="16"/>
        </w:rPr>
        <w:t xml:space="preserve"> such ¶ as GM and Ford currently </w:t>
      </w:r>
      <w:r w:rsidRPr="002A1449">
        <w:rPr>
          <w:rStyle w:val="StyleBoldUnderline"/>
        </w:rPr>
        <w:t>plan to invest in other ¶ regions</w:t>
      </w:r>
      <w:r w:rsidRPr="001E3C1C">
        <w:rPr>
          <w:sz w:val="16"/>
        </w:rPr>
        <w:t xml:space="preserve">, </w:t>
      </w:r>
      <w:r w:rsidRPr="002A1449">
        <w:rPr>
          <w:rStyle w:val="StyleBoldUnderline"/>
        </w:rPr>
        <w:t>mainly Asia</w:t>
      </w:r>
      <w:r w:rsidRPr="001E3C1C">
        <w:rPr>
          <w:sz w:val="16"/>
        </w:rPr>
        <w:t xml:space="preserve">, smart Mexican OEMs will ¶ move now to entice these investments to their ¶ own companies. ¶ Also, NAFTA is an importing region. </w:t>
      </w:r>
      <w:r w:rsidRPr="002A1449">
        <w:rPr>
          <w:rStyle w:val="StyleBoldUnderline"/>
        </w:rPr>
        <w:t>¶ Companies sell more light vehicles in the region ¶ than they produce locally, an imbalance that can ¶ be expensive to maintain due to overseas shipping ¶ costs</w:t>
      </w:r>
      <w:r w:rsidRPr="001E3C1C">
        <w:rPr>
          <w:sz w:val="16"/>
        </w:rPr>
        <w:t xml:space="preserve">. </w:t>
      </w:r>
      <w:r w:rsidRPr="002A1449">
        <w:rPr>
          <w:rStyle w:val="StyleBoldUnderline"/>
        </w:rPr>
        <w:t>To close the gap, they will likely expand¶ production in the NAFTA region</w:t>
      </w:r>
      <w:r w:rsidRPr="001E3C1C">
        <w:rPr>
          <w:sz w:val="16"/>
        </w:rPr>
        <w:t>—with two ¶ companies in particular having the widest imbalance, Toyota and Hyundai</w:t>
      </w:r>
      <w:r w:rsidRPr="002A1449">
        <w:rPr>
          <w:rStyle w:val="StyleBoldUnderline"/>
        </w:rPr>
        <w:t>. The challenge for ¶ Mexican OEMs will be to entice these companies to Mexico</w:t>
      </w:r>
      <w:r w:rsidRPr="001E3C1C">
        <w:rPr>
          <w:sz w:val="16"/>
        </w:rPr>
        <w:t xml:space="preserve"> instead of the United States¶ or Canada. ¶ </w:t>
      </w:r>
      <w:proofErr w:type="gramStart"/>
      <w:r w:rsidRPr="001E3C1C">
        <w:rPr>
          <w:sz w:val="16"/>
        </w:rPr>
        <w:t>Which</w:t>
      </w:r>
      <w:proofErr w:type="gramEnd"/>
      <w:r w:rsidRPr="001E3C1C">
        <w:rPr>
          <w:sz w:val="16"/>
        </w:rPr>
        <w:t xml:space="preserve"> automotive systems hold the best ¶ prospects? In the short term,</w:t>
      </w:r>
      <w:r w:rsidRPr="002A1449">
        <w:rPr>
          <w:rStyle w:val="StyleBoldUnderline"/>
        </w:rPr>
        <w:t xml:space="preserve"> </w:t>
      </w:r>
      <w:r w:rsidRPr="001E3C1C">
        <w:rPr>
          <w:sz w:val="16"/>
        </w:rPr>
        <w:t>Mexican automakers should concentrate on systems where¶ they already have a competitive edge—interiors and powertrains (see figure 2)</w:t>
      </w:r>
      <w:proofErr w:type="gramStart"/>
      <w:r w:rsidRPr="001E3C1C">
        <w:rPr>
          <w:sz w:val="16"/>
        </w:rPr>
        <w:t>.¶</w:t>
      </w:r>
      <w:proofErr w:type="gramEnd"/>
      <w:r w:rsidRPr="001E3C1C">
        <w:rPr>
          <w:sz w:val="16"/>
        </w:rPr>
        <w:t xml:space="preserve"> 1¶ Mexico is¶ a leading supplier in these areas, accounting for ¶ 18 percent of the 2005 ¶ NAFTA market demand¶ for interiors and almost 17 ¶ percent for powertrains.¶ This is compared to a 13¶ percent average for auto¶ parts overall. Long term, ¶ however, electronics presents the most promising¶ market</w:t>
      </w:r>
    </w:p>
    <w:p w:rsidR="007A6CDF" w:rsidRDefault="007A6CDF" w:rsidP="007A6CDF">
      <w:pPr>
        <w:pStyle w:val="Heading4"/>
      </w:pPr>
      <w:r>
        <w:t>The US auto industry needs more jobs now</w:t>
      </w:r>
    </w:p>
    <w:p w:rsidR="007A6CDF" w:rsidRDefault="007A6CDF" w:rsidP="007A6CDF">
      <w:pPr>
        <w:rPr>
          <w:color w:val="000000"/>
          <w:shd w:val="clear" w:color="auto" w:fill="FFFFFF"/>
        </w:rPr>
      </w:pPr>
      <w:r w:rsidRPr="003A314D">
        <w:rPr>
          <w:rStyle w:val="StyleStyleBold12pt"/>
        </w:rPr>
        <w:t>Krisher 13</w:t>
      </w:r>
      <w:r w:rsidRPr="003A314D">
        <w:t>[Krisher, Tom. "US Auto Industry Poised for Hiring Spree." BostonGlobe.com. The New York Times Company, 10 June 2013. Web. &lt;http://www.bostonglobe.com/business/2013/06/09/american-auto-industry-about-hiring-spree/XNvamwVq09bRr5vl4JCKpO/story.html&gt;.]</w:t>
      </w:r>
    </w:p>
    <w:p w:rsidR="007A6CDF" w:rsidRDefault="007A6CDF" w:rsidP="007A6CDF">
      <w:pPr>
        <w:ind w:left="288"/>
        <w:rPr>
          <w:sz w:val="16"/>
        </w:rPr>
      </w:pPr>
      <w:r w:rsidRPr="00AE195D">
        <w:rPr>
          <w:sz w:val="16"/>
        </w:rPr>
        <w:t xml:space="preserve">DETROIT — </w:t>
      </w:r>
      <w:r w:rsidRPr="003A314D">
        <w:rPr>
          <w:rStyle w:val="StyleBoldUnderline"/>
        </w:rPr>
        <w:t>The auto industry is about to go on a hiring spree as car makers and parts suppliers race to find engineers, technicians, and factory workers to build the next generation of vehicles</w:t>
      </w:r>
      <w:proofErr w:type="gramStart"/>
      <w:r w:rsidRPr="003A314D">
        <w:rPr>
          <w:rStyle w:val="StyleBoldUnderline"/>
        </w:rPr>
        <w:t>.¶</w:t>
      </w:r>
      <w:proofErr w:type="gramEnd"/>
      <w:r w:rsidRPr="003A314D">
        <w:rPr>
          <w:rStyle w:val="StyleBoldUnderline"/>
        </w:rPr>
        <w:t xml:space="preserve"> Factories are operating at about 95 percent of capacity, and many are running three shifts</w:t>
      </w:r>
      <w:r w:rsidRPr="00AE195D">
        <w:rPr>
          <w:sz w:val="16"/>
        </w:rPr>
        <w:t>. As a result, some auto and parts companies are doing something they have been reluctant to consider since the recession: adding floor space and spending millions of dollars on new equipment</w:t>
      </w:r>
      <w:proofErr w:type="gramStart"/>
      <w:r w:rsidRPr="00AE195D">
        <w:rPr>
          <w:sz w:val="16"/>
        </w:rPr>
        <w:t>.¶</w:t>
      </w:r>
      <w:proofErr w:type="gramEnd"/>
      <w:r w:rsidRPr="00AE195D">
        <w:rPr>
          <w:sz w:val="16"/>
        </w:rPr>
        <w:t xml:space="preserve"> ‘‘We’re really bumping up against the edge,’’ said Michael Robinet, managing director of IHS Automotive, which forecasts auto production. ‘‘So it really is brick-and-mortar time.’’</w:t>
      </w:r>
      <w:r w:rsidRPr="003A314D">
        <w:rPr>
          <w:rStyle w:val="StyleBoldUnderline"/>
        </w:rPr>
        <w:t xml:space="preserve">¶ </w:t>
      </w:r>
      <w:proofErr w:type="gramStart"/>
      <w:r w:rsidRPr="003A314D">
        <w:rPr>
          <w:rStyle w:val="StyleBoldUnderline"/>
        </w:rPr>
        <w:t>The</w:t>
      </w:r>
      <w:proofErr w:type="gramEnd"/>
      <w:r w:rsidRPr="003A314D">
        <w:rPr>
          <w:rStyle w:val="StyleBoldUnderline"/>
        </w:rPr>
        <w:t xml:space="preserve"> auto industry’s outlook is bright. Vehicle sales for 2013 could reach 15.5 million, the highest in six years</w:t>
      </w:r>
      <w:r w:rsidRPr="00AE195D">
        <w:rPr>
          <w:sz w:val="16"/>
        </w:rPr>
        <w:t>. To meet that demand, automakers must find more people. Hundreds of companies that make parts for automakers have to hire, too, just to keep up</w:t>
      </w:r>
      <w:proofErr w:type="gramStart"/>
      <w:r w:rsidRPr="00AE195D">
        <w:rPr>
          <w:sz w:val="16"/>
        </w:rPr>
        <w:t>.¶</w:t>
      </w:r>
      <w:proofErr w:type="gramEnd"/>
      <w:r w:rsidRPr="00AE195D">
        <w:rPr>
          <w:sz w:val="16"/>
        </w:rPr>
        <w:t xml:space="preserve"> ‘‘As volume goes up, we will really need to add heads,’’ said Mel Stephens, a spokesman for Lear Corp., which makes automotive seats.¶ From January through May, automakers and parts companies hired about 8,000 workers, a relatively slow rate. But the pace is picking up. The Center for Automotive Research expects the industry to add 35,000 over the full year. The hiring plans are widespread. Chrysler Group LLC, Honda Motor Co., General Motors Co., Mercedes-Benz, and Ford Motor Co. plan to add more than 13,000 people this year</w:t>
      </w:r>
      <w:proofErr w:type="gramStart"/>
      <w:r w:rsidRPr="00AE195D">
        <w:rPr>
          <w:sz w:val="16"/>
        </w:rPr>
        <w:t>.¶</w:t>
      </w:r>
      <w:proofErr w:type="gramEnd"/>
      <w:r w:rsidRPr="00AE195D">
        <w:rPr>
          <w:sz w:val="16"/>
        </w:rPr>
        <w:t xml:space="preserve"> Large parts companies such as Lear, BorgWarner Inc., and TRW Automotive Holdings Corp. are hiring at factories and research centers. Smaller suppliers are adding jobs, as well</w:t>
      </w:r>
      <w:proofErr w:type="gramStart"/>
      <w:r w:rsidRPr="00AE195D">
        <w:rPr>
          <w:sz w:val="16"/>
        </w:rPr>
        <w:t>.¶</w:t>
      </w:r>
      <w:proofErr w:type="gramEnd"/>
      <w:r w:rsidRPr="00AE195D">
        <w:rPr>
          <w:sz w:val="16"/>
        </w:rPr>
        <w:t xml:space="preserve"> </w:t>
      </w:r>
      <w:r w:rsidRPr="003A314D">
        <w:rPr>
          <w:rStyle w:val="StyleBoldUnderline"/>
        </w:rPr>
        <w:t>Car companies and parts makers created 167,500 jobs from the end of the recession in June 2009 through May. At the same time, US auto sales rose from a low point of 10.4 million in 2009 to an annual rate of over 15 million so far this year</w:t>
      </w:r>
      <w:proofErr w:type="gramStart"/>
      <w:r w:rsidRPr="003A314D">
        <w:rPr>
          <w:rStyle w:val="StyleBoldUnderline"/>
        </w:rPr>
        <w:t>.¶</w:t>
      </w:r>
      <w:proofErr w:type="gramEnd"/>
      <w:r w:rsidRPr="003A314D">
        <w:rPr>
          <w:rStyle w:val="StyleBoldUnderline"/>
        </w:rPr>
        <w:t xml:space="preserve"> Most industry analysts predict that US auto sales will rise gradually during the next five years. Estimates for this year range from 15 million to 15.5 million, compared with 14.5 million a year ago</w:t>
      </w:r>
      <w:r w:rsidRPr="00AE195D">
        <w:rPr>
          <w:sz w:val="16"/>
        </w:rPr>
        <w:t xml:space="preserve">. </w:t>
      </w:r>
      <w:r w:rsidRPr="003A314D">
        <w:rPr>
          <w:rStyle w:val="StyleBoldUnderline"/>
        </w:rPr>
        <w:t>LMC Automotive</w:t>
      </w:r>
      <w:r w:rsidRPr="00AE195D">
        <w:rPr>
          <w:sz w:val="16"/>
        </w:rPr>
        <w:t xml:space="preserve">, a forecasting firm, </w:t>
      </w:r>
      <w:r w:rsidRPr="003A314D">
        <w:rPr>
          <w:rStyle w:val="StyleBoldUnderline"/>
        </w:rPr>
        <w:t>predicts sales will gradually increase to 17 million in 2017</w:t>
      </w:r>
      <w:r w:rsidRPr="00AE195D">
        <w:rPr>
          <w:sz w:val="16"/>
        </w:rPr>
        <w:t xml:space="preserve">. </w:t>
      </w:r>
      <w:r w:rsidRPr="003A314D">
        <w:rPr>
          <w:rStyle w:val="StyleBoldUnderline"/>
        </w:rPr>
        <w:t>That</w:t>
      </w:r>
      <w:r w:rsidRPr="00AE195D">
        <w:rPr>
          <w:sz w:val="16"/>
        </w:rPr>
        <w:t xml:space="preserve"> </w:t>
      </w:r>
      <w:r w:rsidRPr="003A314D">
        <w:rPr>
          <w:rStyle w:val="StyleBoldUnderline"/>
        </w:rPr>
        <w:t>would</w:t>
      </w:r>
      <w:r w:rsidRPr="00AE195D">
        <w:rPr>
          <w:sz w:val="16"/>
        </w:rPr>
        <w:t xml:space="preserve"> </w:t>
      </w:r>
      <w:r w:rsidRPr="003A314D">
        <w:rPr>
          <w:rStyle w:val="StyleBoldUnderline"/>
        </w:rPr>
        <w:t>be almost equal to the boom years of the late 1990s and early 2000s</w:t>
      </w:r>
      <w:proofErr w:type="gramStart"/>
      <w:r w:rsidRPr="00AE195D">
        <w:rPr>
          <w:sz w:val="16"/>
        </w:rPr>
        <w:t>.¶</w:t>
      </w:r>
      <w:proofErr w:type="gramEnd"/>
      <w:r w:rsidRPr="00AE195D">
        <w:rPr>
          <w:sz w:val="16"/>
        </w:rPr>
        <w:t xml:space="preserve"> Analysts say sales will climb as more people reach driving age. Also, many consumers and businesses have vehicles they bought last decade, if not earlier. The average vehicle age is a record 11.2 years old</w:t>
      </w:r>
      <w:proofErr w:type="gramStart"/>
      <w:r w:rsidRPr="00AE195D">
        <w:rPr>
          <w:sz w:val="16"/>
        </w:rPr>
        <w:t>.¶</w:t>
      </w:r>
      <w:proofErr w:type="gramEnd"/>
      <w:r w:rsidRPr="00AE195D">
        <w:rPr>
          <w:sz w:val="16"/>
        </w:rPr>
        <w:t xml:space="preserve"> Even with added hiring, the auto industry isn’t the job creator it once was. In 2005, before huge cuts began, more than 1.1 million people made motor vehicles and parts. Today, 798,000 do, according to the latest government statistics</w:t>
      </w:r>
      <w:proofErr w:type="gramStart"/>
      <w:r w:rsidRPr="00AE195D">
        <w:rPr>
          <w:sz w:val="16"/>
        </w:rPr>
        <w:t>.¶</w:t>
      </w:r>
      <w:proofErr w:type="gramEnd"/>
      <w:r w:rsidRPr="00AE195D">
        <w:rPr>
          <w:sz w:val="16"/>
        </w:rPr>
        <w:t xml:space="preserve"> For engineers and many white-collar jobs, auto companies pay salaries that are competitive with the rest of the country. But wages and benefits in the factories have declined</w:t>
      </w:r>
      <w:proofErr w:type="gramStart"/>
      <w:r w:rsidRPr="00AE195D">
        <w:rPr>
          <w:sz w:val="16"/>
        </w:rPr>
        <w:t>.¶</w:t>
      </w:r>
      <w:proofErr w:type="gramEnd"/>
      <w:r w:rsidRPr="00AE195D">
        <w:rPr>
          <w:sz w:val="16"/>
        </w:rPr>
        <w:t xml:space="preserve"> Most hires will start at around $16 per hour, just over half the pay longtime workers get. They get health insurance but get 401(k) plans instead of pensions, and they don’t get health care coverage in retirement, as longtime workers do</w:t>
      </w:r>
      <w:proofErr w:type="gramStart"/>
      <w:r w:rsidRPr="00AE195D">
        <w:rPr>
          <w:sz w:val="16"/>
        </w:rPr>
        <w:t>.¶</w:t>
      </w:r>
      <w:proofErr w:type="gramEnd"/>
      <w:r w:rsidRPr="00AE195D">
        <w:rPr>
          <w:sz w:val="16"/>
        </w:rPr>
        <w:t xml:space="preserve"> The industry would be adding even more workers if not for productivity gains, said Kristin Dziczek, at the Center for Automotive Research. In 2004, the nation had 70 auto-assembly plants. Now there are 55. But the industry will make 10.7 million vehicles this year, only 850,000 fewer than in 2004, according to Ward’s Automotive.</w:t>
      </w:r>
    </w:p>
    <w:p w:rsidR="007A6CDF" w:rsidRDefault="007A6CDF" w:rsidP="007A6CDF">
      <w:pPr>
        <w:pStyle w:val="Heading2"/>
      </w:pPr>
      <w:r>
        <w:t>Auto Industry Impacts</w:t>
      </w:r>
    </w:p>
    <w:p w:rsidR="007A6CDF" w:rsidRDefault="007A6CDF" w:rsidP="007A6CDF">
      <w:pPr>
        <w:pStyle w:val="Heading3"/>
      </w:pPr>
      <w:r>
        <w:t>Canadian Economy</w:t>
      </w:r>
    </w:p>
    <w:p w:rsidR="007A6CDF" w:rsidRPr="00B9305E" w:rsidRDefault="007A6CDF" w:rsidP="007A6CDF">
      <w:pPr>
        <w:pStyle w:val="Heading4"/>
      </w:pPr>
      <w:r>
        <w:t xml:space="preserve">US </w:t>
      </w:r>
      <w:r w:rsidRPr="00B9305E">
        <w:t xml:space="preserve">Auto industry is key to the Canadian economy </w:t>
      </w:r>
    </w:p>
    <w:p w:rsidR="007A6CDF" w:rsidRPr="00B9305E" w:rsidRDefault="007A6CDF" w:rsidP="007A6CDF">
      <w:r w:rsidRPr="00355B78">
        <w:rPr>
          <w:rStyle w:val="StyleStyleBold12pt"/>
        </w:rPr>
        <w:t>CBC News 8</w:t>
      </w:r>
      <w:r w:rsidRPr="00B9305E">
        <w:t xml:space="preserve"> </w:t>
      </w:r>
      <w:r>
        <w:t>(“</w:t>
      </w:r>
      <w:r w:rsidRPr="00B9305E">
        <w:t>Ministers head to U.S. to investigate auto bailout plan</w:t>
      </w:r>
      <w:r>
        <w:t>”</w:t>
      </w:r>
      <w:r w:rsidRPr="00B9305E">
        <w:t xml:space="preserve"> Last Updated: Wednesday, November 19, 2008 | 5:19 AM ET CBC News http://www.cbc.ca/news/canada/story/2008/11/19/canada-autobailout.html</w:t>
      </w:r>
      <w:r>
        <w:t>)</w:t>
      </w:r>
    </w:p>
    <w:p w:rsidR="007A6CDF" w:rsidRPr="00B9305E" w:rsidRDefault="007A6CDF" w:rsidP="007A6CDF"/>
    <w:p w:rsidR="007A6CDF" w:rsidRPr="00EA5ECC" w:rsidRDefault="007A6CDF" w:rsidP="007A6CDF">
      <w:pPr>
        <w:rPr>
          <w:sz w:val="12"/>
        </w:rPr>
      </w:pPr>
      <w:r w:rsidRPr="00EA5ECC">
        <w:rPr>
          <w:rStyle w:val="StyleBoldUnderline"/>
        </w:rPr>
        <w:t>The Canadian Auto Workers Union</w:t>
      </w:r>
      <w:r w:rsidRPr="00EA5ECC">
        <w:rPr>
          <w:sz w:val="12"/>
        </w:rPr>
        <w:t xml:space="preserve"> will likely have a role to play in any scenario, Clement said Tuesday. "If we're in a situation where the Canadian government is coming to the table, where the manufacturers and the executives are coming to the table, then I think it's in that spirit of co-operation that we would like the CAW at the table, too," he said Tuesday. The union </w:t>
      </w:r>
      <w:r w:rsidRPr="00EA5ECC">
        <w:rPr>
          <w:rStyle w:val="StyleBoldUnderline"/>
        </w:rPr>
        <w:t>has expressed growing concern about the state of the industry in Canada</w:t>
      </w:r>
      <w:r w:rsidRPr="00EA5ECC">
        <w:rPr>
          <w:sz w:val="12"/>
        </w:rPr>
        <w:t xml:space="preserve"> and criticized Flaherty for not taking enough action to protect it. </w:t>
      </w:r>
      <w:r w:rsidRPr="00EA5ECC">
        <w:rPr>
          <w:rStyle w:val="StyleBoldUnderline"/>
        </w:rPr>
        <w:t>A collapse of any of the Detroit-based automakers could cost as many as 70,000 jobs in Canada alone</w:t>
      </w:r>
      <w:r w:rsidRPr="00EA5ECC">
        <w:rPr>
          <w:sz w:val="12"/>
        </w:rPr>
        <w:t>, Canadian Auto Workers union Ken Lewenza said Tuesday. "</w:t>
      </w:r>
      <w:r w:rsidRPr="00EA5ECC">
        <w:rPr>
          <w:rStyle w:val="StyleBoldUnderline"/>
        </w:rPr>
        <w:t>I am hopeful that Washington politicians will recognize the importance of the auto industry to the economy, and that's not just the U.S. economy but the North American economy</w:t>
      </w:r>
      <w:r w:rsidRPr="00EA5ECC">
        <w:rPr>
          <w:sz w:val="12"/>
        </w:rPr>
        <w:t>," he said.</w:t>
      </w:r>
    </w:p>
    <w:p w:rsidR="007A6CDF" w:rsidRPr="00B9305E" w:rsidRDefault="007A6CDF" w:rsidP="007A6CDF">
      <w:pPr>
        <w:pStyle w:val="Heading4"/>
      </w:pPr>
      <w:r w:rsidRPr="00B9305E">
        <w:t>Canadian economic leadership is key to global recovery</w:t>
      </w:r>
    </w:p>
    <w:p w:rsidR="007A6CDF" w:rsidRPr="00B9305E" w:rsidRDefault="007A6CDF" w:rsidP="007A6CDF">
      <w:pPr>
        <w:rPr>
          <w:rFonts w:eastAsia="Times New Roman"/>
          <w:szCs w:val="16"/>
        </w:rPr>
      </w:pPr>
      <w:r w:rsidRPr="00EA5ECC">
        <w:rPr>
          <w:rStyle w:val="StyleStyleBold12pt"/>
        </w:rPr>
        <w:t>Vieira 10</w:t>
      </w:r>
      <w:r w:rsidRPr="00B9305E">
        <w:rPr>
          <w:rFonts w:eastAsia="Times New Roman"/>
          <w:szCs w:val="16"/>
        </w:rPr>
        <w:t xml:space="preserve"> (6-20, Paul,</w:t>
      </w:r>
      <w:r>
        <w:rPr>
          <w:rFonts w:eastAsia="Times New Roman"/>
          <w:szCs w:val="16"/>
        </w:rPr>
        <w:t xml:space="preserve"> Financial Times Columnist,</w:t>
      </w:r>
      <w:r w:rsidRPr="00B9305E">
        <w:rPr>
          <w:rFonts w:eastAsia="Times New Roman"/>
          <w:szCs w:val="16"/>
        </w:rPr>
        <w:t xml:space="preserve"> “Cabinet ministers set out on global tour to boast about Canada’s economic record,” </w:t>
      </w:r>
      <w:hyperlink r:id="rId33" w:history="1">
        <w:r w:rsidRPr="00B9305E">
          <w:rPr>
            <w:rStyle w:val="Hyperlink"/>
            <w:szCs w:val="16"/>
          </w:rPr>
          <w:t>http://www.vancouversun.com/business/Cabinet+ministers+global+tour+boast+about+Canada+economic+record/3179696/story.html</w:t>
        </w:r>
      </w:hyperlink>
      <w:r w:rsidRPr="00B9305E">
        <w:rPr>
          <w:rFonts w:eastAsia="Times New Roman"/>
          <w:szCs w:val="16"/>
        </w:rPr>
        <w:t xml:space="preserve">) </w:t>
      </w:r>
    </w:p>
    <w:p w:rsidR="007A6CDF" w:rsidRPr="00384D96" w:rsidRDefault="007A6CDF" w:rsidP="007A6CDF">
      <w:pPr>
        <w:rPr>
          <w:rFonts w:eastAsia="Times New Roman"/>
          <w:sz w:val="12"/>
        </w:rPr>
      </w:pPr>
      <w:r w:rsidRPr="00384D96">
        <w:rPr>
          <w:rFonts w:eastAsia="Times New Roman"/>
          <w:sz w:val="12"/>
        </w:rPr>
        <w:t xml:space="preserve">With Canada just days away from hosting the G20 and G8 leaders’ summits, a team of federal cabinet ministers, led by Finance Minister Jim Flaherty, hits the road Monday for an international tour to boast about the nation’s record during the financial crisis and how </w:t>
      </w:r>
      <w:r w:rsidRPr="00384D96">
        <w:rPr>
          <w:rStyle w:val="StyleBoldUnderline"/>
        </w:rPr>
        <w:t>other economies should look to Canada for leadership in the post-crisis era</w:t>
      </w:r>
      <w:r w:rsidRPr="00384D96">
        <w:rPr>
          <w:rFonts w:eastAsia="Times New Roman"/>
          <w:sz w:val="12"/>
        </w:rPr>
        <w:t xml:space="preserve">. Flaherty is set to speak to Wall Street, the global capital of finance, and outline </w:t>
      </w:r>
      <w:r w:rsidRPr="00384D96">
        <w:rPr>
          <w:rStyle w:val="StyleBoldUnderline"/>
        </w:rPr>
        <w:t>Canada</w:t>
      </w:r>
      <w:r w:rsidRPr="00384D96">
        <w:rPr>
          <w:rFonts w:eastAsia="Times New Roman"/>
          <w:sz w:val="12"/>
        </w:rPr>
        <w:t xml:space="preserve">’s priorities for the G20 and G8 meetings in Toronto and Huntsville, Ont., this weekend. Sources indicate he </w:t>
      </w:r>
      <w:r w:rsidRPr="00384D96">
        <w:rPr>
          <w:rStyle w:val="StyleBoldUnderline"/>
        </w:rPr>
        <w:t>will reinforce the need for governments to get their fiscal houses in order</w:t>
      </w:r>
      <w:r w:rsidRPr="00384D96">
        <w:rPr>
          <w:rFonts w:eastAsia="Times New Roman"/>
          <w:sz w:val="12"/>
        </w:rPr>
        <w:t xml:space="preserve"> — much like Canada did in the mid-1990s — </w:t>
      </w:r>
      <w:r w:rsidRPr="00384D96">
        <w:rPr>
          <w:rStyle w:val="StyleBoldUnderline"/>
        </w:rPr>
        <w:t>in order to assure the global recovery has legs. The government plans to highlight once again the benefits of Canada’s financial system, and how the prudence displayed by lenders and the vigour demonstrated by Canada’s banking regulator have served this country well</w:t>
      </w:r>
      <w:r w:rsidRPr="00384D96">
        <w:rPr>
          <w:rFonts w:eastAsia="Times New Roman"/>
          <w:sz w:val="12"/>
        </w:rPr>
        <w:t xml:space="preserve">. In the lead-up to the G20, </w:t>
      </w:r>
      <w:r w:rsidRPr="00384D96">
        <w:rPr>
          <w:rStyle w:val="StyleBoldUnderline"/>
        </w:rPr>
        <w:t>Canada has pushed not only the need for an overhaul of banking regulations — that will require banks to hold more capital on their balance sheets and limit risky lending — but also better supervision of lending practices</w:t>
      </w:r>
      <w:r w:rsidRPr="00384D96">
        <w:rPr>
          <w:rFonts w:eastAsia="Times New Roman"/>
          <w:sz w:val="12"/>
        </w:rPr>
        <w:t xml:space="preserve">. Flaherty is set to address a blue-chip crowd in Manhattan Monday morning, while Natural Resources Minister Christian Paradis is in Beijing and Immigration Minister Jason Kenney is scheduled to be in London. The ministers will address the release of a report that highlights how </w:t>
      </w:r>
      <w:r w:rsidRPr="00384D96">
        <w:rPr>
          <w:rStyle w:val="StyleBoldUnderline"/>
        </w:rPr>
        <w:t>Canada’s economy has outperformed its industrialized peers during the crisis, and</w:t>
      </w:r>
      <w:r w:rsidRPr="00384D96">
        <w:rPr>
          <w:rFonts w:eastAsia="Times New Roman"/>
          <w:sz w:val="12"/>
        </w:rPr>
        <w:t xml:space="preserve"> how </w:t>
      </w:r>
      <w:r w:rsidRPr="00384D96">
        <w:rPr>
          <w:rStyle w:val="StyleBoldUnderline"/>
        </w:rPr>
        <w:t>Canada is one of the few countries that has already spelled out a plan to return to a budget surplus by mid-decade. “Our fiscal situation is the envy of countries facing crippling deficits</w:t>
      </w:r>
      <w:r w:rsidRPr="00384D96">
        <w:rPr>
          <w:rFonts w:eastAsia="Times New Roman"/>
          <w:sz w:val="12"/>
        </w:rPr>
        <w:t xml:space="preserve">,” said a person with knowledge of what the cabinet ministers will talk about, who spoke on condition of anonymity. The International Monetary Fund projects the country’s debt-to-GDP ratio will stand at 31 per cent in 2015, compared to 85.5 per cent for the United States and less than one-third of the G7 average of nearly 95 per cent. The report is expected to include an update on Canada’s economic outlook, and that to date the Canadian economy has surpassed expectations, exemplified by first-quarter annualized growth of 6.1 per cent. Both the IMF and the Organization for Economic Co-operation and Development have forecast that Canada will lead growth among industrialized countries. </w:t>
      </w:r>
      <w:r w:rsidRPr="00384D96">
        <w:rPr>
          <w:rStyle w:val="StyleBoldUnderline"/>
        </w:rPr>
        <w:t>In fact, the economy has been so hot that the Bank of Canada was the first central bank among the G7 to begin raising its key interest rate, in an effort to “normalize” rates and begin cooling down the economy before inflation strikes</w:t>
      </w:r>
      <w:r w:rsidRPr="00384D96">
        <w:rPr>
          <w:rFonts w:eastAsia="Times New Roman"/>
          <w:sz w:val="12"/>
        </w:rPr>
        <w:t>.</w:t>
      </w:r>
    </w:p>
    <w:p w:rsidR="007A6CDF" w:rsidRDefault="007A6CDF" w:rsidP="007A6CDF">
      <w:pPr>
        <w:pStyle w:val="Heading3"/>
      </w:pPr>
      <w:r>
        <w:t>Econ</w:t>
      </w:r>
    </w:p>
    <w:p w:rsidR="007A6CDF" w:rsidRPr="000C6F15" w:rsidRDefault="007A6CDF" w:rsidP="007A6CDF">
      <w:pPr>
        <w:pStyle w:val="Heading4"/>
        <w:rPr>
          <w:highlight w:val="cyan"/>
        </w:rPr>
      </w:pPr>
      <w:r w:rsidRPr="000C6F15">
        <w:rPr>
          <w:highlight w:val="cyan"/>
        </w:rPr>
        <w:t xml:space="preserve">Auto industry is key to the economy – multiplier effect </w:t>
      </w:r>
    </w:p>
    <w:p w:rsidR="007A6CDF" w:rsidRPr="000C6F15" w:rsidRDefault="007A6CDF" w:rsidP="007A6CDF">
      <w:pPr>
        <w:rPr>
          <w:highlight w:val="cyan"/>
        </w:rPr>
      </w:pPr>
      <w:r w:rsidRPr="000C6F15">
        <w:rPr>
          <w:rStyle w:val="StyleStyleBold12pt"/>
          <w:highlight w:val="cyan"/>
        </w:rPr>
        <w:t>AP 12</w:t>
      </w:r>
      <w:r w:rsidRPr="000C6F15">
        <w:rPr>
          <w:b/>
          <w:highlight w:val="cyan"/>
        </w:rPr>
        <w:t xml:space="preserve"> </w:t>
      </w:r>
      <w:r w:rsidRPr="000C6F15">
        <w:rPr>
          <w:highlight w:val="cyan"/>
        </w:rPr>
        <w:t>(4/3/12, http://www.ohio.com/business/u-s-automakers-post-best-monthly-sales-since-2007-1.291157)</w:t>
      </w:r>
    </w:p>
    <w:p w:rsidR="007A6CDF" w:rsidRPr="00543D2D" w:rsidRDefault="007A6CDF" w:rsidP="007A6CDF">
      <w:pPr>
        <w:rPr>
          <w:sz w:val="12"/>
        </w:rPr>
      </w:pPr>
      <w:r w:rsidRPr="000C6F15">
        <w:rPr>
          <w:rStyle w:val="StyleBoldUnderline"/>
          <w:highlight w:val="cyan"/>
        </w:rPr>
        <w:t>If car sales stay at the same rate as March, they would end the year at 14.4 million, up from 12.8 million in 2011</w:t>
      </w:r>
      <w:r w:rsidRPr="000C6F15">
        <w:rPr>
          <w:sz w:val="12"/>
          <w:highlight w:val="cyan"/>
        </w:rPr>
        <w:t>. While that’s still below the 17 million of the booming mid-2000s, it’s far higher than the industry’s downturn in 2009, when 10.6 million vehicles were sold. Jesse Toprak, vice president of industry analysis at car buying site TrueCar.com, expects continued strong sales this year, thanks to compelling new products, improvements in consumer confidence and the stock market and low interest rates. “</w:t>
      </w:r>
      <w:r w:rsidRPr="000C6F15">
        <w:rPr>
          <w:rStyle w:val="StyleBoldUnderline"/>
          <w:highlight w:val="cyan"/>
        </w:rPr>
        <w:t>The good news is that the recovery has legs</w:t>
      </w:r>
      <w:r w:rsidRPr="000C6F15">
        <w:rPr>
          <w:sz w:val="12"/>
          <w:highlight w:val="cyan"/>
        </w:rPr>
        <w:t xml:space="preserve">,” he said. </w:t>
      </w:r>
      <w:r w:rsidRPr="000C6F15">
        <w:rPr>
          <w:rStyle w:val="StyleBoldUnderline"/>
          <w:highlight w:val="cyan"/>
        </w:rPr>
        <w:t>He expects total sales of 14.5 million in 2012. That would be a faster pace than many were predicting at the start of the year, and it builds on a strong performance in January and February</w:t>
      </w:r>
      <w:r w:rsidRPr="000C6F15">
        <w:rPr>
          <w:sz w:val="12"/>
          <w:highlight w:val="cyan"/>
        </w:rPr>
        <w:t xml:space="preserve">. As recently as October, J.D. Power and Associates lowered its 2012 forecast from 14.1 million vehicles to 13.8 million because of high gas prices and continuing economic uncertainty. </w:t>
      </w:r>
      <w:r w:rsidRPr="000C6F15">
        <w:rPr>
          <w:rStyle w:val="StyleBoldUnderline"/>
          <w:highlight w:val="cyan"/>
        </w:rPr>
        <w:t>The auto sector’s recovery is helping the entire economy. “Auto is important because it creates so many other jobs,” said</w:t>
      </w:r>
      <w:r w:rsidRPr="000C6F15">
        <w:rPr>
          <w:sz w:val="12"/>
          <w:highlight w:val="cyan"/>
        </w:rPr>
        <w:t xml:space="preserve"> Sung Won </w:t>
      </w:r>
      <w:r w:rsidRPr="000C6F15">
        <w:rPr>
          <w:rStyle w:val="StyleBoldUnderline"/>
          <w:highlight w:val="cyan"/>
        </w:rPr>
        <w:t>Sohn, an economics professor at California State University</w:t>
      </w:r>
      <w:r w:rsidRPr="000C6F15">
        <w:rPr>
          <w:sz w:val="12"/>
          <w:highlight w:val="cyan"/>
        </w:rPr>
        <w:t xml:space="preserve">. “Think about the things that go into an auto: glass, textiles, rubber. </w:t>
      </w:r>
      <w:r w:rsidRPr="000C6F15">
        <w:rPr>
          <w:rStyle w:val="StyleBoldUnderline"/>
          <w:highlight w:val="cyan"/>
        </w:rPr>
        <w:t>There’s a lot of financing activity. We are talking about a very significant portion of job creation.” Sohn said a lot of pent-up demand remains in the U.S., from people who couldn’t afford cars during the recession</w:t>
      </w:r>
      <w:r w:rsidRPr="000C6F15">
        <w:rPr>
          <w:sz w:val="12"/>
          <w:highlight w:val="cyan"/>
        </w:rPr>
        <w:t xml:space="preserve"> to those who waited for Japanese inventories to improve after last March’s earthquake. </w:t>
      </w:r>
      <w:r w:rsidRPr="000C6F15">
        <w:rPr>
          <w:rStyle w:val="StyleBoldUnderline"/>
          <w:highlight w:val="cyan"/>
        </w:rPr>
        <w:t>The average age of a vehicle on U.S. roads has reached 10.8 years, and many need to be replaced. GM’s U.S. sales chief</w:t>
      </w:r>
      <w:r w:rsidRPr="000C6F15">
        <w:rPr>
          <w:sz w:val="12"/>
          <w:highlight w:val="cyan"/>
        </w:rPr>
        <w:t xml:space="preserve">, Don Johnson, </w:t>
      </w:r>
      <w:r w:rsidRPr="000C6F15">
        <w:rPr>
          <w:rStyle w:val="StyleBoldUnderline"/>
          <w:highlight w:val="cyan"/>
        </w:rPr>
        <w:t>says pent-up demand will continue to fuel sales well into next year. Sohn said high gas prices are actually helping persuade people to trade in older, less-efficient vehicles. High car prices don’t seem to be holding buyers back, either</w:t>
      </w:r>
      <w:r w:rsidRPr="000C6F15">
        <w:rPr>
          <w:sz w:val="12"/>
          <w:highlight w:val="cyan"/>
        </w:rPr>
        <w:t>. TrueCar said the average vehicle price reached a new record of $30,748 in March, around $2,000 more than the same month last year. Even though drivers are switching to smaller cars, they’re appointing them with expensive luxuries such as leather seats and navigation systems, Toprak said.</w:t>
      </w:r>
      <w:r w:rsidRPr="00543D2D">
        <w:rPr>
          <w:sz w:val="12"/>
        </w:rPr>
        <w:t xml:space="preserve"> </w:t>
      </w:r>
    </w:p>
    <w:p w:rsidR="007A6CDF" w:rsidRPr="00B9305E" w:rsidRDefault="007A6CDF" w:rsidP="007A6CDF">
      <w:pPr>
        <w:pStyle w:val="Heading4"/>
      </w:pPr>
      <w:r>
        <w:t>The auto industry is the l</w:t>
      </w:r>
      <w:r w:rsidRPr="00B9305E">
        <w:t>argest source of economic growth</w:t>
      </w:r>
    </w:p>
    <w:p w:rsidR="007A6CDF" w:rsidRPr="00B9305E" w:rsidRDefault="007A6CDF" w:rsidP="007A6CDF">
      <w:r>
        <w:rPr>
          <w:rStyle w:val="StyleStyleBold12pt"/>
        </w:rPr>
        <w:t>Baldwin</w:t>
      </w:r>
      <w:r w:rsidRPr="00543D2D">
        <w:rPr>
          <w:rStyle w:val="StyleStyleBold12pt"/>
        </w:rPr>
        <w:t xml:space="preserve"> 11</w:t>
      </w:r>
      <w:r w:rsidRPr="00B9305E">
        <w:rPr>
          <w:b/>
        </w:rPr>
        <w:t xml:space="preserve"> </w:t>
      </w:r>
      <w:r w:rsidRPr="00B9305E">
        <w:t>(Claire, Reuters staff reporter, 10/1/11, http://www.huffingtonpost.com/2011/08/01/auto-industry-hiring-may</w:t>
      </w:r>
      <w:r>
        <w:t>-lead-recovery_n_914686.html</w:t>
      </w:r>
      <w:r w:rsidRPr="00B9305E">
        <w:t>)</w:t>
      </w:r>
    </w:p>
    <w:p w:rsidR="007A6CDF" w:rsidRPr="00765A66" w:rsidRDefault="007A6CDF" w:rsidP="007A6CDF">
      <w:pPr>
        <w:rPr>
          <w:sz w:val="12"/>
        </w:rPr>
      </w:pPr>
      <w:r w:rsidRPr="00765A66">
        <w:rPr>
          <w:rStyle w:val="StyleBoldUnderline"/>
        </w:rPr>
        <w:t>The auto industry could lead an economic recovery in the U</w:t>
      </w:r>
      <w:r w:rsidRPr="00765A66">
        <w:rPr>
          <w:sz w:val="12"/>
        </w:rPr>
        <w:t xml:space="preserve">nited </w:t>
      </w:r>
      <w:r w:rsidRPr="00765A66">
        <w:rPr>
          <w:rStyle w:val="StyleBoldUnderline"/>
        </w:rPr>
        <w:t>S</w:t>
      </w:r>
      <w:r w:rsidRPr="00765A66">
        <w:rPr>
          <w:sz w:val="12"/>
        </w:rPr>
        <w:t xml:space="preserve">tates, </w:t>
      </w:r>
      <w:r w:rsidRPr="00765A66">
        <w:rPr>
          <w:rStyle w:val="StyleBoldUnderline"/>
        </w:rPr>
        <w:t>according to a recent survey by audit, tax and advisory firm KPMG. Auto executives plan to do more hiring and more capital spending than executives in any other sector in the next year</w:t>
      </w:r>
      <w:r w:rsidRPr="00765A66">
        <w:rPr>
          <w:sz w:val="12"/>
        </w:rPr>
        <w:t xml:space="preserve">, according to the survey. </w:t>
      </w:r>
      <w:r w:rsidRPr="00765A66">
        <w:rPr>
          <w:rStyle w:val="StyleBoldUnderline"/>
        </w:rPr>
        <w:t>Sixty-two percent</w:t>
      </w:r>
      <w:r w:rsidRPr="00765A66">
        <w:rPr>
          <w:sz w:val="12"/>
        </w:rPr>
        <w:t xml:space="preserve"> of auto executives said they </w:t>
      </w:r>
      <w:r w:rsidRPr="00765A66">
        <w:rPr>
          <w:rStyle w:val="StyleBoldUnderline"/>
        </w:rPr>
        <w:t>expect to hire people</w:t>
      </w:r>
      <w:r w:rsidRPr="00765A66">
        <w:rPr>
          <w:sz w:val="12"/>
        </w:rPr>
        <w:t xml:space="preserve"> in the coming year, compared with an average of only 52 percent of executives across all sectors. Similarly, </w:t>
      </w:r>
      <w:r w:rsidRPr="00765A66">
        <w:rPr>
          <w:rStyle w:val="StyleBoldUnderline"/>
        </w:rPr>
        <w:t>71 percent</w:t>
      </w:r>
      <w:r w:rsidRPr="00765A66">
        <w:rPr>
          <w:sz w:val="12"/>
        </w:rPr>
        <w:t xml:space="preserve"> of autos executives said they </w:t>
      </w:r>
      <w:r w:rsidRPr="00765A66">
        <w:rPr>
          <w:rStyle w:val="StyleBoldUnderline"/>
        </w:rPr>
        <w:t>expect to increase their capital spending</w:t>
      </w:r>
      <w:r w:rsidRPr="00765A66">
        <w:rPr>
          <w:sz w:val="12"/>
        </w:rPr>
        <w:t xml:space="preserve"> in the coming year compared with an average of 59 percent of all executives. Two years after the end of the U.S. recession, unemployment remains above 9 percent, U.S. consumer confidence hit a near two and a half-year low earlier this month and the U.S. government reached a last-minute deal late Sunday to avoid a U.S. debt crisis. All this has raised questions about the speed and strength of a U.S. recovery. The U.S. auto industry was hit hard during the financial crisis, which saw both General Motors Co (GM.N) and Chrysler seek bankruptcy protection and government bailouts. It was hit again in March when an earthquake, tsunami and nuclear crisis in Japan disrupted the supply chain. While the sector is improving -- U.S. July auto sales are expected to hit an annual rate of around 12 million vehicles, an improvement over May and June -- that figure still lags the 17 million-plus number sold in 2000. </w:t>
      </w:r>
      <w:r w:rsidRPr="00765A66">
        <w:rPr>
          <w:rStyle w:val="StyleBoldUnderline"/>
        </w:rPr>
        <w:t>A full recovery could take years, but the next 12 months could see an improvement, according to the survey. Seventy-two percent</w:t>
      </w:r>
      <w:r w:rsidRPr="00765A66">
        <w:rPr>
          <w:sz w:val="12"/>
        </w:rPr>
        <w:t xml:space="preserve"> of the autos executives surveyed said they </w:t>
      </w:r>
      <w:r w:rsidRPr="00765A66">
        <w:rPr>
          <w:rStyle w:val="StyleBoldUnderline"/>
        </w:rPr>
        <w:t>expect their revenue to increase</w:t>
      </w:r>
      <w:r w:rsidRPr="00765A66">
        <w:rPr>
          <w:sz w:val="12"/>
        </w:rPr>
        <w:t xml:space="preserve"> in the coming year. North America is still seen as the most important market, but more revenue is expected to come from other markets including China and South America. New models and products, acquisitions and joint ventures are also expected to add to revenue. Fifty-five percent of those surveyed expect to make an acquisition in the coming year; 5 percent expect to sell. Access to new markets, technologies and products is expected to drive the M&amp;</w:t>
      </w:r>
      <w:proofErr w:type="gramStart"/>
      <w:r w:rsidRPr="00765A66">
        <w:rPr>
          <w:sz w:val="12"/>
        </w:rPr>
        <w:t>A</w:t>
      </w:r>
      <w:proofErr w:type="gramEnd"/>
      <w:r w:rsidRPr="00765A66">
        <w:rPr>
          <w:sz w:val="12"/>
        </w:rPr>
        <w:t xml:space="preserve"> activity. The auto sector survey, which included the responses of 100 autos executives, was conducted in June. KPMG is releasing the results of its other sector surveys separately. </w:t>
      </w:r>
    </w:p>
    <w:p w:rsidR="007A6CDF" w:rsidRPr="00B9305E" w:rsidRDefault="007A6CDF" w:rsidP="007A6CDF">
      <w:pPr>
        <w:pStyle w:val="Heading4"/>
      </w:pPr>
      <w:r w:rsidRPr="00B9305E">
        <w:t>Auto Industry has huge role in the economy, especially for jobs</w:t>
      </w:r>
    </w:p>
    <w:p w:rsidR="007A6CDF" w:rsidRPr="00B9305E" w:rsidRDefault="007A6CDF" w:rsidP="007A6CDF">
      <w:r w:rsidRPr="00B9305E">
        <w:rPr>
          <w:rStyle w:val="StyleStyleBold12pt"/>
        </w:rPr>
        <w:t>Waldron 12</w:t>
      </w:r>
      <w:r w:rsidRPr="00B9305E">
        <w:t xml:space="preserve"> </w:t>
      </w:r>
      <w:proofErr w:type="gramStart"/>
      <w:r w:rsidRPr="00B9305E">
        <w:t>( Travis</w:t>
      </w:r>
      <w:proofErr w:type="gramEnd"/>
      <w:r w:rsidRPr="00B9305E">
        <w:t xml:space="preserve"> Waldron, March 23, 2012 think progress, staff writer, http://thinkprogress.org/economy/2012/05/23/489024/auto-industry-add-jobs/?mobile=nc “Auto Industry Adds Thousands Of Jobs To Meet Growing Demand, Proving Auto </w:t>
      </w:r>
      <w:r>
        <w:t>Rescue’s Success Yet Again”)</w:t>
      </w:r>
    </w:p>
    <w:p w:rsidR="007A6CDF" w:rsidRPr="00765A66" w:rsidRDefault="007A6CDF" w:rsidP="007A6CDF">
      <w:pPr>
        <w:rPr>
          <w:sz w:val="12"/>
        </w:rPr>
      </w:pPr>
      <w:r w:rsidRPr="00B9305E">
        <w:rPr>
          <w:rStyle w:val="StyleBoldUnderline"/>
        </w:rPr>
        <w:t>The auto</w:t>
      </w:r>
      <w:r w:rsidRPr="00765A66">
        <w:rPr>
          <w:rStyle w:val="StyleBoldUnderline"/>
        </w:rPr>
        <w:t>mo</w:t>
      </w:r>
      <w:r w:rsidRPr="00B9305E">
        <w:rPr>
          <w:rStyle w:val="StyleBoldUnderline"/>
        </w:rPr>
        <w:t>bile industry has been a consistent bright spot in the American economy over the last several months</w:t>
      </w:r>
      <w:r w:rsidRPr="00765A66">
        <w:rPr>
          <w:sz w:val="12"/>
        </w:rPr>
        <w:t xml:space="preserve">, as automakers have added jobs to meet growing demand. And news from the industry is only getting better, as new </w:t>
      </w:r>
      <w:r w:rsidRPr="00B9305E">
        <w:rPr>
          <w:rStyle w:val="StyleBoldUnderline"/>
        </w:rPr>
        <w:t xml:space="preserve">estimates expect automakers to sell 14.3 million cars in the United States in 2012 — 1.5 million more than they sold last year. </w:t>
      </w:r>
      <w:r w:rsidRPr="00765A66">
        <w:rPr>
          <w:sz w:val="12"/>
        </w:rPr>
        <w:t xml:space="preserve">Factories for both foreign and </w:t>
      </w:r>
      <w:r w:rsidRPr="00B9305E">
        <w:rPr>
          <w:rStyle w:val="StyleBoldUnderline"/>
        </w:rPr>
        <w:t>domestic automakers are now working “at maximum capacity</w:t>
      </w:r>
      <w:r w:rsidRPr="00765A66">
        <w:rPr>
          <w:sz w:val="12"/>
        </w:rPr>
        <w:t xml:space="preserve">” and the industry is adding shifts and jobs to keep up with that rising demand, the USA Today reports: </w:t>
      </w:r>
      <w:r w:rsidRPr="00B9305E">
        <w:rPr>
          <w:rStyle w:val="StyleBoldUnderline"/>
        </w:rPr>
        <w:t>Some plants are adding third work shifts. Others are piling on worker overtime</w:t>
      </w:r>
      <w:r w:rsidRPr="00765A66">
        <w:rPr>
          <w:sz w:val="12"/>
        </w:rPr>
        <w:t xml:space="preserve"> and six-day weeks. And Ford Motor and Chrysler Group are cutting out or reducing the annual two-week July shutdown at several plants this summer to add thousands of vehicles to their output. “We have many plants working at maximum capacity now,” says Ford spokeswoman Marcey Evans. “We’re building as many (cars) as we can.” </w:t>
      </w:r>
      <w:r w:rsidRPr="00B9305E">
        <w:rPr>
          <w:rStyle w:val="StyleBoldUnderline"/>
        </w:rPr>
        <w:t>Chrysler and General Motors, the major beneficiaries of the auto rescue, have both reported their best profits in more than a decade, and both were already planning to add jobs this ye</w:t>
      </w:r>
      <w:r w:rsidRPr="00765A66">
        <w:rPr>
          <w:sz w:val="12"/>
        </w:rPr>
        <w:t xml:space="preserve">ar. With factories now struggling to meet demand, both foreign and domestic auto companies are planning to add even more jobs — and, as the Center for American Progress’ Adam Hersh and Jane Farrell noted in April, the </w:t>
      </w:r>
      <w:r w:rsidRPr="00B9305E">
        <w:rPr>
          <w:rStyle w:val="StyleBoldUnderline"/>
        </w:rPr>
        <w:t>industry has added more than 139,000 jobs in the last three years</w:t>
      </w:r>
      <w:r w:rsidRPr="00765A66">
        <w:rPr>
          <w:sz w:val="12"/>
        </w:rPr>
        <w:t xml:space="preserve">. </w:t>
      </w:r>
      <w:r w:rsidRPr="00B9305E">
        <w:rPr>
          <w:rStyle w:val="StyleBoldUnderline"/>
        </w:rPr>
        <w:t>The strength of the auto industry is yet another sign that letting it fail would have been a major mistake</w:t>
      </w:r>
      <w:r w:rsidRPr="00765A66">
        <w:rPr>
          <w:sz w:val="12"/>
        </w:rPr>
        <w:t xml:space="preserve">. </w:t>
      </w:r>
      <w:r w:rsidRPr="00B9305E">
        <w:rPr>
          <w:rStyle w:val="StyleBoldUnderline"/>
        </w:rPr>
        <w:t>Not only would it have cost more than a million jobs at a time when the economy was struggling, it would have prevented the current growth that is helping both the industry and the American economy recover</w:t>
      </w:r>
      <w:r w:rsidRPr="00765A66">
        <w:rPr>
          <w:sz w:val="12"/>
        </w:rPr>
        <w:t>.</w:t>
      </w:r>
    </w:p>
    <w:p w:rsidR="007A6CDF" w:rsidRPr="00B9305E" w:rsidRDefault="007A6CDF" w:rsidP="007A6CDF">
      <w:pPr>
        <w:pStyle w:val="Heading4"/>
      </w:pPr>
      <w:r>
        <w:t>Auto industry is the largest job creator – Biggest internal link to the economy</w:t>
      </w:r>
    </w:p>
    <w:p w:rsidR="007A6CDF" w:rsidRPr="00B9305E" w:rsidRDefault="007A6CDF" w:rsidP="007A6CDF">
      <w:r w:rsidRPr="00B9305E">
        <w:rPr>
          <w:rStyle w:val="StyleStyleBold12pt"/>
        </w:rPr>
        <w:t xml:space="preserve">MSN 11 </w:t>
      </w:r>
      <w:r w:rsidRPr="00B9305E">
        <w:t>(De</w:t>
      </w:r>
      <w:r>
        <w:t>e Ann Durbin, Associated Press,</w:t>
      </w:r>
      <w:r w:rsidRPr="00B9305E">
        <w:t xml:space="preserve"> http://www.msnbc.msn.com/id/43657765/ns/business-autos/t/auto-industry-seeing-new-life-hiring-spree/#</w:t>
      </w:r>
      <w:proofErr w:type="gramStart"/>
      <w:r w:rsidRPr="00B9305E">
        <w:t>.T</w:t>
      </w:r>
      <w:proofErr w:type="gramEnd"/>
      <w:r w:rsidRPr="00B9305E">
        <w:t>-i5LuZOxJM “Auto industry, seeing new life, on hiring spree: Industry growing faster than airplane manufacturers, health care p</w:t>
      </w:r>
      <w:r>
        <w:t>roviders, federal government”)</w:t>
      </w:r>
    </w:p>
    <w:p w:rsidR="007A6CDF" w:rsidRPr="00932628" w:rsidRDefault="007A6CDF" w:rsidP="007A6CDF">
      <w:pPr>
        <w:rPr>
          <w:sz w:val="12"/>
        </w:rPr>
      </w:pPr>
      <w:r w:rsidRPr="00B9305E">
        <w:rPr>
          <w:rStyle w:val="StyleBoldUnderline"/>
        </w:rPr>
        <w:t>Volkswagen opened a plant in Tennessee last month with 2,000 workers</w:t>
      </w:r>
      <w:r w:rsidRPr="00932628">
        <w:rPr>
          <w:sz w:val="12"/>
        </w:rPr>
        <w:t xml:space="preserve">. </w:t>
      </w:r>
      <w:r w:rsidRPr="00B9305E">
        <w:rPr>
          <w:rStyle w:val="StyleBoldUnderline"/>
        </w:rPr>
        <w:t>Honda is hiring 1,000 in Indiana</w:t>
      </w:r>
      <w:r w:rsidRPr="00932628">
        <w:rPr>
          <w:sz w:val="12"/>
        </w:rPr>
        <w:t xml:space="preserve"> to meet demand for its best-selling Civic. </w:t>
      </w:r>
      <w:r w:rsidRPr="00B9305E">
        <w:rPr>
          <w:rStyle w:val="StyleBoldUnderline"/>
        </w:rPr>
        <w:t xml:space="preserve">General Motors is looking for 2,500 in Detroit to build the Chevy Volt. </w:t>
      </w:r>
      <w:r w:rsidRPr="00932628">
        <w:rPr>
          <w:sz w:val="12"/>
        </w:rPr>
        <w:t xml:space="preserve">Two years after the end of the Great Recession, </w:t>
      </w:r>
      <w:r w:rsidRPr="00B9305E">
        <w:rPr>
          <w:rStyle w:val="StyleBoldUnderline"/>
        </w:rPr>
        <w:t>the auto industry is hiring again</w:t>
      </w:r>
      <w:r w:rsidRPr="00932628">
        <w:rPr>
          <w:sz w:val="12"/>
        </w:rPr>
        <w:t xml:space="preserve"> — and much faster than the rest of the economy. </w:t>
      </w:r>
      <w:r w:rsidRPr="00B9305E">
        <w:rPr>
          <w:rStyle w:val="StyleBoldUnderline"/>
        </w:rPr>
        <w:t xml:space="preserve">As an employer, it's growing faster than airplane manufacturers, shipbuilders, health care providers and the federal government. </w:t>
      </w:r>
      <w:r w:rsidRPr="00932628">
        <w:rPr>
          <w:sz w:val="12"/>
        </w:rPr>
        <w:t xml:space="preserve">The hiring spree is even more remarkable because memories of the U.S. auto industry's near-death experience are fresh. </w:t>
      </w:r>
      <w:r w:rsidRPr="00B9305E">
        <w:rPr>
          <w:rStyle w:val="StyleBoldUnderline"/>
        </w:rPr>
        <w:t>In 2009</w:t>
      </w:r>
      <w:r w:rsidRPr="00932628">
        <w:rPr>
          <w:sz w:val="12"/>
        </w:rPr>
        <w:t xml:space="preserve">, </w:t>
      </w:r>
      <w:r w:rsidRPr="00B9305E">
        <w:rPr>
          <w:rStyle w:val="StyleBoldUnderline"/>
        </w:rPr>
        <w:t>General Motors and Chrysler</w:t>
      </w:r>
      <w:r w:rsidRPr="00932628">
        <w:rPr>
          <w:sz w:val="12"/>
        </w:rPr>
        <w:t xml:space="preserve"> both got government bailouts and entered bankruptcy, and auto sales hit a 30-year low. In June of that year, about </w:t>
      </w:r>
      <w:r w:rsidRPr="00B9305E">
        <w:rPr>
          <w:rStyle w:val="StyleBoldUnderline"/>
        </w:rPr>
        <w:t>623,000 people were employed by the auto industry in the United States</w:t>
      </w:r>
      <w:r w:rsidRPr="00932628">
        <w:rPr>
          <w:sz w:val="12"/>
        </w:rPr>
        <w:t xml:space="preserve">, the fewest since the early 1980s. </w:t>
      </w:r>
      <w:r w:rsidRPr="00B9305E">
        <w:rPr>
          <w:rStyle w:val="StyleBoldUnderline"/>
        </w:rPr>
        <w:t xml:space="preserve">Now the figure is almost 700,000, a 12 percent increase. </w:t>
      </w:r>
      <w:r w:rsidRPr="00932628">
        <w:rPr>
          <w:sz w:val="12"/>
        </w:rPr>
        <w:t xml:space="preserve">Sales are back up, too, and </w:t>
      </w:r>
      <w:r w:rsidRPr="00B9305E">
        <w:rPr>
          <w:rStyle w:val="StyleBoldUnderline"/>
        </w:rPr>
        <w:t xml:space="preserve">automakers are hiring by the thousands to meet increased demand. </w:t>
      </w:r>
      <w:r w:rsidRPr="00932628">
        <w:rPr>
          <w:sz w:val="12"/>
        </w:rPr>
        <w:t xml:space="preserve">"The buzz is incredible around here about what opportunity we're going to get if we can build a great product," says Ben Edwards, who went to work for Volkswagen in Chattanooga, Tenn., last year and is now a team leader on an assembly line that installs tires and seats. Edwards was working as a general contractor until the housing market dried up. He says the pay at Volkswagen, which starts at $14.50 an hour, is fair and the benefits are generous. Besides hiring 2,000 people </w:t>
      </w:r>
      <w:proofErr w:type="gramStart"/>
      <w:r w:rsidRPr="00932628">
        <w:rPr>
          <w:sz w:val="12"/>
        </w:rPr>
        <w:t>itself</w:t>
      </w:r>
      <w:proofErr w:type="gramEnd"/>
      <w:r w:rsidRPr="00B9305E">
        <w:rPr>
          <w:rStyle w:val="StyleBoldUnderline"/>
        </w:rPr>
        <w:t xml:space="preserve">, </w:t>
      </w:r>
      <w:r w:rsidRPr="00932628">
        <w:rPr>
          <w:sz w:val="12"/>
        </w:rPr>
        <w:t xml:space="preserve">Volkswagen figures the plant, where it will make its new Passat, will create 9,000 spin-off jobs in the region, including 500 at auto-supplier plants that are springing up nearby. Story: Car shopping that is smart and patriotic Automakers are hiring again because car sales are rising. </w:t>
      </w:r>
      <w:r w:rsidRPr="00B9305E">
        <w:rPr>
          <w:rStyle w:val="StyleBoldUnderline"/>
        </w:rPr>
        <w:t>Americans bought 10.4 million cars and trucks in 2009 and 11.6 million in 2010</w:t>
      </w:r>
      <w:r w:rsidRPr="00932628">
        <w:rPr>
          <w:sz w:val="12"/>
        </w:rPr>
        <w:t xml:space="preserve">. This year, they're on track to buy 13 million or more, and auto companies are adding shifts to meet the demand. "Everybody got so lean and mean during the downturn that they're trying to rebuild staff," says Charles Chesbrough, a senior economist with IHS Automotive. </w:t>
      </w:r>
      <w:r w:rsidRPr="00B9305E">
        <w:rPr>
          <w:rStyle w:val="StyleBoldUnderline"/>
        </w:rPr>
        <w:t>The auto industry's 12 percent increase in jobs compares with a 0.2 percent gain for the economy as a whole</w:t>
      </w:r>
      <w:r w:rsidRPr="00932628">
        <w:rPr>
          <w:sz w:val="12"/>
        </w:rPr>
        <w:t xml:space="preserve">, excluding farming and adjusted for seasonal variation, since June 2009. The Labor Department reports Friday on jobs gained or lost last month. In a normal economic recovery, improvement in the housing market leads the way by creating construction jobs. But home prices haven't stopped falling, and the construction industry has shed 8 percent of its workers since June 2009 — 474,000 jobs in all. </w:t>
      </w:r>
      <w:r w:rsidRPr="00B9305E">
        <w:rPr>
          <w:rStyle w:val="StyleBoldUnderline"/>
        </w:rPr>
        <w:t>The gains in the auto industry have been small by comparison. But they do create positive ripple effects for the economy</w:t>
      </w:r>
      <w:r w:rsidRPr="00932628">
        <w:rPr>
          <w:sz w:val="12"/>
        </w:rPr>
        <w:t xml:space="preserve">. </w:t>
      </w:r>
      <w:r w:rsidRPr="00B9305E">
        <w:rPr>
          <w:rStyle w:val="StyleBoldUnderline"/>
        </w:rPr>
        <w:t xml:space="preserve">The Center for Automotive Research estimates that every new </w:t>
      </w:r>
      <w:proofErr w:type="gramStart"/>
      <w:r w:rsidRPr="00B9305E">
        <w:rPr>
          <w:rStyle w:val="StyleBoldUnderline"/>
        </w:rPr>
        <w:t>auto manufacturing</w:t>
      </w:r>
      <w:proofErr w:type="gramEnd"/>
      <w:r w:rsidRPr="00B9305E">
        <w:rPr>
          <w:rStyle w:val="StyleBoldUnderline"/>
        </w:rPr>
        <w:t xml:space="preserve"> job leads to nine other jobs — from parts makers to restaurants that feed autoworkers. </w:t>
      </w:r>
      <w:r w:rsidRPr="00932628">
        <w:rPr>
          <w:sz w:val="12"/>
        </w:rPr>
        <w:t xml:space="preserve">Story: Gas prices hit a sweet spot for US automakers </w:t>
      </w:r>
      <w:proofErr w:type="gramStart"/>
      <w:r w:rsidRPr="00932628">
        <w:rPr>
          <w:sz w:val="12"/>
        </w:rPr>
        <w:t>The</w:t>
      </w:r>
      <w:proofErr w:type="gramEnd"/>
      <w:r w:rsidRPr="00932628">
        <w:rPr>
          <w:sz w:val="12"/>
        </w:rPr>
        <w:t xml:space="preserve"> auto gains have been widespread, with the Midwest the biggest beneficiary. In Ohio alone, </w:t>
      </w:r>
      <w:proofErr w:type="gramStart"/>
      <w:r w:rsidRPr="00932628">
        <w:rPr>
          <w:sz w:val="12"/>
        </w:rPr>
        <w:t>auto manufacturing</w:t>
      </w:r>
      <w:proofErr w:type="gramEnd"/>
      <w:r w:rsidRPr="00932628">
        <w:rPr>
          <w:sz w:val="12"/>
        </w:rPr>
        <w:t xml:space="preserve"> jobs have risen 31 percent the past two years, while parts makers in Michigan have added nearly 20,000 jobs. Parts jobs are also up 15 percent in Alabama, where workers make parts for Mercedes SUVs and Honda minivans, and in Kentucky, where the Chevrolet Corvette and Toyota Camry are made. Before the turnaround, new auto jobs were scarce. Detroit's auto companies had too many factories, high wages and bloated bureaucratic management. Jobs began disappearing in 2006 and 2007 as U.S. automakers tried desperately to restructure. Dozens of auto suppliers were pushed into bankruptcy. Then came 2008, when gas prices spiked and the financial crisis struck. The industry lost almost one in every four of its jobs. By the time GM and Chrysler got out of bankruptcy, in June 2009, the industry employed about half as many people as it did in 2000. Sales and profits have risen ever since, and payrolls have followed. </w:t>
      </w:r>
      <w:r w:rsidRPr="00B9305E">
        <w:rPr>
          <w:rStyle w:val="StyleBoldUnderline"/>
        </w:rPr>
        <w:t>GM, Ford and Chrysler are all making money for the first time since the mid-2000s</w:t>
      </w:r>
      <w:r w:rsidRPr="00932628">
        <w:rPr>
          <w:sz w:val="12"/>
        </w:rPr>
        <w:t xml:space="preserve"> and adding workers to build popular models like the revamped Ford Explorer. Foreign companies, stung by the high cost of exporting cars to the U.S. when the dollar is weak, are racing to build more products here. Story: 'Have a leather recliner; I need to talk to my manager'</w:t>
      </w:r>
    </w:p>
    <w:p w:rsidR="007A6CDF" w:rsidRPr="00B9305E" w:rsidRDefault="007A6CDF" w:rsidP="007A6CDF">
      <w:pPr>
        <w:pStyle w:val="Heading4"/>
      </w:pPr>
      <w:r>
        <w:t>Auto industry is key to the economy</w:t>
      </w:r>
    </w:p>
    <w:p w:rsidR="007A6CDF" w:rsidRPr="00B9305E" w:rsidRDefault="007A6CDF" w:rsidP="007A6CDF">
      <w:r w:rsidRPr="00B9305E">
        <w:rPr>
          <w:rStyle w:val="StyleStyleBold12pt"/>
        </w:rPr>
        <w:t xml:space="preserve">Zino 10 </w:t>
      </w:r>
      <w:r w:rsidRPr="00B9305E">
        <w:t>(Ken, April 22, The Detroit Bureau, http:/www.thedetroitbureau.com/2010/04/u-s-automobile-industry-makes-500-billion-dollar-contribution-to-the-economy/, “U.S. Automobile Industry Makes $500 Billion Dollar Co</w:t>
      </w:r>
      <w:r>
        <w:t>ntribution to the Economy”, SS)</w:t>
      </w:r>
    </w:p>
    <w:p w:rsidR="007A6CDF" w:rsidRPr="007A66C1" w:rsidRDefault="007A6CDF" w:rsidP="007A6CDF">
      <w:pPr>
        <w:rPr>
          <w:sz w:val="12"/>
        </w:rPr>
      </w:pPr>
      <w:r w:rsidRPr="00932628">
        <w:rPr>
          <w:sz w:val="12"/>
        </w:rPr>
        <w:t xml:space="preserve">The </w:t>
      </w:r>
      <w:r w:rsidRPr="00B9305E">
        <w:rPr>
          <w:rStyle w:val="StyleBoldUnderline"/>
        </w:rPr>
        <w:t>U.S. auto industry provides a substantial contribution to U.S. economic health</w:t>
      </w:r>
      <w:r w:rsidRPr="00932628">
        <w:rPr>
          <w:sz w:val="12"/>
        </w:rPr>
        <w:t xml:space="preserve">, according </w:t>
      </w:r>
      <w:r w:rsidRPr="00B9305E">
        <w:rPr>
          <w:rStyle w:val="StyleBoldUnderline"/>
        </w:rPr>
        <w:t>to the</w:t>
      </w:r>
      <w:r w:rsidRPr="00932628">
        <w:rPr>
          <w:sz w:val="12"/>
        </w:rPr>
        <w:t xml:space="preserve"> latest study released this morning by the Sustainable Transportation and Communities group at the Center for Automotive Research (CAR). The non-profit research organization looked at the </w:t>
      </w:r>
      <w:r w:rsidRPr="00B9305E">
        <w:rPr>
          <w:rStyle w:val="StyleBoldUnderline"/>
        </w:rPr>
        <w:t>economic and employment impact of automakers, parts suppliers, and dealerships</w:t>
      </w:r>
      <w:r w:rsidRPr="00932628">
        <w:rPr>
          <w:sz w:val="12"/>
        </w:rPr>
        <w:t xml:space="preserve"> in </w:t>
      </w:r>
      <w:r w:rsidRPr="00B9305E">
        <w:rPr>
          <w:rStyle w:val="StyleBoldUnderline"/>
        </w:rPr>
        <w:t>contributing to the economies of all 50 states. The automotive industry spends $16 to $18 billion dollars a year on research and product development, half a trillion dollars on employee compensation, and is the major leader of the overall manufacturing contribution to the gross domestic product</w:t>
      </w:r>
      <w:r w:rsidRPr="00932628">
        <w:rPr>
          <w:sz w:val="12"/>
        </w:rPr>
        <w:t xml:space="preserve">. It is difficult to imagine manufacturing surviving in this country without the automotive Sector, said Kim Hill, director of the Sustainable Transportation and Communities group at CAR, and the study’s lead. </w:t>
      </w:r>
      <w:proofErr w:type="gramStart"/>
      <w:r w:rsidRPr="00932628">
        <w:rPr>
          <w:sz w:val="12"/>
        </w:rPr>
        <w:t>â</w:t>
      </w:r>
      <w:proofErr w:type="gramEnd"/>
      <w:r w:rsidRPr="00932628">
        <w:rPr>
          <w:sz w:val="12"/>
        </w:rPr>
        <w:t>€œ</w:t>
      </w:r>
      <w:r w:rsidRPr="00B9305E">
        <w:rPr>
          <w:rStyle w:val="StyleBoldUnderline"/>
        </w:rPr>
        <w:t>The industry’s impact is huge on a host of other sectors as diverse as raw materials, construction, machinery, legal, computers and semiconductors, financial, advertising, health care and education</w:t>
      </w:r>
      <w:r w:rsidRPr="00932628">
        <w:rPr>
          <w:sz w:val="12"/>
        </w:rPr>
        <w:t xml:space="preserve">. In this time of national introspection concerning the value of the U.S.-based auto industry, </w:t>
      </w:r>
      <w:r w:rsidRPr="00B9305E">
        <w:rPr>
          <w:rStyle w:val="StyleBoldUnderline"/>
        </w:rPr>
        <w:t>it is clear the value is quite high</w:t>
      </w:r>
      <w:proofErr w:type="gramStart"/>
      <w:r w:rsidRPr="00B9305E">
        <w:rPr>
          <w:rStyle w:val="StyleBoldUnderline"/>
        </w:rPr>
        <w:t>,</w:t>
      </w:r>
      <w:r w:rsidRPr="00932628">
        <w:rPr>
          <w:sz w:val="12"/>
        </w:rPr>
        <w:t>â</w:t>
      </w:r>
      <w:proofErr w:type="gramEnd"/>
      <w:r w:rsidRPr="00932628">
        <w:rPr>
          <w:sz w:val="12"/>
        </w:rPr>
        <w:t>€</w:t>
      </w:r>
      <w:r w:rsidRPr="00932628">
        <w:rPr>
          <w:rFonts w:ascii="Wingdings 3" w:hAnsi="Wingdings 3" w:cs="Wingdings 3"/>
          <w:sz w:val="12"/>
        </w:rPr>
        <w:t></w:t>
      </w:r>
      <w:r w:rsidRPr="00932628">
        <w:rPr>
          <w:sz w:val="12"/>
        </w:rPr>
        <w:t xml:space="preserve"> Hill said. </w:t>
      </w:r>
      <w:proofErr w:type="gramStart"/>
      <w:r w:rsidRPr="00932628">
        <w:rPr>
          <w:sz w:val="12"/>
        </w:rPr>
        <w:t>The study was written by Hill, Deb Menk, project manager, and Adam Cooper, research associate</w:t>
      </w:r>
      <w:proofErr w:type="gramEnd"/>
      <w:r w:rsidRPr="00932628">
        <w:rPr>
          <w:sz w:val="12"/>
        </w:rPr>
        <w:t xml:space="preserve">. The complete study is available at www.cargroup.org. </w:t>
      </w:r>
      <w:proofErr w:type="gramStart"/>
      <w:r w:rsidRPr="00932628">
        <w:rPr>
          <w:sz w:val="12"/>
        </w:rPr>
        <w:t>â</w:t>
      </w:r>
      <w:proofErr w:type="gramEnd"/>
      <w:r w:rsidRPr="00932628">
        <w:rPr>
          <w:sz w:val="12"/>
        </w:rPr>
        <w:t xml:space="preserve">€œThe CAR study results provide strong evidence of the deep vertical and horizontal integration of </w:t>
      </w:r>
      <w:r w:rsidRPr="00B9305E">
        <w:rPr>
          <w:rStyle w:val="StyleBoldUnderline"/>
        </w:rPr>
        <w:t>the U.S. auto industry</w:t>
      </w:r>
      <w:r w:rsidRPr="00932628">
        <w:rPr>
          <w:sz w:val="12"/>
        </w:rPr>
        <w:t xml:space="preserve"> with so much of the U.S. economy,â€</w:t>
      </w:r>
      <w:r w:rsidRPr="00932628">
        <w:rPr>
          <w:rFonts w:ascii="Wingdings 3" w:hAnsi="Wingdings 3" w:cs="Wingdings 3"/>
          <w:sz w:val="12"/>
        </w:rPr>
        <w:t></w:t>
      </w:r>
      <w:r w:rsidRPr="00932628">
        <w:rPr>
          <w:sz w:val="12"/>
        </w:rPr>
        <w:t xml:space="preserve"> said Sean McAlinden, executive vice president of research and chief economist at CAR. </w:t>
      </w:r>
      <w:proofErr w:type="gramStart"/>
      <w:r w:rsidRPr="00932628">
        <w:rPr>
          <w:sz w:val="12"/>
        </w:rPr>
        <w:t>â</w:t>
      </w:r>
      <w:proofErr w:type="gramEnd"/>
      <w:r w:rsidRPr="00932628">
        <w:rPr>
          <w:sz w:val="12"/>
        </w:rPr>
        <w:t xml:space="preserve">€œThe study also </w:t>
      </w:r>
      <w:r w:rsidRPr="00B9305E">
        <w:rPr>
          <w:rStyle w:val="StyleBoldUnderline"/>
        </w:rPr>
        <w:t>illustrates</w:t>
      </w:r>
      <w:r w:rsidRPr="00932628">
        <w:rPr>
          <w:sz w:val="12"/>
        </w:rPr>
        <w:t xml:space="preserve"> the </w:t>
      </w:r>
      <w:r w:rsidRPr="00B9305E">
        <w:rPr>
          <w:rStyle w:val="StyleBoldUnderline"/>
        </w:rPr>
        <w:t>high productivity potential</w:t>
      </w:r>
      <w:r w:rsidRPr="00932628">
        <w:rPr>
          <w:sz w:val="12"/>
        </w:rPr>
        <w:t xml:space="preserve"> of the U.S. auto industry </w:t>
      </w:r>
      <w:r w:rsidRPr="00B9305E">
        <w:rPr>
          <w:rStyle w:val="StyleBoldUnderline"/>
        </w:rPr>
        <w:t>and the importance of its role in leading the U.S. economy in the current recovery</w:t>
      </w:r>
      <w:r w:rsidRPr="00932628">
        <w:rPr>
          <w:sz w:val="12"/>
        </w:rPr>
        <w:t>. This study definitely proves that federal assistance to the industry last year will produce many benefits in jobs, income, and public revenues for years to come</w:t>
      </w:r>
      <w:proofErr w:type="gramStart"/>
      <w:r w:rsidRPr="00932628">
        <w:rPr>
          <w:sz w:val="12"/>
        </w:rPr>
        <w:t>,â</w:t>
      </w:r>
      <w:proofErr w:type="gramEnd"/>
      <w:r w:rsidRPr="00932628">
        <w:rPr>
          <w:sz w:val="12"/>
        </w:rPr>
        <w:t>€</w:t>
      </w:r>
      <w:r w:rsidRPr="00932628">
        <w:rPr>
          <w:rFonts w:ascii="Wingdings 3" w:hAnsi="Wingdings 3" w:cs="Wingdings 3"/>
          <w:sz w:val="12"/>
        </w:rPr>
        <w:t></w:t>
      </w:r>
      <w:r w:rsidRPr="00932628">
        <w:rPr>
          <w:sz w:val="12"/>
        </w:rPr>
        <w:t xml:space="preserve"> said McAlinden. For the study, the authors assumed: Vehicle manufacturers (OEM) directly employed 313,000 people Includes manufacturing, research and development, headquarters, and all other operational activities </w:t>
      </w:r>
      <w:r w:rsidRPr="00B9305E">
        <w:rPr>
          <w:rStyle w:val="StyleBoldUnderline"/>
        </w:rPr>
        <w:t>686,000 people were employed in the automotive parts sector</w:t>
      </w:r>
      <w:r w:rsidRPr="00932628">
        <w:rPr>
          <w:sz w:val="12"/>
        </w:rPr>
        <w:t xml:space="preserve"> Includes a percentage employment from rubber, plastics, batteries, and other non-automotive sectors </w:t>
      </w:r>
      <w:r w:rsidRPr="00B9305E">
        <w:rPr>
          <w:rStyle w:val="StyleBoldUnderline"/>
        </w:rPr>
        <w:t>737,000 people were employed in the dealer network</w:t>
      </w:r>
      <w:r w:rsidRPr="00932628">
        <w:rPr>
          <w:sz w:val="12"/>
        </w:rPr>
        <w:t xml:space="preserve"> selling and servicing new vehicles 1,736,000 people were employed in the entire industry The study shows that these 1.7 million direct jobs contribute to an estimated 8 million total private sector jobs More than $500 billion in annual compensation and More than $70 billion in personal tax revenues Therefore, the employment multiplier for OEM activities is 10, while the employment multiplier for the entire industry is 4. The Center for Automotive Research’s mission is to “conduct research on significant issues related to the future direction of the global automotive industry, as well as organize and conduct forums of value to the automotive community. CAR performs numerous studies for federal, state and local governments, corporations, and foundations. The Sustainable Transportation and Communities group focuses its research on the long-term viability and sustainability of the auto industry, the surface transportation system, and the communities that lie at the heart of both the industry and the system.”</w:t>
      </w:r>
    </w:p>
    <w:p w:rsidR="007A6CDF" w:rsidRPr="00B9305E" w:rsidRDefault="007A6CDF" w:rsidP="007A6CDF">
      <w:pPr>
        <w:pStyle w:val="Heading4"/>
      </w:pPr>
      <w:r w:rsidRPr="00B9305E">
        <w:t xml:space="preserve">Auto industry is key to the economy- consumer goods and multiplier effect </w:t>
      </w:r>
    </w:p>
    <w:p w:rsidR="007A6CDF" w:rsidRPr="00B9305E" w:rsidRDefault="007A6CDF" w:rsidP="007A6CDF">
      <w:pPr>
        <w:rPr>
          <w:rFonts w:cs="Calibri"/>
        </w:rPr>
      </w:pPr>
      <w:r w:rsidRPr="007A66C1">
        <w:rPr>
          <w:rStyle w:val="StyleStyleBold12pt"/>
        </w:rPr>
        <w:t>Hill et al 10</w:t>
      </w:r>
      <w:proofErr w:type="gramStart"/>
      <w:r w:rsidRPr="00B9305E">
        <w:rPr>
          <w:rFonts w:cs="Calibri"/>
          <w:b/>
        </w:rPr>
        <w:t xml:space="preserve">-  </w:t>
      </w:r>
      <w:r w:rsidRPr="00B9305E">
        <w:rPr>
          <w:rFonts w:cs="Calibri"/>
        </w:rPr>
        <w:t>Sustainable</w:t>
      </w:r>
      <w:proofErr w:type="gramEnd"/>
      <w:r w:rsidRPr="00B9305E">
        <w:rPr>
          <w:rFonts w:cs="Calibri"/>
        </w:rPr>
        <w:t xml:space="preserv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34" w:history="1">
        <w:r w:rsidRPr="00B9305E">
          <w:rPr>
            <w:rStyle w:val="Hyperlink"/>
            <w:rFonts w:cs="Calibri"/>
          </w:rPr>
          <w:t>http://www.oesa.org/Doc-Vault/Industry-Information-Analysis/CAR-Economic-Significance-Report.pdf0</w:t>
        </w:r>
      </w:hyperlink>
      <w:r>
        <w:rPr>
          <w:rFonts w:cs="Calibri"/>
        </w:rPr>
        <w:t xml:space="preserve">.  </w:t>
      </w:r>
    </w:p>
    <w:p w:rsidR="007A6CDF" w:rsidRPr="00B9305E" w:rsidRDefault="007A6CDF" w:rsidP="007A6CDF">
      <w:pPr>
        <w:rPr>
          <w:rFonts w:cs="Calibri"/>
          <w:u w:val="single"/>
        </w:rPr>
      </w:pPr>
      <w:r w:rsidRPr="00361560">
        <w:rPr>
          <w:rStyle w:val="StyleBoldUnderline"/>
        </w:rPr>
        <w:t>The auto industry is one of the most important industries in the United States</w:t>
      </w:r>
      <w:r w:rsidRPr="00361560">
        <w:rPr>
          <w:sz w:val="12"/>
        </w:rPr>
        <w:t>. It</w:t>
      </w:r>
      <w:r w:rsidRPr="00361560">
        <w:rPr>
          <w:rFonts w:cs="Calibri"/>
          <w:sz w:val="12"/>
        </w:rPr>
        <w:t xml:space="preserve"> historically </w:t>
      </w:r>
      <w:r w:rsidRPr="00361560">
        <w:rPr>
          <w:rStyle w:val="StyleBoldUnderline"/>
        </w:rPr>
        <w:t>has contributed 3 – 3.5 percent to the overall Gross Domestic Product</w:t>
      </w:r>
      <w:r w:rsidRPr="00361560">
        <w:rPr>
          <w:rFonts w:cs="Calibri"/>
          <w:sz w:val="12"/>
        </w:rPr>
        <w:t xml:space="preserve"> (GDP). </w:t>
      </w:r>
      <w:r w:rsidRPr="00361560">
        <w:rPr>
          <w:rStyle w:val="StyleBoldUnderline"/>
        </w:rPr>
        <w:t>The industry directly employs over 1.7 million people engaged in designing, engineering, manufacturing, and supplying parts and components to assemble, sell and service new motor vehicles</w:t>
      </w:r>
      <w:r w:rsidRPr="00361560">
        <w:rPr>
          <w:rFonts w:cs="Calibri"/>
          <w:sz w:val="12"/>
        </w:rPr>
        <w:t xml:space="preserve">. In addition, </w:t>
      </w:r>
      <w:r w:rsidRPr="00361560">
        <w:rPr>
          <w:rStyle w:val="StyleBoldUnderline"/>
        </w:rPr>
        <w:t>the industry is a huge consumer of goods and services from many other sectors, including raw materials, construction, machinery, legal, computers and semi-conductors, financial, advertising, and healthcare</w:t>
      </w:r>
      <w:r w:rsidRPr="00361560">
        <w:rPr>
          <w:sz w:val="12"/>
        </w:rPr>
        <w:t xml:space="preserve">. </w:t>
      </w:r>
      <w:r w:rsidRPr="00361560">
        <w:rPr>
          <w:rFonts w:cs="Calibri"/>
          <w:sz w:val="12"/>
        </w:rPr>
        <w:t xml:space="preserve">The auto industry spends $16 to $18 billion every year on research and product development – </w:t>
      </w:r>
      <w:r w:rsidRPr="00361560">
        <w:rPr>
          <w:rStyle w:val="StyleBoldUnderline"/>
        </w:rPr>
        <w:t>99 percent of which is funded by the industry itself</w:t>
      </w:r>
      <w:r w:rsidRPr="00361560">
        <w:rPr>
          <w:sz w:val="12"/>
        </w:rPr>
        <w:t>.</w:t>
      </w:r>
      <w:r w:rsidRPr="00361560">
        <w:rPr>
          <w:rFonts w:cs="Calibri"/>
          <w:sz w:val="12"/>
        </w:rPr>
        <w:t xml:space="preserve"> Due to the industry’s consumption of products from many other manufacturing sectors, </w:t>
      </w:r>
      <w:r w:rsidRPr="00361560">
        <w:rPr>
          <w:rStyle w:val="StyleBoldUnderline"/>
        </w:rPr>
        <w:t>it is a major driver of the 11.5% manufacturing contribution to GDP. Without the auto sector, it is difficult to imagine manufacturing surviving in this country</w:t>
      </w:r>
      <w:r w:rsidRPr="00361560">
        <w:rPr>
          <w:sz w:val="12"/>
        </w:rPr>
        <w:t xml:space="preserve">. </w:t>
      </w:r>
    </w:p>
    <w:p w:rsidR="007A6CDF" w:rsidRDefault="007A6CDF" w:rsidP="007A6CDF">
      <w:pPr>
        <w:pStyle w:val="Heading3"/>
      </w:pPr>
      <w:r>
        <w:t>Heg</w:t>
      </w:r>
    </w:p>
    <w:p w:rsidR="007A6CDF" w:rsidRPr="00B9305E" w:rsidRDefault="007A6CDF" w:rsidP="007A6CDF">
      <w:pPr>
        <w:pStyle w:val="Heading4"/>
      </w:pPr>
      <w:r>
        <w:t>The auto industry is k</w:t>
      </w:r>
      <w:r w:rsidRPr="00B9305E">
        <w:t>ey to</w:t>
      </w:r>
      <w:r>
        <w:t xml:space="preserve"> heg –</w:t>
      </w:r>
      <w:r w:rsidRPr="00B9305E">
        <w:t xml:space="preserve"> DOD, STEM, industrial base, and tech leadership</w:t>
      </w:r>
    </w:p>
    <w:p w:rsidR="007A6CDF" w:rsidRPr="0065051C" w:rsidRDefault="007A6CDF" w:rsidP="007A6CDF">
      <w:pPr>
        <w:rPr>
          <w:rFonts w:eastAsia="Times New Roman" w:cs="Calibri"/>
        </w:rPr>
      </w:pPr>
      <w:r w:rsidRPr="0065051C">
        <w:rPr>
          <w:rStyle w:val="StyleStyleBold12pt"/>
        </w:rPr>
        <w:t>Ronis 6</w:t>
      </w:r>
      <w:r w:rsidRPr="00B9305E">
        <w:t xml:space="preserve"> STATEMENT OF DR. SHEILA RONIS, DIRECTOR MBA/MS PROGRAMS, WALSH COLLEGE; VICE PRESIDENT, NATIONAL DEFENSE UNIVERSITY FOUNDATION, TROY, MICHIGAN CHINA’S IMPACT ON THE U.S. AUTO AND AUTO PARTS INDUSTRIES HEARING BEFORE THE U.S.­CHINA ECONOMIC AND SECURITY REVIEW COMMISSION ONE HUNDRED NINTH CONGRESS SECOND SESSION _________ July 17, 2006 </w:t>
      </w:r>
      <w:hyperlink r:id="rId35" w:history="1">
        <w:r w:rsidRPr="00B9305E">
          <w:rPr>
            <w:rStyle w:val="Hyperlink"/>
          </w:rPr>
          <w:t>http://www.uscc.gov/hearings/2006hearings/transcripts/july_17/06_07_17_trans.pdf</w:t>
        </w:r>
      </w:hyperlink>
    </w:p>
    <w:p w:rsidR="007A6CDF" w:rsidRPr="00B9305E" w:rsidRDefault="007A6CDF" w:rsidP="007A6CDF">
      <w:pPr>
        <w:rPr>
          <w:u w:val="single"/>
        </w:rPr>
      </w:pPr>
      <w:r w:rsidRPr="006459B4">
        <w:rPr>
          <w:sz w:val="12"/>
        </w:rPr>
        <w:t xml:space="preserve">What isn't understood is the reality that </w:t>
      </w:r>
      <w:r w:rsidRPr="006459B4">
        <w:rPr>
          <w:rStyle w:val="StyleBoldUnderline"/>
        </w:rPr>
        <w:t>the auto industry affects DMSMS because the industrial infrastructure that supports the Department of Defense is shared by the auto industry. When</w:t>
      </w:r>
      <w:r w:rsidRPr="006459B4">
        <w:rPr>
          <w:sz w:val="12"/>
        </w:rPr>
        <w:t xml:space="preserve"> a tier supplier to </w:t>
      </w:r>
      <w:r w:rsidRPr="006459B4">
        <w:rPr>
          <w:rStyle w:val="StyleBoldUnderline"/>
        </w:rPr>
        <w:t>the auto industry goes under</w:t>
      </w:r>
      <w:r w:rsidRPr="006459B4">
        <w:rPr>
          <w:sz w:val="12"/>
        </w:rPr>
        <w:t xml:space="preserve">, whether it is a machine tool company or in microelectronics, </w:t>
      </w:r>
      <w:r w:rsidRPr="006459B4">
        <w:rPr>
          <w:rStyle w:val="StyleBoldUnderline"/>
        </w:rPr>
        <w:t>it reduces DoD's ability to function</w:t>
      </w:r>
      <w:r w:rsidRPr="006459B4">
        <w:rPr>
          <w:sz w:val="12"/>
        </w:rPr>
        <w:t xml:space="preserve"> whether we say so or not. I think we might as well say so. </w:t>
      </w:r>
      <w:r w:rsidRPr="006459B4">
        <w:rPr>
          <w:rStyle w:val="StyleBoldUnderline"/>
        </w:rPr>
        <w:t>When government R&amp;D investment in an industry deteriorates, it's only a matter of time before an industry is in trouble. Manufacturing R&amp;D by the federal government has almost disappeared</w:t>
      </w:r>
      <w:r w:rsidRPr="006459B4">
        <w:rPr>
          <w:sz w:val="12"/>
        </w:rPr>
        <w:t xml:space="preserve">. Young people no longer view working in manufacturing as a possible career so </w:t>
      </w:r>
      <w:r w:rsidRPr="006459B4">
        <w:rPr>
          <w:rStyle w:val="StyleBoldUnderline"/>
        </w:rPr>
        <w:t>we're losing our ability to train the next generation of scientists and engineers. We're losing critical to defense industries from shipbuilding to machine tools, high performance explosives and explosive components, cartridge and propellant actuated devices, welding and even the nuclear industry. All of these industries share the bottom of the base with the auto industry, and that is what has become a national security issue. We need to maintain a capability to be globally competitive</w:t>
      </w:r>
      <w:r w:rsidRPr="006459B4">
        <w:rPr>
          <w:sz w:val="12"/>
        </w:rPr>
        <w:t xml:space="preserve"> in both product </w:t>
      </w:r>
      <w:r w:rsidRPr="006459B4">
        <w:rPr>
          <w:rStyle w:val="StyleBoldUnderline"/>
        </w:rPr>
        <w:t>and process innovation</w:t>
      </w:r>
      <w:r w:rsidRPr="006459B4">
        <w:rPr>
          <w:sz w:val="12"/>
        </w:rPr>
        <w:t xml:space="preserve">. We must regain our manufacturing prowess and leadership. We need to reinvigorate the Manufacturing Extension Partnership Program at NIST. </w:t>
      </w:r>
      <w:r w:rsidRPr="006459B4">
        <w:rPr>
          <w:rStyle w:val="StyleBoldUnderline"/>
        </w:rPr>
        <w:t>We need to prioritize those technologies that are critical to regaining and then maintaining leadership and competitive advantage in the overall industrial base so China does not become the world's leader in technologies we need to be a superpower. China is rapidly becoming the manufacturing capital of the world</w:t>
      </w:r>
      <w:r w:rsidRPr="006459B4">
        <w:rPr>
          <w:sz w:val="12"/>
        </w:rPr>
        <w:t xml:space="preserve">. For example, Chinese officials have very publicly stated that they want to become the foundry capital of the world and have a worldwide monopoly on cast parts. They have a plan to win. And we don't. We need to increase our investment in R&amp;D to produce the leading edge knowledge, capabilities and patents the country must have to remain an economic, diplomatic and military superpower. We must increase funding to the national laboratories across the board, especially at the Departments of Energy, Commerce and Defense. We need to rethink our trade, offset and CFIUS policies to encourage the maintenance of high value­added jobs inside the country. And </w:t>
      </w:r>
      <w:r w:rsidRPr="006459B4">
        <w:rPr>
          <w:rStyle w:val="StyleBoldUnderline"/>
        </w:rPr>
        <w:t>we need to reform those national systems that are keeping our industry uncompetitive including pension and health care particularly in the auto industry</w:t>
      </w:r>
      <w:r w:rsidRPr="006459B4">
        <w:rPr>
          <w:sz w:val="12"/>
        </w:rPr>
        <w:t xml:space="preserve">. The bankruptcy of Delphi is only the first of many dominoes to fall if nothing changes. CFIUS must be completely rethought. Having General Motors under the control of foreigners is not the answer. Many foreign entities buy U.S. assets, not to use them, but to dismantle them. Even Daimler's takeover of Chrysler removed serious capabilities to Germany, though, of course, no one will go on the record with specifics. Cooperation between government and industry is essential. </w:t>
      </w:r>
      <w:r w:rsidRPr="006459B4">
        <w:rPr>
          <w:rStyle w:val="StyleBoldUnderline"/>
        </w:rPr>
        <w:t>Unless we look at the industrial base as a system, we don't even see the problem or the possible military implications. We're also not even asking whether or not a U.S.­owned industrial base matters, and we need to explore this issue as a nation</w:t>
      </w:r>
      <w:r w:rsidRPr="006459B4">
        <w:rPr>
          <w:sz w:val="12"/>
        </w:rPr>
        <w:t>.</w:t>
      </w:r>
    </w:p>
    <w:p w:rsidR="007A6CDF" w:rsidRPr="00B9305E" w:rsidRDefault="007A6CDF" w:rsidP="007A6CDF">
      <w:pPr>
        <w:pStyle w:val="Heading4"/>
      </w:pPr>
      <w:r w:rsidRPr="00B9305E">
        <w:t xml:space="preserve">The auto industry is vital to hegemony and </w:t>
      </w:r>
      <w:r>
        <w:t>overcoming</w:t>
      </w:r>
      <w:r w:rsidRPr="00B9305E">
        <w:t xml:space="preserve"> 21</w:t>
      </w:r>
      <w:r w:rsidRPr="00B9305E">
        <w:rPr>
          <w:vertAlign w:val="superscript"/>
        </w:rPr>
        <w:t>st</w:t>
      </w:r>
      <w:r w:rsidRPr="00B9305E">
        <w:t xml:space="preserve"> century rivals </w:t>
      </w:r>
    </w:p>
    <w:p w:rsidR="007A6CDF" w:rsidRPr="00B9305E" w:rsidRDefault="007A6CDF" w:rsidP="007A6CDF">
      <w:r w:rsidRPr="00E57322">
        <w:rPr>
          <w:rStyle w:val="StyleStyleBold12pt"/>
        </w:rPr>
        <w:t>Clark 8</w:t>
      </w:r>
      <w:r w:rsidRPr="00B9305E">
        <w:t xml:space="preserve"> - retired Army general and former supreme allied commander of NATO, is a senior fellow at the Burkle Center for International Relations at the University of California at Los Angeles. (Wesley K., “What’s Good for G.M. Is Good for the Army”, New York Times, November 16, 2008, </w:t>
      </w:r>
      <w:hyperlink r:id="rId36" w:history="1">
        <w:r w:rsidRPr="00B9305E">
          <w:rPr>
            <w:rStyle w:val="Hyperlink"/>
          </w:rPr>
          <w:t>http://www.nytimes.com/2008/11/16/opinion/16clark.html?_r=3</w:t>
        </w:r>
      </w:hyperlink>
      <w:r w:rsidRPr="00B9305E">
        <w:t>)</w:t>
      </w:r>
    </w:p>
    <w:p w:rsidR="007A6CDF" w:rsidRPr="002A0350" w:rsidRDefault="007A6CDF" w:rsidP="007A6CDF">
      <w:pPr>
        <w:rPr>
          <w:sz w:val="12"/>
        </w:rPr>
      </w:pPr>
      <w:r w:rsidRPr="002A0350">
        <w:rPr>
          <w:sz w:val="12"/>
        </w:rPr>
        <w:t xml:space="preserve">AMERICA’S automobile industry is in desperate trouble. Financial instability, the credit squeeze and closed capital markets are hurting domestic automakers, while decades of competition from foreign producers have eroded market share and consumer loyalty. Some economists question the wisdom of Washington’s intervening to help the Big Three, arguing that the automakers should pay the price for their own mistakes or that the market will correct itself. But we must act: </w:t>
      </w:r>
      <w:r w:rsidRPr="00E57322">
        <w:rPr>
          <w:rStyle w:val="StyleBoldUnderline"/>
        </w:rPr>
        <w:t>aiding the American automobile industry is</w:t>
      </w:r>
      <w:r w:rsidRPr="002A0350">
        <w:rPr>
          <w:sz w:val="12"/>
        </w:rPr>
        <w:t xml:space="preserve"> not only an economic imperative, but also </w:t>
      </w:r>
      <w:r w:rsidRPr="00E57322">
        <w:rPr>
          <w:rStyle w:val="StyleBoldUnderline"/>
        </w:rPr>
        <w:t>a national security imperative. When</w:t>
      </w:r>
      <w:r w:rsidRPr="002A0350">
        <w:rPr>
          <w:sz w:val="12"/>
        </w:rPr>
        <w:t xml:space="preserve"> President Dwight </w:t>
      </w:r>
      <w:r w:rsidRPr="00E57322">
        <w:rPr>
          <w:rStyle w:val="StyleBoldUnderline"/>
        </w:rPr>
        <w:t>Eisenhower observed that America’s greatest strength wasn’t its military, but its economy, he must have had companies like G</w:t>
      </w:r>
      <w:r w:rsidRPr="002A0350">
        <w:rPr>
          <w:sz w:val="12"/>
        </w:rPr>
        <w:t xml:space="preserve">eneral </w:t>
      </w:r>
      <w:r w:rsidRPr="00E57322">
        <w:rPr>
          <w:rStyle w:val="StyleBoldUnderline"/>
        </w:rPr>
        <w:t>M</w:t>
      </w:r>
      <w:r w:rsidRPr="002A0350">
        <w:rPr>
          <w:sz w:val="12"/>
        </w:rPr>
        <w:t xml:space="preserve">otors </w:t>
      </w:r>
      <w:r w:rsidRPr="00E57322">
        <w:rPr>
          <w:rStyle w:val="StyleBoldUnderline"/>
        </w:rPr>
        <w:t>and Ford in mind</w:t>
      </w:r>
      <w:r w:rsidRPr="002A0350">
        <w:rPr>
          <w:sz w:val="12"/>
        </w:rPr>
        <w:t xml:space="preserve">. Sitting atop a vast pyramid of tool makers, steel producers, fabricators and component manufacturers, </w:t>
      </w:r>
      <w:r w:rsidRPr="00B9305E">
        <w:rPr>
          <w:rStyle w:val="StyleBoldUnderline"/>
          <w:rFonts w:cs="Calibri"/>
        </w:rPr>
        <w:t xml:space="preserve">these companies not only produced the tanks and trucks that helped win World War II, but also lent their technology to aircraft and ship manufacturing. The United States truly became the arsenal of </w:t>
      </w:r>
      <w:r w:rsidRPr="00D63BCB">
        <w:rPr>
          <w:rStyle w:val="StyleBoldUnderline"/>
        </w:rPr>
        <w:t>democracy. During</w:t>
      </w:r>
      <w:r w:rsidRPr="00B9305E">
        <w:rPr>
          <w:rStyle w:val="StyleBoldUnderline"/>
          <w:rFonts w:cs="Calibri"/>
        </w:rPr>
        <w:t xml:space="preserve"> the 1950s</w:t>
      </w:r>
      <w:r w:rsidRPr="002A0350">
        <w:rPr>
          <w:sz w:val="12"/>
        </w:rPr>
        <w:t xml:space="preserve">, advances in aviation, missiles, satellites and electronics made Detroit seem a little old-fashioned in dealing with the threat of the Soviet Union. </w:t>
      </w:r>
      <w:r w:rsidRPr="00B9305E">
        <w:rPr>
          <w:rStyle w:val="StyleBoldUnderline"/>
          <w:rFonts w:cs="Calibri"/>
        </w:rPr>
        <w:t>The Army’s requests for new</w:t>
      </w:r>
      <w:r w:rsidRPr="002A0350">
        <w:rPr>
          <w:sz w:val="12"/>
        </w:rPr>
        <w:t xml:space="preserve"> trucks and other basic </w:t>
      </w:r>
      <w:r w:rsidRPr="00B9305E">
        <w:rPr>
          <w:rStyle w:val="StyleBoldUnderline"/>
          <w:rFonts w:cs="Calibri"/>
        </w:rPr>
        <w:t>transportation usually came out a loser in budget battles against missile tech</w:t>
      </w:r>
      <w:r w:rsidRPr="002A0350">
        <w:rPr>
          <w:sz w:val="12"/>
        </w:rPr>
        <w:t xml:space="preserve">nology </w:t>
      </w:r>
      <w:r w:rsidRPr="00B9305E">
        <w:rPr>
          <w:rStyle w:val="StyleBoldUnderline"/>
          <w:rFonts w:cs="Calibri"/>
        </w:rPr>
        <w:t>and</w:t>
      </w:r>
      <w:r w:rsidRPr="002A0350">
        <w:rPr>
          <w:sz w:val="12"/>
        </w:rPr>
        <w:t xml:space="preserve"> new </w:t>
      </w:r>
      <w:r w:rsidRPr="00B9305E">
        <w:rPr>
          <w:rStyle w:val="StyleBoldUnderline"/>
          <w:rFonts w:cs="Calibri"/>
        </w:rPr>
        <w:t>modifications for the latest supersonic jet fighter</w:t>
      </w:r>
      <w:r w:rsidRPr="002A0350">
        <w:rPr>
          <w:sz w:val="12"/>
        </w:rPr>
        <w:t xml:space="preserve">. Not only were airplanes far sexier but they also counted as part of our military “tooth,” while much of the land forces’ needs were “tail.” And in those days, “more teeth, less tail” had become a key concept in military spending. </w:t>
      </w:r>
      <w:r w:rsidRPr="00B9305E">
        <w:rPr>
          <w:rStyle w:val="StyleBoldUnderline"/>
          <w:rFonts w:cs="Calibri"/>
        </w:rPr>
        <w:t>But in 1991, the Persian Gulf War demonstrated the awesome utility of American land power, and the Humvee</w:t>
      </w:r>
      <w:r w:rsidRPr="002A0350">
        <w:rPr>
          <w:sz w:val="12"/>
        </w:rPr>
        <w:t xml:space="preserve"> (and its civilian version, the Hummer) </w:t>
      </w:r>
      <w:r w:rsidRPr="00B9305E">
        <w:rPr>
          <w:rStyle w:val="StyleBoldUnderline"/>
          <w:rFonts w:cs="Calibri"/>
        </w:rPr>
        <w:t xml:space="preserve">became a </w:t>
      </w:r>
      <w:r w:rsidRPr="00D63BCB">
        <w:rPr>
          <w:rStyle w:val="StyleBoldUnderline"/>
        </w:rPr>
        <w:t>star. Likewise</w:t>
      </w:r>
      <w:r w:rsidRPr="00B9305E">
        <w:rPr>
          <w:rStyle w:val="StyleBoldUnderline"/>
          <w:rFonts w:cs="Calibri"/>
        </w:rPr>
        <w:t>, the ubiquitous homemade bombs of the</w:t>
      </w:r>
      <w:r w:rsidRPr="002A0350">
        <w:rPr>
          <w:sz w:val="12"/>
        </w:rPr>
        <w:t xml:space="preserve"> current </w:t>
      </w:r>
      <w:r w:rsidRPr="00B9305E">
        <w:rPr>
          <w:rStyle w:val="StyleBoldUnderline"/>
          <w:rFonts w:cs="Calibri"/>
        </w:rPr>
        <w:t>Iraq insurgency have led to</w:t>
      </w:r>
      <w:r w:rsidRPr="002A0350">
        <w:rPr>
          <w:sz w:val="12"/>
        </w:rPr>
        <w:t xml:space="preserve"> the development of innovative </w:t>
      </w:r>
      <w:r w:rsidRPr="00B9305E">
        <w:rPr>
          <w:rStyle w:val="StyleBoldUnderline"/>
          <w:rFonts w:cs="Calibri"/>
        </w:rPr>
        <w:t>armor-protected wheeled vehicles for American forces, as well as improvements in our fleets of Humvees, tanks, armored fighting vehicles, trucks and cargo carriers</w:t>
      </w:r>
      <w:r w:rsidRPr="002A0350">
        <w:rPr>
          <w:sz w:val="12"/>
        </w:rPr>
        <w:t xml:space="preserve">. In a little more than a year, the Army has procured and fielded in Iraq more than a thousand so-called mine-resistant ambush-protected vehicles. </w:t>
      </w:r>
      <w:r w:rsidRPr="00B9305E">
        <w:rPr>
          <w:rStyle w:val="StyleBoldUnderline"/>
          <w:rFonts w:cs="Calibri"/>
        </w:rPr>
        <w:t>The lives of hundreds of soldiers and marines have been saved, and their tasks made</w:t>
      </w:r>
      <w:r w:rsidRPr="002A0350">
        <w:rPr>
          <w:sz w:val="12"/>
        </w:rPr>
        <w:t xml:space="preserve"> </w:t>
      </w:r>
      <w:r w:rsidRPr="00B9305E">
        <w:rPr>
          <w:rStyle w:val="StyleBoldUnderline"/>
          <w:rFonts w:cs="Calibri"/>
        </w:rPr>
        <w:t>more achievable, by the</w:t>
      </w:r>
      <w:r w:rsidRPr="002A0350">
        <w:rPr>
          <w:sz w:val="12"/>
        </w:rPr>
        <w:t xml:space="preserve"> efforts of the </w:t>
      </w:r>
      <w:r w:rsidRPr="00B9305E">
        <w:rPr>
          <w:rStyle w:val="StyleBoldUnderline"/>
          <w:rFonts w:cs="Calibri"/>
        </w:rPr>
        <w:t>American auto</w:t>
      </w:r>
      <w:r w:rsidRPr="002A0350">
        <w:rPr>
          <w:sz w:val="12"/>
        </w:rPr>
        <w:t xml:space="preserve">motive </w:t>
      </w:r>
      <w:r w:rsidRPr="00B9305E">
        <w:rPr>
          <w:rStyle w:val="StyleBoldUnderline"/>
          <w:rFonts w:cs="Calibri"/>
        </w:rPr>
        <w:t xml:space="preserve">industry. And unlike in World War II, America didn’t have to divert much civilian capacity to meet these military needs. </w:t>
      </w:r>
      <w:r w:rsidRPr="00D63BCB">
        <w:rPr>
          <w:rStyle w:val="StyleBoldUnderline"/>
        </w:rPr>
        <w:t>Without a vigorous automotive sector, those needs could not have been quickly met. More challenges lie ahead for our military, and to meet them we need a strong industrial base. For years the military has sought better sources of electric power in its vehicles — necessary to allow troops</w:t>
      </w:r>
      <w:r w:rsidRPr="00B9305E">
        <w:rPr>
          <w:rStyle w:val="StyleBoldUnderline"/>
          <w:rFonts w:cs="Calibri"/>
        </w:rPr>
        <w:t xml:space="preserve"> to monitor their radios with diesel engines </w:t>
      </w:r>
      <w:r w:rsidRPr="00D63BCB">
        <w:rPr>
          <w:rStyle w:val="StyleBoldUnderline"/>
        </w:rPr>
        <w:t>off, to</w:t>
      </w:r>
      <w:r w:rsidRPr="00B9305E">
        <w:rPr>
          <w:rStyle w:val="StyleBoldUnderline"/>
          <w:rFonts w:cs="Calibri"/>
        </w:rPr>
        <w:t xml:space="preserve"> support</w:t>
      </w:r>
      <w:r w:rsidRPr="002A0350">
        <w:rPr>
          <w:sz w:val="12"/>
        </w:rPr>
        <w:t xml:space="preserve"> increasingly high-powered </w:t>
      </w:r>
      <w:r w:rsidRPr="00B9305E">
        <w:rPr>
          <w:rStyle w:val="StyleBoldUnderline"/>
          <w:rFonts w:cs="Calibri"/>
        </w:rPr>
        <w:t xml:space="preserve">communications </w:t>
      </w:r>
      <w:r w:rsidRPr="002A0350">
        <w:rPr>
          <w:sz w:val="12"/>
        </w:rPr>
        <w:t xml:space="preserve">technology, </w:t>
      </w:r>
      <w:r w:rsidRPr="00B9305E">
        <w:rPr>
          <w:rStyle w:val="StyleBoldUnderline"/>
          <w:rFonts w:cs="Calibri"/>
        </w:rPr>
        <w:t>and eventually</w:t>
      </w:r>
      <w:r w:rsidRPr="002A0350">
        <w:rPr>
          <w:sz w:val="12"/>
        </w:rPr>
        <w:t xml:space="preserve"> to support </w:t>
      </w:r>
      <w:r w:rsidRPr="00B9305E">
        <w:rPr>
          <w:rStyle w:val="StyleBoldUnderline"/>
          <w:rFonts w:cs="Calibri"/>
        </w:rPr>
        <w:t>electric propulsion</w:t>
      </w:r>
      <w:r w:rsidRPr="002A0350">
        <w:rPr>
          <w:sz w:val="12"/>
        </w:rPr>
        <w:t xml:space="preserve"> </w:t>
      </w:r>
      <w:r w:rsidRPr="00B9305E">
        <w:rPr>
          <w:rStyle w:val="StyleBoldUnderline"/>
          <w:rFonts w:cs="Calibri"/>
        </w:rPr>
        <w:t>and innovative armaments like directed-energy weapons</w:t>
      </w:r>
      <w:r w:rsidRPr="002A0350">
        <w:rPr>
          <w:sz w:val="12"/>
        </w:rPr>
        <w:t xml:space="preserve">. In sum, </w:t>
      </w:r>
      <w:r w:rsidRPr="00B9305E">
        <w:rPr>
          <w:rStyle w:val="StyleBoldUnderline"/>
          <w:rFonts w:cs="Calibri"/>
        </w:rPr>
        <w:t>this greater use of electricity will increase combat power while reducing our footprint</w:t>
      </w:r>
      <w:r w:rsidRPr="002A0350">
        <w:rPr>
          <w:sz w:val="12"/>
        </w:rPr>
        <w:t xml:space="preserve">. Much research and development spending has gone into these programs over the years, but nothing on the manufacturing scale we really need. Now, though, as Detroit moves to plug-in hybrids and electric-drive technology, the scale problem can be remedied. </w:t>
      </w:r>
      <w:r w:rsidRPr="00B9305E">
        <w:rPr>
          <w:rStyle w:val="StyleBoldUnderline"/>
          <w:rFonts w:cs="Calibri"/>
        </w:rPr>
        <w:t>Automakers are developing</w:t>
      </w:r>
      <w:r w:rsidRPr="002A0350">
        <w:rPr>
          <w:sz w:val="12"/>
        </w:rPr>
        <w:t xml:space="preserve"> innovative </w:t>
      </w:r>
      <w:r w:rsidRPr="00B9305E">
        <w:rPr>
          <w:rStyle w:val="StyleBoldUnderline"/>
          <w:rFonts w:cs="Calibri"/>
        </w:rPr>
        <w:t>electric motors</w:t>
      </w:r>
      <w:r w:rsidRPr="002A0350">
        <w:rPr>
          <w:sz w:val="12"/>
        </w:rPr>
        <w:t xml:space="preserve">, many </w:t>
      </w:r>
      <w:r w:rsidRPr="00B9305E">
        <w:rPr>
          <w:rStyle w:val="StyleBoldUnderline"/>
          <w:rFonts w:cs="Calibri"/>
        </w:rPr>
        <w:t xml:space="preserve">with permanent magnet </w:t>
      </w:r>
      <w:proofErr w:type="gramStart"/>
      <w:r w:rsidRPr="00B9305E">
        <w:rPr>
          <w:rStyle w:val="StyleBoldUnderline"/>
          <w:rFonts w:cs="Calibri"/>
        </w:rPr>
        <w:t>technology, that</w:t>
      </w:r>
      <w:proofErr w:type="gramEnd"/>
      <w:r w:rsidRPr="00B9305E">
        <w:rPr>
          <w:rStyle w:val="StyleBoldUnderline"/>
          <w:rFonts w:cs="Calibri"/>
        </w:rPr>
        <w:t xml:space="preserve"> will have immediate military use. And only the auto industry</w:t>
      </w:r>
      <w:r w:rsidRPr="002A0350">
        <w:rPr>
          <w:sz w:val="12"/>
        </w:rPr>
        <w:t xml:space="preserve">, with its vast purchasing power, </w:t>
      </w:r>
      <w:r w:rsidRPr="00B9305E">
        <w:rPr>
          <w:rStyle w:val="StyleBoldUnderline"/>
          <w:rFonts w:cs="Calibri"/>
        </w:rPr>
        <w:t>is able to establish a domestic advanced battery industry. Likewise, domestic fuel cell production</w:t>
      </w:r>
      <w:r w:rsidRPr="002A0350">
        <w:rPr>
          <w:sz w:val="12"/>
        </w:rPr>
        <w:t xml:space="preserve"> — which will undoubtedly have many critical military applications — </w:t>
      </w:r>
      <w:r w:rsidRPr="00B9305E">
        <w:rPr>
          <w:rStyle w:val="StyleBoldUnderline"/>
          <w:rFonts w:cs="Calibri"/>
        </w:rPr>
        <w:t>depends on a vibrant car industry</w:t>
      </w:r>
      <w:r w:rsidRPr="002A0350">
        <w:rPr>
          <w:sz w:val="12"/>
        </w:rPr>
        <w:t xml:space="preserve">. To be sure, the public should demand transformation and new standards in the auto industry before paying to keep it alive. And we should insist that Detroit’s goals include putting America in first place in hybrid and electric automotive technology, reducing the emissions of the country’s transportation fleet, and strengthening our competitiveness abroad. This should be no giveaway. Instead, it is a historic opportunity to get it right in Detroit for the good of the country. But </w:t>
      </w:r>
      <w:r w:rsidRPr="00B9305E">
        <w:rPr>
          <w:rStyle w:val="StyleBoldUnderline"/>
          <w:rFonts w:cs="Calibri"/>
        </w:rPr>
        <w:t>Americans must bear in mind that</w:t>
      </w:r>
      <w:r w:rsidRPr="002A0350">
        <w:rPr>
          <w:sz w:val="12"/>
        </w:rPr>
        <w:t xml:space="preserve"> any federal assistance plan would not be just an economic measure. </w:t>
      </w:r>
      <w:r w:rsidRPr="00B9305E">
        <w:rPr>
          <w:rStyle w:val="StyleBoldUnderline"/>
          <w:rFonts w:cs="Calibri"/>
        </w:rPr>
        <w:t>This is, fundamentally, about national security</w:t>
      </w:r>
      <w:r w:rsidRPr="002A0350">
        <w:rPr>
          <w:sz w:val="12"/>
        </w:rPr>
        <w:t>.</w:t>
      </w:r>
    </w:p>
    <w:p w:rsidR="007A6CDF" w:rsidRPr="00B9305E" w:rsidRDefault="007A6CDF" w:rsidP="007A6CDF">
      <w:pPr>
        <w:pStyle w:val="Heading4"/>
      </w:pPr>
      <w:r w:rsidRPr="00B9305E">
        <w:t xml:space="preserve">Key to the defense industry </w:t>
      </w:r>
    </w:p>
    <w:p w:rsidR="007A6CDF" w:rsidRPr="00B9305E" w:rsidRDefault="007A6CDF" w:rsidP="007A6CDF">
      <w:r w:rsidRPr="002A0350">
        <w:rPr>
          <w:rStyle w:val="StyleStyleBold12pt"/>
        </w:rPr>
        <w:t>Ronis 6</w:t>
      </w:r>
      <w:r w:rsidRPr="00B9305E">
        <w:t xml:space="preserve"> Prepared Statement of Dr. Sheila Ronis, Director, MBA/MS Programs, Walsh College; Vice President, National Defense University Foundation, Troy, Michigan CHINA’S IMPACT ON THE U.S. AUTO AND AUTO PARTS INDUSTRIES HEARING BEFORE THE U.S.­CHINA ECONOMIC AND SECURITY REVIEW COMMISSION ONE HUNDRED NINTH CONGRESS SECOND SESSION _________ July 17, 2006 </w:t>
      </w:r>
      <w:hyperlink r:id="rId37" w:history="1">
        <w:r w:rsidRPr="00B9305E">
          <w:rPr>
            <w:rStyle w:val="Hyperlink"/>
          </w:rPr>
          <w:t>http://www.uscc.gov/hearings/2006hearings/transcripts/july_17/06_07_17_trans.pdf</w:t>
        </w:r>
      </w:hyperlink>
    </w:p>
    <w:p w:rsidR="007A6CDF" w:rsidRPr="002A0350" w:rsidRDefault="007A6CDF" w:rsidP="007A6CDF">
      <w:pPr>
        <w:rPr>
          <w:sz w:val="12"/>
        </w:rPr>
      </w:pPr>
      <w:r w:rsidRPr="002A0350">
        <w:rPr>
          <w:rStyle w:val="StyleBoldUnderline"/>
        </w:rPr>
        <w:t>The very ability of the United States to remain a superpower is at stake. Offshoring the auto industry could make the U.S. military industrial base</w:t>
      </w:r>
      <w:r w:rsidRPr="002A0350">
        <w:rPr>
          <w:sz w:val="12"/>
        </w:rPr>
        <w:t xml:space="preserve"> in the United States completely </w:t>
      </w:r>
      <w:r w:rsidRPr="002A0350">
        <w:rPr>
          <w:rStyle w:val="StyleBoldUnderline"/>
        </w:rPr>
        <w:t xml:space="preserve">unable to comply with American preference legislation because the erosion of the auto industrial base also erodes defense. General Motors, Ford, Delphi, Northrop­Grumman, Boeing, </w:t>
      </w:r>
      <w:proofErr w:type="gramStart"/>
      <w:r w:rsidRPr="002A0350">
        <w:rPr>
          <w:rStyle w:val="StyleBoldUnderline"/>
        </w:rPr>
        <w:t>Lockheed</w:t>
      </w:r>
      <w:proofErr w:type="gramEnd"/>
      <w:r w:rsidRPr="002A0350">
        <w:rPr>
          <w:rStyle w:val="StyleBoldUnderline"/>
        </w:rPr>
        <w:t xml:space="preserve"> Martin – they all share the bottom of the industrial base</w:t>
      </w:r>
      <w:r w:rsidRPr="002A0350">
        <w:rPr>
          <w:sz w:val="12"/>
        </w:rPr>
        <w:t xml:space="preserve">. The United States cannot sustain the kind of growth it has enjoyed for the last several decades if the industrial base continues to steadily erode. Increasingly, </w:t>
      </w:r>
      <w:r w:rsidRPr="002A0350">
        <w:rPr>
          <w:rStyle w:val="StyleBoldUnderline"/>
        </w:rPr>
        <w:t>a number of U.S. companies in specific industries find it impossible to compete in world markets. This is of particular concern for the industrial base that supplies the U.S. military, automotive and aerospace</w:t>
      </w:r>
      <w:r w:rsidRPr="002A0350">
        <w:rPr>
          <w:sz w:val="12"/>
        </w:rPr>
        <w:t>.</w:t>
      </w:r>
    </w:p>
    <w:p w:rsidR="007A6CDF" w:rsidRDefault="007A6CDF" w:rsidP="007A6CDF">
      <w:pPr>
        <w:pStyle w:val="Heading3"/>
      </w:pPr>
      <w:r>
        <w:t>Naval Power</w:t>
      </w:r>
    </w:p>
    <w:p w:rsidR="007A6CDF" w:rsidRPr="00B9305E" w:rsidRDefault="007A6CDF" w:rsidP="007A6CDF">
      <w:pPr>
        <w:pStyle w:val="Heading4"/>
      </w:pPr>
      <w:r w:rsidRPr="00B9305E">
        <w:t xml:space="preserve">Key to the Navy </w:t>
      </w:r>
    </w:p>
    <w:p w:rsidR="007A6CDF" w:rsidRPr="00B9305E" w:rsidRDefault="007A6CDF" w:rsidP="007A6CDF">
      <w:r w:rsidRPr="002A0350">
        <w:rPr>
          <w:rStyle w:val="StyleStyleBold12pt"/>
        </w:rPr>
        <w:t>Ronis 6</w:t>
      </w:r>
      <w:r w:rsidRPr="00B9305E">
        <w:t xml:space="preserve"> Prepared Statement of Dr. Sheila Ronis, Director, MBA/MS Programs, Walsh College; Vice President, National Defense University Foundation, Troy, Michigan CHINA’S IMPACT ON THE U.S. AUTO AND AUTO PARTS INDUSTRIES HEARING BEFORE THE U.S.­CHINA ECONOMIC AND SECURITY REVIEW COMMISSION ONE HUNDRED NINTH CONGRESS SECOND SESSION _________ July 17, 2006 </w:t>
      </w:r>
      <w:hyperlink r:id="rId38" w:history="1">
        <w:r w:rsidRPr="00B9305E">
          <w:rPr>
            <w:rStyle w:val="Hyperlink"/>
          </w:rPr>
          <w:t>http://www.uscc.gov/hearings/2006hearings/transcripts/july_17/06_07_17_trans.pdf</w:t>
        </w:r>
      </w:hyperlink>
    </w:p>
    <w:p w:rsidR="007A6CDF" w:rsidRPr="007E7C89" w:rsidRDefault="007A6CDF" w:rsidP="007A6CDF">
      <w:pPr>
        <w:rPr>
          <w:rStyle w:val="StyleBoldUnderline"/>
          <w:bCs/>
          <w:sz w:val="16"/>
        </w:rPr>
      </w:pPr>
      <w:r w:rsidRPr="007E7C89">
        <w:rPr>
          <w:sz w:val="12"/>
        </w:rPr>
        <w:t xml:space="preserve">In May 2001, the U.S. Department of Commerce’s Office of Strategic Industries and Economic Security, in partnership with the Carderock Division of the Naval Surface Warfare Center, completed a three­year national security assessment of the U.S. shipbuilding and repair industry. Some of the findings were disconcerting though related to both DMSMS and the auto industry. According to the study, employment in the industry has “dropped sharply since the early 1980s, when total private employment was close to 180,000 workers. Survey estimates indicated that employment would decline to about 83,500 in 2000.” In addition, “orders for U.S. warships have declined 60 percent during the 10 years since the end of the Cold War.” </w:t>
      </w:r>
      <w:r w:rsidRPr="002A0350">
        <w:rPr>
          <w:rStyle w:val="StyleBoldUnderline"/>
        </w:rPr>
        <w:t>Young people no longer view working in a shipyard as a viable way to make a living</w:t>
      </w:r>
      <w:r w:rsidRPr="007E7C89">
        <w:rPr>
          <w:sz w:val="12"/>
        </w:rPr>
        <w:t xml:space="preserve">. Consequently, according to DOC, “survey responses indicate that labor shortages have reduced profits, impacted construction costs, and delayed project completion for most shipyards.” </w:t>
      </w:r>
      <w:r w:rsidRPr="002A0350">
        <w:rPr>
          <w:rStyle w:val="StyleBoldUnderline"/>
        </w:rPr>
        <w:t>According to the study, the basis for U.S. ship­building superiority has been the research and development expertise that currently resides in Navy’s laboratories, acquisition commands, and certain shipbuilders and universities</w:t>
      </w:r>
      <w:r w:rsidRPr="007E7C89">
        <w:rPr>
          <w:sz w:val="12"/>
        </w:rPr>
        <w:t xml:space="preserve">. “Collectively, </w:t>
      </w:r>
      <w:r w:rsidRPr="002A0350">
        <w:rPr>
          <w:rStyle w:val="StyleBoldUnderline"/>
        </w:rPr>
        <w:t>these organizations have conceived and designed most of the state­of­the­108 art hull, mechanical, electrical, power projection, air defense and undersea warfare capabilities that are operational today</w:t>
      </w:r>
      <w:r w:rsidRPr="007E7C89">
        <w:rPr>
          <w:sz w:val="12"/>
        </w:rPr>
        <w:t xml:space="preserve">. With reduced research and development budgets, some of that capability now is becoming fragmented.” </w:t>
      </w:r>
      <w:r w:rsidRPr="002A0350">
        <w:rPr>
          <w:rStyle w:val="StyleBoldUnderline"/>
        </w:rPr>
        <w:t>Many lower tier companies supply to both the auto industry and shipbuilding, but the auto industry is much larger. This situation in shipbuilding also exists in other industries, such as</w:t>
      </w:r>
      <w:r w:rsidRPr="007E7C89">
        <w:rPr>
          <w:sz w:val="12"/>
        </w:rPr>
        <w:t xml:space="preserve"> machine tools, the high performance </w:t>
      </w:r>
      <w:r w:rsidRPr="002A0350">
        <w:rPr>
          <w:rStyle w:val="StyleBoldUnderline"/>
        </w:rPr>
        <w:t>explosives</w:t>
      </w:r>
      <w:r w:rsidRPr="007E7C89">
        <w:rPr>
          <w:sz w:val="12"/>
        </w:rPr>
        <w:t xml:space="preserve"> and explosive components industry, cartridge and </w:t>
      </w:r>
      <w:r w:rsidRPr="002A0350">
        <w:rPr>
          <w:rStyle w:val="StyleBoldUnderline"/>
        </w:rPr>
        <w:t>propellant</w:t>
      </w:r>
      <w:r w:rsidRPr="007E7C89">
        <w:rPr>
          <w:sz w:val="12"/>
        </w:rPr>
        <w:t xml:space="preserve"> actuated device sector </w:t>
      </w:r>
      <w:r w:rsidRPr="002A0350">
        <w:rPr>
          <w:rStyle w:val="StyleBoldUnderline"/>
        </w:rPr>
        <w:t>and welding and all of these industries share the bottom of the base with the auto industry</w:t>
      </w:r>
      <w:r w:rsidRPr="007E7C89">
        <w:rPr>
          <w:sz w:val="12"/>
        </w:rPr>
        <w:t xml:space="preserve">. </w:t>
      </w:r>
    </w:p>
    <w:p w:rsidR="007A6CDF" w:rsidRPr="00B9305E" w:rsidRDefault="007A6CDF" w:rsidP="007A6CDF">
      <w:pPr>
        <w:pStyle w:val="Heading4"/>
      </w:pPr>
      <w:r w:rsidRPr="00B9305E">
        <w:t xml:space="preserve">Solves great </w:t>
      </w:r>
      <w:r w:rsidRPr="007E7C89">
        <w:rPr>
          <w:rFonts w:eastAsia="Calibri"/>
        </w:rPr>
        <w:t>power</w:t>
      </w:r>
      <w:r w:rsidRPr="00B9305E">
        <w:t xml:space="preserve"> wars</w:t>
      </w:r>
    </w:p>
    <w:p w:rsidR="007A6CDF" w:rsidRPr="00B9305E" w:rsidRDefault="007A6CDF" w:rsidP="007A6CDF">
      <w:r w:rsidRPr="007E7C89">
        <w:rPr>
          <w:rStyle w:val="StyleStyleBold12pt"/>
        </w:rPr>
        <w:t>Conway et al 7</w:t>
      </w:r>
      <w:r w:rsidRPr="00B9305E">
        <w:t xml:space="preserve"> [James T., General, U.S. Marine Corps, Gary Roughead, Admiral, U.S. Navy, Thad W. Allen, Admiral, U.S. Coast Guard, “A Cooperative Strategy for 21st Century Seapower,” October, http://www.navy.mil/maritime/MaritimeStrategy.pdf]</w:t>
      </w:r>
    </w:p>
    <w:p w:rsidR="007A6CDF" w:rsidRPr="007E7C89" w:rsidRDefault="007A6CDF" w:rsidP="007A6CDF">
      <w:pPr>
        <w:rPr>
          <w:sz w:val="12"/>
        </w:rPr>
      </w:pPr>
      <w:r w:rsidRPr="007E7C89">
        <w:rPr>
          <w:rFonts w:cs="Sabon-Bold"/>
          <w:bCs/>
          <w:sz w:val="12"/>
        </w:rPr>
        <w:t>Deter major power war</w:t>
      </w:r>
      <w:r w:rsidRPr="007E7C89">
        <w:rPr>
          <w:rFonts w:cs="Sabon-Bold"/>
          <w:b/>
          <w:bCs/>
          <w:sz w:val="12"/>
        </w:rPr>
        <w:t xml:space="preserve">. </w:t>
      </w:r>
      <w:r w:rsidRPr="007E7C89">
        <w:rPr>
          <w:rStyle w:val="StyleBoldUnderline"/>
        </w:rPr>
        <w:t>No other disruption is as potentially disastrous to global stability as war among major powers. Maintenance and extension of this Nation’s comparative seapower advantage is a key component of deterring major power war</w:t>
      </w:r>
      <w:r w:rsidRPr="007E7C89">
        <w:rPr>
          <w:sz w:val="12"/>
        </w:rPr>
        <w:t xml:space="preserve">. While war with another great power strikes many as improbable, </w:t>
      </w:r>
      <w:r w:rsidRPr="007E7C89">
        <w:rPr>
          <w:rStyle w:val="StyleBoldUnderline"/>
        </w:rPr>
        <w:t>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w:t>
      </w:r>
      <w:r w:rsidRPr="007E7C89">
        <w:rPr>
          <w:sz w:val="12"/>
        </w:rPr>
        <w:t xml:space="preserve">. We will pursue an approach to deterrence that includes a credible and scalable ability to retaliate against aggressors conventionally, unconventionally, and with nuclear forces. </w:t>
      </w:r>
      <w:r w:rsidRPr="007E7C89">
        <w:rPr>
          <w:rStyle w:val="StyleBoldUnderline"/>
        </w:rPr>
        <w:t>Win our Nation’s wars. In times of war, our ability to impose local sea control, overcome challenges to access, force entry, and project and sustain power ashore, makes our maritime forces an indispensable element of the joint or combined force</w:t>
      </w:r>
      <w:r w:rsidRPr="007E7C89">
        <w:rPr>
          <w:sz w:val="12"/>
        </w:rPr>
        <w:t xml:space="preserve">. This expeditionary advantage must be maintained because it provides joint and combined force commanders with freedom of maneuver. </w:t>
      </w:r>
      <w:r w:rsidRPr="007E7C89">
        <w:rPr>
          <w:rStyle w:val="StyleBoldUnderline"/>
        </w:rPr>
        <w:t>Reinforced by a robust sealift capability that can concentrate and sustain forces, sea control and power projection enable extended campaigns ashore</w:t>
      </w:r>
      <w:r w:rsidRPr="007E7C89">
        <w:rPr>
          <w:sz w:val="12"/>
        </w:rPr>
        <w:t>.</w:t>
      </w:r>
    </w:p>
    <w:p w:rsidR="007A6CDF" w:rsidRPr="00B9305E" w:rsidRDefault="007A6CDF" w:rsidP="007A6CDF">
      <w:pPr>
        <w:pStyle w:val="Heading4"/>
      </w:pPr>
      <w:r w:rsidRPr="00B9305E">
        <w:t>Key to the Navy</w:t>
      </w:r>
    </w:p>
    <w:p w:rsidR="007A6CDF" w:rsidRPr="00B9305E" w:rsidRDefault="007A6CDF" w:rsidP="007A6CDF">
      <w:pPr>
        <w:rPr>
          <w:szCs w:val="16"/>
        </w:rPr>
      </w:pPr>
      <w:r w:rsidRPr="00AC416A">
        <w:rPr>
          <w:rStyle w:val="StyleStyleBold12pt"/>
        </w:rPr>
        <w:t>ONR 9</w:t>
      </w:r>
      <w:r w:rsidRPr="00B9305E">
        <w:rPr>
          <w:b/>
        </w:rPr>
        <w:t xml:space="preserve"> </w:t>
      </w:r>
      <w:r w:rsidRPr="00B9305E">
        <w:rPr>
          <w:szCs w:val="16"/>
        </w:rPr>
        <w:t xml:space="preserve">–Executive branch agency within the Department of Defense, the Office of Naval Research (ONR) supports the President's budget. ONR provides technical advice to the Chief of Naval Operations and the Secretary of the Navy. (Office of Naval Research, “ONR Partners with Car Industry to Test Energy-Efficient Vehicles”, March 18, 2009, </w:t>
      </w:r>
      <w:hyperlink r:id="rId39" w:history="1">
        <w:r w:rsidRPr="00B9305E">
          <w:rPr>
            <w:rStyle w:val="Hyperlink"/>
            <w:szCs w:val="16"/>
          </w:rPr>
          <w:t>http://www.navy.mil/submit/display.asp?story_id=43502</w:t>
        </w:r>
      </w:hyperlink>
      <w:r w:rsidRPr="00B9305E">
        <w:rPr>
          <w:szCs w:val="16"/>
        </w:rPr>
        <w:t>)</w:t>
      </w:r>
    </w:p>
    <w:p w:rsidR="007A6CDF" w:rsidRPr="00B9305E" w:rsidRDefault="007A6CDF" w:rsidP="007A6CDF">
      <w:pPr>
        <w:rPr>
          <w:rFonts w:eastAsia="Times New Roman"/>
        </w:rPr>
      </w:pPr>
    </w:p>
    <w:p w:rsidR="007A6CDF" w:rsidRPr="00AC416A" w:rsidRDefault="007A6CDF" w:rsidP="007A6CDF">
      <w:pPr>
        <w:rPr>
          <w:rFonts w:cs="Calibri"/>
          <w:sz w:val="12"/>
        </w:rPr>
      </w:pPr>
      <w:r w:rsidRPr="00AC416A">
        <w:rPr>
          <w:rFonts w:eastAsia="Times New Roman" w:cs="Calibri"/>
          <w:sz w:val="12"/>
        </w:rPr>
        <w:t xml:space="preserve">ARLINGTON (NNS) -- </w:t>
      </w:r>
      <w:r w:rsidRPr="00B9305E">
        <w:rPr>
          <w:rStyle w:val="StyleBoldUnderline"/>
          <w:rFonts w:cs="Calibri"/>
        </w:rPr>
        <w:t>The</w:t>
      </w:r>
      <w:r w:rsidRPr="00AC416A">
        <w:rPr>
          <w:rFonts w:eastAsia="Times New Roman" w:cs="Calibri"/>
          <w:sz w:val="12"/>
        </w:rPr>
        <w:t xml:space="preserve"> Office of Naval Research</w:t>
      </w:r>
      <w:r w:rsidRPr="00B9305E">
        <w:rPr>
          <w:rStyle w:val="StyleBoldUnderline"/>
          <w:rFonts w:cs="Calibri"/>
        </w:rPr>
        <w:t xml:space="preserve"> (ONR) teamed up with an automobile industry leader to explore</w:t>
      </w:r>
      <w:r w:rsidRPr="00AC416A">
        <w:rPr>
          <w:rFonts w:eastAsia="Times New Roman" w:cs="Calibri"/>
          <w:sz w:val="12"/>
        </w:rPr>
        <w:t xml:space="preserve"> energy-efficient, environmentally-friendly </w:t>
      </w:r>
      <w:r w:rsidRPr="00B9305E">
        <w:rPr>
          <w:rStyle w:val="StyleBoldUnderline"/>
          <w:rFonts w:cs="Calibri"/>
        </w:rPr>
        <w:t xml:space="preserve">viable transportation alternatives; </w:t>
      </w:r>
      <w:r w:rsidRPr="00AC416A">
        <w:rPr>
          <w:rFonts w:cs="Calibri"/>
          <w:sz w:val="12"/>
        </w:rPr>
        <w:t>a cutting-edge</w:t>
      </w:r>
      <w:r w:rsidRPr="00B9305E">
        <w:rPr>
          <w:rStyle w:val="StyleBoldUnderline"/>
          <w:rFonts w:cs="Calibri"/>
        </w:rPr>
        <w:t xml:space="preserve"> </w:t>
      </w:r>
      <w:r w:rsidRPr="00AC416A">
        <w:rPr>
          <w:rFonts w:eastAsia="Times New Roman" w:cs="Calibri"/>
          <w:sz w:val="12"/>
        </w:rPr>
        <w:t>General Motors (</w:t>
      </w:r>
      <w:r w:rsidRPr="00B9305E">
        <w:rPr>
          <w:rStyle w:val="StyleBoldUnderline"/>
          <w:rFonts w:cs="Calibri"/>
        </w:rPr>
        <w:t>GM</w:t>
      </w:r>
      <w:r w:rsidRPr="00AC416A">
        <w:rPr>
          <w:rFonts w:eastAsia="Times New Roman" w:cs="Calibri"/>
          <w:sz w:val="12"/>
        </w:rPr>
        <w:t xml:space="preserve">) Chevrolet Equinox </w:t>
      </w:r>
      <w:r w:rsidRPr="00B9305E">
        <w:rPr>
          <w:rStyle w:val="StyleBoldUnderline"/>
          <w:rFonts w:cs="Calibri"/>
        </w:rPr>
        <w:t>fuel cell vehicle</w:t>
      </w:r>
      <w:r w:rsidRPr="00AC416A">
        <w:rPr>
          <w:rFonts w:eastAsia="Times New Roman" w:cs="Calibri"/>
          <w:sz w:val="12"/>
        </w:rPr>
        <w:t xml:space="preserve"> (FCV) </w:t>
      </w:r>
      <w:r w:rsidRPr="00B9305E">
        <w:rPr>
          <w:rStyle w:val="StyleBoldUnderline"/>
          <w:rFonts w:cs="Calibri"/>
        </w:rPr>
        <w:t>is the result of the partnership</w:t>
      </w:r>
      <w:r w:rsidRPr="00AC416A">
        <w:rPr>
          <w:rFonts w:eastAsia="Times New Roman" w:cs="Calibri"/>
          <w:sz w:val="12"/>
        </w:rPr>
        <w:t xml:space="preserve">. As the global automobile industry considers alternative energy sources to replace the traditional internal combustion engine, Jessie Pacheco, a mail clerk at Camp Pendleton, makes his rounds in the FCVs. The Office of Naval Research (ONR) has sponsored the GM FCVs at Camp Pendleton since 2006; two more scheduled to arrive later this year. "These vehicles are the future," said Pacheco. "It's great to see people drive by me, giving me the thumb's up, and asking 'Where can I get one?'" </w:t>
      </w:r>
      <w:r w:rsidRPr="00AC416A">
        <w:rPr>
          <w:rFonts w:cs="Calibri"/>
          <w:sz w:val="12"/>
        </w:rPr>
        <w:t>"</w:t>
      </w:r>
      <w:r w:rsidRPr="00B9305E">
        <w:rPr>
          <w:rStyle w:val="StyleBoldUnderline"/>
          <w:rFonts w:cs="Calibri"/>
        </w:rPr>
        <w:t xml:space="preserve">Fuel cell vehicle research is </w:t>
      </w:r>
      <w:r w:rsidRPr="00AC416A">
        <w:rPr>
          <w:rFonts w:cs="Calibri"/>
          <w:sz w:val="12"/>
        </w:rPr>
        <w:t xml:space="preserve">clearly </w:t>
      </w:r>
      <w:r w:rsidRPr="00B9305E">
        <w:rPr>
          <w:rStyle w:val="StyleBoldUnderline"/>
          <w:rFonts w:cs="Calibri"/>
        </w:rPr>
        <w:t xml:space="preserve">a case where the Navy and Marine Corps needs are propelling </w:t>
      </w:r>
      <w:r w:rsidRPr="00AC416A">
        <w:rPr>
          <w:rFonts w:cs="Calibri"/>
          <w:sz w:val="12"/>
        </w:rPr>
        <w:t>advanced</w:t>
      </w:r>
      <w:r w:rsidRPr="00B9305E">
        <w:rPr>
          <w:rStyle w:val="StyleBoldUnderline"/>
          <w:rFonts w:cs="Calibri"/>
        </w:rPr>
        <w:t xml:space="preserve"> technology that also has</w:t>
      </w:r>
      <w:r w:rsidRPr="00AC416A">
        <w:rPr>
          <w:rFonts w:cs="Calibri"/>
          <w:sz w:val="12"/>
        </w:rPr>
        <w:t xml:space="preserve"> potential</w:t>
      </w:r>
      <w:r w:rsidRPr="00B9305E">
        <w:rPr>
          <w:rStyle w:val="StyleBoldUnderline"/>
          <w:rFonts w:cs="Calibri"/>
        </w:rPr>
        <w:t xml:space="preserve"> benefit to the public,"</w:t>
      </w:r>
      <w:r w:rsidRPr="00AC416A">
        <w:rPr>
          <w:rFonts w:cs="Calibri"/>
          <w:sz w:val="12"/>
        </w:rPr>
        <w:t xml:space="preserve"> said Rear Adm. Nevin Carr, chief of naval research. Within the Navy-Marine Corps Team, </w:t>
      </w:r>
      <w:r w:rsidRPr="00B9305E">
        <w:rPr>
          <w:rStyle w:val="StyleBoldUnderline"/>
          <w:rFonts w:cs="Calibri"/>
        </w:rPr>
        <w:t xml:space="preserve">ONR has researched power and energy technology for decades. Often </w:t>
      </w:r>
      <w:r w:rsidRPr="00AC416A">
        <w:rPr>
          <w:rFonts w:cs="Calibri"/>
          <w:sz w:val="12"/>
        </w:rPr>
        <w:t>the</w:t>
      </w:r>
      <w:r w:rsidRPr="00B9305E">
        <w:rPr>
          <w:rStyle w:val="StyleBoldUnderline"/>
          <w:rFonts w:cs="Calibri"/>
        </w:rPr>
        <w:t xml:space="preserve"> improvements </w:t>
      </w:r>
      <w:r w:rsidRPr="00AC416A">
        <w:rPr>
          <w:rFonts w:cs="Calibri"/>
          <w:sz w:val="12"/>
        </w:rPr>
        <w:t xml:space="preserve">to power generation and fuel efficiency for ships, aircraft, vehicles and installations </w:t>
      </w:r>
      <w:r w:rsidRPr="00B9305E">
        <w:rPr>
          <w:rStyle w:val="StyleBoldUnderline"/>
          <w:rFonts w:cs="Calibri"/>
        </w:rPr>
        <w:t>have direct civil application for public benefit</w:t>
      </w:r>
      <w:r w:rsidRPr="00AC416A">
        <w:rPr>
          <w:rFonts w:cs="Calibri"/>
          <w:sz w:val="12"/>
        </w:rPr>
        <w:t xml:space="preserve">. "There is not a drop of oil in it," explained Shad Balch, a GM representative at Camp Pendleton. "The electric motor provides maximum instant torque right from the get go." The efficiency of a hydrogen-powered fuel cell may prove to be twice that of an internal combustion engine, if not greater, added Balch. From an operational perspective, the fuel cell vehicle is quiet yet powerful, emits only water vapor, uses fewer moving parts compared to a combustion engine and offers an alternative to the logistics chain associated with current military vehicles. </w:t>
      </w:r>
      <w:r w:rsidRPr="00B9305E">
        <w:rPr>
          <w:rStyle w:val="StyleBoldUnderline"/>
          <w:rFonts w:cs="Calibri"/>
        </w:rPr>
        <w:t>The addition of fuel cell vehicles</w:t>
      </w:r>
      <w:r w:rsidRPr="00AC416A">
        <w:rPr>
          <w:rFonts w:cs="Calibri"/>
          <w:sz w:val="12"/>
        </w:rPr>
        <w:t xml:space="preserve"> to Camp Pendleton </w:t>
      </w:r>
      <w:r w:rsidRPr="00B9305E">
        <w:rPr>
          <w:rStyle w:val="StyleBoldUnderline"/>
          <w:rFonts w:cs="Calibri"/>
        </w:rPr>
        <w:t>provides a glimpse into the future of</w:t>
      </w:r>
      <w:r w:rsidRPr="00AC416A">
        <w:rPr>
          <w:rFonts w:cs="Calibri"/>
          <w:sz w:val="12"/>
        </w:rPr>
        <w:t xml:space="preserve"> advanced </w:t>
      </w:r>
      <w:r w:rsidRPr="00B9305E">
        <w:rPr>
          <w:rStyle w:val="StyleBoldUnderline"/>
          <w:rFonts w:cs="Calibri"/>
        </w:rPr>
        <w:t>transportation technology that reduces reliance on petroleum and affords</w:t>
      </w:r>
      <w:r w:rsidRPr="00AC416A">
        <w:rPr>
          <w:rFonts w:cs="Calibri"/>
          <w:sz w:val="12"/>
        </w:rPr>
        <w:t xml:space="preserve"> environmental stewardship benefits such as </w:t>
      </w:r>
      <w:r w:rsidRPr="00B9305E">
        <w:rPr>
          <w:rStyle w:val="StyleBoldUnderline"/>
          <w:rFonts w:cs="Calibri"/>
        </w:rPr>
        <w:t xml:space="preserve">reduced </w:t>
      </w:r>
      <w:r w:rsidRPr="00AC416A">
        <w:rPr>
          <w:rFonts w:cs="Calibri"/>
          <w:sz w:val="12"/>
        </w:rPr>
        <w:t>air</w:t>
      </w:r>
      <w:r w:rsidRPr="00B9305E">
        <w:rPr>
          <w:rStyle w:val="StyleBoldUnderline"/>
          <w:rFonts w:cs="Calibri"/>
        </w:rPr>
        <w:t xml:space="preserve"> pollution and a smaller carbon footprint </w:t>
      </w:r>
      <w:r w:rsidRPr="00AC416A">
        <w:rPr>
          <w:rFonts w:cs="Calibri"/>
          <w:sz w:val="12"/>
        </w:rPr>
        <w:t>for Navy and Marine Corps bases. "</w:t>
      </w:r>
      <w:r w:rsidRPr="00B9305E">
        <w:rPr>
          <w:rStyle w:val="StyleBoldUnderline"/>
          <w:rFonts w:cs="Calibri"/>
        </w:rPr>
        <w:t xml:space="preserve">Partnering with the military gives us critical feedback </w:t>
      </w:r>
      <w:r w:rsidRPr="00AC416A">
        <w:rPr>
          <w:rFonts w:cs="Calibri"/>
          <w:sz w:val="12"/>
        </w:rPr>
        <w:t>from a truly unique application.</w:t>
      </w:r>
      <w:r w:rsidRPr="00B9305E">
        <w:rPr>
          <w:rStyle w:val="StyleBoldUnderline"/>
          <w:rFonts w:cs="Calibri"/>
        </w:rPr>
        <w:t xml:space="preserve"> This will help </w:t>
      </w:r>
      <w:r w:rsidRPr="00AC416A">
        <w:rPr>
          <w:rFonts w:cs="Calibri"/>
          <w:sz w:val="12"/>
        </w:rPr>
        <w:t xml:space="preserve">us </w:t>
      </w:r>
      <w:r w:rsidRPr="00B9305E">
        <w:rPr>
          <w:rStyle w:val="StyleBoldUnderline"/>
          <w:rFonts w:cs="Calibri"/>
        </w:rPr>
        <w:t xml:space="preserve">as we engineer </w:t>
      </w:r>
      <w:r w:rsidRPr="00AC416A">
        <w:rPr>
          <w:rFonts w:cs="Calibri"/>
          <w:sz w:val="12"/>
        </w:rPr>
        <w:t>our next generation of</w:t>
      </w:r>
      <w:r w:rsidRPr="00B9305E">
        <w:rPr>
          <w:rStyle w:val="StyleBoldUnderline"/>
          <w:rFonts w:cs="Calibri"/>
        </w:rPr>
        <w:t xml:space="preserve"> fuel cell vehicles,</w:t>
      </w:r>
      <w:r w:rsidRPr="00AC416A">
        <w:rPr>
          <w:rFonts w:cs="Calibri"/>
          <w:sz w:val="12"/>
        </w:rPr>
        <w:t xml:space="preserve">" </w:t>
      </w:r>
      <w:proofErr w:type="gramStart"/>
      <w:r w:rsidRPr="00B9305E">
        <w:rPr>
          <w:rStyle w:val="StyleBoldUnderline"/>
          <w:rFonts w:cs="Calibri"/>
        </w:rPr>
        <w:t>Balch[</w:t>
      </w:r>
      <w:proofErr w:type="gramEnd"/>
      <w:r w:rsidRPr="00B9305E">
        <w:rPr>
          <w:rStyle w:val="StyleBoldUnderline"/>
          <w:rFonts w:cs="Calibri"/>
        </w:rPr>
        <w:t>, a GM representative,] noted. Tech</w:t>
      </w:r>
      <w:r w:rsidRPr="00AC416A">
        <w:rPr>
          <w:rFonts w:cs="Calibri"/>
          <w:sz w:val="12"/>
        </w:rPr>
        <w:t xml:space="preserve">nology </w:t>
      </w:r>
      <w:r w:rsidRPr="00B9305E">
        <w:rPr>
          <w:rStyle w:val="StyleBoldUnderline"/>
          <w:rFonts w:cs="Calibri"/>
        </w:rPr>
        <w:t>underwrites the solutions to both national and naval energy needs.</w:t>
      </w:r>
      <w:r w:rsidRPr="00AC416A">
        <w:rPr>
          <w:rFonts w:cs="Calibri"/>
          <w:sz w:val="12"/>
        </w:rPr>
        <w:t xml:space="preserve"> As an ONR program officer in the 1990s, Richard Carlin, Ph.D., recognized the potential of alternative fuel research to help meet the energy challenges of the future. Today, as ONR's director of power and energy research, Carlin is pleased to see the positive reaction to the fuel cell vehicle research program. "This is an example of where</w:t>
      </w:r>
      <w:r w:rsidRPr="00B9305E">
        <w:rPr>
          <w:rStyle w:val="StyleBoldUnderline"/>
          <w:rFonts w:cs="Calibri"/>
        </w:rPr>
        <w:t xml:space="preserve"> the value of investment in science and technology can really pay off</w:t>
      </w:r>
      <w:r w:rsidRPr="00AC416A">
        <w:rPr>
          <w:rFonts w:cs="Calibri"/>
          <w:sz w:val="12"/>
        </w:rPr>
        <w:t xml:space="preserve">," said Carlin. "Besides the potential energy savings and increased power potential of fuel cell technology, </w:t>
      </w:r>
      <w:r w:rsidRPr="00B9305E">
        <w:rPr>
          <w:rStyle w:val="StyleBoldUnderline"/>
          <w:rFonts w:cs="Calibri"/>
        </w:rPr>
        <w:t xml:space="preserve">the research and testing </w:t>
      </w:r>
      <w:r w:rsidRPr="00AC416A">
        <w:rPr>
          <w:rFonts w:cs="Calibri"/>
          <w:sz w:val="12"/>
        </w:rPr>
        <w:t xml:space="preserve">we are doing </w:t>
      </w:r>
      <w:r w:rsidRPr="00B9305E">
        <w:rPr>
          <w:rStyle w:val="StyleBoldUnderline"/>
          <w:rFonts w:cs="Calibri"/>
        </w:rPr>
        <w:t>will address challenges like hydrogen production and delivery, durability and reliability, on board hydrogen storage and overall cost</w:t>
      </w:r>
      <w:r w:rsidRPr="00AC416A">
        <w:rPr>
          <w:rFonts w:cs="Calibri"/>
          <w:sz w:val="12"/>
        </w:rPr>
        <w:t xml:space="preserve">." For example, through its testing </w:t>
      </w:r>
      <w:r w:rsidRPr="00B9305E">
        <w:rPr>
          <w:rStyle w:val="StyleBoldUnderline"/>
          <w:rFonts w:cs="Calibri"/>
        </w:rPr>
        <w:t xml:space="preserve">ONR has made advances </w:t>
      </w:r>
      <w:r w:rsidRPr="00AC416A">
        <w:rPr>
          <w:rFonts w:cs="Calibri"/>
          <w:sz w:val="12"/>
        </w:rPr>
        <w:t>in the storage necessary</w:t>
      </w:r>
      <w:r w:rsidRPr="00B9305E">
        <w:rPr>
          <w:rStyle w:val="StyleBoldUnderline"/>
          <w:rFonts w:cs="Calibri"/>
        </w:rPr>
        <w:t xml:space="preserve"> for achieving greater range in fuel cell automobiles.</w:t>
      </w:r>
      <w:r w:rsidRPr="00AC416A">
        <w:rPr>
          <w:rFonts w:cs="Calibri"/>
          <w:sz w:val="12"/>
        </w:rPr>
        <w:t xml:space="preserve"> Dave Shifler, the program officer managing the alternative fuels initiatives at ONR, emphasizes that partnerships are essential when bringing a new technology forward</w:t>
      </w:r>
      <w:r w:rsidRPr="00B9305E">
        <w:rPr>
          <w:rStyle w:val="StyleBoldUnderline"/>
          <w:rFonts w:cs="Calibri"/>
        </w:rPr>
        <w:t xml:space="preserve">. "With the right partnerships, you can accomplish almost anything," </w:t>
      </w:r>
      <w:r w:rsidRPr="00AC416A">
        <w:rPr>
          <w:rFonts w:cs="Calibri"/>
          <w:sz w:val="12"/>
        </w:rPr>
        <w:t>stressed Shifler.</w:t>
      </w:r>
      <w:r w:rsidRPr="00B9305E">
        <w:rPr>
          <w:rStyle w:val="StyleBoldUnderline"/>
          <w:rFonts w:cs="Calibri"/>
        </w:rPr>
        <w:t xml:space="preserve"> "We have teamed with the Army from the beginning </w:t>
      </w:r>
      <w:r w:rsidRPr="00AC416A">
        <w:rPr>
          <w:rFonts w:cs="Calibri"/>
          <w:sz w:val="12"/>
        </w:rPr>
        <w:t>on this research,</w:t>
      </w:r>
      <w:r w:rsidRPr="00B9305E">
        <w:rPr>
          <w:rStyle w:val="StyleBoldUnderline"/>
          <w:rFonts w:cs="Calibri"/>
        </w:rPr>
        <w:t xml:space="preserve"> sharing technical support, contracting support and usage of the GM fuel cell vehicle."</w:t>
      </w:r>
      <w:r w:rsidRPr="00AC416A">
        <w:rPr>
          <w:rFonts w:cs="Calibri"/>
          <w:sz w:val="12"/>
        </w:rPr>
        <w:t xml:space="preserve"> </w:t>
      </w:r>
      <w:r w:rsidRPr="00B9305E">
        <w:rPr>
          <w:rStyle w:val="StyleBoldUnderline"/>
          <w:rFonts w:cs="Calibri"/>
        </w:rPr>
        <w:t xml:space="preserve">ONR fuel cell research has not been limited to vehicles and spans </w:t>
      </w:r>
      <w:r w:rsidRPr="00AC416A">
        <w:rPr>
          <w:rFonts w:cs="Calibri"/>
          <w:sz w:val="12"/>
        </w:rPr>
        <w:t>the operational spectrum</w:t>
      </w:r>
      <w:r w:rsidRPr="00B9305E">
        <w:rPr>
          <w:rStyle w:val="StyleBoldUnderline"/>
          <w:rFonts w:cs="Calibri"/>
        </w:rPr>
        <w:t xml:space="preserve">: from ground vehicles to </w:t>
      </w:r>
      <w:r w:rsidRPr="00AC416A">
        <w:rPr>
          <w:rFonts w:cs="Calibri"/>
          <w:sz w:val="12"/>
        </w:rPr>
        <w:t xml:space="preserve">unmanned aerial vehicles </w:t>
      </w:r>
      <w:r w:rsidRPr="00B9305E">
        <w:rPr>
          <w:rStyle w:val="StyleBoldUnderline"/>
          <w:rFonts w:cs="Calibri"/>
        </w:rPr>
        <w:t>(UAVs), to man-portable power for Marines and afloat.</w:t>
      </w:r>
      <w:r w:rsidRPr="00AC416A">
        <w:rPr>
          <w:rFonts w:cs="Calibri"/>
          <w:sz w:val="12"/>
        </w:rPr>
        <w:t xml:space="preserve"> Hydrogen powered fuel cell technology is one of</w:t>
      </w:r>
      <w:r w:rsidRPr="00B9305E">
        <w:rPr>
          <w:rStyle w:val="StyleBoldUnderline"/>
          <w:rFonts w:cs="Calibri"/>
        </w:rPr>
        <w:t xml:space="preserve"> many programs at ONR</w:t>
      </w:r>
      <w:r w:rsidRPr="00AC416A">
        <w:rPr>
          <w:rFonts w:cs="Calibri"/>
          <w:sz w:val="12"/>
        </w:rPr>
        <w:t xml:space="preserve"> in the power and energy research field that is</w:t>
      </w:r>
      <w:r w:rsidRPr="00B9305E">
        <w:rPr>
          <w:rStyle w:val="StyleBoldUnderline"/>
          <w:rFonts w:cs="Calibri"/>
        </w:rPr>
        <w:t xml:space="preserve"> helping the Navy meet the energy needs of both the warfighter and the public</w:t>
      </w:r>
      <w:r w:rsidRPr="00AC416A">
        <w:rPr>
          <w:rFonts w:cs="Calibri"/>
          <w:sz w:val="12"/>
        </w:rPr>
        <w:t xml:space="preserve">. ONR's partnerships in fuel cell vehicle research include: Headquarters Marine Corps; the Marine Corps Garrison Mobile Equipment office; Southwest Region Force Transportation; Naval Facilities Engineering Services Center, Port Hueneme; Department of Energy (Energy Efficiency and Renewable Energy), South Coast Air Quality Management District; California Air Resources Board; California Fuel Cell Partnership; Defense Energy Support Center, General Motors; Naval Surface Warfare Center Carderock Division; U.S. Fuel Cell Council; U.S. Army TARDEC/NAC, and Deputy Assistant Secretary of the Navy for Environment. </w:t>
      </w:r>
      <w:r w:rsidRPr="00B9305E">
        <w:rPr>
          <w:rStyle w:val="StyleBoldUnderline"/>
          <w:rFonts w:cs="Calibri"/>
        </w:rPr>
        <w:t xml:space="preserve">ONR provides the </w:t>
      </w:r>
      <w:r w:rsidRPr="00AC416A">
        <w:rPr>
          <w:rFonts w:cs="Calibri"/>
          <w:sz w:val="12"/>
        </w:rPr>
        <w:t>science and technology</w:t>
      </w:r>
      <w:r w:rsidRPr="00B9305E">
        <w:rPr>
          <w:rStyle w:val="StyleBoldUnderline"/>
          <w:rFonts w:cs="Calibri"/>
        </w:rPr>
        <w:t xml:space="preserve"> (S&amp;T) necessary to maintain the Navy and Marine Corps' technological warfighting dominance. </w:t>
      </w:r>
      <w:r w:rsidRPr="00AC416A">
        <w:rPr>
          <w:rFonts w:cs="Calibri"/>
          <w:sz w:val="12"/>
        </w:rPr>
        <w:t>Through its affiliates, ONR is a leader in S&amp;T with engagement in 50 states, 70 countries, 1035 institutions of higher learning, and 914 industry partners. ONR employs approximately 1400 people, comprised of uniformed, civilian and contract personnel.</w:t>
      </w:r>
    </w:p>
    <w:p w:rsidR="007A6CDF" w:rsidRPr="00941D3C" w:rsidRDefault="007A6CDF" w:rsidP="007A6CDF"/>
    <w:p w:rsidR="007A6CDF" w:rsidRDefault="007A6CDF" w:rsidP="007A6CDF">
      <w:pPr>
        <w:pStyle w:val="Heading1"/>
      </w:pPr>
      <w:r>
        <w:t>Cooperation Impacts</w:t>
      </w:r>
    </w:p>
    <w:p w:rsidR="007A6CDF" w:rsidRDefault="007A6CDF" w:rsidP="007A6CDF">
      <w:pPr>
        <w:pStyle w:val="Heading2"/>
      </w:pPr>
      <w:r>
        <w:t>Alternative Energy</w:t>
      </w:r>
    </w:p>
    <w:p w:rsidR="007A6CDF" w:rsidRPr="001C560D" w:rsidRDefault="007A6CDF" w:rsidP="007A6CDF">
      <w:pPr>
        <w:pStyle w:val="Heading3"/>
      </w:pPr>
      <w:r>
        <w:t>Plan key to Energy Cooperation</w:t>
      </w:r>
    </w:p>
    <w:p w:rsidR="007A6CDF" w:rsidRPr="0009351C" w:rsidRDefault="007A6CDF" w:rsidP="007A6CDF">
      <w:pPr>
        <w:pStyle w:val="Heading4"/>
      </w:pPr>
      <w:r>
        <w:t>An increase in s</w:t>
      </w:r>
      <w:r w:rsidRPr="0009351C">
        <w:t xml:space="preserve">tudent exchanges </w:t>
      </w:r>
      <w:r>
        <w:t>is key to develop the human capital necessary to expand Mexico’s renewables energy development</w:t>
      </w:r>
    </w:p>
    <w:p w:rsidR="007A6CDF" w:rsidRPr="00D8199B" w:rsidRDefault="007A6CDF" w:rsidP="007A6CDF">
      <w:pPr>
        <w:pStyle w:val="NoSpacing"/>
        <w:rPr>
          <w:rStyle w:val="StyleStyleBold12pt"/>
        </w:rPr>
      </w:pPr>
      <w:r w:rsidRPr="00D8199B">
        <w:rPr>
          <w:rStyle w:val="StyleStyleBold12pt"/>
        </w:rPr>
        <w:t>Wood 10</w:t>
      </w:r>
    </w:p>
    <w:p w:rsidR="007A6CDF" w:rsidRPr="0009351C" w:rsidRDefault="007A6CDF" w:rsidP="007A6CDF">
      <w:r w:rsidRPr="0009351C">
        <w:t>Duncan Wood “Environment, Development and Growth: U.S.-Mexico Cooperation in Renewable Energies” May 2010. (http://www.statealliancepartnership.org/resources_files/USMexico_Cooperation_Renewable_Energies.pdf)</w:t>
      </w:r>
    </w:p>
    <w:p w:rsidR="007A6CDF" w:rsidRDefault="007A6CDF" w:rsidP="007A6CDF">
      <w:pPr>
        <w:pStyle w:val="NoSpacing"/>
        <w:rPr>
          <w:rStyle w:val="StyleBoldUnderline"/>
          <w:b w:val="0"/>
          <w:bCs/>
        </w:rPr>
      </w:pPr>
    </w:p>
    <w:p w:rsidR="007A6CDF" w:rsidRPr="0009351C" w:rsidRDefault="007A6CDF" w:rsidP="007A6CDF">
      <w:pPr>
        <w:pStyle w:val="NoSpacing"/>
        <w:rPr>
          <w:rStyle w:val="StyleStyleBold12pt"/>
          <w:b w:val="0"/>
          <w:bCs/>
          <w:sz w:val="16"/>
        </w:rPr>
      </w:pPr>
      <w:r w:rsidRPr="00731C35">
        <w:rPr>
          <w:rStyle w:val="StyleBoldUnderline"/>
        </w:rPr>
        <w:t>The second general policy recommendation is to enhance current programs designed to build human¶ capital in renewable energy</w:t>
      </w:r>
      <w:r w:rsidRPr="007F3444">
        <w:rPr>
          <w:rStyle w:val="StyleBoldUnderline"/>
          <w:b w:val="0"/>
        </w:rPr>
        <w:t xml:space="preserve">. </w:t>
      </w:r>
      <w:r w:rsidRPr="0009351C">
        <w:rPr>
          <w:sz w:val="16"/>
        </w:rPr>
        <w:t>Through the Mexico Renewable Energy Program, the work oftheUSAID¶ and through the US‐Mexico TIES program</w:t>
      </w:r>
      <w:r w:rsidRPr="007F3444">
        <w:rPr>
          <w:rStyle w:val="StyleBoldUnderline"/>
          <w:b w:val="0"/>
        </w:rPr>
        <w:t xml:space="preserve">, </w:t>
      </w:r>
      <w:r w:rsidRPr="00731C35">
        <w:rPr>
          <w:rStyle w:val="StyleBoldUnderline"/>
        </w:rPr>
        <w:t xml:space="preserve">investments in human capital are bringing long term benefits¶ to Mexico’s renewable energy sector, and more should be done in this regard, both through facilitating¶ more and closer collaboration between university level programs and through support for Mexico‐based¶ training programs </w:t>
      </w:r>
      <w:r w:rsidRPr="0009351C">
        <w:rPr>
          <w:sz w:val="16"/>
        </w:rPr>
        <w:t>in the issue are</w:t>
      </w:r>
      <w:r w:rsidRPr="007F3444">
        <w:rPr>
          <w:rStyle w:val="StyleBoldUnderline"/>
          <w:b w:val="0"/>
        </w:rPr>
        <w:t>a</w:t>
      </w:r>
      <w:proofErr w:type="gramStart"/>
      <w:r w:rsidRPr="007F3444">
        <w:rPr>
          <w:rStyle w:val="StyleBoldUnderline"/>
          <w:b w:val="0"/>
        </w:rPr>
        <w:t>.</w:t>
      </w:r>
      <w:r w:rsidRPr="007F3444">
        <w:rPr>
          <w:rStyle w:val="StyleBoldUnderline"/>
          <w:b w:val="0"/>
          <w:sz w:val="12"/>
        </w:rPr>
        <w:t>¶</w:t>
      </w:r>
      <w:proofErr w:type="gramEnd"/>
      <w:r w:rsidRPr="007F3444">
        <w:rPr>
          <w:rStyle w:val="StyleBoldUnderline"/>
          <w:b w:val="0"/>
          <w:sz w:val="12"/>
        </w:rPr>
        <w:t xml:space="preserve"> </w:t>
      </w:r>
      <w:r w:rsidRPr="00731C35">
        <w:rPr>
          <w:rStyle w:val="StyleBoldUnderline"/>
        </w:rPr>
        <w:t>Renewable energy stands out as one of the most positive items on the bilateral agenda between Mexico¶ and the US today.</w:t>
      </w:r>
      <w:r w:rsidRPr="007F3444">
        <w:rPr>
          <w:rStyle w:val="StyleBoldUnderline"/>
          <w:b w:val="0"/>
        </w:rPr>
        <w:t xml:space="preserve"> </w:t>
      </w:r>
      <w:r w:rsidRPr="0009351C">
        <w:rPr>
          <w:sz w:val="16"/>
        </w:rPr>
        <w:t>Whereas the media coverage of Mexico is dominated by drugs, migration and¶ violence,</w:t>
      </w:r>
      <w:r w:rsidRPr="007F3444">
        <w:rPr>
          <w:rStyle w:val="StyleBoldUnderline"/>
          <w:b w:val="0"/>
        </w:rPr>
        <w:t xml:space="preserve"> </w:t>
      </w:r>
      <w:r w:rsidRPr="00731C35">
        <w:rPr>
          <w:rStyle w:val="StyleBoldUnderline"/>
        </w:rPr>
        <w:t>the potential for Mexican renewable energy to contribute to development, employment and¶ growth there, as well as helping to satisfy growing demand for clean energy in the US, should be seen as¶ a truly positive example of what can be achieved through sustained and well‐thought‐out bilateral¶ cooperation.</w:t>
      </w:r>
      <w:r w:rsidRPr="007F3444">
        <w:rPr>
          <w:rStyle w:val="StyleBoldUnderline"/>
          <w:b w:val="0"/>
        </w:rPr>
        <w:t xml:space="preserve"> </w:t>
      </w:r>
      <w:r w:rsidRPr="0009351C">
        <w:rPr>
          <w:sz w:val="16"/>
        </w:rPr>
        <w:t xml:space="preserve">With continued attention from agencies and firms on both sides of the border, </w:t>
      </w:r>
      <w:r w:rsidRPr="0009351C">
        <w:rPr>
          <w:rStyle w:val="StyleBoldUnderline"/>
        </w:rPr>
        <w:t>the¶ Mexican renewable energy sector holds enormous potential to contribute even more in the future.</w:t>
      </w:r>
      <w:r>
        <w:rPr>
          <w:rStyle w:val="StyleBoldUnderline"/>
          <w:b w:val="0"/>
        </w:rPr>
        <w:t xml:space="preserve"> </w:t>
      </w:r>
    </w:p>
    <w:p w:rsidR="007A6CDF" w:rsidRPr="0009351C" w:rsidRDefault="007A6CDF" w:rsidP="007A6CDF">
      <w:pPr>
        <w:pStyle w:val="Heading4"/>
      </w:pPr>
      <w:r>
        <w:t>Expansion of bilateral cooperation key to expansion of Mexican wind energy and biofuel sectors</w:t>
      </w:r>
    </w:p>
    <w:p w:rsidR="007A6CDF" w:rsidRPr="0009351C" w:rsidRDefault="007A6CDF" w:rsidP="007A6CDF">
      <w:pPr>
        <w:rPr>
          <w:rStyle w:val="StyleStyleBold12pt"/>
        </w:rPr>
      </w:pPr>
      <w:r w:rsidRPr="0009351C">
        <w:rPr>
          <w:rStyle w:val="StyleStyleBold12pt"/>
        </w:rPr>
        <w:t>Wood 10</w:t>
      </w:r>
    </w:p>
    <w:p w:rsidR="007A6CDF" w:rsidRPr="0009351C" w:rsidRDefault="007A6CDF" w:rsidP="007A6CDF">
      <w:r w:rsidRPr="0009351C">
        <w:t>Duncan Wood “Environment, Development and Growth: U.S.-Mexico Cooperation in Renewable Energies” May 2010. (http://www.statealliancepartnership.org/resources_files/USMexico_Cooperation_Renewable_Energies.pdf)</w:t>
      </w:r>
    </w:p>
    <w:p w:rsidR="007A6CDF" w:rsidRDefault="007A6CDF" w:rsidP="007A6CDF">
      <w:pPr>
        <w:pStyle w:val="NoSpacing"/>
        <w:rPr>
          <w:rStyle w:val="StyleBoldUnderline"/>
          <w:b w:val="0"/>
          <w:bCs/>
        </w:rPr>
      </w:pPr>
    </w:p>
    <w:p w:rsidR="007A6CDF" w:rsidRDefault="007A6CDF" w:rsidP="007A6CDF">
      <w:pPr>
        <w:pStyle w:val="NoSpacing"/>
        <w:rPr>
          <w:rStyle w:val="StyleBoldUnderline"/>
          <w:b w:val="0"/>
          <w:bCs/>
        </w:rPr>
      </w:pPr>
      <w:r w:rsidRPr="00D8199B">
        <w:rPr>
          <w:rStyle w:val="StyleBoldUnderline"/>
          <w:b w:val="0"/>
        </w:rPr>
        <w:t xml:space="preserve">But </w:t>
      </w:r>
      <w:r w:rsidRPr="00D8199B">
        <w:rPr>
          <w:rStyle w:val="StyleBoldUnderline"/>
        </w:rPr>
        <w:t>it is not just wind energy that has benefitted from bilateral cooperation. In almost every sector¶ connected with renewable energy, the complementarities between the two nations, particularly at the¶ border, have generated opportunities for working together to both develop the industry within Mexico¶ and to satisfy US demand for renewable energy.</w:t>
      </w:r>
      <w:r w:rsidRPr="00D8199B">
        <w:rPr>
          <w:rStyle w:val="StyleBoldUnderline"/>
          <w:b w:val="0"/>
        </w:rPr>
        <w:t xml:space="preserve"> In the geothermal</w:t>
      </w:r>
      <w:r>
        <w:rPr>
          <w:rStyle w:val="StyleBoldUnderline"/>
          <w:b w:val="0"/>
        </w:rPr>
        <w:t xml:space="preserve"> </w:t>
      </w:r>
      <w:r w:rsidRPr="00D8199B">
        <w:rPr>
          <w:rStyle w:val="StyleBoldUnderline"/>
          <w:b w:val="0"/>
        </w:rPr>
        <w:t xml:space="preserve">sector, electricity produced in Baja¶ California has been exported to California since the 1970s. </w:t>
      </w:r>
      <w:r w:rsidRPr="00D8199B">
        <w:rPr>
          <w:rStyle w:val="StyleBoldUnderline"/>
        </w:rPr>
        <w:t>With regards to solar energy, cooperation has¶ produced valuable programs that have been adopted by Mexican government ministries to apply solar¶ technologies to remote areas to assist in agricultural production.</w:t>
      </w:r>
      <w:r>
        <w:rPr>
          <w:rStyle w:val="StyleBoldUnderline"/>
          <w:b w:val="0"/>
        </w:rPr>
        <w:t xml:space="preserve"> ¶</w:t>
      </w:r>
      <w:r w:rsidRPr="00D8199B">
        <w:rPr>
          <w:rStyle w:val="StyleBoldUnderline"/>
          <w:b w:val="0"/>
        </w:rPr>
        <w:t>The obvious and glaring exception has been the biofuels</w:t>
      </w:r>
      <w:r>
        <w:rPr>
          <w:rStyle w:val="StyleBoldUnderline"/>
          <w:b w:val="0"/>
        </w:rPr>
        <w:t xml:space="preserve"> </w:t>
      </w:r>
      <w:r w:rsidRPr="00D8199B">
        <w:rPr>
          <w:rStyle w:val="StyleBoldUnderline"/>
          <w:b w:val="0"/>
        </w:rPr>
        <w:t>sector, in which only disparate interest</w:t>
      </w:r>
      <w:r>
        <w:rPr>
          <w:rStyle w:val="StyleBoldUnderline"/>
          <w:b w:val="0"/>
        </w:rPr>
        <w:t xml:space="preserve"> </w:t>
      </w:r>
      <w:r w:rsidRPr="00D8199B">
        <w:rPr>
          <w:rStyle w:val="StyleBoldUnderline"/>
          <w:b w:val="0"/>
        </w:rPr>
        <w:t>from¶ the private sector, but no</w:t>
      </w:r>
      <w:r>
        <w:rPr>
          <w:rStyle w:val="StyleBoldUnderline"/>
          <w:b w:val="0"/>
        </w:rPr>
        <w:t xml:space="preserve"> </w:t>
      </w:r>
      <w:r w:rsidRPr="00D8199B">
        <w:rPr>
          <w:rStyle w:val="StyleBoldUnderline"/>
          <w:b w:val="0"/>
        </w:rPr>
        <w:t>meaningful agency‐to‐agency cooperation has been seen. It</w:t>
      </w:r>
      <w:r>
        <w:rPr>
          <w:rStyle w:val="StyleBoldUnderline"/>
          <w:b w:val="0"/>
        </w:rPr>
        <w:t xml:space="preserve"> </w:t>
      </w:r>
      <w:r w:rsidRPr="00D8199B">
        <w:rPr>
          <w:rStyle w:val="StyleBoldUnderline"/>
          <w:b w:val="0"/>
        </w:rPr>
        <w:t>remains a sector¶ ripe for development, particularly given Mexico’s climate and the potential</w:t>
      </w:r>
      <w:r>
        <w:rPr>
          <w:rStyle w:val="StyleBoldUnderline"/>
          <w:b w:val="0"/>
        </w:rPr>
        <w:t xml:space="preserve"> </w:t>
      </w:r>
      <w:r w:rsidRPr="00D8199B">
        <w:rPr>
          <w:rStyle w:val="StyleBoldUnderline"/>
          <w:b w:val="0"/>
        </w:rPr>
        <w:t>for plants</w:t>
      </w:r>
      <w:r>
        <w:rPr>
          <w:rStyle w:val="StyleBoldUnderline"/>
          <w:b w:val="0"/>
        </w:rPr>
        <w:t xml:space="preserve"> </w:t>
      </w:r>
      <w:r w:rsidRPr="00D8199B">
        <w:rPr>
          <w:rStyle w:val="StyleBoldUnderline"/>
          <w:b w:val="0"/>
        </w:rPr>
        <w:t>such as</w:t>
      </w:r>
      <w:r>
        <w:rPr>
          <w:rStyle w:val="StyleBoldUnderline"/>
          <w:b w:val="0"/>
        </w:rPr>
        <w:t xml:space="preserve"> </w:t>
      </w:r>
      <w:r w:rsidRPr="00D8199B">
        <w:rPr>
          <w:rStyle w:val="StyleBoldUnderline"/>
          <w:b w:val="0"/>
        </w:rPr>
        <w:t>jatropha</w:t>
      </w:r>
      <w:proofErr w:type="gramStart"/>
      <w:r w:rsidRPr="00D8199B">
        <w:rPr>
          <w:rStyle w:val="StyleBoldUnderline"/>
          <w:b w:val="0"/>
        </w:rPr>
        <w:t>,¶</w:t>
      </w:r>
      <w:proofErr w:type="gramEnd"/>
      <w:r w:rsidRPr="00D8199B">
        <w:rPr>
          <w:rStyle w:val="StyleBoldUnderline"/>
          <w:b w:val="0"/>
        </w:rPr>
        <w:t xml:space="preserve"> succulents high in sugar, and of course sugar cane itself.</w:t>
      </w:r>
    </w:p>
    <w:p w:rsidR="007A6CDF" w:rsidRDefault="007A6CDF" w:rsidP="007A6CDF">
      <w:pPr>
        <w:pStyle w:val="NoSpacing"/>
        <w:rPr>
          <w:rStyle w:val="StyleBoldUnderline"/>
          <w:b w:val="0"/>
          <w:bCs/>
        </w:rPr>
      </w:pPr>
    </w:p>
    <w:p w:rsidR="007A6CDF" w:rsidRDefault="007A6CDF" w:rsidP="007A6CDF">
      <w:pPr>
        <w:pStyle w:val="NoSpacing"/>
        <w:rPr>
          <w:rStyle w:val="StyleBoldUnderline"/>
          <w:b w:val="0"/>
          <w:bCs/>
        </w:rPr>
      </w:pPr>
    </w:p>
    <w:p w:rsidR="007A6CDF" w:rsidRPr="00731C35" w:rsidRDefault="007A6CDF" w:rsidP="007A6CDF">
      <w:pPr>
        <w:pStyle w:val="Heading4"/>
        <w:rPr>
          <w:rStyle w:val="StyleStyleBold12pt"/>
          <w:b/>
          <w:bCs w:val="0"/>
        </w:rPr>
      </w:pPr>
      <w:r>
        <w:rPr>
          <w:rStyle w:val="StyleStyleBold12pt"/>
          <w:b/>
        </w:rPr>
        <w:t>Expansion of the bilateral partnership is key to renewables cooperation</w:t>
      </w:r>
    </w:p>
    <w:p w:rsidR="007A6CDF" w:rsidRPr="00D8199B" w:rsidRDefault="007A6CDF" w:rsidP="007A6CDF">
      <w:pPr>
        <w:pStyle w:val="NoSpacing"/>
        <w:rPr>
          <w:rStyle w:val="StyleStyleBold12pt"/>
        </w:rPr>
      </w:pPr>
      <w:r w:rsidRPr="00D8199B">
        <w:rPr>
          <w:rStyle w:val="StyleStyleBold12pt"/>
        </w:rPr>
        <w:t>Wood 10</w:t>
      </w:r>
    </w:p>
    <w:p w:rsidR="007A6CDF" w:rsidRPr="0009351C" w:rsidRDefault="007A6CDF" w:rsidP="007A6CDF">
      <w:r w:rsidRPr="0009351C">
        <w:t>Duncan Wood “Environment, Development and Growth: U.S.-Mexico Cooperation in Renewable Energies” May 2010. (</w:t>
      </w:r>
      <w:hyperlink r:id="rId40" w:history="1">
        <w:r w:rsidRPr="0009351C">
          <w:t>http://www.statealliancepartnership.org/resources_files/USMexico_Cooperation_Renewable_Energies.pdf</w:t>
        </w:r>
      </w:hyperlink>
    </w:p>
    <w:p w:rsidR="007A6CDF" w:rsidRDefault="007A6CDF" w:rsidP="007A6CDF">
      <w:pPr>
        <w:pStyle w:val="NoSpacing"/>
        <w:rPr>
          <w:rStyle w:val="StyleBoldUnderline"/>
          <w:b w:val="0"/>
          <w:bCs/>
        </w:rPr>
      </w:pPr>
    </w:p>
    <w:p w:rsidR="007A6CDF" w:rsidRPr="00731C35" w:rsidRDefault="007A6CDF" w:rsidP="007A6CDF">
      <w:pPr>
        <w:pStyle w:val="NoSpacing"/>
        <w:rPr>
          <w:rStyle w:val="StyleBoldUnderline"/>
        </w:rPr>
      </w:pPr>
      <w:r w:rsidRPr="00731C35">
        <w:rPr>
          <w:rStyle w:val="StyleBoldUnderline"/>
        </w:rPr>
        <w:t>This study examines one of the most important and potentially lucrative dimensions of the growth of¶ the renewable energy sector in Mexico, namely bilateral cooperation between Mexico and the United States. The 2009 bilateral framework should be seen in the context of an emerging trend in Mexico¶ Towards renewable energy</w:t>
      </w:r>
      <w:r w:rsidRPr="00731C35">
        <w:rPr>
          <w:rStyle w:val="StyleBoldUnderline"/>
          <w:b w:val="0"/>
        </w:rPr>
        <w:t>, and as</w:t>
      </w:r>
      <w:r>
        <w:rPr>
          <w:rStyle w:val="StyleBoldUnderline"/>
          <w:b w:val="0"/>
        </w:rPr>
        <w:t xml:space="preserve"> </w:t>
      </w:r>
      <w:r w:rsidRPr="00731C35">
        <w:rPr>
          <w:rStyle w:val="StyleBoldUnderline"/>
          <w:b w:val="0"/>
        </w:rPr>
        <w:t>recognition of</w:t>
      </w:r>
      <w:r>
        <w:rPr>
          <w:rStyle w:val="StyleBoldUnderline"/>
          <w:b w:val="0"/>
        </w:rPr>
        <w:t xml:space="preserve"> </w:t>
      </w:r>
      <w:r w:rsidRPr="00731C35">
        <w:rPr>
          <w:rStyle w:val="StyleBoldUnderline"/>
          <w:b w:val="0"/>
        </w:rPr>
        <w:t>the need for</w:t>
      </w:r>
      <w:r>
        <w:rPr>
          <w:rStyle w:val="StyleBoldUnderline"/>
          <w:b w:val="0"/>
        </w:rPr>
        <w:t xml:space="preserve"> </w:t>
      </w:r>
      <w:r w:rsidRPr="00731C35">
        <w:rPr>
          <w:rStyle w:val="StyleBoldUnderline"/>
          <w:b w:val="0"/>
        </w:rPr>
        <w:t>the</w:t>
      </w:r>
      <w:r>
        <w:rPr>
          <w:rStyle w:val="StyleBoldUnderline"/>
          <w:b w:val="0"/>
        </w:rPr>
        <w:t xml:space="preserve"> </w:t>
      </w:r>
      <w:r w:rsidRPr="00731C35">
        <w:rPr>
          <w:rStyle w:val="StyleBoldUnderline"/>
          <w:b w:val="0"/>
        </w:rPr>
        <w:t>United States</w:t>
      </w:r>
      <w:r>
        <w:rPr>
          <w:rStyle w:val="StyleBoldUnderline"/>
          <w:b w:val="0"/>
        </w:rPr>
        <w:t xml:space="preserve"> </w:t>
      </w:r>
      <w:r w:rsidRPr="00731C35">
        <w:rPr>
          <w:rStyle w:val="StyleBoldUnderline"/>
          <w:b w:val="0"/>
        </w:rPr>
        <w:t>to take advantage of</w:t>
      </w:r>
      <w:r w:rsidRPr="00731C35">
        <w:rPr>
          <w:rStyle w:val="StyleBoldUnderline"/>
          <w:b w:val="0"/>
          <w:sz w:val="12"/>
        </w:rPr>
        <w:t xml:space="preserve">¶ </w:t>
      </w:r>
      <w:r w:rsidRPr="00731C35">
        <w:rPr>
          <w:rStyle w:val="StyleBoldUnderline"/>
          <w:b w:val="0"/>
        </w:rPr>
        <w:t>this</w:t>
      </w:r>
      <w:r>
        <w:rPr>
          <w:rStyle w:val="StyleBoldUnderline"/>
          <w:b w:val="0"/>
        </w:rPr>
        <w:t xml:space="preserve"> </w:t>
      </w:r>
      <w:r w:rsidRPr="00731C35">
        <w:rPr>
          <w:rStyle w:val="StyleBoldUnderline"/>
          <w:b w:val="0"/>
        </w:rPr>
        <w:t>if</w:t>
      </w:r>
      <w:r>
        <w:rPr>
          <w:rStyle w:val="StyleBoldUnderline"/>
          <w:b w:val="0"/>
        </w:rPr>
        <w:t xml:space="preserve"> </w:t>
      </w:r>
      <w:r w:rsidRPr="00731C35">
        <w:rPr>
          <w:rStyle w:val="StyleBoldUnderline"/>
          <w:b w:val="0"/>
        </w:rPr>
        <w:t>it</w:t>
      </w:r>
      <w:r>
        <w:rPr>
          <w:rStyle w:val="StyleBoldUnderline"/>
          <w:b w:val="0"/>
        </w:rPr>
        <w:t xml:space="preserve"> </w:t>
      </w:r>
      <w:r w:rsidRPr="00731C35">
        <w:rPr>
          <w:rStyle w:val="StyleBoldUnderline"/>
          <w:b w:val="0"/>
        </w:rPr>
        <w:t>is</w:t>
      </w:r>
      <w:r>
        <w:rPr>
          <w:rStyle w:val="StyleBoldUnderline"/>
          <w:b w:val="0"/>
        </w:rPr>
        <w:t xml:space="preserve"> </w:t>
      </w:r>
      <w:r w:rsidRPr="00731C35">
        <w:rPr>
          <w:rStyle w:val="StyleBoldUnderline"/>
          <w:b w:val="0"/>
        </w:rPr>
        <w:t>to</w:t>
      </w:r>
      <w:r>
        <w:rPr>
          <w:rStyle w:val="StyleBoldUnderline"/>
          <w:b w:val="0"/>
        </w:rPr>
        <w:t xml:space="preserve"> </w:t>
      </w:r>
      <w:r w:rsidRPr="00731C35">
        <w:rPr>
          <w:rStyle w:val="StyleBoldUnderline"/>
          <w:b w:val="0"/>
        </w:rPr>
        <w:t>meet</w:t>
      </w:r>
      <w:r>
        <w:rPr>
          <w:rStyle w:val="StyleBoldUnderline"/>
          <w:b w:val="0"/>
        </w:rPr>
        <w:t xml:space="preserve"> </w:t>
      </w:r>
      <w:r w:rsidRPr="00731C35">
        <w:rPr>
          <w:rStyle w:val="StyleBoldUnderline"/>
          <w:b w:val="0"/>
        </w:rPr>
        <w:t>its own carbon emissions</w:t>
      </w:r>
      <w:r>
        <w:rPr>
          <w:rStyle w:val="StyleBoldUnderline"/>
          <w:b w:val="0"/>
        </w:rPr>
        <w:t xml:space="preserve"> </w:t>
      </w:r>
      <w:r w:rsidRPr="00731C35">
        <w:rPr>
          <w:rStyle w:val="StyleBoldUnderline"/>
          <w:b w:val="0"/>
        </w:rPr>
        <w:t xml:space="preserve">reduction goals. </w:t>
      </w:r>
      <w:r w:rsidRPr="00731C35">
        <w:t>The long border shared by the two¶ countries</w:t>
      </w:r>
      <w:r w:rsidRPr="00731C35">
        <w:rPr>
          <w:rStyle w:val="StyleBoldUnderline"/>
        </w:rPr>
        <w:t>,</w:t>
      </w:r>
      <w:r>
        <w:rPr>
          <w:rStyle w:val="StyleBoldUnderline"/>
          <w:b w:val="0"/>
        </w:rPr>
        <w:t xml:space="preserve"> </w:t>
      </w:r>
      <w:r w:rsidRPr="00731C35">
        <w:rPr>
          <w:rStyle w:val="StyleBoldUnderline"/>
          <w:b w:val="0"/>
        </w:rPr>
        <w:t>so often seen as a point of conflict due to the thorny issues of</w:t>
      </w:r>
      <w:r>
        <w:rPr>
          <w:rStyle w:val="StyleBoldUnderline"/>
          <w:b w:val="0"/>
        </w:rPr>
        <w:t xml:space="preserve"> </w:t>
      </w:r>
      <w:r w:rsidRPr="00731C35">
        <w:rPr>
          <w:rStyle w:val="StyleBoldUnderline"/>
          <w:b w:val="0"/>
        </w:rPr>
        <w:t>migration, drugs and security</w:t>
      </w:r>
      <w:proofErr w:type="gramStart"/>
      <w:r w:rsidRPr="00731C35">
        <w:rPr>
          <w:rStyle w:val="StyleBoldUnderline"/>
          <w:b w:val="0"/>
        </w:rPr>
        <w:t>,</w:t>
      </w:r>
      <w:r w:rsidRPr="00731C35">
        <w:rPr>
          <w:rStyle w:val="StyleBoldUnderline"/>
          <w:b w:val="0"/>
          <w:sz w:val="12"/>
        </w:rPr>
        <w:t>¶</w:t>
      </w:r>
      <w:proofErr w:type="gramEnd"/>
      <w:r w:rsidRPr="00731C35">
        <w:rPr>
          <w:rStyle w:val="StyleBoldUnderline"/>
          <w:b w:val="0"/>
          <w:sz w:val="12"/>
        </w:rPr>
        <w:t xml:space="preserve"> </w:t>
      </w:r>
      <w:r w:rsidRPr="00731C35">
        <w:t>holds the potential to benefit both states through the trade in renewable energy from wind,¶ geothermal, biomass and solar sources.</w:t>
      </w:r>
      <w:r w:rsidRPr="00731C35">
        <w:rPr>
          <w:rStyle w:val="StyleBoldUnderline"/>
        </w:rPr>
        <w:t xml:space="preserve"> </w:t>
      </w:r>
      <w:proofErr w:type="gramStart"/>
      <w:r w:rsidRPr="00731C35">
        <w:rPr>
          <w:rStyle w:val="StyleBoldUnderline"/>
        </w:rPr>
        <w:t>But the promise of collaboration in the sector goes far beyond¶ the border.</w:t>
      </w:r>
      <w:proofErr w:type="gramEnd"/>
      <w:r w:rsidRPr="00731C35">
        <w:rPr>
          <w:rStyle w:val="StyleBoldUnderline"/>
        </w:rPr>
        <w:t xml:space="preserve"> The US has been engaged with Mexico in RE issues for over 15 years now on multiple levels</w:t>
      </w:r>
      <w:proofErr w:type="gramStart"/>
      <w:r w:rsidRPr="00731C35">
        <w:rPr>
          <w:rStyle w:val="StyleBoldUnderline"/>
        </w:rPr>
        <w:t>,¶</w:t>
      </w:r>
      <w:proofErr w:type="gramEnd"/>
      <w:r w:rsidRPr="00731C35">
        <w:rPr>
          <w:rStyle w:val="StyleBoldUnderline"/>
        </w:rPr>
        <w:t xml:space="preserve"> and this has brought tangible results that have had a significant impact on both Mexico and on bilateral¶ relations.</w:t>
      </w:r>
    </w:p>
    <w:p w:rsidR="007A6CDF" w:rsidRDefault="007A6CDF" w:rsidP="007A6CDF">
      <w:pPr>
        <w:pStyle w:val="Heading4"/>
      </w:pPr>
      <w:r>
        <w:t>Bilateral cooperation expands renewable development and sets a model for global c02 reductions</w:t>
      </w:r>
    </w:p>
    <w:p w:rsidR="007A6CDF" w:rsidRPr="00046432" w:rsidRDefault="007A6CDF" w:rsidP="007A6CDF">
      <w:pPr>
        <w:pStyle w:val="NoSpacing"/>
        <w:rPr>
          <w:rStyle w:val="StyleStyleBold12pt"/>
        </w:rPr>
      </w:pPr>
      <w:r w:rsidRPr="00046432">
        <w:rPr>
          <w:rStyle w:val="StyleStyleBold12pt"/>
        </w:rPr>
        <w:t>Castellanos 13</w:t>
      </w:r>
    </w:p>
    <w:p w:rsidR="007A6CDF" w:rsidRPr="00731C35" w:rsidRDefault="007A6CDF" w:rsidP="007A6CDF">
      <w:pPr>
        <w:pStyle w:val="NoSpacing"/>
        <w:rPr>
          <w:sz w:val="20"/>
        </w:rPr>
      </w:pPr>
      <w:r w:rsidRPr="00731C35">
        <w:rPr>
          <w:sz w:val="20"/>
        </w:rPr>
        <w:t>EDWIN CASTELLANOS “USA and Mexico’s cooperation in green energy” May 3</w:t>
      </w:r>
      <w:r w:rsidRPr="00731C35">
        <w:rPr>
          <w:sz w:val="20"/>
          <w:vertAlign w:val="superscript"/>
        </w:rPr>
        <w:t>rd</w:t>
      </w:r>
      <w:r w:rsidRPr="00731C35">
        <w:rPr>
          <w:sz w:val="20"/>
        </w:rPr>
        <w:t>, 2013. (</w:t>
      </w:r>
      <w:hyperlink r:id="rId41" w:history="1">
        <w:r w:rsidRPr="00731C35">
          <w:rPr>
            <w:rStyle w:val="Hyperlink"/>
            <w:sz w:val="20"/>
          </w:rPr>
          <w:t>http://www.renewableenergymexico.com/?p=794</w:t>
        </w:r>
      </w:hyperlink>
      <w:r w:rsidRPr="00731C35">
        <w:rPr>
          <w:sz w:val="20"/>
        </w:rPr>
        <w:t>)</w:t>
      </w:r>
    </w:p>
    <w:p w:rsidR="007A6CDF" w:rsidRDefault="007A6CDF" w:rsidP="007A6CDF">
      <w:pPr>
        <w:pStyle w:val="NoSpacing"/>
      </w:pPr>
    </w:p>
    <w:p w:rsidR="007A6CDF" w:rsidRDefault="007A6CDF" w:rsidP="007A6CDF">
      <w:pPr>
        <w:pStyle w:val="NoSpacing"/>
        <w:rPr>
          <w:rStyle w:val="StyleBoldUnderline"/>
        </w:rPr>
      </w:pPr>
      <w:r w:rsidRPr="00046432">
        <w:rPr>
          <w:rStyle w:val="StyleBoldUnderline"/>
        </w:rPr>
        <w:t>This week U.S. president Barack Obama visited Mexico on the 2nd and 3rd of May to meet with Mexican president Enrique Peña Nieto to discuss the most important topics in the collaboration between countries.</w:t>
      </w:r>
      <w:r w:rsidRPr="00046432">
        <w:rPr>
          <w:sz w:val="16"/>
        </w:rPr>
        <w:t xml:space="preserve"> </w:t>
      </w:r>
      <w:r w:rsidRPr="00046432">
        <w:rPr>
          <w:rStyle w:val="StyleBoldUnderline"/>
        </w:rPr>
        <w:t>In this summit, the most important and controversial points were addressed</w:t>
      </w:r>
      <w:r w:rsidRPr="00046432">
        <w:rPr>
          <w:sz w:val="16"/>
        </w:rPr>
        <w:t xml:space="preserve">, including economic cooperation, education competitiveness, </w:t>
      </w:r>
      <w:r w:rsidRPr="00046432">
        <w:rPr>
          <w:rStyle w:val="StyleBoldUnderline"/>
        </w:rPr>
        <w:t>energy strategy and innovation</w:t>
      </w:r>
      <w:r w:rsidRPr="00046432">
        <w:rPr>
          <w:sz w:val="16"/>
        </w:rPr>
        <w:t xml:space="preserve">. Obama also mentioned the importance of controlling drug and gun trafficking and its implications for both countries. </w:t>
      </w:r>
      <w:r w:rsidRPr="00046432">
        <w:rPr>
          <w:rStyle w:val="StyleBoldUnderline"/>
        </w:rPr>
        <w:t>Cooperation is needed to overcome these challenges. “We understand that the root cause of much of the violence here—and so much suffering for many Mexicans</w:t>
      </w:r>
      <w:r w:rsidRPr="00046432">
        <w:rPr>
          <w:sz w:val="16"/>
        </w:rPr>
        <w:t>— is the demand for illegal drugs, including in the United States,” said Obama. “We recognize that most of the guns used to commit violence here in Mexico come from the United States,” he added. Yet, the agreement to work together is key to achieve progress in these areas</w:t>
      </w:r>
      <w:proofErr w:type="gramStart"/>
      <w:r w:rsidRPr="00046432">
        <w:rPr>
          <w:sz w:val="16"/>
        </w:rPr>
        <w:t>.</w:t>
      </w:r>
      <w:r w:rsidRPr="00046432">
        <w:rPr>
          <w:sz w:val="12"/>
        </w:rPr>
        <w:t>¶</w:t>
      </w:r>
      <w:proofErr w:type="gramEnd"/>
      <w:r w:rsidRPr="00046432">
        <w:rPr>
          <w:sz w:val="16"/>
        </w:rPr>
        <w:t xml:space="preserve"> Yet, there exists a certain level of optimism towards the unlocking of potential between the U.S. and Mexico in order to bring more opportunities for both parties while taking advantage of the role of each country. </w:t>
      </w:r>
      <w:r w:rsidRPr="00046432">
        <w:rPr>
          <w:rStyle w:val="StyleBoldUnderline"/>
        </w:rPr>
        <w:t>The bilateral agreements on international trade have brought about an important partnership between both players and the goal that has been set is to work together to achieve even more</w:t>
      </w:r>
      <w:proofErr w:type="gramStart"/>
      <w:r w:rsidRPr="00046432">
        <w:rPr>
          <w:rStyle w:val="StyleBoldUnderline"/>
        </w:rPr>
        <w:t>.</w:t>
      </w:r>
      <w:r w:rsidRPr="00046432">
        <w:rPr>
          <w:rStyle w:val="StyleBoldUnderline"/>
          <w:b w:val="0"/>
          <w:sz w:val="12"/>
        </w:rPr>
        <w:t>¶</w:t>
      </w:r>
      <w:proofErr w:type="gramEnd"/>
      <w:r w:rsidRPr="00046432">
        <w:rPr>
          <w:rStyle w:val="StyleBoldUnderline"/>
        </w:rPr>
        <w:t xml:space="preserve"> In terms of renewable energy</w:t>
      </w:r>
      <w:r w:rsidRPr="00046432">
        <w:rPr>
          <w:sz w:val="16"/>
        </w:rPr>
        <w:t xml:space="preserve">, the U.S. president pledged to secure an energy future including the need to develop clean energy to fight against climate change. </w:t>
      </w:r>
      <w:r w:rsidRPr="00474D2B">
        <w:rPr>
          <w:rStyle w:val="StyleBoldUnderline"/>
        </w:rPr>
        <w:t xml:space="preserve">The responsible use of natural resources that each country </w:t>
      </w:r>
      <w:proofErr w:type="gramStart"/>
      <w:r w:rsidRPr="00474D2B">
        <w:rPr>
          <w:rStyle w:val="StyleBoldUnderline"/>
        </w:rPr>
        <w:t>possess</w:t>
      </w:r>
      <w:proofErr w:type="gramEnd"/>
      <w:r w:rsidRPr="00474D2B">
        <w:rPr>
          <w:rStyle w:val="StyleBoldUnderline"/>
        </w:rPr>
        <w:t xml:space="preserve"> is a must, he said, in order to secure the sustainable development of any country and population. Climate change has impacted various ecosystems, climate patterns, and represents a challenge that humans will have to eventually face. By promoting investment to reduce carbon emissions through clean and renewable energy, natural resources will be preserved and climate change can be significantly slowed</w:t>
      </w:r>
      <w:proofErr w:type="gramStart"/>
      <w:r w:rsidRPr="00474D2B">
        <w:rPr>
          <w:rStyle w:val="StyleBoldUnderline"/>
        </w:rPr>
        <w:t>.¶</w:t>
      </w:r>
      <w:proofErr w:type="gramEnd"/>
      <w:r w:rsidRPr="00474D2B">
        <w:rPr>
          <w:rStyle w:val="StyleBoldUnderline"/>
        </w:rPr>
        <w:t xml:space="preserve"> The United States, being one of the biggest producer of greenhouse gasses in the world has made historic commitments to promote the use of renewable energy. Similarly, Mexico is a leader in cutting carbon emission and encourages other developed countries to follow these actions. “Together, let’s keep building new clean energy partnerships by harnessing wind and solar and the good jobs that come with them. Let’s keep investing in green buildings and smart grid technologies so we’re making our planet cleaner and safer for future generations,” said Obama</w:t>
      </w:r>
      <w:proofErr w:type="gramStart"/>
      <w:r w:rsidRPr="00474D2B">
        <w:rPr>
          <w:rStyle w:val="StyleBoldUnderline"/>
        </w:rPr>
        <w:t>.¶</w:t>
      </w:r>
      <w:proofErr w:type="gramEnd"/>
      <w:r w:rsidRPr="00046432">
        <w:rPr>
          <w:sz w:val="16"/>
        </w:rPr>
        <w:t xml:space="preserve"> </w:t>
      </w:r>
      <w:r w:rsidRPr="00046432">
        <w:rPr>
          <w:rStyle w:val="StyleBoldUnderline"/>
        </w:rPr>
        <w:t>The meeting between Obama and Peña Nieto ended with very positive propositions from both sides, encouraging the commitment of both countries to cooperate in the most important issues that both countries face and ensuring the welfare of future generations.</w:t>
      </w:r>
    </w:p>
    <w:p w:rsidR="007A6CDF" w:rsidRPr="00DD58E3" w:rsidRDefault="007A6CDF" w:rsidP="007A6CDF"/>
    <w:p w:rsidR="007A6CDF" w:rsidRPr="0009351C" w:rsidRDefault="007A6CDF" w:rsidP="007A6CDF">
      <w:pPr>
        <w:pStyle w:val="Heading4"/>
      </w:pPr>
      <w:r w:rsidRPr="0009351C">
        <w:t>US-Mexico relations key to energy cooperation</w:t>
      </w:r>
    </w:p>
    <w:p w:rsidR="007A6CDF" w:rsidRPr="001C3CF9" w:rsidRDefault="007A6CDF" w:rsidP="007A6CDF">
      <w:pPr>
        <w:rPr>
          <w:rFonts w:ascii="Times New Roman" w:hAnsi="Times New Roman" w:cs="Times New Roman"/>
          <w:sz w:val="20"/>
        </w:rPr>
      </w:pPr>
      <w:r w:rsidRPr="001C3CF9">
        <w:rPr>
          <w:rStyle w:val="StyleStyleBold12pt"/>
          <w:rFonts w:ascii="Times New Roman" w:hAnsi="Times New Roman" w:cs="Times New Roman"/>
        </w:rPr>
        <w:t>Bailey and Lopez 10</w:t>
      </w:r>
      <w:r w:rsidRPr="001C3CF9">
        <w:rPr>
          <w:rFonts w:ascii="Times New Roman" w:hAnsi="Times New Roman" w:cs="Times New Roman"/>
        </w:rPr>
        <w:t xml:space="preserve"> </w:t>
      </w:r>
      <w:r w:rsidRPr="001C3CF9">
        <w:rPr>
          <w:rFonts w:ascii="Times New Roman" w:hAnsi="Times New Roman" w:cs="Times New Roman"/>
          <w:sz w:val="20"/>
        </w:rPr>
        <w:t>(John and Tonatiuh Guillén, professor at Georgetown and professor of el Colegio de la Frontera Norte, “Process management in the US-Mexico bilateral relationship,” January 1</w:t>
      </w:r>
      <w:r w:rsidRPr="001C3CF9">
        <w:rPr>
          <w:rFonts w:ascii="Times New Roman" w:hAnsi="Times New Roman" w:cs="Times New Roman"/>
          <w:sz w:val="20"/>
          <w:vertAlign w:val="superscript"/>
        </w:rPr>
        <w:t>st</w:t>
      </w:r>
      <w:r w:rsidRPr="001C3CF9">
        <w:rPr>
          <w:rFonts w:ascii="Times New Roman" w:hAnsi="Times New Roman" w:cs="Times New Roman"/>
          <w:sz w:val="20"/>
        </w:rPr>
        <w:t xml:space="preserve">, 2010, </w:t>
      </w:r>
      <w:hyperlink r:id="rId42" w:history="1">
        <w:r w:rsidRPr="001C3CF9">
          <w:rPr>
            <w:rStyle w:val="Hyperlink"/>
            <w:rFonts w:ascii="Times New Roman" w:hAnsi="Times New Roman" w:cs="Times New Roman"/>
            <w:sz w:val="20"/>
          </w:rPr>
          <w:t>http://usmex.ucsd.edu/assets/024/11648.pdf</w:t>
        </w:r>
      </w:hyperlink>
      <w:r w:rsidRPr="001C3CF9">
        <w:rPr>
          <w:rFonts w:ascii="Times New Roman" w:hAnsi="Times New Roman" w:cs="Times New Roman"/>
          <w:sz w:val="20"/>
        </w:rPr>
        <w:t>, accessed 7/7/13) MB</w:t>
      </w:r>
    </w:p>
    <w:p w:rsidR="007A6CDF" w:rsidRPr="001C3CF9" w:rsidRDefault="007A6CDF" w:rsidP="007A6CDF">
      <w:pPr>
        <w:rPr>
          <w:rFonts w:ascii="Times New Roman" w:hAnsi="Times New Roman" w:cs="Times New Roman"/>
          <w:sz w:val="16"/>
        </w:rPr>
      </w:pPr>
      <w:r w:rsidRPr="001C3CF9">
        <w:rPr>
          <w:rStyle w:val="StyleBoldUnderline"/>
          <w:rFonts w:ascii="Times New Roman" w:hAnsi="Times New Roman" w:cs="Times New Roman"/>
        </w:rPr>
        <w:t xml:space="preserve">Mexico and the United States interact with arguably the broadest and densest set of </w:t>
      </w:r>
      <w:r w:rsidRPr="001C3CF9">
        <w:rPr>
          <w:rStyle w:val="StyleBoldUnderline"/>
          <w:rFonts w:ascii="Times New Roman" w:hAnsi="Times New Roman" w:cs="Times New Roman"/>
          <w:sz w:val="12"/>
        </w:rPr>
        <w:t xml:space="preserve">¶ </w:t>
      </w:r>
      <w:r w:rsidRPr="001C3CF9">
        <w:rPr>
          <w:rStyle w:val="StyleBoldUnderline"/>
          <w:rFonts w:ascii="Times New Roman" w:hAnsi="Times New Roman" w:cs="Times New Roman"/>
        </w:rPr>
        <w:t>bilateral relationships of any contemporary pair of nations.</w:t>
      </w:r>
      <w:r w:rsidRPr="001C3CF9">
        <w:rPr>
          <w:rFonts w:ascii="Times New Roman" w:hAnsi="Times New Roman" w:cs="Times New Roman"/>
        </w:rPr>
        <w:t xml:space="preserve"> </w:t>
      </w:r>
      <w:r w:rsidRPr="001C3CF9">
        <w:rPr>
          <w:rFonts w:ascii="Times New Roman" w:hAnsi="Times New Roman" w:cs="Times New Roman"/>
          <w:sz w:val="16"/>
        </w:rPr>
        <w:t xml:space="preserve">This is not a case of two </w:t>
      </w:r>
      <w:r w:rsidRPr="001C3CF9">
        <w:rPr>
          <w:rFonts w:ascii="Times New Roman" w:hAnsi="Times New Roman" w:cs="Times New Roman"/>
          <w:sz w:val="12"/>
        </w:rPr>
        <w:t xml:space="preserve">¶ </w:t>
      </w:r>
      <w:r w:rsidRPr="001C3CF9">
        <w:rPr>
          <w:rFonts w:ascii="Times New Roman" w:hAnsi="Times New Roman" w:cs="Times New Roman"/>
          <w:sz w:val="16"/>
        </w:rPr>
        <w:t xml:space="preserve">countries coordinating their foreign policies. Rather, the domestic politics of each country shape much of the bilateral interaction. The “intermestic” dynamics of policy-making </w:t>
      </w:r>
      <w:r w:rsidRPr="001C3CF9">
        <w:rPr>
          <w:rFonts w:ascii="Times New Roman" w:hAnsi="Times New Roman" w:cs="Times New Roman"/>
          <w:sz w:val="12"/>
        </w:rPr>
        <w:t xml:space="preserve">¶ </w:t>
      </w:r>
      <w:r w:rsidRPr="001C3CF9">
        <w:rPr>
          <w:rFonts w:ascii="Times New Roman" w:hAnsi="Times New Roman" w:cs="Times New Roman"/>
          <w:sz w:val="16"/>
        </w:rPr>
        <w:t xml:space="preserve">reach deep into their political, economic, and social systems, creating forces that are </w:t>
      </w:r>
      <w:r w:rsidRPr="001C3CF9">
        <w:rPr>
          <w:rFonts w:ascii="Times New Roman" w:hAnsi="Times New Roman" w:cs="Times New Roman"/>
          <w:sz w:val="12"/>
        </w:rPr>
        <w:t xml:space="preserve">¶ </w:t>
      </w:r>
      <w:r w:rsidRPr="001C3CF9">
        <w:rPr>
          <w:rFonts w:ascii="Times New Roman" w:hAnsi="Times New Roman" w:cs="Times New Roman"/>
          <w:sz w:val="16"/>
        </w:rPr>
        <w:t xml:space="preserve">difficult for their respective capitals to manage. </w:t>
      </w:r>
      <w:r w:rsidRPr="001C3CF9">
        <w:rPr>
          <w:rStyle w:val="StyleBoldUnderline"/>
          <w:rFonts w:ascii="Times New Roman" w:hAnsi="Times New Roman" w:cs="Times New Roman"/>
          <w:sz w:val="16"/>
        </w:rPr>
        <w:t xml:space="preserve">For a variety of historical reasons, </w:t>
      </w:r>
      <w:r w:rsidRPr="001C3CF9">
        <w:rPr>
          <w:rStyle w:val="StyleBoldUnderline"/>
          <w:rFonts w:ascii="Times New Roman" w:hAnsi="Times New Roman" w:cs="Times New Roman"/>
        </w:rPr>
        <w:t xml:space="preserve">the </w:t>
      </w:r>
      <w:r w:rsidRPr="001C3CF9">
        <w:rPr>
          <w:rStyle w:val="StyleBoldUnderline"/>
          <w:rFonts w:ascii="Times New Roman" w:hAnsi="Times New Roman" w:cs="Times New Roman"/>
          <w:sz w:val="12"/>
        </w:rPr>
        <w:t xml:space="preserve">¶ </w:t>
      </w:r>
      <w:r w:rsidRPr="001C3CF9">
        <w:rPr>
          <w:rStyle w:val="StyleBoldUnderline"/>
          <w:rFonts w:ascii="Times New Roman" w:hAnsi="Times New Roman" w:cs="Times New Roman"/>
        </w:rPr>
        <w:t xml:space="preserve">two neighbors have not adopted a joint strategic framework to guide the diversity of </w:t>
      </w:r>
      <w:r w:rsidRPr="001C3CF9">
        <w:rPr>
          <w:rStyle w:val="StyleBoldUnderline"/>
          <w:rFonts w:ascii="Times New Roman" w:hAnsi="Times New Roman" w:cs="Times New Roman"/>
          <w:sz w:val="12"/>
        </w:rPr>
        <w:t xml:space="preserve">¶ </w:t>
      </w:r>
      <w:r w:rsidRPr="001C3CF9">
        <w:rPr>
          <w:rStyle w:val="StyleBoldUnderline"/>
          <w:rFonts w:ascii="Times New Roman" w:hAnsi="Times New Roman" w:cs="Times New Roman"/>
        </w:rPr>
        <w:t>policy interactions.</w:t>
      </w:r>
      <w:r w:rsidRPr="001C3CF9">
        <w:rPr>
          <w:rFonts w:ascii="Times New Roman" w:hAnsi="Times New Roman" w:cs="Times New Roman"/>
        </w:rPr>
        <w:t xml:space="preserve"> </w:t>
      </w:r>
      <w:r w:rsidRPr="001C3CF9">
        <w:rPr>
          <w:rFonts w:ascii="Times New Roman" w:hAnsi="Times New Roman" w:cs="Times New Roman"/>
          <w:sz w:val="16"/>
        </w:rPr>
        <w:t xml:space="preserve">Thus, </w:t>
      </w:r>
      <w:r w:rsidRPr="001C3CF9">
        <w:rPr>
          <w:rStyle w:val="StyleBoldUnderline"/>
          <w:rFonts w:ascii="Times New Roman" w:hAnsi="Times New Roman" w:cs="Times New Roman"/>
        </w:rPr>
        <w:t xml:space="preserve">the shared necessity to promote cooperation in public security, </w:t>
      </w:r>
      <w:r w:rsidRPr="001C3CF9">
        <w:rPr>
          <w:rStyle w:val="StyleBoldUnderline"/>
          <w:rFonts w:ascii="Times New Roman" w:hAnsi="Times New Roman" w:cs="Times New Roman"/>
          <w:sz w:val="12"/>
        </w:rPr>
        <w:t xml:space="preserve">¶ </w:t>
      </w:r>
      <w:r w:rsidRPr="001C3CF9">
        <w:rPr>
          <w:rStyle w:val="StyleBoldUnderline"/>
          <w:rFonts w:ascii="Times New Roman" w:hAnsi="Times New Roman" w:cs="Times New Roman"/>
        </w:rPr>
        <w:t xml:space="preserve">trade and finance, energy, migration, border affairs, and a host of other issues constantly </w:t>
      </w:r>
      <w:r w:rsidRPr="001C3CF9">
        <w:rPr>
          <w:rStyle w:val="StyleBoldUnderline"/>
          <w:rFonts w:ascii="Times New Roman" w:hAnsi="Times New Roman" w:cs="Times New Roman"/>
          <w:sz w:val="12"/>
        </w:rPr>
        <w:t xml:space="preserve">¶ </w:t>
      </w:r>
      <w:r w:rsidRPr="001C3CF9">
        <w:rPr>
          <w:rStyle w:val="StyleBoldUnderline"/>
          <w:rFonts w:ascii="Times New Roman" w:hAnsi="Times New Roman" w:cs="Times New Roman"/>
        </w:rPr>
        <w:t>challenges the U.S. and Mexican governments to develop effective coordination</w:t>
      </w:r>
      <w:r w:rsidRPr="001C3CF9">
        <w:rPr>
          <w:rFonts w:ascii="Times New Roman" w:hAnsi="Times New Roman" w:cs="Times New Roman"/>
        </w:rPr>
        <w:t xml:space="preserve"> </w:t>
      </w:r>
      <w:r w:rsidRPr="001C3CF9">
        <w:rPr>
          <w:rFonts w:ascii="Times New Roman" w:hAnsi="Times New Roman" w:cs="Times New Roman"/>
          <w:sz w:val="12"/>
        </w:rPr>
        <w:t xml:space="preserve">¶ </w:t>
      </w:r>
      <w:r w:rsidRPr="001C3CF9">
        <w:rPr>
          <w:rFonts w:ascii="Times New Roman" w:hAnsi="Times New Roman" w:cs="Times New Roman"/>
          <w:sz w:val="16"/>
        </w:rPr>
        <w:t>mechanisms and processes.</w:t>
      </w:r>
    </w:p>
    <w:p w:rsidR="007A6CDF" w:rsidRPr="001C3CF9" w:rsidRDefault="007A6CDF" w:rsidP="007A6CDF">
      <w:pPr>
        <w:rPr>
          <w:rFonts w:ascii="Times New Roman" w:hAnsi="Times New Roman" w:cs="Times New Roman"/>
          <w:sz w:val="16"/>
        </w:rPr>
      </w:pPr>
    </w:p>
    <w:p w:rsidR="007A6CDF" w:rsidRPr="001C3CF9" w:rsidRDefault="007A6CDF" w:rsidP="007A6CDF">
      <w:pPr>
        <w:rPr>
          <w:rFonts w:ascii="Times New Roman" w:hAnsi="Times New Roman" w:cs="Times New Roman"/>
          <w:sz w:val="16"/>
        </w:rPr>
      </w:pPr>
    </w:p>
    <w:p w:rsidR="007A6CDF" w:rsidRPr="001C3CF9" w:rsidRDefault="007A6CDF" w:rsidP="007A6CDF">
      <w:pPr>
        <w:pStyle w:val="Heading4"/>
        <w:rPr>
          <w:rFonts w:ascii="Times New Roman" w:hAnsi="Times New Roman" w:cs="Times New Roman"/>
        </w:rPr>
      </w:pPr>
      <w:r>
        <w:rPr>
          <w:rFonts w:ascii="Times New Roman" w:hAnsi="Times New Roman" w:cs="Times New Roman"/>
        </w:rPr>
        <w:t>US-Mexico collaboration key to shift Mexican energy sector from oil to renewables</w:t>
      </w:r>
    </w:p>
    <w:p w:rsidR="007A6CDF" w:rsidRPr="001C3CF9" w:rsidRDefault="007A6CDF" w:rsidP="007A6CDF">
      <w:pPr>
        <w:rPr>
          <w:rFonts w:ascii="Times New Roman" w:hAnsi="Times New Roman" w:cs="Times New Roman"/>
          <w:sz w:val="20"/>
        </w:rPr>
      </w:pPr>
      <w:r w:rsidRPr="001C3CF9">
        <w:rPr>
          <w:rStyle w:val="StyleStyleBold12pt"/>
          <w:rFonts w:ascii="Times New Roman" w:hAnsi="Times New Roman" w:cs="Times New Roman"/>
        </w:rPr>
        <w:t>Donnelly 10</w:t>
      </w:r>
      <w:r w:rsidRPr="001C3CF9">
        <w:rPr>
          <w:rFonts w:ascii="Times New Roman" w:hAnsi="Times New Roman" w:cs="Times New Roman"/>
        </w:rPr>
        <w:t xml:space="preserve"> </w:t>
      </w:r>
      <w:r w:rsidRPr="001C3CF9">
        <w:rPr>
          <w:rFonts w:ascii="Times New Roman" w:hAnsi="Times New Roman" w:cs="Times New Roman"/>
          <w:sz w:val="20"/>
        </w:rPr>
        <w:t>(Robert Donnelly, “US-Mexico cooperation on Renewable energy: Building a green agenda,” June 28</w:t>
      </w:r>
      <w:r w:rsidRPr="001C3CF9">
        <w:rPr>
          <w:rFonts w:ascii="Times New Roman" w:hAnsi="Times New Roman" w:cs="Times New Roman"/>
          <w:sz w:val="20"/>
          <w:vertAlign w:val="superscript"/>
        </w:rPr>
        <w:t>th</w:t>
      </w:r>
      <w:r w:rsidRPr="001C3CF9">
        <w:rPr>
          <w:rFonts w:ascii="Times New Roman" w:hAnsi="Times New Roman" w:cs="Times New Roman"/>
          <w:sz w:val="20"/>
        </w:rPr>
        <w:t xml:space="preserve">, 2010, </w:t>
      </w:r>
      <w:hyperlink r:id="rId43" w:anchor=".Udm-4vmkpqM" w:history="1">
        <w:r w:rsidRPr="001C3CF9">
          <w:rPr>
            <w:rStyle w:val="Hyperlink"/>
            <w:rFonts w:ascii="Times New Roman" w:hAnsi="Times New Roman" w:cs="Times New Roman"/>
            <w:sz w:val="20"/>
          </w:rPr>
          <w:t>http://www.newsecuritybeat.org/2010/06/u-s-mexico-cooperation-on-renewable-energy-building-a-green-agenda/#.Udm-4vmkpqM</w:t>
        </w:r>
      </w:hyperlink>
      <w:r w:rsidRPr="001C3CF9">
        <w:rPr>
          <w:rFonts w:ascii="Times New Roman" w:hAnsi="Times New Roman" w:cs="Times New Roman"/>
          <w:sz w:val="20"/>
        </w:rPr>
        <w:t>, accessed 7/7/13) MB</w:t>
      </w:r>
    </w:p>
    <w:p w:rsidR="007A6CDF" w:rsidRPr="001C3CF9" w:rsidRDefault="007A6CDF" w:rsidP="007A6CDF">
      <w:pPr>
        <w:rPr>
          <w:rStyle w:val="StyleBoldUnderline"/>
          <w:rFonts w:ascii="Times New Roman" w:hAnsi="Times New Roman" w:cs="Times New Roman"/>
        </w:rPr>
      </w:pPr>
      <w:r w:rsidRPr="001C3CF9">
        <w:rPr>
          <w:rStyle w:val="StyleBoldUnderline"/>
          <w:rFonts w:ascii="Times New Roman" w:hAnsi="Times New Roman" w:cs="Times New Roman"/>
        </w:rPr>
        <w:t>With Mexico’s oil fields experiencing long-term and, in some cases, precipitous declines, the country is plotting a “future as a green nation,” shifting its policy focus toward alternative energy development</w:t>
      </w:r>
      <w:r w:rsidRPr="001C3CF9">
        <w:rPr>
          <w:rFonts w:ascii="Times New Roman" w:hAnsi="Times New Roman" w:cs="Times New Roman"/>
        </w:rPr>
        <w:t xml:space="preserve">, </w:t>
      </w:r>
      <w:r w:rsidRPr="001C3CF9">
        <w:rPr>
          <w:rFonts w:ascii="Times New Roman" w:hAnsi="Times New Roman" w:cs="Times New Roman"/>
          <w:sz w:val="16"/>
          <w:szCs w:val="16"/>
        </w:rPr>
        <w:t>said Wood. In addition, Mexico’s renewable sector does have not the blanket prohibitions on private ventures that exist in the hydrocarbons sector, and regulatory adjustments over the past few administrations have enabled a more robust private stake in electricity generation and transmission</w:t>
      </w:r>
      <w:proofErr w:type="gramStart"/>
      <w:r w:rsidRPr="001C3CF9">
        <w:rPr>
          <w:rFonts w:ascii="Times New Roman" w:hAnsi="Times New Roman" w:cs="Times New Roman"/>
          <w:sz w:val="16"/>
          <w:szCs w:val="16"/>
        </w:rPr>
        <w:t>.¶</w:t>
      </w:r>
      <w:proofErr w:type="gramEnd"/>
      <w:r w:rsidRPr="001C3CF9">
        <w:rPr>
          <w:rFonts w:ascii="Times New Roman" w:hAnsi="Times New Roman" w:cs="Times New Roman"/>
          <w:sz w:val="16"/>
          <w:szCs w:val="16"/>
        </w:rPr>
        <w:t xml:space="preserve"> A U.S.-Mexico taskforce on renewables was recently formed—an announcement timed to coincide with President Felipe Calderon’s April 2010 state visit to Washington—and</w:t>
      </w:r>
      <w:r w:rsidRPr="001C3CF9">
        <w:rPr>
          <w:rFonts w:ascii="Times New Roman" w:hAnsi="Times New Roman" w:cs="Times New Roman"/>
        </w:rPr>
        <w:t xml:space="preserve"> </w:t>
      </w:r>
      <w:r w:rsidRPr="001C3CF9">
        <w:rPr>
          <w:rStyle w:val="StyleBoldUnderline"/>
          <w:rFonts w:ascii="Times New Roman" w:hAnsi="Times New Roman" w:cs="Times New Roman"/>
        </w:rPr>
        <w:t>there has been high-level engagement on the issue by both administrations</w:t>
      </w:r>
      <w:r w:rsidRPr="001C3CF9">
        <w:rPr>
          <w:rFonts w:ascii="Times New Roman" w:hAnsi="Times New Roman" w:cs="Times New Roman"/>
        </w:rPr>
        <w:t xml:space="preserve">. </w:t>
      </w:r>
      <w:r w:rsidRPr="001C3CF9">
        <w:rPr>
          <w:rStyle w:val="StyleBoldUnderline"/>
          <w:rFonts w:ascii="Times New Roman" w:hAnsi="Times New Roman" w:cs="Times New Roman"/>
        </w:rPr>
        <w:t>Collaboration between Mexico and U.S. government agencies</w:t>
      </w:r>
      <w:r w:rsidRPr="001C3CF9">
        <w:rPr>
          <w:rFonts w:ascii="Times New Roman" w:hAnsi="Times New Roman" w:cs="Times New Roman"/>
        </w:rPr>
        <w:t xml:space="preserve"> </w:t>
      </w:r>
      <w:r w:rsidRPr="001C3CF9">
        <w:rPr>
          <w:rFonts w:ascii="Times New Roman" w:hAnsi="Times New Roman" w:cs="Times New Roman"/>
          <w:sz w:val="16"/>
        </w:rPr>
        <w:t xml:space="preserve">through the Mexico Renewable Energy Program </w:t>
      </w:r>
      <w:r w:rsidRPr="001C3CF9">
        <w:rPr>
          <w:rStyle w:val="StyleBoldUnderline"/>
          <w:rFonts w:ascii="Times New Roman" w:hAnsi="Times New Roman" w:cs="Times New Roman"/>
        </w:rPr>
        <w:t>has enabled richer development of Mexico’s renewable resources while promoting the electrification and economic development of parts of rural Mexico.</w:t>
      </w:r>
    </w:p>
    <w:p w:rsidR="007A6CDF" w:rsidRDefault="007A6CDF" w:rsidP="007A6CDF">
      <w:pPr>
        <w:pStyle w:val="Heading3"/>
      </w:pPr>
      <w:r>
        <w:t>Biofuels Impact</w:t>
      </w:r>
    </w:p>
    <w:p w:rsidR="007A6CDF" w:rsidRDefault="007A6CDF" w:rsidP="007A6CDF">
      <w:pPr>
        <w:pStyle w:val="Heading4"/>
      </w:pPr>
      <w:r>
        <w:t>Mexico can become a world leader in producing advanced biofuels, but lacks the expertise – cooperation with the US overcomes this</w:t>
      </w:r>
    </w:p>
    <w:p w:rsidR="007A6CDF" w:rsidRDefault="007A6CDF" w:rsidP="007A6CDF">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44" w:history="1">
        <w:r w:rsidRPr="000B5F2C">
          <w:rPr>
            <w:rStyle w:val="Hyperlink"/>
          </w:rPr>
          <w:t>http://www.statealliancepartnership.org/resources_files/USMexico_Cooperation_Renewable_Energies.pdf</w:t>
        </w:r>
      </w:hyperlink>
    </w:p>
    <w:p w:rsidR="007A6CDF" w:rsidRPr="00F30732" w:rsidRDefault="007A6CDF" w:rsidP="007A6CDF"/>
    <w:p w:rsidR="007A6CDF" w:rsidRDefault="007A6CDF" w:rsidP="007A6CDF">
      <w:pPr>
        <w:rPr>
          <w:sz w:val="14"/>
        </w:rPr>
      </w:pPr>
      <w:r w:rsidRPr="00F30732">
        <w:rPr>
          <w:rStyle w:val="StyleBoldUnderline"/>
        </w:rPr>
        <w:t>Mexico is a country with vast natural resources for the production of biofuels</w:t>
      </w:r>
      <w:r w:rsidRPr="004B69D7">
        <w:rPr>
          <w:sz w:val="14"/>
        </w:rPr>
        <w:t xml:space="preserve">, </w:t>
      </w:r>
      <w:r w:rsidRPr="00F30732">
        <w:rPr>
          <w:rStyle w:val="StyleBoldUnderline"/>
        </w:rPr>
        <w:t>resulting from</w:t>
      </w:r>
      <w:r w:rsidRPr="004B69D7">
        <w:rPr>
          <w:sz w:val="14"/>
        </w:rPr>
        <w:t xml:space="preserve"> its</w:t>
      </w:r>
      <w:r w:rsidRPr="004B69D7">
        <w:rPr>
          <w:sz w:val="12"/>
        </w:rPr>
        <w:t>¶</w:t>
      </w:r>
      <w:r w:rsidRPr="004B69D7">
        <w:rPr>
          <w:sz w:val="14"/>
        </w:rPr>
        <w:t xml:space="preserve"> agricultural diversity and geographical and climatic conditions that are ideal for this purpose. Our country</w:t>
      </w:r>
      <w:r w:rsidRPr="004B69D7">
        <w:rPr>
          <w:sz w:val="12"/>
        </w:rPr>
        <w:t>¶</w:t>
      </w:r>
      <w:r w:rsidRPr="004B69D7">
        <w:rPr>
          <w:sz w:val="14"/>
        </w:rPr>
        <w:t xml:space="preserve"> has</w:t>
      </w:r>
      <w:r w:rsidRPr="00F30732">
        <w:rPr>
          <w:rStyle w:val="StyleBoldUnderline"/>
        </w:rPr>
        <w:t xml:space="preserve"> a</w:t>
      </w:r>
      <w:r w:rsidRPr="004B69D7">
        <w:rPr>
          <w:sz w:val="14"/>
        </w:rPr>
        <w:t xml:space="preserve"> great </w:t>
      </w:r>
      <w:r w:rsidRPr="00F30732">
        <w:rPr>
          <w:rStyle w:val="StyleBoldUnderline"/>
        </w:rPr>
        <w:t>potential to become an important world producer of biofuels</w:t>
      </w:r>
      <w:r w:rsidRPr="004B69D7">
        <w:rPr>
          <w:sz w:val="14"/>
        </w:rPr>
        <w:t>. 51</w:t>
      </w:r>
      <w:r w:rsidRPr="004B69D7">
        <w:rPr>
          <w:sz w:val="12"/>
        </w:rPr>
        <w:t>¶</w:t>
      </w:r>
      <w:r w:rsidRPr="004B69D7">
        <w:rPr>
          <w:sz w:val="14"/>
        </w:rPr>
        <w:t xml:space="preserve"> The program has identified a number of priority areas including</w:t>
      </w:r>
      <w:proofErr w:type="gramStart"/>
      <w:r w:rsidRPr="004B69D7">
        <w:rPr>
          <w:sz w:val="14"/>
        </w:rPr>
        <w:t>:</w:t>
      </w:r>
      <w:r w:rsidRPr="004B69D7">
        <w:rPr>
          <w:sz w:val="12"/>
        </w:rPr>
        <w:t>¶</w:t>
      </w:r>
      <w:proofErr w:type="gramEnd"/>
      <w:r w:rsidRPr="004B69D7">
        <w:rPr>
          <w:sz w:val="14"/>
        </w:rPr>
        <w:t xml:space="preserve"> • Providing incentives for feed stocks for biofuel production</w:t>
      </w:r>
      <w:r w:rsidRPr="004B69D7">
        <w:rPr>
          <w:sz w:val="12"/>
        </w:rPr>
        <w:t>¶</w:t>
      </w:r>
      <w:r w:rsidRPr="004B69D7">
        <w:rPr>
          <w:sz w:val="14"/>
        </w:rPr>
        <w:t xml:space="preserve"> • Promoting scientific development and cutting edge technologies for crops with potential</w:t>
      </w:r>
      <w:r w:rsidRPr="004B69D7">
        <w:rPr>
          <w:sz w:val="12"/>
        </w:rPr>
        <w:t>¶</w:t>
      </w:r>
      <w:r w:rsidRPr="004B69D7">
        <w:rPr>
          <w:sz w:val="14"/>
        </w:rPr>
        <w:t xml:space="preserve"> • Encouraging the use of integrated technology approaches</w:t>
      </w:r>
      <w:r w:rsidRPr="004B69D7">
        <w:rPr>
          <w:sz w:val="12"/>
        </w:rPr>
        <w:t>¶</w:t>
      </w:r>
      <w:r w:rsidRPr="004B69D7">
        <w:rPr>
          <w:sz w:val="14"/>
        </w:rPr>
        <w:t xml:space="preserve"> • Provide advice to producers for the creation of feed stock firms</w:t>
      </w:r>
      <w:r w:rsidRPr="004B69D7">
        <w:rPr>
          <w:sz w:val="12"/>
        </w:rPr>
        <w:t>¶</w:t>
      </w:r>
      <w:r w:rsidRPr="004B69D7">
        <w:rPr>
          <w:sz w:val="14"/>
        </w:rPr>
        <w:t xml:space="preserve"> • Provide coordination and collaboration between key actors</w:t>
      </w:r>
      <w:r w:rsidRPr="004B69D7">
        <w:rPr>
          <w:sz w:val="12"/>
        </w:rPr>
        <w:t>¶</w:t>
      </w:r>
      <w:r w:rsidRPr="004B69D7">
        <w:rPr>
          <w:sz w:val="14"/>
        </w:rPr>
        <w:t xml:space="preserve"> To date, however, </w:t>
      </w:r>
      <w:r w:rsidRPr="00F30732">
        <w:rPr>
          <w:rStyle w:val="StyleBoldUnderline"/>
        </w:rPr>
        <w:t>there has been only minor cooperation between the United States and Mexico at the</w:t>
      </w:r>
      <w:r w:rsidRPr="004B69D7">
        <w:rPr>
          <w:sz w:val="12"/>
        </w:rPr>
        <w:t>¶</w:t>
      </w:r>
      <w:r w:rsidRPr="004B69D7">
        <w:rPr>
          <w:sz w:val="14"/>
        </w:rPr>
        <w:t xml:space="preserve"> </w:t>
      </w:r>
      <w:r w:rsidRPr="00F30732">
        <w:rPr>
          <w:rStyle w:val="StyleBoldUnderline"/>
        </w:rPr>
        <w:t xml:space="preserve">governmental </w:t>
      </w:r>
      <w:r w:rsidRPr="00894C1A">
        <w:rPr>
          <w:rStyle w:val="StyleBoldUnderline"/>
        </w:rPr>
        <w:t>level</w:t>
      </w:r>
      <w:r w:rsidRPr="004B69D7">
        <w:rPr>
          <w:sz w:val="14"/>
        </w:rPr>
        <w:t>. The United States Department of Agriculture (USDA) has worked with SAGARPA on</w:t>
      </w:r>
      <w:r w:rsidRPr="004B69D7">
        <w:rPr>
          <w:sz w:val="12"/>
        </w:rPr>
        <w:t>¶</w:t>
      </w:r>
      <w:r w:rsidRPr="004B69D7">
        <w:rPr>
          <w:sz w:val="14"/>
        </w:rPr>
        <w:t xml:space="preserve"> a number of technical issues, and prepared a report on the Mexican biofuels sector in 2009 that pointed</w:t>
      </w:r>
      <w:r w:rsidRPr="004B69D7">
        <w:rPr>
          <w:sz w:val="12"/>
        </w:rPr>
        <w:t>¶</w:t>
      </w:r>
      <w:r w:rsidRPr="004B69D7">
        <w:rPr>
          <w:sz w:val="14"/>
        </w:rPr>
        <w:t xml:space="preserve"> to the potential for growth in the market and to the changing regulatory landscape for biofuels in</w:t>
      </w:r>
      <w:r w:rsidRPr="004B69D7">
        <w:rPr>
          <w:sz w:val="12"/>
        </w:rPr>
        <w:t>¶</w:t>
      </w:r>
      <w:r w:rsidRPr="004B69D7">
        <w:rPr>
          <w:sz w:val="14"/>
        </w:rPr>
        <w:t xml:space="preserve"> Mexico. This report highlighted the prospect of higher levels of demand for biodiesel thanks to the</w:t>
      </w:r>
      <w:r w:rsidRPr="004B69D7">
        <w:rPr>
          <w:sz w:val="12"/>
        </w:rPr>
        <w:t>¶</w:t>
      </w:r>
      <w:r w:rsidRPr="004B69D7">
        <w:rPr>
          <w:sz w:val="14"/>
        </w:rPr>
        <w:t xml:space="preserve"> setting of a national goal to introduce at least 5% of biodiesel in the transportation sector by 2012</w:t>
      </w:r>
      <w:proofErr w:type="gramStart"/>
      <w:r w:rsidRPr="004B69D7">
        <w:rPr>
          <w:sz w:val="14"/>
        </w:rPr>
        <w:t>.</w:t>
      </w:r>
      <w:r w:rsidRPr="004B69D7">
        <w:rPr>
          <w:sz w:val="12"/>
        </w:rPr>
        <w:t>¶</w:t>
      </w:r>
      <w:proofErr w:type="gramEnd"/>
      <w:r w:rsidRPr="004B69D7">
        <w:rPr>
          <w:sz w:val="14"/>
        </w:rPr>
        <w:t xml:space="preserve"> But </w:t>
      </w:r>
      <w:r w:rsidRPr="00F30732">
        <w:rPr>
          <w:rStyle w:val="StyleBoldUnderline"/>
        </w:rPr>
        <w:t>the main interest has come from the US private sector that is looking to invest in biofuels production</w:t>
      </w:r>
      <w:r w:rsidRPr="004B69D7">
        <w:rPr>
          <w:sz w:val="12"/>
        </w:rPr>
        <w:t>¶</w:t>
      </w:r>
      <w:r w:rsidRPr="004B69D7">
        <w:rPr>
          <w:sz w:val="14"/>
        </w:rPr>
        <w:t xml:space="preserve"> in </w:t>
      </w:r>
      <w:r w:rsidRPr="00F30732">
        <w:rPr>
          <w:rStyle w:val="StyleBoldUnderline"/>
        </w:rPr>
        <w:t xml:space="preserve">Mexico with an eye to exporting the product </w:t>
      </w:r>
      <w:r w:rsidRPr="004B69D7">
        <w:rPr>
          <w:sz w:val="14"/>
        </w:rPr>
        <w:t xml:space="preserve">either </w:t>
      </w:r>
      <w:r w:rsidRPr="00F30732">
        <w:rPr>
          <w:rStyle w:val="StyleBoldUnderline"/>
        </w:rPr>
        <w:t>back to the US</w:t>
      </w:r>
      <w:r w:rsidRPr="004B69D7">
        <w:rPr>
          <w:sz w:val="14"/>
        </w:rPr>
        <w:t xml:space="preserve"> or to Europe. </w:t>
      </w:r>
      <w:r w:rsidRPr="00F30732">
        <w:rPr>
          <w:rStyle w:val="StyleBoldUnderline"/>
        </w:rPr>
        <w:t>With small scale</w:t>
      </w:r>
      <w:r w:rsidRPr="004B69D7">
        <w:rPr>
          <w:sz w:val="12"/>
        </w:rPr>
        <w:t>¶</w:t>
      </w:r>
      <w:r w:rsidRPr="004B69D7">
        <w:rPr>
          <w:sz w:val="14"/>
        </w:rPr>
        <w:t xml:space="preserve"> </w:t>
      </w:r>
      <w:r w:rsidRPr="00F30732">
        <w:rPr>
          <w:rStyle w:val="StyleBoldUnderline"/>
          <w:rFonts w:hint="eastAsia"/>
        </w:rPr>
        <w:t>projects popping up across the country</w:t>
      </w:r>
      <w:r w:rsidRPr="004B69D7">
        <w:rPr>
          <w:rFonts w:hint="eastAsia"/>
          <w:sz w:val="14"/>
        </w:rPr>
        <w:t xml:space="preserve">, </w:t>
      </w:r>
      <w:r w:rsidRPr="00F30732">
        <w:rPr>
          <w:rStyle w:val="StyleBoldUnderline"/>
          <w:rFonts w:hint="eastAsia"/>
        </w:rPr>
        <w:t>US firms have begun to evaluate the potential for large</w:t>
      </w:r>
      <w:r w:rsidRPr="00F30732">
        <w:rPr>
          <w:rStyle w:val="StyleBoldUnderline"/>
          <w:rFonts w:hint="eastAsia"/>
        </w:rPr>
        <w:t>‐</w:t>
      </w:r>
      <w:r w:rsidRPr="00F30732">
        <w:rPr>
          <w:rStyle w:val="StyleBoldUnderline"/>
          <w:rFonts w:hint="eastAsia"/>
        </w:rPr>
        <w:t>scale</w:t>
      </w:r>
      <w:r w:rsidRPr="004B69D7">
        <w:rPr>
          <w:sz w:val="12"/>
        </w:rPr>
        <w:t>¶</w:t>
      </w:r>
      <w:r w:rsidRPr="004B69D7">
        <w:rPr>
          <w:sz w:val="14"/>
        </w:rPr>
        <w:t xml:space="preserve"> </w:t>
      </w:r>
      <w:r w:rsidRPr="00F30732">
        <w:rPr>
          <w:rStyle w:val="StyleBoldUnderline"/>
          <w:rFonts w:hint="eastAsia"/>
        </w:rPr>
        <w:t>production of biofuels</w:t>
      </w:r>
      <w:r w:rsidRPr="004B69D7">
        <w:rPr>
          <w:rFonts w:hint="eastAsia"/>
          <w:sz w:val="14"/>
        </w:rPr>
        <w:t>. Global Clean Energy (GCE), a Los Angeles</w:t>
      </w:r>
      <w:r w:rsidRPr="004B69D7">
        <w:rPr>
          <w:rFonts w:hint="eastAsia"/>
          <w:sz w:val="14"/>
        </w:rPr>
        <w:t>‐</w:t>
      </w:r>
      <w:r w:rsidRPr="004B69D7">
        <w:rPr>
          <w:rFonts w:hint="eastAsia"/>
          <w:sz w:val="14"/>
        </w:rPr>
        <w:t>based firm that specializes in</w:t>
      </w:r>
      <w:r w:rsidRPr="004B69D7">
        <w:rPr>
          <w:sz w:val="12"/>
        </w:rPr>
        <w:t>¶</w:t>
      </w:r>
      <w:r w:rsidRPr="004B69D7">
        <w:rPr>
          <w:sz w:val="14"/>
        </w:rPr>
        <w:t xml:space="preserve"> feedstocks for the production of biofuels, has recently invested in two jatropha farms in Mexico and one</w:t>
      </w:r>
      <w:r w:rsidRPr="004B69D7">
        <w:rPr>
          <w:sz w:val="12"/>
        </w:rPr>
        <w:t>¶</w:t>
      </w:r>
      <w:r w:rsidRPr="004B69D7">
        <w:rPr>
          <w:sz w:val="14"/>
        </w:rPr>
        <w:t xml:space="preserve"> in Belize. </w:t>
      </w:r>
      <w:proofErr w:type="gramStart"/>
      <w:r w:rsidRPr="00F30732">
        <w:rPr>
          <w:rStyle w:val="StyleBoldUnderline"/>
        </w:rPr>
        <w:t>Jatropha</w:t>
      </w:r>
      <w:r w:rsidRPr="004B69D7">
        <w:rPr>
          <w:sz w:val="14"/>
        </w:rPr>
        <w:t>, a hardy shrub that produces a nut with very high oil content that can be processed</w:t>
      </w:r>
      <w:r w:rsidRPr="004B69D7">
        <w:rPr>
          <w:sz w:val="12"/>
        </w:rPr>
        <w:t>¶</w:t>
      </w:r>
      <w:r w:rsidRPr="004B69D7">
        <w:rPr>
          <w:sz w:val="14"/>
        </w:rPr>
        <w:t xml:space="preserve"> into biodiesel</w:t>
      </w:r>
      <w:r w:rsidRPr="00F30732">
        <w:rPr>
          <w:rStyle w:val="StyleBoldUnderline"/>
        </w:rPr>
        <w:t>, is seen by many as a perfect biofuel feedstock for Mexico</w:t>
      </w:r>
      <w:proofErr w:type="gramEnd"/>
      <w:r w:rsidRPr="004B69D7">
        <w:rPr>
          <w:sz w:val="14"/>
        </w:rPr>
        <w:t>. Native to the Mesoamerican</w:t>
      </w:r>
      <w:r w:rsidRPr="004B69D7">
        <w:rPr>
          <w:sz w:val="12"/>
        </w:rPr>
        <w:t>¶</w:t>
      </w:r>
      <w:r w:rsidRPr="004B69D7">
        <w:rPr>
          <w:sz w:val="14"/>
        </w:rPr>
        <w:t xml:space="preserve"> region, </w:t>
      </w:r>
      <w:r w:rsidRPr="00F30732">
        <w:rPr>
          <w:rStyle w:val="StyleBoldUnderline"/>
        </w:rPr>
        <w:t>the plant grows on marginal land, is not edible either for humans or animals</w:t>
      </w:r>
      <w:r w:rsidRPr="004B69D7">
        <w:rPr>
          <w:sz w:val="14"/>
        </w:rPr>
        <w:t xml:space="preserve">, </w:t>
      </w:r>
      <w:r w:rsidRPr="00F30732">
        <w:rPr>
          <w:rStyle w:val="StyleBoldUnderline"/>
        </w:rPr>
        <w:t>and thus does not</w:t>
      </w:r>
      <w:r w:rsidRPr="004B69D7">
        <w:rPr>
          <w:sz w:val="12"/>
        </w:rPr>
        <w:t>¶</w:t>
      </w:r>
      <w:r w:rsidRPr="004B69D7">
        <w:rPr>
          <w:sz w:val="14"/>
        </w:rPr>
        <w:t xml:space="preserve"> </w:t>
      </w:r>
      <w:r w:rsidRPr="005C5B11">
        <w:rPr>
          <w:rStyle w:val="StyleBoldUnderline"/>
        </w:rPr>
        <w:t>generate</w:t>
      </w:r>
      <w:r w:rsidRPr="00F30732">
        <w:rPr>
          <w:rStyle w:val="StyleBoldUnderline"/>
        </w:rPr>
        <w:t xml:space="preserve"> food vs fuel controversy, </w:t>
      </w:r>
      <w:r w:rsidRPr="004B69D7">
        <w:rPr>
          <w:sz w:val="14"/>
        </w:rPr>
        <w:t>and can be planted on land that is also used for grazing goats or</w:t>
      </w:r>
      <w:r w:rsidRPr="004B69D7">
        <w:rPr>
          <w:sz w:val="12"/>
        </w:rPr>
        <w:t>¶</w:t>
      </w:r>
      <w:r w:rsidRPr="004B69D7">
        <w:rPr>
          <w:sz w:val="14"/>
        </w:rPr>
        <w:t xml:space="preserve"> sheep. In addition to being a feedstock for biofuels, the harvest can be used as a source of biomass for</w:t>
      </w:r>
      <w:r w:rsidRPr="004B69D7">
        <w:rPr>
          <w:sz w:val="12"/>
        </w:rPr>
        <w:t>¶</w:t>
      </w:r>
      <w:r w:rsidRPr="004B69D7">
        <w:rPr>
          <w:sz w:val="14"/>
        </w:rPr>
        <w:t xml:space="preserve"> producing energy and the nuts themselves can be detoxified and processed for animal feed after their</w:t>
      </w:r>
      <w:r w:rsidRPr="004B69D7">
        <w:rPr>
          <w:sz w:val="12"/>
        </w:rPr>
        <w:t>¶</w:t>
      </w:r>
      <w:r w:rsidRPr="004B69D7">
        <w:rPr>
          <w:sz w:val="14"/>
        </w:rPr>
        <w:t xml:space="preserve"> oil has been expressed</w:t>
      </w:r>
      <w:proofErr w:type="gramStart"/>
      <w:r w:rsidRPr="004B69D7">
        <w:rPr>
          <w:sz w:val="14"/>
        </w:rPr>
        <w:t>.</w:t>
      </w:r>
      <w:r w:rsidRPr="004B69D7">
        <w:rPr>
          <w:sz w:val="12"/>
        </w:rPr>
        <w:t>¶</w:t>
      </w:r>
      <w:proofErr w:type="gramEnd"/>
      <w:r w:rsidRPr="004B69D7">
        <w:rPr>
          <w:sz w:val="14"/>
        </w:rPr>
        <w:t xml:space="preserve"> GCE has 5,000 acres under cultivation in Yucatan, and has adopted a sustainable business model that has resulted in jobs, fair wages and community development in the local area. 52 This is one of the dimensions of the biofuels industry that is only infrequently mentioned but that is important to note. It is increasingly common for businesses focusing on biofuels production to develop a model that emphasizes both profitability and sustainable development. Pioneer Global Renewables, a U.S. firm from San Francisco that has already invested in jatropha plantations in the Dominican Republic, is also looking to expand into Mexico and has a similar model to GCE, focusing on local community development, fair prices for harvests, and minimal negative impact on the environment. Jatropha, however, is only one of a multitude of biofuels that has potential in Mexico. Sugar, a long depressed industry in the country, could receive a significant boost if </w:t>
      </w:r>
      <w:proofErr w:type="gramStart"/>
      <w:r w:rsidRPr="004B69D7">
        <w:rPr>
          <w:sz w:val="14"/>
        </w:rPr>
        <w:t>large scale</w:t>
      </w:r>
      <w:proofErr w:type="gramEnd"/>
      <w:r w:rsidRPr="004B69D7">
        <w:rPr>
          <w:sz w:val="14"/>
        </w:rPr>
        <w:t xml:space="preserve"> ethanol production were contemplated. A large number of sugar mills are currently lying dormant, and could be retrofitted relatively cheaply to produce ethanol. For example: According to the Mexican Sugarcane Producers Association, only two mills have the capability of producing ethanol with the technical requirements specified by PEMEX, equating to about 10 million liters per year. If these mills upgraded their facilities and operated at full capacity and efficiency, it is calculated that total production capacity for ethanol could reach 170 million liters per year. 53 The sugarcane-to-ethanol industry will also have to overcome labor and taxation issues if it is to become commercially viable in Mexico. At present ethanol is subject to a luxury tax of 50 percent, which makes the production of ethanol for fuel uncompetitive at the moment. Another option exists in the incipient algae to ethanol industry, which is receiving considerable attention because of the potential for using algae cultivations as a way to capture carbon dioxide, and can be located in almost any climate. </w:t>
      </w:r>
      <w:r w:rsidRPr="004B69D7">
        <w:rPr>
          <w:rStyle w:val="StyleBoldUnderline"/>
        </w:rPr>
        <w:t>U.S. firms that possess the technology to increase efficiency in this field</w:t>
      </w:r>
      <w:r w:rsidRPr="004B69D7">
        <w:rPr>
          <w:sz w:val="14"/>
        </w:rPr>
        <w:t xml:space="preserve">, such as Phyco2, a California-based firm, </w:t>
      </w:r>
      <w:r w:rsidRPr="004B69D7">
        <w:rPr>
          <w:rStyle w:val="StyleBoldUnderline"/>
        </w:rPr>
        <w:t>are already looking into the possibility of bringing their product to market in Mexico</w:t>
      </w:r>
      <w:r w:rsidRPr="004B69D7">
        <w:rPr>
          <w:sz w:val="14"/>
        </w:rPr>
        <w:t xml:space="preserve">. 54 </w:t>
      </w:r>
      <w:r w:rsidRPr="004B69D7">
        <w:rPr>
          <w:rStyle w:val="StyleBoldUnderline"/>
        </w:rPr>
        <w:t>Biofuels innovations indigenous to Mexico will also be of interest to U.S. firms.</w:t>
      </w:r>
      <w:r w:rsidRPr="004B69D7">
        <w:rPr>
          <w:sz w:val="14"/>
        </w:rPr>
        <w:t xml:space="preserve"> Recent research into the potential of succulents and, in particular, </w:t>
      </w:r>
      <w:proofErr w:type="gramStart"/>
      <w:r w:rsidRPr="004B69D7">
        <w:rPr>
          <w:sz w:val="14"/>
        </w:rPr>
        <w:t>agave show</w:t>
      </w:r>
      <w:proofErr w:type="gramEnd"/>
      <w:r w:rsidRPr="004B69D7">
        <w:rPr>
          <w:sz w:val="14"/>
        </w:rPr>
        <w:t xml:space="preserve"> enormous promise. The agave plant has very high concentrations of sugar and produces more sugar per acre planted than sugarcane. A research team working at the Universidad Autonoma de Chapingo has esti mated that the variety Agave tequilana weber can yield up to 2,000 gallons of distilled ethanol per acre per year and from 12,000-18,000 gallons per acre per year if their cellulose is included, whereas: Corn ethanol, for example, has an energy balance ratio of 1.3 and produces approximately 300-400 gallons of ethanol per acre. Soybean biodiesel, with an energy balance of 2.5, typically can yield 60 gallons of biodiesel per acre while an acre of sugarcane can produce 600-800 gallons of ethanol with an energy balance of 8.0. An acre of poplar trees can yield more than 1,500 gallons of cellulosic ethanol with an energy balance of 12.0, according to a National Geographic study published in October 2007. 55 In addition to the impressive potential for producing ethanol, agave is an attractive crop as it can grow in harsh environments, requires relatively little water, can be used to produce a wide variety of products, such as paper, textiles, and rope, and is common across Mexico.</w:t>
      </w:r>
    </w:p>
    <w:p w:rsidR="007A6CDF" w:rsidRDefault="007A6CDF" w:rsidP="007A6CDF">
      <w:pPr>
        <w:pStyle w:val="Heading4"/>
      </w:pPr>
      <w:r>
        <w:t>Increased biofuel production allows Mexico to transition away from a petrol-based economy – that’s key to offset declining oil production</w:t>
      </w:r>
    </w:p>
    <w:p w:rsidR="007A6CDF" w:rsidRDefault="007A6CDF" w:rsidP="007A6CDF">
      <w:r w:rsidRPr="004C428A">
        <w:t xml:space="preserve">Noor-Hal </w:t>
      </w:r>
      <w:r w:rsidRPr="004C428A">
        <w:rPr>
          <w:rStyle w:val="StyleStyleBold12pt"/>
        </w:rPr>
        <w:t>Cuellar</w:t>
      </w:r>
      <w:r w:rsidRPr="004C428A">
        <w:t>, 8/28/</w:t>
      </w:r>
      <w:r w:rsidRPr="004C428A">
        <w:rPr>
          <w:rStyle w:val="StyleStyleBold12pt"/>
        </w:rPr>
        <w:t>12</w:t>
      </w:r>
      <w:r w:rsidRPr="004C428A">
        <w:t xml:space="preserve">, Renewable Energy Magazine, "biofuels in </w:t>
      </w:r>
      <w:proofErr w:type="gramStart"/>
      <w:r w:rsidRPr="004C428A">
        <w:t>mexico</w:t>
      </w:r>
      <w:proofErr w:type="gramEnd"/>
      <w:r w:rsidRPr="004C428A">
        <w:t xml:space="preserve">: the foundations for an unborn industry," </w:t>
      </w:r>
      <w:hyperlink r:id="rId45" w:history="1">
        <w:r w:rsidRPr="0013288A">
          <w:rPr>
            <w:rStyle w:val="Hyperlink"/>
          </w:rPr>
          <w:t>http://www.renewableenergymagazine.com/article/biofuels-in-mexico-the-foundations-for-an-20120828</w:t>
        </w:r>
      </w:hyperlink>
    </w:p>
    <w:p w:rsidR="007A6CDF" w:rsidRPr="004C428A" w:rsidRDefault="007A6CDF" w:rsidP="007A6CDF"/>
    <w:p w:rsidR="007A6CDF" w:rsidRPr="004C428A" w:rsidRDefault="007A6CDF" w:rsidP="007A6CDF">
      <w:pPr>
        <w:rPr>
          <w:sz w:val="16"/>
        </w:rPr>
      </w:pPr>
      <w:r w:rsidRPr="004C428A">
        <w:rPr>
          <w:sz w:val="16"/>
        </w:rPr>
        <w:t xml:space="preserve">After analyzing the biofuels industry in the United States and Brazil, our blogger, Noor-Hal Cuellar, moves on to </w:t>
      </w:r>
      <w:r w:rsidRPr="004C428A">
        <w:rPr>
          <w:rStyle w:val="StyleBoldUnderline"/>
        </w:rPr>
        <w:t>Mexico</w:t>
      </w:r>
      <w:r w:rsidRPr="004C428A">
        <w:rPr>
          <w:sz w:val="16"/>
        </w:rPr>
        <w:t xml:space="preserve">; a country that </w:t>
      </w:r>
      <w:r w:rsidRPr="004C428A">
        <w:rPr>
          <w:rStyle w:val="StyleBoldUnderline"/>
        </w:rPr>
        <w:t>could greatly benefit from increasing biofuel use as its crude production drops off sharply due to aging oilfields and a dearth of investments</w:t>
      </w:r>
      <w:proofErr w:type="gramStart"/>
      <w:r w:rsidRPr="004C428A">
        <w:rPr>
          <w:sz w:val="16"/>
        </w:rPr>
        <w:t>.</w:t>
      </w:r>
      <w:r w:rsidRPr="004C428A">
        <w:rPr>
          <w:sz w:val="12"/>
        </w:rPr>
        <w:t>¶</w:t>
      </w:r>
      <w:proofErr w:type="gramEnd"/>
      <w:r w:rsidRPr="004C428A">
        <w:rPr>
          <w:sz w:val="16"/>
        </w:rPr>
        <w:t xml:space="preserve"> So far, we have reviewed the biofuels industry, specifically focused towards ethanol, and its development in both United States and Brazil, being the leading countries regarding ethanol global production levels and technological innovation applied for this industry. Following this example, many other countries are working towards increased share of renewable sources of energy for their transportation needs currently covered by fossil fuels. From the perspective of Sustainable Development, it is important as well to take into account the importance of social and economic factors regarding how feasible can be the implementation of renewable energy solutions to increase energy security and reduce oil dependence. Thus, no need to further emphasize that the motivations behind this action would include as well jobs creation and greenhouse gases reduction as mentioned by Bloomberg (2012) in their study</w:t>
      </w:r>
      <w:proofErr w:type="gramStart"/>
      <w:r w:rsidRPr="004C428A">
        <w:rPr>
          <w:sz w:val="16"/>
        </w:rPr>
        <w:t>.</w:t>
      </w:r>
      <w:r w:rsidRPr="004C428A">
        <w:rPr>
          <w:sz w:val="12"/>
        </w:rPr>
        <w:t>¶</w:t>
      </w:r>
      <w:proofErr w:type="gramEnd"/>
      <w:r w:rsidRPr="004C428A">
        <w:rPr>
          <w:sz w:val="16"/>
        </w:rPr>
        <w:t xml:space="preserve"> Even though this study was focused specifically in next-generation ethanol development, which includes second and third generation ethanol, the </w:t>
      </w:r>
      <w:r w:rsidRPr="004C428A">
        <w:rPr>
          <w:rStyle w:val="StyleBoldUnderline"/>
        </w:rPr>
        <w:t>study explores how this kind of productive value chain could contribute to develop a bio-based economy in the next twenty years for</w:t>
      </w:r>
      <w:r w:rsidRPr="004C428A">
        <w:rPr>
          <w:sz w:val="16"/>
        </w:rPr>
        <w:t xml:space="preserve"> eight selected regions, including </w:t>
      </w:r>
      <w:r w:rsidRPr="004C428A">
        <w:rPr>
          <w:rStyle w:val="StyleBoldUnderline"/>
        </w:rPr>
        <w:t>Mexico</w:t>
      </w:r>
      <w:r w:rsidRPr="004C428A">
        <w:rPr>
          <w:sz w:val="16"/>
        </w:rPr>
        <w:t xml:space="preserve">. </w:t>
      </w:r>
      <w:r w:rsidRPr="004C428A">
        <w:rPr>
          <w:rStyle w:val="StyleBoldUnderline"/>
        </w:rPr>
        <w:t>This country, with an economy strongly-dependant to oil resources, is currently facing a clear and present danger represented by a fast falling of their crude production due to aging oilfields and lack of investment</w:t>
      </w:r>
      <w:r w:rsidRPr="004C428A">
        <w:rPr>
          <w:sz w:val="16"/>
        </w:rPr>
        <w:t xml:space="preserve">, as stated by Hargreaves (2012). </w:t>
      </w:r>
      <w:r w:rsidRPr="004C428A">
        <w:rPr>
          <w:rStyle w:val="StyleBoldUnderline"/>
        </w:rPr>
        <w:t>Thus, alternative liquid fuels are needed for energy security and to decarbonise the transportation sector.</w:t>
      </w:r>
      <w:r w:rsidRPr="004C428A">
        <w:rPr>
          <w:sz w:val="16"/>
        </w:rPr>
        <w:t xml:space="preserve"> For Mexico the motivations mentioned above hold true, specifically to increase the sense of urgency towards adding some other sources of energy other than fossil fuels.</w:t>
      </w:r>
    </w:p>
    <w:p w:rsidR="007A6CDF" w:rsidRDefault="007A6CDF" w:rsidP="007A6CDF">
      <w:pPr>
        <w:rPr>
          <w:sz w:val="10"/>
        </w:rPr>
      </w:pPr>
    </w:p>
    <w:p w:rsidR="007A6CDF" w:rsidRDefault="007A6CDF" w:rsidP="007A6CDF">
      <w:pPr>
        <w:rPr>
          <w:sz w:val="10"/>
        </w:rPr>
      </w:pPr>
    </w:p>
    <w:p w:rsidR="007A6CDF" w:rsidRDefault="007A6CDF" w:rsidP="007A6CDF">
      <w:pPr>
        <w:pStyle w:val="Heading4"/>
      </w:pPr>
      <w:r>
        <w:t>Declining oil production tanks Mexico’s economy and strengthens the drug cartels</w:t>
      </w:r>
    </w:p>
    <w:p w:rsidR="007A6CDF" w:rsidRDefault="007A6CDF" w:rsidP="007A6CDF">
      <w:r w:rsidRPr="00780CD1">
        <w:t xml:space="preserve">Clifford </w:t>
      </w:r>
      <w:r w:rsidRPr="00780CD1">
        <w:rPr>
          <w:rStyle w:val="StyleStyleBold12pt"/>
        </w:rPr>
        <w:t>Krauss</w:t>
      </w:r>
      <w:r w:rsidRPr="00780CD1">
        <w:t xml:space="preserve"> </w:t>
      </w:r>
      <w:r w:rsidRPr="00780CD1">
        <w:rPr>
          <w:rStyle w:val="StyleStyleBold12pt"/>
        </w:rPr>
        <w:t>and</w:t>
      </w:r>
      <w:r w:rsidRPr="00780CD1">
        <w:t xml:space="preserve"> Elisabeth </w:t>
      </w:r>
      <w:r w:rsidRPr="00780CD1">
        <w:rPr>
          <w:rStyle w:val="StyleStyleBold12pt"/>
        </w:rPr>
        <w:t>Malkin</w:t>
      </w:r>
      <w:r w:rsidRPr="00780CD1">
        <w:t>, 3/8/</w:t>
      </w:r>
      <w:r w:rsidRPr="00780CD1">
        <w:rPr>
          <w:rStyle w:val="StyleStyleBold12pt"/>
        </w:rPr>
        <w:t>2010</w:t>
      </w:r>
      <w:r w:rsidRPr="00780CD1">
        <w:t xml:space="preserve">, New York Times, "Mexico oil politics keeps riches just out of reach," </w:t>
      </w:r>
      <w:hyperlink r:id="rId46" w:history="1">
        <w:r w:rsidRPr="0013288A">
          <w:rPr>
            <w:rStyle w:val="Hyperlink"/>
          </w:rPr>
          <w:t>http://www.nytimes.com/2010/03/09/business/global/09pemex.html?pagewanted=all&amp;_r=0</w:t>
        </w:r>
      </w:hyperlink>
    </w:p>
    <w:p w:rsidR="007A6CDF" w:rsidRPr="00780CD1" w:rsidRDefault="007A6CDF" w:rsidP="007A6CDF"/>
    <w:p w:rsidR="007A6CDF" w:rsidRDefault="007A6CDF" w:rsidP="007A6CDF">
      <w:pPr>
        <w:rPr>
          <w:sz w:val="16"/>
        </w:rPr>
      </w:pPr>
      <w:r w:rsidRPr="00780CD1">
        <w:rPr>
          <w:rStyle w:val="StyleBoldUnderline"/>
        </w:rPr>
        <w:t>To the Mexican people, one of the great achievements in their history was the day their president kicked out foreign oil companies in 1938</w:t>
      </w:r>
      <w:r w:rsidRPr="00780CD1">
        <w:rPr>
          <w:sz w:val="16"/>
        </w:rPr>
        <w:t>. Thus, they celebrate March 18 as a civic holiday</w:t>
      </w:r>
      <w:proofErr w:type="gramStart"/>
      <w:r w:rsidRPr="00780CD1">
        <w:rPr>
          <w:sz w:val="16"/>
        </w:rPr>
        <w:t>.</w:t>
      </w:r>
      <w:r w:rsidRPr="00780CD1">
        <w:rPr>
          <w:sz w:val="12"/>
        </w:rPr>
        <w:t>¶</w:t>
      </w:r>
      <w:proofErr w:type="gramEnd"/>
      <w:r w:rsidRPr="00780CD1">
        <w:rPr>
          <w:sz w:val="16"/>
        </w:rPr>
        <w:t xml:space="preserve"> </w:t>
      </w:r>
      <w:r w:rsidRPr="00780CD1">
        <w:rPr>
          <w:rStyle w:val="StyleBoldUnderline"/>
        </w:rPr>
        <w:t>Yet today</w:t>
      </w:r>
      <w:r w:rsidRPr="00780CD1">
        <w:rPr>
          <w:sz w:val="16"/>
        </w:rPr>
        <w:t xml:space="preserve">, </w:t>
      </w:r>
      <w:r w:rsidRPr="00780CD1">
        <w:rPr>
          <w:rStyle w:val="StyleBoldUnderline"/>
        </w:rPr>
        <w:t>that</w:t>
      </w:r>
      <w:r w:rsidRPr="00780CD1">
        <w:rPr>
          <w:sz w:val="16"/>
        </w:rPr>
        <w:t xml:space="preserve"> 72-year-old act has </w:t>
      </w:r>
      <w:r w:rsidRPr="00780CD1">
        <w:rPr>
          <w:rStyle w:val="StyleBoldUnderline"/>
        </w:rPr>
        <w:t>put Mexico in a straitjacket, one that threatens both the welfare of the country and the oil supply of the United States</w:t>
      </w:r>
      <w:r w:rsidRPr="00780CD1">
        <w:rPr>
          <w:sz w:val="16"/>
        </w:rPr>
        <w:t>.</w:t>
      </w:r>
      <w:r w:rsidRPr="00780CD1">
        <w:rPr>
          <w:sz w:val="12"/>
        </w:rPr>
        <w:t>¶</w:t>
      </w:r>
      <w:r w:rsidRPr="00780CD1">
        <w:rPr>
          <w:sz w:val="16"/>
        </w:rPr>
        <w:t xml:space="preserve"> The national oil company created after the 1938 seizure, </w:t>
      </w:r>
      <w:r w:rsidRPr="00780CD1">
        <w:rPr>
          <w:rStyle w:val="StyleBoldUnderline"/>
        </w:rPr>
        <w:t>Pemex, is entering a period of turmoil</w:t>
      </w:r>
      <w:r w:rsidRPr="00780CD1">
        <w:rPr>
          <w:sz w:val="16"/>
        </w:rPr>
        <w:t xml:space="preserve">. </w:t>
      </w:r>
      <w:r w:rsidRPr="00780CD1">
        <w:rPr>
          <w:rStyle w:val="StyleBoldUnderline"/>
        </w:rPr>
        <w:t>Oil production in its aging fields is sagging so rapidly that Mexico</w:t>
      </w:r>
      <w:r w:rsidRPr="00780CD1">
        <w:rPr>
          <w:sz w:val="16"/>
        </w:rPr>
        <w:t xml:space="preserve">, long one of the world’s top oil-exporting countries, </w:t>
      </w:r>
      <w:r w:rsidRPr="00780CD1">
        <w:rPr>
          <w:rStyle w:val="Emphasis"/>
        </w:rPr>
        <w:t>could begin importing oil within the decade</w:t>
      </w:r>
      <w:proofErr w:type="gramStart"/>
      <w:r w:rsidRPr="00780CD1">
        <w:rPr>
          <w:sz w:val="16"/>
        </w:rPr>
        <w:t>.</w:t>
      </w:r>
      <w:r w:rsidRPr="00780CD1">
        <w:rPr>
          <w:sz w:val="12"/>
        </w:rPr>
        <w:t>¶</w:t>
      </w:r>
      <w:proofErr w:type="gramEnd"/>
      <w:r w:rsidRPr="00780CD1">
        <w:rPr>
          <w:sz w:val="16"/>
        </w:rPr>
        <w:t xml:space="preserve"> Mexico is among the three leading foreign suppliers of oil to the United States, along with Canada and Saudi Arabia. </w:t>
      </w:r>
      <w:r w:rsidRPr="00780CD1">
        <w:rPr>
          <w:rStyle w:val="StyleBoldUnderline"/>
        </w:rPr>
        <w:t>Mexican barrels can be replaced, but at a cost. It means greater American dependence on unfriendly countries like Venezuela, unstable countries like Nigeria and Iraq, and on the oil sands of Canada, an environmentally destructive form of oil production</w:t>
      </w:r>
      <w:proofErr w:type="gramStart"/>
      <w:r w:rsidRPr="00780CD1">
        <w:rPr>
          <w:sz w:val="16"/>
        </w:rPr>
        <w:t>.</w:t>
      </w:r>
      <w:r w:rsidRPr="00780CD1">
        <w:rPr>
          <w:sz w:val="12"/>
        </w:rPr>
        <w:t>¶</w:t>
      </w:r>
      <w:proofErr w:type="gramEnd"/>
      <w:r w:rsidRPr="00780CD1">
        <w:rPr>
          <w:sz w:val="16"/>
        </w:rPr>
        <w:t xml:space="preserve"> “</w:t>
      </w:r>
      <w:r w:rsidRPr="00780CD1">
        <w:rPr>
          <w:rStyle w:val="StyleBoldUnderline"/>
        </w:rPr>
        <w:t>As you lose Mexican oil, you lose a critical supply</w:t>
      </w:r>
      <w:r w:rsidRPr="00780CD1">
        <w:rPr>
          <w:sz w:val="16"/>
        </w:rPr>
        <w:t>,” said Jeremy M. Martin, director of the energy program at the Institute of the Americas at the University of California, San Diego. “</w:t>
      </w:r>
      <w:r w:rsidRPr="00780CD1">
        <w:rPr>
          <w:rStyle w:val="StyleBoldUnderline"/>
        </w:rPr>
        <w:t>It’s not just about energy security but national security, because our neighbor’s economic and political well-being is largely linked to its capacity to produce and export oil</w:t>
      </w:r>
      <w:r w:rsidRPr="00780CD1">
        <w:rPr>
          <w:sz w:val="16"/>
        </w:rPr>
        <w:t>.”</w:t>
      </w:r>
      <w:r w:rsidRPr="00780CD1">
        <w:rPr>
          <w:sz w:val="12"/>
        </w:rPr>
        <w:t>¶</w:t>
      </w:r>
      <w:r w:rsidRPr="00780CD1">
        <w:rPr>
          <w:sz w:val="16"/>
        </w:rPr>
        <w:t xml:space="preserve"> Mexico probably still has plenty of oil, especially beneath the deep waters of the Gulf of Mexico, but Pemex lacks the technology and know-how to get it out. Inviting foreign companies into the country to help is one of the touchiest propositions in Mexican politics</w:t>
      </w:r>
      <w:proofErr w:type="gramStart"/>
      <w:r w:rsidRPr="00780CD1">
        <w:rPr>
          <w:sz w:val="16"/>
        </w:rPr>
        <w:t>.</w:t>
      </w:r>
      <w:r w:rsidRPr="00780CD1">
        <w:rPr>
          <w:sz w:val="12"/>
        </w:rPr>
        <w:t>¶</w:t>
      </w:r>
      <w:proofErr w:type="gramEnd"/>
      <w:r w:rsidRPr="00780CD1">
        <w:rPr>
          <w:sz w:val="16"/>
        </w:rPr>
        <w:t xml:space="preserve"> As the Mexican government struggles to find a way forward, production keeps falling.</w:t>
      </w:r>
      <w:r w:rsidRPr="00780CD1">
        <w:rPr>
          <w:sz w:val="12"/>
        </w:rPr>
        <w:t>¶</w:t>
      </w:r>
      <w:r w:rsidRPr="00780CD1">
        <w:rPr>
          <w:sz w:val="16"/>
        </w:rPr>
        <w:t xml:space="preserve"> The basic problem is simply that Mexico’s readily accessible oil is used up — pretty much the same thing that happened to the United States when production began falling in the 1970s. Output from Mexico’s giant Cantarell field, in shallow waters near the eastern shore, has plunged by 50 percent in recent years. Output at the country’s other large field is expected to begin falling in the next year or two</w:t>
      </w:r>
      <w:proofErr w:type="gramStart"/>
      <w:r w:rsidRPr="00780CD1">
        <w:rPr>
          <w:sz w:val="16"/>
        </w:rPr>
        <w:t>.</w:t>
      </w:r>
      <w:r w:rsidRPr="00780CD1">
        <w:rPr>
          <w:sz w:val="12"/>
        </w:rPr>
        <w:t>¶</w:t>
      </w:r>
      <w:proofErr w:type="gramEnd"/>
      <w:r w:rsidRPr="00780CD1">
        <w:rPr>
          <w:sz w:val="16"/>
        </w:rPr>
        <w:t xml:space="preserve"> Historically, </w:t>
      </w:r>
      <w:r w:rsidRPr="00780CD1">
        <w:rPr>
          <w:rStyle w:val="StyleBoldUnderline"/>
        </w:rPr>
        <w:t>oil has supplied</w:t>
      </w:r>
      <w:r w:rsidRPr="00780CD1">
        <w:rPr>
          <w:sz w:val="16"/>
        </w:rPr>
        <w:t xml:space="preserve"> 30 to </w:t>
      </w:r>
      <w:r w:rsidRPr="00780CD1">
        <w:rPr>
          <w:rStyle w:val="StyleBoldUnderline"/>
        </w:rPr>
        <w:t>40 percent of the Mexican government’s revenue</w:t>
      </w:r>
      <w:r w:rsidRPr="00780CD1">
        <w:rPr>
          <w:sz w:val="16"/>
        </w:rPr>
        <w:t>. Confronting a potential calamity, President Felipe Calderón has pushed through the strongest reforms he can defend politically, in hopes of attracting foreign investment. But he dare not do anything that would appear to reverse the 1938 nationalization. Even the modest reforms he has managed to pass are being challenged in court</w:t>
      </w:r>
      <w:proofErr w:type="gramStart"/>
      <w:r w:rsidRPr="00780CD1">
        <w:rPr>
          <w:sz w:val="16"/>
        </w:rPr>
        <w:t>.</w:t>
      </w:r>
      <w:r w:rsidRPr="00780CD1">
        <w:rPr>
          <w:sz w:val="12"/>
        </w:rPr>
        <w:t>¶</w:t>
      </w:r>
      <w:proofErr w:type="gramEnd"/>
      <w:r w:rsidRPr="00780CD1">
        <w:rPr>
          <w:sz w:val="16"/>
        </w:rPr>
        <w:t xml:space="preserve"> Officially, </w:t>
      </w:r>
      <w:r w:rsidRPr="00780CD1">
        <w:rPr>
          <w:rStyle w:val="StyleBoldUnderline"/>
        </w:rPr>
        <w:t>the government is optimistic that Mexico can reverse its decline as an oil-producing nation. But its efforts so far have yielded more rhetoric than oil</w:t>
      </w:r>
      <w:proofErr w:type="gramStart"/>
      <w:r w:rsidRPr="00780CD1">
        <w:rPr>
          <w:sz w:val="16"/>
        </w:rPr>
        <w:t>.</w:t>
      </w:r>
      <w:r w:rsidRPr="00780CD1">
        <w:rPr>
          <w:sz w:val="12"/>
        </w:rPr>
        <w:t>¶</w:t>
      </w:r>
      <w:proofErr w:type="gramEnd"/>
      <w:r w:rsidRPr="00780CD1">
        <w:rPr>
          <w:sz w:val="16"/>
        </w:rPr>
        <w:t xml:space="preserve"> Last year, on the day celebrating the 1938 seizure, the president’s helicopter landed in a hilly oil field outside this farming town. He announced that a new era of Mexican gushers would dawn soon</w:t>
      </w:r>
      <w:proofErr w:type="gramStart"/>
      <w:r w:rsidRPr="00780CD1">
        <w:rPr>
          <w:sz w:val="16"/>
        </w:rPr>
        <w:t>.</w:t>
      </w:r>
      <w:r w:rsidRPr="00780CD1">
        <w:rPr>
          <w:sz w:val="12"/>
        </w:rPr>
        <w:t>¶</w:t>
      </w:r>
      <w:proofErr w:type="gramEnd"/>
      <w:r w:rsidRPr="00780CD1">
        <w:rPr>
          <w:sz w:val="16"/>
        </w:rPr>
        <w:t xml:space="preserve"> “Under this soil,” Mr. Calderón told thousands of oil workers, lay “the richness that could propel development in our country and help Mexico accelerate our path to progress and well-being.” He promised that 20 wells would be spurting crude “very soon” from the ground on which he stood</w:t>
      </w:r>
      <w:proofErr w:type="gramStart"/>
      <w:r w:rsidRPr="00780CD1">
        <w:rPr>
          <w:sz w:val="16"/>
        </w:rPr>
        <w:t>.</w:t>
      </w:r>
      <w:r w:rsidRPr="00780CD1">
        <w:rPr>
          <w:sz w:val="12"/>
        </w:rPr>
        <w:t>¶</w:t>
      </w:r>
      <w:proofErr w:type="gramEnd"/>
      <w:r w:rsidRPr="00780CD1">
        <w:rPr>
          <w:sz w:val="16"/>
        </w:rPr>
        <w:t xml:space="preserve"> Almost a year later, only three wells were pumping on a recent afternoon. Eleven had been shut after producing little or no oil. In fact, the effort to develop the geologically challenging Chicontepec field here, near the gulf coast, is deteriorating into an embarrassing disaster for Pemex, the latest in a string of them</w:t>
      </w:r>
      <w:proofErr w:type="gramStart"/>
      <w:r w:rsidRPr="00780CD1">
        <w:rPr>
          <w:sz w:val="16"/>
        </w:rPr>
        <w:t>.</w:t>
      </w:r>
      <w:r w:rsidRPr="00780CD1">
        <w:rPr>
          <w:sz w:val="12"/>
        </w:rPr>
        <w:t>¶</w:t>
      </w:r>
      <w:proofErr w:type="gramEnd"/>
      <w:r w:rsidRPr="00780CD1">
        <w:rPr>
          <w:sz w:val="16"/>
        </w:rPr>
        <w:t xml:space="preserve"> In all, Mexican oil output has dropped from just short of 3.5 million barrels a day in 2004 to a projected average of 2.5 million barrels this year. Mexican oil exports to the United States, now 1.1 million barrels a day, have fallen by nearly a third in the last six years</w:t>
      </w:r>
      <w:proofErr w:type="gramStart"/>
      <w:r w:rsidRPr="00780CD1">
        <w:rPr>
          <w:sz w:val="16"/>
        </w:rPr>
        <w:t>.</w:t>
      </w:r>
      <w:r w:rsidRPr="00780CD1">
        <w:rPr>
          <w:sz w:val="12"/>
        </w:rPr>
        <w:t>¶</w:t>
      </w:r>
      <w:proofErr w:type="gramEnd"/>
      <w:r w:rsidRPr="00780CD1">
        <w:rPr>
          <w:sz w:val="16"/>
        </w:rPr>
        <w:t xml:space="preserve"> The United States Energy Department projects that Mexican production will decline by an additional 600,000 barrels a day by 2020; combined with growing domestic demand, that would probably make the country an oil importer.</w:t>
      </w:r>
      <w:r w:rsidRPr="00780CD1">
        <w:rPr>
          <w:sz w:val="12"/>
        </w:rPr>
        <w:t>¶</w:t>
      </w:r>
      <w:r w:rsidRPr="00780CD1">
        <w:rPr>
          <w:sz w:val="16"/>
        </w:rPr>
        <w:t xml:space="preserve"> In the last two years, Mexico provided about 12 percent of all crude oil imports to the United States, supplying about 8 percent of the total oil used by American refineries, according to the Energy Department.</w:t>
      </w:r>
      <w:r w:rsidRPr="00780CD1">
        <w:rPr>
          <w:sz w:val="12"/>
        </w:rPr>
        <w:t>¶</w:t>
      </w:r>
      <w:r w:rsidRPr="00780CD1">
        <w:rPr>
          <w:sz w:val="16"/>
        </w:rPr>
        <w:t xml:space="preserve"> </w:t>
      </w:r>
      <w:r w:rsidRPr="00780CD1">
        <w:rPr>
          <w:rStyle w:val="StyleBoldUnderline"/>
        </w:rPr>
        <w:t>Pemex</w:t>
      </w:r>
      <w:r w:rsidRPr="00780CD1">
        <w:rPr>
          <w:sz w:val="16"/>
        </w:rPr>
        <w:t xml:space="preserve"> — officially Petróleos Mexicanos — </w:t>
      </w:r>
      <w:r w:rsidRPr="00780CD1">
        <w:rPr>
          <w:rStyle w:val="StyleBoldUnderline"/>
        </w:rPr>
        <w:t>is the most important company in Mexico, employing 140,000 people. Oil money is used for everything from building schools to fighting the war against drug cartels</w:t>
      </w:r>
      <w:proofErr w:type="gramStart"/>
      <w:r w:rsidRPr="00780CD1">
        <w:rPr>
          <w:rStyle w:val="StyleBoldUnderline"/>
        </w:rPr>
        <w:t>.</w:t>
      </w:r>
      <w:r w:rsidRPr="00780CD1">
        <w:rPr>
          <w:sz w:val="12"/>
        </w:rPr>
        <w:t>¶</w:t>
      </w:r>
      <w:proofErr w:type="gramEnd"/>
      <w:r w:rsidRPr="00780CD1">
        <w:rPr>
          <w:sz w:val="16"/>
        </w:rPr>
        <w:t xml:space="preserve"> “</w:t>
      </w:r>
      <w:r w:rsidRPr="00780CD1">
        <w:rPr>
          <w:rStyle w:val="StyleBoldUnderline"/>
        </w:rPr>
        <w:t>The fact that Mexico’s production is rapidly declining could potentially cause a financial crisis not only for Pemex but for the government</w:t>
      </w:r>
      <w:r w:rsidRPr="00780CD1">
        <w:rPr>
          <w:sz w:val="16"/>
        </w:rPr>
        <w:t>,” said Enrique Sira, the Mexico director of IHS Cera, an energy consulting firm.</w:t>
      </w:r>
    </w:p>
    <w:p w:rsidR="007A6CDF" w:rsidRDefault="007A6CDF" w:rsidP="007A6CDF">
      <w:pPr>
        <w:rPr>
          <w:sz w:val="16"/>
        </w:rPr>
      </w:pPr>
    </w:p>
    <w:p w:rsidR="007A6CDF" w:rsidRPr="00A7692E" w:rsidRDefault="007A6CDF" w:rsidP="007A6CDF">
      <w:pPr>
        <w:pStyle w:val="Heading4"/>
      </w:pPr>
      <w:r w:rsidRPr="00A7692E">
        <w:t>Mexican economic collapse destroys the global economy.</w:t>
      </w:r>
    </w:p>
    <w:p w:rsidR="007A6CDF" w:rsidRPr="00A7692E" w:rsidRDefault="007A6CDF" w:rsidP="007A6CDF">
      <w:r w:rsidRPr="00A7692E">
        <w:rPr>
          <w:rStyle w:val="StyleStyleBold12pt"/>
        </w:rPr>
        <w:t>Dallas Morning News 1995</w:t>
      </w:r>
      <w:r>
        <w:rPr>
          <w:rStyle w:val="StyleStyleBold12pt"/>
        </w:rPr>
        <w:t>,</w:t>
      </w:r>
      <w:r w:rsidRPr="00A7692E">
        <w:t xml:space="preserve"> Dallas Morning News, 11/28/95 nexis</w:t>
      </w:r>
    </w:p>
    <w:p w:rsidR="007A6CDF" w:rsidRPr="00A7692E" w:rsidRDefault="007A6CDF" w:rsidP="007A6CDF"/>
    <w:p w:rsidR="007A6CDF" w:rsidRDefault="007A6CDF" w:rsidP="007A6CDF">
      <w:pPr>
        <w:rPr>
          <w:sz w:val="16"/>
        </w:rPr>
      </w:pPr>
      <w:r w:rsidRPr="00A7692E">
        <w:rPr>
          <w:sz w:val="16"/>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A7692E">
        <w:rPr>
          <w:rStyle w:val="StyleBoldUnderline"/>
        </w:rPr>
        <w:t>Mexico is a major international player. If its economy were to collapse, it would drag down a few other countries and thousands of foreign investors</w:t>
      </w:r>
      <w:r w:rsidRPr="00A7692E">
        <w:rPr>
          <w:sz w:val="16"/>
        </w:rPr>
        <w:t xml:space="preserve">. </w:t>
      </w:r>
      <w:r w:rsidRPr="00A7692E">
        <w:rPr>
          <w:rStyle w:val="StyleBoldUnderline"/>
        </w:rPr>
        <w:t>If recovery is prolonged, the world economy will feel the slowdow</w:t>
      </w:r>
      <w:r w:rsidRPr="00A7692E">
        <w:rPr>
          <w:sz w:val="16"/>
        </w:rPr>
        <w:t>n. "</w:t>
      </w:r>
      <w:r w:rsidRPr="00A7692E">
        <w:rPr>
          <w:rStyle w:val="StyleBoldUnderline"/>
        </w:rPr>
        <w:t>It took a peso devaluation so that other countries could notice the key role that Mexico plays in today's global economy</w:t>
      </w:r>
      <w:r w:rsidRPr="00A7692E">
        <w:rPr>
          <w:sz w:val="16"/>
        </w:rPr>
        <w:t xml:space="preserve">," said economist Victor Lpez Villafane of the Monterrey Institute of Technology. "I hate to say it, but </w:t>
      </w:r>
      <w:r w:rsidRPr="00A7692E">
        <w:rPr>
          <w:rStyle w:val="StyleBoldUnderline"/>
        </w:rPr>
        <w:t>if Mexico were to default on its debts, that would trigger an international financial collapse</w:t>
      </w:r>
      <w:r w:rsidRPr="00A7692E">
        <w:rPr>
          <w:sz w:val="16"/>
        </w:rPr>
        <w:t xml:space="preserve">" </w:t>
      </w:r>
      <w:r w:rsidRPr="00A7692E">
        <w:rPr>
          <w:rStyle w:val="Emphasis"/>
        </w:rPr>
        <w:t>not seen since the Great Depression,</w:t>
      </w:r>
      <w:r w:rsidRPr="00A7692E">
        <w:rPr>
          <w:sz w:val="16"/>
        </w:rPr>
        <w:t xml:space="preserve"> said Dr. Lpez, who has conducted comparative studies of the Mexican economy and the economies of some Asian and Latin American countries. </w:t>
      </w:r>
    </w:p>
    <w:p w:rsidR="007A6CDF" w:rsidRDefault="007A6CDF" w:rsidP="007A6CDF">
      <w:pPr>
        <w:rPr>
          <w:sz w:val="16"/>
        </w:rPr>
      </w:pPr>
    </w:p>
    <w:p w:rsidR="007A6CDF" w:rsidRDefault="007A6CDF" w:rsidP="007A6CDF">
      <w:pPr>
        <w:pStyle w:val="Heading4"/>
        <w:rPr>
          <w:rStyle w:val="StyleStyleBold12pt"/>
          <w:b/>
        </w:rPr>
      </w:pPr>
      <w:r>
        <w:rPr>
          <w:rStyle w:val="StyleStyleBold12pt"/>
          <w:b/>
        </w:rPr>
        <w:t>Decline causes nuclear war</w:t>
      </w:r>
    </w:p>
    <w:p w:rsidR="007A6CDF" w:rsidRPr="001D798B" w:rsidRDefault="007A6CDF" w:rsidP="007A6CDF">
      <w:pPr>
        <w:rPr>
          <w:rStyle w:val="StyleStyleBold12pt"/>
        </w:rPr>
      </w:pPr>
      <w:r w:rsidRPr="001D798B">
        <w:rPr>
          <w:rStyle w:val="StyleStyleBold12pt"/>
        </w:rPr>
        <w:t>Harris and Burrows 9</w:t>
      </w:r>
    </w:p>
    <w:p w:rsidR="007A6CDF" w:rsidRPr="00E26730" w:rsidRDefault="007A6CDF" w:rsidP="007A6CDF">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47" w:history="1">
        <w:r w:rsidRPr="00E26730">
          <w:t>http://www.ciaonet.org/journals/twq/v32i2/f_0016178_13952.pdf</w:t>
        </w:r>
      </w:hyperlink>
    </w:p>
    <w:p w:rsidR="007A6CDF" w:rsidRPr="00E26730" w:rsidRDefault="007A6CDF" w:rsidP="007A6CDF">
      <w:r w:rsidRPr="00E26730">
        <w:t>Increased Potential for Global Conflict</w:t>
      </w:r>
    </w:p>
    <w:p w:rsidR="007A6CDF" w:rsidRPr="000C6F15" w:rsidRDefault="007A6CDF" w:rsidP="007A6CDF">
      <w:pPr>
        <w:rPr>
          <w:sz w:val="16"/>
        </w:rPr>
      </w:pPr>
      <w:r w:rsidRPr="000C6F15">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0C6F15">
        <w:rPr>
          <w:sz w:val="16"/>
        </w:rPr>
        <w:t xml:space="preserve"> is not likely to be repeated, the </w:t>
      </w:r>
      <w:r w:rsidRPr="00B27DF2">
        <w:rPr>
          <w:rStyle w:val="StyleBoldUnderline"/>
          <w:highlight w:val="green"/>
        </w:rPr>
        <w:t>lessons</w:t>
      </w:r>
      <w:r w:rsidRPr="000C6F15">
        <w:rPr>
          <w:sz w:val="16"/>
        </w:rPr>
        <w:t xml:space="preserve"> to be drawn from that period </w:t>
      </w:r>
      <w:r w:rsidRPr="00B27DF2">
        <w:rPr>
          <w:rStyle w:val="StyleBoldUnderline"/>
          <w:highlight w:val="green"/>
        </w:rPr>
        <w:t>include</w:t>
      </w:r>
      <w:r w:rsidRPr="000C6F15">
        <w:rPr>
          <w:sz w:val="16"/>
        </w:rPr>
        <w:t xml:space="preserve"> the </w:t>
      </w:r>
      <w:r w:rsidRPr="00003FBC">
        <w:rPr>
          <w:rStyle w:val="StyleBoldUnderline"/>
        </w:rPr>
        <w:t>harmful effects on fledgling democracies and multiethnic societies</w:t>
      </w:r>
      <w:r w:rsidRPr="000C6F15">
        <w:rPr>
          <w:sz w:val="16"/>
        </w:rPr>
        <w:t xml:space="preserve"> (think Central Europe in 1920s and 1930s) </w:t>
      </w:r>
      <w:r w:rsidRPr="00003FBC">
        <w:rPr>
          <w:rStyle w:val="StyleBoldUnderline"/>
        </w:rPr>
        <w:t xml:space="preserve">and on </w:t>
      </w:r>
      <w:r w:rsidRPr="000C6F15">
        <w:rPr>
          <w:sz w:val="16"/>
        </w:rPr>
        <w:t xml:space="preserve">the </w:t>
      </w:r>
      <w:r w:rsidRPr="00003FBC">
        <w:rPr>
          <w:rStyle w:val="StyleBoldUnderline"/>
        </w:rPr>
        <w:t>sustainability of multilateral institutions</w:t>
      </w:r>
      <w:r w:rsidRPr="000C6F15">
        <w:rPr>
          <w:sz w:val="16"/>
        </w:rPr>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0C6F15">
        <w:rPr>
          <w:sz w:val="16"/>
        </w:rPr>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0C6F15">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0C6F15">
        <w:rPr>
          <w:sz w:val="16"/>
        </w:rPr>
        <w:t xml:space="preserve">economic </w:t>
      </w:r>
      <w:r w:rsidRPr="00003FBC">
        <w:rPr>
          <w:rStyle w:val="StyleBoldUnderline"/>
        </w:rPr>
        <w:t>growth continues</w:t>
      </w:r>
      <w:r w:rsidRPr="000C6F15">
        <w:rPr>
          <w:sz w:val="16"/>
        </w:rPr>
        <w:t xml:space="preserve"> in the Middle East </w:t>
      </w:r>
      <w:r w:rsidRPr="00003FBC">
        <w:rPr>
          <w:rStyle w:val="StyleBoldUnderline"/>
        </w:rPr>
        <w:t>and youth unemployment is reduced</w:t>
      </w:r>
      <w:r w:rsidRPr="000C6F15">
        <w:rPr>
          <w:sz w:val="16"/>
        </w:rPr>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0C6F15">
        <w:rPr>
          <w:sz w:val="16"/>
        </w:rPr>
        <w:t xml:space="preserve"> in 2025 </w:t>
      </w:r>
      <w:r w:rsidRPr="00B27DF2">
        <w:rPr>
          <w:rStyle w:val="StyleBoldUnderline"/>
          <w:highlight w:val="green"/>
        </w:rPr>
        <w:t>will</w:t>
      </w:r>
      <w:r w:rsidRPr="000C6F15">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27DF2">
        <w:rPr>
          <w:rStyle w:val="StyleBoldUnderline"/>
          <w:highlight w:val="green"/>
        </w:rPr>
        <w:t>become self-radicalized</w:t>
      </w:r>
      <w:r w:rsidRPr="000C6F15">
        <w:rPr>
          <w:sz w:val="16"/>
        </w:rPr>
        <w:t xml:space="preserve">, particularly </w:t>
      </w:r>
      <w:r w:rsidRPr="00B27DF2">
        <w:rPr>
          <w:rStyle w:val="StyleBoldUnderline"/>
          <w:highlight w:val="green"/>
        </w:rPr>
        <w:t>in the absence of economic outlets</w:t>
      </w:r>
      <w:r w:rsidRPr="000C6F15">
        <w:rPr>
          <w:sz w:val="16"/>
        </w:rPr>
        <w:t xml:space="preserve"> that would become narrower in an economic downturn. The most dangerous casualty of any </w:t>
      </w:r>
      <w:proofErr w:type="gramStart"/>
      <w:r w:rsidRPr="00B27DF2">
        <w:rPr>
          <w:rStyle w:val="StyleBoldUnderline"/>
          <w:highlight w:val="green"/>
        </w:rPr>
        <w:t>economically-induced</w:t>
      </w:r>
      <w:proofErr w:type="gramEnd"/>
      <w:r w:rsidRPr="00B27DF2">
        <w:rPr>
          <w:rStyle w:val="StyleBoldUnderline"/>
          <w:highlight w:val="green"/>
        </w:rPr>
        <w:t xml:space="preserve"> drawdown of U.S. military presence</w:t>
      </w:r>
      <w:r w:rsidRPr="000C6F15">
        <w:rPr>
          <w:sz w:val="16"/>
        </w:rPr>
        <w:t xml:space="preserve"> would almost certainly be the Middle East. Although Iran’s acquisition of nuclear weapons is not inevitable, </w:t>
      </w:r>
      <w:r w:rsidRPr="00003FBC">
        <w:rPr>
          <w:rStyle w:val="StyleBoldUnderline"/>
        </w:rPr>
        <w:t>worries about a nuclear</w:t>
      </w:r>
      <w:r w:rsidRPr="000C6F15">
        <w:rPr>
          <w:sz w:val="16"/>
        </w:rPr>
        <w:t xml:space="preserve">-armed </w:t>
      </w:r>
      <w:r w:rsidRPr="00003FBC">
        <w:rPr>
          <w:rStyle w:val="StyleBoldUnderline"/>
        </w:rPr>
        <w:t xml:space="preserve">Iran </w:t>
      </w:r>
      <w:r w:rsidRPr="00B27DF2">
        <w:rPr>
          <w:rStyle w:val="StyleBoldUnderline"/>
          <w:highlight w:val="green"/>
        </w:rPr>
        <w:t>could lead states</w:t>
      </w:r>
      <w:r w:rsidRPr="000C6F15">
        <w:rPr>
          <w:sz w:val="16"/>
        </w:rPr>
        <w:t xml:space="preserve"> in the region </w:t>
      </w:r>
      <w:r w:rsidRPr="00B27DF2">
        <w:rPr>
          <w:rStyle w:val="StyleBoldUnderline"/>
          <w:highlight w:val="green"/>
        </w:rPr>
        <w:t>to develop new security arrangements</w:t>
      </w:r>
      <w:r w:rsidRPr="000C6F15">
        <w:rPr>
          <w:sz w:val="16"/>
        </w:rPr>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0C6F15">
        <w:rPr>
          <w:sz w:val="16"/>
        </w:rPr>
        <w:t xml:space="preserve">. Episodes of low intensity </w:t>
      </w:r>
      <w:r w:rsidRPr="00B27DF2">
        <w:rPr>
          <w:rStyle w:val="StyleBoldUnderline"/>
          <w:highlight w:val="green"/>
        </w:rPr>
        <w:t>conflict</w:t>
      </w:r>
      <w:r w:rsidRPr="000C6F15">
        <w:rPr>
          <w:sz w:val="16"/>
        </w:rPr>
        <w:t xml:space="preserve"> and terrorism taking place under a nuclear umbrella </w:t>
      </w:r>
      <w:r w:rsidRPr="00B27DF2">
        <w:rPr>
          <w:rStyle w:val="StyleBoldUnderline"/>
          <w:highlight w:val="green"/>
        </w:rPr>
        <w:t>could lead to an unintended escalation</w:t>
      </w:r>
      <w:r w:rsidRPr="000C6F15">
        <w:rPr>
          <w:sz w:val="16"/>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0C6F15">
        <w:rPr>
          <w:sz w:val="16"/>
        </w:rPr>
        <w:t xml:space="preserve"> of Iranian intentions </w:t>
      </w:r>
      <w:r w:rsidRPr="00B27DF2">
        <w:rPr>
          <w:rStyle w:val="StyleBoldUnderline"/>
          <w:highlight w:val="green"/>
        </w:rPr>
        <w:t>may place</w:t>
      </w:r>
      <w:r w:rsidRPr="000C6F15">
        <w:rPr>
          <w:sz w:val="16"/>
        </w:rPr>
        <w:t xml:space="preserve"> more </w:t>
      </w:r>
      <w:r w:rsidRPr="00B27DF2">
        <w:rPr>
          <w:rStyle w:val="StyleBoldUnderline"/>
          <w:highlight w:val="green"/>
        </w:rPr>
        <w:t>focus on preemption</w:t>
      </w:r>
      <w:r w:rsidRPr="000C6F15">
        <w:rPr>
          <w:sz w:val="16"/>
        </w:rPr>
        <w:t xml:space="preserve"> rather than defense, potentially </w:t>
      </w:r>
      <w:r w:rsidRPr="00B27DF2">
        <w:rPr>
          <w:rStyle w:val="StyleBoldUnderline"/>
          <w:highlight w:val="green"/>
        </w:rPr>
        <w:t>leading to escalating crises</w:t>
      </w:r>
      <w:r w:rsidRPr="000C6F15">
        <w:rPr>
          <w:sz w:val="16"/>
        </w:rPr>
        <w:t>.</w:t>
      </w:r>
    </w:p>
    <w:p w:rsidR="007A6CDF" w:rsidRDefault="007A6CDF" w:rsidP="007A6CDF"/>
    <w:p w:rsidR="007A6CDF" w:rsidRPr="002C54EC" w:rsidRDefault="007A6CDF" w:rsidP="007A6CDF"/>
    <w:p w:rsidR="007A6CDF" w:rsidRPr="001C560D" w:rsidRDefault="007A6CDF" w:rsidP="007A6CDF"/>
    <w:p w:rsidR="007A6CDF" w:rsidRDefault="007A6CDF" w:rsidP="007A6CDF">
      <w:pPr>
        <w:pStyle w:val="Heading3"/>
      </w:pPr>
      <w:r>
        <w:t>War on Terror</w:t>
      </w:r>
    </w:p>
    <w:p w:rsidR="007A6CDF" w:rsidRDefault="007A6CDF" w:rsidP="007A6CDF">
      <w:pPr>
        <w:pStyle w:val="Heading4"/>
      </w:pPr>
      <w:r>
        <w:t>Mexican relations solve transnational terrorism</w:t>
      </w:r>
    </w:p>
    <w:p w:rsidR="007A6CDF" w:rsidRDefault="007A6CDF" w:rsidP="007A6CDF">
      <w:r w:rsidRPr="007765DC">
        <w:rPr>
          <w:rStyle w:val="StyleStyleBold12pt"/>
        </w:rPr>
        <w:t>Cohen ’11</w:t>
      </w:r>
      <w:r>
        <w:t xml:space="preserve"> </w:t>
      </w:r>
      <w:r w:rsidRPr="00B31A36">
        <w:t>(John, Director of the Progressive Policy Institute’s Community Crime Fighting Project, President and Chief Executive Officer of PSComm LLC, a consulting firm that works with public-safety agencies, September 13, 2011, prepared statement in the hearing before the SBMS of the Committee on Homeland Security House of Representatives, one hundred twelfth congress, first session, Transcribed by the GPO, “TEN YEARS AFTER 9/11: CAN TERRORISTS STILL EXPLOIT OUR VISA SYSTEM</w:t>
      </w:r>
      <w:proofErr w:type="gramStart"/>
      <w:r w:rsidRPr="00B31A36">
        <w:t>?,</w:t>
      </w:r>
      <w:proofErr w:type="gramEnd"/>
      <w:r w:rsidRPr="00B31A36">
        <w:t xml:space="preserve">” </w:t>
      </w:r>
      <w:hyperlink r:id="rId48" w:history="1">
        <w:r w:rsidRPr="00B31A36">
          <w:t>http://www.gpo.gov/fdsys/pkg/CHRG-112hhrg72930/pdf/CHRG-112hhrg72930.pdf</w:t>
        </w:r>
      </w:hyperlink>
      <w:r w:rsidRPr="00B31A36">
        <w:t>)</w:t>
      </w:r>
    </w:p>
    <w:p w:rsidR="007A6CDF" w:rsidRPr="007765DC" w:rsidRDefault="007A6CDF" w:rsidP="007A6CDF"/>
    <w:p w:rsidR="007A6CDF" w:rsidRPr="00C24862" w:rsidRDefault="007A6CDF" w:rsidP="007A6CDF">
      <w:pPr>
        <w:rPr>
          <w:sz w:val="16"/>
        </w:rPr>
      </w:pPr>
      <w:r w:rsidRPr="007765DC">
        <w:rPr>
          <w:rStyle w:val="StyleBoldUnderline"/>
        </w:rPr>
        <w:t>Working with Mexican federal police and immigration authorities to identify and stop dangerous people from transiting to Mexico; enhancing efforts to combat transnational crime and confront organizations who</w:t>
      </w:r>
      <w:r w:rsidRPr="00C24862">
        <w:rPr>
          <w:sz w:val="16"/>
        </w:rPr>
        <w:t xml:space="preserve">se illicit actions undermine public safety, erode the rule of law, and </w:t>
      </w:r>
      <w:r w:rsidRPr="007765DC">
        <w:rPr>
          <w:rStyle w:val="StyleBoldUnderline"/>
        </w:rPr>
        <w:t>threaten National security;</w:t>
      </w:r>
      <w:r w:rsidRPr="00C24862">
        <w:rPr>
          <w:sz w:val="16"/>
        </w:rPr>
        <w:t xml:space="preserve"> and supporting Merida Initiative capacity-building programs such as the incorporation of biometrics into Mexico Immigration’s Integrated System for Migration Operations. DHS has supported non-intrusive inspection equipment training, </w:t>
      </w:r>
      <w:r w:rsidRPr="007765DC">
        <w:rPr>
          <w:rStyle w:val="StyleBoldUnderline"/>
        </w:rPr>
        <w:t>financial crimes investigative training, canine enforcement training, assistance in transitioning the Mexican Customs</w:t>
      </w:r>
      <w:r w:rsidRPr="00C24862">
        <w:rPr>
          <w:sz w:val="16"/>
        </w:rPr>
        <w:t xml:space="preserve"> from a revenue-based institution </w:t>
      </w:r>
      <w:r w:rsidRPr="007765DC">
        <w:rPr>
          <w:rStyle w:val="StyleBoldUnderline"/>
        </w:rPr>
        <w:t>to a law enforcement-based institution, and improvements in immigration control programs</w:t>
      </w:r>
    </w:p>
    <w:p w:rsidR="007A6CDF" w:rsidRPr="000B10FF" w:rsidRDefault="007A6CDF" w:rsidP="007A6CDF">
      <w:pPr>
        <w:pStyle w:val="Heading4"/>
      </w:pPr>
      <w:r w:rsidRPr="000B10FF">
        <w:t>Mexico more critical than ever for U.S. war on terror</w:t>
      </w:r>
    </w:p>
    <w:p w:rsidR="007A6CDF" w:rsidRPr="000B10FF" w:rsidRDefault="007A6CDF" w:rsidP="007A6CDF">
      <w:r w:rsidRPr="000B10FF">
        <w:rPr>
          <w:rStyle w:val="StyleStyleBold12pt"/>
        </w:rPr>
        <w:t>Leiken, 02</w:t>
      </w:r>
      <w:r w:rsidRPr="000B10FF">
        <w:t>— senior fellow in the Foreign Policy program at Brookings (Bob Leiken, “War On Terror: Mexico More Critical Than Ever for U.S.”, Brookings Instutition, 3/24/02, http://www.brookings.edu/research/opinions/2002/03/24immigration-leiken)</w:t>
      </w:r>
    </w:p>
    <w:p w:rsidR="007A6CDF" w:rsidRDefault="007A6CDF" w:rsidP="007A6CDF">
      <w:pPr>
        <w:pStyle w:val="card"/>
      </w:pPr>
      <w:r w:rsidRPr="00C23021">
        <w:rPr>
          <w:rStyle w:val="StyleBoldUnderline"/>
        </w:rPr>
        <w:t xml:space="preserve">Latin America affords terrorist networks promising avenues: a long, disorderly border; corrupt officials; </w:t>
      </w:r>
      <w:proofErr w:type="gramStart"/>
      <w:r w:rsidRPr="00C23021">
        <w:rPr>
          <w:rStyle w:val="StyleBoldUnderline"/>
        </w:rPr>
        <w:t>well organized</w:t>
      </w:r>
      <w:proofErr w:type="gramEnd"/>
      <w:r w:rsidRPr="00C23021">
        <w:rPr>
          <w:rStyle w:val="StyleBoldUnderline"/>
        </w:rPr>
        <w:t xml:space="preserve"> smuggling rings</w:t>
      </w:r>
      <w:r>
        <w:t>. Endemic official graft makes it easy to obtain travel documents. Police forces are often inefficient and corrupt</w:t>
      </w:r>
      <w:proofErr w:type="gramStart"/>
      <w:r>
        <w:t>.</w:t>
      </w:r>
      <w:r w:rsidRPr="00C23021">
        <w:rPr>
          <w:sz w:val="12"/>
        </w:rPr>
        <w:t>¶</w:t>
      </w:r>
      <w:proofErr w:type="gramEnd"/>
      <w:r w:rsidRPr="00C23021">
        <w:rPr>
          <w:sz w:val="12"/>
        </w:rPr>
        <w:t xml:space="preserve"> ¶ </w:t>
      </w:r>
      <w:r w:rsidRPr="00C23021">
        <w:rPr>
          <w:rStyle w:val="StyleBoldUnderline"/>
        </w:rPr>
        <w:t>Latin America's problematic transition to democracy and markets has widened the economic disparities that help perpetuate anti-American sentiment. The collapse of Argentina, the closest ally of the U.S. in South America, may fuel populist and anti-American movements. Terrorism is now on the rebound in Peru and on the offensive in Colombia</w:t>
      </w:r>
      <w:proofErr w:type="gramStart"/>
      <w:r>
        <w:t>.</w:t>
      </w:r>
      <w:r w:rsidRPr="00C23021">
        <w:rPr>
          <w:sz w:val="12"/>
        </w:rPr>
        <w:t>¶</w:t>
      </w:r>
      <w:proofErr w:type="gramEnd"/>
      <w:r w:rsidRPr="00C23021">
        <w:rPr>
          <w:sz w:val="12"/>
        </w:rPr>
        <w:t xml:space="preserve"> ¶ </w:t>
      </w:r>
      <w:r>
        <w:t>So far there is nothing to indicate a direct alliance between al-Qaeda and Latin American terrorist organizations like Colombia's FARC or the Shining Path in Peru. But U.S. counter-terrorism experts say "sleeper cells" have been planted among Latin America's six million Muslims</w:t>
      </w:r>
      <w:proofErr w:type="gramStart"/>
      <w:r>
        <w:t>.</w:t>
      </w:r>
      <w:r w:rsidRPr="00C23021">
        <w:rPr>
          <w:sz w:val="12"/>
        </w:rPr>
        <w:t>¶</w:t>
      </w:r>
      <w:proofErr w:type="gramEnd"/>
      <w:r w:rsidRPr="00C23021">
        <w:rPr>
          <w:sz w:val="12"/>
        </w:rPr>
        <w:t xml:space="preserve"> ¶ </w:t>
      </w:r>
      <w:r>
        <w:t>After Sept. 11, 40 FBI agents and police officers from Argentina and Brazil scoured Paraguay's notorious "triple border" region, which has become a haven for Islamic terrorists. U.S. authorities have asked government security forces in Argentina, Brazil, Colombia, Ecuador and Uruguay to track movements of suspect Arab nationals in the wake of the attacks</w:t>
      </w:r>
      <w:proofErr w:type="gramStart"/>
      <w:r>
        <w:t>.</w:t>
      </w:r>
      <w:r w:rsidRPr="00C23021">
        <w:rPr>
          <w:sz w:val="12"/>
        </w:rPr>
        <w:t>¶</w:t>
      </w:r>
      <w:proofErr w:type="gramEnd"/>
      <w:r w:rsidRPr="00C23021">
        <w:rPr>
          <w:sz w:val="12"/>
        </w:rPr>
        <w:t xml:space="preserve"> ¶ </w:t>
      </w:r>
      <w:r>
        <w:t xml:space="preserve">The Bush administration suspects that the Abdullah ring, which specializes in smuggling Middle Easterners over the Mexican border, has terrorist ties. </w:t>
      </w:r>
      <w:r w:rsidRPr="00C23021">
        <w:t>Thanks to international alien smugglers,</w:t>
      </w:r>
      <w:r w:rsidRPr="00C23021">
        <w:rPr>
          <w:rStyle w:val="StyleBoldUnderline"/>
        </w:rPr>
        <w:t xml:space="preserve"> the number of Middle Easterners illegally crossing </w:t>
      </w:r>
      <w:r>
        <w:rPr>
          <w:rStyle w:val="StyleBoldUnderline"/>
        </w:rPr>
        <w:t xml:space="preserve">Mexico's borders has </w:t>
      </w:r>
      <w:proofErr w:type="gramStart"/>
      <w:r>
        <w:rPr>
          <w:rStyle w:val="StyleBoldUnderline"/>
        </w:rPr>
        <w:t>soared.</w:t>
      </w:r>
      <w:r w:rsidRPr="00C23021">
        <w:rPr>
          <w:rStyle w:val="StyleBoldUnderline"/>
        </w:rPr>
        <w:t>Mexican</w:t>
      </w:r>
      <w:proofErr w:type="gramEnd"/>
      <w:r w:rsidRPr="00C23021">
        <w:rPr>
          <w:rStyle w:val="StyleBoldUnderline"/>
        </w:rPr>
        <w:t xml:space="preserve"> drug lords have tunneled the </w:t>
      </w:r>
      <w:r w:rsidRPr="00C23021">
        <w:t>border and set up clandestine methamphetamine factories in various parts of the United States.</w:t>
      </w:r>
      <w:r w:rsidRPr="00C23021">
        <w:rPr>
          <w:rStyle w:val="StyleBoldUnderline"/>
        </w:rPr>
        <w:t xml:space="preserve"> The State Department's coordinator for counter-terrorism recently told a congressional committee that the Mexican border represents "a diffuse and insidious threat</w:t>
      </w:r>
      <w:r>
        <w:t>."</w:t>
      </w:r>
      <w:r w:rsidRPr="00C23021">
        <w:rPr>
          <w:sz w:val="12"/>
        </w:rPr>
        <w:t xml:space="preserve">¶ ¶ </w:t>
      </w:r>
      <w:proofErr w:type="gramStart"/>
      <w:r>
        <w:t>The</w:t>
      </w:r>
      <w:proofErr w:type="gramEnd"/>
      <w:r>
        <w:t xml:space="preserve"> answer is not to "close down" that border, were that even possible, and thus to junk NAFTA and tip Mexico and the Southwest into economic crisis. </w:t>
      </w:r>
      <w:r w:rsidRPr="00225C61">
        <w:rPr>
          <w:rStyle w:val="StyleBoldUnderline"/>
        </w:rPr>
        <w:t>Together with Mexico we should fashion a "smart border"</w:t>
      </w:r>
      <w:r>
        <w:t xml:space="preserve"> with pre-clearance for goods, fast lanes for frequent travelers and modern detection devices. Everyone crossing should be checked through a comprehensive </w:t>
      </w:r>
      <w:proofErr w:type="gramStart"/>
      <w:r>
        <w:t>data base</w:t>
      </w:r>
      <w:proofErr w:type="gramEnd"/>
      <w:r>
        <w:t>. Illegal migration is a luxury we can no longer afford</w:t>
      </w:r>
      <w:proofErr w:type="gramStart"/>
      <w:r>
        <w:t>.</w:t>
      </w:r>
      <w:r w:rsidRPr="00C23021">
        <w:rPr>
          <w:sz w:val="12"/>
        </w:rPr>
        <w:t>¶</w:t>
      </w:r>
      <w:proofErr w:type="gramEnd"/>
      <w:r w:rsidRPr="00C23021">
        <w:rPr>
          <w:sz w:val="12"/>
        </w:rPr>
        <w:t xml:space="preserve"> ¶ </w:t>
      </w:r>
      <w:r>
        <w:t xml:space="preserve">But to bring it to an end it </w:t>
      </w:r>
      <w:r w:rsidRPr="00225C61">
        <w:rPr>
          <w:rStyle w:val="StyleBoldUnderline"/>
        </w:rPr>
        <w:t>we ought also to reconsider a Mexican proposal for bilateral cooperatio</w:t>
      </w:r>
      <w:r>
        <w:t>n that looked to be a dead letter after Sept. 11. That proposal is getting more attention since President George W. Bush met Thursday and Friday with his Mexican counterpart, Vicente Fox, in Monterrey, Mexico</w:t>
      </w:r>
      <w:proofErr w:type="gramStart"/>
      <w:r>
        <w:t>.</w:t>
      </w:r>
      <w:r w:rsidRPr="00C23021">
        <w:rPr>
          <w:sz w:val="12"/>
        </w:rPr>
        <w:t>¶</w:t>
      </w:r>
      <w:proofErr w:type="gramEnd"/>
      <w:r w:rsidRPr="00C23021">
        <w:rPr>
          <w:sz w:val="12"/>
        </w:rPr>
        <w:t xml:space="preserve"> ¶ </w:t>
      </w:r>
      <w:r w:rsidRPr="00225C61">
        <w:rPr>
          <w:rStyle w:val="StyleBoldUnderline"/>
        </w:rPr>
        <w:t>Mexico wishes to make migration legal and orderly</w:t>
      </w:r>
      <w:r>
        <w:t>, replacing smugglers and illegal aliens with guest workers and legal residents. The alternative is to try to deport unauthorized aliens and to try to staff the entire Mexican border, even as we increase supervision in the north</w:t>
      </w:r>
      <w:proofErr w:type="gramStart"/>
      <w:r>
        <w:t>.</w:t>
      </w:r>
      <w:r w:rsidRPr="00C23021">
        <w:rPr>
          <w:sz w:val="12"/>
        </w:rPr>
        <w:t>¶</w:t>
      </w:r>
      <w:proofErr w:type="gramEnd"/>
      <w:r w:rsidRPr="00C23021">
        <w:rPr>
          <w:sz w:val="12"/>
        </w:rPr>
        <w:t xml:space="preserve"> ¶ </w:t>
      </w:r>
      <w:r>
        <w:t>Those missions could bust an already overtaxed Immigration and Naturalization Service and foster a scofflaw migrant environment hospitable to terrorists. Who is going to report suspicious activity to the authorities if they believe their own deportation will follow</w:t>
      </w:r>
      <w:proofErr w:type="gramStart"/>
      <w:r>
        <w:t>?</w:t>
      </w:r>
      <w:r w:rsidRPr="00C23021">
        <w:rPr>
          <w:sz w:val="12"/>
        </w:rPr>
        <w:t>¶</w:t>
      </w:r>
      <w:proofErr w:type="gramEnd"/>
      <w:r w:rsidRPr="00C23021">
        <w:rPr>
          <w:sz w:val="12"/>
        </w:rPr>
        <w:t xml:space="preserve"> ¶ </w:t>
      </w:r>
      <w:r>
        <w:t>It is in the U.S. interest that the INS be adequately funded, organized and briefed. All immigrants need to be brought into the system</w:t>
      </w:r>
      <w:proofErr w:type="gramStart"/>
      <w:r>
        <w:t>.</w:t>
      </w:r>
      <w:r w:rsidRPr="00C23021">
        <w:rPr>
          <w:sz w:val="12"/>
        </w:rPr>
        <w:t>¶</w:t>
      </w:r>
      <w:proofErr w:type="gramEnd"/>
      <w:r w:rsidRPr="00C23021">
        <w:rPr>
          <w:sz w:val="12"/>
        </w:rPr>
        <w:t xml:space="preserve"> ¶ </w:t>
      </w:r>
      <w:r>
        <w:t xml:space="preserve">But for the system to work, two more things are needed. The first is to issue identity cards to an agreed number of migrants and undocumented workers. National identity cards could also make employers' checks on illegal workers meaningful. The second is that </w:t>
      </w:r>
      <w:r w:rsidRPr="00225C61">
        <w:rPr>
          <w:rStyle w:val="StyleBoldUnderline"/>
        </w:rPr>
        <w:t>Mexico share responsibility for our common border and extend the security perimeter against terrorism by building the rule of law within Mexico</w:t>
      </w:r>
      <w:proofErr w:type="gramStart"/>
      <w:r>
        <w:t>.</w:t>
      </w:r>
      <w:r w:rsidRPr="00C23021">
        <w:rPr>
          <w:sz w:val="12"/>
        </w:rPr>
        <w:t>¶</w:t>
      </w:r>
      <w:proofErr w:type="gramEnd"/>
      <w:r w:rsidRPr="00C23021">
        <w:rPr>
          <w:sz w:val="12"/>
        </w:rPr>
        <w:t xml:space="preserve"> ¶ </w:t>
      </w:r>
      <w:r>
        <w:t xml:space="preserve">Several indices show that the Border Patrol has enjoyed some success in stemming the flow of illegals, but unfortunately "success" has cost a significant toll in Mexican lives. However, </w:t>
      </w:r>
      <w:proofErr w:type="gramStart"/>
      <w:r>
        <w:t>were</w:t>
      </w:r>
      <w:proofErr w:type="gramEnd"/>
      <w:r>
        <w:t xml:space="preserve"> Mexico to place dangerous zones off-limits, together we could make the border safe. </w:t>
      </w:r>
      <w:r w:rsidRPr="00225C61">
        <w:rPr>
          <w:rStyle w:val="StyleBoldUnderline"/>
        </w:rPr>
        <w:t xml:space="preserve">Mexican federal officials and state governments indicate willingness to take </w:t>
      </w:r>
      <w:r>
        <w:t xml:space="preserve">these </w:t>
      </w:r>
      <w:r w:rsidRPr="00225C61">
        <w:rPr>
          <w:rStyle w:val="StyleBoldUnderline"/>
        </w:rPr>
        <w:t>actions</w:t>
      </w:r>
      <w:r>
        <w:t xml:space="preserve"> if their migrants can become legal in sufficient number</w:t>
      </w:r>
      <w:proofErr w:type="gramStart"/>
      <w:r>
        <w:t>.</w:t>
      </w:r>
      <w:r w:rsidRPr="00C23021">
        <w:rPr>
          <w:sz w:val="12"/>
        </w:rPr>
        <w:t>¶</w:t>
      </w:r>
      <w:proofErr w:type="gramEnd"/>
      <w:r w:rsidRPr="00C23021">
        <w:rPr>
          <w:sz w:val="12"/>
        </w:rPr>
        <w:t xml:space="preserve"> ¶ </w:t>
      </w:r>
      <w:r w:rsidRPr="00225C61">
        <w:rPr>
          <w:rStyle w:val="StyleBoldUnderline"/>
        </w:rPr>
        <w:t>Mexican criminal organizations hospitable to international terrorists are a menace to both our countries</w:t>
      </w:r>
      <w:r>
        <w:t>. Building the rule of law is the centerpiece of Fox's administration, which has just achieved a signal victory over the notorious Arellano cartel</w:t>
      </w:r>
      <w:proofErr w:type="gramStart"/>
      <w:r>
        <w:t>.</w:t>
      </w:r>
      <w:r w:rsidRPr="00C23021">
        <w:rPr>
          <w:sz w:val="12"/>
        </w:rPr>
        <w:t>¶</w:t>
      </w:r>
      <w:proofErr w:type="gramEnd"/>
      <w:r w:rsidRPr="00C23021">
        <w:rPr>
          <w:sz w:val="12"/>
        </w:rPr>
        <w:t xml:space="preserve"> ¶ </w:t>
      </w:r>
      <w:r>
        <w:t xml:space="preserve">Fox's pledge of "total support" for the United States after Sept. 11 roused strident criticisms from fundamentalist Mexican political forces. Historic anti-American resentment is fueled by a recession that was triggered by our slump. </w:t>
      </w:r>
      <w:r w:rsidRPr="00225C61">
        <w:rPr>
          <w:rStyle w:val="StyleBoldUnderline"/>
        </w:rPr>
        <w:t>Agreement in principle on a bilateral migration accord would bolster a friend in need</w:t>
      </w:r>
      <w:proofErr w:type="gramStart"/>
      <w:r>
        <w:t>.</w:t>
      </w:r>
      <w:r w:rsidRPr="00C23021">
        <w:rPr>
          <w:sz w:val="12"/>
        </w:rPr>
        <w:t>¶</w:t>
      </w:r>
      <w:proofErr w:type="gramEnd"/>
      <w:r w:rsidRPr="00C23021">
        <w:rPr>
          <w:sz w:val="12"/>
        </w:rPr>
        <w:t xml:space="preserve"> ¶ </w:t>
      </w:r>
      <w:r>
        <w:t xml:space="preserve">Bush's visit to Mexico was intended to back his affirmation that Mexico remains a top priority despite 9/11. In fact, </w:t>
      </w:r>
      <w:r w:rsidRPr="00225C61">
        <w:rPr>
          <w:rStyle w:val="StyleBoldUnderline"/>
        </w:rPr>
        <w:t>Mexico is now more critical to the United States. If our back door is not to remain open to terrorists, we need Mexico's cooperation. Building the rule of law in Mexico has become a U.S. security concern</w:t>
      </w:r>
      <w:r>
        <w:t>. And a Mexican immigration accord would be a first step toward closing our back door, but gently.</w:t>
      </w:r>
    </w:p>
    <w:p w:rsidR="007A6CDF" w:rsidRDefault="007A6CDF" w:rsidP="007A6CDF">
      <w:pPr>
        <w:pStyle w:val="Heading2"/>
      </w:pPr>
      <w:r>
        <w:t>Cartels/War on Drugs</w:t>
      </w:r>
    </w:p>
    <w:p w:rsidR="007A6CDF" w:rsidRPr="00D9798C" w:rsidRDefault="007A6CDF" w:rsidP="007A6CDF">
      <w:pPr>
        <w:pStyle w:val="Heading3"/>
      </w:pPr>
      <w:r>
        <w:t>Growth Solves</w:t>
      </w:r>
    </w:p>
    <w:p w:rsidR="007A6CDF" w:rsidRPr="00D56008" w:rsidRDefault="007A6CDF" w:rsidP="007A6CDF">
      <w:pPr>
        <w:pStyle w:val="Heading4"/>
      </w:pPr>
      <w:r w:rsidRPr="00D56008">
        <w:t>Economic ties solve drug war/immigration</w:t>
      </w:r>
    </w:p>
    <w:p w:rsidR="007A6CDF" w:rsidRPr="00D56008" w:rsidRDefault="007A6CDF" w:rsidP="007A6CDF">
      <w:pPr>
        <w:rPr>
          <w:rStyle w:val="StyleStyleBold12pt"/>
        </w:rPr>
      </w:pPr>
      <w:r w:rsidRPr="00D56008">
        <w:rPr>
          <w:rStyle w:val="StyleStyleBold12pt"/>
        </w:rPr>
        <w:t>Shoichet 13</w:t>
      </w:r>
    </w:p>
    <w:p w:rsidR="007A6CDF" w:rsidRPr="00D56008" w:rsidRDefault="007A6CDF" w:rsidP="007A6CDF">
      <w:r w:rsidRPr="00D56008">
        <w:t xml:space="preserve">Catherine,  “U.S., Mexican presidents push deeper economic ties; security issues still key” [http://www.cnn.com/2013/05/02/world/americas/mexico-obama-visit] May 2/ ajs </w:t>
      </w:r>
    </w:p>
    <w:p w:rsidR="007A6CDF" w:rsidRPr="0045295A" w:rsidRDefault="007A6CDF" w:rsidP="007A6CDF">
      <w:pPr>
        <w:rPr>
          <w:sz w:val="22"/>
          <w:szCs w:val="22"/>
        </w:rPr>
      </w:pPr>
    </w:p>
    <w:p w:rsidR="007A6CDF" w:rsidRPr="00D56008" w:rsidRDefault="007A6CDF" w:rsidP="007A6CDF">
      <w:pPr>
        <w:rPr>
          <w:sz w:val="16"/>
        </w:rPr>
      </w:pPr>
      <w:r w:rsidRPr="00D56008">
        <w:rPr>
          <w:sz w:val="16"/>
        </w:rPr>
        <w:t xml:space="preserve">Two issues -- security and immigration -- often get too much attention when it comes to talking about the U.S.-Mexico relationship, U.S. President Barack Obama said Thursday. Now, </w:t>
      </w:r>
      <w:r w:rsidRPr="00843157">
        <w:rPr>
          <w:rStyle w:val="StyleBoldUnderline"/>
        </w:rPr>
        <w:t>Obama said, it's time to forge deeper economic connections to create more jobs and more trade on both sides of the border.</w:t>
      </w:r>
      <w:r>
        <w:rPr>
          <w:rStyle w:val="StyleBoldUnderline"/>
        </w:rPr>
        <w:t xml:space="preserve"> </w:t>
      </w:r>
      <w:r w:rsidRPr="00D56008">
        <w:rPr>
          <w:sz w:val="16"/>
        </w:rPr>
        <w:t xml:space="preserve">"That's the focus of my visit," he told reporters after meeting with Mexican President Enrique Peña Nieto in the country's capital. But even as Obama and Peña Nieto pushed to shift the tone more toward trade and economics, security issues loomed large over Thursday's meeting. Peña Nieto said his government remains committed to fighting organized crime, but that the United States and Mexico must "cooperate on the basis of mutual respect, to be more efficient in our security strategy that we are implementing in Mexico." Obama stressed that the countries will continue to cooperate closely on security, but he didn't specify how. "I agreed to continue our close cooperation on security, even as that nature of that close cooperation will evolve," he said. It's up to the Mexican people, Obama said, "to determine their security structures and how it engages with other nations, including the United States. "In the meantime, he said, </w:t>
      </w:r>
      <w:r w:rsidRPr="0045295A">
        <w:rPr>
          <w:rStyle w:val="StyleBoldUnderline"/>
        </w:rPr>
        <w:t>the United States remains committed to reducing the demand for drugs north of the border, and the southward flow of illegal guns and cash that help fuel violence.</w:t>
      </w:r>
      <w:r w:rsidRPr="00D56008">
        <w:rPr>
          <w:sz w:val="16"/>
        </w:rPr>
        <w:t xml:space="preserve"> "I think it's natural that a new administration here in Mexico is looking carefully at how it's going to approach what is obviously a serious problem," Obama said, "and we are very much looking forward to cooperating in any ways that we can to battle organized crime." High-profile cartel takedowns were a hallmark of former President Felipe Calderon's tenure. Peña Nieto has vowed to take a different approach, focusing more on education problems and social inequality that he says fuel drug violence. The details of his policies are still coming into focus, and analysts say his government has deliberately tried to shift drug violence out of the spotlight. </w:t>
      </w:r>
      <w:r w:rsidRPr="00843157">
        <w:rPr>
          <w:rStyle w:val="StyleBoldUnderline"/>
        </w:rPr>
        <w:t>Before Obama's arrival, a spate of news reports this week on both sides of the border detailed changes in how Mexico cooperates with the United States.</w:t>
      </w:r>
      <w:r>
        <w:rPr>
          <w:rStyle w:val="StyleBoldUnderline"/>
        </w:rPr>
        <w:t xml:space="preserve"> </w:t>
      </w:r>
      <w:r w:rsidRPr="00D56008">
        <w:rPr>
          <w:sz w:val="16"/>
        </w:rPr>
        <w:t xml:space="preserve">Under the new rules, all U.S. requests for collaboration with Mexican agencies will flow through a single office, Interior Minister Miguel Angel Osorio Chong told Mexico's state-run Notimex news agency. It is a drastic change from recent years, when U.S. agents enjoyed widespread access to their Mexican counterparts. 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 Speaking to reporters after his meeting with Obama on Thursday, </w:t>
      </w:r>
      <w:r w:rsidRPr="0045295A">
        <w:rPr>
          <w:rStyle w:val="StyleBoldUnderline"/>
        </w:rPr>
        <w:t>Peña Nieto emphasized the importance of reducing violence, and also the importance of Mexico's relationship with the United States extending beyond the drug war</w:t>
      </w:r>
      <w:r w:rsidRPr="00D56008">
        <w:rPr>
          <w:sz w:val="16"/>
        </w:rPr>
        <w:t xml:space="preserve">. "We don't want to make this relationship targeted on one single issue," he said. "We want to place particular emphasis on the potential in the economic relationship between Mexico and the United States." To achieve that goal, Peña Nieto said, the presidents agreed to create a new high-level group to discuss economic and trade relations between the two nations. The group, which will include Cabinet ministers from both countries and U.S. Vice President Joe Biden, will have its first meeting this fall, Peña Nieto said. </w:t>
      </w:r>
      <w:r w:rsidRPr="00843157">
        <w:rPr>
          <w:rStyle w:val="StyleBoldUnderline"/>
        </w:rPr>
        <w:t>Imports and exports between the United States and Mexico totaled nearly $500 billion last year</w:t>
      </w:r>
      <w:r w:rsidRPr="00D56008">
        <w:rPr>
          <w:sz w:val="16"/>
        </w:rPr>
        <w:t xml:space="preserve">, and before Obama's arrival officials on </w:t>
      </w:r>
      <w:r w:rsidRPr="0045295A">
        <w:rPr>
          <w:rStyle w:val="StyleBoldUnderline"/>
        </w:rPr>
        <w:t>both sides of the border said economic relations would be a focal point during the U.S. president's visit.</w:t>
      </w:r>
      <w:r>
        <w:rPr>
          <w:rStyle w:val="StyleBoldUnderline"/>
        </w:rPr>
        <w:t xml:space="preserve"> </w:t>
      </w:r>
      <w:r w:rsidRPr="00D56008">
        <w:rPr>
          <w:sz w:val="16"/>
        </w:rPr>
        <w:t>"</w:t>
      </w:r>
      <w:r w:rsidRPr="0045295A">
        <w:rPr>
          <w:rStyle w:val="StyleBoldUnderline"/>
        </w:rPr>
        <w:t>When the economy in Mexico has grown,</w:t>
      </w:r>
      <w:r w:rsidRPr="00D56008">
        <w:rPr>
          <w:sz w:val="16"/>
        </w:rPr>
        <w:t xml:space="preserve"> and people have opportunity, </w:t>
      </w:r>
      <w:r w:rsidRPr="0045295A">
        <w:rPr>
          <w:rStyle w:val="StyleBoldUnderline"/>
        </w:rPr>
        <w:t>a lot of</w:t>
      </w:r>
      <w:r w:rsidRPr="00D56008">
        <w:rPr>
          <w:sz w:val="16"/>
        </w:rPr>
        <w:t xml:space="preserve"> our </w:t>
      </w:r>
      <w:r w:rsidRPr="0045295A">
        <w:rPr>
          <w:rStyle w:val="StyleBoldUnderline"/>
        </w:rPr>
        <w:t>problems are solved</w:t>
      </w:r>
      <w:r w:rsidRPr="00D56008">
        <w:rPr>
          <w:sz w:val="16"/>
        </w:rPr>
        <w:t>, or we have the resources to solve them," Obama said Thursday. The emphasis on the economy Thursday was a significant shift, said Jason Marczak, director of policy at the Americas Society and Council of the Americas. "The conversations between Mexico and the United States are changing," he told CNN en Español. Obama is scheduled to deliver a speech at the National Anthropology Museum in Mexico City on Friday morning. In the afternoon, he will travel to Costa Rica, where he will meet President Laura Chinchilla and other regional leaders.</w:t>
      </w:r>
    </w:p>
    <w:p w:rsidR="007A6CDF" w:rsidRDefault="007A6CDF" w:rsidP="007A6CDF"/>
    <w:p w:rsidR="007A6CDF" w:rsidRPr="00D56008" w:rsidRDefault="007A6CDF" w:rsidP="007A6CDF">
      <w:pPr>
        <w:pStyle w:val="Heading4"/>
      </w:pPr>
      <w:r w:rsidRPr="00D56008">
        <w:t>Mexican economic growth solves cartels</w:t>
      </w:r>
    </w:p>
    <w:p w:rsidR="007A6CDF" w:rsidRPr="00D56008" w:rsidRDefault="007A6CDF" w:rsidP="007A6CDF">
      <w:r w:rsidRPr="00D56008">
        <w:rPr>
          <w:rStyle w:val="StyleStyleBold12pt"/>
        </w:rPr>
        <w:t>Shoichet 11/27</w:t>
      </w:r>
      <w:r w:rsidRPr="00D56008">
        <w:t xml:space="preserve">, Catherine, writer for CNN, “Mexican president-elect: Economic growth is key weapon in drug war,” 11/27, </w:t>
      </w:r>
      <w:hyperlink r:id="rId49" w:history="1">
        <w:r w:rsidRPr="00D56008">
          <w:t>http://www.cnn.com/2012/11/27/politics/mexico-president-interview/index.html</w:t>
        </w:r>
      </w:hyperlink>
    </w:p>
    <w:p w:rsidR="007A6CDF" w:rsidRDefault="007A6CDF" w:rsidP="007A6CDF">
      <w:pPr>
        <w:rPr>
          <w:sz w:val="16"/>
        </w:rPr>
      </w:pPr>
      <w:r w:rsidRPr="00274682">
        <w:rPr>
          <w:sz w:val="16"/>
        </w:rPr>
        <w:t xml:space="preserve">Creating </w:t>
      </w:r>
      <w:r w:rsidRPr="00274682">
        <w:rPr>
          <w:rStyle w:val="StyleBoldUnderline"/>
        </w:rPr>
        <w:t>more economic opportunities will be Mexico's greatest weapon in the war on drugs</w:t>
      </w:r>
      <w:r w:rsidRPr="00274682">
        <w:rPr>
          <w:sz w:val="16"/>
        </w:rPr>
        <w:t>, the country's president-elect said Tuesday. "</w:t>
      </w:r>
      <w:r w:rsidRPr="00274682">
        <w:rPr>
          <w:rStyle w:val="StyleBoldUnderline"/>
        </w:rPr>
        <w:t>That</w:t>
      </w:r>
      <w:r w:rsidRPr="00274682">
        <w:rPr>
          <w:sz w:val="16"/>
        </w:rPr>
        <w:t xml:space="preserve">, I think, </w:t>
      </w:r>
      <w:r w:rsidRPr="00274682">
        <w:rPr>
          <w:rStyle w:val="StyleBoldUnderline"/>
        </w:rPr>
        <w:t>is</w:t>
      </w:r>
      <w:r w:rsidRPr="00274682">
        <w:rPr>
          <w:sz w:val="16"/>
        </w:rPr>
        <w:t xml:space="preserve"> going to be </w:t>
      </w:r>
      <w:r w:rsidRPr="00274682">
        <w:rPr>
          <w:rStyle w:val="StyleBoldUnderline"/>
        </w:rPr>
        <w:t>the best way</w:t>
      </w:r>
      <w:r w:rsidRPr="00274682">
        <w:rPr>
          <w:sz w:val="16"/>
        </w:rPr>
        <w:t xml:space="preserve"> my </w:t>
      </w:r>
      <w:r w:rsidRPr="00274682">
        <w:rPr>
          <w:rStyle w:val="StyleBoldUnderline"/>
        </w:rPr>
        <w:t>government can prevent organized crime</w:t>
      </w:r>
      <w:r w:rsidRPr="00274682">
        <w:rPr>
          <w:sz w:val="16"/>
        </w:rPr>
        <w:t xml:space="preserve">," President-elect Enrique Pena Nieto told CNN's Wolf Blitzer. </w:t>
      </w:r>
      <w:r w:rsidRPr="00274682">
        <w:rPr>
          <w:rStyle w:val="StyleBoldUnderline"/>
        </w:rPr>
        <w:t>Without jobs</w:t>
      </w:r>
      <w:r w:rsidRPr="00274682">
        <w:rPr>
          <w:sz w:val="16"/>
        </w:rPr>
        <w:t xml:space="preserve"> and social programs, he said, "millions of my </w:t>
      </w:r>
      <w:r w:rsidRPr="00274682">
        <w:rPr>
          <w:rStyle w:val="StyleBoldUnderline"/>
        </w:rPr>
        <w:t>countrymen have no other option than to dedicate themselves</w:t>
      </w:r>
      <w:r w:rsidRPr="00274682">
        <w:rPr>
          <w:sz w:val="16"/>
        </w:rPr>
        <w:t xml:space="preserve"> sometimes </w:t>
      </w:r>
      <w:r w:rsidRPr="00274682">
        <w:rPr>
          <w:rStyle w:val="StyleBoldUnderline"/>
        </w:rPr>
        <w:t>to criminal activity</w:t>
      </w:r>
      <w:r w:rsidRPr="00274682">
        <w:rPr>
          <w:sz w:val="16"/>
        </w:rPr>
        <w:t>."</w:t>
      </w:r>
    </w:p>
    <w:p w:rsidR="007A6CDF" w:rsidRDefault="007A6CDF" w:rsidP="007A6CDF">
      <w:pPr>
        <w:pStyle w:val="Heading4"/>
      </w:pPr>
      <w:r>
        <w:t>Mexican economic growth is key weapon in drug war</w:t>
      </w:r>
    </w:p>
    <w:p w:rsidR="007A6CDF" w:rsidRDefault="007A6CDF" w:rsidP="007A6CDF">
      <w:r>
        <w:t xml:space="preserve">Catherine E. </w:t>
      </w:r>
      <w:r w:rsidRPr="00375A57">
        <w:rPr>
          <w:rStyle w:val="StyleStyleBold12pt"/>
        </w:rPr>
        <w:t>Shoichet 12</w:t>
      </w:r>
      <w:r>
        <w:t xml:space="preserve">, Latin America News Desk Editor at CNN, graduate of Harvard University. &lt;http://www.cnn.com/2012/11/27/politics/mexico-president-interview&gt; </w:t>
      </w:r>
    </w:p>
    <w:p w:rsidR="007A6CDF" w:rsidRDefault="007A6CDF" w:rsidP="007A6CDF">
      <w:pPr>
        <w:rPr>
          <w:b/>
          <w:u w:val="single"/>
        </w:rPr>
      </w:pPr>
      <w:r w:rsidRPr="00290DC9">
        <w:rPr>
          <w:b/>
          <w:u w:val="single"/>
        </w:rPr>
        <w:t>Creating more economic opportunities will be Mexico's greatest weapon in the war on drugs</w:t>
      </w:r>
      <w:r w:rsidRPr="00132286">
        <w:rPr>
          <w:sz w:val="16"/>
        </w:rPr>
        <w:t>, the country's president-elect said Tuesday. "That, I think, is going to be the best way my government can prevent organized crime," President-elect </w:t>
      </w:r>
      <w:r w:rsidRPr="00132286">
        <w:rPr>
          <w:sz w:val="16"/>
        </w:rPr>
        <w:fldChar w:fldCharType="begin"/>
      </w:r>
      <w:r w:rsidRPr="00132286">
        <w:rPr>
          <w:sz w:val="16"/>
        </w:rPr>
        <w:instrText xml:space="preserve"> HYPERLINK "http://www.cnn.com/2012/07/02/world/americas/mexico-pea-nieto-profile/index.html" \t "_blank" </w:instrText>
      </w:r>
      <w:r w:rsidRPr="00132286">
        <w:rPr>
          <w:sz w:val="16"/>
        </w:rPr>
      </w:r>
      <w:r w:rsidRPr="00132286">
        <w:rPr>
          <w:sz w:val="16"/>
        </w:rPr>
        <w:fldChar w:fldCharType="separate"/>
      </w:r>
      <w:r w:rsidRPr="00132286">
        <w:rPr>
          <w:sz w:val="16"/>
        </w:rPr>
        <w:t>Enrique Pena Nieto</w:t>
      </w:r>
      <w:r w:rsidRPr="00132286">
        <w:rPr>
          <w:sz w:val="16"/>
        </w:rPr>
        <w:fldChar w:fldCharType="end"/>
      </w:r>
      <w:r w:rsidRPr="00132286">
        <w:rPr>
          <w:sz w:val="16"/>
        </w:rPr>
        <w:t xml:space="preserve"> told CNN's Wolf Blitzer. </w:t>
      </w:r>
      <w:r w:rsidRPr="00290DC9">
        <w:rPr>
          <w:b/>
          <w:u w:val="single"/>
        </w:rPr>
        <w:t>Without jobs and social programs, he said, "millions of my countrymen have no other option than to dedicate themselves sometimes to criminal activity</w:t>
      </w:r>
      <w:r w:rsidRPr="00132286">
        <w:rPr>
          <w:sz w:val="16"/>
        </w:rPr>
        <w:t xml:space="preserve">." The wide-ranging interview was recorded just a few hours before the incoming leader met with U.S. President Barack Obama in Washington. In his first meeting with Obama, Pena </w:t>
      </w:r>
      <w:r w:rsidRPr="00290DC9">
        <w:rPr>
          <w:b/>
          <w:u w:val="single"/>
        </w:rPr>
        <w:t>Nieto said he planned to focus on building trust and boosting economic ties to create jobs</w:t>
      </w:r>
      <w:r w:rsidRPr="00132286">
        <w:rPr>
          <w:sz w:val="16"/>
        </w:rPr>
        <w:t xml:space="preserve">. </w:t>
      </w:r>
      <w:r w:rsidRPr="00132286">
        <w:rPr>
          <w:sz w:val="16"/>
        </w:rPr>
        <w:fldChar w:fldCharType="begin"/>
      </w:r>
      <w:r w:rsidRPr="00132286">
        <w:rPr>
          <w:sz w:val="16"/>
        </w:rPr>
        <w:instrText xml:space="preserve"> HYPERLINK "http://www.cnn.com/2012/11/27/politics/mexico-president-us-visit/index.html" \t "_blank" </w:instrText>
      </w:r>
      <w:r w:rsidRPr="00132286">
        <w:rPr>
          <w:sz w:val="16"/>
        </w:rPr>
      </w:r>
      <w:r w:rsidRPr="00132286">
        <w:rPr>
          <w:sz w:val="16"/>
        </w:rPr>
        <w:fldChar w:fldCharType="separate"/>
      </w:r>
      <w:r w:rsidRPr="00132286">
        <w:rPr>
          <w:sz w:val="16"/>
        </w:rPr>
        <w:t>Mexican leader eyes economic ties with U.S.</w:t>
      </w:r>
      <w:r w:rsidRPr="00132286">
        <w:rPr>
          <w:sz w:val="16"/>
        </w:rPr>
        <w:fldChar w:fldCharType="end"/>
      </w:r>
      <w:r w:rsidRPr="00132286">
        <w:rPr>
          <w:sz w:val="16"/>
        </w:rPr>
        <w:t xml:space="preserve"> "We've lost presence and competitiveness on the international market. ... There's still space, an opportunity, to achieve greater integration as far as productivity, which will allow us to improve the competitive conditions for creating jobs across North America," he said. Pena Nieto, 46, said his security strategy will focus on reducing the </w:t>
      </w:r>
      <w:r w:rsidRPr="00290DC9">
        <w:rPr>
          <w:b/>
          <w:u w:val="single"/>
        </w:rPr>
        <w:t>drug-related violence</w:t>
      </w:r>
      <w:r w:rsidRPr="00132286">
        <w:rPr>
          <w:sz w:val="16"/>
        </w:rPr>
        <w:t xml:space="preserve"> that </w:t>
      </w:r>
      <w:r w:rsidRPr="00290DC9">
        <w:rPr>
          <w:b/>
          <w:u w:val="single"/>
        </w:rPr>
        <w:t>took 60,000 lives during his predecessor's six-year term</w:t>
      </w:r>
      <w:r w:rsidRPr="00132286">
        <w:rPr>
          <w:sz w:val="16"/>
        </w:rPr>
        <w:t>, though he provided few specifics about how he would stem the violence or what aspects of outgoing President Felipe Caderon's strategy he will change. "</w:t>
      </w:r>
      <w:r w:rsidRPr="00290DC9">
        <w:rPr>
          <w:b/>
          <w:u w:val="single"/>
        </w:rPr>
        <w:t>We will keep</w:t>
      </w:r>
      <w:r w:rsidRPr="00132286">
        <w:rPr>
          <w:sz w:val="16"/>
        </w:rPr>
        <w:t xml:space="preserve"> the policies that I think work," he said, "including </w:t>
      </w:r>
      <w:r w:rsidRPr="00290DC9">
        <w:rPr>
          <w:b/>
          <w:u w:val="single"/>
        </w:rPr>
        <w:t>cooperation with the United States to effectively fight organized crime."</w:t>
      </w:r>
    </w:p>
    <w:p w:rsidR="007A6CDF" w:rsidRPr="00132286" w:rsidRDefault="007A6CDF" w:rsidP="007A6CDF">
      <w:pPr>
        <w:pStyle w:val="Heading3"/>
      </w:pPr>
      <w:r>
        <w:t>Relations Solve</w:t>
      </w:r>
    </w:p>
    <w:p w:rsidR="007A6CDF" w:rsidRPr="000B10FF" w:rsidRDefault="007A6CDF" w:rsidP="007A6CDF">
      <w:pPr>
        <w:pStyle w:val="Heading4"/>
      </w:pPr>
      <w:r>
        <w:t>US Mexico cooperation essential to war against cartels</w:t>
      </w:r>
    </w:p>
    <w:p w:rsidR="007A6CDF" w:rsidRPr="000B10FF" w:rsidRDefault="007A6CDF" w:rsidP="007A6CDF">
      <w:pPr>
        <w:rPr>
          <w:rStyle w:val="StyleStyleBold12pt"/>
        </w:rPr>
      </w:pPr>
      <w:r w:rsidRPr="000B10FF">
        <w:rPr>
          <w:rStyle w:val="StyleStyleBold12pt"/>
        </w:rPr>
        <w:t xml:space="preserve">New York Times, 11 </w:t>
      </w:r>
    </w:p>
    <w:p w:rsidR="007A6CDF" w:rsidRPr="000B10FF" w:rsidRDefault="007A6CDF" w:rsidP="007A6CDF">
      <w:r w:rsidRPr="000B10FF">
        <w:t>(Mark Mazzetti and Ginger Thompson, “U.S. Widens Role in Mexican Fight” New York Times, 8/25/2011, http://www.nytimes.com/2011/08/26/world/americas/26drugs.html?src=rechp&amp;_r=0)</w:t>
      </w:r>
    </w:p>
    <w:p w:rsidR="007A6CDF" w:rsidRPr="002030CB" w:rsidRDefault="007A6CDF" w:rsidP="007A6CDF">
      <w:pPr>
        <w:rPr>
          <w:rStyle w:val="StyleBoldUnderline"/>
        </w:rPr>
      </w:pPr>
      <w:r w:rsidRPr="00D9798C">
        <w:rPr>
          <w:sz w:val="16"/>
        </w:rPr>
        <w:t xml:space="preserve">WASHINGTON — </w:t>
      </w:r>
      <w:r w:rsidRPr="002030CB">
        <w:rPr>
          <w:rStyle w:val="StyleBoldUnderline"/>
        </w:rPr>
        <w:t xml:space="preserve">The Obama administration has expanded its role in Mexico’s fight against organized crime </w:t>
      </w:r>
      <w:r w:rsidRPr="00D9798C">
        <w:rPr>
          <w:sz w:val="16"/>
        </w:rPr>
        <w:t xml:space="preserve">by allowing the Mexican police to stage cross-border drug raids from inside the United States, according to senior administration and military officials. Mexican commandos have discreetly traveled to the United States, assembled at designated areas and dispatched helicopter missions back across the border aimed at suspected drug traffickers. </w:t>
      </w:r>
      <w:r w:rsidRPr="002030CB">
        <w:rPr>
          <w:rStyle w:val="StyleBoldUnderline"/>
        </w:rPr>
        <w:t>The Drug Enforcement Administration provides logistical support on the American side of the border</w:t>
      </w:r>
      <w:r w:rsidRPr="00D9798C">
        <w:rPr>
          <w:sz w:val="16"/>
        </w:rPr>
        <w:t>, officials said, arranging staging areas and sharing intelligence that helps guide Mexico’s decisions about targets and tactics</w:t>
      </w:r>
      <w:proofErr w:type="gramStart"/>
      <w:r w:rsidRPr="00D9798C">
        <w:rPr>
          <w:sz w:val="16"/>
        </w:rPr>
        <w:t>.¶</w:t>
      </w:r>
      <w:proofErr w:type="gramEnd"/>
      <w:r w:rsidRPr="00D9798C">
        <w:rPr>
          <w:sz w:val="16"/>
        </w:rPr>
        <w:t xml:space="preserve"> Officials said these so-called boomerang operations were intended to evade the surveillance — and corrupting influences — of the criminal organizations that closely monitor the movements of security forces inside Mexico. And they said </w:t>
      </w:r>
      <w:r w:rsidRPr="002030CB">
        <w:rPr>
          <w:rStyle w:val="StyleBoldUnderline"/>
        </w:rPr>
        <w:t xml:space="preserve">the efforts were meant to provide settings with tight security for American and Mexican law enforcement officers to collaborate in their pursuit of criminals </w:t>
      </w:r>
      <w:r w:rsidRPr="00D9798C">
        <w:rPr>
          <w:sz w:val="16"/>
        </w:rPr>
        <w:t>who operate on both sides of the border</w:t>
      </w:r>
      <w:proofErr w:type="gramStart"/>
      <w:r w:rsidRPr="00D9798C">
        <w:rPr>
          <w:sz w:val="16"/>
        </w:rPr>
        <w:t>.¶</w:t>
      </w:r>
      <w:proofErr w:type="gramEnd"/>
      <w:r w:rsidRPr="00D9798C">
        <w:rPr>
          <w:sz w:val="16"/>
        </w:rPr>
        <w:t xml:space="preserve"> Although the </w:t>
      </w:r>
      <w:r w:rsidRPr="002030CB">
        <w:rPr>
          <w:rStyle w:val="StyleBoldUnderline"/>
        </w:rPr>
        <w:t>operations</w:t>
      </w:r>
      <w:r w:rsidRPr="00D9798C">
        <w:rPr>
          <w:sz w:val="16"/>
        </w:rPr>
        <w:t xml:space="preserve"> remain rare, they </w:t>
      </w:r>
      <w:r w:rsidRPr="002030CB">
        <w:rPr>
          <w:rStyle w:val="StyleBoldUnderline"/>
        </w:rPr>
        <w:t>are part of a broadening American campaign aimed at blunting the power of Mexican cartels</w:t>
      </w:r>
      <w:r w:rsidRPr="00D9798C">
        <w:rPr>
          <w:sz w:val="16"/>
        </w:rPr>
        <w:t xml:space="preserve"> that have built criminal networks spanning the world and have started a wave of violence in Mexico that has left more than 35,000 people dead.¶ Many aspects of the campaign remain secret, because of legal and political sensitivities. But in recent months, details have begun to emerge, revealing efforts that would have been unthinkable five years ago. </w:t>
      </w:r>
      <w:r w:rsidRPr="002030CB">
        <w:rPr>
          <w:rStyle w:val="StyleBoldUnderline"/>
        </w:rPr>
        <w:t>Mexico’s president, Felipe Calderón</w:t>
      </w:r>
      <w:r w:rsidRPr="00D9798C">
        <w:rPr>
          <w:sz w:val="16"/>
        </w:rPr>
        <w:t xml:space="preserve">, who was elected in 2006, </w:t>
      </w:r>
      <w:r w:rsidRPr="002030CB">
        <w:rPr>
          <w:rStyle w:val="StyleBoldUnderline"/>
        </w:rPr>
        <w:t>has broken with his country’s historic suspicion of the United States and has enlisted Washington’s help in defeating the cartels</w:t>
      </w:r>
      <w:r w:rsidRPr="00D9798C">
        <w:rPr>
          <w:sz w:val="16"/>
        </w:rPr>
        <w:t>, a central priority for his government</w:t>
      </w:r>
      <w:proofErr w:type="gramStart"/>
      <w:r w:rsidRPr="00D9798C">
        <w:rPr>
          <w:sz w:val="16"/>
        </w:rPr>
        <w:t>.¶</w:t>
      </w:r>
      <w:proofErr w:type="gramEnd"/>
      <w:r w:rsidRPr="00D9798C">
        <w:rPr>
          <w:sz w:val="16"/>
        </w:rPr>
        <w:t xml:space="preserve"> American Predator and Global Hawk </w:t>
      </w:r>
      <w:r w:rsidRPr="002030CB">
        <w:rPr>
          <w:rStyle w:val="StyleBoldUnderline"/>
        </w:rPr>
        <w:t>drones now fly deep over Mexico</w:t>
      </w:r>
      <w:r w:rsidRPr="00D9798C">
        <w:rPr>
          <w:sz w:val="16"/>
        </w:rPr>
        <w:t xml:space="preserve"> to capture video of drug production facilities and smuggling routes. </w:t>
      </w:r>
      <w:r w:rsidRPr="002030CB">
        <w:rPr>
          <w:rStyle w:val="StyleBoldUnderline"/>
        </w:rPr>
        <w:t xml:space="preserve">Manned American aircraft fly over Mexican targets </w:t>
      </w:r>
      <w:r w:rsidRPr="00D9798C">
        <w:rPr>
          <w:sz w:val="16"/>
        </w:rPr>
        <w:t xml:space="preserve">to eavesdrop on cellphone communications. And </w:t>
      </w:r>
      <w:r w:rsidRPr="002030CB">
        <w:rPr>
          <w:rStyle w:val="StyleBoldUnderline"/>
        </w:rPr>
        <w:t>the D.E.A. has set up an intelligence outpost</w:t>
      </w:r>
      <w:r w:rsidRPr="00D9798C">
        <w:rPr>
          <w:sz w:val="16"/>
        </w:rPr>
        <w:t xml:space="preserve"> — staffed by Central Intelligence Agency operatives and retired American military personnel — on a Mexican military base</w:t>
      </w:r>
      <w:proofErr w:type="gramStart"/>
      <w:r w:rsidRPr="00D9798C">
        <w:rPr>
          <w:sz w:val="16"/>
        </w:rPr>
        <w:t>.¶</w:t>
      </w:r>
      <w:proofErr w:type="gramEnd"/>
      <w:r w:rsidRPr="002030CB">
        <w:rPr>
          <w:rStyle w:val="StyleBoldUnderline"/>
        </w:rPr>
        <w:t xml:space="preserve"> “There has always been a willingness and desire on the part of the United States to play more of a role in Mexico’s efforts</w:t>
      </w:r>
      <w:r w:rsidRPr="00D9798C">
        <w:rPr>
          <w:sz w:val="16"/>
        </w:rPr>
        <w:t>,” said Eric L. Olson, an expert on Mexico at the Woodrow Wilson Center.</w:t>
      </w:r>
      <w:r w:rsidRPr="002030CB">
        <w:rPr>
          <w:rStyle w:val="StyleBoldUnderline"/>
        </w:rPr>
        <w:t xml:space="preserve"> “But there have been some groundbreaking developments on the Mexican side where we’re seeing officials who are willing to take some risks, even political risks, by working closely with the United States to carry out very sensitive missions.”</w:t>
      </w:r>
    </w:p>
    <w:p w:rsidR="007A6CDF" w:rsidRPr="009A3E82" w:rsidRDefault="007A6CDF" w:rsidP="007A6CDF">
      <w:pPr>
        <w:pStyle w:val="Heading4"/>
      </w:pPr>
      <w:r w:rsidRPr="009A3E82">
        <w:t>Mexico loves US involvement in the war on drugs</w:t>
      </w:r>
    </w:p>
    <w:p w:rsidR="007A6CDF" w:rsidRPr="009A3E82" w:rsidRDefault="007A6CDF" w:rsidP="007A6CDF">
      <w:pPr>
        <w:rPr>
          <w:rStyle w:val="StyleStyleBold12pt"/>
        </w:rPr>
      </w:pPr>
      <w:r w:rsidRPr="009A3E82">
        <w:rPr>
          <w:rStyle w:val="StyleStyleBold12pt"/>
        </w:rPr>
        <w:t xml:space="preserve">NY Time 4/30 </w:t>
      </w:r>
    </w:p>
    <w:p w:rsidR="007A6CDF" w:rsidRPr="0097265E" w:rsidRDefault="007A6CDF" w:rsidP="007A6CDF">
      <w:pPr>
        <w:rPr>
          <w:sz w:val="16"/>
        </w:rPr>
      </w:pPr>
      <w:r w:rsidRPr="00D9798C">
        <w:t xml:space="preserve">Mexico’s Curbs on U.S. Role in Drug Fight Spark Friction RANDAL C. ARCHIBOL April 30, 2013 </w:t>
      </w:r>
      <w:hyperlink r:id="rId50" w:history="1">
        <w:r w:rsidRPr="00D9798C">
          <w:t>http://www.nytimes.com/2013/05/01/world/americas/friction-between-us-and-mexico-threatens-efforts-on-drugs.html?pagewanted=all&amp;_r=0</w:t>
        </w:r>
      </w:hyperlink>
      <w:r w:rsidRPr="00D9798C">
        <w:t xml:space="preserve"> The New York Times (or NYT</w:t>
      </w:r>
      <w:r w:rsidRPr="0097265E">
        <w:rPr>
          <w:sz w:val="16"/>
        </w:rPr>
        <w:t>) is an American daily</w:t>
      </w:r>
      <w:r w:rsidRPr="0060475D">
        <w:rPr>
          <w:rStyle w:val="StyleBoldUnderline"/>
        </w:rPr>
        <w:t xml:space="preserve"> </w:t>
      </w:r>
      <w:r w:rsidRPr="0097265E">
        <w:rPr>
          <w:sz w:val="16"/>
        </w:rPr>
        <w:t>newspaper, founded and continuously published in New York City since September 18, 1851</w:t>
      </w:r>
    </w:p>
    <w:p w:rsidR="007A6CDF" w:rsidRDefault="007A6CDF" w:rsidP="007A6CDF">
      <w:pPr>
        <w:rPr>
          <w:rStyle w:val="StyleBoldUnderline"/>
        </w:rPr>
      </w:pPr>
      <w:r w:rsidRPr="00BB6264">
        <w:rPr>
          <w:rStyle w:val="StyleBoldUnderline"/>
        </w:rPr>
        <w:t>But behind the scenes</w:t>
      </w:r>
      <w:r w:rsidRPr="009A3E82">
        <w:rPr>
          <w:sz w:val="16"/>
        </w:rPr>
        <w:t xml:space="preserve">, the </w:t>
      </w:r>
      <w:r w:rsidRPr="00BB6264">
        <w:rPr>
          <w:rStyle w:val="StyleBoldUnderline"/>
        </w:rPr>
        <w:t>Americans are</w:t>
      </w:r>
      <w:r w:rsidRPr="009A3E82">
        <w:rPr>
          <w:sz w:val="16"/>
        </w:rPr>
        <w:t xml:space="preserve"> coming to grips with a scaling back of the level of coordination that existed during the presidency of Felipe Calderón, which included American drones </w:t>
      </w:r>
      <w:r w:rsidRPr="00BB6264">
        <w:rPr>
          <w:rStyle w:val="StyleBoldUnderline"/>
        </w:rPr>
        <w:t>flying deep into Mexican territory and American spy technology helping to track high-level suspects</w:t>
      </w:r>
      <w:r w:rsidRPr="009A3E82">
        <w:rPr>
          <w:sz w:val="16"/>
        </w:rPr>
        <w:t xml:space="preserve">. In an interview, </w:t>
      </w:r>
      <w:r w:rsidRPr="00BB6264">
        <w:rPr>
          <w:rStyle w:val="StyleBoldUnderline"/>
        </w:rPr>
        <w:t>Mexico’s interior minister</w:t>
      </w:r>
      <w:r w:rsidRPr="009A3E82">
        <w:rPr>
          <w:sz w:val="16"/>
        </w:rPr>
        <w:t>, Miguel Ángel Osorio Chong</w:t>
      </w:r>
      <w:r w:rsidRPr="00BB6264">
        <w:rPr>
          <w:rStyle w:val="StyleBoldUnderline"/>
        </w:rPr>
        <w:t>, made no apologies</w:t>
      </w:r>
      <w:r w:rsidRPr="009A3E82">
        <w:rPr>
          <w:sz w:val="16"/>
        </w:rPr>
        <w:t>.</w:t>
      </w:r>
      <w:r w:rsidRPr="00BB6264">
        <w:rPr>
          <w:rStyle w:val="StyleBoldUnderline"/>
        </w:rPr>
        <w:t xml:space="preserve"> He defended the moves, including the creation of a “one-stop window” in his department to screen and handle all intelligence, in the name of efficiency and “a new phase” in fighting crime.</w:t>
      </w:r>
      <w:r w:rsidRPr="009A3E82">
        <w:rPr>
          <w:sz w:val="16"/>
        </w:rPr>
        <w:t xml:space="preserve"> In a country worn down by tens of thousands of people killed in a drug war, </w:t>
      </w:r>
      <w:r w:rsidRPr="00BB6264">
        <w:rPr>
          <w:rStyle w:val="StyleBoldUnderline"/>
        </w:rPr>
        <w:t>he said Mexico needed to emphasize smart intelligence over the militarized “combating violence with more violence</w:t>
      </w:r>
      <w:r w:rsidRPr="009A3E82">
        <w:rPr>
          <w:sz w:val="16"/>
        </w:rPr>
        <w:t xml:space="preserve">” approach of the Calderón years. But </w:t>
      </w:r>
      <w:r w:rsidRPr="00BB6264">
        <w:rPr>
          <w:rStyle w:val="StyleBoldUnderline"/>
        </w:rPr>
        <w:t xml:space="preserve">American officials here see the changes as a way to minimize American involvement and manage the image of the violence, rather than confronting it with clear strategies. </w:t>
      </w:r>
    </w:p>
    <w:p w:rsidR="007A6CDF" w:rsidRPr="00D9798C" w:rsidRDefault="007A6CDF" w:rsidP="007A6CDF">
      <w:pPr>
        <w:pStyle w:val="Heading4"/>
      </w:pPr>
      <w:r w:rsidRPr="00D9798C">
        <w:rPr>
          <w:rFonts w:hint="eastAsia"/>
        </w:rPr>
        <w:t>U.S Mexico co-op key to solving the drug war and its plethora of negative impacts</w:t>
      </w:r>
    </w:p>
    <w:p w:rsidR="007A6CDF" w:rsidRDefault="007A6CDF" w:rsidP="007A6CDF">
      <w:pPr>
        <w:rPr>
          <w:lang w:eastAsia="ja-JP"/>
        </w:rPr>
      </w:pPr>
      <w:r w:rsidRPr="00D9798C">
        <w:rPr>
          <w:rStyle w:val="StyleStyleBold12pt"/>
          <w:rFonts w:hint="eastAsia"/>
        </w:rPr>
        <w:t>Shirk 11</w:t>
      </w:r>
      <w:r>
        <w:rPr>
          <w:rFonts w:hint="eastAsia"/>
          <w:lang w:eastAsia="ja-JP"/>
        </w:rPr>
        <w:t xml:space="preserve"> -</w:t>
      </w:r>
      <w:r>
        <w:rPr>
          <w:lang w:eastAsia="ja-JP"/>
        </w:rPr>
        <w:t>the director of the Trans-Border Institute and assistant professor of political science at the University of San Diego</w:t>
      </w:r>
      <w:r>
        <w:rPr>
          <w:rFonts w:hint="eastAsia"/>
          <w:lang w:eastAsia="ja-JP"/>
        </w:rPr>
        <w:t xml:space="preserve">, </w:t>
      </w:r>
      <w:r>
        <w:rPr>
          <w:lang w:eastAsia="ja-JP"/>
        </w:rPr>
        <w:t>received his PhD in political science at the University of California, San Diego, and was a fellow at the Center for U.S.-Mexican Studies from 1998 to 1999 and from 2001 to 2003</w:t>
      </w:r>
      <w:r>
        <w:rPr>
          <w:rFonts w:hint="eastAsia"/>
          <w:lang w:eastAsia="ja-JP"/>
        </w:rPr>
        <w:t>.</w:t>
      </w:r>
    </w:p>
    <w:p w:rsidR="007A6CDF" w:rsidRDefault="007A6CDF" w:rsidP="007A6CDF">
      <w:pPr>
        <w:rPr>
          <w:lang w:eastAsia="ja-JP"/>
        </w:rPr>
      </w:pPr>
      <w:r>
        <w:rPr>
          <w:rFonts w:hint="eastAsia"/>
          <w:lang w:eastAsia="ja-JP"/>
        </w:rPr>
        <w:t>David A.,</w:t>
      </w:r>
      <w:r>
        <w:rPr>
          <w:lang w:eastAsia="ja-JP"/>
        </w:rPr>
        <w:t>”</w:t>
      </w:r>
      <w:r>
        <w:rPr>
          <w:rFonts w:hint="eastAsia"/>
          <w:lang w:eastAsia="ja-JP"/>
        </w:rPr>
        <w:t>U.S and Mexico Must Increase Cooperation to Coonfront Drug War, Argues CFR report.</w:t>
      </w:r>
      <w:r>
        <w:rPr>
          <w:lang w:eastAsia="ja-JP"/>
        </w:rPr>
        <w:t>”</w:t>
      </w:r>
    </w:p>
    <w:p w:rsidR="007A6CDF" w:rsidRPr="00442EE8" w:rsidRDefault="007A6CDF" w:rsidP="007A6CDF">
      <w:pPr>
        <w:rPr>
          <w:lang w:eastAsia="ja-JP"/>
        </w:rPr>
      </w:pPr>
      <w:r>
        <w:rPr>
          <w:rFonts w:hint="eastAsia"/>
          <w:lang w:eastAsia="ja-JP"/>
        </w:rPr>
        <w:t>[</w:t>
      </w:r>
      <w:r>
        <w:t>http://www.cfr.org/mexico/us-mexico-must-increase-cooperation-confront-drug-war-argues-cfr-report/p24514</w:t>
      </w:r>
      <w:r>
        <w:rPr>
          <w:rFonts w:hint="eastAsia"/>
          <w:lang w:eastAsia="ja-JP"/>
        </w:rPr>
        <w:t>] March 29</w:t>
      </w:r>
    </w:p>
    <w:p w:rsidR="007A6CDF" w:rsidRDefault="007A6CDF" w:rsidP="007A6CDF">
      <w:pPr>
        <w:rPr>
          <w:lang w:eastAsia="ja-JP"/>
        </w:rPr>
      </w:pPr>
    </w:p>
    <w:p w:rsidR="007A6CDF" w:rsidRPr="00D9798C" w:rsidRDefault="007A6CDF" w:rsidP="007A6CDF">
      <w:pPr>
        <w:rPr>
          <w:sz w:val="16"/>
          <w:lang w:eastAsia="ja-JP"/>
        </w:rPr>
      </w:pPr>
      <w:r w:rsidRPr="00D9798C">
        <w:rPr>
          <w:sz w:val="16"/>
          <w:lang w:eastAsia="ja-JP"/>
        </w:rPr>
        <w:t>“</w:t>
      </w:r>
      <w:r w:rsidRPr="00442EE8">
        <w:rPr>
          <w:rStyle w:val="StyleBoldUnderline"/>
        </w:rPr>
        <w:t>Mexico is in the midst of a worsening security crisis</w:t>
      </w:r>
      <w:r w:rsidRPr="00D9798C">
        <w:rPr>
          <w:sz w:val="16"/>
          <w:lang w:eastAsia="ja-JP"/>
        </w:rPr>
        <w:t>,” warns David A. Shirk, director of the Trans-Border Institute at the University of San Diego in a new Council on Foreign Relations (CFR) Special Report. “</w:t>
      </w:r>
      <w:r w:rsidRPr="00442EE8">
        <w:rPr>
          <w:rStyle w:val="StyleBoldUnderline"/>
        </w:rPr>
        <w:t>Explosive clashes and territorial disputes among powerful drug trafficking organizations (DTOs) have killed more than thirty-five thousand people since</w:t>
      </w:r>
      <w:r w:rsidRPr="00D9798C">
        <w:rPr>
          <w:sz w:val="16"/>
          <w:lang w:eastAsia="ja-JP"/>
        </w:rPr>
        <w:t xml:space="preserve"> President Felipe </w:t>
      </w:r>
      <w:r w:rsidRPr="00442EE8">
        <w:rPr>
          <w:rStyle w:val="StyleBoldUnderline"/>
        </w:rPr>
        <w:t>Calderón took office</w:t>
      </w:r>
      <w:r w:rsidRPr="00D9798C">
        <w:rPr>
          <w:sz w:val="16"/>
          <w:lang w:eastAsia="ja-JP"/>
        </w:rPr>
        <w:t xml:space="preserve"> in December 2006.”</w:t>
      </w:r>
      <w:r w:rsidRPr="00442EE8">
        <w:rPr>
          <w:rStyle w:val="StyleBoldUnderline"/>
        </w:rPr>
        <w:t xml:space="preserve"> </w:t>
      </w:r>
      <w:r w:rsidRPr="00D9798C">
        <w:rPr>
          <w:sz w:val="16"/>
          <w:lang w:eastAsia="ja-JP"/>
        </w:rPr>
        <w:t>Estimates place the profits from the drug industry at $30 billion per year—about 3 to 4 percent of Mexico's GDP</w:t>
      </w:r>
      <w:proofErr w:type="gramStart"/>
      <w:r w:rsidRPr="00D9798C">
        <w:rPr>
          <w:sz w:val="16"/>
          <w:lang w:eastAsia="ja-JP"/>
        </w:rPr>
        <w:t>.¶</w:t>
      </w:r>
      <w:proofErr w:type="gramEnd"/>
      <w:r w:rsidRPr="00D9798C">
        <w:rPr>
          <w:sz w:val="16"/>
          <w:lang w:eastAsia="ja-JP"/>
        </w:rPr>
        <w:t xml:space="preserve"> </w:t>
      </w:r>
      <w:r w:rsidRPr="00442EE8">
        <w:rPr>
          <w:rStyle w:val="StyleBoldUnderline"/>
        </w:rPr>
        <w:t>Shirk stresses that the United States is not immune from the effects of this drug trade.</w:t>
      </w:r>
      <w:r w:rsidRPr="00D9798C">
        <w:rPr>
          <w:sz w:val="16"/>
          <w:lang w:eastAsia="ja-JP"/>
        </w:rPr>
        <w:t xml:space="preserve"> “The February 2011 killing of a U.S. immigration and customs agent signals that U.S. law enforcement officials are now in the crosshairs.” Tensions between Washington and Mexico City flared up in the wake of the recent Wikileaks scandals. Cables criticizing Mexico's handling of the drug cartels resulted in Carlos Pascual, U.S. ambassador, resigning. However, “the United States remains the world's largest consumer of illegal drugs. It is also the world's largest supplier of weapons, which fuel the drug war in a more direct way.”¶ </w:t>
      </w:r>
      <w:r w:rsidRPr="00442EE8">
        <w:rPr>
          <w:rStyle w:val="StyleBoldUnderline"/>
        </w:rPr>
        <w:t>Shirk notes that “despite the most dismal assessments, the Mexican state has not failed, nor has it confronted a growing insurgent movement</w:t>
      </w:r>
      <w:r w:rsidRPr="00D9798C">
        <w:rPr>
          <w:sz w:val="16"/>
          <w:lang w:eastAsia="ja-JP"/>
        </w:rPr>
        <w:t xml:space="preserve">.” In addition, “Mexico has made impressive efforts to improve the transparency and credibility of elections, protect the rights of indigenous people, strengthen judicial independence, and even investigate past government abuses.”¶ In The Drug War in Mexico: Confronting a Shared Threat, </w:t>
      </w:r>
      <w:r w:rsidRPr="00442EE8">
        <w:rPr>
          <w:rStyle w:val="StyleBoldUnderline"/>
        </w:rPr>
        <w:t>Shirk points out that the United States has “much to gain by helping strengthen its southern neighbor and even more to lose if it does not” for the following reasons</w:t>
      </w:r>
      <w:proofErr w:type="gramStart"/>
      <w:r w:rsidRPr="00D9798C">
        <w:rPr>
          <w:sz w:val="16"/>
          <w:lang w:eastAsia="ja-JP"/>
        </w:rPr>
        <w:t>.¶</w:t>
      </w:r>
      <w:proofErr w:type="gramEnd"/>
      <w:r w:rsidRPr="00D9798C">
        <w:rPr>
          <w:sz w:val="16"/>
          <w:lang w:eastAsia="ja-JP"/>
        </w:rPr>
        <w:t xml:space="preserve"> - </w:t>
      </w:r>
      <w:r w:rsidRPr="00442EE8">
        <w:rPr>
          <w:rStyle w:val="StyleBoldUnderline"/>
        </w:rPr>
        <w:t>The weaker the Mexican state, the greater difficulty the United States will have in controlling the nearly two-thousand-mile border</w:t>
      </w:r>
      <w:r w:rsidRPr="00D9798C">
        <w:rPr>
          <w:sz w:val="16"/>
          <w:lang w:eastAsia="ja-JP"/>
        </w:rPr>
        <w:t>. As the dominant wholesale distributors of illegal drugs to U.S. consumers</w:t>
      </w:r>
      <w:r w:rsidRPr="00442EE8">
        <w:rPr>
          <w:rStyle w:val="StyleBoldUnderline"/>
        </w:rPr>
        <w:t>, Mexican traffickers are also the single greatest domestic organized crime threat within the United States</w:t>
      </w:r>
      <w:proofErr w:type="gramStart"/>
      <w:r w:rsidRPr="00D9798C">
        <w:rPr>
          <w:sz w:val="16"/>
          <w:lang w:eastAsia="ja-JP"/>
        </w:rPr>
        <w:t>.¶</w:t>
      </w:r>
      <w:proofErr w:type="gramEnd"/>
      <w:r w:rsidRPr="00D9798C">
        <w:rPr>
          <w:sz w:val="16"/>
          <w:lang w:eastAsia="ja-JP"/>
        </w:rPr>
        <w:t xml:space="preserve"> - </w:t>
      </w:r>
      <w:r w:rsidRPr="00442EE8">
        <w:rPr>
          <w:rStyle w:val="StyleBoldUnderline"/>
        </w:rPr>
        <w:t>Economically, Mexico is an important ally for the United States. It is the third-largest trade partner, the third-largest source of U.S. imports, and the second-largest exporter of U.S. goods and services</w:t>
      </w:r>
      <w:r w:rsidRPr="00D9798C">
        <w:rPr>
          <w:sz w:val="16"/>
          <w:lang w:eastAsia="ja-JP"/>
        </w:rPr>
        <w:t xml:space="preserve">. </w:t>
      </w:r>
      <w:r w:rsidRPr="00442EE8">
        <w:rPr>
          <w:rStyle w:val="StyleBoldUnderline"/>
        </w:rPr>
        <w:t>Trade with Mexico benefits the U.S. economy, and “the market collapse that would likely accompany a deteriorated security situation could hamper U.S. economic recovery.”</w:t>
      </w:r>
      <w:r w:rsidRPr="00D9798C">
        <w:rPr>
          <w:sz w:val="16"/>
          <w:lang w:eastAsia="ja-JP"/>
        </w:rPr>
        <w:t xml:space="preserve">¶ - </w:t>
      </w:r>
      <w:r w:rsidRPr="00442EE8">
        <w:rPr>
          <w:rStyle w:val="StyleBoldUnderline"/>
        </w:rPr>
        <w:t>Mexican stability serves as an anchor for the region.</w:t>
      </w:r>
      <w:r w:rsidRPr="00D9798C">
        <w:rPr>
          <w:sz w:val="16"/>
          <w:lang w:eastAsia="ja-JP"/>
        </w:rPr>
        <w:t xml:space="preserve"> “Given the fragility of some Central American and Caribbean states, expansion of DTO operations and violence into the region would have a gravely destabilizing effect.”¶ - If the security conditions in Mexico were to worsen, “a humanitarian emergency might lead to an unmanageable flow of people into the United States. It would also adversely affect the many U.S. citizens living in Mexico.”</w:t>
      </w:r>
      <w:r w:rsidRPr="00D9798C">
        <w:rPr>
          <w:rFonts w:hint="eastAsia"/>
          <w:sz w:val="16"/>
          <w:lang w:eastAsia="ja-JP"/>
        </w:rPr>
        <w:t xml:space="preserve"> </w:t>
      </w:r>
      <w:r w:rsidRPr="00442EE8">
        <w:rPr>
          <w:rStyle w:val="StyleBoldUnderline"/>
        </w:rPr>
        <w:t>Shirk recommends a three-pronged approach for U.S. policy that can help Mexico overcome its security crisis</w:t>
      </w:r>
      <w:proofErr w:type="gramStart"/>
      <w:r w:rsidRPr="00442EE8">
        <w:rPr>
          <w:rStyle w:val="StyleBoldUnderline"/>
        </w:rPr>
        <w:t>.</w:t>
      </w:r>
      <w:r w:rsidRPr="00D9798C">
        <w:rPr>
          <w:sz w:val="16"/>
          <w:lang w:eastAsia="ja-JP"/>
        </w:rPr>
        <w:t>¶</w:t>
      </w:r>
      <w:proofErr w:type="gramEnd"/>
      <w:r w:rsidRPr="00D9798C">
        <w:rPr>
          <w:sz w:val="16"/>
          <w:lang w:eastAsia="ja-JP"/>
        </w:rPr>
        <w:t xml:space="preserve"> - </w:t>
      </w:r>
      <w:r w:rsidRPr="00442EE8">
        <w:rPr>
          <w:rStyle w:val="StyleBoldUnderline"/>
        </w:rPr>
        <w:t>Enhance</w:t>
      </w:r>
      <w:r w:rsidRPr="00D9798C">
        <w:rPr>
          <w:sz w:val="16"/>
          <w:lang w:eastAsia="ja-JP"/>
        </w:rPr>
        <w:t xml:space="preserve"> and consolidate the </w:t>
      </w:r>
      <w:r w:rsidRPr="00442EE8">
        <w:rPr>
          <w:rStyle w:val="StyleBoldUnderline"/>
        </w:rPr>
        <w:t xml:space="preserve">mechanisms for bilateral and multilateral security cooperation </w:t>
      </w:r>
      <w:r w:rsidRPr="00D9798C">
        <w:rPr>
          <w:sz w:val="16"/>
          <w:lang w:eastAsia="ja-JP"/>
        </w:rPr>
        <w:t xml:space="preserve">in Mexico and Central America.¶ - </w:t>
      </w:r>
      <w:r w:rsidRPr="00442EE8">
        <w:rPr>
          <w:rStyle w:val="StyleBoldUnderline"/>
        </w:rPr>
        <w:t>Focus on U.S. drug demand</w:t>
      </w:r>
      <w:r w:rsidRPr="00D9798C">
        <w:rPr>
          <w:sz w:val="16"/>
          <w:lang w:eastAsia="ja-JP"/>
        </w:rPr>
        <w:t xml:space="preserve">, firearms, and money laundering at home, </w:t>
      </w:r>
      <w:r w:rsidRPr="00442EE8">
        <w:rPr>
          <w:rStyle w:val="StyleBoldUnderline"/>
        </w:rPr>
        <w:t xml:space="preserve">and direct greater assistance for institutional and economic development, such as </w:t>
      </w:r>
      <w:r w:rsidRPr="00442EE8">
        <w:rPr>
          <w:rStyle w:val="Emphasis"/>
        </w:rPr>
        <w:t>educational</w:t>
      </w:r>
      <w:r w:rsidRPr="00D9798C">
        <w:rPr>
          <w:sz w:val="16"/>
          <w:lang w:eastAsia="ja-JP"/>
        </w:rPr>
        <w:t xml:space="preserve"> and judicial </w:t>
      </w:r>
      <w:r w:rsidRPr="00442EE8">
        <w:rPr>
          <w:rStyle w:val="StyleBoldUnderline"/>
        </w:rPr>
        <w:t>reform</w:t>
      </w:r>
      <w:r w:rsidRPr="00D9798C">
        <w:rPr>
          <w:sz w:val="16"/>
          <w:lang w:eastAsia="ja-JP"/>
        </w:rPr>
        <w:t>.¶ - Work toward drug policy adaptation that includes alternative approaches to reducing the harms caused by drugs.</w:t>
      </w:r>
    </w:p>
    <w:p w:rsidR="007A6CDF" w:rsidRDefault="007A6CDF" w:rsidP="007A6CDF">
      <w:pPr>
        <w:rPr>
          <w:lang w:eastAsia="ja-JP"/>
        </w:rPr>
      </w:pPr>
    </w:p>
    <w:p w:rsidR="007A6CDF" w:rsidRPr="0034344D" w:rsidRDefault="007A6CDF" w:rsidP="007A6CDF">
      <w:pPr>
        <w:pStyle w:val="Heading4"/>
        <w:rPr>
          <w:rStyle w:val="StyleStyleBold12pt"/>
          <w:rFonts w:eastAsiaTheme="minorEastAsia"/>
          <w:b/>
          <w:lang w:eastAsia="ja-JP"/>
        </w:rPr>
      </w:pPr>
      <w:r w:rsidRPr="0034344D">
        <w:rPr>
          <w:rStyle w:val="StyleStyleBold12pt"/>
          <w:rFonts w:eastAsiaTheme="minorEastAsia" w:hint="eastAsia"/>
          <w:b/>
          <w:lang w:eastAsia="ja-JP"/>
        </w:rPr>
        <w:t>U.S-Mexico Co-op needed on the issue of the drug war</w:t>
      </w:r>
    </w:p>
    <w:p w:rsidR="007A6CDF" w:rsidRPr="0034344D" w:rsidRDefault="007A6CDF" w:rsidP="007A6CDF">
      <w:pPr>
        <w:rPr>
          <w:rStyle w:val="StyleStyleBold12pt"/>
        </w:rPr>
      </w:pPr>
      <w:r w:rsidRPr="0034344D">
        <w:rPr>
          <w:rStyle w:val="StyleStyleBold12pt"/>
          <w:rFonts w:hint="eastAsia"/>
        </w:rPr>
        <w:t>Bowman 10</w:t>
      </w:r>
    </w:p>
    <w:p w:rsidR="007A6CDF" w:rsidRDefault="007A6CDF" w:rsidP="007A6CDF">
      <w:pPr>
        <w:rPr>
          <w:lang w:eastAsia="ja-JP"/>
        </w:rPr>
      </w:pPr>
      <w:r>
        <w:rPr>
          <w:rFonts w:hint="eastAsia"/>
          <w:lang w:eastAsia="ja-JP"/>
        </w:rPr>
        <w:t xml:space="preserve">Laurel, </w:t>
      </w:r>
      <w:r>
        <w:rPr>
          <w:lang w:eastAsia="ja-JP"/>
        </w:rPr>
        <w:t>“</w:t>
      </w:r>
      <w:r>
        <w:rPr>
          <w:rFonts w:hint="eastAsia"/>
          <w:lang w:eastAsia="ja-JP"/>
        </w:rPr>
        <w:t>Experts Say US and Mexico Must Work Together to Battle Mexican Drug Cartels</w:t>
      </w:r>
      <w:r>
        <w:rPr>
          <w:lang w:eastAsia="ja-JP"/>
        </w:rPr>
        <w:t>”</w:t>
      </w:r>
    </w:p>
    <w:p w:rsidR="007A6CDF" w:rsidRDefault="007A6CDF" w:rsidP="007A6CDF">
      <w:pPr>
        <w:rPr>
          <w:lang w:eastAsia="ja-JP"/>
        </w:rPr>
      </w:pPr>
      <w:r>
        <w:rPr>
          <w:rFonts w:hint="eastAsia"/>
          <w:lang w:eastAsia="ja-JP"/>
        </w:rPr>
        <w:t>[</w:t>
      </w:r>
      <w:r>
        <w:rPr>
          <w:lang w:eastAsia="ja-JP"/>
        </w:rPr>
        <w:t>http://www.voanews.com/content/experts-say-us-and-mexico-must-work-together-to-battle-mexican-drug-cartels-98880554/164002.html</w:t>
      </w:r>
      <w:r>
        <w:rPr>
          <w:rFonts w:hint="eastAsia"/>
          <w:lang w:eastAsia="ja-JP"/>
        </w:rPr>
        <w:t>] July 19</w:t>
      </w:r>
    </w:p>
    <w:p w:rsidR="007A6CDF" w:rsidRDefault="007A6CDF" w:rsidP="007A6CDF">
      <w:pPr>
        <w:rPr>
          <w:lang w:eastAsia="ja-JP"/>
        </w:rPr>
      </w:pPr>
    </w:p>
    <w:p w:rsidR="007A6CDF" w:rsidRPr="00D9798C" w:rsidRDefault="007A6CDF" w:rsidP="007A6CDF">
      <w:pPr>
        <w:rPr>
          <w:sz w:val="16"/>
          <w:lang w:eastAsia="ja-JP"/>
        </w:rPr>
      </w:pPr>
      <w:r w:rsidRPr="0034344D">
        <w:rPr>
          <w:rStyle w:val="StyleBoldUnderline"/>
        </w:rPr>
        <w:t>In Washington</w:t>
      </w:r>
      <w:r w:rsidRPr="00D9798C">
        <w:rPr>
          <w:sz w:val="16"/>
          <w:lang w:eastAsia="ja-JP"/>
        </w:rPr>
        <w:t xml:space="preserve"> Tuesday, </w:t>
      </w:r>
      <w:r w:rsidRPr="0034344D">
        <w:rPr>
          <w:rStyle w:val="StyleBoldUnderline"/>
        </w:rPr>
        <w:t>experts gathered to discuss steps the United States and Mexico should take moving forward.</w:t>
      </w:r>
      <w:r w:rsidRPr="00D9798C">
        <w:rPr>
          <w:sz w:val="16"/>
          <w:lang w:eastAsia="ja-JP"/>
        </w:rPr>
        <w:t xml:space="preserve"> ¶ Matt Bennett is </w:t>
      </w:r>
      <w:r w:rsidRPr="00D9798C">
        <w:rPr>
          <w:sz w:val="16"/>
        </w:rPr>
        <w:t>Vice President of Third Way</w:t>
      </w:r>
      <w:r w:rsidRPr="00D9798C">
        <w:rPr>
          <w:sz w:val="16"/>
          <w:lang w:eastAsia="ja-JP"/>
        </w:rPr>
        <w:t>, a self-described moderate think tank. It hosted the event</w:t>
      </w:r>
      <w:proofErr w:type="gramStart"/>
      <w:r w:rsidRPr="00D9798C">
        <w:rPr>
          <w:sz w:val="16"/>
          <w:lang w:eastAsia="ja-JP"/>
        </w:rPr>
        <w:t>.¶</w:t>
      </w:r>
      <w:proofErr w:type="gramEnd"/>
      <w:r w:rsidRPr="00D9798C">
        <w:rPr>
          <w:sz w:val="16"/>
          <w:lang w:eastAsia="ja-JP"/>
        </w:rPr>
        <w:t xml:space="preserve"> "</w:t>
      </w:r>
      <w:r w:rsidRPr="0034344D">
        <w:rPr>
          <w:rStyle w:val="StyleBoldUnderline"/>
        </w:rPr>
        <w:t>It is not just a Mexican problem," said Matt Bennett.</w:t>
      </w:r>
      <w:r w:rsidRPr="00D9798C">
        <w:rPr>
          <w:sz w:val="16"/>
          <w:lang w:eastAsia="ja-JP"/>
        </w:rPr>
        <w:t xml:space="preserve"> "</w:t>
      </w:r>
      <w:r w:rsidRPr="0034344D">
        <w:rPr>
          <w:rStyle w:val="StyleBoldUnderline"/>
        </w:rPr>
        <w:t>Guns and money are flowing from the United States south and fueling this problem and drugs are traveling north</w:t>
      </w:r>
      <w:r w:rsidRPr="00D9798C">
        <w:rPr>
          <w:sz w:val="16"/>
          <w:lang w:eastAsia="ja-JP"/>
        </w:rPr>
        <w:t>…"¶ "</w:t>
      </w:r>
      <w:r w:rsidRPr="0034344D">
        <w:rPr>
          <w:rStyle w:val="StyleBoldUnderline"/>
        </w:rPr>
        <w:t>It's a mutual responsibility between the U.S. and Mexico,</w:t>
      </w:r>
      <w:r w:rsidRPr="00D9798C">
        <w:rPr>
          <w:sz w:val="16"/>
          <w:lang w:eastAsia="ja-JP"/>
        </w:rPr>
        <w:t>" said Henry Cuellar. "</w:t>
      </w:r>
      <w:r w:rsidRPr="0034344D">
        <w:rPr>
          <w:rStyle w:val="StyleBoldUnderline"/>
        </w:rPr>
        <w:t>We cannot let Mexico fail</w:t>
      </w:r>
      <w:r w:rsidRPr="00D9798C">
        <w:rPr>
          <w:sz w:val="16"/>
          <w:lang w:eastAsia="ja-JP"/>
        </w:rPr>
        <w:t xml:space="preserve">."¶ Congressman Henry Cuellar says tightening the border alone won't do the trick. ¶ </w:t>
      </w:r>
      <w:r w:rsidRPr="0034344D">
        <w:rPr>
          <w:rStyle w:val="StyleBoldUnderline"/>
        </w:rPr>
        <w:t>The U.S. has to help Mexico develop its police force, justice system, and courts.</w:t>
      </w:r>
      <w:r w:rsidRPr="00D9798C">
        <w:rPr>
          <w:sz w:val="16"/>
          <w:lang w:eastAsia="ja-JP"/>
        </w:rPr>
        <w:t xml:space="preserve"> It's hard to catch drug traffickers in Mexico, Cuellar says, and once they are caught …¶ "...to prosecute someone, at least when I was down there, was less than a 2 percent chance," he said</w:t>
      </w:r>
      <w:proofErr w:type="gramStart"/>
      <w:r w:rsidRPr="00D9798C">
        <w:rPr>
          <w:sz w:val="16"/>
          <w:lang w:eastAsia="ja-JP"/>
        </w:rPr>
        <w:t>.¶</w:t>
      </w:r>
      <w:proofErr w:type="gramEnd"/>
      <w:r w:rsidRPr="00D9798C">
        <w:rPr>
          <w:sz w:val="16"/>
          <w:lang w:eastAsia="ja-JP"/>
        </w:rPr>
        <w:t xml:space="preserve"> That's compared to a prosecution rate in the high 90s in the U.S., he says. ¶ "Once again I want to warn everybody, especially in Mexico, if you want to come to America through Maricopa County, we are going to have enough fire power to react to any assaults on our deputy sheriffs," said Sheriff Arpaio.</w:t>
      </w:r>
      <w:r w:rsidRPr="00D9798C">
        <w:rPr>
          <w:rFonts w:hint="eastAsia"/>
          <w:sz w:val="16"/>
          <w:lang w:eastAsia="ja-JP"/>
        </w:rPr>
        <w:t>¶</w:t>
      </w:r>
      <w:r w:rsidRPr="00D9798C">
        <w:rPr>
          <w:rFonts w:hint="eastAsia"/>
          <w:sz w:val="16"/>
          <w:lang w:eastAsia="ja-JP"/>
        </w:rPr>
        <w:t xml:space="preserve"> </w:t>
      </w:r>
    </w:p>
    <w:p w:rsidR="007A6CDF" w:rsidRDefault="007A6CDF" w:rsidP="007A6CDF">
      <w:pPr>
        <w:rPr>
          <w:lang w:eastAsia="ja-JP"/>
        </w:rPr>
      </w:pPr>
    </w:p>
    <w:p w:rsidR="007A6CDF" w:rsidRDefault="007A6CDF" w:rsidP="007A6CDF">
      <w:pPr>
        <w:pStyle w:val="Heading4"/>
        <w:rPr>
          <w:lang w:eastAsia="ja-JP"/>
        </w:rPr>
      </w:pPr>
      <w:r>
        <w:rPr>
          <w:rFonts w:hint="eastAsia"/>
          <w:lang w:eastAsia="ja-JP"/>
        </w:rPr>
        <w:t>U.S partnership with Mexico combats the drug war security threat</w:t>
      </w:r>
    </w:p>
    <w:p w:rsidR="007A6CDF" w:rsidRDefault="007A6CDF" w:rsidP="007A6CDF">
      <w:pPr>
        <w:rPr>
          <w:rStyle w:val="StyleStyleBold12pt"/>
          <w:lang w:eastAsia="ja-JP"/>
        </w:rPr>
      </w:pPr>
      <w:r w:rsidRPr="00322B81">
        <w:rPr>
          <w:rStyle w:val="StyleStyleBold12pt"/>
          <w:rFonts w:hint="eastAsia"/>
        </w:rPr>
        <w:t>Riley 9</w:t>
      </w:r>
    </w:p>
    <w:p w:rsidR="007A6CDF" w:rsidRDefault="007A6CDF" w:rsidP="007A6CDF">
      <w:pPr>
        <w:rPr>
          <w:rStyle w:val="StyleStyleBold12pt"/>
          <w:b w:val="0"/>
          <w:lang w:eastAsia="ja-JP"/>
        </w:rPr>
      </w:pPr>
      <w:r>
        <w:rPr>
          <w:rStyle w:val="StyleStyleBold12pt"/>
          <w:rFonts w:hint="eastAsia"/>
          <w:b w:val="0"/>
          <w:lang w:eastAsia="ja-JP"/>
        </w:rPr>
        <w:t xml:space="preserve">K. Jack, </w:t>
      </w:r>
      <w:r>
        <w:rPr>
          <w:rStyle w:val="StyleStyleBold12pt"/>
          <w:b w:val="0"/>
          <w:lang w:eastAsia="ja-JP"/>
        </w:rPr>
        <w:t>“</w:t>
      </w:r>
      <w:r>
        <w:rPr>
          <w:rStyle w:val="StyleStyleBold12pt"/>
          <w:rFonts w:hint="eastAsia"/>
          <w:b w:val="0"/>
          <w:lang w:eastAsia="ja-JP"/>
        </w:rPr>
        <w:t>U.S.-Mexico Strategic Partnership Needed to Help Mexico Improve Its Security Institutions</w:t>
      </w:r>
      <w:r>
        <w:rPr>
          <w:rStyle w:val="StyleStyleBold12pt"/>
          <w:b w:val="0"/>
          <w:lang w:eastAsia="ja-JP"/>
        </w:rPr>
        <w:t>”</w:t>
      </w:r>
      <w:r>
        <w:rPr>
          <w:rStyle w:val="StyleStyleBold12pt"/>
          <w:rFonts w:hint="eastAsia"/>
          <w:b w:val="0"/>
          <w:lang w:eastAsia="ja-JP"/>
        </w:rPr>
        <w:t xml:space="preserve"> [</w:t>
      </w:r>
      <w:r>
        <w:rPr>
          <w:rStyle w:val="StyleStyleBold12pt"/>
          <w:b w:val="0"/>
          <w:lang w:eastAsia="ja-JP"/>
        </w:rPr>
        <w:t>http://www.rand.org/news/press/2009/04/28.html</w:t>
      </w:r>
      <w:r>
        <w:rPr>
          <w:rStyle w:val="StyleStyleBold12pt"/>
          <w:rFonts w:hint="eastAsia"/>
          <w:b w:val="0"/>
          <w:lang w:eastAsia="ja-JP"/>
        </w:rPr>
        <w:t>] April 28</w:t>
      </w:r>
    </w:p>
    <w:p w:rsidR="007A6CDF" w:rsidRPr="00322B81" w:rsidRDefault="007A6CDF" w:rsidP="007A6CDF">
      <w:pPr>
        <w:rPr>
          <w:rStyle w:val="StyleStyleBold12pt"/>
          <w:b w:val="0"/>
          <w:lang w:eastAsia="ja-JP"/>
        </w:rPr>
      </w:pPr>
    </w:p>
    <w:p w:rsidR="007A6CDF" w:rsidRPr="00D9798C" w:rsidRDefault="007A6CDF" w:rsidP="007A6CDF">
      <w:pPr>
        <w:rPr>
          <w:sz w:val="16"/>
          <w:lang w:eastAsia="ja-JP"/>
        </w:rPr>
      </w:pPr>
      <w:r w:rsidRPr="00322B81">
        <w:rPr>
          <w:rStyle w:val="StyleBoldUnderline"/>
        </w:rPr>
        <w:t xml:space="preserve">The United States should forge a strategic partnership with Mexico that emphasizes reform and long-term institution building as a way to battle the ongoing drug war and other security challenges that face Mexico, </w:t>
      </w:r>
      <w:r w:rsidRPr="00D9798C">
        <w:rPr>
          <w:sz w:val="16"/>
          <w:lang w:eastAsia="ja-JP"/>
        </w:rPr>
        <w:t>according to a new RAND Corporation report</w:t>
      </w:r>
      <w:proofErr w:type="gramStart"/>
      <w:r w:rsidRPr="00D9798C">
        <w:rPr>
          <w:sz w:val="16"/>
          <w:lang w:eastAsia="ja-JP"/>
        </w:rPr>
        <w:t>.¶</w:t>
      </w:r>
      <w:proofErr w:type="gramEnd"/>
      <w:r w:rsidRPr="00D9798C">
        <w:rPr>
          <w:sz w:val="16"/>
          <w:lang w:eastAsia="ja-JP"/>
        </w:rPr>
        <w:t xml:space="preserve"> </w:t>
      </w:r>
      <w:r w:rsidRPr="00322B81">
        <w:rPr>
          <w:rStyle w:val="StyleBoldUnderline"/>
        </w:rPr>
        <w:t>While much attention has focused on addressing Mexico's recent drug violence, the</w:t>
      </w:r>
      <w:r w:rsidRPr="00D9798C">
        <w:rPr>
          <w:sz w:val="16"/>
          <w:lang w:eastAsia="ja-JP"/>
        </w:rPr>
        <w:t xml:space="preserve"> new RAND </w:t>
      </w:r>
      <w:r w:rsidRPr="00322B81">
        <w:rPr>
          <w:rStyle w:val="StyleBoldUnderline"/>
        </w:rPr>
        <w:t>report goes</w:t>
      </w:r>
      <w:r w:rsidRPr="00D9798C">
        <w:rPr>
          <w:sz w:val="16"/>
          <w:lang w:eastAsia="ja-JP"/>
        </w:rPr>
        <w:t xml:space="preserve"> beyond the narcotics-violence link </w:t>
      </w:r>
      <w:r w:rsidRPr="00322B81">
        <w:rPr>
          <w:rStyle w:val="StyleBoldUnderline"/>
        </w:rPr>
        <w:t>and examines a broader set of issues that confront Mexico's security and the security interests of the United States</w:t>
      </w:r>
      <w:r w:rsidRPr="00D9798C">
        <w:rPr>
          <w:sz w:val="16"/>
          <w:lang w:eastAsia="ja-JP"/>
        </w:rPr>
        <w:t xml:space="preserve">.¶ "The United States needs to engage Mexico in a way that not only combats narcotics trafficking, but helps to build and strengthen the nation's security institutions," said Agnes Gereben Schaefer, lead author of the report and a political scientist at RAND, a nonprofit research organization. "Our report lays out a high-level strategic roadmap for addressing the security situation in Mexico."¶ </w:t>
      </w:r>
      <w:proofErr w:type="gramStart"/>
      <w:r w:rsidRPr="00322B81">
        <w:rPr>
          <w:rStyle w:val="StyleBoldUnderline"/>
        </w:rPr>
        <w:t>Such</w:t>
      </w:r>
      <w:proofErr w:type="gramEnd"/>
      <w:r w:rsidRPr="00322B81">
        <w:rPr>
          <w:rStyle w:val="StyleBoldUnderline"/>
        </w:rPr>
        <w:t xml:space="preserve"> an approach would entail a long-term commitment by the U.S. government to support reforms and institution building in Mexico.</w:t>
      </w:r>
      <w:r w:rsidRPr="00D9798C">
        <w:rPr>
          <w:sz w:val="16"/>
          <w:lang w:eastAsia="ja-JP"/>
        </w:rPr>
        <w:t xml:space="preserve"> </w:t>
      </w:r>
      <w:r w:rsidRPr="00322B81">
        <w:rPr>
          <w:rStyle w:val="StyleBoldUnderline"/>
        </w:rPr>
        <w:t>It will also require the United States to take on shared responsibility for the drug problem</w:t>
      </w:r>
      <w:r w:rsidRPr="00D9798C">
        <w:rPr>
          <w:sz w:val="16"/>
          <w:lang w:eastAsia="ja-JP"/>
        </w:rPr>
        <w:t xml:space="preserve"> by stemming the illegal flow of weapons, bulk cash and chemical precursors from the United States into Mexico</w:t>
      </w:r>
      <w:proofErr w:type="gramStart"/>
      <w:r w:rsidRPr="00D9798C">
        <w:rPr>
          <w:sz w:val="16"/>
          <w:lang w:eastAsia="ja-JP"/>
        </w:rPr>
        <w:t>.¶</w:t>
      </w:r>
      <w:proofErr w:type="gramEnd"/>
      <w:r w:rsidRPr="00D9798C">
        <w:rPr>
          <w:sz w:val="16"/>
          <w:lang w:eastAsia="ja-JP"/>
        </w:rPr>
        <w:t xml:space="preserve"> RAND researchers compiled their recommendations after interviewing a wide range of officials from both Mexico and the United States, as well as nongovernmental experts. They also conducted an in-depth literature review of Spanish and English language sources including primary Mexican and U.S. government documents, Mexican and U.S. media reports, academic publications and the Web sites of nongovernmental organizations</w:t>
      </w:r>
      <w:proofErr w:type="gramStart"/>
      <w:r w:rsidRPr="00D9798C">
        <w:rPr>
          <w:sz w:val="16"/>
          <w:lang w:eastAsia="ja-JP"/>
        </w:rPr>
        <w:t>.¶</w:t>
      </w:r>
      <w:proofErr w:type="gramEnd"/>
      <w:r w:rsidRPr="00D9798C">
        <w:rPr>
          <w:sz w:val="16"/>
          <w:lang w:eastAsia="ja-JP"/>
        </w:rPr>
        <w:t xml:space="preserve"> </w:t>
      </w:r>
      <w:r w:rsidRPr="00322B81">
        <w:rPr>
          <w:rStyle w:val="StyleBoldUnderline"/>
        </w:rPr>
        <w:t xml:space="preserve">Almost all of those interviewed agreed that organized crime poses the </w:t>
      </w:r>
      <w:r w:rsidRPr="00322B81">
        <w:rPr>
          <w:rStyle w:val="Emphasis"/>
        </w:rPr>
        <w:t>primary security threat</w:t>
      </w:r>
      <w:r w:rsidRPr="00322B81">
        <w:rPr>
          <w:rStyle w:val="StyleBoldUnderline"/>
        </w:rPr>
        <w:t xml:space="preserve"> to the United States from Mexico</w:t>
      </w:r>
      <w:r w:rsidRPr="00D9798C">
        <w:rPr>
          <w:sz w:val="16"/>
          <w:lang w:eastAsia="ja-JP"/>
        </w:rPr>
        <w:t>. Organized crime has infiltrated all levels of Mexico's government and police forces, and is involved in many illegal activities that are on the rise, including drug trafficking, human trafficking and arms trafficking</w:t>
      </w:r>
      <w:proofErr w:type="gramStart"/>
      <w:r w:rsidRPr="00D9798C">
        <w:rPr>
          <w:sz w:val="16"/>
          <w:lang w:eastAsia="ja-JP"/>
        </w:rPr>
        <w:t>.¶</w:t>
      </w:r>
      <w:proofErr w:type="gramEnd"/>
      <w:r w:rsidRPr="00D9798C">
        <w:rPr>
          <w:sz w:val="16"/>
          <w:lang w:eastAsia="ja-JP"/>
        </w:rPr>
        <w:t xml:space="preserve"> Mexican drug cartels are primarily responsible for violence that began to increase in 2005 and became precipitously worse in 2008 when drug-related killings reached 6,290 -- more than double what was seen the year before.</w:t>
      </w:r>
    </w:p>
    <w:p w:rsidR="007A6CDF" w:rsidRPr="00D9798C" w:rsidRDefault="007A6CDF" w:rsidP="007A6CDF">
      <w:pPr>
        <w:pStyle w:val="Heading4"/>
      </w:pPr>
      <w:r w:rsidRPr="00D9798C">
        <w:rPr>
          <w:rFonts w:hint="eastAsia"/>
        </w:rPr>
        <w:t>U.S-Mexico aid critical to drug war problems</w:t>
      </w:r>
    </w:p>
    <w:p w:rsidR="007A6CDF" w:rsidRPr="000B6B63" w:rsidRDefault="007A6CDF" w:rsidP="007A6CDF">
      <w:pPr>
        <w:rPr>
          <w:rStyle w:val="StyleStyleBold12pt"/>
        </w:rPr>
      </w:pPr>
      <w:r w:rsidRPr="000B6B63">
        <w:rPr>
          <w:rStyle w:val="StyleStyleBold12pt"/>
          <w:rFonts w:hint="eastAsia"/>
        </w:rPr>
        <w:t>Gillman 10</w:t>
      </w:r>
    </w:p>
    <w:p w:rsidR="007A6CDF" w:rsidRDefault="007A6CDF" w:rsidP="007A6CDF">
      <w:pPr>
        <w:rPr>
          <w:lang w:eastAsia="ja-JP"/>
        </w:rPr>
      </w:pPr>
      <w:r>
        <w:rPr>
          <w:rFonts w:hint="eastAsia"/>
          <w:lang w:eastAsia="ja-JP"/>
        </w:rPr>
        <w:t xml:space="preserve">Todd J., </w:t>
      </w:r>
      <w:r>
        <w:rPr>
          <w:lang w:eastAsia="ja-JP"/>
        </w:rPr>
        <w:t>“</w:t>
      </w:r>
      <w:r>
        <w:rPr>
          <w:rFonts w:hint="eastAsia"/>
          <w:lang w:eastAsia="ja-JP"/>
        </w:rPr>
        <w:t>Mexico and the U.S. are working together to battle drug cartels</w:t>
      </w:r>
      <w:r>
        <w:rPr>
          <w:lang w:eastAsia="ja-JP"/>
        </w:rPr>
        <w:t>”</w:t>
      </w:r>
    </w:p>
    <w:p w:rsidR="007A6CDF" w:rsidRDefault="007A6CDF" w:rsidP="007A6CDF">
      <w:pPr>
        <w:rPr>
          <w:lang w:eastAsia="ja-JP"/>
        </w:rPr>
      </w:pPr>
      <w:r>
        <w:rPr>
          <w:rFonts w:hint="eastAsia"/>
          <w:lang w:eastAsia="ja-JP"/>
        </w:rPr>
        <w:t>[</w:t>
      </w:r>
      <w:r>
        <w:rPr>
          <w:lang w:eastAsia="ja-JP"/>
        </w:rPr>
        <w:t>http://www.dallasnews.com/news/washington/20100320-Mexico-and-the-U-S-5601.ece</w:t>
      </w:r>
      <w:r>
        <w:rPr>
          <w:rFonts w:hint="eastAsia"/>
          <w:lang w:eastAsia="ja-JP"/>
        </w:rPr>
        <w:t>] Nov. 26</w:t>
      </w:r>
    </w:p>
    <w:p w:rsidR="007A6CDF" w:rsidRDefault="007A6CDF" w:rsidP="007A6CDF">
      <w:pPr>
        <w:rPr>
          <w:lang w:eastAsia="ja-JP"/>
        </w:rPr>
      </w:pPr>
    </w:p>
    <w:p w:rsidR="007A6CDF" w:rsidRPr="00D9798C" w:rsidRDefault="007A6CDF" w:rsidP="007A6CDF">
      <w:pPr>
        <w:rPr>
          <w:sz w:val="16"/>
          <w:lang w:eastAsia="ja-JP"/>
        </w:rPr>
      </w:pPr>
      <w:r w:rsidRPr="004C3D4A">
        <w:rPr>
          <w:rStyle w:val="StyleBoldUnderline"/>
        </w:rPr>
        <w:t>Drug cartels have expanded their war for control of Mexico faster than the U.S. has been able to pump in aid</w:t>
      </w:r>
      <w:proofErr w:type="gramStart"/>
      <w:r w:rsidRPr="00D9798C">
        <w:rPr>
          <w:sz w:val="16"/>
          <w:lang w:eastAsia="ja-JP"/>
        </w:rPr>
        <w:t>.¶</w:t>
      </w:r>
      <w:proofErr w:type="gramEnd"/>
      <w:r w:rsidRPr="00D9798C">
        <w:rPr>
          <w:sz w:val="16"/>
          <w:lang w:eastAsia="ja-JP"/>
        </w:rPr>
        <w:t xml:space="preserve"> In the time needed for roughly 18,000 Mexicans to die in the violence raging just south of the Rio Grande</w:t>
      </w:r>
      <w:r w:rsidRPr="004C3D4A">
        <w:rPr>
          <w:rStyle w:val="StyleBoldUnderline"/>
        </w:rPr>
        <w:t>, the United States has delivered about a fifth of the $1.3 billion promised in late 2007 under a security pact known as the Mérida Initiative</w:t>
      </w:r>
      <w:r w:rsidRPr="00D9798C">
        <w:rPr>
          <w:sz w:val="16"/>
          <w:lang w:eastAsia="ja-JP"/>
        </w:rPr>
        <w:t xml:space="preserve">.¶ Officials on both sides of the border say Mérida has fostered major strides in U.S.-Mexican cooperation, but </w:t>
      </w:r>
      <w:r w:rsidRPr="004C3D4A">
        <w:rPr>
          <w:rStyle w:val="StyleBoldUnderline"/>
        </w:rPr>
        <w:t>complaints about the pace of spending were rampant long before last weekend's murders of three people with ties to the U.S. consulate</w:t>
      </w:r>
      <w:r w:rsidRPr="00D9798C">
        <w:rPr>
          <w:sz w:val="16"/>
          <w:lang w:eastAsia="ja-JP"/>
        </w:rPr>
        <w:t xml:space="preserve"> in Ciudad Juárez. </w:t>
      </w:r>
      <w:r w:rsidRPr="004C3D4A">
        <w:rPr>
          <w:rStyle w:val="StyleBoldUnderline"/>
        </w:rPr>
        <w:t>Now, policymakers in both countries see an urgent need to expand and improve the aid</w:t>
      </w:r>
      <w:proofErr w:type="gramStart"/>
      <w:r w:rsidRPr="00D9798C">
        <w:rPr>
          <w:sz w:val="16"/>
          <w:lang w:eastAsia="ja-JP"/>
        </w:rPr>
        <w:t>.¶</w:t>
      </w:r>
      <w:proofErr w:type="gramEnd"/>
      <w:r w:rsidRPr="00D9798C">
        <w:rPr>
          <w:sz w:val="16"/>
          <w:lang w:eastAsia="ja-JP"/>
        </w:rPr>
        <w:t xml:space="preserve"> "</w:t>
      </w:r>
      <w:r w:rsidRPr="004C3D4A">
        <w:rPr>
          <w:rStyle w:val="StyleBoldUnderline"/>
        </w:rPr>
        <w:t>There's a tremendous amount of frustration that we simply aren't taking these national security challenges</w:t>
      </w:r>
      <w:r w:rsidRPr="00D9798C">
        <w:rPr>
          <w:sz w:val="16"/>
          <w:lang w:eastAsia="ja-JP"/>
        </w:rPr>
        <w:t xml:space="preserve"> </w:t>
      </w:r>
      <w:r w:rsidRPr="004C3D4A">
        <w:rPr>
          <w:rStyle w:val="StyleBoldUnderline"/>
        </w:rPr>
        <w:t>seriously</w:t>
      </w:r>
      <w:r w:rsidRPr="00D9798C">
        <w:rPr>
          <w:sz w:val="16"/>
          <w:lang w:eastAsia="ja-JP"/>
        </w:rPr>
        <w:t>,"</w:t>
      </w:r>
      <w:r w:rsidRPr="004C3D4A">
        <w:rPr>
          <w:rStyle w:val="StyleBoldUnderline"/>
        </w:rPr>
        <w:t xml:space="preserve"> said</w:t>
      </w:r>
      <w:r w:rsidRPr="00D9798C">
        <w:rPr>
          <w:sz w:val="16"/>
          <w:lang w:eastAsia="ja-JP"/>
        </w:rPr>
        <w:t xml:space="preserve"> Rep. Silvestre Reyes</w:t>
      </w:r>
      <w:r w:rsidRPr="004C3D4A">
        <w:rPr>
          <w:rStyle w:val="StyleBoldUnderline"/>
        </w:rPr>
        <w:t>, D-El Paso</w:t>
      </w:r>
      <w:r w:rsidRPr="00D9798C">
        <w:rPr>
          <w:sz w:val="16"/>
          <w:lang w:eastAsia="ja-JP"/>
        </w:rPr>
        <w:t>, a former Border Patrol chief and chairman of the Intelligence committee</w:t>
      </w:r>
      <w:r w:rsidRPr="004C3D4A">
        <w:rPr>
          <w:rStyle w:val="StyleBoldUnderline"/>
        </w:rPr>
        <w:t>.¶ Washington and Mexico City have been quietly preparing a more flexible, robust and above all, speedier, approach</w:t>
      </w:r>
      <w:r w:rsidRPr="00D9798C">
        <w:rPr>
          <w:sz w:val="16"/>
          <w:lang w:eastAsia="ja-JP"/>
        </w:rPr>
        <w:t>.¶ Mérida 2.0, according to interviews with key policymakers in both countries, would put a tighter focus on helping Mexico weed out corruption and boost job prospects in border areas, to steer people away from the drug trade. It also would modernize border crossings, to allow closer inspections of trucks, cars and trains while speeding the flow of commerce</w:t>
      </w:r>
      <w:proofErr w:type="gramStart"/>
      <w:r w:rsidRPr="00D9798C">
        <w:rPr>
          <w:sz w:val="16"/>
          <w:lang w:eastAsia="ja-JP"/>
        </w:rPr>
        <w:t>.¶</w:t>
      </w:r>
      <w:proofErr w:type="gramEnd"/>
      <w:r w:rsidRPr="00D9798C">
        <w:rPr>
          <w:sz w:val="16"/>
          <w:lang w:eastAsia="ja-JP"/>
        </w:rPr>
        <w:t xml:space="preserve"> "</w:t>
      </w:r>
      <w:r w:rsidRPr="000B6B63">
        <w:rPr>
          <w:rStyle w:val="StyleBoldUnderline"/>
        </w:rPr>
        <w:t>Crises serve to focus attention," said Mexico's ambassador</w:t>
      </w:r>
      <w:r w:rsidRPr="00D9798C">
        <w:rPr>
          <w:sz w:val="16"/>
          <w:lang w:eastAsia="ja-JP"/>
        </w:rPr>
        <w:t xml:space="preserve"> to the U.S., Arturo Sarukhan. "</w:t>
      </w:r>
      <w:r w:rsidRPr="000B6B63">
        <w:rPr>
          <w:rStyle w:val="StyleBoldUnderline"/>
        </w:rPr>
        <w:t>The tragedy in Ciudad Juárez has once again galvanized interest, support and</w:t>
      </w:r>
      <w:r w:rsidRPr="00D9798C">
        <w:rPr>
          <w:sz w:val="16"/>
          <w:lang w:eastAsia="ja-JP"/>
        </w:rPr>
        <w:t xml:space="preserve"> redoubling of </w:t>
      </w:r>
      <w:r w:rsidRPr="000B6B63">
        <w:rPr>
          <w:rStyle w:val="StyleBoldUnderline"/>
        </w:rPr>
        <w:t>effort</w:t>
      </w:r>
      <w:r w:rsidRPr="00D9798C">
        <w:rPr>
          <w:sz w:val="16"/>
          <w:lang w:eastAsia="ja-JP"/>
        </w:rPr>
        <w:t>."¶ On Tuesday, Secretary of State Hillary Rodham Clinton will lead a megawatt American delegation to Mexico City to negotiate the next version of Mérida</w:t>
      </w:r>
      <w:proofErr w:type="gramStart"/>
      <w:r w:rsidRPr="00D9798C">
        <w:rPr>
          <w:sz w:val="16"/>
          <w:lang w:eastAsia="ja-JP"/>
        </w:rPr>
        <w:t>.¶</w:t>
      </w:r>
      <w:proofErr w:type="gramEnd"/>
      <w:r w:rsidRPr="00D9798C">
        <w:rPr>
          <w:sz w:val="16"/>
          <w:lang w:eastAsia="ja-JP"/>
        </w:rPr>
        <w:t xml:space="preserve"> The magnitude of the plan under discussion remains sketchy. Reyes, for one, says that even if the United States had managed to spend all of the $1.3 billion promised by now, that sum is "embarrassing" given the challenges of lawlessness in the face of military occupation and cartels bloated with cash.</w:t>
      </w:r>
    </w:p>
    <w:p w:rsidR="007A6CDF" w:rsidRDefault="007A6CDF" w:rsidP="007A6CDF">
      <w:pPr>
        <w:rPr>
          <w:lang w:eastAsia="ja-JP"/>
        </w:rPr>
      </w:pPr>
    </w:p>
    <w:p w:rsidR="007A6CDF" w:rsidRDefault="007A6CDF" w:rsidP="007A6CDF">
      <w:pPr>
        <w:pStyle w:val="Heading4"/>
        <w:rPr>
          <w:lang w:eastAsia="ja-JP"/>
        </w:rPr>
      </w:pPr>
      <w:r>
        <w:rPr>
          <w:rFonts w:hint="eastAsia"/>
          <w:lang w:eastAsia="ja-JP"/>
        </w:rPr>
        <w:t>The U.S is needed to work with Mexico on the drug war</w:t>
      </w:r>
    </w:p>
    <w:p w:rsidR="007A6CDF" w:rsidRPr="003E5CFF" w:rsidRDefault="007A6CDF" w:rsidP="007A6CDF">
      <w:pPr>
        <w:rPr>
          <w:rStyle w:val="StyleStyleBold12pt"/>
        </w:rPr>
      </w:pPr>
      <w:r w:rsidRPr="003E5CFF">
        <w:rPr>
          <w:rStyle w:val="StyleStyleBold12pt"/>
          <w:rFonts w:hint="eastAsia"/>
        </w:rPr>
        <w:t>Labott 9</w:t>
      </w:r>
    </w:p>
    <w:p w:rsidR="007A6CDF" w:rsidRDefault="007A6CDF" w:rsidP="007A6CDF">
      <w:pPr>
        <w:rPr>
          <w:lang w:eastAsia="ja-JP"/>
        </w:rPr>
      </w:pPr>
      <w:r>
        <w:rPr>
          <w:rFonts w:hint="eastAsia"/>
          <w:lang w:eastAsia="ja-JP"/>
        </w:rPr>
        <w:t>Elise,</w:t>
      </w:r>
      <w:r>
        <w:rPr>
          <w:lang w:eastAsia="ja-JP"/>
        </w:rPr>
        <w:t>”Analysis: Clinton taking U.S.-Mexico relations beyond drug war”</w:t>
      </w:r>
      <w:r>
        <w:rPr>
          <w:rFonts w:hint="eastAsia"/>
          <w:lang w:eastAsia="ja-JP"/>
        </w:rPr>
        <w:t xml:space="preserve"> [</w:t>
      </w:r>
      <w:r>
        <w:rPr>
          <w:lang w:eastAsia="ja-JP"/>
        </w:rPr>
        <w:t>http://www.cnn.com/2009/POLITICS/03/24/us.mexico/</w:t>
      </w:r>
      <w:r>
        <w:rPr>
          <w:rFonts w:hint="eastAsia"/>
          <w:lang w:eastAsia="ja-JP"/>
        </w:rPr>
        <w:t>] March 24</w:t>
      </w:r>
    </w:p>
    <w:p w:rsidR="007A6CDF" w:rsidRDefault="007A6CDF" w:rsidP="007A6CDF">
      <w:pPr>
        <w:rPr>
          <w:lang w:eastAsia="ja-JP"/>
        </w:rPr>
      </w:pPr>
    </w:p>
    <w:p w:rsidR="007A6CDF" w:rsidRDefault="007A6CDF" w:rsidP="007A6CDF">
      <w:pPr>
        <w:rPr>
          <w:rStyle w:val="StyleBoldUnderline"/>
        </w:rPr>
      </w:pPr>
      <w:r w:rsidRPr="00DD4542">
        <w:rPr>
          <w:rStyle w:val="StyleBoldUnderline"/>
        </w:rPr>
        <w:t>Shared responsibility</w:t>
      </w:r>
      <w:r w:rsidRPr="00D9798C">
        <w:rPr>
          <w:sz w:val="16"/>
          <w:lang w:eastAsia="ja-JP"/>
        </w:rPr>
        <w:t xml:space="preserve">. </w:t>
      </w:r>
      <w:r w:rsidRPr="00DD4542">
        <w:rPr>
          <w:rStyle w:val="StyleBoldUnderline"/>
        </w:rPr>
        <w:t xml:space="preserve">It's a phrase we've heard a lot from </w:t>
      </w:r>
      <w:r w:rsidRPr="00D9798C">
        <w:rPr>
          <w:sz w:val="16"/>
          <w:lang w:eastAsia="ja-JP"/>
        </w:rPr>
        <w:t xml:space="preserve">President </w:t>
      </w:r>
      <w:r w:rsidRPr="00DD4542">
        <w:rPr>
          <w:rStyle w:val="StyleBoldUnderline"/>
        </w:rPr>
        <w:t>Obama</w:t>
      </w:r>
      <w:r w:rsidRPr="00D9798C">
        <w:rPr>
          <w:sz w:val="16"/>
          <w:lang w:eastAsia="ja-JP"/>
        </w:rPr>
        <w:t xml:space="preserve"> when discussing the massive economic problems the United States is facing.</w:t>
      </w:r>
      <w:r w:rsidRPr="00D9798C">
        <w:rPr>
          <w:rFonts w:hint="eastAsia"/>
          <w:sz w:val="16"/>
          <w:lang w:eastAsia="ja-JP"/>
        </w:rPr>
        <w:t xml:space="preserve"> </w:t>
      </w:r>
      <w:r w:rsidRPr="00DD4542">
        <w:rPr>
          <w:rStyle w:val="StyleBoldUnderline"/>
        </w:rPr>
        <w:t>But now it's the dominant theme of U.S. foreign policy</w:t>
      </w:r>
      <w:r w:rsidRPr="00D9798C">
        <w:rPr>
          <w:sz w:val="16"/>
          <w:lang w:eastAsia="ja-JP"/>
        </w:rPr>
        <w:t>, as Secretary of State Hillary Clinton heads to Mexico on Wednesday</w:t>
      </w:r>
      <w:proofErr w:type="gramStart"/>
      <w:r w:rsidRPr="00DD4542">
        <w:rPr>
          <w:rStyle w:val="StyleBoldUnderline"/>
        </w:rPr>
        <w:t>.¶</w:t>
      </w:r>
      <w:proofErr w:type="gramEnd"/>
      <w:r w:rsidRPr="00DD4542">
        <w:rPr>
          <w:rStyle w:val="StyleBoldUnderline"/>
        </w:rPr>
        <w:t xml:space="preserve"> Clinton is visiting Mexico City at a time when one of the only issues</w:t>
      </w:r>
      <w:r w:rsidRPr="00D9798C">
        <w:rPr>
          <w:sz w:val="16"/>
          <w:lang w:eastAsia="ja-JP"/>
        </w:rPr>
        <w:t xml:space="preserve"> vaguely </w:t>
      </w:r>
      <w:r w:rsidRPr="00DD4542">
        <w:rPr>
          <w:rStyle w:val="StyleBoldUnderline"/>
        </w:rPr>
        <w:t xml:space="preserve">distracting the </w:t>
      </w:r>
      <w:r w:rsidRPr="00D9798C">
        <w:rPr>
          <w:sz w:val="16"/>
          <w:lang w:eastAsia="ja-JP"/>
        </w:rPr>
        <w:t xml:space="preserve">American </w:t>
      </w:r>
      <w:r w:rsidRPr="00DD4542">
        <w:rPr>
          <w:rStyle w:val="StyleBoldUnderline"/>
        </w:rPr>
        <w:t>public</w:t>
      </w:r>
      <w:r w:rsidRPr="00D9798C">
        <w:rPr>
          <w:sz w:val="16"/>
          <w:lang w:eastAsia="ja-JP"/>
        </w:rPr>
        <w:t xml:space="preserve"> from the </w:t>
      </w:r>
      <w:r w:rsidRPr="00D9798C">
        <w:rPr>
          <w:sz w:val="16"/>
        </w:rPr>
        <w:t>economy</w:t>
      </w:r>
      <w:r w:rsidRPr="00DD4542">
        <w:rPr>
          <w:rStyle w:val="StyleBoldUnderline"/>
        </w:rPr>
        <w:t xml:space="preserve"> is the violent drug war raging just over the U.S.-Mexico border</w:t>
      </w:r>
      <w:r w:rsidRPr="00D9798C">
        <w:rPr>
          <w:sz w:val="16"/>
          <w:lang w:eastAsia="ja-JP"/>
        </w:rPr>
        <w:t>.¶ The Obama administration's announcement of a crackdown on border violence and smuggling of cash and weapons into Mexico seems to mark an end to a nasty blame game over where responsibility for the violence lies</w:t>
      </w:r>
      <w:r w:rsidRPr="00DD4542">
        <w:rPr>
          <w:rStyle w:val="StyleBoldUnderline"/>
        </w:rPr>
        <w:t xml:space="preserve">.¶ The Defense Department and director of national intelligence have warned about the national security threat an unstable Mexico poses to the United States. </w:t>
      </w:r>
      <w:r w:rsidRPr="00D9798C">
        <w:rPr>
          <w:sz w:val="16"/>
          <w:lang w:eastAsia="ja-JP"/>
        </w:rPr>
        <w:t>Congress is seized with the issue, holding no less than eight hearings since coming back into session two months ago. The headlines have reduced Mexico to a narco-state on its way to becoming a failed state</w:t>
      </w:r>
      <w:proofErr w:type="gramStart"/>
      <w:r w:rsidRPr="00D9798C">
        <w:rPr>
          <w:sz w:val="16"/>
          <w:lang w:eastAsia="ja-JP"/>
        </w:rPr>
        <w:t>.¶</w:t>
      </w:r>
      <w:proofErr w:type="gramEnd"/>
      <w:r w:rsidRPr="00D9798C">
        <w:rPr>
          <w:sz w:val="16"/>
          <w:lang w:eastAsia="ja-JP"/>
        </w:rPr>
        <w:t xml:space="preserve"> But </w:t>
      </w:r>
      <w:r w:rsidRPr="00DD4542">
        <w:rPr>
          <w:rStyle w:val="StyleBoldUnderline"/>
        </w:rPr>
        <w:t xml:space="preserve">U.S. administrations have called on successive Mexican leaders to crack down </w:t>
      </w:r>
      <w:r w:rsidRPr="00D9798C">
        <w:rPr>
          <w:sz w:val="16"/>
          <w:lang w:eastAsia="ja-JP"/>
        </w:rPr>
        <w:t xml:space="preserve">on the chokehold drug cartels have on the country. So the characterization of a failed state doesn't sit well with Mexican President Felipe Calderon, the first Mexican leader to stake his presidency on a military-led war on drug cartels. </w:t>
      </w:r>
      <w:r w:rsidRPr="00DD4542">
        <w:rPr>
          <w:rStyle w:val="StyleBoldUnderline"/>
        </w:rPr>
        <w:t>He argues the United States</w:t>
      </w:r>
      <w:r w:rsidRPr="00D9798C">
        <w:rPr>
          <w:sz w:val="16"/>
          <w:lang w:eastAsia="ja-JP"/>
        </w:rPr>
        <w:t xml:space="preserve">, as the world's biggest consumer of drugs coming from Mexico and the largest manufacturer of weapons used by drug cartels, </w:t>
      </w:r>
      <w:r w:rsidRPr="00DD4542">
        <w:rPr>
          <w:rStyle w:val="StyleBoldUnderline"/>
        </w:rPr>
        <w:t>shares some blame and should shoulder some of the burden</w:t>
      </w:r>
      <w:r w:rsidRPr="00D9798C">
        <w:rPr>
          <w:sz w:val="16"/>
          <w:lang w:eastAsia="ja-JP"/>
        </w:rPr>
        <w:t>.</w:t>
      </w:r>
      <w:r w:rsidRPr="00D9798C">
        <w:rPr>
          <w:rFonts w:hint="eastAsia"/>
          <w:sz w:val="16"/>
          <w:lang w:eastAsia="ja-JP"/>
        </w:rPr>
        <w:t xml:space="preserve"> </w:t>
      </w:r>
      <w:r w:rsidRPr="00D9798C">
        <w:rPr>
          <w:sz w:val="16"/>
          <w:lang w:eastAsia="ja-JP"/>
        </w:rPr>
        <w:t>After watching more than 6,000 people killed in drug turf wars and attacks on security forces, the Bush administration did some soul searching last year and came up with the Merida initiative, a three-year $1.4 billion plan to help Calderon</w:t>
      </w:r>
      <w:r w:rsidRPr="00A06155">
        <w:rPr>
          <w:rStyle w:val="StyleBoldUnderline"/>
        </w:rPr>
        <w:t>. The idea behind Merida, officials said, is the realization that since America is part of the problem, it should be part of the solution</w:t>
      </w:r>
      <w:proofErr w:type="gramStart"/>
      <w:r w:rsidRPr="00A06155">
        <w:rPr>
          <w:rStyle w:val="StyleBoldUnderline"/>
        </w:rPr>
        <w:t>.¶</w:t>
      </w:r>
      <w:proofErr w:type="gramEnd"/>
      <w:r w:rsidRPr="00A06155">
        <w:rPr>
          <w:rStyle w:val="StyleBoldUnderline"/>
        </w:rPr>
        <w:t xml:space="preserve"> Now it is</w:t>
      </w:r>
      <w:r w:rsidRPr="00D9798C">
        <w:rPr>
          <w:sz w:val="16"/>
          <w:lang w:eastAsia="ja-JP"/>
        </w:rPr>
        <w:t xml:space="preserve"> </w:t>
      </w:r>
      <w:r w:rsidRPr="00A06155">
        <w:rPr>
          <w:rStyle w:val="StyleBoldUnderline"/>
        </w:rPr>
        <w:t>the Obama administration's chance to turn</w:t>
      </w:r>
      <w:r w:rsidRPr="00D9798C">
        <w:rPr>
          <w:sz w:val="16"/>
          <w:lang w:eastAsia="ja-JP"/>
        </w:rPr>
        <w:t xml:space="preserve"> what President Obama calls "</w:t>
      </w:r>
      <w:r w:rsidRPr="00A06155">
        <w:rPr>
          <w:rStyle w:val="StyleBoldUnderline"/>
        </w:rPr>
        <w:t>shared responsibility" into action.</w:t>
      </w:r>
    </w:p>
    <w:p w:rsidR="007A6CDF" w:rsidRPr="001C560D" w:rsidRDefault="007A6CDF" w:rsidP="007A6CDF">
      <w:pPr>
        <w:pStyle w:val="Heading3"/>
      </w:pPr>
      <w:r w:rsidRPr="001C560D">
        <w:t>Cartels Impact</w:t>
      </w:r>
    </w:p>
    <w:p w:rsidR="007A6CDF" w:rsidRDefault="007A6CDF" w:rsidP="007A6CDF">
      <w:pPr>
        <w:pStyle w:val="Heading4"/>
      </w:pPr>
      <w:r>
        <w:t>Failure to combat the cartels creates a security vacuum at the border – that allows terrorists to smuggle nuclear weapons into the US</w:t>
      </w:r>
    </w:p>
    <w:p w:rsidR="007A6CDF" w:rsidRDefault="007A6CDF" w:rsidP="007A6CDF">
      <w:r w:rsidRPr="000962BF">
        <w:rPr>
          <w:rStyle w:val="StyleStyleBold12pt"/>
        </w:rPr>
        <w:t>Recorded Future</w:t>
      </w:r>
      <w:r w:rsidRPr="000962BF">
        <w:t>, 12/19/</w:t>
      </w:r>
      <w:r w:rsidRPr="000962BF">
        <w:rPr>
          <w:rStyle w:val="StyleStyleBold12pt"/>
        </w:rPr>
        <w:t>2011</w:t>
      </w:r>
      <w:r w:rsidRPr="000962BF">
        <w:t xml:space="preserve">, (Recorded Future is an open source network of intelligence analysts), "Iron Triangle of Terror: Iran, Hezbollah, and Los Zetas?" </w:t>
      </w:r>
      <w:hyperlink r:id="rId51" w:history="1">
        <w:r w:rsidRPr="0013288A">
          <w:rPr>
            <w:rStyle w:val="Hyperlink"/>
          </w:rPr>
          <w:t>http://analysisintelligence.com/intelligence-analysis/iron-triangle-of-terror-iran-hezbollah-and-los-zetas/</w:t>
        </w:r>
      </w:hyperlink>
    </w:p>
    <w:p w:rsidR="007A6CDF" w:rsidRPr="000962BF" w:rsidRDefault="007A6CDF" w:rsidP="007A6CDF"/>
    <w:p w:rsidR="007A6CDF" w:rsidRDefault="007A6CDF" w:rsidP="007A6CDF">
      <w:pPr>
        <w:rPr>
          <w:sz w:val="16"/>
        </w:rPr>
      </w:pPr>
      <w:r w:rsidRPr="000962BF">
        <w:rPr>
          <w:rStyle w:val="StyleBoldUnderline"/>
        </w:rPr>
        <w:t xml:space="preserve">What would the ultimate border security nightmare look like? Might it involve drug cartels, rogue </w:t>
      </w:r>
      <w:proofErr w:type="gramStart"/>
      <w:r w:rsidRPr="000962BF">
        <w:rPr>
          <w:rStyle w:val="StyleBoldUnderline"/>
        </w:rPr>
        <w:t>special forces</w:t>
      </w:r>
      <w:proofErr w:type="gramEnd"/>
      <w:r w:rsidRPr="000962BF">
        <w:rPr>
          <w:rStyle w:val="StyleBoldUnderline"/>
        </w:rPr>
        <w:t xml:space="preserve"> soldiers, or transnational terrorists?</w:t>
      </w:r>
      <w:r w:rsidRPr="000962BF">
        <w:rPr>
          <w:sz w:val="16"/>
        </w:rPr>
        <w:t xml:space="preserve"> How about all three? This scenario sounds like something out of a Hollywood movie. The problem is that for the United States this nightmare may have come true</w:t>
      </w:r>
      <w:proofErr w:type="gramStart"/>
      <w:r w:rsidRPr="000962BF">
        <w:rPr>
          <w:sz w:val="16"/>
        </w:rPr>
        <w:t>.</w:t>
      </w:r>
      <w:r w:rsidRPr="000962BF">
        <w:rPr>
          <w:sz w:val="12"/>
        </w:rPr>
        <w:t>¶</w:t>
      </w:r>
      <w:proofErr w:type="gramEnd"/>
      <w:r w:rsidRPr="000962BF">
        <w:rPr>
          <w:sz w:val="16"/>
        </w:rPr>
        <w:t xml:space="preserve"> On December 15th it was revealed in an indictment that </w:t>
      </w:r>
      <w:r w:rsidRPr="000962BF">
        <w:rPr>
          <w:rStyle w:val="StyleBoldUnderline"/>
        </w:rPr>
        <w:t>Hezbollah has a substantial drug connection to the Mexican drug cartel Los Zetas</w:t>
      </w:r>
      <w:r w:rsidRPr="000962BF">
        <w:rPr>
          <w:sz w:val="16"/>
        </w:rPr>
        <w:t xml:space="preserve">. The Lebanese druglord Ayman Joumaa was indicted in absentia for, “conspiring to smuggle over 90,000 tons of cocaine into America and laundering over $250 million for the cartels”. The druglord has close ties to Hezbollah and functioned as a </w:t>
      </w:r>
      <w:proofErr w:type="gramStart"/>
      <w:r w:rsidRPr="000962BF">
        <w:rPr>
          <w:sz w:val="16"/>
        </w:rPr>
        <w:t>middle man</w:t>
      </w:r>
      <w:proofErr w:type="gramEnd"/>
      <w:r w:rsidRPr="000962BF">
        <w:rPr>
          <w:sz w:val="16"/>
        </w:rPr>
        <w:t xml:space="preserve"> between the terrorist organization and the cartels. In terms of raw numbers, the amount of cocaine that he tried to smuggle was equivalent to a cargo of 2,250 </w:t>
      </w:r>
      <w:proofErr w:type="gramStart"/>
      <w:r w:rsidRPr="000962BF">
        <w:rPr>
          <w:sz w:val="16"/>
        </w:rPr>
        <w:t>eighteen wheelers</w:t>
      </w:r>
      <w:proofErr w:type="gramEnd"/>
      <w:r w:rsidRPr="000962BF">
        <w:rPr>
          <w:sz w:val="16"/>
        </w:rPr>
        <w:t>. The sheer volume of this transaction is cause for concern, but the fact that Hezbollah and Los Zetas are working together is far worse</w:t>
      </w:r>
      <w:proofErr w:type="gramStart"/>
      <w:r w:rsidRPr="000962BF">
        <w:rPr>
          <w:sz w:val="16"/>
        </w:rPr>
        <w:t>.</w:t>
      </w:r>
      <w:r w:rsidRPr="000962BF">
        <w:rPr>
          <w:sz w:val="12"/>
        </w:rPr>
        <w:t>¶</w:t>
      </w:r>
      <w:proofErr w:type="gramEnd"/>
      <w:r w:rsidRPr="000962BF">
        <w:rPr>
          <w:sz w:val="16"/>
        </w:rPr>
        <w:t xml:space="preserve"> So why is this new development so significant to US border security? We must first consider the history and background of these groups</w:t>
      </w:r>
      <w:r w:rsidRPr="000962BF">
        <w:rPr>
          <w:rStyle w:val="StyleBoldUnderline"/>
        </w:rPr>
        <w:t>. Hezbollah is one of the world’s largest terrorist groups</w:t>
      </w:r>
      <w:r w:rsidRPr="000962BF">
        <w:rPr>
          <w:sz w:val="16"/>
        </w:rPr>
        <w:t xml:space="preserve"> and is based in southern Lebanon. The Shiite organization receives funding from Iran and engaged in a proxy war with Israel in 2005. It is responsible for some of the worst terrorist attacks of the last two decades, including the 1983 Beirut bombing that killed 241 Americans. Hezbollah may be the most influential organization preventing stability in the Middle East</w:t>
      </w:r>
      <w:proofErr w:type="gramStart"/>
      <w:r w:rsidRPr="000962BF">
        <w:rPr>
          <w:sz w:val="16"/>
        </w:rPr>
        <w:t>.</w:t>
      </w:r>
      <w:r w:rsidRPr="000962BF">
        <w:rPr>
          <w:sz w:val="12"/>
        </w:rPr>
        <w:t>¶</w:t>
      </w:r>
      <w:proofErr w:type="gramEnd"/>
      <w:r w:rsidRPr="000962BF">
        <w:rPr>
          <w:sz w:val="16"/>
        </w:rPr>
        <w:t xml:space="preserve"> </w:t>
      </w:r>
      <w:r w:rsidRPr="000962BF">
        <w:rPr>
          <w:sz w:val="12"/>
        </w:rPr>
        <w:t>¶</w:t>
      </w:r>
      <w:r w:rsidRPr="000962BF">
        <w:rPr>
          <w:sz w:val="16"/>
        </w:rPr>
        <w:t xml:space="preserve"> Los Zetas are the cartel equivalent of Hezbollah in Latin America. The Zetas are described as, “ </w:t>
      </w:r>
      <w:proofErr w:type="gramStart"/>
      <w:r w:rsidRPr="000962BF">
        <w:rPr>
          <w:sz w:val="16"/>
        </w:rPr>
        <w:t>highly</w:t>
      </w:r>
      <w:proofErr w:type="gramEnd"/>
      <w:r w:rsidRPr="000962BF">
        <w:rPr>
          <w:sz w:val="16"/>
        </w:rPr>
        <w:t xml:space="preserve"> trained, highly motivated commandos formerly with the Mexican military…[that] represent law enforcement’s worst nightmare come true”. The Zetas began as a group of paramilitary soldiers that were turned by the Gulf cartel. After falling out with the cartel, the Zetas formed </w:t>
      </w:r>
      <w:proofErr w:type="gramStart"/>
      <w:r w:rsidRPr="000962BF">
        <w:rPr>
          <w:sz w:val="16"/>
        </w:rPr>
        <w:t>their own</w:t>
      </w:r>
      <w:proofErr w:type="gramEnd"/>
      <w:r w:rsidRPr="000962BF">
        <w:rPr>
          <w:sz w:val="16"/>
        </w:rPr>
        <w:t>. They are considered to be the “most dangerous drug cartel” and the second most powerful in Mexico. The organization has participated in a number of hideous acts including the 2011 Tamaulipas massacrethat killed some 200 civilians. Los Zetas is considered to be one of the best trained and violent groups in Latin America</w:t>
      </w:r>
      <w:proofErr w:type="gramStart"/>
      <w:r w:rsidRPr="000962BF">
        <w:rPr>
          <w:sz w:val="16"/>
        </w:rPr>
        <w:t>.</w:t>
      </w:r>
      <w:r w:rsidRPr="000962BF">
        <w:rPr>
          <w:sz w:val="12"/>
        </w:rPr>
        <w:t>¶</w:t>
      </w:r>
      <w:proofErr w:type="gramEnd"/>
      <w:r w:rsidRPr="000962BF">
        <w:rPr>
          <w:sz w:val="16"/>
        </w:rPr>
        <w:t xml:space="preserve"> </w:t>
      </w:r>
      <w:r w:rsidRPr="000962BF">
        <w:rPr>
          <w:sz w:val="12"/>
        </w:rPr>
        <w:t>¶</w:t>
      </w:r>
      <w:r w:rsidRPr="000962BF">
        <w:rPr>
          <w:sz w:val="16"/>
        </w:rPr>
        <w:t xml:space="preserve"> What is the regional significance of Hezbollah working with the drug cartels? Let’s consider Hezbollah’s cell activity in Latin America and examine its relationship with the cartels</w:t>
      </w:r>
      <w:proofErr w:type="gramStart"/>
      <w:r w:rsidRPr="000962BF">
        <w:rPr>
          <w:sz w:val="16"/>
        </w:rPr>
        <w:t>.</w:t>
      </w:r>
      <w:r w:rsidRPr="000962BF">
        <w:rPr>
          <w:sz w:val="12"/>
        </w:rPr>
        <w:t>¶</w:t>
      </w:r>
      <w:proofErr w:type="gramEnd"/>
      <w:r w:rsidRPr="000962BF">
        <w:rPr>
          <w:sz w:val="16"/>
        </w:rPr>
        <w:t xml:space="preserve"> Hezbollah has been involved in the drug trade in Latin America since the mid-1980s. The group is primarily located in the tri-border area Brazil, Argentina, and Paraguay. Its primary functions are to launder money and receive profits from the drug trade. Hezbollah had an, “estimated 460 operatives in the TBA by mid-2000” and this number has probably increased dramatically. Profits from criminal activity in the region are estimated to be in the millions of dollars. Over the past 25 years, Hezbollah has carefully trained its top operatives to form cells and set up shop in North and South America</w:t>
      </w:r>
      <w:proofErr w:type="gramStart"/>
      <w:r w:rsidRPr="000962BF">
        <w:rPr>
          <w:sz w:val="16"/>
        </w:rPr>
        <w:t>.</w:t>
      </w:r>
      <w:r w:rsidRPr="000962BF">
        <w:rPr>
          <w:sz w:val="12"/>
        </w:rPr>
        <w:t>¶</w:t>
      </w:r>
      <w:proofErr w:type="gramEnd"/>
      <w:r w:rsidRPr="000962BF">
        <w:rPr>
          <w:sz w:val="16"/>
        </w:rPr>
        <w:t xml:space="preserve"> If Hezbollah were a drug cartel or a separatist movement, it would not be as much of a threat to the United States. However, Hezbollah is a very connected organization that has killed hundreds of Americans and fought a war with Israel. </w:t>
      </w:r>
      <w:r w:rsidRPr="000962BF">
        <w:rPr>
          <w:rStyle w:val="StyleBoldUnderline"/>
        </w:rPr>
        <w:t>The most important fact about Hezbollah is that it is a</w:t>
      </w:r>
      <w:r>
        <w:rPr>
          <w:rStyle w:val="StyleBoldUnderline"/>
        </w:rPr>
        <w:t xml:space="preserve"> </w:t>
      </w:r>
      <w:r w:rsidRPr="000962BF">
        <w:rPr>
          <w:rStyle w:val="StyleBoldUnderline"/>
        </w:rPr>
        <w:t xml:space="preserve">state sponsored terrorist organization, </w:t>
      </w:r>
      <w:r w:rsidRPr="000962BF">
        <w:rPr>
          <w:sz w:val="16"/>
        </w:rPr>
        <w:t>“</w:t>
      </w:r>
      <w:r w:rsidRPr="000962BF">
        <w:rPr>
          <w:rStyle w:val="StyleBoldUnderline"/>
        </w:rPr>
        <w:t>Hezbollah clearly acts as a proxy for Iran</w:t>
      </w:r>
      <w:r w:rsidRPr="000962BF">
        <w:rPr>
          <w:sz w:val="16"/>
        </w:rPr>
        <w:t xml:space="preserve">—specifically, the Iranian Revolutionary Guards Corps Qods Force—globally and in Latin America. Thus, </w:t>
      </w:r>
      <w:r w:rsidRPr="000962BF">
        <w:rPr>
          <w:rStyle w:val="StyleBoldUnderline"/>
        </w:rPr>
        <w:t>Hezbollah’s escalating presence in the Western Hemisphere can be understood only in the context of its patron Iran’s pursuit of its strategic objectives</w:t>
      </w:r>
      <w:r w:rsidRPr="000962BF">
        <w:rPr>
          <w:sz w:val="16"/>
        </w:rPr>
        <w:t>”. The fact that Iran is a state sponsor of Hezbollah means that the organization has the finances and the expertise to commit substantial acts of terrorism</w:t>
      </w:r>
      <w:proofErr w:type="gramStart"/>
      <w:r w:rsidRPr="000962BF">
        <w:rPr>
          <w:sz w:val="16"/>
        </w:rPr>
        <w:t>.</w:t>
      </w:r>
      <w:r w:rsidRPr="000962BF">
        <w:rPr>
          <w:sz w:val="12"/>
        </w:rPr>
        <w:t>¶</w:t>
      </w:r>
      <w:proofErr w:type="gramEnd"/>
      <w:r w:rsidRPr="000962BF">
        <w:rPr>
          <w:sz w:val="16"/>
        </w:rPr>
        <w:t xml:space="preserve"> In July, members of Congress were briefed on the growing influence of Hezbollah in the region. One report indicated that the threat to the US border is already here, “operatives were already infiltrating the southern border with Mexico as well as Canada. In July 2010, the first improvised explosive device exploded in the U.S.-Mexico border town of Ciudad Juarez”. This problem seems to have been severely overlooked by the mainstream media. It is quite surprising because Assistant Secretary of State Roger Noriega even made a statement saying that, ” I believe there will be an attack on U.S. personnel, installations or interests in the Americas as soon as Hizbullah operatives believe that they are capable of such an operation without implicating their Iranian sponsors in the crime”. It is highly significant that a former top US official has come out and said that an attack by Hezbollah is likely</w:t>
      </w:r>
      <w:proofErr w:type="gramStart"/>
      <w:r w:rsidRPr="000962BF">
        <w:rPr>
          <w:sz w:val="16"/>
        </w:rPr>
        <w:t>.</w:t>
      </w:r>
      <w:r w:rsidRPr="000962BF">
        <w:rPr>
          <w:sz w:val="12"/>
        </w:rPr>
        <w:t>¶</w:t>
      </w:r>
      <w:proofErr w:type="gramEnd"/>
      <w:r w:rsidRPr="000962BF">
        <w:rPr>
          <w:sz w:val="16"/>
        </w:rPr>
        <w:t xml:space="preserve"> However, it appears that the salience of the issue has grown over the past few months: [table omitted].</w:t>
      </w:r>
      <w:r w:rsidRPr="000962BF">
        <w:rPr>
          <w:sz w:val="12"/>
        </w:rPr>
        <w:t>¶</w:t>
      </w:r>
      <w:r w:rsidRPr="000962BF">
        <w:rPr>
          <w:sz w:val="16"/>
        </w:rPr>
        <w:t xml:space="preserve"> US websites dedicated to border issues and even one of the Republican presidential candidates mentioned the “significant and imminent threat of the Iran-Latin America nexus”. Others have indicated that Hezbollah functions as a sort of insurance policy for Iran in those regions. The state can fund the terrorist group and still exercise plausible deniability in the event of a major attack. Iran perceives its support of Hezbollah as a way to pressure the United States within its strategic sphere of influence in the Americas</w:t>
      </w:r>
      <w:proofErr w:type="gramStart"/>
      <w:r w:rsidRPr="000962BF">
        <w:rPr>
          <w:sz w:val="16"/>
        </w:rPr>
        <w:t>.</w:t>
      </w:r>
      <w:r w:rsidRPr="000962BF">
        <w:rPr>
          <w:sz w:val="12"/>
        </w:rPr>
        <w:t>¶</w:t>
      </w:r>
      <w:proofErr w:type="gramEnd"/>
      <w:r w:rsidRPr="000962BF">
        <w:rPr>
          <w:sz w:val="16"/>
        </w:rPr>
        <w:t xml:space="preserve"> Some sources have said that the strengthening relationship between Iran and Venezuela has increased Hezbollah’s influence in the region. Both leaders are staunchly anti-American, and it is reasonable to think that they would pursue activities that would undermine US interests. Roger Noreiga, the same official that warned of an attack by Hezbollah, indicates that Venezuela, “has allowed Iran to mine uranium” and that Venezuela’s Margarita Island has eclipsed the infamous TBA as the principal safe haven and center of Hezbollah operations in the Americas”. </w:t>
      </w:r>
      <w:r w:rsidRPr="000962BF">
        <w:rPr>
          <w:rStyle w:val="StyleBoldUnderline"/>
        </w:rPr>
        <w:t>This is particularly disturbing as Iran is suspected of pursuing a nuclear weapon while simultaneously funding Hezbollah close to the US border</w:t>
      </w:r>
      <w:r w:rsidRPr="000962BF">
        <w:rPr>
          <w:sz w:val="16"/>
        </w:rPr>
        <w:t xml:space="preserve">. Therefore, </w:t>
      </w:r>
      <w:r w:rsidRPr="000962BF">
        <w:rPr>
          <w:rStyle w:val="Emphasis"/>
        </w:rPr>
        <w:t>there are major concerns that if Iran obtains a nuclear weapon it might share the weapon with Hezbollah</w:t>
      </w:r>
      <w:proofErr w:type="gramStart"/>
      <w:r w:rsidRPr="000962BF">
        <w:rPr>
          <w:sz w:val="16"/>
        </w:rPr>
        <w:t>.</w:t>
      </w:r>
      <w:r w:rsidRPr="000962BF">
        <w:rPr>
          <w:sz w:val="12"/>
        </w:rPr>
        <w:t>¶</w:t>
      </w:r>
      <w:proofErr w:type="gramEnd"/>
      <w:r w:rsidRPr="000962BF">
        <w:rPr>
          <w:sz w:val="16"/>
        </w:rPr>
        <w:t xml:space="preserve"> There are two major Hezbollah networks operating in the Americas under the direction of the Iranian Quds Force. The first is the Nassereddine network, operated by a former Lebanese citizen that became a Venezuelan and is now the second-ranking diplomatic official to Syria. He currently resides on Margarita Island and runs money laundering operations for the group. The other network is purportedly run by Hojjat al-Eslam Mohsen Rabbani, a culutral attaché from Iran who is involved in various recruitment activities and frequently travels under false papers in Latin America. The two networks together make up the majority of Hezbollah’s activity in the Americas</w:t>
      </w:r>
      <w:proofErr w:type="gramStart"/>
      <w:r w:rsidRPr="000962BF">
        <w:rPr>
          <w:sz w:val="16"/>
        </w:rPr>
        <w:t>.</w:t>
      </w:r>
      <w:r w:rsidRPr="000962BF">
        <w:rPr>
          <w:sz w:val="12"/>
        </w:rPr>
        <w:t>¶</w:t>
      </w:r>
      <w:proofErr w:type="gramEnd"/>
      <w:r w:rsidRPr="000962BF">
        <w:rPr>
          <w:sz w:val="16"/>
        </w:rPr>
        <w:t xml:space="preserve"> Now back to the cartels. </w:t>
      </w:r>
      <w:r w:rsidRPr="000962BF">
        <w:rPr>
          <w:rStyle w:val="StyleBoldUnderline"/>
        </w:rPr>
        <w:t xml:space="preserve">Why is the link between Hezbollah and Los Zetas so important? The main concern is that if Hezbollah and Los Zetas </w:t>
      </w:r>
      <w:proofErr w:type="gramStart"/>
      <w:r w:rsidRPr="000962BF">
        <w:rPr>
          <w:rStyle w:val="StyleBoldUnderline"/>
        </w:rPr>
        <w:t>are</w:t>
      </w:r>
      <w:proofErr w:type="gramEnd"/>
      <w:r w:rsidRPr="000962BF">
        <w:rPr>
          <w:rStyle w:val="StyleBoldUnderline"/>
        </w:rPr>
        <w:t xml:space="preserve"> cooperating on drugs</w:t>
      </w:r>
      <w:r w:rsidRPr="000962BF">
        <w:rPr>
          <w:sz w:val="16"/>
        </w:rPr>
        <w:t xml:space="preserve"> (which they are to the tune of hundreds of millions), </w:t>
      </w:r>
      <w:r w:rsidRPr="000962BF">
        <w:rPr>
          <w:rStyle w:val="StyleBoldUnderline"/>
        </w:rPr>
        <w:t>then why would they not cooperate on weapons?</w:t>
      </w:r>
      <w:r w:rsidRPr="000962BF">
        <w:rPr>
          <w:sz w:val="16"/>
        </w:rPr>
        <w:t xml:space="preserve"> Hezbollah and other extremists may be willing to export their knowledge of IEDs to the cartels. The relationship between Hezbollah and Los Zetas appears to have already expanded beyond drugs. In October 2011, the US authorities revealed that there was an attempt made by Iran to assassinate the Saudi ambassador on US soil.</w:t>
      </w:r>
      <w:r>
        <w:rPr>
          <w:sz w:val="16"/>
        </w:rPr>
        <w:t xml:space="preserve"> </w:t>
      </w:r>
      <w:r w:rsidRPr="000962BF">
        <w:rPr>
          <w:rStyle w:val="StyleBoldUnderline"/>
        </w:rPr>
        <w:t>It looks like Los Zetas was intricately involved with Iran in this and other related plots</w:t>
      </w:r>
      <w:r w:rsidRPr="000962BF">
        <w:rPr>
          <w:sz w:val="16"/>
        </w:rPr>
        <w:t>, “The alleged plot also included plans to pay the cartel, Los Zetas, to bomb the Israeli Embassy in Washington and the Saudi and Israeli Embassies in Argentina, according to a law enforcement official…The plotters also discussed a side deal between the Quds Force, part of Iran’s Islamic Revolutionary Guards Corps, and Los Zetas to funnel tons of opium from the Middle East to Mexico”. Other information that we have found would corroborate the existence of a relationship between Hezbollah and Los Zetas.</w:t>
      </w:r>
    </w:p>
    <w:p w:rsidR="007A6CDF" w:rsidRDefault="007A6CDF" w:rsidP="007A6CDF">
      <w:pPr>
        <w:rPr>
          <w:sz w:val="16"/>
        </w:rPr>
      </w:pPr>
    </w:p>
    <w:p w:rsidR="007A6CDF" w:rsidRPr="007A4065" w:rsidRDefault="007A6CDF" w:rsidP="007A6CDF">
      <w:pPr>
        <w:pStyle w:val="Heading4"/>
      </w:pPr>
      <w:r w:rsidRPr="007A4065">
        <w:t xml:space="preserve">Attack on US soil causes the US to retaliate—causes extinction </w:t>
      </w:r>
    </w:p>
    <w:p w:rsidR="007A6CDF" w:rsidRPr="00EB0F07" w:rsidRDefault="007A6CDF" w:rsidP="007A6CDF">
      <w:pPr>
        <w:tabs>
          <w:tab w:val="left" w:pos="4050"/>
        </w:tabs>
        <w:rPr>
          <w:rFonts w:cs="Times New Roman"/>
        </w:rPr>
      </w:pPr>
      <w:r w:rsidRPr="00EB0F07">
        <w:rPr>
          <w:rStyle w:val="StyleStyleBold12pt"/>
          <w:rFonts w:cs="Times New Roman"/>
        </w:rPr>
        <w:t>Ayson 10</w:t>
      </w:r>
      <w:r w:rsidRPr="00EB0F07">
        <w:rPr>
          <w:rFonts w:cs="Times New Roman"/>
        </w:rPr>
        <w:t xml:space="preserve"> - Professor of Strategic Studies and Director of the Centre for Strategic Studies: New Zealand at the Victoria University of Wellington </w:t>
      </w:r>
    </w:p>
    <w:p w:rsidR="007A6CDF" w:rsidRPr="00EB0F07" w:rsidRDefault="007A6CDF" w:rsidP="007A6CDF">
      <w:pPr>
        <w:tabs>
          <w:tab w:val="left" w:pos="4050"/>
        </w:tabs>
        <w:rPr>
          <w:rFonts w:cs="Times New Roman"/>
        </w:rPr>
      </w:pPr>
      <w:r w:rsidRPr="00EB0F07">
        <w:rPr>
          <w:rFonts w:cs="Times New Roman"/>
        </w:rPr>
        <w:t>Robert, “After a Terrorist Nuclear Attack: Envisaging Catalytic Effects,” Studies in Conflict &amp; Terrorism, Volume 33, Issue 7, July, Available Online to Subscribing Institutions via InformaWorld</w:t>
      </w:r>
    </w:p>
    <w:p w:rsidR="007A6CDF" w:rsidRPr="000962BF" w:rsidRDefault="007A6CDF" w:rsidP="007A6CDF">
      <w:pPr>
        <w:pStyle w:val="card"/>
      </w:pPr>
      <w:r w:rsidRPr="000962BF">
        <w:t xml:space="preserve">But these two nuclear worlds—a non-state actor nuclear attack and a catastrophic interstate nuclear exchange—are not necessarily separable. It is just possible that some sort of terrorist attack, and especially </w:t>
      </w:r>
      <w:r w:rsidRPr="007A4065">
        <w:rPr>
          <w:rStyle w:val="StyleBoldUnderline"/>
        </w:rPr>
        <w:t>an act of nuclear terrorism, could precipitate a chain of events leading to a massive exchange of nuclear weapons between two or more of the states that possess them</w:t>
      </w:r>
      <w:r w:rsidRPr="000962BF">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A4065">
        <w:rPr>
          <w:rStyle w:val="StyleBoldUnderline"/>
        </w:rPr>
        <w:t>how might the United States react if it was thought or discovered that the fissile material used in the act of nuclear terrorism had come from Russian stocks</w:t>
      </w:r>
      <w:proofErr w:type="gramStart"/>
      <w:r w:rsidRPr="000962BF">
        <w:t>,40</w:t>
      </w:r>
      <w:proofErr w:type="gramEnd"/>
      <w:r w:rsidRPr="000962BF">
        <w:t xml:space="preserve"> and if for some reason Moscow denied any responsibility for nuclear laxity? The correct attribution of that nuclear material to a particular country might not be a case of science fiction given the observation by Michael May et al. that </w:t>
      </w:r>
      <w:r w:rsidRPr="007A4065">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0962BF">
        <w:t xml:space="preserve">.”41 Alternatively, </w:t>
      </w:r>
      <w:r w:rsidRPr="007A4065">
        <w:rPr>
          <w:rStyle w:val="StyleBoldUnderline"/>
        </w:rPr>
        <w:t>if the act of nuclear terrorism came as a complete surprise, and American officials refused to believe that a terrorist group was fully responsible</w:t>
      </w:r>
      <w:r w:rsidRPr="000962BF">
        <w:t xml:space="preserve"> (or responsible at all) </w:t>
      </w:r>
      <w:r w:rsidRPr="007A4065">
        <w:rPr>
          <w:rStyle w:val="StyleBoldUnderline"/>
        </w:rPr>
        <w:t>suspicion would shift immediately to state possessors</w:t>
      </w:r>
      <w:r w:rsidRPr="000962BF">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7A4065">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0962BF">
        <w:t xml:space="preserve"> Of course, </w:t>
      </w:r>
      <w:r w:rsidRPr="007A4065">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0962BF">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A4065">
        <w:rPr>
          <w:rStyle w:val="StyleBoldUnderline"/>
        </w:rPr>
        <w:t>Washington’s early response to a terrorist nuclear attack on its own soil might also raise the possibility of an unwanted (and nuclear aided) confrontation with Russia and/or China</w:t>
      </w:r>
      <w:r w:rsidRPr="000962BF">
        <w:t xml:space="preserve">. For example, </w:t>
      </w:r>
      <w:r w:rsidRPr="007A4065">
        <w:rPr>
          <w:rStyle w:val="StyleBold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0962BF">
        <w:t xml:space="preserve"> (and possibly </w:t>
      </w:r>
      <w:r w:rsidRPr="007A4065">
        <w:rPr>
          <w:rStyle w:val="StyleBoldUnderline"/>
        </w:rPr>
        <w:t>nuclear force) against them</w:t>
      </w:r>
      <w:r w:rsidRPr="000962BF">
        <w:t xml:space="preserve">. In that situation, </w:t>
      </w:r>
      <w:r w:rsidRPr="007A4065">
        <w:rPr>
          <w:rStyle w:val="StyleBoldUnderline"/>
        </w:rPr>
        <w:t>the temptations to preempt</w:t>
      </w:r>
      <w:r w:rsidRPr="000962BF">
        <w:t xml:space="preserve"> such actions </w:t>
      </w:r>
      <w:r w:rsidRPr="007A4065">
        <w:rPr>
          <w:rStyle w:val="StyleBoldUnderline"/>
        </w:rPr>
        <w:t>might grow</w:t>
      </w:r>
      <w:r w:rsidRPr="000962BF">
        <w:t>, although it must be admitted that any preemption would probably still meet with a devastating response.</w:t>
      </w:r>
    </w:p>
    <w:p w:rsidR="007A6CDF" w:rsidRPr="002C54EC" w:rsidRDefault="007A6CDF" w:rsidP="007A6CDF"/>
    <w:p w:rsidR="007A6CDF" w:rsidRPr="001C560D" w:rsidRDefault="007A6CDF" w:rsidP="007A6CDF"/>
    <w:p w:rsidR="007A6CDF" w:rsidRDefault="007A6CDF" w:rsidP="007A6CDF">
      <w:pPr>
        <w:pStyle w:val="Heading3"/>
      </w:pPr>
      <w:r w:rsidRPr="00A10CB4">
        <w:t>Asia Pivot</w:t>
      </w:r>
    </w:p>
    <w:p w:rsidR="007A6CDF" w:rsidRDefault="007A6CDF" w:rsidP="007A6CDF">
      <w:pPr>
        <w:pStyle w:val="Heading4"/>
      </w:pPr>
      <w:r>
        <w:t>Mexican development key to global engagement and entering the TPP</w:t>
      </w:r>
    </w:p>
    <w:p w:rsidR="007A6CDF" w:rsidRPr="00863012" w:rsidRDefault="007A6CDF" w:rsidP="007A6CDF">
      <w:pPr>
        <w:rPr>
          <w:rStyle w:val="StyleStyleBold12pt"/>
        </w:rPr>
      </w:pPr>
      <w:r w:rsidRPr="00863012">
        <w:rPr>
          <w:rStyle w:val="StyleStyleBold12pt"/>
        </w:rPr>
        <w:t>Johnson ‘12</w:t>
      </w:r>
    </w:p>
    <w:p w:rsidR="007A6CDF" w:rsidRDefault="007A6CDF" w:rsidP="007A6CDF">
      <w:r w:rsidRPr="00863012">
        <w:t xml:space="preserve">[Stephen, </w:t>
      </w:r>
      <w:proofErr w:type="gramStart"/>
      <w:r w:rsidRPr="00863012">
        <w:t>Senior</w:t>
      </w:r>
      <w:proofErr w:type="gramEnd"/>
      <w:r w:rsidRPr="00863012">
        <w:t xml:space="preserve"> fellow and director of the CSIS</w:t>
      </w:r>
      <w:r>
        <w:t xml:space="preserve"> </w:t>
      </w:r>
      <w:r w:rsidRPr="00863012">
        <w:t>Americas Program, Mexico: Prospects for a New Foreign Policy, http://csis.org/files/publication/121115_Johnson_MexicoForeignPolicy.pdf]</w:t>
      </w:r>
    </w:p>
    <w:p w:rsidR="007A6CDF" w:rsidRDefault="007A6CDF" w:rsidP="007A6CDF"/>
    <w:p w:rsidR="007A6CDF" w:rsidRDefault="007A6CDF" w:rsidP="007A6CDF">
      <w:pPr>
        <w:rPr>
          <w:sz w:val="16"/>
        </w:rPr>
      </w:pPr>
      <w:r w:rsidRPr="001E148A">
        <w:rPr>
          <w:sz w:val="16"/>
        </w:rPr>
        <w:t xml:space="preserve">Regarding foreign trade, U.S. trade officials like to brag about how much the United States supports free trade. Washington has pacts in force with 17 countries. Since 1994, </w:t>
      </w:r>
      <w:r w:rsidRPr="001E148A">
        <w:rPr>
          <w:rStyle w:val="StyleBoldUnderline"/>
        </w:rPr>
        <w:t>Mexico</w:t>
      </w:r>
      <w:r w:rsidRPr="001E148A">
        <w:rPr>
          <w:sz w:val="16"/>
        </w:rPr>
        <w:t xml:space="preserve"> has gone on to negotiate 40 treaties. Today it </w:t>
      </w:r>
      <w:r w:rsidRPr="001E148A">
        <w:rPr>
          <w:rStyle w:val="StyleBoldUnderline"/>
        </w:rPr>
        <w:t>is looking west toward Asia—entering talks to belong to the Trans-Pacific Partnership</w:t>
      </w:r>
      <w:r w:rsidRPr="001E148A">
        <w:rPr>
          <w:sz w:val="16"/>
        </w:rPr>
        <w:t xml:space="preserve">, possibly the world’s biggest trade bloc. Not waiting for this to happen, President Felipe Calderón signed a pact in June with Colombia, Peru, and Chile to form the Pacific Alliance </w:t>
      </w:r>
      <w:r w:rsidRPr="001E148A">
        <w:rPr>
          <w:rStyle w:val="StyleBoldUnderline"/>
        </w:rPr>
        <w:t xml:space="preserve">aimed at strengthening commerce with each other as well as with the Asia-Pacific region. </w:t>
      </w:r>
      <w:r w:rsidRPr="001E148A">
        <w:rPr>
          <w:sz w:val="16"/>
        </w:rPr>
        <w:t xml:space="preserve">The new bloc has a combined GDP of $2 trillion and includes Latin America’s fastest-growing economies. On the security front, Mexico and the United States began cooperating more deeply against transnational crime and drug trafficking with the 2008 Mérida Initiative. Mexico had the money to pay for the equipment it needed, but required buy-in from the United States as a sign that the responsibility is shared, and as an acknowledgment that the United States has a huge illicit drug market that fuels Mexican cartels. Since Mérida was enacted, Mexico has become a key player in providing assistance and information to Central American countries. Again, it is important to note that Mexico was the initiator. It was President Felipe Calderón who invited George W. Bush to the Yucatán Peninsula to persuade the United States to help. Regarding regional and global leadership, it is important to note that President Calderón boosted funding to Mexico’s foreign relations secretariat, restarted dialogues with the ALBA countries and Argentina after a period of strained relations, arranged a strategic partnership with the European Union, and quietly advanced efforts to open the United States to Mexican trucking companies—a holdout issue from NAFTA. Calderón founded Mexico’s Agency for International Cooperation for Development (a Mexican version of the U.S. Agency for International Development) and, as a member of the new Community of Latin American and Caribbean States (CELAC), advanced a proposal for a democracy clause that Venezuela had resisted. Meanwhile, Mexico has served on one of the two rotating seats reserved for Latin America in the UN Security Council since the 1940s, but with a higher profile during the periods 2002– 2003 and 2009–2010. With this kind of history, will the return of the PRI to the Los Pinos presidential mansion bring a return to the past or an urge to stay the current course? So far, signs indicate that Peña Nieto is leaning toward the latter. In September, he went on a six-country tour of Latin America that suggested more south-south consultations in addressing issues of transnational crime, resolving migration issues, and seeking cooperation to boost economic growth. Notably, he did not include any member countries of the Venezuela-led Bolivarian Alliance. A spokesperson for the president-elect said that the purpose was to advance “the position that Mexico has in the region and has as a country to build itself as a facilitator” in Latin America. Rosario Green, foreign secretary in the last PRI administration, reportedly said that his first three priorities </w:t>
      </w:r>
      <w:proofErr w:type="gramStart"/>
      <w:r w:rsidRPr="001E148A">
        <w:rPr>
          <w:sz w:val="16"/>
        </w:rPr>
        <w:t>will</w:t>
      </w:r>
      <w:proofErr w:type="gramEnd"/>
      <w:r w:rsidRPr="001E148A">
        <w:rPr>
          <w:sz w:val="16"/>
        </w:rPr>
        <w:t xml:space="preserve"> be the United States, Central America, and the Pacific Rim, suggesting an emphasis on attracting investment and boosting exports. As the former governor of Mexico state, Peña Nieto has little experience in foreign affairs. Whoever he names as foreign secretary will have an impact on Mexico’s foreign policy much as when Vicente Fox appointed Jorge Castañeda to the job. </w:t>
      </w:r>
      <w:proofErr w:type="gramStart"/>
      <w:r w:rsidRPr="001E148A">
        <w:rPr>
          <w:sz w:val="16"/>
        </w:rPr>
        <w:t>Advisers during the campaign figure among the range of choices.</w:t>
      </w:r>
      <w:proofErr w:type="gramEnd"/>
      <w:r w:rsidRPr="001E148A">
        <w:rPr>
          <w:sz w:val="16"/>
        </w:rPr>
        <w:t xml:space="preserve"> Others might include former ambassadors or representatives to important international organizations. Out of the pool of possible candidates, none of these technocrats are likely to steer the ship of state in a sharply different direction. Overall, that is a good thing. President-elect Peña </w:t>
      </w:r>
      <w:r w:rsidRPr="001E148A">
        <w:rPr>
          <w:rStyle w:val="StyleBoldUnderline"/>
        </w:rPr>
        <w:t>Nieto has plenty of challenges at home such as fighting violent drug cartels, strengthening Mexico’s weak justice system, reforming a calcified education system to develop a more educated workforce, and dismantling corrupt state monopolies. All of this is necessary if Mexico is to be competitive in the international marketplace</w:t>
      </w:r>
      <w:r w:rsidRPr="001E148A">
        <w:rPr>
          <w:sz w:val="16"/>
        </w:rPr>
        <w:t xml:space="preserve">. So in some ways, Mexico will be looking inward again. Yet </w:t>
      </w:r>
      <w:r w:rsidRPr="001E148A">
        <w:rPr>
          <w:rStyle w:val="StyleBoldUnderline"/>
        </w:rPr>
        <w:t xml:space="preserve">while the </w:t>
      </w:r>
      <w:proofErr w:type="gramStart"/>
      <w:r w:rsidRPr="001E148A">
        <w:rPr>
          <w:rStyle w:val="StyleBoldUnderline"/>
        </w:rPr>
        <w:t>new</w:t>
      </w:r>
      <w:proofErr w:type="gramEnd"/>
      <w:r w:rsidRPr="001E148A">
        <w:rPr>
          <w:rStyle w:val="StyleBoldUnderline"/>
        </w:rPr>
        <w:t xml:space="preserve"> Mexican agenda may seem more domestically oriented, its impact is likely to be global</w:t>
      </w:r>
      <w:r w:rsidRPr="001E148A">
        <w:rPr>
          <w:sz w:val="16"/>
        </w:rPr>
        <w:t>.</w:t>
      </w:r>
    </w:p>
    <w:p w:rsidR="007A6CDF" w:rsidRDefault="007A6CDF" w:rsidP="007A6CDF">
      <w:pPr>
        <w:pStyle w:val="Heading4"/>
      </w:pPr>
      <w:r>
        <w:t>Inclusion of Mexico crucial to success of the TPP</w:t>
      </w:r>
    </w:p>
    <w:p w:rsidR="007A6CDF" w:rsidRPr="001E148A" w:rsidRDefault="007A6CDF" w:rsidP="007A6CDF">
      <w:pPr>
        <w:rPr>
          <w:rStyle w:val="StyleStyleBold12pt"/>
        </w:rPr>
      </w:pPr>
      <w:r w:rsidRPr="001E148A">
        <w:rPr>
          <w:rStyle w:val="StyleStyleBold12pt"/>
        </w:rPr>
        <w:t>Palacios ‘12</w:t>
      </w:r>
    </w:p>
    <w:p w:rsidR="007A6CDF" w:rsidRPr="001E148A" w:rsidRDefault="007A6CDF" w:rsidP="007A6CDF">
      <w:r w:rsidRPr="001E148A">
        <w:t xml:space="preserve">[Juan, September, Universidad de Guadalajara, Mexico and the Trans-Pacific Partnership, </w:t>
      </w:r>
    </w:p>
    <w:p w:rsidR="007A6CDF" w:rsidRPr="001E148A" w:rsidRDefault="007A6CDF" w:rsidP="007A6CDF">
      <w:r w:rsidRPr="001E148A">
        <w:t>http://www.eastasiaforum.org/2012/09/26/mexico-and-the-trans-pacific-partnership/]</w:t>
      </w:r>
    </w:p>
    <w:p w:rsidR="007A6CDF" w:rsidRDefault="007A6CDF" w:rsidP="007A6CDF">
      <w:pPr>
        <w:rPr>
          <w:sz w:val="16"/>
        </w:rPr>
      </w:pPr>
    </w:p>
    <w:p w:rsidR="007A6CDF" w:rsidRPr="007D21CD" w:rsidRDefault="007A6CDF" w:rsidP="007A6CDF">
      <w:pPr>
        <w:rPr>
          <w:sz w:val="16"/>
        </w:rPr>
      </w:pPr>
      <w:r w:rsidRPr="007D21CD">
        <w:rPr>
          <w:sz w:val="16"/>
        </w:rPr>
        <w:t xml:space="preserve">Claude Barfield noted that </w:t>
      </w:r>
      <w:r w:rsidRPr="007D21CD">
        <w:rPr>
          <w:rStyle w:val="StyleBoldUnderline"/>
        </w:rPr>
        <w:t>the most significant development at the G20 Summit</w:t>
      </w:r>
      <w:r w:rsidRPr="007D21CD">
        <w:rPr>
          <w:sz w:val="16"/>
        </w:rPr>
        <w:t xml:space="preserve"> in Los Cabos </w:t>
      </w:r>
      <w:r w:rsidRPr="007D21CD">
        <w:rPr>
          <w:rStyle w:val="StyleBoldUnderline"/>
        </w:rPr>
        <w:t xml:space="preserve">was the decision to invite </w:t>
      </w:r>
      <w:r w:rsidRPr="007D21CD">
        <w:rPr>
          <w:sz w:val="16"/>
        </w:rPr>
        <w:t xml:space="preserve">Canada and </w:t>
      </w:r>
      <w:r w:rsidRPr="007D21CD">
        <w:rPr>
          <w:rStyle w:val="StyleBoldUnderline"/>
        </w:rPr>
        <w:t>Mexico to join the Trans-Pacific Partnership</w:t>
      </w:r>
      <w:r w:rsidRPr="007D21CD">
        <w:rPr>
          <w:sz w:val="16"/>
        </w:rPr>
        <w:t xml:space="preserve"> (TPP). Although other initiatives with a global reach were also launched at that summit, </w:t>
      </w:r>
      <w:r w:rsidRPr="007D21CD">
        <w:rPr>
          <w:rStyle w:val="StyleBoldUnderline"/>
        </w:rPr>
        <w:t>this</w:t>
      </w:r>
      <w:r w:rsidRPr="007D21CD">
        <w:rPr>
          <w:sz w:val="16"/>
        </w:rPr>
        <w:t xml:space="preserve"> particular </w:t>
      </w:r>
      <w:r w:rsidRPr="007D21CD">
        <w:rPr>
          <w:rStyle w:val="StyleBoldUnderline"/>
        </w:rPr>
        <w:t xml:space="preserve">decision represents a substantive advance in the liberalisation of trade in the Pacific, and is a major step toward the materialisation of the TPP. By </w:t>
      </w:r>
      <w:r w:rsidRPr="007D21CD">
        <w:rPr>
          <w:rStyle w:val="StyleBoldUnderline"/>
        </w:rPr>
        <w:fldChar w:fldCharType="begin"/>
      </w:r>
      <w:r w:rsidRPr="007D21CD">
        <w:rPr>
          <w:rStyle w:val="StyleBoldUnderline"/>
        </w:rPr>
        <w:instrText xml:space="preserve"> HYPERLINK "http://www.eastasiaforum.org/2012/07/10/a-big-deal-canada-and-mexico-join-the-trans-pacific-partnership/" \t "_blank" </w:instrText>
      </w:r>
      <w:r w:rsidRPr="007D21CD">
        <w:rPr>
          <w:rStyle w:val="StyleBoldUnderline"/>
        </w:rPr>
      </w:r>
      <w:r w:rsidRPr="007D21CD">
        <w:rPr>
          <w:rStyle w:val="StyleBoldUnderline"/>
        </w:rPr>
        <w:fldChar w:fldCharType="separate"/>
      </w:r>
      <w:r w:rsidRPr="007D21CD">
        <w:rPr>
          <w:rStyle w:val="StyleBoldUnderline"/>
        </w:rPr>
        <w:t xml:space="preserve">inviting </w:t>
      </w:r>
      <w:r w:rsidRPr="007D21CD">
        <w:rPr>
          <w:sz w:val="16"/>
        </w:rPr>
        <w:t>Canada and</w:t>
      </w:r>
      <w:r w:rsidRPr="007D21CD">
        <w:rPr>
          <w:rStyle w:val="StyleBoldUnderline"/>
        </w:rPr>
        <w:t xml:space="preserve"> Mexico</w:t>
      </w:r>
      <w:r w:rsidRPr="007D21CD">
        <w:rPr>
          <w:rStyle w:val="StyleBoldUnderline"/>
        </w:rPr>
        <w:fldChar w:fldCharType="end"/>
      </w:r>
      <w:r w:rsidRPr="007D21CD">
        <w:rPr>
          <w:sz w:val="16"/>
        </w:rPr>
        <w:t xml:space="preserve">, </w:t>
      </w:r>
      <w:r w:rsidRPr="007D21CD">
        <w:rPr>
          <w:rStyle w:val="StyleBoldUnderline"/>
        </w:rPr>
        <w:t>the TPP’s promoters are securing the participation of two of the four largest economies in the Americas, while also completing the incorporation of all three members of</w:t>
      </w:r>
      <w:r w:rsidRPr="007D21CD">
        <w:rPr>
          <w:sz w:val="16"/>
        </w:rPr>
        <w:t xml:space="preserve"> the North American Free Trade Agreement (</w:t>
      </w:r>
      <w:r w:rsidRPr="007D21CD">
        <w:rPr>
          <w:rStyle w:val="StyleBoldUnderline"/>
        </w:rPr>
        <w:t>NAFTA).</w:t>
      </w:r>
      <w:r w:rsidRPr="007D21CD">
        <w:rPr>
          <w:sz w:val="16"/>
        </w:rPr>
        <w:t xml:space="preserve"> </w:t>
      </w:r>
      <w:r w:rsidRPr="007D21CD">
        <w:rPr>
          <w:rStyle w:val="StyleBoldUnderline"/>
        </w:rPr>
        <w:t>The move is particularly significant because the incorporation of Mexico</w:t>
      </w:r>
      <w:r w:rsidRPr="007D21CD">
        <w:rPr>
          <w:sz w:val="16"/>
        </w:rPr>
        <w:t xml:space="preserve"> and Canada </w:t>
      </w:r>
      <w:r w:rsidRPr="007D21CD">
        <w:rPr>
          <w:rStyle w:val="StyleBoldUnderline"/>
        </w:rPr>
        <w:t>will consolidate the trans-Pacific character of the TPP</w:t>
      </w:r>
      <w:r w:rsidRPr="007D21CD">
        <w:rPr>
          <w:sz w:val="16"/>
        </w:rPr>
        <w:t>. After all, one of the most distinguishing features of this partnership vis-à-vis other major regional trade accords is that it is the first to include countries from both sides of the Great Ocean, with the additional circumstance that it includes countries from the Americas, Asia and Oceania. This is why </w:t>
      </w:r>
      <w:r w:rsidRPr="007D21CD">
        <w:rPr>
          <w:sz w:val="16"/>
        </w:rPr>
        <w:fldChar w:fldCharType="begin"/>
      </w:r>
      <w:r w:rsidRPr="007D21CD">
        <w:rPr>
          <w:sz w:val="16"/>
        </w:rPr>
        <w:instrText xml:space="preserve"> HYPERLINK "http://www.aei.org/files/2011/06/01/IEO-2011-02-g.pdf" \t "_blank" </w:instrText>
      </w:r>
      <w:r w:rsidRPr="007D21CD">
        <w:rPr>
          <w:sz w:val="16"/>
        </w:rPr>
      </w:r>
      <w:r w:rsidRPr="007D21CD">
        <w:rPr>
          <w:sz w:val="16"/>
        </w:rPr>
        <w:fldChar w:fldCharType="separate"/>
      </w:r>
      <w:r w:rsidRPr="007D21CD">
        <w:rPr>
          <w:sz w:val="16"/>
        </w:rPr>
        <w:t>Barfield views the TPP</w:t>
      </w:r>
      <w:r w:rsidRPr="007D21CD">
        <w:rPr>
          <w:sz w:val="16"/>
        </w:rPr>
        <w:fldChar w:fldCharType="end"/>
      </w:r>
      <w:r w:rsidRPr="007D21CD">
        <w:rPr>
          <w:sz w:val="16"/>
        </w:rPr>
        <w:t xml:space="preserve"> as ‘a potential vehicle for a trans-Pacific regional vision’. And </w:t>
      </w:r>
      <w:r w:rsidRPr="007D21CD">
        <w:rPr>
          <w:rStyle w:val="StyleBoldUnderline"/>
        </w:rPr>
        <w:t>although</w:t>
      </w:r>
      <w:r w:rsidRPr="007D21CD">
        <w:rPr>
          <w:sz w:val="16"/>
        </w:rPr>
        <w:t xml:space="preserve"> two </w:t>
      </w:r>
      <w:r w:rsidRPr="007D21CD">
        <w:rPr>
          <w:rStyle w:val="StyleBoldUnderline"/>
        </w:rPr>
        <w:t>other Latin American countries had already</w:t>
      </w:r>
      <w:r w:rsidRPr="007D21CD">
        <w:rPr>
          <w:sz w:val="16"/>
        </w:rPr>
        <w:t xml:space="preserve"> joined the initiative — Chile and Peru — </w:t>
      </w:r>
      <w:r w:rsidRPr="007D21CD">
        <w:rPr>
          <w:rStyle w:val="StyleBoldUnderline"/>
        </w:rPr>
        <w:t>Mexico’s involvement stands out because this country generates nearly half of Latin America’s manufacturing exports</w:t>
      </w:r>
      <w:r w:rsidRPr="007D21CD">
        <w:rPr>
          <w:sz w:val="16"/>
        </w:rPr>
        <w:t>, of which about four-fifths correspond to high-technology goods.</w:t>
      </w:r>
    </w:p>
    <w:p w:rsidR="007A6CDF" w:rsidRDefault="007A6CDF" w:rsidP="007A6CDF">
      <w:pPr>
        <w:pStyle w:val="Heading4"/>
      </w:pPr>
      <w:r>
        <w:t>Success of the TPP is the lynchpin of the Asia Pivot</w:t>
      </w:r>
    </w:p>
    <w:p w:rsidR="007A6CDF" w:rsidRPr="007D21CD" w:rsidRDefault="007A6CDF" w:rsidP="007A6CDF">
      <w:pPr>
        <w:rPr>
          <w:rStyle w:val="StyleBoldUnderline"/>
        </w:rPr>
      </w:pPr>
      <w:r w:rsidRPr="007D21CD">
        <w:rPr>
          <w:rStyle w:val="StyleBoldUnderline"/>
        </w:rPr>
        <w:t>Tibung ‘12</w:t>
      </w:r>
    </w:p>
    <w:p w:rsidR="007A6CDF" w:rsidRPr="007D21CD" w:rsidRDefault="007A6CDF" w:rsidP="007A6CDF">
      <w:r>
        <w:t>[</w:t>
      </w:r>
      <w:r w:rsidRPr="007D21CD">
        <w:t>Sheryl, October 9, A Primer On The Trans-Pacific Partnership</w:t>
      </w:r>
    </w:p>
    <w:p w:rsidR="007A6CDF" w:rsidRDefault="007A6CDF" w:rsidP="007A6CDF">
      <w:r w:rsidRPr="007D21CD">
        <w:t>, http://www.stimson.org/summaries/a-primer-on-the-tpp/]</w:t>
      </w:r>
    </w:p>
    <w:p w:rsidR="007A6CDF" w:rsidRPr="007D21CD" w:rsidRDefault="007A6CDF" w:rsidP="007A6CDF"/>
    <w:p w:rsidR="007A6CDF" w:rsidRPr="007D21CD" w:rsidRDefault="007A6CDF" w:rsidP="007A6CDF">
      <w:pPr>
        <w:rPr>
          <w:sz w:val="16"/>
        </w:rPr>
      </w:pPr>
      <w:r w:rsidRPr="007D21CD">
        <w:rPr>
          <w:sz w:val="16"/>
        </w:rPr>
        <w:t xml:space="preserve">The Obama Administration has continued to embrace the initiative begun by President Bush.  In fact, participating in </w:t>
      </w:r>
      <w:r w:rsidRPr="007D21CD">
        <w:rPr>
          <w:rStyle w:val="StyleBoldUnderline"/>
        </w:rPr>
        <w:t xml:space="preserve">the TPP was in line with the </w:t>
      </w:r>
      <w:r w:rsidRPr="007D21CD">
        <w:rPr>
          <w:sz w:val="16"/>
        </w:rPr>
        <w:t xml:space="preserve">new </w:t>
      </w:r>
      <w:r w:rsidRPr="007D21CD">
        <w:rPr>
          <w:rStyle w:val="StyleBoldUnderline"/>
        </w:rPr>
        <w:t xml:space="preserve">President's intention to shift the focus of </w:t>
      </w:r>
      <w:proofErr w:type="gramStart"/>
      <w:r w:rsidRPr="007D21CD">
        <w:rPr>
          <w:rStyle w:val="StyleBoldUnderline"/>
        </w:rPr>
        <w:t>highest level</w:t>
      </w:r>
      <w:proofErr w:type="gramEnd"/>
      <w:r w:rsidRPr="007D21CD">
        <w:rPr>
          <w:rStyle w:val="StyleBoldUnderline"/>
        </w:rPr>
        <w:t xml:space="preserve"> policy attention</w:t>
      </w:r>
      <w:r w:rsidRPr="007D21CD">
        <w:rPr>
          <w:sz w:val="16"/>
        </w:rPr>
        <w:t xml:space="preserve"> from the Middle East and the wars in Iraq and Afghanistan </w:t>
      </w:r>
      <w:r w:rsidRPr="007D21CD">
        <w:rPr>
          <w:rStyle w:val="StyleBoldUnderline"/>
        </w:rPr>
        <w:t xml:space="preserve">towards the economic opportunities </w:t>
      </w:r>
      <w:r w:rsidRPr="007D21CD">
        <w:rPr>
          <w:sz w:val="16"/>
        </w:rPr>
        <w:t xml:space="preserve">and security challenges </w:t>
      </w:r>
      <w:r w:rsidRPr="007D21CD">
        <w:rPr>
          <w:rStyle w:val="StyleBoldUnderline"/>
        </w:rPr>
        <w:t>in the Asia-Pacific</w:t>
      </w:r>
      <w:r w:rsidRPr="007D21CD">
        <w:rPr>
          <w:sz w:val="16"/>
        </w:rPr>
        <w:t xml:space="preserve"> region. </w:t>
      </w:r>
      <w:r w:rsidRPr="007D21CD">
        <w:rPr>
          <w:rStyle w:val="StyleBoldUnderline"/>
        </w:rPr>
        <w:t>The TPP is one of the manifestations of that US "pivot"</w:t>
      </w:r>
      <w:r w:rsidRPr="007D21CD">
        <w:rPr>
          <w:sz w:val="16"/>
        </w:rPr>
        <w:t xml:space="preserve"> -or "rebalancing"--to the Asia-Pacific </w:t>
      </w:r>
      <w:r w:rsidRPr="007D21CD">
        <w:rPr>
          <w:rStyle w:val="StyleBoldUnderline"/>
        </w:rPr>
        <w:t>and more importantly a testament to how US policymakers view the region as an increasingly important area</w:t>
      </w:r>
      <w:r w:rsidRPr="007D21CD">
        <w:rPr>
          <w:sz w:val="16"/>
        </w:rPr>
        <w:t xml:space="preserve"> where the US must devote more policy resources and make its presence felt. Despite currently slowing growth in most of the region, including China, the Asia- Pacific is still the fastest growing region the world and one of the main drivers of the global economy.  The region accounts for 60 percent of Global GDP and 50 percent of International Trade.</w:t>
      </w:r>
      <w:bookmarkStart w:id="3" w:name="_ftnref7"/>
      <w:bookmarkEnd w:id="3"/>
      <w:r w:rsidRPr="007D21CD">
        <w:rPr>
          <w:sz w:val="16"/>
        </w:rPr>
        <w:t xml:space="preserve"> With the Asia-Pacific's growing economic importance</w:t>
      </w:r>
      <w:proofErr w:type="gramStart"/>
      <w:r w:rsidRPr="007D21CD">
        <w:rPr>
          <w:sz w:val="16"/>
        </w:rPr>
        <w:t>,  greater</w:t>
      </w:r>
      <w:proofErr w:type="gramEnd"/>
      <w:r w:rsidRPr="007D21CD">
        <w:rPr>
          <w:sz w:val="16"/>
        </w:rPr>
        <w:t xml:space="preserve"> integration with the Asia-Pacific economy-especially on the export side has become imperative. The Obama Administration believes that </w:t>
      </w:r>
      <w:r w:rsidRPr="007D21CD">
        <w:rPr>
          <w:rStyle w:val="StyleBoldUnderline"/>
        </w:rPr>
        <w:t>the TPP provides the most logical path to achieve this goal, especially in the absence of PTA for the US economy to be connected with the</w:t>
      </w:r>
      <w:r w:rsidRPr="007D21CD">
        <w:rPr>
          <w:sz w:val="16"/>
        </w:rPr>
        <w:t xml:space="preserve"> growing </w:t>
      </w:r>
      <w:r w:rsidRPr="007D21CD">
        <w:rPr>
          <w:rStyle w:val="StyleBoldUnderline"/>
        </w:rPr>
        <w:t>Asia-Pacific region</w:t>
      </w:r>
      <w:r w:rsidRPr="007D21CD">
        <w:rPr>
          <w:sz w:val="16"/>
        </w:rPr>
        <w:t xml:space="preserve">. </w:t>
      </w:r>
      <w:r w:rsidRPr="007D21CD">
        <w:rPr>
          <w:rStyle w:val="StyleBoldUnderline"/>
        </w:rPr>
        <w:t>While the TPP, as one of the cornerstones of the US's greater engagement in Asia, has been overshadowed by its</w:t>
      </w:r>
      <w:r w:rsidRPr="007D21CD">
        <w:rPr>
          <w:sz w:val="16"/>
        </w:rPr>
        <w:t xml:space="preserve"> (US) increased </w:t>
      </w:r>
      <w:r w:rsidRPr="007D21CD">
        <w:rPr>
          <w:rStyle w:val="StyleBoldUnderline"/>
        </w:rPr>
        <w:t>military presence</w:t>
      </w:r>
      <w:r w:rsidRPr="007D21CD">
        <w:rPr>
          <w:sz w:val="16"/>
        </w:rPr>
        <w:t xml:space="preserve"> and engagement in the region, it must be noted that the increased Asia-Pacific military (US) presence in trying to secure continued peace and address security issues is vital towards ensuring economic stability in the region, and thus a vital component of the US's trade aspirations in the region.</w:t>
      </w:r>
    </w:p>
    <w:p w:rsidR="007A6CDF" w:rsidRPr="00A10CB4" w:rsidRDefault="007A6CDF" w:rsidP="007A6CDF"/>
    <w:p w:rsidR="007A6CDF" w:rsidRDefault="007A6CDF" w:rsidP="007A6CDF">
      <w:pPr>
        <w:pStyle w:val="Heading2"/>
      </w:pPr>
      <w:r>
        <w:t>Relations UQ</w:t>
      </w:r>
    </w:p>
    <w:p w:rsidR="007A6CDF" w:rsidRDefault="007A6CDF" w:rsidP="007A6CDF">
      <w:pPr>
        <w:pStyle w:val="Heading3"/>
      </w:pPr>
      <w:r>
        <w:t>Low</w:t>
      </w:r>
    </w:p>
    <w:p w:rsidR="007A6CDF" w:rsidRDefault="007A6CDF" w:rsidP="007A6CDF">
      <w:pPr>
        <w:pStyle w:val="Heading4"/>
      </w:pPr>
      <w:r>
        <w:t>U.S. Mexico relations are deteriorating</w:t>
      </w:r>
    </w:p>
    <w:p w:rsidR="007A6CDF" w:rsidRPr="000B10FF" w:rsidRDefault="007A6CDF" w:rsidP="007A6CDF">
      <w:pPr>
        <w:rPr>
          <w:rStyle w:val="StyleStyleBold12pt"/>
        </w:rPr>
      </w:pPr>
      <w:r w:rsidRPr="000B10FF">
        <w:rPr>
          <w:rStyle w:val="StyleStyleBold12pt"/>
        </w:rPr>
        <w:t xml:space="preserve">Schepers ’11 </w:t>
      </w:r>
    </w:p>
    <w:p w:rsidR="007A6CDF" w:rsidRPr="000B10FF" w:rsidRDefault="007A6CDF" w:rsidP="007A6CDF">
      <w:r w:rsidRPr="000B10FF">
        <w:t>(Emile, March 14 2011) “U.S.-Mexico relations still irritable” People’s World, Accessed July 5, 2013, http://www.peoplesworld.org/u-s-mexico-relations-still-irritable/</w:t>
      </w:r>
    </w:p>
    <w:p w:rsidR="007A6CDF" w:rsidRDefault="007A6CDF" w:rsidP="007A6CDF">
      <w:pPr>
        <w:pStyle w:val="NormalWeb"/>
      </w:pPr>
      <w:r w:rsidRPr="001F6D5D">
        <w:rPr>
          <w:sz w:val="16"/>
          <w:szCs w:val="16"/>
        </w:rPr>
        <w:t>A week after a state visit by Mexican President Felipe Calderon to Washington</w:t>
      </w:r>
      <w:r w:rsidRPr="001F6D5D">
        <w:t xml:space="preserve">, </w:t>
      </w:r>
      <w:r w:rsidRPr="001F6D5D">
        <w:rPr>
          <w:b/>
          <w:u w:val="single"/>
        </w:rPr>
        <w:t>U.S.-Mexico relations are still irritable</w:t>
      </w:r>
      <w:r w:rsidRPr="001F6D5D">
        <w:t xml:space="preserve"> </w:t>
      </w:r>
      <w:r w:rsidRPr="001F6D5D">
        <w:rPr>
          <w:b/>
          <w:u w:val="single"/>
        </w:rPr>
        <w:t>because of undiplomatic comments about Mexico by U.S. officials, and now because of a U.S. government program that ended up putting even more high powered weapons into the hands of drug cartels</w:t>
      </w:r>
      <w:proofErr w:type="gramStart"/>
      <w:r w:rsidRPr="001F6D5D">
        <w:rPr>
          <w:b/>
          <w:u w:val="single"/>
        </w:rPr>
        <w:t>.¶</w:t>
      </w:r>
      <w:proofErr w:type="gramEnd"/>
      <w:r w:rsidRPr="001F6D5D">
        <w:rPr>
          <w:sz w:val="16"/>
          <w:szCs w:val="16"/>
        </w:rPr>
        <w:t xml:space="preserve"> </w:t>
      </w:r>
      <w:r w:rsidRPr="001F6D5D">
        <w:rPr>
          <w:b/>
          <w:u w:val="single"/>
        </w:rPr>
        <w:t>Mexico is wracked by massive violence by cartels, which have arisen due to Mexico's geographic position, which makes it the natural route for cocaine coming up from Colombia for sale in the United States</w:t>
      </w:r>
      <w:r>
        <w:t xml:space="preserve">. </w:t>
      </w:r>
      <w:r w:rsidRPr="001F6D5D">
        <w:rPr>
          <w:sz w:val="16"/>
          <w:szCs w:val="16"/>
        </w:rPr>
        <w:t>There is also marijuana and methamphetamine production in Mexico. The battles among the cartels, and between them and Mexican police and military, have caused thousands of deaths in the last couple of years. Very controversial is the decision by President Calderon, on coming to power in 2006, to redefine Mexico's efforts to suppress the cartels as a military operation involving thousands of troops</w:t>
      </w:r>
      <w:proofErr w:type="gramStart"/>
      <w:r w:rsidRPr="001F6D5D">
        <w:rPr>
          <w:sz w:val="16"/>
          <w:szCs w:val="16"/>
        </w:rPr>
        <w:t>.¶</w:t>
      </w:r>
      <w:proofErr w:type="gramEnd"/>
      <w:r w:rsidRPr="001F6D5D">
        <w:rPr>
          <w:sz w:val="16"/>
          <w:szCs w:val="16"/>
        </w:rPr>
        <w:t xml:space="preserve"> Various politicians in the United States, including most recently Homeland Security Secretary Janet Napolitano, have expressed fear that the cartel wars will spill over Mexico's 1,900-mile border into the United States, though so far this has not happened. Mexico, in turn, has asked that the United States do something about the vast market for drugs here. As the drugs move north, countless millions of U.S. dollars move south into the hands of the cartels, enriching and empowering them immensely.</w:t>
      </w:r>
      <w:r>
        <w:t xml:space="preserve"> </w:t>
      </w:r>
      <w:r w:rsidRPr="001F6D5D">
        <w:rPr>
          <w:b/>
          <w:u w:val="single"/>
        </w:rPr>
        <w:t>Mexico also complains that the United States does nothing to crack down on some 8</w:t>
      </w:r>
      <w:proofErr w:type="gramStart"/>
      <w:r w:rsidRPr="001F6D5D">
        <w:rPr>
          <w:b/>
          <w:u w:val="single"/>
        </w:rPr>
        <w:t>,000 gun</w:t>
      </w:r>
      <w:proofErr w:type="gramEnd"/>
      <w:r w:rsidRPr="001F6D5D">
        <w:rPr>
          <w:b/>
          <w:u w:val="single"/>
        </w:rPr>
        <w:t xml:space="preserve"> shops strung along the border on the US side, which are the main source of automatic and other weapons with which the cartels often outgun Mexican police</w:t>
      </w:r>
      <w:r>
        <w:t xml:space="preserve">. </w:t>
      </w:r>
      <w:r w:rsidRPr="001F6D5D">
        <w:rPr>
          <w:sz w:val="16"/>
          <w:szCs w:val="16"/>
        </w:rPr>
        <w:t>Efforts by the Obama administration to control this gun trade have been met with opposition in Congress, led by the National Rifle Association</w:t>
      </w:r>
      <w:proofErr w:type="gramStart"/>
      <w:r w:rsidRPr="001F6D5D">
        <w:rPr>
          <w:sz w:val="16"/>
          <w:szCs w:val="16"/>
        </w:rPr>
        <w:t>.¶</w:t>
      </w:r>
      <w:proofErr w:type="gramEnd"/>
      <w:r w:rsidRPr="001F6D5D">
        <w:rPr>
          <w:sz w:val="16"/>
          <w:szCs w:val="16"/>
        </w:rPr>
        <w:t xml:space="preserve"> Statements by Undersecretary of the Army Joseph Westphal, who compared the drug wars in Mexico to an insurgency and hinted that the U.S. might end up sending in troops (</w:t>
      </w:r>
      <w:r>
        <w:fldChar w:fldCharType="begin"/>
      </w:r>
      <w:r>
        <w:instrText xml:space="preserve"> HYPERLINK "http://www.huffingtonpost.com/laura-carlsen/usmexico-relations-back-o_b_831970.html" \t "_blank" </w:instrText>
      </w:r>
      <w:r>
        <w:fldChar w:fldCharType="separate"/>
      </w:r>
      <w:r w:rsidRPr="001F6D5D">
        <w:rPr>
          <w:rStyle w:val="Hyperlink"/>
          <w:rFonts w:eastAsiaTheme="majorEastAsia"/>
          <w:sz w:val="16"/>
          <w:szCs w:val="16"/>
        </w:rPr>
        <w:t>read more here</w:t>
      </w:r>
      <w:r>
        <w:rPr>
          <w:rStyle w:val="Hyperlink"/>
          <w:rFonts w:eastAsiaTheme="majorEastAsia"/>
          <w:sz w:val="16"/>
          <w:szCs w:val="16"/>
        </w:rPr>
        <w:fldChar w:fldCharType="end"/>
      </w:r>
      <w:r w:rsidRPr="001F6D5D">
        <w:rPr>
          <w:sz w:val="16"/>
          <w:szCs w:val="16"/>
        </w:rPr>
        <w:t xml:space="preserve">) have caused indignation. </w:t>
      </w:r>
      <w:r w:rsidRPr="001F6D5D">
        <w:rPr>
          <w:b/>
          <w:u w:val="single"/>
        </w:rPr>
        <w:t xml:space="preserve">Comments by U.S. Ambassador to Mexico Carlos Pascual, leaked </w:t>
      </w:r>
      <w:proofErr w:type="gramStart"/>
      <w:r w:rsidRPr="001F6D5D">
        <w:rPr>
          <w:b/>
          <w:u w:val="single"/>
        </w:rPr>
        <w:t>via Wikileaks, which seemed to suggest that the Mexican military is cowardly</w:t>
      </w:r>
      <w:proofErr w:type="gramEnd"/>
      <w:r w:rsidRPr="001F6D5D">
        <w:rPr>
          <w:b/>
          <w:u w:val="single"/>
        </w:rPr>
        <w:t xml:space="preserve"> ("risk averse") were especially galling to President Calderon, who has staked his reputation on his military strategy</w:t>
      </w:r>
      <w:r>
        <w:t xml:space="preserve">. </w:t>
      </w:r>
    </w:p>
    <w:p w:rsidR="007A6CDF" w:rsidRDefault="007A6CDF" w:rsidP="007A6CDF">
      <w:pPr>
        <w:pStyle w:val="Heading2"/>
      </w:pPr>
    </w:p>
    <w:p w:rsidR="007A6CDF" w:rsidRDefault="007A6CDF" w:rsidP="007A6CDF">
      <w:pPr>
        <w:pStyle w:val="Heading1"/>
      </w:pPr>
      <w:r>
        <w:t>***</w:t>
      </w:r>
      <w:r>
        <w:t>Economy Advantage</w:t>
      </w:r>
    </w:p>
    <w:p w:rsidR="007A6CDF" w:rsidRDefault="007A6CDF" w:rsidP="007A6CDF">
      <w:pPr>
        <w:pStyle w:val="Heading3"/>
      </w:pPr>
      <w:r>
        <w:t>Student Exchanges Solve US/Mexico Economy</w:t>
      </w:r>
    </w:p>
    <w:p w:rsidR="007A6CDF" w:rsidRPr="0064769B" w:rsidRDefault="007A6CDF" w:rsidP="007A6CDF">
      <w:pPr>
        <w:pStyle w:val="Heading4"/>
      </w:pPr>
      <w:r>
        <w:t>Migration benefits the US and Mexican economy</w:t>
      </w:r>
    </w:p>
    <w:p w:rsidR="007A6CDF" w:rsidRPr="000C295A" w:rsidRDefault="007A6CDF" w:rsidP="007A6CDF">
      <w:pPr>
        <w:rPr>
          <w:rStyle w:val="StyleStyleBold12pt"/>
        </w:rPr>
      </w:pPr>
      <w:r>
        <w:rPr>
          <w:rStyle w:val="StyleStyleBold12pt"/>
        </w:rPr>
        <w:t xml:space="preserve">Albo and Diaz 2013 </w:t>
      </w:r>
    </w:p>
    <w:p w:rsidR="007A6CDF" w:rsidRPr="000C295A" w:rsidRDefault="007A6CDF" w:rsidP="007A6CDF">
      <w:pPr>
        <w:rPr>
          <w:sz w:val="16"/>
        </w:rPr>
      </w:pPr>
      <w:r w:rsidRPr="000C295A">
        <w:rPr>
          <w:sz w:val="16"/>
        </w:rPr>
        <w:t>Adolfo Albo and Juan Luis Ordaz Díaz18 May 2013 Issue No</w:t>
      </w:r>
      <w:proofErr w:type="gramStart"/>
      <w:r w:rsidRPr="000C295A">
        <w:rPr>
          <w:sz w:val="16"/>
        </w:rPr>
        <w:t>:272</w:t>
      </w:r>
      <w:proofErr w:type="gramEnd"/>
      <w:r w:rsidRPr="000C295A">
        <w:rPr>
          <w:sz w:val="16"/>
        </w:rPr>
        <w:t xml:space="preserve">. </w:t>
      </w:r>
      <w:proofErr w:type="gramStart"/>
      <w:r w:rsidRPr="000C295A">
        <w:rPr>
          <w:sz w:val="16"/>
        </w:rPr>
        <w:t>University World News.</w:t>
      </w:r>
      <w:proofErr w:type="gramEnd"/>
      <w:r w:rsidRPr="000C295A">
        <w:rPr>
          <w:sz w:val="16"/>
        </w:rPr>
        <w:t xml:space="preserve"> “Both benefit when Mexicans with PhDs migrate to the US”</w:t>
      </w:r>
    </w:p>
    <w:p w:rsidR="007A6CDF" w:rsidRDefault="007A6CDF" w:rsidP="007A6CDF">
      <w:pPr>
        <w:rPr>
          <w:sz w:val="16"/>
        </w:rPr>
      </w:pPr>
      <w:r w:rsidRPr="00DB4744">
        <w:rPr>
          <w:rStyle w:val="StyleBoldUnderline"/>
        </w:rPr>
        <w:t>Migration from Mexico to the United States has been a historical process that has brought benefits to both countries</w:t>
      </w:r>
      <w:r w:rsidRPr="000C295A">
        <w:rPr>
          <w:sz w:val="16"/>
        </w:rPr>
        <w:t xml:space="preserve">. Mexican migration to the US is often thought to be a movement of people with low education and income levels, but </w:t>
      </w:r>
      <w:r w:rsidRPr="00DB4744">
        <w:rPr>
          <w:rStyle w:val="StyleBoldUnderline"/>
        </w:rPr>
        <w:t xml:space="preserve">emigration of highly qualified Mexicans is </w:t>
      </w:r>
      <w:r w:rsidRPr="000C295A">
        <w:rPr>
          <w:sz w:val="16"/>
        </w:rPr>
        <w:t xml:space="preserve">also </w:t>
      </w:r>
      <w:r w:rsidRPr="00DB4744">
        <w:rPr>
          <w:rStyle w:val="StyleBoldUnderline"/>
        </w:rPr>
        <w:t>significant.</w:t>
      </w:r>
      <w:r w:rsidRPr="000C295A">
        <w:rPr>
          <w:sz w:val="16"/>
        </w:rPr>
        <w:t xml:space="preserve"> According to 2010 census data, almost 140,000 Mexicans held a doctoral degree that year while more than 21,000 Mexicans with PhDs were living in the US. Thus, </w:t>
      </w:r>
      <w:r w:rsidRPr="00DB4744">
        <w:rPr>
          <w:rStyle w:val="StyleBoldUnderline"/>
        </w:rPr>
        <w:t xml:space="preserve">the number of Mexican immigrants with doctorates in the US represented 15% of all those with doctorates in Mexico. </w:t>
      </w:r>
      <w:r w:rsidRPr="000C295A">
        <w:rPr>
          <w:sz w:val="16"/>
        </w:rPr>
        <w:t xml:space="preserve">Although the number of Mexicans with doctorates in the US represents a small fraction of the total migrant population with PhDs, between 2006 and 2010 there was a three-fold increase in their numbers and the Mexicans’ share of the migrant population jumped from 1.2% to 3%. The recent economic crisis saw the number of Mexican immigrants with doctorates fall but the figure is still important in terms of their contribution to the American economy. </w:t>
      </w:r>
      <w:r>
        <w:fldChar w:fldCharType="begin"/>
      </w:r>
      <w:r>
        <w:instrText xml:space="preserve"> HYPERLINK "http://serviciodeestudios.bbva.com/KETD/fbin/mult/1207_MigrationOutlookMexico_Jul12_tcm348-344007.pdf?ts=752013" \t "_new" </w:instrText>
      </w:r>
      <w:r>
        <w:fldChar w:fldCharType="separate"/>
      </w:r>
      <w:r w:rsidRPr="000C295A">
        <w:rPr>
          <w:rStyle w:val="Hyperlink"/>
          <w:sz w:val="16"/>
        </w:rPr>
        <w:t>Previous studies</w:t>
      </w:r>
      <w:r>
        <w:rPr>
          <w:rStyle w:val="Hyperlink"/>
          <w:sz w:val="16"/>
        </w:rPr>
        <w:fldChar w:fldCharType="end"/>
      </w:r>
      <w:r w:rsidRPr="000C295A">
        <w:rPr>
          <w:sz w:val="16"/>
        </w:rPr>
        <w:t xml:space="preserve"> have shown that, overall, </w:t>
      </w:r>
      <w:r w:rsidRPr="00DB4744">
        <w:rPr>
          <w:rStyle w:val="StyleBoldUnderline"/>
        </w:rPr>
        <w:t>Mexican immigrants in the US provide 4% of its GDP while the contribution of those with PhDs is larger than other migrant groups because of their higher productivity.</w:t>
      </w:r>
      <w:r w:rsidRPr="000C295A">
        <w:rPr>
          <w:sz w:val="16"/>
        </w:rPr>
        <w:t xml:space="preserve"> Some studies have considered the cross-border movements of people with a particular profile of knowledge as a channel for international technological diffusion. For host countries, when migration of highly qualified workers is more permanent</w:t>
      </w:r>
      <w:r w:rsidRPr="00DB4744">
        <w:rPr>
          <w:rStyle w:val="StyleBoldUnderline"/>
        </w:rPr>
        <w:t xml:space="preserve">, their human capital is high and continues to increase over time </w:t>
      </w:r>
      <w:r w:rsidRPr="000C295A">
        <w:rPr>
          <w:sz w:val="16"/>
        </w:rPr>
        <w:t xml:space="preserve">through experience and participation in the development of new knowledge and technologies. This process then translates into a rise in the growth potential of the </w:t>
      </w:r>
      <w:proofErr w:type="gramStart"/>
      <w:r w:rsidRPr="000C295A">
        <w:rPr>
          <w:sz w:val="16"/>
        </w:rPr>
        <w:t>country receiving</w:t>
      </w:r>
      <w:proofErr w:type="gramEnd"/>
      <w:r w:rsidRPr="000C295A">
        <w:rPr>
          <w:sz w:val="16"/>
        </w:rPr>
        <w:t xml:space="preserve"> immigrants. </w:t>
      </w:r>
      <w:r w:rsidRPr="00DB4744">
        <w:rPr>
          <w:rStyle w:val="StyleBoldUnderline"/>
        </w:rPr>
        <w:t xml:space="preserve">Different economic theories attribute a significant role to education in economic growth and welfare. </w:t>
      </w:r>
      <w:r w:rsidRPr="000C295A">
        <w:rPr>
          <w:sz w:val="16"/>
        </w:rPr>
        <w:t>According to some theoreticians, the costs of education or training represent investments that could be considered as capital; in fact, they are described as investment in human capital because they generate economic profitability. In other words</w:t>
      </w:r>
      <w:r w:rsidRPr="00DB4744">
        <w:rPr>
          <w:rStyle w:val="StyleBoldUnderline"/>
        </w:rPr>
        <w:t>, education creates and develops certain capabilities and skills that are reflected in greater productivity. This leads to higher wages in addition to generating greater economic growth in the productive process</w:t>
      </w:r>
      <w:r w:rsidRPr="000C295A">
        <w:rPr>
          <w:sz w:val="16"/>
        </w:rPr>
        <w:t xml:space="preserve">. </w:t>
      </w:r>
      <w:r w:rsidRPr="00DB4744">
        <w:rPr>
          <w:rStyle w:val="StyleBoldUnderline"/>
        </w:rPr>
        <w:t xml:space="preserve">When people emigrate, their education can be used in the host countries </w:t>
      </w:r>
      <w:r w:rsidRPr="000C295A">
        <w:rPr>
          <w:sz w:val="16"/>
        </w:rPr>
        <w:t xml:space="preserve">without these countries having paid for or invested in the immigrants’ education because, in many cases, the costs are paid in their source countries. That is, </w:t>
      </w:r>
      <w:r w:rsidRPr="00DB4744">
        <w:rPr>
          <w:rStyle w:val="StyleBoldUnderline"/>
        </w:rPr>
        <w:t>the countries of origin transfer the investments in the education of immigrants to the destination countries</w:t>
      </w:r>
      <w:r w:rsidRPr="000C295A">
        <w:rPr>
          <w:sz w:val="16"/>
        </w:rPr>
        <w:t xml:space="preserve">. This does not mean the expense incurred is not made use of by the countries of origin: </w:t>
      </w:r>
      <w:r w:rsidRPr="00DB4744">
        <w:rPr>
          <w:rStyle w:val="StyleBoldUnderline"/>
        </w:rPr>
        <w:t xml:space="preserve">immigrants obtain payment for their work and part of this is sent back to their home countries </w:t>
      </w:r>
      <w:r w:rsidRPr="000C295A">
        <w:rPr>
          <w:sz w:val="16"/>
        </w:rPr>
        <w:t xml:space="preserve">through remittances, which could compensate to some extent for the educational expenses incurred. In a </w:t>
      </w:r>
      <w:r>
        <w:fldChar w:fldCharType="begin"/>
      </w:r>
      <w:r>
        <w:instrText xml:space="preserve"> HYPERLINK "http://serviciodeestudios.bbva.com/KETD/fbin/mult/WP_1126_Mexico_tcm348-266861.pdf?ts=552013" \t "_new" </w:instrText>
      </w:r>
      <w:r>
        <w:fldChar w:fldCharType="separate"/>
      </w:r>
      <w:r w:rsidRPr="000C295A">
        <w:rPr>
          <w:rStyle w:val="Hyperlink"/>
          <w:sz w:val="16"/>
        </w:rPr>
        <w:t>previous study</w:t>
      </w:r>
      <w:r>
        <w:rPr>
          <w:rStyle w:val="Hyperlink"/>
          <w:sz w:val="16"/>
        </w:rPr>
        <w:fldChar w:fldCharType="end"/>
      </w:r>
      <w:r w:rsidRPr="000C295A">
        <w:rPr>
          <w:sz w:val="16"/>
        </w:rPr>
        <w:t xml:space="preserve">, we calculated the transfer of resources from Mexico to the US through the educational costs of Mexican immigrants between 1994 and 2008 – a boom period in Mexican migration to the United States. The results do not represent the total transfer in human capital from Mexico to the US because they do not include other costs incurred by the Mexican government and civil society, such as health or food or the provision of other public services. But our calculations showed a transfer of US$81billion made by Mexico to the US as a result of the costs incurred in educating the Mexican migrants. This means that, on average, Mexico transferred $6 billion to the US each year – equivalent to slightly more than one half of a percentage point of its GDP. During this period, </w:t>
      </w:r>
      <w:r w:rsidRPr="00DB4744">
        <w:rPr>
          <w:rStyle w:val="StyleBoldUnderline"/>
        </w:rPr>
        <w:t xml:space="preserve">Mexico </w:t>
      </w:r>
      <w:r w:rsidRPr="000C295A">
        <w:rPr>
          <w:sz w:val="16"/>
        </w:rPr>
        <w:t xml:space="preserve">also </w:t>
      </w:r>
      <w:r w:rsidRPr="00DB4744">
        <w:rPr>
          <w:rStyle w:val="StyleBoldUnderline"/>
        </w:rPr>
        <w:t>received</w:t>
      </w:r>
      <w:r w:rsidRPr="000C295A">
        <w:rPr>
          <w:sz w:val="16"/>
        </w:rPr>
        <w:t xml:space="preserve"> about</w:t>
      </w:r>
      <w:r w:rsidRPr="00DB4744">
        <w:rPr>
          <w:rStyle w:val="StyleBoldUnderline"/>
        </w:rPr>
        <w:t xml:space="preserve"> $185 billion in remittances from the US, so that between 1994 and 2008, for every dollar Mexico spent on the education of the emigrants, it received slightly more than two dollars in return. </w:t>
      </w:r>
      <w:r w:rsidRPr="000C295A">
        <w:rPr>
          <w:sz w:val="16"/>
        </w:rPr>
        <w:t xml:space="preserve">This result could be interpreted to mean that </w:t>
      </w:r>
      <w:r w:rsidRPr="00DB4744">
        <w:rPr>
          <w:rStyle w:val="StyleBoldUnderline"/>
        </w:rPr>
        <w:t>migration was profitable for Mexico</w:t>
      </w:r>
      <w:r w:rsidRPr="000C295A">
        <w:rPr>
          <w:sz w:val="16"/>
        </w:rPr>
        <w:t xml:space="preserve">. But if other migration costs are considered, the profitability undoubtedly diminishes. The US has, in turn, obtained other benefits from Mexican migration apart from the education costs transfer. From taxes alone, direct or indirect, paid by Mexicans in America, US governments received around 2.5 times what Mexico obtained in remittances between 1994 and 2008. These aggregate figures therefore suggest the US receives a more favourable balance in economic terms than Mexico from Mexican migration. But </w:t>
      </w:r>
      <w:r w:rsidRPr="00DB4744">
        <w:rPr>
          <w:rStyle w:val="StyleBoldUnderline"/>
        </w:rPr>
        <w:t xml:space="preserve">migration has benefits and costs for Mexico </w:t>
      </w:r>
      <w:r w:rsidRPr="000C295A">
        <w:rPr>
          <w:sz w:val="16"/>
        </w:rPr>
        <w:t xml:space="preserve">and the US that also occurs with migration of those with doctorates. </w:t>
      </w:r>
      <w:r w:rsidRPr="00DB4744">
        <w:rPr>
          <w:rStyle w:val="StyleBoldUnderline"/>
        </w:rPr>
        <w:t xml:space="preserve">Rather than see this migration as a loss of skilled human resources to Mexico or as a brain drain, one could see it as professional mobility </w:t>
      </w:r>
      <w:r w:rsidRPr="000C295A">
        <w:rPr>
          <w:sz w:val="16"/>
        </w:rPr>
        <w:t xml:space="preserve">– a circulation and exchange between Mexico and the US, because </w:t>
      </w:r>
      <w:r w:rsidRPr="00DB4744">
        <w:rPr>
          <w:rStyle w:val="StyleBoldUnderline"/>
        </w:rPr>
        <w:t>both countries may be benefiting</w:t>
      </w:r>
      <w:r w:rsidRPr="000C295A">
        <w:rPr>
          <w:sz w:val="16"/>
        </w:rPr>
        <w:t xml:space="preserve">: </w:t>
      </w:r>
      <w:r w:rsidRPr="00DB4744">
        <w:rPr>
          <w:rStyle w:val="StyleBoldUnderline"/>
        </w:rPr>
        <w:t>Mexico, as it reduces the labour pressure on its economy and gets remittances</w:t>
      </w:r>
      <w:r w:rsidRPr="000C295A">
        <w:rPr>
          <w:sz w:val="16"/>
        </w:rPr>
        <w:t>, and the US because Mexican migrants are mostly of a productive age and they rejuvenate the labour force while also decreasing possible financial charges on the pension systems as a result, in many cases, of the active workers contributing to the pensions of retired workers. Therefore Mexican immigrants help the US increase its growth potential.</w:t>
      </w:r>
    </w:p>
    <w:p w:rsidR="007A6CDF" w:rsidRDefault="007A6CDF" w:rsidP="007A6CDF">
      <w:pPr>
        <w:pStyle w:val="Heading4"/>
      </w:pPr>
      <w:r>
        <w:t>US-Mexico trade is the centerpiece of the Mexican economy</w:t>
      </w:r>
    </w:p>
    <w:p w:rsidR="007A6CDF" w:rsidRDefault="007A6CDF" w:rsidP="007A6CDF">
      <w:pPr>
        <w:rPr>
          <w:rStyle w:val="StyleStyleBold12pt"/>
        </w:rPr>
      </w:pPr>
      <w:r w:rsidRPr="003A7C12">
        <w:rPr>
          <w:rStyle w:val="StyleStyleBold12pt"/>
        </w:rPr>
        <w:t>Villarreal ‘11</w:t>
      </w:r>
    </w:p>
    <w:p w:rsidR="007A6CDF" w:rsidRDefault="007A6CDF" w:rsidP="007A6CDF">
      <w:r>
        <w:t xml:space="preserve">(M Agneles, Specialist in International Trade and Finance, writer for the Congressional Research Service, February 24, 2011, “U.S.-Mexico Economic Relations: Trends, Issues, and Implications,” </w:t>
      </w:r>
      <w:hyperlink r:id="rId52" w:history="1">
        <w:r>
          <w:rPr>
            <w:rStyle w:val="Hyperlink"/>
          </w:rPr>
          <w:t>http://www.au.af.mil/au/awc/awcgate/crs/rl32934.pdf</w:t>
        </w:r>
      </w:hyperlink>
      <w:r>
        <w:t>)</w:t>
      </w:r>
    </w:p>
    <w:p w:rsidR="007A6CDF" w:rsidRPr="00903782" w:rsidRDefault="007A6CDF" w:rsidP="007A6CDF"/>
    <w:p w:rsidR="007A6CDF" w:rsidRDefault="007A6CDF" w:rsidP="007A6CDF">
      <w:pPr>
        <w:rPr>
          <w:rStyle w:val="StyleBoldUnderline"/>
        </w:rPr>
      </w:pPr>
      <w:r w:rsidRPr="00903782">
        <w:rPr>
          <w:rStyle w:val="StyleBoldUnderline"/>
        </w:rPr>
        <w:t>The Mexican economy is very much tied to the U.S. economy because of Mexico’s reliance on the United States as an export market and the relative importance of exports to its overall economic performance. Exports accounted for 32% of Mexico’s GDP</w:t>
      </w:r>
      <w:r w:rsidRPr="005068C1">
        <w:rPr>
          <w:sz w:val="16"/>
        </w:rPr>
        <w:t xml:space="preserve"> in 2010 (see Table 1). </w:t>
      </w:r>
      <w:r w:rsidRPr="00903782">
        <w:rPr>
          <w:rStyle w:val="StyleBoldUnderline"/>
        </w:rPr>
        <w:t>The United States is, by far, Mexico’s most important partner in trade</w:t>
      </w:r>
      <w:r w:rsidRPr="005068C1">
        <w:rPr>
          <w:sz w:val="16"/>
        </w:rPr>
        <w:t xml:space="preserve"> and investment, while Mexico is the United States’ third-largest trade partner after China and Canada. </w:t>
      </w:r>
      <w:r w:rsidRPr="00903782">
        <w:rPr>
          <w:rStyle w:val="StyleBoldUnderline"/>
        </w:rPr>
        <w:t>Many economists</w:t>
      </w:r>
      <w:r w:rsidRPr="005068C1">
        <w:rPr>
          <w:sz w:val="16"/>
        </w:rPr>
        <w:t xml:space="preserve"> and other observers </w:t>
      </w:r>
      <w:r w:rsidRPr="00903782">
        <w:rPr>
          <w:rStyle w:val="StyleBoldUnderline"/>
        </w:rPr>
        <w:t>have focused</w:t>
      </w:r>
      <w:r w:rsidRPr="005068C1">
        <w:rPr>
          <w:sz w:val="16"/>
        </w:rPr>
        <w:t xml:space="preserve"> much attention </w:t>
      </w:r>
      <w:r w:rsidRPr="00903782">
        <w:rPr>
          <w:rStyle w:val="StyleBoldUnderline"/>
        </w:rPr>
        <w:t>on the</w:t>
      </w:r>
      <w:r w:rsidRPr="005068C1">
        <w:rPr>
          <w:sz w:val="16"/>
        </w:rPr>
        <w:t xml:space="preserve"> ongoing transformation of Mexico into a manufacturing-for-export nation since the late 1980s and the </w:t>
      </w:r>
      <w:r w:rsidRPr="00903782">
        <w:rPr>
          <w:rStyle w:val="StyleBoldUnderline"/>
        </w:rPr>
        <w:t>importance of exports to its economy</w:t>
      </w:r>
      <w:r w:rsidRPr="005068C1">
        <w:rPr>
          <w:sz w:val="16"/>
        </w:rPr>
        <w:t xml:space="preserve">. After oil and gas, most of Mexico’s exports are manufactured goods. </w:t>
      </w:r>
      <w:r w:rsidRPr="00903782">
        <w:rPr>
          <w:rStyle w:val="StyleBoldUnderline"/>
        </w:rPr>
        <w:t>Over 80% of Mexico’s exports are headed to the United States.</w:t>
      </w:r>
    </w:p>
    <w:p w:rsidR="007A6CDF" w:rsidRDefault="007A6CDF" w:rsidP="007A6CDF">
      <w:pPr>
        <w:rPr>
          <w:rStyle w:val="StyleBoldUnderline"/>
        </w:rPr>
      </w:pPr>
    </w:p>
    <w:p w:rsidR="007A6CDF" w:rsidRPr="003A554D" w:rsidRDefault="007A6CDF" w:rsidP="007A6CDF">
      <w:pPr>
        <w:pStyle w:val="Heading4"/>
        <w:rPr>
          <w:rStyle w:val="StyleStyleBold12pt"/>
          <w:b/>
        </w:rPr>
      </w:pPr>
      <w:r>
        <w:rPr>
          <w:rStyle w:val="StyleStyleBold12pt"/>
          <w:b/>
        </w:rPr>
        <w:t>Human capital improvements key to Mexican competitiveness and growth</w:t>
      </w:r>
    </w:p>
    <w:p w:rsidR="007A6CDF" w:rsidRDefault="007A6CDF" w:rsidP="007A6CDF">
      <w:pPr>
        <w:rPr>
          <w:rStyle w:val="StyleBoldUnderline"/>
        </w:rPr>
      </w:pPr>
      <w:r w:rsidRPr="003A554D">
        <w:rPr>
          <w:rStyle w:val="StyleStyleBold12pt"/>
        </w:rPr>
        <w:t>Papademetriou, Meissner, and Sohnen 13</w:t>
      </w:r>
      <w:r>
        <w:rPr>
          <w:color w:val="000000"/>
          <w:shd w:val="clear" w:color="auto" w:fill="FFFFFF"/>
        </w:rPr>
        <w:t>[Papademetriou, Demetrios G., Doris Meissner, and Eleanor Sohnen. "Thinking Regionally to Compete Globally."</w:t>
      </w:r>
      <w:r>
        <w:rPr>
          <w:rStyle w:val="apple-converted-space"/>
          <w:color w:val="000000"/>
          <w:shd w:val="clear" w:color="auto" w:fill="FFFFFF"/>
        </w:rPr>
        <w:t> </w:t>
      </w:r>
      <w:r>
        <w:rPr>
          <w:i/>
          <w:iCs/>
          <w:color w:val="000000"/>
          <w:shd w:val="clear" w:color="auto" w:fill="FFFFFF"/>
        </w:rPr>
        <w:t>Regional Migration Study Group</w:t>
      </w:r>
      <w:r>
        <w:rPr>
          <w:color w:val="000000"/>
          <w:shd w:val="clear" w:color="auto" w:fill="FFFFFF"/>
        </w:rPr>
        <w:t>. The Migration Policy Institute and The Wilson Center, May 2013. Web. &lt;http://www.migrationpolicy.org/pubs/RMSG-FinalReport.pdf&gt;.]</w:t>
      </w:r>
    </w:p>
    <w:p w:rsidR="007A6CDF" w:rsidRDefault="007A6CDF" w:rsidP="007A6CDF">
      <w:pPr>
        <w:ind w:left="288"/>
        <w:rPr>
          <w:rStyle w:val="StyleBoldUnderline"/>
        </w:rPr>
      </w:pPr>
      <w:r w:rsidRPr="00F53142">
        <w:rPr>
          <w:rStyle w:val="StyleBoldUnderline"/>
        </w:rPr>
        <w:t>Mexico</w:t>
      </w:r>
      <w:r w:rsidRPr="00377F11">
        <w:rPr>
          <w:sz w:val="16"/>
        </w:rPr>
        <w:t xml:space="preserve"> and other countries in the region </w:t>
      </w:r>
      <w:r w:rsidRPr="00F53142">
        <w:rPr>
          <w:rStyle w:val="StyleBoldUnderline"/>
        </w:rPr>
        <w:t>must continue to focus on building up their human-capital reservoirs by investing</w:t>
      </w:r>
      <w:r w:rsidRPr="00377F11">
        <w:rPr>
          <w:sz w:val="16"/>
        </w:rPr>
        <w:t xml:space="preserve"> ever more resources of all </w:t>
      </w:r>
      <w:r w:rsidRPr="00F53142">
        <w:rPr>
          <w:rStyle w:val="StyleBoldUnderline"/>
        </w:rPr>
        <w:t>types in expanding and reforming their educational and training systems</w:t>
      </w:r>
      <w:r w:rsidRPr="00377F11">
        <w:rPr>
          <w:sz w:val="16"/>
        </w:rPr>
        <w:t xml:space="preserve">. Despite enormous progress, the gains across the region are markedly different. By many measures, Mexico’s educational progress has been remarkable. El Salvador also shows a positive secular trend, but the other two countries, Guatemala and Honduras, follow at considerable distance. The Study Group is convinced that </w:t>
      </w:r>
      <w:r w:rsidRPr="00F53142">
        <w:rPr>
          <w:rStyle w:val="StyleBoldUnderline"/>
        </w:rPr>
        <w:t>high-functioning educational systems and training institutions are at the core of the economic growth and competitiveness</w:t>
      </w:r>
      <w:r w:rsidRPr="00377F11">
        <w:rPr>
          <w:sz w:val="16"/>
        </w:rPr>
        <w:t xml:space="preserve"> of each country within the region and, by extension, the region itself. In this regard</w:t>
      </w:r>
      <w:r w:rsidRPr="00F53142">
        <w:rPr>
          <w:rStyle w:val="StyleBoldUnderline"/>
        </w:rPr>
        <w:t>, progress has to gradually move beyond school attendance and even graduation rates and toward quality education for all.</w:t>
      </w:r>
    </w:p>
    <w:p w:rsidR="007A6CDF" w:rsidRPr="00CE7A6A" w:rsidRDefault="007A6CDF" w:rsidP="007A6CDF">
      <w:pPr>
        <w:pStyle w:val="Heading4"/>
        <w:rPr>
          <w:lang w:eastAsia="ja-JP"/>
        </w:rPr>
      </w:pPr>
      <w:r>
        <w:rPr>
          <w:rFonts w:hint="eastAsia"/>
          <w:lang w:eastAsia="ja-JP"/>
        </w:rPr>
        <w:t>Student exchange advances both countries economically</w:t>
      </w:r>
    </w:p>
    <w:p w:rsidR="007A6CDF" w:rsidRDefault="007A6CDF" w:rsidP="007A6CDF">
      <w:pPr>
        <w:rPr>
          <w:rStyle w:val="StyleStyleBold12pt"/>
          <w:b w:val="0"/>
          <w:lang w:eastAsia="ja-JP"/>
        </w:rPr>
      </w:pPr>
      <w:r w:rsidRPr="00CE7A6A">
        <w:rPr>
          <w:rStyle w:val="StyleStyleBold12pt"/>
        </w:rPr>
        <w:t>Patiño</w:t>
      </w:r>
      <w:r w:rsidRPr="00CE7A6A">
        <w:rPr>
          <w:rStyle w:val="StyleStyleBold12pt"/>
          <w:lang w:eastAsia="ja-JP"/>
        </w:rPr>
        <w:t xml:space="preserve"> 99 - </w:t>
      </w:r>
      <w:r w:rsidRPr="00CE7A6A">
        <w:rPr>
          <w:rStyle w:val="StyleStyleBold12pt"/>
          <w:b w:val="0"/>
          <w:lang w:eastAsia="ja-JP"/>
        </w:rPr>
        <w:t>Vice Chancellor, California State University (Long Beach, Calif.)</w:t>
      </w:r>
    </w:p>
    <w:p w:rsidR="007A6CDF" w:rsidRPr="009E4CD6" w:rsidRDefault="007A6CDF" w:rsidP="007A6CDF">
      <w:pPr>
        <w:rPr>
          <w:bCs/>
        </w:rPr>
      </w:pPr>
      <w:r w:rsidRPr="009E4CD6">
        <w:rPr>
          <w:rFonts w:hint="eastAsia"/>
          <w:bCs/>
        </w:rPr>
        <w:t xml:space="preserve">Douglas X., </w:t>
      </w:r>
      <w:r w:rsidRPr="009E4CD6">
        <w:rPr>
          <w:bCs/>
        </w:rPr>
        <w:t>“</w:t>
      </w:r>
      <w:r w:rsidRPr="009E4CD6">
        <w:rPr>
          <w:rFonts w:hint="eastAsia"/>
          <w:bCs/>
        </w:rPr>
        <w:t>NAFTA: Five Years Linking U.S &amp; Mexican Marketys</w:t>
      </w:r>
      <w:r w:rsidRPr="009E4CD6">
        <w:rPr>
          <w:bCs/>
        </w:rPr>
        <w:t>”</w:t>
      </w:r>
      <w:r w:rsidRPr="009E4CD6">
        <w:rPr>
          <w:rFonts w:hint="eastAsia"/>
          <w:bCs/>
        </w:rPr>
        <w:t xml:space="preserve"> United States-Mexico Chamber of Commerce. [</w:t>
      </w:r>
      <w:r w:rsidRPr="009E4CD6">
        <w:rPr>
          <w:lang w:eastAsia="ja-JP"/>
        </w:rPr>
        <w:t>http://www.usmcoc.org/b-nafta6.php#Education_</w:t>
      </w:r>
      <w:r w:rsidRPr="009E4CD6">
        <w:rPr>
          <w:rFonts w:hint="eastAsia"/>
          <w:lang w:eastAsia="ja-JP"/>
        </w:rPr>
        <w:t>] June</w:t>
      </w:r>
    </w:p>
    <w:p w:rsidR="007A6CDF" w:rsidRPr="00CE7A6A" w:rsidRDefault="007A6CDF" w:rsidP="007A6CDF">
      <w:pPr>
        <w:rPr>
          <w:rStyle w:val="StyleStyleBold12pt"/>
          <w:lang w:eastAsia="ja-JP"/>
        </w:rPr>
      </w:pPr>
    </w:p>
    <w:p w:rsidR="007A6CDF" w:rsidRPr="00AE195D" w:rsidRDefault="007A6CDF" w:rsidP="007A6CDF">
      <w:pPr>
        <w:rPr>
          <w:sz w:val="16"/>
          <w:lang w:eastAsia="ja-JP"/>
        </w:rPr>
      </w:pPr>
      <w:r w:rsidRPr="00454055">
        <w:rPr>
          <w:rStyle w:val="StyleBoldUnderline"/>
        </w:rPr>
        <w:t>In the U.S., higher education is viewed as an individual asset and more students pursue the study of liberal arts. In Mexico, higher education is viewed as a public asset and students tend to pursue more professional fields</w:t>
      </w:r>
      <w:r w:rsidRPr="00AE195D">
        <w:rPr>
          <w:sz w:val="16"/>
          <w:lang w:eastAsia="ja-JP"/>
        </w:rPr>
        <w:t xml:space="preserve">. Universities in Mexico have more part time teachers and a smaller percentage of the faculty with Ph.D.’s than similar institutions in the U.S. Marmolejo opined that </w:t>
      </w:r>
      <w:r w:rsidRPr="00454055">
        <w:rPr>
          <w:rStyle w:val="StyleBoldUnderline"/>
        </w:rPr>
        <w:t>by focusing on the similarity between these institutions, there could be significant advances for both countries</w:t>
      </w:r>
      <w:r w:rsidRPr="00AE195D">
        <w:rPr>
          <w:sz w:val="16"/>
          <w:lang w:eastAsia="ja-JP"/>
        </w:rPr>
        <w:t>. Much as NAFTA has integrated business between the U.S. and Mexico and there have been efficiencies due to co-production</w:t>
      </w:r>
      <w:r w:rsidRPr="00454055">
        <w:rPr>
          <w:rStyle w:val="StyleBoldUnderline"/>
        </w:rPr>
        <w:t>, forming inter-institutional educational networks between the U.S. and Mexico can lead to a deepening of economic development in Mexico and higher incomes on both sides of the border. These networks could include educational research and student exchanges between the U.S. and Mexico.</w:t>
      </w:r>
      <w:r w:rsidRPr="00AE195D">
        <w:rPr>
          <w:sz w:val="16"/>
          <w:lang w:eastAsia="ja-JP"/>
        </w:rPr>
        <w:t xml:space="preserve"> One example raised of an existing network is the Buen Vecino Internship Program sponsored by the U.S.-Mexico Chamber of Commerce, which provides opportunities for Mexican students to work at U.S. firms and U.S. students to work in Mexican firms</w:t>
      </w:r>
      <w:proofErr w:type="gramStart"/>
      <w:r w:rsidRPr="00AE195D">
        <w:rPr>
          <w:sz w:val="16"/>
          <w:lang w:eastAsia="ja-JP"/>
        </w:rPr>
        <w:t>.¶</w:t>
      </w:r>
      <w:proofErr w:type="gramEnd"/>
      <w:r w:rsidRPr="00AE195D">
        <w:rPr>
          <w:sz w:val="16"/>
          <w:lang w:eastAsia="ja-JP"/>
        </w:rPr>
        <w:t xml:space="preserve"> Both Velásquez and Marmolejo discussed the importance of understanding cultural difference and values. It is not enough to know the other culture’s language to maintain beneficial and respectful communications</w:t>
      </w:r>
      <w:r w:rsidRPr="00454055">
        <w:rPr>
          <w:rStyle w:val="StyleBoldUnderline"/>
        </w:rPr>
        <w:t>.</w:t>
      </w:r>
      <w:r w:rsidRPr="00AE195D">
        <w:rPr>
          <w:sz w:val="16"/>
          <w:lang w:eastAsia="ja-JP"/>
        </w:rPr>
        <w:t xml:space="preserve"> It was noted that when trying to bridge cultural differences between institutions of higher education, individuals should try to utilize support organizations, try not to be too aggressive in these relationships, listen, and ask when something is not understood.</w:t>
      </w:r>
    </w:p>
    <w:p w:rsidR="007A6CDF" w:rsidRPr="00867470" w:rsidRDefault="007A6CDF" w:rsidP="007A6CDF"/>
    <w:p w:rsidR="007A6CDF" w:rsidRDefault="007A6CDF" w:rsidP="007A6CDF">
      <w:pPr>
        <w:pStyle w:val="Heading3"/>
      </w:pPr>
      <w:r>
        <w:t>Student Exchanges Solve Education</w:t>
      </w:r>
    </w:p>
    <w:p w:rsidR="007A6CDF" w:rsidRDefault="007A6CDF" w:rsidP="007A6CDF">
      <w:pPr>
        <w:pStyle w:val="Heading4"/>
      </w:pPr>
      <w:r>
        <w:t>Student exchanges key to solve Mexican higher education crisis</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Pr="00ED534B" w:rsidRDefault="007A6CDF" w:rsidP="007A6CDF"/>
    <w:p w:rsidR="007A6CDF" w:rsidRDefault="007A6CDF" w:rsidP="007A6CDF">
      <w:pPr>
        <w:rPr>
          <w:rStyle w:val="StyleBoldUnderline"/>
        </w:rPr>
      </w:pPr>
      <w:r w:rsidRPr="00ED534B">
        <w:rPr>
          <w:sz w:val="16"/>
        </w:rPr>
        <w:t xml:space="preserve">In the medium term, </w:t>
      </w:r>
      <w:r w:rsidRPr="00ED534B">
        <w:rPr>
          <w:rStyle w:val="StyleBoldUnderline"/>
        </w:rPr>
        <w:t>Mexico’s higher education system faces a significant challenge</w:t>
      </w:r>
      <w:r w:rsidRPr="00ED534B">
        <w:rPr>
          <w:sz w:val="16"/>
        </w:rPr>
        <w:t xml:space="preserve">, </w:t>
      </w:r>
      <w:r w:rsidRPr="00ED534B">
        <w:rPr>
          <w:rStyle w:val="StyleBoldUnderline"/>
        </w:rPr>
        <w:t>with</w:t>
      </w:r>
      <w:r w:rsidRPr="00ED534B">
        <w:rPr>
          <w:sz w:val="16"/>
        </w:rPr>
        <w:t xml:space="preserve"> public and private university </w:t>
      </w:r>
      <w:r w:rsidRPr="00ED534B">
        <w:rPr>
          <w:rStyle w:val="StyleBoldUnderline"/>
        </w:rPr>
        <w:t xml:space="preserve">enrollment rising as Mexico’s middle class grows. </w:t>
      </w:r>
      <w:r w:rsidRPr="00ED534B">
        <w:rPr>
          <w:sz w:val="16"/>
        </w:rPr>
        <w:t xml:space="preserve">The National Association of Universities and Institutions of Higher Education (ANUIES) has estimated that </w:t>
      </w:r>
      <w:r w:rsidRPr="00ED534B">
        <w:rPr>
          <w:rStyle w:val="StyleBoldUnderline"/>
        </w:rPr>
        <w:t>it will be necessary to increase the capacity of universities to enroll students by 48% between 2010 and 2020</w:t>
      </w:r>
      <w:r w:rsidRPr="00ED534B">
        <w:rPr>
          <w:sz w:val="16"/>
        </w:rPr>
        <w:t xml:space="preserve">. This means there will be a total student population in higher education of 4.7 million in 2020, 1.7 million more than were registered in 2010. Although the demand for private education is certainly growing in Mexico, </w:t>
      </w:r>
      <w:r w:rsidRPr="00ED534B">
        <w:rPr>
          <w:rStyle w:val="StyleBoldUnderline"/>
        </w:rPr>
        <w:t xml:space="preserve">the vast majority of students will find their way into the public university system, posing challenges in terms of funding and the availability of high quality undergraduate and graduate programs. </w:t>
      </w:r>
      <w:r w:rsidRPr="00ED534B">
        <w:rPr>
          <w:sz w:val="16"/>
        </w:rPr>
        <w:t xml:space="preserve">At the same time as the total number of students in public sector higher education is growing, the amount that the federal government spends in subsidizing each student’s education has also increased, rising from just over 39,000 pesos in 2006 to around 48,000 pesos in 2010. While this investment in education is needed, </w:t>
      </w:r>
      <w:r w:rsidRPr="00ED534B">
        <w:rPr>
          <w:rStyle w:val="StyleBoldUnderline"/>
        </w:rPr>
        <w:t>providing students with a quality higher education will prove a major challenge for the Mexican government. Looking to collaborative international programs and exchange opportunities is one way</w:t>
      </w:r>
      <w:r w:rsidRPr="00ED534B">
        <w:rPr>
          <w:sz w:val="16"/>
        </w:rPr>
        <w:t xml:space="preserve"> in which </w:t>
      </w:r>
      <w:r w:rsidRPr="00ED534B">
        <w:rPr>
          <w:rStyle w:val="StyleBoldUnderline"/>
        </w:rPr>
        <w:t>that challenge can be met.</w:t>
      </w:r>
    </w:p>
    <w:p w:rsidR="007A6CDF" w:rsidRDefault="007A6CDF" w:rsidP="007A6CDF">
      <w:pPr>
        <w:pStyle w:val="Heading2"/>
      </w:pPr>
      <w:r>
        <w:t>STEM</w:t>
      </w:r>
    </w:p>
    <w:p w:rsidR="007A6CDF" w:rsidRDefault="007A6CDF" w:rsidP="007A6CDF">
      <w:pPr>
        <w:pStyle w:val="Heading3"/>
      </w:pPr>
      <w:r>
        <w:t xml:space="preserve">Student Exchanges </w:t>
      </w:r>
      <w:r>
        <w:sym w:font="Wingdings" w:char="F0E0"/>
      </w:r>
      <w:r>
        <w:t xml:space="preserve"> STEM Jobs</w:t>
      </w:r>
    </w:p>
    <w:p w:rsidR="007A6CDF" w:rsidRDefault="007A6CDF" w:rsidP="007A6CDF">
      <w:pPr>
        <w:pStyle w:val="Heading4"/>
      </w:pPr>
      <w:r>
        <w:t>Student exchanges are key to STEM growth and the future of the bilateral relationship</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Default="007A6CDF" w:rsidP="007A6CDF"/>
    <w:p w:rsidR="007A6CDF" w:rsidRDefault="007A6CDF" w:rsidP="007A6CDF">
      <w:pPr>
        <w:rPr>
          <w:sz w:val="16"/>
        </w:rPr>
      </w:pPr>
      <w:r w:rsidRPr="000D70F8">
        <w:rPr>
          <w:sz w:val="16"/>
        </w:rPr>
        <w:t xml:space="preserve">At a time when </w:t>
      </w:r>
      <w:r w:rsidRPr="00D53CF5">
        <w:rPr>
          <w:rStyle w:val="StyleBoldUnderline"/>
        </w:rPr>
        <w:t>the Mexican and U</w:t>
      </w:r>
      <w:r w:rsidRPr="000D70F8">
        <w:rPr>
          <w:sz w:val="16"/>
        </w:rPr>
        <w:t xml:space="preserve">nited </w:t>
      </w:r>
      <w:r w:rsidRPr="00D53CF5">
        <w:rPr>
          <w:rStyle w:val="StyleBoldUnderline"/>
        </w:rPr>
        <w:t>S</w:t>
      </w:r>
      <w:r w:rsidRPr="000D70F8">
        <w:rPr>
          <w:sz w:val="16"/>
        </w:rPr>
        <w:t xml:space="preserve">tates </w:t>
      </w:r>
      <w:r w:rsidRPr="00D53CF5">
        <w:rPr>
          <w:rStyle w:val="StyleBoldUnderline"/>
        </w:rPr>
        <w:t xml:space="preserve">governments are looking for an opportunity to diversify the bilateral </w:t>
      </w:r>
      <w:r w:rsidRPr="009538E9">
        <w:rPr>
          <w:rStyle w:val="StyleBoldUnderline"/>
        </w:rPr>
        <w:t>agenda and strengthen the economic relationship</w:t>
      </w:r>
      <w:r w:rsidRPr="000D70F8">
        <w:rPr>
          <w:sz w:val="16"/>
        </w:rPr>
        <w:t xml:space="preserve">, </w:t>
      </w:r>
      <w:r w:rsidRPr="009538E9">
        <w:rPr>
          <w:rStyle w:val="StyleBoldUnderline"/>
        </w:rPr>
        <w:t>there is an urgent need to focus on</w:t>
      </w:r>
      <w:r w:rsidRPr="000D70F8">
        <w:rPr>
          <w:sz w:val="16"/>
        </w:rPr>
        <w:t xml:space="preserve"> the </w:t>
      </w:r>
      <w:proofErr w:type="gramStart"/>
      <w:r w:rsidRPr="000D70F8">
        <w:rPr>
          <w:sz w:val="16"/>
        </w:rPr>
        <w:t>long term</w:t>
      </w:r>
      <w:proofErr w:type="gramEnd"/>
      <w:r w:rsidRPr="000D70F8">
        <w:rPr>
          <w:sz w:val="16"/>
        </w:rPr>
        <w:t xml:space="preserve"> challenges of </w:t>
      </w:r>
      <w:r w:rsidRPr="009538E9">
        <w:rPr>
          <w:rStyle w:val="StyleBoldUnderline"/>
        </w:rPr>
        <w:t>competitiveness and human capital</w:t>
      </w:r>
      <w:r w:rsidRPr="000D70F8">
        <w:rPr>
          <w:sz w:val="16"/>
        </w:rPr>
        <w:t xml:space="preserve"> in the region. Questions of infrastructure, standards, border procedures and energy are all crucial to this equation, but an emerging issue that has been little discussed in the public sphere is that of educational cooperation. </w:t>
      </w:r>
      <w:r w:rsidRPr="000D70F8">
        <w:rPr>
          <w:rStyle w:val="StyleBoldUnderline"/>
        </w:rPr>
        <w:t xml:space="preserve">Several experts and government officials have long recognized this as a potential growth area in the bilateral relationship, but there are now greater opportunities than ever to further develop educational collaboration. Mexico urgently needs to build its human capital to move from a middle income to </w:t>
      </w:r>
      <w:proofErr w:type="gramStart"/>
      <w:r w:rsidRPr="000D70F8">
        <w:rPr>
          <w:rStyle w:val="StyleBoldUnderline"/>
        </w:rPr>
        <w:t>high income</w:t>
      </w:r>
      <w:proofErr w:type="gramEnd"/>
      <w:r w:rsidRPr="000D70F8">
        <w:rPr>
          <w:rStyle w:val="StyleBoldUnderline"/>
        </w:rPr>
        <w:t xml:space="preserve"> country</w:t>
      </w:r>
      <w:r w:rsidRPr="000D70F8">
        <w:rPr>
          <w:sz w:val="16"/>
        </w:rPr>
        <w:t xml:space="preserve">. Indeed, the Peña Nieto government's first major legislative effort has been a constitutional reform of the K-12 system to improve the quality of education. However, </w:t>
      </w:r>
      <w:r w:rsidRPr="000D70F8">
        <w:rPr>
          <w:rStyle w:val="StyleBoldUnderline"/>
        </w:rPr>
        <w:t>a second area that requires major attention is undergraduate and graduate education, especially in STEM</w:t>
      </w:r>
      <w:r w:rsidRPr="000D70F8">
        <w:rPr>
          <w:sz w:val="16"/>
        </w:rPr>
        <w:t xml:space="preserve"> subjects (science, technology, engineering and mathematics) </w:t>
      </w:r>
      <w:r w:rsidRPr="000D70F8">
        <w:rPr>
          <w:rStyle w:val="StyleBoldUnderline"/>
        </w:rPr>
        <w:t xml:space="preserve">and innovation. </w:t>
      </w:r>
      <w:r w:rsidRPr="000D70F8">
        <w:rPr>
          <w:sz w:val="16"/>
        </w:rPr>
        <w:t xml:space="preserve">At the same time, the United States needs to develop the cultural and linguistic capacitiesthat would allow Americans in professions ranging from nursing to teaching to business to better communicate with the growing Spanish-language population in the United States and to take advantage of commercial and investment opportunities in the Western Hemisphere. </w:t>
      </w:r>
      <w:r w:rsidRPr="000D70F8">
        <w:rPr>
          <w:rStyle w:val="StyleBoldUnderline"/>
        </w:rPr>
        <w:t>There exists</w:t>
      </w:r>
      <w:r w:rsidRPr="000D70F8">
        <w:rPr>
          <w:sz w:val="16"/>
        </w:rPr>
        <w:t xml:space="preserve">, therefore, </w:t>
      </w:r>
      <w:r w:rsidRPr="000D70F8">
        <w:rPr>
          <w:rStyle w:val="StyleBoldUnderline"/>
        </w:rPr>
        <w:t>a powerful logic for the two governments to work together</w:t>
      </w:r>
      <w:r w:rsidRPr="000D70F8">
        <w:rPr>
          <w:sz w:val="16"/>
        </w:rPr>
        <w:t xml:space="preserve"> to seek mutually beneficial solutions to their educational needs. </w:t>
      </w:r>
      <w:r w:rsidRPr="000D70F8">
        <w:rPr>
          <w:rStyle w:val="StyleBoldUnderline"/>
        </w:rPr>
        <w:t>One excellent way of doing so would be to encourage higher levels of university-level exchanges between them</w:t>
      </w:r>
      <w:r w:rsidRPr="000D70F8">
        <w:rPr>
          <w:sz w:val="16"/>
        </w:rPr>
        <w:t>.</w:t>
      </w:r>
    </w:p>
    <w:p w:rsidR="007A6CDF" w:rsidRDefault="007A6CDF" w:rsidP="007A6CDF">
      <w:pPr>
        <w:pStyle w:val="Heading4"/>
      </w:pPr>
      <w:r>
        <w:t>Student exchanges create STEM professionals</w:t>
      </w:r>
    </w:p>
    <w:p w:rsidR="007A6CDF" w:rsidRPr="00D53CF5" w:rsidRDefault="007A6CDF" w:rsidP="007A6CDF">
      <w:pPr>
        <w:rPr>
          <w:rStyle w:val="StyleStyleBold12pt"/>
        </w:rPr>
      </w:pPr>
      <w:r w:rsidRPr="00D53CF5">
        <w:rPr>
          <w:rStyle w:val="StyleStyleBold12pt"/>
        </w:rPr>
        <w:t>Wood ‘13</w:t>
      </w:r>
    </w:p>
    <w:p w:rsidR="007A6CDF" w:rsidRDefault="007A6CDF" w:rsidP="007A6CDF">
      <w:r w:rsidRPr="00ED534B">
        <w:t>[Duncan, Director of Mexico Institute at Wilson Center, Educational cooperation and exchanges: An emerging issue, http://www.wilsoncenter.org/sites/default/files/Wood_Edu_US_Mex.pdf]</w:t>
      </w:r>
    </w:p>
    <w:p w:rsidR="007A6CDF" w:rsidRDefault="007A6CDF" w:rsidP="007A6CDF"/>
    <w:p w:rsidR="007A6CDF" w:rsidRDefault="007A6CDF" w:rsidP="007A6CDF">
      <w:pPr>
        <w:rPr>
          <w:sz w:val="16"/>
        </w:rPr>
      </w:pPr>
      <w:r w:rsidRPr="009C4A59">
        <w:rPr>
          <w:rStyle w:val="StyleBoldUnderline"/>
        </w:rPr>
        <w:t>The potential for expanding student exchange and international mobility programs between the U</w:t>
      </w:r>
      <w:r w:rsidRPr="009C4A59">
        <w:rPr>
          <w:sz w:val="16"/>
        </w:rPr>
        <w:t xml:space="preserve">nited </w:t>
      </w:r>
      <w:r w:rsidRPr="009C4A59">
        <w:rPr>
          <w:rStyle w:val="StyleBoldUnderline"/>
        </w:rPr>
        <w:t>S</w:t>
      </w:r>
      <w:r w:rsidRPr="009C4A59">
        <w:rPr>
          <w:sz w:val="16"/>
        </w:rPr>
        <w:t xml:space="preserve">tates and </w:t>
      </w:r>
      <w:r w:rsidRPr="009C4A59">
        <w:rPr>
          <w:rStyle w:val="StyleBoldUnderline"/>
        </w:rPr>
        <w:t>Mexico is considerable</w:t>
      </w:r>
      <w:r w:rsidRPr="009C4A59">
        <w:rPr>
          <w:sz w:val="16"/>
        </w:rPr>
        <w:t xml:space="preserve">. By encouraging more students to spend time in the higher educational institutions of the other country, and by developing the funding programs needed to finance </w:t>
      </w:r>
      <w:r w:rsidRPr="009C4A59">
        <w:rPr>
          <w:rStyle w:val="StyleBoldUnderline"/>
        </w:rPr>
        <w:t>such an effort</w:t>
      </w:r>
      <w:r w:rsidRPr="009C4A59">
        <w:rPr>
          <w:sz w:val="16"/>
        </w:rPr>
        <w:t xml:space="preserve">, governments, educational authorities and businesses </w:t>
      </w:r>
      <w:r w:rsidRPr="009C4A59">
        <w:rPr>
          <w:rStyle w:val="StyleBoldUnderline"/>
        </w:rPr>
        <w:t>will be contributing to the creation of a new generation of bilingual, bicultural young professionals who will be prepared to work in either economy. Particularly in the area of the sciences and engineering, Mexican students will benefit from high quality programs and relatively abundant resources. This coincides with a period in which more Hispanic students in the U</w:t>
      </w:r>
      <w:r w:rsidRPr="009C4A59">
        <w:rPr>
          <w:sz w:val="16"/>
        </w:rPr>
        <w:t xml:space="preserve">nited </w:t>
      </w:r>
      <w:r w:rsidRPr="009C4A59">
        <w:rPr>
          <w:rStyle w:val="StyleBoldUnderline"/>
        </w:rPr>
        <w:t>S</w:t>
      </w:r>
      <w:r w:rsidRPr="009C4A59">
        <w:rPr>
          <w:sz w:val="16"/>
        </w:rPr>
        <w:t xml:space="preserve">tates </w:t>
      </w:r>
      <w:r w:rsidRPr="009C4A59">
        <w:rPr>
          <w:rStyle w:val="StyleBoldUnderline"/>
        </w:rPr>
        <w:t>are choosing to study these degrees</w:t>
      </w:r>
      <w:r w:rsidRPr="009C4A59">
        <w:rPr>
          <w:sz w:val="16"/>
        </w:rPr>
        <w:t xml:space="preserve">. For U.S. students, the benefits of both stronger Spanish language skills on the one hand, and a greater sensitivity to and understanding of Mexican professional culture on the other, would be considerable, both in the domestic and international spheres. </w:t>
      </w:r>
      <w:r w:rsidRPr="009C4A59">
        <w:rPr>
          <w:rStyle w:val="StyleBoldUnderline"/>
        </w:rPr>
        <w:t xml:space="preserve">The creation of a high level, binational commission to fully develop these ideas, </w:t>
      </w:r>
      <w:r w:rsidRPr="009C4A59">
        <w:rPr>
          <w:sz w:val="16"/>
        </w:rPr>
        <w:t xml:space="preserve">and to seek ways of organizing and funding greater participation and higher quality student mobility programs between the two countries, </w:t>
      </w:r>
      <w:r w:rsidRPr="009C4A59">
        <w:rPr>
          <w:rStyle w:val="StyleBoldUnderline"/>
        </w:rPr>
        <w:t>is a priority that both governments should embrace at this time</w:t>
      </w:r>
      <w:r w:rsidRPr="009C4A59">
        <w:rPr>
          <w:sz w:val="16"/>
        </w:rPr>
        <w:t>. It is an initiative that offers considerable tangible benefits to both economies and societies, and will greatly increase mutual understanding.</w:t>
      </w:r>
    </w:p>
    <w:p w:rsidR="007A6CDF" w:rsidRDefault="007A6CDF" w:rsidP="007A6CDF">
      <w:pPr>
        <w:pStyle w:val="Heading4"/>
        <w:rPr>
          <w:shd w:val="clear" w:color="auto" w:fill="FFFFFF"/>
        </w:rPr>
      </w:pPr>
      <w:r>
        <w:rPr>
          <w:shd w:val="clear" w:color="auto" w:fill="FFFFFF"/>
        </w:rPr>
        <w:t>Student exchanges create STEM jobs and trigger economic growth</w:t>
      </w:r>
    </w:p>
    <w:p w:rsidR="007A6CDF" w:rsidRDefault="007A6CDF" w:rsidP="007A6CDF">
      <w:pPr>
        <w:rPr>
          <w:rStyle w:val="StyleStyleBold12pt"/>
        </w:rPr>
      </w:pPr>
      <w:r w:rsidRPr="00D10CEF">
        <w:rPr>
          <w:rStyle w:val="StyleStyleBold12pt"/>
        </w:rPr>
        <w:t xml:space="preserve">Custer </w:t>
      </w:r>
      <w:r>
        <w:rPr>
          <w:rStyle w:val="StyleStyleBold12pt"/>
        </w:rPr>
        <w:t>‘</w:t>
      </w:r>
      <w:r w:rsidRPr="00D10CEF">
        <w:rPr>
          <w:rStyle w:val="StyleStyleBold12pt"/>
        </w:rPr>
        <w:t>13</w:t>
      </w:r>
    </w:p>
    <w:p w:rsidR="007A6CDF" w:rsidRDefault="007A6CDF" w:rsidP="007A6CDF">
      <w:r>
        <w:rPr>
          <w:color w:val="000000"/>
          <w:shd w:val="clear" w:color="auto" w:fill="FFFFFF"/>
        </w:rPr>
        <w:t>[Custer, Sara. "US, Mexico Announce Bilateral HE Forum."</w:t>
      </w:r>
      <w:r>
        <w:rPr>
          <w:rStyle w:val="apple-converted-space"/>
          <w:color w:val="000000"/>
          <w:shd w:val="clear" w:color="auto" w:fill="FFFFFF"/>
        </w:rPr>
        <w:t> </w:t>
      </w:r>
      <w:proofErr w:type="gramStart"/>
      <w:r>
        <w:rPr>
          <w:i/>
          <w:iCs/>
          <w:color w:val="000000"/>
          <w:shd w:val="clear" w:color="auto" w:fill="FFFFFF"/>
        </w:rPr>
        <w:t>The PIE News | News and Business Analysis for Professionals in International Education</w:t>
      </w:r>
      <w:r>
        <w:rPr>
          <w:color w:val="000000"/>
          <w:shd w:val="clear" w:color="auto" w:fill="FFFFFF"/>
        </w:rPr>
        <w:t>.</w:t>
      </w:r>
      <w:proofErr w:type="gramEnd"/>
      <w:r>
        <w:rPr>
          <w:color w:val="000000"/>
          <w:shd w:val="clear" w:color="auto" w:fill="FFFFFF"/>
        </w:rPr>
        <w:t xml:space="preserve"> The PIE News, 14 May 2013. Web. 03 July 2013. &lt;http://thepienews.com/news/us-mexico-announce-bilateral-he-forum/&gt;.]</w:t>
      </w:r>
    </w:p>
    <w:p w:rsidR="007A6CDF" w:rsidRDefault="007A6CDF" w:rsidP="007A6CDF">
      <w:pPr>
        <w:ind w:left="288"/>
        <w:rPr>
          <w:sz w:val="16"/>
        </w:rPr>
      </w:pPr>
      <w:r w:rsidRPr="00D55031">
        <w:rPr>
          <w:sz w:val="16"/>
        </w:rPr>
        <w:t xml:space="preserve">Increasing student exchange between Mexico and the USA trumped drug trafficking and immigration on US President Barack Obama’s agenda during his visit to Mexico last week. Mexico ranks 9th in places of origin of international students to the US, considerably lower than other large trade partners China, ranked 1st, and Canada, ranked 5th. "We want 100,000 students from the United States studying in Latin America, including Mexico"¶ </w:t>
      </w:r>
      <w:r w:rsidRPr="005236DE">
        <w:rPr>
          <w:rStyle w:val="StyleBoldUnderline"/>
        </w:rPr>
        <w:t>As part of the 100,000 Strong in the Americas initiative, Presidents Obama and Peña Nieto announced a Bilateral Forum on Higher Education, Innovation, and Research to create more collaboration between STEM students and educators in both countries</w:t>
      </w:r>
      <w:proofErr w:type="gramStart"/>
      <w:r w:rsidRPr="00D55031">
        <w:rPr>
          <w:sz w:val="16"/>
        </w:rPr>
        <w:t>.¶</w:t>
      </w:r>
      <w:proofErr w:type="gramEnd"/>
      <w:r w:rsidRPr="00D55031">
        <w:rPr>
          <w:sz w:val="16"/>
        </w:rPr>
        <w:t xml:space="preserve"> “Let’s do more together in education so our young people have the knowledge and skills to succeed,” said Obama speaking in Mexico City earlier this month. “Just imagine how much the students of our two countries could do together and learn from each other.” Obama said </w:t>
      </w:r>
      <w:r w:rsidRPr="005236DE">
        <w:rPr>
          <w:rStyle w:val="StyleBoldUnderline"/>
        </w:rPr>
        <w:t>the partnership will focus on disciplines in the fields of science, technology, engineering and math (STEM),</w:t>
      </w:r>
      <w:r w:rsidRPr="00D55031">
        <w:rPr>
          <w:sz w:val="16"/>
        </w:rPr>
        <w:t xml:space="preserve"> echoing immigration reform efforts in the US to boost economic growth through support for students in these subjects</w:t>
      </w:r>
      <w:proofErr w:type="gramStart"/>
      <w:r w:rsidRPr="00D55031">
        <w:rPr>
          <w:sz w:val="16"/>
        </w:rPr>
        <w:t>.¶</w:t>
      </w:r>
      <w:proofErr w:type="gramEnd"/>
      <w:r w:rsidRPr="00D55031">
        <w:rPr>
          <w:sz w:val="16"/>
        </w:rPr>
        <w:t xml:space="preserve"> In a statement, the White House </w:t>
      </w:r>
      <w:r w:rsidRPr="005236DE">
        <w:rPr>
          <w:rStyle w:val="StyleBoldUnderline"/>
        </w:rPr>
        <w:t>confirmed the forum will start this year, bringing together government, academia and civil society to “develop a shared vision on educational cooperation and propose concrete short-term and mid-term initiative to promote bilateral collaboration and policy coordination</w:t>
      </w:r>
      <w:r w:rsidRPr="00D55031">
        <w:rPr>
          <w:sz w:val="16"/>
        </w:rPr>
        <w:t>”.¶ “It’s part of my broader initiative called 100,000 Strong in the Americas,” said Obama. “We want 100,000 students from the United States studying in Latin America, including Mexico. And we want 100,000 Latin American students — including Mexicans like you — to come study in the United States.”¶ President Peña Nieto expressed his support adding: “</w:t>
      </w:r>
      <w:r w:rsidRPr="00D10CEF">
        <w:rPr>
          <w:rStyle w:val="StyleBoldUnderline"/>
        </w:rPr>
        <w:t>Higher education is the platform to trigger economic development potential that our two nations posses</w:t>
      </w:r>
      <w:r w:rsidRPr="00D55031">
        <w:rPr>
          <w:sz w:val="16"/>
        </w:rPr>
        <w:t>s.”¶ Mobility between the two trade partners is suprinsingly low. Open Doors data shows that Mexico sent just 13,893 students to US institutions last year, coming in 9th behind Vietnam, responsible for 15,572. Meanwhile the number of US students in Mexico fell by 41% to 4,167 students in 2010-2011, compared with 33,000 in the UK</w:t>
      </w:r>
      <w:proofErr w:type="gramStart"/>
      <w:r w:rsidRPr="00D55031">
        <w:rPr>
          <w:sz w:val="16"/>
        </w:rPr>
        <w:t>.¶</w:t>
      </w:r>
      <w:proofErr w:type="gramEnd"/>
      <w:r w:rsidRPr="00D55031">
        <w:rPr>
          <w:sz w:val="16"/>
        </w:rPr>
        <w:t xml:space="preserve"> Speaking with the Miami Herald, Mexico’s under-secretary of Upper Education Fernando Serrano said the privately funded scholarship programme aims to increase the number of Mexican students in the US to between 40,000-50,000 in the next four years.¶ Launched in March 2011, the 100,000 Strong in the Americas programme works directly with foreign governments, HE institions, the private sector and NAFSA to increase international exchange between students in the western hemisphere.</w:t>
      </w:r>
    </w:p>
    <w:p w:rsidR="007A6CDF" w:rsidRPr="0087600A" w:rsidRDefault="007A6CDF" w:rsidP="007A6CDF">
      <w:pPr>
        <w:pStyle w:val="Heading4"/>
      </w:pPr>
      <w:r>
        <w:t>Student exchanges create STEM jobs and economic development</w:t>
      </w:r>
    </w:p>
    <w:p w:rsidR="007A6CDF" w:rsidRDefault="007A6CDF" w:rsidP="007A6CDF">
      <w:pPr>
        <w:rPr>
          <w:b/>
          <w:sz w:val="22"/>
          <w:szCs w:val="22"/>
        </w:rPr>
      </w:pPr>
      <w:r>
        <w:rPr>
          <w:b/>
          <w:sz w:val="22"/>
          <w:szCs w:val="22"/>
        </w:rPr>
        <w:t>Huffington Post 13</w:t>
      </w:r>
    </w:p>
    <w:p w:rsidR="007A6CDF" w:rsidRPr="00352F81" w:rsidRDefault="007A6CDF" w:rsidP="007A6CDF">
      <w:pPr>
        <w:rPr>
          <w:rStyle w:val="StyleStyleBold12pt"/>
          <w:b w:val="0"/>
          <w:sz w:val="16"/>
          <w:szCs w:val="16"/>
        </w:rPr>
      </w:pPr>
      <w:r>
        <w:rPr>
          <w:rStyle w:val="StyleStyleBold12pt"/>
          <w:b w:val="0"/>
          <w:sz w:val="16"/>
          <w:szCs w:val="16"/>
        </w:rPr>
        <w:t>Huffington Post</w:t>
      </w:r>
      <w:r w:rsidRPr="00352F81">
        <w:rPr>
          <w:rStyle w:val="StyleStyleBold12pt"/>
          <w:b w:val="0"/>
          <w:sz w:val="16"/>
          <w:szCs w:val="16"/>
        </w:rPr>
        <w:t>, “</w:t>
      </w:r>
      <w:r w:rsidRPr="00174AB2">
        <w:rPr>
          <w:rStyle w:val="StyleStyleBold12pt"/>
          <w:b w:val="0"/>
          <w:sz w:val="16"/>
          <w:szCs w:val="16"/>
        </w:rPr>
        <w:t>The U.S. and Mexico Have Much to Learn from Each Other</w:t>
      </w:r>
      <w:r w:rsidRPr="00352F81">
        <w:rPr>
          <w:rStyle w:val="StyleStyleBold12pt"/>
          <w:b w:val="0"/>
          <w:sz w:val="16"/>
          <w:szCs w:val="16"/>
        </w:rPr>
        <w:t xml:space="preserve">”  </w:t>
      </w:r>
    </w:p>
    <w:p w:rsidR="007A6CDF" w:rsidRDefault="007A6CDF" w:rsidP="007A6CDF">
      <w:pPr>
        <w:rPr>
          <w:rStyle w:val="StyleStyleBold12pt"/>
          <w:b w:val="0"/>
          <w:sz w:val="16"/>
          <w:szCs w:val="16"/>
        </w:rPr>
      </w:pPr>
      <w:r w:rsidRPr="00352F81">
        <w:rPr>
          <w:rStyle w:val="StyleStyleBold12pt"/>
          <w:b w:val="0"/>
          <w:sz w:val="16"/>
          <w:szCs w:val="16"/>
        </w:rPr>
        <w:t>[</w:t>
      </w:r>
      <w:r w:rsidRPr="00174AB2">
        <w:rPr>
          <w:rStyle w:val="StyleStyleBold12pt"/>
          <w:b w:val="0"/>
          <w:sz w:val="16"/>
          <w:szCs w:val="16"/>
        </w:rPr>
        <w:t>http://www.huffingtonpost.com/vincent-guilamoramos/us-mexico-relations_b_3347068.html</w:t>
      </w:r>
      <w:r w:rsidRPr="00352F81">
        <w:rPr>
          <w:rStyle w:val="StyleStyleBold12pt"/>
          <w:b w:val="0"/>
          <w:sz w:val="16"/>
          <w:szCs w:val="16"/>
        </w:rPr>
        <w:t xml:space="preserve">] </w:t>
      </w:r>
      <w:r>
        <w:rPr>
          <w:rStyle w:val="StyleStyleBold12pt"/>
          <w:b w:val="0"/>
          <w:sz w:val="16"/>
          <w:szCs w:val="16"/>
        </w:rPr>
        <w:t>May 5</w:t>
      </w:r>
    </w:p>
    <w:p w:rsidR="007A6CDF" w:rsidRPr="00F75E94" w:rsidRDefault="007A6CDF" w:rsidP="007A6CDF"/>
    <w:p w:rsidR="007A6CDF" w:rsidRPr="00E56103" w:rsidRDefault="007A6CDF" w:rsidP="007A6CDF">
      <w:pPr>
        <w:rPr>
          <w:sz w:val="22"/>
          <w:u w:val="single"/>
        </w:rPr>
      </w:pPr>
      <w:r w:rsidRPr="0087600A">
        <w:rPr>
          <w:sz w:val="16"/>
        </w:rPr>
        <w:t xml:space="preserve">As part of the 100,000 Strong in the Americas initiative, </w:t>
      </w:r>
      <w:r w:rsidRPr="00E56103">
        <w:rPr>
          <w:rStyle w:val="StyleBoldUnderline"/>
        </w:rPr>
        <w:t>Presidents Obama and Peña Nieto announced a Bilateral Forum on Higher Education,</w:t>
      </w:r>
      <w:r w:rsidRPr="0087600A">
        <w:rPr>
          <w:sz w:val="16"/>
        </w:rPr>
        <w:t xml:space="preserve"> Innovation, and </w:t>
      </w:r>
      <w:r w:rsidRPr="00E56103">
        <w:rPr>
          <w:rStyle w:val="StyleBoldUnderline"/>
        </w:rPr>
        <w:t>Research to create more collaboration between STEM students and educators in both countries.</w:t>
      </w:r>
      <w:r>
        <w:rPr>
          <w:rStyle w:val="StyleBoldUnderline"/>
        </w:rPr>
        <w:t xml:space="preserve"> </w:t>
      </w:r>
      <w:r w:rsidRPr="0087600A">
        <w:rPr>
          <w:sz w:val="16"/>
        </w:rPr>
        <w:t xml:space="preserve">“Let’s do more together in education so our young people have the knowledge and skills to succeed,” said Obama speaking in Mexico City earlier this month. “Just imagine how much the students of our two countries could do together and learn from each other.” “Just imagine how much the students of our two countries could do together and learn from each other” Obama said </w:t>
      </w:r>
      <w:r w:rsidRPr="00E56103">
        <w:rPr>
          <w:rStyle w:val="StyleBoldUnderline"/>
        </w:rPr>
        <w:t>the partnership will focus on disciplines in the fields of science, technology, engineering and math (STEM),</w:t>
      </w:r>
      <w:r w:rsidRPr="0087600A">
        <w:rPr>
          <w:sz w:val="16"/>
        </w:rPr>
        <w:t xml:space="preserve"> echoing immigration reform efforts in the US to boost economic growth through support for students in these subjects. In a statement, the White House confirmed the forum </w:t>
      </w:r>
      <w:proofErr w:type="gramStart"/>
      <w:r w:rsidRPr="0087600A">
        <w:rPr>
          <w:sz w:val="16"/>
        </w:rPr>
        <w:t>will</w:t>
      </w:r>
      <w:proofErr w:type="gramEnd"/>
      <w:r w:rsidRPr="0087600A">
        <w:rPr>
          <w:sz w:val="16"/>
        </w:rPr>
        <w:t xml:space="preserve"> start this year, bringing together government, academia and civil society to “develop a shared vision on educational cooperation and propose concrete short-term and mid-term initiative to promote bilateral collaboration and policy coordination”. “</w:t>
      </w:r>
      <w:proofErr w:type="gramStart"/>
      <w:r w:rsidRPr="0087600A">
        <w:rPr>
          <w:sz w:val="16"/>
        </w:rPr>
        <w:t>It’s</w:t>
      </w:r>
      <w:proofErr w:type="gramEnd"/>
      <w:r w:rsidRPr="0087600A">
        <w:rPr>
          <w:sz w:val="16"/>
        </w:rPr>
        <w:t xml:space="preserve"> part of my broader initiative called 100,000 Strong in the Americas,” said Obama. “We want 100,000 students from the United States studying in Latin America, including Mexico.  And we want 100,000 Latin American students — including Mexicans like you — to come study in the United States.” President Peña Nieto expressed his support adding: “</w:t>
      </w:r>
      <w:r w:rsidRPr="007029BB">
        <w:rPr>
          <w:rStyle w:val="StyleBoldUnderline"/>
        </w:rPr>
        <w:t>Higher education is the platform to trigger economic development potential that our two nations possess.</w:t>
      </w:r>
      <w:r>
        <w:rPr>
          <w:rStyle w:val="StyleBoldUnderline"/>
        </w:rPr>
        <w:t xml:space="preserve"> </w:t>
      </w:r>
      <w:r w:rsidRPr="0087600A">
        <w:rPr>
          <w:rStyle w:val="StyleBoldUnderline"/>
        </w:rPr>
        <w:t>”Mobility between the two trade partners is surprisingly low.</w:t>
      </w:r>
      <w:r w:rsidRPr="0087600A">
        <w:rPr>
          <w:sz w:val="16"/>
        </w:rPr>
        <w:t xml:space="preserve"> Open Doors data shows that Mexico sent just 13,893 students to US institutions last year, coming in 9th behind Vietnam, responsible for 15,572. Meanwhile the number of US students in Mexico fell by 41% to 4,167 students in 2010-2011, compared with 33,000 in the UK.</w:t>
      </w:r>
    </w:p>
    <w:p w:rsidR="007A6CDF" w:rsidRPr="00D55031" w:rsidRDefault="007A6CDF" w:rsidP="007A6CDF">
      <w:pPr>
        <w:ind w:left="288"/>
        <w:rPr>
          <w:sz w:val="16"/>
        </w:rPr>
      </w:pPr>
    </w:p>
    <w:p w:rsidR="007A6CDF" w:rsidRDefault="007A6CDF" w:rsidP="007A6CDF">
      <w:pPr>
        <w:pStyle w:val="Heading3"/>
      </w:pPr>
      <w:r>
        <w:t>STEM key to Mexico Econ</w:t>
      </w:r>
    </w:p>
    <w:p w:rsidR="007A6CDF" w:rsidRPr="00FE5B28" w:rsidRDefault="007A6CDF" w:rsidP="007A6CDF">
      <w:pPr>
        <w:pStyle w:val="Heading4"/>
      </w:pPr>
      <w:r>
        <w:t>Mexican growth is unsustainable without an influx of STEM workers</w:t>
      </w:r>
    </w:p>
    <w:p w:rsidR="007A6CDF" w:rsidRPr="00FE5B28" w:rsidRDefault="007A6CDF" w:rsidP="007A6CDF">
      <w:pPr>
        <w:rPr>
          <w:rStyle w:val="StyleStyleBold12pt"/>
        </w:rPr>
      </w:pPr>
      <w:r w:rsidRPr="00FE5B28">
        <w:rPr>
          <w:rStyle w:val="StyleStyleBold12pt"/>
        </w:rPr>
        <w:t xml:space="preserve">Zuniga and Moina 8 </w:t>
      </w:r>
    </w:p>
    <w:p w:rsidR="007A6CDF" w:rsidRPr="00FE5B28" w:rsidRDefault="007A6CDF" w:rsidP="007A6CDF">
      <w:r w:rsidRPr="00FE5B28">
        <w:t>(Elena, Professor and Researcher of Universidad Autonoma de Zacatecas and Miguel, Independent Consultant in Economic and Financial Matters) Transatlantic Council on Migration “Demographic Trends in Mexico: The Implications for Skilled Migration” Accessed July 7, 2013, http://www.migrationpolicy.org/pubs/zuniga-paper.pdf</w:t>
      </w:r>
    </w:p>
    <w:p w:rsidR="007A6CDF" w:rsidRDefault="007A6CDF" w:rsidP="007A6CDF"/>
    <w:p w:rsidR="007A6CDF" w:rsidRPr="005338A6" w:rsidRDefault="007A6CDF" w:rsidP="007A6CDF">
      <w:pPr>
        <w:rPr>
          <w:rFonts w:ascii="Times New Roman" w:eastAsia="Times New Roman" w:hAnsi="Times New Roman" w:cs="Times New Roman"/>
          <w:b/>
          <w:u w:val="single"/>
        </w:rPr>
      </w:pPr>
      <w:r w:rsidRPr="005338A6">
        <w:rPr>
          <w:rFonts w:ascii="Times New Roman" w:eastAsia="Times New Roman" w:hAnsi="Times New Roman" w:cs="Times New Roman"/>
          <w:b/>
          <w:u w:val="single"/>
        </w:rPr>
        <w:t xml:space="preserve">Projections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suggest that the domestic supply of professi</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onals will exceed demand until about 2025, after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which demand will outstrip supply and a shortfa</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ll of highly skilled individuals is likely to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emerge. </w:t>
      </w:r>
      <w:r w:rsidRPr="005338A6">
        <w:rPr>
          <w:rFonts w:ascii="Times New Roman" w:eastAsia="Times New Roman" w:hAnsi="Times New Roman" w:cs="Times New Roman"/>
          <w:sz w:val="16"/>
          <w:szCs w:val="16"/>
        </w:rPr>
        <w:t xml:space="preserve">Until that point, however, any increase¶ in international demand for highly skilled ¶ workers could find a swift response from Mexican professionals. </w:t>
      </w:r>
      <w:r w:rsidRPr="005338A6">
        <w:rPr>
          <w:rFonts w:ascii="Times New Roman" w:eastAsia="Times New Roman" w:hAnsi="Times New Roman" w:cs="Times New Roman"/>
          <w:b/>
          <w:sz w:val="16"/>
          <w:szCs w:val="16"/>
          <w:u w:val="single"/>
        </w:rPr>
        <w:t>¶</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Ultimately these trends have more consequence for Mexico than for the United States. </w:t>
      </w:r>
      <w:r w:rsidRPr="005338A6">
        <w:rPr>
          <w:rFonts w:ascii="Times New Roman" w:eastAsia="Times New Roman" w:hAnsi="Times New Roman" w:cs="Times New Roman"/>
          <w:b/>
          <w:sz w:val="12"/>
          <w:u w:val="single"/>
        </w:rPr>
        <w:t xml:space="preserve">¶ </w:t>
      </w:r>
      <w:proofErr w:type="gramStart"/>
      <w:r w:rsidRPr="005338A6">
        <w:rPr>
          <w:rFonts w:ascii="Times New Roman" w:eastAsia="Times New Roman" w:hAnsi="Times New Roman" w:cs="Times New Roman"/>
          <w:b/>
          <w:u w:val="single"/>
        </w:rPr>
        <w:t>Although</w:t>
      </w:r>
      <w:proofErr w:type="gramEnd"/>
      <w:r w:rsidRPr="005338A6">
        <w:rPr>
          <w:rFonts w:ascii="Times New Roman" w:eastAsia="Times New Roman" w:hAnsi="Times New Roman" w:cs="Times New Roman"/>
          <w:b/>
          <w:u w:val="single"/>
        </w:rPr>
        <w:t xml:space="preserve"> highly skilled Mexican immigrants ma</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ke up only a small proportion of professionals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in the United States, their numbers are equivale</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nt to 8 percent of all professionals living in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Mexico. </w:t>
      </w:r>
      <w:r w:rsidRPr="005338A6">
        <w:rPr>
          <w:rFonts w:ascii="Times New Roman" w:eastAsia="Times New Roman" w:hAnsi="Times New Roman" w:cs="Times New Roman"/>
          <w:sz w:val="16"/>
          <w:szCs w:val="16"/>
        </w:rPr>
        <w:t>Emigration has reduced pressure on the Mexican labor market, but the</w:t>
      </w:r>
      <w:r w:rsidRPr="005338A6">
        <w:rPr>
          <w:rFonts w:ascii="Times New Roman" w:eastAsia="Times New Roman" w:hAnsi="Times New Roman" w:cs="Times New Roman"/>
          <w:b/>
          <w:u w:val="single"/>
        </w:rPr>
        <w:t xml:space="preserve"> Mexican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economy’s inability to create sufficient opportunities</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to retain its most educated individuals </w:t>
      </w:r>
      <w:r w:rsidRPr="005338A6">
        <w:rPr>
          <w:rFonts w:ascii="Times New Roman" w:eastAsia="Times New Roman" w:hAnsi="Times New Roman" w:cs="Times New Roman"/>
          <w:b/>
          <w:sz w:val="12"/>
          <w:u w:val="single"/>
        </w:rPr>
        <w:t xml:space="preserve">¶ </w:t>
      </w:r>
      <w:r w:rsidRPr="005338A6">
        <w:rPr>
          <w:rFonts w:ascii="Times New Roman" w:eastAsia="Times New Roman" w:hAnsi="Times New Roman" w:cs="Times New Roman"/>
          <w:b/>
          <w:u w:val="single"/>
        </w:rPr>
        <w:t xml:space="preserve">may have a detrimental effect on long-term growth. </w:t>
      </w:r>
    </w:p>
    <w:p w:rsidR="007A6CDF" w:rsidRDefault="007A6CDF" w:rsidP="007A6CDF">
      <w:pPr>
        <w:pStyle w:val="Heading3"/>
      </w:pPr>
      <w:r>
        <w:t>STEM key to US Econ/Competitiveness</w:t>
      </w:r>
    </w:p>
    <w:p w:rsidR="007A6CDF" w:rsidRPr="0087600A" w:rsidRDefault="007A6CDF" w:rsidP="007A6CDF">
      <w:pPr>
        <w:pStyle w:val="Heading4"/>
      </w:pPr>
      <w:r>
        <w:t>US competitiveness will collapse without STEM education and migration</w:t>
      </w:r>
    </w:p>
    <w:p w:rsidR="007A6CDF" w:rsidRPr="0087600A" w:rsidRDefault="007A6CDF" w:rsidP="007A6CDF">
      <w:pPr>
        <w:rPr>
          <w:rStyle w:val="StyleStyleBold12pt"/>
        </w:rPr>
      </w:pPr>
      <w:r w:rsidRPr="0087600A">
        <w:rPr>
          <w:rStyle w:val="StyleStyleBold12pt"/>
        </w:rPr>
        <w:t>Sununu 13</w:t>
      </w:r>
    </w:p>
    <w:p w:rsidR="007A6CDF" w:rsidRPr="0087600A" w:rsidRDefault="007A6CDF" w:rsidP="007A6CDF">
      <w:r w:rsidRPr="0087600A">
        <w:t xml:space="preserve">Joe, “STEM fund key to U.S. global competitiveness”  </w:t>
      </w:r>
    </w:p>
    <w:p w:rsidR="007A6CDF" w:rsidRPr="0087600A" w:rsidRDefault="007A6CDF" w:rsidP="007A6CDF">
      <w:r w:rsidRPr="0087600A">
        <w:t>[http://thehill.com/blogs/congress-blog/education/305061-stem-fund-key-to-us-global-competitiveness] May 5</w:t>
      </w:r>
    </w:p>
    <w:p w:rsidR="007A6CDF" w:rsidRDefault="007A6CDF" w:rsidP="007A6CDF"/>
    <w:p w:rsidR="007A6CDF" w:rsidRPr="0087600A" w:rsidRDefault="007A6CDF" w:rsidP="007A6CDF">
      <w:pPr>
        <w:rPr>
          <w:sz w:val="16"/>
        </w:rPr>
      </w:pPr>
      <w:r w:rsidRPr="0087600A">
        <w:rPr>
          <w:sz w:val="16"/>
        </w:rPr>
        <w:t>Although the work is not yet complete</w:t>
      </w:r>
      <w:r w:rsidRPr="00174AB2">
        <w:rPr>
          <w:rStyle w:val="StyleBoldUnderline"/>
        </w:rPr>
        <w:t xml:space="preserve">, advocates </w:t>
      </w:r>
      <w:r w:rsidRPr="0087600A">
        <w:rPr>
          <w:sz w:val="16"/>
        </w:rPr>
        <w:t xml:space="preserve">for a national fund </w:t>
      </w:r>
      <w:r w:rsidRPr="00174AB2">
        <w:rPr>
          <w:rStyle w:val="StyleBoldUnderline"/>
        </w:rPr>
        <w:t>for science, technology, engineering, mathematics (STEM)</w:t>
      </w:r>
      <w:r w:rsidRPr="0087600A">
        <w:rPr>
          <w:sz w:val="16"/>
        </w:rPr>
        <w:t xml:space="preserve"> and computer science education </w:t>
      </w:r>
      <w:r w:rsidRPr="00174AB2">
        <w:rPr>
          <w:rStyle w:val="StyleBoldUnderline"/>
        </w:rPr>
        <w:t>have reason to be optimistic</w:t>
      </w:r>
      <w:r w:rsidRPr="0087600A">
        <w:rPr>
          <w:sz w:val="16"/>
        </w:rPr>
        <w:t>. Washington is well into its much-anticipated discussion on immigration reform, with a proposal for a broad bill under consideration in the Senate and legislation overhauling high-skill immigration recently introduced in the House of Representatives.  Both pieces of legislation include a national fund intended to help the U.S. train more of its students in STEM fields and produce more college graduates able to meet the expected growth in high-skill jobs.  The fund would be created through additional fees paid by companies seeking high-skill H-1B visas and green cards to hire foreign workers. Businesses, education groups and advocacy organizations have been following the progress of the legislation, but every state and virtually every community has a vested interest in the outcome as well.  Last week in Delaware, Gov. Jack Markell and the state’s STEM Council issued their second annual report on STEM education in Delaware schools. One of the</w:t>
      </w:r>
      <w:r w:rsidRPr="00174AB2">
        <w:rPr>
          <w:rStyle w:val="StyleBoldUnderline"/>
        </w:rPr>
        <w:t xml:space="preserve"> report’s findings illustrates a challenge we face nationally – for every unemployed person</w:t>
      </w:r>
      <w:r w:rsidRPr="0087600A">
        <w:rPr>
          <w:sz w:val="16"/>
        </w:rPr>
        <w:t xml:space="preserve"> in </w:t>
      </w:r>
      <w:proofErr w:type="gramStart"/>
      <w:r w:rsidRPr="0087600A">
        <w:rPr>
          <w:sz w:val="16"/>
        </w:rPr>
        <w:t>Delaware,</w:t>
      </w:r>
      <w:proofErr w:type="gramEnd"/>
      <w:r w:rsidRPr="0087600A">
        <w:rPr>
          <w:sz w:val="16"/>
        </w:rPr>
        <w:t xml:space="preserve"> there </w:t>
      </w:r>
      <w:r w:rsidRPr="00174AB2">
        <w:rPr>
          <w:rStyle w:val="StyleBoldUnderline"/>
        </w:rPr>
        <w:t xml:space="preserve">are 3.8 open jobs in STEM fields.  </w:t>
      </w:r>
      <w:r w:rsidRPr="0087600A">
        <w:rPr>
          <w:sz w:val="16"/>
        </w:rPr>
        <w:t xml:space="preserve">And for every non-STEM job there are 1.7 people in the state. It isn’t advanced math, but for anyone struggling with the equation, </w:t>
      </w:r>
      <w:r w:rsidRPr="00174AB2">
        <w:rPr>
          <w:rStyle w:val="StyleBoldUnderline"/>
        </w:rPr>
        <w:t xml:space="preserve">Gov. Markell summed it up neatly: “If you’re in the STEM fields, take your pick.  If you’re not in the STEM fields, join the line.  </w:t>
      </w:r>
      <w:r w:rsidRPr="0087600A">
        <w:rPr>
          <w:sz w:val="16"/>
        </w:rPr>
        <w:t xml:space="preserve">To succeed in the brave new world, my top priority is making sure our education system prepares our students. ”The governor may have oversimplified the state of affairs for effect, but his priorities are no different from those of the nation’s elected leaders, and those common priorities likely explain why the national STEM education fund enjoys bipartisan support in Congress. The STEM fund, in the hopes of its supporters in Congress, business and among education advocates, will help provide a long-term solution to the nation’s STEM jobs gap by strengthening our STEM education pipeline.  A stark demonstration of the depth of the crisis appeared in early April when the U.S. Citizenship and Immigration Services opened the application window for H-1B visas, which companies use to hire foreign high-skill workers to fill vacant positions in the U.S.  The visas were exhausted within five days; the previous year, it took 10 weeks to meet the demand for those visas. And while the nation does not currently produce enough workers trained in STEM fields, the problem if not addressed will continue to worsen, affecting U.S. global competitiveness and the nation’s standing as a leader in innovation.  </w:t>
      </w:r>
      <w:r w:rsidRPr="00174AB2">
        <w:rPr>
          <w:rStyle w:val="StyleBoldUnderline"/>
        </w:rPr>
        <w:t xml:space="preserve">One study projects that future STEM jobs will be in high demand, </w:t>
      </w:r>
      <w:r w:rsidRPr="0087600A">
        <w:rPr>
          <w:sz w:val="16"/>
        </w:rPr>
        <w:t xml:space="preserve">but also notes that technological changes in other occupations means that other fields will also be recruiting STEM talent. “STEM occupations will grow far more quickly than the economy as a whole (17 percent versus 10 percent), and will be the second-fastest growing occupational cluster, after Healthcare occupations,” according to a report from Georgetown University’s Center on Education and the Workforce. The </w:t>
      </w:r>
      <w:r w:rsidRPr="0087600A">
        <w:rPr>
          <w:rStyle w:val="StyleBoldUnderline"/>
        </w:rPr>
        <w:t>researchers</w:t>
      </w:r>
      <w:r w:rsidRPr="0087600A">
        <w:rPr>
          <w:sz w:val="16"/>
        </w:rPr>
        <w:t xml:space="preserve"> also proje</w:t>
      </w:r>
      <w:r w:rsidRPr="0087600A">
        <w:rPr>
          <w:rStyle w:val="StyleBoldUnderline"/>
        </w:rPr>
        <w:t>ct 2.4 million jobs openings in STEM fields by 2018, with 1.1 million new jobs and 1.3 million openings created by workers who leave the workforce</w:t>
      </w:r>
      <w:r>
        <w:rPr>
          <w:rStyle w:val="StyleBoldUnderline"/>
        </w:rPr>
        <w:t xml:space="preserve"> </w:t>
      </w:r>
      <w:r w:rsidRPr="0087600A">
        <w:rPr>
          <w:sz w:val="16"/>
        </w:rPr>
        <w:t>.The report says: “</w:t>
      </w:r>
      <w:r w:rsidRPr="00174AB2">
        <w:rPr>
          <w:rStyle w:val="StyleBoldUnderline"/>
        </w:rPr>
        <w:t>America’s economic success will be driven by</w:t>
      </w:r>
      <w:r w:rsidRPr="0087600A">
        <w:rPr>
          <w:sz w:val="16"/>
        </w:rPr>
        <w:t xml:space="preserve"> </w:t>
      </w:r>
      <w:r w:rsidRPr="0087600A">
        <w:rPr>
          <w:rStyle w:val="StyleBoldUnderline"/>
        </w:rPr>
        <w:t>our ability to maintain a competitive advantage in</w:t>
      </w:r>
      <w:r w:rsidRPr="0087600A">
        <w:rPr>
          <w:sz w:val="16"/>
        </w:rPr>
        <w:t xml:space="preserve"> technology and knowledge based industries.  A commitment to </w:t>
      </w:r>
      <w:r w:rsidRPr="00174AB2">
        <w:rPr>
          <w:rStyle w:val="StyleBoldUnderline"/>
        </w:rPr>
        <w:t>STEM education</w:t>
      </w:r>
      <w:r w:rsidRPr="0087600A">
        <w:rPr>
          <w:sz w:val="16"/>
        </w:rPr>
        <w:t xml:space="preserve"> funding </w:t>
      </w:r>
      <w:r w:rsidRPr="0087600A">
        <w:rPr>
          <w:rStyle w:val="StyleBoldUnderline"/>
        </w:rPr>
        <w:t>within immigration</w:t>
      </w:r>
      <w:r w:rsidRPr="0087600A">
        <w:rPr>
          <w:sz w:val="16"/>
        </w:rPr>
        <w:t xml:space="preserve"> reform efforts now underway will help ensure that we produce the skilled workers we need for the future.  From Dover to Dubuque, every community and school system in the country has a vested interest in meeting this challenge.”</w:t>
      </w:r>
    </w:p>
    <w:p w:rsidR="007A6CDF" w:rsidRPr="00D56008" w:rsidRDefault="007A6CDF" w:rsidP="007A6CDF">
      <w:pPr>
        <w:pStyle w:val="Heading4"/>
      </w:pPr>
      <w:r w:rsidRPr="00D56008">
        <w:t xml:space="preserve">STEM jobs </w:t>
      </w:r>
      <w:proofErr w:type="gramStart"/>
      <w:r w:rsidRPr="00D56008">
        <w:t>k2</w:t>
      </w:r>
      <w:proofErr w:type="gramEnd"/>
      <w:r w:rsidRPr="00D56008">
        <w:t xml:space="preserve"> US competitiveness </w:t>
      </w:r>
    </w:p>
    <w:p w:rsidR="007A6CDF" w:rsidRPr="00D56008" w:rsidRDefault="007A6CDF" w:rsidP="007A6CDF">
      <w:pPr>
        <w:rPr>
          <w:rStyle w:val="StyleStyleBold12pt"/>
        </w:rPr>
      </w:pPr>
      <w:r w:rsidRPr="00D56008">
        <w:rPr>
          <w:rStyle w:val="StyleStyleBold12pt"/>
        </w:rPr>
        <w:t>Secrist 13</w:t>
      </w:r>
    </w:p>
    <w:p w:rsidR="007A6CDF" w:rsidRPr="00D56008" w:rsidRDefault="007A6CDF" w:rsidP="007A6CDF">
      <w:r w:rsidRPr="00D56008">
        <w:t xml:space="preserve">Ben, “Boosting Competitiveness Through STEM Education”  [http://americansecurityproject.org/blog/2013/boosting-competitiveness-through-stem-education/] June 17/ajs  </w:t>
      </w:r>
    </w:p>
    <w:p w:rsidR="007A6CDF" w:rsidRDefault="007A6CDF" w:rsidP="007A6CDF">
      <w:pPr>
        <w:rPr>
          <w:szCs w:val="16"/>
        </w:rPr>
      </w:pPr>
    </w:p>
    <w:p w:rsidR="007A6CDF" w:rsidRPr="00D56008" w:rsidRDefault="007A6CDF" w:rsidP="007A6CDF">
      <w:pPr>
        <w:rPr>
          <w:sz w:val="16"/>
          <w:szCs w:val="16"/>
        </w:rPr>
      </w:pPr>
      <w:r w:rsidRPr="00AC040B">
        <w:rPr>
          <w:rStyle w:val="StyleBoldUnderline"/>
        </w:rPr>
        <w:t>As America continues to pull itself out from the great recession,</w:t>
      </w:r>
      <w:r w:rsidRPr="00D56008">
        <w:rPr>
          <w:sz w:val="16"/>
          <w:szCs w:val="16"/>
        </w:rPr>
        <w:t xml:space="preserve"> much of </w:t>
      </w:r>
      <w:r w:rsidRPr="00AC040B">
        <w:rPr>
          <w:rStyle w:val="StyleBoldUnderline"/>
        </w:rPr>
        <w:t>the national discussion has focused on how we can grow our economy to compete in a new global arena</w:t>
      </w:r>
      <w:r w:rsidRPr="00D56008">
        <w:rPr>
          <w:sz w:val="16"/>
          <w:szCs w:val="16"/>
        </w:rPr>
        <w:t xml:space="preserve"> where fast paced technology and innovation dominate. As a result, </w:t>
      </w:r>
      <w:r w:rsidRPr="00AC040B">
        <w:rPr>
          <w:rStyle w:val="StyleBoldUnderline"/>
        </w:rPr>
        <w:t xml:space="preserve">education in the sciences, technology, engineering, and mathematics (STEM) has become a focal point. </w:t>
      </w:r>
      <w:r w:rsidRPr="00D56008">
        <w:rPr>
          <w:sz w:val="16"/>
          <w:szCs w:val="16"/>
        </w:rPr>
        <w:t xml:space="preserve">President Obama has proposed training 100,000 new math and science teachers within the next decade to fill the gap between the number of jobs available in these fields and the number of qualified candidates. According to one report </w:t>
      </w:r>
      <w:r w:rsidRPr="00AC040B">
        <w:rPr>
          <w:rStyle w:val="StyleBoldUnderline"/>
        </w:rPr>
        <w:t>job postings across the STEM fields outnumbered the unemployed by almost two to one</w:t>
      </w:r>
      <w:r w:rsidRPr="00D56008">
        <w:rPr>
          <w:sz w:val="16"/>
          <w:szCs w:val="16"/>
        </w:rPr>
        <w:t xml:space="preserve">. What precisely constitutes a STEM job is not always clearly defined, and as a result policymakers have focused their attention on supporting workers who have a bachelor’s (BA) degree or higher. Unfortunately this misses a huge percent of the potential STEM workforce in cases where a BA is not required to work in one of these fields. Half of all STEM jobs are available to workers with less than a four-year college degree. These jobs have a higher than average wage and are spread out over a wide variety of </w:t>
      </w:r>
      <w:proofErr w:type="gramStart"/>
      <w:r w:rsidRPr="00D56008">
        <w:rPr>
          <w:sz w:val="16"/>
          <w:szCs w:val="16"/>
        </w:rPr>
        <w:t>fields.These</w:t>
      </w:r>
      <w:proofErr w:type="gramEnd"/>
      <w:r w:rsidRPr="00D56008">
        <w:rPr>
          <w:sz w:val="16"/>
          <w:szCs w:val="16"/>
        </w:rPr>
        <w:t xml:space="preserve"> statistics should renew our focus beyond traditional four-year university programs, where the cost of tuition has exceeded the rate of inflation. In the past ten years the cost of tuition at private four-year colleges has risen 60%, while public four-year colleges tuition has risen a staggering 104%. This means for millions of Americans higher education is simply out of </w:t>
      </w:r>
      <w:proofErr w:type="gramStart"/>
      <w:r w:rsidRPr="00D56008">
        <w:rPr>
          <w:sz w:val="16"/>
          <w:szCs w:val="16"/>
        </w:rPr>
        <w:t>reach.The</w:t>
      </w:r>
      <w:proofErr w:type="gramEnd"/>
      <w:r w:rsidRPr="00D56008">
        <w:rPr>
          <w:sz w:val="16"/>
          <w:szCs w:val="16"/>
        </w:rPr>
        <w:t xml:space="preserve"> development and support of community colleges and vocational schools designed to train students for these well-paying and in-demand jobs provide a great opportunity for private-public sector cooperation. Community colleges have the potential to offer the education and training needed to students. However over the past ten years funding for community colleges compared to other types of higher education has been shockingly low. In the past ten years spending per community college student has risen by precisely one dollar, while private research university students have seen an increase in nearly $14,000. With slashed budgets for public education, it’s time for the private sector to step up and help develop the workforce they </w:t>
      </w:r>
      <w:proofErr w:type="gramStart"/>
      <w:r w:rsidRPr="00D56008">
        <w:rPr>
          <w:sz w:val="16"/>
          <w:szCs w:val="16"/>
        </w:rPr>
        <w:t>need.There</w:t>
      </w:r>
      <w:proofErr w:type="gramEnd"/>
      <w:r w:rsidRPr="00D56008">
        <w:rPr>
          <w:sz w:val="16"/>
          <w:szCs w:val="16"/>
        </w:rPr>
        <w:t xml:space="preserve"> are already examples of this happening, in Charlotte, N.C. Siemens has invested in Central Piedmont Community College to “design courses and apprenticeships that give workers the advanced manufacturing skills that Siemens needs.”[1] Private businesses should not just see this is as community service but as a way for them to expand their business. Helping to mold the curriculum and building facilities to train students can provide a concrete return on their </w:t>
      </w:r>
      <w:proofErr w:type="gramStart"/>
      <w:r w:rsidRPr="00D56008">
        <w:rPr>
          <w:sz w:val="16"/>
          <w:szCs w:val="16"/>
        </w:rPr>
        <w:t>investments.</w:t>
      </w:r>
      <w:r w:rsidRPr="00AC040B">
        <w:rPr>
          <w:rStyle w:val="StyleBoldUnderline"/>
        </w:rPr>
        <w:t>In</w:t>
      </w:r>
      <w:proofErr w:type="gramEnd"/>
      <w:r w:rsidRPr="00AC040B">
        <w:rPr>
          <w:rStyle w:val="StyleBoldUnderline"/>
        </w:rPr>
        <w:t xml:space="preserve"> order for the United States to continue to lead the world in innovation, the private and public sectors must work together to help educate and train a workforce that is capable of performing in a fast paced global economy.</w:t>
      </w:r>
      <w:r w:rsidRPr="00D56008">
        <w:rPr>
          <w:sz w:val="16"/>
          <w:szCs w:val="16"/>
        </w:rPr>
        <w:t xml:space="preserve"> Four-year universities do not have a monopoly on quality education, it is time emphasize the critical role community colleges should play in training our students for the STEM jobs our country needs in order to hold onto our competitive edge.</w:t>
      </w:r>
    </w:p>
    <w:p w:rsidR="007A6CDF" w:rsidRPr="00D56008" w:rsidRDefault="007A6CDF" w:rsidP="007A6CDF">
      <w:pPr>
        <w:pStyle w:val="Heading4"/>
      </w:pPr>
      <w:r w:rsidRPr="00D56008">
        <w:t>US is falling behind in STEM education</w:t>
      </w:r>
    </w:p>
    <w:p w:rsidR="007A6CDF" w:rsidRPr="00D56008" w:rsidRDefault="007A6CDF" w:rsidP="007A6CDF">
      <w:pPr>
        <w:rPr>
          <w:rStyle w:val="StyleStyleBold12pt"/>
        </w:rPr>
      </w:pPr>
      <w:r w:rsidRPr="00D56008">
        <w:rPr>
          <w:rStyle w:val="StyleStyleBold12pt"/>
        </w:rPr>
        <w:t>Cooper 9</w:t>
      </w:r>
    </w:p>
    <w:p w:rsidR="007A6CDF" w:rsidRPr="00D56008" w:rsidRDefault="007A6CDF" w:rsidP="007A6CDF">
      <w:r w:rsidRPr="00D56008">
        <w:t xml:space="preserve">Michelle, “Closing The STEM Gap”  [http://americansecurityproject.org/blog/2013/boosting-competitiveness-through-stem-education/] December 22/ajs  </w:t>
      </w:r>
    </w:p>
    <w:p w:rsidR="007A6CDF" w:rsidRDefault="007A6CDF" w:rsidP="007A6CDF">
      <w:pPr>
        <w:rPr>
          <w:rFonts w:ascii="Verdana" w:eastAsia="Times New Roman" w:hAnsi="Verdana" w:cs="Times New Roman"/>
          <w:color w:val="666666"/>
          <w:sz w:val="18"/>
          <w:szCs w:val="18"/>
        </w:rPr>
      </w:pPr>
    </w:p>
    <w:p w:rsidR="007A6CDF" w:rsidRPr="00D56008" w:rsidRDefault="007A6CDF" w:rsidP="007A6CDF">
      <w:pPr>
        <w:rPr>
          <w:sz w:val="16"/>
          <w:szCs w:val="16"/>
        </w:rPr>
      </w:pPr>
      <w:r w:rsidRPr="00D56008">
        <w:rPr>
          <w:sz w:val="16"/>
          <w:szCs w:val="16"/>
        </w:rPr>
        <w:t xml:space="preserve">In November, President </w:t>
      </w:r>
      <w:r w:rsidRPr="003D71D6">
        <w:rPr>
          <w:rStyle w:val="StyleBoldUnderline"/>
        </w:rPr>
        <w:t>Obama announced the Educate to Innovate campaign</w:t>
      </w:r>
      <w:r w:rsidRPr="00D56008">
        <w:rPr>
          <w:sz w:val="16"/>
          <w:szCs w:val="16"/>
        </w:rPr>
        <w:t xml:space="preserve">, </w:t>
      </w:r>
      <w:r w:rsidRPr="003D71D6">
        <w:rPr>
          <w:rStyle w:val="StyleBoldUnderline"/>
        </w:rPr>
        <w:t xml:space="preserve">an initiative designed to improve the participation and performance of America’s students in science, technology, engineering and mathematics (STEM). </w:t>
      </w:r>
      <w:r w:rsidRPr="00D56008">
        <w:rPr>
          <w:sz w:val="16"/>
          <w:szCs w:val="16"/>
        </w:rPr>
        <w:t xml:space="preserve">It recognizes that </w:t>
      </w:r>
      <w:r w:rsidRPr="003D71D6">
        <w:rPr>
          <w:rStyle w:val="StyleBoldUnderline"/>
        </w:rPr>
        <w:t>American students are underperforming in math and science at a time when our nation needs those skills the most,</w:t>
      </w:r>
      <w:r w:rsidRPr="00D56008">
        <w:rPr>
          <w:sz w:val="16"/>
          <w:szCs w:val="16"/>
        </w:rPr>
        <w:t xml:space="preserve"> and seeks to increase students’ proficiency in related subject areas, expand education and career opportunities for underrepresented groups, and retain America’s leadership and innovation. </w:t>
      </w:r>
      <w:r w:rsidRPr="00FA3165">
        <w:rPr>
          <w:rStyle w:val="StyleBoldUnderline"/>
        </w:rPr>
        <w:t>The desire to attract more people to STEM majors and careers isn’t just a concern for the federal government. Leaders from various sectors recognize this issue as a top priority.</w:t>
      </w:r>
      <w:r w:rsidRPr="00D56008">
        <w:rPr>
          <w:sz w:val="16"/>
          <w:szCs w:val="16"/>
        </w:rPr>
        <w:t xml:space="preserve"> The Business-Higher Education Forum–a group comprised of CEOs, university presidents and foundation leaders–is currently working on a STEM initiative that seeks to double the number of STEM college undergraduates by 2015. If we are to increase our nation’s STEM capacity, we must focus on attracting underrepresented minorities. These groups–African-Americans, Hispanic Americans and Native Americans–are an underutilized resource and possible solution to meeting our future needs.</w:t>
      </w:r>
    </w:p>
    <w:p w:rsidR="007A6CDF" w:rsidRDefault="007A6CDF" w:rsidP="007A6CDF">
      <w:pPr>
        <w:pStyle w:val="Heading3"/>
      </w:pPr>
      <w:r>
        <w:t>Competitiveness key to Heg</w:t>
      </w:r>
    </w:p>
    <w:p w:rsidR="007A6CDF" w:rsidRPr="002566E4" w:rsidRDefault="007A6CDF" w:rsidP="007A6CDF">
      <w:pPr>
        <w:pStyle w:val="Heading4"/>
      </w:pPr>
      <w:r>
        <w:t>Prefer our internal link – explains the last five centuries of global hegemons</w:t>
      </w:r>
    </w:p>
    <w:p w:rsidR="007A6CDF" w:rsidRPr="007343BC" w:rsidRDefault="007A6CDF" w:rsidP="007A6CDF">
      <w:r w:rsidRPr="007343BC">
        <w:rPr>
          <w:rStyle w:val="StyleStyleBold12pt"/>
        </w:rPr>
        <w:t>Drezner 2001</w:t>
      </w:r>
      <w:r>
        <w:t xml:space="preserve"> </w:t>
      </w:r>
      <w:r w:rsidRPr="007343BC">
        <w:t>Daniel Drezner (professor of international politics at The Fletcher School of Law and Diplomacy at Tufts University) 2001 “State structure, technological leadership and the maintenance of hegemony” http://www.danieldrezner.com/research/tech.pdf</w:t>
      </w:r>
    </w:p>
    <w:p w:rsidR="007A6CDF" w:rsidRPr="007343BC" w:rsidRDefault="007A6CDF" w:rsidP="007A6CDF">
      <w:pPr>
        <w:pStyle w:val="HotRoute"/>
        <w:rPr>
          <w:rStyle w:val="StyleBoldUnderline"/>
        </w:rPr>
      </w:pPr>
      <w:r w:rsidRPr="00337D52">
        <w:rPr>
          <w:sz w:val="16"/>
        </w:rPr>
        <w:t xml:space="preserve">In this decade, proponents of globalization argue that because information and capital are mobile, the location of innovation has been rendered unimportant.6 </w:t>
      </w:r>
      <w:proofErr w:type="gramStart"/>
      <w:r w:rsidRPr="00337D52">
        <w:rPr>
          <w:sz w:val="16"/>
        </w:rPr>
        <w:t>While</w:t>
      </w:r>
      <w:proofErr w:type="gramEnd"/>
      <w:r w:rsidRPr="00337D52">
        <w:rPr>
          <w:sz w:val="16"/>
        </w:rPr>
        <w:t xml:space="preserve"> this notion has some popular appeal, the globalization thesis lacks theoretical or empirical support. Theoretically, even in a world of perfect information and perfect capital mobility</w:t>
      </w:r>
      <w:r w:rsidRPr="007343BC">
        <w:rPr>
          <w:rStyle w:val="StyleBoldUnderline"/>
        </w:rPr>
        <w:t xml:space="preserve">, economists have shown that the location of technological innovation matters.7 </w:t>
      </w:r>
      <w:r w:rsidRPr="00337D52">
        <w:rPr>
          <w:sz w:val="16"/>
        </w:rPr>
        <w:t xml:space="preserve">Empirically, the claims of globalization proponents have been far-fetched. Capital is not perfectly mobile, and increased economic exchange does not lead to a seamless transfer of technology from one country to another.8 </w:t>
      </w:r>
      <w:proofErr w:type="gramStart"/>
      <w:r w:rsidRPr="00337D52">
        <w:rPr>
          <w:sz w:val="16"/>
        </w:rPr>
        <w:t>The</w:t>
      </w:r>
      <w:proofErr w:type="gramEnd"/>
      <w:r w:rsidRPr="00337D52">
        <w:rPr>
          <w:sz w:val="16"/>
        </w:rPr>
        <w:t xml:space="preserve"> location of innovation still matters. Long-cycle </w:t>
      </w:r>
      <w:r w:rsidRPr="007343BC">
        <w:rPr>
          <w:rStyle w:val="StyleBoldUnderline"/>
        </w:rPr>
        <w:t>theorists have paid the most attention to the link between technological innovation, economic growth, and the rise and fall of hegemons.</w:t>
      </w:r>
      <w:r w:rsidRPr="00337D52">
        <w:rPr>
          <w:sz w:val="16"/>
        </w:rPr>
        <w:t xml:space="preserve">9 They argue that </w:t>
      </w:r>
      <w:r w:rsidRPr="007343BC">
        <w:rPr>
          <w:rStyle w:val="StyleBoldUnderline"/>
        </w:rPr>
        <w:t>the past five hundred years of the global political economy can be explained by the waxing and waning of hegemonic powers</w:t>
      </w:r>
      <w:r w:rsidRPr="00337D52">
        <w:rPr>
          <w:sz w:val="16"/>
        </w:rPr>
        <w:t xml:space="preserve">. </w:t>
      </w:r>
      <w:r w:rsidRPr="007343BC">
        <w:rPr>
          <w:rStyle w:val="StyleBoldUnderline"/>
        </w:rPr>
        <w:t>Countries acquire hegemonic status because they are the first to develop a cluster of technologies in leading sectors</w:t>
      </w:r>
      <w:r w:rsidRPr="00337D52">
        <w:rPr>
          <w:sz w:val="16"/>
        </w:rPr>
        <w:t xml:space="preserve">. These innovations generate spillover effects to the rest of the lead economy, and then to the global economy. </w:t>
      </w:r>
      <w:r w:rsidRPr="007343BC">
        <w:rPr>
          <w:rStyle w:val="StyleBoldUnderline"/>
        </w:rPr>
        <w:t xml:space="preserve">Over time, these ‘technological hegemons’ fail to maintain the rate of innovations, leading to a period of strife until a new hegemonic power is found. </w:t>
      </w:r>
    </w:p>
    <w:p w:rsidR="007A6CDF" w:rsidRPr="00337D52" w:rsidRDefault="007A6CDF" w:rsidP="007A6CDF"/>
    <w:p w:rsidR="007A6CDF" w:rsidRDefault="007A6CDF" w:rsidP="007A6CDF">
      <w:pPr>
        <w:pStyle w:val="Heading4"/>
      </w:pPr>
      <w:r>
        <w:t>Tech decline will cause heg collapse- US will lashout to retain power</w:t>
      </w:r>
    </w:p>
    <w:p w:rsidR="007A6CDF" w:rsidRPr="000223D7" w:rsidRDefault="007A6CDF" w:rsidP="007A6CDF">
      <w:r w:rsidRPr="008727DC">
        <w:rPr>
          <w:rStyle w:val="StyleStyleBold12pt"/>
        </w:rPr>
        <w:t>Pape 2009</w:t>
      </w:r>
      <w:r>
        <w:t xml:space="preserve"> Robert A. </w:t>
      </w:r>
      <w:r w:rsidRPr="000223D7">
        <w:t>Pape (Professor of Political Science at the University of Chicago) January/February 2009 “The Empire Falls”, The National Interest, June 28, http://www.nationalinterest.org/Article.aspx</w:t>
      </w:r>
      <w:proofErr w:type="gramStart"/>
      <w:r w:rsidRPr="000223D7">
        <w:t>?id</w:t>
      </w:r>
      <w:proofErr w:type="gramEnd"/>
      <w:r w:rsidRPr="000223D7">
        <w:t>=20484</w:t>
      </w:r>
    </w:p>
    <w:p w:rsidR="007A6CDF" w:rsidRDefault="007A6CDF" w:rsidP="007A6CDF">
      <w:pPr>
        <w:rPr>
          <w:sz w:val="16"/>
        </w:rPr>
      </w:pPr>
      <w:r w:rsidRPr="007343BC">
        <w:rPr>
          <w:rStyle w:val="StyleBoldUnderline"/>
        </w:rPr>
        <w:t>America is losing its overwhelming technological dominance in the leading industries of the knowledge economy</w:t>
      </w:r>
      <w:r w:rsidRPr="0077471F">
        <w:rPr>
          <w:sz w:val="16"/>
        </w:rPr>
        <w:t xml:space="preserve">. In past eras-the "age of iron" and the "age of steel"-leading states retained their technological advantages for many decades.4 As Fareed Zakaria describes in his recent book, The Post-American World, technology and knowledge diffuse more quickly today, and their rapid global diffusion is a profound factor driving down America's power compared to other countries. For instance, </w:t>
      </w:r>
      <w:r w:rsidRPr="007343BC">
        <w:rPr>
          <w:rStyle w:val="StyleBoldUnderline"/>
        </w:rPr>
        <w:t>although the United States remains well ahead of China</w:t>
      </w:r>
      <w:r w:rsidRPr="001C00A1">
        <w:rPr>
          <w:rStyle w:val="Emphasis"/>
        </w:rPr>
        <w:t xml:space="preserve"> </w:t>
      </w:r>
      <w:r w:rsidRPr="0077471F">
        <w:rPr>
          <w:sz w:val="16"/>
        </w:rPr>
        <w:t>on many indicators of leading technology on a per capita basis</w:t>
      </w:r>
      <w:r w:rsidRPr="007343BC">
        <w:rPr>
          <w:rStyle w:val="StyleBoldUnderline"/>
        </w:rPr>
        <w:t>, this grossly under-weights the size of the knowledge economy in China compared to America</w:t>
      </w:r>
      <w:r w:rsidRPr="0077471F">
        <w:rPr>
          <w:sz w:val="16"/>
        </w:rPr>
        <w:t xml:space="preserve">. Whereas in 2000, the United States had three times the computer sales, five times the internet users and forty times the broadband subscribers as China, in 2008, </w:t>
      </w:r>
      <w:r w:rsidRPr="007343BC">
        <w:rPr>
          <w:rStyle w:val="StyleBoldUnderline"/>
        </w:rPr>
        <w:t>the Chinese have</w:t>
      </w:r>
      <w:r w:rsidRPr="00A7759A">
        <w:rPr>
          <w:rStyle w:val="Emphasis"/>
        </w:rPr>
        <w:t xml:space="preserve"> </w:t>
      </w:r>
      <w:r w:rsidRPr="0077471F">
        <w:rPr>
          <w:sz w:val="16"/>
        </w:rPr>
        <w:t xml:space="preserve">caught or nearly </w:t>
      </w:r>
      <w:r w:rsidRPr="007343BC">
        <w:rPr>
          <w:rStyle w:val="StyleBoldUnderline"/>
        </w:rPr>
        <w:t>caught up with Americans in every category</w:t>
      </w:r>
      <w:r w:rsidRPr="0077471F">
        <w:rPr>
          <w:sz w:val="16"/>
        </w:rPr>
        <w:t xml:space="preserve"> in the aggregate.5 The fact that the United States remains ahead of China on a per capita basis does matter-it means that China, with more than four times the U.S. population, can create many more knowledge workers in the future. So, how much is U.S. decline due to the global diffusion of technology, U.S. economic weaknesses under Bush or China's superior economic performance? Although precise answers are not possible, one can gain a rough weighting of the factors behind America's shrinking share of world production by asking a few simple counterfactual questions of the data. What would happen if we assumed that the United States grew during the Bush years at the same rate as during Clinton's? What would have happened had the world continued on its same trajectory, but we assume China did not grow at such an astounding rate? Of course, these are merely thought experiments, which leave out all manner of technical problems like "interaction effects." Still, these back-of-the-envelope approximations serve as useful starting points. The answers are pretty straightforward. Had the American economy grown at the (Clinton) rate of 3.7 percent per year from 2000 to 2008 instead of the (Bush) rate of 2.2 percent, the United States would have had a bigger economy in absolute terms and would have lost less power relative to others. Assuming the rest of the world continued at its actual rate of growth, America's share of world product in 2008 would have risen to 25.2 percent instead of its actual 23.1 percent.6 When compared to the share of gross world product lost by the United States from 2000 to 2008-7.7 percent-the assumed marginal gain of 2.1 percent of world product amounts to some 27 percent of the U.S. decline. How much does China matter? Imagine the extreme case-that China had not grown, and the United States and the rest of the world continued along their actual path of economic growth since 2000. If so, America's share of world product in 2008 would be 24.3 percent, or 1.2 percent more than today. When compared to the share of world product lost by the United States from 2000 to 2008-7.7 percent-the assumed marginal gain of 1.2 percent of world product accounts for about 15 percent of the U.S. decline.    These estimates suggest that roughly a quarter of America's relative decline is due to U.S. economic weaknesses (spending on the Iraq War, tax cuts, current-account deficits, etc.), a sixth to China's superior performance and just over half to the spread of technology to the rest of the world. In other words, self-inflicted wounds of the Bush years significantly exacerbated America's decline, both by making the decline steeper and faster and crowding out productive investment that could have stimulated innovation to improve matters. All of</w:t>
      </w:r>
      <w:r w:rsidRPr="00C53859">
        <w:rPr>
          <w:rStyle w:val="Emphasis"/>
        </w:rPr>
        <w:t xml:space="preserve"> </w:t>
      </w:r>
      <w:r w:rsidRPr="007343BC">
        <w:rPr>
          <w:rStyle w:val="StyleBoldUnderline"/>
        </w:rPr>
        <w:t>this has led to one of the most significant declines of any state since the mid-nineteenth century</w:t>
      </w:r>
      <w:r w:rsidRPr="0077471F">
        <w:rPr>
          <w:sz w:val="16"/>
        </w:rPr>
        <w:t xml:space="preserve">. And when one examines past declines and their consequences, it becomes clear both that the U.S. fall is remarkable and that </w:t>
      </w:r>
      <w:r w:rsidRPr="007343BC">
        <w:rPr>
          <w:rStyle w:val="StyleBoldUnderline"/>
        </w:rPr>
        <w:t xml:space="preserve">dangerous instability </w:t>
      </w:r>
      <w:r w:rsidRPr="0077471F">
        <w:rPr>
          <w:sz w:val="16"/>
        </w:rPr>
        <w:t xml:space="preserve">in the international system </w:t>
      </w:r>
      <w:r w:rsidRPr="007343BC">
        <w:rPr>
          <w:rStyle w:val="StyleBoldUnderline"/>
        </w:rPr>
        <w:t>may lie ahead</w:t>
      </w:r>
      <w:r w:rsidRPr="0077471F">
        <w:rPr>
          <w:sz w:val="16"/>
        </w:rPr>
        <w:t xml:space="preserve">. If we end up believing in the wishful thinking of unipolar dominance forever, the costs could be far higher than a simple percentage drop in share of world product.   THE UNITED States has always prided itself on exceptionalism, and the U.S. downfall is indeed extraordinary. Something fundamental has changed. </w:t>
      </w:r>
      <w:r w:rsidRPr="007343BC">
        <w:rPr>
          <w:rStyle w:val="StyleBoldUnderline"/>
        </w:rPr>
        <w:t xml:space="preserve">America's relative decline since 2000 of </w:t>
      </w:r>
      <w:r w:rsidRPr="0077471F">
        <w:rPr>
          <w:sz w:val="16"/>
        </w:rPr>
        <w:t xml:space="preserve">some </w:t>
      </w:r>
      <w:r w:rsidRPr="007343BC">
        <w:rPr>
          <w:rStyle w:val="StyleBoldUnderline"/>
        </w:rPr>
        <w:t xml:space="preserve">30 </w:t>
      </w:r>
      <w:r w:rsidRPr="0077471F">
        <w:rPr>
          <w:sz w:val="16"/>
        </w:rPr>
        <w:t xml:space="preserve">percent </w:t>
      </w:r>
      <w:r w:rsidRPr="007343BC">
        <w:rPr>
          <w:rStyle w:val="StyleBoldUnderline"/>
        </w:rPr>
        <w:t>represents a far greater loss of relative power in a shorter time than any power shift among European great powers from roughly the end of the Napoleonic Wars to World War II. It is one of the largest relative declines in modern history</w:t>
      </w:r>
      <w:r w:rsidRPr="0077471F">
        <w:rPr>
          <w:sz w:val="16"/>
        </w:rPr>
        <w:t>. Indeed, in size, it is clearly surpassed by only one other</w:t>
      </w:r>
      <w:r w:rsidRPr="00C53859">
        <w:rPr>
          <w:rStyle w:val="Emphasis"/>
        </w:rPr>
        <w:t xml:space="preserve"> </w:t>
      </w:r>
      <w:r w:rsidRPr="0077471F">
        <w:rPr>
          <w:sz w:val="16"/>
        </w:rPr>
        <w:t xml:space="preserve">great-power decline, the unexpected internal collapse of the Soviet Union in 1991.  Most disturbing, </w:t>
      </w:r>
      <w:r w:rsidRPr="007343BC">
        <w:rPr>
          <w:rStyle w:val="StyleBoldUnderline"/>
        </w:rPr>
        <w:t>whenever there are major changes in the balance of power, conflict</w:t>
      </w:r>
      <w:r w:rsidRPr="0077471F">
        <w:rPr>
          <w:sz w:val="16"/>
        </w:rPr>
        <w:t xml:space="preserve"> routinely </w:t>
      </w:r>
      <w:r w:rsidRPr="007343BC">
        <w:rPr>
          <w:rStyle w:val="StyleBoldUnderline"/>
        </w:rPr>
        <w:t>ensues</w:t>
      </w:r>
      <w:r w:rsidRPr="0077471F">
        <w:rPr>
          <w:sz w:val="16"/>
        </w:rPr>
        <w:t xml:space="preserve">. Examining the </w:t>
      </w:r>
      <w:r w:rsidRPr="007343BC">
        <w:rPr>
          <w:rStyle w:val="StyleBoldUnderline"/>
        </w:rPr>
        <w:t>historical record reveals an important pattern: the states facing the largest declines</w:t>
      </w:r>
      <w:r w:rsidRPr="0077471F">
        <w:rPr>
          <w:sz w:val="16"/>
        </w:rPr>
        <w:t xml:space="preserve"> in power</w:t>
      </w:r>
      <w:r w:rsidRPr="00D07DF2">
        <w:rPr>
          <w:rStyle w:val="Emphasis"/>
        </w:rPr>
        <w:t xml:space="preserve"> </w:t>
      </w:r>
      <w:r w:rsidRPr="0077471F">
        <w:rPr>
          <w:sz w:val="16"/>
        </w:rPr>
        <w:t xml:space="preserve">compared to other major powers </w:t>
      </w:r>
      <w:r w:rsidRPr="007343BC">
        <w:rPr>
          <w:rStyle w:val="StyleBoldUnderline"/>
        </w:rPr>
        <w:t>were apt to be the target of opportunistic aggression</w:t>
      </w:r>
      <w:r w:rsidRPr="0077471F">
        <w:rPr>
          <w:sz w:val="16"/>
        </w:rPr>
        <w:t xml:space="preserve">. And this is surely not the only possible danger from relative decline; </w:t>
      </w:r>
      <w:r w:rsidRPr="007343BC">
        <w:rPr>
          <w:rStyle w:val="StyleBoldUnderline"/>
        </w:rPr>
        <w:t>states on the power wane</w:t>
      </w:r>
      <w:r w:rsidRPr="0077471F">
        <w:rPr>
          <w:sz w:val="16"/>
        </w:rPr>
        <w:t xml:space="preserve"> also </w:t>
      </w:r>
      <w:r w:rsidRPr="007343BC">
        <w:rPr>
          <w:rStyle w:val="StyleBoldUnderline"/>
        </w:rPr>
        <w:t>have a history of launching preventive wars</w:t>
      </w:r>
      <w:r w:rsidRPr="0077471F">
        <w:rPr>
          <w:sz w:val="16"/>
        </w:rPr>
        <w:t xml:space="preserve"> to strengthen their positions. All of this suggests that </w:t>
      </w:r>
      <w:proofErr w:type="gramStart"/>
      <w:r w:rsidRPr="0077471F">
        <w:rPr>
          <w:sz w:val="16"/>
        </w:rPr>
        <w:t>major relative declines are often accompanied by highly dangerous international environments</w:t>
      </w:r>
      <w:proofErr w:type="gramEnd"/>
      <w:r w:rsidRPr="0077471F">
        <w:rPr>
          <w:sz w:val="16"/>
        </w:rPr>
        <w:t xml:space="preserve">. So, these declines matter not just in terms of economics, but also because of their destabilizing consequences. </w:t>
      </w:r>
      <w:r w:rsidRPr="007343BC">
        <w:rPr>
          <w:rStyle w:val="StyleBoldUnderline"/>
        </w:rPr>
        <w:t>Tsarist Russia presents</w:t>
      </w:r>
      <w:r w:rsidRPr="0077471F">
        <w:rPr>
          <w:sz w:val="16"/>
        </w:rPr>
        <w:t xml:space="preserve"> the first </w:t>
      </w:r>
      <w:r w:rsidRPr="007343BC">
        <w:rPr>
          <w:rStyle w:val="StyleBoldUnderline"/>
        </w:rPr>
        <w:t>case in point</w:t>
      </w:r>
      <w:r w:rsidRPr="0077471F">
        <w:rPr>
          <w:sz w:val="16"/>
        </w:rPr>
        <w:t xml:space="preserve">. Compared to other great powers on the European continent, its power declined the most during the mid-nineteenth century. And, it became the target of opportunistic aggression by the state with the greatest rising power, Great Britain, during the Crimean War (1854-1856). Indeed, the consequences of Russia's decline were not fully recognizable until the war itself. Though Russia was still a great power and the war cost Britain and France more than expected, Russia emerged the clear loser. Russia's inability to defend the status quo in the Crimea confirmed its grand-strategic weaknesses, and ultimately left it worse-off than had it anticipated its vulnerabilities and sought to negotiate a reduction in its military commitments to the region peacefully. Considering that the Crimea conflict left Russia with fairly gaping wounds, and that even its slow 10 percent decline in relative power over twenty years left the country bruised and battered, one might wonder how our far more rapid descent might play out. Meanwhile, </w:t>
      </w:r>
      <w:r w:rsidRPr="007343BC">
        <w:rPr>
          <w:rStyle w:val="StyleBoldUnderline"/>
        </w:rPr>
        <w:t>similar destabilization occurred in the two decades before World War I and before World War II, when France and Great Britain were declining European powers</w:t>
      </w:r>
      <w:r w:rsidRPr="0077471F">
        <w:rPr>
          <w:sz w:val="16"/>
        </w:rPr>
        <w:t>. In both instances, France and Britain became targets of opportunistic aggression by one of the strongest rising powers in the region: Germany. And as a small cottage industry of scholarship suggests, Germany's fairly modest relative declines compared to Russia prior to World War I and the Soviet Union prior to World War II encouraged German leaders to wage preventive wars. Again, these declines occurred as another power was concomitantly rising (Germany in the case of France and Britain, and Russia-later the Soviet Union-relative to Germany). Of course, this only served to increase the danger. But again, these rises and falls were less precipitous than America's current losses, and our descent appears far trickier to navigate. As we look to address our current fall from grace, lest we forget, the United States faced two major declines of its power during the cold war as well. Neither was without risk. The first occurred shortly after World War II, when the devastation of the Soviet, European and many Asian economies, combined with the increasingly productive American economy, left the United States with a far larger share of gross world product-41 percent in 1948-than it even possessed in the age of unipolar dominance beginning in 1991. As the war-torn economies recovered, U.S. share of world product fell 20 percent by 1961 while that of its main rival, the Soviet Union, grew by 167 percent. This relative American decline corresponds to the height of U.S.-Soviet cold-war rivalry in Europe and Asia. Eight of the nine U.S.-Soviet nuclear crises occurred from 1948-1962, all of which involved efforts by the Soviet Union or its allies to revise the political status quo in their favor7-that is, all could be reasonably interpreted as instances in which the United States or its allies became the targets of opportunistic aggression. The second major U.S. relative decline occurred from 1970 to 1980, when the U.S. share of world product fell 27 percent. This decade brought with it challenges to America's position in the world. This was especially true toward the end of the decade with the Soviet invasion of Afghanistan and the Iranian Revolution, which collectively increased concern about Soviet dominance of Persian Gulf oil. However, the 1970s was mainly a period of "détente" between the cold-war protagonists, which corresponds to the fact that the shares of world product for both the United States and the Soviet Union were in decline. In other words, it is reasonable to think that America's decline in the 1970s did not lead to more significant trouble for the United States because its main rival was descending even faster. Clearly, major shifts in the balance of power in the international system often lead to instability and conflict. And America's current predicament is far more severe. This time,</w:t>
      </w:r>
      <w:r w:rsidRPr="004825F6">
        <w:rPr>
          <w:rStyle w:val="Emphasis"/>
        </w:rPr>
        <w:t xml:space="preserve"> </w:t>
      </w:r>
      <w:r w:rsidRPr="007343BC">
        <w:rPr>
          <w:rStyle w:val="StyleBoldUnderline"/>
        </w:rPr>
        <w:t>our relative decline of 32 percent is accompanied</w:t>
      </w:r>
      <w:r w:rsidRPr="0077471F">
        <w:rPr>
          <w:sz w:val="16"/>
        </w:rPr>
        <w:t xml:space="preserve">, not by an even-steeper decline of our near-peer competitor, but rather </w:t>
      </w:r>
      <w:r w:rsidRPr="007343BC">
        <w:rPr>
          <w:rStyle w:val="StyleBoldUnderline"/>
        </w:rPr>
        <w:t>by a 144 percent increase in China's relative position</w:t>
      </w:r>
      <w:r w:rsidRPr="0077471F">
        <w:rPr>
          <w:sz w:val="16"/>
        </w:rPr>
        <w:t xml:space="preserve">. Further, </w:t>
      </w:r>
      <w:r w:rsidRPr="007343BC">
        <w:rPr>
          <w:rStyle w:val="StyleBoldUnderline"/>
        </w:rPr>
        <w:t>the rapid spread of technology and technological breakthroughs means that one great discovery does not buoy an already-strong state to decades-long predominance. And with a rising China</w:t>
      </w:r>
      <w:r w:rsidRPr="0077471F">
        <w:rPr>
          <w:sz w:val="16"/>
        </w:rPr>
        <w:t xml:space="preserve">-with raw resources of population, landmass and </w:t>
      </w:r>
      <w:r w:rsidRPr="007343BC">
        <w:rPr>
          <w:rStyle w:val="StyleBoldUnderline"/>
        </w:rPr>
        <w:t>increasing adoption of leading technology-a true peer competitor is looming</w:t>
      </w:r>
      <w:r w:rsidRPr="0077471F">
        <w:rPr>
          <w:sz w:val="16"/>
        </w:rPr>
        <w:t>. America's current, rapid domestic economic decline is merely accelerating our own downfall.</w:t>
      </w:r>
    </w:p>
    <w:p w:rsidR="007A6CDF" w:rsidRPr="00147298" w:rsidRDefault="007A6CDF" w:rsidP="007A6CDF"/>
    <w:p w:rsidR="007A6CDF" w:rsidRPr="00867470" w:rsidRDefault="007A6CDF" w:rsidP="007A6CDF"/>
    <w:p w:rsidR="007A6CDF" w:rsidRDefault="007A6CDF" w:rsidP="007A6CDF">
      <w:pPr>
        <w:pStyle w:val="Heading3"/>
      </w:pPr>
      <w:r>
        <w:t>Mexico Econ UQ</w:t>
      </w:r>
    </w:p>
    <w:p w:rsidR="007A6CDF" w:rsidRPr="00E73159" w:rsidRDefault="007A6CDF" w:rsidP="007A6CDF">
      <w:pPr>
        <w:pStyle w:val="Heading4"/>
      </w:pPr>
      <w:r w:rsidRPr="00E73159">
        <w:t>Mexico’s economy is stable now, but poverty risks its growth</w:t>
      </w:r>
    </w:p>
    <w:p w:rsidR="007A6CDF" w:rsidRDefault="007A6CDF" w:rsidP="007A6CDF">
      <w:pPr>
        <w:rPr>
          <w:rStyle w:val="StyleStyleBold12pt"/>
        </w:rPr>
      </w:pPr>
      <w:r w:rsidRPr="003478E5">
        <w:rPr>
          <w:rStyle w:val="StyleStyleBold12pt"/>
        </w:rPr>
        <w:t xml:space="preserve">Villagran 13 </w:t>
      </w:r>
    </w:p>
    <w:p w:rsidR="007A6CDF" w:rsidRPr="00E73159" w:rsidRDefault="007A6CDF" w:rsidP="007A6CDF">
      <w:r w:rsidRPr="00E73159">
        <w:t>(Lauren Villagran, April 24th</w:t>
      </w:r>
      <w:proofErr w:type="gramStart"/>
      <w:r w:rsidRPr="00E73159">
        <w:t>,2013</w:t>
      </w:r>
      <w:proofErr w:type="gramEnd"/>
      <w:r w:rsidRPr="00E73159">
        <w:t xml:space="preserve">. Lauren Villagran is a freelance correspondent in Mexico City for The Christian Science Monitor and other publications. Previously, she worked for the Associated Press in New York. She holds a degree from the Medill School of Journalism at Northwestern University. </w:t>
      </w:r>
      <w:hyperlink r:id="rId53" w:history="1">
        <w:r w:rsidRPr="00E73159">
          <w:t>http://www.csmonitor.com/World/Americas/2013/0424/Is-Mexico-s-economy-more-a-fiesta-or-a-siesta</w:t>
        </w:r>
      </w:hyperlink>
      <w:r w:rsidRPr="00E73159">
        <w:t>.)</w:t>
      </w:r>
    </w:p>
    <w:p w:rsidR="007A6CDF" w:rsidRPr="003478E5" w:rsidRDefault="007A6CDF" w:rsidP="007A6CDF">
      <w:pPr>
        <w:rPr>
          <w:rStyle w:val="StyleStyleBold12pt"/>
          <w:b w:val="0"/>
          <w:bCs/>
          <w:iCs/>
        </w:rPr>
      </w:pPr>
    </w:p>
    <w:p w:rsidR="007A6CDF" w:rsidRDefault="007A6CDF" w:rsidP="007A6CDF">
      <w:pPr>
        <w:rPr>
          <w:sz w:val="16"/>
        </w:rPr>
      </w:pPr>
      <w:r w:rsidRPr="003478E5">
        <w:rPr>
          <w:sz w:val="16"/>
        </w:rPr>
        <w:t xml:space="preserve">China, India, and Brazil are out. Mexico is in – at least according to international observers who have been cooing over Mexico's rise in recent months. With a new year and a new government, the way the </w:t>
      </w:r>
      <w:proofErr w:type="gramStart"/>
      <w:r w:rsidRPr="003478E5">
        <w:rPr>
          <w:sz w:val="16"/>
        </w:rPr>
        <w:t>world views</w:t>
      </w:r>
      <w:proofErr w:type="gramEnd"/>
      <w:r w:rsidRPr="003478E5">
        <w:rPr>
          <w:sz w:val="16"/>
        </w:rPr>
        <w:t xml:space="preserve"> Mexico has already changed dramatically. </w:t>
      </w:r>
      <w:r w:rsidRPr="003478E5">
        <w:rPr>
          <w:rStyle w:val="StyleBoldUnderline"/>
        </w:rPr>
        <w:t>Mexico has enviable economic stability and a forecast for growth, improved social mobility, and an emerging middle class. It is competing with Brazil to become the economic darling of Latin America and is challenging China in manufacturing prowess.</w:t>
      </w:r>
      <w:r w:rsidRPr="003478E5">
        <w:rPr>
          <w:sz w:val="16"/>
        </w:rPr>
        <w:t xml:space="preserve"> The drug war rages on in many regions, but optimism for Mexico’s future is trumping the dark prognoses of the recent past. </w:t>
      </w:r>
      <w:r w:rsidRPr="003478E5">
        <w:rPr>
          <w:rStyle w:val="StyleBoldUnderline"/>
        </w:rPr>
        <w:t>But</w:t>
      </w:r>
      <w:r w:rsidRPr="003478E5">
        <w:rPr>
          <w:sz w:val="16"/>
        </w:rPr>
        <w:t xml:space="preserve"> is all the optimism for Mexico’s future warranted? </w:t>
      </w:r>
      <w:r w:rsidRPr="003478E5">
        <w:rPr>
          <w:rStyle w:val="StyleBoldUnderline"/>
        </w:rPr>
        <w:t>There are two sides to the coin when comes to Mexico's future as a global economic force. The new government inherited an economy rebounding from the impact of the economic crisis, but how the administration approaches deep-rooted challenges like poverty and inequality will determine whether the current optimism gains momentum or peters out.</w:t>
      </w:r>
      <w:r w:rsidRPr="003478E5">
        <w:rPr>
          <w:sz w:val="16"/>
        </w:rPr>
        <w:t xml:space="preserve"> Mexico’s potential remains enigmatic. There is no doubting the country’s macroeconomic successes, economists say. A stable currency over nearly 20 years, steady (if sometimes slow) economic growth</w:t>
      </w:r>
      <w:proofErr w:type="gramStart"/>
      <w:r w:rsidRPr="003478E5">
        <w:rPr>
          <w:sz w:val="16"/>
        </w:rPr>
        <w:t>;</w:t>
      </w:r>
      <w:proofErr w:type="gramEnd"/>
      <w:r w:rsidRPr="003478E5">
        <w:rPr>
          <w:sz w:val="16"/>
        </w:rPr>
        <w:t xml:space="preserve"> and fiscal discipline have combined to keep Mexico sailing in smooth waters. Mexico has signed a dozen trade pacts, which have opened it to the world. That’s the bird’s eye view.  But zoom in and Mexico’s troubles come into focus. Despite a more open economy and a growing middle class, nearly half the population remains poor, living on as little as $80 per month or less. The widely industrialized north and central regions contrast with the poverty entrenched across much of the south. Nationwide, between 50 and 62 percent of workers toil in the informal economy, according to the World Bank – an uncharted area in which workers frequently don’t pay taxes and lack the safety nets of health insurance or employment contracts. “We need to ensure that the benefits of this intelligent global integration reach all the economic players at a national level – small and medium-sized businesses, and all regions of the country,” said Economy Secretary Ildefonso Guajardo at a recent conference. “It’s unsustainable to continue having two Mexicos.”</w:t>
      </w:r>
    </w:p>
    <w:p w:rsidR="007A6CDF" w:rsidRPr="00F73B71" w:rsidRDefault="007A6CDF" w:rsidP="007A6CDF">
      <w:pPr>
        <w:pStyle w:val="Heading4"/>
      </w:pPr>
      <w:r w:rsidRPr="00F73B71">
        <w:t>Strong growth projected for Mexico</w:t>
      </w:r>
    </w:p>
    <w:p w:rsidR="007A6CDF" w:rsidRPr="00F73B71" w:rsidRDefault="007A6CDF" w:rsidP="007A6CDF">
      <w:r w:rsidRPr="00F73B71">
        <w:rPr>
          <w:rStyle w:val="StyleStyleBold12pt"/>
        </w:rPr>
        <w:t>International Monetary Fund ’11</w:t>
      </w:r>
      <w:r w:rsidRPr="00F73B71">
        <w:t xml:space="preserve"> [The International Monetary Fund (IMF) is an organization of 188 countries, working to foster global monetary cooperation, secure financial stability, facilitate international trade, promote high employment and sustainable economic growth, and reduce poverty around the world, </w:t>
      </w:r>
      <w:hyperlink r:id="rId54" w:history="1">
        <w:r w:rsidRPr="00F73B71">
          <w:t>http://www.imf.org/external/pubs/ft/survey/so/2011/car080811a.htm</w:t>
        </w:r>
      </w:hyperlink>
      <w:r w:rsidRPr="00F73B71">
        <w:t>] //</w:t>
      </w:r>
      <w:proofErr w:type="gramStart"/>
      <w:r w:rsidRPr="00F73B71">
        <w:t>nw</w:t>
      </w:r>
      <w:proofErr w:type="gramEnd"/>
    </w:p>
    <w:p w:rsidR="007A6CDF" w:rsidRPr="00AB578A" w:rsidRDefault="007A6CDF" w:rsidP="007A6CDF">
      <w:pPr>
        <w:rPr>
          <w:rStyle w:val="StyleStyleBold12pt"/>
        </w:rPr>
      </w:pPr>
    </w:p>
    <w:p w:rsidR="007A6CDF" w:rsidRDefault="007A6CDF" w:rsidP="007A6CDF">
      <w:pPr>
        <w:rPr>
          <w:rStyle w:val="StyleBoldUnderline"/>
        </w:rPr>
      </w:pPr>
      <w:r w:rsidRPr="00F73B71">
        <w:rPr>
          <w:sz w:val="16"/>
        </w:rPr>
        <w:t xml:space="preserve">The IMF report said that </w:t>
      </w:r>
      <w:r w:rsidRPr="00AB578A">
        <w:rPr>
          <w:rStyle w:val="StyleBoldUnderline"/>
        </w:rPr>
        <w:t>Mexico</w:t>
      </w:r>
      <w:r w:rsidRPr="00F73B71">
        <w:rPr>
          <w:sz w:val="16"/>
        </w:rPr>
        <w:t xml:space="preserve"> had </w:t>
      </w:r>
      <w:r w:rsidRPr="00AB578A">
        <w:rPr>
          <w:rStyle w:val="StyleBoldUnderline"/>
        </w:rPr>
        <w:t>rebounded strongly from the global crisis, which attested to the country’s strong fundamentals and skillful policy management</w:t>
      </w:r>
      <w:proofErr w:type="gramStart"/>
      <w:r w:rsidRPr="00F73B71">
        <w:rPr>
          <w:sz w:val="16"/>
        </w:rPr>
        <w:t>.¶</w:t>
      </w:r>
      <w:proofErr w:type="gramEnd"/>
      <w:r w:rsidRPr="00F73B71">
        <w:rPr>
          <w:sz w:val="16"/>
        </w:rPr>
        <w:t xml:space="preserve"> According to the report, which was discussed by the IMF’s 24-member Executive Board on July 27, manufacturing exports have led the recovery, with a rebound in domestic demand sustaining the momentum. </w:t>
      </w:r>
      <w:r w:rsidRPr="00AB578A">
        <w:rPr>
          <w:rStyle w:val="StyleBoldUnderline"/>
        </w:rPr>
        <w:t>Strong growth is expected to continue this year</w:t>
      </w:r>
      <w:r w:rsidRPr="00F73B71">
        <w:rPr>
          <w:sz w:val="16"/>
        </w:rPr>
        <w:t xml:space="preserve"> and into 2012, at about 4½ percent and 4 percent respectively, bringing output in line with potential</w:t>
      </w:r>
      <w:proofErr w:type="gramStart"/>
      <w:r w:rsidRPr="00F73B71">
        <w:rPr>
          <w:sz w:val="16"/>
        </w:rPr>
        <w:t>.¶</w:t>
      </w:r>
      <w:proofErr w:type="gramEnd"/>
      <w:r w:rsidRPr="00F73B71">
        <w:rPr>
          <w:sz w:val="16"/>
        </w:rPr>
        <w:t xml:space="preserve"> In addition, three successive Flexible Credit Line arrangements—an insurance option created in 2009 for the IMF’s strongest performing members—have supported Mexico’s macroeconomic policies by providing a significant buffer against potential global tail risks, the IMF report said.¶ Monitoring spillovers¶ About 80 percent of Mexican exports go to the U.S. market, and Mexico’s industrial production closely tracks that of the United States. This reflects the high degree of integration of Mexican manufacturing into the U.S. industrial production chain. Therefore, a more prolonged slowdown in the United States, particularly if it involved manufacturing, could be a drag on Mexico’s growth, said the IMF</w:t>
      </w:r>
      <w:proofErr w:type="gramStart"/>
      <w:r w:rsidRPr="00F73B71">
        <w:rPr>
          <w:sz w:val="16"/>
        </w:rPr>
        <w:t>.¶</w:t>
      </w:r>
      <w:proofErr w:type="gramEnd"/>
      <w:r w:rsidRPr="00F73B71">
        <w:rPr>
          <w:sz w:val="16"/>
        </w:rPr>
        <w:t xml:space="preserve"> According to the IMF, the direct impact of renewed financial problems in Europe would likely be contained for Mexico; but any consequent surge in global risk aversion could adversely affect even strong performers, such as Mexico, given its close integration with international capital markets.¶ Gradual policy adjustment¶ With </w:t>
      </w:r>
      <w:r w:rsidRPr="00AB578A">
        <w:rPr>
          <w:rStyle w:val="StyleBoldUnderline"/>
        </w:rPr>
        <w:t>growth in Mexico expected to continue on a strong footing</w:t>
      </w:r>
      <w:r w:rsidRPr="00F73B71">
        <w:rPr>
          <w:sz w:val="16"/>
        </w:rPr>
        <w:t>, a key challenge for the authorities is how to gradually adjust policies, balancing domestic conditions against potential global downside risks.¶ As fiscal consolidation is judiciously underway and past stimulus gradually withdrawn, the IMF said that the task of balancing domestic conditions and the potential impact of increased global downside risks would fall on monetary policy. With inflationary pressures at bay and inflation expectations firmly anchored, the central bank has room to decide on the best timing for the policy response to domestic and international developments</w:t>
      </w:r>
      <w:proofErr w:type="gramStart"/>
      <w:r w:rsidRPr="00F73B71">
        <w:rPr>
          <w:sz w:val="16"/>
        </w:rPr>
        <w:t>.¶</w:t>
      </w:r>
      <w:proofErr w:type="gramEnd"/>
      <w:r w:rsidRPr="00F73B71">
        <w:rPr>
          <w:sz w:val="16"/>
        </w:rPr>
        <w:t xml:space="preserve"> The IMF noted that the authorities should continue gradually rebuilding fiscal buffers, which allowed Mexico to pursue a countercyclical policy response during the recent global crisis, to provide an additional insurance against potential global downside risks. Consideration could also be given to enhancing Mexico’s strong fiscal framework by focusing on a structural balance measure</w:t>
      </w:r>
      <w:proofErr w:type="gramStart"/>
      <w:r w:rsidRPr="00F73B71">
        <w:rPr>
          <w:sz w:val="16"/>
        </w:rPr>
        <w:t>.¶</w:t>
      </w:r>
      <w:proofErr w:type="gramEnd"/>
      <w:r w:rsidRPr="00F73B71">
        <w:rPr>
          <w:sz w:val="16"/>
        </w:rPr>
        <w:t xml:space="preserve"> Revenue mobilization¶ Over the longer term, age-related (health and pension) spending pressures and declining oil revenues as a share of GDP will pose fiscal challenges requiring a combination of non-oil revenue mobilization efforts, including at the subnational level, and expenditure rationalization.¶ </w:t>
      </w:r>
      <w:r w:rsidRPr="00AB578A">
        <w:rPr>
          <w:rStyle w:val="StyleBoldUnderline"/>
        </w:rPr>
        <w:t>Reforms should be undertaken in the near future to prepare for</w:t>
      </w:r>
      <w:r w:rsidRPr="00F73B71">
        <w:rPr>
          <w:sz w:val="16"/>
        </w:rPr>
        <w:t xml:space="preserve"> these </w:t>
      </w:r>
      <w:r w:rsidRPr="00AB578A">
        <w:rPr>
          <w:rStyle w:val="StyleBoldUnderline"/>
        </w:rPr>
        <w:t>medium-term challenges.</w:t>
      </w:r>
    </w:p>
    <w:p w:rsidR="007A6CDF" w:rsidRPr="00683E14" w:rsidRDefault="007A6CDF" w:rsidP="007A6CDF">
      <w:pPr>
        <w:pStyle w:val="Heading4"/>
        <w:rPr>
          <w:rStyle w:val="StyleStyleBold12pt"/>
          <w:b/>
        </w:rPr>
      </w:pPr>
      <w:r>
        <w:rPr>
          <w:rStyle w:val="StyleStyleBold12pt"/>
          <w:b/>
        </w:rPr>
        <w:t xml:space="preserve">Mexican economy is </w:t>
      </w:r>
      <w:r w:rsidRPr="00F73B71">
        <w:t>rebounding</w:t>
      </w:r>
      <w:r>
        <w:rPr>
          <w:rStyle w:val="StyleStyleBold12pt"/>
          <w:b/>
        </w:rPr>
        <w:t xml:space="preserve"> – manufacturing growth key</w:t>
      </w:r>
    </w:p>
    <w:p w:rsidR="007A6CDF" w:rsidRPr="00F73B71" w:rsidRDefault="007A6CDF" w:rsidP="007A6CDF">
      <w:r w:rsidRPr="00F73B71">
        <w:t xml:space="preserve">By Tim </w:t>
      </w:r>
      <w:r w:rsidRPr="00F73B71">
        <w:rPr>
          <w:rStyle w:val="StyleStyleBold12pt"/>
        </w:rPr>
        <w:t>Padgett</w:t>
      </w:r>
      <w:r w:rsidRPr="00F73B71">
        <w:t xml:space="preserve"> March 08, </w:t>
      </w:r>
      <w:r w:rsidRPr="00F73B71">
        <w:rPr>
          <w:rStyle w:val="StyleStyleBold12pt"/>
        </w:rPr>
        <w:t>2013</w:t>
      </w:r>
      <w:r w:rsidRPr="00F73B71">
        <w:t xml:space="preserve"> [contributor to Time, </w:t>
      </w:r>
      <w:hyperlink r:id="rId55" w:anchor="ixzz2YYxRXclA" w:history="1">
        <w:r w:rsidRPr="00F73B71">
          <w:t>http://world.time.com/2013/03/08/mexicos-new-boom-why-the-world-should-tone-down-the-hype/#ixzz2YYxRXclA</w:t>
        </w:r>
      </w:hyperlink>
      <w:r w:rsidRPr="00F73B71">
        <w:t>, accessed 7/9/13]//</w:t>
      </w:r>
      <w:proofErr w:type="gramStart"/>
      <w:r w:rsidRPr="00F73B71">
        <w:t>nw</w:t>
      </w:r>
      <w:proofErr w:type="gramEnd"/>
    </w:p>
    <w:p w:rsidR="007A6CDF" w:rsidRDefault="007A6CDF" w:rsidP="007A6CDF">
      <w:pPr>
        <w:rPr>
          <w:rStyle w:val="StyleBoldUnderline"/>
        </w:rPr>
      </w:pPr>
      <w:r w:rsidRPr="00F73B71">
        <w:rPr>
          <w:rFonts w:ascii="Helvetica" w:hAnsi="Helvetica" w:cs="Helvetica"/>
          <w:color w:val="000000"/>
          <w:sz w:val="16"/>
          <w:shd w:val="clear" w:color="auto" w:fill="FFFFFF"/>
        </w:rPr>
        <w:t xml:space="preserve">I couldn’t be happier that </w:t>
      </w:r>
      <w:r w:rsidRPr="00BB5F6E">
        <w:rPr>
          <w:rStyle w:val="StyleBoldUnderline"/>
        </w:rPr>
        <w:t>Mexico’s economy is rebounding</w:t>
      </w:r>
      <w:r w:rsidRPr="00F73B71">
        <w:rPr>
          <w:rFonts w:ascii="Helvetica" w:hAnsi="Helvetica" w:cs="Helvetica"/>
          <w:color w:val="000000"/>
          <w:sz w:val="16"/>
          <w:shd w:val="clear" w:color="auto" w:fill="FFFFFF"/>
        </w:rPr>
        <w:t xml:space="preserve">. After barely 2% average annual growth between 2000 and 2010, </w:t>
      </w:r>
      <w:r w:rsidRPr="00BB5F6E">
        <w:rPr>
          <w:rStyle w:val="StyleBoldUnderline"/>
        </w:rPr>
        <w:t>the country’s GDP expanded almost 4% in 2011 and 2012. Investment is booming and the middle class is enlarging. Mexico’s manufacturing exports lead Latin America, and its trade as a share of GDP tops China’s</w:t>
      </w:r>
      <w:r w:rsidRPr="00F73B71">
        <w:rPr>
          <w:rFonts w:ascii="Helvetica" w:hAnsi="Helvetica" w:cs="Helvetica"/>
          <w:color w:val="000000"/>
          <w:sz w:val="16"/>
          <w:shd w:val="clear" w:color="auto" w:fill="FFFFFF"/>
        </w:rPr>
        <w:t xml:space="preserve">. Its No. 53 </w:t>
      </w:r>
      <w:r w:rsidRPr="00F73B71">
        <w:rPr>
          <w:sz w:val="16"/>
        </w:rPr>
        <w:t>spot</w:t>
      </w:r>
      <w:r w:rsidRPr="00F73B71">
        <w:rPr>
          <w:rFonts w:ascii="Helvetica" w:hAnsi="Helvetica" w:cs="Helvetica"/>
          <w:color w:val="000000"/>
          <w:sz w:val="16"/>
          <w:shd w:val="clear" w:color="auto" w:fill="FFFFFF"/>
        </w:rPr>
        <w:t xml:space="preserve"> on the World Bank’s ease-of-doing-business rankings far outshines the No. 126 grade of its main regional rival, Brazil</w:t>
      </w:r>
      <w:r w:rsidRPr="00BB5F6E">
        <w:rPr>
          <w:rStyle w:val="StyleBoldUnderline"/>
        </w:rPr>
        <w:t>; it has signed more free trade agreements (44) than any other country</w:t>
      </w:r>
      <w:r w:rsidRPr="00F73B71">
        <w:rPr>
          <w:rFonts w:ascii="Helvetica" w:hAnsi="Helvetica" w:cs="Helvetica"/>
          <w:color w:val="000000"/>
          <w:sz w:val="16"/>
          <w:shd w:val="clear" w:color="auto" w:fill="FFFFFF"/>
        </w:rPr>
        <w:t>, and it’s enrolling more engineering students than any south of the Rio Grande.</w:t>
      </w:r>
      <w:r w:rsidRPr="00F73B71">
        <w:rPr>
          <w:rStyle w:val="apple-converted-space"/>
          <w:rFonts w:ascii="Helvetica" w:hAnsi="Helvetica" w:cs="Helvetica"/>
          <w:color w:val="000000"/>
          <w:shd w:val="clear" w:color="auto" w:fill="FFFFFF"/>
        </w:rPr>
        <w:t> </w:t>
      </w:r>
      <w:hyperlink r:id="rId56" w:history="1">
        <w:r w:rsidRPr="00F73B71">
          <w:rPr>
            <w:rStyle w:val="Hyperlink"/>
            <w:rFonts w:ascii="Helvetica" w:hAnsi="Helvetica" w:cs="Helvetica"/>
            <w:color w:val="000000"/>
            <w:sz w:val="16"/>
          </w:rPr>
          <w:t>As I noted a year ago</w:t>
        </w:r>
      </w:hyperlink>
      <w:r w:rsidRPr="00BB5F6E">
        <w:rPr>
          <w:rStyle w:val="StyleBoldUnderline"/>
        </w:rPr>
        <w:t>, it’s a trend well worth applauding.</w:t>
      </w:r>
    </w:p>
    <w:p w:rsidR="007A6CDF" w:rsidRPr="00F73B71" w:rsidRDefault="007A6CDF" w:rsidP="007A6CDF">
      <w:pPr>
        <w:pStyle w:val="Heading4"/>
      </w:pPr>
      <w:r>
        <w:t>Mexico’s economy is booming but sustained investment and manufacturing growth is key to consolidate gains</w:t>
      </w:r>
    </w:p>
    <w:p w:rsidR="007A6CDF" w:rsidRPr="00F73B71" w:rsidRDefault="007A6CDF" w:rsidP="007A6CDF">
      <w:pPr>
        <w:rPr>
          <w:sz w:val="16"/>
        </w:rPr>
      </w:pPr>
      <w:r w:rsidRPr="00F73B71">
        <w:rPr>
          <w:rStyle w:val="StyleStyleBold12pt"/>
        </w:rPr>
        <w:t>Waring ’13</w:t>
      </w:r>
      <w:r w:rsidRPr="00F73B71">
        <w:t xml:space="preserve"> [David Waring, staff writer, http://www.forexnews.com/blog/2013/03/14/mexican-economy/#sthash.8E58fZLY.dpuf]//</w:t>
      </w:r>
      <w:proofErr w:type="gramStart"/>
      <w:r w:rsidRPr="00F73B71">
        <w:t>nw</w:t>
      </w:r>
      <w:proofErr w:type="gramEnd"/>
      <w:r w:rsidRPr="00F73B71">
        <w:rPr>
          <w:sz w:val="16"/>
        </w:rPr>
        <w:br/>
      </w:r>
      <w:r w:rsidRPr="00D456CB">
        <w:rPr>
          <w:rStyle w:val="StyleBoldUnderline"/>
        </w:rPr>
        <w:t xml:space="preserve">The short term outlook for the Mexican economy is good, they are expected to grow by around 4% in 2013. Much of this growth is driven by the manufacturing sector, which is benefiting from foreign </w:t>
      </w:r>
      <w:r w:rsidRPr="00F73B71">
        <w:rPr>
          <w:rStyle w:val="StyleBoldUnderline"/>
        </w:rPr>
        <w:t>investment by</w:t>
      </w:r>
      <w:r w:rsidRPr="00F73B71">
        <w:rPr>
          <w:sz w:val="16"/>
        </w:rPr>
        <w:t xml:space="preserve"> companies including, Coca-Cola, </w:t>
      </w:r>
      <w:r w:rsidRPr="00F73B71">
        <w:rPr>
          <w:rStyle w:val="StyleBoldUnderline"/>
        </w:rPr>
        <w:t>Ford Motor Company and General Motors. Increased employment from the manufacturing sector should</w:t>
      </w:r>
      <w:r w:rsidRPr="00F73B71">
        <w:rPr>
          <w:sz w:val="16"/>
        </w:rPr>
        <w:t xml:space="preserve"> go someway to </w:t>
      </w:r>
      <w:r w:rsidRPr="00F73B71">
        <w:rPr>
          <w:rStyle w:val="StyleBoldUnderline"/>
        </w:rPr>
        <w:t>offset falling remittances</w:t>
      </w:r>
      <w:proofErr w:type="gramStart"/>
      <w:r w:rsidRPr="00F73B71">
        <w:rPr>
          <w:sz w:val="16"/>
        </w:rPr>
        <w:t>.¶</w:t>
      </w:r>
      <w:proofErr w:type="gramEnd"/>
      <w:r w:rsidRPr="00F73B71">
        <w:rPr>
          <w:sz w:val="16"/>
        </w:rPr>
        <w:t xml:space="preserve"> The tourism industry is sure to pick up when western economies improve, this is vital if Mexico is to continue its long term growth. However, continued drug related violence is a major concern for Mexico. The drug wars have killed upwards of 43,000 people in the last 10 years and show no signs of abating</w:t>
      </w:r>
      <w:proofErr w:type="gramStart"/>
      <w:r w:rsidRPr="00F73B71">
        <w:rPr>
          <w:sz w:val="16"/>
        </w:rPr>
        <w:t>.¶</w:t>
      </w:r>
      <w:proofErr w:type="gramEnd"/>
      <w:r w:rsidRPr="00F73B71">
        <w:rPr>
          <w:sz w:val="16"/>
        </w:rPr>
        <w:t xml:space="preserve"> So far drugs related killings have remained in remote areas away from the major tourist destinations. But headlines of decapitated bodies strewn over the streets and partygoers gunned down in the middle of the night, are sure to put people off visiting the area</w:t>
      </w:r>
      <w:proofErr w:type="gramStart"/>
      <w:r w:rsidRPr="00F73B71">
        <w:rPr>
          <w:sz w:val="16"/>
        </w:rPr>
        <w:t>.¶</w:t>
      </w:r>
      <w:proofErr w:type="gramEnd"/>
      <w:r w:rsidRPr="00F73B71">
        <w:rPr>
          <w:sz w:val="16"/>
        </w:rPr>
        <w:t xml:space="preserve"> </w:t>
      </w:r>
      <w:r w:rsidRPr="00F73B71">
        <w:rPr>
          <w:rStyle w:val="StyleBoldUnderline"/>
        </w:rPr>
        <w:t>Oil</w:t>
      </w:r>
      <w:r w:rsidRPr="00F73B71">
        <w:rPr>
          <w:sz w:val="16"/>
        </w:rPr>
        <w:t xml:space="preserve"> is also a major concern. Oil production represents about 35% of GDP, so whilst the Mexican economy isn’t as reliant on oil as say the </w:t>
      </w:r>
      <w:proofErr w:type="gramStart"/>
      <w:r w:rsidRPr="00F73B71">
        <w:rPr>
          <w:sz w:val="16"/>
        </w:rPr>
        <w:t>middle east</w:t>
      </w:r>
      <w:proofErr w:type="gramEnd"/>
      <w:r w:rsidRPr="00F73B71">
        <w:rPr>
          <w:sz w:val="16"/>
        </w:rPr>
        <w:t xml:space="preserve">, it still </w:t>
      </w:r>
      <w:r w:rsidRPr="00B4724C">
        <w:rPr>
          <w:rStyle w:val="StyleBoldUnderline"/>
        </w:rPr>
        <w:t>represents a major revenue source which will have to be replaced if the economy is to continue growing.</w:t>
      </w:r>
      <w:r w:rsidRPr="00F73B71">
        <w:rPr>
          <w:sz w:val="16"/>
        </w:rPr>
        <w:t xml:space="preserve"> </w:t>
      </w:r>
      <w:r w:rsidRPr="00D456CB">
        <w:rPr>
          <w:rStyle w:val="StyleBoldUnderline"/>
        </w:rPr>
        <w:t>At the moment, the manufacturing sector is taking up the slack, but this is unlikely to be sustained long term</w:t>
      </w:r>
      <w:proofErr w:type="gramStart"/>
      <w:r w:rsidRPr="00F73B71">
        <w:rPr>
          <w:sz w:val="16"/>
        </w:rPr>
        <w:t>.¶</w:t>
      </w:r>
      <w:proofErr w:type="gramEnd"/>
      <w:r w:rsidRPr="00F73B71">
        <w:rPr>
          <w:sz w:val="16"/>
        </w:rPr>
        <w:t xml:space="preserve"> - See more at: </w:t>
      </w:r>
    </w:p>
    <w:p w:rsidR="007A6CDF" w:rsidRDefault="007A6CDF" w:rsidP="007A6CDF"/>
    <w:p w:rsidR="007A6CDF" w:rsidRPr="00000FDF" w:rsidRDefault="007A6CDF" w:rsidP="007A6CDF">
      <w:pPr>
        <w:pStyle w:val="Heading4"/>
      </w:pPr>
      <w:r w:rsidRPr="00000FDF">
        <w:t>Mexico’s economy to decelerate without trade growth</w:t>
      </w:r>
    </w:p>
    <w:p w:rsidR="007A6CDF" w:rsidRPr="00000FDF" w:rsidRDefault="007A6CDF" w:rsidP="007A6CDF">
      <w:r w:rsidRPr="00000FDF">
        <w:rPr>
          <w:rStyle w:val="StyleStyleBold12pt"/>
        </w:rPr>
        <w:t>Bloomberg</w:t>
      </w:r>
      <w:r w:rsidRPr="00000FDF">
        <w:t xml:space="preserve"> News February 18, </w:t>
      </w:r>
      <w:r w:rsidRPr="00000FDF">
        <w:rPr>
          <w:rStyle w:val="StyleStyleBold12pt"/>
        </w:rPr>
        <w:t>2013</w:t>
      </w:r>
      <w:r w:rsidRPr="00000FDF">
        <w:t xml:space="preserve"> [</w:t>
      </w:r>
      <w:hyperlink r:id="rId57" w:history="1">
        <w:r w:rsidRPr="00000FDF">
          <w:t>http://www.voxxi.com/mexican-economy-grew-faster-expected/</w:t>
        </w:r>
      </w:hyperlink>
      <w:r w:rsidRPr="00000FDF">
        <w:t>, accessed 7/9/13]//</w:t>
      </w:r>
      <w:proofErr w:type="gramStart"/>
      <w:r w:rsidRPr="00000FDF">
        <w:t>nw</w:t>
      </w:r>
      <w:proofErr w:type="gramEnd"/>
    </w:p>
    <w:p w:rsidR="007A6CDF" w:rsidRPr="0008622F" w:rsidRDefault="007A6CDF" w:rsidP="007A6CDF">
      <w:pPr>
        <w:rPr>
          <w:rStyle w:val="StyleBoldUnderline"/>
        </w:rPr>
      </w:pPr>
      <w:r w:rsidRPr="0008622F">
        <w:rPr>
          <w:rStyle w:val="StyleBoldUnderline"/>
        </w:rPr>
        <w:t>The Mexican economy is expected to decelerate in 2013</w:t>
      </w:r>
      <w:r w:rsidRPr="00000FDF">
        <w:rPr>
          <w:sz w:val="16"/>
        </w:rPr>
        <w:t xml:space="preserve">¶ Analysts surveyed by Bloomberg expect Mexico’s economy, which expanded faster than Brazil’s in 2012 for a second consecutive year, to decelerate in 2013. </w:t>
      </w:r>
      <w:r w:rsidRPr="0008622F">
        <w:rPr>
          <w:rStyle w:val="StyleBoldUnderline"/>
        </w:rPr>
        <w:t>Slowing inflation and concern that the second biggest Latin American economy will be dragged down by stalled growth in the United States led traders to increase bets that Banco de Mexico may cut interest rates this year for the first time since 2009</w:t>
      </w:r>
      <w:proofErr w:type="gramStart"/>
      <w:r w:rsidRPr="00000FDF">
        <w:rPr>
          <w:sz w:val="16"/>
        </w:rPr>
        <w:t>.¶</w:t>
      </w:r>
      <w:proofErr w:type="gramEnd"/>
      <w:r w:rsidRPr="00000FDF">
        <w:rPr>
          <w:sz w:val="16"/>
        </w:rPr>
        <w:t xml:space="preserve"> “Mexico again had a good year of expansion,” Carlos Capistran, chief Mexico economist at Bank of America Corp., said in an email. “When you analyze and see that industry and services are weak, and that the aggregate number wasn’t bad because agriculture went very well, this will ratify expectations that the central bank will cut interest rates.”¶ Three-month interest-rate swaps, which reflect traders’ expectations on monetary policy, fell 16 basis points below the benchmark 28-day interbank rate last week, the lowest level since 2009, suggesting traders are growing more confident that central bank governor Agustin Carstens will reduce borrowing costs before June</w:t>
      </w:r>
      <w:proofErr w:type="gramStart"/>
      <w:r w:rsidRPr="00000FDF">
        <w:rPr>
          <w:sz w:val="16"/>
        </w:rPr>
        <w:t>.¶</w:t>
      </w:r>
      <w:proofErr w:type="gramEnd"/>
      <w:r w:rsidRPr="00000FDF">
        <w:rPr>
          <w:sz w:val="16"/>
        </w:rPr>
        <w:t xml:space="preserve"> The Mexican economy grew 3.2 percent from the same quarter the previous year, matching the pace registered in the July to September period after a revision.¶ Banco de Mexico reiterated Feb. 13 it may cut its target rate from a record-low 4.5 percent if inflation continues to slow toward its 3 percent target. Consumer prices rose 3.25 percent in January, the slowest pace since Oct. 2011</w:t>
      </w:r>
      <w:proofErr w:type="gramStart"/>
      <w:r w:rsidRPr="00000FDF">
        <w:rPr>
          <w:sz w:val="16"/>
        </w:rPr>
        <w:t>.¶</w:t>
      </w:r>
      <w:proofErr w:type="gramEnd"/>
      <w:r w:rsidRPr="00000FDF">
        <w:rPr>
          <w:sz w:val="16"/>
        </w:rPr>
        <w:t xml:space="preserve"> </w:t>
      </w:r>
      <w:r w:rsidRPr="0008622F">
        <w:rPr>
          <w:rStyle w:val="StyleBoldUnderline"/>
        </w:rPr>
        <w:t>The central bank said it’s more probable that growth will decelerate this year given the risks of slower expansion in the U.S.¶ Gross domestic product in the U.S. dropped at a 0.1 percent annual rate in the fourth quarter, the worst performance since the second quarter of 2009, as the biggest plunge in defense spending in 40 years swamped gains for consumers and businesses.</w:t>
      </w:r>
    </w:p>
    <w:p w:rsidR="007A6CDF" w:rsidRDefault="007A6CDF" w:rsidP="007A6CDF"/>
    <w:p w:rsidR="007A6CDF" w:rsidRPr="00F73B71" w:rsidRDefault="007A6CDF" w:rsidP="007A6CDF">
      <w:pPr>
        <w:rPr>
          <w:sz w:val="16"/>
        </w:rPr>
      </w:pPr>
    </w:p>
    <w:p w:rsidR="007A6CDF" w:rsidRDefault="007A6CDF" w:rsidP="007A6CDF">
      <w:pPr>
        <w:pStyle w:val="Heading2"/>
      </w:pPr>
      <w:r>
        <w:t>Mexico Economy Impacts</w:t>
      </w:r>
    </w:p>
    <w:p w:rsidR="007A6CDF" w:rsidRDefault="007A6CDF" w:rsidP="007A6CDF">
      <w:pPr>
        <w:pStyle w:val="Heading3"/>
      </w:pPr>
      <w:r>
        <w:t>Global Economy</w:t>
      </w:r>
    </w:p>
    <w:p w:rsidR="007A6CDF" w:rsidRPr="00F73B71" w:rsidRDefault="007A6CDF" w:rsidP="007A6CDF">
      <w:pPr>
        <w:pStyle w:val="Heading4"/>
      </w:pPr>
      <w:r w:rsidRPr="00F73B71">
        <w:t>Mexico resilient to global financial turmoil</w:t>
      </w:r>
      <w:r>
        <w:t xml:space="preserve"> – DA can’t turn the case</w:t>
      </w:r>
    </w:p>
    <w:p w:rsidR="007A6CDF" w:rsidRDefault="007A6CDF" w:rsidP="007A6CDF">
      <w:r w:rsidRPr="00AB578A">
        <w:rPr>
          <w:rStyle w:val="StyleStyleBold12pt"/>
        </w:rPr>
        <w:t>The World Bank ’13</w:t>
      </w:r>
      <w:r w:rsidRPr="00AB578A">
        <w:t xml:space="preserve"> [With more than 60 years experience in financing the International Bank for Reconstruction and Development (IBRD) and investing its reserves and pension fund, the World Bank Treasury has developed substantial expertise in asset and liability management</w:t>
      </w:r>
      <w:proofErr w:type="gramStart"/>
      <w:r w:rsidRPr="00AB578A">
        <w:t>.,</w:t>
      </w:r>
      <w:proofErr w:type="gramEnd"/>
      <w:r w:rsidRPr="00AB578A">
        <w:t xml:space="preserve"> </w:t>
      </w:r>
      <w:hyperlink r:id="rId58" w:history="1">
        <w:r w:rsidRPr="00AB578A">
          <w:rPr>
            <w:rStyle w:val="Hyperlink"/>
          </w:rPr>
          <w:t>http://www.worldbank.org/en/country/mexico/overview</w:t>
        </w:r>
      </w:hyperlink>
      <w:r w:rsidRPr="00AB578A">
        <w:t xml:space="preserve">] </w:t>
      </w:r>
    </w:p>
    <w:p w:rsidR="007A6CDF" w:rsidRPr="00AB578A" w:rsidRDefault="007A6CDF" w:rsidP="007A6CDF">
      <w:pPr>
        <w:rPr>
          <w:rStyle w:val="StyleBoldUnderline"/>
        </w:rPr>
      </w:pPr>
    </w:p>
    <w:p w:rsidR="007A6CDF" w:rsidRPr="00F73B71" w:rsidRDefault="007A6CDF" w:rsidP="007A6CDF">
      <w:pPr>
        <w:rPr>
          <w:sz w:val="16"/>
        </w:rPr>
      </w:pPr>
      <w:r w:rsidRPr="00AB578A">
        <w:rPr>
          <w:rStyle w:val="StyleBoldUnderline"/>
        </w:rPr>
        <w:t>Mexico, the second largest economy in Latin America, has remained resilient to the U.S. slowdown and the financial turmoil from Europe. Although the country is closely integrated with the U.S. industrial production sector and international capital markets; its strong fundamentals, sound policy frameworks and management have resulted in favorable financial conditions that have supported national economic activity. According to the National Council on Evaluation of Social Development Policy (sp), the number of Mexicans living in</w:t>
      </w:r>
      <w:r w:rsidRPr="00F73B71">
        <w:rPr>
          <w:sz w:val="16"/>
        </w:rPr>
        <w:t xml:space="preserve"> poverty to 2010 was estimated in 52 million people. This implies that around 46.2% of Mexico’s total population lives in poverty, mainly in urban areas</w:t>
      </w:r>
      <w:proofErr w:type="gramStart"/>
      <w:r w:rsidRPr="00F73B71">
        <w:rPr>
          <w:sz w:val="16"/>
        </w:rPr>
        <w:t>.¶</w:t>
      </w:r>
      <w:proofErr w:type="gramEnd"/>
      <w:r w:rsidRPr="00F73B71">
        <w:rPr>
          <w:sz w:val="16"/>
        </w:rPr>
        <w:t xml:space="preserve"> Meanwhile, </w:t>
      </w:r>
      <w:r w:rsidRPr="00AB578A">
        <w:rPr>
          <w:rStyle w:val="StyleBoldUnderline"/>
        </w:rPr>
        <w:t>extreme poverty</w:t>
      </w:r>
      <w:r w:rsidRPr="00F73B71">
        <w:rPr>
          <w:sz w:val="16"/>
        </w:rPr>
        <w:t xml:space="preserve"> – those living with less than $978 (US$76) a month in urban areas, and less than $684 (US$53) a month in rural areas – </w:t>
      </w:r>
      <w:r w:rsidRPr="00AB578A">
        <w:rPr>
          <w:rStyle w:val="StyleBoldUnderline"/>
        </w:rPr>
        <w:t>reduced slightly</w:t>
      </w:r>
      <w:r w:rsidRPr="00F73B71">
        <w:rPr>
          <w:sz w:val="16"/>
        </w:rPr>
        <w:t xml:space="preserve"> from 10.6% </w:t>
      </w:r>
      <w:r w:rsidRPr="00AB578A">
        <w:rPr>
          <w:rStyle w:val="StyleBoldUnderline"/>
        </w:rPr>
        <w:t>to 10.4%</w:t>
      </w:r>
      <w:r w:rsidRPr="00F73B71">
        <w:rPr>
          <w:sz w:val="16"/>
        </w:rPr>
        <w:t xml:space="preserve"> (11.7 million people).¶ The fact that extreme poverty held steady over that period is attributed to targeted social protection programs such as the Oportunidades conditional cash transfer initiative and the Seguro Popular universal health insurance . </w:t>
      </w:r>
      <w:r w:rsidRPr="00AB578A">
        <w:rPr>
          <w:rStyle w:val="StyleBoldUnderline"/>
        </w:rPr>
        <w:t>The federal government is currently working in achieving two major and long-standing constitutional reforms on energy and telecommunications, which intend to boost competitiveness and growth of these two key economic sectors in Mexico</w:t>
      </w:r>
      <w:proofErr w:type="gramStart"/>
      <w:r w:rsidRPr="00AB578A">
        <w:rPr>
          <w:rStyle w:val="StyleBoldUnderline"/>
        </w:rPr>
        <w:t>.¶</w:t>
      </w:r>
      <w:proofErr w:type="gramEnd"/>
      <w:r w:rsidRPr="00AB578A">
        <w:rPr>
          <w:rStyle w:val="StyleBoldUnderline"/>
        </w:rPr>
        <w:t xml:space="preserve"> Mexico has a huge potential for accelerating economic growth</w:t>
      </w:r>
      <w:r w:rsidRPr="00F73B71">
        <w:rPr>
          <w:sz w:val="16"/>
        </w:rPr>
        <w:t>. The country has maintained a strong growth of 3.9% during 2012. This has been supported by both external and internal demand, with a firmer expansion in services. Gross Domestic Product (GDP) is expected to grow 3.5% during 2013 with a recovery in 2014</w:t>
      </w:r>
      <w:proofErr w:type="gramStart"/>
      <w:r w:rsidRPr="00F73B71">
        <w:rPr>
          <w:sz w:val="16"/>
        </w:rPr>
        <w:t>.¶</w:t>
      </w:r>
      <w:proofErr w:type="gramEnd"/>
      <w:r w:rsidRPr="00F73B71">
        <w:rPr>
          <w:sz w:val="16"/>
        </w:rPr>
        <w:t xml:space="preserve"> Long-term issues include the need to advance reforms to boost growth and to address fiscal challenges associated with a decline in oil revenues and spending pressures from health and pensionss</w:t>
      </w:r>
    </w:p>
    <w:p w:rsidR="007A6CDF" w:rsidRPr="00B324DD" w:rsidRDefault="007A6CDF" w:rsidP="007A6CDF"/>
    <w:p w:rsidR="007A6CDF" w:rsidRPr="00F257B8" w:rsidRDefault="007A6CDF" w:rsidP="007A6CDF">
      <w:pPr>
        <w:pStyle w:val="Heading4"/>
      </w:pPr>
      <w:r w:rsidRPr="00F257B8">
        <w:t>Mexico is key to the global economy</w:t>
      </w:r>
    </w:p>
    <w:p w:rsidR="007A6CDF" w:rsidRPr="00F257B8" w:rsidRDefault="007A6CDF" w:rsidP="007A6CDF">
      <w:r w:rsidRPr="00F257B8">
        <w:t>Mexico trade and investment July 6, 2013</w:t>
      </w:r>
    </w:p>
    <w:p w:rsidR="007A6CDF" w:rsidRPr="003478E5" w:rsidRDefault="007A6CDF" w:rsidP="007A6CDF">
      <w:r w:rsidRPr="003478E5">
        <w:t xml:space="preserve">July 6, 2013 “Mexico Renews Itself, Meeting the World's Needs” pro </w:t>
      </w:r>
      <w:proofErr w:type="gramStart"/>
      <w:r w:rsidRPr="003478E5">
        <w:t>mexico</w:t>
      </w:r>
      <w:proofErr w:type="gramEnd"/>
      <w:r w:rsidRPr="003478E5">
        <w:t xml:space="preserve"> trade and investment (http://negocios.promexico.gob.mx/english/08-2012/art01.html)</w:t>
      </w:r>
    </w:p>
    <w:p w:rsidR="007A6CDF" w:rsidRDefault="007A6CDF" w:rsidP="007A6CDF">
      <w:pPr>
        <w:pStyle w:val="tag"/>
        <w:rPr>
          <w:b w:val="0"/>
          <w:sz w:val="16"/>
        </w:rPr>
      </w:pPr>
      <w:r w:rsidRPr="00480A76">
        <w:rPr>
          <w:b w:val="0"/>
          <w:sz w:val="16"/>
        </w:rPr>
        <w:t xml:space="preserve">Due to their levels of investment, exports and employment generation, the electric and electronic industries have become strategic sectors of </w:t>
      </w:r>
      <w:r w:rsidRPr="00480A76">
        <w:rPr>
          <w:rStyle w:val="StyleBoldUnderline"/>
          <w:b/>
        </w:rPr>
        <w:t>the Mexican economy</w:t>
      </w:r>
      <w:r w:rsidRPr="00480A76">
        <w:rPr>
          <w:b w:val="0"/>
          <w:sz w:val="16"/>
        </w:rPr>
        <w:t xml:space="preserve"> and </w:t>
      </w:r>
      <w:r w:rsidRPr="00480A76">
        <w:rPr>
          <w:rStyle w:val="StyleBoldUnderline"/>
          <w:b/>
        </w:rPr>
        <w:t>have positioned the country as an increasingly important player in the global markets</w:t>
      </w:r>
      <w:proofErr w:type="gramStart"/>
      <w:r w:rsidRPr="00480A76">
        <w:rPr>
          <w:b w:val="0"/>
          <w:sz w:val="16"/>
        </w:rPr>
        <w:t>.</w:t>
      </w:r>
      <w:r w:rsidRPr="00480A76">
        <w:rPr>
          <w:b w:val="0"/>
          <w:sz w:val="12"/>
        </w:rPr>
        <w:t>¶</w:t>
      </w:r>
      <w:proofErr w:type="gramEnd"/>
      <w:r w:rsidRPr="00480A76">
        <w:rPr>
          <w:b w:val="0"/>
          <w:sz w:val="16"/>
        </w:rPr>
        <w:t xml:space="preserve"> </w:t>
      </w:r>
      <w:r w:rsidRPr="00480A76">
        <w:rPr>
          <w:rStyle w:val="StyleBoldUnderline"/>
          <w:b/>
        </w:rPr>
        <w:t>Mexico is one of the most important</w:t>
      </w:r>
      <w:r w:rsidRPr="00480A76">
        <w:rPr>
          <w:b w:val="0"/>
          <w:sz w:val="16"/>
        </w:rPr>
        <w:t xml:space="preserve"> manufacturing hubs </w:t>
      </w:r>
      <w:r w:rsidRPr="00480A76">
        <w:rPr>
          <w:rStyle w:val="StyleBoldUnderline"/>
          <w:b/>
        </w:rPr>
        <w:t>for the global</w:t>
      </w:r>
      <w:r w:rsidRPr="00480A76">
        <w:rPr>
          <w:b w:val="0"/>
          <w:sz w:val="16"/>
        </w:rPr>
        <w:t xml:space="preserve"> electric and electronic </w:t>
      </w:r>
      <w:r w:rsidRPr="00480A76">
        <w:rPr>
          <w:rStyle w:val="StyleBoldUnderline"/>
          <w:b/>
        </w:rPr>
        <w:t>industries,</w:t>
      </w:r>
      <w:r w:rsidRPr="00480A76">
        <w:rPr>
          <w:b w:val="0"/>
          <w:sz w:val="16"/>
        </w:rPr>
        <w:t xml:space="preserve"> as well as a leading exporter of products from those sectors, which why </w:t>
      </w:r>
      <w:r w:rsidRPr="00480A76">
        <w:rPr>
          <w:rStyle w:val="StyleBoldUnderline"/>
          <w:b/>
        </w:rPr>
        <w:t>it is on its way to become a world-class design, research and development center</w:t>
      </w:r>
      <w:r w:rsidRPr="00480A76">
        <w:rPr>
          <w:b w:val="0"/>
          <w:sz w:val="16"/>
        </w:rPr>
        <w:t>.</w:t>
      </w:r>
      <w:r w:rsidRPr="00480A76">
        <w:rPr>
          <w:b w:val="0"/>
          <w:sz w:val="12"/>
        </w:rPr>
        <w:t>¶</w:t>
      </w:r>
      <w:r w:rsidRPr="00480A76">
        <w:rPr>
          <w:b w:val="0"/>
          <w:sz w:val="16"/>
        </w:rPr>
        <w:t xml:space="preserve"> Facts speak by themselves. Mexico is Latin America's second largest producer of household appliances and, according to data from Global Trade Atlas (GTA), the country is the world's sixth largest exporter of household appliances, the largest exporter of flat screen TVs, refrigerators and freezers with a separate exterior door, and the fourth largest exporter of computers</w:t>
      </w:r>
      <w:proofErr w:type="gramStart"/>
      <w:r w:rsidRPr="00480A76">
        <w:rPr>
          <w:b w:val="0"/>
          <w:sz w:val="16"/>
        </w:rPr>
        <w:t>.</w:t>
      </w:r>
      <w:r w:rsidRPr="00480A76">
        <w:rPr>
          <w:b w:val="0"/>
          <w:sz w:val="12"/>
        </w:rPr>
        <w:t>¶</w:t>
      </w:r>
      <w:proofErr w:type="gramEnd"/>
      <w:r w:rsidRPr="00480A76">
        <w:rPr>
          <w:b w:val="0"/>
          <w:sz w:val="16"/>
        </w:rPr>
        <w:t xml:space="preserve"> Behind these figures, several decades of development can be found, which have led to the consolidation of a production plant that today, in addition to manufacturing activities, is focusing on research and development (R&amp;D) of new solutions to meet the needs and demands of an evolving global market.</w:t>
      </w:r>
      <w:r w:rsidRPr="00480A76">
        <w:rPr>
          <w:b w:val="0"/>
          <w:sz w:val="12"/>
        </w:rPr>
        <w:t>¶</w:t>
      </w:r>
      <w:r w:rsidRPr="00480A76">
        <w:rPr>
          <w:b w:val="0"/>
          <w:sz w:val="16"/>
        </w:rPr>
        <w:t xml:space="preserve"> At first, </w:t>
      </w:r>
      <w:r w:rsidRPr="00480A76">
        <w:rPr>
          <w:rStyle w:val="underline"/>
        </w:rPr>
        <w:t>Mexico's proximity to the US –the world's largest market for electrical and electronic sectors–, coupled with a number of advantages such as competitive production costs and highly-skilled human capital, attracted some of the industry's biggest players to the country</w:t>
      </w:r>
      <w:r w:rsidRPr="00480A76">
        <w:rPr>
          <w:b w:val="0"/>
          <w:sz w:val="16"/>
        </w:rPr>
        <w:t>.</w:t>
      </w:r>
      <w:r w:rsidRPr="00480A76">
        <w:rPr>
          <w:b w:val="0"/>
          <w:sz w:val="12"/>
        </w:rPr>
        <w:t>¶</w:t>
      </w:r>
      <w:r w:rsidRPr="00480A76">
        <w:rPr>
          <w:b w:val="0"/>
          <w:sz w:val="16"/>
        </w:rPr>
        <w:t xml:space="preserve"> Major transnational companies producing household appliances and electronics, saw in Mexico an opportunity to reduce production costs, easily enter the US market and, at the same time, gain space in a domestic market with promising growth prospects.</w:t>
      </w:r>
      <w:r w:rsidRPr="00480A76">
        <w:rPr>
          <w:b w:val="0"/>
          <w:sz w:val="12"/>
        </w:rPr>
        <w:t>¶</w:t>
      </w:r>
      <w:r w:rsidRPr="00480A76">
        <w:rPr>
          <w:b w:val="0"/>
          <w:sz w:val="16"/>
        </w:rPr>
        <w:t xml:space="preserve"> Today, these companies still consider Mexico as a strategic ally; but they are not alone. </w:t>
      </w:r>
      <w:r w:rsidRPr="00480A76">
        <w:rPr>
          <w:rStyle w:val="StyleBoldUnderline"/>
          <w:b/>
        </w:rPr>
        <w:t>Mexican companies have achieved significant levels of development and are now competing globally with large multinationals</w:t>
      </w:r>
      <w:proofErr w:type="gramStart"/>
      <w:r w:rsidRPr="00480A76">
        <w:rPr>
          <w:b w:val="0"/>
          <w:sz w:val="16"/>
        </w:rPr>
        <w:t>.</w:t>
      </w:r>
      <w:r w:rsidRPr="00480A76">
        <w:rPr>
          <w:b w:val="0"/>
          <w:sz w:val="12"/>
        </w:rPr>
        <w:t>¶</w:t>
      </w:r>
      <w:proofErr w:type="gramEnd"/>
      <w:r w:rsidRPr="00480A76">
        <w:rPr>
          <w:b w:val="0"/>
          <w:sz w:val="16"/>
        </w:rPr>
        <w:t xml:space="preserve"> In addition, </w:t>
      </w:r>
      <w:r w:rsidRPr="00480A76">
        <w:rPr>
          <w:rStyle w:val="StyleBoldUnderline"/>
          <w:b/>
        </w:rPr>
        <w:t>the presence of large global firms in Mexico and the growth and internationalization of Mexican companies, encouraged the development and consolidation of a supply chain with companies that also have an important position in international markets</w:t>
      </w:r>
      <w:r w:rsidRPr="00480A76">
        <w:rPr>
          <w:b w:val="0"/>
          <w:sz w:val="16"/>
        </w:rPr>
        <w:t>.</w:t>
      </w:r>
      <w:r w:rsidRPr="00480A76">
        <w:rPr>
          <w:b w:val="0"/>
          <w:sz w:val="12"/>
        </w:rPr>
        <w:t>¶</w:t>
      </w:r>
      <w:r w:rsidRPr="00480A76">
        <w:rPr>
          <w:b w:val="0"/>
          <w:sz w:val="16"/>
        </w:rPr>
        <w:t xml:space="preserve"> Currently, the electric and electronic industries are facing new challenges. Concerned with environmental matters, consumers around the world are looking for safer and energyefficient products</w:t>
      </w:r>
      <w:proofErr w:type="gramStart"/>
      <w:r w:rsidRPr="00480A76">
        <w:rPr>
          <w:b w:val="0"/>
          <w:sz w:val="16"/>
        </w:rPr>
        <w:t>.</w:t>
      </w:r>
      <w:r w:rsidRPr="00480A76">
        <w:rPr>
          <w:b w:val="0"/>
          <w:sz w:val="12"/>
        </w:rPr>
        <w:t>¶</w:t>
      </w:r>
      <w:proofErr w:type="gramEnd"/>
      <w:r w:rsidRPr="00480A76">
        <w:rPr>
          <w:b w:val="0"/>
          <w:sz w:val="16"/>
        </w:rPr>
        <w:t xml:space="preserve"> Mexican industry has always stood out for its capacity to adapt to the market needs and it is likely to meet its new requirements with creative solutions.</w:t>
      </w:r>
      <w:r w:rsidRPr="00480A76">
        <w:rPr>
          <w:b w:val="0"/>
          <w:sz w:val="12"/>
        </w:rPr>
        <w:t>¶</w:t>
      </w:r>
      <w:r w:rsidRPr="00480A76">
        <w:rPr>
          <w:b w:val="0"/>
          <w:sz w:val="16"/>
        </w:rPr>
        <w:t xml:space="preserve"> So far, </w:t>
      </w:r>
      <w:r w:rsidRPr="00480A76">
        <w:rPr>
          <w:rStyle w:val="underline"/>
        </w:rPr>
        <w:t>Mexico remains as one of the most attractive investment destinations</w:t>
      </w:r>
      <w:r w:rsidRPr="00480A76">
        <w:rPr>
          <w:b w:val="0"/>
          <w:sz w:val="16"/>
        </w:rPr>
        <w:t xml:space="preserve"> for electric and electronic companies, and the country's production and exports keep growing at a constant rate. Numbers speak louder than words.</w:t>
      </w:r>
    </w:p>
    <w:p w:rsidR="007A6CDF" w:rsidRDefault="007A6CDF" w:rsidP="007A6CDF">
      <w:pPr>
        <w:pStyle w:val="Heading4"/>
        <w:rPr>
          <w:sz w:val="22"/>
          <w:szCs w:val="22"/>
        </w:rPr>
      </w:pPr>
      <w:r>
        <w:rPr>
          <w:sz w:val="22"/>
          <w:szCs w:val="22"/>
        </w:rPr>
        <w:t xml:space="preserve">Mexico is </w:t>
      </w:r>
      <w:proofErr w:type="gramStart"/>
      <w:r>
        <w:rPr>
          <w:sz w:val="22"/>
          <w:szCs w:val="22"/>
        </w:rPr>
        <w:t>k2</w:t>
      </w:r>
      <w:proofErr w:type="gramEnd"/>
      <w:r>
        <w:rPr>
          <w:sz w:val="22"/>
          <w:szCs w:val="22"/>
        </w:rPr>
        <w:t xml:space="preserve"> the global economy</w:t>
      </w:r>
    </w:p>
    <w:p w:rsidR="007A6CDF" w:rsidRPr="0045295A" w:rsidRDefault="007A6CDF" w:rsidP="007A6CDF">
      <w:pPr>
        <w:rPr>
          <w:b/>
          <w:sz w:val="22"/>
          <w:szCs w:val="22"/>
        </w:rPr>
      </w:pPr>
      <w:r>
        <w:rPr>
          <w:b/>
          <w:sz w:val="22"/>
          <w:szCs w:val="22"/>
        </w:rPr>
        <w:t xml:space="preserve">Economist 12 </w:t>
      </w:r>
    </w:p>
    <w:p w:rsidR="007A6CDF" w:rsidRDefault="007A6CDF" w:rsidP="007A6CDF">
      <w:r>
        <w:t>The Economist, “</w:t>
      </w:r>
      <w:r w:rsidRPr="00BB41C4">
        <w:t>Señores, start your engines</w:t>
      </w:r>
      <w:r>
        <w:t>” [</w:t>
      </w:r>
      <w:r w:rsidRPr="00BB41C4">
        <w:t>http://www.economist.com/news/special-report/21566782-cheaper-china-and-credit-and-oil-about-start-flowing-mexico-becoming</w:t>
      </w:r>
      <w:proofErr w:type="gramStart"/>
      <w:r w:rsidRPr="00BB41C4">
        <w:t>?fsrc</w:t>
      </w:r>
      <w:proofErr w:type="gramEnd"/>
      <w:r w:rsidRPr="00BB41C4">
        <w:t>=scn/tw_ec/se_ores_start_your_engines</w:t>
      </w:r>
      <w:r>
        <w:t xml:space="preserve">] November 24 / ajs </w:t>
      </w:r>
    </w:p>
    <w:p w:rsidR="007A6CDF" w:rsidRPr="00297F33" w:rsidRDefault="007A6CDF" w:rsidP="007A6CDF"/>
    <w:p w:rsidR="007A6CDF" w:rsidRDefault="007A6CDF" w:rsidP="007A6CDF">
      <w:pPr>
        <w:rPr>
          <w:sz w:val="16"/>
        </w:rPr>
      </w:pPr>
      <w:r w:rsidRPr="00D56008">
        <w:rPr>
          <w:sz w:val="16"/>
        </w:rPr>
        <w:t>A ONCE pretty, now sprawling city with volcano views just south of the capital, is a typical Mexican town. Hernán Cortés stopped off there after toppling the Aztec emperor Moctezuma in 1520; the conquistador’s stables have since been converted into a smart hotel. Yet on the outskirts of the city, in an enormous industrial park, a visitor could forget he was in Latin America. Nissan, a Japanese car giant, has created a factory the size of a village where from next year it will begin turning out thousands of yellow and chessboard-chequered New York City taxis</w:t>
      </w:r>
      <w:r w:rsidRPr="00297F33">
        <w:rPr>
          <w:rStyle w:val="StyleBoldUnderline"/>
        </w:rPr>
        <w:t>. Once shuttered off by tariffs and trade controls, Mexico has opened up to become a place where the world does business.</w:t>
      </w:r>
      <w:r w:rsidRPr="00D56008">
        <w:rPr>
          <w:sz w:val="16"/>
        </w:rPr>
        <w:t xml:space="preserve"> The North American Free-Trade Agreement (NAFTA), which in 1994 eliminated most tariffs between Mexico, the United States and Canada, was only the beginning</w:t>
      </w:r>
      <w:r w:rsidRPr="00297F33">
        <w:rPr>
          <w:rStyle w:val="StyleBoldUnderline"/>
        </w:rPr>
        <w:t>: Mexico now boasts free-trade deals with 44 countries, more than any other nation.</w:t>
      </w:r>
      <w:r w:rsidRPr="00D56008">
        <w:rPr>
          <w:sz w:val="16"/>
        </w:rPr>
        <w:t xml:space="preserve"> In northern and central Mexico German companies turn out electrical components for Europe, Canadian firms assemble aircraft parts and factory after factory makes televisions, fridge-freezers and much else. Each year Mexico exports manufactured goods to about the same value as the rest of Latin America put together. </w:t>
      </w:r>
      <w:r w:rsidRPr="00297F33">
        <w:rPr>
          <w:rStyle w:val="StyleBoldUnderline"/>
        </w:rPr>
        <w:t>Trade makes up a bigger chunk of its GDP than of any other large country.</w:t>
      </w:r>
      <w:r w:rsidRPr="00D56008">
        <w:rPr>
          <w:sz w:val="16"/>
        </w:rPr>
        <w:t xml:space="preserve"> Normally that would be a good thing, but after the 2007-08 financial crisis it meant that Mexico got a terrible walloping. Thanks to its wide-open economy and high exposure to the United States it suffered the steepest recession on the American mainland: in 2009 its economy shrank by 6%. The country had already had a rocky decade. When China joined the World Trade Organization in 2001, it started undercutting Mexico’s export industry. In the ten years to 2010 Mexico’s economy grew by an average of just 1.6% a year, less than half the rate of Brazil, which flourished in part by exporting commodities to China. But now </w:t>
      </w:r>
      <w:r w:rsidRPr="00297F33">
        <w:rPr>
          <w:rStyle w:val="StyleBoldUnderline"/>
        </w:rPr>
        <w:t>changes are under way, in Mexico’s factories, its financial sector and even its oil and gas fields,</w:t>
      </w:r>
      <w:r w:rsidRPr="00D56008">
        <w:rPr>
          <w:sz w:val="16"/>
        </w:rPr>
        <w:t xml:space="preserve"> that augur well for a very different decade. Latin America’s perennial underachiever grew faster than Brazil last year and will repeat the trick this year, with a rate of about 4% against less than 2% in Brazil. Mr Peña is aiming to get annual growth up to 6% before his six-year presidency is over. </w:t>
      </w:r>
      <w:r w:rsidRPr="00297F33">
        <w:rPr>
          <w:rStyle w:val="StyleBoldUnderline"/>
        </w:rPr>
        <w:t>By the end of this decade Mexico will probably be among the world’s ten biggest economies;</w:t>
      </w:r>
      <w:r w:rsidRPr="00D56008">
        <w:rPr>
          <w:sz w:val="16"/>
        </w:rPr>
        <w:t xml:space="preserve"> a few bullish forecasters think it might even become the largest in Latin America. How did Mexico achieve such a turnround? China’s cut-price export machine sucked billions of dollars of business out of Mexico. But now Asian wages and transport costs are rising and companies are going west. “The China factor is changing big-time,” says Jim O’Neill, the Goldman Sachs economist who in 2001 coined the “BRICs” acronym—Brazil, Russia, India and China—much to Mexico’s irritation. China is no longer as cheap as it used to be. According to HSBC, a bank, in 2000 it cost just $0.32 an hour to employ a Chinese manufacturing worker, against $1.51 for a Mexican one. By last year Chinese wages had quintupled to $1.63, whereas Mexican ones had risen only to $2.10 (see chart 1). The minimum wage in Shanghai and Qingdao is now higher than in Mexico City and Monterrey, not least because of the rocketing renminbi.</w:t>
      </w:r>
    </w:p>
    <w:p w:rsidR="007A6CDF" w:rsidRDefault="007A6CDF" w:rsidP="007A6CDF">
      <w:pPr>
        <w:pStyle w:val="Heading4"/>
        <w:rPr>
          <w:lang w:eastAsia="ja-JP"/>
        </w:rPr>
      </w:pPr>
      <w:r>
        <w:rPr>
          <w:rFonts w:hint="eastAsia"/>
          <w:lang w:eastAsia="ja-JP"/>
        </w:rPr>
        <w:t xml:space="preserve">Mexico important to global manufacturing </w:t>
      </w:r>
    </w:p>
    <w:p w:rsidR="007A6CDF" w:rsidRDefault="007A6CDF" w:rsidP="007A6CDF">
      <w:pPr>
        <w:rPr>
          <w:rStyle w:val="StyleStyleBold12pt"/>
          <w:lang w:eastAsia="ja-JP"/>
        </w:rPr>
      </w:pPr>
      <w:r>
        <w:rPr>
          <w:rFonts w:hint="eastAsia"/>
          <w:lang w:eastAsia="ja-JP"/>
        </w:rPr>
        <w:t xml:space="preserve"> </w:t>
      </w:r>
      <w:r w:rsidRPr="00FE56D0">
        <w:rPr>
          <w:rStyle w:val="StyleStyleBold12pt"/>
          <w:rFonts w:hint="eastAsia"/>
        </w:rPr>
        <w:t>BCG 13</w:t>
      </w:r>
    </w:p>
    <w:p w:rsidR="007A6CDF" w:rsidRPr="009E4CD6" w:rsidRDefault="007A6CDF" w:rsidP="007A6CDF">
      <w:pPr>
        <w:rPr>
          <w:bCs/>
        </w:rPr>
      </w:pPr>
      <w:r w:rsidRPr="009E4CD6">
        <w:rPr>
          <w:rFonts w:hint="eastAsia"/>
          <w:bCs/>
        </w:rPr>
        <w:t>(Boston Consulting Group)</w:t>
      </w:r>
      <w:r w:rsidRPr="009E4CD6">
        <w:rPr>
          <w:bCs/>
        </w:rPr>
        <w:t>”Mexico’s Growing Cost Advantage over China, Other Economies Will Boost Its Exports—and U.S. Manufacturers”</w:t>
      </w:r>
      <w:r w:rsidRPr="009E4CD6">
        <w:rPr>
          <w:rFonts w:hint="eastAsia"/>
          <w:bCs/>
        </w:rPr>
        <w:t xml:space="preserve"> </w:t>
      </w:r>
    </w:p>
    <w:p w:rsidR="007A6CDF" w:rsidRDefault="007A6CDF" w:rsidP="007A6CDF">
      <w:pPr>
        <w:rPr>
          <w:lang w:eastAsia="ja-JP"/>
        </w:rPr>
      </w:pPr>
      <w:r>
        <w:rPr>
          <w:rStyle w:val="StyleStyleBold12pt"/>
          <w:rFonts w:hint="eastAsia"/>
          <w:b w:val="0"/>
          <w:lang w:eastAsia="ja-JP"/>
        </w:rPr>
        <w:t>[</w:t>
      </w:r>
      <w:r>
        <w:t>http://www.bcg.com/media/PressReleaseDetails.aspx</w:t>
      </w:r>
      <w:proofErr w:type="gramStart"/>
      <w:r>
        <w:t>?id</w:t>
      </w:r>
      <w:proofErr w:type="gramEnd"/>
      <w:r>
        <w:t>=tcm:12-139022</w:t>
      </w:r>
      <w:r>
        <w:rPr>
          <w:rFonts w:hint="eastAsia"/>
          <w:lang w:eastAsia="ja-JP"/>
        </w:rPr>
        <w:t>] June 28</w:t>
      </w:r>
    </w:p>
    <w:p w:rsidR="007A6CDF" w:rsidRPr="00FE56D0" w:rsidRDefault="007A6CDF" w:rsidP="007A6CDF">
      <w:pPr>
        <w:rPr>
          <w:rStyle w:val="StyleStyleBold12pt"/>
          <w:b w:val="0"/>
          <w:lang w:eastAsia="ja-JP"/>
        </w:rPr>
      </w:pPr>
    </w:p>
    <w:p w:rsidR="007A6CDF" w:rsidRPr="004E541D" w:rsidRDefault="007A6CDF" w:rsidP="007A6CDF">
      <w:pPr>
        <w:rPr>
          <w:sz w:val="16"/>
          <w:lang w:eastAsia="ja-JP"/>
        </w:rPr>
      </w:pPr>
      <w:r w:rsidRPr="004E541D">
        <w:rPr>
          <w:sz w:val="16"/>
          <w:lang w:eastAsia="ja-JP"/>
        </w:rPr>
        <w:t>Within five years</w:t>
      </w:r>
      <w:r w:rsidRPr="00BD64CB">
        <w:rPr>
          <w:rStyle w:val="StyleBoldUnderline"/>
        </w:rPr>
        <w:t>, higher manufacturing exports due to a widening cost advantage over China and other major economies could add $20 billion to $60 billion in output to Mexico’s economy annually</w:t>
      </w:r>
      <w:r w:rsidRPr="004E541D">
        <w:rPr>
          <w:sz w:val="16"/>
          <w:lang w:eastAsia="ja-JP"/>
        </w:rPr>
        <w:t xml:space="preserve">. And thanks to the North America Free Trade Agreement (NAFTA), </w:t>
      </w:r>
      <w:r w:rsidRPr="00BD64CB">
        <w:rPr>
          <w:rStyle w:val="StyleBoldUnderline"/>
        </w:rPr>
        <w:t>U.S. manufacturers of components for everything from automobiles to computers assembled in Mexico also stand to benefit</w:t>
      </w:r>
      <w:r w:rsidRPr="004E541D">
        <w:rPr>
          <w:sz w:val="16"/>
          <w:lang w:eastAsia="ja-JP"/>
        </w:rPr>
        <w:t>, according to new research by The Boston Consulting Group (BCG)</w:t>
      </w:r>
      <w:proofErr w:type="gramStart"/>
      <w:r w:rsidRPr="004E541D">
        <w:rPr>
          <w:sz w:val="16"/>
          <w:lang w:eastAsia="ja-JP"/>
        </w:rPr>
        <w:t>.¶</w:t>
      </w:r>
      <w:proofErr w:type="gramEnd"/>
      <w:r w:rsidRPr="004E541D">
        <w:rPr>
          <w:sz w:val="16"/>
          <w:lang w:eastAsia="ja-JP"/>
        </w:rPr>
        <w:t xml:space="preserve"> </w:t>
      </w:r>
      <w:r w:rsidRPr="00BD64CB">
        <w:rPr>
          <w:rStyle w:val="StyleBoldUnderline"/>
        </w:rPr>
        <w:t xml:space="preserve">The key drivers of Mexico’s improving competitive edge are </w:t>
      </w:r>
      <w:r w:rsidRPr="004E541D">
        <w:rPr>
          <w:sz w:val="16"/>
        </w:rPr>
        <w:t>relatively</w:t>
      </w:r>
      <w:r w:rsidRPr="00BD64CB">
        <w:rPr>
          <w:rStyle w:val="StyleBoldUnderline"/>
        </w:rPr>
        <w:t xml:space="preserve"> low labor costs and shorter supply chains due to the country's proximity to markets in the U.S.</w:t>
      </w:r>
      <w:r w:rsidRPr="004E541D">
        <w:rPr>
          <w:sz w:val="16"/>
          <w:lang w:eastAsia="ja-JP"/>
        </w:rPr>
        <w:t xml:space="preserve"> </w:t>
      </w:r>
      <w:r w:rsidRPr="00BD64CB">
        <w:rPr>
          <w:rStyle w:val="StyleBoldUnderline"/>
        </w:rPr>
        <w:t>Another important advantage is that Mexico has 44 free-trade agreements</w:t>
      </w:r>
      <w:r w:rsidRPr="004E541D">
        <w:rPr>
          <w:sz w:val="16"/>
          <w:lang w:eastAsia="ja-JP"/>
        </w:rPr>
        <w:t>—</w:t>
      </w:r>
      <w:r w:rsidRPr="00BD64CB">
        <w:rPr>
          <w:rStyle w:val="StyleBoldUnderline"/>
        </w:rPr>
        <w:t>more than any other nation</w:t>
      </w:r>
      <w:r w:rsidRPr="004E541D">
        <w:rPr>
          <w:sz w:val="16"/>
          <w:lang w:eastAsia="ja-JP"/>
        </w:rPr>
        <w:t>—</w:t>
      </w:r>
      <w:r w:rsidRPr="00BD64CB">
        <w:rPr>
          <w:rStyle w:val="StyleBoldUnderline"/>
        </w:rPr>
        <w:t>allowing many of its exports to enter major economies with few or no duties</w:t>
      </w:r>
      <w:proofErr w:type="gramStart"/>
      <w:r w:rsidRPr="00BD64CB">
        <w:rPr>
          <w:rStyle w:val="StyleBoldUnderline"/>
        </w:rPr>
        <w:t>.</w:t>
      </w:r>
      <w:r w:rsidRPr="004E541D">
        <w:rPr>
          <w:sz w:val="16"/>
          <w:lang w:eastAsia="ja-JP"/>
        </w:rPr>
        <w:t>¶</w:t>
      </w:r>
      <w:proofErr w:type="gramEnd"/>
      <w:r w:rsidRPr="004E541D">
        <w:rPr>
          <w:sz w:val="16"/>
          <w:lang w:eastAsia="ja-JP"/>
        </w:rPr>
        <w:t xml:space="preserve"> A tipping point was reached </w:t>
      </w:r>
      <w:r w:rsidRPr="00BD64CB">
        <w:rPr>
          <w:rStyle w:val="StyleBoldUnderline"/>
        </w:rPr>
        <w:t>in 2012</w:t>
      </w:r>
      <w:r w:rsidRPr="004E541D">
        <w:rPr>
          <w:sz w:val="16"/>
          <w:lang w:eastAsia="ja-JP"/>
        </w:rPr>
        <w:t xml:space="preserve">, when </w:t>
      </w:r>
      <w:r w:rsidRPr="00BD64CB">
        <w:rPr>
          <w:rStyle w:val="StyleBoldUnderline"/>
        </w:rPr>
        <w:t>average manufacturing costs in Mexico</w:t>
      </w:r>
      <w:r w:rsidRPr="004E541D">
        <w:rPr>
          <w:sz w:val="16"/>
          <w:lang w:eastAsia="ja-JP"/>
        </w:rPr>
        <w:t xml:space="preserve">, adjusted for productivity, </w:t>
      </w:r>
      <w:r w:rsidRPr="00BD64CB">
        <w:rPr>
          <w:rStyle w:val="StyleBoldUnderline"/>
        </w:rPr>
        <w:t>dropped below those of China</w:t>
      </w:r>
      <w:r w:rsidRPr="004E541D">
        <w:rPr>
          <w:sz w:val="16"/>
          <w:lang w:eastAsia="ja-JP"/>
        </w:rPr>
        <w:t>. By 2015, BCG projects, average total manufacturing costs in Mexico are likely to be around 6 percent lower than in China and around 20 to 30 percent lower than in Japan, Germany, Italy, and Belgium</w:t>
      </w:r>
      <w:proofErr w:type="gramStart"/>
      <w:r w:rsidRPr="004E541D">
        <w:rPr>
          <w:sz w:val="16"/>
          <w:lang w:eastAsia="ja-JP"/>
        </w:rPr>
        <w:t>.¶</w:t>
      </w:r>
      <w:proofErr w:type="gramEnd"/>
      <w:r w:rsidRPr="004E541D">
        <w:rPr>
          <w:sz w:val="16"/>
          <w:lang w:eastAsia="ja-JP"/>
        </w:rPr>
        <w:t xml:space="preserve"> “Mexico is in a strong position to be a significant winner from shifts in the global economy,” said Harold L. Sirkin, a BCG senior partner. “That is good news not only for Mexico, which relies on exports for around one-third of its GDP. It’s also good for America, since </w:t>
      </w:r>
      <w:r w:rsidRPr="00BD64CB">
        <w:rPr>
          <w:rStyle w:val="StyleBoldUnderline"/>
        </w:rPr>
        <w:t>products made in Mexico contain four times as many U.S.-made parts, on average, as those made in China</w:t>
      </w:r>
      <w:r w:rsidRPr="004E541D">
        <w:rPr>
          <w:sz w:val="16"/>
          <w:lang w:eastAsia="ja-JP"/>
        </w:rPr>
        <w:t xml:space="preserve">.”¶ </w:t>
      </w:r>
      <w:proofErr w:type="gramStart"/>
      <w:r w:rsidRPr="004E541D">
        <w:rPr>
          <w:sz w:val="16"/>
          <w:lang w:eastAsia="ja-JP"/>
        </w:rPr>
        <w:t>The</w:t>
      </w:r>
      <w:proofErr w:type="gramEnd"/>
      <w:r w:rsidRPr="004E541D">
        <w:rPr>
          <w:sz w:val="16"/>
          <w:lang w:eastAsia="ja-JP"/>
        </w:rPr>
        <w:t xml:space="preserve"> research is part of BCG’s ongoing “Made in America, Again” series on the changing global economics of manufacturing, produced by its Operations and Global Advantage practices. BCG has previously released research predicting that rising U.S. exports, combined with production “reshored” from China, could create up to 5 million new U.S. jobs in manufacturing and related services by the end of the decade, thanks largely to significant labor- and energy-cost advantages over Western Europe and Japan and rising costs in China</w:t>
      </w:r>
      <w:proofErr w:type="gramStart"/>
      <w:r w:rsidRPr="004E541D">
        <w:rPr>
          <w:sz w:val="16"/>
          <w:lang w:eastAsia="ja-JP"/>
        </w:rPr>
        <w:t>.¶</w:t>
      </w:r>
      <w:proofErr w:type="gramEnd"/>
      <w:r w:rsidRPr="004E541D">
        <w:rPr>
          <w:sz w:val="16"/>
          <w:lang w:eastAsia="ja-JP"/>
        </w:rPr>
        <w:t xml:space="preserve"> </w:t>
      </w:r>
      <w:r w:rsidRPr="00BD64CB">
        <w:rPr>
          <w:rStyle w:val="StyleBoldUnderline"/>
        </w:rPr>
        <w:t>Global companies are expected to continue moving production to Mexico despite concerns over crime and safety</w:t>
      </w:r>
      <w:r w:rsidRPr="004E541D">
        <w:rPr>
          <w:sz w:val="16"/>
          <w:lang w:eastAsia="ja-JP"/>
        </w:rPr>
        <w:t>. Research by the World Economic Forum has found that companies view violence and corruption as the most problematic factors of having operations in Mexico—as well as significant costs of doing business. Another drawback is the perception that Mexico lacks enough skilled workers</w:t>
      </w:r>
      <w:proofErr w:type="gramStart"/>
      <w:r w:rsidRPr="004E541D">
        <w:rPr>
          <w:sz w:val="16"/>
          <w:lang w:eastAsia="ja-JP"/>
        </w:rPr>
        <w:t>.¶</w:t>
      </w:r>
      <w:proofErr w:type="gramEnd"/>
      <w:r w:rsidRPr="004E541D">
        <w:rPr>
          <w:sz w:val="16"/>
          <w:lang w:eastAsia="ja-JP"/>
        </w:rPr>
        <w:t xml:space="preserve"> </w:t>
      </w:r>
      <w:r w:rsidRPr="00BD64CB">
        <w:rPr>
          <w:rStyle w:val="StyleBoldUnderline"/>
        </w:rPr>
        <w:t>But the cost advantages of producing in Mexico are becoming so attractive that many companies are finding ways to mitigate these perceived risks</w:t>
      </w:r>
      <w:r w:rsidRPr="004E541D">
        <w:rPr>
          <w:sz w:val="16"/>
          <w:lang w:eastAsia="ja-JP"/>
        </w:rPr>
        <w:t xml:space="preserve">. “When the economics are a wash, U.S. manufacturers often keep production in the U.S.,” said Michael Zinser, a BCG partner who leads the firm’s manufacturing work in North America. “But when the economics are compelling, companies will invest in additional security and training to address these issues.”¶ </w:t>
      </w:r>
      <w:r w:rsidRPr="00BD64CB">
        <w:rPr>
          <w:rStyle w:val="StyleBoldUnderline"/>
        </w:rPr>
        <w:t>Mexico’s labor costs are especially competitive when productivity differences with other economies are factored in</w:t>
      </w:r>
      <w:r w:rsidRPr="004E541D">
        <w:rPr>
          <w:sz w:val="16"/>
          <w:lang w:eastAsia="ja-JP"/>
        </w:rPr>
        <w:t xml:space="preserve">. </w:t>
      </w:r>
      <w:r w:rsidRPr="00BD64CB">
        <w:rPr>
          <w:rStyle w:val="StyleBoldUnderline"/>
        </w:rPr>
        <w:t>By 2015</w:t>
      </w:r>
      <w:r w:rsidRPr="004E541D">
        <w:rPr>
          <w:sz w:val="16"/>
          <w:lang w:eastAsia="ja-JP"/>
        </w:rPr>
        <w:t xml:space="preserve">, for example, average </w:t>
      </w:r>
      <w:r w:rsidRPr="00BD64CB">
        <w:rPr>
          <w:rStyle w:val="StyleBoldUnderline"/>
        </w:rPr>
        <w:t>manufacturing-labor costs in Mexico are projected to be 19 percent lower than in China</w:t>
      </w:r>
      <w:r w:rsidRPr="004E541D">
        <w:rPr>
          <w:sz w:val="16"/>
          <w:lang w:eastAsia="ja-JP"/>
        </w:rPr>
        <w:t xml:space="preserve">, where wages are rising rapidly, and around 30 percent lower when adjusted for output per worker. In 2000, Mexican labor was 58 percent more expensive than in China. </w:t>
      </w:r>
      <w:r w:rsidRPr="00BD64CB">
        <w:rPr>
          <w:rStyle w:val="StyleBoldUnderline"/>
        </w:rPr>
        <w:t>Mexico will also have lower energy costs than many other economies</w:t>
      </w:r>
      <w:r w:rsidRPr="004E541D">
        <w:rPr>
          <w:sz w:val="16"/>
          <w:lang w:eastAsia="ja-JP"/>
        </w:rPr>
        <w:t>. Average electricity costs are around 4 percent lower in Mexico than in China, for example, while the average price of industrial natural gas is 63 percent lower</w:t>
      </w:r>
      <w:proofErr w:type="gramStart"/>
      <w:r w:rsidRPr="004E541D">
        <w:rPr>
          <w:sz w:val="16"/>
          <w:lang w:eastAsia="ja-JP"/>
        </w:rPr>
        <w:t>.¶</w:t>
      </w:r>
      <w:proofErr w:type="gramEnd"/>
      <w:r w:rsidRPr="004E541D">
        <w:rPr>
          <w:sz w:val="16"/>
          <w:lang w:eastAsia="ja-JP"/>
        </w:rPr>
        <w:t xml:space="preserve"> The industries expected to see the biggest production gains are likely to be transportation goods, computers and electronics, appliances, and machinery. “These industries have relatively high labor content, stringent logistical requirements, and strong existing manufacturing clusters in Mexico,” explained Eduardo León, a BCG senior partner based in Monterrey. Due to Mexico’s growing cost advantage, production in these industries could increase between 7 to 19 percent by 2017 over and above the projected level if current growth trends remain the same. </w:t>
      </w:r>
      <w:r w:rsidRPr="00BD64CB">
        <w:rPr>
          <w:rStyle w:val="StyleBoldUnderline"/>
        </w:rPr>
        <w:t>This could result in 300,000 to 900,000 direct manufacturing jobs annually in Mexico and 1.5 million to 3.5 million jobs in related services jobs</w:t>
      </w:r>
      <w:proofErr w:type="gramStart"/>
      <w:r w:rsidRPr="004E541D">
        <w:rPr>
          <w:sz w:val="16"/>
          <w:lang w:eastAsia="ja-JP"/>
        </w:rPr>
        <w:t>.¶</w:t>
      </w:r>
      <w:proofErr w:type="gramEnd"/>
      <w:r w:rsidRPr="004E541D">
        <w:rPr>
          <w:sz w:val="16"/>
          <w:lang w:eastAsia="ja-JP"/>
        </w:rPr>
        <w:t xml:space="preserve"> “Companies investing in Mexico must balance the economics with the potential downsides,” said Sirkin, who, along with Zinser and BCG partner Justin Rose, is coauthor of The US Manufacturing Renaissance: How Shifting Global Economics Are Creating an American Comeback (Knowledge@Wharton, 2012). “</w:t>
      </w:r>
      <w:r w:rsidRPr="00BD64CB">
        <w:rPr>
          <w:rStyle w:val="StyleBoldUnderline"/>
        </w:rPr>
        <w:t>But the economic advantages are becoming so pronounced that global companies should include Mexico on a shortlist of locations for their next manufacturing plant.”</w:t>
      </w:r>
    </w:p>
    <w:p w:rsidR="007A6CDF" w:rsidRDefault="007A6CDF" w:rsidP="007A6CDF">
      <w:pPr>
        <w:rPr>
          <w:sz w:val="16"/>
        </w:rPr>
      </w:pPr>
    </w:p>
    <w:p w:rsidR="007A6CDF" w:rsidRDefault="007A6CDF" w:rsidP="007A6CDF">
      <w:pPr>
        <w:pStyle w:val="Heading3"/>
      </w:pPr>
      <w:r>
        <w:t>US Economy</w:t>
      </w:r>
    </w:p>
    <w:p w:rsidR="007A6CDF" w:rsidRPr="002D1A09" w:rsidRDefault="007A6CDF" w:rsidP="007A6CDF">
      <w:pPr>
        <w:pStyle w:val="Heading4"/>
        <w:rPr>
          <w:rStyle w:val="StyleStyleBold12pt"/>
          <w:b/>
        </w:rPr>
      </w:pPr>
      <w:r>
        <w:rPr>
          <w:rStyle w:val="StyleStyleBold12pt"/>
          <w:b/>
        </w:rPr>
        <w:t>Mexico economy critical to US economy</w:t>
      </w:r>
    </w:p>
    <w:p w:rsidR="007A6CDF" w:rsidRPr="00E10D90" w:rsidRDefault="007A6CDF" w:rsidP="007A6CDF">
      <w:pPr>
        <w:rPr>
          <w:bCs/>
          <w:sz w:val="26"/>
        </w:rPr>
      </w:pPr>
      <w:r>
        <w:rPr>
          <w:rStyle w:val="StyleStyleBold12pt"/>
        </w:rPr>
        <w:t>Roberts and Walser 9 (</w:t>
      </w:r>
      <w:r>
        <w:rPr>
          <w:rStyle w:val="StyleStyleBold12pt"/>
          <w:b w:val="0"/>
        </w:rPr>
        <w:t xml:space="preserve">James and Ray, February 12, 2009) “Growing Instability in Mexico Threatens U.S. Economic and Border Security” Heritage Foundation, Accessed July 6 2013, </w:t>
      </w:r>
      <w:r w:rsidRPr="00757DEF">
        <w:rPr>
          <w:rStyle w:val="StyleStyleBold12pt"/>
          <w:b w:val="0"/>
        </w:rPr>
        <w:t>http://www.heritage.org/research/reports/2009/02/growing-instability-in-mexico-threatens-us-economy-and-border-security#_ftn4</w:t>
      </w:r>
    </w:p>
    <w:p w:rsidR="007A6CDF" w:rsidRDefault="007A6CDF" w:rsidP="007A6CDF">
      <w:pPr>
        <w:spacing w:before="100" w:beforeAutospacing="1" w:after="100" w:afterAutospacing="1"/>
        <w:rPr>
          <w:rFonts w:ascii="Times New Roman" w:hAnsi="Times New Roman" w:cs="Times New Roman"/>
          <w:sz w:val="16"/>
        </w:rPr>
      </w:pPr>
      <w:r w:rsidRPr="00E73159">
        <w:rPr>
          <w:rFonts w:ascii="Times New Roman" w:hAnsi="Times New Roman" w:cs="Times New Roman"/>
          <w:sz w:val="16"/>
        </w:rPr>
        <w:t xml:space="preserve"> </w:t>
      </w:r>
      <w:r w:rsidRPr="00702DBD">
        <w:rPr>
          <w:rFonts w:ascii="Times New Roman" w:hAnsi="Times New Roman" w:cs="Times New Roman"/>
          <w:b/>
          <w:u w:val="single"/>
        </w:rPr>
        <w:t>Mexico's ongoing political stability and economic health are critical to the prosperity and national security of the United States.</w:t>
      </w:r>
      <w:r w:rsidRPr="00E73159">
        <w:rPr>
          <w:rFonts w:ascii="Times New Roman" w:hAnsi="Times New Roman" w:cs="Times New Roman"/>
          <w:sz w:val="16"/>
        </w:rPr>
        <w:t xml:space="preserve"> The Obama Administration must make confronting the many challenges facing our southern neighbor both a foreign and a domestic policy priority. In order to realize this vital American interest, the current Administration should do the following</w:t>
      </w:r>
      <w:proofErr w:type="gramStart"/>
      <w:r w:rsidRPr="00E73159">
        <w:rPr>
          <w:rFonts w:ascii="Times New Roman" w:hAnsi="Times New Roman" w:cs="Times New Roman"/>
          <w:sz w:val="16"/>
        </w:rPr>
        <w:t>:¶</w:t>
      </w:r>
      <w:proofErr w:type="gramEnd"/>
      <w:r w:rsidRPr="00E73159">
        <w:rPr>
          <w:rFonts w:ascii="Times New Roman" w:hAnsi="Times New Roman" w:cs="Times New Roman"/>
          <w:sz w:val="16"/>
        </w:rPr>
        <w:t xml:space="preserve"> Not delay in sending an early and loud signal that it is prepared to work closely with Mexico and the Calderon government to defeat the drug cartels and strengthen-to the extent possible-Mexico's critical legal, law enforcement, and judicial institutions through an expanded and better funded "Merida Initiative" cooperation program. General McCaffrey warns that "Mexico is on the edge of the abyss-it could become a narco-state in the coming decade."</w:t>
      </w:r>
      <w:bookmarkStart w:id="4" w:name="_ftnref12"/>
      <w:r w:rsidRPr="008A2E4B">
        <w:rPr>
          <w:rFonts w:ascii="Times New Roman" w:hAnsi="Times New Roman" w:cs="Times New Roman"/>
        </w:rPr>
        <w:fldChar w:fldCharType="begin"/>
      </w:r>
      <w:r w:rsidRPr="008A2E4B">
        <w:rPr>
          <w:rFonts w:ascii="Times New Roman" w:hAnsi="Times New Roman" w:cs="Times New Roman"/>
        </w:rPr>
        <w:instrText xml:space="preserve"> HYPERLINK "http://www.heritage.org/research/reports/2009/02/growing-instability-in-mexico-threatens-us-economy-and-border-security" \l "_ftn12" \o "" </w:instrText>
      </w:r>
      <w:r w:rsidRPr="008A2E4B">
        <w:rPr>
          <w:rFonts w:ascii="Times New Roman" w:hAnsi="Times New Roman" w:cs="Times New Roman"/>
        </w:rPr>
      </w:r>
      <w:r w:rsidRPr="008A2E4B">
        <w:rPr>
          <w:rFonts w:ascii="Times New Roman" w:hAnsi="Times New Roman" w:cs="Times New Roman"/>
        </w:rPr>
        <w:fldChar w:fldCharType="separate"/>
      </w:r>
      <w:r w:rsidRPr="008A2E4B">
        <w:rPr>
          <w:rStyle w:val="Hyperlink"/>
          <w:rFonts w:ascii="Times New Roman" w:hAnsi="Times New Roman" w:cs="Times New Roman"/>
        </w:rPr>
        <w:t>[12]</w:t>
      </w:r>
      <w:r w:rsidRPr="008A2E4B">
        <w:rPr>
          <w:rFonts w:ascii="Times New Roman" w:hAnsi="Times New Roman" w:cs="Times New Roman"/>
        </w:rPr>
        <w:fldChar w:fldCharType="end"/>
      </w:r>
      <w:bookmarkEnd w:id="4"/>
      <w:r w:rsidRPr="00E73159">
        <w:rPr>
          <w:rFonts w:ascii="Times New Roman" w:hAnsi="Times New Roman" w:cs="Times New Roman"/>
          <w:sz w:val="16"/>
        </w:rPr>
        <w:t xml:space="preserve"> Inaction and indifference are not options</w:t>
      </w:r>
      <w:proofErr w:type="gramStart"/>
      <w:r w:rsidRPr="00E73159">
        <w:rPr>
          <w:rFonts w:ascii="Times New Roman" w:hAnsi="Times New Roman" w:cs="Times New Roman"/>
          <w:sz w:val="16"/>
        </w:rPr>
        <w:t>.¶</w:t>
      </w:r>
      <w:proofErr w:type="gramEnd"/>
      <w:r w:rsidRPr="00E73159">
        <w:rPr>
          <w:rFonts w:ascii="Times New Roman" w:hAnsi="Times New Roman" w:cs="Times New Roman"/>
          <w:sz w:val="16"/>
        </w:rPr>
        <w:t xml:space="preserve"> Pledge a renewed commitment to reducing the flow of illegally trafficked guns, bulk cash, and precursor chemicals from the U.S. into Mexico. Together, the U.S. and Mexico should reach out to Colombia and Central America to strengthen international cooperation critical to bursting the narcotics balloon</w:t>
      </w:r>
      <w:proofErr w:type="gramStart"/>
      <w:r w:rsidRPr="00E73159">
        <w:rPr>
          <w:rFonts w:ascii="Times New Roman" w:hAnsi="Times New Roman" w:cs="Times New Roman"/>
          <w:sz w:val="16"/>
        </w:rPr>
        <w:t>.¶</w:t>
      </w:r>
      <w:proofErr w:type="gramEnd"/>
      <w:r w:rsidRPr="00E73159">
        <w:rPr>
          <w:rFonts w:ascii="Times New Roman" w:hAnsi="Times New Roman" w:cs="Times New Roman"/>
          <w:sz w:val="16"/>
        </w:rPr>
        <w:t xml:space="preserve"> Recognize that </w:t>
      </w:r>
      <w:r w:rsidRPr="00702DBD">
        <w:rPr>
          <w:rFonts w:ascii="Times New Roman" w:hAnsi="Times New Roman" w:cs="Times New Roman"/>
          <w:b/>
          <w:u w:val="single"/>
        </w:rPr>
        <w:t>Mexico's economic health is critical to the U.S</w:t>
      </w:r>
      <w:r w:rsidRPr="00E73159">
        <w:rPr>
          <w:rFonts w:ascii="Times New Roman" w:hAnsi="Times New Roman" w:cs="Times New Roman"/>
          <w:sz w:val="16"/>
        </w:rPr>
        <w:t xml:space="preserve">. </w:t>
      </w:r>
      <w:r w:rsidRPr="00E73159">
        <w:rPr>
          <w:rFonts w:ascii="Times New Roman" w:hAnsi="Times New Roman" w:cs="Times New Roman"/>
          <w:sz w:val="16"/>
          <w:szCs w:val="16"/>
        </w:rPr>
        <w:t>Consequently,</w:t>
      </w:r>
      <w:r w:rsidRPr="00E73159">
        <w:rPr>
          <w:rFonts w:ascii="Times New Roman" w:hAnsi="Times New Roman" w:cs="Times New Roman"/>
          <w:sz w:val="16"/>
        </w:rPr>
        <w:t xml:space="preserve"> </w:t>
      </w:r>
      <w:r w:rsidRPr="00702DBD">
        <w:rPr>
          <w:rFonts w:ascii="Times New Roman" w:hAnsi="Times New Roman" w:cs="Times New Roman"/>
          <w:b/>
          <w:u w:val="single"/>
        </w:rPr>
        <w:t xml:space="preserve">both countries should reaffirm their commitment </w:t>
      </w:r>
      <w:r w:rsidRPr="00E73159">
        <w:rPr>
          <w:sz w:val="16"/>
        </w:rPr>
        <w:t>to</w:t>
      </w:r>
      <w:r w:rsidRPr="00E73159">
        <w:rPr>
          <w:rFonts w:ascii="Times New Roman" w:hAnsi="Times New Roman" w:cs="Times New Roman"/>
          <w:sz w:val="16"/>
        </w:rPr>
        <w:t xml:space="preserve"> </w:t>
      </w:r>
      <w:r w:rsidRPr="00E73159">
        <w:rPr>
          <w:rFonts w:ascii="Times New Roman" w:hAnsi="Times New Roman" w:cs="Times New Roman"/>
          <w:sz w:val="16"/>
          <w:szCs w:val="16"/>
        </w:rPr>
        <w:t>NAFTA, and President Obama should urge President Calderon to continue efforts to reform Mexico's economy by breaking up monopolies and other oligopolies and to look for ways to assist with the agricultural and commercial development of rural and southern Mexico.¶</w:t>
      </w:r>
      <w:r w:rsidRPr="00E73159">
        <w:rPr>
          <w:rFonts w:ascii="Times New Roman" w:hAnsi="Times New Roman" w:cs="Times New Roman"/>
          <w:sz w:val="16"/>
        </w:rPr>
        <w:t xml:space="preserve"> </w:t>
      </w:r>
      <w:r w:rsidRPr="00702DBD">
        <w:rPr>
          <w:rFonts w:ascii="Times New Roman" w:hAnsi="Times New Roman" w:cs="Times New Roman"/>
          <w:b/>
          <w:u w:val="single"/>
        </w:rPr>
        <w:t>Encourage Mexico to open its</w:t>
      </w:r>
      <w:r w:rsidRPr="00E73159">
        <w:rPr>
          <w:rFonts w:ascii="Times New Roman" w:hAnsi="Times New Roman" w:cs="Times New Roman"/>
          <w:sz w:val="16"/>
        </w:rPr>
        <w:t xml:space="preserve"> </w:t>
      </w:r>
      <w:r w:rsidRPr="00E73159">
        <w:rPr>
          <w:rFonts w:ascii="Times New Roman" w:hAnsi="Times New Roman" w:cs="Times New Roman"/>
          <w:sz w:val="16"/>
          <w:szCs w:val="16"/>
        </w:rPr>
        <w:t>oil and electrical</w:t>
      </w:r>
      <w:r w:rsidRPr="00E73159">
        <w:rPr>
          <w:rFonts w:ascii="Times New Roman" w:hAnsi="Times New Roman" w:cs="Times New Roman"/>
          <w:sz w:val="16"/>
        </w:rPr>
        <w:t xml:space="preserve"> </w:t>
      </w:r>
      <w:r w:rsidRPr="00702DBD">
        <w:rPr>
          <w:rFonts w:ascii="Times New Roman" w:hAnsi="Times New Roman" w:cs="Times New Roman"/>
          <w:b/>
          <w:u w:val="single"/>
        </w:rPr>
        <w:t>energy sectors to investment opportunities by U.S. companies. This should be another high priority goal for the Obama Administration, one that can have a stimulus effect on both sides of the border</w:t>
      </w:r>
      <w:proofErr w:type="gramStart"/>
      <w:r w:rsidRPr="00702DBD">
        <w:rPr>
          <w:rFonts w:ascii="Times New Roman" w:hAnsi="Times New Roman" w:cs="Times New Roman"/>
          <w:b/>
          <w:u w:val="single"/>
        </w:rPr>
        <w:t>.¶</w:t>
      </w:r>
      <w:proofErr w:type="gramEnd"/>
      <w:r w:rsidRPr="00E73159">
        <w:rPr>
          <w:rFonts w:ascii="Times New Roman" w:hAnsi="Times New Roman" w:cs="Times New Roman"/>
          <w:sz w:val="16"/>
        </w:rPr>
        <w:t xml:space="preserve"> </w:t>
      </w:r>
    </w:p>
    <w:p w:rsidR="007A6CDF" w:rsidRDefault="007A6CDF" w:rsidP="007A6CDF">
      <w:pPr>
        <w:pStyle w:val="Heading4"/>
      </w:pPr>
      <w:r>
        <w:t>Mexico key to US economy</w:t>
      </w:r>
    </w:p>
    <w:p w:rsidR="007A6CDF" w:rsidRPr="00E73159" w:rsidRDefault="007A6CDF" w:rsidP="007A6CDF">
      <w:pPr>
        <w:rPr>
          <w:rStyle w:val="StyleStyleBold12pt"/>
        </w:rPr>
      </w:pPr>
      <w:r w:rsidRPr="00E73159">
        <w:rPr>
          <w:rStyle w:val="StyleStyleBold12pt"/>
        </w:rPr>
        <w:t>CFR 11</w:t>
      </w:r>
    </w:p>
    <w:p w:rsidR="007A6CDF" w:rsidRPr="00E73159" w:rsidRDefault="007A6CDF" w:rsidP="007A6CDF">
      <w:hyperlink r:id="rId59" w:history="1">
        <w:r w:rsidRPr="00E73159">
          <w:t>http://www.cfr.org/mexico/us-mexico-must-increase-cooperation-confront-drug-war-argues-cfr-report/p24514</w:t>
        </w:r>
      </w:hyperlink>
      <w:r w:rsidRPr="00E73159">
        <w:t xml:space="preserve"> U.S. and Mexico Must Increase Cooperation to Confront Drug War, Argues CFR Report March 29, 2011 Council on Foreign Relations The Council on Foreign Relations (CFR) is an independent, nonpartisan membership organization, think tank, and publisher. </w:t>
      </w:r>
    </w:p>
    <w:p w:rsidR="007A6CDF" w:rsidRPr="00817D31" w:rsidRDefault="007A6CDF" w:rsidP="007A6CDF">
      <w:pPr>
        <w:rPr>
          <w:sz w:val="16"/>
        </w:rPr>
      </w:pPr>
      <w:r w:rsidRPr="00817D31">
        <w:rPr>
          <w:sz w:val="16"/>
        </w:rPr>
        <w:t xml:space="preserve">In </w:t>
      </w:r>
      <w:hyperlink r:id="rId60" w:history="1">
        <w:r w:rsidRPr="00817D31">
          <w:rPr>
            <w:rStyle w:val="Hyperlink"/>
            <w:sz w:val="16"/>
          </w:rPr>
          <w:t>The Drug War in Mexico: Confronting a Shared Threat</w:t>
        </w:r>
      </w:hyperlink>
      <w:r w:rsidRPr="00817D31">
        <w:rPr>
          <w:sz w:val="16"/>
        </w:rPr>
        <w:t xml:space="preserve">, Shirk points out that </w:t>
      </w:r>
      <w:r w:rsidRPr="00792F64">
        <w:rPr>
          <w:rStyle w:val="StyleBoldUnderline"/>
        </w:rPr>
        <w:t>the United States has “much to gain by helping strengthen its southern neighbor and even more to lose if it does not”</w:t>
      </w:r>
      <w:r w:rsidRPr="00817D31">
        <w:rPr>
          <w:sz w:val="16"/>
        </w:rPr>
        <w:t xml:space="preserve"> for the following reasons. - </w:t>
      </w:r>
      <w:r w:rsidRPr="00792F64">
        <w:rPr>
          <w:rStyle w:val="StyleBoldUnderline"/>
        </w:rPr>
        <w:t>The weaker the Mexican state, the greater difficulty the United States will have in controlling the nearly two-thousand-mile border</w:t>
      </w:r>
      <w:r w:rsidRPr="00817D31">
        <w:rPr>
          <w:sz w:val="16"/>
        </w:rPr>
        <w:t xml:space="preserve">. As the dominant wholesale distributors of illegal drugs to U.S. consumers, Mexican traffickers are also </w:t>
      </w:r>
      <w:r w:rsidRPr="00817D31">
        <w:rPr>
          <w:rStyle w:val="StyleBoldUnderline"/>
        </w:rPr>
        <w:t>the single greatest domestic organized crime threat within the United States. - Economically, Mexico is an important ally for the United States. It is the third-largest trade partner, the third-largest source of U.S. imports, and the second-largest exporter of U.S. goods and services</w:t>
      </w:r>
      <w:r w:rsidRPr="00817D31">
        <w:rPr>
          <w:sz w:val="16"/>
        </w:rPr>
        <w:t>. Trade with Mexico benefits the U.S. economy, and “</w:t>
      </w:r>
      <w:r w:rsidRPr="00817D31">
        <w:rPr>
          <w:rStyle w:val="StyleBoldUnderline"/>
        </w:rPr>
        <w:t>the market collapse that would likely accompany a deteriorated security situation could hamper U.S. economic recovery.”</w:t>
      </w:r>
      <w:r w:rsidRPr="00817D31">
        <w:rPr>
          <w:sz w:val="16"/>
        </w:rPr>
        <w:t xml:space="preserve"> - Mexican stability serves as an anchor for the region. “</w:t>
      </w:r>
      <w:r w:rsidRPr="00817D31">
        <w:rPr>
          <w:rStyle w:val="StyleBoldUnderline"/>
        </w:rPr>
        <w:t>Given the fragility of some Central American and Caribbean states, expansion of DTO operations and violence into the region would have a gravely destabilizing effect</w:t>
      </w:r>
      <w:r w:rsidRPr="00817D31">
        <w:rPr>
          <w:sz w:val="16"/>
        </w:rPr>
        <w:t xml:space="preserve">.” - If the security conditions in Mexico were to worsen, “a humanitarian emergency might lead to an unmanageable flow of people into the United States. It would also adversely affect the many U.S. citizens living in Mexico.” </w:t>
      </w:r>
      <w:r w:rsidRPr="00817D31">
        <w:rPr>
          <w:rStyle w:val="StyleBoldUnderline"/>
        </w:rPr>
        <w:t>Shirk recommends a</w:t>
      </w:r>
      <w:r w:rsidRPr="00817D31">
        <w:rPr>
          <w:sz w:val="16"/>
        </w:rPr>
        <w:t xml:space="preserve"> three-pronged approach for </w:t>
      </w:r>
      <w:r w:rsidRPr="00817D31">
        <w:rPr>
          <w:rStyle w:val="StyleBoldUnderline"/>
        </w:rPr>
        <w:t>U.S. policy that can help Mexico overcome its security crisis. - Enhance and consolidate the mechanisms for bilateral and multilateral security cooperation in Mexico and Central America. - Focus on U.S. drug demand, firearms, and money laundering</w:t>
      </w:r>
      <w:r w:rsidRPr="00817D31">
        <w:rPr>
          <w:sz w:val="16"/>
        </w:rPr>
        <w:t xml:space="preserve"> at home, </w:t>
      </w:r>
      <w:r w:rsidRPr="00817D31">
        <w:rPr>
          <w:rStyle w:val="StyleBoldUnderline"/>
        </w:rPr>
        <w:t>and direct greater assistance for institutional and economic development, such as educational and judicial reform</w:t>
      </w:r>
      <w:r w:rsidRPr="00817D31">
        <w:rPr>
          <w:sz w:val="16"/>
        </w:rPr>
        <w:t>. - Work toward drug policy adaptation that includes alternative approaches to reducing the harms caused by drugs.</w:t>
      </w:r>
    </w:p>
    <w:p w:rsidR="007A6CDF" w:rsidRPr="00E73159" w:rsidRDefault="007A6CDF" w:rsidP="007A6CDF"/>
    <w:p w:rsidR="007A6CDF" w:rsidRPr="00525192" w:rsidRDefault="007A6CDF" w:rsidP="007A6CDF">
      <w:pPr>
        <w:pStyle w:val="Heading4"/>
      </w:pPr>
      <w:r w:rsidRPr="00525192">
        <w:t>Mexico is US’s 3rd largest trading partner- Key to commerce and jobs</w:t>
      </w:r>
    </w:p>
    <w:p w:rsidR="007A6CDF" w:rsidRPr="00525192" w:rsidRDefault="007A6CDF" w:rsidP="007A6CDF">
      <w:r w:rsidRPr="00525192">
        <w:t xml:space="preserve">By Catherine E. </w:t>
      </w:r>
      <w:r w:rsidRPr="00525192">
        <w:rPr>
          <w:rStyle w:val="StyleStyleBold12pt"/>
        </w:rPr>
        <w:t>Shoichet </w:t>
      </w:r>
      <w:r w:rsidRPr="00525192">
        <w:t>and Cindy Y. Rodriguez, May ‘</w:t>
      </w:r>
      <w:r w:rsidRPr="00525192">
        <w:rPr>
          <w:rStyle w:val="StyleStyleBold12pt"/>
        </w:rPr>
        <w:t>2013</w:t>
      </w:r>
    </w:p>
    <w:p w:rsidR="007A6CDF" w:rsidRPr="00525192" w:rsidRDefault="007A6CDF" w:rsidP="007A6CDF">
      <w:r w:rsidRPr="00525192">
        <w:t xml:space="preserve"> [Cindy Y. Rodriguez, Editor for Latino audiences at CNN, Catherine Shoichet writes and edits breaking news and feature stories for CNN Digital, </w:t>
      </w:r>
      <w:hyperlink r:id="rId61" w:history="1">
        <w:r w:rsidRPr="00525192">
          <w:t>http://www.cnn.com/2013/05/01/world/americas/mexico-obama-visit</w:t>
        </w:r>
      </w:hyperlink>
      <w:r w:rsidRPr="00525192">
        <w:t xml:space="preserve">, accessed 7/6/13] </w:t>
      </w:r>
    </w:p>
    <w:p w:rsidR="007A6CDF" w:rsidRPr="00525192" w:rsidRDefault="007A6CDF" w:rsidP="007A6CDF">
      <w:pPr>
        <w:rPr>
          <w:sz w:val="16"/>
        </w:rPr>
      </w:pPr>
      <w:r w:rsidRPr="007043E5">
        <w:rPr>
          <w:rStyle w:val="StyleBoldUnderline"/>
        </w:rPr>
        <w:t>The United States is Mexico's largest trading partner, and Mexico is America's third-largest trade partner</w:t>
      </w:r>
      <w:r w:rsidRPr="00525192">
        <w:rPr>
          <w:sz w:val="16"/>
        </w:rPr>
        <w:t xml:space="preserve">, after China and Canada. </w:t>
      </w:r>
      <w:r w:rsidRPr="007043E5">
        <w:rPr>
          <w:rStyle w:val="StyleBoldUnderline"/>
        </w:rPr>
        <w:t>Imports and exports between the two countries totaled nearly $500 billion last year</w:t>
      </w:r>
      <w:r w:rsidRPr="00525192">
        <w:rPr>
          <w:sz w:val="16"/>
        </w:rPr>
        <w:t>. Officials on both sides of the border have said they want economic relations to be a focal point during Obama's visit. Obama's trip comes as Peña Nieto's government has said it's on the verge of pursuing reforms in the country's state-run oil company -- a politically divisive issue in Mexico and something U.S. and global investors are watching closely</w:t>
      </w:r>
      <w:proofErr w:type="gramStart"/>
      <w:r w:rsidRPr="00525192">
        <w:rPr>
          <w:sz w:val="16"/>
        </w:rPr>
        <w:t>.¶</w:t>
      </w:r>
      <w:proofErr w:type="gramEnd"/>
      <w:r w:rsidRPr="00525192">
        <w:rPr>
          <w:sz w:val="16"/>
        </w:rPr>
        <w:t xml:space="preserve"> Obama's take:¶ "We spend so much time on security issues between the United States and Mexico that sometimes I think </w:t>
      </w:r>
      <w:r w:rsidRPr="007043E5">
        <w:rPr>
          <w:rStyle w:val="StyleBoldUnderline"/>
        </w:rPr>
        <w:t>we forget this is a massive trading partner, responsible for huge amounts of commerce and huge numbers of jobs on both sides of the border</w:t>
      </w:r>
      <w:r w:rsidRPr="00525192">
        <w:rPr>
          <w:sz w:val="16"/>
        </w:rPr>
        <w:t>," Obama told reporters on Tuesday. "We want to see how we can deepen that, how we can improve that, and maintain that economic dialogue over a long period of time."</w:t>
      </w:r>
    </w:p>
    <w:p w:rsidR="007A6CDF" w:rsidRPr="00052D86" w:rsidRDefault="007A6CDF" w:rsidP="007A6CDF">
      <w:pPr>
        <w:pStyle w:val="Heading4"/>
      </w:pPr>
      <w:r w:rsidRPr="00052D86">
        <w:t>Trade between Mexico and America is mutually beneficial for job-creation and competitiveness</w:t>
      </w:r>
    </w:p>
    <w:p w:rsidR="007A6CDF" w:rsidRDefault="007A6CDF" w:rsidP="007A6CDF">
      <w:pPr>
        <w:rPr>
          <w:rStyle w:val="StyleBoldUnderline"/>
        </w:rPr>
      </w:pPr>
      <w:r w:rsidRPr="007A7826">
        <w:rPr>
          <w:rStyle w:val="StyleStyleBold12pt"/>
        </w:rPr>
        <w:t>Wilson 11</w:t>
      </w:r>
      <w:r>
        <w:rPr>
          <w:color w:val="000000"/>
          <w:shd w:val="clear" w:color="auto" w:fill="FFFFFF"/>
        </w:rPr>
        <w:t>[Wilson, Christopher E.</w:t>
      </w:r>
      <w:r>
        <w:rPr>
          <w:rStyle w:val="apple-converted-space"/>
          <w:color w:val="000000"/>
          <w:shd w:val="clear" w:color="auto" w:fill="FFFFFF"/>
        </w:rPr>
        <w:t> </w:t>
      </w:r>
      <w:r>
        <w:rPr>
          <w:i/>
          <w:iCs/>
          <w:color w:val="000000"/>
          <w:shd w:val="clear" w:color="auto" w:fill="FFFFFF"/>
        </w:rPr>
        <w:t>Working Together: Economic Ties Between The United States and Mexico</w:t>
      </w:r>
      <w:r>
        <w:rPr>
          <w:color w:val="000000"/>
          <w:shd w:val="clear" w:color="auto" w:fill="FFFFFF"/>
        </w:rPr>
        <w:t>. Rep. Mexico Institute, Woodrow Wilson International Center for Scholars, Nov. 2011. Web. &lt;http://www.wilsoncenter.org/sites/default/files/Working%20Together%20Full%20Document.pdf&gt;.]</w:t>
      </w:r>
    </w:p>
    <w:p w:rsidR="007A6CDF" w:rsidRPr="00052D86" w:rsidRDefault="007A6CDF" w:rsidP="007A6CDF">
      <w:pPr>
        <w:rPr>
          <w:sz w:val="16"/>
        </w:rPr>
      </w:pPr>
      <w:r w:rsidRPr="005477BA">
        <w:rPr>
          <w:rStyle w:val="StyleBoldUnderline"/>
        </w:rPr>
        <w:t>Mexico and the United States are no longer distant neighbors whose ¶ economies are engaged in direct competition and where gains on one side of the border imply losses on the other</w:t>
      </w:r>
      <w:r w:rsidRPr="00052D86">
        <w:rPr>
          <w:sz w:val="16"/>
        </w:rPr>
        <w:t xml:space="preserve">. </w:t>
      </w:r>
      <w:r w:rsidRPr="005477BA">
        <w:rPr>
          <w:rStyle w:val="StyleBoldUnderline"/>
        </w:rPr>
        <w:t>They are now deeply integrated ¶ economies whose future is also linked. Trade between the two countries is not ¶ a zero-sum game but a question of mutual interest. If the Mexican economy ¶ prospers, it is likely to enhance U.S. competitiveness considerably, and vice ¶ versa</w:t>
      </w:r>
      <w:r w:rsidRPr="00052D86">
        <w:rPr>
          <w:sz w:val="16"/>
        </w:rPr>
        <w:t>. Indeed</w:t>
      </w:r>
      <w:r w:rsidRPr="005477BA">
        <w:rPr>
          <w:rStyle w:val="StyleBoldUnderline"/>
        </w:rPr>
        <w:t>, it is hard to conceive of a strategy for increasing U.S. economic ¶ competitiveness and supporting job-creation that does not significantly take ¶ into accou</w:t>
      </w:r>
      <w:r w:rsidRPr="00052D86">
        <w:rPr>
          <w:sz w:val="16"/>
        </w:rPr>
        <w:t xml:space="preserve">nt its two neighboring countries, </w:t>
      </w:r>
      <w:r w:rsidRPr="005477BA">
        <w:rPr>
          <w:rStyle w:val="StyleBoldUnderline"/>
        </w:rPr>
        <w:t>Mexico</w:t>
      </w:r>
      <w:r w:rsidRPr="00052D86">
        <w:rPr>
          <w:sz w:val="16"/>
        </w:rPr>
        <w:t xml:space="preserve"> and Canada. Unlike ¶ two decades ago, when the agreement to launch a free trade agreement in ¶ North America generated enormous controversy, </w:t>
      </w:r>
      <w:r w:rsidRPr="005477BA">
        <w:rPr>
          <w:rStyle w:val="StyleBoldUnderline"/>
        </w:rPr>
        <w:t>the U.S. economy is now ¶ inextricably linked to that of its neighbors</w:t>
      </w:r>
      <w:r w:rsidRPr="00052D86">
        <w:rPr>
          <w:sz w:val="16"/>
        </w:rPr>
        <w:t xml:space="preserve">, and future efforts will have to ¶ take this mutual dependence into account. This does not mean that economic ¶ integration across the border is uncomplicated and there are no legitimate ¶ disputes or real dislocations within particular industries that will need to be ¶ addressed. But it does mean that it will be in the self-interest of the </w:t>
      </w:r>
      <w:proofErr w:type="gramStart"/>
      <w:r w:rsidRPr="00052D86">
        <w:rPr>
          <w:sz w:val="16"/>
        </w:rPr>
        <w:t>United</w:t>
      </w:r>
      <w:proofErr w:type="gramEnd"/>
      <w:r w:rsidRPr="00052D86">
        <w:rPr>
          <w:sz w:val="16"/>
        </w:rPr>
        <w:t xml:space="preserve"> ¶ States to see Mexico primarily as a partner in economic efforts, rather than ¶ as a competitor, and </w:t>
      </w:r>
      <w:r w:rsidRPr="005477BA">
        <w:rPr>
          <w:rStyle w:val="StyleBoldUnderline"/>
        </w:rPr>
        <w:t>that calls for policies that enhance existing production ¶ chains and strengthen both economies. It also suggests that Mexican economic ¶ growth will have significant positive effects for the U.S. economy, which calls ¶ for greater U.S. policy attention to support Mexico’s efforts to strengthen its ¶ economic future.</w:t>
      </w:r>
    </w:p>
    <w:p w:rsidR="007A6CDF" w:rsidRPr="00B07DFE" w:rsidRDefault="007A6CDF" w:rsidP="007A6CDF"/>
    <w:p w:rsidR="007A6CDF" w:rsidRDefault="007A6CDF" w:rsidP="007A6CDF">
      <w:pPr>
        <w:pStyle w:val="Heading3"/>
      </w:pPr>
      <w:r>
        <w:t>Mexican Stability</w:t>
      </w:r>
    </w:p>
    <w:p w:rsidR="007A6CDF" w:rsidRDefault="007A6CDF" w:rsidP="007A6CDF">
      <w:pPr>
        <w:pStyle w:val="Heading4"/>
      </w:pPr>
      <w:r>
        <w:t>Mexican economic collapse collapses the state and causes the drug war to spill into the US</w:t>
      </w:r>
    </w:p>
    <w:p w:rsidR="007A6CDF" w:rsidRDefault="007A6CDF" w:rsidP="007A6CDF">
      <w:r w:rsidRPr="00A32C79">
        <w:rPr>
          <w:rStyle w:val="StyleStyleBold12pt"/>
        </w:rPr>
        <w:t>COHA ’09</w:t>
      </w:r>
      <w:r>
        <w:t xml:space="preserve"> </w:t>
      </w:r>
    </w:p>
    <w:p w:rsidR="007A6CDF" w:rsidRPr="00A32C79" w:rsidRDefault="007A6CDF" w:rsidP="007A6CDF">
      <w:r w:rsidRPr="00A40461">
        <w:t xml:space="preserve">(Council on Hemispheric Affairs, March 5, 2009, “As Mexico’s Problems Mount: The Impact of the Economic Recession on Migration Patterns from Mexico,” </w:t>
      </w:r>
      <w:hyperlink r:id="rId62" w:history="1">
        <w:r w:rsidRPr="00A40461">
          <w:t>http://www.commondreams.org/newswire/2009/03/05-3</w:t>
        </w:r>
      </w:hyperlink>
      <w:r w:rsidRPr="00A40461">
        <w:t>)</w:t>
      </w:r>
    </w:p>
    <w:p w:rsidR="007A6CDF" w:rsidRPr="005068C1" w:rsidRDefault="007A6CDF" w:rsidP="007A6CDF">
      <w:pPr>
        <w:rPr>
          <w:sz w:val="16"/>
        </w:rPr>
      </w:pPr>
      <w:r w:rsidRPr="005068C1">
        <w:rPr>
          <w:sz w:val="16"/>
        </w:rPr>
        <w:t>Implications for Mexico and the United States Evidently</w:t>
      </w:r>
      <w:r w:rsidRPr="003A7C12">
        <w:rPr>
          <w:rStyle w:val="StyleBoldUnderline"/>
        </w:rPr>
        <w:t>, through</w:t>
      </w:r>
      <w:r w:rsidRPr="005068C1">
        <w:rPr>
          <w:sz w:val="16"/>
        </w:rPr>
        <w:t xml:space="preserve"> migration, remittances, and NAFTA-induced </w:t>
      </w:r>
      <w:r w:rsidRPr="003A7C12">
        <w:rPr>
          <w:rStyle w:val="StyleBoldUnderline"/>
        </w:rPr>
        <w:t>trade integration, the Mexican economy has become increasingly dependent upon that of the United States, making the former extremely vulnerable to the effects of</w:t>
      </w:r>
      <w:r w:rsidRPr="005068C1">
        <w:rPr>
          <w:sz w:val="16"/>
        </w:rPr>
        <w:t xml:space="preserve"> the current </w:t>
      </w:r>
      <w:r w:rsidRPr="003A7C12">
        <w:rPr>
          <w:rStyle w:val="StyleBoldUnderline"/>
        </w:rPr>
        <w:t>financial crisis.</w:t>
      </w:r>
      <w:r w:rsidRPr="005068C1">
        <w:rPr>
          <w:sz w:val="16"/>
        </w:rPr>
        <w:t xml:space="preserve"> The decrease in migration flows and remittances is thus implicit in the current debate about Mexico's descent into being a "failed state." </w:t>
      </w:r>
      <w:r w:rsidRPr="003A7C12">
        <w:rPr>
          <w:rStyle w:val="StyleBoldUnderline"/>
        </w:rPr>
        <w:t>A Mexican economic collapse</w:t>
      </w:r>
      <w:r w:rsidRPr="005068C1">
        <w:rPr>
          <w:sz w:val="16"/>
        </w:rPr>
        <w:t xml:space="preserve">, spurred by a decrease in the migrants and remittances upon which the country' s economy is reliant, </w:t>
      </w:r>
      <w:r w:rsidRPr="003A7C12">
        <w:rPr>
          <w:rStyle w:val="StyleBoldUnderline"/>
        </w:rPr>
        <w:t>would weaken the state's capacity to finance counter-narcotics activity</w:t>
      </w:r>
      <w:r w:rsidRPr="005068C1">
        <w:rPr>
          <w:sz w:val="16"/>
        </w:rPr>
        <w:t xml:space="preserve">, increase pay-rolls to </w:t>
      </w:r>
      <w:r w:rsidRPr="003A7C12">
        <w:rPr>
          <w:rStyle w:val="StyleBoldUnderline"/>
        </w:rPr>
        <w:t xml:space="preserve">prevent political and military </w:t>
      </w:r>
      <w:r w:rsidRPr="005068C1">
        <w:rPr>
          <w:sz w:val="16"/>
        </w:rPr>
        <w:t xml:space="preserve">officials from </w:t>
      </w:r>
      <w:r w:rsidRPr="003A7C12">
        <w:rPr>
          <w:rStyle w:val="StyleBoldUnderline"/>
        </w:rPr>
        <w:t>corruption</w:t>
      </w:r>
      <w:r w:rsidRPr="005068C1">
        <w:rPr>
          <w:sz w:val="16"/>
        </w:rPr>
        <w:t xml:space="preserve"> related to drug trafficking, </w:t>
      </w:r>
      <w:r w:rsidRPr="003A7C12">
        <w:rPr>
          <w:rStyle w:val="StyleBoldUnderline"/>
        </w:rPr>
        <w:t>recuperate the depressed economy, and keep their best and brightest at home.</w:t>
      </w:r>
      <w:r w:rsidRPr="005068C1">
        <w:rPr>
          <w:sz w:val="16"/>
        </w:rPr>
        <w:t xml:space="preserve"> These series of developments would have a negative consequence for the United States economy and the Obama administration, as well. Mexico is the United States' third largest export market, and the cheap labor that Mexican immigrants provide, although not nearly as coveted given the current recession, is an important part of the national economy. Additionally, </w:t>
      </w:r>
      <w:r w:rsidRPr="008464A9">
        <w:rPr>
          <w:rStyle w:val="StyleBoldUnderline"/>
        </w:rPr>
        <w:t>Mexico's potential economic and military collapse</w:t>
      </w:r>
      <w:r w:rsidRPr="005068C1">
        <w:rPr>
          <w:sz w:val="16"/>
        </w:rPr>
        <w:t xml:space="preserve"> deserves to be viewed as </w:t>
      </w:r>
      <w:r w:rsidRPr="008464A9">
        <w:rPr>
          <w:rStyle w:val="StyleBoldUnderline"/>
        </w:rPr>
        <w:t>a national security threat to the U.S., given the spread of drug-related violence to border states</w:t>
      </w:r>
      <w:r w:rsidRPr="005068C1">
        <w:rPr>
          <w:sz w:val="16"/>
        </w:rPr>
        <w:t xml:space="preserve"> such as Arizona, where authorities blame a rise in home invasions and kidnappings on organized crime from south of the border.</w:t>
      </w:r>
    </w:p>
    <w:p w:rsidR="007A6CDF" w:rsidRDefault="007A6CDF" w:rsidP="007A6CDF">
      <w:pPr>
        <w:pStyle w:val="Heading4"/>
      </w:pPr>
      <w:r w:rsidRPr="004865C0">
        <w:t>UQ- Mexican instability put</w:t>
      </w:r>
      <w:r>
        <w:t>s regional security on the brink of collapse</w:t>
      </w:r>
    </w:p>
    <w:p w:rsidR="007A6CDF" w:rsidRPr="00D56008" w:rsidRDefault="007A6CDF" w:rsidP="007A6CDF">
      <w:pPr>
        <w:rPr>
          <w:rStyle w:val="StyleStyleBold12pt"/>
        </w:rPr>
      </w:pPr>
      <w:r w:rsidRPr="00D56008">
        <w:rPr>
          <w:rStyle w:val="StyleStyleBold12pt"/>
        </w:rPr>
        <w:t>Roberts 9</w:t>
      </w:r>
    </w:p>
    <w:p w:rsidR="007A6CDF" w:rsidRPr="00D56008" w:rsidRDefault="007A6CDF" w:rsidP="007A6CDF">
      <w:r w:rsidRPr="00D56008">
        <w:t xml:space="preserve">James, “Growing Instability in Mexico Threatens U.S. Economy and Border Security” [http://www.heritage.org/research/reports/2009/02/growing-instability-in-mexico-threatens-us-economy-and-border-security] February 12/ajs </w:t>
      </w:r>
    </w:p>
    <w:p w:rsidR="007A6CDF" w:rsidRPr="004865C0" w:rsidRDefault="007A6CDF" w:rsidP="007A6CDF">
      <w:pPr>
        <w:rPr>
          <w:rFonts w:ascii="Times" w:eastAsia="Times New Roman" w:hAnsi="Times" w:cs="Times New Roman"/>
          <w:sz w:val="20"/>
          <w:szCs w:val="20"/>
        </w:rPr>
      </w:pPr>
    </w:p>
    <w:p w:rsidR="007A6CDF" w:rsidRPr="005572EC" w:rsidRDefault="007A6CDF" w:rsidP="007A6CDF">
      <w:pPr>
        <w:rPr>
          <w:rStyle w:val="StyleBoldUnderline"/>
        </w:rPr>
      </w:pPr>
      <w:r w:rsidRPr="005572EC">
        <w:rPr>
          <w:rStyle w:val="StyleBoldUnderline"/>
        </w:rPr>
        <w:t xml:space="preserve">In addition to the drug violence and corruption, Mexico is also suffering from economic turbulence. </w:t>
      </w:r>
      <w:r w:rsidRPr="00D56008">
        <w:rPr>
          <w:sz w:val="16"/>
          <w:szCs w:val="16"/>
        </w:rPr>
        <w:t xml:space="preserve">For instance, </w:t>
      </w:r>
      <w:r w:rsidRPr="005572EC">
        <w:rPr>
          <w:rStyle w:val="StyleBoldUnderline"/>
        </w:rPr>
        <w:t xml:space="preserve">remittances sent home by Mexican emigrants in the U.S., which are "Mexico's second-largest source of foreign income after oil, [sank] 3.6 percent </w:t>
      </w:r>
      <w:r w:rsidRPr="00D56008">
        <w:rPr>
          <w:sz w:val="16"/>
          <w:szCs w:val="16"/>
        </w:rPr>
        <w:t xml:space="preserve">to $25 billion in 2008 compared to $26 billion for the previous year … and central bank official Jesus Cervantes said the decline will likely continue this year." Furthermore, Mexico's large and important automotive sector has been slammed by the same economic woes facing Detroit.  Mexico's economy is now forecast to shrink by as much as 1.8 percent in 2009. And the peso has weakened 32 percent against the dollar over the past six months-the second-worst performance among the world's major currencies after Brazil's real-on concern the economy will sink into recession as demand in the U.S. falters for Mexican exports. Consequently, the Central Bank has been forced to intervene in an "extraordinary" way to prop up the peso. Adding to the economic gloom, </w:t>
      </w:r>
      <w:r w:rsidRPr="005572EC">
        <w:rPr>
          <w:rStyle w:val="StyleBoldUnderline"/>
        </w:rPr>
        <w:t>Mexican government revenues</w:t>
      </w:r>
      <w:r w:rsidRPr="00D56008">
        <w:rPr>
          <w:sz w:val="16"/>
          <w:szCs w:val="16"/>
        </w:rPr>
        <w:t xml:space="preserve"> (more than one-third of which come from PEMEX, the state-owned monopoly oil </w:t>
      </w:r>
      <w:proofErr w:type="gramStart"/>
      <w:r w:rsidRPr="00D56008">
        <w:rPr>
          <w:sz w:val="16"/>
          <w:szCs w:val="16"/>
        </w:rPr>
        <w:t>company[</w:t>
      </w:r>
      <w:proofErr w:type="gramEnd"/>
      <w:r w:rsidRPr="00D56008">
        <w:rPr>
          <w:sz w:val="16"/>
          <w:szCs w:val="16"/>
        </w:rPr>
        <w:t xml:space="preserve">10]) </w:t>
      </w:r>
      <w:r w:rsidRPr="005572EC">
        <w:rPr>
          <w:rStyle w:val="StyleBoldUnderline"/>
        </w:rPr>
        <w:t xml:space="preserve">are declining steadily. </w:t>
      </w:r>
      <w:r w:rsidRPr="00D56008">
        <w:rPr>
          <w:sz w:val="16"/>
          <w:szCs w:val="16"/>
        </w:rPr>
        <w:t xml:space="preserve">This revenue drop is the result of lower oil prices and declining output due to longstanding PEMEX mismanagement and inefficiency. </w:t>
      </w:r>
      <w:r w:rsidRPr="005572EC">
        <w:rPr>
          <w:rStyle w:val="StyleBoldUnderline"/>
        </w:rPr>
        <w:t xml:space="preserve">Major political and economic reforms are needed </w:t>
      </w:r>
      <w:r w:rsidRPr="005572EC">
        <w:rPr>
          <w:rStyle w:val="Emphasis"/>
        </w:rPr>
        <w:t>now</w:t>
      </w:r>
      <w:r w:rsidRPr="005572EC">
        <w:rPr>
          <w:rStyle w:val="StyleBoldUnderline"/>
        </w:rPr>
        <w:t>,</w:t>
      </w:r>
      <w:r w:rsidRPr="00D56008">
        <w:rPr>
          <w:sz w:val="16"/>
          <w:szCs w:val="16"/>
        </w:rPr>
        <w:t xml:space="preserve"> yet recent economic turmoil has made the political price of such reforms considerably higher. All of these developments are severely impacting the price Mexican businesses and governments must pay to borrow money. Unfortunately, current ratings of Mexican debt and the attendant risk premiums probably do not fully reflect Mexico's dire straits. Potential foreign investors should beware. </w:t>
      </w:r>
      <w:r w:rsidRPr="005572EC">
        <w:rPr>
          <w:rStyle w:val="StyleBoldUnderline"/>
        </w:rPr>
        <w:t>Mexico's ongoing political stability and economic health are critical to the prosperity and national security of the United States</w:t>
      </w:r>
      <w:r w:rsidRPr="00D56008">
        <w:rPr>
          <w:sz w:val="16"/>
          <w:szCs w:val="16"/>
        </w:rPr>
        <w:t xml:space="preserve">. The </w:t>
      </w:r>
      <w:r w:rsidRPr="005572EC">
        <w:rPr>
          <w:rStyle w:val="StyleBoldUnderline"/>
        </w:rPr>
        <w:t xml:space="preserve">Obama </w:t>
      </w:r>
      <w:r w:rsidRPr="00D56008">
        <w:rPr>
          <w:sz w:val="16"/>
          <w:szCs w:val="16"/>
        </w:rPr>
        <w:t xml:space="preserve">Administration </w:t>
      </w:r>
      <w:r w:rsidRPr="005572EC">
        <w:rPr>
          <w:rStyle w:val="StyleBoldUnderline"/>
        </w:rPr>
        <w:t>must make confronting the many challenges facing our southern neighbor both a foreign and a domestic policy priority.</w:t>
      </w:r>
      <w:r w:rsidRPr="00D56008">
        <w:rPr>
          <w:sz w:val="16"/>
          <w:szCs w:val="16"/>
        </w:rPr>
        <w:t xml:space="preserve"> In order to realize this vital American interest, the current Administration should do the following</w:t>
      </w:r>
      <w:proofErr w:type="gramStart"/>
      <w:r w:rsidRPr="00D56008">
        <w:rPr>
          <w:sz w:val="16"/>
          <w:szCs w:val="16"/>
        </w:rPr>
        <w:t>:Not</w:t>
      </w:r>
      <w:proofErr w:type="gramEnd"/>
      <w:r w:rsidRPr="00D56008">
        <w:rPr>
          <w:sz w:val="16"/>
          <w:szCs w:val="16"/>
        </w:rPr>
        <w:t xml:space="preserve"> delay in sending an early and loud signal that it is prepared to work closely with Mexico and the Calderon government to defeat the drug cartels and strengthen-to the extent possible-Mexico's critical legal, law enforcement, and judicial institutions through an expanded and better funded "Merida Initiative" cooperation program. General McCaffrey warns that "Mexico is on the edge of the abyss-it could become a narco-state in the coming decade." </w:t>
      </w:r>
      <w:r w:rsidRPr="005572EC">
        <w:rPr>
          <w:rStyle w:val="StyleBoldUnderline"/>
        </w:rPr>
        <w:t>Inaction and indifference are not options.</w:t>
      </w:r>
    </w:p>
    <w:p w:rsidR="007A6CDF" w:rsidRDefault="007A6CDF" w:rsidP="007A6CDF">
      <w:pPr>
        <w:pStyle w:val="Heading3"/>
      </w:pPr>
      <w:r>
        <w:t>Terrorism Impact</w:t>
      </w:r>
    </w:p>
    <w:p w:rsidR="007A6CDF" w:rsidRDefault="007A6CDF" w:rsidP="007A6CDF">
      <w:pPr>
        <w:pStyle w:val="Heading4"/>
        <w:jc w:val="both"/>
      </w:pPr>
      <w:r>
        <w:t>Mexican economic decline causes a flood of refugees, resulting in terrorism.</w:t>
      </w:r>
    </w:p>
    <w:p w:rsidR="007A6CDF" w:rsidRPr="00B429C3" w:rsidRDefault="007A6CDF" w:rsidP="007A6CDF">
      <w:pPr>
        <w:jc w:val="both"/>
        <w:rPr>
          <w:sz w:val="16"/>
        </w:rPr>
      </w:pPr>
      <w:r w:rsidRPr="00B429C3">
        <w:rPr>
          <w:sz w:val="16"/>
        </w:rPr>
        <w:t xml:space="preserve">Michael </w:t>
      </w:r>
      <w:r w:rsidRPr="003E4675">
        <w:rPr>
          <w:b/>
        </w:rPr>
        <w:t>Brown</w:t>
      </w:r>
      <w:r w:rsidRPr="00B429C3">
        <w:rPr>
          <w:sz w:val="16"/>
        </w:rPr>
        <w:t>, Undersecretary of Emergency Preparedness and Response in the Department of Homeland Security, “Border Control: Collapse of Mexico Is A Homeland Security &amp; National Security Issue,” 1/14/</w:t>
      </w:r>
      <w:r w:rsidRPr="003E4675">
        <w:rPr>
          <w:b/>
        </w:rPr>
        <w:t>2009</w:t>
      </w:r>
      <w:r w:rsidRPr="00B429C3">
        <w:rPr>
          <w:sz w:val="16"/>
        </w:rPr>
        <w:t>, http://michaelbrowntoday.com/journal/2009/1/15/border-control-collapse-of-mexico-is-a-homeland-security-nat.html</w:t>
      </w:r>
    </w:p>
    <w:p w:rsidR="007A6CDF" w:rsidRPr="00B429C3" w:rsidRDefault="007A6CDF" w:rsidP="007A6CDF">
      <w:pPr>
        <w:jc w:val="both"/>
        <w:rPr>
          <w:sz w:val="16"/>
        </w:rPr>
      </w:pPr>
      <w:r w:rsidRPr="003E4675">
        <w:rPr>
          <w:u w:val="single"/>
        </w:rPr>
        <w:t xml:space="preserve">By failing to secure the borders and control immigration, </w:t>
      </w:r>
      <w:r w:rsidRPr="001257C4">
        <w:rPr>
          <w:highlight w:val="green"/>
          <w:u w:val="single"/>
        </w:rPr>
        <w:t xml:space="preserve">we have opened ourselves up to a frightening scenario. </w:t>
      </w:r>
      <w:r w:rsidRPr="001257C4">
        <w:rPr>
          <w:b/>
          <w:highlight w:val="green"/>
          <w:u w:val="single"/>
        </w:rPr>
        <w:t>The United States could face a flood of refugees from Mexico if it were to collapse, overwhelming state and local governments</w:t>
      </w:r>
      <w:r w:rsidRPr="003E4675">
        <w:rPr>
          <w:b/>
          <w:u w:val="single"/>
        </w:rPr>
        <w:t xml:space="preserve"> along the U.S.-Mexico border</w:t>
      </w:r>
      <w:r w:rsidRPr="00B429C3">
        <w:rPr>
          <w:sz w:val="16"/>
        </w:rPr>
        <w:t xml:space="preserve">. </w:t>
      </w:r>
      <w:r w:rsidRPr="003E4675">
        <w:rPr>
          <w:u w:val="single"/>
        </w:rPr>
        <w:t>During a time of economic duress, the costs would be overwhelming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1257C4">
        <w:rPr>
          <w:highlight w:val="green"/>
          <w:u w:val="single"/>
        </w:rPr>
        <w:t>Sleeper cells from numerous terrorist groups could</w:t>
      </w:r>
      <w:r w:rsidRPr="003E4675">
        <w:rPr>
          <w:u w:val="single"/>
        </w:rPr>
        <w:t xml:space="preserve">, and probably already have, </w:t>
      </w:r>
      <w:r w:rsidRPr="001257C4">
        <w:rPr>
          <w:highlight w:val="green"/>
          <w:u w:val="single"/>
        </w:rPr>
        <w:t>infiltrate</w:t>
      </w:r>
      <w:r w:rsidRPr="003E4675">
        <w:rPr>
          <w:u w:val="single"/>
        </w:rPr>
        <w:t xml:space="preserve">d </w:t>
      </w:r>
      <w:r w:rsidRPr="001257C4">
        <w:rPr>
          <w:highlight w:val="green"/>
          <w:u w:val="single"/>
        </w:rPr>
        <w:t>the United States,</w:t>
      </w:r>
      <w:r w:rsidRPr="003E4675">
        <w:rPr>
          <w:u w:val="single"/>
        </w:rPr>
        <w:t xml:space="preserve"> just laying in wait to attack at an appropriately vulnerable time</w:t>
      </w:r>
      <w:r w:rsidRPr="00B429C3">
        <w:rPr>
          <w:sz w:val="16"/>
        </w:rPr>
        <w:t>.</w:t>
      </w:r>
    </w:p>
    <w:p w:rsidR="007A6CDF" w:rsidRPr="00B429C3" w:rsidRDefault="007A6CDF" w:rsidP="007A6CDF">
      <w:pPr>
        <w:jc w:val="both"/>
        <w:rPr>
          <w:sz w:val="16"/>
        </w:rPr>
      </w:pPr>
    </w:p>
    <w:p w:rsidR="007A6CDF" w:rsidRDefault="007A6CDF" w:rsidP="007A6CDF">
      <w:pPr>
        <w:pStyle w:val="Heading4"/>
        <w:jc w:val="both"/>
      </w:pPr>
      <w:r>
        <w:t>US-Mexican border terrorism results in bioterror attacks.</w:t>
      </w:r>
    </w:p>
    <w:p w:rsidR="007A6CDF" w:rsidRPr="00B429C3" w:rsidRDefault="007A6CDF" w:rsidP="007A6CDF">
      <w:pPr>
        <w:jc w:val="both"/>
        <w:rPr>
          <w:sz w:val="16"/>
        </w:rPr>
      </w:pPr>
      <w:r w:rsidRPr="00B429C3">
        <w:rPr>
          <w:sz w:val="16"/>
        </w:rPr>
        <w:t xml:space="preserve">Ken </w:t>
      </w:r>
      <w:r w:rsidRPr="003E4675">
        <w:rPr>
          <w:b/>
        </w:rPr>
        <w:t>Timmerman</w:t>
      </w:r>
      <w:r w:rsidRPr="00B429C3">
        <w:rPr>
          <w:sz w:val="16"/>
        </w:rPr>
        <w:t xml:space="preserve">, </w:t>
      </w:r>
      <w:r w:rsidRPr="00B429C3">
        <w:rPr>
          <w:i/>
          <w:sz w:val="16"/>
        </w:rPr>
        <w:t>Newsmax</w:t>
      </w:r>
      <w:r w:rsidRPr="00B429C3">
        <w:rPr>
          <w:sz w:val="16"/>
        </w:rPr>
        <w:t xml:space="preserve"> correspondent, “FBI Director Mueller: Al-Qaida Still Wants Nuclear Bomb,” 3/18/</w:t>
      </w:r>
      <w:r w:rsidRPr="003E4675">
        <w:rPr>
          <w:b/>
        </w:rPr>
        <w:t>2010</w:t>
      </w:r>
      <w:r w:rsidRPr="00B429C3">
        <w:rPr>
          <w:sz w:val="16"/>
        </w:rPr>
        <w:t>, http://newsmax.com/Newsfront/mueller-fbi-alqaida-nuclear/2010/03/18/id/353169</w:t>
      </w:r>
    </w:p>
    <w:p w:rsidR="007A6CDF" w:rsidRPr="00B429C3" w:rsidRDefault="007A6CDF" w:rsidP="007A6CDF">
      <w:pPr>
        <w:jc w:val="both"/>
        <w:rPr>
          <w:sz w:val="16"/>
        </w:rPr>
      </w:pPr>
      <w:r w:rsidRPr="003E4675">
        <w:rPr>
          <w:u w:val="single"/>
        </w:rPr>
        <w:t>FBI Director Robert Mueller warned Congress on Wednesday of ongoing al-Qaida efforts to acquire weapons of mass destruction to attack the United States</w:t>
      </w:r>
      <w:r w:rsidRPr="00B429C3">
        <w:rPr>
          <w:sz w:val="16"/>
        </w:rPr>
        <w:t>.</w:t>
      </w:r>
      <w:r>
        <w:rPr>
          <w:sz w:val="16"/>
        </w:rPr>
        <w:t xml:space="preserve"> </w:t>
      </w:r>
      <w:r w:rsidRPr="00B429C3">
        <w:rPr>
          <w:sz w:val="16"/>
        </w:rPr>
        <w:t>“</w:t>
      </w:r>
      <w:r w:rsidRPr="001257C4">
        <w:rPr>
          <w:highlight w:val="green"/>
          <w:u w:val="single"/>
        </w:rPr>
        <w:t>Al-Qaida remains committed to its goal of conducting attacks inside the United States</w:t>
      </w:r>
      <w:r w:rsidRPr="001257C4">
        <w:rPr>
          <w:sz w:val="16"/>
          <w:highlight w:val="green"/>
        </w:rPr>
        <w:t>,</w:t>
      </w:r>
      <w:r w:rsidRPr="00B429C3">
        <w:rPr>
          <w:sz w:val="16"/>
        </w:rPr>
        <w:t xml:space="preserve">” Mueller told a House appropriations subcommittee. “Further, </w:t>
      </w:r>
      <w:r w:rsidRPr="001257C4">
        <w:rPr>
          <w:highlight w:val="green"/>
          <w:u w:val="single"/>
        </w:rPr>
        <w:t>al-Qaida’s continued efforts to access chemical, biological, radiological, or nuclear material pose a serious threat</w:t>
      </w:r>
      <w:r w:rsidRPr="003E4675">
        <w:rPr>
          <w:u w:val="single"/>
        </w:rPr>
        <w:t xml:space="preserve"> to the United States</w:t>
      </w:r>
      <w:r w:rsidRPr="00B429C3">
        <w:rPr>
          <w:sz w:val="16"/>
        </w:rPr>
        <w:t>.”</w:t>
      </w:r>
      <w:r>
        <w:rPr>
          <w:sz w:val="16"/>
        </w:rPr>
        <w:t xml:space="preserve"> </w:t>
      </w:r>
      <w:r w:rsidRPr="00B429C3">
        <w:rPr>
          <w:sz w:val="16"/>
        </w:rPr>
        <w:t xml:space="preserve">To accomplish its goals of new attacks on the American homeland, </w:t>
      </w:r>
      <w:r w:rsidRPr="001257C4">
        <w:rPr>
          <w:highlight w:val="green"/>
          <w:u w:val="single"/>
        </w:rPr>
        <w:t>al-Qaida “seeks to infiltrate overseas operatives who have no known nexus to terrorism into the United States</w:t>
      </w:r>
      <w:r w:rsidRPr="003E4675">
        <w:rPr>
          <w:u w:val="single"/>
        </w:rPr>
        <w:t xml:space="preserve"> using both legal and illegal methods of entry,</w:t>
      </w:r>
      <w:r w:rsidRPr="00B429C3">
        <w:rPr>
          <w:sz w:val="16"/>
        </w:rPr>
        <w:t>” Mueller said.</w:t>
      </w:r>
      <w:r>
        <w:rPr>
          <w:sz w:val="16"/>
        </w:rPr>
        <w:t xml:space="preserve"> </w:t>
      </w:r>
      <w:r w:rsidRPr="00B429C3">
        <w:rPr>
          <w:sz w:val="16"/>
        </w:rPr>
        <w:t>In February, Sheikh Abdullah al-Nasifi</w:t>
      </w:r>
      <w:r w:rsidRPr="001257C4">
        <w:rPr>
          <w:sz w:val="16"/>
          <w:highlight w:val="green"/>
        </w:rPr>
        <w:t xml:space="preserve">, </w:t>
      </w:r>
      <w:r w:rsidRPr="001257C4">
        <w:rPr>
          <w:b/>
          <w:highlight w:val="green"/>
          <w:u w:val="single"/>
        </w:rPr>
        <w:t>a known al-Qaida recruiter in Kuwait, boasted on al Jazeera television that Mexico’s border with the United States was the ideal infiltration point for terrorists seeking to attack America</w:t>
      </w:r>
      <w:r w:rsidRPr="00B429C3">
        <w:rPr>
          <w:sz w:val="16"/>
        </w:rPr>
        <w:t>.</w:t>
      </w:r>
      <w:r>
        <w:rPr>
          <w:sz w:val="16"/>
        </w:rPr>
        <w:t xml:space="preserve"> </w:t>
      </w:r>
      <w:r w:rsidRPr="00B429C3">
        <w:rPr>
          <w:sz w:val="16"/>
        </w:rPr>
        <w:t>“</w:t>
      </w:r>
      <w:r w:rsidRPr="003E4675">
        <w:rPr>
          <w:u w:val="single"/>
        </w:rPr>
        <w:t>Four pounds of anthrax</w:t>
      </w:r>
      <w:r w:rsidRPr="00B429C3">
        <w:rPr>
          <w:sz w:val="16"/>
        </w:rPr>
        <w:t xml:space="preserve"> – in a suitcase this big – </w:t>
      </w:r>
      <w:r w:rsidRPr="003E4675">
        <w:rPr>
          <w:u w:val="single"/>
        </w:rPr>
        <w:t>carried by a fighter through tunnels from Mexico into the U.S., are guaranteed to kill 330,000 Americans within a single hour if it is properly spread in population centers there</w:t>
      </w:r>
      <w:r w:rsidRPr="00B429C3">
        <w:rPr>
          <w:sz w:val="16"/>
        </w:rPr>
        <w:t xml:space="preserve">,” al-Nasifi said. </w:t>
      </w:r>
    </w:p>
    <w:p w:rsidR="007A6CDF" w:rsidRPr="00B429C3" w:rsidRDefault="007A6CDF" w:rsidP="007A6CDF">
      <w:pPr>
        <w:jc w:val="both"/>
        <w:rPr>
          <w:sz w:val="16"/>
        </w:rPr>
      </w:pPr>
    </w:p>
    <w:p w:rsidR="007A6CDF" w:rsidRDefault="007A6CDF" w:rsidP="007A6CDF">
      <w:pPr>
        <w:pStyle w:val="Heading4"/>
        <w:jc w:val="both"/>
      </w:pPr>
      <w:r>
        <w:t>Extinction</w:t>
      </w:r>
    </w:p>
    <w:p w:rsidR="007A6CDF" w:rsidRPr="0070142A" w:rsidRDefault="007A6CDF" w:rsidP="007A6CDF">
      <w:pPr>
        <w:jc w:val="both"/>
        <w:rPr>
          <w:rStyle w:val="StyleStyleBold12pt"/>
          <w:b w:val="0"/>
        </w:rPr>
      </w:pPr>
      <w:r>
        <w:rPr>
          <w:rStyle w:val="StyleStyleBold12pt"/>
        </w:rPr>
        <w:t>Steinbruner ’97</w:t>
      </w:r>
      <w:r>
        <w:rPr>
          <w:rStyle w:val="StyleStyleBold12pt"/>
          <w:b w:val="0"/>
        </w:rPr>
        <w:t xml:space="preserve"> – Brookings senior fellow and chair in international security</w:t>
      </w:r>
    </w:p>
    <w:p w:rsidR="007A6CDF" w:rsidRPr="0070142A" w:rsidRDefault="007A6CDF" w:rsidP="007A6CDF">
      <w:pPr>
        <w:jc w:val="both"/>
      </w:pPr>
      <w:r>
        <w:t>(</w:t>
      </w:r>
      <w:r w:rsidRPr="0070142A">
        <w:t xml:space="preserve">John D. Steinbruner, Brookings senior fellow and chair in international security, vice chair of the committee on international security and arms control of the National Academy of Sciences, Winter 1997, Foreign Policy, “Biological weapons: a plague upon all houses,” n109 </w:t>
      </w:r>
      <w:proofErr w:type="gramStart"/>
      <w:r w:rsidRPr="0070142A">
        <w:t>p85(</w:t>
      </w:r>
      <w:proofErr w:type="gramEnd"/>
      <w:r w:rsidRPr="0070142A">
        <w:t>12), infotrac</w:t>
      </w:r>
      <w:r>
        <w:t>)</w:t>
      </w:r>
      <w:r w:rsidRPr="00B429C3">
        <w:rPr>
          <w:sz w:val="16"/>
        </w:rPr>
        <w:br/>
        <w:t xml:space="preserve">Although human pathogens are often lumped with nuclear explosives and lethal chemicals as potential weapons of mass destruction, there is an obvious, fundamentally important difference: Pathogens are alive, weapons are not. </w:t>
      </w:r>
      <w:r w:rsidRPr="001257C4">
        <w:rPr>
          <w:highlight w:val="green"/>
          <w:u w:val="single"/>
        </w:rPr>
        <w:t>Nuclear</w:t>
      </w:r>
      <w:r w:rsidRPr="00B429C3">
        <w:rPr>
          <w:sz w:val="16"/>
        </w:rPr>
        <w:t xml:space="preserve"> and chemical </w:t>
      </w:r>
      <w:r w:rsidRPr="001257C4">
        <w:rPr>
          <w:highlight w:val="green"/>
          <w:u w:val="single"/>
        </w:rPr>
        <w:t>weapons do not reproduce</w:t>
      </w:r>
      <w:r w:rsidRPr="00B429C3">
        <w:rPr>
          <w:sz w:val="16"/>
        </w:rPr>
        <w:t xml:space="preserve"> themselves </w:t>
      </w:r>
      <w:r w:rsidRPr="00771D5E">
        <w:rPr>
          <w:u w:val="single"/>
        </w:rPr>
        <w:t>and</w:t>
      </w:r>
      <w:r w:rsidRPr="00B429C3">
        <w:rPr>
          <w:sz w:val="16"/>
        </w:rPr>
        <w:t xml:space="preserve"> do not independently </w:t>
      </w:r>
      <w:r w:rsidRPr="00771D5E">
        <w:rPr>
          <w:u w:val="single"/>
        </w:rPr>
        <w:t xml:space="preserve">engage in adaptive behavior; </w:t>
      </w:r>
      <w:r w:rsidRPr="001257C4">
        <w:rPr>
          <w:highlight w:val="green"/>
          <w:u w:val="single"/>
        </w:rPr>
        <w:t>pathogens do</w:t>
      </w:r>
      <w:r w:rsidRPr="00B429C3">
        <w:rPr>
          <w:sz w:val="16"/>
        </w:rPr>
        <w:t xml:space="preserve"> both of these things. That deceptively simple observation has immense implications. The use of </w:t>
      </w:r>
      <w:r w:rsidRPr="001257C4">
        <w:rPr>
          <w:highlight w:val="green"/>
          <w:u w:val="single"/>
        </w:rPr>
        <w:t>a manufactured weapon</w:t>
      </w:r>
      <w:r w:rsidRPr="00B429C3">
        <w:rPr>
          <w:sz w:val="16"/>
        </w:rPr>
        <w:t xml:space="preserve"> is a singular event. Most of the damage occurs immediately. The </w:t>
      </w:r>
      <w:r w:rsidRPr="00771D5E">
        <w:rPr>
          <w:u w:val="single"/>
        </w:rPr>
        <w:t>aftereffects</w:t>
      </w:r>
      <w:r w:rsidRPr="00B429C3">
        <w:rPr>
          <w:sz w:val="16"/>
        </w:rPr>
        <w:t xml:space="preserve">, whatever they may be, </w:t>
      </w:r>
      <w:r w:rsidRPr="001257C4">
        <w:rPr>
          <w:highlight w:val="green"/>
          <w:u w:val="single"/>
        </w:rPr>
        <w:t>decay rapidly over time</w:t>
      </w:r>
      <w:r w:rsidRPr="00B429C3">
        <w:rPr>
          <w:sz w:val="16"/>
        </w:rPr>
        <w:t xml:space="preserve"> and distance </w:t>
      </w:r>
      <w:r w:rsidRPr="00771D5E">
        <w:rPr>
          <w:u w:val="single"/>
        </w:rPr>
        <w:t>in a</w:t>
      </w:r>
      <w:r w:rsidRPr="00B429C3">
        <w:rPr>
          <w:sz w:val="16"/>
        </w:rPr>
        <w:t xml:space="preserve"> reasonably </w:t>
      </w:r>
      <w:r w:rsidRPr="00771D5E">
        <w:rPr>
          <w:u w:val="single"/>
        </w:rPr>
        <w:t>predictable manner.</w:t>
      </w:r>
      <w:r w:rsidRPr="00B429C3">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1257C4">
        <w:rPr>
          <w:highlight w:val="green"/>
          <w:u w:val="single"/>
        </w:rPr>
        <w:t>a</w:t>
      </w:r>
      <w:r w:rsidRPr="00771D5E">
        <w:rPr>
          <w:u w:val="single"/>
        </w:rPr>
        <w:t xml:space="preserve"> </w:t>
      </w:r>
      <w:r w:rsidRPr="001257C4">
        <w:rPr>
          <w:highlight w:val="green"/>
          <w:u w:val="single"/>
        </w:rPr>
        <w:t>pathogen</w:t>
      </w:r>
      <w:r w:rsidRPr="00B429C3">
        <w:rPr>
          <w:sz w:val="16"/>
        </w:rPr>
        <w:t xml:space="preserve">, by contrast, is an extended process whose scope and timing </w:t>
      </w:r>
      <w:r w:rsidRPr="001257C4">
        <w:rPr>
          <w:highlight w:val="green"/>
          <w:u w:val="single"/>
        </w:rPr>
        <w:t>cannot be</w:t>
      </w:r>
      <w:r w:rsidRPr="00B429C3">
        <w:rPr>
          <w:sz w:val="16"/>
        </w:rPr>
        <w:t xml:space="preserve"> precisely </w:t>
      </w:r>
      <w:r w:rsidRPr="001257C4">
        <w:rPr>
          <w:highlight w:val="green"/>
          <w:u w:val="single"/>
        </w:rPr>
        <w:t>controlled.</w:t>
      </w:r>
      <w:r w:rsidRPr="00B429C3">
        <w:rPr>
          <w:sz w:val="16"/>
        </w:rPr>
        <w:t xml:space="preserve"> For most potential biological agents, the predominant drawback is that they would not act swiftly or decisively enough to be an effective weapon. But for a few </w:t>
      </w:r>
      <w:r w:rsidRPr="001257C4">
        <w:rPr>
          <w:highlight w:val="green"/>
          <w:u w:val="single"/>
        </w:rPr>
        <w:t>pathogens</w:t>
      </w:r>
      <w:r w:rsidRPr="00B429C3">
        <w:rPr>
          <w:sz w:val="16"/>
        </w:rPr>
        <w:t xml:space="preserve"> - ones </w:t>
      </w:r>
      <w:r w:rsidRPr="00771D5E">
        <w:rPr>
          <w:u w:val="single"/>
        </w:rPr>
        <w:t xml:space="preserve">most likely to </w:t>
      </w:r>
      <w:r w:rsidRPr="001257C4">
        <w:rPr>
          <w:highlight w:val="green"/>
          <w:u w:val="single"/>
        </w:rPr>
        <w:t>have a decisive effect and therefore</w:t>
      </w:r>
      <w:r w:rsidRPr="00B429C3">
        <w:rPr>
          <w:sz w:val="16"/>
        </w:rPr>
        <w:t xml:space="preserve"> the ones </w:t>
      </w:r>
      <w:r w:rsidRPr="00771D5E">
        <w:rPr>
          <w:u w:val="single"/>
        </w:rPr>
        <w:t xml:space="preserve">most likely to be </w:t>
      </w:r>
      <w:r w:rsidRPr="001257C4">
        <w:rPr>
          <w:highlight w:val="green"/>
          <w:u w:val="single"/>
        </w:rPr>
        <w:t>contemplated for deliberately hostile use</w:t>
      </w:r>
      <w:r w:rsidRPr="00B429C3">
        <w:rPr>
          <w:sz w:val="16"/>
        </w:rPr>
        <w:t xml:space="preserve"> - the risk runs in the other direction. A lethal </w:t>
      </w:r>
      <w:r w:rsidRPr="001257C4">
        <w:rPr>
          <w:sz w:val="16"/>
          <w:highlight w:val="green"/>
        </w:rPr>
        <w:t xml:space="preserve">pathogen </w:t>
      </w:r>
      <w:r w:rsidRPr="001257C4">
        <w:rPr>
          <w:highlight w:val="green"/>
          <w:u w:val="single"/>
        </w:rPr>
        <w:t>that could efficiently spread from one victim to another would be capable of initiating an intensifying cascade of disease that might ultimately threaten the entire world population.</w:t>
      </w:r>
      <w:r w:rsidRPr="00771D5E">
        <w:rPr>
          <w:u w:val="single"/>
        </w:rPr>
        <w:t xml:space="preserve"> The 1918 influenza epidemic demonstrated the potential for a global contagion of this sort</w:t>
      </w:r>
      <w:r w:rsidRPr="00B429C3">
        <w:rPr>
          <w:sz w:val="16"/>
        </w:rPr>
        <w:t xml:space="preserve"> but not necessarily its outer limit.</w:t>
      </w:r>
    </w:p>
    <w:p w:rsidR="007A6CDF" w:rsidRDefault="007A6CDF" w:rsidP="007A6CDF">
      <w:pPr>
        <w:jc w:val="both"/>
      </w:pPr>
    </w:p>
    <w:p w:rsidR="007A6CDF" w:rsidRPr="000C2838" w:rsidRDefault="007A6CDF" w:rsidP="007A6CDF">
      <w:pPr>
        <w:pStyle w:val="Heading4"/>
      </w:pPr>
      <w:r>
        <w:t>Nuclear terrorism causes extinction</w:t>
      </w:r>
    </w:p>
    <w:p w:rsidR="007A6CDF" w:rsidRPr="000C2838" w:rsidRDefault="007A6CDF" w:rsidP="007A6CDF">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 xml:space="preserve">(Robert, July. “After a Terrorist Nuclear Attack: Envisaging Catalytic Effects.” </w:t>
      </w:r>
      <w:proofErr w:type="gramStart"/>
      <w:r w:rsidRPr="000C2838">
        <w:t>Studies in Conflict &amp; Terrorism, V</w:t>
      </w:r>
      <w:r>
        <w:t>ol. 33, Issue 7.</w:t>
      </w:r>
      <w:proofErr w:type="gramEnd"/>
      <w:r>
        <w:t xml:space="preserve"> InformaWorld.)</w:t>
      </w:r>
    </w:p>
    <w:p w:rsidR="007A6CDF" w:rsidRPr="000C2838" w:rsidRDefault="007A6CDF" w:rsidP="007A6CDF">
      <w:pPr>
        <w:jc w:val="both"/>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C40031">
        <w:rPr>
          <w:rStyle w:val="StyleBoldUnderline"/>
          <w:highlight w:val="green"/>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C40031">
        <w:rPr>
          <w:rStyle w:val="Emphasis"/>
          <w:highlight w:val="green"/>
        </w:rPr>
        <w:t>catalytic nuclear war</w:t>
      </w:r>
      <w:r w:rsidRPr="000C2838">
        <w:rPr>
          <w:rStyle w:val="StyleBoldUnderline"/>
        </w:rPr>
        <w:t xml:space="preserve"> </w:t>
      </w:r>
      <w:r w:rsidRPr="00C40031">
        <w:rPr>
          <w:rStyle w:val="StyleBoldUnderline"/>
          <w:highlight w:val="green"/>
        </w:rPr>
        <w:t>between</w:t>
      </w:r>
      <w:r w:rsidRPr="000C2838">
        <w:rPr>
          <w:rStyle w:val="StyleBoldUnderline"/>
        </w:rPr>
        <w:t xml:space="preserve"> the </w:t>
      </w:r>
      <w:r w:rsidRPr="00C40031">
        <w:rPr>
          <w:rStyle w:val="StyleBoldUnderline"/>
          <w:highlight w:val="green"/>
        </w:rPr>
        <w:t>superpowers</w:t>
      </w:r>
      <w:r w:rsidRPr="000C2838">
        <w:rPr>
          <w:rStyle w:val="StyleBoldUnderline"/>
        </w:rPr>
        <w:t xml:space="preserve"> 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C40031">
        <w:rPr>
          <w:rStyle w:val="StyleBoldUnderline"/>
          <w:highlight w:val="green"/>
        </w:rPr>
        <w:t xml:space="preserve">if the act </w:t>
      </w:r>
      <w:r w:rsidRPr="000C2838">
        <w:rPr>
          <w:sz w:val="16"/>
        </w:rPr>
        <w:t>of nuclear terrorism</w:t>
      </w:r>
      <w:r w:rsidRPr="000C2838">
        <w:rPr>
          <w:rStyle w:val="StyleBoldUnderline"/>
        </w:rPr>
        <w:t xml:space="preserve"> </w:t>
      </w:r>
      <w:r w:rsidRPr="00C40031">
        <w:rPr>
          <w:rStyle w:val="StyleBoldUnderline"/>
          <w:highlight w:val="green"/>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C40031">
        <w:rPr>
          <w:rStyle w:val="StyleBoldUnderline"/>
          <w:highlight w:val="green"/>
        </w:rPr>
        <w:t>with Russia</w:t>
      </w:r>
      <w:r w:rsidRPr="000C2838">
        <w:rPr>
          <w:rStyle w:val="StyleBoldUnderline"/>
        </w:rPr>
        <w:t xml:space="preserve"> and/</w:t>
      </w:r>
      <w:r w:rsidRPr="00C40031">
        <w:rPr>
          <w:rStyle w:val="StyleBoldUnderline"/>
          <w:highlight w:val="green"/>
        </w:rPr>
        <w:t>or China</w:t>
      </w:r>
      <w:r w:rsidRPr="000C2838">
        <w:rPr>
          <w:sz w:val="16"/>
        </w:rPr>
        <w:t xml:space="preserve">, and at a time when threats had already been traded between these major powers, </w:t>
      </w:r>
      <w:r w:rsidRPr="00C40031">
        <w:rPr>
          <w:rStyle w:val="StyleBoldUnderline"/>
          <w:highlight w:val="green"/>
        </w:rPr>
        <w:t xml:space="preserve">would </w:t>
      </w:r>
      <w:r w:rsidRPr="000C2838">
        <w:rPr>
          <w:rStyle w:val="StyleBoldUnderline"/>
        </w:rPr>
        <w:t xml:space="preserve">officials and </w:t>
      </w:r>
      <w:r w:rsidRPr="00C40031">
        <w:rPr>
          <w:rStyle w:val="StyleBoldUnderline"/>
          <w:highlight w:val="green"/>
        </w:rPr>
        <w:t xml:space="preserve">political leaders not be tempted to </w:t>
      </w:r>
      <w:r w:rsidRPr="00C40031">
        <w:rPr>
          <w:rStyle w:val="Emphasis"/>
          <w:highlight w:val="green"/>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C40031">
        <w:rPr>
          <w:rStyle w:val="StyleBoldUnderline"/>
          <w:highlight w:val="green"/>
        </w:rPr>
        <w:t>the</w:t>
      </w:r>
      <w:r w:rsidRPr="000C2838">
        <w:rPr>
          <w:rStyle w:val="StyleBoldUnderline"/>
        </w:rPr>
        <w:t xml:space="preserve"> U.S. </w:t>
      </w:r>
      <w:r w:rsidRPr="00C40031">
        <w:rPr>
          <w:rStyle w:val="StyleBoldUnderline"/>
          <w:highlight w:val="green"/>
        </w:rPr>
        <w:t>president</w:t>
      </w:r>
      <w:r w:rsidRPr="000C2838">
        <w:rPr>
          <w:rStyle w:val="StyleBoldUnderline"/>
        </w:rPr>
        <w:t xml:space="preserve"> might be expected to </w:t>
      </w:r>
      <w:r w:rsidRPr="00C40031">
        <w:rPr>
          <w:rStyle w:val="StyleBoldUnderline"/>
          <w:highlight w:val="green"/>
        </w:rPr>
        <w:t>place the country’s</w:t>
      </w:r>
      <w:r w:rsidRPr="000C2838">
        <w:rPr>
          <w:sz w:val="16"/>
        </w:rPr>
        <w:t xml:space="preserve"> armed forces, including its </w:t>
      </w:r>
      <w:r w:rsidRPr="00C40031">
        <w:rPr>
          <w:rStyle w:val="StyleBoldUnderline"/>
          <w:highlight w:val="green"/>
        </w:rPr>
        <w:t>nuclear arsenal, on a higher</w:t>
      </w:r>
      <w:r w:rsidRPr="000C2838">
        <w:rPr>
          <w:rStyle w:val="StyleBoldUnderline"/>
        </w:rPr>
        <w:t xml:space="preserve"> stage of </w:t>
      </w:r>
      <w:r w:rsidRPr="00C40031">
        <w:rPr>
          <w:rStyle w:val="StyleBoldUnderline"/>
          <w:highlight w:val="green"/>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C40031">
        <w:rPr>
          <w:rStyle w:val="StyleBoldUnderline"/>
          <w:highlight w:val="green"/>
        </w:rPr>
        <w:t>Moscow</w:t>
      </w:r>
      <w:r w:rsidRPr="000C2838">
        <w:rPr>
          <w:rStyle w:val="StyleBoldUnderline"/>
        </w:rPr>
        <w:t xml:space="preserve"> and/</w:t>
      </w:r>
      <w:r w:rsidRPr="00C40031">
        <w:rPr>
          <w:rStyle w:val="StyleBoldUnderline"/>
          <w:highlight w:val="green"/>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C40031">
        <w:rPr>
          <w:rStyle w:val="StyleBoldUnderline"/>
          <w:highlight w:val="green"/>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C40031">
        <w:rPr>
          <w:rStyle w:val="StyleBoldUnderline"/>
          <w:highlight w:val="green"/>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rPr>
        <w:t> </w:t>
      </w:r>
      <w:r w:rsidRPr="000C2838">
        <w:rPr>
          <w:sz w:val="16"/>
        </w:rPr>
        <w:t>seen to support that group. Depending on the identity and especially the location of these targets,</w:t>
      </w:r>
      <w:r w:rsidRPr="000C2838">
        <w:rPr>
          <w:rStyle w:val="apple-converted-space"/>
          <w:color w:val="000000"/>
        </w:rPr>
        <w:t> </w:t>
      </w:r>
      <w:r w:rsidRPr="000C2838">
        <w:rPr>
          <w:sz w:val="16"/>
        </w:rPr>
        <w:t>Russia and/or China might interpret such action as being far too close for their comfort,</w:t>
      </w:r>
      <w:r w:rsidRPr="000C2838">
        <w:rPr>
          <w:rStyle w:val="apple-converted-space"/>
          <w:color w:val="000000"/>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rPr>
        <w:t> </w:t>
      </w:r>
      <w:r w:rsidRPr="000C2838">
        <w:rPr>
          <w:sz w:val="16"/>
        </w:rPr>
        <w:t>There is also the question of how other nuclear-armed states respond</w:t>
      </w:r>
      <w:r w:rsidRPr="000C2838">
        <w:rPr>
          <w:rStyle w:val="apple-converted-space"/>
          <w:color w:val="000000"/>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7A6CDF" w:rsidRDefault="007A6CDF" w:rsidP="007A6CDF">
      <w:pPr>
        <w:pStyle w:val="Heading3"/>
      </w:pPr>
      <w:r>
        <w:t>Mexico key to Heg</w:t>
      </w:r>
    </w:p>
    <w:p w:rsidR="007A6CDF" w:rsidRDefault="007A6CDF" w:rsidP="007A6CDF">
      <w:pPr>
        <w:pStyle w:val="Heading4"/>
      </w:pPr>
      <w:r>
        <w:t>Mexican stability is the lynchpin to United States leadership</w:t>
      </w:r>
    </w:p>
    <w:p w:rsidR="007A6CDF" w:rsidRPr="000C0269" w:rsidRDefault="007A6CDF" w:rsidP="007A6CDF">
      <w:pPr>
        <w:rPr>
          <w:rStyle w:val="StyleStyleBold12pt"/>
        </w:rPr>
      </w:pPr>
      <w:r w:rsidRPr="000C0269">
        <w:rPr>
          <w:rStyle w:val="StyleStyleBold12pt"/>
        </w:rPr>
        <w:t>Kaplan ‘12</w:t>
      </w:r>
    </w:p>
    <w:p w:rsidR="007A6CDF" w:rsidRPr="000C0269" w:rsidRDefault="007A6CDF" w:rsidP="007A6CDF">
      <w:r w:rsidRPr="000C0269">
        <w:t>[Robert, March, Chief Geopolitical Analyst at STRATFOR, With the Focus on Syria, Mexico Burns, http://www.stratfor.com/weekly/focus-syria-mexico-burns]</w:t>
      </w:r>
    </w:p>
    <w:p w:rsidR="007A6CDF" w:rsidRDefault="007A6CDF" w:rsidP="007A6CDF"/>
    <w:p w:rsidR="007A6CDF" w:rsidRPr="00A24748" w:rsidRDefault="007A6CDF" w:rsidP="007A6CDF">
      <w:pPr>
        <w:rPr>
          <w:sz w:val="16"/>
        </w:rPr>
      </w:pPr>
      <w:r w:rsidRPr="00A24748">
        <w:rPr>
          <w:sz w:val="16"/>
        </w:rP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0C0269">
        <w:rPr>
          <w:rStyle w:val="StyleBoldUnderline"/>
        </w:rPr>
        <w:t>Mexico will affect America's destiny in coming decades more than any state or combination of states</w:t>
      </w:r>
      <w:r w:rsidRPr="00A24748">
        <w:rPr>
          <w:sz w:val="16"/>
        </w:rPr>
        <w:t xml:space="preserve"> in the Middle East. Indeed, </w:t>
      </w:r>
      <w:r w:rsidRPr="000C0269">
        <w:rPr>
          <w:rStyle w:val="StyleBoldUnderline"/>
        </w:rPr>
        <w:t>Mexico may constitute the world's seventh-largest economy in the near future</w:t>
      </w:r>
      <w:r w:rsidRPr="00A24748">
        <w:rPr>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w:t>
      </w:r>
      <w:r w:rsidRPr="000C0269">
        <w:rPr>
          <w:rStyle w:val="StyleBoldUnderline"/>
        </w:rPr>
        <w:t>miscalculation in Mexico on America's part would carry far greater consequences</w:t>
      </w:r>
      <w:r w:rsidRPr="00A24748">
        <w:rPr>
          <w:sz w:val="16"/>
        </w:rPr>
        <w:t xml:space="preserve">. For example, what if the Mexican drug cartels took revenge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0C0269">
        <w:rPr>
          <w:rStyle w:val="StyleBoldUnderline"/>
        </w:rPr>
        <w:t xml:space="preserve">the fate of Mexico is the hinge on which the United States' cultural and demographic future rests. U.S. foreign policy emanates from the domestic condition of its society, and nothing will affect its society more than the dramatic movement of Latin history northward. </w:t>
      </w:r>
      <w:proofErr w:type="gramStart"/>
      <w:r w:rsidRPr="000C0269">
        <w:rPr>
          <w:rStyle w:val="StyleBoldUnderline"/>
        </w:rPr>
        <w:t>By 2050, as much as a third of the American population could be Hispanic.</w:t>
      </w:r>
      <w:proofErr w:type="gramEnd"/>
      <w:r w:rsidRPr="000C0269">
        <w:rPr>
          <w:rStyle w:val="StyleBoldUnderline"/>
        </w:rPr>
        <w:t xml:space="preserve"> Mexico</w:t>
      </w:r>
      <w:r w:rsidRPr="00A24748">
        <w:rPr>
          <w:sz w:val="16"/>
        </w:rPr>
        <w:t xml:space="preserve"> and Central America </w:t>
      </w:r>
      <w:r w:rsidRPr="000C0269">
        <w:rPr>
          <w:rStyle w:val="StyleBoldUnderline"/>
        </w:rPr>
        <w:t>constitute a growing demographic and economic powerhouse with which the U</w:t>
      </w:r>
      <w:r w:rsidRPr="00A24748">
        <w:rPr>
          <w:sz w:val="16"/>
        </w:rPr>
        <w:t xml:space="preserve">nited </w:t>
      </w:r>
      <w:r w:rsidRPr="000C0269">
        <w:rPr>
          <w:rStyle w:val="StyleBoldUnderline"/>
        </w:rPr>
        <w:t>S</w:t>
      </w:r>
      <w:r w:rsidRPr="00A24748">
        <w:rPr>
          <w:sz w:val="16"/>
        </w:rPr>
        <w:t xml:space="preserve">tates </w:t>
      </w:r>
      <w:r w:rsidRPr="000C0269">
        <w:rPr>
          <w:rStyle w:val="StyleBoldUnderline"/>
        </w:rPr>
        <w:t>has an inextricable relationship. In recent years Mexico's economic growth has outpaced that of its northern neighbor.</w:t>
      </w:r>
      <w:r w:rsidRPr="00A24748">
        <w:rPr>
          <w:sz w:val="16"/>
        </w:rPr>
        <w:t xml:space="preserve"> Mexico's population of 111 million plus Central America's of more than 40 million equates to half the population of the United States. Because of the North American Free Trade Agreement, </w:t>
      </w:r>
      <w:r w:rsidRPr="000C0269">
        <w:rPr>
          <w:rStyle w:val="StyleBoldUnderline"/>
        </w:rPr>
        <w:t>85 percent of Mexico's exports go to the United States</w:t>
      </w:r>
      <w:r w:rsidRPr="00A24748">
        <w:rPr>
          <w:sz w:val="16"/>
        </w:rPr>
        <w:t xml:space="preserve">, even as half of Central America's trade is with the United States. While </w:t>
      </w:r>
      <w:r w:rsidRPr="00A24748">
        <w:rPr>
          <w:rStyle w:val="StyleBoldUnderline"/>
        </w:rPr>
        <w:t>the median age of Americans is nearly 37, demonstrating the aging tendency</w:t>
      </w:r>
      <w:r w:rsidRPr="00A24748">
        <w:rPr>
          <w:sz w:val="16"/>
        </w:rPr>
        <w:t xml:space="preserve"> of the U.S. population, </w:t>
      </w:r>
      <w:r w:rsidRPr="00A24748">
        <w:rPr>
          <w:rStyle w:val="StyleBoldUnderline"/>
        </w:rPr>
        <w:t>the median age in Mexico is 25,</w:t>
      </w:r>
      <w:r w:rsidRPr="00A24748">
        <w:rPr>
          <w:sz w:val="16"/>
        </w:rPr>
        <w:t xml:space="preserve"> and in Central America it is much lower (20 in Guatemala and Honduras, for example). In part </w:t>
      </w:r>
      <w:r w:rsidRPr="00A24748">
        <w:rPr>
          <w:rStyle w:val="StyleBoldUnderline"/>
        </w:rPr>
        <w:t>because of young workers moving northward, the destiny of the U</w:t>
      </w:r>
      <w:r w:rsidRPr="00A24748">
        <w:rPr>
          <w:sz w:val="16"/>
        </w:rPr>
        <w:t xml:space="preserve">nited </w:t>
      </w:r>
      <w:r w:rsidRPr="00A24748">
        <w:rPr>
          <w:rStyle w:val="StyleBoldUnderline"/>
        </w:rPr>
        <w:t>S</w:t>
      </w:r>
      <w:r w:rsidRPr="00A24748">
        <w:rPr>
          <w:sz w:val="16"/>
        </w:rPr>
        <w:t xml:space="preserve">tates </w:t>
      </w:r>
      <w:r w:rsidRPr="00A24748">
        <w:rPr>
          <w:rStyle w:val="StyleBoldUnderline"/>
        </w:rPr>
        <w:t xml:space="preserve">could be </w:t>
      </w:r>
      <w:proofErr w:type="gramStart"/>
      <w:r w:rsidRPr="00A24748">
        <w:rPr>
          <w:rStyle w:val="StyleBoldUnderline"/>
        </w:rPr>
        <w:t>north-south</w:t>
      </w:r>
      <w:proofErr w:type="gramEnd"/>
      <w:r w:rsidRPr="00A24748">
        <w:rPr>
          <w:rStyle w:val="StyleBoldUnderline"/>
        </w:rPr>
        <w:t>, rather than the east-west</w:t>
      </w:r>
      <w:r w:rsidRPr="00A24748">
        <w:rPr>
          <w:sz w:val="16"/>
        </w:rPr>
        <w:t xml:space="preserve">,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w:t>
      </w:r>
      <w:r w:rsidRPr="00A24748">
        <w:rPr>
          <w:rStyle w:val="StyleBoldUnderline"/>
        </w:rPr>
        <w:t>it is northern Mexico that is crucial</w:t>
      </w:r>
      <w:r w:rsidRPr="00A24748">
        <w:rPr>
          <w:sz w:val="16"/>
        </w:rPr>
        <w:t xml:space="preserve">.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w:t>
      </w:r>
      <w:r w:rsidRPr="00A24748">
        <w:rPr>
          <w:rStyle w:val="StyleBoldUnderline"/>
        </w:rPr>
        <w:t>the capital may in a functional sense lose even further control of the north, with concrete implications for the southwestern United States.</w:t>
      </w:r>
      <w:r w:rsidRPr="00A24748">
        <w:rPr>
          <w:sz w:val="16"/>
        </w:rPr>
        <w:t xml:space="preserve">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A24748">
        <w:rPr>
          <w:rStyle w:val="StyleBoldUnderline"/>
        </w:rPr>
        <w:t xml:space="preserve">a border between a highly developed society and a less highly developed one will not attain </w:t>
      </w:r>
      <w:proofErr w:type="gramStart"/>
      <w:r w:rsidRPr="00A24748">
        <w:rPr>
          <w:rStyle w:val="StyleBoldUnderline"/>
        </w:rPr>
        <w:t>an equilibrium</w:t>
      </w:r>
      <w:proofErr w:type="gramEnd"/>
      <w:r w:rsidRPr="00A24748">
        <w:rPr>
          <w:rStyle w:val="StyleBoldUnderline"/>
        </w:rPr>
        <w:t xml:space="preserve"> but will advance in the more backward society's favor</w:t>
      </w:r>
      <w:r w:rsidRPr="00A24748">
        <w:rPr>
          <w:sz w:val="16"/>
        </w:rPr>
        <w:t xml:space="preserve">. Thus, </w:t>
      </w:r>
      <w:r w:rsidRPr="00A24748">
        <w:rPr>
          <w:rStyle w:val="StyleBoldUnderline"/>
        </w:rPr>
        <w:t>helping to stabilize Mexico</w:t>
      </w:r>
      <w:r w:rsidRPr="00A24748">
        <w:rPr>
          <w:sz w:val="16"/>
        </w:rPr>
        <w:t xml:space="preserve"> -- as limited as the United States' options may be, given the complexity and sensitivity of the relationship -- </w:t>
      </w:r>
      <w:r w:rsidRPr="00A24748">
        <w:rPr>
          <w:rStyle w:val="StyleBoldUnderline"/>
        </w:rPr>
        <w:t>is a more urgent national interest</w:t>
      </w:r>
      <w:r w:rsidRPr="00A24748">
        <w:rPr>
          <w:sz w:val="16"/>
        </w:rPr>
        <w:t xml:space="preserve"> than stabilizing societies in the Greater Middle East. </w:t>
      </w:r>
      <w:r w:rsidRPr="00A24748">
        <w:rPr>
          <w:rStyle w:val="StyleBoldUnderline"/>
        </w:rPr>
        <w:t xml:space="preserve">If Mexico ever does reach coherent First World status, then it will become less of a threat, and the healthy melding of the two societies will </w:t>
      </w:r>
      <w:r w:rsidRPr="00A24748">
        <w:rPr>
          <w:sz w:val="16"/>
        </w:rPr>
        <w:t>quicken to the</w:t>
      </w:r>
      <w:r w:rsidRPr="00A24748">
        <w:rPr>
          <w:rStyle w:val="StyleBoldUnderline"/>
        </w:rPr>
        <w:t xml:space="preserve"> benefit </w:t>
      </w:r>
      <w:r w:rsidRPr="00A24748">
        <w:rPr>
          <w:sz w:val="16"/>
        </w:rPr>
        <w:t>of</w:t>
      </w:r>
      <w:r w:rsidRPr="00A24748">
        <w:rPr>
          <w:rStyle w:val="StyleBoldUnderline"/>
        </w:rPr>
        <w:t xml:space="preserve"> both</w:t>
      </w:r>
      <w:r w:rsidRPr="00A24748">
        <w:rPr>
          <w:sz w:val="16"/>
        </w:rPr>
        <w:t xml:space="preserve">.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A24748">
        <w:rPr>
          <w:rStyle w:val="StyleBoldUnderline"/>
        </w:rPr>
        <w:t>Mexico</w:t>
      </w:r>
      <w:r w:rsidRPr="00A24748">
        <w:rPr>
          <w:sz w:val="16"/>
        </w:rPr>
        <w:t xml:space="preserve">, in addition to the obvious challenge of China as a rising great power, </w:t>
      </w:r>
      <w:r w:rsidRPr="00A24748">
        <w:rPr>
          <w:rStyle w:val="StyleBoldUnderline"/>
        </w:rPr>
        <w:t>will help write the American story in the 21st century.</w:t>
      </w:r>
      <w:r w:rsidRPr="00A24748">
        <w:rPr>
          <w:sz w:val="16"/>
        </w:rPr>
        <w:t xml:space="preserve"> </w:t>
      </w:r>
      <w:r w:rsidRPr="00A24748">
        <w:rPr>
          <w:rStyle w:val="StyleBoldUnderline"/>
        </w:rPr>
        <w:t>Mexico will</w:t>
      </w:r>
      <w:r w:rsidRPr="00A24748">
        <w:rPr>
          <w:sz w:val="16"/>
        </w:rPr>
        <w:t xml:space="preserve"> partly </w:t>
      </w:r>
      <w:r w:rsidRPr="00A24748">
        <w:rPr>
          <w:rStyle w:val="StyleBoldUnderline"/>
        </w:rPr>
        <w:t>determine what kind of society America will become</w:t>
      </w:r>
      <w:r w:rsidRPr="00A24748">
        <w:rPr>
          <w:sz w:val="16"/>
        </w:rPr>
        <w:t>,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p>
    <w:p w:rsidR="007A6CDF" w:rsidRDefault="007A6CDF" w:rsidP="007A6CDF">
      <w:pPr>
        <w:pStyle w:val="Heading3"/>
      </w:pPr>
    </w:p>
    <w:p w:rsidR="007A6CDF" w:rsidRDefault="007A6CDF" w:rsidP="007A6CDF">
      <w:pPr>
        <w:pStyle w:val="Heading1"/>
      </w:pPr>
      <w:r>
        <w:t>***</w:t>
      </w:r>
      <w:r>
        <w:t>Science Diplomacy Advantage</w:t>
      </w:r>
    </w:p>
    <w:p w:rsidR="007A6CDF" w:rsidRDefault="007A6CDF" w:rsidP="007A6CDF">
      <w:pPr>
        <w:pStyle w:val="Heading3"/>
      </w:pPr>
      <w:r>
        <w:t>Plan solves Science Diplomacy</w:t>
      </w:r>
    </w:p>
    <w:p w:rsidR="007A6CDF" w:rsidRPr="008C3BE0" w:rsidRDefault="007A6CDF" w:rsidP="007A6CDF">
      <w:pPr>
        <w:pStyle w:val="Heading4"/>
      </w:pPr>
      <w:r w:rsidRPr="008C3BE0">
        <w:t xml:space="preserve">The plan facilitates </w:t>
      </w:r>
      <w:r>
        <w:t xml:space="preserve">US </w:t>
      </w:r>
      <w:r w:rsidRPr="008C3BE0">
        <w:t>science diplomacy</w:t>
      </w:r>
    </w:p>
    <w:p w:rsidR="007A6CDF" w:rsidRDefault="007A6CDF" w:rsidP="007A6CDF">
      <w:r w:rsidRPr="002F3E09">
        <w:rPr>
          <w:rStyle w:val="StyleStyleBold12pt"/>
        </w:rPr>
        <w:t>Stine ‘09</w:t>
      </w:r>
      <w:r>
        <w:t xml:space="preserve"> (Deborah, Specialist in Science and Technology Policy, June 29, 2009, </w:t>
      </w:r>
      <w:r w:rsidRPr="002F3E09">
        <w:t>“Science, Technology, and American Diplomacy: Background and Issues for Congress</w:t>
      </w:r>
      <w:r>
        <w:t xml:space="preserve">,” </w:t>
      </w:r>
      <w:hyperlink r:id="rId63" w:history="1">
        <w:r>
          <w:rPr>
            <w:rStyle w:val="Hyperlink"/>
          </w:rPr>
          <w:t>http://www.policyarchive.org/handle/10207/bitstreams/20035.pdf</w:t>
        </w:r>
      </w:hyperlink>
      <w:r>
        <w:t>)</w:t>
      </w:r>
    </w:p>
    <w:p w:rsidR="007A6CDF" w:rsidRPr="00C24862" w:rsidRDefault="007A6CDF" w:rsidP="007A6CDF">
      <w:pPr>
        <w:rPr>
          <w:sz w:val="16"/>
        </w:rPr>
      </w:pPr>
      <w:r w:rsidRPr="00C24862">
        <w:rPr>
          <w:sz w:val="16"/>
        </w:rPr>
        <w:t xml:space="preserve">An April 2008 House Committee on Science and Technology Subcommittee on Research and Science Education hearing examined global and domestic benefits from cooperation in science and technology.27 </w:t>
      </w:r>
      <w:r w:rsidRPr="008A12BE">
        <w:rPr>
          <w:rStyle w:val="StyleBoldUnderline"/>
        </w:rPr>
        <w:t>One fundamental question</w:t>
      </w:r>
      <w:r w:rsidRPr="00C24862">
        <w:rPr>
          <w:sz w:val="16"/>
        </w:rPr>
        <w:t xml:space="preserve"> asked during the hearing </w:t>
      </w:r>
      <w:r w:rsidRPr="008A12BE">
        <w:rPr>
          <w:rStyle w:val="StyleBoldUnderline"/>
        </w:rPr>
        <w:t xml:space="preserve">was why </w:t>
      </w:r>
      <w:r w:rsidRPr="00B34780">
        <w:rPr>
          <w:rStyle w:val="StyleBoldUnderline"/>
          <w:highlight w:val="yellow"/>
        </w:rPr>
        <w:t>the United States should support international science diplomacy</w:t>
      </w:r>
      <w:r w:rsidRPr="00C24862">
        <w:rPr>
          <w:sz w:val="16"/>
        </w:rPr>
        <w:t xml:space="preserve"> rather than invest in domestic R&amp;D. </w:t>
      </w:r>
      <w:r w:rsidRPr="00B34780">
        <w:rPr>
          <w:rStyle w:val="StyleBoldUnderline"/>
          <w:highlight w:val="yellow"/>
        </w:rPr>
        <w:t>For the United States to be competitive</w:t>
      </w:r>
      <w:r w:rsidRPr="00C24862">
        <w:rPr>
          <w:sz w:val="16"/>
          <w:highlight w:val="yellow"/>
        </w:rPr>
        <w:t>,</w:t>
      </w:r>
      <w:r w:rsidRPr="00C24862">
        <w:rPr>
          <w:sz w:val="16"/>
        </w:rPr>
        <w:t xml:space="preserve"> according to Bush Administration witnesses, </w:t>
      </w:r>
      <w:r w:rsidRPr="00B34780">
        <w:rPr>
          <w:rStyle w:val="StyleBoldUnderline"/>
          <w:highlight w:val="yellow"/>
        </w:rPr>
        <w:t>it needs to</w:t>
      </w:r>
      <w:r w:rsidRPr="008E0612">
        <w:rPr>
          <w:rStyle w:val="StyleBoldUnderline"/>
        </w:rPr>
        <w:t xml:space="preserve"> know where the frontier of science is </w:t>
      </w:r>
      <w:r w:rsidRPr="002F3E09">
        <w:rPr>
          <w:rStyle w:val="StyleBoldUnderline"/>
        </w:rPr>
        <w:t>occurring. As other countries increase their investment</w:t>
      </w:r>
      <w:r w:rsidRPr="00C24862">
        <w:rPr>
          <w:sz w:val="16"/>
        </w:rPr>
        <w:t xml:space="preserve"> in higher education and R&amp;D, the top science and engineering research and facilities may not be in the United States, but in other countries. </w:t>
      </w:r>
      <w:r w:rsidRPr="002F3E09">
        <w:rPr>
          <w:rStyle w:val="StyleBoldUnderline"/>
        </w:rPr>
        <w:t>This increases the importance of U.S. investment</w:t>
      </w:r>
      <w:r w:rsidRPr="00C24862">
        <w:rPr>
          <w:sz w:val="16"/>
        </w:rPr>
        <w:t xml:space="preserve"> in international S&amp;T diplomatic activities, said Bush Administration witnesses,</w:t>
      </w:r>
      <w:r w:rsidRPr="002F3E09">
        <w:rPr>
          <w:rStyle w:val="StyleBoldUnderline"/>
        </w:rPr>
        <w:t xml:space="preserve"> including federal programs that </w:t>
      </w:r>
      <w:r w:rsidRPr="00B34780">
        <w:rPr>
          <w:rStyle w:val="StyleBoldUnderline"/>
          <w:highlight w:val="yellow"/>
        </w:rPr>
        <w:t>support U.S. scientists’ collaborations with foreign scientists,</w:t>
      </w:r>
      <w:r w:rsidRPr="002F3E09">
        <w:rPr>
          <w:rStyle w:val="StyleBoldUnderline"/>
        </w:rPr>
        <w:t xml:space="preserve"> and access to the best research facilities in the world, </w:t>
      </w:r>
      <w:r w:rsidRPr="00B34780">
        <w:rPr>
          <w:rStyle w:val="StyleBoldUnderline"/>
          <w:highlight w:val="yellow"/>
        </w:rPr>
        <w:t xml:space="preserve">as well as enhancing the international connections of U.S. science and engineering students </w:t>
      </w:r>
      <w:r w:rsidRPr="008A12BE">
        <w:rPr>
          <w:rStyle w:val="StyleBoldUnderline"/>
        </w:rPr>
        <w:t>and leaders.</w:t>
      </w:r>
      <w:r w:rsidRPr="00C24862">
        <w:rPr>
          <w:sz w:val="16"/>
        </w:rPr>
        <w:t xml:space="preserve"> In addition, U.S. science and engineering higher education and research helps developing countries by enhancing their human resource capacity, and as a result, their ability to achieve long-term development. These international connections can be important, said Bush Administration witnesses, not just for those countries, </w:t>
      </w:r>
      <w:proofErr w:type="gramStart"/>
      <w:r w:rsidRPr="00C24862">
        <w:rPr>
          <w:sz w:val="16"/>
        </w:rPr>
        <w:t>but</w:t>
      </w:r>
      <w:proofErr w:type="gramEnd"/>
      <w:r w:rsidRPr="00C24862">
        <w:rPr>
          <w:sz w:val="16"/>
        </w:rPr>
        <w:t xml:space="preserve"> in helping the U.S. respond to global challenges such as infectious diseases such as avian flu. Further, according to a Bush Administration witness</w:t>
      </w:r>
      <w:r w:rsidRPr="002F3E09">
        <w:rPr>
          <w:rStyle w:val="StyleBoldUnderline"/>
        </w:rPr>
        <w:t>, international cooperative activities</w:t>
      </w:r>
      <w:r w:rsidRPr="00C24862">
        <w:rPr>
          <w:sz w:val="16"/>
        </w:rPr>
        <w:t xml:space="preserve"> at their agency in almost all instances are </w:t>
      </w:r>
      <w:r w:rsidRPr="002F3E09">
        <w:rPr>
          <w:rStyle w:val="StyleBoldUnderline"/>
        </w:rPr>
        <w:t>conducted on a “no exchange of funds” basis with U.S. funding supporting U.S. scientists</w:t>
      </w:r>
      <w:r w:rsidRPr="00C24862">
        <w:rPr>
          <w:sz w:val="16"/>
        </w:rPr>
        <w:t xml:space="preserve"> and engineers, </w:t>
      </w:r>
      <w:r w:rsidRPr="002F3E09">
        <w:rPr>
          <w:rStyle w:val="StyleBoldUnderline"/>
        </w:rPr>
        <w:t>not those in the cooperating country.</w:t>
      </w:r>
      <w:r w:rsidRPr="00C24862">
        <w:rPr>
          <w:sz w:val="16"/>
        </w:rPr>
        <w:t>28 The degree to which the Obama Administration agrees with this position is not known at this time</w:t>
      </w:r>
      <w:proofErr w:type="gramStart"/>
      <w:r w:rsidRPr="00C24862">
        <w:rPr>
          <w:sz w:val="16"/>
        </w:rPr>
        <w:t>.¶</w:t>
      </w:r>
      <w:proofErr w:type="gramEnd"/>
      <w:r w:rsidRPr="00C24862">
        <w:rPr>
          <w:sz w:val="16"/>
        </w:rPr>
        <w:t xml:space="preserve"> </w:t>
      </w:r>
      <w:r w:rsidRPr="00B34780">
        <w:rPr>
          <w:rStyle w:val="StyleBoldUnderline"/>
          <w:highlight w:val="yellow"/>
        </w:rPr>
        <w:t>A</w:t>
      </w:r>
      <w:r w:rsidRPr="002F3E09">
        <w:rPr>
          <w:rStyle w:val="StyleBoldUnderline"/>
        </w:rPr>
        <w:t xml:space="preserve"> National Science Board</w:t>
      </w:r>
      <w:r w:rsidRPr="00C24862">
        <w:rPr>
          <w:sz w:val="16"/>
        </w:rPr>
        <w:t xml:space="preserve"> (</w:t>
      </w:r>
      <w:r w:rsidRPr="00C24862">
        <w:rPr>
          <w:sz w:val="16"/>
          <w:highlight w:val="yellow"/>
        </w:rPr>
        <w:t xml:space="preserve">NSB) </w:t>
      </w:r>
      <w:r w:rsidRPr="00B34780">
        <w:rPr>
          <w:rStyle w:val="StyleBoldUnderline"/>
          <w:highlight w:val="yellow"/>
        </w:rPr>
        <w:t>report recommends that the United States</w:t>
      </w:r>
      <w:r w:rsidRPr="00C24862">
        <w:rPr>
          <w:sz w:val="16"/>
        </w:rPr>
        <w:t xml:space="preserve"> create a coherent and integrated international science and engineering strategy, balance U.S. foreign and R&amp; policy, and </w:t>
      </w:r>
      <w:r w:rsidRPr="00B34780">
        <w:rPr>
          <w:rStyle w:val="StyleBoldUnderline"/>
          <w:highlight w:val="yellow"/>
        </w:rPr>
        <w:t>promote intellectual exchange</w:t>
      </w:r>
      <w:r w:rsidRPr="002F3E09">
        <w:rPr>
          <w:rStyle w:val="StyleBoldUnderline"/>
        </w:rPr>
        <w:t>.</w:t>
      </w:r>
      <w:r w:rsidRPr="00C24862">
        <w:rPr>
          <w:sz w:val="16"/>
        </w:rPr>
        <w:t xml:space="preserve"> In addition, it recommends reestablishing the NSTC Committee on International Science, Engineering, and Technology, and appointing a high-level international S&amp;T policy official in OSTP. Congress, according to NSB, should amend the Government Performance and Results Act to require Federal agencies to address international S&amp;T partnerships. Further, Congress should direct the Department of Commerce, OSTP, DOS, and the Department of Homeland Security to balance U.S. security policies with international science and engineering (S&amp;E) needs. The report </w:t>
      </w:r>
      <w:r w:rsidRPr="002F3E09">
        <w:rPr>
          <w:rStyle w:val="StyleBoldUnderline"/>
        </w:rPr>
        <w:t>also</w:t>
      </w:r>
      <w:r w:rsidRPr="00C24862">
        <w:rPr>
          <w:sz w:val="16"/>
        </w:rPr>
        <w:t xml:space="preserve"> contends </w:t>
      </w:r>
      <w:r w:rsidRPr="00B34780">
        <w:rPr>
          <w:rStyle w:val="StyleBoldUnderline"/>
          <w:highlight w:val="yellow"/>
        </w:rPr>
        <w:t>it is important to facilitate</w:t>
      </w:r>
      <w:r w:rsidRPr="00C24862">
        <w:rPr>
          <w:sz w:val="16"/>
        </w:rPr>
        <w:t xml:space="preserve"> “brain circulation” as opposed to “brain drain,” by supporting </w:t>
      </w:r>
      <w:r w:rsidRPr="00B34780">
        <w:rPr>
          <w:rStyle w:val="StyleBoldUnderline"/>
          <w:highlight w:val="yellow"/>
        </w:rPr>
        <w:t>study abroad opportunities for American students, (and) streamlining the visa process for foreign</w:t>
      </w:r>
      <w:r w:rsidRPr="00C24862">
        <w:rPr>
          <w:sz w:val="16"/>
        </w:rPr>
        <w:t xml:space="preserve"> scientists, engineers and </w:t>
      </w:r>
      <w:r w:rsidRPr="00B34780">
        <w:rPr>
          <w:rStyle w:val="StyleBoldUnderline"/>
          <w:highlight w:val="yellow"/>
        </w:rPr>
        <w:t>students</w:t>
      </w:r>
      <w:r w:rsidRPr="002F3E09">
        <w:rPr>
          <w:rStyle w:val="StyleBoldUnderline"/>
        </w:rPr>
        <w:t>,</w:t>
      </w:r>
      <w:r w:rsidRPr="00C24862">
        <w:rPr>
          <w:sz w:val="16"/>
        </w:rPr>
        <w:t xml:space="preserve"> and identifying and increasing the use of U.S. and international facilities for collaborative research.</w:t>
      </w:r>
    </w:p>
    <w:p w:rsidR="007A6CDF" w:rsidRDefault="007A6CDF" w:rsidP="007A6CDF">
      <w:pPr>
        <w:pStyle w:val="Heading4"/>
      </w:pPr>
      <w:r>
        <w:t>The plan enables Mexico science diplomacy</w:t>
      </w:r>
    </w:p>
    <w:p w:rsidR="007A6CDF" w:rsidRPr="00F0663C" w:rsidRDefault="007A6CDF" w:rsidP="007A6CDF">
      <w:pPr>
        <w:rPr>
          <w:rStyle w:val="StyleStyleBold12pt"/>
        </w:rPr>
      </w:pPr>
      <w:r w:rsidRPr="00F0663C">
        <w:rPr>
          <w:rStyle w:val="StyleStyleBold12pt"/>
        </w:rPr>
        <w:t>Nerad</w:t>
      </w:r>
      <w:r>
        <w:rPr>
          <w:rStyle w:val="StyleStyleBold12pt"/>
        </w:rPr>
        <w:t xml:space="preserve"> &amp; Blumenfield ‘11</w:t>
      </w:r>
      <w:proofErr w:type="gramStart"/>
      <w:r w:rsidRPr="006F67EF">
        <w:t>( Maresi</w:t>
      </w:r>
      <w:proofErr w:type="gramEnd"/>
      <w:r w:rsidRPr="006F67EF">
        <w:t xml:space="preserve">, Associate Professor for the College of Education, Director at the Center for Innovation and Research in Graduate Education, Tami, Visiting Assistant Professor of Cultural Anthropology, Department of Sociology and Anthropology, February, “Investigating the International Experiences in STEM Graduate Education and Beyond: Report from the February 2011 Workshop to Develop a Research Agenda,” </w:t>
      </w:r>
      <w:hyperlink r:id="rId64" w:history="1">
        <w:r w:rsidRPr="006F67EF">
          <w:rPr>
            <w:rStyle w:val="Hyperlink"/>
          </w:rPr>
          <w:t>http://depts.washington.edu/cirgeweb/wordpress/wp-content/uploads/2012/09/FIN-Assessing-Intl-Ed-Report-3-2012.pdf</w:t>
        </w:r>
      </w:hyperlink>
      <w:r w:rsidRPr="006F67EF">
        <w:t>)</w:t>
      </w:r>
    </w:p>
    <w:p w:rsidR="007A6CDF" w:rsidRPr="00D17C4E" w:rsidRDefault="007A6CDF" w:rsidP="007A6CDF">
      <w:r>
        <w:t xml:space="preserve">Internationalization in science means an intensification of international communication and exchange among scientists. It also means that no one country can claim a monopoly on the best “cutting edge” science in every field and that </w:t>
      </w:r>
      <w:r w:rsidRPr="00F0663C">
        <w:rPr>
          <w:rStyle w:val="StyleBoldUnderline"/>
        </w:rPr>
        <w:t>some projects</w:t>
      </w:r>
      <w:r>
        <w:t xml:space="preserve"> for reasons of cost (such as ITER2) or geopolitical considerations (such as research in space or in Antarctica) </w:t>
      </w:r>
      <w:r w:rsidRPr="00F0663C">
        <w:rPr>
          <w:rStyle w:val="StyleBoldUnderline"/>
        </w:rPr>
        <w:t>require multi-national</w:t>
      </w:r>
      <w:r>
        <w:t xml:space="preserve">, possibly even what could be called truly global, </w:t>
      </w:r>
      <w:r w:rsidRPr="00F0663C">
        <w:rPr>
          <w:rStyle w:val="StyleBoldUnderline"/>
        </w:rPr>
        <w:t>collaboration. Furthermore, some scientific and engineering problems are place-bound. Thus, U.S.-based scientists increasingly need to work with scientists outside the U.S.</w:t>
      </w:r>
      <w:r>
        <w:t xml:space="preserve"> in order to pursue cutting-edge inquiry in particular fields. Indeed, Lynn and Salzman (2006) argue that </w:t>
      </w:r>
      <w:r w:rsidRPr="00F0663C">
        <w:rPr>
          <w:rStyle w:val="StyleBoldUnderline"/>
        </w:rPr>
        <w:t>developing a ‘collaborative advantage,’ rather than a ‘competitive advantage,’ will help U.S. to remain a center of innovation</w:t>
      </w:r>
      <w:r>
        <w:t xml:space="preserve"> as centers of academic production spread throughout the world. Already, </w:t>
      </w:r>
      <w:r w:rsidRPr="00F0663C">
        <w:rPr>
          <w:rStyle w:val="StyleBoldUnderline"/>
        </w:rPr>
        <w:t>international collaborative research is becoming the norm.</w:t>
      </w:r>
      <w:r>
        <w:t xml:space="preserve"> The National Science Foundation (NSF) Science Indicators 2010 reports that articles with authors in two or more countries have increased in number faster than any other segment of the science and engineering literature, with 8% of the world’s science and engineering articles having international co-authors in 1988 and 22% in 2007 (pp. O-10 to O-11). A study by the UK-based Royal Society further underscores this trend, finding that by 2011, 35% of articles published in international journals had co-authors from at least two countries (Royal Society 2011: 6). According to that study, </w:t>
      </w:r>
      <w:r w:rsidRPr="00F0663C">
        <w:rPr>
          <w:rStyle w:val="StyleBoldUnderline"/>
        </w:rPr>
        <w:t>collaboration “enhances the quality of scientific research [and] improves the</w:t>
      </w:r>
      <w:r>
        <w:t xml:space="preserve"> efficacy and </w:t>
      </w:r>
      <w:r w:rsidRPr="00F0663C">
        <w:rPr>
          <w:rStyle w:val="StyleBoldUnderline"/>
        </w:rPr>
        <w:t>efficiency of</w:t>
      </w:r>
      <w:r w:rsidRPr="00F0663C">
        <w:t xml:space="preserve"> that </w:t>
      </w:r>
      <w:r w:rsidRPr="00F0663C">
        <w:rPr>
          <w:rStyle w:val="StyleBoldUnderline"/>
        </w:rPr>
        <w:t>research</w:t>
      </w:r>
      <w:r>
        <w:t xml:space="preserve">” (The Royal Society 2011: 6). </w:t>
      </w:r>
      <w:r w:rsidRPr="00F0663C">
        <w:rPr>
          <w:rStyle w:val="StyleBoldUnderline"/>
        </w:rPr>
        <w:t>Over the last two decades knowledge production has changed from</w:t>
      </w:r>
      <w:r>
        <w:t xml:space="preserve"> Mode 1 </w:t>
      </w:r>
      <w:r w:rsidRPr="00F0663C">
        <w:rPr>
          <w:rStyle w:val="StyleBoldUnderline"/>
        </w:rPr>
        <w:t>research</w:t>
      </w:r>
      <w:r>
        <w:t xml:space="preserve"> in which scientists solve disciplinary puzzles </w:t>
      </w:r>
      <w:r w:rsidRPr="00F0663C">
        <w:rPr>
          <w:rStyle w:val="StyleBoldUnderline"/>
        </w:rPr>
        <w:t>individually to</w:t>
      </w:r>
      <w:r>
        <w:t xml:space="preserve"> Mode 2 production </w:t>
      </w:r>
      <w:r w:rsidRPr="00F0663C">
        <w:rPr>
          <w:rStyle w:val="StyleBoldUnderline"/>
        </w:rPr>
        <w:t>where research occurs in multidisciplinary, team-based groups who tackle real world problems, working effectively in</w:t>
      </w:r>
      <w:r>
        <w:t xml:space="preserve"> international contexts, at the interfaces of academy/industry and academy/society, as well as in </w:t>
      </w:r>
      <w:r w:rsidRPr="00F0663C">
        <w:rPr>
          <w:rStyle w:val="StyleBoldUnderline"/>
        </w:rPr>
        <w:t>academia</w:t>
      </w:r>
      <w:r>
        <w:t>, industry, government, and non-profit sectors (Adams et al., 2007; Gibbons et al., 1994; Hicks et al., 2001; Nerad 2010, Stokes, 1997). At the same time</w:t>
      </w:r>
      <w:r w:rsidRPr="00F0663C">
        <w:rPr>
          <w:rStyle w:val="StyleBoldUnderline"/>
        </w:rPr>
        <w:t xml:space="preserve">, </w:t>
      </w:r>
      <w:r w:rsidRPr="000D7588">
        <w:rPr>
          <w:rStyle w:val="StyleBoldUnderline"/>
          <w:highlight w:val="yellow"/>
        </w:rPr>
        <w:t>the internationalization of higher education</w:t>
      </w:r>
      <w:r w:rsidRPr="00F0663C">
        <w:rPr>
          <w:rStyle w:val="StyleBoldUnderline"/>
        </w:rPr>
        <w:t xml:space="preserve"> in general </w:t>
      </w:r>
      <w:r w:rsidRPr="000D7588">
        <w:rPr>
          <w:rStyle w:val="StyleBoldUnderline"/>
          <w:highlight w:val="yellow"/>
        </w:rPr>
        <w:t>is increasingly important</w:t>
      </w:r>
      <w:r>
        <w:t xml:space="preserve"> and complex (see de Wit, 2011 and Knight, 2008 for analytical reviews). </w:t>
      </w:r>
      <w:r w:rsidRPr="000D7588">
        <w:rPr>
          <w:rStyle w:val="StyleBoldUnderline"/>
          <w:highlight w:val="yellow"/>
        </w:rPr>
        <w:t>Because of changes in science</w:t>
      </w:r>
      <w:r w:rsidRPr="00F0663C">
        <w:rPr>
          <w:rStyle w:val="StyleBoldUnderline"/>
        </w:rPr>
        <w:t xml:space="preserve"> and in higher education</w:t>
      </w:r>
      <w:r w:rsidRPr="000D7588">
        <w:rPr>
          <w:rStyle w:val="StyleBoldUnderline"/>
          <w:highlight w:val="yellow"/>
        </w:rPr>
        <w:t>, it has become very important that</w:t>
      </w:r>
      <w:r w:rsidRPr="00F0663C">
        <w:rPr>
          <w:rStyle w:val="StyleBoldUnderline"/>
        </w:rPr>
        <w:t xml:space="preserve"> doctoral </w:t>
      </w:r>
      <w:r w:rsidRPr="000D7588">
        <w:rPr>
          <w:rStyle w:val="StyleBoldUnderline"/>
          <w:highlight w:val="yellow"/>
        </w:rPr>
        <w:t>students gain the skills they will need</w:t>
      </w:r>
      <w:r w:rsidRPr="00F0663C">
        <w:rPr>
          <w:rStyle w:val="StyleBoldUnderline"/>
        </w:rPr>
        <w:t xml:space="preserve"> to engage in cross-</w:t>
      </w:r>
      <w:r>
        <w:t xml:space="preserve"> and multi-</w:t>
      </w:r>
      <w:r w:rsidRPr="00F0663C">
        <w:rPr>
          <w:rStyle w:val="StyleBoldUnderline"/>
        </w:rPr>
        <w:t>national collaborations in the future.</w:t>
      </w:r>
      <w:r>
        <w:t xml:space="preserve"> Therefore, in recent years, </w:t>
      </w:r>
      <w:r w:rsidRPr="00F0663C">
        <w:rPr>
          <w:rStyle w:val="StyleBoldUnderline"/>
        </w:rPr>
        <w:t>international experiences</w:t>
      </w:r>
      <w:r>
        <w:t xml:space="preserve"> for doctoral students </w:t>
      </w:r>
      <w:r w:rsidRPr="00F0663C">
        <w:rPr>
          <w:rStyle w:val="StyleBoldUnderline"/>
        </w:rPr>
        <w:t>have become sought after for</w:t>
      </w:r>
      <w:r>
        <w:t xml:space="preserve"> both their </w:t>
      </w:r>
      <w:r w:rsidRPr="00F0663C">
        <w:rPr>
          <w:rStyle w:val="StyleBoldUnderline"/>
        </w:rPr>
        <w:t>general educational and career preparation values</w:t>
      </w:r>
      <w:r>
        <w:t xml:space="preserve">. For instance, the U.S. National Science Foundation (NSF) program, Partnership for International Research and Education (PIRE), emphasizes international exchange experiences for U.S. PhD students. The NSF funded IGERT (Innovation in Graduate Education, Research and Training) program also encourages international experience. In Europe the ERASMUS Mundi and the Madame Curie program support inter-European international education and career development. </w:t>
      </w:r>
      <w:r w:rsidRPr="000D7588">
        <w:rPr>
          <w:rStyle w:val="StyleBoldUnderline"/>
          <w:highlight w:val="yellow"/>
        </w:rPr>
        <w:t>Departments are</w:t>
      </w:r>
      <w:r>
        <w:t xml:space="preserve"> also </w:t>
      </w:r>
      <w:r w:rsidRPr="000D7588">
        <w:rPr>
          <w:rStyle w:val="StyleBoldUnderline"/>
          <w:highlight w:val="yellow"/>
        </w:rPr>
        <w:t>establishing international collaborations with</w:t>
      </w:r>
      <w:r>
        <w:t xml:space="preserve"> programs or laboratories from </w:t>
      </w:r>
      <w:r w:rsidRPr="000D7588">
        <w:rPr>
          <w:rStyle w:val="StyleBoldUnderline"/>
          <w:highlight w:val="yellow"/>
        </w:rPr>
        <w:t>other nations to</w:t>
      </w:r>
      <w:r>
        <w:t xml:space="preserve"> work on global problems and in the process help their students and postdocs </w:t>
      </w:r>
      <w:r w:rsidRPr="000D7588">
        <w:rPr>
          <w:rStyle w:val="StyleBoldUnderline"/>
          <w:highlight w:val="yellow"/>
        </w:rPr>
        <w:t>develop cultural expertise</w:t>
      </w:r>
      <w:r>
        <w:t xml:space="preserve">. In some cases, </w:t>
      </w:r>
      <w:r w:rsidRPr="000D7588">
        <w:rPr>
          <w:rStyle w:val="StyleBoldUnderline"/>
          <w:highlight w:val="yellow"/>
        </w:rPr>
        <w:t>universities are developing</w:t>
      </w:r>
      <w:r w:rsidRPr="00F0663C">
        <w:rPr>
          <w:rStyle w:val="StyleBoldUnderline"/>
        </w:rPr>
        <w:t xml:space="preserve"> collaborations as a form of</w:t>
      </w:r>
      <w:r>
        <w:t xml:space="preserve"> altruism (Holm &amp; Malete, 2010b) or a form of </w:t>
      </w:r>
      <w:r w:rsidRPr="00F0663C">
        <w:rPr>
          <w:rStyle w:val="StyleBoldUnderline"/>
        </w:rPr>
        <w:t>‘</w:t>
      </w:r>
      <w:r w:rsidRPr="000D7588">
        <w:rPr>
          <w:rStyle w:val="StyleBoldUnderline"/>
          <w:highlight w:val="yellow"/>
        </w:rPr>
        <w:t>science diplomacy’</w:t>
      </w:r>
      <w:r>
        <w:t xml:space="preserve"> (The Royal Society, 2011: 62).</w:t>
      </w:r>
    </w:p>
    <w:p w:rsidR="007A6CDF" w:rsidRPr="00E84FD1" w:rsidRDefault="007A6CDF" w:rsidP="007A6CDF"/>
    <w:p w:rsidR="007A6CDF" w:rsidRDefault="007A6CDF" w:rsidP="007A6CDF">
      <w:pPr>
        <w:pStyle w:val="Heading4"/>
      </w:pPr>
      <w:r>
        <w:t>Student exchange engages US and Mexico in science diplomacy</w:t>
      </w:r>
    </w:p>
    <w:p w:rsidR="007A6CDF" w:rsidRDefault="007A6CDF" w:rsidP="007A6CDF">
      <w:r w:rsidRPr="00C224AE">
        <w:rPr>
          <w:rStyle w:val="StyleStyleBold12pt"/>
        </w:rPr>
        <w:t xml:space="preserve">Meshkati </w:t>
      </w:r>
      <w:r>
        <w:rPr>
          <w:rStyle w:val="StyleStyleBold12pt"/>
        </w:rPr>
        <w:t>‘</w:t>
      </w:r>
      <w:r w:rsidRPr="00C224AE">
        <w:rPr>
          <w:rStyle w:val="StyleStyleBold12pt"/>
        </w:rPr>
        <w:t>12</w:t>
      </w:r>
      <w:r>
        <w:t xml:space="preserve"> </w:t>
      </w:r>
      <w:r w:rsidRPr="000625B9">
        <w:t>(Najmedin</w:t>
      </w:r>
      <w:proofErr w:type="gramStart"/>
      <w:r w:rsidRPr="000625B9">
        <w:t>,  professor</w:t>
      </w:r>
      <w:proofErr w:type="gramEnd"/>
      <w:r w:rsidRPr="000625B9">
        <w:t xml:space="preserve"> of civil/environmental and industrial and systems engineering, Senior Science and Engineering Advisor in the Office of Science and Technology, Advisor to the U.S. Secretary of State from 2009 to 2010</w:t>
      </w:r>
      <w:r>
        <w:t xml:space="preserve">, June 5, 2012, “Engineering Diplomacy,” </w:t>
      </w:r>
      <w:r w:rsidRPr="000625B9">
        <w:t>)</w:t>
      </w:r>
    </w:p>
    <w:p w:rsidR="007A6CDF" w:rsidRPr="00277DDD" w:rsidRDefault="007A6CDF" w:rsidP="007A6CDF">
      <w:pPr>
        <w:rPr>
          <w:sz w:val="16"/>
        </w:rPr>
      </w:pPr>
      <w:r w:rsidRPr="00277DDD">
        <w:rPr>
          <w:sz w:val="16"/>
        </w:rPr>
        <w:t xml:space="preserve">In recent years </w:t>
      </w:r>
      <w:r w:rsidRPr="00B34780">
        <w:rPr>
          <w:rStyle w:val="StyleBoldUnderline"/>
          <w:highlight w:val="yellow"/>
        </w:rPr>
        <w:t>science has played a renewed role in</w:t>
      </w:r>
      <w:r w:rsidRPr="00277DDD">
        <w:rPr>
          <w:sz w:val="16"/>
        </w:rPr>
        <w:t xml:space="preserve"> the broader </w:t>
      </w:r>
      <w:r w:rsidRPr="00B34780">
        <w:rPr>
          <w:rStyle w:val="StyleBoldUnderline"/>
          <w:highlight w:val="yellow"/>
        </w:rPr>
        <w:t>U.S. foreign policy</w:t>
      </w:r>
      <w:r w:rsidRPr="00515C1B">
        <w:rPr>
          <w:rStyle w:val="StyleBoldUnderline"/>
        </w:rPr>
        <w:t xml:space="preserve"> tool kit. </w:t>
      </w:r>
      <w:r w:rsidRPr="00B34780">
        <w:rPr>
          <w:rStyle w:val="StyleBoldUnderline"/>
          <w:highlight w:val="yellow"/>
        </w:rPr>
        <w:t>The term science diplomacy often elicits images of cooperation in</w:t>
      </w:r>
      <w:r w:rsidRPr="00515C1B">
        <w:rPr>
          <w:rStyle w:val="StyleBoldUnderline"/>
        </w:rPr>
        <w:t xml:space="preserve"> basic research or </w:t>
      </w:r>
      <w:r w:rsidRPr="00B34780">
        <w:rPr>
          <w:rStyle w:val="StyleBoldUnderline"/>
          <w:highlight w:val="yellow"/>
        </w:rPr>
        <w:t>academic exchanges.</w:t>
      </w:r>
      <w:r w:rsidRPr="00277DDD">
        <w:rPr>
          <w:sz w:val="16"/>
        </w:rPr>
        <w:t xml:space="preserve"> However, across a range of fields, other critical elements of </w:t>
      </w:r>
      <w:r w:rsidRPr="00515C1B">
        <w:rPr>
          <w:rStyle w:val="StyleBoldUnderline"/>
        </w:rPr>
        <w:t>science diplomacy</w:t>
      </w:r>
      <w:r w:rsidRPr="00277DDD">
        <w:rPr>
          <w:sz w:val="16"/>
        </w:rPr>
        <w:t xml:space="preserve">—namely, the many and varied engineering disciplines—are often implicit, or merely taken for granted, when, in reality, they </w:t>
      </w:r>
      <w:r w:rsidRPr="00515C1B">
        <w:rPr>
          <w:rStyle w:val="StyleBoldUnderline"/>
        </w:rPr>
        <w:t>make</w:t>
      </w:r>
      <w:r>
        <w:rPr>
          <w:rStyle w:val="StyleBoldUnderline"/>
        </w:rPr>
        <w:t>s</w:t>
      </w:r>
      <w:r w:rsidRPr="00515C1B">
        <w:rPr>
          <w:rStyle w:val="StyleBoldUnderline"/>
        </w:rPr>
        <w:t xml:space="preserve"> possible the infrastructure for human civilization. </w:t>
      </w:r>
      <w:r w:rsidRPr="00B34780">
        <w:rPr>
          <w:rStyle w:val="StyleBoldUnderline"/>
          <w:highlight w:val="yellow"/>
        </w:rPr>
        <w:t>The fundamental</w:t>
      </w:r>
      <w:r w:rsidRPr="00515C1B">
        <w:rPr>
          <w:rStyle w:val="StyleBoldUnderline"/>
        </w:rPr>
        <w:t xml:space="preserve"> </w:t>
      </w:r>
      <w:r w:rsidRPr="00277DDD">
        <w:rPr>
          <w:sz w:val="16"/>
        </w:rPr>
        <w:t xml:space="preserve">role </w:t>
      </w:r>
      <w:r w:rsidRPr="00B34780">
        <w:rPr>
          <w:rStyle w:val="StyleBoldUnderline"/>
          <w:highlight w:val="yellow"/>
        </w:rPr>
        <w:t>of</w:t>
      </w:r>
      <w:r w:rsidRPr="00277DDD">
        <w:rPr>
          <w:sz w:val="16"/>
        </w:rPr>
        <w:t xml:space="preserve"> engineering in modern </w:t>
      </w:r>
      <w:r w:rsidRPr="00B34780">
        <w:rPr>
          <w:rStyle w:val="StyleBoldUnderline"/>
          <w:highlight w:val="yellow"/>
        </w:rPr>
        <w:t>science diplomacy</w:t>
      </w:r>
      <w:r w:rsidRPr="00515C1B">
        <w:rPr>
          <w:rStyle w:val="StyleBoldUnderline"/>
        </w:rPr>
        <w:t xml:space="preserve"> </w:t>
      </w:r>
      <w:r w:rsidRPr="00277DDD">
        <w:rPr>
          <w:sz w:val="16"/>
        </w:rPr>
        <w:t xml:space="preserve">should not be overlooked. The intended objectives of engineering for diplomacy with other nations—developed and developing—can be as varied as </w:t>
      </w:r>
      <w:r w:rsidRPr="00B34780">
        <w:rPr>
          <w:rStyle w:val="StyleBoldUnderline"/>
          <w:highlight w:val="yellow"/>
        </w:rPr>
        <w:t>supporting education and research capacity, exchanging</w:t>
      </w:r>
      <w:r w:rsidRPr="00277DDD">
        <w:rPr>
          <w:sz w:val="16"/>
        </w:rPr>
        <w:t xml:space="preserve"> faculty and </w:t>
      </w:r>
      <w:r w:rsidRPr="00B34780">
        <w:rPr>
          <w:rStyle w:val="StyleBoldUnderline"/>
          <w:highlight w:val="yellow"/>
        </w:rPr>
        <w:t>students, and “building bridges” via partnerships to implement engineering and technology-related projects</w:t>
      </w:r>
      <w:r w:rsidRPr="00515C1B">
        <w:rPr>
          <w:rStyle w:val="StyleBoldUnderline"/>
        </w:rPr>
        <w:t>.</w:t>
      </w:r>
      <w:r w:rsidRPr="00277DDD">
        <w:rPr>
          <w:sz w:val="16"/>
        </w:rPr>
        <w:t xml:space="preserve"> Such activities have increasingly characterized recent programs at the U.S. Department of State and the U.S. Agency for International Development.</w:t>
      </w:r>
    </w:p>
    <w:p w:rsidR="007A6CDF" w:rsidRPr="008E0612" w:rsidRDefault="007A6CDF" w:rsidP="007A6CDF">
      <w:pPr>
        <w:pStyle w:val="Heading4"/>
      </w:pPr>
      <w:r w:rsidRPr="008E0612">
        <w:t>Student exchange advances science diplomacy</w:t>
      </w:r>
    </w:p>
    <w:p w:rsidR="007A6CDF" w:rsidRPr="008E0612" w:rsidRDefault="007A6CDF" w:rsidP="007A6CDF">
      <w:r w:rsidRPr="008E0612">
        <w:rPr>
          <w:rStyle w:val="StyleStyleBold12pt"/>
        </w:rPr>
        <w:t>Campbell ’10</w:t>
      </w:r>
      <w:r w:rsidRPr="008E0612">
        <w:t xml:space="preserve"> (Cathy, president and chief executive officer of </w:t>
      </w:r>
      <w:hyperlink r:id="rId65" w:history="1">
        <w:r w:rsidRPr="008E0612">
          <w:rPr>
            <w:rStyle w:val="Hyperlink"/>
          </w:rPr>
          <w:t>CRDF Global</w:t>
        </w:r>
      </w:hyperlink>
      <w:r w:rsidRPr="008E0612">
        <w:t>, an independent nonprofit organization that promotes international scientific and technical collaboration, October 27, 2010, “Why Mobilizing America’s Researchers Makes Sense for Diplomacy</w:t>
      </w:r>
      <w:r>
        <w:t xml:space="preserve">,” </w:t>
      </w:r>
      <w:hyperlink r:id="rId66" w:history="1">
        <w:r>
          <w:rPr>
            <w:rStyle w:val="Hyperlink"/>
          </w:rPr>
          <w:t>http://scienceprogress.org/2010/10/send_scientists/</w:t>
        </w:r>
      </w:hyperlink>
      <w:r>
        <w:t>)</w:t>
      </w:r>
    </w:p>
    <w:p w:rsidR="007A6CDF" w:rsidRPr="00277DDD" w:rsidRDefault="007A6CDF" w:rsidP="007A6CDF">
      <w:pPr>
        <w:rPr>
          <w:sz w:val="16"/>
        </w:rPr>
      </w:pPr>
      <w:r w:rsidRPr="008E0612">
        <w:rPr>
          <w:rStyle w:val="StyleBoldUnderline"/>
        </w:rPr>
        <w:t>What is needed for science diplomacy to succeed?</w:t>
      </w:r>
      <w:r w:rsidRPr="00277DDD">
        <w:rPr>
          <w:sz w:val="16"/>
        </w:rPr>
        <w:t xml:space="preserve"> First, we must continue to educate the international research community, policymakers, and the public about the importance of science diplomacy. Earlier this year, CRDF Global joined with the Partnership for a Secure America and the American Association for the Advancement of Science to highlight </w:t>
      </w:r>
      <w:hyperlink r:id="rId67" w:history="1">
        <w:r w:rsidRPr="00277DDD">
          <w:rPr>
            <w:rStyle w:val="Hyperlink"/>
            <w:sz w:val="16"/>
          </w:rPr>
          <w:t>the importance of science diplomacy</w:t>
        </w:r>
      </w:hyperlink>
      <w:proofErr w:type="gramStart"/>
      <w:r w:rsidRPr="00277DDD">
        <w:rPr>
          <w:sz w:val="16"/>
        </w:rPr>
        <w:t>.¶</w:t>
      </w:r>
      <w:proofErr w:type="gramEnd"/>
      <w:r w:rsidRPr="00277DDD">
        <w:rPr>
          <w:sz w:val="16"/>
        </w:rPr>
        <w:t xml:space="preserve"> But this should be </w:t>
      </w:r>
      <w:r w:rsidRPr="001D72A6">
        <w:rPr>
          <w:rStyle w:val="StyleBoldUnderline"/>
        </w:rPr>
        <w:t>a comprehensive effort that that spans</w:t>
      </w:r>
      <w:r w:rsidRPr="00277DDD">
        <w:rPr>
          <w:sz w:val="16"/>
        </w:rPr>
        <w:t xml:space="preserve"> not just U.S. government agencies but also </w:t>
      </w:r>
      <w:r w:rsidRPr="001D72A6">
        <w:rPr>
          <w:rStyle w:val="StyleBoldUnderline"/>
        </w:rPr>
        <w:t>universities</w:t>
      </w:r>
      <w:r w:rsidRPr="00277DDD">
        <w:rPr>
          <w:sz w:val="16"/>
        </w:rPr>
        <w:t xml:space="preserve">, the nonprofit community, and private businesses. Agencies should give higher priority to international collaboration as integral to achieving specific agency objectives. </w:t>
      </w:r>
      <w:r w:rsidRPr="001D72A6">
        <w:rPr>
          <w:rStyle w:val="StyleBoldUnderline"/>
        </w:rPr>
        <w:t>U.S. universities should provide incentives for</w:t>
      </w:r>
      <w:r w:rsidRPr="00277DDD">
        <w:rPr>
          <w:sz w:val="16"/>
        </w:rPr>
        <w:t xml:space="preserve"> faculty and </w:t>
      </w:r>
      <w:r w:rsidRPr="001D72A6">
        <w:rPr>
          <w:rStyle w:val="StyleBoldUnderline"/>
        </w:rPr>
        <w:t>student exchanges</w:t>
      </w:r>
      <w:r w:rsidRPr="00277DDD">
        <w:rPr>
          <w:sz w:val="16"/>
        </w:rPr>
        <w:t xml:space="preserve"> overseas, particularly with developing countries or countries emerging from isolation. Foundations and nonprofit organizations should lead the way in developing and testing innovative new program approaches. </w:t>
      </w:r>
      <w:r w:rsidRPr="001D72A6">
        <w:rPr>
          <w:rStyle w:val="StyleBoldUnderline"/>
        </w:rPr>
        <w:t>When we have education</w:t>
      </w:r>
      <w:r w:rsidRPr="00277DDD">
        <w:rPr>
          <w:sz w:val="16"/>
        </w:rPr>
        <w:t xml:space="preserve"> and innovation, </w:t>
      </w:r>
      <w:r w:rsidRPr="001D72A6">
        <w:rPr>
          <w:rStyle w:val="StyleBoldUnderline"/>
        </w:rPr>
        <w:t>we have progress and</w:t>
      </w:r>
      <w:r w:rsidRPr="00277DDD">
        <w:rPr>
          <w:sz w:val="16"/>
        </w:rPr>
        <w:t xml:space="preserve"> peace. When </w:t>
      </w:r>
      <w:r w:rsidRPr="001D72A6">
        <w:rPr>
          <w:rStyle w:val="StyleBoldUnderline"/>
        </w:rPr>
        <w:t>science advances</w:t>
      </w:r>
      <w:r w:rsidRPr="00277DDD">
        <w:rPr>
          <w:sz w:val="16"/>
        </w:rPr>
        <w:t>, civilizations advance.</w:t>
      </w:r>
    </w:p>
    <w:p w:rsidR="007A6CDF" w:rsidRDefault="007A6CDF" w:rsidP="007A6CDF">
      <w:pPr>
        <w:pStyle w:val="Heading3"/>
      </w:pPr>
      <w:r>
        <w:t>Mexico/Latin America Key</w:t>
      </w:r>
    </w:p>
    <w:p w:rsidR="007A6CDF" w:rsidRDefault="007A6CDF" w:rsidP="007A6CDF">
      <w:pPr>
        <w:pStyle w:val="Heading4"/>
      </w:pPr>
      <w:r>
        <w:t>Consolidating Mexican and American science in research guarantees science diplomacy – Global models prove combining scientific communities works best</w:t>
      </w:r>
    </w:p>
    <w:p w:rsidR="007A6CDF" w:rsidRPr="000625B9" w:rsidRDefault="007A6CDF" w:rsidP="007A6CDF">
      <w:r w:rsidRPr="000625B9">
        <w:rPr>
          <w:rStyle w:val="StyleStyleBold12pt"/>
        </w:rPr>
        <w:t xml:space="preserve">Quevedo </w:t>
      </w:r>
      <w:r w:rsidRPr="000625B9">
        <w:t>7/1/20</w:t>
      </w:r>
      <w:r w:rsidRPr="000625B9">
        <w:rPr>
          <w:rStyle w:val="StyleStyleBold12pt"/>
        </w:rPr>
        <w:t>13</w:t>
      </w:r>
      <w:r>
        <w:rPr>
          <w:rStyle w:val="StyleStyleBold12pt"/>
        </w:rPr>
        <w:t xml:space="preserve"> </w:t>
      </w:r>
      <w:r w:rsidRPr="000625B9">
        <w:t>(Fernando, director of the ICTP, “The Importance of International Research Institutions for Science Diplomacy</w:t>
      </w:r>
      <w:r>
        <w:t xml:space="preserve">,” </w:t>
      </w:r>
      <w:hyperlink r:id="rId68" w:history="1">
        <w:r>
          <w:rPr>
            <w:rStyle w:val="Hyperlink"/>
          </w:rPr>
          <w:t>http://www.sciencediplomacy.org/perspective/2013/importance-international-research-institutions-for-science-diplomacy</w:t>
        </w:r>
      </w:hyperlink>
      <w:r>
        <w:t>)</w:t>
      </w:r>
    </w:p>
    <w:p w:rsidR="007A6CDF" w:rsidRPr="00277DDD" w:rsidRDefault="007A6CDF" w:rsidP="007A6CDF">
      <w:pPr>
        <w:rPr>
          <w:sz w:val="16"/>
        </w:rPr>
      </w:pPr>
      <w:r w:rsidRPr="00B34780">
        <w:rPr>
          <w:rStyle w:val="StyleBoldUnderline"/>
          <w:highlight w:val="yellow"/>
        </w:rPr>
        <w:t>One of the major scientific discoveries of the past decades was</w:t>
      </w:r>
      <w:r w:rsidRPr="008A6403">
        <w:rPr>
          <w:rStyle w:val="StyleBoldUnderline"/>
        </w:rPr>
        <w:t xml:space="preserve"> announced on July 4, 2012. On this day, the world learned of </w:t>
      </w:r>
      <w:r w:rsidRPr="00277DDD">
        <w:rPr>
          <w:sz w:val="16"/>
        </w:rPr>
        <w:t xml:space="preserve">the discovery of </w:t>
      </w:r>
      <w:r w:rsidRPr="008A6403">
        <w:rPr>
          <w:rStyle w:val="StyleBoldUnderline"/>
        </w:rPr>
        <w:t>a new fundamental particle that may be the long-sought Higgs particle</w:t>
      </w:r>
      <w:r w:rsidRPr="00277DDD">
        <w:rPr>
          <w:sz w:val="16"/>
        </w:rPr>
        <w:t xml:space="preserve">, the only component of the standard model of particle physics yet to be discovered. </w:t>
      </w:r>
      <w:r w:rsidRPr="008A6403">
        <w:rPr>
          <w:rStyle w:val="StyleBoldUnderline"/>
        </w:rPr>
        <w:t>This was a great triumph for science and could mark</w:t>
      </w:r>
      <w:r w:rsidRPr="00B14322">
        <w:rPr>
          <w:rStyle w:val="StyleBoldUnderline"/>
        </w:rPr>
        <w:t xml:space="preserve"> a turning point in our</w:t>
      </w:r>
      <w:r w:rsidRPr="00277DDD">
        <w:rPr>
          <w:sz w:val="16"/>
        </w:rPr>
        <w:t xml:space="preserve"> most basic </w:t>
      </w:r>
      <w:r w:rsidRPr="00B14322">
        <w:rPr>
          <w:rStyle w:val="StyleBoldUnderline"/>
        </w:rPr>
        <w:t>understanding of nature and the early universe.</w:t>
      </w:r>
      <w:r w:rsidRPr="00277DDD">
        <w:rPr>
          <w:sz w:val="16"/>
        </w:rPr>
        <w:t xml:space="preserve"> More importantly, </w:t>
      </w:r>
      <w:r w:rsidRPr="008A6403">
        <w:rPr>
          <w:rStyle w:val="StyleBoldUnderline"/>
        </w:rPr>
        <w:t>the</w:t>
      </w:r>
      <w:r w:rsidRPr="00277DDD">
        <w:rPr>
          <w:sz w:val="16"/>
        </w:rPr>
        <w:t xml:space="preserve"> July 4th Higgs </w:t>
      </w:r>
      <w:r w:rsidRPr="008A6403">
        <w:rPr>
          <w:rStyle w:val="StyleBoldUnderline"/>
        </w:rPr>
        <w:t xml:space="preserve">announcement is </w:t>
      </w:r>
      <w:r w:rsidRPr="00B34780">
        <w:rPr>
          <w:rStyle w:val="StyleBoldUnderline"/>
          <w:highlight w:val="yellow"/>
        </w:rPr>
        <w:t>a prime example of effective international science diplomacy.</w:t>
      </w:r>
      <w:r w:rsidRPr="008A6403">
        <w:rPr>
          <w:rStyle w:val="StyleBoldUnderline"/>
        </w:rPr>
        <w:t xml:space="preserve"> The Higgs particle was </w:t>
      </w:r>
      <w:r w:rsidRPr="00B34780">
        <w:rPr>
          <w:rStyle w:val="StyleBoldUnderline"/>
          <w:highlight w:val="yellow"/>
        </w:rPr>
        <w:t>discovered</w:t>
      </w:r>
      <w:r w:rsidRPr="00277DDD">
        <w:rPr>
          <w:sz w:val="16"/>
        </w:rPr>
        <w:t xml:space="preserve"> at the European Organization for Nuclear Research (CERN), an organization formed to build the foundations for European science after World War II </w:t>
      </w:r>
      <w:r w:rsidRPr="00B34780">
        <w:rPr>
          <w:rStyle w:val="StyleBoldUnderline"/>
          <w:highlight w:val="yellow"/>
        </w:rPr>
        <w:t>by bringing together</w:t>
      </w:r>
      <w:r w:rsidRPr="00277DDD">
        <w:rPr>
          <w:sz w:val="16"/>
        </w:rPr>
        <w:t xml:space="preserve"> former adversaries. Besides strong partnerships within Europe, CERN also includes participation of</w:t>
      </w:r>
      <w:r w:rsidRPr="008A6403">
        <w:rPr>
          <w:rStyle w:val="StyleBoldUnderline"/>
        </w:rPr>
        <w:t xml:space="preserve"> </w:t>
      </w:r>
      <w:r w:rsidRPr="00B34780">
        <w:rPr>
          <w:rStyle w:val="StyleBoldUnderline"/>
          <w:highlight w:val="yellow"/>
        </w:rPr>
        <w:t>scientists from the United States and</w:t>
      </w:r>
      <w:r w:rsidRPr="008A6403">
        <w:rPr>
          <w:rStyle w:val="StyleBoldUnderline"/>
        </w:rPr>
        <w:t xml:space="preserve"> many </w:t>
      </w:r>
      <w:r w:rsidRPr="00B34780">
        <w:rPr>
          <w:rStyle w:val="StyleBoldUnderline"/>
          <w:highlight w:val="yellow"/>
        </w:rPr>
        <w:t>other countries</w:t>
      </w:r>
      <w:r w:rsidRPr="008A6403">
        <w:rPr>
          <w:rStyle w:val="StyleBoldUnderline"/>
        </w:rPr>
        <w:t>.</w:t>
      </w:r>
      <w:r w:rsidRPr="00277DDD">
        <w:rPr>
          <w:sz w:val="16"/>
        </w:rPr>
        <w:t xml:space="preserve"> CERN </w:t>
      </w:r>
      <w:r w:rsidRPr="00B34780">
        <w:rPr>
          <w:rStyle w:val="StyleBoldUnderline"/>
          <w:highlight w:val="yellow"/>
        </w:rPr>
        <w:t>illustrates the importance of science and international research institutions</w:t>
      </w:r>
      <w:r w:rsidRPr="008A6403">
        <w:rPr>
          <w:rStyle w:val="StyleBoldUnderline"/>
        </w:rPr>
        <w:t xml:space="preserve"> in uniting nations to pursue a single noble goal.</w:t>
      </w:r>
      <w:r w:rsidRPr="00277DDD">
        <w:rPr>
          <w:sz w:val="16"/>
        </w:rPr>
        <w:t xml:space="preserve"> Along with CERN, the Abdus Salam International Centre for Theoretical Physics (ICTP) in Trieste, Italy, is one of the oldest international research institutions. It also exemplifies how </w:t>
      </w:r>
      <w:r w:rsidRPr="00B34780">
        <w:rPr>
          <w:rStyle w:val="StyleBoldUnderline"/>
          <w:highlight w:val="yellow"/>
        </w:rPr>
        <w:t>international research institutions can play an important role in bridging the world’s political and developmental divides by focusing on large-scale scientific challenges that require collaboration between countries</w:t>
      </w:r>
      <w:proofErr w:type="gramStart"/>
      <w:r w:rsidRPr="00277DDD">
        <w:rPr>
          <w:sz w:val="16"/>
        </w:rPr>
        <w:t>.¶</w:t>
      </w:r>
      <w:proofErr w:type="gramEnd"/>
      <w:r w:rsidRPr="00277DDD">
        <w:rPr>
          <w:sz w:val="16"/>
        </w:rPr>
        <w:t xml:space="preserve"> After decades of operation, both ICTP and CERN have proven that their well-defined missions and strict emphasis on maintaining the highest international scientific standards create a successful and sustainable formula that strengthens scientific ties and ensures continuous support from funding sources. As the divides of the twentieth century heal and new ones emerge or reemerge, these large multinational institutions have had to adapt to the geopolitical and developmental realities of the twenty-first century by expanding their scientific and geographical reach. </w:t>
      </w:r>
      <w:r w:rsidRPr="00B34780">
        <w:rPr>
          <w:rStyle w:val="StyleBoldUnderline"/>
          <w:highlight w:val="yellow"/>
        </w:rPr>
        <w:t>With more countries practicing and investing in science, these institutions</w:t>
      </w:r>
      <w:r w:rsidRPr="00277DDD">
        <w:rPr>
          <w:sz w:val="16"/>
        </w:rPr>
        <w:t xml:space="preserve"> have needed to include, and in fact </w:t>
      </w:r>
      <w:r w:rsidRPr="00B34780">
        <w:rPr>
          <w:rStyle w:val="StyleBoldUnderline"/>
          <w:highlight w:val="yellow"/>
        </w:rPr>
        <w:t>take advantage of, growing scientific communities</w:t>
      </w:r>
      <w:r w:rsidRPr="00277DDD">
        <w:rPr>
          <w:sz w:val="16"/>
          <w:highlight w:val="yellow"/>
        </w:rPr>
        <w:t>.</w:t>
      </w:r>
      <w:r w:rsidRPr="00277DDD">
        <w:rPr>
          <w:sz w:val="16"/>
        </w:rPr>
        <w:t xml:space="preserve"> ICTP and CERN can draw from these Cold War lessons—a mission based on high quality and ambitious science, politically neutral siting of the physical facilities, and an inclusive organizational management and membership structure—to serve as models for new or future research institutions. The vision of ICTP’s founders, most notably Nobel laureate Abdus Salam, was to create an institution with a truly global nature at a time when the world was divided by the Cold War. The founders chose Trieste because of its great cultural diversity, which flows from its rich history—the city oscillated between the Austro-Hungarian Empire, Italy, and the former Yugoslavia and for a brief period was a free independent state under the United Nations after World War II. Its key location on the border between Western and Eastern Europe during the Cold War made it strategic for an international organization. Exhibiting what may be one of the earliest examples of science diplomacy success, ICTP in the 1960s was essentially the only place in the West where scientists from both sides of the Iron Curtain could meet and share their scientific results and knowledge of physics and mathematics. Whatever the research subjects, ICTP brings together scientists from literally all over the world. Since </w:t>
      </w:r>
      <w:proofErr w:type="gramStart"/>
      <w:r w:rsidRPr="00277DDD">
        <w:rPr>
          <w:sz w:val="16"/>
        </w:rPr>
        <w:t>its</w:t>
      </w:r>
      <w:proofErr w:type="gramEnd"/>
      <w:r w:rsidRPr="00277DDD">
        <w:rPr>
          <w:sz w:val="16"/>
        </w:rPr>
        <w:t xml:space="preserve"> beginning in 1964, the center has received visitors from more than 185 countries. </w:t>
      </w:r>
      <w:r w:rsidRPr="00987A3B">
        <w:rPr>
          <w:rStyle w:val="StyleBoldUnderline"/>
        </w:rPr>
        <w:t>These scientists regularly get together</w:t>
      </w:r>
      <w:r w:rsidRPr="00277DDD">
        <w:rPr>
          <w:sz w:val="16"/>
        </w:rPr>
        <w:t xml:space="preserve">, teach each other, start collaborations, </w:t>
      </w:r>
      <w:r w:rsidRPr="00987A3B">
        <w:rPr>
          <w:rStyle w:val="StyleBoldUnderline"/>
        </w:rPr>
        <w:t>learn about each other's cultures, and share their views not only about science but about other subjects including politics, religion, art, music, and food</w:t>
      </w:r>
      <w:r w:rsidRPr="00277DDD">
        <w:rPr>
          <w:sz w:val="16"/>
        </w:rPr>
        <w:t xml:space="preserve">. In a world with many divides, whether it is east and west or north and south, ICTP is one of the few places that </w:t>
      </w:r>
      <w:proofErr w:type="gramStart"/>
      <w:r w:rsidRPr="00277DDD">
        <w:rPr>
          <w:sz w:val="16"/>
        </w:rPr>
        <w:t>offers</w:t>
      </w:r>
      <w:proofErr w:type="gramEnd"/>
      <w:r w:rsidRPr="00277DDD">
        <w:rPr>
          <w:sz w:val="16"/>
        </w:rPr>
        <w:t xml:space="preserve"> a possibility of dialogue among civilizations (of diverse and sometimes contrasting views and opinions). Like CERN, ICTP operates under the belief that </w:t>
      </w:r>
      <w:r w:rsidRPr="00B34780">
        <w:rPr>
          <w:rStyle w:val="StyleBoldUnderline"/>
          <w:highlight w:val="yellow"/>
        </w:rPr>
        <w:t>science is a truly international activity</w:t>
      </w:r>
      <w:r w:rsidRPr="00987A3B">
        <w:rPr>
          <w:rStyle w:val="StyleBoldUnderline"/>
        </w:rPr>
        <w:t>; it transcends cultural, religious, national, and ethnic differences among its practitioners, unifying</w:t>
      </w:r>
      <w:r w:rsidRPr="00277DDD">
        <w:rPr>
          <w:sz w:val="16"/>
        </w:rPr>
        <w:t xml:space="preserve"> in a particular way </w:t>
      </w:r>
      <w:r w:rsidRPr="00987A3B">
        <w:rPr>
          <w:rStyle w:val="StyleBoldUnderline"/>
        </w:rPr>
        <w:t>all of mankind</w:t>
      </w:r>
      <w:r w:rsidRPr="00277DDD">
        <w:rPr>
          <w:sz w:val="16"/>
        </w:rPr>
        <w:t xml:space="preserve">. The many programs offered at ICTP to support </w:t>
      </w:r>
      <w:r w:rsidRPr="00B34780">
        <w:rPr>
          <w:rStyle w:val="StyleBoldUnderline"/>
          <w:highlight w:val="yellow"/>
        </w:rPr>
        <w:t>scientists from developing countries provide a</w:t>
      </w:r>
      <w:r w:rsidRPr="00987A3B">
        <w:rPr>
          <w:rStyle w:val="StyleBoldUnderline"/>
        </w:rPr>
        <w:t xml:space="preserve"> </w:t>
      </w:r>
      <w:r w:rsidRPr="00277DDD">
        <w:rPr>
          <w:sz w:val="16"/>
        </w:rPr>
        <w:t xml:space="preserve">holistic and </w:t>
      </w:r>
      <w:r w:rsidRPr="00987A3B">
        <w:rPr>
          <w:rStyle w:val="StyleBoldUnderline"/>
        </w:rPr>
        <w:t>sustainable approach to</w:t>
      </w:r>
      <w:r w:rsidRPr="00277DDD">
        <w:rPr>
          <w:sz w:val="16"/>
        </w:rPr>
        <w:t xml:space="preserve"> the goal of </w:t>
      </w:r>
      <w:r w:rsidRPr="00987A3B">
        <w:rPr>
          <w:rStyle w:val="StyleBoldUnderline"/>
        </w:rPr>
        <w:t>reducing the scientific gap</w:t>
      </w:r>
      <w:r w:rsidRPr="00277DDD">
        <w:rPr>
          <w:sz w:val="16"/>
        </w:rPr>
        <w:t xml:space="preserve"> between industrialized and developing countries. Contrary to most efforts on international cooperation that usually address only near-term issues without a clear follow-up strategy, ICTP creates strong ties with its visitors that are maintained throughout their whole career. CERN scientists also share many of these duties because of the increasing international impact and reach of the laboratory. CERN's initiatives to expand to non-European countries have taken a few different directions. First, it has been able to involve non-member states in the construction of its experiments as well as in scientific collaborations, which now include members from many countries on all continents. It has been organizing schools, such as the CERN Latin American </w:t>
      </w:r>
      <w:proofErr w:type="gramStart"/>
      <w:r w:rsidRPr="00277DDD">
        <w:rPr>
          <w:sz w:val="16"/>
        </w:rPr>
        <w:t>school</w:t>
      </w:r>
      <w:proofErr w:type="gramEnd"/>
      <w:r w:rsidRPr="00277DDD">
        <w:rPr>
          <w:sz w:val="16"/>
        </w:rPr>
        <w:t xml:space="preserve"> on accelerator physics and, more recently, it has joined ICTP and other institutions to organize African schools in fundamental physics. At these schools, local scientists and students can attend lectures on subjects as diverse as early universe cosmology, the physics and engineering aspects of accelerators, data analysis, and medical applications. CERN has also played a leading role in initiatives to have networks of scientists from developing countries join one of its experiments, such as the former European Union project known as HELEN (High-Energy Physics Latin-American-European Network).  CERN's </w:t>
      </w:r>
      <w:r w:rsidRPr="00B34780">
        <w:rPr>
          <w:rStyle w:val="StyleBoldUnderline"/>
          <w:highlight w:val="yellow"/>
        </w:rPr>
        <w:t>history of bringing together international scientists</w:t>
      </w:r>
      <w:r w:rsidRPr="00277DDD">
        <w:rPr>
          <w:sz w:val="16"/>
        </w:rPr>
        <w:t xml:space="preserve"> also </w:t>
      </w:r>
      <w:r w:rsidRPr="00B34780">
        <w:rPr>
          <w:rStyle w:val="StyleBoldUnderline"/>
          <w:highlight w:val="yellow"/>
        </w:rPr>
        <w:t>serves as a model for</w:t>
      </w:r>
      <w:r w:rsidRPr="00277DDD">
        <w:rPr>
          <w:sz w:val="16"/>
        </w:rPr>
        <w:t xml:space="preserve"> current and planned </w:t>
      </w:r>
      <w:r w:rsidRPr="00B34780">
        <w:rPr>
          <w:rStyle w:val="StyleBoldUnderline"/>
          <w:highlight w:val="yellow"/>
        </w:rPr>
        <w:t>international</w:t>
      </w:r>
      <w:r w:rsidRPr="00277DDD">
        <w:rPr>
          <w:sz w:val="16"/>
        </w:rPr>
        <w:t xml:space="preserve"> experimental </w:t>
      </w:r>
      <w:r w:rsidRPr="00B34780">
        <w:rPr>
          <w:rStyle w:val="StyleBoldUnderline"/>
          <w:highlight w:val="yellow"/>
        </w:rPr>
        <w:t>facilities</w:t>
      </w:r>
      <w:r w:rsidRPr="00277DDD">
        <w:rPr>
          <w:sz w:val="16"/>
        </w:rPr>
        <w:t xml:space="preserve"> such as the International Linear Collider; Iter in France; the Square Kilometer Array (SKA), which will be mostly based in South Africa and neighboring countries; and ANDES (Agua Negra Deep Experiment Site) in South America. In particular, SKA will be the world's biggest radio telescope, which will not only bring much needed scientific activity to the region, but also benefits for the local community deriving from being involved in a world-class effort. ANDES may play a similar role in South America as a truly Latin American big experimental project</w:t>
      </w:r>
      <w:proofErr w:type="gramStart"/>
      <w:r w:rsidRPr="00DC2482">
        <w:rPr>
          <w:rStyle w:val="StyleBoldUnderline"/>
        </w:rPr>
        <w:t>.¶</w:t>
      </w:r>
      <w:proofErr w:type="gramEnd"/>
      <w:r w:rsidRPr="00DC2482">
        <w:rPr>
          <w:rStyle w:val="StyleBoldUnderline"/>
        </w:rPr>
        <w:t xml:space="preserve"> </w:t>
      </w:r>
      <w:r w:rsidRPr="00B34780">
        <w:rPr>
          <w:rStyle w:val="StyleBoldUnderline"/>
          <w:highlight w:val="yellow"/>
        </w:rPr>
        <w:t>Other countries</w:t>
      </w:r>
      <w:r w:rsidRPr="00277DDD">
        <w:rPr>
          <w:sz w:val="16"/>
        </w:rPr>
        <w:t xml:space="preserve">, such as Brazil, India, and China, are now in a position to host international scientific centers and support the development of science in neighboring countries.¶ Other countries, such as Brazil, India, and China, </w:t>
      </w:r>
      <w:r w:rsidRPr="00B34780">
        <w:rPr>
          <w:rStyle w:val="StyleBoldUnderline"/>
          <w:highlight w:val="yellow"/>
        </w:rPr>
        <w:t>are now in a position to</w:t>
      </w:r>
      <w:r w:rsidRPr="00277DDD">
        <w:rPr>
          <w:sz w:val="16"/>
        </w:rPr>
        <w:t xml:space="preserve"> host international scientific centers and </w:t>
      </w:r>
      <w:r w:rsidRPr="00B34780">
        <w:rPr>
          <w:rStyle w:val="StyleBoldUnderline"/>
          <w:highlight w:val="yellow"/>
        </w:rPr>
        <w:t>support the development of science in neighboring countries</w:t>
      </w:r>
      <w:r w:rsidRPr="00DC2482">
        <w:rPr>
          <w:rStyle w:val="StyleBoldUnderline"/>
        </w:rPr>
        <w:t>.</w:t>
      </w:r>
      <w:r w:rsidRPr="00277DDD">
        <w:rPr>
          <w:sz w:val="16"/>
        </w:rPr>
        <w:t xml:space="preserve"> In 2011 the ICTP-SAIFR (South American Institute for Fundamental Research) opened in São Paulo, Brazil, with the goal of promoting science in the region following the ICTP model. Similar institutions are being planned for other key areas of the world to strengthen scientific collaboration within a given region and with the rest of the world</w:t>
      </w:r>
      <w:proofErr w:type="gramStart"/>
      <w:r w:rsidRPr="00277DDD">
        <w:rPr>
          <w:sz w:val="16"/>
        </w:rPr>
        <w:t>.¶</w:t>
      </w:r>
      <w:proofErr w:type="gramEnd"/>
      <w:r w:rsidRPr="00277DDD">
        <w:rPr>
          <w:sz w:val="16"/>
        </w:rPr>
        <w:t xml:space="preserve"> Clearly, CERN and ICTP are key role models of international science diplomacy</w:t>
      </w:r>
      <w:r w:rsidRPr="00DC2482">
        <w:rPr>
          <w:rStyle w:val="StyleBoldUnderline"/>
        </w:rPr>
        <w:t xml:space="preserve">. For CERN, the </w:t>
      </w:r>
      <w:r w:rsidRPr="00B34780">
        <w:rPr>
          <w:rStyle w:val="StyleBoldUnderline"/>
          <w:highlight w:val="yellow"/>
        </w:rPr>
        <w:t>results</w:t>
      </w:r>
      <w:r w:rsidRPr="00277DDD">
        <w:rPr>
          <w:sz w:val="16"/>
        </w:rPr>
        <w:t xml:space="preserve">—which </w:t>
      </w:r>
      <w:r w:rsidRPr="00B34780">
        <w:rPr>
          <w:rStyle w:val="StyleBoldUnderline"/>
          <w:highlight w:val="yellow"/>
        </w:rPr>
        <w:t>would not have been possible without bringing together the world’s</w:t>
      </w:r>
      <w:r w:rsidRPr="00277DDD">
        <w:rPr>
          <w:sz w:val="16"/>
        </w:rPr>
        <w:t xml:space="preserve"> best </w:t>
      </w:r>
      <w:r w:rsidRPr="00B34780">
        <w:rPr>
          <w:rStyle w:val="StyleBoldUnderline"/>
          <w:highlight w:val="yellow"/>
        </w:rPr>
        <w:t>physicists and engineers</w:t>
      </w:r>
      <w:r w:rsidRPr="00277DDD">
        <w:rPr>
          <w:sz w:val="16"/>
        </w:rPr>
        <w:t xml:space="preserve"> across political divides—have included the possible discovery of an important missing piece to the Standard Model puzzle as well as the creation of the World Wide Web, a tool so ubiquitous today that few can imagine a life without it. ICTP's successes are more subtle but no less important: the building of solid, sustainable science foundations in less-advantaged parts of the world to </w:t>
      </w:r>
      <w:r w:rsidRPr="00B34780">
        <w:rPr>
          <w:rStyle w:val="StyleBoldUnderline"/>
          <w:highlight w:val="yellow"/>
        </w:rPr>
        <w:t>ensure that budding scientists</w:t>
      </w:r>
      <w:r w:rsidRPr="00277DDD">
        <w:rPr>
          <w:sz w:val="16"/>
        </w:rPr>
        <w:t xml:space="preserve">, no matter what the economic and political situation of their native countries, </w:t>
      </w:r>
      <w:r w:rsidRPr="00B34780">
        <w:rPr>
          <w:rStyle w:val="StyleBoldUnderline"/>
          <w:highlight w:val="yellow"/>
        </w:rPr>
        <w:t>have the opportunity to nurture their ambitions</w:t>
      </w:r>
      <w:r w:rsidRPr="00DC2482">
        <w:rPr>
          <w:rStyle w:val="StyleBoldUnderline"/>
        </w:rPr>
        <w:t xml:space="preserve"> in an </w:t>
      </w:r>
      <w:r w:rsidRPr="008C3BE0">
        <w:rPr>
          <w:rStyle w:val="StyleBoldUnderline"/>
        </w:rPr>
        <w:t xml:space="preserve">environment conducive </w:t>
      </w:r>
      <w:r w:rsidRPr="00B34780">
        <w:rPr>
          <w:rStyle w:val="StyleBoldUnderline"/>
          <w:highlight w:val="yellow"/>
        </w:rPr>
        <w:t>to the highest levels of scientific knowledge and discovery</w:t>
      </w:r>
      <w:proofErr w:type="gramStart"/>
      <w:r w:rsidRPr="00B34780">
        <w:rPr>
          <w:rStyle w:val="StyleBoldUnderline"/>
          <w:highlight w:val="yellow"/>
        </w:rPr>
        <w:t>.</w:t>
      </w:r>
      <w:r w:rsidRPr="00277DDD">
        <w:rPr>
          <w:sz w:val="16"/>
          <w:highlight w:val="yellow"/>
        </w:rPr>
        <w:t>¶</w:t>
      </w:r>
      <w:proofErr w:type="gramEnd"/>
      <w:r w:rsidRPr="00277DDD">
        <w:rPr>
          <w:sz w:val="16"/>
        </w:rPr>
        <w:t xml:space="preserve"> Working through the universal language of science, both have demonstrated the importance of a global approach to address the challenges of our time. They probably represent the best examples of how </w:t>
      </w:r>
      <w:r w:rsidRPr="00DC2482">
        <w:rPr>
          <w:rStyle w:val="StyleBoldUnderline"/>
        </w:rPr>
        <w:t>international scientific institutions can play a crucial role in uniting countries and cultures with the goal of benefiting not just a single country or region, but the world as a whole</w:t>
      </w:r>
      <w:proofErr w:type="gramStart"/>
      <w:r w:rsidRPr="00DC2482">
        <w:rPr>
          <w:rStyle w:val="StyleBoldUnderline"/>
        </w:rPr>
        <w:t>.</w:t>
      </w:r>
      <w:r w:rsidRPr="00277DDD">
        <w:rPr>
          <w:sz w:val="16"/>
        </w:rPr>
        <w:t>¶</w:t>
      </w:r>
      <w:proofErr w:type="gramEnd"/>
      <w:r w:rsidRPr="00277DDD">
        <w:rPr>
          <w:sz w:val="16"/>
        </w:rPr>
        <w:t xml:space="preserve"> </w:t>
      </w:r>
      <w:r w:rsidRPr="00B34780">
        <w:rPr>
          <w:rStyle w:val="StyleBoldUnderline"/>
          <w:highlight w:val="yellow"/>
        </w:rPr>
        <w:t>The right to pursue science</w:t>
      </w:r>
      <w:r w:rsidRPr="00277DDD">
        <w:rPr>
          <w:sz w:val="16"/>
        </w:rPr>
        <w:t xml:space="preserve">, like the rights declared more than two hundred years ago by America's founding fathers, </w:t>
      </w:r>
      <w:r w:rsidRPr="00B34780">
        <w:rPr>
          <w:rStyle w:val="StyleBoldUnderline"/>
          <w:highlight w:val="yellow"/>
        </w:rPr>
        <w:t>should be universal, regardless of a country's economic or technological status. The global nature of science makes this possible</w:t>
      </w:r>
      <w:r w:rsidRPr="00DC2482">
        <w:rPr>
          <w:rStyle w:val="StyleBoldUnderline"/>
        </w:rPr>
        <w:t>.</w:t>
      </w:r>
      <w:r w:rsidRPr="00277DDD">
        <w:rPr>
          <w:sz w:val="16"/>
        </w:rPr>
        <w:t xml:space="preserve"> This is science diplomacy at its best.</w:t>
      </w:r>
    </w:p>
    <w:p w:rsidR="007A6CDF" w:rsidRDefault="007A6CDF" w:rsidP="007A6CDF">
      <w:pPr>
        <w:pStyle w:val="Heading4"/>
      </w:pPr>
      <w:r>
        <w:t>Science Diplomacy spills over – specifically in Latin America</w:t>
      </w:r>
    </w:p>
    <w:p w:rsidR="007A6CDF" w:rsidRPr="002D7B98" w:rsidRDefault="007A6CDF" w:rsidP="007A6CDF">
      <w:r w:rsidRPr="002D7B98">
        <w:rPr>
          <w:rStyle w:val="StyleStyleBold12pt"/>
        </w:rPr>
        <w:t>Albornoz et al. ’10</w:t>
      </w:r>
      <w:r w:rsidRPr="002D7B98">
        <w:t xml:space="preserve"> (Mario Albornoz, Mariano Matos Macedo, Claudio Alfaraz, United Nations Educational, Scientific, and Cultural Organization, “UNESCO SCIENCE REPORT 2010,” </w:t>
      </w:r>
      <w:hyperlink r:id="rId69" w:history="1">
        <w:r w:rsidRPr="002D7B98">
          <w:rPr>
            <w:rStyle w:val="Hyperlink"/>
          </w:rPr>
          <w:t>http://www.unesco.org/new/en/natural-sciences/science-technology/prospective-studies/unesco-science-report/unesco-science-report-2010/</w:t>
        </w:r>
      </w:hyperlink>
      <w:r w:rsidRPr="002D7B98">
        <w:t>)</w:t>
      </w:r>
    </w:p>
    <w:p w:rsidR="007A6CDF" w:rsidRPr="00277DDD" w:rsidRDefault="007A6CDF" w:rsidP="007A6CDF">
      <w:pPr>
        <w:rPr>
          <w:sz w:val="16"/>
        </w:rPr>
      </w:pPr>
      <w:r w:rsidRPr="002D7B98">
        <w:rPr>
          <w:rStyle w:val="StyleBoldUnderline"/>
        </w:rPr>
        <w:t>If more countries are participating in science, we are also seeing a shift in global influence.</w:t>
      </w:r>
      <w:r w:rsidRPr="00277DDD">
        <w:rPr>
          <w:sz w:val="16"/>
        </w:rPr>
        <w:t xml:space="preserve"> China is a hair’s breadth away from counting more researchers than either the USA or the European Union, for instance, and now publishes more scientific articles than Japan</w:t>
      </w:r>
      <w:proofErr w:type="gramStart"/>
      <w:r w:rsidRPr="00277DDD">
        <w:rPr>
          <w:sz w:val="16"/>
        </w:rPr>
        <w:t>.¶</w:t>
      </w:r>
      <w:proofErr w:type="gramEnd"/>
      <w:r w:rsidRPr="00277DDD">
        <w:rPr>
          <w:sz w:val="16"/>
        </w:rPr>
        <w:t xml:space="preserve"> </w:t>
      </w:r>
      <w:r w:rsidRPr="002D7B98">
        <w:rPr>
          <w:rStyle w:val="StyleBoldUnderline"/>
        </w:rPr>
        <w:t>Even countries with a lesser scientific capacity are finding that they can acquire</w:t>
      </w:r>
      <w:r w:rsidRPr="00277DDD">
        <w:rPr>
          <w:sz w:val="16"/>
        </w:rPr>
        <w:t xml:space="preserve">, adopt and sometimes even transform existing technology and thereby ‘leapfrog’ over certain costly investments, such as in infrastructure like land lines for telephones. </w:t>
      </w:r>
      <w:r w:rsidRPr="002D7B98">
        <w:rPr>
          <w:rStyle w:val="StyleBoldUnderline"/>
        </w:rPr>
        <w:t>Technological progress</w:t>
      </w:r>
      <w:r w:rsidRPr="00277DDD">
        <w:rPr>
          <w:sz w:val="16"/>
        </w:rPr>
        <w:t xml:space="preserve"> is </w:t>
      </w:r>
      <w:r w:rsidRPr="002D7B98">
        <w:rPr>
          <w:rStyle w:val="StyleBoldUnderline"/>
        </w:rPr>
        <w:t>allowing these countries to produce more knowledge and participate more actively</w:t>
      </w:r>
      <w:r w:rsidRPr="00277DDD">
        <w:rPr>
          <w:sz w:val="16"/>
        </w:rPr>
        <w:t xml:space="preserve"> than before in international networks and research partnerships with countries in both North and South. </w:t>
      </w:r>
      <w:r w:rsidRPr="002D7B98">
        <w:rPr>
          <w:rStyle w:val="StyleBoldUnderline"/>
        </w:rPr>
        <w:t>This trend is fostering a democratization of science worldwide</w:t>
      </w:r>
      <w:r w:rsidRPr="00277DDD">
        <w:rPr>
          <w:sz w:val="16"/>
        </w:rPr>
        <w:t xml:space="preserve">. In turn, </w:t>
      </w:r>
      <w:r w:rsidRPr="002D7B98">
        <w:rPr>
          <w:rStyle w:val="StyleBoldUnderline"/>
        </w:rPr>
        <w:t>science diplomacy is becoming a key instrument</w:t>
      </w:r>
      <w:r w:rsidRPr="00277DDD">
        <w:rPr>
          <w:sz w:val="16"/>
        </w:rPr>
        <w:t xml:space="preserve"> of peace-building and sustainable development </w:t>
      </w:r>
      <w:r w:rsidRPr="002D7B98">
        <w:rPr>
          <w:rStyle w:val="StyleBoldUnderline"/>
        </w:rPr>
        <w:t xml:space="preserve">in international relations. On a political level, there has also been greater government interest in promoting </w:t>
      </w:r>
      <w:proofErr w:type="gramStart"/>
      <w:r w:rsidRPr="002D7B98">
        <w:rPr>
          <w:rStyle w:val="StyleBoldUnderline"/>
        </w:rPr>
        <w:t>a science</w:t>
      </w:r>
      <w:proofErr w:type="gramEnd"/>
      <w:r w:rsidRPr="002D7B98">
        <w:rPr>
          <w:rStyle w:val="StyleBoldUnderline"/>
        </w:rPr>
        <w:t xml:space="preserve"> culture</w:t>
      </w:r>
      <w:r w:rsidRPr="00277DDD">
        <w:rPr>
          <w:sz w:val="16"/>
        </w:rPr>
        <w:t xml:space="preserve"> and citizen participation. </w:t>
      </w:r>
      <w:r w:rsidRPr="002D7B98">
        <w:rPr>
          <w:rStyle w:val="StyleBoldUnderline"/>
        </w:rPr>
        <w:t>Latin America has been no stranger to</w:t>
      </w:r>
      <w:r w:rsidRPr="00277DDD">
        <w:rPr>
          <w:sz w:val="16"/>
        </w:rPr>
        <w:t xml:space="preserve"> the trend towards </w:t>
      </w:r>
      <w:r w:rsidRPr="002D7B98">
        <w:rPr>
          <w:rStyle w:val="StyleBoldUnderline"/>
        </w:rPr>
        <w:t>democratization of knowledge.</w:t>
      </w:r>
      <w:r w:rsidRPr="00277DDD">
        <w:rPr>
          <w:sz w:val="16"/>
        </w:rPr>
        <w:t xml:space="preserve"> Many surveys of the public perception of science have been conducted in recent years, </w:t>
      </w:r>
      <w:r w:rsidRPr="002D7B98">
        <w:rPr>
          <w:rStyle w:val="StyleBoldUnderline"/>
        </w:rPr>
        <w:t xml:space="preserve">as a result of </w:t>
      </w:r>
      <w:r w:rsidRPr="00277DDD">
        <w:rPr>
          <w:sz w:val="16"/>
        </w:rPr>
        <w:t xml:space="preserve">the creation of </w:t>
      </w:r>
      <w:r w:rsidRPr="002D7B98">
        <w:rPr>
          <w:rStyle w:val="StyleBoldUnderline"/>
        </w:rPr>
        <w:t>a network within which academics</w:t>
      </w:r>
      <w:r w:rsidRPr="00277DDD">
        <w:rPr>
          <w:sz w:val="16"/>
        </w:rPr>
        <w:t xml:space="preserve"> and officials of national S&amp;T organizations in Latin American countries have been </w:t>
      </w:r>
      <w:r w:rsidRPr="002D7B98">
        <w:rPr>
          <w:rStyle w:val="StyleBoldUnderline"/>
        </w:rPr>
        <w:t>work</w:t>
      </w:r>
      <w:r w:rsidRPr="00277DDD">
        <w:rPr>
          <w:sz w:val="16"/>
        </w:rPr>
        <w:t xml:space="preserve">ing </w:t>
      </w:r>
      <w:r w:rsidRPr="002D7B98">
        <w:rPr>
          <w:rStyle w:val="StyleBoldUnderline"/>
        </w:rPr>
        <w:t>together</w:t>
      </w:r>
      <w:r w:rsidRPr="00277DDD">
        <w:rPr>
          <w:sz w:val="16"/>
        </w:rPr>
        <w:t xml:space="preserve"> to build a consensus on methodology (Box 2).</w:t>
      </w:r>
    </w:p>
    <w:p w:rsidR="007A6CDF" w:rsidRDefault="007A6CDF" w:rsidP="007A6CDF">
      <w:pPr>
        <w:pStyle w:val="Heading3"/>
      </w:pPr>
      <w:r>
        <w:t>Now Key</w:t>
      </w:r>
    </w:p>
    <w:p w:rsidR="007A6CDF" w:rsidRPr="00294DAD" w:rsidRDefault="007A6CDF" w:rsidP="007A6CDF">
      <w:pPr>
        <w:pStyle w:val="Heading4"/>
      </w:pPr>
      <w:r w:rsidRPr="00294DAD">
        <w:t>Science diplomacy answers all global problems – now is key to avoid the tipping point</w:t>
      </w:r>
    </w:p>
    <w:p w:rsidR="007A6CDF" w:rsidRPr="000B1C38" w:rsidRDefault="007A6CDF" w:rsidP="007A6CDF">
      <w:r w:rsidRPr="000B1C38">
        <w:rPr>
          <w:rStyle w:val="StyleStyleBold12pt"/>
        </w:rPr>
        <w:t>Copeland ’11</w:t>
      </w:r>
      <w:r w:rsidRPr="000B1C38">
        <w:t xml:space="preserve"> </w:t>
      </w:r>
      <w:r w:rsidRPr="00684131">
        <w:t>(Daryl, Research associate at the Centre for International Policy Studies, Professor at the London Academy of Diplomacy, June 18, “Science Diplomacy: New Day or False Dawn</w:t>
      </w:r>
      <w:proofErr w:type="gramStart"/>
      <w:r w:rsidRPr="00684131">
        <w:t>?,</w:t>
      </w:r>
      <w:proofErr w:type="gramEnd"/>
      <w:r w:rsidRPr="00684131">
        <w:t xml:space="preserve">” </w:t>
      </w:r>
      <w:hyperlink r:id="rId70" w:anchor=".UdQyLfnrxpl" w:history="1">
        <w:r w:rsidRPr="00684131">
          <w:rPr>
            <w:rStyle w:val="Hyperlink"/>
          </w:rPr>
          <w:t>http://www.themarknews.com/articles/5672-science-diplomacy-new-day-or-false-dawn/#.UdQyLfnrxpl</w:t>
        </w:r>
      </w:hyperlink>
      <w:r w:rsidRPr="00684131">
        <w:t>)</w:t>
      </w:r>
    </w:p>
    <w:p w:rsidR="007A6CDF" w:rsidRDefault="007A6CDF" w:rsidP="007A6CDF">
      <w:pPr>
        <w:rPr>
          <w:rStyle w:val="StyleBoldUnderline"/>
        </w:rPr>
      </w:pPr>
      <w:r w:rsidRPr="00277DDD">
        <w:rPr>
          <w:sz w:val="16"/>
        </w:rPr>
        <w:t xml:space="preserve">The universal language of </w:t>
      </w:r>
      <w:r w:rsidRPr="00684131">
        <w:rPr>
          <w:rStyle w:val="StyleBoldUnderline"/>
          <w:highlight w:val="yellow"/>
        </w:rPr>
        <w:t>science offers hope for the future of international policy</w:t>
      </w:r>
      <w:r w:rsidRPr="00277DDD">
        <w:rPr>
          <w:sz w:val="16"/>
        </w:rPr>
        <w:t xml:space="preserve">. The workshop was predicated upon the shared realization that </w:t>
      </w:r>
      <w:r w:rsidRPr="00684131">
        <w:rPr>
          <w:rStyle w:val="StyleBoldUnderline"/>
          <w:highlight w:val="yellow"/>
        </w:rPr>
        <w:t>if</w:t>
      </w:r>
      <w:r w:rsidRPr="00277DDD">
        <w:rPr>
          <w:sz w:val="16"/>
        </w:rPr>
        <w:t xml:space="preserve"> international policy- and </w:t>
      </w:r>
      <w:r w:rsidRPr="00684131">
        <w:rPr>
          <w:rStyle w:val="StyleBoldUnderline"/>
          <w:highlight w:val="yellow"/>
        </w:rPr>
        <w:t>decision-makers cannot be convinced</w:t>
      </w:r>
      <w:r w:rsidRPr="000B1C38">
        <w:rPr>
          <w:rStyle w:val="StyleBoldUnderline"/>
        </w:rPr>
        <w:t xml:space="preserve"> that a radical course </w:t>
      </w:r>
      <w:r>
        <w:rPr>
          <w:rStyle w:val="StyleBoldUnderline"/>
        </w:rPr>
        <w:t xml:space="preserve">of </w:t>
      </w:r>
      <w:r w:rsidRPr="000B1C38">
        <w:rPr>
          <w:rStyle w:val="StyleBoldUnderline"/>
        </w:rPr>
        <w:t xml:space="preserve">correction is needed, then, in the not-too-distant future, </w:t>
      </w:r>
      <w:r w:rsidRPr="00684131">
        <w:rPr>
          <w:rStyle w:val="StyleBoldUnderline"/>
          <w:highlight w:val="yellow"/>
        </w:rPr>
        <w:t xml:space="preserve">the planet may reach a tipping point </w:t>
      </w:r>
      <w:r w:rsidRPr="00684131">
        <w:rPr>
          <w:rStyle w:val="StyleBoldUnderline"/>
        </w:rPr>
        <w:t xml:space="preserve">beyond which </w:t>
      </w:r>
      <w:r w:rsidRPr="00684131">
        <w:rPr>
          <w:rStyle w:val="Emphasis"/>
          <w:highlight w:val="yellow"/>
        </w:rPr>
        <w:t>recovery will be</w:t>
      </w:r>
      <w:r w:rsidRPr="000B1C38">
        <w:rPr>
          <w:rStyle w:val="StyleBoldUnderline"/>
        </w:rPr>
        <w:t xml:space="preserve"> </w:t>
      </w:r>
      <w:r w:rsidRPr="00277DDD">
        <w:rPr>
          <w:sz w:val="16"/>
        </w:rPr>
        <w:t>difficult, if not</w:t>
      </w:r>
      <w:r w:rsidRPr="000B1C38">
        <w:rPr>
          <w:rStyle w:val="StyleBoldUnderline"/>
        </w:rPr>
        <w:t xml:space="preserve"> </w:t>
      </w:r>
      <w:r w:rsidRPr="00684131">
        <w:rPr>
          <w:rStyle w:val="Emphasis"/>
          <w:highlight w:val="yellow"/>
        </w:rPr>
        <w:t>impossible.</w:t>
      </w:r>
      <w:r w:rsidRPr="00277DDD">
        <w:rPr>
          <w:sz w:val="16"/>
        </w:rPr>
        <w:t xml:space="preserve"> Think climate change, diminishing biodiversity, food insecurity, resource scarcity, pandemic disease, and so forth. In this formulation, diplomacy – which is all about privileging talking over fighting (using non-violent political communication rather than armed force) </w:t>
      </w:r>
      <w:r w:rsidRPr="000B1C38">
        <w:rPr>
          <w:rStyle w:val="StyleBoldUnderline"/>
        </w:rPr>
        <w:t xml:space="preserve">to resolve international disputes – would be placed front and centre in international relations. </w:t>
      </w:r>
      <w:r>
        <w:fldChar w:fldCharType="begin"/>
      </w:r>
      <w:r>
        <w:instrText xml:space="preserve"> HYPERLINK "http://www.themarknews.com/articles/3622-how-canada-could-contribute-to-science-diplomacy" \t "_blank" </w:instrText>
      </w:r>
      <w:r>
        <w:fldChar w:fldCharType="separate"/>
      </w:r>
      <w:r w:rsidRPr="00684131">
        <w:rPr>
          <w:rStyle w:val="StyleBoldUnderline"/>
          <w:highlight w:val="yellow"/>
        </w:rPr>
        <w:t>Science diplomacy</w:t>
      </w:r>
      <w:r>
        <w:rPr>
          <w:rStyle w:val="StyleBoldUnderline"/>
          <w:highlight w:val="yellow"/>
        </w:rPr>
        <w:fldChar w:fldCharType="end"/>
      </w:r>
      <w:r w:rsidRPr="00684131">
        <w:rPr>
          <w:rStyle w:val="StyleBoldUnderline"/>
          <w:highlight w:val="yellow"/>
        </w:rPr>
        <w:t xml:space="preserve"> is a crucial</w:t>
      </w:r>
      <w:r w:rsidRPr="00277DDD">
        <w:rPr>
          <w:sz w:val="16"/>
        </w:rPr>
        <w:t xml:space="preserve">, if </w:t>
      </w:r>
      <w:r w:rsidRPr="00684131">
        <w:rPr>
          <w:rStyle w:val="StyleBoldUnderline"/>
          <w:highlight w:val="yellow"/>
        </w:rPr>
        <w:t>under-utilized, component</w:t>
      </w:r>
      <w:r w:rsidRPr="00277DDD">
        <w:rPr>
          <w:sz w:val="16"/>
        </w:rPr>
        <w:t xml:space="preserve"> within the PD constellation, </w:t>
      </w:r>
      <w:r w:rsidRPr="000B1C38">
        <w:rPr>
          <w:rStyle w:val="StyleBoldUnderline"/>
        </w:rPr>
        <w:t>and represents a significant source of</w:t>
      </w:r>
      <w:r w:rsidRPr="00277DDD">
        <w:rPr>
          <w:sz w:val="16"/>
        </w:rPr>
        <w:t xml:space="preserve"> soft power – that potent form of influence that is based on attraction, and that harnesses</w:t>
      </w:r>
      <w:r w:rsidRPr="000B1C38">
        <w:rPr>
          <w:rStyle w:val="StyleBoldUnderline"/>
        </w:rPr>
        <w:t xml:space="preserve"> national influence</w:t>
      </w:r>
      <w:r w:rsidRPr="00277DDD">
        <w:rPr>
          <w:sz w:val="16"/>
        </w:rPr>
        <w:t xml:space="preserve">, reputation, and brand. </w:t>
      </w:r>
      <w:r w:rsidRPr="00684131">
        <w:rPr>
          <w:rStyle w:val="StyleBoldUnderline"/>
          <w:highlight w:val="yellow"/>
        </w:rPr>
        <w:t>Science diplomacy is significant</w:t>
      </w:r>
      <w:r w:rsidRPr="00277DDD">
        <w:rPr>
          <w:sz w:val="16"/>
        </w:rPr>
        <w:t xml:space="preserve">, not only in its capacity </w:t>
      </w:r>
      <w:r w:rsidRPr="00684131">
        <w:rPr>
          <w:rStyle w:val="StyleBoldUnderline"/>
          <w:highlight w:val="yellow"/>
        </w:rPr>
        <w:t>to address many of Earth’s most urgent challenges</w:t>
      </w:r>
      <w:r w:rsidRPr="00277DDD">
        <w:rPr>
          <w:sz w:val="16"/>
        </w:rPr>
        <w:t>, but also because it is an effective emissary of important values, such as evidence-based learning, openness, and sharing</w:t>
      </w:r>
      <w:proofErr w:type="gramStart"/>
      <w:r w:rsidRPr="00277DDD">
        <w:rPr>
          <w:sz w:val="16"/>
        </w:rPr>
        <w:t>.¶</w:t>
      </w:r>
      <w:proofErr w:type="gramEnd"/>
      <w:r w:rsidRPr="00277DDD">
        <w:rPr>
          <w:sz w:val="16"/>
        </w:rPr>
        <w:t xml:space="preserve"> The use of science to advance diplomatic ends is distinct from international scientific co-operation by virtue of its connection to government interests and objectives. </w:t>
      </w:r>
      <w:r w:rsidRPr="000B1C38">
        <w:rPr>
          <w:rStyle w:val="StyleBoldUnderline"/>
        </w:rPr>
        <w:t xml:space="preserve">Co-operation in the enterprise of international science is </w:t>
      </w:r>
      <w:r w:rsidRPr="00277DDD">
        <w:rPr>
          <w:sz w:val="16"/>
        </w:rPr>
        <w:t xml:space="preserve">typically </w:t>
      </w:r>
      <w:r w:rsidRPr="000B1C38">
        <w:rPr>
          <w:rStyle w:val="StyleBoldUnderline"/>
        </w:rPr>
        <w:t>a win-win</w:t>
      </w:r>
      <w:r w:rsidRPr="00277DDD">
        <w:rPr>
          <w:sz w:val="16"/>
        </w:rPr>
        <w:t xml:space="preserve"> proposition. For instance, </w:t>
      </w:r>
      <w:r w:rsidRPr="000B1C38">
        <w:rPr>
          <w:rStyle w:val="StyleBoldUnderline"/>
        </w:rPr>
        <w:t>by pulling together</w:t>
      </w:r>
      <w:r w:rsidRPr="00277DDD">
        <w:rPr>
          <w:sz w:val="16"/>
        </w:rPr>
        <w:t xml:space="preserve"> to find ways to produce clean water, improve hygiene, or develop disease-resistant crops, all co-operating </w:t>
      </w:r>
      <w:r w:rsidRPr="000B1C38">
        <w:rPr>
          <w:rStyle w:val="StyleBoldUnderline"/>
        </w:rPr>
        <w:t>nations reap the rewar</w:t>
      </w:r>
      <w:r w:rsidRPr="00684131">
        <w:rPr>
          <w:rStyle w:val="StyleBoldUnderline"/>
        </w:rPr>
        <w:t xml:space="preserve">ds. </w:t>
      </w:r>
      <w:r w:rsidRPr="00684131">
        <w:rPr>
          <w:rStyle w:val="StyleBoldUnderline"/>
          <w:highlight w:val="yellow"/>
        </w:rPr>
        <w:t>Science diplomacy might produce</w:t>
      </w:r>
      <w:r w:rsidRPr="00684131">
        <w:rPr>
          <w:rStyle w:val="StyleBoldUnderline"/>
        </w:rPr>
        <w:t xml:space="preserve"> similar outcomes</w:t>
      </w:r>
      <w:r w:rsidRPr="00277DDD">
        <w:rPr>
          <w:sz w:val="16"/>
        </w:rPr>
        <w:t xml:space="preserve">, but the results could just as easily be asymmetrical – particularly if there are negotiations involved. </w:t>
      </w:r>
      <w:r w:rsidRPr="00684131">
        <w:rPr>
          <w:rStyle w:val="StyleBoldUnderline"/>
        </w:rPr>
        <w:t xml:space="preserve">Arms control and </w:t>
      </w:r>
      <w:r w:rsidRPr="00684131">
        <w:rPr>
          <w:rStyle w:val="StyleBoldUnderline"/>
          <w:highlight w:val="yellow"/>
        </w:rPr>
        <w:t>non-proliferation</w:t>
      </w:r>
      <w:r w:rsidRPr="00684131">
        <w:rPr>
          <w:rStyle w:val="StyleBoldUnderline"/>
        </w:rPr>
        <w:t xml:space="preserve"> talks</w:t>
      </w:r>
      <w:r w:rsidRPr="00277DDD">
        <w:rPr>
          <w:sz w:val="16"/>
        </w:rPr>
        <w:t xml:space="preserve"> during the Cold War, and a whole constellation of international scientific programs and exchanges undertaken during the second half of the last century, immediately </w:t>
      </w:r>
      <w:r w:rsidRPr="00684131">
        <w:rPr>
          <w:rStyle w:val="StyleBoldUnderline"/>
        </w:rPr>
        <w:t>come to mind</w:t>
      </w:r>
      <w:r w:rsidRPr="00277DDD">
        <w:rPr>
          <w:sz w:val="16"/>
        </w:rPr>
        <w:t>. At its best</w:t>
      </w:r>
      <w:r w:rsidRPr="00277DDD">
        <w:rPr>
          <w:sz w:val="16"/>
          <w:highlight w:val="yellow"/>
        </w:rPr>
        <w:t xml:space="preserve">, </w:t>
      </w:r>
      <w:r w:rsidRPr="00684131">
        <w:rPr>
          <w:rStyle w:val="StyleBoldUnderline"/>
          <w:highlight w:val="yellow"/>
        </w:rPr>
        <w:t>science</w:t>
      </w:r>
      <w:r w:rsidRPr="00684131">
        <w:rPr>
          <w:rStyle w:val="StyleBoldUnderline"/>
        </w:rPr>
        <w:t xml:space="preserve"> might be seen to represent the closest thing we have to universality, and perhaps even truth.</w:t>
      </w:r>
      <w:r w:rsidRPr="00277DDD">
        <w:rPr>
          <w:sz w:val="16"/>
        </w:rPr>
        <w:t xml:space="preserve"> In the roiling realm of international relations, </w:t>
      </w:r>
      <w:r w:rsidRPr="00684131">
        <w:rPr>
          <w:rStyle w:val="StyleBoldUnderline"/>
        </w:rPr>
        <w:t xml:space="preserve">it </w:t>
      </w:r>
      <w:r w:rsidRPr="00684131">
        <w:rPr>
          <w:rStyle w:val="StyleBoldUnderline"/>
          <w:highlight w:val="yellow"/>
        </w:rPr>
        <w:t>merits considerably more attention than it has</w:t>
      </w:r>
      <w:r w:rsidRPr="00277DDD">
        <w:rPr>
          <w:sz w:val="16"/>
        </w:rPr>
        <w:t xml:space="preserve"> recently </w:t>
      </w:r>
      <w:r w:rsidRPr="00684131">
        <w:rPr>
          <w:rStyle w:val="StyleBoldUnderline"/>
          <w:highlight w:val="yellow"/>
        </w:rPr>
        <w:t>been accorded.</w:t>
      </w:r>
    </w:p>
    <w:p w:rsidR="007A6CDF" w:rsidRDefault="007A6CDF" w:rsidP="007A6CDF">
      <w:pPr>
        <w:pStyle w:val="Heading3"/>
      </w:pPr>
      <w:r>
        <w:t>Science Diplomacy Impacts</w:t>
      </w:r>
    </w:p>
    <w:p w:rsidR="007A6CDF" w:rsidRPr="006C46A1" w:rsidRDefault="007A6CDF" w:rsidP="007A6CDF">
      <w:pPr>
        <w:pStyle w:val="Heading4"/>
      </w:pPr>
      <w:r>
        <w:t>Science D</w:t>
      </w:r>
      <w:r w:rsidRPr="006C46A1">
        <w:t>iplomacy solves non-proliferation</w:t>
      </w:r>
      <w:r>
        <w:t xml:space="preserve"> &amp; extinction</w:t>
      </w:r>
    </w:p>
    <w:p w:rsidR="007A6CDF" w:rsidRPr="001D7EDC" w:rsidRDefault="007A6CDF" w:rsidP="007A6CDF">
      <w:pPr>
        <w:rPr>
          <w:rFonts w:eastAsia="ヒラギノ角ゴ Pro W3"/>
          <w:sz w:val="16"/>
        </w:rPr>
      </w:pPr>
      <w:r w:rsidRPr="006C46A1">
        <w:rPr>
          <w:rStyle w:val="StyleStyleBold12pt"/>
        </w:rPr>
        <w:t xml:space="preserve">Dickson </w:t>
      </w:r>
      <w:r>
        <w:rPr>
          <w:rStyle w:val="StyleStyleBold12pt"/>
        </w:rPr>
        <w:t>‘</w:t>
      </w:r>
      <w:r w:rsidRPr="006C46A1">
        <w:rPr>
          <w:rStyle w:val="StyleStyleBold12pt"/>
        </w:rPr>
        <w:t>10</w:t>
      </w:r>
      <w:r>
        <w:rPr>
          <w:rStyle w:val="StyleStyleBold12pt"/>
        </w:rPr>
        <w:t xml:space="preserve"> </w:t>
      </w:r>
      <w:r w:rsidRPr="00EE6AE0">
        <w:t>(David, director o</w:t>
      </w:r>
      <w:r w:rsidRPr="006C46A1">
        <w:t>f Scidev.net, June 28, 2010, “Nuclear disarmament is top priority for science diplomacy,” http://www.scidev.net/en/editorials/nuclear-disarmament-is-top-priority-for-science-diplomacy.html)</w:t>
      </w:r>
      <w:r w:rsidRPr="00A95135">
        <w:rPr>
          <w:rStyle w:val="StyleStyleBold12pt"/>
        </w:rPr>
        <w:t xml:space="preserve"> </w:t>
      </w:r>
    </w:p>
    <w:p w:rsidR="007A6CDF" w:rsidRPr="00277DDD" w:rsidRDefault="007A6CDF" w:rsidP="007A6CDF">
      <w:pPr>
        <w:rPr>
          <w:sz w:val="16"/>
        </w:rPr>
      </w:pPr>
      <w:r w:rsidRPr="001729F5">
        <w:rPr>
          <w:rStyle w:val="StyleBoldUnderline"/>
        </w:rPr>
        <w:t>The political climate is ripe</w:t>
      </w:r>
      <w:r w:rsidRPr="00277DDD">
        <w:rPr>
          <w:sz w:val="16"/>
        </w:rPr>
        <w:t xml:space="preserve"> for a new push </w:t>
      </w:r>
      <w:r w:rsidRPr="001729F5">
        <w:rPr>
          <w:rStyle w:val="StyleBoldUnderline"/>
        </w:rPr>
        <w:t xml:space="preserve">to eliminate nuclear weapons; scientists can boost its </w:t>
      </w:r>
      <w:r w:rsidRPr="00277DDD">
        <w:rPr>
          <w:sz w:val="16"/>
        </w:rPr>
        <w:t>chance of</w:t>
      </w:r>
      <w:r w:rsidRPr="001729F5">
        <w:rPr>
          <w:rStyle w:val="StyleBoldUnderline"/>
        </w:rPr>
        <w:t xml:space="preserve"> success. Earlier this year, US satellites detected</w:t>
      </w:r>
      <w:r w:rsidRPr="00277DDD">
        <w:rPr>
          <w:sz w:val="16"/>
        </w:rPr>
        <w:t xml:space="preserve"> the first plume of steam from </w:t>
      </w:r>
      <w:r w:rsidRPr="001729F5">
        <w:rPr>
          <w:rStyle w:val="StyleBoldUnderline"/>
        </w:rPr>
        <w:t xml:space="preserve">a nuclear reactor in Pakistan </w:t>
      </w:r>
      <w:r w:rsidRPr="00277DDD">
        <w:rPr>
          <w:sz w:val="16"/>
        </w:rPr>
        <w:t xml:space="preserve">that has been built </w:t>
      </w:r>
      <w:r w:rsidRPr="001729F5">
        <w:rPr>
          <w:rStyle w:val="StyleBoldUnderline"/>
        </w:rPr>
        <w:t>to produce fuel for nuclear bombs</w:t>
      </w:r>
      <w:r w:rsidRPr="00277DDD">
        <w:rPr>
          <w:sz w:val="16"/>
        </w:rPr>
        <w:t xml:space="preserve">, confirming the country's desire to strengthen its status as a nuclear power. The observation — coming shortly before this month's review conference in New York of the Nuclear Non-Proliferation Treaty (NPT) — is </w:t>
      </w:r>
      <w:r w:rsidRPr="001729F5">
        <w:rPr>
          <w:rStyle w:val="StyleBoldUnderline"/>
        </w:rPr>
        <w:t>further evidence tha</w:t>
      </w:r>
      <w:r w:rsidRPr="00277DDD">
        <w:rPr>
          <w:sz w:val="16"/>
        </w:rPr>
        <w:t xml:space="preserve">t the </w:t>
      </w:r>
      <w:r w:rsidRPr="001729F5">
        <w:rPr>
          <w:rStyle w:val="StyleBoldUnderline"/>
        </w:rPr>
        <w:t>unregulated spread of nuclear tech</w:t>
      </w:r>
      <w:r w:rsidRPr="00277DDD">
        <w:rPr>
          <w:sz w:val="16"/>
        </w:rPr>
        <w:t xml:space="preserve">nology remains </w:t>
      </w:r>
      <w:r w:rsidRPr="001729F5">
        <w:rPr>
          <w:rStyle w:val="StyleBoldUnderline"/>
        </w:rPr>
        <w:t>closely linked to the dangers of nuclear conflict.</w:t>
      </w:r>
      <w:r w:rsidRPr="00277DDD">
        <w:rPr>
          <w:sz w:val="16"/>
        </w:rPr>
        <w:t xml:space="preserve"> The good news is that US President Barack Obama seems determined to make eliminating nuclear weapons a top priority. Indeed, last month he invited 47 heads of state to an unprecedented summit in Washington to promote disarmament and agree strategies to prevent nuclear terrorism and safeguard nuclear material. But the news from Pakistan, together with continued disagreement on how best to tackle other emerging nuclear states such as Iran and North Korea, illustrates how far there is to go — and the political hurdles that must still be scaled — before this goal is achieved. New hope </w:t>
      </w:r>
      <w:proofErr w:type="gramStart"/>
      <w:r w:rsidRPr="00277DDD">
        <w:rPr>
          <w:sz w:val="16"/>
        </w:rPr>
        <w:t>Still</w:t>
      </w:r>
      <w:proofErr w:type="gramEnd"/>
      <w:r w:rsidRPr="00277DDD">
        <w:rPr>
          <w:sz w:val="16"/>
        </w:rPr>
        <w:t xml:space="preserve">, there is a sense of optimism for this year's review conference that was missing from the last meeting in 2005. Then, the aggressive stance taken by the Bush administration — describing North Korea as part of an "axis of evil", for example — doomed the discussions to stalemate. This time round, the prospects for agreement are significantly higher. Not only has Obama adopted a more moderate attitude towards international affairs in general, </w:t>
      </w:r>
      <w:proofErr w:type="gramStart"/>
      <w:r w:rsidRPr="00277DDD">
        <w:rPr>
          <w:sz w:val="16"/>
        </w:rPr>
        <w:t>but</w:t>
      </w:r>
      <w:proofErr w:type="gramEnd"/>
      <w:r w:rsidRPr="00277DDD">
        <w:rPr>
          <w:sz w:val="16"/>
        </w:rPr>
        <w:t xml:space="preserve"> he has already made significant achievements on the nuclear front. Last month, for example, Russia and the United States announced an arms control agreement under which both will significantly reduce their nuclear arsenals. And since then, Obama has revised his nuclear policy to state, for the first time, that non-nuclear states that have signed the NPT will never be targets of US nuclear weapons. Both agreements could have gone further. Some in Obama's administration wanted him to take the further step of banning the use of nuclear weapons against any non-nuclear threat or attack. And despite the new cuts, both Russia and the United States will still own enough nuclear weapons to destroy human life many times over. But the </w:t>
      </w:r>
      <w:r w:rsidRPr="001729F5">
        <w:rPr>
          <w:rStyle w:val="StyleBoldUnderline"/>
        </w:rPr>
        <w:t>recent moves</w:t>
      </w:r>
      <w:r w:rsidRPr="00277DDD">
        <w:rPr>
          <w:sz w:val="16"/>
        </w:rPr>
        <w:t xml:space="preserve"> have nonetheless </w:t>
      </w:r>
      <w:r w:rsidRPr="001729F5">
        <w:rPr>
          <w:rStyle w:val="StyleBoldUnderline"/>
        </w:rPr>
        <w:t>created a political climate in which significant agreement</w:t>
      </w:r>
      <w:r w:rsidRPr="00277DDD">
        <w:rPr>
          <w:sz w:val="16"/>
        </w:rPr>
        <w:t xml:space="preserve">, at least between nuclear weapons states, </w:t>
      </w:r>
      <w:r w:rsidRPr="001729F5">
        <w:rPr>
          <w:rStyle w:val="StyleBoldUnderline"/>
        </w:rPr>
        <w:t xml:space="preserve">looks more realistic than it did five years ago. </w:t>
      </w:r>
      <w:r w:rsidRPr="00277DDD">
        <w:rPr>
          <w:sz w:val="16"/>
        </w:rPr>
        <w:t xml:space="preserve">There are even signs that the United States could eventually ratify the Comprehensive Nuclear Test Ban Treaty, the next major step towards global nuclear disarmament. The reasons for optimism are not restricted to the shift in the US position. </w:t>
      </w:r>
      <w:r w:rsidRPr="001729F5">
        <w:rPr>
          <w:rStyle w:val="StyleBoldUnderline"/>
        </w:rPr>
        <w:t xml:space="preserve">Equally influential has been a growing awareness </w:t>
      </w:r>
      <w:r w:rsidRPr="00277DDD">
        <w:rPr>
          <w:sz w:val="16"/>
        </w:rPr>
        <w:t>within the developed and developing worlds</w:t>
      </w:r>
      <w:r w:rsidRPr="001729F5">
        <w:rPr>
          <w:rStyle w:val="StyleBoldUnderline"/>
        </w:rPr>
        <w:t xml:space="preserve"> of the threats of nuclear terrorism</w:t>
      </w:r>
      <w:r w:rsidRPr="00277DDD">
        <w:rPr>
          <w:sz w:val="16"/>
        </w:rPr>
        <w:t xml:space="preserve"> and the need to improve protection of nuclear materials. Eighteen months ago, for example, an armed group was caught breaking into a nuclear facility in South Africa in an apparent attempt to steal weapons-grade uranium that has been stored at the site since the early 1990s, under international supervision. The </w:t>
      </w:r>
      <w:r w:rsidRPr="001729F5">
        <w:rPr>
          <w:rStyle w:val="StyleBoldUnderline"/>
        </w:rPr>
        <w:t>incident provides a</w:t>
      </w:r>
      <w:r w:rsidRPr="00277DDD">
        <w:rPr>
          <w:sz w:val="16"/>
        </w:rPr>
        <w:t xml:space="preserve"> stark </w:t>
      </w:r>
      <w:r w:rsidRPr="001729F5">
        <w:rPr>
          <w:rStyle w:val="StyleBoldUnderline"/>
        </w:rPr>
        <w:t>reminder of the need for continued and effective vigilance</w:t>
      </w:r>
      <w:r w:rsidRPr="00277DDD">
        <w:rPr>
          <w:sz w:val="16"/>
        </w:rPr>
        <w:t xml:space="preserve">. This need will increase as more developing countries turn towards nuclear power as a source of affordable energy — a trend that will be reinforced by international efforts to promote renewable energy as a strategy for tackling climate change. But </w:t>
      </w:r>
      <w:r w:rsidRPr="001729F5">
        <w:rPr>
          <w:rStyle w:val="StyleBoldUnderline"/>
        </w:rPr>
        <w:t>the danger is that US-led initiatives will,</w:t>
      </w:r>
      <w:r w:rsidRPr="00277DDD">
        <w:rPr>
          <w:sz w:val="16"/>
        </w:rPr>
        <w:t xml:space="preserve"> with some justification, </w:t>
      </w:r>
      <w:r w:rsidRPr="001729F5">
        <w:rPr>
          <w:rStyle w:val="StyleBoldUnderline"/>
        </w:rPr>
        <w:t>be seen as little more than attempts to defend American interests</w:t>
      </w:r>
      <w:r w:rsidRPr="00277DDD">
        <w:rPr>
          <w:sz w:val="16"/>
        </w:rPr>
        <w:t xml:space="preserve">, influenced as much by political relationships as by a genuine desire for nuclear disarmament. For example, </w:t>
      </w:r>
      <w:r w:rsidRPr="00641640">
        <w:rPr>
          <w:rStyle w:val="StyleBoldUnderline"/>
        </w:rPr>
        <w:t>the nuclear</w:t>
      </w:r>
      <w:r w:rsidRPr="001729F5">
        <w:rPr>
          <w:rStyle w:val="StyleBoldUnderline"/>
        </w:rPr>
        <w:t xml:space="preserve"> cooperation deal </w:t>
      </w:r>
      <w:r w:rsidRPr="00277DDD">
        <w:rPr>
          <w:sz w:val="16"/>
        </w:rPr>
        <w:t xml:space="preserve">between the United States and India that entered force </w:t>
      </w:r>
      <w:r w:rsidRPr="001729F5">
        <w:rPr>
          <w:rStyle w:val="StyleBoldUnderline"/>
        </w:rPr>
        <w:t>in 2008</w:t>
      </w:r>
      <w:r w:rsidRPr="00277DDD">
        <w:rPr>
          <w:sz w:val="16"/>
        </w:rPr>
        <w:t xml:space="preserve"> has been cited by the Carnegie Endowment for International Peace as </w:t>
      </w:r>
      <w:r w:rsidRPr="00641640">
        <w:rPr>
          <w:rStyle w:val="StyleBoldUnderline"/>
        </w:rPr>
        <w:t>an example of putting</w:t>
      </w:r>
      <w:r w:rsidRPr="00277DDD">
        <w:rPr>
          <w:sz w:val="16"/>
        </w:rPr>
        <w:t xml:space="preserve"> diplomatic and commercial </w:t>
      </w:r>
      <w:r w:rsidRPr="001729F5">
        <w:rPr>
          <w:rStyle w:val="StyleBoldUnderline"/>
        </w:rPr>
        <w:t>interests ahead of non-proliferation responsibilities and was criticised for exacerbating nuclear tensions in South Asia.</w:t>
      </w:r>
      <w:r w:rsidRPr="00277DDD">
        <w:rPr>
          <w:sz w:val="16"/>
        </w:rPr>
        <w:t xml:space="preserve"> </w:t>
      </w:r>
      <w:proofErr w:type="gramStart"/>
      <w:r w:rsidRPr="00277DDD">
        <w:rPr>
          <w:sz w:val="16"/>
        </w:rPr>
        <w:t>Scientists, diplomats or both?</w:t>
      </w:r>
      <w:proofErr w:type="gramEnd"/>
      <w:r w:rsidRPr="00277DDD">
        <w:rPr>
          <w:sz w:val="16"/>
        </w:rPr>
        <w:t xml:space="preserve"> </w:t>
      </w:r>
      <w:r w:rsidRPr="00641640">
        <w:rPr>
          <w:rStyle w:val="StyleBoldUnderline"/>
        </w:rPr>
        <w:t>The only solution is for the developing world to accept that international nuclear non-proliferation is in its own interests — the only way to prevent regional conflicts escalating into nuclear exchanges.</w:t>
      </w:r>
      <w:r w:rsidRPr="00277DDD">
        <w:rPr>
          <w:sz w:val="16"/>
        </w:rPr>
        <w:t xml:space="preserve"> The scientific community has an important role to play in this process by explaining the threat posed by even relatively small nuclear weapons, and advising on how to develop safeguards without overly restricting the peaceful uses of nuclear energy. Scientists have already shown their worth when they kept communication channels open between the United States and the Soviet Union during the Cold War. The Pugwash Conferences on Science and World Affairs were instrumental to such 'science diplomacy' and it can be no coincidence that the approach is rapidly gaining favour in Washington, where John Holdren, who once headed Pugwash, is Obama's science and technology advisor. </w:t>
      </w:r>
      <w:proofErr w:type="gramStart"/>
      <w:r w:rsidRPr="00641640">
        <w:rPr>
          <w:rStyle w:val="StyleBoldUnderline"/>
        </w:rPr>
        <w:t>If such [science] diplomacy, on the control of nuclear weapons or other scientific issues, is driven by the political and commercial interests of the developed world</w:t>
      </w:r>
      <w:proofErr w:type="gramEnd"/>
      <w:r w:rsidRPr="00641640">
        <w:rPr>
          <w:rStyle w:val="StyleBoldUnderline"/>
        </w:rPr>
        <w:t>, it will remain suspect and doomed to fail. But if it can be truly international, the chances of success are much higher.</w:t>
      </w:r>
      <w:r w:rsidRPr="00277DDD">
        <w:rPr>
          <w:sz w:val="16"/>
        </w:rPr>
        <w:t xml:space="preserve"> Reaching a global agreement on the steps needed to eliminate nuclear weapons from the world would be a good place to start. </w:t>
      </w:r>
    </w:p>
    <w:p w:rsidR="007A6CDF" w:rsidRDefault="007A6CDF" w:rsidP="007A6CDF"/>
    <w:p w:rsidR="007A6CDF" w:rsidRDefault="007A6CDF" w:rsidP="007A6CDF">
      <w:pPr>
        <w:pStyle w:val="Heading4"/>
      </w:pPr>
      <w:r>
        <w:t>Science Diplomacy enhances society and provides the knowledge base necessary to prevent extinction</w:t>
      </w:r>
    </w:p>
    <w:p w:rsidR="007A6CDF" w:rsidRPr="00CF0421" w:rsidRDefault="007A6CDF" w:rsidP="007A6CDF">
      <w:r w:rsidRPr="00714853">
        <w:rPr>
          <w:rStyle w:val="StyleStyleBold12pt"/>
        </w:rPr>
        <w:t>Semir ’05</w:t>
      </w:r>
      <w:r>
        <w:t xml:space="preserve"> (Vladimir, Chair of the scientific committee at the Forum of Cultures, January 2005, “Scientific Knowledge and Cultural Diversity,” </w:t>
      </w:r>
      <w:hyperlink r:id="rId71" w:history="1">
        <w:r>
          <w:rPr>
            <w:rStyle w:val="Hyperlink"/>
          </w:rPr>
          <w:t>http://www.upf.edu/pcstacademy/_docs/8thpcst.pdf</w:t>
        </w:r>
      </w:hyperlink>
      <w:r>
        <w:t>)</w:t>
      </w:r>
    </w:p>
    <w:p w:rsidR="007A6CDF" w:rsidRPr="00277DDD" w:rsidRDefault="007A6CDF" w:rsidP="007A6CDF">
      <w:pPr>
        <w:rPr>
          <w:sz w:val="16"/>
        </w:rPr>
      </w:pPr>
      <w:r w:rsidRPr="00277DDD">
        <w:rPr>
          <w:sz w:val="16"/>
        </w:rPr>
        <w:t xml:space="preserve">The initiative has a clear president in the process toward the end of the last century as regards the environment, when it was evident that, </w:t>
      </w:r>
      <w:r w:rsidRPr="00A15F97">
        <w:rPr>
          <w:rStyle w:val="StyleBoldUnderline"/>
        </w:rPr>
        <w:t>current development models</w:t>
      </w:r>
      <w:r w:rsidRPr="00277DDD">
        <w:rPr>
          <w:sz w:val="16"/>
        </w:rPr>
        <w:t xml:space="preserve">, excessively predatory on resources and natural ecosystems, </w:t>
      </w:r>
      <w:r w:rsidRPr="00A15F97">
        <w:rPr>
          <w:rStyle w:val="StyleBoldUnderline"/>
        </w:rPr>
        <w:t>first mobilized, world public opinion which later irreversibly influenced government and international institutions. There are</w:t>
      </w:r>
      <w:r w:rsidRPr="00277DDD">
        <w:rPr>
          <w:sz w:val="16"/>
        </w:rPr>
        <w:t xml:space="preserve"> undisputable </w:t>
      </w:r>
      <w:r w:rsidRPr="00A15F97">
        <w:rPr>
          <w:rStyle w:val="StyleBoldUnderline"/>
        </w:rPr>
        <w:t xml:space="preserve">political analogies between cultural and </w:t>
      </w:r>
      <w:r w:rsidRPr="00277DDD">
        <w:rPr>
          <w:sz w:val="16"/>
        </w:rPr>
        <w:t xml:space="preserve">ecological </w:t>
      </w:r>
      <w:r w:rsidRPr="00A15F97">
        <w:rPr>
          <w:rStyle w:val="StyleBoldUnderline"/>
        </w:rPr>
        <w:t>problem areas given that</w:t>
      </w:r>
      <w:r w:rsidRPr="00277DDD">
        <w:rPr>
          <w:sz w:val="16"/>
        </w:rPr>
        <w:t xml:space="preserve"> so much so </w:t>
      </w:r>
      <w:r w:rsidRPr="00A15F97">
        <w:rPr>
          <w:rStyle w:val="StyleBoldUnderline"/>
        </w:rPr>
        <w:t>culture is the</w:t>
      </w:r>
      <w:r w:rsidRPr="00277DDD">
        <w:rPr>
          <w:sz w:val="16"/>
        </w:rPr>
        <w:t xml:space="preserve"> environment are </w:t>
      </w:r>
      <w:r w:rsidRPr="00A15F97">
        <w:rPr>
          <w:rStyle w:val="StyleBoldUnderline"/>
        </w:rPr>
        <w:t>common wealth of humanity, inherited and accumulated through time. Today a</w:t>
      </w:r>
      <w:r w:rsidRPr="00277DDD">
        <w:rPr>
          <w:sz w:val="16"/>
        </w:rPr>
        <w:t xml:space="preserve"> similar </w:t>
      </w:r>
      <w:r w:rsidRPr="00A15F97">
        <w:rPr>
          <w:rStyle w:val="StyleBoldUnderline"/>
        </w:rPr>
        <w:t>sensitivity is emerging</w:t>
      </w:r>
      <w:r w:rsidRPr="00277DDD">
        <w:rPr>
          <w:sz w:val="16"/>
        </w:rPr>
        <w:t xml:space="preserve"> in the cultural camp, in</w:t>
      </w:r>
      <w:r w:rsidRPr="00A15F97">
        <w:rPr>
          <w:rStyle w:val="StyleBoldUnderline"/>
        </w:rPr>
        <w:t xml:space="preserve"> that </w:t>
      </w:r>
      <w:r w:rsidRPr="00277DDD">
        <w:rPr>
          <w:sz w:val="16"/>
        </w:rPr>
        <w:t xml:space="preserve">this </w:t>
      </w:r>
      <w:r w:rsidRPr="00A15F97">
        <w:rPr>
          <w:rStyle w:val="StyleBoldUnderline"/>
        </w:rPr>
        <w:t>plays a central role in globalization</w:t>
      </w:r>
      <w:r w:rsidRPr="00277DDD">
        <w:rPr>
          <w:sz w:val="16"/>
        </w:rPr>
        <w:t xml:space="preserve"> but lacking instruments for authentic political debate. For this reason it is </w:t>
      </w:r>
      <w:r w:rsidRPr="00A15F97">
        <w:rPr>
          <w:rStyle w:val="StyleBoldUnderline"/>
        </w:rPr>
        <w:t>especially important to</w:t>
      </w:r>
      <w:r w:rsidRPr="00277DDD">
        <w:rPr>
          <w:sz w:val="16"/>
        </w:rPr>
        <w:t xml:space="preserve"> develop agreements that </w:t>
      </w:r>
      <w:r w:rsidRPr="00A15F97">
        <w:rPr>
          <w:rStyle w:val="StyleBoldUnderline"/>
        </w:rPr>
        <w:t>define the cultural diversity and preserve the values of creativity, participation and</w:t>
      </w:r>
      <w:r w:rsidRPr="00277DDD">
        <w:rPr>
          <w:sz w:val="16"/>
        </w:rPr>
        <w:t xml:space="preserve"> inherent </w:t>
      </w:r>
      <w:r w:rsidRPr="00A15F97">
        <w:rPr>
          <w:rStyle w:val="StyleBoldUnderline"/>
        </w:rPr>
        <w:t>freedom of the cultural generation</w:t>
      </w:r>
      <w:r w:rsidRPr="00277DDD">
        <w:rPr>
          <w:sz w:val="16"/>
        </w:rPr>
        <w:t xml:space="preserve">. At the same time influencing is the necessary balancing between knowing and power. In this sense a new </w:t>
      </w:r>
      <w:r w:rsidRPr="00A15F97">
        <w:rPr>
          <w:rStyle w:val="StyleBoldUnderline"/>
        </w:rPr>
        <w:t>sustainable development is already spoken about</w:t>
      </w:r>
      <w:r w:rsidRPr="00277DDD">
        <w:rPr>
          <w:sz w:val="16"/>
        </w:rPr>
        <w:t>: that of the binomial knowing and power. These are the fundamentals carried by the Local Authorities Forum that lead Barcelona and Porto Alegre to suggest the Cultural Agenda 21</w:t>
      </w:r>
      <w:proofErr w:type="gramStart"/>
      <w:r w:rsidRPr="00277DDD">
        <w:rPr>
          <w:sz w:val="16"/>
        </w:rPr>
        <w:t>.¶</w:t>
      </w:r>
      <w:proofErr w:type="gramEnd"/>
      <w:r w:rsidRPr="00277DDD">
        <w:rPr>
          <w:sz w:val="16"/>
        </w:rPr>
        <w:t xml:space="preserve"> </w:t>
      </w:r>
      <w:r w:rsidRPr="00A15F97">
        <w:rPr>
          <w:rStyle w:val="StyleBoldUnderline"/>
        </w:rPr>
        <w:t>Local governments are</w:t>
      </w:r>
      <w:r w:rsidRPr="00277DDD">
        <w:rPr>
          <w:sz w:val="16"/>
        </w:rPr>
        <w:t xml:space="preserve"> currently </w:t>
      </w:r>
      <w:r w:rsidRPr="00A15F97">
        <w:rPr>
          <w:rStyle w:val="StyleBoldUnderline"/>
        </w:rPr>
        <w:t>working on</w:t>
      </w:r>
      <w:r w:rsidRPr="00277DDD">
        <w:rPr>
          <w:sz w:val="16"/>
        </w:rPr>
        <w:t xml:space="preserve"> a key paper to propose </w:t>
      </w:r>
      <w:r w:rsidRPr="00A15F97">
        <w:rPr>
          <w:rStyle w:val="StyleBoldUnderline"/>
        </w:rPr>
        <w:t xml:space="preserve">the necessity to give impetus to open and diverse cultures in a world characterized by globalization and adopt the compromise for culture to have an essential dimension in urban politics </w:t>
      </w:r>
      <w:r w:rsidRPr="00277DDD">
        <w:rPr>
          <w:sz w:val="16"/>
        </w:rPr>
        <w:t xml:space="preserve">and in really participatory democracies </w:t>
      </w:r>
      <w:r w:rsidRPr="00CF0421">
        <w:rPr>
          <w:rStyle w:val="StyleBoldUnderline"/>
        </w:rPr>
        <w:t>that favours social cohesion.</w:t>
      </w:r>
      <w:r w:rsidRPr="00277DDD">
        <w:rPr>
          <w:sz w:val="16"/>
        </w:rPr>
        <w:t xml:space="preserve"> A relevant aspect of the Cultural Agenda 21 includes the compromise to “</w:t>
      </w:r>
      <w:r w:rsidRPr="0087044A">
        <w:rPr>
          <w:rStyle w:val="StyleBoldUnderline"/>
        </w:rPr>
        <w:t xml:space="preserve">encourage programs directed at divulging scientific and technological cultures among all citizens”, in that they consider the application of new scientific knowledge generates ethical, social, economical and political questions </w:t>
      </w:r>
      <w:r w:rsidRPr="00277DDD">
        <w:rPr>
          <w:sz w:val="16"/>
        </w:rPr>
        <w:t xml:space="preserve">that are of clear public interest. What is this all really about? We wish for scientific knowledge to act as a bridge of understanding between different cultures in the world and that </w:t>
      </w:r>
      <w:r w:rsidRPr="0087044A">
        <w:rPr>
          <w:rStyle w:val="StyleBoldUnderline"/>
        </w:rPr>
        <w:t xml:space="preserve">diverse societies can understand and participate in the evolution of this essential knowledge related to the survival of humanity. </w:t>
      </w:r>
      <w:r w:rsidRPr="00277DDD">
        <w:rPr>
          <w:sz w:val="16"/>
        </w:rPr>
        <w:t>Relating and bettering the use of the global resources, as well as the development of new technologies that alows us living longer and better with the will to diminish the great educational, social, economical differences and in general the opportunities that separates one from the other</w:t>
      </w:r>
      <w:r w:rsidRPr="0087044A">
        <w:rPr>
          <w:rStyle w:val="StyleBoldUnderline"/>
        </w:rPr>
        <w:t xml:space="preserve">. It is evident that without adequate educational and cultural levels –including the scientific– it is impossible that we can reach </w:t>
      </w:r>
      <w:r w:rsidRPr="00277DDD">
        <w:rPr>
          <w:sz w:val="16"/>
        </w:rPr>
        <w:t xml:space="preserve">a citizenry with </w:t>
      </w:r>
      <w:r w:rsidRPr="0087044A">
        <w:rPr>
          <w:rStyle w:val="StyleBoldUnderline"/>
        </w:rPr>
        <w:t>a sufficiently critical capacity that allows</w:t>
      </w:r>
      <w:r w:rsidRPr="00277DDD">
        <w:rPr>
          <w:sz w:val="16"/>
        </w:rPr>
        <w:t xml:space="preserve"> it to participate democratically and achieve authentic </w:t>
      </w:r>
      <w:r w:rsidRPr="0087044A">
        <w:rPr>
          <w:rStyle w:val="StyleBoldUnderline"/>
        </w:rPr>
        <w:t>social inclusion</w:t>
      </w:r>
      <w:r w:rsidRPr="00294DAD">
        <w:rPr>
          <w:rStyle w:val="StyleBoldUnderline"/>
        </w:rPr>
        <w:t>. This is the real challenge that encompasses all others!</w:t>
      </w:r>
    </w:p>
    <w:p w:rsidR="007A6CDF" w:rsidRPr="00564E5D" w:rsidRDefault="007A6CDF" w:rsidP="007A6CDF"/>
    <w:p w:rsidR="007A6CDF" w:rsidRPr="00277DDD" w:rsidRDefault="007A6CDF" w:rsidP="007A6CDF">
      <w:pPr>
        <w:pStyle w:val="Heading4"/>
      </w:pPr>
      <w:r w:rsidRPr="00277DDD">
        <w:t>Science &amp; Tech has shaped the world</w:t>
      </w:r>
    </w:p>
    <w:p w:rsidR="007A6CDF" w:rsidRDefault="007A6CDF" w:rsidP="007A6CDF">
      <w:r w:rsidRPr="00DA03A1">
        <w:rPr>
          <w:rStyle w:val="StyleStyleBold12pt"/>
        </w:rPr>
        <w:t>Dehgan &amp; Colglazier ’12</w:t>
      </w:r>
      <w:r>
        <w:t xml:space="preserve"> (Alex Dehgan, The Science and Technology adviser to the administrator of the U.S. Agency for International Development, E. William Colglazier, The Science and Technology adviser to the U.S. secretary of state, 12, 07, 2012, “Development Science and Science Diplomacy,” </w:t>
      </w:r>
      <w:hyperlink r:id="rId72" w:history="1">
        <w:r>
          <w:rPr>
            <w:rStyle w:val="Hyperlink"/>
          </w:rPr>
          <w:t>http://www.sciencediplomacy.org/perspective/2012/development-science-and-science-diplomacy</w:t>
        </w:r>
      </w:hyperlink>
      <w:r>
        <w:t>)</w:t>
      </w:r>
    </w:p>
    <w:p w:rsidR="007A6CDF" w:rsidRDefault="007A6CDF" w:rsidP="007A6CDF">
      <w:pPr>
        <w:rPr>
          <w:rStyle w:val="StyleBoldUnderline"/>
        </w:rPr>
      </w:pPr>
      <w:r w:rsidRPr="003D70BF">
        <w:rPr>
          <w:rStyle w:val="StyleBoldUnderline"/>
        </w:rPr>
        <w:t>Major challenges facing the world today</w:t>
      </w:r>
      <w:r w:rsidRPr="00277DDD">
        <w:rPr>
          <w:sz w:val="16"/>
        </w:rPr>
        <w:t>—ensuring food security, supplying clean water, battling infectious diseases, mitigating climate change, addressing urbanization, building green energy economies, and reducing biodiversity loss—</w:t>
      </w:r>
      <w:r w:rsidRPr="003D70BF">
        <w:rPr>
          <w:rStyle w:val="StyleBoldUnderline"/>
        </w:rPr>
        <w:t xml:space="preserve">require transformational and innovative solutions. To truly improve the human condition, </w:t>
      </w:r>
      <w:r w:rsidRPr="00277DDD">
        <w:rPr>
          <w:sz w:val="16"/>
        </w:rPr>
        <w:t xml:space="preserve">discoveries and technologies must be scalable and long term and </w:t>
      </w:r>
      <w:r w:rsidRPr="003D70BF">
        <w:rPr>
          <w:rStyle w:val="StyleBoldUnderline"/>
        </w:rPr>
        <w:t>they must build developing country science and tech</w:t>
      </w:r>
      <w:r w:rsidRPr="00277DDD">
        <w:rPr>
          <w:sz w:val="16"/>
        </w:rPr>
        <w:t xml:space="preserve">nology (S&amp;T) </w:t>
      </w:r>
      <w:r w:rsidRPr="003D70BF">
        <w:rPr>
          <w:rStyle w:val="StyleBoldUnderline"/>
        </w:rPr>
        <w:t>capacity in order to radically advance societies beyond foreign aid</w:t>
      </w:r>
      <w:r w:rsidRPr="00277DDD">
        <w:rPr>
          <w:sz w:val="16"/>
        </w:rPr>
        <w:t xml:space="preserve">. Moreover, </w:t>
      </w:r>
      <w:r w:rsidRPr="003D70BF">
        <w:rPr>
          <w:rStyle w:val="StyleBoldUnderline"/>
        </w:rPr>
        <w:t>such sustainable programs must reflect any developing country or region’s unique</w:t>
      </w:r>
      <w:r w:rsidRPr="00277DDD">
        <w:rPr>
          <w:sz w:val="16"/>
        </w:rPr>
        <w:t xml:space="preserve"> aspects—be they </w:t>
      </w:r>
      <w:r w:rsidRPr="003D70BF">
        <w:rPr>
          <w:rStyle w:val="StyleBoldUnderline"/>
        </w:rPr>
        <w:t>cultur</w:t>
      </w:r>
      <w:r w:rsidRPr="00277DDD">
        <w:rPr>
          <w:sz w:val="16"/>
        </w:rPr>
        <w:t>al, political, geographic, or economic</w:t>
      </w:r>
      <w:proofErr w:type="gramStart"/>
      <w:r w:rsidRPr="00277DDD">
        <w:rPr>
          <w:sz w:val="16"/>
        </w:rPr>
        <w:t>.¶</w:t>
      </w:r>
      <w:proofErr w:type="gramEnd"/>
      <w:r w:rsidRPr="00277DDD">
        <w:rPr>
          <w:sz w:val="16"/>
        </w:rPr>
        <w:t xml:space="preserve"> </w:t>
      </w:r>
      <w:r w:rsidRPr="003D70BF">
        <w:rPr>
          <w:rStyle w:val="StyleBoldUnderline"/>
        </w:rPr>
        <w:t>Over the past half century, significant advances in</w:t>
      </w:r>
      <w:r w:rsidRPr="00277DDD">
        <w:rPr>
          <w:sz w:val="16"/>
        </w:rPr>
        <w:t xml:space="preserve"> international development such as antibiotics, vaccines, cell phones, and mobile </w:t>
      </w:r>
      <w:r w:rsidRPr="003D70BF">
        <w:rPr>
          <w:rStyle w:val="StyleBoldUnderline"/>
        </w:rPr>
        <w:t xml:space="preserve">technologies have dramatically changed the trajectory of developing countries for the </w:t>
      </w:r>
      <w:r w:rsidRPr="007F2F94">
        <w:rPr>
          <w:rStyle w:val="StyleBoldUnderline"/>
        </w:rPr>
        <w:t>better. These powerful solutions were based in science and</w:t>
      </w:r>
      <w:r w:rsidRPr="00277DDD">
        <w:rPr>
          <w:sz w:val="16"/>
        </w:rPr>
        <w:t xml:space="preserve"> provided the most effective way </w:t>
      </w:r>
      <w:r w:rsidRPr="007F2F94">
        <w:rPr>
          <w:rStyle w:val="StyleBoldUnderline"/>
        </w:rPr>
        <w:t>to transcend traditional development barriers and spark revolutionary change.</w:t>
      </w:r>
      <w:r w:rsidRPr="00277DDD">
        <w:rPr>
          <w:sz w:val="16"/>
        </w:rPr>
        <w:t xml:space="preserve"> From small-scale irrigation to mobile-reading tools, from ultra-low-cost diagnostics without a laboratory to energy-from-waste, </w:t>
      </w:r>
      <w:r w:rsidRPr="007F2F94">
        <w:rPr>
          <w:rStyle w:val="StyleBoldUnderline"/>
        </w:rPr>
        <w:t>the exponential advances within science, technology, and data are</w:t>
      </w:r>
      <w:r w:rsidRPr="00277DDD">
        <w:rPr>
          <w:sz w:val="16"/>
        </w:rPr>
        <w:t xml:space="preserve"> allowing for the creation of novel </w:t>
      </w:r>
      <w:r w:rsidRPr="007F2F94">
        <w:rPr>
          <w:rStyle w:val="StyleBoldUnderline"/>
        </w:rPr>
        <w:t>approaches to traditionally sticky development problems</w:t>
      </w:r>
      <w:proofErr w:type="gramStart"/>
      <w:r w:rsidRPr="007F2F94">
        <w:rPr>
          <w:rStyle w:val="StyleBoldUnderline"/>
        </w:rPr>
        <w:t>.¶</w:t>
      </w:r>
      <w:proofErr w:type="gramEnd"/>
      <w:r w:rsidRPr="00277DDD">
        <w:rPr>
          <w:sz w:val="16"/>
        </w:rPr>
        <w:t xml:space="preserve"> The Obama administration has used science and technology to advance both diplomacy and development. For example, the president’s </w:t>
      </w:r>
      <w:r w:rsidRPr="007F2F94">
        <w:rPr>
          <w:rStyle w:val="StyleBoldUnderline"/>
        </w:rPr>
        <w:t>National Security Strategy</w:t>
      </w:r>
      <w:r w:rsidRPr="00277DDD">
        <w:rPr>
          <w:sz w:val="16"/>
        </w:rPr>
        <w:t xml:space="preserve"> </w:t>
      </w:r>
      <w:r w:rsidRPr="007F2F94">
        <w:rPr>
          <w:rStyle w:val="StyleBoldUnderline"/>
        </w:rPr>
        <w:t>calls for</w:t>
      </w:r>
      <w:r w:rsidRPr="00277DDD">
        <w:rPr>
          <w:sz w:val="16"/>
        </w:rPr>
        <w:t xml:space="preserve"> the</w:t>
      </w:r>
      <w:r w:rsidRPr="007F2F94">
        <w:rPr>
          <w:rStyle w:val="StyleBoldUnderline"/>
        </w:rPr>
        <w:t xml:space="preserve"> U</w:t>
      </w:r>
      <w:r w:rsidRPr="00277DDD">
        <w:rPr>
          <w:sz w:val="16"/>
        </w:rPr>
        <w:t xml:space="preserve">nited </w:t>
      </w:r>
      <w:r w:rsidRPr="007F2F94">
        <w:rPr>
          <w:rStyle w:val="StyleBoldUnderline"/>
        </w:rPr>
        <w:t>S</w:t>
      </w:r>
      <w:r w:rsidRPr="00277DDD">
        <w:rPr>
          <w:sz w:val="16"/>
        </w:rPr>
        <w:t xml:space="preserve">tates to leverage its </w:t>
      </w:r>
      <w:r w:rsidRPr="007F2F94">
        <w:rPr>
          <w:rStyle w:val="StyleBoldUnderline"/>
        </w:rPr>
        <w:t>scientific leadership by expanding cooperation and partnership in S</w:t>
      </w:r>
      <w:r w:rsidRPr="007E34DF">
        <w:rPr>
          <w:rStyle w:val="StyleBoldUnderline"/>
        </w:rPr>
        <w:t>&amp;T through strong relationships among</w:t>
      </w:r>
      <w:r w:rsidRPr="00277DDD">
        <w:rPr>
          <w:sz w:val="16"/>
        </w:rPr>
        <w:t xml:space="preserve"> American universities, </w:t>
      </w:r>
      <w:r w:rsidRPr="007E34DF">
        <w:rPr>
          <w:rStyle w:val="StyleBoldUnderline"/>
        </w:rPr>
        <w:t>scientists</w:t>
      </w:r>
      <w:r w:rsidRPr="00277DDD">
        <w:rPr>
          <w:sz w:val="16"/>
        </w:rPr>
        <w:t>, engineers</w:t>
      </w:r>
      <w:r w:rsidRPr="007E34DF">
        <w:rPr>
          <w:rStyle w:val="StyleBoldUnderline"/>
        </w:rPr>
        <w:t>, and researchers</w:t>
      </w:r>
      <w:r w:rsidRPr="00277DDD">
        <w:rPr>
          <w:sz w:val="16"/>
        </w:rPr>
        <w:t xml:space="preserve"> and their counterparts </w:t>
      </w:r>
      <w:r w:rsidRPr="007E34DF">
        <w:rPr>
          <w:rStyle w:val="StyleBoldUnderline"/>
        </w:rPr>
        <w:t>abroad.</w:t>
      </w:r>
      <w:r w:rsidRPr="00277DDD">
        <w:rPr>
          <w:sz w:val="16"/>
        </w:rPr>
        <w:t xml:space="preserve"> Similarly, the Presidential Global Development Policy </w:t>
      </w:r>
      <w:r w:rsidRPr="007E34DF">
        <w:rPr>
          <w:rStyle w:val="StyleBoldUnderline"/>
        </w:rPr>
        <w:t>directs U.S. investments in</w:t>
      </w:r>
      <w:r w:rsidRPr="00277DDD">
        <w:rPr>
          <w:sz w:val="16"/>
        </w:rPr>
        <w:t xml:space="preserve"> game-changing </w:t>
      </w:r>
      <w:r w:rsidRPr="007E34DF">
        <w:rPr>
          <w:rStyle w:val="StyleBoldUnderline"/>
        </w:rPr>
        <w:t>innovations with the potential to solve long-standing development challenges,</w:t>
      </w:r>
      <w:r w:rsidRPr="00277DDD">
        <w:rPr>
          <w:sz w:val="16"/>
        </w:rPr>
        <w:t xml:space="preserve"> specifically through leveraging the power of research and development, capitalizing on new models for innovation, </w:t>
      </w:r>
      <w:r w:rsidRPr="007E34DF">
        <w:rPr>
          <w:rStyle w:val="StyleBoldUnderline"/>
        </w:rPr>
        <w:t>and working with developing countries to increase their utilization of S&amp;T.</w:t>
      </w:r>
      <w:r w:rsidRPr="00277DDD">
        <w:rPr>
          <w:sz w:val="16"/>
        </w:rPr>
        <w:t xml:space="preserve"> The U.S. Department of State and the U.S. Agency for International Development (USAID) reinforce the essential relationship </w:t>
      </w:r>
      <w:proofErr w:type="gramStart"/>
      <w:r w:rsidRPr="00277DDD">
        <w:rPr>
          <w:sz w:val="16"/>
        </w:rPr>
        <w:t>among</w:t>
      </w:r>
      <w:proofErr w:type="gramEnd"/>
      <w:r w:rsidRPr="00277DDD">
        <w:rPr>
          <w:sz w:val="16"/>
        </w:rPr>
        <w:t xml:space="preserve"> science, development, and diplomacy through the Quadrennial Diplomacy and Development Review, the blueprint for U.S. diplomatic and development efforts abroad. Additionally, USAID Administrator Rajiv Shah has made S&amp;T part of the agency’s reform agenda through USAID Forward and other top priorities for the agency. The efforts are well summarized in a recent article in Science.</w:t>
      </w:r>
      <w:hyperlink r:id="rId73" w:anchor="note1" w:history="1">
        <w:r w:rsidRPr="00277DDD">
          <w:rPr>
            <w:rStyle w:val="Hyperlink"/>
            <w:sz w:val="16"/>
          </w:rPr>
          <w:t>1</w:t>
        </w:r>
      </w:hyperlink>
      <w:r w:rsidRPr="00277DDD">
        <w:rPr>
          <w:sz w:val="16"/>
        </w:rPr>
        <w:t xml:space="preserve">¶ Cooperation on science, technology, and engineering around development challenges provides U.S. diplomats with a significant opportunity to leverage science as a tool of smart power. U.S. scientific expertise is highly regarded around the world, even in areas where U.S. popularity may be low. Despite fierce competition and rapidly increasing parity in science, technology, and engineering assets among nations, the United States remains predominant in most fields and is a world leader in education, research, and innovation. Scientific engagement serves U.S. interests to promote stability by empowering a traditional source of moderate leadership. </w:t>
      </w:r>
      <w:r w:rsidRPr="00263E7D">
        <w:rPr>
          <w:rStyle w:val="StyleBoldUnderline"/>
        </w:rPr>
        <w:t>Scientists frequently are the intelligentsia of society and play important roles as leaders in many developing cou</w:t>
      </w:r>
      <w:r w:rsidRPr="00F43EC8">
        <w:rPr>
          <w:rStyle w:val="StyleBoldUnderline"/>
        </w:rPr>
        <w:t xml:space="preserve">ntries. The values inherent in science—honesty, doubt, </w:t>
      </w:r>
      <w:proofErr w:type="gramStart"/>
      <w:r w:rsidRPr="00F43EC8">
        <w:rPr>
          <w:rStyle w:val="StyleBoldUnderline"/>
        </w:rPr>
        <w:t>respect</w:t>
      </w:r>
      <w:proofErr w:type="gramEnd"/>
      <w:r w:rsidRPr="00F43EC8">
        <w:rPr>
          <w:rStyle w:val="StyleBoldUnderline"/>
        </w:rPr>
        <w:t xml:space="preserve"> for evidence, transparency and openness, meritocracy, accountability, tolerance, and hunger for opposing points of view</w:t>
      </w:r>
      <w:r w:rsidRPr="00277DDD">
        <w:rPr>
          <w:sz w:val="16"/>
        </w:rPr>
        <w:t xml:space="preserve">—are values that Americans cherish. They </w:t>
      </w:r>
      <w:r w:rsidRPr="00263E7D">
        <w:rPr>
          <w:rStyle w:val="StyleBoldUnderline"/>
        </w:rPr>
        <w:t>are also values that achieve political goals</w:t>
      </w:r>
      <w:r w:rsidRPr="00277DDD">
        <w:rPr>
          <w:sz w:val="16"/>
        </w:rPr>
        <w:t>, such as improving governance, transparency, and the rule of law. Scientific engagement can also build long-term frameworks that reinforce and support official relationships between the United States and other countries. Science diplomacy is not the relationship itself, but provides the scaffolding essential for the relationship to thrive</w:t>
      </w:r>
      <w:proofErr w:type="gramStart"/>
      <w:r w:rsidRPr="00277DDD">
        <w:rPr>
          <w:sz w:val="16"/>
        </w:rPr>
        <w:t>.¶</w:t>
      </w:r>
      <w:proofErr w:type="gramEnd"/>
      <w:r w:rsidRPr="00277DDD">
        <w:rPr>
          <w:sz w:val="16"/>
        </w:rPr>
        <w:t xml:space="preserve"> U.S. scientific expertise is highly regarded around the world, even in areas where U.S. popularity may be low.¶ The strongest opportunities for science diplomacy occur when certain conditions are met. Specifically, scientific engagement efforts must be more than a public diplomacy function. They must also be based on sound science—jointly conducted and absent from politicization. </w:t>
      </w:r>
      <w:r w:rsidRPr="004D42AE">
        <w:rPr>
          <w:rStyle w:val="StyleBoldUnderline"/>
        </w:rPr>
        <w:t>The engagement must meet real needs within a country or region, and the benefits should be bidirectional. These characteristics are</w:t>
      </w:r>
      <w:r w:rsidRPr="00277DDD">
        <w:rPr>
          <w:sz w:val="16"/>
        </w:rPr>
        <w:t xml:space="preserve"> also </w:t>
      </w:r>
      <w:r w:rsidRPr="004D42AE">
        <w:rPr>
          <w:rStyle w:val="StyleBoldUnderline"/>
        </w:rPr>
        <w:t>true of our best technical development efforts.</w:t>
      </w:r>
      <w:r w:rsidRPr="00277DDD">
        <w:rPr>
          <w:sz w:val="16"/>
        </w:rPr>
        <w:t xml:space="preserve"> </w:t>
      </w:r>
      <w:r w:rsidRPr="004D42AE">
        <w:rPr>
          <w:rStyle w:val="StyleBoldUnderline"/>
        </w:rPr>
        <w:t>Investments in science and tech</w:t>
      </w:r>
      <w:r w:rsidRPr="00277DDD">
        <w:rPr>
          <w:sz w:val="16"/>
        </w:rPr>
        <w:t xml:space="preserve">nology for </w:t>
      </w:r>
      <w:r w:rsidRPr="004D42AE">
        <w:rPr>
          <w:rStyle w:val="StyleBoldUnderline"/>
        </w:rPr>
        <w:t>development</w:t>
      </w:r>
      <w:r w:rsidRPr="00277DDD">
        <w:rPr>
          <w:sz w:val="16"/>
        </w:rPr>
        <w:t xml:space="preserve"> not only provide one of the strongest means of achieving U.S. diplomatic goals, but they also ultimately </w:t>
      </w:r>
      <w:r w:rsidRPr="004D42AE">
        <w:rPr>
          <w:rStyle w:val="StyleBoldUnderline"/>
        </w:rPr>
        <w:t>strengthen and stabilize countries, achieving benefits for diplomacy, development, and defense.</w:t>
      </w:r>
    </w:p>
    <w:p w:rsidR="007A6CDF" w:rsidRDefault="007A6CDF" w:rsidP="007A6CDF">
      <w:pPr>
        <w:pStyle w:val="Heading4"/>
      </w:pPr>
      <w:r>
        <w:t>The US key to global science diplomacy</w:t>
      </w:r>
    </w:p>
    <w:p w:rsidR="007A6CDF" w:rsidRPr="009978F7" w:rsidRDefault="007A6CDF" w:rsidP="007A6CDF">
      <w:r w:rsidRPr="009978F7">
        <w:rPr>
          <w:rStyle w:val="StyleStyleBold12pt"/>
        </w:rPr>
        <w:t>Turekian ’10</w:t>
      </w:r>
      <w:r>
        <w:t xml:space="preserve"> </w:t>
      </w:r>
      <w:r w:rsidRPr="009978F7">
        <w:t xml:space="preserve">(Vaughan, Director of the Center for Science Diplomacy, February 4, 2010, “Science Diplomacy and the Prevention Of Conflict,” </w:t>
      </w:r>
      <w:hyperlink r:id="rId74" w:history="1">
        <w:r w:rsidRPr="009978F7">
          <w:rPr>
            <w:rStyle w:val="Hyperlink"/>
          </w:rPr>
          <w:t>http://uscpublicdiplomacy.org/media/Science%20Diplomacy%20Proceedings.pdf</w:t>
        </w:r>
      </w:hyperlink>
      <w:r w:rsidRPr="009978F7">
        <w:t>)</w:t>
      </w:r>
    </w:p>
    <w:p w:rsidR="007A6CDF" w:rsidRPr="00277DDD" w:rsidRDefault="007A6CDF" w:rsidP="007A6CDF">
      <w:pPr>
        <w:rPr>
          <w:sz w:val="16"/>
        </w:rPr>
      </w:pPr>
      <w:r w:rsidRPr="00277DDD">
        <w:rPr>
          <w:sz w:val="16"/>
        </w:rPr>
        <w:t xml:space="preserve">Dr. Vaughan Turekian began his keynote speech at the opening dinner of Science Diplomacy and the Prevention of Conflict with the proposition that </w:t>
      </w:r>
      <w:r w:rsidRPr="001E62B1">
        <w:rPr>
          <w:rStyle w:val="StyleBoldUnderline"/>
        </w:rPr>
        <w:t xml:space="preserve">a new era of science diplomacy is emerging, one that brings together </w:t>
      </w:r>
      <w:r w:rsidRPr="00277DDD">
        <w:rPr>
          <w:sz w:val="16"/>
        </w:rPr>
        <w:t xml:space="preserve">a number of relevant actors, including the public diplomacy community, </w:t>
      </w:r>
      <w:r w:rsidRPr="001E62B1">
        <w:rPr>
          <w:rStyle w:val="StyleBoldUnderline"/>
        </w:rPr>
        <w:t>scientists</w:t>
      </w:r>
      <w:r w:rsidRPr="00277DDD">
        <w:rPr>
          <w:sz w:val="16"/>
        </w:rPr>
        <w:t xml:space="preserve">, NGOs, </w:t>
      </w:r>
      <w:r w:rsidRPr="001E62B1">
        <w:rPr>
          <w:rStyle w:val="StyleBoldUnderline"/>
        </w:rPr>
        <w:t>universities</w:t>
      </w:r>
      <w:r w:rsidRPr="00277DDD">
        <w:rPr>
          <w:sz w:val="16"/>
        </w:rPr>
        <w:t xml:space="preserve">, foundations, </w:t>
      </w:r>
      <w:r w:rsidRPr="001E62B1">
        <w:rPr>
          <w:rStyle w:val="StyleBoldUnderline"/>
        </w:rPr>
        <w:t>and governments. In recent years we have seen the waning effectiveness of hard, soft, and smart power, and the time is ripe for an emphasis on science diplomacy</w:t>
      </w:r>
      <w:r w:rsidRPr="00277DDD">
        <w:rPr>
          <w:sz w:val="16"/>
        </w:rPr>
        <w:t xml:space="preserve">. Turekian pointed out that the world appears to be becoming multipolar, with coalitions forming around specific interests and issues. Nearly every major issue, whether global or national in scale, features science and technology as either the underlying cause or ultimate cure. In setting the context for the conference, Turekian noted that </w:t>
      </w:r>
      <w:r w:rsidRPr="001E62B1">
        <w:rPr>
          <w:rStyle w:val="StyleBoldUnderline"/>
        </w:rPr>
        <w:t>the United States is</w:t>
      </w:r>
      <w:r w:rsidRPr="00277DDD">
        <w:rPr>
          <w:sz w:val="16"/>
        </w:rPr>
        <w:t xml:space="preserve"> currently, and for the foreseeable future will be, </w:t>
      </w:r>
      <w:r w:rsidRPr="001E62B1">
        <w:rPr>
          <w:rStyle w:val="StyleBoldUnderline"/>
        </w:rPr>
        <w:t>the world’s major scientific center</w:t>
      </w:r>
      <w:r w:rsidRPr="00277DDD">
        <w:rPr>
          <w:sz w:val="16"/>
        </w:rPr>
        <w:t xml:space="preserve">. Not only does </w:t>
      </w:r>
      <w:r w:rsidRPr="001E62B1">
        <w:rPr>
          <w:rStyle w:val="StyleBoldUnderline"/>
        </w:rPr>
        <w:t>the United States</w:t>
      </w:r>
      <w:r w:rsidRPr="00277DDD">
        <w:rPr>
          <w:sz w:val="16"/>
        </w:rPr>
        <w:t xml:space="preserve"> employ the most scientists in major research areas, it also spends the most money, produces the most publications, and </w:t>
      </w:r>
      <w:r w:rsidRPr="001E62B1">
        <w:rPr>
          <w:rStyle w:val="StyleBoldUnderline"/>
        </w:rPr>
        <w:t>is home to many of the world’s top ranked research universities</w:t>
      </w:r>
      <w:r w:rsidRPr="00277DDD">
        <w:rPr>
          <w:sz w:val="16"/>
        </w:rPr>
        <w:t>. However, the United States’ lead is decreasing as other countries begin to see the potential for science to boost economic growth and improve standards of living. Turekian went on to explain his view of science diplomacy. Since science and diplomacy are two terms that may not always mesh coherently, he found it useful to delineate the terms in three ways. First, “science in diplomacy” explains how</w:t>
      </w:r>
      <w:r w:rsidRPr="001E62B1">
        <w:rPr>
          <w:rStyle w:val="StyleBoldUnderline"/>
        </w:rPr>
        <w:t xml:space="preserve"> science can help identify and address many of the global and foreign policy issues we face today</w:t>
      </w:r>
      <w:r w:rsidRPr="00277DDD">
        <w:rPr>
          <w:sz w:val="16"/>
        </w:rPr>
        <w:t xml:space="preserve">, as can be seen in the case of climate change. Second, </w:t>
      </w:r>
      <w:r w:rsidRPr="001E62B1">
        <w:rPr>
          <w:rStyle w:val="StyleBoldUnderline"/>
        </w:rPr>
        <w:t>“diplomacy for science” occurs when the science community requires access to the resources of other nations</w:t>
      </w:r>
      <w:r w:rsidRPr="00277DDD">
        <w:rPr>
          <w:sz w:val="16"/>
        </w:rPr>
        <w:t xml:space="preserve"> and must turn to the diplomatic community for assistance. The International Thermonuclear Experimental Reactor (ITER) serves as a prime example. Lastly</w:t>
      </w:r>
      <w:r w:rsidRPr="001E62B1">
        <w:rPr>
          <w:rStyle w:val="StyleBoldUnderline"/>
        </w:rPr>
        <w:t>, there exists</w:t>
      </w:r>
      <w:r w:rsidRPr="00277DDD">
        <w:rPr>
          <w:sz w:val="16"/>
        </w:rPr>
        <w:t xml:space="preserve"> “science for diplomacy,” commonly known as </w:t>
      </w:r>
      <w:r w:rsidRPr="001E62B1">
        <w:rPr>
          <w:rStyle w:val="StyleBoldUnderline"/>
        </w:rPr>
        <w:t>science diplomacy</w:t>
      </w:r>
      <w:r w:rsidRPr="00277DDD">
        <w:rPr>
          <w:sz w:val="16"/>
        </w:rPr>
        <w:t xml:space="preserve">, which Turekian defined as: </w:t>
      </w:r>
      <w:r w:rsidRPr="001E62B1">
        <w:rPr>
          <w:rStyle w:val="StyleBoldUnderline"/>
        </w:rPr>
        <w:t>the application of international science cooperation, motivated by the desire to establish or enhance relationships between societies.</w:t>
      </w:r>
      <w:r w:rsidRPr="00277DDD">
        <w:rPr>
          <w:sz w:val="16"/>
        </w:rPr>
        <w:t xml:space="preserve"> Turekian addressed the concept of access in science. </w:t>
      </w:r>
      <w:r w:rsidRPr="001E62B1">
        <w:rPr>
          <w:rStyle w:val="StyleBoldUnderline"/>
        </w:rPr>
        <w:t>Scientists desire access to</w:t>
      </w:r>
      <w:r w:rsidRPr="00277DDD">
        <w:rPr>
          <w:sz w:val="16"/>
        </w:rPr>
        <w:t xml:space="preserve"> tangible </w:t>
      </w:r>
      <w:r w:rsidRPr="001E62B1">
        <w:rPr>
          <w:rStyle w:val="StyleBoldUnderline"/>
        </w:rPr>
        <w:t>items</w:t>
      </w:r>
      <w:r w:rsidRPr="00277DDD">
        <w:rPr>
          <w:sz w:val="16"/>
        </w:rPr>
        <w:t xml:space="preserve"> such as counterparts, ideas, samples, funding, equipment, and machinery, which may </w:t>
      </w:r>
      <w:r w:rsidRPr="001E62B1">
        <w:rPr>
          <w:rStyle w:val="StyleBoldUnderline"/>
        </w:rPr>
        <w:t>only</w:t>
      </w:r>
      <w:r w:rsidRPr="00277DDD">
        <w:rPr>
          <w:sz w:val="16"/>
        </w:rPr>
        <w:t xml:space="preserve"> be </w:t>
      </w:r>
      <w:r w:rsidRPr="001E62B1">
        <w:rPr>
          <w:rStyle w:val="StyleBoldUnderline"/>
        </w:rPr>
        <w:t>obtainable through foreign cooperation</w:t>
      </w:r>
      <w:r w:rsidRPr="00277DDD">
        <w:rPr>
          <w:sz w:val="16"/>
        </w:rPr>
        <w:t xml:space="preserve">. While the science community may desire such tangible resources, the foreign policy community is primarily interested in influence. Influence may include the ability to affect how countries make decisions, how they develop, and how foreign publics view the home country. </w:t>
      </w:r>
      <w:r w:rsidRPr="001E62B1">
        <w:rPr>
          <w:rStyle w:val="StyleBoldUnderline"/>
        </w:rPr>
        <w:t>Science diplomacy is the nexus of access and influence.</w:t>
      </w:r>
    </w:p>
    <w:p w:rsidR="007A6CDF" w:rsidRPr="00277DDD" w:rsidRDefault="007A6CDF" w:rsidP="007A6CDF">
      <w:pPr>
        <w:pStyle w:val="Heading4"/>
      </w:pPr>
      <w:r w:rsidRPr="00277DDD">
        <w:t>Science Diplomacy solves everything- specifically warming and co-op</w:t>
      </w:r>
    </w:p>
    <w:p w:rsidR="007A6CDF" w:rsidRPr="00681C31" w:rsidRDefault="007A6CDF" w:rsidP="007A6CDF">
      <w:r w:rsidRPr="00681C31">
        <w:rPr>
          <w:b/>
          <w:bCs/>
          <w:sz w:val="26"/>
        </w:rPr>
        <w:t>Federoff 8</w:t>
      </w:r>
      <w:r w:rsidRPr="00681C31">
        <w:t xml:space="preserve"> (Nina, science and technology adviser to the Sec of State, http://www.gpo.gov/fdsys/pkg/CHRG-110hhrg41470/html/CHRG-110hhrg41470.htm)</w:t>
      </w:r>
    </w:p>
    <w:p w:rsidR="007A6CDF" w:rsidRPr="00681C31" w:rsidRDefault="007A6CDF" w:rsidP="007A6CDF">
      <w:pPr>
        <w:rPr>
          <w:b/>
          <w:bCs/>
          <w:u w:val="single"/>
        </w:rPr>
      </w:pPr>
      <w:r w:rsidRPr="00681C31">
        <w:rPr>
          <w:sz w:val="16"/>
        </w:rPr>
        <w:t xml:space="preserve">Chairman Baird, Ranking Member Ehlers, and distinguished members of </w:t>
      </w:r>
      <w:r w:rsidRPr="00681C31">
        <w:rPr>
          <w:sz w:val="12"/>
        </w:rPr>
        <w:t xml:space="preserve"> </w:t>
      </w:r>
      <w:r w:rsidRPr="00681C31">
        <w:rPr>
          <w:sz w:val="16"/>
        </w:rPr>
        <w:t xml:space="preserve"> the Subcommittee, thank you for this opportunity to discuss science </w:t>
      </w:r>
      <w:r w:rsidRPr="00681C31">
        <w:rPr>
          <w:sz w:val="12"/>
        </w:rPr>
        <w:t xml:space="preserve"> </w:t>
      </w:r>
      <w:r w:rsidRPr="00681C31">
        <w:rPr>
          <w:sz w:val="16"/>
        </w:rPr>
        <w:t xml:space="preserve"> diplomacy at the U.S. Department of State</w:t>
      </w:r>
      <w:r w:rsidRPr="00681C31">
        <w:rPr>
          <w:b/>
          <w:bCs/>
          <w:u w:val="single"/>
        </w:rPr>
        <w:t>. The U.S. is recognized globally for its leadership in science and technology.</w:t>
      </w:r>
      <w:r w:rsidRPr="00681C31">
        <w:rPr>
          <w:sz w:val="16"/>
        </w:rPr>
        <w:t xml:space="preserve"> </w:t>
      </w:r>
      <w:r w:rsidRPr="00B34780">
        <w:rPr>
          <w:b/>
          <w:bCs/>
          <w:highlight w:val="yellow"/>
          <w:u w:val="single"/>
        </w:rPr>
        <w:t>Our scientific</w:t>
      </w:r>
      <w:r w:rsidRPr="00B34780">
        <w:rPr>
          <w:bCs/>
          <w:sz w:val="12"/>
          <w:highlight w:val="yellow"/>
        </w:rPr>
        <w:t xml:space="preserve"> </w:t>
      </w:r>
      <w:r w:rsidRPr="00B34780">
        <w:rPr>
          <w:b/>
          <w:bCs/>
          <w:highlight w:val="yellow"/>
          <w:u w:val="single"/>
        </w:rPr>
        <w:t>strength is both a tool of ``soft power''</w:t>
      </w:r>
      <w:r w:rsidRPr="00681C31">
        <w:rPr>
          <w:b/>
          <w:bCs/>
          <w:u w:val="single"/>
        </w:rPr>
        <w:t>--part of our strategic diplomatic arsenal--</w:t>
      </w:r>
      <w:r w:rsidRPr="00B34780">
        <w:rPr>
          <w:b/>
          <w:bCs/>
          <w:highlight w:val="yellow"/>
          <w:u w:val="single"/>
        </w:rPr>
        <w:t>and a basis for creating partnerships with countries</w:t>
      </w:r>
      <w:r w:rsidRPr="00681C31">
        <w:rPr>
          <w:b/>
          <w:bCs/>
          <w:u w:val="single"/>
        </w:rPr>
        <w:t xml:space="preserve"> </w:t>
      </w:r>
      <w:r w:rsidRPr="00681C31">
        <w:rPr>
          <w:sz w:val="16"/>
        </w:rPr>
        <w:t xml:space="preserve">as they move beyond basic economic and social development. </w:t>
      </w:r>
      <w:r w:rsidRPr="00681C31">
        <w:rPr>
          <w:sz w:val="12"/>
        </w:rPr>
        <w:t xml:space="preserve"> </w:t>
      </w:r>
      <w:r w:rsidRPr="00681C31">
        <w:rPr>
          <w:sz w:val="16"/>
        </w:rPr>
        <w:t xml:space="preserve"> Science diplomacy is a central element of the Secretary's </w:t>
      </w:r>
      <w:r w:rsidRPr="00681C31">
        <w:rPr>
          <w:sz w:val="12"/>
        </w:rPr>
        <w:t xml:space="preserve"> </w:t>
      </w:r>
      <w:r w:rsidRPr="00681C31">
        <w:rPr>
          <w:sz w:val="16"/>
        </w:rPr>
        <w:t xml:space="preserve"> transformational diplomacy initiative, because </w:t>
      </w:r>
      <w:r w:rsidRPr="00B34780">
        <w:rPr>
          <w:b/>
          <w:bCs/>
          <w:highlight w:val="yellow"/>
          <w:u w:val="single"/>
        </w:rPr>
        <w:t>science and technology are essential to achieving stability and strengthening failed and fragile states</w:t>
      </w:r>
      <w:r w:rsidRPr="00681C31">
        <w:rPr>
          <w:sz w:val="16"/>
        </w:rPr>
        <w:t xml:space="preserve">. </w:t>
      </w:r>
      <w:r w:rsidRPr="00681C31">
        <w:rPr>
          <w:b/>
          <w:bCs/>
          <w:u w:val="single"/>
        </w:rPr>
        <w:t>S&amp;T advances have immediate and enormous influence on</w:t>
      </w:r>
      <w:r w:rsidRPr="00681C31">
        <w:rPr>
          <w:sz w:val="16"/>
        </w:rPr>
        <w:t xml:space="preserve"> national and </w:t>
      </w:r>
      <w:r w:rsidRPr="00681C31">
        <w:rPr>
          <w:sz w:val="12"/>
        </w:rPr>
        <w:t xml:space="preserve"> </w:t>
      </w:r>
      <w:r w:rsidRPr="00681C31">
        <w:rPr>
          <w:sz w:val="16"/>
        </w:rPr>
        <w:t xml:space="preserve"> global economies, and thus on </w:t>
      </w:r>
      <w:r w:rsidRPr="00681C31">
        <w:rPr>
          <w:b/>
          <w:bCs/>
          <w:u w:val="single"/>
        </w:rPr>
        <w:t xml:space="preserve">the international relations between </w:t>
      </w:r>
      <w:r w:rsidRPr="00681C31">
        <w:rPr>
          <w:bCs/>
          <w:sz w:val="12"/>
        </w:rPr>
        <w:t xml:space="preserve"> </w:t>
      </w:r>
      <w:r w:rsidRPr="00681C31">
        <w:rPr>
          <w:b/>
          <w:bCs/>
          <w:u w:val="single"/>
        </w:rPr>
        <w:t xml:space="preserve"> societies</w:t>
      </w:r>
      <w:r w:rsidRPr="00681C31">
        <w:rPr>
          <w:sz w:val="16"/>
        </w:rPr>
        <w:t xml:space="preserve">. Nation states, nongovernmental organizations, and </w:t>
      </w:r>
      <w:r w:rsidRPr="00681C31">
        <w:rPr>
          <w:sz w:val="12"/>
        </w:rPr>
        <w:t xml:space="preserve"> </w:t>
      </w:r>
      <w:r w:rsidRPr="00681C31">
        <w:rPr>
          <w:sz w:val="16"/>
        </w:rPr>
        <w:t xml:space="preserve"> multinational corporations are largely shaped by their expertise in and </w:t>
      </w:r>
      <w:r w:rsidRPr="00681C31">
        <w:rPr>
          <w:sz w:val="12"/>
        </w:rPr>
        <w:t xml:space="preserve"> </w:t>
      </w:r>
      <w:r w:rsidRPr="00681C31">
        <w:rPr>
          <w:sz w:val="16"/>
        </w:rPr>
        <w:t xml:space="preserve"> access to intellectual and physical capital in science, technology, and </w:t>
      </w:r>
      <w:r w:rsidRPr="00681C31">
        <w:rPr>
          <w:sz w:val="12"/>
        </w:rPr>
        <w:t xml:space="preserve"> </w:t>
      </w:r>
      <w:r w:rsidRPr="00681C31">
        <w:rPr>
          <w:sz w:val="16"/>
        </w:rPr>
        <w:t xml:space="preserve"> engineering. Even as S&amp;T advances of our modern era provide </w:t>
      </w:r>
      <w:r w:rsidRPr="00681C31">
        <w:rPr>
          <w:sz w:val="12"/>
        </w:rPr>
        <w:t xml:space="preserve"> </w:t>
      </w:r>
      <w:r w:rsidRPr="00681C31">
        <w:rPr>
          <w:sz w:val="16"/>
        </w:rPr>
        <w:t xml:space="preserve"> opportunities for economic prosperity, some also challenge the relative </w:t>
      </w:r>
      <w:r w:rsidRPr="00681C31">
        <w:rPr>
          <w:sz w:val="12"/>
        </w:rPr>
        <w:t xml:space="preserve"> </w:t>
      </w:r>
      <w:r w:rsidRPr="00681C31">
        <w:rPr>
          <w:sz w:val="16"/>
        </w:rPr>
        <w:t xml:space="preserve"> position of countries in the world order, and influence our social </w:t>
      </w:r>
      <w:r w:rsidRPr="00681C31">
        <w:rPr>
          <w:sz w:val="12"/>
        </w:rPr>
        <w:t xml:space="preserve"> </w:t>
      </w:r>
      <w:r w:rsidRPr="00681C31">
        <w:rPr>
          <w:sz w:val="16"/>
        </w:rPr>
        <w:t xml:space="preserve"> institutions and principles. </w:t>
      </w:r>
      <w:r w:rsidRPr="00681C31">
        <w:rPr>
          <w:b/>
          <w:bCs/>
          <w:u w:val="single"/>
        </w:rPr>
        <w:t>America must remain at the forefront of this new world by maintaining its technological edge, and leading the way internationally through science diplomacy and engagement.</w:t>
      </w:r>
      <w:r w:rsidRPr="00681C31">
        <w:rPr>
          <w:sz w:val="16"/>
        </w:rPr>
        <w:t xml:space="preserve"> The Public Diplomacy Role of Science </w:t>
      </w:r>
      <w:r w:rsidRPr="00B34780">
        <w:rPr>
          <w:b/>
          <w:bCs/>
          <w:highlight w:val="yellow"/>
          <w:u w:val="single"/>
        </w:rPr>
        <w:t>Science</w:t>
      </w:r>
      <w:r w:rsidRPr="00681C31">
        <w:rPr>
          <w:b/>
          <w:bCs/>
          <w:u w:val="single"/>
        </w:rPr>
        <w:t xml:space="preserve"> by its nature facilitates diplomacy because it </w:t>
      </w:r>
      <w:r w:rsidRPr="00B34780">
        <w:rPr>
          <w:b/>
          <w:bCs/>
          <w:highlight w:val="yellow"/>
          <w:u w:val="single"/>
        </w:rPr>
        <w:t>strengthens political relationships, embodies powerful ideals, and creates opportunities</w:t>
      </w:r>
      <w:r w:rsidRPr="00681C31">
        <w:rPr>
          <w:b/>
          <w:bCs/>
          <w:u w:val="single"/>
        </w:rPr>
        <w:t xml:space="preserve"> for all. </w:t>
      </w:r>
      <w:r w:rsidRPr="00681C31">
        <w:rPr>
          <w:sz w:val="16"/>
        </w:rPr>
        <w:t xml:space="preserve">The global scientific community embraces </w:t>
      </w:r>
      <w:r w:rsidRPr="00681C31">
        <w:rPr>
          <w:sz w:val="12"/>
        </w:rPr>
        <w:t xml:space="preserve"> </w:t>
      </w:r>
      <w:r w:rsidRPr="00681C31">
        <w:rPr>
          <w:sz w:val="16"/>
        </w:rPr>
        <w:t xml:space="preserve"> principles Americans cherish: transparency, meritocracy</w:t>
      </w:r>
      <w:proofErr w:type="gramStart"/>
      <w:r w:rsidRPr="00681C31">
        <w:rPr>
          <w:sz w:val="16"/>
        </w:rPr>
        <w:t xml:space="preserve">, </w:t>
      </w:r>
      <w:r w:rsidRPr="00681C31">
        <w:rPr>
          <w:sz w:val="12"/>
        </w:rPr>
        <w:t xml:space="preserve"> </w:t>
      </w:r>
      <w:r w:rsidRPr="00681C31">
        <w:rPr>
          <w:sz w:val="16"/>
        </w:rPr>
        <w:t xml:space="preserve"> accountability</w:t>
      </w:r>
      <w:proofErr w:type="gramEnd"/>
      <w:r w:rsidRPr="00681C31">
        <w:rPr>
          <w:sz w:val="16"/>
        </w:rPr>
        <w:t xml:space="preserve">, the objective evaluation of evidence, and broad and </w:t>
      </w:r>
      <w:r w:rsidRPr="00681C31">
        <w:rPr>
          <w:sz w:val="12"/>
        </w:rPr>
        <w:t xml:space="preserve"> </w:t>
      </w:r>
      <w:r w:rsidRPr="00681C31">
        <w:rPr>
          <w:sz w:val="16"/>
        </w:rPr>
        <w:t xml:space="preserve"> frequently democratic participation. Science is inherently democratic</w:t>
      </w:r>
      <w:proofErr w:type="gramStart"/>
      <w:r w:rsidRPr="00681C31">
        <w:rPr>
          <w:sz w:val="16"/>
        </w:rPr>
        <w:t xml:space="preserve">, </w:t>
      </w:r>
      <w:r w:rsidRPr="00681C31">
        <w:rPr>
          <w:sz w:val="12"/>
        </w:rPr>
        <w:t xml:space="preserve"> </w:t>
      </w:r>
      <w:r w:rsidRPr="00681C31">
        <w:rPr>
          <w:sz w:val="16"/>
        </w:rPr>
        <w:t xml:space="preserve"> respecting</w:t>
      </w:r>
      <w:proofErr w:type="gramEnd"/>
      <w:r w:rsidRPr="00681C31">
        <w:rPr>
          <w:sz w:val="16"/>
        </w:rPr>
        <w:t xml:space="preserve"> evidence and truth above all.</w:t>
      </w:r>
      <w:r w:rsidRPr="00681C31">
        <w:rPr>
          <w:sz w:val="12"/>
        </w:rPr>
        <w:t xml:space="preserve"> </w:t>
      </w:r>
      <w:r w:rsidRPr="00681C31">
        <w:rPr>
          <w:sz w:val="16"/>
        </w:rPr>
        <w:t xml:space="preserve"> Science is also a common global </w:t>
      </w:r>
      <w:proofErr w:type="gramStart"/>
      <w:r w:rsidRPr="00681C31">
        <w:rPr>
          <w:sz w:val="16"/>
        </w:rPr>
        <w:t>language,</w:t>
      </w:r>
      <w:proofErr w:type="gramEnd"/>
      <w:r w:rsidRPr="00681C31">
        <w:rPr>
          <w:sz w:val="16"/>
        </w:rPr>
        <w:t xml:space="preserve"> able to bridge deep </w:t>
      </w:r>
      <w:r w:rsidRPr="00681C31">
        <w:rPr>
          <w:sz w:val="12"/>
        </w:rPr>
        <w:t xml:space="preserve"> </w:t>
      </w:r>
      <w:r w:rsidRPr="00681C31">
        <w:rPr>
          <w:sz w:val="16"/>
        </w:rPr>
        <w:t xml:space="preserve"> political and religious divides. Scientists share a common language. </w:t>
      </w:r>
      <w:r w:rsidRPr="00681C31">
        <w:rPr>
          <w:sz w:val="12"/>
        </w:rPr>
        <w:t xml:space="preserve"> </w:t>
      </w:r>
      <w:r w:rsidRPr="00681C31">
        <w:rPr>
          <w:sz w:val="16"/>
        </w:rPr>
        <w:t xml:space="preserve"> Scientific interactions serve to keep open lines of communication and </w:t>
      </w:r>
      <w:r w:rsidRPr="00681C31">
        <w:rPr>
          <w:sz w:val="12"/>
        </w:rPr>
        <w:t xml:space="preserve"> </w:t>
      </w:r>
      <w:r w:rsidRPr="00681C31">
        <w:rPr>
          <w:sz w:val="16"/>
        </w:rPr>
        <w:t xml:space="preserve"> cultural understanding. </w:t>
      </w:r>
      <w:r w:rsidRPr="00681C31">
        <w:rPr>
          <w:b/>
          <w:bCs/>
          <w:u w:val="single"/>
        </w:rPr>
        <w:t xml:space="preserve">As scientists everywhere have a common evidentiary external reference system, </w:t>
      </w:r>
      <w:r w:rsidRPr="00B34780">
        <w:rPr>
          <w:b/>
          <w:bCs/>
          <w:highlight w:val="yellow"/>
          <w:u w:val="single"/>
        </w:rPr>
        <w:t>members of ideologically divergent societies can use the common language of science to cooperatively address both domestic and the increasingly trans-national and global problems</w:t>
      </w:r>
      <w:r w:rsidRPr="00681C31">
        <w:rPr>
          <w:b/>
          <w:bCs/>
          <w:u w:val="single"/>
        </w:rPr>
        <w:t xml:space="preserve"> confronting humanity in the 21st century.</w:t>
      </w:r>
      <w:r w:rsidRPr="00681C31">
        <w:rPr>
          <w:sz w:val="16"/>
        </w:rPr>
        <w:t xml:space="preserve"> There is </w:t>
      </w:r>
      <w:r w:rsidRPr="00681C31">
        <w:rPr>
          <w:sz w:val="12"/>
        </w:rPr>
        <w:t xml:space="preserve"> </w:t>
      </w:r>
      <w:r w:rsidRPr="00681C31">
        <w:rPr>
          <w:sz w:val="16"/>
        </w:rPr>
        <w:t xml:space="preserve"> a growing recognition that science and technology will increasingly </w:t>
      </w:r>
      <w:r w:rsidRPr="00681C31">
        <w:rPr>
          <w:sz w:val="12"/>
        </w:rPr>
        <w:t xml:space="preserve"> </w:t>
      </w:r>
      <w:r w:rsidRPr="00681C31">
        <w:rPr>
          <w:sz w:val="16"/>
        </w:rPr>
        <w:t xml:space="preserve"> drive the successful economies of the 21st century.</w:t>
      </w:r>
      <w:r w:rsidRPr="00681C31">
        <w:rPr>
          <w:sz w:val="12"/>
        </w:rPr>
        <w:t xml:space="preserve"> </w:t>
      </w:r>
      <w:r w:rsidRPr="00681C31">
        <w:rPr>
          <w:sz w:val="16"/>
        </w:rPr>
        <w:t xml:space="preserve"> Science and technology provide an immeasurable benefit to the U.S. </w:t>
      </w:r>
      <w:r w:rsidRPr="00681C31">
        <w:rPr>
          <w:sz w:val="12"/>
        </w:rPr>
        <w:t xml:space="preserve"> </w:t>
      </w:r>
      <w:r w:rsidRPr="00681C31">
        <w:rPr>
          <w:sz w:val="16"/>
        </w:rPr>
        <w:t xml:space="preserve"> </w:t>
      </w:r>
      <w:proofErr w:type="gramStart"/>
      <w:r w:rsidRPr="00681C31">
        <w:rPr>
          <w:sz w:val="16"/>
        </w:rPr>
        <w:t>by</w:t>
      </w:r>
      <w:proofErr w:type="gramEnd"/>
      <w:r w:rsidRPr="00681C31">
        <w:rPr>
          <w:sz w:val="16"/>
        </w:rPr>
        <w:t xml:space="preserve"> bringing scientists and students here, especially from developing </w:t>
      </w:r>
      <w:r w:rsidRPr="00681C31">
        <w:rPr>
          <w:sz w:val="12"/>
        </w:rPr>
        <w:t xml:space="preserve"> </w:t>
      </w:r>
      <w:r w:rsidRPr="00681C31">
        <w:rPr>
          <w:sz w:val="16"/>
        </w:rPr>
        <w:t xml:space="preserve"> countries, where they see democracy in action, make friends in the </w:t>
      </w:r>
      <w:r w:rsidRPr="00681C31">
        <w:rPr>
          <w:sz w:val="12"/>
        </w:rPr>
        <w:t xml:space="preserve"> </w:t>
      </w:r>
      <w:r w:rsidRPr="00681C31">
        <w:rPr>
          <w:sz w:val="16"/>
        </w:rPr>
        <w:t xml:space="preserve"> international scientific community, become familiar with American </w:t>
      </w:r>
      <w:r w:rsidRPr="00681C31">
        <w:rPr>
          <w:sz w:val="12"/>
        </w:rPr>
        <w:t xml:space="preserve"> </w:t>
      </w:r>
      <w:r w:rsidRPr="00681C31">
        <w:rPr>
          <w:sz w:val="16"/>
        </w:rPr>
        <w:t xml:space="preserve"> technology, and contribute to the U.S. and global economy. For example</w:t>
      </w:r>
      <w:proofErr w:type="gramStart"/>
      <w:r w:rsidRPr="00681C31">
        <w:rPr>
          <w:sz w:val="16"/>
        </w:rPr>
        <w:t xml:space="preserve">, </w:t>
      </w:r>
      <w:r w:rsidRPr="00681C31">
        <w:rPr>
          <w:sz w:val="12"/>
        </w:rPr>
        <w:t xml:space="preserve"> </w:t>
      </w:r>
      <w:r w:rsidRPr="00681C31">
        <w:rPr>
          <w:sz w:val="16"/>
        </w:rPr>
        <w:t xml:space="preserve"> in</w:t>
      </w:r>
      <w:proofErr w:type="gramEnd"/>
      <w:r w:rsidRPr="00681C31">
        <w:rPr>
          <w:sz w:val="16"/>
        </w:rPr>
        <w:t xml:space="preserve"> 2005, over 50 percent of physical science and engineering graduate </w:t>
      </w:r>
      <w:r w:rsidRPr="00681C31">
        <w:rPr>
          <w:sz w:val="12"/>
        </w:rPr>
        <w:t xml:space="preserve"> </w:t>
      </w:r>
      <w:r w:rsidRPr="00681C31">
        <w:rPr>
          <w:sz w:val="16"/>
        </w:rPr>
        <w:t xml:space="preserve"> students and postdoctoral researchers trained in the U.S. have been </w:t>
      </w:r>
      <w:r w:rsidRPr="00681C31">
        <w:rPr>
          <w:sz w:val="12"/>
        </w:rPr>
        <w:t xml:space="preserve"> </w:t>
      </w:r>
      <w:r w:rsidRPr="00681C31">
        <w:rPr>
          <w:sz w:val="16"/>
        </w:rPr>
        <w:t xml:space="preserve"> foreign nationals. Moreover, many foreign-born scientists who were </w:t>
      </w:r>
      <w:r w:rsidRPr="00681C31">
        <w:rPr>
          <w:sz w:val="12"/>
        </w:rPr>
        <w:t xml:space="preserve"> </w:t>
      </w:r>
      <w:r w:rsidRPr="00681C31">
        <w:rPr>
          <w:sz w:val="16"/>
        </w:rPr>
        <w:t xml:space="preserve"> educated and have worked in the U.S. eventually progress in their </w:t>
      </w:r>
      <w:r w:rsidRPr="00681C31">
        <w:rPr>
          <w:sz w:val="12"/>
        </w:rPr>
        <w:t xml:space="preserve"> </w:t>
      </w:r>
      <w:r w:rsidRPr="00681C31">
        <w:rPr>
          <w:sz w:val="16"/>
        </w:rPr>
        <w:t xml:space="preserve"> careers to hold influential positions in ministries and institutions </w:t>
      </w:r>
      <w:r w:rsidRPr="00681C31">
        <w:rPr>
          <w:sz w:val="12"/>
        </w:rPr>
        <w:t xml:space="preserve"> </w:t>
      </w:r>
      <w:r w:rsidRPr="00681C31">
        <w:rPr>
          <w:sz w:val="16"/>
        </w:rPr>
        <w:t xml:space="preserve"> both in this country and in their home countries. They also contribute </w:t>
      </w:r>
      <w:r w:rsidRPr="00681C31">
        <w:rPr>
          <w:sz w:val="12"/>
        </w:rPr>
        <w:t xml:space="preserve"> </w:t>
      </w:r>
      <w:r w:rsidRPr="00681C31">
        <w:rPr>
          <w:sz w:val="16"/>
        </w:rPr>
        <w:t xml:space="preserve"> to U.S. scientific and technologic development: According to the </w:t>
      </w:r>
      <w:r w:rsidRPr="00681C31">
        <w:rPr>
          <w:sz w:val="12"/>
        </w:rPr>
        <w:t xml:space="preserve"> </w:t>
      </w:r>
      <w:r w:rsidRPr="00681C31">
        <w:rPr>
          <w:sz w:val="16"/>
        </w:rPr>
        <w:t xml:space="preserve"> National Science Board's 2008 Science and Engineering Indicators, 47 </w:t>
      </w:r>
      <w:r w:rsidRPr="00681C31">
        <w:rPr>
          <w:sz w:val="12"/>
        </w:rPr>
        <w:t xml:space="preserve"> </w:t>
      </w:r>
      <w:r w:rsidRPr="00681C31">
        <w:rPr>
          <w:sz w:val="16"/>
        </w:rPr>
        <w:t xml:space="preserve"> percent of full-time doctoral science and engineering faculty in U.S. </w:t>
      </w:r>
      <w:r w:rsidRPr="00681C31">
        <w:rPr>
          <w:sz w:val="12"/>
        </w:rPr>
        <w:t xml:space="preserve"> </w:t>
      </w:r>
      <w:r w:rsidRPr="00681C31">
        <w:rPr>
          <w:sz w:val="16"/>
        </w:rPr>
        <w:t xml:space="preserve"> </w:t>
      </w:r>
      <w:proofErr w:type="gramStart"/>
      <w:r w:rsidRPr="00681C31">
        <w:rPr>
          <w:sz w:val="16"/>
        </w:rPr>
        <w:t>research</w:t>
      </w:r>
      <w:proofErr w:type="gramEnd"/>
      <w:r w:rsidRPr="00681C31">
        <w:rPr>
          <w:sz w:val="16"/>
        </w:rPr>
        <w:t xml:space="preserve"> institutions were foreign-born.</w:t>
      </w:r>
      <w:r w:rsidRPr="00681C31">
        <w:rPr>
          <w:sz w:val="12"/>
        </w:rPr>
        <w:t xml:space="preserve"> </w:t>
      </w:r>
      <w:r w:rsidRPr="00681C31">
        <w:rPr>
          <w:sz w:val="16"/>
        </w:rPr>
        <w:t xml:space="preserve"> Finally, some types of science--particularly those that address the </w:t>
      </w:r>
      <w:r w:rsidRPr="00681C31">
        <w:rPr>
          <w:sz w:val="12"/>
        </w:rPr>
        <w:t xml:space="preserve"> </w:t>
      </w:r>
      <w:r w:rsidRPr="00681C31">
        <w:rPr>
          <w:sz w:val="16"/>
        </w:rPr>
        <w:t xml:space="preserve"> grand challenges in science and technology--are inherently </w:t>
      </w:r>
      <w:r w:rsidRPr="00681C31">
        <w:rPr>
          <w:sz w:val="12"/>
        </w:rPr>
        <w:t xml:space="preserve"> </w:t>
      </w:r>
      <w:r w:rsidRPr="00681C31">
        <w:rPr>
          <w:sz w:val="16"/>
        </w:rPr>
        <w:t xml:space="preserve"> international in scope and collaborative by necessity. The ITER </w:t>
      </w:r>
      <w:r w:rsidRPr="00681C31">
        <w:rPr>
          <w:sz w:val="12"/>
        </w:rPr>
        <w:t xml:space="preserve"> </w:t>
      </w:r>
      <w:r w:rsidRPr="00681C31">
        <w:rPr>
          <w:sz w:val="16"/>
        </w:rPr>
        <w:t xml:space="preserve"> Project, an international fusion research and development </w:t>
      </w:r>
      <w:r w:rsidRPr="00681C31">
        <w:rPr>
          <w:sz w:val="12"/>
        </w:rPr>
        <w:t xml:space="preserve"> </w:t>
      </w:r>
      <w:r w:rsidRPr="00681C31">
        <w:rPr>
          <w:sz w:val="16"/>
        </w:rPr>
        <w:t xml:space="preserve"> collaboration, is a product of the thaw in superpower relations between </w:t>
      </w:r>
      <w:r w:rsidRPr="00681C31">
        <w:rPr>
          <w:sz w:val="12"/>
        </w:rPr>
        <w:t xml:space="preserve"> </w:t>
      </w:r>
      <w:r w:rsidRPr="00681C31">
        <w:rPr>
          <w:sz w:val="16"/>
        </w:rPr>
        <w:t xml:space="preserve"> Soviet President Mikhail Gorbachev and U.S. President Ronald Reagan. </w:t>
      </w:r>
      <w:r w:rsidRPr="00681C31">
        <w:rPr>
          <w:sz w:val="12"/>
        </w:rPr>
        <w:t xml:space="preserve"> </w:t>
      </w:r>
      <w:r w:rsidRPr="00681C31">
        <w:rPr>
          <w:sz w:val="16"/>
        </w:rPr>
        <w:t xml:space="preserve"> This reactor will harness the power of nuclear fusion as a possible new </w:t>
      </w:r>
      <w:r w:rsidRPr="00681C31">
        <w:rPr>
          <w:sz w:val="12"/>
        </w:rPr>
        <w:t xml:space="preserve"> </w:t>
      </w:r>
      <w:r w:rsidRPr="00681C31">
        <w:rPr>
          <w:sz w:val="16"/>
        </w:rPr>
        <w:t xml:space="preserve"> and viable energy source by bringing a star to Earth. </w:t>
      </w:r>
      <w:proofErr w:type="gramStart"/>
      <w:r w:rsidRPr="00681C31">
        <w:rPr>
          <w:b/>
          <w:bCs/>
          <w:u w:val="single"/>
        </w:rPr>
        <w:t>ITER serves as a symbol of international scientific cooperation among key scientific leaders in the developed and developing world--Japan, Korea, China, E.U., India, Russia, and United States--</w:t>
      </w:r>
      <w:r w:rsidRPr="00681C31">
        <w:rPr>
          <w:sz w:val="16"/>
        </w:rPr>
        <w:t xml:space="preserve">representing 70 percent of the </w:t>
      </w:r>
      <w:r w:rsidRPr="00681C31">
        <w:rPr>
          <w:sz w:val="12"/>
        </w:rPr>
        <w:t xml:space="preserve"> </w:t>
      </w:r>
      <w:r w:rsidRPr="00681C31">
        <w:rPr>
          <w:sz w:val="16"/>
        </w:rPr>
        <w:t xml:space="preserve"> world's current population.</w:t>
      </w:r>
      <w:proofErr w:type="gramEnd"/>
      <w:r w:rsidRPr="00681C31">
        <w:rPr>
          <w:sz w:val="12"/>
        </w:rPr>
        <w:t xml:space="preserve"> </w:t>
      </w:r>
      <w:r w:rsidRPr="00681C31">
        <w:rPr>
          <w:sz w:val="16"/>
        </w:rPr>
        <w:t xml:space="preserve"> The recent elimination of funding for FY08 U.S. contributions to </w:t>
      </w:r>
      <w:r w:rsidRPr="00681C31">
        <w:rPr>
          <w:sz w:val="12"/>
        </w:rPr>
        <w:t xml:space="preserve"> </w:t>
      </w:r>
      <w:r w:rsidRPr="00681C31">
        <w:rPr>
          <w:sz w:val="16"/>
        </w:rPr>
        <w:t xml:space="preserve"> the ITER project comes at an inopportune time as the Agreement on the </w:t>
      </w:r>
      <w:r w:rsidRPr="00681C31">
        <w:rPr>
          <w:sz w:val="12"/>
        </w:rPr>
        <w:t xml:space="preserve"> </w:t>
      </w:r>
      <w:r w:rsidRPr="00681C31">
        <w:rPr>
          <w:sz w:val="16"/>
        </w:rPr>
        <w:t xml:space="preserve"> Establishment of the ITER International Fusion Energy Organization for </w:t>
      </w:r>
      <w:r w:rsidRPr="00681C31">
        <w:rPr>
          <w:sz w:val="12"/>
        </w:rPr>
        <w:t xml:space="preserve"> </w:t>
      </w:r>
      <w:r w:rsidRPr="00681C31">
        <w:rPr>
          <w:sz w:val="16"/>
        </w:rPr>
        <w:t xml:space="preserve"> the Joint Implementation of the ITER Project had entered into force </w:t>
      </w:r>
      <w:r w:rsidRPr="00681C31">
        <w:rPr>
          <w:sz w:val="12"/>
        </w:rPr>
        <w:t xml:space="preserve"> </w:t>
      </w:r>
      <w:r w:rsidRPr="00681C31">
        <w:rPr>
          <w:sz w:val="16"/>
        </w:rPr>
        <w:t xml:space="preserve"> only on October 2007. The elimination of the promised U.S. contribution </w:t>
      </w:r>
      <w:r w:rsidRPr="00681C31">
        <w:rPr>
          <w:sz w:val="12"/>
        </w:rPr>
        <w:t xml:space="preserve"> </w:t>
      </w:r>
      <w:r w:rsidRPr="00681C31">
        <w:rPr>
          <w:sz w:val="16"/>
        </w:rPr>
        <w:t xml:space="preserve"> drew our allies to question our commitment and credibility in </w:t>
      </w:r>
      <w:r w:rsidRPr="00681C31">
        <w:rPr>
          <w:sz w:val="12"/>
        </w:rPr>
        <w:t xml:space="preserve"> </w:t>
      </w:r>
      <w:r w:rsidRPr="00681C31">
        <w:rPr>
          <w:sz w:val="16"/>
        </w:rPr>
        <w:t xml:space="preserve"> international cooperative ventures. More problematically, it </w:t>
      </w:r>
      <w:r w:rsidRPr="00681C31">
        <w:rPr>
          <w:sz w:val="12"/>
        </w:rPr>
        <w:t xml:space="preserve"> </w:t>
      </w:r>
      <w:r w:rsidRPr="00681C31">
        <w:rPr>
          <w:sz w:val="16"/>
        </w:rPr>
        <w:t xml:space="preserve"> jeopardizes a platform for reaffirming U.S. relations with key states. </w:t>
      </w:r>
      <w:r w:rsidRPr="00681C31">
        <w:rPr>
          <w:sz w:val="12"/>
        </w:rPr>
        <w:t xml:space="preserve"> </w:t>
      </w:r>
      <w:r w:rsidRPr="00681C31">
        <w:rPr>
          <w:sz w:val="16"/>
        </w:rPr>
        <w:t xml:space="preserve"> It should be noted that </w:t>
      </w:r>
      <w:r w:rsidRPr="00681C31">
        <w:rPr>
          <w:b/>
          <w:bCs/>
          <w:u w:val="single"/>
        </w:rPr>
        <w:t>even at the height of the cold war, the United States used science diplomacy as a means to maintain communications and avoid misunderstanding between the world's two nuclear powers</w:t>
      </w:r>
      <w:r w:rsidRPr="00681C31">
        <w:rPr>
          <w:sz w:val="16"/>
        </w:rPr>
        <w:t xml:space="preserve">--the </w:t>
      </w:r>
      <w:r w:rsidRPr="00681C31">
        <w:rPr>
          <w:sz w:val="12"/>
        </w:rPr>
        <w:t xml:space="preserve"> </w:t>
      </w:r>
      <w:r w:rsidRPr="00681C31">
        <w:rPr>
          <w:sz w:val="16"/>
        </w:rPr>
        <w:t xml:space="preserve"> Soviet Union and the United States. </w:t>
      </w:r>
      <w:r w:rsidRPr="00681C31">
        <w:rPr>
          <w:b/>
          <w:bCs/>
          <w:u w:val="single"/>
        </w:rPr>
        <w:t>In a complex multi-polar world</w:t>
      </w:r>
      <w:proofErr w:type="gramStart"/>
      <w:r w:rsidRPr="00681C31">
        <w:rPr>
          <w:b/>
          <w:bCs/>
          <w:u w:val="single"/>
        </w:rPr>
        <w:t xml:space="preserve">, </w:t>
      </w:r>
      <w:r w:rsidRPr="00681C31">
        <w:rPr>
          <w:bCs/>
          <w:sz w:val="12"/>
        </w:rPr>
        <w:t xml:space="preserve"> </w:t>
      </w:r>
      <w:r w:rsidRPr="00681C31">
        <w:rPr>
          <w:b/>
          <w:bCs/>
          <w:u w:val="single"/>
        </w:rPr>
        <w:t xml:space="preserve"> relations</w:t>
      </w:r>
      <w:proofErr w:type="gramEnd"/>
      <w:r w:rsidRPr="00681C31">
        <w:rPr>
          <w:b/>
          <w:bCs/>
          <w:u w:val="single"/>
        </w:rPr>
        <w:t xml:space="preserve"> are more challenging, the threats perhaps greater, and the need for engagement more paramount.</w:t>
      </w:r>
      <w:r w:rsidRPr="00681C31">
        <w:rPr>
          <w:bCs/>
          <w:sz w:val="12"/>
        </w:rPr>
        <w:t xml:space="preserve"> </w:t>
      </w:r>
      <w:r w:rsidRPr="00681C31">
        <w:rPr>
          <w:sz w:val="16"/>
        </w:rPr>
        <w:t xml:space="preserve"> Using Science Diplomacy to Achieve National Security </w:t>
      </w:r>
      <w:proofErr w:type="gramStart"/>
      <w:r w:rsidRPr="00681C31">
        <w:rPr>
          <w:sz w:val="16"/>
        </w:rPr>
        <w:t>Objectives</w:t>
      </w:r>
      <w:r w:rsidRPr="00681C31">
        <w:rPr>
          <w:sz w:val="12"/>
        </w:rPr>
        <w:t xml:space="preserve"> </w:t>
      </w:r>
      <w:r w:rsidRPr="00681C31">
        <w:rPr>
          <w:sz w:val="16"/>
        </w:rPr>
        <w:t xml:space="preserve"> The</w:t>
      </w:r>
      <w:proofErr w:type="gramEnd"/>
      <w:r w:rsidRPr="00681C31">
        <w:rPr>
          <w:sz w:val="16"/>
        </w:rPr>
        <w:t xml:space="preserve"> welfare and stability of countries and regions in many parts of </w:t>
      </w:r>
      <w:r w:rsidRPr="00681C31">
        <w:rPr>
          <w:sz w:val="12"/>
        </w:rPr>
        <w:t xml:space="preserve"> </w:t>
      </w:r>
      <w:r w:rsidRPr="00681C31">
        <w:rPr>
          <w:sz w:val="16"/>
        </w:rPr>
        <w:t xml:space="preserve"> the globe require a concerted effort by the developed world to address </w:t>
      </w:r>
      <w:r w:rsidRPr="00681C31">
        <w:rPr>
          <w:sz w:val="12"/>
        </w:rPr>
        <w:t xml:space="preserve"> </w:t>
      </w:r>
      <w:r w:rsidRPr="00681C31">
        <w:rPr>
          <w:sz w:val="16"/>
        </w:rPr>
        <w:t xml:space="preserve"> the causal factors that render countries fragile and cause states to </w:t>
      </w:r>
      <w:r w:rsidRPr="00681C31">
        <w:rPr>
          <w:sz w:val="12"/>
        </w:rPr>
        <w:t xml:space="preserve"> </w:t>
      </w:r>
      <w:r w:rsidRPr="00681C31">
        <w:rPr>
          <w:sz w:val="16"/>
        </w:rPr>
        <w:t xml:space="preserve"> fail. </w:t>
      </w:r>
      <w:r w:rsidRPr="00B34780">
        <w:rPr>
          <w:b/>
          <w:bCs/>
          <w:highlight w:val="yellow"/>
          <w:u w:val="single"/>
        </w:rPr>
        <w:t>Countries that are unable to defend their people against starvation</w:t>
      </w:r>
      <w:r w:rsidRPr="00681C31">
        <w:rPr>
          <w:b/>
          <w:bCs/>
          <w:u w:val="single"/>
        </w:rPr>
        <w:t xml:space="preserve">, or fail to provide economic opportunity, </w:t>
      </w:r>
      <w:r w:rsidRPr="00B34780">
        <w:rPr>
          <w:b/>
          <w:bCs/>
          <w:highlight w:val="yellow"/>
          <w:u w:val="single"/>
        </w:rPr>
        <w:t>are susceptible to</w:t>
      </w:r>
      <w:r w:rsidRPr="00681C31">
        <w:rPr>
          <w:b/>
          <w:bCs/>
          <w:u w:val="single"/>
        </w:rPr>
        <w:t xml:space="preserve"> </w:t>
      </w:r>
      <w:r w:rsidRPr="00681C31">
        <w:rPr>
          <w:bCs/>
          <w:sz w:val="12"/>
        </w:rPr>
        <w:t xml:space="preserve"> </w:t>
      </w:r>
      <w:r w:rsidRPr="00681C31">
        <w:rPr>
          <w:b/>
          <w:bCs/>
          <w:u w:val="single"/>
        </w:rPr>
        <w:t xml:space="preserve"> extremist ideologies, </w:t>
      </w:r>
      <w:r w:rsidRPr="00B34780">
        <w:rPr>
          <w:b/>
          <w:bCs/>
          <w:highlight w:val="yellow"/>
          <w:u w:val="single"/>
        </w:rPr>
        <w:t>autocratic rule, and abuses of human rights</w:t>
      </w:r>
      <w:r w:rsidRPr="00681C31">
        <w:rPr>
          <w:sz w:val="16"/>
        </w:rPr>
        <w:t xml:space="preserve">. As </w:t>
      </w:r>
      <w:r w:rsidRPr="00681C31">
        <w:rPr>
          <w:sz w:val="12"/>
        </w:rPr>
        <w:t xml:space="preserve"> </w:t>
      </w:r>
      <w:r w:rsidRPr="00681C31">
        <w:rPr>
          <w:sz w:val="16"/>
        </w:rPr>
        <w:t xml:space="preserve"> well,</w:t>
      </w:r>
      <w:r w:rsidRPr="00681C31">
        <w:rPr>
          <w:b/>
          <w:bCs/>
          <w:u w:val="single"/>
        </w:rPr>
        <w:t xml:space="preserve"> </w:t>
      </w:r>
      <w:r w:rsidRPr="00B34780">
        <w:rPr>
          <w:b/>
          <w:bCs/>
          <w:highlight w:val="yellow"/>
          <w:u w:val="single"/>
        </w:rPr>
        <w:t>the world faces</w:t>
      </w:r>
      <w:r w:rsidRPr="00681C31">
        <w:rPr>
          <w:b/>
          <w:bCs/>
          <w:u w:val="single"/>
        </w:rPr>
        <w:t xml:space="preserve"> common threats, among them </w:t>
      </w:r>
      <w:r w:rsidRPr="00B34780">
        <w:rPr>
          <w:b/>
          <w:bCs/>
          <w:highlight w:val="yellow"/>
          <w:u w:val="single"/>
        </w:rPr>
        <w:t xml:space="preserve">climate change, energy </w:t>
      </w:r>
      <w:r w:rsidRPr="00B34780">
        <w:rPr>
          <w:bCs/>
          <w:sz w:val="12"/>
          <w:highlight w:val="yellow"/>
        </w:rPr>
        <w:t xml:space="preserve"> </w:t>
      </w:r>
      <w:r w:rsidRPr="00B34780">
        <w:rPr>
          <w:b/>
          <w:bCs/>
          <w:highlight w:val="yellow"/>
          <w:u w:val="single"/>
        </w:rPr>
        <w:t xml:space="preserve"> and water shortages, public health emergencies</w:t>
      </w:r>
      <w:r w:rsidRPr="00681C31">
        <w:rPr>
          <w:b/>
          <w:bCs/>
          <w:u w:val="single"/>
        </w:rPr>
        <w:t xml:space="preserve">, environmental degradation, </w:t>
      </w:r>
      <w:r w:rsidRPr="00B34780">
        <w:rPr>
          <w:b/>
          <w:bCs/>
          <w:highlight w:val="yellow"/>
          <w:u w:val="single"/>
        </w:rPr>
        <w:t>poverty, food insecurity, and religious extremism</w:t>
      </w:r>
      <w:r w:rsidRPr="00681C31">
        <w:rPr>
          <w:b/>
          <w:bCs/>
          <w:u w:val="single"/>
        </w:rPr>
        <w:t>.</w:t>
      </w:r>
      <w:r w:rsidRPr="00681C31">
        <w:rPr>
          <w:sz w:val="16"/>
        </w:rPr>
        <w:t xml:space="preserve"> </w:t>
      </w:r>
      <w:r w:rsidRPr="00681C31">
        <w:rPr>
          <w:b/>
          <w:bCs/>
          <w:u w:val="single"/>
        </w:rPr>
        <w:t xml:space="preserve">These </w:t>
      </w:r>
      <w:r w:rsidRPr="00681C31">
        <w:rPr>
          <w:bCs/>
          <w:sz w:val="12"/>
        </w:rPr>
        <w:t xml:space="preserve"> </w:t>
      </w:r>
      <w:r w:rsidRPr="00681C31">
        <w:rPr>
          <w:b/>
          <w:bCs/>
          <w:u w:val="single"/>
        </w:rPr>
        <w:t xml:space="preserve"> threats can undermine the national security of the United States, both directly and indirectly</w:t>
      </w:r>
      <w:r w:rsidRPr="00681C31">
        <w:rPr>
          <w:sz w:val="16"/>
        </w:rPr>
        <w:t xml:space="preserve">. Many are blind to political boundaries, </w:t>
      </w:r>
      <w:r w:rsidRPr="00681C31">
        <w:rPr>
          <w:b/>
          <w:bCs/>
          <w:u w:val="single"/>
        </w:rPr>
        <w:t>becoming regional or global threats.</w:t>
      </w:r>
      <w:r w:rsidRPr="00681C31">
        <w:rPr>
          <w:sz w:val="16"/>
        </w:rPr>
        <w:t xml:space="preserve"> The United States has no monopoly on knowledge in a globalizing </w:t>
      </w:r>
      <w:r w:rsidRPr="00681C31">
        <w:rPr>
          <w:sz w:val="12"/>
        </w:rPr>
        <w:t xml:space="preserve"> </w:t>
      </w:r>
      <w:r w:rsidRPr="00681C31">
        <w:rPr>
          <w:sz w:val="16"/>
        </w:rPr>
        <w:t xml:space="preserve"> world and the scientific challenges facing humankind are enormous. </w:t>
      </w:r>
      <w:proofErr w:type="gramStart"/>
      <w:r w:rsidRPr="00B34780">
        <w:rPr>
          <w:b/>
          <w:bCs/>
          <w:highlight w:val="yellow"/>
          <w:u w:val="single"/>
        </w:rPr>
        <w:t xml:space="preserve">Addressing these common challenges demands </w:t>
      </w:r>
      <w:r w:rsidRPr="005829CA">
        <w:rPr>
          <w:b/>
          <w:bCs/>
          <w:u w:val="single"/>
        </w:rPr>
        <w:t xml:space="preserve">common solutions and necessitates </w:t>
      </w:r>
      <w:r w:rsidRPr="00B34780">
        <w:rPr>
          <w:b/>
          <w:bCs/>
          <w:highlight w:val="yellow"/>
          <w:u w:val="single"/>
        </w:rPr>
        <w:t>scientific cooperation</w:t>
      </w:r>
      <w:r w:rsidRPr="00681C31">
        <w:rPr>
          <w:sz w:val="16"/>
        </w:rPr>
        <w:t>, common standards, and common goals.</w:t>
      </w:r>
      <w:proofErr w:type="gramEnd"/>
      <w:r w:rsidRPr="00681C31">
        <w:rPr>
          <w:sz w:val="16"/>
        </w:rPr>
        <w:t xml:space="preserve"> </w:t>
      </w:r>
      <w:r w:rsidRPr="00B34780">
        <w:rPr>
          <w:b/>
          <w:bCs/>
          <w:highlight w:val="yellow"/>
          <w:u w:val="single"/>
        </w:rPr>
        <w:t xml:space="preserve">We must </w:t>
      </w:r>
      <w:r w:rsidRPr="005829CA">
        <w:rPr>
          <w:b/>
          <w:bCs/>
          <w:u w:val="single"/>
        </w:rPr>
        <w:t xml:space="preserve">increasingly </w:t>
      </w:r>
      <w:r w:rsidRPr="00B34780">
        <w:rPr>
          <w:b/>
          <w:bCs/>
          <w:highlight w:val="yellow"/>
          <w:u w:val="single"/>
        </w:rPr>
        <w:t xml:space="preserve">harness the power of American </w:t>
      </w:r>
      <w:r w:rsidRPr="005829CA">
        <w:rPr>
          <w:b/>
          <w:bCs/>
          <w:u w:val="single"/>
        </w:rPr>
        <w:t xml:space="preserve">ingenuity in </w:t>
      </w:r>
      <w:r w:rsidRPr="00B34780">
        <w:rPr>
          <w:b/>
          <w:bCs/>
          <w:highlight w:val="yellow"/>
          <w:u w:val="single"/>
        </w:rPr>
        <w:t>science and technology through strong partnerships with the science community in</w:t>
      </w:r>
      <w:r w:rsidRPr="00681C31">
        <w:rPr>
          <w:b/>
          <w:bCs/>
          <w:u w:val="single"/>
        </w:rPr>
        <w:t xml:space="preserve"> both </w:t>
      </w:r>
      <w:r w:rsidRPr="00B34780">
        <w:rPr>
          <w:b/>
          <w:bCs/>
          <w:highlight w:val="yellow"/>
          <w:u w:val="single"/>
        </w:rPr>
        <w:t>academia</w:t>
      </w:r>
      <w:r w:rsidRPr="00681C31">
        <w:rPr>
          <w:b/>
          <w:bCs/>
          <w:u w:val="single"/>
        </w:rPr>
        <w:t xml:space="preserve"> and the private sector, </w:t>
      </w:r>
      <w:r w:rsidRPr="00B34780">
        <w:rPr>
          <w:b/>
          <w:bCs/>
          <w:highlight w:val="yellow"/>
          <w:u w:val="single"/>
        </w:rPr>
        <w:t xml:space="preserve">in the U.S. and abroad </w:t>
      </w:r>
      <w:r w:rsidRPr="00B34780">
        <w:rPr>
          <w:b/>
          <w:bCs/>
          <w:u w:val="single"/>
        </w:rPr>
        <w:t>among our</w:t>
      </w:r>
      <w:r w:rsidRPr="00681C31">
        <w:rPr>
          <w:b/>
          <w:bCs/>
          <w:u w:val="single"/>
        </w:rPr>
        <w:t xml:space="preserve"> allies, </w:t>
      </w:r>
      <w:r w:rsidRPr="00B34780">
        <w:rPr>
          <w:b/>
          <w:bCs/>
          <w:highlight w:val="yellow"/>
          <w:u w:val="single"/>
        </w:rPr>
        <w:t>to advance U.S. interests in foreign policy.</w:t>
      </w:r>
    </w:p>
    <w:p w:rsidR="007A6CDF" w:rsidRPr="00277DDD" w:rsidRDefault="007A6CDF" w:rsidP="007A6CDF">
      <w:pPr>
        <w:pStyle w:val="Heading4"/>
      </w:pPr>
      <w:r w:rsidRPr="00277DDD">
        <w:t>Warming magnifies every impact and causes extinction</w:t>
      </w:r>
    </w:p>
    <w:p w:rsidR="007A6CDF" w:rsidRPr="00681C31" w:rsidRDefault="007A6CDF" w:rsidP="007A6CDF">
      <w:pPr>
        <w:rPr>
          <w:b/>
          <w:sz w:val="16"/>
        </w:rPr>
      </w:pPr>
      <w:r w:rsidRPr="00681C31">
        <w:rPr>
          <w:b/>
          <w:bCs/>
          <w:sz w:val="26"/>
        </w:rPr>
        <w:t>Burke 8</w:t>
      </w:r>
      <w:r w:rsidRPr="00681C31">
        <w:rPr>
          <w:b/>
          <w:sz w:val="16"/>
        </w:rPr>
        <w:t xml:space="preserve"> </w:t>
      </w:r>
      <w:r w:rsidRPr="00681C31">
        <w:rPr>
          <w:sz w:val="16"/>
        </w:rPr>
        <w:t>(Sharon, sr fellow and dir of the energy security project at the Center for a New American Security, Chapter 6 of Climatic Cataclysm: The Foreign Policy and National Security Implications of Climate Change, edited by Kurt Campbell, p 157-165)</w:t>
      </w:r>
      <w:r w:rsidRPr="00681C31">
        <w:rPr>
          <w:b/>
          <w:sz w:val="16"/>
        </w:rPr>
        <w:t xml:space="preserve"> </w:t>
      </w:r>
    </w:p>
    <w:p w:rsidR="007A6CDF" w:rsidRPr="00294DAD" w:rsidRDefault="007A6CDF" w:rsidP="007A6CDF">
      <w:pPr>
        <w:rPr>
          <w:sz w:val="16"/>
          <w:szCs w:val="16"/>
        </w:rPr>
      </w:pPr>
      <w:r w:rsidRPr="00681C31">
        <w:rPr>
          <w:sz w:val="16"/>
        </w:rPr>
        <w:t>At the same time, however</w:t>
      </w:r>
      <w:r w:rsidRPr="00681C31">
        <w:rPr>
          <w:b/>
          <w:u w:val="single"/>
        </w:rPr>
        <w:t xml:space="preserve">, </w:t>
      </w:r>
      <w:r w:rsidRPr="00681C31">
        <w:rPr>
          <w:b/>
          <w:bCs/>
          <w:u w:val="single"/>
        </w:rPr>
        <w:t>the implications</w:t>
      </w:r>
      <w:r w:rsidRPr="00681C31">
        <w:rPr>
          <w:sz w:val="16"/>
        </w:rPr>
        <w:t xml:space="preserve"> of both trends</w:t>
      </w:r>
      <w:r w:rsidRPr="00681C31">
        <w:rPr>
          <w:b/>
          <w:u w:val="single"/>
        </w:rPr>
        <w:t xml:space="preserve"> </w:t>
      </w:r>
      <w:r w:rsidRPr="00681C31">
        <w:rPr>
          <w:b/>
          <w:bCs/>
          <w:u w:val="single"/>
        </w:rPr>
        <w:t>for human</w:t>
      </w:r>
      <w:r w:rsidRPr="00681C31">
        <w:rPr>
          <w:b/>
          <w:u w:val="single"/>
        </w:rPr>
        <w:t xml:space="preserve"> </w:t>
      </w:r>
      <w:r w:rsidRPr="00681C31">
        <w:rPr>
          <w:sz w:val="16"/>
        </w:rPr>
        <w:t xml:space="preserve">society and </w:t>
      </w:r>
      <w:r w:rsidRPr="00681C31">
        <w:rPr>
          <w:b/>
          <w:bCs/>
          <w:u w:val="single"/>
        </w:rPr>
        <w:t>survival raise the stakes</w:t>
      </w:r>
      <w:r w:rsidRPr="00681C31">
        <w:rPr>
          <w:sz w:val="16"/>
        </w:rPr>
        <w:t>; it is crucial to try to understand what the future might look like in one hundred years in order to act accordingly today. This scenario, therefore, builds a picture of the plausible effects of catastrophic climate change, and the implications for national security, on the basis of what we know about the past and the present. The purpose is not to "one up" the previous scenarios in awfulness, but rather to attempt to imagine the unimaginable future that is, after all, entirely plausible. Assumed Climate Effects of the Catastrophic Scenario. In the catastrophic scenario,</w:t>
      </w:r>
      <w:r w:rsidRPr="00681C31">
        <w:rPr>
          <w:b/>
          <w:u w:val="single"/>
        </w:rPr>
        <w:t xml:space="preserve"> </w:t>
      </w:r>
      <w:r w:rsidRPr="00681C31">
        <w:rPr>
          <w:b/>
          <w:bCs/>
          <w:u w:val="single"/>
        </w:rPr>
        <w:t xml:space="preserve">the year </w:t>
      </w:r>
      <w:r w:rsidRPr="00B34780">
        <w:rPr>
          <w:b/>
          <w:bCs/>
          <w:highlight w:val="yellow"/>
          <w:u w:val="single"/>
        </w:rPr>
        <w:t>2040 marks an important tipping point. Large-scale, singular events of abrupt climate change will start occurring</w:t>
      </w:r>
      <w:r w:rsidRPr="00681C31">
        <w:rPr>
          <w:b/>
          <w:u w:val="single"/>
        </w:rPr>
        <w:t>, greatly exacerbated by the collapse of the Atlantic</w:t>
      </w:r>
      <w:r w:rsidRPr="00681C31">
        <w:rPr>
          <w:sz w:val="16"/>
          <w:szCs w:val="16"/>
        </w:rPr>
        <w:t xml:space="preserve"> meridional overturning circulation (</w:t>
      </w:r>
      <w:r w:rsidRPr="00681C31">
        <w:rPr>
          <w:b/>
          <w:u w:val="single"/>
        </w:rPr>
        <w:t>MOC</w:t>
      </w:r>
      <w:r w:rsidRPr="00681C31">
        <w:rPr>
          <w:sz w:val="16"/>
          <w:szCs w:val="16"/>
        </w:rPr>
        <w:t xml:space="preserve">), which is believed to play and important role in regulating global climate, particularly in Europe.8 </w:t>
      </w:r>
      <w:r w:rsidRPr="00681C31">
        <w:rPr>
          <w:b/>
          <w:u w:val="single"/>
        </w:rPr>
        <w:t>There will be a rapid loss of polar ice, a sudden rise in sea levels</w:t>
      </w:r>
      <w:r w:rsidRPr="00681C31">
        <w:rPr>
          <w:sz w:val="16"/>
          <w:szCs w:val="16"/>
        </w:rPr>
        <w:t xml:space="preserve">, totaling 2 meters (6.6 feet), </w:t>
      </w:r>
      <w:r w:rsidRPr="00681C31">
        <w:rPr>
          <w:b/>
          <w:u w:val="single"/>
        </w:rPr>
        <w:t xml:space="preserve">and a temperature increase of </w:t>
      </w:r>
      <w:r w:rsidRPr="00681C31">
        <w:rPr>
          <w:sz w:val="16"/>
          <w:szCs w:val="16"/>
        </w:rPr>
        <w:t xml:space="preserve">almost </w:t>
      </w:r>
      <w:r w:rsidRPr="00681C31">
        <w:rPr>
          <w:b/>
          <w:u w:val="single"/>
        </w:rPr>
        <w:t>5.6°C</w:t>
      </w:r>
      <w:r w:rsidRPr="00681C31">
        <w:rPr>
          <w:sz w:val="16"/>
          <w:szCs w:val="16"/>
        </w:rPr>
        <w:t xml:space="preserve"> (10.1°F) by 2095. Developing countries, particularly those at low latitudes and those reliant on subsistence, rain-fed farming, will be hardest and earliest hit. All nations, however, will find it difficult to deal with the unpredictable, abrupt, and severe nature of climate change after 2040. These changes will be difficult to anticipate, and equally difficult to mitigate</w:t>
      </w:r>
      <w:r w:rsidRPr="00681C31">
        <w:rPr>
          <w:sz w:val="16"/>
        </w:rPr>
        <w:t xml:space="preserve"> or recover from, particularly as they will recur, possibly on a frequent basis. First, the rise in temperatures alone will present a fundamental challenge for human health. Indeed, even now, about 250 people die of heatstroke every year in the United States. In a prolonged heat wave in 1980, more than 10,000 people died of heat-related illnesses, and between 5,000 and 10,00 in 1988.9 In 2003, record heat waves in Europe, with temperatures in Paris hitting 40.4°C (104.7°F) and 47.3°C (116.3°F) in parts of Portugal, are estimated to have cost more than 37,000 lives; in the same summer there were at least 2,000 heat-related deaths in India. Average temperatures will increase in most regions, and the western United States, southern Europe, and southern Australia will be particularly vulnerable to prolonged heat spells. The rise in temperatures will </w:t>
      </w:r>
      <w:proofErr w:type="gramStart"/>
      <w:r w:rsidRPr="00681C31">
        <w:rPr>
          <w:sz w:val="16"/>
        </w:rPr>
        <w:t>complicated</w:t>
      </w:r>
      <w:proofErr w:type="gramEnd"/>
      <w:r w:rsidRPr="00681C31">
        <w:rPr>
          <w:sz w:val="16"/>
        </w:rPr>
        <w:t xml:space="preserve"> daily life around the world. In Washington, D.C., the average summer temperature is in the low 30s C (high 80s F), getting as high as 40°C (104°F). With a 5.6°C (10.1°F) increase, that could mean temperatures as high as 45.6°C (114.5°F). In New Delhi, summer temperatures can reach 45°C (113°F) already, opening the possibility of new highs approaching sO.sOC (123°F). In general, the level of safe exposure is considered to be about 38°C (lOO°F); at hotter temperatures, activity has to be limited and the very old and the very young are especially vulnerable to heat-related ill</w:t>
      </w:r>
      <w:r w:rsidRPr="00681C31">
        <w:rPr>
          <w:sz w:val="16"/>
        </w:rPr>
        <w:softHyphen/>
        <w:t xml:space="preserve">ness and mortality. </w:t>
      </w:r>
      <w:r w:rsidRPr="00B34780">
        <w:rPr>
          <w:b/>
          <w:bCs/>
          <w:highlight w:val="yellow"/>
          <w:u w:val="single"/>
        </w:rPr>
        <w:t>Sudden shifts in temperature, which are expected</w:t>
      </w:r>
      <w:r w:rsidRPr="00681C31">
        <w:rPr>
          <w:b/>
          <w:u w:val="single"/>
        </w:rPr>
        <w:t xml:space="preserve"> </w:t>
      </w:r>
      <w:r w:rsidRPr="00681C31">
        <w:rPr>
          <w:sz w:val="16"/>
        </w:rPr>
        <w:t>in this scenario,</w:t>
      </w:r>
      <w:r w:rsidRPr="00681C31">
        <w:rPr>
          <w:b/>
          <w:u w:val="single"/>
        </w:rPr>
        <w:t xml:space="preserve"> </w:t>
      </w:r>
      <w:r w:rsidRPr="00B34780">
        <w:rPr>
          <w:b/>
          <w:bCs/>
          <w:highlight w:val="yellow"/>
          <w:u w:val="single"/>
        </w:rPr>
        <w:t>are</w:t>
      </w:r>
      <w:r w:rsidRPr="00681C31">
        <w:rPr>
          <w:sz w:val="16"/>
        </w:rPr>
        <w:t xml:space="preserve"> particularly </w:t>
      </w:r>
      <w:r w:rsidRPr="00B34780">
        <w:rPr>
          <w:b/>
          <w:bCs/>
          <w:highlight w:val="yellow"/>
          <w:u w:val="single"/>
        </w:rPr>
        <w:t>lethal</w:t>
      </w:r>
      <w:r w:rsidRPr="00681C31">
        <w:rPr>
          <w:sz w:val="16"/>
        </w:rPr>
        <w:t xml:space="preserve">. As a result of higher temperatures and lower, unpredictable precipitation, </w:t>
      </w:r>
      <w:r w:rsidRPr="00681C31">
        <w:rPr>
          <w:b/>
          <w:u w:val="single"/>
        </w:rPr>
        <w:t>severe and persistent wildfires will become more common, freshwater will be more scarce, and agricultural productivity will fall,</w:t>
      </w:r>
      <w:r w:rsidRPr="00681C31">
        <w:rPr>
          <w:sz w:val="16"/>
          <w:szCs w:val="16"/>
        </w:rPr>
        <w:t xml:space="preserve"> particularly in Southern Europe and the Mediterranean, and the western United States. The World Health Organization estimates that water sca</w:t>
      </w:r>
      <w:r w:rsidRPr="00681C31">
        <w:rPr>
          <w:sz w:val="16"/>
        </w:rPr>
        <w:t>rcity already affects two- fifths of the world population-s-some 2.6 billion people. In this scenario</w:t>
      </w:r>
      <w:r w:rsidRPr="00681C31">
        <w:rPr>
          <w:b/>
          <w:u w:val="single"/>
        </w:rPr>
        <w:t xml:space="preserve">, </w:t>
      </w:r>
      <w:r w:rsidRPr="00B34780">
        <w:rPr>
          <w:b/>
          <w:bCs/>
          <w:highlight w:val="yellow"/>
          <w:u w:val="single"/>
        </w:rPr>
        <w:t>half the world population will experience persistent water scarcity</w:t>
      </w:r>
      <w:r w:rsidRPr="00681C31">
        <w:rPr>
          <w:sz w:val="16"/>
        </w:rPr>
        <w:t xml:space="preserve">. Regions that depend on annual snowfall and glaciers for water lose their supply; hardest hit will be Central Asia, the Andes, Europe, and western North America. </w:t>
      </w:r>
      <w:r w:rsidRPr="00B34780">
        <w:rPr>
          <w:b/>
          <w:bCs/>
          <w:highlight w:val="yellow"/>
          <w:u w:val="single"/>
        </w:rPr>
        <w:t>Some regions may become uninhabitable</w:t>
      </w:r>
      <w:r w:rsidRPr="00681C31">
        <w:rPr>
          <w:b/>
          <w:u w:val="single"/>
        </w:rPr>
        <w:t xml:space="preserve"> </w:t>
      </w:r>
      <w:r w:rsidRPr="00681C31">
        <w:rPr>
          <w:sz w:val="16"/>
        </w:rPr>
        <w:t xml:space="preserve">due to lack of water: </w:t>
      </w:r>
      <w:r w:rsidRPr="00B34780">
        <w:rPr>
          <w:b/>
          <w:bCs/>
          <w:highlight w:val="yellow"/>
          <w:u w:val="single"/>
        </w:rPr>
        <w:t>the Mediter</w:t>
      </w:r>
      <w:r w:rsidRPr="00B34780">
        <w:rPr>
          <w:b/>
          <w:bCs/>
          <w:highlight w:val="yellow"/>
          <w:u w:val="single"/>
        </w:rPr>
        <w:softHyphen/>
        <w:t>ranean, much of Central Asia, northern Mexico, and South America</w:t>
      </w:r>
      <w:r w:rsidRPr="00681C31">
        <w:rPr>
          <w:sz w:val="16"/>
        </w:rPr>
        <w:t>. The southwestern United States will lose its current sources of fresh water, but that may be mitigated by an increase in precipitation due to the MOC col</w:t>
      </w:r>
      <w:r w:rsidRPr="00681C31">
        <w:rPr>
          <w:sz w:val="16"/>
        </w:rPr>
        <w:softHyphen/>
        <w:t xml:space="preserve">lapse, though precipitation patterns may be irregular. Regional water scarcity will also be mitigated by increases in precipitation in East Africa and East and Southeast Asia, though the risk of floods will </w:t>
      </w:r>
      <w:r w:rsidRPr="00681C31">
        <w:rPr>
          <w:sz w:val="16"/>
          <w:szCs w:val="16"/>
        </w:rPr>
        <w:t xml:space="preserve">increase. </w:t>
      </w:r>
      <w:r w:rsidRPr="00681C31">
        <w:rPr>
          <w:b/>
          <w:u w:val="single"/>
        </w:rPr>
        <w:t>The lack of rainfall will</w:t>
      </w:r>
      <w:r w:rsidRPr="00681C31">
        <w:rPr>
          <w:sz w:val="16"/>
          <w:szCs w:val="16"/>
        </w:rPr>
        <w:t xml:space="preserve"> also </w:t>
      </w:r>
      <w:r w:rsidRPr="00681C31">
        <w:rPr>
          <w:b/>
          <w:u w:val="single"/>
        </w:rPr>
        <w:t xml:space="preserve">threaten tropical forests and their dependent species with extinction. </w:t>
      </w:r>
      <w:r w:rsidRPr="00681C31">
        <w:rPr>
          <w:sz w:val="16"/>
          <w:szCs w:val="16"/>
        </w:rPr>
        <w:t xml:space="preserve">Declining agricultural productivity will be an acute challenge. </w:t>
      </w:r>
      <w:r w:rsidRPr="00681C31">
        <w:rPr>
          <w:b/>
          <w:u w:val="single"/>
        </w:rPr>
        <w:t>The heat, together with shifting and unpredictable precipitation patterns and melting glaciers, will dry</w:t>
      </w:r>
      <w:r w:rsidRPr="00681C31">
        <w:rPr>
          <w:sz w:val="16"/>
          <w:szCs w:val="16"/>
        </w:rPr>
        <w:t xml:space="preserve"> out many areas, including today's </w:t>
      </w:r>
      <w:r w:rsidRPr="00681C31">
        <w:rPr>
          <w:b/>
          <w:u w:val="single"/>
        </w:rPr>
        <w:t>grain-exporting regions.</w:t>
      </w:r>
      <w:r w:rsidRPr="00681C31">
        <w:rPr>
          <w:sz w:val="16"/>
          <w:szCs w:val="16"/>
        </w:rPr>
        <w:t xml:space="preserve"> The largest decreases in precipitation will be in North Africa, the Middle East, Cen tral America, the Caribbean, and northeastern South America, including Amazonia. The World Food Program estimates that nearly 1 billion people suffer from chronic hunger today, almost 15 million of them refugees from conflict and natural disasters. According to the World Food Program, "More than nine out of ten of those who die I of chronic hunger] are simply trapped by</w:t>
      </w:r>
      <w:r w:rsidRPr="00681C31">
        <w:rPr>
          <w:sz w:val="16"/>
        </w:rPr>
        <w:t xml:space="preserve"> poverty in remote rural areas or urban slums. They do not make the news. They just die." </w:t>
      </w:r>
      <w:r w:rsidRPr="00B34780">
        <w:rPr>
          <w:b/>
          <w:bCs/>
          <w:highlight w:val="yellow"/>
          <w:u w:val="single"/>
        </w:rPr>
        <w:t>Mortality rates from hunger and lack of water will skyrocket</w:t>
      </w:r>
      <w:r w:rsidRPr="00681C31">
        <w:rPr>
          <w:sz w:val="16"/>
        </w:rPr>
        <w:t xml:space="preserve"> over the next century, and given all that wiII be happening, that will probably not make the news, either--people will just die. Over the next one hundred years, the "breadbasket" regions of the world will shift northward. Consequently, </w:t>
      </w:r>
      <w:r w:rsidRPr="00681C31">
        <w:rPr>
          <w:sz w:val="16"/>
          <w:szCs w:val="16"/>
        </w:rPr>
        <w:t>formerly subarctic regions will be able to support farming, but these regions' traditionally small human populations and lack of infrastructure, including roads and utilities, will make the dra</w:t>
      </w:r>
      <w:r w:rsidRPr="00681C31">
        <w:rPr>
          <w:sz w:val="16"/>
          <w:szCs w:val="16"/>
        </w:rPr>
        <w:softHyphen/>
        <w:t xml:space="preserve">matic expansion of agriculture a challenge. Moreover, </w:t>
      </w:r>
      <w:r w:rsidRPr="00681C31">
        <w:rPr>
          <w:b/>
          <w:u w:val="single"/>
        </w:rPr>
        <w:t>extreme year-to-year climate variability may make sustainable agriculture unlikely</w:t>
      </w:r>
      <w:r w:rsidRPr="00681C31">
        <w:rPr>
          <w:sz w:val="16"/>
          <w:szCs w:val="16"/>
        </w:rPr>
        <w:t xml:space="preserve">, at least on the scale needed. Northwestern Europe, too, will see shorter growing seasons and declining crop yields because it will actually experience colder winters, due to the collapse of the MOC. At the same time that the resource base to support humanity is shrinking, there will be less inhabitable land. </w:t>
      </w:r>
      <w:r w:rsidRPr="00681C31">
        <w:rPr>
          <w:b/>
          <w:u w:val="single"/>
        </w:rPr>
        <w:t>Ten percent of the world population now lives in low-elevation coastal zones</w:t>
      </w:r>
      <w:r w:rsidRPr="00681C31">
        <w:rPr>
          <w:sz w:val="16"/>
          <w:szCs w:val="16"/>
        </w:rPr>
        <w:t xml:space="preserve"> (all land contiguous with the coast that is 10 meters or less in elevation) </w:t>
      </w:r>
      <w:r w:rsidRPr="00681C31">
        <w:rPr>
          <w:b/>
          <w:u w:val="single"/>
        </w:rPr>
        <w:t>that will experience sea level rises of</w:t>
      </w:r>
      <w:r w:rsidRPr="00681C31">
        <w:rPr>
          <w:sz w:val="16"/>
          <w:szCs w:val="16"/>
        </w:rPr>
        <w:t xml:space="preserve"> 6.6 feet (</w:t>
      </w:r>
      <w:r w:rsidRPr="00681C31">
        <w:rPr>
          <w:b/>
          <w:u w:val="single"/>
        </w:rPr>
        <w:t>2 meters</w:t>
      </w:r>
      <w:r w:rsidRPr="00681C31">
        <w:rPr>
          <w:sz w:val="16"/>
          <w:szCs w:val="16"/>
        </w:rPr>
        <w:t>) in this scenario and 9.8 feet (3 meters) in the North Atlantic, given the loss of the MOC. Most major cities at or near sea level have some kind of flood protection, so high tides alone will not lead to the inundation of these cities. Consider, however, that</w:t>
      </w:r>
      <w:r w:rsidRPr="00681C31">
        <w:rPr>
          <w:b/>
          <w:u w:val="single"/>
        </w:rPr>
        <w:t xml:space="preserve"> the combined effects of more frequent and severe weather events and higher sea levels could well lead to increased flood</w:t>
      </w:r>
      <w:r w:rsidRPr="00681C31">
        <w:rPr>
          <w:b/>
          <w:u w:val="single"/>
        </w:rPr>
        <w:softHyphen/>
        <w:t>ing from coastal storms and coastal erosion</w:t>
      </w:r>
      <w:r w:rsidRPr="00681C31">
        <w:rPr>
          <w:sz w:val="16"/>
          <w:szCs w:val="16"/>
        </w:rPr>
        <w:t>. In any case, there will be saltwa</w:t>
      </w:r>
      <w:r w:rsidRPr="00681C31">
        <w:rPr>
          <w:sz w:val="16"/>
          <w:szCs w:val="16"/>
        </w:rPr>
        <w:softHyphen/>
        <w:t xml:space="preserve">ter intrusion into coastal water supplies, rising water tables, and the loss of coastal and upstream wetlands, with impacts on fisheries. </w:t>
      </w:r>
      <w:r w:rsidRPr="00681C31">
        <w:rPr>
          <w:b/>
          <w:u w:val="single"/>
        </w:rPr>
        <w:t xml:space="preserve">The rise could </w:t>
      </w:r>
      <w:r w:rsidRPr="00681C31">
        <w:rPr>
          <w:sz w:val="16"/>
          <w:szCs w:val="16"/>
        </w:rPr>
        <w:t xml:space="preserve">well </w:t>
      </w:r>
      <w:r w:rsidRPr="00681C31">
        <w:rPr>
          <w:b/>
          <w:u w:val="single"/>
        </w:rPr>
        <w:t xml:space="preserve">occur in </w:t>
      </w:r>
      <w:r w:rsidRPr="00681C31">
        <w:rPr>
          <w:sz w:val="16"/>
          <w:szCs w:val="16"/>
        </w:rPr>
        <w:t>several</w:t>
      </w:r>
      <w:r w:rsidRPr="00681C31">
        <w:rPr>
          <w:b/>
          <w:u w:val="single"/>
        </w:rPr>
        <w:t xml:space="preserve"> quick pulses,</w:t>
      </w:r>
      <w:r w:rsidRPr="00681C31">
        <w:rPr>
          <w:sz w:val="16"/>
          <w:szCs w:val="16"/>
        </w:rPr>
        <w:t xml:space="preserve"> with relatively stable peri</w:t>
      </w:r>
      <w:r w:rsidRPr="00681C31">
        <w:rPr>
          <w:sz w:val="16"/>
          <w:szCs w:val="16"/>
        </w:rPr>
        <w:softHyphen/>
        <w:t xml:space="preserve">ods in between, which will complicate planning and adaptation and make any kind of orderly or managed evacuation unlikely. </w:t>
      </w:r>
      <w:r w:rsidRPr="00681C31">
        <w:rPr>
          <w:b/>
          <w:u w:val="single"/>
        </w:rPr>
        <w:t>Inundation plus the combined effects of higher sea levels and more frequent tropical storms may leave many large coastal cities uninhabitable, including</w:t>
      </w:r>
      <w:r w:rsidRPr="00681C31">
        <w:rPr>
          <w:sz w:val="16"/>
          <w:szCs w:val="16"/>
        </w:rPr>
        <w:t xml:space="preserve"> the largest American cities</w:t>
      </w:r>
      <w:r w:rsidRPr="00681C31">
        <w:rPr>
          <w:b/>
          <w:u w:val="single"/>
        </w:rPr>
        <w:t xml:space="preserve">, New York City and Los Angeles, focal points for the national economy </w:t>
      </w:r>
      <w:r w:rsidRPr="00681C31">
        <w:rPr>
          <w:sz w:val="16"/>
          <w:szCs w:val="16"/>
        </w:rPr>
        <w:t>with a combined total of almost 33 million people in their metropolitan areas today. Resettling coastal populations will be a crippling challenge, even for the United States. Sea level rises also will affect food security. Significant fertile deltas will become largely uncultivable because of inundation and more frequent and higher storm surges that reach farther inland</w:t>
      </w:r>
      <w:r w:rsidRPr="00681C31">
        <w:rPr>
          <w:b/>
          <w:u w:val="single"/>
        </w:rPr>
        <w:t>. Fisheries and marine eco</w:t>
      </w:r>
      <w:r w:rsidRPr="00681C31">
        <w:rPr>
          <w:b/>
          <w:u w:val="single"/>
        </w:rPr>
        <w:softHyphen/>
        <w:t>systems</w:t>
      </w:r>
      <w:r w:rsidRPr="00681C31">
        <w:rPr>
          <w:sz w:val="16"/>
          <w:szCs w:val="16"/>
        </w:rPr>
        <w:t xml:space="preserve">, particularly in the North Atlantic, </w:t>
      </w:r>
      <w:r w:rsidRPr="00681C31">
        <w:rPr>
          <w:b/>
          <w:u w:val="single"/>
        </w:rPr>
        <w:t xml:space="preserve">will collapse. </w:t>
      </w:r>
      <w:r w:rsidRPr="00681C31">
        <w:rPr>
          <w:sz w:val="16"/>
          <w:szCs w:val="16"/>
        </w:rPr>
        <w:t>Locally devastating weather events will be the new norm for coastal and mid-latitude locations-wind and flood damage will be much more intense</w:t>
      </w:r>
      <w:r w:rsidRPr="00681C31">
        <w:rPr>
          <w:b/>
          <w:u w:val="single"/>
        </w:rPr>
        <w:t xml:space="preserve">. </w:t>
      </w:r>
      <w:r w:rsidRPr="00681C31">
        <w:rPr>
          <w:b/>
          <w:bCs/>
          <w:u w:val="single"/>
        </w:rPr>
        <w:t>There will be frequent losses of life, property, and infrastructure-and this will happen every year</w:t>
      </w:r>
      <w:r w:rsidRPr="00681C31">
        <w:rPr>
          <w:i/>
          <w:iCs/>
          <w:u w:val="single"/>
        </w:rPr>
        <w:t xml:space="preserve">. </w:t>
      </w:r>
      <w:r w:rsidRPr="00681C31">
        <w:rPr>
          <w:sz w:val="16"/>
        </w:rPr>
        <w:t>Although water scarcity and food security will dis</w:t>
      </w:r>
      <w:r w:rsidRPr="00681C31">
        <w:rPr>
          <w:sz w:val="16"/>
        </w:rPr>
        <w:softHyphen/>
        <w:t xml:space="preserve">proportionately affect poor countries-they already do-extreme weather events will be more or less evenly distributed around the world. Regions affected by tropical storms, including typhoons and hurricanes, will include all three coasts of the United States; all of Mexico and Central America; the Caribbean islands; East, Southeast and South Asia; and many South Pacific and Indian Ocean islands. Recent isolated events when coastal storms made landfall in the South Atlantic, Europe, and the Arabian Sea in the last few years suggest that these regions will also experience a rise in the incidence of extreme storms. In these circumstances, there will be an across-the-board decline in human development indicators. Life spans will shorten, incomes will drop, health will deteriorate-including as a result of proliferating diseases-infant mortality will rise, and </w:t>
      </w:r>
      <w:r w:rsidRPr="00B34780">
        <w:rPr>
          <w:b/>
          <w:bCs/>
          <w:highlight w:val="yellow"/>
          <w:u w:val="single"/>
        </w:rPr>
        <w:t>there will be a decline in personal freedoms as states fall to</w:t>
      </w:r>
      <w:r w:rsidRPr="00681C31">
        <w:rPr>
          <w:b/>
          <w:u w:val="single"/>
        </w:rPr>
        <w:t xml:space="preserve"> </w:t>
      </w:r>
      <w:r w:rsidRPr="00681C31">
        <w:rPr>
          <w:sz w:val="16"/>
        </w:rPr>
        <w:t>anocracy (a situation where central authority in a state is weak or non</w:t>
      </w:r>
      <w:r w:rsidRPr="00681C31">
        <w:rPr>
          <w:sz w:val="16"/>
        </w:rPr>
        <w:softHyphen/>
        <w:t xml:space="preserve">existent and power has devolved to more regional or local actors, such as tribes) and </w:t>
      </w:r>
      <w:r w:rsidRPr="00B34780">
        <w:rPr>
          <w:b/>
          <w:bCs/>
          <w:highlight w:val="yellow"/>
          <w:u w:val="single"/>
        </w:rPr>
        <w:t>autocracy</w:t>
      </w:r>
      <w:r w:rsidRPr="00681C31">
        <w:rPr>
          <w:sz w:val="16"/>
        </w:rPr>
        <w:t xml:space="preserve">. </w:t>
      </w:r>
      <w:r w:rsidRPr="00681C31">
        <w:rPr>
          <w:b/>
          <w:bCs/>
          <w:sz w:val="16"/>
        </w:rPr>
        <w:t xml:space="preserve">The Age of Survival: </w:t>
      </w:r>
      <w:proofErr w:type="gramStart"/>
      <w:r w:rsidRPr="00681C31">
        <w:rPr>
          <w:b/>
          <w:bCs/>
          <w:sz w:val="16"/>
        </w:rPr>
        <w:t xml:space="preserve">Imagining the Unimaginable Future </w:t>
      </w:r>
      <w:r w:rsidRPr="00681C31">
        <w:rPr>
          <w:sz w:val="16"/>
        </w:rPr>
        <w:t>If New Orleans is one harbinger of the future</w:t>
      </w:r>
      <w:proofErr w:type="gramEnd"/>
      <w:r w:rsidRPr="00681C31">
        <w:rPr>
          <w:sz w:val="16"/>
        </w:rPr>
        <w:t xml:space="preserve">, </w:t>
      </w:r>
      <w:proofErr w:type="gramStart"/>
      <w:r w:rsidRPr="00681C31">
        <w:rPr>
          <w:sz w:val="16"/>
        </w:rPr>
        <w:t>Somalia is another</w:t>
      </w:r>
      <w:proofErr w:type="gramEnd"/>
      <w:r w:rsidRPr="00681C31">
        <w:rPr>
          <w:sz w:val="16"/>
        </w:rPr>
        <w:t>. With a weak and barely functional central government that does not enjoy the trust and confidence of the public, the nation has descended into clan warfare. Mortality rates for combatants and noncombatants are high. Neighboring Ethiopia has intervened, with troops on the ground in Mogadishu and else</w:t>
      </w:r>
      <w:r w:rsidRPr="00681C31">
        <w:rPr>
          <w:sz w:val="16"/>
        </w:rPr>
        <w:softHyphen/>
        <w:t>where, a small African Union peacekeeping force is present in the country, and the United States has conducted military missions in Somalia within the last year, including air strikes aimed at terrorist groups that the United States government has said are finding safe haven in the chaos." In a July 2007 report, the UN Monitoring Group on Somalia reported that the nation is "lit</w:t>
      </w:r>
      <w:r w:rsidRPr="00681C31">
        <w:rPr>
          <w:sz w:val="16"/>
        </w:rPr>
        <w:softHyphen/>
        <w:t>erally awash in arms" and factional groups are targeting not only all combat</w:t>
      </w:r>
      <w:r w:rsidRPr="00681C31">
        <w:rPr>
          <w:sz w:val="16"/>
        </w:rPr>
        <w:softHyphen/>
        <w:t>ants in the country but also noncombatants, including aid groups. Drought is a regular feature of life in Somalia that even in the best of times has been difficult to deal with. These are bad times, indeed, for Somalia, and the mutually reinforcing cycle of drought, famine, and conflict has left some 750,000 Somalis internally displaced and about 1.5 million people-17 per</w:t>
      </w:r>
      <w:r w:rsidRPr="00681C31">
        <w:rPr>
          <w:sz w:val="16"/>
        </w:rPr>
        <w:softHyphen/>
        <w:t>cent of the population-in dire need of humanitarian relief. The relief is dif</w:t>
      </w:r>
      <w:r w:rsidRPr="00681C31">
        <w:rPr>
          <w:sz w:val="16"/>
        </w:rPr>
        <w:softHyphen/>
        <w:t>ficult to provide, however, given the lawlessness and violence consuming the country. For example, nearly all food assistance to Somalia is shipped by sea, but with the rise of piracy, the number of vessels willing to carry food to the country fell by 50 percent in 2007.u Life expectancy is forty-eight years, infant mortality has skyrocketed, and annual per capita GDP is estimated to be about six hundred dollars. The conflict has also had a negative effect on the stability of surrounding nations. In the catastrophic climate change scenario, situations like that in Soma</w:t>
      </w:r>
      <w:r w:rsidRPr="00681C31">
        <w:rPr>
          <w:sz w:val="16"/>
        </w:rPr>
        <w:softHyphen/>
        <w:t xml:space="preserve">lia will be commonplace: </w:t>
      </w:r>
      <w:r w:rsidRPr="00B34780">
        <w:rPr>
          <w:b/>
          <w:bCs/>
          <w:highlight w:val="yellow"/>
          <w:u w:val="single"/>
        </w:rPr>
        <w:t>there will be a sharp rise in</w:t>
      </w:r>
      <w:r w:rsidRPr="00681C31">
        <w:rPr>
          <w:b/>
          <w:u w:val="single"/>
        </w:rPr>
        <w:t xml:space="preserve"> failing and </w:t>
      </w:r>
      <w:r w:rsidRPr="00B34780">
        <w:rPr>
          <w:b/>
          <w:bCs/>
          <w:highlight w:val="yellow"/>
          <w:u w:val="single"/>
        </w:rPr>
        <w:t>failed states and</w:t>
      </w:r>
      <w:r w:rsidRPr="00681C31">
        <w:rPr>
          <w:b/>
          <w:u w:val="single"/>
        </w:rPr>
        <w:t xml:space="preserve"> </w:t>
      </w:r>
      <w:r w:rsidRPr="00681C31">
        <w:rPr>
          <w:sz w:val="16"/>
        </w:rPr>
        <w:t xml:space="preserve">therefore in </w:t>
      </w:r>
      <w:r w:rsidRPr="00B34780">
        <w:rPr>
          <w:b/>
          <w:bCs/>
          <w:highlight w:val="yellow"/>
          <w:u w:val="single"/>
        </w:rPr>
        <w:t>intrastate war</w:t>
      </w:r>
      <w:r w:rsidRPr="00681C31">
        <w:rPr>
          <w:b/>
          <w:u w:val="single"/>
        </w:rPr>
        <w:t xml:space="preserve">. </w:t>
      </w:r>
      <w:r w:rsidRPr="00681C31">
        <w:rPr>
          <w:sz w:val="16"/>
        </w:rPr>
        <w:t>According to International Alert</w:t>
      </w:r>
      <w:r w:rsidRPr="00681C31">
        <w:rPr>
          <w:b/>
          <w:u w:val="single"/>
        </w:rPr>
        <w:t xml:space="preserve">, </w:t>
      </w:r>
      <w:r w:rsidRPr="00B34780">
        <w:rPr>
          <w:b/>
          <w:bCs/>
          <w:highlight w:val="yellow"/>
          <w:u w:val="single"/>
        </w:rPr>
        <w:t>there are forty-six countries, home to 2,7 billion people, at a high risk of violent con</w:t>
      </w:r>
      <w:r w:rsidRPr="00B34780">
        <w:rPr>
          <w:b/>
          <w:bCs/>
          <w:highlight w:val="yellow"/>
          <w:u w:val="single"/>
        </w:rPr>
        <w:softHyphen/>
        <w:t>flict as a result of climate change</w:t>
      </w:r>
      <w:r w:rsidRPr="00681C31">
        <w:rPr>
          <w:b/>
          <w:u w:val="single"/>
        </w:rPr>
        <w:t xml:space="preserve">. </w:t>
      </w:r>
      <w:r w:rsidRPr="00681C31">
        <w:rPr>
          <w:sz w:val="16"/>
        </w:rPr>
        <w:t xml:space="preserve">The group lists an additional fifty-six nations, accounting for another 1.2 billion </w:t>
      </w:r>
      <w:proofErr w:type="gramStart"/>
      <w:r w:rsidRPr="00681C31">
        <w:rPr>
          <w:sz w:val="16"/>
        </w:rPr>
        <w:t>people, that</w:t>
      </w:r>
      <w:proofErr w:type="gramEnd"/>
      <w:r w:rsidRPr="00681C31">
        <w:rPr>
          <w:sz w:val="16"/>
        </w:rPr>
        <w:t xml:space="preserve"> will have difficulty dealing with climate change, given other challenges. 12 Over the next hundred years, in a catastrophic future, that means </w:t>
      </w:r>
      <w:r w:rsidRPr="00681C31">
        <w:rPr>
          <w:b/>
          <w:bCs/>
          <w:u w:val="single"/>
        </w:rPr>
        <w:t>there are likely to be at least 102 failing and failed states, consumed by internal conflict,</w:t>
      </w:r>
      <w:r w:rsidRPr="00681C31">
        <w:rPr>
          <w:b/>
          <w:u w:val="single"/>
        </w:rPr>
        <w:t xml:space="preserve"> spewing desperate refugees, and harboring and spawning violent extremist movements.</w:t>
      </w:r>
      <w:r w:rsidRPr="00681C31">
        <w:rPr>
          <w:sz w:val="16"/>
          <w:szCs w:val="16"/>
        </w:rPr>
        <w:t xml:space="preserve"> More</w:t>
      </w:r>
      <w:r w:rsidRPr="00681C31">
        <w:rPr>
          <w:sz w:val="16"/>
          <w:szCs w:val="16"/>
        </w:rPr>
        <w:softHyphen/>
        <w:t>over</w:t>
      </w:r>
      <w:r w:rsidRPr="00681C31">
        <w:rPr>
          <w:b/>
          <w:u w:val="single"/>
        </w:rPr>
        <w:t xml:space="preserve">, nations all over the world will be destabilized as a result, either by the crisis on their borders or the significant numbers of refugees and in some cases armed or extremist groups migrating into their territories. </w:t>
      </w:r>
      <w:r w:rsidRPr="00681C31">
        <w:rPr>
          <w:sz w:val="16"/>
          <w:szCs w:val="16"/>
        </w:rPr>
        <w:t>Over the course of the centur</w:t>
      </w:r>
      <w:r w:rsidRPr="00681C31">
        <w:rPr>
          <w:sz w:val="16"/>
        </w:rPr>
        <w:t xml:space="preserve">y, </w:t>
      </w:r>
      <w:r w:rsidRPr="00B34780">
        <w:rPr>
          <w:b/>
          <w:bCs/>
          <w:highlight w:val="yellow"/>
          <w:u w:val="single"/>
        </w:rPr>
        <w:t>this will mean a collapse of globalization and</w:t>
      </w:r>
      <w:r w:rsidRPr="00681C31">
        <w:rPr>
          <w:b/>
          <w:u w:val="single"/>
        </w:rPr>
        <w:t xml:space="preserve"> transnational institutions </w:t>
      </w:r>
      <w:r w:rsidRPr="00B34780">
        <w:rPr>
          <w:b/>
          <w:bCs/>
          <w:highlight w:val="yellow"/>
          <w:u w:val="single"/>
        </w:rPr>
        <w:t>and an increase in all types of conflict</w:t>
      </w:r>
      <w:r w:rsidRPr="00681C31">
        <w:rPr>
          <w:b/>
          <w:u w:val="single"/>
        </w:rPr>
        <w:t>-most dramatically, intrastate and asymmetric.</w:t>
      </w:r>
      <w:r w:rsidRPr="00681C31">
        <w:rPr>
          <w:sz w:val="16"/>
          <w:szCs w:val="16"/>
        </w:rPr>
        <w:t xml:space="preserve"> The global nature of the conflicts and the abruptness of the climate effects will challenge the ability of govern</w:t>
      </w:r>
      <w:r w:rsidRPr="00681C31">
        <w:rPr>
          <w:sz w:val="16"/>
          <w:szCs w:val="16"/>
        </w:rPr>
        <w:softHyphen/>
        <w:t xml:space="preserve">ments all over the world to respond to the disasters, mitigate the effects, or to contain the violence along their borders. </w:t>
      </w:r>
      <w:r w:rsidRPr="00681C31">
        <w:rPr>
          <w:b/>
          <w:u w:val="single"/>
        </w:rPr>
        <w:t>There will be civil unrest in every nation</w:t>
      </w:r>
      <w:r w:rsidRPr="00681C31">
        <w:rPr>
          <w:sz w:val="16"/>
          <w:szCs w:val="16"/>
        </w:rPr>
        <w:t xml:space="preserve"> as a result</w:t>
      </w:r>
      <w:r w:rsidRPr="00681C31">
        <w:rPr>
          <w:sz w:val="16"/>
        </w:rPr>
        <w:t xml:space="preserve"> of popular anger toward governments, scapegoating of migrant and minority populations, and </w:t>
      </w:r>
      <w:r w:rsidRPr="00681C31">
        <w:rPr>
          <w:b/>
          <w:u w:val="single"/>
        </w:rPr>
        <w:t>a rise in</w:t>
      </w:r>
      <w:r w:rsidRPr="00681C31">
        <w:rPr>
          <w:sz w:val="16"/>
        </w:rPr>
        <w:t xml:space="preserve"> charismatic end-of-</w:t>
      </w:r>
      <w:r w:rsidRPr="00681C31">
        <w:rPr>
          <w:sz w:val="16"/>
          <w:szCs w:val="16"/>
        </w:rPr>
        <w:t xml:space="preserve">days </w:t>
      </w:r>
      <w:r w:rsidRPr="00681C31">
        <w:rPr>
          <w:b/>
          <w:u w:val="single"/>
        </w:rPr>
        <w:t>cults</w:t>
      </w:r>
      <w:r w:rsidRPr="00681C31">
        <w:rPr>
          <w:sz w:val="16"/>
          <w:szCs w:val="16"/>
        </w:rPr>
        <w:t>,</w:t>
      </w:r>
      <w:r w:rsidRPr="00681C31">
        <w:rPr>
          <w:sz w:val="16"/>
        </w:rPr>
        <w:t xml:space="preserve"> </w:t>
      </w:r>
      <w:r w:rsidRPr="00681C31">
        <w:rPr>
          <w:sz w:val="16"/>
          <w:szCs w:val="16"/>
        </w:rPr>
        <w:t>which</w:t>
      </w:r>
      <w:r w:rsidRPr="00681C31">
        <w:rPr>
          <w:b/>
          <w:u w:val="single"/>
        </w:rPr>
        <w:t xml:space="preserve"> will deepen a sense of hopelessness as these cults tend to see no end to misery other than extinction followed by divine salvation. </w:t>
      </w:r>
      <w:r w:rsidRPr="00681C31">
        <w:rPr>
          <w:sz w:val="16"/>
          <w:szCs w:val="16"/>
        </w:rPr>
        <w:t>Given that th</w:t>
      </w:r>
      <w:r w:rsidRPr="00681C31">
        <w:rPr>
          <w:sz w:val="16"/>
        </w:rPr>
        <w:t>e failing nations account for half of the global population</w:t>
      </w:r>
      <w:r w:rsidRPr="00681C31">
        <w:rPr>
          <w:b/>
          <w:u w:val="single"/>
        </w:rPr>
        <w:t xml:space="preserve">, </w:t>
      </w:r>
      <w:r w:rsidRPr="00B34780">
        <w:rPr>
          <w:b/>
          <w:bCs/>
          <w:highlight w:val="yellow"/>
          <w:u w:val="single"/>
        </w:rPr>
        <w:t>this will</w:t>
      </w:r>
      <w:r w:rsidRPr="00B34780">
        <w:rPr>
          <w:b/>
          <w:highlight w:val="yellow"/>
          <w:u w:val="single"/>
        </w:rPr>
        <w:t xml:space="preserve"> </w:t>
      </w:r>
      <w:r w:rsidRPr="00681C31">
        <w:rPr>
          <w:b/>
          <w:u w:val="single"/>
        </w:rPr>
        <w:t xml:space="preserve">also </w:t>
      </w:r>
      <w:r w:rsidRPr="00B34780">
        <w:rPr>
          <w:b/>
          <w:bCs/>
          <w:highlight w:val="yellow"/>
          <w:u w:val="single"/>
        </w:rPr>
        <w:t>be a cataclysmic humanitarian disaster, with hundreds of mil</w:t>
      </w:r>
      <w:r w:rsidRPr="00B34780">
        <w:rPr>
          <w:b/>
          <w:bCs/>
          <w:highlight w:val="yellow"/>
          <w:u w:val="single"/>
        </w:rPr>
        <w:softHyphen/>
        <w:t>lions of people dying from climate effects and conflict</w:t>
      </w:r>
      <w:r w:rsidRPr="00681C31">
        <w:rPr>
          <w:sz w:val="16"/>
        </w:rPr>
        <w:t xml:space="preserve">, totally overwhelming the ability of international institutions and donor nations to respond. This failure of the international relief system will be total after 2040 as donor nations are forced to turn their resources inward. </w:t>
      </w:r>
      <w:r w:rsidRPr="00681C31">
        <w:rPr>
          <w:b/>
          <w:bCs/>
          <w:u w:val="single"/>
        </w:rPr>
        <w:t>There will be a worldwide economic depression and a reverse in the gains in standards of living</w:t>
      </w:r>
      <w:r w:rsidRPr="00681C31">
        <w:rPr>
          <w:b/>
          <w:u w:val="single"/>
        </w:rPr>
        <w:t xml:space="preserve"> made in the twentieth and early twenty-first centuries.</w:t>
      </w:r>
      <w:r w:rsidRPr="00681C31">
        <w:rPr>
          <w:sz w:val="16"/>
        </w:rPr>
        <w:t xml:space="preserve"> At the same time</w:t>
      </w:r>
      <w:r w:rsidRPr="00681C31">
        <w:rPr>
          <w:b/>
          <w:u w:val="single"/>
        </w:rPr>
        <w:t xml:space="preserve">, </w:t>
      </w:r>
      <w:r w:rsidRPr="00681C31">
        <w:rPr>
          <w:b/>
          <w:bCs/>
          <w:u w:val="single"/>
        </w:rPr>
        <w:t>the probability of conflict between nations will rise.</w:t>
      </w:r>
      <w:r w:rsidRPr="00681C31">
        <w:rPr>
          <w:sz w:val="16"/>
          <w:szCs w:val="16"/>
        </w:rPr>
        <w:t xml:space="preserve"> Although global interstate resource wars are generally unlikely;" </w:t>
      </w:r>
      <w:r w:rsidRPr="00681C31">
        <w:rPr>
          <w:b/>
          <w:bCs/>
          <w:u w:val="single"/>
        </w:rPr>
        <w:t>simmering conflicts between</w:t>
      </w:r>
      <w:r w:rsidRPr="00681C31">
        <w:rPr>
          <w:sz w:val="16"/>
          <w:szCs w:val="16"/>
        </w:rPr>
        <w:t xml:space="preserve"> nations, such as that between </w:t>
      </w:r>
      <w:r w:rsidRPr="00681C31">
        <w:rPr>
          <w:b/>
          <w:u w:val="single"/>
        </w:rPr>
        <w:t>India and Pakistan, are likely to boil over, particularly if both nations are failing. Both India and Pakistan</w:t>
      </w:r>
      <w:r w:rsidRPr="00681C31">
        <w:rPr>
          <w:sz w:val="16"/>
          <w:szCs w:val="16"/>
        </w:rPr>
        <w:t xml:space="preserve">, of course, </w:t>
      </w:r>
      <w:r w:rsidRPr="00681C31">
        <w:rPr>
          <w:b/>
          <w:u w:val="single"/>
        </w:rPr>
        <w:t>have nuclear weapons, and a nuclear exchange is</w:t>
      </w:r>
      <w:r w:rsidRPr="00681C31">
        <w:rPr>
          <w:sz w:val="16"/>
          <w:szCs w:val="16"/>
        </w:rPr>
        <w:t xml:space="preserve"> possible, perhaps </w:t>
      </w:r>
      <w:r w:rsidRPr="00681C31">
        <w:rPr>
          <w:b/>
          <w:u w:val="single"/>
        </w:rPr>
        <w:t>likely, either by failing central governments or by extremist and ethnic groups that seize control of nuclear weapons. There will also be competition for the Arctic region</w:t>
      </w:r>
      <w:r w:rsidRPr="00681C31">
        <w:rPr>
          <w:sz w:val="16"/>
          <w:szCs w:val="16"/>
        </w:rPr>
        <w:t xml:space="preserve">, where natural resources, including oil and arable land, will be increasingly accessible and borders are ill defined. It is possible that agreements over Arctic territories will be worked out among Russia, Canada, Norway, the United States, Iceland, and Denmark in the next two decades, before the truly catastrophic climate effects manifest themselves in those nations. If not, </w:t>
      </w:r>
      <w:r w:rsidRPr="00681C31">
        <w:rPr>
          <w:b/>
          <w:u w:val="single"/>
        </w:rPr>
        <w:t xml:space="preserve">there is a strong probability of conflict over the Arctic, </w:t>
      </w:r>
      <w:r w:rsidRPr="00681C31">
        <w:rPr>
          <w:sz w:val="16"/>
          <w:szCs w:val="16"/>
        </w:rPr>
        <w:t>pos</w:t>
      </w:r>
      <w:r w:rsidRPr="00681C31">
        <w:rPr>
          <w:sz w:val="16"/>
          <w:szCs w:val="16"/>
        </w:rPr>
        <w:softHyphen/>
        <w:t>sibly</w:t>
      </w:r>
      <w:r w:rsidRPr="00681C31">
        <w:rPr>
          <w:b/>
          <w:u w:val="single"/>
        </w:rPr>
        <w:t xml:space="preserve"> even armed conflict</w:t>
      </w:r>
      <w:r w:rsidRPr="00681C31">
        <w:rPr>
          <w:sz w:val="16"/>
          <w:szCs w:val="16"/>
        </w:rPr>
        <w:t xml:space="preserve">. In general, though, nations will be preoccupied with maintaining internal stability and will have difficulty mustering the resources for war. Indeed, the greater danger is that states will fail to muster the resources for interstate cooperation. Finally, all nations are likely to experience violent conflict as a result of migration patterns. There will be increasingly few arable parts of the world, and few nations able to respond to climate change effects, and hundreds of millions of desperate people looking for a safe haven-a volatile mix. This will cause considerable unrest in the United States, Canada, Europe, and Russia, and will likely involve inhumane border control practices. Imagining what this will actually mean at a national level is disheartening. For the United States, </w:t>
      </w:r>
      <w:r w:rsidRPr="00681C31">
        <w:rPr>
          <w:b/>
          <w:u w:val="single"/>
        </w:rPr>
        <w:t>coastal cities in hurricane alley along the Gulf Coast will have to be abandoned</w:t>
      </w:r>
      <w:r w:rsidRPr="00681C31">
        <w:rPr>
          <w:sz w:val="16"/>
          <w:szCs w:val="16"/>
        </w:rPr>
        <w:t xml:space="preserve">, possibly as soon as the first half of the century, certainly by the end of the century. New Orleans will obviously be first, but Pascagoula and Bay St. Louis, Mississippi, and Houston and Beaumont, Texas, and other cities will be close behind. After the first couple of episodes of flooding and destructive winds, starting with Hurricanes Katrina and Rita in 2005, the cities will be partially rebuilt; </w:t>
      </w:r>
      <w:r w:rsidRPr="00681C31">
        <w:rPr>
          <w:b/>
          <w:u w:val="single"/>
        </w:rPr>
        <w:t>the third major incident will make it clear that the risk of renewed destruction is too high to justify the cost of reconstruction. The abandonment of oil and natural gas production facilities in the Gulf region will push the United States into a</w:t>
      </w:r>
      <w:r w:rsidRPr="00681C31">
        <w:rPr>
          <w:sz w:val="16"/>
          <w:szCs w:val="16"/>
        </w:rPr>
        <w:t xml:space="preserve"> severe recession or even </w:t>
      </w:r>
      <w:r w:rsidRPr="00681C31">
        <w:rPr>
          <w:b/>
          <w:u w:val="single"/>
        </w:rPr>
        <w:t>depression</w:t>
      </w:r>
      <w:r w:rsidRPr="00681C31">
        <w:rPr>
          <w:sz w:val="16"/>
          <w:szCs w:val="16"/>
        </w:rPr>
        <w:t xml:space="preserve">, probably </w:t>
      </w:r>
      <w:r w:rsidRPr="00681C31">
        <w:rPr>
          <w:b/>
          <w:u w:val="single"/>
        </w:rPr>
        <w:t>before the abrupt climate effects take hold in 2040. Mex</w:t>
      </w:r>
      <w:r w:rsidRPr="00681C31">
        <w:rPr>
          <w:b/>
          <w:u w:val="single"/>
        </w:rPr>
        <w:softHyphen/>
        <w:t>ico's economy will be devastated</w:t>
      </w:r>
      <w:r w:rsidRPr="00681C31">
        <w:rPr>
          <w:sz w:val="16"/>
          <w:szCs w:val="16"/>
        </w:rPr>
        <w:t>, which will increase illegal immigration into the United States. Other</w:t>
      </w:r>
      <w:r w:rsidRPr="00681C31">
        <w:rPr>
          <w:sz w:val="16"/>
        </w:rPr>
        <w:t xml:space="preserve"> </w:t>
      </w:r>
      <w:r w:rsidRPr="00B34780">
        <w:rPr>
          <w:b/>
          <w:bCs/>
          <w:highlight w:val="yellow"/>
          <w:u w:val="single"/>
        </w:rPr>
        <w:t>major U.S. cities are likely to become uninhabitable</w:t>
      </w:r>
      <w:r w:rsidRPr="00681C31">
        <w:rPr>
          <w:b/>
          <w:u w:val="single"/>
        </w:rPr>
        <w:t xml:space="preserve"> after 2040, </w:t>
      </w:r>
      <w:r w:rsidRPr="00B34780">
        <w:rPr>
          <w:b/>
          <w:bCs/>
          <w:highlight w:val="yellow"/>
          <w:u w:val="single"/>
        </w:rPr>
        <w:t>including New York</w:t>
      </w:r>
      <w:r w:rsidRPr="00681C31">
        <w:rPr>
          <w:b/>
          <w:u w:val="single"/>
        </w:rPr>
        <w:t xml:space="preserve"> City </w:t>
      </w:r>
      <w:r w:rsidRPr="00B34780">
        <w:rPr>
          <w:b/>
          <w:bCs/>
          <w:highlight w:val="yellow"/>
          <w:u w:val="single"/>
        </w:rPr>
        <w:t>and Los Angeles</w:t>
      </w:r>
      <w:r w:rsidRPr="00681C31">
        <w:rPr>
          <w:sz w:val="16"/>
          <w:szCs w:val="16"/>
        </w:rPr>
        <w:t>, with a combined metropolitan population of nearly 33 million people. Resettling these populations will be a massive challenge that will preoccupy the United States, cause tremen</w:t>
      </w:r>
      <w:r w:rsidRPr="00681C31">
        <w:rPr>
          <w:sz w:val="16"/>
          <w:szCs w:val="16"/>
        </w:rPr>
        <w:softHyphen/>
        <w:t>dous</w:t>
      </w:r>
      <w:r w:rsidRPr="00681C31">
        <w:rPr>
          <w:sz w:val="16"/>
        </w:rPr>
        <w:t xml:space="preserve"> popular strife, and absorb all monies, including private donations, which would have previously gone to foreign aid. </w:t>
      </w:r>
      <w:r w:rsidRPr="00B34780">
        <w:rPr>
          <w:b/>
          <w:bCs/>
          <w:highlight w:val="yellow"/>
          <w:u w:val="single"/>
        </w:rPr>
        <w:t xml:space="preserve">The United States, Canada, China, Europe, and Japan will </w:t>
      </w:r>
      <w:r w:rsidRPr="00681C31">
        <w:rPr>
          <w:b/>
          <w:bCs/>
          <w:u w:val="single"/>
        </w:rPr>
        <w:t>have</w:t>
      </w:r>
      <w:r w:rsidRPr="00681C31">
        <w:rPr>
          <w:sz w:val="16"/>
        </w:rPr>
        <w:t xml:space="preserve"> little choice but </w:t>
      </w:r>
      <w:r w:rsidRPr="00681C31">
        <w:rPr>
          <w:b/>
          <w:bCs/>
          <w:u w:val="single"/>
        </w:rPr>
        <w:t xml:space="preserve">to </w:t>
      </w:r>
      <w:r w:rsidRPr="00B34780">
        <w:rPr>
          <w:b/>
          <w:bCs/>
          <w:highlight w:val="yellow"/>
          <w:u w:val="single"/>
        </w:rPr>
        <w:t>become aggressively isolationist, with militarized borders</w:t>
      </w:r>
      <w:r w:rsidRPr="00681C31">
        <w:rPr>
          <w:sz w:val="16"/>
        </w:rPr>
        <w:t>. Given how dependent all these nations are on global trade</w:t>
      </w:r>
      <w:r w:rsidRPr="00681C31">
        <w:rPr>
          <w:b/>
          <w:u w:val="single"/>
        </w:rPr>
        <w:t xml:space="preserve">, </w:t>
      </w:r>
      <w:r w:rsidRPr="00B34780">
        <w:rPr>
          <w:b/>
          <w:bCs/>
          <w:highlight w:val="yellow"/>
          <w:u w:val="single"/>
        </w:rPr>
        <w:t>this will provoke a deep, persistent eco</w:t>
      </w:r>
      <w:r w:rsidRPr="00B34780">
        <w:rPr>
          <w:b/>
          <w:bCs/>
          <w:highlight w:val="yellow"/>
          <w:u w:val="single"/>
        </w:rPr>
        <w:softHyphen/>
        <w:t>nomic crisis</w:t>
      </w:r>
      <w:r w:rsidRPr="00681C31">
        <w:rPr>
          <w:sz w:val="16"/>
        </w:rPr>
        <w:t xml:space="preserve">. Standards of living across the United States will fall dramatically, which will provoke civil unrest across the country. The imposition of </w:t>
      </w:r>
      <w:r w:rsidRPr="00681C31">
        <w:rPr>
          <w:b/>
          <w:u w:val="single"/>
        </w:rPr>
        <w:t>martial law is a possibility</w:t>
      </w:r>
      <w:r w:rsidRPr="00681C31">
        <w:rPr>
          <w:sz w:val="16"/>
          <w:szCs w:val="16"/>
        </w:rPr>
        <w:t>.</w:t>
      </w:r>
      <w:r w:rsidRPr="00681C31">
        <w:rPr>
          <w:sz w:val="16"/>
        </w:rPr>
        <w:t xml:space="preserve"> Though the poor and middle class will be hit the hardest, no one will be immune. The fact that wealthier Americans will be able to manage the effects better, however, will certainly provoke resent</w:t>
      </w:r>
      <w:r w:rsidRPr="00681C31">
        <w:rPr>
          <w:sz w:val="16"/>
        </w:rPr>
        <w:softHyphen/>
        <w:t xml:space="preserve">ment and probably violence and higher crime rates. Gated communities are likely to be commonplace. Finally, </w:t>
      </w:r>
      <w:r w:rsidRPr="00B34780">
        <w:rPr>
          <w:b/>
          <w:bCs/>
          <w:highlight w:val="yellow"/>
          <w:u w:val="single"/>
        </w:rPr>
        <w:t>the level of popular anger toward the United States</w:t>
      </w:r>
      <w:r w:rsidRPr="00681C31">
        <w:rPr>
          <w:b/>
          <w:u w:val="single"/>
        </w:rPr>
        <w:t xml:space="preserve">, as the leading historical contributor to climate change, </w:t>
      </w:r>
      <w:r w:rsidRPr="00B34780">
        <w:rPr>
          <w:b/>
          <w:bCs/>
          <w:highlight w:val="yellow"/>
          <w:u w:val="single"/>
        </w:rPr>
        <w:t>will be astronomical. There will be an increase in</w:t>
      </w:r>
      <w:r w:rsidRPr="00681C31">
        <w:rPr>
          <w:b/>
          <w:u w:val="single"/>
        </w:rPr>
        <w:t xml:space="preserve"> asymmetric </w:t>
      </w:r>
      <w:r w:rsidRPr="00B34780">
        <w:rPr>
          <w:b/>
          <w:bCs/>
          <w:highlight w:val="yellow"/>
          <w:u w:val="single"/>
        </w:rPr>
        <w:t>attacks on the American homeland</w:t>
      </w:r>
      <w:r w:rsidRPr="00681C31">
        <w:rPr>
          <w:b/>
          <w:u w:val="single"/>
        </w:rPr>
        <w:t>.</w:t>
      </w:r>
      <w:r w:rsidRPr="00681C31">
        <w:rPr>
          <w:sz w:val="16"/>
        </w:rPr>
        <w:t xml:space="preserve"> </w:t>
      </w:r>
      <w:r w:rsidRPr="00681C31">
        <w:rPr>
          <w:b/>
          <w:u w:val="single"/>
        </w:rPr>
        <w:t>India will cease to function as a nation, but before this occurs, Pakistan and Bangladesh will implode and help spur India's demise.</w:t>
      </w:r>
      <w:r w:rsidRPr="00681C31">
        <w:rPr>
          <w:sz w:val="16"/>
          <w:szCs w:val="16"/>
        </w:rPr>
        <w:t xml:space="preserve"> This </w:t>
      </w:r>
      <w:r w:rsidRPr="00681C31">
        <w:rPr>
          <w:sz w:val="16"/>
        </w:rPr>
        <w:t xml:space="preserve">implosion will start with prolonged regional </w:t>
      </w:r>
      <w:r w:rsidRPr="00681C31">
        <w:rPr>
          <w:b/>
          <w:bCs/>
          <w:u w:val="single"/>
        </w:rPr>
        <w:t>heat</w:t>
      </w:r>
      <w:r w:rsidRPr="00681C31">
        <w:rPr>
          <w:b/>
          <w:u w:val="single"/>
        </w:rPr>
        <w:t xml:space="preserve"> waves</w:t>
      </w:r>
      <w:r w:rsidRPr="00681C31">
        <w:rPr>
          <w:sz w:val="16"/>
        </w:rPr>
        <w:t xml:space="preserve">, which </w:t>
      </w:r>
      <w:r w:rsidRPr="00681C31">
        <w:rPr>
          <w:b/>
          <w:bCs/>
          <w:u w:val="single"/>
        </w:rPr>
        <w:t>will</w:t>
      </w:r>
      <w:r w:rsidRPr="00681C31">
        <w:rPr>
          <w:sz w:val="16"/>
        </w:rPr>
        <w:t xml:space="preserve"> quietly </w:t>
      </w:r>
      <w:r w:rsidRPr="00681C31">
        <w:rPr>
          <w:b/>
          <w:bCs/>
          <w:u w:val="single"/>
        </w:rPr>
        <w:t>kill hundreds of thousands of people.</w:t>
      </w:r>
      <w:r w:rsidRPr="00681C31">
        <w:rPr>
          <w:sz w:val="16"/>
        </w:rPr>
        <w:t xml:space="preserve"> It will not immediately be apparent that these are cli</w:t>
      </w:r>
      <w:r w:rsidRPr="00681C31">
        <w:rPr>
          <w:sz w:val="16"/>
        </w:rPr>
        <w:softHyphen/>
        <w:t>mate change casualties</w:t>
      </w:r>
      <w:r w:rsidRPr="00681C31">
        <w:rPr>
          <w:b/>
          <w:u w:val="single"/>
        </w:rPr>
        <w:t xml:space="preserve">. Massive agricultural losses </w:t>
      </w:r>
      <w:r w:rsidRPr="00681C31">
        <w:rPr>
          <w:sz w:val="16"/>
          <w:szCs w:val="16"/>
        </w:rPr>
        <w:t xml:space="preserve">late in the first half of the century, </w:t>
      </w:r>
      <w:r w:rsidRPr="00681C31">
        <w:rPr>
          <w:b/>
          <w:u w:val="single"/>
        </w:rPr>
        <w:t xml:space="preserve">along with </w:t>
      </w:r>
      <w:r w:rsidRPr="00681C31">
        <w:rPr>
          <w:b/>
          <w:bCs/>
          <w:u w:val="single"/>
        </w:rPr>
        <w:t xml:space="preserve">the collapse of fisheries as a result of sea level </w:t>
      </w:r>
      <w:proofErr w:type="gramStart"/>
      <w:r w:rsidRPr="00681C31">
        <w:rPr>
          <w:b/>
          <w:bCs/>
          <w:u w:val="single"/>
        </w:rPr>
        <w:t>rise</w:t>
      </w:r>
      <w:proofErr w:type="gramEnd"/>
      <w:r w:rsidRPr="00681C31">
        <w:rPr>
          <w:b/>
          <w:bCs/>
          <w:u w:val="single"/>
        </w:rPr>
        <w:t>, rising oceanic temperatures, and hypoxic conditions, will put the entire region into a food emergency</w:t>
      </w:r>
      <w:r w:rsidRPr="00681C31">
        <w:rPr>
          <w:sz w:val="16"/>
        </w:rPr>
        <w:t xml:space="preserve">. At first, the United States, Australia, China, New Zealand, and the Nordic nations will be able to coordinate emergency food aid and work with Indian scientists to introduce drought- and saltwater-resistant plant species. Millions of lives will be saved, and India will be stabilized for a time. But a succession of crippling droughts and heat waves in all of the donor nations and the inundation of several populous coastal cities will force these nations to concentrate on helping their own populations. The World Food Program and other international aid agencies will first have trouble operating in increasingly violent areas, and then, as donations dry up, will cease operations. </w:t>
      </w:r>
      <w:r w:rsidRPr="00681C31">
        <w:rPr>
          <w:b/>
          <w:u w:val="single"/>
        </w:rPr>
        <w:t xml:space="preserve">Existing internal </w:t>
      </w:r>
      <w:r w:rsidRPr="00B34780">
        <w:rPr>
          <w:b/>
          <w:bCs/>
          <w:highlight w:val="yellow"/>
          <w:u w:val="single"/>
        </w:rPr>
        <w:t>tensions in India will explode</w:t>
      </w:r>
      <w:r w:rsidRPr="00681C31">
        <w:rPr>
          <w:b/>
          <w:u w:val="single"/>
        </w:rPr>
        <w:t xml:space="preserve"> in the latter half of the century, </w:t>
      </w:r>
      <w:r w:rsidRPr="00B34780">
        <w:rPr>
          <w:b/>
          <w:bCs/>
          <w:highlight w:val="yellow"/>
          <w:u w:val="single"/>
        </w:rPr>
        <w:t>as hundreds of millions of starving people begin to move</w:t>
      </w:r>
      <w:r w:rsidRPr="00681C31">
        <w:rPr>
          <w:sz w:val="16"/>
          <w:szCs w:val="16"/>
        </w:rPr>
        <w:t>, trying to find a way to survive</w:t>
      </w:r>
      <w:r w:rsidRPr="00681C31">
        <w:rPr>
          <w:sz w:val="16"/>
        </w:rPr>
        <w:t xml:space="preserve">. As noted above, </w:t>
      </w:r>
      <w:r w:rsidRPr="00B34780">
        <w:rPr>
          <w:b/>
          <w:bCs/>
          <w:highlight w:val="yellow"/>
          <w:u w:val="single"/>
        </w:rPr>
        <w:t>a nuclear exchange</w:t>
      </w:r>
      <w:r w:rsidRPr="00681C31">
        <w:rPr>
          <w:b/>
          <w:u w:val="single"/>
        </w:rPr>
        <w:t xml:space="preserve"> </w:t>
      </w:r>
      <w:r w:rsidRPr="00681C31">
        <w:rPr>
          <w:b/>
          <w:bCs/>
          <w:u w:val="single"/>
        </w:rPr>
        <w:t xml:space="preserve">between either the national governments or subnational groups </w:t>
      </w:r>
      <w:r w:rsidRPr="00B34780">
        <w:rPr>
          <w:b/>
          <w:bCs/>
          <w:highlight w:val="yellow"/>
          <w:u w:val="single"/>
        </w:rPr>
        <w:t>in the region is</w:t>
      </w:r>
      <w:r w:rsidRPr="00681C31">
        <w:rPr>
          <w:sz w:val="16"/>
        </w:rPr>
        <w:t xml:space="preserve"> possi</w:t>
      </w:r>
      <w:r w:rsidRPr="00681C31">
        <w:rPr>
          <w:sz w:val="16"/>
        </w:rPr>
        <w:softHyphen/>
        <w:t xml:space="preserve">ble and perhaps even </w:t>
      </w:r>
      <w:r w:rsidRPr="00B34780">
        <w:rPr>
          <w:b/>
          <w:bCs/>
          <w:highlight w:val="yellow"/>
          <w:u w:val="single"/>
        </w:rPr>
        <w:t>likely</w:t>
      </w:r>
      <w:r w:rsidRPr="00681C31">
        <w:rPr>
          <w:sz w:val="16"/>
        </w:rPr>
        <w:t xml:space="preserve">. </w:t>
      </w:r>
      <w:r w:rsidRPr="00681C31">
        <w:rPr>
          <w:b/>
          <w:u w:val="single"/>
        </w:rPr>
        <w:t xml:space="preserve">By mid-century, </w:t>
      </w:r>
      <w:r w:rsidRPr="00B34780">
        <w:rPr>
          <w:b/>
          <w:bCs/>
          <w:highlight w:val="yellow"/>
          <w:u w:val="single"/>
        </w:rPr>
        <w:t>communal genocide will rage unchecked in several African states</w:t>
      </w:r>
      <w:r w:rsidRPr="00681C31">
        <w:rPr>
          <w:sz w:val="16"/>
          <w:szCs w:val="16"/>
        </w:rPr>
        <w:t xml:space="preserve">, most notably </w:t>
      </w:r>
      <w:r w:rsidRPr="00B34780">
        <w:rPr>
          <w:b/>
          <w:bCs/>
          <w:highlight w:val="yellow"/>
          <w:u w:val="single"/>
        </w:rPr>
        <w:t>Sudan and Senegal, where agriculture will com</w:t>
      </w:r>
      <w:r w:rsidRPr="00B34780">
        <w:rPr>
          <w:b/>
          <w:bCs/>
          <w:highlight w:val="yellow"/>
          <w:u w:val="single"/>
        </w:rPr>
        <w:softHyphen/>
        <w:t>pletely collapse</w:t>
      </w:r>
      <w:r w:rsidRPr="00681C31">
        <w:rPr>
          <w:sz w:val="16"/>
        </w:rPr>
        <w:t xml:space="preserve"> </w:t>
      </w:r>
      <w:r w:rsidRPr="00681C31">
        <w:rPr>
          <w:sz w:val="16"/>
          <w:szCs w:val="16"/>
        </w:rPr>
        <w:t xml:space="preserve">and the populations will depend on food imports. Both nations will be covered with ghost towns, where entire populations have either perished or fled; </w:t>
      </w:r>
      <w:r w:rsidRPr="00681C31">
        <w:rPr>
          <w:b/>
          <w:u w:val="single"/>
        </w:rPr>
        <w:t xml:space="preserve">this will increasingly be true across Africa, South Asia, Central Asia, Central America, the Caribbean, South America, and Southeast Asia. </w:t>
      </w:r>
      <w:r w:rsidRPr="00681C31">
        <w:rPr>
          <w:sz w:val="16"/>
          <w:szCs w:val="16"/>
        </w:rPr>
        <w:t xml:space="preserve">Europe will have the oddity of having to deal with far colder winters, given the collapse of the MOC, which will compromise agricultural productivity. </w:t>
      </w:r>
    </w:p>
    <w:p w:rsidR="007A6CDF" w:rsidRDefault="007A6CDF" w:rsidP="007A6CDF">
      <w:pPr>
        <w:pStyle w:val="Heading2"/>
      </w:pPr>
    </w:p>
    <w:p w:rsidR="007A6CDF" w:rsidRDefault="007A6CDF" w:rsidP="007A6CDF">
      <w:pPr>
        <w:pStyle w:val="Heading1"/>
      </w:pPr>
      <w:r>
        <w:t>***</w:t>
      </w:r>
      <w:r>
        <w:t>Aerospace Advantage</w:t>
      </w:r>
    </w:p>
    <w:p w:rsidR="007A6CDF" w:rsidRDefault="007A6CDF" w:rsidP="007A6CDF">
      <w:pPr>
        <w:pStyle w:val="Heading3"/>
      </w:pPr>
      <w:r>
        <w:t>Plan Solves Aerospace</w:t>
      </w:r>
    </w:p>
    <w:p w:rsidR="007A6CDF" w:rsidRPr="00CD1787" w:rsidRDefault="007A6CDF" w:rsidP="007A6CDF">
      <w:pPr>
        <w:pStyle w:val="Heading4"/>
      </w:pPr>
      <w:r w:rsidRPr="00CD1787">
        <w:t xml:space="preserve">Student exchange program key to Mexico’s aerospace program—lack of domestic education infrastructure </w:t>
      </w:r>
    </w:p>
    <w:p w:rsidR="007A6CDF" w:rsidRPr="00DA54D3" w:rsidRDefault="007A6CDF" w:rsidP="007A6CDF">
      <w:pPr>
        <w:rPr>
          <w:rStyle w:val="StyleStyleBold12pt"/>
        </w:rPr>
      </w:pPr>
      <w:r>
        <w:rPr>
          <w:rStyle w:val="StyleStyleBold12pt"/>
        </w:rPr>
        <w:t>Salieri</w:t>
      </w:r>
      <w:r w:rsidRPr="00DA54D3">
        <w:rPr>
          <w:rStyle w:val="StyleStyleBold12pt"/>
        </w:rPr>
        <w:t xml:space="preserve"> and Santibanez 1</w:t>
      </w:r>
      <w:r>
        <w:rPr>
          <w:rStyle w:val="StyleStyleBold12pt"/>
        </w:rPr>
        <w:t>0</w:t>
      </w:r>
    </w:p>
    <w:p w:rsidR="007A6CDF" w:rsidRDefault="007A6CDF" w:rsidP="007A6CDF">
      <w:r>
        <w:t>Giulia and Lucrecia, “Study on the Need for Human Capital in the Mexican Aerospace Industry” [</w:t>
      </w:r>
      <w:r w:rsidRPr="0032730B">
        <w:t>http://www.economia.gob.mx/files/en/data_and_research/aerospace_industry.pdf</w:t>
      </w:r>
      <w:r>
        <w:t>] November //mtc</w:t>
      </w:r>
    </w:p>
    <w:p w:rsidR="007A6CDF" w:rsidRPr="009D5740" w:rsidRDefault="007A6CDF" w:rsidP="007A6CDF">
      <w:pPr>
        <w:rPr>
          <w:sz w:val="16"/>
        </w:rPr>
      </w:pPr>
      <w:r w:rsidRPr="0041211D">
        <w:rPr>
          <w:rStyle w:val="StyleBoldUnderline"/>
        </w:rPr>
        <w:t>Until</w:t>
      </w:r>
      <w:r w:rsidRPr="009D5740">
        <w:rPr>
          <w:sz w:val="16"/>
        </w:rPr>
        <w:t xml:space="preserve"> the </w:t>
      </w:r>
      <w:r w:rsidRPr="0041211D">
        <w:rPr>
          <w:rStyle w:val="StyleBoldUnderline"/>
        </w:rPr>
        <w:t>2006</w:t>
      </w:r>
      <w:r w:rsidRPr="009D5740">
        <w:rPr>
          <w:rStyle w:val="StyleBoldUnderline"/>
          <w:sz w:val="16"/>
          <w:u w:val="none"/>
        </w:rPr>
        <w:t xml:space="preserve">¶ </w:t>
      </w:r>
      <w:r w:rsidRPr="009D5740">
        <w:rPr>
          <w:sz w:val="16"/>
        </w:rPr>
        <w:t xml:space="preserve">-¶ 07¶ school yea¶ r, </w:t>
      </w:r>
      <w:r w:rsidRPr="0041211D">
        <w:rPr>
          <w:rStyle w:val="StyleBoldUnderline"/>
        </w:rPr>
        <w:t>IPN was the only institution in Mexico to offer</w:t>
      </w:r>
      <w:r>
        <w:rPr>
          <w:rStyle w:val="StyleBoldUnderline"/>
        </w:rPr>
        <w:t xml:space="preserve"> programs in </w:t>
      </w:r>
      <w:r w:rsidRPr="0041211D">
        <w:rPr>
          <w:rStyle w:val="StyleBoldUnderline"/>
        </w:rPr>
        <w:t>Aeronautical Engineering</w:t>
      </w:r>
      <w:proofErr w:type="gramStart"/>
      <w:r w:rsidRPr="0041211D">
        <w:rPr>
          <w:rStyle w:val="StyleBoldUnderline"/>
        </w:rPr>
        <w:t>.</w:t>
      </w:r>
      <w:r w:rsidRPr="0041211D">
        <w:rPr>
          <w:rStyle w:val="StyleBoldUnderline"/>
          <w:sz w:val="12"/>
        </w:rPr>
        <w:t>¶</w:t>
      </w:r>
      <w:proofErr w:type="gramEnd"/>
      <w:r w:rsidRPr="0041211D">
        <w:rPr>
          <w:rStyle w:val="StyleBoldUnderline"/>
          <w:sz w:val="12"/>
        </w:rPr>
        <w:t xml:space="preserve"> </w:t>
      </w:r>
      <w:r w:rsidRPr="009D5740">
        <w:rPr>
          <w:sz w:val="16"/>
        </w:rPr>
        <w:t>23¶ In 2009,¶ 250¶ students¶ had graduated from¶ the Ae¶ ronautical¶ Engineering Program and¶ 12¶ from the master’s¶ degree program¶ in Aeronautical¶ Engineering in Maintenance and Production.¶ However, the fact that there are few aeronautical engineers in the market does not seem to¶ be currently perceived¶ as a relevant hindrance to the industry’s development. Aeronautical¶ specialty seems to be viewed as extremely relevant for the design of complete¶ airplanes¶ or¶ complex parts, activities that are yet to be carried out in Mexico; and for the MRB¶ 24¶ positions¶ (¶ review components with manufacturing defects to determine whether and how¶ these can be repaired or if they can be discarded), which are very limited in number</w:t>
      </w:r>
      <w:proofErr w:type="gramStart"/>
      <w:r w:rsidRPr="009D5740">
        <w:rPr>
          <w:sz w:val="16"/>
        </w:rPr>
        <w:t>.¶</w:t>
      </w:r>
      <w:proofErr w:type="gramEnd"/>
      <w:r w:rsidRPr="009D5740">
        <w:rPr>
          <w:sz w:val="16"/>
        </w:rPr>
        <w:t xml:space="preserve"> Presently, most companies normally hire mechanical and industrial engineers and in fewer¶ numbers electrical and mechanical engineers. Per¶ haps </w:t>
      </w:r>
      <w:r>
        <w:rPr>
          <w:rStyle w:val="StyleBoldUnderline"/>
        </w:rPr>
        <w:t xml:space="preserve">the </w:t>
      </w:r>
      <w:r w:rsidRPr="009D5740">
        <w:rPr>
          <w:rStyle w:val="StyleBoldUnderline"/>
          <w:highlight w:val="cyan"/>
        </w:rPr>
        <w:t>demand for aeronautical engineers will increase</w:t>
      </w:r>
      <w:r>
        <w:rPr>
          <w:rStyle w:val="StyleBoldUnderline"/>
        </w:rPr>
        <w:t xml:space="preserve"> </w:t>
      </w:r>
      <w:r w:rsidRPr="0041211D">
        <w:rPr>
          <w:rStyle w:val="StyleBoldUnderline"/>
        </w:rPr>
        <w:t xml:space="preserve">in the future </w:t>
      </w:r>
      <w:r w:rsidRPr="009D5740">
        <w:rPr>
          <w:rStyle w:val="StyleBoldUnderline"/>
          <w:highlight w:val="cyan"/>
        </w:rPr>
        <w:t>as a result of the development of R&amp;D</w:t>
      </w:r>
      <w:r w:rsidRPr="0041211D">
        <w:rPr>
          <w:rStyle w:val="StyleBoldUnderline"/>
        </w:rPr>
        <w:t xml:space="preserve"> activities </w:t>
      </w:r>
      <w:r w:rsidRPr="009D5740">
        <w:rPr>
          <w:rStyle w:val="StyleBoldUnderline"/>
          <w:highlight w:val="cyan"/>
        </w:rPr>
        <w:t>and</w:t>
      </w:r>
      <w:r>
        <w:rPr>
          <w:rStyle w:val="StyleBoldUnderline"/>
        </w:rPr>
        <w:t xml:space="preserve"> </w:t>
      </w:r>
      <w:r w:rsidRPr="0041211D">
        <w:rPr>
          <w:rStyle w:val="StyleBoldUnderline"/>
        </w:rPr>
        <w:t xml:space="preserve">more </w:t>
      </w:r>
      <w:r w:rsidRPr="009D5740">
        <w:rPr>
          <w:rStyle w:val="StyleBoldUnderline"/>
          <w:highlight w:val="cyan"/>
        </w:rPr>
        <w:t>complex manufacturing</w:t>
      </w:r>
      <w:r w:rsidRPr="009D5740">
        <w:rPr>
          <w:sz w:val="16"/>
        </w:rPr>
        <w:t>; however, it is unlikely that they become the majority</w:t>
      </w:r>
      <w:proofErr w:type="gramStart"/>
      <w:r w:rsidRPr="009D5740">
        <w:rPr>
          <w:sz w:val="16"/>
        </w:rPr>
        <w:t>.</w:t>
      </w:r>
      <w:r w:rsidRPr="0041211D">
        <w:rPr>
          <w:sz w:val="12"/>
          <w:u w:val="single"/>
        </w:rPr>
        <w:t>¶</w:t>
      </w:r>
      <w:proofErr w:type="gramEnd"/>
      <w:r w:rsidRPr="0041211D">
        <w:rPr>
          <w:sz w:val="12"/>
          <w:u w:val="single"/>
        </w:rPr>
        <w:t xml:space="preserve"> </w:t>
      </w:r>
      <w:r w:rsidRPr="009D5740">
        <w:rPr>
          <w:sz w:val="16"/>
        </w:rPr>
        <w:t xml:space="preserve">In¶ fact, some of the¶ respondents¶ stated that even¶ in their¶ headquarters (abroad), aeronautical¶ engineers are the minority of all the engineers who are employed.¶ In spite of this, some¶ respondents¶ regretted¶ that Mexico lacks programs that provide¶ advance training with materials (specifically, compound ma¶ terials) and the latest electrical¶ systems.¶ </w:t>
      </w:r>
      <w:r w:rsidRPr="0041211D">
        <w:rPr>
          <w:rStyle w:val="StyleBoldUnderline"/>
        </w:rPr>
        <w:t xml:space="preserve">Many also lamented the fact that </w:t>
      </w:r>
      <w:r w:rsidRPr="009D5740">
        <w:rPr>
          <w:rStyle w:val="StyleBoldUnderline"/>
          <w:highlight w:val="cyan"/>
        </w:rPr>
        <w:t>IPN’s aerospace programs focus excessively on</w:t>
      </w:r>
      <w:r>
        <w:rPr>
          <w:rStyle w:val="StyleBoldUnderline"/>
        </w:rPr>
        <w:t xml:space="preserve"> design </w:t>
      </w:r>
      <w:r w:rsidRPr="0041211D">
        <w:rPr>
          <w:rStyle w:val="StyleBoldUnderline"/>
        </w:rPr>
        <w:t xml:space="preserve">and </w:t>
      </w:r>
      <w:r w:rsidRPr="009D5740">
        <w:rPr>
          <w:rStyle w:val="StyleBoldUnderline"/>
          <w:highlight w:val="cyan"/>
        </w:rPr>
        <w:t>maintenance</w:t>
      </w:r>
      <w:r w:rsidRPr="0041211D">
        <w:rPr>
          <w:rStyle w:val="StyleBoldUnderline"/>
        </w:rPr>
        <w:t>, while</w:t>
      </w:r>
      <w:r>
        <w:rPr>
          <w:rStyle w:val="StyleBoldUnderline"/>
        </w:rPr>
        <w:t xml:space="preserve"> </w:t>
      </w:r>
      <w:r w:rsidRPr="0041211D">
        <w:rPr>
          <w:rStyle w:val="StyleBoldUnderline"/>
        </w:rPr>
        <w:t>currently</w:t>
      </w:r>
      <w:r>
        <w:rPr>
          <w:rStyle w:val="StyleBoldUnderline"/>
        </w:rPr>
        <w:t xml:space="preserve"> </w:t>
      </w:r>
      <w:r w:rsidRPr="0041211D">
        <w:rPr>
          <w:rStyle w:val="StyleBoldUnderline"/>
        </w:rPr>
        <w:t>manufacturing is the most developed area in Mexico</w:t>
      </w:r>
      <w:r w:rsidRPr="009D5740">
        <w:rPr>
          <w:sz w:val="16"/>
        </w:rPr>
        <w:t>.</w:t>
      </w:r>
      <w:r w:rsidRPr="0041211D">
        <w:rPr>
          <w:sz w:val="12"/>
          <w:u w:val="single"/>
        </w:rPr>
        <w:t xml:space="preserve">¶ </w:t>
      </w:r>
      <w:r w:rsidRPr="009D5740">
        <w:rPr>
          <w:rStyle w:val="StyleBoldUnderline"/>
          <w:highlight w:val="cyan"/>
        </w:rPr>
        <w:t>This</w:t>
      </w:r>
      <w:r w:rsidRPr="0041211D">
        <w:rPr>
          <w:rStyle w:val="StyleBoldUnderline"/>
        </w:rPr>
        <w:t>, a</w:t>
      </w:r>
      <w:r>
        <w:rPr>
          <w:rStyle w:val="StyleBoldUnderline"/>
        </w:rPr>
        <w:t xml:space="preserve">long with the hope and aspirati </w:t>
      </w:r>
      <w:r w:rsidRPr="0041211D">
        <w:rPr>
          <w:rStyle w:val="StyleBoldUnderline"/>
        </w:rPr>
        <w:t xml:space="preserve">on of further developing R&amp;D activities, </w:t>
      </w:r>
      <w:r w:rsidRPr="009D5740">
        <w:rPr>
          <w:rStyle w:val="StyleBoldUnderline"/>
          <w:highlight w:val="cyan"/>
        </w:rPr>
        <w:t>suggests the needs to adjust the offer of the engineers trained in aerospace</w:t>
      </w:r>
      <w:r w:rsidRPr="0041211D">
        <w:rPr>
          <w:rStyle w:val="StyleBoldUnderline"/>
        </w:rPr>
        <w:t xml:space="preserve"> matters, </w:t>
      </w:r>
      <w:r w:rsidRPr="009D5740">
        <w:rPr>
          <w:rStyle w:val="StyleBoldUnderline"/>
          <w:highlight w:val="cyan"/>
        </w:rPr>
        <w:t>not only increasing their numbers, but also diversifying the focus of the programs towards subject matters</w:t>
      </w:r>
      <w:r w:rsidRPr="0041211D">
        <w:rPr>
          <w:rStyle w:val="StyleBoldUnderline"/>
        </w:rPr>
        <w:t xml:space="preserve"> and</w:t>
      </w:r>
      <w:r>
        <w:rPr>
          <w:rStyle w:val="StyleBoldUnderline"/>
        </w:rPr>
        <w:t xml:space="preserve"> </w:t>
      </w:r>
      <w:r w:rsidRPr="0041211D">
        <w:rPr>
          <w:rStyle w:val="StyleBoldUnderline"/>
        </w:rPr>
        <w:t xml:space="preserve">areas </w:t>
      </w:r>
      <w:r w:rsidRPr="009D5740">
        <w:rPr>
          <w:rStyle w:val="StyleBoldUnderline"/>
          <w:highlight w:val="cyan"/>
        </w:rPr>
        <w:t>of the value chain</w:t>
      </w:r>
      <w:r w:rsidRPr="0041211D">
        <w:rPr>
          <w:rStyle w:val="StyleBoldUnderline"/>
        </w:rPr>
        <w:t xml:space="preserve"> that present the highest level of demand for these resources</w:t>
      </w:r>
      <w:r w:rsidRPr="009D5740">
        <w:rPr>
          <w:sz w:val="16"/>
        </w:rPr>
        <w:t>.</w:t>
      </w:r>
      <w:r w:rsidRPr="0041211D">
        <w:rPr>
          <w:sz w:val="12"/>
          <w:u w:val="single"/>
        </w:rPr>
        <w:t xml:space="preserve">¶ </w:t>
      </w:r>
      <w:r w:rsidRPr="009D5740">
        <w:rPr>
          <w:sz w:val="16"/>
        </w:rPr>
        <w:t>Possibly in response to these demands, as of the 2007¶ -¶ 08 school year, other graduate and¶ postgraduate programs will be¶ opened¶ in the field of the Aeronautic and Aerospace¶ Engineering¶ ,¶ some of which focus on manufacturing. Programs are offered by the¶ Autonomous University of Nuevo León (UANL), the Autonomous University of¶ Chihuahua (UACH), Technical and Superior Educational Center (CETYS) of Chihuahua</w:t>
      </w:r>
      <w:proofErr w:type="gramStart"/>
      <w:r w:rsidRPr="009D5740">
        <w:rPr>
          <w:sz w:val="16"/>
        </w:rPr>
        <w:t>,¶</w:t>
      </w:r>
      <w:proofErr w:type="gramEnd"/>
      <w:r w:rsidRPr="009D5740">
        <w:rPr>
          <w:sz w:val="16"/>
        </w:rPr>
        <w:t xml:space="preserve"> the¶ National Aeronautical Universi¶ ty of Querétaro (UNAQ), the Polytechnic Metropolitan¶ University of Hidalgo (UPMH), Polytechnic University of Chihuahua (UPCH), the¶ Autonomous University of Baja California (UABC), and the Autonomous University of the¶ City of Juarez (UACJ), also in Chihuahu¶ a. The estimated number of graduates of aerospace¶ engineering programs will gradually increase in the next years until reaching approximately¶ 400 graduates and 40 postgraduates in 2014</w:t>
      </w:r>
      <w:proofErr w:type="gramStart"/>
      <w:r w:rsidRPr="009D5740">
        <w:rPr>
          <w:sz w:val="16"/>
        </w:rPr>
        <w:t>.¶</w:t>
      </w:r>
      <w:proofErr w:type="gramEnd"/>
      <w:r w:rsidRPr="009D5740">
        <w:rPr>
          <w:sz w:val="16"/>
        </w:rPr>
        <w:t xml:space="preserve"> 25¶ Additionally, the Superior Technological¶ Institute of Cajeme (ITESCA¶ ) of Sonora started offering aeronautics within its mechanical¶ engineering program. An estimated 20 graduates are expected for this program as of 2011</w:t>
      </w:r>
      <w:proofErr w:type="gramStart"/>
      <w:r w:rsidRPr="009D5740">
        <w:rPr>
          <w:sz w:val="16"/>
        </w:rPr>
        <w:t>.¶</w:t>
      </w:r>
      <w:proofErr w:type="gramEnd"/>
      <w:r w:rsidRPr="009D5740">
        <w:rPr>
          <w:sz w:val="16"/>
        </w:rPr>
        <w:t xml:space="preserve"> The number of graduate programs in aeronautical engineering that were recently¶ raises¶ poses questions about whether the efforts to expand the education offer¶ are¶ not excessive¶ with respect to the amount (it is important to note that most companies did not¶ state that¶ they needed a significant number of aeronautical engineers)¶ in detriment to the quality:¶ investments in labs and necessary equipment to ensure a good level of training are essential¶ and the perception is that¶ the financial commitment is unclear¶ in terms of constructing and¶ maintaining proper facilities that have updated equipment for all programs¶ , including the¶ most consolidated of the IPN. It is also worth mentioning that the lack of practical¶ experience in the¶ syllabus¶ of the Mexican universiti¶ es is evident in comparison with top¶ rated¶ foreign universit¶ ies</w:t>
      </w:r>
      <w:proofErr w:type="gramStart"/>
      <w:r w:rsidRPr="009D5740">
        <w:rPr>
          <w:sz w:val="16"/>
        </w:rPr>
        <w:t>¶ .¶</w:t>
      </w:r>
      <w:proofErr w:type="gramEnd"/>
      <w:r w:rsidRPr="009D5740">
        <w:rPr>
          <w:sz w:val="16"/>
        </w:rPr>
        <w:t xml:space="preserve"> 26¶ </w:t>
      </w:r>
      <w:r w:rsidRPr="0041211D">
        <w:rPr>
          <w:rStyle w:val="StyleBoldUnderline"/>
        </w:rPr>
        <w:t xml:space="preserve">A respondent mentioned that some </w:t>
      </w:r>
      <w:r w:rsidRPr="009D5740">
        <w:rPr>
          <w:rStyle w:val="StyleBoldUnderline"/>
          <w:highlight w:val="cyan"/>
        </w:rPr>
        <w:t>institutions intend to</w:t>
      </w:r>
      <w:r w:rsidRPr="0041211D">
        <w:rPr>
          <w:rStyle w:val="StyleBoldUnderline"/>
        </w:rPr>
        <w:t xml:space="preserve"> </w:t>
      </w:r>
      <w:r w:rsidRPr="009D5740">
        <w:rPr>
          <w:rStyle w:val="Emphasis"/>
          <w:highlight w:val="cyan"/>
        </w:rPr>
        <w:t>remedy the insufficient infrastructure through student exchange agreements</w:t>
      </w:r>
      <w:r>
        <w:rPr>
          <w:rStyle w:val="StyleBoldUnderline"/>
        </w:rPr>
        <w:t xml:space="preserve"> </w:t>
      </w:r>
      <w:r w:rsidRPr="009D5740">
        <w:rPr>
          <w:rStyle w:val="StyleBoldUnderline"/>
          <w:highlight w:val="cyan"/>
        </w:rPr>
        <w:t>with</w:t>
      </w:r>
      <w:r>
        <w:rPr>
          <w:rStyle w:val="StyleBoldUnderline"/>
        </w:rPr>
        <w:t xml:space="preserve"> national and </w:t>
      </w:r>
      <w:r w:rsidRPr="009D5740">
        <w:rPr>
          <w:rStyle w:val="StyleBoldUnderline"/>
          <w:highlight w:val="cyan"/>
        </w:rPr>
        <w:t>foreign universities</w:t>
      </w:r>
      <w:r w:rsidRPr="009D5740">
        <w:rPr>
          <w:sz w:val="16"/>
        </w:rPr>
        <w:t xml:space="preserve">¶ (specifically with¶ the National Polytechnic Institute and the University of New Mexico in¶ the US), </w:t>
      </w:r>
      <w:r w:rsidRPr="009D5740">
        <w:rPr>
          <w:rStyle w:val="StyleBoldUnderline"/>
          <w:highlight w:val="cyan"/>
        </w:rPr>
        <w:t xml:space="preserve">where students may receive proper </w:t>
      </w:r>
      <w:r w:rsidRPr="009D5740">
        <w:rPr>
          <w:rStyle w:val="StyleBoldUnderline"/>
        </w:rPr>
        <w:t>practical</w:t>
      </w:r>
      <w:r w:rsidRPr="0041211D">
        <w:rPr>
          <w:rStyle w:val="StyleBoldUnderline"/>
        </w:rPr>
        <w:t xml:space="preserve"> </w:t>
      </w:r>
      <w:r w:rsidRPr="009D5740">
        <w:rPr>
          <w:rStyle w:val="StyleBoldUnderline"/>
          <w:highlight w:val="cyan"/>
        </w:rPr>
        <w:t>training</w:t>
      </w:r>
      <w:r w:rsidRPr="009D5740">
        <w:rPr>
          <w:sz w:val="16"/>
        </w:rPr>
        <w:t xml:space="preserve">. </w:t>
      </w:r>
      <w:r w:rsidRPr="009D5740">
        <w:rPr>
          <w:rStyle w:val="StyleBoldUnderline"/>
          <w:highlight w:val="cyan"/>
        </w:rPr>
        <w:t>However, presently there are not enough scholarships</w:t>
      </w:r>
      <w:r w:rsidRPr="0041211D">
        <w:rPr>
          <w:rStyle w:val="StyleBoldUnderline"/>
        </w:rPr>
        <w:t xml:space="preserve"> to ensure that many students may take advantage of these</w:t>
      </w:r>
      <w:r>
        <w:rPr>
          <w:rStyle w:val="StyleBoldUnderline"/>
        </w:rPr>
        <w:t xml:space="preserve"> opportunity </w:t>
      </w:r>
      <w:r w:rsidRPr="0041211D">
        <w:rPr>
          <w:rStyle w:val="StyleBoldUnderline"/>
        </w:rPr>
        <w:t>es.</w:t>
      </w:r>
      <w:r w:rsidRPr="009D5740">
        <w:rPr>
          <w:sz w:val="16"/>
        </w:rPr>
        <w:t xml:space="preserve"> Also, it is worth noting that</w:t>
      </w:r>
      <w:r w:rsidRPr="0041211D">
        <w:rPr>
          <w:sz w:val="12"/>
          <w:u w:val="single"/>
        </w:rPr>
        <w:t xml:space="preserve">¶ </w:t>
      </w:r>
      <w:r w:rsidRPr="009D5740">
        <w:rPr>
          <w:sz w:val="16"/>
        </w:rPr>
        <w:t>signing¶ exchange agreements with the US, along¶ with the current scarcity of aeronautical engineers in Mexico, could favor a migration of the¶ best graduates to other countries</w:t>
      </w:r>
      <w:proofErr w:type="gramStart"/>
      <w:r w:rsidRPr="009D5740">
        <w:rPr>
          <w:sz w:val="16"/>
        </w:rPr>
        <w:t>.¶</w:t>
      </w:r>
      <w:proofErr w:type="gramEnd"/>
      <w:r w:rsidRPr="009D5740">
        <w:rPr>
          <w:sz w:val="16"/>
        </w:rPr>
        <w:t xml:space="preserve"> 2</w:t>
      </w:r>
    </w:p>
    <w:p w:rsidR="007A6CDF" w:rsidRPr="00E34B7F" w:rsidRDefault="007A6CDF" w:rsidP="007A6CDF">
      <w:pPr>
        <w:pStyle w:val="Heading4"/>
        <w:rPr>
          <w:highlight w:val="cyan"/>
        </w:rPr>
      </w:pPr>
      <w:r w:rsidRPr="00E34B7F">
        <w:rPr>
          <w:highlight w:val="cyan"/>
        </w:rPr>
        <w:t xml:space="preserve">Educated and skilled aero workers key to attract foreign companies and transform Mexico’s aerospace industry </w:t>
      </w:r>
    </w:p>
    <w:p w:rsidR="007A6CDF" w:rsidRPr="00E34B7F" w:rsidRDefault="007A6CDF" w:rsidP="007A6CDF">
      <w:pPr>
        <w:rPr>
          <w:rStyle w:val="StyleStyleBold12pt"/>
          <w:highlight w:val="cyan"/>
        </w:rPr>
      </w:pPr>
      <w:r w:rsidRPr="00E34B7F">
        <w:rPr>
          <w:rStyle w:val="StyleStyleBold12pt"/>
          <w:highlight w:val="cyan"/>
        </w:rPr>
        <w:t>Salieri and Santibanez 10</w:t>
      </w:r>
    </w:p>
    <w:p w:rsidR="007A6CDF" w:rsidRPr="00E34B7F" w:rsidRDefault="007A6CDF" w:rsidP="007A6CDF">
      <w:pPr>
        <w:rPr>
          <w:highlight w:val="cyan"/>
        </w:rPr>
      </w:pPr>
      <w:r w:rsidRPr="00E34B7F">
        <w:rPr>
          <w:highlight w:val="cyan"/>
        </w:rPr>
        <w:t>Giulia and Lucrecia, “Study on the Need for Human Capital in the Mexican Aerospace Industry” [http://www.economia.gob.mx/files/en/data_and_research/aerospace_industry.pdf] November //mtc</w:t>
      </w:r>
    </w:p>
    <w:p w:rsidR="007A6CDF" w:rsidRDefault="007A6CDF" w:rsidP="007A6CDF">
      <w:pPr>
        <w:rPr>
          <w:rStyle w:val="StyleBoldUnderline"/>
        </w:rPr>
      </w:pPr>
      <w:r w:rsidRPr="00E34B7F">
        <w:rPr>
          <w:sz w:val="16"/>
          <w:highlight w:val="cyan"/>
        </w:rPr>
        <w:t xml:space="preserve">Like many manufacturing industries, </w:t>
      </w:r>
      <w:r w:rsidRPr="00E34B7F">
        <w:rPr>
          <w:rStyle w:val="StyleBoldUnderline"/>
          <w:highlight w:val="cyan"/>
        </w:rPr>
        <w:t>the Mexican aerospace industry strongly focuses on</w:t>
      </w:r>
      <w:r w:rsidRPr="00E34B7F">
        <w:rPr>
          <w:rStyle w:val="StyleBoldUnderline"/>
          <w:sz w:val="12"/>
          <w:highlight w:val="cyan"/>
        </w:rPr>
        <w:t xml:space="preserve"> </w:t>
      </w:r>
      <w:r w:rsidRPr="00E34B7F">
        <w:rPr>
          <w:rStyle w:val="StyleBoldUnderline"/>
          <w:highlight w:val="cyan"/>
        </w:rPr>
        <w:t>manufacturing and assembly of basic components for exportation</w:t>
      </w:r>
      <w:proofErr w:type="gramStart"/>
      <w:r w:rsidRPr="00E34B7F">
        <w:rPr>
          <w:sz w:val="16"/>
          <w:highlight w:val="cyan"/>
        </w:rPr>
        <w:t>.¶</w:t>
      </w:r>
      <w:proofErr w:type="gramEnd"/>
      <w:r w:rsidRPr="00E34B7F">
        <w:rPr>
          <w:sz w:val="16"/>
          <w:highlight w:val="cyan"/>
        </w:rPr>
        <w:t xml:space="preserve"> Presently, 80% of the industry’s companies are dedicated exclusively or principally to</w:t>
      </w:r>
      <w:r w:rsidRPr="00E34B7F">
        <w:rPr>
          <w:rStyle w:val="StyleBoldUnderline"/>
          <w:sz w:val="12"/>
          <w:highlight w:val="cyan"/>
        </w:rPr>
        <w:t xml:space="preserve">¶ </w:t>
      </w:r>
      <w:r w:rsidRPr="00E34B7F">
        <w:rPr>
          <w:sz w:val="16"/>
          <w:highlight w:val="cyan"/>
        </w:rPr>
        <w:t xml:space="preserve">manufacturing¶ –¶ mostly to basic components. </w:t>
      </w:r>
      <w:r w:rsidRPr="00E34B7F">
        <w:rPr>
          <w:rStyle w:val="StyleBoldUnderline"/>
          <w:highlight w:val="cyan"/>
        </w:rPr>
        <w:t>Only 10% of the companies are dedicated to</w:t>
      </w:r>
      <w:r w:rsidRPr="00E34B7F">
        <w:rPr>
          <w:sz w:val="16"/>
          <w:highlight w:val="cyan"/>
        </w:rPr>
        <w:t>¶ research &amp; development (</w:t>
      </w:r>
      <w:r w:rsidRPr="00E34B7F">
        <w:rPr>
          <w:rStyle w:val="StyleBoldUnderline"/>
          <w:highlight w:val="cyan"/>
        </w:rPr>
        <w:t>R&amp;D</w:t>
      </w:r>
      <w:r w:rsidRPr="00E34B7F">
        <w:rPr>
          <w:sz w:val="16"/>
          <w:highlight w:val="cyan"/>
        </w:rPr>
        <w:t xml:space="preserve">) </w:t>
      </w:r>
      <w:r w:rsidRPr="00E34B7F">
        <w:rPr>
          <w:rStyle w:val="StyleBoldUnderline"/>
          <w:highlight w:val="cyan"/>
        </w:rPr>
        <w:t>activities</w:t>
      </w:r>
      <w:r w:rsidRPr="00E34B7F">
        <w:rPr>
          <w:sz w:val="16"/>
          <w:highlight w:val="cyan"/>
        </w:rPr>
        <w:t xml:space="preserve">; </w:t>
      </w:r>
      <w:r w:rsidRPr="00E34B7F">
        <w:rPr>
          <w:rStyle w:val="StyleBoldUnderline"/>
          <w:highlight w:val="cyan"/>
        </w:rPr>
        <w:t>while the remaining 10% are dedicated to</w:t>
      </w:r>
      <w:r w:rsidRPr="00E34B7F">
        <w:rPr>
          <w:rStyle w:val="StyleBoldUnderline"/>
          <w:sz w:val="12"/>
          <w:highlight w:val="cyan"/>
        </w:rPr>
        <w:t xml:space="preserve"> </w:t>
      </w:r>
      <w:r w:rsidRPr="00E34B7F">
        <w:rPr>
          <w:rStyle w:val="StyleBoldUnderline"/>
          <w:highlight w:val="cyan"/>
        </w:rPr>
        <w:t>maintenance and repair activities for</w:t>
      </w:r>
      <w:r w:rsidRPr="00E34B7F">
        <w:rPr>
          <w:rStyle w:val="StyleBoldUnderline"/>
          <w:sz w:val="12"/>
          <w:highlight w:val="cyan"/>
        </w:rPr>
        <w:t xml:space="preserve"> </w:t>
      </w:r>
      <w:r w:rsidRPr="00E34B7F">
        <w:rPr>
          <w:rStyle w:val="StyleBoldUnderline"/>
          <w:highlight w:val="cyan"/>
        </w:rPr>
        <w:t>airplanes</w:t>
      </w:r>
      <w:r w:rsidRPr="00E34B7F">
        <w:rPr>
          <w:rStyle w:val="StyleBoldUnderline"/>
          <w:sz w:val="12"/>
          <w:highlight w:val="cyan"/>
        </w:rPr>
        <w:t xml:space="preserve"> </w:t>
      </w:r>
      <w:r w:rsidRPr="00E34B7F">
        <w:rPr>
          <w:rStyle w:val="StyleBoldUnderline"/>
          <w:highlight w:val="cyan"/>
        </w:rPr>
        <w:t>or components</w:t>
      </w:r>
      <w:r w:rsidRPr="00E34B7F">
        <w:rPr>
          <w:sz w:val="16"/>
          <w:highlight w:val="cyan"/>
        </w:rPr>
        <w:t xml:space="preserve"> (</w:t>
      </w:r>
      <w:r w:rsidRPr="00E34B7F">
        <w:rPr>
          <w:rStyle w:val="StyleBoldUnderline"/>
          <w:highlight w:val="cyan"/>
        </w:rPr>
        <w:t>MRO</w:t>
      </w:r>
      <w:r w:rsidRPr="00E34B7F">
        <w:rPr>
          <w:sz w:val="16"/>
          <w:highlight w:val="cyan"/>
        </w:rPr>
        <w:t>)</w:t>
      </w:r>
      <w:proofErr w:type="gramStart"/>
      <w:r w:rsidRPr="00E34B7F">
        <w:rPr>
          <w:sz w:val="16"/>
          <w:highlight w:val="cyan"/>
        </w:rPr>
        <w:t>.¶</w:t>
      </w:r>
      <w:proofErr w:type="gramEnd"/>
      <w:r w:rsidRPr="00E34B7F">
        <w:rPr>
          <w:sz w:val="16"/>
          <w:highlight w:val="cyan"/>
        </w:rPr>
        <w:t xml:space="preserve"> </w:t>
      </w:r>
      <w:r w:rsidRPr="00E34B7F">
        <w:rPr>
          <w:rStyle w:val="StyleBoldUnderline"/>
          <w:highlight w:val="cyan"/>
        </w:rPr>
        <w:t>An increase in the R&amp;D</w:t>
      </w:r>
      <w:r w:rsidRPr="00E34B7F">
        <w:rPr>
          <w:rStyle w:val="StyleBoldUnderline"/>
          <w:sz w:val="12"/>
          <w:highlight w:val="cyan"/>
        </w:rPr>
        <w:t xml:space="preserve"> </w:t>
      </w:r>
      <w:r w:rsidRPr="00E34B7F">
        <w:rPr>
          <w:rStyle w:val="StyleBoldUnderline"/>
          <w:highlight w:val="cyan"/>
        </w:rPr>
        <w:t>area</w:t>
      </w:r>
      <w:r w:rsidRPr="00E34B7F">
        <w:rPr>
          <w:rStyle w:val="StyleBoldUnderline"/>
          <w:sz w:val="12"/>
          <w:highlight w:val="cyan"/>
        </w:rPr>
        <w:t xml:space="preserve"> </w:t>
      </w:r>
      <w:r w:rsidRPr="00E34B7F">
        <w:rPr>
          <w:rStyle w:val="StyleBoldUnderline"/>
          <w:highlight w:val="cyan"/>
        </w:rPr>
        <w:t>could facilitate the</w:t>
      </w:r>
      <w:r w:rsidRPr="00E34B7F">
        <w:rPr>
          <w:sz w:val="16"/>
          <w:highlight w:val="cyan"/>
        </w:rPr>
        <w:t xml:space="preserve"> development of specific skills and¶ </w:t>
      </w:r>
      <w:r w:rsidRPr="00E34B7F">
        <w:rPr>
          <w:rStyle w:val="StyleBoldUnderline"/>
          <w:highlight w:val="cyan"/>
        </w:rPr>
        <w:t>redirection the industry towards segments with more added value in all the</w:t>
      </w:r>
      <w:r w:rsidRPr="00E34B7F">
        <w:rPr>
          <w:rStyle w:val="StyleBoldUnderline"/>
          <w:sz w:val="12"/>
          <w:highlight w:val="cyan"/>
        </w:rPr>
        <w:t xml:space="preserve"> </w:t>
      </w:r>
      <w:r w:rsidRPr="00E34B7F">
        <w:rPr>
          <w:rStyle w:val="StyleBoldUnderline"/>
          <w:highlight w:val="cyan"/>
        </w:rPr>
        <w:t>area</w:t>
      </w:r>
      <w:r w:rsidRPr="00E34B7F">
        <w:rPr>
          <w:rStyle w:val="StyleBoldUnderline"/>
          <w:sz w:val="12"/>
          <w:highlight w:val="cyan"/>
        </w:rPr>
        <w:t xml:space="preserve"> </w:t>
      </w:r>
      <w:r w:rsidRPr="00E34B7F">
        <w:rPr>
          <w:sz w:val="16"/>
          <w:highlight w:val="cyan"/>
        </w:rPr>
        <w:t xml:space="preserve">s.¶ </w:t>
      </w:r>
      <w:r w:rsidRPr="00E34B7F">
        <w:rPr>
          <w:rStyle w:val="StyleBoldUnderline"/>
          <w:highlight w:val="cyan"/>
        </w:rPr>
        <w:t>Although</w:t>
      </w:r>
      <w:r w:rsidRPr="00E34B7F">
        <w:rPr>
          <w:sz w:val="16"/>
          <w:highlight w:val="cyan"/>
        </w:rPr>
        <w:t xml:space="preserve"> the active </w:t>
      </w:r>
      <w:r w:rsidRPr="00E34B7F">
        <w:rPr>
          <w:rStyle w:val="StyleBoldUnderline"/>
          <w:highlight w:val="cyan"/>
        </w:rPr>
        <w:t>companies within the industry are mostly foreign</w:t>
      </w:r>
      <w:r w:rsidRPr="00E34B7F">
        <w:rPr>
          <w:sz w:val="16"/>
          <w:highlight w:val="cyan"/>
        </w:rPr>
        <w:t xml:space="preserve">, </w:t>
      </w:r>
      <w:r w:rsidRPr="00E34B7F">
        <w:rPr>
          <w:rStyle w:val="StyleBoldUnderline"/>
          <w:highlight w:val="cyan"/>
        </w:rPr>
        <w:t>they</w:t>
      </w:r>
      <w:r w:rsidRPr="00E34B7F">
        <w:rPr>
          <w:sz w:val="16"/>
          <w:highlight w:val="cyan"/>
        </w:rPr>
        <w:t xml:space="preserve">¶ usually¶ </w:t>
      </w:r>
      <w:r w:rsidRPr="00E34B7F">
        <w:rPr>
          <w:rStyle w:val="StyleBoldUnderline"/>
          <w:highlight w:val="cyan"/>
        </w:rPr>
        <w:t>carry</w:t>
      </w:r>
      <w:r w:rsidRPr="00E34B7F">
        <w:rPr>
          <w:rStyle w:val="StyleBoldUnderline"/>
          <w:sz w:val="12"/>
          <w:highlight w:val="cyan"/>
        </w:rPr>
        <w:t xml:space="preserve"> </w:t>
      </w:r>
      <w:r w:rsidRPr="00E34B7F">
        <w:rPr>
          <w:rStyle w:val="StyleBoldUnderline"/>
          <w:highlight w:val="cyan"/>
        </w:rPr>
        <w:t>out these activities in their country of origin</w:t>
      </w:r>
      <w:r w:rsidRPr="00E34B7F">
        <w:rPr>
          <w:sz w:val="16"/>
          <w:highlight w:val="cyan"/>
        </w:rPr>
        <w:t xml:space="preserve">; </w:t>
      </w:r>
      <w:r w:rsidRPr="00E34B7F">
        <w:rPr>
          <w:rStyle w:val="StyleBoldUnderline"/>
          <w:highlight w:val="cyan"/>
        </w:rPr>
        <w:t>however, some companies are tending to</w:t>
      </w:r>
      <w:r w:rsidRPr="00E34B7F">
        <w:rPr>
          <w:sz w:val="16"/>
          <w:highlight w:val="cyan"/>
        </w:rPr>
        <w:t xml:space="preserve"> </w:t>
      </w:r>
      <w:r w:rsidRPr="00E34B7F">
        <w:rPr>
          <w:rStyle w:val="StyleBoldUnderline"/>
          <w:highlight w:val="cyan"/>
        </w:rPr>
        <w:t>develop more skills that together with the cheaper cost of Mexican engineers</w:t>
      </w:r>
      <w:r w:rsidRPr="00E34B7F">
        <w:rPr>
          <w:rStyle w:val="StyleBoldUnderline"/>
          <w:sz w:val="12"/>
          <w:highlight w:val="cyan"/>
        </w:rPr>
        <w:t xml:space="preserve"> </w:t>
      </w:r>
      <w:r w:rsidRPr="00E34B7F">
        <w:rPr>
          <w:rStyle w:val="StyleBoldUnderline"/>
          <w:highlight w:val="cyan"/>
        </w:rPr>
        <w:t>are</w:t>
      </w:r>
      <w:r w:rsidRPr="00E34B7F">
        <w:rPr>
          <w:rStyle w:val="StyleBoldUnderline"/>
          <w:sz w:val="12"/>
          <w:highlight w:val="cyan"/>
        </w:rPr>
        <w:t xml:space="preserve"> </w:t>
      </w:r>
      <w:r w:rsidRPr="00E34B7F">
        <w:rPr>
          <w:rStyle w:val="StyleBoldUnderline"/>
          <w:highlight w:val="cyan"/>
        </w:rPr>
        <w:t>gradually</w:t>
      </w:r>
      <w:r w:rsidRPr="00E34B7F">
        <w:rPr>
          <w:rStyle w:val="StyleBoldUnderline"/>
          <w:sz w:val="12"/>
          <w:highlight w:val="cyan"/>
        </w:rPr>
        <w:t xml:space="preserve"> </w:t>
      </w:r>
      <w:r w:rsidRPr="00E34B7F">
        <w:rPr>
          <w:rStyle w:val="StyleBoldUnderline"/>
          <w:highlight w:val="cyan"/>
        </w:rPr>
        <w:t>attracting more complex research and development projects.</w:t>
      </w:r>
      <w:r w:rsidRPr="00E34B7F">
        <w:rPr>
          <w:rStyle w:val="StyleBoldUnderline"/>
          <w:sz w:val="12"/>
          <w:highlight w:val="cyan"/>
        </w:rPr>
        <w:t xml:space="preserve"> </w:t>
      </w:r>
      <w:r w:rsidRPr="00E34B7F">
        <w:rPr>
          <w:rStyle w:val="StyleBoldUnderline"/>
          <w:highlight w:val="cyan"/>
        </w:rPr>
        <w:t xml:space="preserve">However, </w:t>
      </w:r>
      <w:r w:rsidRPr="00E34B7F">
        <w:rPr>
          <w:rStyle w:val="Emphasis"/>
          <w:highlight w:val="cyan"/>
        </w:rPr>
        <w:t>in order for this tendency to continue</w:t>
      </w:r>
      <w:r w:rsidRPr="00E34B7F">
        <w:rPr>
          <w:sz w:val="16"/>
          <w:highlight w:val="cyan"/>
        </w:rPr>
        <w:t xml:space="preserve"> </w:t>
      </w:r>
      <w:r w:rsidRPr="00E34B7F">
        <w:rPr>
          <w:rStyle w:val="StyleBoldUnderline"/>
          <w:highlight w:val="cyan"/>
        </w:rPr>
        <w:t>and become increasingly stronger, it is</w:t>
      </w:r>
      <w:r w:rsidRPr="00E34B7F">
        <w:rPr>
          <w:sz w:val="16"/>
          <w:highlight w:val="cyan"/>
        </w:rPr>
        <w:t xml:space="preserve"> </w:t>
      </w:r>
      <w:r w:rsidRPr="00E34B7F">
        <w:rPr>
          <w:rStyle w:val="Emphasis"/>
          <w:highlight w:val="cyan"/>
        </w:rPr>
        <w:t>important for the country to have personnel who are highly educated</w:t>
      </w:r>
      <w:r w:rsidRPr="00E34B7F">
        <w:rPr>
          <w:rStyle w:val="Emphasis"/>
          <w:sz w:val="12"/>
          <w:highlight w:val="cyan"/>
        </w:rPr>
        <w:t xml:space="preserve"> </w:t>
      </w:r>
      <w:r w:rsidRPr="00E34B7F">
        <w:rPr>
          <w:rStyle w:val="Emphasis"/>
          <w:highlight w:val="cyan"/>
        </w:rPr>
        <w:t>and who have the</w:t>
      </w:r>
      <w:r w:rsidRPr="00E34B7F">
        <w:rPr>
          <w:rStyle w:val="Emphasis"/>
          <w:sz w:val="12"/>
          <w:highlight w:val="cyan"/>
        </w:rPr>
        <w:t xml:space="preserve">¶ </w:t>
      </w:r>
      <w:r w:rsidRPr="00E34B7F">
        <w:rPr>
          <w:rStyle w:val="Emphasis"/>
          <w:highlight w:val="cyan"/>
        </w:rPr>
        <w:t>skills to learn how to tackle projects</w:t>
      </w:r>
      <w:r w:rsidRPr="00E34B7F">
        <w:rPr>
          <w:rStyle w:val="Emphasis"/>
          <w:sz w:val="12"/>
          <w:highlight w:val="cyan"/>
        </w:rPr>
        <w:t xml:space="preserve"> </w:t>
      </w:r>
      <w:r w:rsidRPr="00E34B7F">
        <w:rPr>
          <w:rStyle w:val="Emphasis"/>
          <w:highlight w:val="cyan"/>
        </w:rPr>
        <w:t>of this kind</w:t>
      </w:r>
      <w:proofErr w:type="gramStart"/>
      <w:r w:rsidRPr="00E34B7F">
        <w:rPr>
          <w:rStyle w:val="Emphasis"/>
          <w:sz w:val="12"/>
          <w:highlight w:val="cyan"/>
        </w:rPr>
        <w:t xml:space="preserve">¶ </w:t>
      </w:r>
      <w:r w:rsidRPr="00E34B7F">
        <w:rPr>
          <w:sz w:val="16"/>
          <w:highlight w:val="cyan"/>
        </w:rPr>
        <w:t>.</w:t>
      </w:r>
      <w:proofErr w:type="gramEnd"/>
      <w:r w:rsidRPr="00E34B7F">
        <w:rPr>
          <w:sz w:val="16"/>
          <w:highlight w:val="cyan"/>
        </w:rPr>
        <w:t xml:space="preserve"> In this sense, </w:t>
      </w:r>
      <w:r w:rsidRPr="00E34B7F">
        <w:rPr>
          <w:rStyle w:val="StyleBoldUnderline"/>
          <w:highlight w:val="cyan"/>
        </w:rPr>
        <w:t>it is important to mention</w:t>
      </w:r>
      <w:r w:rsidRPr="00E34B7F">
        <w:rPr>
          <w:rStyle w:val="StyleBoldUnderline"/>
          <w:sz w:val="12"/>
          <w:highlight w:val="cyan"/>
        </w:rPr>
        <w:t xml:space="preserve"> </w:t>
      </w:r>
      <w:r w:rsidRPr="00E34B7F">
        <w:rPr>
          <w:rStyle w:val="StyleBoldUnderline"/>
          <w:highlight w:val="cyan"/>
        </w:rPr>
        <w:t xml:space="preserve">that the </w:t>
      </w:r>
      <w:r w:rsidRPr="00E34B7F">
        <w:rPr>
          <w:rStyle w:val="Emphasis"/>
          <w:highlight w:val="cyan"/>
        </w:rPr>
        <w:t>literature evidences a strong correlation</w:t>
      </w:r>
      <w:r w:rsidRPr="00E34B7F">
        <w:rPr>
          <w:sz w:val="16"/>
          <w:highlight w:val="cyan"/>
        </w:rPr>
        <w:t xml:space="preserve"> </w:t>
      </w:r>
      <w:r w:rsidRPr="00E34B7F">
        <w:rPr>
          <w:rStyle w:val="StyleBoldUnderline"/>
          <w:highlight w:val="cyan"/>
        </w:rPr>
        <w:t>between the educational</w:t>
      </w:r>
      <w:r w:rsidRPr="00E34B7F">
        <w:rPr>
          <w:rStyle w:val="StyleBoldUnderline"/>
          <w:sz w:val="12"/>
          <w:highlight w:val="cyan"/>
        </w:rPr>
        <w:t xml:space="preserve"> </w:t>
      </w:r>
      <w:r w:rsidRPr="00E34B7F">
        <w:rPr>
          <w:rStyle w:val="StyleBoldUnderline"/>
          <w:highlight w:val="cyan"/>
        </w:rPr>
        <w:t>background</w:t>
      </w:r>
      <w:r w:rsidRPr="00E34B7F">
        <w:rPr>
          <w:rStyle w:val="StyleBoldUnderline"/>
          <w:sz w:val="12"/>
          <w:highlight w:val="cyan"/>
        </w:rPr>
        <w:t xml:space="preserve"> </w:t>
      </w:r>
      <w:r w:rsidRPr="00E34B7F">
        <w:rPr>
          <w:rStyle w:val="StyleBoldUnderline"/>
          <w:highlight w:val="cyan"/>
        </w:rPr>
        <w:t>of the</w:t>
      </w:r>
      <w:r w:rsidRPr="00E34B7F">
        <w:rPr>
          <w:rStyle w:val="StyleBoldUnderline"/>
          <w:sz w:val="12"/>
          <w:highlight w:val="cyan"/>
        </w:rPr>
        <w:t xml:space="preserve"> </w:t>
      </w:r>
      <w:r w:rsidRPr="00E34B7F">
        <w:rPr>
          <w:rStyle w:val="StyleBoldUnderline"/>
          <w:highlight w:val="cyan"/>
        </w:rPr>
        <w:t>workers in a country</w:t>
      </w:r>
      <w:r w:rsidRPr="00E34B7F">
        <w:rPr>
          <w:rStyle w:val="StyleBoldUnderline"/>
          <w:sz w:val="12"/>
          <w:highlight w:val="cyan"/>
        </w:rPr>
        <w:t xml:space="preserve"> </w:t>
      </w:r>
      <w:r w:rsidRPr="00E34B7F">
        <w:rPr>
          <w:rStyle w:val="StyleBoldUnderline"/>
          <w:highlight w:val="cyan"/>
        </w:rPr>
        <w:t>and its capacity to attract the transfer of technology from abroad and</w:t>
      </w:r>
      <w:r w:rsidRPr="00E34B7F">
        <w:rPr>
          <w:rStyle w:val="StyleBoldUnderline"/>
          <w:sz w:val="12"/>
          <w:highlight w:val="cyan"/>
        </w:rPr>
        <w:t xml:space="preserve"> </w:t>
      </w:r>
      <w:r w:rsidRPr="00E34B7F">
        <w:rPr>
          <w:rStyle w:val="StyleBoldUnderline"/>
          <w:highlight w:val="cyan"/>
        </w:rPr>
        <w:t>exploit it for economic growth.</w:t>
      </w:r>
    </w:p>
    <w:p w:rsidR="007A6CDF" w:rsidRPr="00CD4BAE" w:rsidRDefault="007A6CDF" w:rsidP="007A6CDF">
      <w:pPr>
        <w:pStyle w:val="Heading4"/>
      </w:pPr>
      <w:r w:rsidRPr="00CD4BAE">
        <w:t>Ability to communicate in English key to Mexico aerospace industry—common language for communication with foreign companies</w:t>
      </w:r>
    </w:p>
    <w:p w:rsidR="007A6CDF" w:rsidRPr="00DA54D3" w:rsidRDefault="007A6CDF" w:rsidP="007A6CDF">
      <w:pPr>
        <w:rPr>
          <w:rStyle w:val="StyleStyleBold12pt"/>
        </w:rPr>
      </w:pPr>
      <w:r>
        <w:rPr>
          <w:rStyle w:val="StyleStyleBold12pt"/>
        </w:rPr>
        <w:t>Salieri</w:t>
      </w:r>
      <w:r w:rsidRPr="00DA54D3">
        <w:rPr>
          <w:rStyle w:val="StyleStyleBold12pt"/>
        </w:rPr>
        <w:t xml:space="preserve"> and Santibanez 1</w:t>
      </w:r>
      <w:r>
        <w:rPr>
          <w:rStyle w:val="StyleStyleBold12pt"/>
        </w:rPr>
        <w:t>0</w:t>
      </w:r>
    </w:p>
    <w:p w:rsidR="007A6CDF" w:rsidRDefault="007A6CDF" w:rsidP="007A6CDF">
      <w:r>
        <w:t>Giulia and Lucrecia, “Study on the Need for Human Capital in the Mexican Aerospace Industry” [</w:t>
      </w:r>
      <w:r w:rsidRPr="0032730B">
        <w:t>http://www.economia.gob.mx/files/en/data_and_research/aerospace_industry.pdf</w:t>
      </w:r>
      <w:r>
        <w:t>] November //mtc</w:t>
      </w:r>
    </w:p>
    <w:p w:rsidR="007A6CDF" w:rsidRPr="009D5740" w:rsidRDefault="007A6CDF" w:rsidP="007A6CDF">
      <w:pPr>
        <w:rPr>
          <w:sz w:val="16"/>
        </w:rPr>
      </w:pPr>
      <w:r w:rsidRPr="00A258DD">
        <w:rPr>
          <w:rStyle w:val="StyleBoldUnderline"/>
        </w:rPr>
        <w:t>The aeros</w:t>
      </w:r>
      <w:r>
        <w:rPr>
          <w:rStyle w:val="StyleBoldUnderline"/>
        </w:rPr>
        <w:t>pace industry requires professi</w:t>
      </w:r>
      <w:r w:rsidRPr="00A258DD">
        <w:rPr>
          <w:rStyle w:val="StyleBoldUnderline"/>
        </w:rPr>
        <w:t>onals to have a strong command of English,</w:t>
      </w:r>
      <w:r>
        <w:rPr>
          <w:rStyle w:val="StyleBoldUnderline"/>
        </w:rPr>
        <w:t xml:space="preserve"> </w:t>
      </w:r>
      <w:r w:rsidRPr="00A258DD">
        <w:rPr>
          <w:rStyle w:val="StyleBoldUnderline"/>
        </w:rPr>
        <w:t>including the capacity to read and write technical documents in this language</w:t>
      </w:r>
      <w:r w:rsidRPr="009D5740">
        <w:rPr>
          <w:sz w:val="16"/>
        </w:rPr>
        <w:t xml:space="preserve">. </w:t>
      </w:r>
      <w:r w:rsidRPr="00A258DD">
        <w:rPr>
          <w:rStyle w:val="StyleBoldUnderline"/>
        </w:rPr>
        <w:t>Additionally</w:t>
      </w:r>
      <w:r>
        <w:rPr>
          <w:rStyle w:val="StyleBoldUnderline"/>
        </w:rPr>
        <w:t xml:space="preserve"> </w:t>
      </w:r>
      <w:r w:rsidRPr="00A258DD">
        <w:rPr>
          <w:rStyle w:val="StyleBoldUnderline"/>
        </w:rPr>
        <w:t>engineers and supervisors use English to communicate on a daily basis with foreign clients</w:t>
      </w:r>
      <w:r>
        <w:rPr>
          <w:rStyle w:val="StyleBoldUnderline"/>
        </w:rPr>
        <w:t xml:space="preserve"> </w:t>
      </w:r>
      <w:r w:rsidRPr="00A258DD">
        <w:rPr>
          <w:rStyle w:val="StyleBoldUnderline"/>
        </w:rPr>
        <w:t>and/or colleagues</w:t>
      </w:r>
      <w:r w:rsidRPr="00A258DD">
        <w:rPr>
          <w:rStyle w:val="StyleBoldUnderline"/>
          <w:sz w:val="12"/>
        </w:rPr>
        <w:t xml:space="preserve">¶ </w:t>
      </w:r>
      <w:r w:rsidRPr="009D5740">
        <w:rPr>
          <w:sz w:val="16"/>
        </w:rPr>
        <w:t>–</w:t>
      </w:r>
      <w:r>
        <w:rPr>
          <w:rStyle w:val="StyleBoldUnderline"/>
        </w:rPr>
        <w:t xml:space="preserve"> </w:t>
      </w:r>
      <w:r w:rsidRPr="00A258DD">
        <w:rPr>
          <w:rStyle w:val="Emphasis"/>
        </w:rPr>
        <w:t>making it aprerequisite</w:t>
      </w:r>
      <w:r w:rsidRPr="00A258DD">
        <w:rPr>
          <w:rStyle w:val="StyleBoldUnderline"/>
        </w:rPr>
        <w:t xml:space="preserve"> for hiring engineers</w:t>
      </w:r>
      <w:r w:rsidRPr="009D5740">
        <w:rPr>
          <w:sz w:val="16"/>
        </w:rPr>
        <w:t>. The¶ respondents¶ mentioned that for technical level, a basic level of English was needed that is sufficient to¶ understand written instruction and that may be obtained by on¶ -¶ the¶ -¶ job training.</w:t>
      </w:r>
    </w:p>
    <w:p w:rsidR="007A6CDF" w:rsidRPr="00E440CB" w:rsidRDefault="007A6CDF" w:rsidP="007A6CDF"/>
    <w:p w:rsidR="007A6CDF" w:rsidRDefault="007A6CDF" w:rsidP="007A6CDF">
      <w:pPr>
        <w:pStyle w:val="Heading3"/>
      </w:pPr>
      <w:r>
        <w:t>Expansion Key</w:t>
      </w:r>
    </w:p>
    <w:p w:rsidR="007A6CDF" w:rsidRPr="00297858" w:rsidRDefault="007A6CDF" w:rsidP="007A6CDF">
      <w:pPr>
        <w:pStyle w:val="Heading4"/>
      </w:pPr>
      <w:r w:rsidRPr="00297858">
        <w:t>Mexico’s Aerospace is in its infancy</w:t>
      </w:r>
    </w:p>
    <w:p w:rsidR="007A6CDF" w:rsidRPr="00297858" w:rsidRDefault="007A6CDF" w:rsidP="007A6CDF">
      <w:pPr>
        <w:rPr>
          <w:rStyle w:val="StyleStyleBold12pt"/>
        </w:rPr>
      </w:pPr>
      <w:r w:rsidRPr="00297858">
        <w:rPr>
          <w:rStyle w:val="StyleStyleBold12pt"/>
        </w:rPr>
        <w:t>Mecham 13</w:t>
      </w:r>
    </w:p>
    <w:p w:rsidR="007A6CDF" w:rsidRDefault="007A6CDF" w:rsidP="007A6CDF">
      <w:r>
        <w:t>Michael, “</w:t>
      </w:r>
      <w:r w:rsidRPr="00297858">
        <w:t>Mexico’s Welcome Mat Attracts Aerospace Manufacturers</w:t>
      </w:r>
      <w:r>
        <w:t>” [</w:t>
      </w:r>
      <w:r w:rsidRPr="00297858">
        <w:t>http://www.aviationweek.com/Article.aspx</w:t>
      </w:r>
      <w:proofErr w:type="gramStart"/>
      <w:r w:rsidRPr="00297858">
        <w:t>?id</w:t>
      </w:r>
      <w:proofErr w:type="gramEnd"/>
      <w:r w:rsidRPr="00297858">
        <w:t>=/article-xml/AW_04_01_2013_p44-562383.xml&amp;p=3#</w:t>
      </w:r>
      <w:r>
        <w:t>] April 1 //mtc</w:t>
      </w:r>
    </w:p>
    <w:p w:rsidR="007A6CDF" w:rsidRDefault="007A6CDF" w:rsidP="007A6CDF">
      <w:pPr>
        <w:rPr>
          <w:rStyle w:val="Emphasis"/>
        </w:rPr>
      </w:pPr>
      <w:r w:rsidRPr="00297858">
        <w:rPr>
          <w:rStyle w:val="StyleBoldUnderline"/>
        </w:rPr>
        <w:t xml:space="preserve">In Mexico, plant managers see a national </w:t>
      </w:r>
      <w:r w:rsidRPr="00297858">
        <w:rPr>
          <w:rStyle w:val="Emphasis"/>
        </w:rPr>
        <w:t>industry in its infancy</w:t>
      </w:r>
      <w:r w:rsidRPr="009D5740">
        <w:rPr>
          <w:sz w:val="16"/>
        </w:rPr>
        <w:t xml:space="preserve">, </w:t>
      </w:r>
      <w:r w:rsidRPr="00297858">
        <w:rPr>
          <w:rStyle w:val="StyleBoldUnderline"/>
        </w:rPr>
        <w:t>still learning the basics but with an eager workforce</w:t>
      </w:r>
      <w:r w:rsidRPr="009D5740">
        <w:rPr>
          <w:sz w:val="16"/>
        </w:rPr>
        <w:t>. “</w:t>
      </w:r>
      <w:r w:rsidRPr="00297858">
        <w:rPr>
          <w:rStyle w:val="StyleBoldUnderline"/>
        </w:rPr>
        <w:t>The numbers tell us we are attractive now</w:t>
      </w:r>
      <w:r w:rsidRPr="009D5740">
        <w:rPr>
          <w:sz w:val="16"/>
        </w:rPr>
        <w:t xml:space="preserve">,” </w:t>
      </w:r>
      <w:r w:rsidRPr="00297858">
        <w:rPr>
          <w:rStyle w:val="StyleBoldUnderline"/>
        </w:rPr>
        <w:t>says</w:t>
      </w:r>
      <w:r w:rsidRPr="009D5740">
        <w:rPr>
          <w:sz w:val="16"/>
        </w:rPr>
        <w:t xml:space="preserve"> </w:t>
      </w:r>
      <w:r w:rsidRPr="00297858">
        <w:rPr>
          <w:rStyle w:val="StyleBoldUnderline"/>
        </w:rPr>
        <w:t>Kaman Aerostructures plant manager</w:t>
      </w:r>
      <w:r w:rsidRPr="009D5740">
        <w:rPr>
          <w:sz w:val="16"/>
        </w:rPr>
        <w:t xml:space="preserve"> Francisco </w:t>
      </w:r>
      <w:r w:rsidRPr="00297858">
        <w:rPr>
          <w:rStyle w:val="StyleBoldUnderline"/>
        </w:rPr>
        <w:t>Meza</w:t>
      </w:r>
      <w:r w:rsidRPr="009D5740">
        <w:rPr>
          <w:sz w:val="16"/>
        </w:rPr>
        <w:t xml:space="preserve"> in Chihuahua. “What I would say is that </w:t>
      </w:r>
      <w:r w:rsidRPr="00297858">
        <w:rPr>
          <w:rStyle w:val="StyleBoldUnderline"/>
        </w:rPr>
        <w:t>the industry is not mature enough. One of my major challenges is to make this business more innovative, to introduce more lean.”</w:t>
      </w:r>
      <w:r w:rsidRPr="005E44D1">
        <w:rPr>
          <w:rStyle w:val="StyleBoldUnderline"/>
          <w:sz w:val="12"/>
        </w:rPr>
        <w:t>¶</w:t>
      </w:r>
      <w:r w:rsidRPr="009D5740">
        <w:rPr>
          <w:sz w:val="16"/>
        </w:rPr>
        <w:t xml:space="preserve"> Bombardier's director of strategy and international business development, Vice President Michael McAdoo, watches the wage and skill-set forces at work in Mexico closely. His job involves tracking costs and managing capacity for Bombardier's global supplier network. He sees a narrowing cost gap between Mexico and China. China still wins on costs but Mexico has advantages in terms of education, investment climate and infrastructure</w:t>
      </w:r>
      <w:proofErr w:type="gramStart"/>
      <w:r w:rsidRPr="009D5740">
        <w:rPr>
          <w:sz w:val="16"/>
        </w:rPr>
        <w:t>.¶</w:t>
      </w:r>
      <w:proofErr w:type="gramEnd"/>
      <w:r w:rsidRPr="009D5740">
        <w:rPr>
          <w:sz w:val="16"/>
        </w:rPr>
        <w:t xml:space="preserve"> </w:t>
      </w:r>
      <w:r w:rsidRPr="005E44D1">
        <w:rPr>
          <w:rStyle w:val="StyleBoldUnderline"/>
        </w:rPr>
        <w:t>Mexico is “assembling forces for expansion,</w:t>
      </w:r>
      <w:r w:rsidRPr="009D5740">
        <w:rPr>
          <w:sz w:val="16"/>
        </w:rPr>
        <w:t xml:space="preserve">” he says. “It wants to move into higher value-added activities.” </w:t>
      </w:r>
      <w:r w:rsidRPr="005E44D1">
        <w:rPr>
          <w:rStyle w:val="Emphasis"/>
        </w:rPr>
        <w:t>The question is how much it can expand, and how quickly.</w:t>
      </w:r>
    </w:p>
    <w:p w:rsidR="007A6CDF" w:rsidRPr="009D4EAD" w:rsidRDefault="007A6CDF" w:rsidP="007A6CDF">
      <w:pPr>
        <w:pStyle w:val="Heading4"/>
      </w:pPr>
      <w:r w:rsidRPr="009D4EAD">
        <w:t>New supply of workers key to ramp up Mexico’s aerospace manufacturing capacity</w:t>
      </w:r>
    </w:p>
    <w:p w:rsidR="007A6CDF" w:rsidRPr="00D2396F" w:rsidRDefault="007A6CDF" w:rsidP="007A6CDF">
      <w:pPr>
        <w:rPr>
          <w:rStyle w:val="StyleStyleBold12pt"/>
        </w:rPr>
      </w:pPr>
      <w:r w:rsidRPr="00D2396F">
        <w:rPr>
          <w:rStyle w:val="StyleStyleBold12pt"/>
        </w:rPr>
        <w:t>Johnson 12</w:t>
      </w:r>
    </w:p>
    <w:p w:rsidR="007A6CDF" w:rsidRDefault="007A6CDF" w:rsidP="007A6CDF">
      <w:r>
        <w:t>Tim, “Mexico takes flight as hub for aerospace industry” [</w:t>
      </w:r>
      <w:r w:rsidRPr="00D2396F">
        <w:t>http://www.mcclatchydc.com/2012/07/18/156657/mexico-takes-flight-as-hub-for.html#</w:t>
      </w:r>
      <w:proofErr w:type="gramStart"/>
      <w:r w:rsidRPr="00D2396F">
        <w:t>.Udslb1Md5Q0</w:t>
      </w:r>
      <w:proofErr w:type="gramEnd"/>
      <w:r>
        <w:t xml:space="preserve">] July 18 //mtc </w:t>
      </w:r>
    </w:p>
    <w:p w:rsidR="007A6CDF" w:rsidRPr="009D5740" w:rsidRDefault="007A6CDF" w:rsidP="007A6CDF">
      <w:pPr>
        <w:rPr>
          <w:sz w:val="16"/>
        </w:rPr>
      </w:pPr>
      <w:r w:rsidRPr="00616D24">
        <w:rPr>
          <w:rStyle w:val="StyleBoldUnderline"/>
        </w:rPr>
        <w:t>Currently, Mexico’s aerospace sector employs 31,000 workers</w:t>
      </w:r>
      <w:r w:rsidRPr="009D5740">
        <w:rPr>
          <w:sz w:val="16"/>
        </w:rPr>
        <w:t xml:space="preserve">. </w:t>
      </w:r>
      <w:r w:rsidRPr="00616D24">
        <w:rPr>
          <w:rStyle w:val="StyleBoldUnderline"/>
        </w:rPr>
        <w:t>The goal is to have 110,000 jobs in aerospace by 2020,</w:t>
      </w:r>
      <w:r w:rsidRPr="009D5740">
        <w:rPr>
          <w:sz w:val="16"/>
        </w:rPr>
        <w:t xml:space="preserve"> Sandoval said</w:t>
      </w:r>
      <w:proofErr w:type="gramStart"/>
      <w:r w:rsidRPr="009D5740">
        <w:rPr>
          <w:sz w:val="16"/>
        </w:rPr>
        <w:t>.¶</w:t>
      </w:r>
      <w:proofErr w:type="gramEnd"/>
      <w:r w:rsidRPr="009D5740">
        <w:rPr>
          <w:sz w:val="16"/>
        </w:rPr>
        <w:t xml:space="preserve"> That compares with some 335,000 jobs in auto manufacturing and auto parts.¶ </w:t>
      </w:r>
      <w:r w:rsidRPr="00616D24">
        <w:rPr>
          <w:rStyle w:val="StyleBoldUnderline"/>
        </w:rPr>
        <w:t>As the aerospace sector expands, authorities hope to expand the number of</w:t>
      </w:r>
      <w:r w:rsidRPr="009D5740">
        <w:rPr>
          <w:sz w:val="16"/>
        </w:rPr>
        <w:t xml:space="preserve"> foreign and local </w:t>
      </w:r>
      <w:r w:rsidRPr="00616D24">
        <w:rPr>
          <w:rStyle w:val="StyleBoldUnderline"/>
        </w:rPr>
        <w:t>companies that provide parts.</w:t>
      </w:r>
      <w:r w:rsidRPr="009D5740">
        <w:rPr>
          <w:sz w:val="16"/>
        </w:rPr>
        <w:t xml:space="preserve"> Only a few Mexican companies now manufacture key components</w:t>
      </w:r>
      <w:proofErr w:type="gramStart"/>
      <w:r w:rsidRPr="009D5740">
        <w:rPr>
          <w:sz w:val="16"/>
        </w:rPr>
        <w:t>.¶</w:t>
      </w:r>
      <w:proofErr w:type="gramEnd"/>
      <w:r w:rsidRPr="009D5740">
        <w:rPr>
          <w:sz w:val="16"/>
        </w:rPr>
        <w:t xml:space="preserve"> “</w:t>
      </w:r>
      <w:r w:rsidRPr="00616D24">
        <w:rPr>
          <w:rStyle w:val="StyleBoldUnderline"/>
        </w:rPr>
        <w:t>The challenge now</w:t>
      </w:r>
      <w:r w:rsidRPr="009D5740">
        <w:rPr>
          <w:sz w:val="16"/>
        </w:rPr>
        <w:t xml:space="preserve">, just as it once was in the automotive sector, </w:t>
      </w:r>
      <w:r w:rsidRPr="00616D24">
        <w:rPr>
          <w:rStyle w:val="StyleBoldUnderline"/>
        </w:rPr>
        <w:t>is to ramp up the supply chain and</w:t>
      </w:r>
      <w:r w:rsidRPr="009D5740">
        <w:rPr>
          <w:sz w:val="16"/>
        </w:rPr>
        <w:t xml:space="preserve">, when possible, </w:t>
      </w:r>
      <w:r w:rsidRPr="00616D24">
        <w:rPr>
          <w:rStyle w:val="StyleBoldUnderline"/>
        </w:rPr>
        <w:t>develop national suppliers</w:t>
      </w:r>
      <w:r w:rsidRPr="009D5740">
        <w:rPr>
          <w:sz w:val="16"/>
        </w:rPr>
        <w:t>,” Sandoval said.</w:t>
      </w:r>
    </w:p>
    <w:p w:rsidR="007A6CDF" w:rsidRPr="00DA54D3" w:rsidRDefault="007A6CDF" w:rsidP="007A6CDF">
      <w:pPr>
        <w:pStyle w:val="Heading4"/>
      </w:pPr>
      <w:r w:rsidRPr="00DA54D3">
        <w:t xml:space="preserve">Sever bottleneck of qualified Mexican aerospace workers—comprehensive survey </w:t>
      </w:r>
    </w:p>
    <w:p w:rsidR="007A6CDF" w:rsidRPr="00DA54D3" w:rsidRDefault="007A6CDF" w:rsidP="007A6CDF">
      <w:pPr>
        <w:rPr>
          <w:rStyle w:val="StyleStyleBold12pt"/>
        </w:rPr>
      </w:pPr>
      <w:r w:rsidRPr="00937766">
        <w:rPr>
          <w:rStyle w:val="StyleStyleBold12pt"/>
          <w:highlight w:val="cyan"/>
        </w:rPr>
        <w:t>Salieri and Santibanez 10</w:t>
      </w:r>
    </w:p>
    <w:p w:rsidR="007A6CDF" w:rsidRDefault="007A6CDF" w:rsidP="007A6CDF">
      <w:r>
        <w:t>Giulia and Lucrecia, “Study on the Need for Human Capital in the Mexican Aerospace Industry” [</w:t>
      </w:r>
      <w:r w:rsidRPr="0032730B">
        <w:t>http://www.economia.gob.mx/files/en/data_and_research/aerospace_industry.pdf</w:t>
      </w:r>
      <w:r>
        <w:t>] November //mtc</w:t>
      </w:r>
    </w:p>
    <w:p w:rsidR="007A6CDF" w:rsidRDefault="007A6CDF" w:rsidP="007A6CDF">
      <w:r w:rsidRPr="00937766">
        <w:rPr>
          <w:rStyle w:val="StyleBoldUnderline"/>
          <w:highlight w:val="cyan"/>
        </w:rPr>
        <w:t>This report explores the need for human capital in the Mexican aerospace industry</w:t>
      </w:r>
      <w:r w:rsidRPr="0032730B">
        <w:rPr>
          <w:rStyle w:val="StyleBoldUnderline"/>
        </w:rPr>
        <w:t xml:space="preserve"> in order</w:t>
      </w:r>
      <w:r>
        <w:rPr>
          <w:rStyle w:val="StyleBoldUnderline"/>
        </w:rPr>
        <w:t xml:space="preserve"> </w:t>
      </w:r>
      <w:r w:rsidRPr="00937766">
        <w:rPr>
          <w:rStyle w:val="StyleBoldUnderline"/>
          <w:highlight w:val="cyan"/>
        </w:rPr>
        <w:t>to evidence</w:t>
      </w:r>
      <w:r w:rsidRPr="009D5740">
        <w:rPr>
          <w:sz w:val="16"/>
        </w:rPr>
        <w:t xml:space="preserve"> possible </w:t>
      </w:r>
      <w:r w:rsidRPr="00937766">
        <w:rPr>
          <w:rStyle w:val="Emphasis"/>
          <w:highlight w:val="cyan"/>
        </w:rPr>
        <w:t>bottlenecks that hinder the industry’s development</w:t>
      </w:r>
      <w:r w:rsidRPr="00DA54D3">
        <w:rPr>
          <w:rStyle w:val="Emphasis"/>
          <w:b w:val="0"/>
          <w:iCs w:val="0"/>
          <w:sz w:val="12"/>
          <w:bdr w:val="none" w:sz="0" w:space="0" w:color="auto"/>
        </w:rPr>
        <w:t xml:space="preserve">¶ </w:t>
      </w:r>
      <w:r w:rsidRPr="009D5740">
        <w:rPr>
          <w:sz w:val="16"/>
        </w:rPr>
        <w:t>as well as¶ providing¶ intervention plan to¶ streamline the industry</w:t>
      </w:r>
      <w:proofErr w:type="gramStart"/>
      <w:r w:rsidRPr="009D5740">
        <w:rPr>
          <w:sz w:val="16"/>
        </w:rPr>
        <w:t>¶ .</w:t>
      </w:r>
      <w:proofErr w:type="gramEnd"/>
      <w:r w:rsidRPr="009D5740">
        <w:rPr>
          <w:sz w:val="16"/>
        </w:rPr>
        <w:t xml:space="preserve"> The analysis focuses on¶ assessing¶ the¶ profiles and necessary skills to perfo¶ rm technical activities such as the designs</w:t>
      </w:r>
      <w:proofErr w:type="gramStart"/>
      <w:r w:rsidRPr="009D5740">
        <w:rPr>
          <w:sz w:val="16"/>
        </w:rPr>
        <w:t>,¶</w:t>
      </w:r>
      <w:proofErr w:type="gramEnd"/>
      <w:r w:rsidRPr="009D5740">
        <w:rPr>
          <w:sz w:val="16"/>
        </w:rPr>
        <w:t xml:space="preserve"> manufacturing and repairs¶ .¶ A¶ dministrative or corporate profiles were not taken into¶ consideration.¶ The study was commissioned by the Ministry of the Economy with the financial and¶ technical assistance from USAI¶ D.¶ In preparing the report, </w:t>
      </w:r>
      <w:r w:rsidRPr="00937766">
        <w:rPr>
          <w:rStyle w:val="StyleBoldUnderline"/>
          <w:highlight w:val="cyan"/>
        </w:rPr>
        <w:t>industry experts</w:t>
      </w:r>
      <w:r w:rsidRPr="0032730B">
        <w:rPr>
          <w:rStyle w:val="StyleBoldUnderline"/>
        </w:rPr>
        <w:t xml:space="preserve"> such as executives,</w:t>
      </w:r>
      <w:r>
        <w:rPr>
          <w:rStyle w:val="StyleBoldUnderline"/>
        </w:rPr>
        <w:t xml:space="preserve"> </w:t>
      </w:r>
      <w:r w:rsidRPr="0032730B">
        <w:rPr>
          <w:rStyle w:val="StyleBoldUnderline"/>
        </w:rPr>
        <w:t>university</w:t>
      </w:r>
      <w:r>
        <w:rPr>
          <w:rStyle w:val="StyleBoldUnderline"/>
        </w:rPr>
        <w:t xml:space="preserve"> </w:t>
      </w:r>
      <w:r w:rsidRPr="0032730B">
        <w:rPr>
          <w:rStyle w:val="StyleBoldUnderline"/>
        </w:rPr>
        <w:t>professors and</w:t>
      </w:r>
      <w:r>
        <w:rPr>
          <w:rStyle w:val="StyleBoldUnderline"/>
        </w:rPr>
        <w:t xml:space="preserve"> </w:t>
      </w:r>
      <w:r w:rsidRPr="0032730B">
        <w:rPr>
          <w:rStyle w:val="StyleBoldUnderline"/>
        </w:rPr>
        <w:t xml:space="preserve">officers </w:t>
      </w:r>
      <w:r w:rsidRPr="00937766">
        <w:rPr>
          <w:rStyle w:val="StyleBoldUnderline"/>
          <w:highlight w:val="cyan"/>
        </w:rPr>
        <w:t>were</w:t>
      </w:r>
      <w:r w:rsidRPr="0032730B">
        <w:rPr>
          <w:rStyle w:val="StyleBoldUnderline"/>
        </w:rPr>
        <w:t xml:space="preserve"> </w:t>
      </w:r>
      <w:r w:rsidRPr="00937766">
        <w:rPr>
          <w:rStyle w:val="StyleBoldUnderline"/>
          <w:highlight w:val="cyan"/>
        </w:rPr>
        <w:t>interviewed</w:t>
      </w:r>
      <w:r w:rsidRPr="009D5740">
        <w:rPr>
          <w:sz w:val="16"/>
        </w:rPr>
        <w:t xml:space="preserve">. Additionally, the </w:t>
      </w:r>
      <w:r w:rsidRPr="0032730B">
        <w:rPr>
          <w:rStyle w:val="StyleBoldUnderline"/>
        </w:rPr>
        <w:t>relevant national and international publications</w:t>
      </w:r>
      <w:r>
        <w:rPr>
          <w:rStyle w:val="StyleBoldUnderline"/>
        </w:rPr>
        <w:t xml:space="preserve"> </w:t>
      </w:r>
      <w:r w:rsidRPr="0032730B">
        <w:rPr>
          <w:rStyle w:val="StyleBoldUnderline"/>
        </w:rPr>
        <w:t>were gathered and reviewed as well as press releases.</w:t>
      </w:r>
      <w:r>
        <w:rPr>
          <w:rStyle w:val="StyleBoldUnderline"/>
        </w:rPr>
        <w:t xml:space="preserve"> </w:t>
      </w:r>
      <w:r w:rsidRPr="0032730B">
        <w:rPr>
          <w:rStyle w:val="StyleBoldUnderline"/>
        </w:rPr>
        <w:t>The study revealed the following problems in the supply of human resources for the sector</w:t>
      </w:r>
      <w:proofErr w:type="gramStart"/>
      <w:r w:rsidRPr="009D5740">
        <w:rPr>
          <w:sz w:val="16"/>
        </w:rPr>
        <w:t>:¶</w:t>
      </w:r>
      <w:proofErr w:type="gramEnd"/>
      <w:r w:rsidRPr="009D5740">
        <w:rPr>
          <w:sz w:val="16"/>
        </w:rPr>
        <w:t xml:space="preserve"> 1.¶ Despite having a good level of technical skills, Mexican engineers perceive¶ themselves as lacking management¶ skills¶ .¶ Respondents¶ specifically criticized the lack of “soft” skills (i.e. interpersonal¶ skills¶ and teamwork),¶ analysis and problem solving, understanding and taking into¶ consideration the economic impact of their decisions and activities. Additionally</w:t>
      </w:r>
      <w:proofErr w:type="gramStart"/>
      <w:r w:rsidRPr="009D5740">
        <w:rPr>
          <w:sz w:val="16"/>
        </w:rPr>
        <w:t>,¶</w:t>
      </w:r>
      <w:proofErr w:type="gramEnd"/>
      <w:r w:rsidRPr="009D5740">
        <w:rPr>
          <w:sz w:val="16"/>
        </w:rPr>
        <w:t xml:space="preserve"> the graduates of eng¶ ineering programs believe they do not have sufficient English¶ language skills in general and for technical matters (except for ITESM and CETYS¶ graduates¶ ).¶ 1¶ 2.¶ </w:t>
      </w:r>
      <w:r w:rsidRPr="00937766">
        <w:rPr>
          <w:rStyle w:val="StyleBoldUnderline"/>
          <w:highlight w:val="cyan"/>
        </w:rPr>
        <w:t>An urgent need to renew the universities’ engineering lab equipment</w:t>
      </w:r>
      <w:r>
        <w:rPr>
          <w:rStyle w:val="StyleBoldUnderline"/>
        </w:rPr>
        <w:t xml:space="preserve"> </w:t>
      </w:r>
      <w:r w:rsidRPr="009D5740">
        <w:rPr>
          <w:sz w:val="16"/>
        </w:rPr>
        <w:t xml:space="preserve">(aerospace and other specialty es) </w:t>
      </w:r>
      <w:r w:rsidRPr="0032730B">
        <w:rPr>
          <w:rStyle w:val="StyleBoldUnderline"/>
        </w:rPr>
        <w:t xml:space="preserve">in order </w:t>
      </w:r>
      <w:r w:rsidRPr="00937766">
        <w:rPr>
          <w:rStyle w:val="StyleBoldUnderline"/>
          <w:highlight w:val="cyan"/>
        </w:rPr>
        <w:t>to update</w:t>
      </w:r>
      <w:r w:rsidRPr="0032730B">
        <w:rPr>
          <w:rStyle w:val="StyleBoldUnderline"/>
        </w:rPr>
        <w:t xml:space="preserve"> these </w:t>
      </w:r>
      <w:r w:rsidRPr="00937766">
        <w:rPr>
          <w:rStyle w:val="StyleBoldUnderline"/>
          <w:highlight w:val="cyan"/>
        </w:rPr>
        <w:t>according to industry demands</w:t>
      </w:r>
      <w:r w:rsidRPr="0032730B">
        <w:rPr>
          <w:rStyle w:val="StyleBoldUnderline"/>
        </w:rPr>
        <w:t>.</w:t>
      </w:r>
      <w:r w:rsidRPr="00DA54D3">
        <w:rPr>
          <w:rStyle w:val="StyleBoldUnderline"/>
          <w:sz w:val="12"/>
        </w:rPr>
        <w:t xml:space="preserve">¶ </w:t>
      </w:r>
      <w:r w:rsidRPr="009D5740">
        <w:rPr>
          <w:sz w:val="16"/>
        </w:rPr>
        <w:t xml:space="preserve">Respondents¶ specifically mentioned the need to endow universities with updated¶ software¶ first¶ by¶ substituting¶ the use of the AutoCAD system with CATIA training.¶ Some¶ of the industry’s¶ executives¶ were¶ willing to¶ help¶ in purchasing¶ the¶ licenses.¶ 3.¶ </w:t>
      </w:r>
      <w:r w:rsidRPr="00937766">
        <w:rPr>
          <w:rStyle w:val="StyleBoldUnderline"/>
          <w:highlight w:val="cyan"/>
        </w:rPr>
        <w:t>Concerns about the quality of the new aerospace engineering programs.</w:t>
      </w:r>
      <w:r>
        <w:rPr>
          <w:rStyle w:val="StyleBoldUnderline"/>
        </w:rPr>
        <w:t xml:space="preserve"> </w:t>
      </w:r>
      <w:r w:rsidRPr="00937766">
        <w:rPr>
          <w:rStyle w:val="StyleBoldUnderline"/>
          <w:highlight w:val="cyan"/>
        </w:rPr>
        <w:t>Respondents</w:t>
      </w:r>
      <w:r w:rsidRPr="00DA54D3">
        <w:rPr>
          <w:rStyle w:val="StyleBoldUnderline"/>
          <w:sz w:val="12"/>
        </w:rPr>
        <w:t xml:space="preserve">¶ </w:t>
      </w:r>
      <w:r w:rsidRPr="009D5740">
        <w:rPr>
          <w:sz w:val="16"/>
        </w:rPr>
        <w:t xml:space="preserve">emphasized the importance for engineers to have practical training¶ and </w:t>
      </w:r>
      <w:r w:rsidRPr="0032730B">
        <w:rPr>
          <w:rStyle w:val="StyleBoldUnderline"/>
        </w:rPr>
        <w:t>said they</w:t>
      </w:r>
      <w:r w:rsidRPr="009D5740">
        <w:rPr>
          <w:rStyle w:val="StyleBoldUnderline"/>
          <w:sz w:val="16"/>
          <w:u w:val="none"/>
        </w:rPr>
        <w:t xml:space="preserve"> </w:t>
      </w:r>
      <w:r w:rsidRPr="00937766">
        <w:rPr>
          <w:rStyle w:val="StyleBoldUnderline"/>
          <w:highlight w:val="cyan"/>
        </w:rPr>
        <w:t>were concerned about whether</w:t>
      </w:r>
      <w:r w:rsidRPr="009D5740">
        <w:rPr>
          <w:rStyle w:val="StyleBoldUnderline"/>
          <w:sz w:val="16"/>
          <w:u w:val="none"/>
        </w:rPr>
        <w:t xml:space="preserve"> </w:t>
      </w:r>
      <w:r w:rsidRPr="0032730B">
        <w:rPr>
          <w:rStyle w:val="StyleBoldUnderline"/>
        </w:rPr>
        <w:t xml:space="preserve">the </w:t>
      </w:r>
      <w:r w:rsidRPr="00937766">
        <w:rPr>
          <w:rStyle w:val="StyleBoldUnderline"/>
          <w:highlight w:val="cyan"/>
        </w:rPr>
        <w:t>new programs had sufficient resources</w:t>
      </w:r>
      <w:r w:rsidRPr="009D5740">
        <w:rPr>
          <w:rStyle w:val="StyleBoldUnderline"/>
          <w:sz w:val="16"/>
          <w:u w:val="none"/>
        </w:rPr>
        <w:t xml:space="preserve"> </w:t>
      </w:r>
      <w:r w:rsidRPr="0032730B">
        <w:rPr>
          <w:rStyle w:val="StyleBoldUnderline"/>
        </w:rPr>
        <w:t>to create and maintain properly equipped labs and facilities</w:t>
      </w:r>
      <w:proofErr w:type="gramStart"/>
      <w:r w:rsidRPr="0032730B">
        <w:rPr>
          <w:rStyle w:val="StyleBoldUnderline"/>
        </w:rPr>
        <w:t>.</w:t>
      </w:r>
      <w:r w:rsidRPr="009D5740">
        <w:rPr>
          <w:rStyle w:val="StyleBoldUnderline"/>
          <w:sz w:val="16"/>
          <w:u w:val="none"/>
        </w:rPr>
        <w:t>¶</w:t>
      </w:r>
      <w:proofErr w:type="gramEnd"/>
      <w:r w:rsidRPr="009D5740">
        <w:rPr>
          <w:rStyle w:val="StyleBoldUnderline"/>
          <w:sz w:val="16"/>
          <w:u w:val="none"/>
        </w:rPr>
        <w:t xml:space="preserve"> </w:t>
      </w:r>
      <w:r w:rsidRPr="009D5740">
        <w:rPr>
          <w:sz w:val="16"/>
        </w:rPr>
        <w:t>They¶ also¶ considered it¶ opportune to¶ execut¶ e¶ agreements with the pr¶ ivate¶ sector to provide students with¶ internships throughout their studies. Lastly</w:t>
      </w:r>
      <w:proofErr w:type="gramStart"/>
      <w:r w:rsidRPr="009D5740">
        <w:rPr>
          <w:sz w:val="16"/>
        </w:rPr>
        <w:t>,¶</w:t>
      </w:r>
      <w:proofErr w:type="gramEnd"/>
      <w:r w:rsidRPr="009D5740">
        <w:rPr>
          <w:sz w:val="16"/>
        </w:rPr>
        <w:t xml:space="preserve"> they mentioned the difficulty of finding¶ properly¶ trained professions, since the sector is relatively new in Mexico.¶ 4.¶ </w:t>
      </w:r>
      <w:r w:rsidRPr="00937766">
        <w:rPr>
          <w:rStyle w:val="StyleBoldUnderline"/>
          <w:highlight w:val="cyan"/>
        </w:rPr>
        <w:t>Mexico has very few post-graduate programs</w:t>
      </w:r>
      <w:r w:rsidRPr="0032730B">
        <w:rPr>
          <w:rStyle w:val="StyleBoldUnderline"/>
        </w:rPr>
        <w:t>, making it very difficult</w:t>
      </w:r>
      <w:r>
        <w:rPr>
          <w:rStyle w:val="StyleBoldUnderline"/>
        </w:rPr>
        <w:t xml:space="preserve"> </w:t>
      </w:r>
      <w:r w:rsidRPr="0032730B">
        <w:rPr>
          <w:rStyle w:val="StyleBoldUnderline"/>
        </w:rPr>
        <w:t>to train</w:t>
      </w:r>
      <w:r>
        <w:rPr>
          <w:rStyle w:val="StyleBoldUnderline"/>
        </w:rPr>
        <w:t xml:space="preserve"> </w:t>
      </w:r>
      <w:r w:rsidRPr="0032730B">
        <w:rPr>
          <w:rStyle w:val="StyleBoldUnderline"/>
        </w:rPr>
        <w:t>personnel in highly specialized fields.</w:t>
      </w:r>
      <w:r w:rsidRPr="00DA54D3">
        <w:rPr>
          <w:rStyle w:val="StyleBoldUnderline"/>
          <w:sz w:val="12"/>
        </w:rPr>
        <w:t xml:space="preserve">¶ </w:t>
      </w:r>
      <w:r w:rsidRPr="009D5740">
        <w:rPr>
          <w:sz w:val="16"/>
        </w:rPr>
        <w:t>There are few p¶ ost¶ -¶ graduate courses¶ specific for the sector or that are relevant¶ thereto. It would be appropriate to develop programs to address topics such as¶ materials</w:t>
      </w:r>
      <w:proofErr w:type="gramStart"/>
      <w:r w:rsidRPr="009D5740">
        <w:rPr>
          <w:sz w:val="16"/>
        </w:rPr>
        <w:t>,¶</w:t>
      </w:r>
      <w:proofErr w:type="gramEnd"/>
      <w:r w:rsidRPr="009D5740">
        <w:rPr>
          <w:sz w:val="16"/>
        </w:rPr>
        <w:t xml:space="preserve"> power plant¶ systems, structural analysis, design, mechanics and fluid¶ calculation and MRO.¶ 5.¶ </w:t>
      </w:r>
      <w:r w:rsidRPr="00937766">
        <w:rPr>
          <w:rStyle w:val="StyleBoldUnderline"/>
          <w:highlight w:val="cyan"/>
        </w:rPr>
        <w:t>Technical training may be insufficient</w:t>
      </w:r>
      <w:r>
        <w:rPr>
          <w:rStyle w:val="StyleBoldUnderline"/>
        </w:rPr>
        <w:t xml:space="preserve">, specifically in </w:t>
      </w:r>
      <w:r w:rsidRPr="0032730B">
        <w:rPr>
          <w:rStyle w:val="StyleBoldUnderline"/>
        </w:rPr>
        <w:t>northern Mexico.</w:t>
      </w:r>
      <w:r w:rsidRPr="00DA54D3">
        <w:rPr>
          <w:rStyle w:val="StyleBoldUnderline"/>
          <w:sz w:val="12"/>
        </w:rPr>
        <w:t xml:space="preserve">¶ </w:t>
      </w:r>
      <w:r w:rsidRPr="009D5740">
        <w:rPr>
          <w:sz w:val="16"/>
        </w:rPr>
        <w:t>2¶ The¶ only spec¶ ialized programs that exist in¶ northern Mexico (recently created) are¶ CENALTEC and ITSON.¶ Although the companies that were contacted in these¶ regions¶ currently¶ did not¶ seem to demand¶ advanced level¶ s of training before hiring¶ ,¶ the lack of trained resources could¶ hinder the transition to segments with more¶ added value. Even so</w:t>
      </w:r>
      <w:proofErr w:type="gramStart"/>
      <w:r w:rsidRPr="009D5740">
        <w:rPr>
          <w:sz w:val="16"/>
        </w:rPr>
        <w:t>,¶</w:t>
      </w:r>
      <w:proofErr w:type="gramEnd"/>
      <w:r w:rsidRPr="009D5740">
        <w:rPr>
          <w:sz w:val="16"/>
        </w:rPr>
        <w:t xml:space="preserve"> respondents¶ pointed out that there are few technicians trained¶ in Computer Numerical Control.¶ In terms of the Querétaro region, companies stated that they were satisfied with the¶ resources provided by UNAQ; although they expect growth and the continue¶ adjustment to the industry’s development.¶ 3</w:t>
      </w:r>
    </w:p>
    <w:p w:rsidR="007A6CDF" w:rsidRDefault="007A6CDF" w:rsidP="007A6CDF">
      <w:pPr>
        <w:pStyle w:val="Heading4"/>
      </w:pPr>
      <w:r>
        <w:t>Mexico aviation industry needs education to keep expanding</w:t>
      </w:r>
    </w:p>
    <w:p w:rsidR="007A6CDF" w:rsidRPr="00537D2F" w:rsidRDefault="007A6CDF" w:rsidP="007A6CDF">
      <w:r w:rsidRPr="00537D2F">
        <w:rPr>
          <w:rStyle w:val="Heading4Char"/>
        </w:rPr>
        <w:t xml:space="preserve"> Lewis 2011</w:t>
      </w:r>
      <w:r>
        <w:t xml:space="preserve"> </w:t>
      </w:r>
      <w:r w:rsidRPr="00537D2F">
        <w:t>Christopher Lewis</w:t>
      </w:r>
      <w:r>
        <w:t xml:space="preserve"> </w:t>
      </w:r>
      <w:r w:rsidRPr="00537D2F">
        <w:t>Head of Marketing at NextiraOne Group12 Dec 2011</w:t>
      </w:r>
      <w:r>
        <w:t xml:space="preserve"> </w:t>
      </w:r>
      <w:r w:rsidRPr="00295678">
        <w:t>http://www.globaltrade.net/f/market-research/text/Mexico/Aerospace-Business-Aviation-Industry-in-Mexico.html</w:t>
      </w:r>
    </w:p>
    <w:p w:rsidR="007A6CDF" w:rsidRDefault="007A6CDF" w:rsidP="007A6CDF">
      <w:pPr>
        <w:rPr>
          <w:rStyle w:val="StyleBoldUnderline"/>
        </w:rPr>
      </w:pPr>
      <w:r w:rsidRPr="00537D2F">
        <w:rPr>
          <w:rStyle w:val="StyleBoldUnderline"/>
        </w:rPr>
        <w:t xml:space="preserve">As the Mexican economy and tourism and transportation infrastructure continue to improve so does the consumption for business aviation products and services. </w:t>
      </w:r>
      <w:r w:rsidRPr="00AE195D">
        <w:rPr>
          <w:sz w:val="16"/>
        </w:rPr>
        <w:t xml:space="preserve">Apart from becoming an important market for the consumption of private aircraft and services, </w:t>
      </w:r>
      <w:r w:rsidRPr="00537D2F">
        <w:rPr>
          <w:rStyle w:val="StyleBoldUnderline"/>
        </w:rPr>
        <w:t xml:space="preserve">Mexico is also developing an intermediate production capacity for the aviation/aerospace industry and for the business aviation industry. This ever-increasing aviation production capacity has been made possible through private and government </w:t>
      </w:r>
      <w:proofErr w:type="gramStart"/>
      <w:r w:rsidRPr="00537D2F">
        <w:rPr>
          <w:rStyle w:val="StyleBoldUnderline"/>
        </w:rPr>
        <w:t xml:space="preserve">assistance </w:t>
      </w:r>
      <w:r w:rsidRPr="00AE195D">
        <w:rPr>
          <w:sz w:val="16"/>
        </w:rPr>
        <w:t>which</w:t>
      </w:r>
      <w:proofErr w:type="gramEnd"/>
      <w:r w:rsidRPr="00AE195D">
        <w:rPr>
          <w:sz w:val="16"/>
        </w:rPr>
        <w:t xml:space="preserve"> seek to make Mexico a world-leader in aviation production. </w:t>
      </w:r>
      <w:r w:rsidRPr="00537D2F">
        <w:rPr>
          <w:rStyle w:val="StyleBoldUnderline"/>
        </w:rPr>
        <w:t>To accomplish this, education</w:t>
      </w:r>
      <w:r w:rsidRPr="00AE195D">
        <w:rPr>
          <w:sz w:val="16"/>
        </w:rPr>
        <w:t>, investment (foreign and local), regional concentration</w:t>
      </w:r>
      <w:r w:rsidRPr="00537D2F">
        <w:rPr>
          <w:rStyle w:val="StyleBoldUnderline"/>
        </w:rPr>
        <w:t xml:space="preserve"> and taking advantage of </w:t>
      </w:r>
      <w:proofErr w:type="gramStart"/>
      <w:r w:rsidRPr="00537D2F">
        <w:rPr>
          <w:rStyle w:val="StyleBoldUnderline"/>
        </w:rPr>
        <w:t>spill-over</w:t>
      </w:r>
      <w:proofErr w:type="gramEnd"/>
      <w:r w:rsidRPr="00537D2F">
        <w:rPr>
          <w:rStyle w:val="StyleBoldUnderline"/>
        </w:rPr>
        <w:t xml:space="preserve"> effects from automotive industry production and proximity to the U.S, have been employed methods.</w:t>
      </w:r>
      <w:r w:rsidRPr="00AE195D">
        <w:rPr>
          <w:sz w:val="16"/>
        </w:rPr>
        <w:t xml:space="preserve"> </w:t>
      </w:r>
      <w:r w:rsidRPr="00537D2F">
        <w:rPr>
          <w:rStyle w:val="StyleBoldUnderline"/>
        </w:rPr>
        <w:t>These trends present opportunities to U.S. firms that are interested in entering the dynamic and expanding Mexican business aviation products and services industry.</w:t>
      </w:r>
    </w:p>
    <w:p w:rsidR="007A6CDF" w:rsidRDefault="007A6CDF" w:rsidP="007A6CDF">
      <w:pPr>
        <w:pStyle w:val="Heading3"/>
      </w:pPr>
      <w:r>
        <w:t>Mexico Aerospace High</w:t>
      </w:r>
    </w:p>
    <w:p w:rsidR="007A6CDF" w:rsidRDefault="007A6CDF" w:rsidP="007A6CDF">
      <w:pPr>
        <w:pStyle w:val="Heading4"/>
      </w:pPr>
      <w:r>
        <w:t xml:space="preserve">Chihuahua City is the “big dog” in Mexican Aerospace </w:t>
      </w:r>
    </w:p>
    <w:p w:rsidR="007A6CDF" w:rsidRPr="007A4FB8" w:rsidRDefault="007A6CDF" w:rsidP="007A6CDF">
      <w:r>
        <w:rPr>
          <w:rStyle w:val="StyleStyleBold12pt"/>
        </w:rPr>
        <w:t xml:space="preserve">Washington Times ’13 </w:t>
      </w:r>
      <w:r w:rsidRPr="007A4FB8">
        <w:t>(Guy Taylor rejoined The Washington Times in 2011 as the State Department correspondent.</w:t>
      </w:r>
    </w:p>
    <w:p w:rsidR="007A6CDF" w:rsidRPr="007A4FB8" w:rsidRDefault="007A6CDF" w:rsidP="007A6CDF">
      <w:r w:rsidRPr="007A4FB8">
        <w:t>As a freelance journalist, Taylor’s work was supported by the Pulitzer Center on Crisis Reporting and the Fund For Investigative Journalism, May 14, 2012, http://www.washingtontimes.com/news/2012/may/14/wheels-up-for-industry/</w:t>
      </w:r>
      <w:proofErr w:type="gramStart"/>
      <w:r w:rsidRPr="007A4FB8">
        <w:t>?page</w:t>
      </w:r>
      <w:proofErr w:type="gramEnd"/>
      <w:r w:rsidRPr="007A4FB8">
        <w:t>=all)</w:t>
      </w:r>
    </w:p>
    <w:p w:rsidR="007A6CDF" w:rsidRPr="00A51FB3" w:rsidRDefault="007A6CDF" w:rsidP="007A6CDF">
      <w:pPr>
        <w:rPr>
          <w:sz w:val="16"/>
        </w:rPr>
      </w:pPr>
      <w:r w:rsidRPr="00A51FB3">
        <w:rPr>
          <w:sz w:val="16"/>
        </w:rPr>
        <w:t>When a jumbo jetliner touches down almost anywhere in the world, the last thing on the pilot’s mind is that the plane’s brakes likely were made in the capital of one of the most crime-riddled states in Mexico</w:t>
      </w:r>
      <w:proofErr w:type="gramStart"/>
      <w:r w:rsidRPr="00A51FB3">
        <w:rPr>
          <w:sz w:val="16"/>
        </w:rPr>
        <w:t>.¶</w:t>
      </w:r>
      <w:proofErr w:type="gramEnd"/>
      <w:r w:rsidRPr="00A51FB3">
        <w:rPr>
          <w:sz w:val="16"/>
        </w:rPr>
        <w:t xml:space="preserve"> Behind the headlines of warring drug gangs and a soaring murder rate </w:t>
      </w:r>
      <w:r w:rsidRPr="007A4FB8">
        <w:rPr>
          <w:rStyle w:val="StyleBoldUnderline"/>
        </w:rPr>
        <w:t>in Mexico, a fast-growing high-tech economy centered on the aerospace industry has sprung up in recent years.¶ In Chihuahua City alone, 36 aerospace plants have opened since 2007 as a growing number of international parts makers use the city as a base for tapping a massive airplane-production market in the United States.¶ “Our first objective was to get into the U.S. market and get a deal with U.S. customers,” said Nicolas Maillard, director of the French-owned Manoir Aerospace plant in Chihuahua City,</w:t>
      </w:r>
      <w:r w:rsidRPr="00A51FB3">
        <w:rPr>
          <w:sz w:val="16"/>
        </w:rPr>
        <w:t xml:space="preserve"> 235 miles south of El Paso, Texas.¶ Shiny, precision-shaped steel discs produced by the plant are shipped to companies in Ohio and Kentucky, where they are added into the assembly line for brake systems on the Boeing Co.’s commercial airplanes.¶ With the average cost of manufacturing labor running about $6 per hour in the city, </w:t>
      </w:r>
      <w:r w:rsidRPr="007A4FB8">
        <w:rPr>
          <w:rStyle w:val="StyleBoldUnderline"/>
        </w:rPr>
        <w:t>a new era of high-tech growth is taking root.¶ “The real advantage is the cost of labor,” Mr. Maillard said. “In France, labor would account for about 30 percent of the cost of production on an item like this. Here, it’s roughly 10 percent, and we’re closer to the market we’re trying to reach.”¶ The sky’s the limit</w:t>
      </w:r>
      <w:r w:rsidRPr="00A51FB3">
        <w:rPr>
          <w:sz w:val="16"/>
        </w:rPr>
        <w:t>¶ Jose Luis Enriquez oversees Nordam Mexico, the Chihuahua City branch of the Tulsa, Okla.-based aerospace giant that specializes in making everything from airplane windows to cockpit doors</w:t>
      </w:r>
      <w:proofErr w:type="gramStart"/>
      <w:r w:rsidRPr="00A51FB3">
        <w:rPr>
          <w:sz w:val="16"/>
        </w:rPr>
        <w:t>.¶</w:t>
      </w:r>
      <w:proofErr w:type="gramEnd"/>
      <w:r w:rsidRPr="00A51FB3">
        <w:rPr>
          <w:sz w:val="16"/>
        </w:rPr>
        <w:t xml:space="preserve"> “Right now, it might seem like we’re doing basic things. But going forward, </w:t>
      </w:r>
      <w:r w:rsidRPr="007A4FB8">
        <w:rPr>
          <w:rStyle w:val="StyleBoldUnderline"/>
        </w:rPr>
        <w:t>I see aerospace in Mexico moving along a similar trend that the auto industry did 40 years ago,” Mr. Luis Enriquez said</w:t>
      </w:r>
      <w:proofErr w:type="gramStart"/>
      <w:r w:rsidRPr="007A4FB8">
        <w:rPr>
          <w:rStyle w:val="StyleBoldUnderline"/>
        </w:rPr>
        <w:t>.¶</w:t>
      </w:r>
      <w:proofErr w:type="gramEnd"/>
      <w:r w:rsidRPr="00A51FB3">
        <w:rPr>
          <w:sz w:val="16"/>
        </w:rPr>
        <w:t xml:space="preserve"> U.S. and European automakers have been tapping the nation’s cheaper labor pool since long before the 1994 North American Free Trade Agreement. A Ford Motor Co. plant in Chihuahua City has built 6.5 million truck engines since 1983</w:t>
      </w:r>
      <w:proofErr w:type="gramStart"/>
      <w:r w:rsidRPr="00A51FB3">
        <w:rPr>
          <w:sz w:val="16"/>
        </w:rPr>
        <w:t>.¶</w:t>
      </w:r>
      <w:proofErr w:type="gramEnd"/>
      <w:r w:rsidRPr="00A51FB3">
        <w:rPr>
          <w:sz w:val="16"/>
        </w:rPr>
        <w:t xml:space="preserve"> “</w:t>
      </w:r>
      <w:r w:rsidRPr="007A4FB8">
        <w:rPr>
          <w:rStyle w:val="StyleBoldUnderline"/>
        </w:rPr>
        <w:t>What started as parts manufacturing in the auto industry now involves design and making whole cars. This is what will happen with aerospace,” Mr. Luis Enriquez said</w:t>
      </w:r>
      <w:proofErr w:type="gramStart"/>
      <w:r w:rsidRPr="007A4FB8">
        <w:rPr>
          <w:rStyle w:val="StyleBoldUnderline"/>
        </w:rPr>
        <w:t>.¶</w:t>
      </w:r>
      <w:proofErr w:type="gramEnd"/>
      <w:r w:rsidRPr="007A4FB8">
        <w:rPr>
          <w:rStyle w:val="StyleBoldUnderline"/>
        </w:rPr>
        <w:t xml:space="preserve"> “The difference is that the evolution won’t take 40 years, it will occur much, much faster because the Mexican government now knows how to develop an industry like this. It learned a thing or two from the first time around with the auto industry.”¶ </w:t>
      </w:r>
      <w:proofErr w:type="gramStart"/>
      <w:r w:rsidRPr="007A4FB8">
        <w:rPr>
          <w:rStyle w:val="StyleBoldUnderline"/>
        </w:rPr>
        <w:t>The</w:t>
      </w:r>
      <w:proofErr w:type="gramEnd"/>
      <w:r w:rsidRPr="007A4FB8">
        <w:rPr>
          <w:rStyle w:val="StyleBoldUnderline"/>
        </w:rPr>
        <w:t xml:space="preserve"> prediction appears close to a reality. In 2007, Mexico had 150 aerospace factories exporting roughly $2.7 billion worth of products. By last year, the number had soared to 260, with exports totaling $3.8 billion, an increase of more than 40 percent over four years</w:t>
      </w:r>
      <w:proofErr w:type="gramStart"/>
      <w:r w:rsidRPr="007A4FB8">
        <w:rPr>
          <w:rStyle w:val="StyleBoldUnderline"/>
        </w:rPr>
        <w:t>.¶</w:t>
      </w:r>
      <w:proofErr w:type="gramEnd"/>
      <w:r w:rsidRPr="007A4FB8">
        <w:rPr>
          <w:rStyle w:val="StyleBoldUnderline"/>
        </w:rPr>
        <w:t xml:space="preserve"> The same period saw violence spiral in Mexico, a nation plagued by more than 47,000 drug-war killings since 2007. But the killing has done little to deter foreign companies from wanting in on the hot aerospace market</w:t>
      </w:r>
      <w:proofErr w:type="gramStart"/>
      <w:r w:rsidRPr="007A4FB8">
        <w:rPr>
          <w:rStyle w:val="StyleBoldUnderline"/>
        </w:rPr>
        <w:t>.¶</w:t>
      </w:r>
      <w:proofErr w:type="gramEnd"/>
      <w:r w:rsidRPr="00A51FB3">
        <w:rPr>
          <w:sz w:val="16"/>
        </w:rPr>
        <w:t xml:space="preserve"> The sector drew $1.25 billion in foreign investment in 2010 in a 25 percent increase over the previous year, and 30,000 Mexicans are employed in factories spread across 16 of nation’s 31 states.¶ The states of Baja California in the west and Queretaro in central Mexico are emerging as aerospace hubs.¶ And signs of growth are around almost every corner to the north in Chihuahua City, a city of roughly 900,000 people, where a visitor can’t help noticing the abundance of new housing developments.¶ More revealing, city planners say, are the dozen of vast and neatly demarcated open lots that surround recently opened factories east of downtown.¶ “You can see we have a lot of room to grow,” said Jesus Mesta Delgado, president of Index Chihuahua, the city’s main nongovernment business group.¶ “Today, the world’s capacity to produce airplanes is falling about 50 percent short of demand,” he said.¶ “</w:t>
      </w:r>
      <w:r w:rsidRPr="007A4FB8">
        <w:rPr>
          <w:rStyle w:val="StyleBoldUnderline"/>
        </w:rPr>
        <w:t>By 2030, 33,500 new airplanes will be needed. To meet that demand, there will need to be more than double the production of what’s so far been made in the history of the airplane industry</w:t>
      </w:r>
      <w:r w:rsidRPr="00A51FB3">
        <w:rPr>
          <w:sz w:val="16"/>
        </w:rPr>
        <w:t>.”</w:t>
      </w:r>
    </w:p>
    <w:p w:rsidR="007A6CDF" w:rsidRPr="00D24F00" w:rsidRDefault="007A6CDF" w:rsidP="007A6CDF">
      <w:pPr>
        <w:pStyle w:val="Heading4"/>
        <w:rPr>
          <w:rStyle w:val="StyleStyleBold12pt"/>
          <w:b/>
          <w:szCs w:val="26"/>
        </w:rPr>
      </w:pPr>
      <w:r>
        <w:rPr>
          <w:rFonts w:eastAsiaTheme="minorEastAsia" w:cstheme="minorBidi"/>
          <w:bCs w:val="0"/>
          <w:iCs w:val="0"/>
          <w:szCs w:val="26"/>
        </w:rPr>
        <w:t>Mexico Aerospace attracts many companies and is a good opportunity for Students looking for work</w:t>
      </w:r>
    </w:p>
    <w:p w:rsidR="007A6CDF" w:rsidRPr="007A4FB8" w:rsidRDefault="007A6CDF" w:rsidP="007A6CDF">
      <w:r>
        <w:rPr>
          <w:rStyle w:val="StyleStyleBold12pt"/>
        </w:rPr>
        <w:t xml:space="preserve">Washington Times ’13 </w:t>
      </w:r>
      <w:r w:rsidRPr="007A4FB8">
        <w:t>(Guy Taylor rejoined The Washington Times in 2011 as the State Department correspondent.</w:t>
      </w:r>
    </w:p>
    <w:p w:rsidR="007A6CDF" w:rsidRPr="007A4FB8" w:rsidRDefault="007A6CDF" w:rsidP="007A6CDF">
      <w:r w:rsidRPr="007A4FB8">
        <w:t>As a freelance journalist, Taylor’s work was supported by the Pulitzer Center on Crisis Reporting and the Fund For Investigative Journalism, May 14, 2012, http://www.washingtontimes.com/news/2012/may/14/wheels-up-for-industry/</w:t>
      </w:r>
      <w:proofErr w:type="gramStart"/>
      <w:r w:rsidRPr="007A4FB8">
        <w:t>?page</w:t>
      </w:r>
      <w:proofErr w:type="gramEnd"/>
      <w:r w:rsidRPr="007A4FB8">
        <w:t>=all)</w:t>
      </w:r>
    </w:p>
    <w:p w:rsidR="007A6CDF" w:rsidRPr="00A51FB3" w:rsidRDefault="007A6CDF" w:rsidP="007A6CDF">
      <w:pPr>
        <w:rPr>
          <w:sz w:val="16"/>
        </w:rPr>
      </w:pPr>
      <w:r w:rsidRPr="00A51FB3">
        <w:rPr>
          <w:sz w:val="16"/>
        </w:rPr>
        <w:t>The top three commercial airplane makers in the world are the French-based Airbus, the U.S.-based Boeing and the Canadian-based Bombardier</w:t>
      </w:r>
      <w:proofErr w:type="gramStart"/>
      <w:r w:rsidRPr="00A51FB3">
        <w:rPr>
          <w:sz w:val="16"/>
        </w:rPr>
        <w:t>.¶</w:t>
      </w:r>
      <w:proofErr w:type="gramEnd"/>
      <w:r w:rsidRPr="00A51FB3">
        <w:rPr>
          <w:sz w:val="16"/>
        </w:rPr>
        <w:t xml:space="preserve"> </w:t>
      </w:r>
      <w:r w:rsidRPr="007A4FB8">
        <w:rPr>
          <w:rStyle w:val="StyleBoldUnderline"/>
        </w:rPr>
        <w:t>Business leaders in Chihuahua are pushing for the city to emerge as a go-to destination for the hundreds of smaller companies supplying parts to the giants.¶ “What we’re planning to do is to make Chihuahua a one-stop city,” Mr. Mesta Delgado said</w:t>
      </w:r>
      <w:r w:rsidRPr="00A51FB3">
        <w:rPr>
          <w:sz w:val="16"/>
        </w:rPr>
        <w:t xml:space="preserve">. “In the U.S., you’d have to travel to seven different cities to do what we’re trying to make possible right here.”¶ </w:t>
      </w:r>
      <w:r w:rsidRPr="00D24F00">
        <w:rPr>
          <w:rStyle w:val="StyleBoldUnderline"/>
        </w:rPr>
        <w:t>The key, he added, rests in the region’s ability to attract what are known as original equipment manufacturers (OEMs) — brand-name companies that not only make parts, but also buy components from other firms</w:t>
      </w:r>
      <w:proofErr w:type="gramStart"/>
      <w:r w:rsidRPr="00D24F00">
        <w:rPr>
          <w:rStyle w:val="StyleBoldUnderline"/>
        </w:rPr>
        <w:t>.¶</w:t>
      </w:r>
      <w:proofErr w:type="gramEnd"/>
      <w:r w:rsidRPr="00D24F00">
        <w:rPr>
          <w:rStyle w:val="StyleBoldUnderline"/>
        </w:rPr>
        <w:t xml:space="preserve"> Chihuahua so far has attracted four of them: Cessna, Hawker Beechcraft, Textron and Honeywell.¶ The Wichita, Kan.-based Hawker Beechcraft recently opened its second plant in Chihuahua,</w:t>
      </w:r>
      <w:r w:rsidRPr="00A51FB3">
        <w:rPr>
          <w:sz w:val="16"/>
        </w:rPr>
        <w:t xml:space="preserve"> a 180,000-square-foot facility that assembles sheet-metal sections for its jets.¶ “That the big OEMs are now here means they’re are attracting small companies, and that’s why the boom in aerospace is coming,” said Jose Luis Rodriguez, who runs Chihuahua operations at Fokker Aerostructures, a plant owned by the Netherlands-based Fokker Technologies.¶ A stroll across the facility’s vast production floor, which opened in January, gives one the sense of being surrounded by life-sized sections of a model airplane.¶ “This is the tail, and this part is where we put the rudder,” said Mr. Rodriguez, pointing to various sections of plane spread across the production floor. “Over there, those are the wings.”¶ Passing through the building’s spanking new corridors, meanwhile, can feel a bit like crossing the lobby of an international hotel. Dutchmen, Americans and Mexicans work side by side, with English the common language among them</w:t>
      </w:r>
      <w:proofErr w:type="gramStart"/>
      <w:r w:rsidRPr="00A51FB3">
        <w:rPr>
          <w:sz w:val="16"/>
        </w:rPr>
        <w:t>.¶</w:t>
      </w:r>
      <w:proofErr w:type="gramEnd"/>
      <w:r w:rsidRPr="00A51FB3">
        <w:rPr>
          <w:sz w:val="16"/>
        </w:rPr>
        <w:t xml:space="preserve"> In one section of the plant, Daniel Gerardo appeared beside a half-built airplane wing to announce that he was having a “great experience” at the new plant.¶ Mr. Gerardo said he lived in Colorado for 10 years while growing up but later returned to his native Mexico and felt fortunate to have his current job.¶ “There’s a lot of work here in Mexico right now, but I feel very lucky that I got in here,” the 19-year-old said.¶ He explained that Fokker hired him in November and sent him through three months of training to prepare for the job of drilling and riveting wing sections together.¶ Tension over jobs¶ Mexican aerospace leaders understand that high-tech job creation in Mexico is a sensitive issue when U.S. unemployment rides steadily above 8 percent.¶ Several executives argued that growth in cities such as Chihuahua is actually sharpening the competitive edge of major U.S. companies on the world stage.¶ “We’re not trying to take jobs from other countries,” Mr. Mesta Delgado said. “What’s happening is that things are moving in the global market. By investing in operations, jointly or directly, in Chihuahua, a company can become stronger and more competitive on the global market by producing at a lower cost.”¶ That is why Nordam set up in Chihuahua, Mr. Luis Enriquez added</w:t>
      </w:r>
      <w:proofErr w:type="gramStart"/>
      <w:r w:rsidRPr="00A51FB3">
        <w:rPr>
          <w:sz w:val="16"/>
        </w:rPr>
        <w:t>.¶</w:t>
      </w:r>
      <w:proofErr w:type="gramEnd"/>
      <w:r w:rsidRPr="00A51FB3">
        <w:rPr>
          <w:sz w:val="16"/>
        </w:rPr>
        <w:t xml:space="preserve"> “If it weren’t for this facility, we wouldn’t be able to bid competitively on the global level, and that would equate to a serious loss for U.S. jobs, not to mention the ability of the United States to embrace 21st-century thinking about business,” he said.¶ “Knowing that intensive labor-related jobs are already fleeing the United States, it’s either jump on the train, or you’re going to lose your competitive advantage to other countries like Brazil or China.¶ “</w:t>
      </w:r>
      <w:r w:rsidRPr="00D24F00">
        <w:rPr>
          <w:rStyle w:val="StyleBoldUnderline"/>
        </w:rPr>
        <w:t>If you’re going to have to go out of the United States, Mexico is a great choice.”¶ He said companies are still going to be able to preserve jobs in the United States, particularly in management, research and development, engineering, design, logistics support and service</w:t>
      </w:r>
      <w:proofErr w:type="gramStart"/>
      <w:r w:rsidRPr="00D24F00">
        <w:rPr>
          <w:rStyle w:val="StyleBoldUnderline"/>
        </w:rPr>
        <w:t>.¶</w:t>
      </w:r>
      <w:proofErr w:type="gramEnd"/>
      <w:r w:rsidRPr="00D24F00">
        <w:rPr>
          <w:rStyle w:val="StyleBoldUnderline"/>
        </w:rPr>
        <w:t xml:space="preserve"> </w:t>
      </w:r>
      <w:r w:rsidRPr="00A51FB3">
        <w:rPr>
          <w:sz w:val="16"/>
        </w:rPr>
        <w:t>“We still have all those jobs in Oklahoma,” he said. “If you go to China, your chances are much higher of outsourcing all of that.”¶ U.S. analysts argue there also is something much deeper at stake than simply tapping cheaper labor south of the border</w:t>
      </w:r>
      <w:proofErr w:type="gramStart"/>
      <w:r w:rsidRPr="00A51FB3">
        <w:rPr>
          <w:sz w:val="16"/>
        </w:rPr>
        <w:t>.¶</w:t>
      </w:r>
      <w:proofErr w:type="gramEnd"/>
      <w:r w:rsidRPr="00A51FB3">
        <w:rPr>
          <w:sz w:val="16"/>
        </w:rPr>
        <w:t xml:space="preserve"> “A full 40 percent of the content of U.S. imports from Mexico was originally made in the United States,” according to a November report by Washington-based Woodrow Wilson International Center for Scholars.¶ “Despite an ‘hecho en Mexico‘ or ‘made in Mexico‘ label, a large portion of the money U.S. consumers spend on Mexican imports actually goes to U.S. companies and workers,” the report states.¶ “The same cannot be said for Chinese imports, which have only 4 percent U.S. content, or for goods coming from any other country in the world, with the exception of Canada, where U.S. content is 25 percent.”¶ Mexico ranks as the second-largest destination for U.S. exports, which translates into an estimated 6 million U.S. jobs dependent on trade with the southern neighbor</w:t>
      </w:r>
      <w:proofErr w:type="gramStart"/>
      <w:r w:rsidRPr="00A51FB3">
        <w:rPr>
          <w:sz w:val="16"/>
        </w:rPr>
        <w:t>.¶</w:t>
      </w:r>
      <w:proofErr w:type="gramEnd"/>
      <w:r w:rsidRPr="00A51FB3">
        <w:rPr>
          <w:sz w:val="16"/>
        </w:rPr>
        <w:t xml:space="preserve"> Some analysts noted that property rights are better respected in Mexico.¶ “There are very strong intellectual-property-rights agreements between Mexico and the United States, and that’s not the case with China,” said Frank Esparza, vice president of sales at Co-Production International, a San Diego-based consulting firm that helps U.S. companies open in Mexico.¶ “If a company moves operations to China, they don’t own anything in China. They’re basically turning over the production work to China,” he said</w:t>
      </w:r>
      <w:proofErr w:type="gramStart"/>
      <w:r w:rsidRPr="00A51FB3">
        <w:rPr>
          <w:sz w:val="16"/>
        </w:rPr>
        <w:t>.¶</w:t>
      </w:r>
      <w:proofErr w:type="gramEnd"/>
      <w:r w:rsidRPr="00A51FB3">
        <w:rPr>
          <w:sz w:val="16"/>
        </w:rPr>
        <w:t xml:space="preserve"> “At some point, the Chinese will copy it. And two or three years down the road, you’re going to see your product on the market in the U.S. for less money.”¶ Other factors are driving companies to Mexico</w:t>
      </w:r>
      <w:proofErr w:type="gramStart"/>
      <w:r w:rsidRPr="00A51FB3">
        <w:rPr>
          <w:sz w:val="16"/>
        </w:rPr>
        <w:t>.¶</w:t>
      </w:r>
      <w:proofErr w:type="gramEnd"/>
      <w:r w:rsidRPr="00A51FB3">
        <w:rPr>
          <w:sz w:val="16"/>
        </w:rPr>
        <w:t xml:space="preserve"> Apart from its location just south of the United States and its highway infrastructure for shipping, the “educational system in place here was a big factor,” Mr. Luis Enriquez said.¶ “The government, locally, is working very hard at helping companies like us meet our workforce need here,” he said.</w:t>
      </w:r>
    </w:p>
    <w:p w:rsidR="007A6CDF" w:rsidRPr="00A51FB3" w:rsidRDefault="007A6CDF" w:rsidP="007A6CDF">
      <w:pPr>
        <w:pStyle w:val="Heading4"/>
      </w:pPr>
      <w:r w:rsidRPr="00A51FB3">
        <w:t>Mexico is quickly gaining momentum in Aerospace Industry</w:t>
      </w:r>
    </w:p>
    <w:p w:rsidR="007A6CDF" w:rsidRPr="001524E7" w:rsidRDefault="007A6CDF" w:rsidP="007A6CDF">
      <w:pPr>
        <w:rPr>
          <w:rStyle w:val="StyleStyleBold12pt"/>
        </w:rPr>
      </w:pPr>
      <w:r>
        <w:rPr>
          <w:rStyle w:val="StyleStyleBold12pt"/>
        </w:rPr>
        <w:t>The Wall Street Journal ‘11</w:t>
      </w:r>
      <w:r w:rsidRPr="001524E7">
        <w:t>(Nicholas Casey, staff writer for the Wall Street Journal online, July 29 2013, http://online.wsj.com/article/SB10001424053111904233404576458561238682634.html)</w:t>
      </w:r>
    </w:p>
    <w:p w:rsidR="007A6CDF" w:rsidRPr="00A51FB3" w:rsidRDefault="007A6CDF" w:rsidP="007A6CDF">
      <w:pPr>
        <w:rPr>
          <w:sz w:val="16"/>
        </w:rPr>
      </w:pPr>
      <w:r w:rsidRPr="00D24F00">
        <w:rPr>
          <w:rStyle w:val="StyleBoldUnderline"/>
        </w:rPr>
        <w:t>QUERÉTARO, Mexico—Here at a plant in the central highlands, technicians from Bombardier Inc. BBD.B.T +0.63% are putting together a first in this country: A jet whose manufacturer drew more than half of its labor from Mexico</w:t>
      </w:r>
      <w:proofErr w:type="gramStart"/>
      <w:r w:rsidRPr="00D24F00">
        <w:rPr>
          <w:rStyle w:val="StyleBoldUnderline"/>
        </w:rPr>
        <w:t>.¶</w:t>
      </w:r>
      <w:proofErr w:type="gramEnd"/>
      <w:r w:rsidRPr="00D24F00">
        <w:rPr>
          <w:rStyle w:val="StyleBoldUnderline"/>
        </w:rPr>
        <w:t xml:space="preserve"> The world's third-largest airplane manufacturer is dipping a toe into Mexico, betting that a combination of local engineers, reduced labor costs and proximity to markets in the north and south are the right mix for the Learjet 85, Bombardier's newest corporate jet, due out in 2013</w:t>
      </w:r>
      <w:r w:rsidRPr="00A51FB3">
        <w:rPr>
          <w:sz w:val="16"/>
        </w:rPr>
        <w:t xml:space="preserve">.¶ </w:t>
      </w:r>
      <w:r w:rsidRPr="001524E7">
        <w:rPr>
          <w:rStyle w:val="StyleBoldUnderline"/>
        </w:rPr>
        <w:t>Five years ago, the building's site in Querétaro was dry cactus fields. Now it is a booming assembly line of half-built fuselages and a staff of 1,600</w:t>
      </w:r>
      <w:proofErr w:type="gramStart"/>
      <w:r w:rsidRPr="001524E7">
        <w:rPr>
          <w:rStyle w:val="StyleBoldUnderline"/>
        </w:rPr>
        <w:t>.¶</w:t>
      </w:r>
      <w:proofErr w:type="gramEnd"/>
      <w:r w:rsidRPr="001524E7">
        <w:rPr>
          <w:rStyle w:val="StyleBoldUnderline"/>
        </w:rPr>
        <w:t xml:space="preserve"> It is the latest project of Mexico's budding aerospace industry, a sector that has averaged 20% growth the past five years while attracting the likes of engine-maker General Electric Co.,</w:t>
      </w:r>
      <w:r w:rsidRPr="00A51FB3">
        <w:rPr>
          <w:sz w:val="16"/>
        </w:rPr>
        <w:t xml:space="preserve"> GE +1.56% Textron Inc.'s Cessna Aircraft Co. and an array of suppliers tapped by giants Boeing Co. BA +0.32% and Airbus, a unit of European Aeronautic Defence &amp; Space Co.¶ Enlarge Image¶ While it still has a way to go to compete with industry heavyweights in the U.S. and Europe, Mexico attracted $1.15 billion in foreign investment for aerospace in 2010, the highest of any country for the second consecutive year, according to the Mexican government. </w:t>
      </w:r>
      <w:r w:rsidRPr="001524E7">
        <w:rPr>
          <w:rStyle w:val="StyleBoldUnderline"/>
        </w:rPr>
        <w:t>Mexico now exports about $3.5 billion worth of aerospace equipment per year, according to the Mexican Aerospace Industry Association, putting the country at No. 12 in the global tables. The stakes are high for Mexico, which is betting that higher-end industries like aeronautics will be a key part of its future</w:t>
      </w:r>
      <w:r w:rsidRPr="00A51FB3">
        <w:rPr>
          <w:sz w:val="16"/>
        </w:rPr>
        <w:t>. Since the 1990s, Mexico has thrived on low-end manufacturing with its so-called maquiladoras—border factories for basic assembly—but in the last decade it has ceded part of that terrain to Chinese plants, which are often cheaper</w:t>
      </w:r>
      <w:proofErr w:type="gramStart"/>
      <w:r w:rsidRPr="00A51FB3">
        <w:rPr>
          <w:sz w:val="16"/>
        </w:rPr>
        <w:t>.¶</w:t>
      </w:r>
      <w:proofErr w:type="gramEnd"/>
      <w:r w:rsidRPr="00A51FB3">
        <w:rPr>
          <w:sz w:val="16"/>
        </w:rPr>
        <w:t xml:space="preserve"> "Mexico has an opportunity in these niches: value-added products, sophisticated products," says Manuel Sandoval of ProMexico, the government agency charged with promoting foreign investment.¶ Mexico is test-driving this idea here in Querétaro, a colonial-era city now home to about 1.1 million people and situated a couple hours' drive from the Mexican capital. Querétaro is wealthier than most Mexican cities and educational standards are higher, particularly for engineers</w:t>
      </w:r>
      <w:proofErr w:type="gramStart"/>
      <w:r w:rsidRPr="00A51FB3">
        <w:rPr>
          <w:sz w:val="16"/>
        </w:rPr>
        <w:t>.¶</w:t>
      </w:r>
      <w:proofErr w:type="gramEnd"/>
      <w:r w:rsidRPr="00A51FB3">
        <w:rPr>
          <w:sz w:val="16"/>
        </w:rPr>
        <w:t xml:space="preserve"> The main draw is price. Executives say its cost of labor offers savings of 25% to 30% over the U.S. and at least 30% over Japan. Proximity to North American companies means shipments can arrive in days, not weeks, and executives can coordinate plans during working hours. </w:t>
      </w:r>
      <w:r w:rsidRPr="001524E7">
        <w:rPr>
          <w:rStyle w:val="StyleBoldUnderline"/>
        </w:rPr>
        <w:t>Carlos Bello, head of the aerospace industry group, says the idea is to begin with parts and basic manufacturing before expanding into more advanced areas like assembly and design</w:t>
      </w:r>
      <w:proofErr w:type="gramStart"/>
      <w:r w:rsidRPr="001524E7">
        <w:rPr>
          <w:rStyle w:val="StyleBoldUnderline"/>
        </w:rPr>
        <w:t>.¶</w:t>
      </w:r>
      <w:proofErr w:type="gramEnd"/>
      <w:r w:rsidRPr="001524E7">
        <w:rPr>
          <w:rStyle w:val="StyleBoldUnderline"/>
        </w:rPr>
        <w:t xml:space="preserve"> Montreal-based Bombardier, the first major company to arrive in Querétaro in 2006, opened shop hoping that a big-name company's presence in Mexico would attract others in the supply chain, says Réal Gervais, the general director of the Mexican plant. Things went according to plan, he says, and now Bombardier contracts with a small network of regional suppliers, a few of which are stationed directly on its campus, built alongside the city's airport.</w:t>
      </w:r>
      <w:r w:rsidRPr="00A51FB3">
        <w:rPr>
          <w:sz w:val="16"/>
        </w:rPr>
        <w:t xml:space="preserve"> This fall, it plans to open another hangar-sized facility as it expands its production of fuselages and electrical harnesses for big-sellers like its Challenger business aircraft</w:t>
      </w:r>
      <w:proofErr w:type="gramStart"/>
      <w:r w:rsidRPr="00A51FB3">
        <w:rPr>
          <w:sz w:val="16"/>
        </w:rPr>
        <w:t>.¶</w:t>
      </w:r>
      <w:proofErr w:type="gramEnd"/>
      <w:r w:rsidRPr="00A51FB3">
        <w:rPr>
          <w:sz w:val="16"/>
        </w:rPr>
        <w:t xml:space="preserve"> Technicians at a Bombardier plant in Queretaro, Mexico assemble electric harnesses for an upcoming aircraft.¶ Mexico's advantage has its limits. Executives and analysts say that many raw materials like high-quality aluminum can be hard to come by here, along with specialized industrial machinery that is still made in China and must be imported at high cost. Another problem is Mexico's escalating violence related to organized crime groups, whose battles rage just north of Querétaro, something Mr. Gervais says he is "watching very closely."</w:t>
      </w:r>
      <w:proofErr w:type="gramStart"/>
      <w:r w:rsidRPr="00A51FB3">
        <w:rPr>
          <w:sz w:val="16"/>
        </w:rPr>
        <w:t>¶ Moreover, giants like Boeing and Airbus still haven't opened factories here, in part because of commitments to unions to keep high level-jobs near headquarters.</w:t>
      </w:r>
      <w:proofErr w:type="gramEnd"/>
      <w:r w:rsidRPr="00A51FB3">
        <w:rPr>
          <w:sz w:val="16"/>
        </w:rPr>
        <w:t xml:space="preserve"> "If it's incremental hires, it's easier to do that in Mexico," says David Strauss, an industry analyst with UBS. Moving large quantities of high-level engineering jobs would be more difficult in the short term, he said</w:t>
      </w:r>
      <w:proofErr w:type="gramStart"/>
      <w:r w:rsidRPr="00A51FB3">
        <w:rPr>
          <w:sz w:val="16"/>
        </w:rPr>
        <w:t>.¶</w:t>
      </w:r>
      <w:proofErr w:type="gramEnd"/>
      <w:r w:rsidRPr="00A51FB3">
        <w:rPr>
          <w:sz w:val="16"/>
        </w:rPr>
        <w:t xml:space="preserve"> Still, some aerospace companies are using Mexico as a base for research and design. GE, the No. 1 producer of jet engines, now has its largest research and design center outside of the U.S. and Canada in Querétaro, where some 1,300 engineers work on projects like the GEnx turbine used on Boeing's 787 Dreamliner and the Airbus A380</w:t>
      </w:r>
      <w:proofErr w:type="gramStart"/>
      <w:r w:rsidRPr="00A51FB3">
        <w:rPr>
          <w:sz w:val="16"/>
        </w:rPr>
        <w:t>.¶</w:t>
      </w:r>
      <w:proofErr w:type="gramEnd"/>
      <w:r w:rsidRPr="00A51FB3">
        <w:rPr>
          <w:sz w:val="16"/>
        </w:rPr>
        <w:t xml:space="preserve"> "I like to think that every two seconds, a Mexican engineer takes off in the sky," says the center's director, Vladimoro de la Mora, estimating how often a GE engine with parts designed from his labs sets off from a runway. GE is planning future investments in Mexico. In 2015 it plans to open a new $30 million facility it opened early this year at a cost of $20 million. The new wing will house G.E.'s aviation program with roughly 1,000 staff</w:t>
      </w:r>
      <w:proofErr w:type="gramStart"/>
      <w:r w:rsidRPr="00A51FB3">
        <w:rPr>
          <w:sz w:val="16"/>
        </w:rPr>
        <w:t>.¶</w:t>
      </w:r>
      <w:proofErr w:type="gramEnd"/>
      <w:r w:rsidRPr="00A51FB3">
        <w:rPr>
          <w:sz w:val="16"/>
        </w:rPr>
        <w:t xml:space="preserve"> </w:t>
      </w:r>
    </w:p>
    <w:p w:rsidR="007A6CDF" w:rsidRDefault="007A6CDF" w:rsidP="007A6CDF">
      <w:pPr>
        <w:rPr>
          <w:sz w:val="12"/>
        </w:rPr>
      </w:pPr>
    </w:p>
    <w:p w:rsidR="007A6CDF" w:rsidRPr="00A51FB3" w:rsidRDefault="007A6CDF" w:rsidP="007A6CDF">
      <w:pPr>
        <w:pStyle w:val="Heading4"/>
      </w:pPr>
      <w:r w:rsidRPr="00A51FB3">
        <w:t>Mexican Aerospace industry far more effective than others</w:t>
      </w:r>
    </w:p>
    <w:p w:rsidR="007A6CDF" w:rsidRPr="001524E7" w:rsidRDefault="007A6CDF" w:rsidP="007A6CDF">
      <w:pPr>
        <w:rPr>
          <w:rStyle w:val="StyleStyleBold12pt"/>
        </w:rPr>
      </w:pPr>
      <w:r>
        <w:rPr>
          <w:rStyle w:val="StyleStyleBold12pt"/>
        </w:rPr>
        <w:t xml:space="preserve">Mexico Today ’11 </w:t>
      </w:r>
      <w:r w:rsidRPr="001524E7">
        <w:t>(</w:t>
      </w:r>
      <w:hyperlink r:id="rId75" w:history="1">
        <w:r w:rsidRPr="001524E7">
          <w:t>http://mexicotoday.org/article/mexico-aerospace-summit-highlight-high-tech-manufacturing-chihuahua</w:t>
        </w:r>
      </w:hyperlink>
      <w:r w:rsidRPr="001524E7">
        <w:t>, October 17,2011)</w:t>
      </w:r>
    </w:p>
    <w:p w:rsidR="007A6CDF" w:rsidRDefault="007A6CDF" w:rsidP="007A6CDF">
      <w:pPr>
        <w:rPr>
          <w:rStyle w:val="StyleBoldUnderline"/>
        </w:rPr>
      </w:pPr>
      <w:r w:rsidRPr="001524E7">
        <w:rPr>
          <w:rStyle w:val="StyleBoldUnderline"/>
        </w:rPr>
        <w:t>The aerospace industry in Mexico has tripled in just seven years, growing from 100 U.S. and European manufacturers in 2004 to over 300 in 2011</w:t>
      </w:r>
      <w:r w:rsidRPr="00A51FB3">
        <w:rPr>
          <w:sz w:val="16"/>
        </w:rPr>
        <w:t xml:space="preserve">. </w:t>
      </w:r>
      <w:r w:rsidRPr="001524E7">
        <w:rPr>
          <w:rStyle w:val="StyleBoldUnderline"/>
        </w:rPr>
        <w:t>This high-tech manufacturing success story will be on display during the Mexico Aerospace Summit in Chihuahua, Mexico</w:t>
      </w:r>
      <w:proofErr w:type="gramStart"/>
      <w:r w:rsidRPr="001524E7">
        <w:rPr>
          <w:rStyle w:val="StyleBoldUnderline"/>
        </w:rPr>
        <w:t>.</w:t>
      </w:r>
      <w:r w:rsidRPr="00A51FB3">
        <w:rPr>
          <w:sz w:val="16"/>
        </w:rPr>
        <w:t>¶</w:t>
      </w:r>
      <w:proofErr w:type="gramEnd"/>
      <w:r w:rsidRPr="00A51FB3">
        <w:rPr>
          <w:sz w:val="16"/>
        </w:rPr>
        <w:t xml:space="preserve"> The Aerospace Summit will feature plant tours of Hawker Beechcraft, Honeywell, Zodiac Aerospace, and Textron International, all of which have a presence in the state of Chihuahua. </w:t>
      </w:r>
      <w:r w:rsidRPr="001524E7">
        <w:rPr>
          <w:rStyle w:val="StyleBoldUnderline"/>
        </w:rPr>
        <w:t>Participants in the Summit will have the opportunity to have one-on-one sessions with Original Equipment Manufacturers (OEMs) and other aerospace firms attending the event</w:t>
      </w:r>
      <w:r w:rsidRPr="00A51FB3">
        <w:rPr>
          <w:sz w:val="16"/>
        </w:rPr>
        <w:t>. The B2B meetings will be held in private quarters at the Convention Center and will be planned in advance according to participants' business interests. ¶ The State of Chihuahua is home to four Original Equipment Manufacturers in the aerospace industry – Honeywell, Cessna, Textron international and Hawker Beechcraft – and a large number of Tier 1 and Tier 2 companies including 5 divisions of Zodiac AirCruisers, Fokker, Tighitco, Kaman Aerostructures, Arnprior, CAV Aerospace, Nordam and Labinal (Safran), among others</w:t>
      </w:r>
      <w:proofErr w:type="gramStart"/>
      <w:r w:rsidRPr="00A51FB3">
        <w:rPr>
          <w:sz w:val="16"/>
        </w:rPr>
        <w:t>.¶</w:t>
      </w:r>
      <w:proofErr w:type="gramEnd"/>
      <w:r w:rsidRPr="00A51FB3">
        <w:rPr>
          <w:sz w:val="16"/>
        </w:rPr>
        <w:t xml:space="preserve"> </w:t>
      </w:r>
      <w:r w:rsidRPr="001524E7">
        <w:rPr>
          <w:rStyle w:val="StyleBoldUnderline"/>
        </w:rPr>
        <w:t>The Mexican aerospace industry boasts labor and material costs that are on par with Eastern Europe. Furthermore, Mexico’s proximity to the United States makes it a far more advantageous manufacturing partner than China or India. For example, parts can be shipped from Chihuahua to a plant in the United States in 16 hours by road, while it would take 21 days by sea from China.</w:t>
      </w:r>
    </w:p>
    <w:p w:rsidR="007A6CDF" w:rsidRDefault="007A6CDF" w:rsidP="007A6CDF">
      <w:pPr>
        <w:pStyle w:val="Heading4"/>
        <w:rPr>
          <w:rStyle w:val="StyleStyleBold12pt"/>
          <w:b/>
          <w:szCs w:val="26"/>
        </w:rPr>
      </w:pPr>
      <w:r>
        <w:rPr>
          <w:rStyle w:val="StyleStyleBold12pt"/>
          <w:b/>
          <w:szCs w:val="26"/>
        </w:rPr>
        <w:t>Mexico is a key location for Aerospace industry</w:t>
      </w:r>
    </w:p>
    <w:p w:rsidR="007A6CDF" w:rsidRPr="00305710" w:rsidRDefault="007A6CDF" w:rsidP="007A6CDF">
      <w:r>
        <w:rPr>
          <w:rStyle w:val="StyleStyleBold12pt"/>
        </w:rPr>
        <w:t xml:space="preserve">McClathy ’12 </w:t>
      </w:r>
      <w:r w:rsidRPr="00305710">
        <w:t>(</w:t>
      </w:r>
      <w:hyperlink r:id="rId76" w:anchor=".UdwtMeBc_mI" w:history="1">
        <w:r w:rsidRPr="00305710">
          <w:t>http://www.mcclatchydc.com/2012/07/18/156657/mexico-takes-flight-as-hub-for.html#.UdwtMeBc_mI</w:t>
        </w:r>
      </w:hyperlink>
      <w:r w:rsidRPr="00305710">
        <w:t>, July 18, 2012)</w:t>
      </w:r>
    </w:p>
    <w:p w:rsidR="007A6CDF" w:rsidRPr="00305710" w:rsidRDefault="007A6CDF" w:rsidP="007A6CDF">
      <w:pPr>
        <w:rPr>
          <w:rStyle w:val="StyleBoldUnderline"/>
        </w:rPr>
      </w:pPr>
      <w:r w:rsidRPr="00305710">
        <w:rPr>
          <w:rStyle w:val="StyleBoldUnderline"/>
        </w:rPr>
        <w:t xml:space="preserve">In one part of this central Mexico </w:t>
      </w:r>
      <w:proofErr w:type="gramStart"/>
      <w:r w:rsidRPr="00305710">
        <w:rPr>
          <w:rStyle w:val="StyleBoldUnderline"/>
        </w:rPr>
        <w:t>city</w:t>
      </w:r>
      <w:proofErr w:type="gramEnd"/>
      <w:r w:rsidRPr="00305710">
        <w:rPr>
          <w:rStyle w:val="StyleBoldUnderline"/>
        </w:rPr>
        <w:t>, technicians overhaul commercial aircraft engines and landing gear. Across town, engineers assemble fuselages for one of the most modern business aircraft on earth, the Learjet 85</w:t>
      </w:r>
      <w:proofErr w:type="gramStart"/>
      <w:r w:rsidRPr="00305710">
        <w:rPr>
          <w:rStyle w:val="StyleBoldUnderline"/>
        </w:rPr>
        <w:t>.¶</w:t>
      </w:r>
      <w:proofErr w:type="gramEnd"/>
      <w:r w:rsidRPr="00305710">
        <w:rPr>
          <w:rStyle w:val="StyleBoldUnderline"/>
        </w:rPr>
        <w:t xml:space="preserve"> Industrializing nations like Brazil and China get a lot of attention for their thriving aerospace sectors. But Mexico’s aerospace industry, too, has gone wheels up and taken flight, with a lot less world notice</w:t>
      </w:r>
      <w:proofErr w:type="gramStart"/>
      <w:r w:rsidRPr="00305710">
        <w:rPr>
          <w:rStyle w:val="StyleBoldUnderline"/>
        </w:rPr>
        <w:t>.¶</w:t>
      </w:r>
      <w:proofErr w:type="gramEnd"/>
      <w:r w:rsidRPr="00305710">
        <w:rPr>
          <w:rStyle w:val="StyleBoldUnderline"/>
        </w:rPr>
        <w:t xml:space="preserve"> More than 260 aerospace companies now operate in Mexico, exporting some $4.3 billion in aircraft and parts last year. The Mexican government has set a target of $12 billion in such exports by 2020, a figure that would surpass aerospace exports from Brazil and Spain</w:t>
      </w:r>
      <w:proofErr w:type="gramStart"/>
      <w:r w:rsidRPr="00305710">
        <w:rPr>
          <w:rStyle w:val="StyleBoldUnderline"/>
        </w:rPr>
        <w:t>.¶</w:t>
      </w:r>
      <w:proofErr w:type="gramEnd"/>
      <w:r w:rsidRPr="00305710">
        <w:rPr>
          <w:rStyle w:val="StyleBoldUnderline"/>
        </w:rPr>
        <w:t xml:space="preserve"> Major clusters of aerospace companies have settled in the Tijuana-Mexicali corridor along the U.S. border, in the city of Chihuahua in northwest Mexico</w:t>
      </w:r>
      <w:r w:rsidRPr="00A51FB3">
        <w:rPr>
          <w:sz w:val="16"/>
        </w:rPr>
        <w:t>, and surrounding this high desert hub in the geographical center of the country. Smaller clusters have formed in Monterrey in the northeast and in the port city of Guaymas on the Gulf of California in Sonora state</w:t>
      </w:r>
      <w:proofErr w:type="gramStart"/>
      <w:r w:rsidRPr="00A51FB3">
        <w:rPr>
          <w:sz w:val="16"/>
        </w:rPr>
        <w:t>.¶</w:t>
      </w:r>
      <w:proofErr w:type="gramEnd"/>
      <w:r w:rsidRPr="00A51FB3">
        <w:rPr>
          <w:sz w:val="16"/>
        </w:rPr>
        <w:t xml:space="preserve"> Local officials are hoping that one day Queretaro (pronounced keh-REH-tah-roh) will be uttered in the same breath as aviation centers like Seattle and Wichita in the United States, Montreal in Canada, and Toulouse in France.¶ Unlike other up-and-coming aerospace powers, Mexico neither supplies its own defense needs nor produces its own aircraft. But just about every component imaginable for jetliners and helicopters can be manufactured in Mexico today, including jet turbines and fuselages</w:t>
      </w:r>
      <w:proofErr w:type="gramStart"/>
      <w:r w:rsidRPr="00A51FB3">
        <w:rPr>
          <w:sz w:val="16"/>
        </w:rPr>
        <w:t>.¶</w:t>
      </w:r>
      <w:proofErr w:type="gramEnd"/>
      <w:r w:rsidRPr="00A51FB3">
        <w:rPr>
          <w:sz w:val="16"/>
        </w:rPr>
        <w:t xml:space="preserve"> It’s only a matter of time before the nation may design its own aircraft, experts here say. </w:t>
      </w:r>
      <w:r w:rsidRPr="00305710">
        <w:rPr>
          <w:rStyle w:val="StyleBoldUnderline"/>
        </w:rPr>
        <w:t>Dreams already are taking shape</w:t>
      </w:r>
      <w:proofErr w:type="gramStart"/>
      <w:r w:rsidRPr="00305710">
        <w:rPr>
          <w:rStyle w:val="StyleBoldUnderline"/>
        </w:rPr>
        <w:t>.¶</w:t>
      </w:r>
      <w:proofErr w:type="gramEnd"/>
      <w:r w:rsidRPr="00305710">
        <w:rPr>
          <w:rStyle w:val="StyleBoldUnderline"/>
        </w:rPr>
        <w:t xml:space="preserve"> In an office in the National Aeronautics University of Queretaro, Rector Jorge Gutierrez de Velasco leans back and reflects on Mexico’s aerospace achievements.¶ “History tells us that clusters take decades to take shape. Then as they develop, advancing along with Mexican engineering, development processes, educational and economic capacities and so forth, maybe we can talk about producing an Aztec Uno or a Huitzilopochtli,” Gutierrez said, reaching for possible names for an aircraft from his nation’s history prior to the Spanish conquest</w:t>
      </w:r>
      <w:proofErr w:type="gramStart"/>
      <w:r w:rsidRPr="00A51FB3">
        <w:rPr>
          <w:sz w:val="16"/>
        </w:rPr>
        <w:t>.¶</w:t>
      </w:r>
      <w:proofErr w:type="gramEnd"/>
      <w:r w:rsidRPr="00A51FB3">
        <w:rPr>
          <w:sz w:val="16"/>
        </w:rPr>
        <w:t xml:space="preserve"> First off, though, he said the nation wants to see a new foreign aircraft, no matter the brand, take off with 50 percent of its components “Made in Mexico.”¶ Big U.S. companies with operations in Mexico include Hawker Beechcraft, Gulfstream Aerospace, General Electric, Textron and Honeywell. France’s Safran Group, Canada’s Bombardier Aerospace, Netherlands-based Fokker and Spain’s Aernnova, a major supplier to Airbus, Bombardier and Brazil’s Embraer, also have set up production in Mexico</w:t>
      </w:r>
      <w:proofErr w:type="gramStart"/>
      <w:r w:rsidRPr="00A51FB3">
        <w:rPr>
          <w:sz w:val="16"/>
        </w:rPr>
        <w:t>.¶</w:t>
      </w:r>
      <w:proofErr w:type="gramEnd"/>
      <w:r w:rsidRPr="00A51FB3">
        <w:rPr>
          <w:sz w:val="16"/>
        </w:rPr>
        <w:t xml:space="preserve"> Some 30 foreign companies have operations in this city of 1.8 million people.¶ “A great point in Mexico is that it’s really easy to work with authorities. When we suggest something, they listen and they help in any way they can,” said Claude Gobenceaux, director general of Messier Services Americas, a division of Safran, and head of the Queretaro aerospace cluster, an informal industry group</w:t>
      </w:r>
      <w:proofErr w:type="gramStart"/>
      <w:r w:rsidRPr="00A51FB3">
        <w:rPr>
          <w:sz w:val="16"/>
        </w:rPr>
        <w:t>.¶</w:t>
      </w:r>
      <w:proofErr w:type="gramEnd"/>
      <w:r w:rsidRPr="00A51FB3">
        <w:rPr>
          <w:sz w:val="16"/>
        </w:rPr>
        <w:t xml:space="preserve"> As an example, he said, foreign companies in Queretaro discovered that while local engineers were numerous, technicians who knew how to operate precision machining equipment were not. </w:t>
      </w:r>
      <w:r w:rsidRPr="00305710">
        <w:rPr>
          <w:rStyle w:val="StyleBoldUnderline"/>
        </w:rPr>
        <w:t>The National Aeronautics University set up a program</w:t>
      </w:r>
      <w:proofErr w:type="gramStart"/>
      <w:r w:rsidRPr="00305710">
        <w:rPr>
          <w:rStyle w:val="StyleBoldUnderline"/>
        </w:rPr>
        <w:t>.¶</w:t>
      </w:r>
      <w:proofErr w:type="gramEnd"/>
      <w:r w:rsidRPr="00305710">
        <w:rPr>
          <w:rStyle w:val="StyleBoldUnderline"/>
        </w:rPr>
        <w:t xml:space="preserve"> “It’s quite interesting that a university also agreed to train technicians,” Gobenceaux said.¶ Mexico has an edge in human capital. On a per capita basis, it graduates three times more engineers than the United States. Some 30 percent of Mexico’s 745,000 university students are enrolled in engineering and technology fields, and 114,000 of them graduate yearly.</w:t>
      </w:r>
      <w:r w:rsidRPr="00A51FB3">
        <w:rPr>
          <w:sz w:val="16"/>
        </w:rPr>
        <w:t xml:space="preserve"> Technicians, though, often have to be trained in-house in specialized processes even after receiving training elsewhere</w:t>
      </w:r>
      <w:proofErr w:type="gramStart"/>
      <w:r w:rsidRPr="00A51FB3">
        <w:rPr>
          <w:sz w:val="16"/>
        </w:rPr>
        <w:t>.¶</w:t>
      </w:r>
      <w:proofErr w:type="gramEnd"/>
      <w:r w:rsidRPr="00A51FB3">
        <w:rPr>
          <w:sz w:val="16"/>
        </w:rPr>
        <w:t xml:space="preserve"> So far, industries with operations in Mexico have focused on assembly of aircraft structures, precision machining, overhauling engines and landing gear, laying out of electrical systems, and assembly of composite components.¶ “There are companies like Zodiac in Baja California that are putting together interiors of aircraft using composites,” said Manuel Sandoval Rios of ProMexico, a trade promotion agency. “We are moving into complex materials such as carbon.”¶ </w:t>
      </w:r>
      <w:r w:rsidRPr="00305710">
        <w:rPr>
          <w:rStyle w:val="StyleBoldUnderline"/>
        </w:rPr>
        <w:t>Currently, Mexico’s aerospace sector employs 31,000 workers. The goal is to have 110,000 jobs in aerospace by 2020, Sandoval said</w:t>
      </w:r>
      <w:proofErr w:type="gramStart"/>
      <w:r w:rsidRPr="00A51FB3">
        <w:rPr>
          <w:sz w:val="16"/>
        </w:rPr>
        <w:t>.¶</w:t>
      </w:r>
      <w:proofErr w:type="gramEnd"/>
      <w:r w:rsidRPr="00A51FB3">
        <w:rPr>
          <w:sz w:val="16"/>
        </w:rPr>
        <w:t xml:space="preserve"> That compares with some 335,000 jobs in auto manufacturing and auto parts.¶ As the aerospace sector expands, authorities hope to expand the number of foreign and local companies that provide parts. Only a few Mexican companies now manufacture key components</w:t>
      </w:r>
      <w:proofErr w:type="gramStart"/>
      <w:r w:rsidRPr="00A51FB3">
        <w:rPr>
          <w:sz w:val="16"/>
        </w:rPr>
        <w:t>.¶</w:t>
      </w:r>
      <w:proofErr w:type="gramEnd"/>
      <w:r w:rsidRPr="00A51FB3">
        <w:rPr>
          <w:sz w:val="16"/>
        </w:rPr>
        <w:t xml:space="preserve"> “The challenge now, just as it once was in the automotive sector, is to ramp up the supply chain and, when possible, develop national suppliers,” Sandoval said.¶ Authorities encourage Mexican companies to work with specialized metals, like titanium and molybdenum, and develop thermal coatings for aircraft parts.¶ In some cases, auto parts firms made a transition. One of those is Grupo Kuo of Mexico City, only three hours to the south of here</w:t>
      </w:r>
      <w:proofErr w:type="gramStart"/>
      <w:r w:rsidRPr="00A51FB3">
        <w:rPr>
          <w:sz w:val="16"/>
        </w:rPr>
        <w:t>.¶</w:t>
      </w:r>
      <w:proofErr w:type="gramEnd"/>
      <w:r w:rsidRPr="00A51FB3">
        <w:rPr>
          <w:sz w:val="16"/>
        </w:rPr>
        <w:t xml:space="preserve"> “They make auto transmissions, and they did the design for the Corvette transmission. What we helped them do is create a specialized aerospace division . . . that has grown rapidly and supplies both Safran and Eaton,” Sandoval said</w:t>
      </w:r>
      <w:proofErr w:type="gramStart"/>
      <w:r w:rsidRPr="00A51FB3">
        <w:rPr>
          <w:sz w:val="16"/>
        </w:rPr>
        <w:t>.¶</w:t>
      </w:r>
      <w:proofErr w:type="gramEnd"/>
      <w:r w:rsidRPr="00A51FB3">
        <w:rPr>
          <w:sz w:val="16"/>
        </w:rPr>
        <w:t xml:space="preserve"> The Canadian firm Bombardier, the No. 3 civilian aircraft manufacturer in the world behind Boeing and Airbus, has grown its Mexico operations rapidly. After a worldwide search, it chose Queretaro in 2006 because of its location, low cost of labor and the industrial capabilities of Mexico</w:t>
      </w:r>
      <w:proofErr w:type="gramStart"/>
      <w:r w:rsidRPr="00A51FB3">
        <w:rPr>
          <w:sz w:val="16"/>
        </w:rPr>
        <w:t>.¶</w:t>
      </w:r>
      <w:proofErr w:type="gramEnd"/>
      <w:r w:rsidRPr="00A51FB3">
        <w:rPr>
          <w:sz w:val="16"/>
        </w:rPr>
        <w:t xml:space="preserve"> “The time zone was also very important,” said Real Gervais, who until his retirement earlier this month was vice president of Bombardier Aerospace’s Mexico operations. Queretaro is in the central time zone, making its workday coincide with those of Bombardier’s other key operations in Wichita, Montreal and Toronto. “If you have an issue, you don’t have a 12- or 14-hour time difference,” he said</w:t>
      </w:r>
      <w:proofErr w:type="gramStart"/>
      <w:r w:rsidRPr="00A51FB3">
        <w:rPr>
          <w:sz w:val="16"/>
        </w:rPr>
        <w:t>.¶</w:t>
      </w:r>
      <w:proofErr w:type="gramEnd"/>
      <w:r w:rsidRPr="00A51FB3">
        <w:rPr>
          <w:sz w:val="16"/>
        </w:rPr>
        <w:t xml:space="preserve"> Since breaking ground on a cactus-strewn lot next to the Queretaro airport, Bombardier’s operations have mushroomed, now employing 1,800 people.¶ “We cover everything from the lower end of business aircraft to high-end Learjets and on to the Challenger,” Gervais said.¶ Bombardier’s production in Mexico includes flight-control components such as rudders, stabilizers and elevators as well as wings and electrical wiring. It now builds major portions of fuselages for its Global business jet line here. By next year, the state-of-the-art Learjet 85 composite aircraft, including its wings, will come out of a plant here before being shipped to Wichita for final assembly and testing</w:t>
      </w:r>
      <w:proofErr w:type="gramStart"/>
      <w:r w:rsidRPr="00A51FB3">
        <w:rPr>
          <w:sz w:val="16"/>
        </w:rPr>
        <w:t>.¶</w:t>
      </w:r>
      <w:proofErr w:type="gramEnd"/>
      <w:r w:rsidRPr="00A51FB3">
        <w:rPr>
          <w:sz w:val="16"/>
        </w:rPr>
        <w:t xml:space="preserve"> “Thirty percent of the total Learjet 85 will be put together in Queretaro,” Gervais said. “Some wing panels are being brought from Belfast.”¶ Bombardier ramped up quickly because it forecast a steady growth in the appetite for business jets around the world</w:t>
      </w:r>
      <w:proofErr w:type="gramStart"/>
      <w:r w:rsidRPr="00A51FB3">
        <w:rPr>
          <w:sz w:val="16"/>
        </w:rPr>
        <w:t>.¶</w:t>
      </w:r>
      <w:proofErr w:type="gramEnd"/>
      <w:r w:rsidRPr="00A51FB3">
        <w:rPr>
          <w:sz w:val="16"/>
        </w:rPr>
        <w:t xml:space="preserve"> “The market is telling us that there will be 15,000 business aircraft needed over the next 20 years,” Gervais said.¶ To end delays in exporting aircraft parts overseas, Mexico has signed bilateral aviation safety agreements with more than 40 countries, meaning that the parts no longer have to be inspected internationally before being shipped off.¶ International pressures in the $450 billion aerospace industry to produce more efficient aircraft and end backlogs for major airlines may provide Mexico with its biggest edge</w:t>
      </w:r>
      <w:r w:rsidRPr="00305710">
        <w:rPr>
          <w:rStyle w:val="StyleBoldUnderline"/>
        </w:rPr>
        <w:t>.¶ “The global industry faces stresses because it can’t meet demand from the major airlines, and the big companies have to look for more efficient and competitive, low-cost suppliers,” Sandoval said.¶ “That’s where Mexico enters into the equation.”</w:t>
      </w:r>
    </w:p>
    <w:p w:rsidR="007A6CDF" w:rsidRPr="00A51FB3" w:rsidRDefault="007A6CDF" w:rsidP="007A6CDF">
      <w:pPr>
        <w:pStyle w:val="Heading4"/>
      </w:pPr>
      <w:r w:rsidRPr="00A51FB3">
        <w:t>Mexico is ready to be the hub of the Aerospace industry</w:t>
      </w:r>
    </w:p>
    <w:p w:rsidR="007A6CDF" w:rsidRPr="001478F6" w:rsidRDefault="007A6CDF" w:rsidP="007A6CDF">
      <w:pPr>
        <w:rPr>
          <w:rStyle w:val="StyleStyleBold12pt"/>
        </w:rPr>
      </w:pPr>
      <w:r>
        <w:rPr>
          <w:rStyle w:val="StyleStyleBold12pt"/>
        </w:rPr>
        <w:t xml:space="preserve">Maquila Reference ’13 </w:t>
      </w:r>
      <w:r w:rsidRPr="001478F6">
        <w:t>(Maquila Reference is designed to serve as a reference/guide for the Maquiladora Industry and manufacturing in Mexico, http://www.maquilareference.com/2013/03/outlook-aerospace-manufacturing-in-mexico/)</w:t>
      </w:r>
    </w:p>
    <w:p w:rsidR="007A6CDF" w:rsidRDefault="007A6CDF" w:rsidP="007A6CDF">
      <w:pPr>
        <w:rPr>
          <w:rStyle w:val="StyleBoldUnderline"/>
        </w:rPr>
      </w:pPr>
      <w:r w:rsidRPr="001478F6">
        <w:rPr>
          <w:rStyle w:val="StyleBoldUnderline"/>
        </w:rPr>
        <w:t>Aerospace manufacturing in Mexico has enjoyed incredible growth over the last 20 years. Perfectly situated, both economically and geographically, Mexico is poised to become one of the 21st century’s leading aerospace manufacturers</w:t>
      </w:r>
      <w:proofErr w:type="gramStart"/>
      <w:r w:rsidRPr="001478F6">
        <w:rPr>
          <w:rStyle w:val="StyleBoldUnderline"/>
        </w:rPr>
        <w:t>.¶</w:t>
      </w:r>
      <w:proofErr w:type="gramEnd"/>
      <w:r w:rsidRPr="001478F6">
        <w:rPr>
          <w:rStyle w:val="StyleBoldUnderline"/>
        </w:rPr>
        <w:t xml:space="preserve"> In the 1990’s, NAFTA was one of the main catalysts that ignited the aerospace industry in Mexico</w:t>
      </w:r>
      <w:r w:rsidRPr="00A51FB3">
        <w:rPr>
          <w:sz w:val="16"/>
        </w:rPr>
        <w:t>. International corporations saw opportunity and flocked to towns like Tijuana, Mexicali, Nogales and Queretaro to take advantage of low labor costs. In 2004, Mexican aerospace exports totaled $606.7 million; by 2006, that number increased to $934.3 million and it continues to grow</w:t>
      </w:r>
      <w:proofErr w:type="gramStart"/>
      <w:r w:rsidRPr="00A51FB3">
        <w:rPr>
          <w:sz w:val="16"/>
        </w:rPr>
        <w:t>.¶</w:t>
      </w:r>
      <w:proofErr w:type="gramEnd"/>
      <w:r w:rsidRPr="00A51FB3">
        <w:rPr>
          <w:sz w:val="16"/>
        </w:rPr>
        <w:t xml:space="preserve"> </w:t>
      </w:r>
      <w:r w:rsidRPr="001478F6">
        <w:rPr>
          <w:rStyle w:val="StyleBoldUnderline"/>
        </w:rPr>
        <w:t>Since 2004, the number of aerospace manufacturers in Mexico has skyrocketed from approximately 100 to over 300</w:t>
      </w:r>
      <w:r w:rsidRPr="00A51FB3">
        <w:rPr>
          <w:sz w:val="16"/>
        </w:rPr>
        <w:t xml:space="preserve">. Companies such as Honeywell, Cessna and France’s SAFRON Group all maintain facilities in the country. National engineering-education efforts are also in full swing; </w:t>
      </w:r>
      <w:r w:rsidRPr="001478F6">
        <w:rPr>
          <w:rStyle w:val="StyleBoldUnderline"/>
        </w:rPr>
        <w:t>advanced aerospace curriculums have been established at leading institutions like the Queretaro University of Technology and El Universidad Autónoma de Chihuahua</w:t>
      </w:r>
      <w:proofErr w:type="gramStart"/>
      <w:r w:rsidRPr="001478F6">
        <w:rPr>
          <w:rStyle w:val="StyleBoldUnderline"/>
        </w:rPr>
        <w:t>.¶</w:t>
      </w:r>
      <w:proofErr w:type="gramEnd"/>
      <w:r w:rsidRPr="001478F6">
        <w:rPr>
          <w:rStyle w:val="StyleBoldUnderline"/>
        </w:rPr>
        <w:t xml:space="preserve"> Today, nearly every component of a plane can be manufactured in Mexico, including turbines and fuselages. In addition, as a way to entice big business, the Mexican Government has laid out a comprehensive, sound, multi-year plan that aims to increase and improve the country’s aerospace design, development and engineering output</w:t>
      </w:r>
      <w:r w:rsidRPr="00A51FB3">
        <w:rPr>
          <w:sz w:val="16"/>
        </w:rPr>
        <w:t>. Predictably, the plan highlights the attractive price of Mexican labor</w:t>
      </w:r>
      <w:proofErr w:type="gramStart"/>
      <w:r w:rsidRPr="00A51FB3">
        <w:rPr>
          <w:sz w:val="16"/>
        </w:rPr>
        <w:t>.¶</w:t>
      </w:r>
      <w:proofErr w:type="gramEnd"/>
      <w:r w:rsidRPr="00A51FB3">
        <w:rPr>
          <w:sz w:val="16"/>
        </w:rPr>
        <w:t xml:space="preserve"> Canadian company, Bombardier, is a pioneer in the Mexican aerospace market. Bombardier has plans to radically simplify their supply-chain by both manufacturing components, and assembling their jets, in the same aerospace park just outside the city of Queretaro, Mexico</w:t>
      </w:r>
      <w:proofErr w:type="gramStart"/>
      <w:r w:rsidRPr="00A51FB3">
        <w:rPr>
          <w:sz w:val="16"/>
        </w:rPr>
        <w:t>.¶</w:t>
      </w:r>
      <w:proofErr w:type="gramEnd"/>
      <w:r w:rsidRPr="00A51FB3">
        <w:rPr>
          <w:sz w:val="16"/>
        </w:rPr>
        <w:t xml:space="preserve"> American behemoth, General Electric, is enthusiastically embracing Mexican aerospace opportunities and stealthily laying down roots south of the border. The company chose Coahuila, Mexico as the location for its turbo machinery research center</w:t>
      </w:r>
      <w:proofErr w:type="gramStart"/>
      <w:r w:rsidRPr="00A51FB3">
        <w:rPr>
          <w:sz w:val="16"/>
        </w:rPr>
        <w:t>.¶</w:t>
      </w:r>
      <w:proofErr w:type="gramEnd"/>
      <w:r w:rsidRPr="00A51FB3">
        <w:rPr>
          <w:sz w:val="16"/>
        </w:rPr>
        <w:t xml:space="preserve"> Mexico has signed the Bilateral Aviation Safety Agreement (BASA)—a component of the international Open Skies policy initiative—with over 40 countries. This development essentially eliminates a step in the supply-chain since products no longer have to be inspected internationally before being shipped off to assembly companies</w:t>
      </w:r>
      <w:proofErr w:type="gramStart"/>
      <w:r w:rsidRPr="00A51FB3">
        <w:rPr>
          <w:sz w:val="16"/>
        </w:rPr>
        <w:t>.¶</w:t>
      </w:r>
      <w:proofErr w:type="gramEnd"/>
      <w:r w:rsidRPr="00A51FB3">
        <w:rPr>
          <w:sz w:val="16"/>
        </w:rPr>
        <w:t xml:space="preserve"> Mexico has developed the infrastructure and educational foundation to support a cradle-to-grave aerospace industry. With Delta Airlines already sending planes to Mexico for maintenance and repair, plus increased foreign investment…</w:t>
      </w:r>
      <w:r w:rsidRPr="001478F6">
        <w:rPr>
          <w:rStyle w:val="StyleBoldUnderline"/>
        </w:rPr>
        <w:t>the writing’s on the wall: Mexico is ready and eager to become a leading aerospace hub.</w:t>
      </w:r>
    </w:p>
    <w:p w:rsidR="007A6CDF" w:rsidRDefault="007A6CDF" w:rsidP="007A6CDF">
      <w:pPr>
        <w:rPr>
          <w:rStyle w:val="StyleBoldUnderline"/>
        </w:rPr>
      </w:pPr>
    </w:p>
    <w:p w:rsidR="007A6CDF" w:rsidRPr="00A51FB3" w:rsidRDefault="007A6CDF" w:rsidP="007A6CDF">
      <w:pPr>
        <w:pStyle w:val="Heading4"/>
      </w:pPr>
      <w:r w:rsidRPr="00A51FB3">
        <w:t>Aerospace industries will gather around places that have the means to support them</w:t>
      </w:r>
    </w:p>
    <w:p w:rsidR="007A6CDF" w:rsidRPr="00DE3BE6" w:rsidRDefault="007A6CDF" w:rsidP="007A6CDF">
      <w:pPr>
        <w:rPr>
          <w:rStyle w:val="StyleStyleBold12pt"/>
        </w:rPr>
      </w:pPr>
      <w:r>
        <w:rPr>
          <w:rStyle w:val="StyleStyleBold12pt"/>
        </w:rPr>
        <w:t xml:space="preserve">Romero ’13 </w:t>
      </w:r>
      <w:r w:rsidRPr="00DE3BE6">
        <w:t>(The development of aerospace clusters in Mexico, Working Paper, http://www.globelics.org/wp-content/uploads/2013/02/wpg1003.pdf)</w:t>
      </w:r>
    </w:p>
    <w:p w:rsidR="007A6CDF" w:rsidRDefault="007A6CDF" w:rsidP="007A6CDF">
      <w:pPr>
        <w:rPr>
          <w:rStyle w:val="StyleBoldUnderline"/>
          <w:sz w:val="16"/>
          <w:szCs w:val="16"/>
          <w:u w:val="none"/>
        </w:rPr>
      </w:pPr>
      <w:r w:rsidRPr="0040429E">
        <w:rPr>
          <w:rStyle w:val="StyleBoldUnderline"/>
        </w:rPr>
        <w:t>High technology companies tend to cluster around knowledge-producing institutions</w:t>
      </w:r>
      <w:r w:rsidRPr="0040429E">
        <w:rPr>
          <w:rStyle w:val="StyleBoldUnderline"/>
          <w:sz w:val="16"/>
          <w:szCs w:val="16"/>
          <w:u w:val="none"/>
        </w:rPr>
        <w:t xml:space="preserve"> (Braunerhjelm and Feldman, 2006). </w:t>
      </w:r>
      <w:r w:rsidRPr="0040429E">
        <w:rPr>
          <w:rStyle w:val="StyleBoldUnderline"/>
        </w:rPr>
        <w:t>Aerospace follows this pattern, and there are well known examples of aerospace clusters located around large prime contracting aerospace producers</w:t>
      </w:r>
      <w:r w:rsidRPr="0040429E">
        <w:rPr>
          <w:rStyle w:val="StyleBoldUnderline"/>
          <w:sz w:val="16"/>
          <w:szCs w:val="16"/>
          <w:u w:val="none"/>
        </w:rPr>
        <w:t xml:space="preserve"> (Niosi and Zhegu, 2005). </w:t>
      </w:r>
      <w:r w:rsidRPr="0040429E">
        <w:rPr>
          <w:rStyle w:val="StyleBoldUnderline"/>
        </w:rPr>
        <w:t>A recent trend that is taking momentum is the setting up of manufacturing facilities by leading aerospace companies in Mexico.</w:t>
      </w:r>
      <w:r w:rsidRPr="0040429E">
        <w:rPr>
          <w:rStyle w:val="StyleBoldUnderline"/>
          <w:sz w:val="16"/>
          <w:szCs w:val="16"/>
          <w:u w:val="none"/>
        </w:rPr>
        <w:t xml:space="preserve"> Objectives: The objective of this study is to investigate the attracting factors of Mexican clusters and to examine some of the country policy measures to incentive the aerospace sector, in order to assess the potential of Mexico to be a relevant part in this world-class high technology industry. Methods: A survey applied to selected aerospace firms in Mexico and interviews with regional governments are the information source. Results: </w:t>
      </w:r>
      <w:r w:rsidRPr="0040429E">
        <w:rPr>
          <w:rStyle w:val="StyleBoldUnderline"/>
        </w:rPr>
        <w:t>Agglomeration forces in Mexican aerospace clusters are strongly related with manufacturing advantages. In addition, policy measures seem insufficient to encourage firms to undertake more complex activities.</w:t>
      </w:r>
      <w:r w:rsidRPr="0040429E">
        <w:rPr>
          <w:rStyle w:val="StyleBoldUnderline"/>
          <w:sz w:val="16"/>
          <w:szCs w:val="16"/>
          <w:u w:val="none"/>
        </w:rPr>
        <w:t xml:space="preserve"> Conclusions: Even though advantages not related with innovation may explain the presence of firms in Mexico's aerospace clusters, these advantages should not be minimized given the tough quality standards of the aerospace</w:t>
      </w:r>
      <w:r w:rsidRPr="0040429E">
        <w:rPr>
          <w:rStyle w:val="StyleBoldUnderline"/>
          <w:sz w:val="12"/>
          <w:szCs w:val="16"/>
          <w:u w:val="none"/>
        </w:rPr>
        <w:t xml:space="preserve">¶ </w:t>
      </w:r>
      <w:r w:rsidRPr="0040429E">
        <w:rPr>
          <w:rStyle w:val="StyleBoldUnderline"/>
          <w:sz w:val="16"/>
          <w:szCs w:val="16"/>
          <w:u w:val="none"/>
        </w:rPr>
        <w:t>industry, and if properly managed they may form the base for future development</w:t>
      </w:r>
      <w:proofErr w:type="gramStart"/>
      <w:r w:rsidRPr="0040429E">
        <w:rPr>
          <w:rStyle w:val="StyleBoldUnderline"/>
          <w:sz w:val="16"/>
          <w:szCs w:val="16"/>
          <w:u w:val="none"/>
        </w:rPr>
        <w:t>.</w:t>
      </w:r>
      <w:r w:rsidRPr="0040429E">
        <w:rPr>
          <w:rStyle w:val="StyleBoldUnderline"/>
          <w:sz w:val="12"/>
          <w:szCs w:val="16"/>
          <w:u w:val="none"/>
        </w:rPr>
        <w:t>¶</w:t>
      </w:r>
      <w:proofErr w:type="gramEnd"/>
      <w:r w:rsidRPr="0040429E">
        <w:rPr>
          <w:rStyle w:val="StyleBoldUnderline"/>
          <w:sz w:val="12"/>
          <w:szCs w:val="16"/>
          <w:u w:val="none"/>
        </w:rPr>
        <w:t xml:space="preserve"> </w:t>
      </w:r>
      <w:r w:rsidRPr="0040429E">
        <w:rPr>
          <w:rStyle w:val="StyleBoldUnderline"/>
          <w:sz w:val="16"/>
          <w:szCs w:val="16"/>
          <w:u w:val="none"/>
        </w:rPr>
        <w:t>2</w:t>
      </w:r>
      <w:r w:rsidRPr="0040429E">
        <w:rPr>
          <w:rStyle w:val="StyleBoldUnderline"/>
          <w:sz w:val="12"/>
          <w:szCs w:val="16"/>
          <w:u w:val="none"/>
        </w:rPr>
        <w:t xml:space="preserve">¶ </w:t>
      </w:r>
      <w:r w:rsidRPr="0040429E">
        <w:rPr>
          <w:rStyle w:val="StyleBoldUnderline"/>
          <w:sz w:val="16"/>
          <w:szCs w:val="16"/>
          <w:u w:val="none"/>
        </w:rPr>
        <w:t>1. Introduction</w:t>
      </w:r>
      <w:r w:rsidRPr="0040429E">
        <w:rPr>
          <w:rStyle w:val="StyleBoldUnderline"/>
          <w:sz w:val="12"/>
          <w:szCs w:val="16"/>
          <w:u w:val="none"/>
        </w:rPr>
        <w:t xml:space="preserve">¶ </w:t>
      </w:r>
      <w:r w:rsidRPr="0040429E">
        <w:rPr>
          <w:rStyle w:val="StyleBoldUnderline"/>
        </w:rPr>
        <w:t xml:space="preserve">High technology economic sectors are often associated with economic success. Particularly, a common claim is that high-technology sectors are the main driving force of industrial growth in an advanced economy. These are thought to be economic engines able to positively impact other more traditional technology sectors. Thus, the importance of a high technology sector is not just its own contribution to GDP, employment, revenue or exports, </w:t>
      </w:r>
      <w:proofErr w:type="gramStart"/>
      <w:r w:rsidRPr="0040429E">
        <w:rPr>
          <w:rStyle w:val="StyleBoldUnderline"/>
        </w:rPr>
        <w:t>but</w:t>
      </w:r>
      <w:proofErr w:type="gramEnd"/>
      <w:r w:rsidRPr="0040429E">
        <w:rPr>
          <w:rStyle w:val="StyleBoldUnderline"/>
        </w:rPr>
        <w:t xml:space="preserve"> the way it impacts other industries in the economy.</w:t>
      </w:r>
      <w:r w:rsidRPr="0040429E">
        <w:rPr>
          <w:rStyle w:val="StyleBoldUnderline"/>
          <w:sz w:val="16"/>
          <w:szCs w:val="16"/>
          <w:u w:val="none"/>
        </w:rPr>
        <w:t xml:space="preserve"> Given the importance of high-technology sectors, scholars are interested in uncovering the economic, institutional and social dynamics that characterize their functioning, while policy makers are eager to obtain practical knowledge related to these dynamics in order to set policy measures able to foster the creation and growth of this kind of activity</w:t>
      </w:r>
      <w:proofErr w:type="gramStart"/>
      <w:r w:rsidRPr="0040429E">
        <w:rPr>
          <w:rStyle w:val="StyleBoldUnderline"/>
          <w:sz w:val="16"/>
          <w:szCs w:val="16"/>
          <w:u w:val="none"/>
        </w:rPr>
        <w:t>.</w:t>
      </w:r>
      <w:r w:rsidRPr="0040429E">
        <w:rPr>
          <w:rStyle w:val="StyleBoldUnderline"/>
          <w:sz w:val="12"/>
          <w:szCs w:val="16"/>
          <w:u w:val="none"/>
        </w:rPr>
        <w:t>¶</w:t>
      </w:r>
      <w:proofErr w:type="gramEnd"/>
      <w:r w:rsidRPr="0040429E">
        <w:rPr>
          <w:rStyle w:val="StyleBoldUnderline"/>
          <w:sz w:val="12"/>
          <w:szCs w:val="16"/>
          <w:u w:val="none"/>
        </w:rPr>
        <w:t xml:space="preserve"> </w:t>
      </w:r>
      <w:r w:rsidRPr="0040429E">
        <w:rPr>
          <w:rStyle w:val="StyleBoldUnderline"/>
          <w:sz w:val="16"/>
          <w:szCs w:val="16"/>
          <w:u w:val="none"/>
        </w:rPr>
        <w:t xml:space="preserve">The opening of a manufacturing plant by the Canadian aerospace firm Bombardier at Querétaro, Mexico, was a highly publicized event by Mexican government officials. National and regional politicians announced the entry of Mexico into the world aircraft manufacturing industry. </w:t>
      </w:r>
      <w:r w:rsidRPr="0040429E">
        <w:rPr>
          <w:rStyle w:val="StyleBoldUnderline"/>
        </w:rPr>
        <w:t>The fact is that Bombardier took a step that had already been taken by some other foreign aerospace firms: namely, transferring part of their activities to Mexican soil</w:t>
      </w:r>
      <w:r w:rsidRPr="0040429E">
        <w:rPr>
          <w:rStyle w:val="StyleBoldUnderline"/>
          <w:sz w:val="16"/>
          <w:szCs w:val="16"/>
          <w:u w:val="none"/>
        </w:rPr>
        <w:t>.</w:t>
      </w:r>
    </w:p>
    <w:p w:rsidR="007A6CDF" w:rsidRPr="00A51FB3" w:rsidRDefault="007A6CDF" w:rsidP="007A6CDF">
      <w:pPr>
        <w:pStyle w:val="Heading4"/>
      </w:pPr>
      <w:r w:rsidRPr="00A51FB3">
        <w:t>Mexico Aerospace growing quickly</w:t>
      </w:r>
    </w:p>
    <w:p w:rsidR="007A6CDF" w:rsidRPr="00836462" w:rsidRDefault="007A6CDF" w:rsidP="007A6CDF">
      <w:pPr>
        <w:rPr>
          <w:rStyle w:val="StyleStyleBold12pt"/>
        </w:rPr>
      </w:pPr>
      <w:r>
        <w:rPr>
          <w:rStyle w:val="StyleStyleBold12pt"/>
        </w:rPr>
        <w:t xml:space="preserve">The Guardian 6-25 </w:t>
      </w:r>
      <w:r w:rsidRPr="00836462">
        <w:t>(June 25, 2013, http://www.guardian.co.uk/world/2013/jun/25/mexico-aviation-supply-industry-growth)</w:t>
      </w:r>
    </w:p>
    <w:p w:rsidR="007A6CDF" w:rsidRDefault="007A6CDF" w:rsidP="007A6CDF">
      <w:pPr>
        <w:rPr>
          <w:rStyle w:val="StyleBoldUnderline"/>
          <w:sz w:val="16"/>
          <w:szCs w:val="16"/>
          <w:u w:val="none"/>
        </w:rPr>
      </w:pPr>
      <w:r w:rsidRPr="00DE3BE6">
        <w:rPr>
          <w:rStyle w:val="StyleBoldUnderline"/>
          <w:sz w:val="16"/>
          <w:szCs w:val="16"/>
          <w:u w:val="none"/>
        </w:rPr>
        <w:t xml:space="preserve">The Querétaro Aerospace Park, 200km northwest of </w:t>
      </w:r>
      <w:r w:rsidRPr="00DE3BE6">
        <w:rPr>
          <w:rStyle w:val="StyleBoldUnderline"/>
        </w:rPr>
        <w:t>Mexico City</w:t>
      </w:r>
      <w:r w:rsidRPr="00DE3BE6">
        <w:rPr>
          <w:rStyle w:val="StyleBoldUnderline"/>
          <w:sz w:val="16"/>
          <w:szCs w:val="16"/>
          <w:u w:val="none"/>
        </w:rPr>
        <w:t xml:space="preserve">, is a mass of cranes and diggers. </w:t>
      </w:r>
      <w:r w:rsidRPr="00DE3BE6">
        <w:rPr>
          <w:rStyle w:val="StyleBoldUnderline"/>
        </w:rPr>
        <w:t>A new Aeroméxico and Delta Air Lines heavy maintenance facility – a joint investment costing $40m, with work for 3,000 specialist technicians – is due to open here shortly. Querétaro airport is just next door, with gigantic hangars built by Bombardier, Eurocopter and Safran, rearing up against the arid landscape dotted with cactuses</w:t>
      </w:r>
      <w:proofErr w:type="gramStart"/>
      <w:r w:rsidRPr="00DE3BE6">
        <w:rPr>
          <w:rStyle w:val="StyleBoldUnderline"/>
        </w:rPr>
        <w:t>.¶</w:t>
      </w:r>
      <w:proofErr w:type="gramEnd"/>
      <w:r w:rsidRPr="00DE3BE6">
        <w:rPr>
          <w:rStyle w:val="StyleBoldUnderline"/>
        </w:rPr>
        <w:t xml:space="preserve"> Mexico is determined to become one of the world's top 10 aviation suppliers.</w:t>
      </w:r>
      <w:r w:rsidRPr="00DE3BE6">
        <w:rPr>
          <w:rStyle w:val="StyleBoldUnderline"/>
          <w:sz w:val="16"/>
          <w:szCs w:val="16"/>
          <w:u w:val="none"/>
        </w:rPr>
        <w:t xml:space="preserve"> In 2005 Canada's Bombardier was the first overseas firm to build a $200m factory on previously undeveloped land, transferring production here from Ireland and Japan. Since then it has spent a further $300m in Mexico. The 1,800-strong workforce manufactures parts for the Learjet 85, soon to be followed by components for the Global 7000 and 8000 series</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In February, Eurocopter, the latest arrival, opened a 12,000 sq metre facility that will employ 200 people by next year. The EADS subsidiary invested $100m to produce helicopter tail-booms and doors for Airbus A320 and A330s. It plans to invest $500m more over the next 15 years. "The future Airbus production unit at Mobile, Alabama [in the US], opens the way for major developments," says Serge Durand, head of Eurocopter in Mexico</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Neither Airbus nor Boeing have settled south of the border yet, but they are encouraging their suppliers to do so. Among their number, the French conglomerate Safran is leading the way. In 2012 it opened an engine workshop at Querétaro and it is now Mexico's largest aerospace firm, with 4,000 staff</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Meanwhile the French composite materials specialist Duqueine plans to open a factory, and two Spanish firms, Turbo Propulsores and Aeronova, have also been attracted to the area. So too has General Electric, with its largest R&amp;D centre, employing 1,300 engineers</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 xml:space="preserve">But the aviation heavyweights are not only operating in Querétaro. In May, Safran opened a fourth facility at Chihuahua, near the US border. Brazil's Embraer, the world's third-largest aircraft manufacturer, and French equipment manufacturer Zodiac also have plans for a joint production facility in the area. </w:t>
      </w:r>
      <w:r w:rsidRPr="00DE3BE6">
        <w:rPr>
          <w:rStyle w:val="StyleBoldUnderline"/>
        </w:rPr>
        <w:t>The industry has seen 20% annual growth in Mexico since 2006</w:t>
      </w:r>
      <w:proofErr w:type="gramStart"/>
      <w:r w:rsidRPr="00DE3BE6">
        <w:rPr>
          <w:rStyle w:val="StyleBoldUnderline"/>
        </w:rPr>
        <w:t>.¶</w:t>
      </w:r>
      <w:proofErr w:type="gramEnd"/>
      <w:r w:rsidRPr="00DE3BE6">
        <w:rPr>
          <w:rStyle w:val="StyleBoldUnderline"/>
        </w:rPr>
        <w:t xml:space="preserve"> "Our country is attracting the biggest share of aerospace investment worldwide," says Carlos Bello Rocha, head of Mexico's Aerospace Industry Federation (Femia). About 20 new projects are expected this year, worth $1.3bn</w:t>
      </w:r>
      <w:r w:rsidRPr="00DE3BE6">
        <w:rPr>
          <w:rStyle w:val="StyleBoldUnderline"/>
          <w:sz w:val="16"/>
          <w:szCs w:val="16"/>
          <w:u w:val="none"/>
        </w:rPr>
        <w:t>. Aviation exports doubled between 2009 and 2012 to reach $5.4bn</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Femia forecasts that there will be 450 companies working in this field by 2020, representing 110,000 jobs and $12bn in export sales. "With 14% average growth projected for the coming years, Mexico will rank 10th among aerospace suppliers by the end of the decade," Bello Rocha claims. "</w:t>
      </w:r>
      <w:r w:rsidRPr="00836462">
        <w:rPr>
          <w:rStyle w:val="StyleBoldUnderline"/>
        </w:rPr>
        <w:t>The country's main asset is that it borders the US, the top market for commercial and military aviation. Being so close enables us to deliver parts in eight days at the most, compared with more than 20 in Asia," says Alfredo Nolasco, spokesman for Bombardier Mexico</w:t>
      </w:r>
      <w:proofErr w:type="gramStart"/>
      <w:r w:rsidRPr="00836462">
        <w:rPr>
          <w:rStyle w:val="StyleBoldUnderli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The North American Free Trade Agreement, which has linked the US, Canada and Mexico since 1994, is obviously an appreciable asset too, lifting customs duty on trade between these countries. Furthermore, by moving production into the dollar zone, firms can overcome the problems posed by the high value of the euro and currency exchange risks. The other key advantage of relocating to Mexico is the low manufacturing costs, particularly wages. "In Mexico a technician earns between $500 and $700 a month, an engineer $900 to $2,000, roughly 30% less than their US counterparts," Bello Rocha emphasises. "But though labour is cheap, it is nevertheless highly qualified."</w:t>
      </w:r>
      <w:r w:rsidRPr="00DE3BE6">
        <w:rPr>
          <w:rStyle w:val="StyleBoldUnderline"/>
          <w:sz w:val="12"/>
          <w:szCs w:val="16"/>
          <w:u w:val="none"/>
        </w:rPr>
        <w:t xml:space="preserve">¶ </w:t>
      </w:r>
      <w:r w:rsidRPr="00DE3BE6">
        <w:rPr>
          <w:rStyle w:val="StyleBoldUnderline"/>
          <w:sz w:val="16"/>
          <w:szCs w:val="16"/>
          <w:u w:val="none"/>
        </w:rPr>
        <w:t>In 2007 Mexico ratified an agreement with the US enabling it to validate its certification processes. It has also just joined the Wassenaar Arrangement, which manages controls on arms exports, giving it access to the market for military technology. But there are still major challenges to be overcome, according to Marcelo López Sánchez, minister of sustainable development in Querétaro state: "Our country lacks small- and medium-sized enterprises to shorten the supply chain, so spare parts go back and forth between us and the US." Barely 10% of all raw materials are sourced in Mexico. Not only is there a shortage of titanium, carbon fibre and other metals, even brain power is lacking, with an estimated 20% shortfall in specialist technicians</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Femia is banking on training to solve the problem, in particular at the Aeronautics University of Querétaro (UNAQ). Located conveniently close to the airport and the Bombardier facility, it opened in 2007</w:t>
      </w:r>
      <w:proofErr w:type="gramStart"/>
      <w:r w:rsidRPr="00DE3BE6">
        <w:rPr>
          <w:rStyle w:val="StyleBoldUnderline"/>
          <w:sz w:val="16"/>
          <w:szCs w:val="16"/>
          <w:u w:val="none"/>
        </w:rPr>
        <w:t>.</w:t>
      </w:r>
      <w:r w:rsidRPr="00DE3BE6">
        <w:rPr>
          <w:rStyle w:val="StyleBoldUnderline"/>
          <w:sz w:val="12"/>
          <w:szCs w:val="16"/>
          <w:u w:val="none"/>
        </w:rPr>
        <w:t>¶</w:t>
      </w:r>
      <w:proofErr w:type="gramEnd"/>
      <w:r w:rsidRPr="00DE3BE6">
        <w:rPr>
          <w:rStyle w:val="StyleBoldUnderline"/>
          <w:sz w:val="12"/>
          <w:szCs w:val="16"/>
          <w:u w:val="none"/>
        </w:rPr>
        <w:t xml:space="preserve"> </w:t>
      </w:r>
      <w:r w:rsidRPr="00DE3BE6">
        <w:rPr>
          <w:rStyle w:val="StyleBoldUnderline"/>
          <w:sz w:val="16"/>
          <w:szCs w:val="16"/>
          <w:u w:val="none"/>
        </w:rPr>
        <w:t>The other priority is to attract recently launched Mexican SMEs, by upgrading their skills and certifications. To fuel this trend an aerospace testing and technology laboratory – the first of its kind in Latin America – will be opening later this year, on land adjoining the UNAQ campus. It will have a budget of $90m, with the European Union contributing almost a third.</w:t>
      </w:r>
    </w:p>
    <w:p w:rsidR="007A6CDF" w:rsidRPr="00A51FB3" w:rsidRDefault="007A6CDF" w:rsidP="007A6CDF">
      <w:pPr>
        <w:pStyle w:val="Heading4"/>
      </w:pPr>
      <w:r w:rsidRPr="00A51FB3">
        <w:t>Mexico’s Aerospace industry budding with many companies</w:t>
      </w:r>
    </w:p>
    <w:p w:rsidR="007A6CDF" w:rsidRDefault="007A6CDF" w:rsidP="007A6CDF">
      <w:r>
        <w:rPr>
          <w:rStyle w:val="StyleStyleBold12pt"/>
        </w:rPr>
        <w:t xml:space="preserve">NAPS 6-20 </w:t>
      </w:r>
      <w:r w:rsidRPr="00836462">
        <w:t xml:space="preserve">(North American Production Sharing, June 20, 2013, </w:t>
      </w:r>
      <w:hyperlink r:id="rId77" w:history="1">
        <w:r w:rsidRPr="006E1E90">
          <w:rPr>
            <w:rStyle w:val="Hyperlink"/>
          </w:rPr>
          <w:t>http://www.napsintl.com/news/index.php/tag/aerospace-industry-in-mexico/</w:t>
        </w:r>
      </w:hyperlink>
      <w:r w:rsidRPr="00836462">
        <w:t>)</w:t>
      </w:r>
    </w:p>
    <w:p w:rsidR="007A6CDF" w:rsidRPr="00836462" w:rsidRDefault="007A6CDF" w:rsidP="007A6CDF">
      <w:pPr>
        <w:rPr>
          <w:rStyle w:val="StyleStyleBold12pt"/>
        </w:rPr>
      </w:pPr>
    </w:p>
    <w:p w:rsidR="007A6CDF" w:rsidRDefault="007A6CDF" w:rsidP="007A6CDF">
      <w:pPr>
        <w:rPr>
          <w:rStyle w:val="StyleBoldUnderline"/>
        </w:rPr>
      </w:pPr>
      <w:r w:rsidRPr="00836462">
        <w:rPr>
          <w:rStyle w:val="StyleBoldUnderline"/>
        </w:rPr>
        <w:t>Expanding production for manufacturing in Mexico is a rapidly growing focus for companies around the world</w:t>
      </w:r>
      <w:r w:rsidRPr="00836462">
        <w:rPr>
          <w:rStyle w:val="StyleBoldUnderline"/>
          <w:sz w:val="16"/>
          <w:szCs w:val="16"/>
          <w:u w:val="none"/>
        </w:rPr>
        <w:t>. Over the last decade, Mexico has invested in its infrastructure, education and political agenda to position itself as a large manufacturing competitor. It has gained much of its recognition within the automobile sector, and is continuing to expand its opportunities to various automakers and auto part manufacturers</w:t>
      </w:r>
      <w:proofErr w:type="gramStart"/>
      <w:r w:rsidRPr="00836462">
        <w:rPr>
          <w:rStyle w:val="StyleBoldUnderline"/>
          <w:sz w:val="16"/>
          <w:szCs w:val="16"/>
          <w:u w:val="none"/>
        </w:rPr>
        <w:t>.</w:t>
      </w:r>
      <w:r w:rsidRPr="00836462">
        <w:rPr>
          <w:rStyle w:val="StyleBoldUnderline"/>
          <w:sz w:val="12"/>
          <w:szCs w:val="16"/>
          <w:u w:val="none"/>
        </w:rPr>
        <w:t>¶</w:t>
      </w:r>
      <w:proofErr w:type="gramEnd"/>
      <w:r w:rsidRPr="00836462">
        <w:rPr>
          <w:rStyle w:val="StyleBoldUnderline"/>
          <w:sz w:val="12"/>
          <w:szCs w:val="16"/>
          <w:u w:val="none"/>
        </w:rPr>
        <w:t xml:space="preserve"> </w:t>
      </w:r>
      <w:r w:rsidRPr="00836462">
        <w:rPr>
          <w:rStyle w:val="StyleBoldUnderline"/>
        </w:rPr>
        <w:t>Aside from Mexico’s notoriety within the auto sector, it also encompasses other growing industries that are being introduced to manufacturing in Mexico. As 2012 came to close, foreign investors took a closer look at the aerospace industry. This budding industry has become an integral role for manufacturers in Mexico. It, too, has various opportunities for investors</w:t>
      </w:r>
      <w:proofErr w:type="gramStart"/>
      <w:r w:rsidRPr="00836462">
        <w:rPr>
          <w:rStyle w:val="StyleBoldUnderline"/>
        </w:rPr>
        <w:t>.¶</w:t>
      </w:r>
      <w:proofErr w:type="gramEnd"/>
      <w:r w:rsidRPr="00836462">
        <w:rPr>
          <w:rStyle w:val="StyleBoldUnderline"/>
        </w:rPr>
        <w:t xml:space="preserve"> The aerospace industry has become quite popular to investors due to the industry’s ideal factors. While low-cost labor is driving the move for manufacturing in Mexico, Mexico also generates a large pool of educated students who often work in various sectors of manufacturing. Students are graduating from some of the best technical schools and landing careers with much growth opportunity. Mexico becomes a much more attractive proposition as it is equipped with a highly educated, skilled and hardworking pool of graduates entering the workforce</w:t>
      </w:r>
      <w:proofErr w:type="gramStart"/>
      <w:r w:rsidRPr="00836462">
        <w:rPr>
          <w:rStyle w:val="StyleBoldUnderline"/>
        </w:rPr>
        <w:t>.¶</w:t>
      </w:r>
      <w:proofErr w:type="gramEnd"/>
      <w:r w:rsidRPr="00836462">
        <w:rPr>
          <w:rStyle w:val="StyleBoldUnderline"/>
        </w:rPr>
        <w:t xml:space="preserve"> With a strong labor force and low cost location, investors will not only profit from manufacturing in Mexico but also feel comfortable knowing that it is helping shape a vibrant country. By manufacturing in Mexico, companies are able to maintain full control of their product and grow their business at a comfortable pace.</w:t>
      </w:r>
    </w:p>
    <w:p w:rsidR="007A6CDF" w:rsidRPr="00A51FB3" w:rsidRDefault="007A6CDF" w:rsidP="007A6CDF">
      <w:pPr>
        <w:pStyle w:val="Heading4"/>
      </w:pPr>
      <w:r w:rsidRPr="00A51FB3">
        <w:t>Mexico is the best to grow the aerospace industry even larger</w:t>
      </w:r>
    </w:p>
    <w:p w:rsidR="007A6CDF" w:rsidRPr="00152E21" w:rsidRDefault="007A6CDF" w:rsidP="007A6CDF">
      <w:pPr>
        <w:rPr>
          <w:rStyle w:val="StyleStyleBold12pt"/>
        </w:rPr>
      </w:pPr>
      <w:r>
        <w:rPr>
          <w:rStyle w:val="StyleStyleBold12pt"/>
        </w:rPr>
        <w:t xml:space="preserve">OTE ’13 </w:t>
      </w:r>
      <w:r w:rsidRPr="00152E21">
        <w:t>(Open to Export, July 3, 2013, http://opentoexport.com/article/aerospace-opportunities-in-mexico/)</w:t>
      </w:r>
    </w:p>
    <w:p w:rsidR="007A6CDF" w:rsidRPr="00152E21" w:rsidRDefault="007A6CDF" w:rsidP="007A6CDF">
      <w:pPr>
        <w:rPr>
          <w:rStyle w:val="StyleBoldUnderline"/>
          <w:sz w:val="16"/>
          <w:szCs w:val="16"/>
          <w:u w:val="none"/>
        </w:rPr>
      </w:pPr>
      <w:r w:rsidRPr="00152E21">
        <w:rPr>
          <w:rStyle w:val="StyleBoldUnderline"/>
        </w:rPr>
        <w:t>Mexico is becoming the key provider for the world’s aerospace industry, which in the last five years has experienced a two-digit growth rate.</w:t>
      </w:r>
      <w:r w:rsidRPr="00152E21">
        <w:rPr>
          <w:rStyle w:val="StyleBoldUnderline"/>
          <w:sz w:val="16"/>
          <w:szCs w:val="16"/>
          <w:u w:val="none"/>
        </w:rPr>
        <w:t xml:space="preserve"> Furthermore, the number of aerospace companies established in Mexico has tripled in the same period</w:t>
      </w:r>
      <w:proofErr w:type="gramStart"/>
      <w:r w:rsidRPr="00152E21">
        <w:rPr>
          <w:rStyle w:val="StyleBoldUnderline"/>
          <w:sz w:val="16"/>
          <w:szCs w:val="16"/>
          <w:u w:val="none"/>
        </w:rPr>
        <w:t>.</w:t>
      </w:r>
      <w:r w:rsidRPr="00152E21">
        <w:rPr>
          <w:rStyle w:val="StyleBoldUnderline"/>
          <w:sz w:val="12"/>
          <w:szCs w:val="16"/>
          <w:u w:val="none"/>
        </w:rPr>
        <w:t>¶</w:t>
      </w:r>
      <w:proofErr w:type="gramEnd"/>
      <w:r w:rsidRPr="00152E21">
        <w:rPr>
          <w:rStyle w:val="StyleBoldUnderline"/>
          <w:sz w:val="12"/>
          <w:szCs w:val="16"/>
          <w:u w:val="none"/>
        </w:rPr>
        <w:t xml:space="preserve"> </w:t>
      </w:r>
      <w:r w:rsidRPr="00152E21">
        <w:rPr>
          <w:rStyle w:val="StyleBoldUnderline"/>
        </w:rPr>
        <w:t>Mexico is located in the heart of the aerospace world, and it is the meeting point of two of the main manufacturing corridors in North America</w:t>
      </w:r>
      <w:r w:rsidRPr="00152E21">
        <w:rPr>
          <w:rStyle w:val="StyleBoldUnderline"/>
          <w:sz w:val="16"/>
          <w:szCs w:val="16"/>
          <w:u w:val="none"/>
        </w:rPr>
        <w:t>.</w:t>
      </w:r>
      <w:r w:rsidRPr="00152E21">
        <w:rPr>
          <w:rStyle w:val="StyleBoldUnderline"/>
          <w:sz w:val="12"/>
          <w:szCs w:val="16"/>
          <w:u w:val="none"/>
        </w:rPr>
        <w:t xml:space="preserve">¶ </w:t>
      </w:r>
      <w:r w:rsidRPr="00152E21">
        <w:rPr>
          <w:rStyle w:val="StyleBoldUnderline"/>
          <w:sz w:val="16"/>
          <w:szCs w:val="16"/>
          <w:u w:val="none"/>
        </w:rPr>
        <w:t>Mexico has a border of more than 2,000 miles with the United States, the largest aerospace buyer in the world. F</w:t>
      </w:r>
      <w:r w:rsidRPr="00152E21">
        <w:rPr>
          <w:rStyle w:val="StyleBoldUnderline"/>
        </w:rPr>
        <w:t>urthermore, Mexico has 7,000 miles of coastline and favours trade relations with Asia and Europe</w:t>
      </w:r>
      <w:proofErr w:type="gramStart"/>
      <w:r w:rsidRPr="00152E21">
        <w:rPr>
          <w:rStyle w:val="StyleBoldUnderline"/>
        </w:rPr>
        <w:t>.¶</w:t>
      </w:r>
      <w:proofErr w:type="gramEnd"/>
      <w:r w:rsidRPr="00152E21">
        <w:rPr>
          <w:rStyle w:val="StyleBoldUnderline"/>
        </w:rPr>
        <w:t xml:space="preserve"> Mexico has the world’s largest free trade agreements network</w:t>
      </w:r>
      <w:r w:rsidRPr="00152E21">
        <w:rPr>
          <w:rStyle w:val="StyleBoldUnderline"/>
          <w:sz w:val="16"/>
          <w:szCs w:val="16"/>
          <w:u w:val="none"/>
        </w:rPr>
        <w:t xml:space="preserve">. Furthermore, </w:t>
      </w:r>
      <w:r w:rsidRPr="00152E21">
        <w:rPr>
          <w:rStyle w:val="StyleBoldUnderline"/>
        </w:rPr>
        <w:t>the political and legal systems in Mexico favour the development of new businesses and offer judicial safety for investments</w:t>
      </w:r>
      <w:proofErr w:type="gramStart"/>
      <w:r w:rsidRPr="00152E21">
        <w:rPr>
          <w:rStyle w:val="StyleBoldUnderline"/>
        </w:rPr>
        <w:t>.¶</w:t>
      </w:r>
      <w:proofErr w:type="gramEnd"/>
      <w:r w:rsidRPr="00152E21">
        <w:rPr>
          <w:rStyle w:val="StyleBoldUnderline"/>
        </w:rPr>
        <w:t xml:space="preserve"> Mexico offers the most competitive operation costs</w:t>
      </w:r>
      <w:r w:rsidRPr="00152E21">
        <w:rPr>
          <w:rStyle w:val="StyleBoldUnderline"/>
          <w:sz w:val="16"/>
          <w:szCs w:val="16"/>
          <w:u w:val="none"/>
        </w:rPr>
        <w:t>. According to KPMG’s “Competitive Alternatives” research, compared to the current industry leaders, companies established in Mexico can save up to 30% on operation costs</w:t>
      </w:r>
      <w:proofErr w:type="gramStart"/>
      <w:r w:rsidRPr="00152E21">
        <w:rPr>
          <w:rStyle w:val="StyleBoldUnderline"/>
          <w:sz w:val="16"/>
          <w:szCs w:val="16"/>
          <w:u w:val="none"/>
        </w:rPr>
        <w:t>.</w:t>
      </w:r>
      <w:r w:rsidRPr="00152E21">
        <w:rPr>
          <w:rStyle w:val="StyleBoldUnderline"/>
          <w:sz w:val="12"/>
          <w:szCs w:val="16"/>
          <w:u w:val="none"/>
        </w:rPr>
        <w:t>¶</w:t>
      </w:r>
      <w:proofErr w:type="gramEnd"/>
      <w:r w:rsidRPr="00152E21">
        <w:rPr>
          <w:rStyle w:val="StyleBoldUnderline"/>
          <w:sz w:val="12"/>
          <w:szCs w:val="16"/>
          <w:u w:val="none"/>
        </w:rPr>
        <w:t xml:space="preserve"> </w:t>
      </w:r>
      <w:r w:rsidRPr="00152E21">
        <w:rPr>
          <w:rStyle w:val="StyleBoldUnderline"/>
        </w:rPr>
        <w:t>Mexico is a country with a qualified labour force. Mexico’s population is 112 million people. In 30 years, the country’s economically active population will reach 69 million people. There are over 750,000 qualified engineers and technology students in Mexico.</w:t>
      </w:r>
    </w:p>
    <w:p w:rsidR="007A6CDF" w:rsidRPr="00A51FB3" w:rsidRDefault="007A6CDF" w:rsidP="007A6CDF"/>
    <w:p w:rsidR="007A6CDF" w:rsidRDefault="007A6CDF" w:rsidP="007A6CDF">
      <w:pPr>
        <w:pStyle w:val="Heading3"/>
      </w:pPr>
      <w:r>
        <w:t>Key to Mexico Econ</w:t>
      </w:r>
    </w:p>
    <w:p w:rsidR="007A6CDF" w:rsidRDefault="007A6CDF" w:rsidP="007A6CDF">
      <w:pPr>
        <w:pStyle w:val="Heading4"/>
      </w:pPr>
      <w:r>
        <w:t xml:space="preserve">Aerospace will help economy and spill over to other sectors of the economy </w:t>
      </w:r>
    </w:p>
    <w:p w:rsidR="007A6CDF" w:rsidRPr="00A51FB3" w:rsidRDefault="007A6CDF" w:rsidP="007A6CDF">
      <w:r w:rsidRPr="00A51FB3">
        <w:rPr>
          <w:rStyle w:val="StyleStyleBold12pt"/>
        </w:rPr>
        <w:t>Oxford Economics 2011</w:t>
      </w:r>
      <w:r w:rsidRPr="00A51FB3">
        <w:t xml:space="preserve"> “Economic Benefits from Air Transport in Mexico” http://www.benefitsofaviation.aero/Documents/Benefits-of-Aviation-Mexico-2011.pdf</w:t>
      </w:r>
    </w:p>
    <w:p w:rsidR="007A6CDF" w:rsidRDefault="007A6CDF" w:rsidP="007A6CDF">
      <w:pPr>
        <w:rPr>
          <w:rStyle w:val="StyleBoldUnderline"/>
        </w:rPr>
      </w:pPr>
      <w:r w:rsidRPr="006A44A6">
        <w:rPr>
          <w:rStyle w:val="StyleBoldUnderline"/>
        </w:rPr>
        <w:t>Air transport</w:t>
      </w:r>
      <w:r w:rsidRPr="00AE195D">
        <w:rPr>
          <w:sz w:val="16"/>
        </w:rPr>
        <w:t xml:space="preserve"> to, from and </w:t>
      </w:r>
      <w:r w:rsidRPr="006A44A6">
        <w:rPr>
          <w:rStyle w:val="StyleBoldUnderline"/>
        </w:rPr>
        <w:t xml:space="preserve">within Mexico creates three distinct types of economic benefit. </w:t>
      </w:r>
      <w:r w:rsidRPr="00AE195D">
        <w:rPr>
          <w:sz w:val="16"/>
        </w:rPr>
        <w:t xml:space="preserve">Typically, studies such as this focus on the ‘economic footprint’ of the industry, measured </w:t>
      </w:r>
      <w:r w:rsidRPr="006A44A6">
        <w:rPr>
          <w:rStyle w:val="StyleBoldUnderline"/>
        </w:rPr>
        <w:t xml:space="preserve">by its contribution to GDP, jobs and tax revenues generated by the sector and its supply chain. But the economic value created by the industry is more than that. </w:t>
      </w:r>
      <w:r w:rsidRPr="00AE195D">
        <w:rPr>
          <w:sz w:val="16"/>
        </w:rPr>
        <w:t xml:space="preserve">The principal benefits are created for the customer, the passenger or shipper, using the air transport service. </w:t>
      </w:r>
      <w:r w:rsidRPr="006A44A6">
        <w:rPr>
          <w:rStyle w:val="StyleBoldUnderline"/>
        </w:rPr>
        <w:t xml:space="preserve">In addition, the connections created between cities and markets represent an important infrastructure asset that generates benefits through enabling foreign direct investment, business clusters, specialization and other </w:t>
      </w:r>
      <w:proofErr w:type="gramStart"/>
      <w:r w:rsidRPr="006A44A6">
        <w:rPr>
          <w:rStyle w:val="StyleBoldUnderline"/>
        </w:rPr>
        <w:t>spill-over</w:t>
      </w:r>
      <w:proofErr w:type="gramEnd"/>
      <w:r w:rsidRPr="006A44A6">
        <w:rPr>
          <w:rStyle w:val="StyleBoldUnderline"/>
        </w:rPr>
        <w:t xml:space="preserve"> impacts on an economy’s productive capacity.</w:t>
      </w:r>
    </w:p>
    <w:p w:rsidR="007A6CDF" w:rsidRDefault="007A6CDF" w:rsidP="007A6CDF">
      <w:pPr>
        <w:pStyle w:val="Heading3"/>
      </w:pPr>
      <w:r>
        <w:t>Mexico key to US</w:t>
      </w:r>
    </w:p>
    <w:p w:rsidR="007A6CDF" w:rsidRPr="00EF2E24" w:rsidRDefault="007A6CDF" w:rsidP="007A6CDF">
      <w:pPr>
        <w:pStyle w:val="Heading4"/>
      </w:pPr>
      <w:r>
        <w:t>Mexican aerospace key to United States and global industry</w:t>
      </w:r>
    </w:p>
    <w:p w:rsidR="007A6CDF" w:rsidRPr="00EF2E24" w:rsidRDefault="007A6CDF" w:rsidP="007A6CDF">
      <w:r w:rsidRPr="00EF2E24">
        <w:t>By Joffe-</w:t>
      </w:r>
      <w:r w:rsidRPr="00EF2E24">
        <w:rPr>
          <w:rStyle w:val="StyleStyleBold12pt"/>
        </w:rPr>
        <w:t>Block</w:t>
      </w:r>
      <w:r w:rsidRPr="00EF2E24">
        <w:t>, Oct. ‘</w:t>
      </w:r>
      <w:r w:rsidRPr="00EF2E24">
        <w:rPr>
          <w:rStyle w:val="StyleStyleBold12pt"/>
        </w:rPr>
        <w:t>12</w:t>
      </w:r>
    </w:p>
    <w:p w:rsidR="007A6CDF" w:rsidRPr="00EF2E24" w:rsidRDefault="007A6CDF" w:rsidP="007A6CDF">
      <w:r w:rsidRPr="00EF2E24">
        <w:t xml:space="preserve">[Jude Joffe-Block, Senior Field Correspondent for Fronteras, </w:t>
      </w:r>
      <w:hyperlink r:id="rId78" w:history="1">
        <w:r w:rsidRPr="00EF2E24">
          <w:t>http://www.fronterasdesk.org/content/arizona-manufacturer-sees-mexico-key-growth</w:t>
        </w:r>
      </w:hyperlink>
      <w:r w:rsidRPr="00EF2E24">
        <w:t>, accessed 7/6/13]</w:t>
      </w:r>
    </w:p>
    <w:p w:rsidR="007A6CDF" w:rsidRDefault="007A6CDF" w:rsidP="007A6CDF"/>
    <w:p w:rsidR="007A6CDF" w:rsidRDefault="007A6CDF" w:rsidP="007A6CDF">
      <w:r w:rsidRPr="007043E5">
        <w:t>“</w:t>
      </w:r>
      <w:r w:rsidRPr="007043E5">
        <w:rPr>
          <w:rStyle w:val="StyleBoldUnderline"/>
        </w:rPr>
        <w:t>Mexico is moving up the value-added chain</w:t>
      </w:r>
      <w:r w:rsidRPr="007043E5">
        <w:t>,” said Christopher Wilson, of the Woodrow Wilson Mexico Institute. “</w:t>
      </w:r>
      <w:r w:rsidRPr="007043E5">
        <w:rPr>
          <w:rStyle w:val="StyleBoldUnderline"/>
        </w:rPr>
        <w:t>Before, industries like textiles and shoes were very important for Mexico. We are now seeing growth in sectors like the automotive industry and aerospace. These are things that require a greater amount of skill, a greater number of engineers</w:t>
      </w:r>
      <w:r w:rsidRPr="00EF2E24">
        <w:rPr>
          <w:rStyle w:val="StyleBoldUnderline"/>
        </w:rPr>
        <w:t xml:space="preserve">.”¶ </w:t>
      </w:r>
      <w:proofErr w:type="gramStart"/>
      <w:r w:rsidRPr="00EF2E24">
        <w:rPr>
          <w:rStyle w:val="StyleBoldUnderline"/>
        </w:rPr>
        <w:t>The</w:t>
      </w:r>
      <w:proofErr w:type="gramEnd"/>
      <w:r w:rsidRPr="00EF2E24">
        <w:rPr>
          <w:rStyle w:val="StyleBoldUnderline"/>
        </w:rPr>
        <w:t xml:space="preserve"> number of aerospace jobs supplying the global industry has tripled in Mexico</w:t>
      </w:r>
      <w:r w:rsidRPr="007043E5">
        <w:t xml:space="preserve"> in the past six years. Some analysts say that </w:t>
      </w:r>
      <w:r w:rsidRPr="00EF2E24">
        <w:rPr>
          <w:rStyle w:val="StyleBoldUnderline"/>
        </w:rPr>
        <w:t>growth could have benefits for the entire continent, since it will generate a demand for supply chains that</w:t>
      </w:r>
      <w:r w:rsidRPr="007043E5">
        <w:t xml:space="preserve"> Canadian and </w:t>
      </w:r>
      <w:r w:rsidRPr="00EF2E24">
        <w:rPr>
          <w:rStyle w:val="StyleBoldUnderline"/>
        </w:rPr>
        <w:t>American companies can</w:t>
      </w:r>
      <w:r w:rsidRPr="007043E5">
        <w:t xml:space="preserve"> likely </w:t>
      </w:r>
      <w:r w:rsidRPr="00EF2E24">
        <w:rPr>
          <w:rStyle w:val="StyleBoldUnderline"/>
        </w:rPr>
        <w:t>tap into</w:t>
      </w:r>
      <w:r w:rsidRPr="007043E5">
        <w:t>.</w:t>
      </w:r>
    </w:p>
    <w:p w:rsidR="007A6CDF" w:rsidRPr="00F83220" w:rsidRDefault="007A6CDF" w:rsidP="007A6CDF">
      <w:pPr>
        <w:pStyle w:val="Heading4"/>
      </w:pPr>
      <w:r w:rsidRPr="00F83220">
        <w:t>Strong Mexico aerospace manufacturing base key to US aerospace industry competiveness—alternative is outsourcing to China and losing the lead in innovation</w:t>
      </w:r>
    </w:p>
    <w:p w:rsidR="007A6CDF" w:rsidRPr="00F83220" w:rsidRDefault="007A6CDF" w:rsidP="007A6CDF">
      <w:pPr>
        <w:rPr>
          <w:rStyle w:val="StyleStyleBold12pt"/>
        </w:rPr>
      </w:pPr>
      <w:r w:rsidRPr="00F83220">
        <w:rPr>
          <w:rStyle w:val="StyleStyleBold12pt"/>
        </w:rPr>
        <w:t>Taylor 12</w:t>
      </w:r>
    </w:p>
    <w:p w:rsidR="007A6CDF" w:rsidRDefault="007A6CDF" w:rsidP="007A6CDF">
      <w:r>
        <w:t>Guy, “</w:t>
      </w:r>
      <w:r w:rsidRPr="0026447C">
        <w:t>Chihuahua City is big dog in Mexico aerospace</w:t>
      </w:r>
      <w:r>
        <w:t>” [</w:t>
      </w:r>
      <w:r w:rsidRPr="0026447C">
        <w:t>http://www.washingtontimes.com/news/2012/may/14/wheels-up-for-industry/</w:t>
      </w:r>
      <w:proofErr w:type="gramStart"/>
      <w:r w:rsidRPr="0026447C">
        <w:t>?page</w:t>
      </w:r>
      <w:proofErr w:type="gramEnd"/>
      <w:r w:rsidRPr="0026447C">
        <w:t>=all</w:t>
      </w:r>
      <w:r>
        <w:t>] May 14 //mtc</w:t>
      </w:r>
    </w:p>
    <w:p w:rsidR="007A6CDF" w:rsidRPr="00960C6E" w:rsidRDefault="007A6CDF" w:rsidP="007A6CDF">
      <w:pPr>
        <w:pStyle w:val="card"/>
        <w:rPr>
          <w:rStyle w:val="StyleBoldUnderline"/>
        </w:rPr>
      </w:pPr>
      <w:r w:rsidRPr="00960C6E">
        <w:rPr>
          <w:rStyle w:val="StyleBoldUnderline"/>
        </w:rPr>
        <w:t>Mexican aerospace</w:t>
      </w:r>
      <w:r>
        <w:t xml:space="preserve"> leaders understand that high-tech job creation in Mexico is a sensitive issue when U.S. unemployment rides steadily above 8 percent</w:t>
      </w:r>
      <w:proofErr w:type="gramStart"/>
      <w:r>
        <w:t>.</w:t>
      </w:r>
      <w:r w:rsidRPr="00960C6E">
        <w:rPr>
          <w:sz w:val="12"/>
        </w:rPr>
        <w:t>¶</w:t>
      </w:r>
      <w:proofErr w:type="gramEnd"/>
      <w:r w:rsidRPr="00960C6E">
        <w:rPr>
          <w:sz w:val="12"/>
        </w:rPr>
        <w:t xml:space="preserve"> </w:t>
      </w:r>
      <w:r>
        <w:t xml:space="preserve">Several executives argued that growth in cities such as Chihuahua </w:t>
      </w:r>
      <w:r w:rsidRPr="00960C6E">
        <w:rPr>
          <w:rStyle w:val="StyleBoldUnderline"/>
        </w:rPr>
        <w:t>is</w:t>
      </w:r>
      <w:r>
        <w:t xml:space="preserve"> actually </w:t>
      </w:r>
      <w:r w:rsidRPr="00960C6E">
        <w:rPr>
          <w:rStyle w:val="Emphasis"/>
        </w:rPr>
        <w:t>sharpening the competitive edge</w:t>
      </w:r>
      <w:r w:rsidRPr="00960C6E">
        <w:rPr>
          <w:rStyle w:val="StyleBoldUnderline"/>
        </w:rPr>
        <w:t xml:space="preserve"> of major U.S. companies on the world stage.</w:t>
      </w:r>
      <w:r w:rsidRPr="00960C6E">
        <w:rPr>
          <w:rStyle w:val="StyleBoldUnderline"/>
          <w:sz w:val="12"/>
        </w:rPr>
        <w:t>¶</w:t>
      </w:r>
      <w:r w:rsidRPr="00960C6E">
        <w:rPr>
          <w:sz w:val="12"/>
        </w:rPr>
        <w:t xml:space="preserve"> </w:t>
      </w:r>
      <w:r>
        <w:t xml:space="preserve">“We’re not trying to take jobs from other countries,” Mr. Mesta Delgado said. “What’s happening is that things are moving in the global market. </w:t>
      </w:r>
      <w:r w:rsidRPr="00960C6E">
        <w:rPr>
          <w:rStyle w:val="StyleBoldUnderline"/>
        </w:rPr>
        <w:t>By investing in operations</w:t>
      </w:r>
      <w:r>
        <w:t xml:space="preserve">, </w:t>
      </w:r>
      <w:r w:rsidRPr="00960C6E">
        <w:rPr>
          <w:rStyle w:val="StyleBoldUnderline"/>
        </w:rPr>
        <w:t>jointly</w:t>
      </w:r>
      <w:r>
        <w:t xml:space="preserve"> or directly, in Chihuahua, a </w:t>
      </w:r>
      <w:r w:rsidRPr="00960C6E">
        <w:rPr>
          <w:rStyle w:val="StyleBoldUnderline"/>
        </w:rPr>
        <w:t>company can become stronger and more competitive on the global market by producing at a lower cost.”</w:t>
      </w:r>
      <w:r w:rsidRPr="00960C6E">
        <w:rPr>
          <w:rStyle w:val="StyleBoldUnderline"/>
          <w:sz w:val="12"/>
        </w:rPr>
        <w:t>¶</w:t>
      </w:r>
      <w:r w:rsidRPr="00960C6E">
        <w:rPr>
          <w:sz w:val="12"/>
        </w:rPr>
        <w:t xml:space="preserve"> </w:t>
      </w:r>
      <w:r w:rsidRPr="00960C6E">
        <w:rPr>
          <w:rStyle w:val="StyleBoldUnderline"/>
        </w:rPr>
        <w:t>That is why Nordam set up in Chihuahua</w:t>
      </w:r>
      <w:r>
        <w:t>, Mr. Luis Enriquez added</w:t>
      </w:r>
      <w:proofErr w:type="gramStart"/>
      <w:r>
        <w:t>.</w:t>
      </w:r>
      <w:r w:rsidRPr="00960C6E">
        <w:rPr>
          <w:sz w:val="12"/>
        </w:rPr>
        <w:t>¶</w:t>
      </w:r>
      <w:proofErr w:type="gramEnd"/>
      <w:r w:rsidRPr="00960C6E">
        <w:rPr>
          <w:sz w:val="12"/>
        </w:rPr>
        <w:t xml:space="preserve"> </w:t>
      </w:r>
      <w:r>
        <w:t>“</w:t>
      </w:r>
      <w:r w:rsidRPr="00960C6E">
        <w:rPr>
          <w:rStyle w:val="StyleBoldUnderline"/>
        </w:rPr>
        <w:t>If it weren’t for this facility</w:t>
      </w:r>
      <w:r>
        <w:t xml:space="preserve">, </w:t>
      </w:r>
      <w:r w:rsidRPr="00960C6E">
        <w:rPr>
          <w:rStyle w:val="StyleBoldUnderline"/>
        </w:rPr>
        <w:t>we wouldn’t be able to bid competitively on the global level</w:t>
      </w:r>
      <w:r>
        <w:t xml:space="preserve">, and </w:t>
      </w:r>
      <w:r w:rsidRPr="00960C6E">
        <w:rPr>
          <w:rStyle w:val="StyleBoldUnderline"/>
        </w:rPr>
        <w:t>that</w:t>
      </w:r>
      <w:r>
        <w:t xml:space="preserve"> </w:t>
      </w:r>
      <w:r w:rsidRPr="00960C6E">
        <w:rPr>
          <w:rStyle w:val="StyleBoldUnderline"/>
        </w:rPr>
        <w:t xml:space="preserve">would equate to a </w:t>
      </w:r>
      <w:r w:rsidRPr="00960C6E">
        <w:rPr>
          <w:rStyle w:val="Emphasis"/>
        </w:rPr>
        <w:t>serious loss</w:t>
      </w:r>
      <w:r w:rsidRPr="00960C6E">
        <w:rPr>
          <w:rStyle w:val="StyleBoldUnderline"/>
        </w:rPr>
        <w:t xml:space="preserve"> for U.S. jobs</w:t>
      </w:r>
      <w:r>
        <w:t>, not to mention the ability of the United States to embrace 21st-century thinking about business,” he said.</w:t>
      </w:r>
      <w:r w:rsidRPr="00960C6E">
        <w:rPr>
          <w:sz w:val="12"/>
        </w:rPr>
        <w:t xml:space="preserve">¶ </w:t>
      </w:r>
      <w:r>
        <w:t xml:space="preserve">“Knowing that </w:t>
      </w:r>
      <w:r w:rsidRPr="00960C6E">
        <w:rPr>
          <w:rStyle w:val="StyleBoldUnderline"/>
        </w:rPr>
        <w:t>intensive labor-related jobs are already fleeing the U</w:t>
      </w:r>
      <w:r>
        <w:t xml:space="preserve">nited </w:t>
      </w:r>
      <w:r w:rsidRPr="00960C6E">
        <w:rPr>
          <w:rStyle w:val="StyleBoldUnderline"/>
        </w:rPr>
        <w:t>S</w:t>
      </w:r>
      <w:r>
        <w:t xml:space="preserve">tates, </w:t>
      </w:r>
      <w:r w:rsidRPr="00960C6E">
        <w:rPr>
          <w:rStyle w:val="StyleBoldUnderline"/>
        </w:rPr>
        <w:t>it’s either jump on the train</w:t>
      </w:r>
      <w:r>
        <w:t xml:space="preserve">, </w:t>
      </w:r>
      <w:r w:rsidRPr="00960C6E">
        <w:rPr>
          <w:rStyle w:val="StyleBoldUnderline"/>
        </w:rPr>
        <w:t>or</w:t>
      </w:r>
      <w:r>
        <w:t xml:space="preserve"> </w:t>
      </w:r>
      <w:r w:rsidRPr="00960C6E">
        <w:rPr>
          <w:rStyle w:val="StyleBoldUnderline"/>
        </w:rPr>
        <w:t xml:space="preserve">you’re going to </w:t>
      </w:r>
      <w:r w:rsidRPr="00960C6E">
        <w:rPr>
          <w:rStyle w:val="Emphasis"/>
        </w:rPr>
        <w:t>lose your competitive advantage</w:t>
      </w:r>
      <w:r>
        <w:t xml:space="preserve"> </w:t>
      </w:r>
      <w:r w:rsidRPr="00960C6E">
        <w:rPr>
          <w:rStyle w:val="StyleBoldUnderline"/>
        </w:rPr>
        <w:t>to other countries like Brazil or China</w:t>
      </w:r>
      <w:r>
        <w:t>.</w:t>
      </w:r>
      <w:r w:rsidRPr="00960C6E">
        <w:rPr>
          <w:sz w:val="12"/>
        </w:rPr>
        <w:t xml:space="preserve">¶ </w:t>
      </w:r>
      <w:r>
        <w:t>“If you’re going to have to go out of the United States, Mexico is a great choice.”</w:t>
      </w:r>
      <w:r w:rsidRPr="00960C6E">
        <w:rPr>
          <w:sz w:val="12"/>
        </w:rPr>
        <w:t xml:space="preserve">¶ </w:t>
      </w:r>
      <w:r>
        <w:t xml:space="preserve">He said </w:t>
      </w:r>
      <w:r w:rsidRPr="00960C6E">
        <w:rPr>
          <w:rStyle w:val="StyleBoldUnderline"/>
        </w:rPr>
        <w:t>companies are still going to be able to preserve jobs in the U</w:t>
      </w:r>
      <w:r>
        <w:t xml:space="preserve">nited </w:t>
      </w:r>
      <w:r w:rsidRPr="00960C6E">
        <w:rPr>
          <w:rStyle w:val="StyleBoldUnderline"/>
        </w:rPr>
        <w:t>S</w:t>
      </w:r>
      <w:r>
        <w:t xml:space="preserve">tates, </w:t>
      </w:r>
      <w:r w:rsidRPr="00960C6E">
        <w:rPr>
          <w:rStyle w:val="StyleBoldUnderline"/>
        </w:rPr>
        <w:t>particularly in management, research and development, engineering, design, logistics support and service</w:t>
      </w:r>
      <w:proofErr w:type="gramStart"/>
      <w:r w:rsidRPr="00960C6E">
        <w:rPr>
          <w:rStyle w:val="StyleBoldUnderline"/>
        </w:rPr>
        <w:t>.</w:t>
      </w:r>
      <w:r w:rsidRPr="00960C6E">
        <w:rPr>
          <w:rStyle w:val="StyleBoldUnderline"/>
          <w:sz w:val="12"/>
        </w:rPr>
        <w:t>¶</w:t>
      </w:r>
      <w:proofErr w:type="gramEnd"/>
      <w:r w:rsidRPr="00960C6E">
        <w:rPr>
          <w:sz w:val="12"/>
        </w:rPr>
        <w:t xml:space="preserve"> </w:t>
      </w:r>
      <w:r>
        <w:t>“We still have all those jobs in Oklahoma,” he said. “</w:t>
      </w:r>
      <w:r w:rsidRPr="00960C6E">
        <w:rPr>
          <w:rStyle w:val="StyleBoldUnderline"/>
        </w:rPr>
        <w:t>If you go to China, your chances are much higher of outsourcing all of that.”</w:t>
      </w:r>
      <w:r w:rsidRPr="00960C6E">
        <w:rPr>
          <w:rStyle w:val="StyleBoldUnderline"/>
          <w:sz w:val="12"/>
        </w:rPr>
        <w:t>¶</w:t>
      </w:r>
      <w:r w:rsidRPr="00960C6E">
        <w:rPr>
          <w:sz w:val="12"/>
        </w:rPr>
        <w:t xml:space="preserve"> </w:t>
      </w:r>
      <w:r>
        <w:t xml:space="preserve">U.S. </w:t>
      </w:r>
      <w:r w:rsidRPr="00960C6E">
        <w:rPr>
          <w:rStyle w:val="StyleBoldUnderline"/>
        </w:rPr>
        <w:t>analysts argue there</w:t>
      </w:r>
      <w:r>
        <w:t xml:space="preserve"> also </w:t>
      </w:r>
      <w:r w:rsidRPr="00960C6E">
        <w:rPr>
          <w:rStyle w:val="StyleBoldUnderline"/>
        </w:rPr>
        <w:t>is something much deeper at stake than simply tapping cheaper labor</w:t>
      </w:r>
      <w:r>
        <w:t xml:space="preserve"> </w:t>
      </w:r>
      <w:r w:rsidRPr="00960C6E">
        <w:rPr>
          <w:rStyle w:val="StyleBoldUnderline"/>
        </w:rPr>
        <w:t>south of the border</w:t>
      </w:r>
      <w:proofErr w:type="gramStart"/>
      <w:r w:rsidRPr="00960C6E">
        <w:rPr>
          <w:rStyle w:val="StyleBoldUnderline"/>
        </w:rPr>
        <w:t>.</w:t>
      </w:r>
      <w:r w:rsidRPr="00960C6E">
        <w:rPr>
          <w:sz w:val="12"/>
        </w:rPr>
        <w:t>¶</w:t>
      </w:r>
      <w:proofErr w:type="gramEnd"/>
      <w:r w:rsidRPr="00960C6E">
        <w:rPr>
          <w:sz w:val="12"/>
        </w:rPr>
        <w:t xml:space="preserve"> </w:t>
      </w:r>
      <w:r>
        <w:t xml:space="preserve">“A full </w:t>
      </w:r>
      <w:r w:rsidRPr="00960C6E">
        <w:rPr>
          <w:rStyle w:val="StyleBoldUnderline"/>
        </w:rPr>
        <w:t>40 percent of the content</w:t>
      </w:r>
      <w:r>
        <w:t xml:space="preserve"> </w:t>
      </w:r>
      <w:r w:rsidRPr="00960C6E">
        <w:rPr>
          <w:rStyle w:val="StyleBoldUnderline"/>
        </w:rPr>
        <w:t>of U.S. imports from Mexico was originally made in the U</w:t>
      </w:r>
      <w:r>
        <w:t xml:space="preserve">nited </w:t>
      </w:r>
      <w:r w:rsidRPr="00960C6E">
        <w:rPr>
          <w:rStyle w:val="StyleBoldUnderline"/>
        </w:rPr>
        <w:t>S</w:t>
      </w:r>
      <w:r>
        <w:t xml:space="preserve">tates,” </w:t>
      </w:r>
      <w:r w:rsidRPr="00960C6E">
        <w:rPr>
          <w:rStyle w:val="StyleBoldUnderline"/>
        </w:rPr>
        <w:t>according to a</w:t>
      </w:r>
      <w:r>
        <w:t xml:space="preserve"> November </w:t>
      </w:r>
      <w:r w:rsidRPr="00960C6E">
        <w:rPr>
          <w:rStyle w:val="StyleBoldUnderline"/>
        </w:rPr>
        <w:t>report by</w:t>
      </w:r>
      <w:r>
        <w:t xml:space="preserve"> Washington-based </w:t>
      </w:r>
      <w:r w:rsidRPr="00960C6E">
        <w:rPr>
          <w:rStyle w:val="StyleBoldUnderline"/>
        </w:rPr>
        <w:t>Woodrow Wilson International Center for Scholars</w:t>
      </w:r>
      <w:r>
        <w:t>.</w:t>
      </w:r>
      <w:r w:rsidRPr="00960C6E">
        <w:rPr>
          <w:sz w:val="12"/>
        </w:rPr>
        <w:t xml:space="preserve">¶ </w:t>
      </w:r>
      <w:r>
        <w:t xml:space="preserve">“Despite an ‘hecho en Mexico‘ or ‘made in Mexico‘ label, </w:t>
      </w:r>
      <w:r w:rsidRPr="00960C6E">
        <w:rPr>
          <w:rStyle w:val="StyleBoldUnderline"/>
        </w:rPr>
        <w:t>a large portion of the money U.S. consumers spend on Mexican imports actually goes to U.S. companies and workers</w:t>
      </w:r>
      <w:r>
        <w:t>,” the report states.</w:t>
      </w:r>
      <w:r w:rsidRPr="00960C6E">
        <w:rPr>
          <w:sz w:val="12"/>
        </w:rPr>
        <w:t xml:space="preserve">¶ </w:t>
      </w:r>
      <w:r>
        <w:t>“</w:t>
      </w:r>
      <w:r w:rsidRPr="00960C6E">
        <w:rPr>
          <w:rStyle w:val="StyleBoldUnderline"/>
        </w:rPr>
        <w:t>The same cannot be said for Chinese imports</w:t>
      </w:r>
      <w:r>
        <w:t xml:space="preserve">, </w:t>
      </w:r>
      <w:r w:rsidRPr="00960C6E">
        <w:rPr>
          <w:rStyle w:val="StyleBoldUnderline"/>
        </w:rPr>
        <w:t>which have only 4 percent U.S. content</w:t>
      </w:r>
      <w:r>
        <w:t>, or for goods coming from any other country in the world, with the exception of Canada, where U.S. content is 25 percent.”</w:t>
      </w:r>
      <w:r w:rsidRPr="00960C6E">
        <w:rPr>
          <w:sz w:val="12"/>
        </w:rPr>
        <w:t xml:space="preserve">¶ </w:t>
      </w:r>
      <w:r>
        <w:t>Mexico ranks as the second-largest destination for U.S. exports, which translates into an estimated 6 million U.S. jobs dependent on trade with the southern neighbor</w:t>
      </w:r>
      <w:proofErr w:type="gramStart"/>
      <w:r>
        <w:t>.</w:t>
      </w:r>
      <w:r w:rsidRPr="00960C6E">
        <w:rPr>
          <w:sz w:val="12"/>
        </w:rPr>
        <w:t>¶</w:t>
      </w:r>
      <w:proofErr w:type="gramEnd"/>
      <w:r w:rsidRPr="00960C6E">
        <w:rPr>
          <w:sz w:val="12"/>
        </w:rPr>
        <w:t xml:space="preserve"> </w:t>
      </w:r>
      <w:r>
        <w:t>Some analysts noted that property rights are better respected in Mexico.</w:t>
      </w:r>
      <w:r w:rsidRPr="00960C6E">
        <w:rPr>
          <w:sz w:val="12"/>
        </w:rPr>
        <w:t xml:space="preserve">¶ </w:t>
      </w:r>
      <w:r>
        <w:t>“There are very strong intellectual-property-rights agreements between Mexico and the United States, and that’s not the case with China,” said Frank Esparza, vice president of sales at Co-Production International, a San Diego-based consulting firm that helps U.S. companies open in Mexico.</w:t>
      </w:r>
      <w:r w:rsidRPr="00960C6E">
        <w:rPr>
          <w:sz w:val="12"/>
        </w:rPr>
        <w:t xml:space="preserve">¶ </w:t>
      </w:r>
      <w:r>
        <w:t>“</w:t>
      </w:r>
      <w:r w:rsidRPr="00960C6E">
        <w:rPr>
          <w:rStyle w:val="StyleBoldUnderline"/>
        </w:rPr>
        <w:t>If a company moves operations to China, they don’t own anything in China. They’re basically turning over the production work to China</w:t>
      </w:r>
      <w:r>
        <w:t>,” he said</w:t>
      </w:r>
      <w:proofErr w:type="gramStart"/>
      <w:r>
        <w:t>.</w:t>
      </w:r>
      <w:r w:rsidRPr="00960C6E">
        <w:rPr>
          <w:sz w:val="12"/>
        </w:rPr>
        <w:t>¶</w:t>
      </w:r>
      <w:proofErr w:type="gramEnd"/>
      <w:r w:rsidRPr="00960C6E">
        <w:rPr>
          <w:sz w:val="12"/>
        </w:rPr>
        <w:t xml:space="preserve"> </w:t>
      </w:r>
      <w:r>
        <w:t>“</w:t>
      </w:r>
      <w:r w:rsidRPr="00960C6E">
        <w:rPr>
          <w:rStyle w:val="StyleBoldUnderline"/>
        </w:rPr>
        <w:t>At some point, the Chinese will copy it. And</w:t>
      </w:r>
      <w:r>
        <w:t xml:space="preserve"> two or three years down the road, </w:t>
      </w:r>
      <w:r w:rsidRPr="00960C6E">
        <w:rPr>
          <w:rStyle w:val="StyleBoldUnderline"/>
        </w:rPr>
        <w:t>you’re going to see your product on the market in the U.S. for less money.”</w:t>
      </w:r>
    </w:p>
    <w:p w:rsidR="007A6CDF" w:rsidRDefault="007A6CDF" w:rsidP="007A6CDF">
      <w:pPr>
        <w:pStyle w:val="Heading4"/>
      </w:pPr>
      <w:r>
        <w:t>US aerospace industry will fail without export growth</w:t>
      </w:r>
    </w:p>
    <w:p w:rsidR="007A6CDF" w:rsidRPr="00B324DD" w:rsidRDefault="007A6CDF" w:rsidP="007A6CDF">
      <w:pPr>
        <w:rPr>
          <w:rStyle w:val="StyleStyleBold12pt"/>
        </w:rPr>
      </w:pPr>
      <w:r w:rsidRPr="00B324DD">
        <w:rPr>
          <w:rStyle w:val="StyleStyleBold12pt"/>
        </w:rPr>
        <w:t xml:space="preserve">NY Times 9 </w:t>
      </w:r>
    </w:p>
    <w:p w:rsidR="007A6CDF" w:rsidRPr="00B324DD" w:rsidRDefault="007A6CDF" w:rsidP="007A6CDF">
      <w:hyperlink r:id="rId79" w:history="1">
        <w:proofErr w:type="gramStart"/>
        <w:r w:rsidRPr="00B324DD">
          <w:t>http://economix.blogs.nytimes.com/2009/06/03/us-aerospace-companies-following-in-detroits-footsteps/</w:t>
        </w:r>
      </w:hyperlink>
      <w:r w:rsidRPr="00B324DD">
        <w:t xml:space="preserve"> Are U.S. Aerospace Companies Following in Detroit’s Footsteps?</w:t>
      </w:r>
      <w:proofErr w:type="gramEnd"/>
      <w:r w:rsidRPr="00B324DD">
        <w:t xml:space="preserve"> By LOUIS UCHITELLE June 3, 2009</w:t>
      </w:r>
    </w:p>
    <w:p w:rsidR="007A6CDF" w:rsidRDefault="007A6CDF" w:rsidP="007A6CDF">
      <w:pPr>
        <w:rPr>
          <w:rStyle w:val="StyleBoldUnderline"/>
        </w:rPr>
      </w:pPr>
      <w:r w:rsidRPr="003F2AA1">
        <w:rPr>
          <w:sz w:val="16"/>
        </w:rPr>
        <w:t>The auto and aerospace industries are often described as the spines of American manufacturing. One of those backbones — autos — is in crisis, of course. And now</w:t>
      </w:r>
      <w:r w:rsidRPr="003B667D">
        <w:rPr>
          <w:rStyle w:val="StyleBoldUnderline"/>
        </w:rPr>
        <w:t xml:space="preserve"> aerospace is showing an early symptom of the trouble that eventually undermined the three Detroit carmakers. That symptom is the recent decline in the aerospace industry’s trade surplus</w:t>
      </w:r>
      <w:r w:rsidRPr="003F2AA1">
        <w:rPr>
          <w:sz w:val="16"/>
        </w:rPr>
        <w:t xml:space="preserve">. According to one set of figures retrieved from a U.S. International Trade Commission Web site, </w:t>
      </w:r>
      <w:r w:rsidRPr="003B667D">
        <w:rPr>
          <w:rStyle w:val="StyleBoldUnderline"/>
        </w:rPr>
        <w:t>there was even a deficit in the first quarter</w:t>
      </w:r>
      <w:r w:rsidRPr="003F2AA1">
        <w:rPr>
          <w:sz w:val="16"/>
        </w:rPr>
        <w:t xml:space="preserve">, of $5.14 billion. That does not jibe with the tally from the Census Bureau, which lists many more aerospace exports in the first quarter. The different set of figures reflects a bookkeeping change in aerospace accounts initiated at the Census Bureau. </w:t>
      </w:r>
      <w:r w:rsidRPr="003B667D">
        <w:rPr>
          <w:rStyle w:val="StyleBoldUnderline"/>
        </w:rPr>
        <w:t>The main change was in the actual volume of exports in the first quarter</w:t>
      </w:r>
      <w:r w:rsidRPr="003F2AA1">
        <w:rPr>
          <w:sz w:val="16"/>
        </w:rPr>
        <w:t xml:space="preserve">, which came to nearly $20 billion, not the $2.35 billion derived from the International Trade Commission Web site. The $20 billion produced an overall trade surplus of $14.6 billion in the first quarter, according to the Census Bureau. That is down 4.5 percent since the start of the recession in late 2007 — evidence of the downturn’s damage. </w:t>
      </w:r>
      <w:r w:rsidRPr="003B667D">
        <w:rPr>
          <w:rStyle w:val="StyleBoldUnderline"/>
        </w:rPr>
        <w:t xml:space="preserve">And there is another trend at work. Imports of aircraft parts and engines have risen in recent years at a faster pace than exports of parts and engines. </w:t>
      </w:r>
      <w:r w:rsidRPr="003F2AA1">
        <w:rPr>
          <w:sz w:val="16"/>
        </w:rPr>
        <w:t xml:space="preserve">American manufacturers, particularly Boeing, still dominate aircraft sales in this country and in much of the world. But the engines and the thousands of parts that go into an aircraft assembled in the United States increasingly come from overseas. </w:t>
      </w:r>
      <w:r w:rsidRPr="003B667D">
        <w:rPr>
          <w:rStyle w:val="StyleBoldUnderline"/>
        </w:rPr>
        <w:t>And that growing dependence on imported components is a troubling signal of slippage ahead.</w:t>
      </w:r>
    </w:p>
    <w:p w:rsidR="007A6CDF" w:rsidRDefault="007A6CDF" w:rsidP="007A6CDF">
      <w:pPr>
        <w:pStyle w:val="Heading3"/>
      </w:pPr>
      <w:r>
        <w:t>Mexico key to Industry Competitiveness</w:t>
      </w:r>
    </w:p>
    <w:p w:rsidR="007A6CDF" w:rsidRDefault="007A6CDF" w:rsidP="007A6CDF">
      <w:pPr>
        <w:pStyle w:val="Heading4"/>
      </w:pPr>
      <w:r>
        <w:t>Mexico key to industry competiveness—undercuts China’s manufacturing advantages</w:t>
      </w:r>
    </w:p>
    <w:p w:rsidR="007A6CDF" w:rsidRPr="000B35F7" w:rsidRDefault="007A6CDF" w:rsidP="007A6CDF">
      <w:pPr>
        <w:rPr>
          <w:rStyle w:val="StyleStyleBold12pt"/>
        </w:rPr>
      </w:pPr>
      <w:r w:rsidRPr="00B027D2">
        <w:rPr>
          <w:rStyle w:val="StyleStyleBold12pt"/>
          <w:highlight w:val="cyan"/>
        </w:rPr>
        <w:t>Connely 13</w:t>
      </w:r>
    </w:p>
    <w:p w:rsidR="007A6CDF" w:rsidRPr="000B35F7" w:rsidRDefault="007A6CDF" w:rsidP="007A6CDF">
      <w:r>
        <w:t>Claudia, “</w:t>
      </w:r>
      <w:r w:rsidRPr="000B35F7">
        <w:t>Why “Made in Mexico” Means Quality and Competitiveness</w:t>
      </w:r>
      <w:r>
        <w:t>” [</w:t>
      </w:r>
      <w:r w:rsidRPr="000B35F7">
        <w:t>http://www.siteselection.com/issues/2013/jan/mexico.cfm</w:t>
      </w:r>
      <w:r>
        <w:t xml:space="preserve">] January //mtc </w:t>
      </w:r>
    </w:p>
    <w:p w:rsidR="007A6CDF" w:rsidRDefault="007A6CDF" w:rsidP="007A6CDF">
      <w:pPr>
        <w:rPr>
          <w:rStyle w:val="StyleBoldUnderline"/>
        </w:rPr>
      </w:pPr>
      <w:r w:rsidRPr="00280B60">
        <w:rPr>
          <w:sz w:val="16"/>
        </w:rPr>
        <w:t xml:space="preserve">But </w:t>
      </w:r>
      <w:r w:rsidRPr="00B027D2">
        <w:rPr>
          <w:rStyle w:val="StyleBoldUnderline"/>
          <w:highlight w:val="cyan"/>
        </w:rPr>
        <w:t>what makes Mexico</w:t>
      </w:r>
      <w:r w:rsidRPr="000B35F7">
        <w:rPr>
          <w:rStyle w:val="StyleBoldUnderline"/>
        </w:rPr>
        <w:t xml:space="preserve"> an </w:t>
      </w:r>
      <w:r w:rsidRPr="00B027D2">
        <w:rPr>
          <w:rStyle w:val="StyleBoldUnderline"/>
          <w:highlight w:val="cyan"/>
        </w:rPr>
        <w:t>appealing</w:t>
      </w:r>
      <w:r w:rsidRPr="000B35F7">
        <w:rPr>
          <w:rStyle w:val="StyleBoldUnderline"/>
        </w:rPr>
        <w:t xml:space="preserve"> place for doing business </w:t>
      </w:r>
      <w:r w:rsidRPr="00B027D2">
        <w:rPr>
          <w:rStyle w:val="StyleBoldUnderline"/>
          <w:highlight w:val="cyan"/>
        </w:rPr>
        <w:t>is its vicinity to the U</w:t>
      </w:r>
      <w:r w:rsidRPr="00280B60">
        <w:rPr>
          <w:sz w:val="16"/>
        </w:rPr>
        <w:t xml:space="preserve">nited </w:t>
      </w:r>
      <w:r w:rsidRPr="00B027D2">
        <w:rPr>
          <w:rStyle w:val="StyleBoldUnderline"/>
          <w:highlight w:val="cyan"/>
        </w:rPr>
        <w:t>S</w:t>
      </w:r>
      <w:r w:rsidRPr="00280B60">
        <w:rPr>
          <w:sz w:val="16"/>
        </w:rPr>
        <w:t>tates</w:t>
      </w:r>
      <w:r w:rsidRPr="000B35F7">
        <w:rPr>
          <w:rStyle w:val="StyleBoldUnderline"/>
        </w:rPr>
        <w:t xml:space="preserve">, </w:t>
      </w:r>
      <w:r w:rsidRPr="00B027D2">
        <w:rPr>
          <w:rStyle w:val="StyleBoldUnderline"/>
          <w:highlight w:val="cyan"/>
        </w:rPr>
        <w:t>as a</w:t>
      </w:r>
      <w:r w:rsidRPr="00B027D2">
        <w:rPr>
          <w:sz w:val="16"/>
          <w:highlight w:val="cyan"/>
        </w:rPr>
        <w:t xml:space="preserve"> </w:t>
      </w:r>
      <w:r w:rsidRPr="00B027D2">
        <w:rPr>
          <w:rStyle w:val="Emphasis"/>
          <w:highlight w:val="cyan"/>
        </w:rPr>
        <w:t>strong cost competitive advantage</w:t>
      </w:r>
      <w:r w:rsidRPr="00B027D2">
        <w:rPr>
          <w:sz w:val="16"/>
          <w:highlight w:val="cyan"/>
        </w:rPr>
        <w:t xml:space="preserve"> </w:t>
      </w:r>
      <w:r w:rsidRPr="00B027D2">
        <w:rPr>
          <w:rStyle w:val="StyleBoldUnderline"/>
          <w:highlight w:val="cyan"/>
        </w:rPr>
        <w:t>for manufacturing</w:t>
      </w:r>
      <w:r w:rsidRPr="000B35F7">
        <w:rPr>
          <w:rStyle w:val="StyleBoldUnderline"/>
        </w:rPr>
        <w:t xml:space="preserve"> facilities aimed at serving the U.S. market</w:t>
      </w:r>
      <w:r w:rsidRPr="00280B60">
        <w:rPr>
          <w:sz w:val="16"/>
        </w:rPr>
        <w:t xml:space="preserve">. </w:t>
      </w:r>
      <w:r w:rsidRPr="000B35F7">
        <w:rPr>
          <w:rStyle w:val="StyleBoldUnderline"/>
        </w:rPr>
        <w:t xml:space="preserve">The Alix Partners Manufacturing Cost Index places </w:t>
      </w:r>
      <w:r w:rsidRPr="00B027D2">
        <w:rPr>
          <w:rStyle w:val="Emphasis"/>
          <w:highlight w:val="cyan"/>
        </w:rPr>
        <w:t>Mexico as the number one site</w:t>
      </w:r>
      <w:r w:rsidRPr="00B027D2">
        <w:rPr>
          <w:rStyle w:val="StyleBoldUnderline"/>
          <w:highlight w:val="cyan"/>
        </w:rPr>
        <w:t xml:space="preserve"> to serve the U.S. market,</w:t>
      </w:r>
      <w:r w:rsidRPr="00B027D2">
        <w:rPr>
          <w:sz w:val="16"/>
          <w:highlight w:val="cyan"/>
        </w:rPr>
        <w:t xml:space="preserve"> </w:t>
      </w:r>
      <w:r w:rsidRPr="00B027D2">
        <w:rPr>
          <w:rStyle w:val="StyleBoldUnderline"/>
          <w:highlight w:val="cyan"/>
        </w:rPr>
        <w:t>with 25-percent lower costs than</w:t>
      </w:r>
      <w:r w:rsidRPr="000B35F7">
        <w:rPr>
          <w:rStyle w:val="StyleBoldUnderline"/>
        </w:rPr>
        <w:t xml:space="preserve"> the BRIC countries</w:t>
      </w:r>
      <w:r w:rsidRPr="00280B60">
        <w:rPr>
          <w:sz w:val="16"/>
        </w:rPr>
        <w:t xml:space="preserve"> (Brazil, Russia, India </w:t>
      </w:r>
      <w:r w:rsidRPr="000B35F7">
        <w:rPr>
          <w:rStyle w:val="StyleBoldUnderline"/>
        </w:rPr>
        <w:t>and</w:t>
      </w:r>
      <w:r w:rsidRPr="00280B60">
        <w:rPr>
          <w:sz w:val="16"/>
        </w:rPr>
        <w:t xml:space="preserve"> </w:t>
      </w:r>
      <w:r w:rsidRPr="00B027D2">
        <w:rPr>
          <w:rStyle w:val="StyleBoldUnderline"/>
          <w:highlight w:val="cyan"/>
        </w:rPr>
        <w:t>China</w:t>
      </w:r>
      <w:r w:rsidRPr="00280B60">
        <w:rPr>
          <w:sz w:val="16"/>
        </w:rPr>
        <w:t>)</w:t>
      </w:r>
      <w:proofErr w:type="gramStart"/>
      <w:r w:rsidRPr="00280B60">
        <w:rPr>
          <w:sz w:val="16"/>
        </w:rPr>
        <w:t>.¶</w:t>
      </w:r>
      <w:proofErr w:type="gramEnd"/>
      <w:r w:rsidRPr="00280B60">
        <w:rPr>
          <w:sz w:val="16"/>
        </w:rPr>
        <w:t xml:space="preserve"> “</w:t>
      </w:r>
      <w:r w:rsidRPr="000B35F7">
        <w:rPr>
          <w:rStyle w:val="StyleBoldUnderline"/>
        </w:rPr>
        <w:t>Mexico now is the least expensive country to do business in manufacturing and engineering, delivering to the U.S</w:t>
      </w:r>
      <w:r w:rsidRPr="00280B60">
        <w:rPr>
          <w:sz w:val="16"/>
        </w:rPr>
        <w:t xml:space="preserve">.,” says a convinced Louise Goeser, CEO of Siemens Mesoamerica, with 13 manufacturing facilities and three research centers in Mexico, in a video made by ProMexico, the national investment promotion agency.¶ </w:t>
      </w:r>
      <w:r w:rsidRPr="00B027D2">
        <w:rPr>
          <w:rStyle w:val="StyleBoldUnderline"/>
          <w:highlight w:val="cyan"/>
        </w:rPr>
        <w:t>The cost benefit offered by Mexico is partly due to its manufacturing wage levels</w:t>
      </w:r>
      <w:r w:rsidRPr="000B35F7">
        <w:rPr>
          <w:rStyle w:val="StyleBoldUnderline"/>
        </w:rPr>
        <w:t xml:space="preserve"> that today are closing the gap with those in China</w:t>
      </w:r>
      <w:r w:rsidRPr="00280B60">
        <w:rPr>
          <w:sz w:val="16"/>
        </w:rPr>
        <w:t>, from 400 percent higher in 2000 to only 31 percent higher in 2011</w:t>
      </w:r>
      <w:r w:rsidRPr="000B35F7">
        <w:rPr>
          <w:rStyle w:val="StyleBoldUnderline"/>
        </w:rPr>
        <w:t xml:space="preserve">. </w:t>
      </w:r>
      <w:r w:rsidRPr="00B027D2">
        <w:rPr>
          <w:rStyle w:val="StyleBoldUnderline"/>
          <w:highlight w:val="cyan"/>
        </w:rPr>
        <w:t>Another</w:t>
      </w:r>
      <w:r w:rsidRPr="000B35F7">
        <w:rPr>
          <w:rStyle w:val="StyleBoldUnderline"/>
        </w:rPr>
        <w:t xml:space="preserve"> explanation </w:t>
      </w:r>
      <w:r w:rsidRPr="00B027D2">
        <w:rPr>
          <w:rStyle w:val="StyleBoldUnderline"/>
          <w:highlight w:val="cyan"/>
        </w:rPr>
        <w:t>is the timing delivery factor</w:t>
      </w:r>
      <w:r w:rsidRPr="000B35F7">
        <w:rPr>
          <w:rStyle w:val="StyleBoldUnderline"/>
        </w:rPr>
        <w:t xml:space="preserve"> that has given the </w:t>
      </w:r>
      <w:r w:rsidRPr="00B027D2">
        <w:rPr>
          <w:rStyle w:val="StyleBoldUnderline"/>
          <w:highlight w:val="cyan"/>
        </w:rPr>
        <w:t>companies</w:t>
      </w:r>
      <w:r w:rsidRPr="000B35F7">
        <w:rPr>
          <w:rStyle w:val="StyleBoldUnderline"/>
        </w:rPr>
        <w:t xml:space="preserve"> established </w:t>
      </w:r>
      <w:r w:rsidRPr="00B027D2">
        <w:rPr>
          <w:rStyle w:val="StyleBoldUnderline"/>
          <w:highlight w:val="cyan"/>
        </w:rPr>
        <w:t>in</w:t>
      </w:r>
      <w:r w:rsidRPr="000B35F7">
        <w:rPr>
          <w:rStyle w:val="StyleBoldUnderline"/>
        </w:rPr>
        <w:t xml:space="preserve"> the </w:t>
      </w:r>
      <w:r w:rsidRPr="00B027D2">
        <w:rPr>
          <w:rStyle w:val="StyleBoldUnderline"/>
          <w:highlight w:val="cyan"/>
        </w:rPr>
        <w:t>Mexican territory</w:t>
      </w:r>
      <w:r w:rsidRPr="000B35F7">
        <w:rPr>
          <w:rStyle w:val="StyleBoldUnderline"/>
        </w:rPr>
        <w:t xml:space="preserve"> the advantage to </w:t>
      </w:r>
      <w:r w:rsidRPr="00B027D2">
        <w:rPr>
          <w:rStyle w:val="StyleBoldUnderline"/>
          <w:highlight w:val="cyan"/>
        </w:rPr>
        <w:t>deliver in</w:t>
      </w:r>
      <w:r w:rsidRPr="000B35F7">
        <w:rPr>
          <w:rStyle w:val="StyleBoldUnderline"/>
        </w:rPr>
        <w:t xml:space="preserve"> only </w:t>
      </w:r>
      <w:r w:rsidRPr="00B027D2">
        <w:rPr>
          <w:rStyle w:val="StyleBoldUnderline"/>
          <w:highlight w:val="cyan"/>
        </w:rPr>
        <w:t>three days, compared to Asian countries, where the merchandise takes</w:t>
      </w:r>
      <w:r w:rsidRPr="000B35F7">
        <w:rPr>
          <w:rStyle w:val="StyleBoldUnderline"/>
        </w:rPr>
        <w:t xml:space="preserve"> approximately </w:t>
      </w:r>
      <w:r w:rsidRPr="00B027D2">
        <w:rPr>
          <w:rStyle w:val="StyleBoldUnderline"/>
          <w:highlight w:val="cyan"/>
        </w:rPr>
        <w:t>three months</w:t>
      </w:r>
      <w:r w:rsidRPr="000B35F7">
        <w:rPr>
          <w:rStyle w:val="StyleBoldUnderline"/>
        </w:rPr>
        <w:t xml:space="preserve"> to arrive in the U.S. market</w:t>
      </w:r>
      <w:r w:rsidRPr="00280B60">
        <w:rPr>
          <w:sz w:val="16"/>
        </w:rPr>
        <w:t>. That is why Mexican exports have gained ground against the Chinese</w:t>
      </w:r>
      <w:proofErr w:type="gramStart"/>
      <w:r w:rsidRPr="00280B60">
        <w:rPr>
          <w:sz w:val="16"/>
        </w:rPr>
        <w:t>.¶</w:t>
      </w:r>
      <w:proofErr w:type="gramEnd"/>
      <w:r w:rsidRPr="00280B60">
        <w:rPr>
          <w:sz w:val="16"/>
        </w:rPr>
        <w:t xml:space="preserve"> In addition, higher oil prices and, hence, </w:t>
      </w:r>
      <w:r w:rsidRPr="000B35F7">
        <w:rPr>
          <w:rStyle w:val="StyleBoldUnderline"/>
        </w:rPr>
        <w:t>increasing transportation costs have created the necessity to manufacture close to the markets, especially large, custom-designed or fashion products</w:t>
      </w:r>
      <w:r w:rsidRPr="00280B60">
        <w:rPr>
          <w:sz w:val="16"/>
        </w:rPr>
        <w:t>. According to the Establish/Davis 2011 Logistics Cost Database, transportation costs represent 49 percent of the total logistics costs for manufacturing companies, as a percent of sales</w:t>
      </w:r>
      <w:proofErr w:type="gramStart"/>
      <w:r w:rsidRPr="00280B60">
        <w:rPr>
          <w:sz w:val="16"/>
        </w:rPr>
        <w:t>.¶</w:t>
      </w:r>
      <w:proofErr w:type="gramEnd"/>
      <w:r w:rsidRPr="00280B60">
        <w:rPr>
          <w:sz w:val="16"/>
        </w:rPr>
        <w:t xml:space="preserve"> Competitive Site Locations in Mexico for Foreign Investors¶ </w:t>
      </w:r>
      <w:r w:rsidRPr="00B027D2">
        <w:rPr>
          <w:rStyle w:val="StyleBoldUnderline"/>
          <w:highlight w:val="cyan"/>
        </w:rPr>
        <w:t>The occupancy of industrial parks in Mexico is closely linked to the U.S. economy,</w:t>
      </w:r>
      <w:r w:rsidRPr="00280B60">
        <w:rPr>
          <w:sz w:val="16"/>
        </w:rPr>
        <w:t xml:space="preserve"> since the United States is by far Mexico’s most important partner in trade and investment. </w:t>
      </w:r>
      <w:r w:rsidRPr="000B35F7">
        <w:rPr>
          <w:rStyle w:val="StyleBoldUnderline"/>
        </w:rPr>
        <w:t xml:space="preserve">Responding mainly to U.S. companies’ demand of real estate with high quality standards, Mexican industrial developers offer state-of-the-art industrial parks and Class </w:t>
      </w:r>
      <w:proofErr w:type="gramStart"/>
      <w:r w:rsidRPr="000B35F7">
        <w:rPr>
          <w:rStyle w:val="StyleBoldUnderline"/>
        </w:rPr>
        <w:t>A</w:t>
      </w:r>
      <w:proofErr w:type="gramEnd"/>
      <w:r w:rsidRPr="000B35F7">
        <w:rPr>
          <w:rStyle w:val="StyleBoldUnderline"/>
        </w:rPr>
        <w:t xml:space="preserve"> industrial buildings.</w:t>
      </w:r>
    </w:p>
    <w:p w:rsidR="007A6CDF" w:rsidRDefault="007A6CDF" w:rsidP="007A6CDF"/>
    <w:p w:rsidR="007A6CDF" w:rsidRPr="0050007E" w:rsidRDefault="007A6CDF" w:rsidP="007A6CDF">
      <w:pPr>
        <w:pStyle w:val="Heading4"/>
      </w:pPr>
      <w:r w:rsidRPr="0050007E">
        <w:t>US-Mexico aerospace cooperation key to industry competiveness—alternative is outsourcing to China</w:t>
      </w:r>
    </w:p>
    <w:p w:rsidR="007A6CDF" w:rsidRPr="0050007E" w:rsidRDefault="007A6CDF" w:rsidP="007A6CDF">
      <w:pPr>
        <w:rPr>
          <w:rStyle w:val="StyleStyleBold12pt"/>
        </w:rPr>
      </w:pPr>
      <w:r w:rsidRPr="0050007E">
        <w:rPr>
          <w:rStyle w:val="StyleStyleBold12pt"/>
        </w:rPr>
        <w:t>Joffe-Block 12</w:t>
      </w:r>
    </w:p>
    <w:p w:rsidR="007A6CDF" w:rsidRDefault="007A6CDF" w:rsidP="007A6CDF">
      <w:r>
        <w:t>Jude, “</w:t>
      </w:r>
      <w:r w:rsidRPr="0047407B">
        <w:t>Arizona Manufacturer Sees Mexico As Key To Growth</w:t>
      </w:r>
      <w:r>
        <w:t>” [</w:t>
      </w:r>
      <w:r w:rsidRPr="0047407B">
        <w:t>http://www.fronterasdesk.org/content/arizona-manufacturer-sees-mexico-key-growth</w:t>
      </w:r>
      <w:r>
        <w:t>] October 8 //mtc</w:t>
      </w:r>
    </w:p>
    <w:p w:rsidR="007A6CDF" w:rsidRDefault="007A6CDF" w:rsidP="007A6CDF">
      <w:pPr>
        <w:rPr>
          <w:rStyle w:val="StyleBoldUnderline"/>
        </w:rPr>
      </w:pPr>
      <w:r w:rsidRPr="0047407B">
        <w:rPr>
          <w:rStyle w:val="StyleBoldUnderline"/>
        </w:rPr>
        <w:t>Because all the parts are North American</w:t>
      </w:r>
      <w:r w:rsidRPr="00280B60">
        <w:rPr>
          <w:sz w:val="16"/>
        </w:rPr>
        <w:t xml:space="preserve"> materials, </w:t>
      </w:r>
      <w:r w:rsidRPr="0047407B">
        <w:rPr>
          <w:rStyle w:val="StyleBoldUnderline"/>
        </w:rPr>
        <w:t>there are no tariffs when they cross back and forth across the border</w:t>
      </w:r>
      <w:proofErr w:type="gramStart"/>
      <w:r w:rsidRPr="0047407B">
        <w:rPr>
          <w:rStyle w:val="StyleBoldUnderline"/>
        </w:rPr>
        <w:t>.</w:t>
      </w:r>
      <w:r w:rsidRPr="0047407B">
        <w:rPr>
          <w:rStyle w:val="StyleBoldUnderline"/>
          <w:sz w:val="12"/>
        </w:rPr>
        <w:t>¶</w:t>
      </w:r>
      <w:proofErr w:type="gramEnd"/>
      <w:r w:rsidRPr="00280B60">
        <w:rPr>
          <w:sz w:val="16"/>
        </w:rPr>
        <w:t xml:space="preserve"> Michael Camuñez, an Assistant Secretary at the U.S. Department of Commerce, says </w:t>
      </w:r>
      <w:r w:rsidRPr="0047407B">
        <w:rPr>
          <w:rStyle w:val="StyleBoldUnderline"/>
        </w:rPr>
        <w:t>NAFTA has helped grow these highly integrated supply chains.</w:t>
      </w:r>
      <w:r w:rsidRPr="0047407B">
        <w:rPr>
          <w:rStyle w:val="StyleBoldUnderline"/>
          <w:sz w:val="12"/>
        </w:rPr>
        <w:t>¶</w:t>
      </w:r>
      <w:r w:rsidRPr="00280B60">
        <w:rPr>
          <w:sz w:val="16"/>
        </w:rPr>
        <w:t xml:space="preserve"> “You’ll see products that cross the border three and four times or more en route to final production, because there is a value-added component happening on both sides of the border,” Camuñez said. “</w:t>
      </w:r>
      <w:r w:rsidRPr="00B027D2">
        <w:rPr>
          <w:rStyle w:val="StyleBoldUnderline"/>
          <w:highlight w:val="cyan"/>
        </w:rPr>
        <w:t>It is a synergistic relationship that benefits both countries</w:t>
      </w:r>
      <w:r w:rsidRPr="00B027D2">
        <w:rPr>
          <w:sz w:val="16"/>
          <w:highlight w:val="cyan"/>
        </w:rPr>
        <w:t>.”</w:t>
      </w:r>
      <w:r w:rsidRPr="00280B60">
        <w:rPr>
          <w:sz w:val="16"/>
        </w:rPr>
        <w:t xml:space="preserve">¶ </w:t>
      </w:r>
      <w:proofErr w:type="gramStart"/>
      <w:r w:rsidRPr="0047407B">
        <w:rPr>
          <w:rStyle w:val="StyleBoldUnderline"/>
        </w:rPr>
        <w:t>In</w:t>
      </w:r>
      <w:proofErr w:type="gramEnd"/>
      <w:r w:rsidRPr="0047407B">
        <w:rPr>
          <w:rStyle w:val="StyleBoldUnderline"/>
        </w:rPr>
        <w:t xml:space="preserve"> the last few decades, </w:t>
      </w:r>
      <w:r w:rsidRPr="00B027D2">
        <w:rPr>
          <w:rStyle w:val="StyleBoldUnderline"/>
          <w:highlight w:val="cyan"/>
        </w:rPr>
        <w:t>China’s low wages and costs drew thousands of manufacturers away from North America</w:t>
      </w:r>
      <w:r w:rsidRPr="0047407B">
        <w:rPr>
          <w:rStyle w:val="StyleBoldUnderline"/>
        </w:rPr>
        <w:t xml:space="preserve">. </w:t>
      </w:r>
      <w:r w:rsidRPr="00B027D2">
        <w:rPr>
          <w:rStyle w:val="StyleBoldUnderline"/>
          <w:highlight w:val="cyan"/>
        </w:rPr>
        <w:t>But now</w:t>
      </w:r>
      <w:r w:rsidRPr="00280B60">
        <w:rPr>
          <w:sz w:val="16"/>
        </w:rPr>
        <w:t xml:space="preserve"> some </w:t>
      </w:r>
      <w:r w:rsidRPr="00B027D2">
        <w:rPr>
          <w:rStyle w:val="StyleBoldUnderline"/>
          <w:highlight w:val="cyan"/>
        </w:rPr>
        <w:t>companies are returning to</w:t>
      </w:r>
      <w:r w:rsidRPr="00280B60">
        <w:rPr>
          <w:sz w:val="16"/>
        </w:rPr>
        <w:t xml:space="preserve"> the continent —if not to the U.S., then to </w:t>
      </w:r>
      <w:r w:rsidRPr="00B027D2">
        <w:rPr>
          <w:rStyle w:val="StyleBoldUnderline"/>
          <w:highlight w:val="cyan"/>
        </w:rPr>
        <w:t>Mexico</w:t>
      </w:r>
      <w:proofErr w:type="gramStart"/>
      <w:r w:rsidRPr="00280B60">
        <w:rPr>
          <w:sz w:val="16"/>
        </w:rPr>
        <w:t>.¶</w:t>
      </w:r>
      <w:proofErr w:type="gramEnd"/>
      <w:r w:rsidRPr="00280B60">
        <w:rPr>
          <w:sz w:val="16"/>
        </w:rPr>
        <w:t xml:space="preserve"> “Mexico is moving up the value-added chain,” said Christopher Wilson, of the Woodrow Wilson Mexico Institute. “Before, industries like textiles and shoes were very important for Mexico. </w:t>
      </w:r>
      <w:r w:rsidRPr="00B027D2">
        <w:rPr>
          <w:rStyle w:val="StyleBoldUnderline"/>
          <w:highlight w:val="cyan"/>
        </w:rPr>
        <w:t>We are</w:t>
      </w:r>
      <w:r w:rsidRPr="0047407B">
        <w:rPr>
          <w:rStyle w:val="StyleBoldUnderline"/>
        </w:rPr>
        <w:t xml:space="preserve"> now </w:t>
      </w:r>
      <w:r w:rsidRPr="00B027D2">
        <w:rPr>
          <w:rStyle w:val="StyleBoldUnderline"/>
          <w:highlight w:val="cyan"/>
        </w:rPr>
        <w:t>seeing growth in</w:t>
      </w:r>
      <w:r w:rsidRPr="0047407B">
        <w:rPr>
          <w:rStyle w:val="StyleBoldUnderline"/>
        </w:rPr>
        <w:t xml:space="preserve"> sectors like</w:t>
      </w:r>
      <w:r w:rsidRPr="00280B60">
        <w:rPr>
          <w:sz w:val="16"/>
        </w:rPr>
        <w:t xml:space="preserve"> the automotive industry and </w:t>
      </w:r>
      <w:r w:rsidRPr="00B027D2">
        <w:rPr>
          <w:rStyle w:val="StyleBoldUnderline"/>
          <w:highlight w:val="cyan"/>
        </w:rPr>
        <w:t>aerospace</w:t>
      </w:r>
      <w:r w:rsidRPr="00280B60">
        <w:rPr>
          <w:sz w:val="16"/>
        </w:rPr>
        <w:t xml:space="preserve">. These are things that require a greater amount of skill, a greater number of engineers.”¶ </w:t>
      </w:r>
      <w:proofErr w:type="gramStart"/>
      <w:r w:rsidRPr="00280B60">
        <w:rPr>
          <w:sz w:val="16"/>
        </w:rPr>
        <w:t>The</w:t>
      </w:r>
      <w:proofErr w:type="gramEnd"/>
      <w:r w:rsidRPr="00280B60">
        <w:rPr>
          <w:sz w:val="16"/>
        </w:rPr>
        <w:t xml:space="preserve"> number of </w:t>
      </w:r>
      <w:r w:rsidRPr="00B027D2">
        <w:rPr>
          <w:rStyle w:val="StyleBoldUnderline"/>
          <w:highlight w:val="cyan"/>
        </w:rPr>
        <w:t>aerospace</w:t>
      </w:r>
      <w:r w:rsidRPr="00280B60">
        <w:rPr>
          <w:sz w:val="16"/>
        </w:rPr>
        <w:t xml:space="preserve"> jobs supplying the global industry has tripled in Mexico in the past six years. Some analysts say that growth </w:t>
      </w:r>
      <w:r w:rsidRPr="00B027D2">
        <w:rPr>
          <w:rStyle w:val="StyleBoldUnderline"/>
          <w:highlight w:val="cyan"/>
        </w:rPr>
        <w:t>could have benefits for the entire continent</w:t>
      </w:r>
      <w:r w:rsidRPr="00280B60">
        <w:rPr>
          <w:sz w:val="16"/>
        </w:rPr>
        <w:t xml:space="preserve">, since </w:t>
      </w:r>
      <w:r w:rsidRPr="00B027D2">
        <w:rPr>
          <w:sz w:val="16"/>
          <w:highlight w:val="cyan"/>
        </w:rPr>
        <w:t xml:space="preserve">it </w:t>
      </w:r>
      <w:r w:rsidRPr="00B027D2">
        <w:rPr>
          <w:rStyle w:val="StyleBoldUnderline"/>
          <w:highlight w:val="cyan"/>
        </w:rPr>
        <w:t>will generate</w:t>
      </w:r>
      <w:r w:rsidRPr="0047407B">
        <w:rPr>
          <w:rStyle w:val="StyleBoldUnderline"/>
        </w:rPr>
        <w:t xml:space="preserve"> a </w:t>
      </w:r>
      <w:r w:rsidRPr="00B027D2">
        <w:rPr>
          <w:rStyle w:val="StyleBoldUnderline"/>
          <w:highlight w:val="cyan"/>
        </w:rPr>
        <w:t>demand for supply chains that</w:t>
      </w:r>
      <w:r w:rsidRPr="0047407B">
        <w:rPr>
          <w:rStyle w:val="StyleBoldUnderline"/>
        </w:rPr>
        <w:t xml:space="preserve"> Canadian and </w:t>
      </w:r>
      <w:r w:rsidRPr="00B027D2">
        <w:rPr>
          <w:rStyle w:val="StyleBoldUnderline"/>
          <w:highlight w:val="cyan"/>
        </w:rPr>
        <w:t>American companies can likely tap into</w:t>
      </w:r>
      <w:proofErr w:type="gramStart"/>
      <w:r w:rsidRPr="00B027D2">
        <w:rPr>
          <w:rStyle w:val="StyleBoldUnderline"/>
          <w:highlight w:val="cyan"/>
        </w:rPr>
        <w:t>.</w:t>
      </w:r>
      <w:r w:rsidRPr="00B027D2">
        <w:rPr>
          <w:rStyle w:val="StyleBoldUnderline"/>
          <w:sz w:val="12"/>
          <w:highlight w:val="cyan"/>
        </w:rPr>
        <w:t>¶</w:t>
      </w:r>
      <w:proofErr w:type="gramEnd"/>
      <w:r w:rsidRPr="00280B60">
        <w:rPr>
          <w:sz w:val="16"/>
        </w:rPr>
        <w:t xml:space="preserve"> </w:t>
      </w:r>
      <w:r w:rsidRPr="0047407B">
        <w:rPr>
          <w:rStyle w:val="StyleBoldUnderline"/>
        </w:rPr>
        <w:t xml:space="preserve">“The reality is that </w:t>
      </w:r>
      <w:r w:rsidRPr="00B027D2">
        <w:rPr>
          <w:rStyle w:val="StyleBoldUnderline"/>
          <w:highlight w:val="cyan"/>
        </w:rPr>
        <w:t>we</w:t>
      </w:r>
      <w:r w:rsidRPr="00280B60">
        <w:rPr>
          <w:sz w:val="16"/>
        </w:rPr>
        <w:t xml:space="preserve"> in North America -- Mexico the United States, and Canada, included -- </w:t>
      </w:r>
      <w:r w:rsidRPr="00B027D2">
        <w:rPr>
          <w:rStyle w:val="StyleBoldUnderline"/>
          <w:highlight w:val="cyan"/>
        </w:rPr>
        <w:t>are all competing</w:t>
      </w:r>
      <w:r w:rsidRPr="00280B60">
        <w:rPr>
          <w:sz w:val="16"/>
        </w:rPr>
        <w:t xml:space="preserve"> together as one economic unit </w:t>
      </w:r>
      <w:r w:rsidRPr="00B027D2">
        <w:rPr>
          <w:rStyle w:val="StyleBoldUnderline"/>
          <w:highlight w:val="cyan"/>
        </w:rPr>
        <w:t>in this global economic</w:t>
      </w:r>
      <w:r w:rsidRPr="0047407B">
        <w:rPr>
          <w:rStyle w:val="StyleBoldUnderline"/>
        </w:rPr>
        <w:t xml:space="preserve"> </w:t>
      </w:r>
      <w:r w:rsidRPr="00B027D2">
        <w:rPr>
          <w:rStyle w:val="StyleBoldUnderline"/>
          <w:highlight w:val="cyan"/>
        </w:rPr>
        <w:t>environment</w:t>
      </w:r>
      <w:r w:rsidRPr="0047407B">
        <w:rPr>
          <w:rStyle w:val="StyleBoldUnderline"/>
        </w:rPr>
        <w:t xml:space="preserve"> that is increasingly competitive</w:t>
      </w:r>
      <w:r w:rsidRPr="00280B60">
        <w:rPr>
          <w:sz w:val="16"/>
        </w:rPr>
        <w:t xml:space="preserve">,” Wilson said. “Instead of being competitors, we are really partners in the global economy.”¶ Back in Mexicali, Bill </w:t>
      </w:r>
      <w:r w:rsidRPr="00B027D2">
        <w:rPr>
          <w:rStyle w:val="StyleBoldUnderline"/>
          <w:highlight w:val="cyan"/>
        </w:rPr>
        <w:t>Jordan</w:t>
      </w:r>
      <w:r w:rsidRPr="0047407B">
        <w:rPr>
          <w:rStyle w:val="StyleBoldUnderline"/>
        </w:rPr>
        <w:t xml:space="preserve"> of Allied Tool &amp; Die </w:t>
      </w:r>
      <w:r w:rsidRPr="00B027D2">
        <w:rPr>
          <w:rStyle w:val="StyleBoldUnderline"/>
          <w:highlight w:val="cyan"/>
        </w:rPr>
        <w:t>is thinking</w:t>
      </w:r>
      <w:r w:rsidRPr="00280B60">
        <w:rPr>
          <w:sz w:val="16"/>
        </w:rPr>
        <w:t xml:space="preserve"> </w:t>
      </w:r>
      <w:r w:rsidRPr="00B027D2">
        <w:rPr>
          <w:sz w:val="16"/>
          <w:highlight w:val="cyan"/>
        </w:rPr>
        <w:t xml:space="preserve">about </w:t>
      </w:r>
      <w:r w:rsidRPr="00B027D2">
        <w:rPr>
          <w:rStyle w:val="StyleBoldUnderline"/>
          <w:highlight w:val="cyan"/>
        </w:rPr>
        <w:t>those partnerships</w:t>
      </w:r>
      <w:r w:rsidRPr="00B027D2">
        <w:rPr>
          <w:sz w:val="16"/>
          <w:highlight w:val="cyan"/>
        </w:rPr>
        <w:t xml:space="preserve"> as critical </w:t>
      </w:r>
      <w:r w:rsidRPr="00B027D2">
        <w:rPr>
          <w:rStyle w:val="StyleBoldUnderline"/>
          <w:highlight w:val="cyan"/>
        </w:rPr>
        <w:t>for the fate of</w:t>
      </w:r>
      <w:r w:rsidRPr="00280B60">
        <w:rPr>
          <w:sz w:val="16"/>
        </w:rPr>
        <w:t xml:space="preserve"> his </w:t>
      </w:r>
      <w:r w:rsidRPr="0047407B">
        <w:rPr>
          <w:rStyle w:val="StyleBoldUnderline"/>
        </w:rPr>
        <w:t>business</w:t>
      </w:r>
      <w:r w:rsidRPr="00280B60">
        <w:rPr>
          <w:sz w:val="16"/>
        </w:rPr>
        <w:t xml:space="preserve">, </w:t>
      </w:r>
      <w:r w:rsidRPr="0047407B">
        <w:rPr>
          <w:rStyle w:val="StyleBoldUnderline"/>
        </w:rPr>
        <w:t xml:space="preserve">and the </w:t>
      </w:r>
      <w:r w:rsidRPr="00B027D2">
        <w:rPr>
          <w:rStyle w:val="StyleBoldUnderline"/>
          <w:highlight w:val="cyan"/>
        </w:rPr>
        <w:t>aerospace</w:t>
      </w:r>
      <w:r w:rsidRPr="0047407B">
        <w:rPr>
          <w:rStyle w:val="StyleBoldUnderline"/>
        </w:rPr>
        <w:t xml:space="preserve"> industry </w:t>
      </w:r>
      <w:r w:rsidRPr="00B027D2">
        <w:rPr>
          <w:rStyle w:val="StyleBoldUnderline"/>
          <w:highlight w:val="cyan"/>
        </w:rPr>
        <w:t>in North America</w:t>
      </w:r>
      <w:r w:rsidRPr="00280B60">
        <w:rPr>
          <w:sz w:val="16"/>
        </w:rPr>
        <w:t>. He says the reason his company is trying to expand south of the border is to help ensure the Phoenix plant can stay in business and keep growing</w:t>
      </w:r>
      <w:proofErr w:type="gramStart"/>
      <w:r w:rsidRPr="00280B60">
        <w:rPr>
          <w:sz w:val="16"/>
        </w:rPr>
        <w:t>.¶</w:t>
      </w:r>
      <w:proofErr w:type="gramEnd"/>
      <w:r w:rsidRPr="00280B60">
        <w:rPr>
          <w:sz w:val="16"/>
        </w:rPr>
        <w:t xml:space="preserve"> “That is one of the reasons why we are here and we are trying, is so that the supply chain stays here [in North America]. So we can go back and forth with companies in the U.S.,” Jordan said. “</w:t>
      </w:r>
      <w:r w:rsidRPr="00B027D2">
        <w:rPr>
          <w:rStyle w:val="StyleBoldUnderline"/>
          <w:highlight w:val="cyan"/>
        </w:rPr>
        <w:t>Rather than seeing it leave this side of the world</w:t>
      </w:r>
      <w:r w:rsidRPr="0047407B">
        <w:rPr>
          <w:rStyle w:val="StyleBoldUnderline"/>
        </w:rPr>
        <w:t xml:space="preserve">, and go over </w:t>
      </w:r>
      <w:r w:rsidRPr="00B027D2">
        <w:rPr>
          <w:rStyle w:val="StyleBoldUnderline"/>
          <w:highlight w:val="cyan"/>
        </w:rPr>
        <w:t>to</w:t>
      </w:r>
      <w:r w:rsidRPr="00280B60">
        <w:rPr>
          <w:sz w:val="16"/>
        </w:rPr>
        <w:t xml:space="preserve"> Europe or go over to </w:t>
      </w:r>
      <w:r w:rsidRPr="00B027D2">
        <w:rPr>
          <w:rStyle w:val="StyleBoldUnderline"/>
          <w:highlight w:val="cyan"/>
        </w:rPr>
        <w:t>Asia</w:t>
      </w:r>
      <w:r w:rsidRPr="00B027D2">
        <w:rPr>
          <w:sz w:val="16"/>
          <w:highlight w:val="cyan"/>
        </w:rPr>
        <w:t xml:space="preserve">, </w:t>
      </w:r>
      <w:r w:rsidRPr="00B027D2">
        <w:rPr>
          <w:rStyle w:val="StyleBoldUnderline"/>
          <w:highlight w:val="cyan"/>
        </w:rPr>
        <w:t>let’s</w:t>
      </w:r>
      <w:r w:rsidRPr="0047407B">
        <w:rPr>
          <w:rStyle w:val="StyleBoldUnderline"/>
        </w:rPr>
        <w:t xml:space="preserve"> try </w:t>
      </w:r>
      <w:proofErr w:type="gramStart"/>
      <w:r w:rsidRPr="00B027D2">
        <w:rPr>
          <w:rStyle w:val="StyleBoldUnderline"/>
          <w:highlight w:val="cyan"/>
        </w:rPr>
        <w:t>see</w:t>
      </w:r>
      <w:proofErr w:type="gramEnd"/>
      <w:r w:rsidRPr="00B027D2">
        <w:rPr>
          <w:rStyle w:val="StyleBoldUnderline"/>
          <w:highlight w:val="cyan"/>
        </w:rPr>
        <w:t xml:space="preserve"> it stay here </w:t>
      </w:r>
      <w:r w:rsidRPr="00B027D2">
        <w:rPr>
          <w:rStyle w:val="StyleBoldUnderline"/>
        </w:rPr>
        <w:t>o</w:t>
      </w:r>
      <w:r w:rsidRPr="0047407B">
        <w:rPr>
          <w:rStyle w:val="StyleBoldUnderline"/>
        </w:rPr>
        <w:t>n our continent, within the NAFTA.”</w:t>
      </w:r>
    </w:p>
    <w:p w:rsidR="007A6CDF" w:rsidRPr="00D5129F" w:rsidRDefault="007A6CDF" w:rsidP="007A6CDF">
      <w:pPr>
        <w:pStyle w:val="Heading2"/>
      </w:pPr>
      <w:r w:rsidRPr="00D5129F">
        <w:t>China Aerospace Competitiveness Bad</w:t>
      </w:r>
    </w:p>
    <w:p w:rsidR="007A6CDF" w:rsidRDefault="007A6CDF" w:rsidP="007A6CDF">
      <w:pPr>
        <w:pStyle w:val="Heading3"/>
      </w:pPr>
      <w:r>
        <w:t>Asia Arms Race</w:t>
      </w:r>
    </w:p>
    <w:p w:rsidR="007A6CDF" w:rsidRPr="005D0D49" w:rsidRDefault="007A6CDF" w:rsidP="007A6CDF">
      <w:pPr>
        <w:pStyle w:val="Heading4"/>
      </w:pPr>
      <w:r w:rsidRPr="005D0D49">
        <w:t>China aerospace dominance causes an Asian arms race</w:t>
      </w:r>
    </w:p>
    <w:p w:rsidR="007A6CDF" w:rsidRPr="005D0D49" w:rsidRDefault="007A6CDF" w:rsidP="007A6CDF">
      <w:pPr>
        <w:rPr>
          <w:rStyle w:val="StyleStyleBold12pt"/>
        </w:rPr>
      </w:pPr>
      <w:r w:rsidRPr="005D0D49">
        <w:rPr>
          <w:rStyle w:val="StyleStyleBold12pt"/>
        </w:rPr>
        <w:t xml:space="preserve">Stokes and Easton 12—researchers @ Army War College Strategic Studies Institute </w:t>
      </w:r>
    </w:p>
    <w:p w:rsidR="007A6CDF" w:rsidRDefault="007A6CDF" w:rsidP="007A6CDF">
      <w:r w:rsidRPr="00E142C3">
        <w:t>Mark Stokes and Ian Easton</w:t>
      </w:r>
      <w:r>
        <w:t>, “</w:t>
      </w:r>
      <w:r w:rsidRPr="00E142C3">
        <w:t>China and the Emerging Strategic Competition in Aerospace Power</w:t>
      </w:r>
      <w:r>
        <w:t>” [</w:t>
      </w:r>
      <w:r w:rsidRPr="00E142C3">
        <w:t>http://www.npolicy.org/userfiles/file/hapter%205.pdf</w:t>
      </w:r>
      <w:r>
        <w:t>] //mtc</w:t>
      </w:r>
    </w:p>
    <w:p w:rsidR="007A6CDF" w:rsidRPr="00E142C3" w:rsidRDefault="007A6CDF" w:rsidP="007A6CDF">
      <w:r w:rsidRPr="00E142C3">
        <w:t>PRC AEROSPACE MODERNIZATION AND</w:t>
      </w:r>
    </w:p>
    <w:p w:rsidR="007A6CDF" w:rsidRPr="00280B60" w:rsidRDefault="007A6CDF" w:rsidP="007A6CDF">
      <w:pPr>
        <w:rPr>
          <w:sz w:val="16"/>
        </w:rPr>
      </w:pPr>
      <w:r w:rsidRPr="00280B60">
        <w:rPr>
          <w:sz w:val="16"/>
        </w:rPr>
        <w:t>REGIONAL STABILITY</w:t>
      </w:r>
      <w:r>
        <w:rPr>
          <w:rStyle w:val="StyleBoldUnderline"/>
        </w:rPr>
        <w:t xml:space="preserve"> </w:t>
      </w:r>
      <w:r w:rsidRPr="00E142C3">
        <w:rPr>
          <w:rStyle w:val="StyleBoldUnderline"/>
        </w:rPr>
        <w:t>The Asia-Pacific region is in the midst of fun</w:t>
      </w:r>
      <w:r w:rsidRPr="005D0D49">
        <w:rPr>
          <w:rStyle w:val="StyleBoldUnderline"/>
          <w:sz w:val="12"/>
        </w:rPr>
        <w:t xml:space="preserve">¶ </w:t>
      </w:r>
      <w:r w:rsidRPr="00E142C3">
        <w:rPr>
          <w:rStyle w:val="StyleBoldUnderline"/>
        </w:rPr>
        <w:t>-</w:t>
      </w:r>
      <w:r w:rsidRPr="005D0D49">
        <w:rPr>
          <w:rStyle w:val="StyleBoldUnderline"/>
          <w:sz w:val="12"/>
        </w:rPr>
        <w:t xml:space="preserve">¶ </w:t>
      </w:r>
      <w:r w:rsidRPr="00E142C3">
        <w:rPr>
          <w:rStyle w:val="StyleBoldUnderline"/>
        </w:rPr>
        <w:t>damental change, with significant implications for</w:t>
      </w:r>
      <w:r w:rsidRPr="005D0D49">
        <w:rPr>
          <w:rStyle w:val="StyleBoldUnderline"/>
          <w:sz w:val="12"/>
        </w:rPr>
        <w:t xml:space="preserve">¶ </w:t>
      </w:r>
      <w:r w:rsidRPr="00E142C3">
        <w:rPr>
          <w:rStyle w:val="StyleBoldUnderline"/>
        </w:rPr>
        <w:t>long-term strategic stabilit</w:t>
      </w:r>
      <w:r w:rsidRPr="00280B60">
        <w:rPr>
          <w:sz w:val="16"/>
        </w:rPr>
        <w:t xml:space="preserve">y. </w:t>
      </w:r>
      <w:r w:rsidRPr="00E142C3">
        <w:rPr>
          <w:rStyle w:val="StyleBoldUnderline"/>
        </w:rPr>
        <w:t>The gradual expansion</w:t>
      </w:r>
      <w:r w:rsidRPr="005D0D49">
        <w:rPr>
          <w:rStyle w:val="StyleBoldUnderline"/>
          <w:sz w:val="12"/>
        </w:rPr>
        <w:t xml:space="preserve">¶ </w:t>
      </w:r>
      <w:r w:rsidRPr="00E142C3">
        <w:rPr>
          <w:rStyle w:val="StyleBoldUnderline"/>
        </w:rPr>
        <w:t>of China’s long-range precision strike capabilities</w:t>
      </w:r>
      <w:proofErr w:type="gramStart"/>
      <w:r w:rsidRPr="00280B60">
        <w:rPr>
          <w:sz w:val="16"/>
        </w:rPr>
        <w:t>,¶</w:t>
      </w:r>
      <w:proofErr w:type="gramEnd"/>
      <w:r w:rsidRPr="00280B60">
        <w:rPr>
          <w:sz w:val="16"/>
        </w:rPr>
        <w:t xml:space="preserve"> especially its increasingly sophisticated conventional¶ ballistic and cruise missile infrastructure, </w:t>
      </w:r>
      <w:r w:rsidRPr="00E142C3">
        <w:rPr>
          <w:rStyle w:val="StyleBoldUnderline"/>
        </w:rPr>
        <w:t>is altering</w:t>
      </w:r>
      <w:r w:rsidRPr="005D0D49">
        <w:rPr>
          <w:rStyle w:val="StyleBoldUnderline"/>
          <w:sz w:val="12"/>
        </w:rPr>
        <w:t xml:space="preserve">¶ </w:t>
      </w:r>
      <w:r w:rsidRPr="00E142C3">
        <w:rPr>
          <w:rStyle w:val="StyleBoldUnderline"/>
        </w:rPr>
        <w:t>the regional strategic landscape</w:t>
      </w:r>
      <w:r w:rsidRPr="00280B60">
        <w:rPr>
          <w:sz w:val="16"/>
        </w:rPr>
        <w:t>. Due to their speed</w:t>
      </w:r>
      <w:proofErr w:type="gramStart"/>
      <w:r w:rsidRPr="00280B60">
        <w:rPr>
          <w:sz w:val="16"/>
        </w:rPr>
        <w:t>,¶</w:t>
      </w:r>
      <w:proofErr w:type="gramEnd"/>
      <w:r w:rsidRPr="00280B60">
        <w:rPr>
          <w:sz w:val="16"/>
        </w:rPr>
        <w:t xml:space="preserve"> precision, and difficulties in fielding viable defenses,¶ these systems—</w:t>
      </w:r>
      <w:r w:rsidRPr="00E142C3">
        <w:rPr>
          <w:rStyle w:val="Emphasis"/>
        </w:rPr>
        <w:t>if deployed in sufficient numbers</w:t>
      </w:r>
      <w:r w:rsidRPr="00280B60">
        <w:rPr>
          <w:sz w:val="16"/>
        </w:rPr>
        <w:t xml:space="preserve">—¶ </w:t>
      </w:r>
      <w:r w:rsidRPr="00E142C3">
        <w:rPr>
          <w:rStyle w:val="StyleBoldUnderline"/>
        </w:rPr>
        <w:t>have the potential to provide the PRC with a decisive</w:t>
      </w:r>
      <w:r w:rsidRPr="005D0D49">
        <w:rPr>
          <w:rStyle w:val="StyleBoldUnderline"/>
          <w:sz w:val="12"/>
        </w:rPr>
        <w:t xml:space="preserve">¶ </w:t>
      </w:r>
      <w:r w:rsidRPr="00E142C3">
        <w:rPr>
          <w:rStyle w:val="StyleBoldUnderline"/>
        </w:rPr>
        <w:t>military edge in the event of conflict over territorial or</w:t>
      </w:r>
      <w:r w:rsidRPr="005D0D49">
        <w:rPr>
          <w:rStyle w:val="StyleBoldUnderline"/>
          <w:sz w:val="12"/>
        </w:rPr>
        <w:t xml:space="preserve">¶ </w:t>
      </w:r>
      <w:r w:rsidRPr="00E142C3">
        <w:rPr>
          <w:rStyle w:val="StyleBoldUnderline"/>
        </w:rPr>
        <w:t>sovereignty claims</w:t>
      </w:r>
      <w:r w:rsidRPr="00280B60">
        <w:rPr>
          <w:sz w:val="16"/>
        </w:rPr>
        <w:t xml:space="preserve">. Reliance on ballistic missiles and¶ extended-range cruise missiles also incentivizes other¶ militaries to develop similar capabilities. Beyond force¶ modernization programs in Taiwan, Japan, and Tai¶ -¶ wan, </w:t>
      </w:r>
      <w:r w:rsidRPr="00E142C3">
        <w:rPr>
          <w:rStyle w:val="StyleBoldUnderline"/>
        </w:rPr>
        <w:t xml:space="preserve">the PRC’s expansion of its </w:t>
      </w:r>
      <w:r w:rsidRPr="00E142C3">
        <w:rPr>
          <w:rStyle w:val="Emphasis"/>
        </w:rPr>
        <w:t>aerospace capabilities</w:t>
      </w:r>
      <w:r w:rsidRPr="005D0D49">
        <w:rPr>
          <w:rStyle w:val="StyleBoldUnderline"/>
          <w:sz w:val="12"/>
        </w:rPr>
        <w:t xml:space="preserve">¶ </w:t>
      </w:r>
      <w:r w:rsidRPr="00E142C3">
        <w:rPr>
          <w:rStyle w:val="StyleBoldUnderline"/>
        </w:rPr>
        <w:t>is</w:t>
      </w:r>
      <w:r w:rsidRPr="00280B60">
        <w:rPr>
          <w:sz w:val="16"/>
        </w:rPr>
        <w:t xml:space="preserve"> at least </w:t>
      </w:r>
      <w:r w:rsidRPr="00E142C3">
        <w:rPr>
          <w:rStyle w:val="StyleBoldUnderline"/>
        </w:rPr>
        <w:t>a</w:t>
      </w:r>
      <w:r w:rsidRPr="00280B60">
        <w:rPr>
          <w:sz w:val="16"/>
        </w:rPr>
        <w:t xml:space="preserve"> partial </w:t>
      </w:r>
      <w:r w:rsidRPr="00E142C3">
        <w:rPr>
          <w:rStyle w:val="StyleBoldUnderline"/>
        </w:rPr>
        <w:t>driver</w:t>
      </w:r>
      <w:r w:rsidRPr="00280B60">
        <w:rPr>
          <w:sz w:val="16"/>
        </w:rPr>
        <w:t xml:space="preserve"> for a shift </w:t>
      </w:r>
      <w:r w:rsidRPr="00E142C3">
        <w:rPr>
          <w:rStyle w:val="StyleBoldUnderline"/>
        </w:rPr>
        <w:t>in U.S. defense</w:t>
      </w:r>
      <w:r w:rsidRPr="005D0D49">
        <w:rPr>
          <w:rStyle w:val="StyleBoldUnderline"/>
          <w:sz w:val="12"/>
        </w:rPr>
        <w:t xml:space="preserve">¶ </w:t>
      </w:r>
      <w:r w:rsidRPr="00E142C3">
        <w:rPr>
          <w:rStyle w:val="StyleBoldUnderline"/>
        </w:rPr>
        <w:t>policies</w:t>
      </w:r>
      <w:proofErr w:type="gramStart"/>
      <w:r w:rsidRPr="00E142C3">
        <w:rPr>
          <w:rStyle w:val="StyleBoldUnderline"/>
        </w:rPr>
        <w:t>.</w:t>
      </w:r>
      <w:r w:rsidRPr="005D0D49">
        <w:rPr>
          <w:rStyle w:val="StyleBoldUnderline"/>
          <w:sz w:val="12"/>
        </w:rPr>
        <w:t>¶</w:t>
      </w:r>
      <w:proofErr w:type="gramEnd"/>
      <w:r w:rsidRPr="005D0D49">
        <w:rPr>
          <w:rStyle w:val="StyleBoldUnderline"/>
          <w:sz w:val="12"/>
        </w:rPr>
        <w:t xml:space="preserve"> </w:t>
      </w:r>
      <w:r w:rsidRPr="00280B60">
        <w:rPr>
          <w:sz w:val="16"/>
        </w:rPr>
        <w:t xml:space="preserve">84¶ </w:t>
      </w:r>
      <w:r w:rsidRPr="005D0D49">
        <w:rPr>
          <w:rStyle w:val="StyleBoldUnderline"/>
        </w:rPr>
        <w:t>The PLA’s expanding capacity to deny the United</w:t>
      </w:r>
      <w:r w:rsidRPr="005D0D49">
        <w:rPr>
          <w:rStyle w:val="StyleBoldUnderline"/>
          <w:sz w:val="12"/>
        </w:rPr>
        <w:t xml:space="preserve">¶ </w:t>
      </w:r>
      <w:r w:rsidRPr="005D0D49">
        <w:rPr>
          <w:rStyle w:val="StyleBoldUnderline"/>
        </w:rPr>
        <w:t>States access to bases and the ability to project power</w:t>
      </w:r>
      <w:r w:rsidRPr="005D0D49">
        <w:rPr>
          <w:rStyle w:val="StyleBoldUnderline"/>
          <w:sz w:val="12"/>
        </w:rPr>
        <w:t xml:space="preserve">¶ </w:t>
      </w:r>
      <w:r w:rsidRPr="005D0D49">
        <w:rPr>
          <w:rStyle w:val="StyleBoldUnderline"/>
        </w:rPr>
        <w:t>into the region figured prominently</w:t>
      </w:r>
      <w:r w:rsidRPr="00280B60">
        <w:rPr>
          <w:sz w:val="16"/>
        </w:rPr>
        <w:t xml:space="preserve"> in the 2010 QDR.¶ 85¶ Augmenting the QDR are a number of analyses out¶ -¶ lining ways to manage the dynamic shifts underway¶ in the region. With concerns mounting over the an¶ -¶ ti-access challenge to utilizing bases in the Western¶ Pacific and area denial capabilities that could restrict¶ U.S. naval operations, pressure to reduce the U.S.¶ footprint in Japan and elsewhere could mount. </w:t>
      </w:r>
      <w:r w:rsidRPr="005D0D49">
        <w:rPr>
          <w:rStyle w:val="StyleBoldUnderline"/>
        </w:rPr>
        <w:t>Noting</w:t>
      </w:r>
      <w:r w:rsidRPr="005D0D49">
        <w:rPr>
          <w:rStyle w:val="StyleBoldUnderline"/>
          <w:sz w:val="12"/>
        </w:rPr>
        <w:t xml:space="preserve">¶ </w:t>
      </w:r>
      <w:r w:rsidRPr="005D0D49">
        <w:rPr>
          <w:rStyle w:val="StyleBoldUnderline"/>
        </w:rPr>
        <w:t xml:space="preserve">the </w:t>
      </w:r>
      <w:r w:rsidRPr="005D0D49">
        <w:rPr>
          <w:rStyle w:val="Emphasis"/>
        </w:rPr>
        <w:t>emergence of an arms race</w:t>
      </w:r>
      <w:r w:rsidRPr="005D0D49">
        <w:rPr>
          <w:rStyle w:val="StyleBoldUnderline"/>
        </w:rPr>
        <w:t>,</w:t>
      </w:r>
      <w:r w:rsidRPr="00280B60">
        <w:rPr>
          <w:sz w:val="16"/>
        </w:rPr>
        <w:t xml:space="preserve"> Robert Kaplan of the¶ Center for a New American Security foresees a shift¶ in U.S. basin— moving away from allied territories¶ to Guam and the South Pacific Islands—and a greater¶ U.S. naval presence in the Indian Ocean.</w:t>
      </w:r>
    </w:p>
    <w:p w:rsidR="007A6CDF" w:rsidRDefault="007A6CDF" w:rsidP="007A6CDF">
      <w:r>
        <w:t>86</w:t>
      </w:r>
    </w:p>
    <w:p w:rsidR="007A6CDF" w:rsidRPr="007A6CDF" w:rsidRDefault="007A6CDF" w:rsidP="007A6CDF">
      <w:pPr>
        <w:pStyle w:val="Heading4"/>
      </w:pPr>
      <w:r w:rsidRPr="007A6CDF">
        <w:t>Asian arms races escalate to nuclear conflict</w:t>
      </w:r>
    </w:p>
    <w:p w:rsidR="007A6CDF" w:rsidRPr="007A6CDF" w:rsidRDefault="007A6CDF" w:rsidP="007A6CDF">
      <w:r w:rsidRPr="007A6CDF">
        <w:rPr>
          <w:rStyle w:val="StyleStyleBold12pt"/>
        </w:rPr>
        <w:t>Cimbala ‘8</w:t>
      </w:r>
      <w:r w:rsidRPr="007A6CDF">
        <w:t xml:space="preserve"> (Stephen J</w:t>
      </w:r>
      <w:proofErr w:type="gramStart"/>
      <w:r w:rsidRPr="007A6CDF">
        <w:t>.-</w:t>
      </w:r>
      <w:proofErr w:type="gramEnd"/>
      <w:r w:rsidRPr="007A6CDF">
        <w:t>, March, Comparative Strategy, “Anticipatory Attacks: Nuclear Crisis Stability in Future Asia”, Vol. 27 #2, Informaworld)</w:t>
      </w:r>
    </w:p>
    <w:p w:rsidR="007A6CDF" w:rsidRPr="00926B76" w:rsidRDefault="007A6CDF" w:rsidP="007A6CDF">
      <w:pPr>
        <w:pStyle w:val="card"/>
      </w:pPr>
      <w:r w:rsidRPr="00926B76">
        <w:rPr>
          <w:rStyle w:val="underline"/>
        </w:rPr>
        <w:t>The spread of nuclear weapons in Asia</w:t>
      </w:r>
      <w:r>
        <w:rPr>
          <w:rStyle w:val="CardsFont12pt"/>
        </w:rPr>
        <w:t xml:space="preserve"> </w:t>
      </w:r>
      <w:r w:rsidRPr="00926B76">
        <w:t xml:space="preserve">presents a complicated mosaic of possibilities in this regard. </w:t>
      </w:r>
      <w:r>
        <w:rPr>
          <w:rStyle w:val="CardsFont12pt"/>
        </w:rPr>
        <w:t>States</w:t>
      </w:r>
      <w:r w:rsidRPr="00926B76">
        <w:t xml:space="preserve"> with nuclear forces of variable force structure, operational experience, and command-control systems will </w:t>
      </w:r>
      <w:r>
        <w:rPr>
          <w:rStyle w:val="CardsFont12pt"/>
        </w:rPr>
        <w:t xml:space="preserve">be </w:t>
      </w:r>
      <w:r w:rsidRPr="00926B76">
        <w:rPr>
          <w:rStyle w:val="underline"/>
        </w:rPr>
        <w:t>thrown into a matrix of complex political, social, and cultural crosscurrents contributory to the possibility of war. In addition to the existing nuclear powers in Asia, others may seek nuclear weapons if they feel threatened</w:t>
      </w:r>
      <w:r>
        <w:rPr>
          <w:rStyle w:val="CardsFont12pt"/>
        </w:rPr>
        <w:t xml:space="preserve"> </w:t>
      </w:r>
      <w:r w:rsidRPr="00926B76">
        <w:t xml:space="preserve">by regional rivals or hostile alliances. Containment of nuclear proliferation in Asia is a desirable political objective for all of the obvious reasons. Nevertheless, </w:t>
      </w:r>
      <w:r w:rsidRPr="00926B76">
        <w:rPr>
          <w:rStyle w:val="underline"/>
        </w:rPr>
        <w:t>the present century is unlikely to see the nuclear hesitancy or risk aversion that marked the Cold War, in part, because the military and political discipline</w:t>
      </w:r>
      <w:r w:rsidRPr="00926B76">
        <w:t xml:space="preserve"> imposed by the Cold War superpowers </w:t>
      </w:r>
      <w:r w:rsidRPr="00926B76">
        <w:rPr>
          <w:rStyle w:val="underline"/>
        </w:rPr>
        <w:t>no longer exists</w:t>
      </w:r>
      <w:r w:rsidRPr="00926B76">
        <w:t xml:space="preserve">, but also </w:t>
      </w:r>
      <w:r w:rsidRPr="00926B76">
        <w:rPr>
          <w:rStyle w:val="underline"/>
        </w:rPr>
        <w:t>because states in Asia have new aspirations for</w:t>
      </w:r>
      <w:r w:rsidRPr="00926B76">
        <w:t xml:space="preserve"> regional or global </w:t>
      </w:r>
      <w:r w:rsidRPr="00926B76">
        <w:rPr>
          <w:rStyle w:val="underline"/>
        </w:rPr>
        <w:t>respect</w:t>
      </w:r>
      <w:r w:rsidRPr="00926B76">
        <w:t>.</w:t>
      </w:r>
      <w:r w:rsidRPr="00926B76">
        <w:rPr>
          <w:rStyle w:val="underline"/>
        </w:rPr>
        <w:t>12 The spread of ballistic missiles and other nuclear-capable delivery systems in Asia, or in the Middle East with reach into Asia, is especially dangerous because plausible adversaries live close together and are already engaged in ongoing disputes</w:t>
      </w:r>
      <w:r w:rsidRPr="00926B76">
        <w:t xml:space="preserve">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NorthKorea; India, with Pakistan and China; Pakistan, with India and China; and so on. </w:t>
      </w:r>
      <w:r w:rsidRPr="00926B76">
        <w:rPr>
          <w:rStyle w:val="underline"/>
        </w:rPr>
        <w:t xml:space="preserve">The short flight times of ballistic missiles </w:t>
      </w:r>
      <w:r w:rsidRPr="00926B76">
        <w:t xml:space="preserve">between the cities or military forces of contiguous states </w:t>
      </w:r>
      <w:r w:rsidRPr="00926B76">
        <w:rPr>
          <w:rStyle w:val="underline"/>
        </w:rPr>
        <w:t xml:space="preserve">means that very little time will be available for warning and attack assessment by the defender. Conventionally armed missiles could easily be mistaken for a tactical nuclear first use. Fighter-bombers appearing over the horizon could just as easily </w:t>
      </w:r>
      <w:proofErr w:type="gramStart"/>
      <w:r w:rsidRPr="00926B76">
        <w:rPr>
          <w:rStyle w:val="underline"/>
        </w:rPr>
        <w:t>be</w:t>
      </w:r>
      <w:proofErr w:type="gramEnd"/>
      <w:r w:rsidRPr="00926B76">
        <w:rPr>
          <w:rStyle w:val="underline"/>
        </w:rPr>
        <w:t xml:space="preserve"> carrying nuclear weapons as conventional ordnance.</w:t>
      </w:r>
      <w:r w:rsidRPr="00926B76">
        <w:t xml:space="preserve"> In addition to the challenges posed by shorter flight times and uncertain weapons loads, </w:t>
      </w:r>
      <w:r w:rsidRPr="00926B76">
        <w:rPr>
          <w:rStyle w:val="underline"/>
        </w:rPr>
        <w:t>potential victims of nuclear attack in Asia may also have first strike–vulnerable forces</w:t>
      </w:r>
      <w:r w:rsidRPr="00926B76">
        <w:t xml:space="preserve"> and command-control systems </w:t>
      </w:r>
      <w:r w:rsidRPr="00926B76">
        <w:rPr>
          <w:rStyle w:val="underline"/>
        </w:rPr>
        <w:t>that increase decision pressures for rapid, and possibly mistaken, retaliation. This potpourri of possibilities challenges conventional wisdom about nuclear deterrence</w:t>
      </w:r>
      <w:r w:rsidRPr="00926B76">
        <w:t xml:space="preserve"> and proliferation on the part of policymakers and academic theorists. For policymakers in the United States and NATO, </w:t>
      </w:r>
      <w:r w:rsidRPr="00926B76">
        <w:rPr>
          <w:rStyle w:val="underline"/>
        </w:rPr>
        <w:t>spreading nuclear and other weapons of mass destruction in Asia could profoundly shift the geopolitics of mass destruction</w:t>
      </w:r>
      <w:r w:rsidRPr="00926B76">
        <w:t xml:space="preserve"> from a European center of gravity (in the twentieth century) to an Asian and/or Middle Eastern center of gravity (in the present century)</w:t>
      </w:r>
      <w:proofErr w:type="gramStart"/>
      <w:r w:rsidRPr="00926B76">
        <w:t>.14</w:t>
      </w:r>
      <w:proofErr w:type="gramEnd"/>
      <w:r w:rsidRPr="00926B76">
        <w:t xml:space="preserve"> </w:t>
      </w:r>
      <w:r w:rsidRPr="00926B76">
        <w:rPr>
          <w:rStyle w:val="underline"/>
        </w:rPr>
        <w:t>This would profoundly shake up prognostications to the effect that wars of mass destruction are now passe</w:t>
      </w:r>
      <w:r w:rsidRPr="00926B76">
        <w:t xml:space="preserve">, on account of the emergence of the “Revolution in Military Affairs” and its encouragement of information-based warfare.15 Together with this, there has emerged the argument that large-scale war between states or coalitions of states, as opposed to varieties of unconventional warfare and failed states, are exceptional and potentially obsolete.16 </w:t>
      </w:r>
      <w:r w:rsidRPr="00926B76">
        <w:rPr>
          <w:rStyle w:val="underline"/>
        </w:rPr>
        <w:t>The spread of WMD and ballistic missiles in Asia could overturn these expectations for the obsolescence or marginalization of major interstate warfare.</w:t>
      </w:r>
    </w:p>
    <w:p w:rsidR="007A6CDF" w:rsidRDefault="007A6CDF" w:rsidP="007A6CDF"/>
    <w:p w:rsidR="007A6CDF" w:rsidRDefault="007A6CDF" w:rsidP="007A6CDF"/>
    <w:p w:rsidR="007A6CDF" w:rsidRDefault="007A6CDF" w:rsidP="007A6CDF">
      <w:pPr>
        <w:pStyle w:val="Heading3"/>
      </w:pPr>
      <w:r>
        <w:t>Prolif</w:t>
      </w:r>
    </w:p>
    <w:p w:rsidR="007A6CDF" w:rsidRPr="005D0D49" w:rsidRDefault="007A6CDF" w:rsidP="007A6CDF">
      <w:pPr>
        <w:pStyle w:val="Heading4"/>
      </w:pPr>
      <w:r w:rsidRPr="005D0D49">
        <w:t>China aerospace dominance causes prolif</w:t>
      </w:r>
    </w:p>
    <w:p w:rsidR="007A6CDF" w:rsidRPr="005D0D49" w:rsidRDefault="007A6CDF" w:rsidP="007A6CDF">
      <w:pPr>
        <w:rPr>
          <w:rStyle w:val="StyleStyleBold12pt"/>
        </w:rPr>
      </w:pPr>
      <w:r w:rsidRPr="005D0D49">
        <w:rPr>
          <w:rStyle w:val="StyleStyleBold12pt"/>
        </w:rPr>
        <w:t xml:space="preserve">Stokes and Easton 12—researchers @ Army War College Strategic Studies Institute </w:t>
      </w:r>
    </w:p>
    <w:p w:rsidR="007A6CDF" w:rsidRDefault="007A6CDF" w:rsidP="007A6CDF">
      <w:r w:rsidRPr="00E142C3">
        <w:t>Mark Stokes and Ian Easton</w:t>
      </w:r>
      <w:r>
        <w:t>, “</w:t>
      </w:r>
      <w:r w:rsidRPr="00E142C3">
        <w:t>China and the Emerging Strategic Competition in Aerospace Power</w:t>
      </w:r>
      <w:r>
        <w:t>” [</w:t>
      </w:r>
      <w:r w:rsidRPr="00E142C3">
        <w:t>http://www.npolicy.org/userfiles/file/hapter%205.pdf</w:t>
      </w:r>
      <w:r>
        <w:t>] //mtc</w:t>
      </w:r>
    </w:p>
    <w:p w:rsidR="007A6CDF" w:rsidRDefault="007A6CDF" w:rsidP="007A6CDF">
      <w:pPr>
        <w:rPr>
          <w:sz w:val="16"/>
        </w:rPr>
      </w:pPr>
      <w:r w:rsidRPr="00280B60">
        <w:rPr>
          <w:sz w:val="16"/>
        </w:rPr>
        <w:t xml:space="preserve">In short, </w:t>
      </w:r>
      <w:r w:rsidRPr="005D0D49">
        <w:rPr>
          <w:rStyle w:val="StyleBoldUnderline"/>
        </w:rPr>
        <w:t>the PRC’s expanding aerospace capabili</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ties are influencing the development of similar capa</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bilities in other defense establishments</w:t>
      </w:r>
      <w:r w:rsidRPr="00280B60">
        <w:rPr>
          <w:sz w:val="16"/>
        </w:rPr>
        <w:t xml:space="preserve">, including the¶ United States. However, </w:t>
      </w:r>
      <w:r w:rsidRPr="005D0D49">
        <w:rPr>
          <w:rStyle w:val="StyleBoldUnderline"/>
        </w:rPr>
        <w:t>they may also have another</w:t>
      </w:r>
      <w:r w:rsidRPr="005D0D49">
        <w:rPr>
          <w:rStyle w:val="StyleBoldUnderline"/>
          <w:sz w:val="12"/>
        </w:rPr>
        <w:t xml:space="preserve">¶ </w:t>
      </w:r>
      <w:r w:rsidRPr="005D0D49">
        <w:rPr>
          <w:rStyle w:val="StyleBoldUnderline"/>
        </w:rPr>
        <w:t>effect. PLA successes in fielding advanced long-range</w:t>
      </w:r>
      <w:r w:rsidRPr="005D0D49">
        <w:rPr>
          <w:rStyle w:val="StyleBoldUnderline"/>
          <w:sz w:val="12"/>
        </w:rPr>
        <w:t xml:space="preserve">¶ </w:t>
      </w:r>
      <w:r w:rsidRPr="005D0D49">
        <w:rPr>
          <w:rStyle w:val="StyleBoldUnderline"/>
        </w:rPr>
        <w:t xml:space="preserve">precision strike systems </w:t>
      </w:r>
      <w:r w:rsidRPr="005D0D49">
        <w:rPr>
          <w:rStyle w:val="Emphasis"/>
        </w:rPr>
        <w:t>dilute international efforts to</w:t>
      </w:r>
      <w:r w:rsidRPr="005D0D49">
        <w:rPr>
          <w:rStyle w:val="Emphasis"/>
          <w:sz w:val="12"/>
        </w:rPr>
        <w:t xml:space="preserve">¶ </w:t>
      </w:r>
      <w:r w:rsidRPr="005D0D49">
        <w:rPr>
          <w:rStyle w:val="Emphasis"/>
        </w:rPr>
        <w:t>stem proliferation</w:t>
      </w:r>
      <w:r w:rsidRPr="005D0D49">
        <w:rPr>
          <w:rStyle w:val="StyleBoldUnderline"/>
        </w:rPr>
        <w:t xml:space="preserve"> of the means of delivery for weapons</w:t>
      </w:r>
      <w:r w:rsidRPr="005D0D49">
        <w:rPr>
          <w:rStyle w:val="StyleBoldUnderline"/>
          <w:sz w:val="12"/>
        </w:rPr>
        <w:t xml:space="preserve">¶ </w:t>
      </w:r>
      <w:r w:rsidRPr="005D0D49">
        <w:rPr>
          <w:rStyle w:val="StyleBoldUnderline"/>
        </w:rPr>
        <w:t>of mass destruction. This may encourage other coun</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tries to follow suit, especially as China’s global leader</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ship and standing increases. In</w:t>
      </w:r>
      <w:r w:rsidRPr="00280B60">
        <w:rPr>
          <w:sz w:val="16"/>
        </w:rPr>
        <w:t xml:space="preserve"> particular, long-range¶ cruise missiles have emerged as another proliferation¶ concern. In light of Russia’s threats for withdrawal</w:t>
      </w:r>
      <w:proofErr w:type="gramStart"/>
      <w:r w:rsidRPr="00280B60">
        <w:rPr>
          <w:sz w:val="16"/>
        </w:rPr>
        <w:t>,¶</w:t>
      </w:r>
      <w:proofErr w:type="gramEnd"/>
      <w:r w:rsidRPr="00280B60">
        <w:rPr>
          <w:sz w:val="16"/>
        </w:rPr>
        <w:t xml:space="preserve"> partially due to the global proliferation of short-and¶ medium-range ballistic and ground-launched cruise¶ missiles, </w:t>
      </w:r>
      <w:r w:rsidRPr="005D0D49">
        <w:rPr>
          <w:rStyle w:val="StyleBoldUnderline"/>
        </w:rPr>
        <w:t>the PLA’s selection of these systems to de</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fend its territorial claims could also undermine one of</w:t>
      </w:r>
      <w:r w:rsidRPr="005D0D49">
        <w:rPr>
          <w:rStyle w:val="StyleBoldUnderline"/>
          <w:sz w:val="12"/>
        </w:rPr>
        <w:t xml:space="preserve">¶ </w:t>
      </w:r>
      <w:r w:rsidRPr="005D0D49">
        <w:rPr>
          <w:rStyle w:val="StyleBoldUnderline"/>
        </w:rPr>
        <w:t>the most successful and enduring arms control agree</w:t>
      </w:r>
      <w:r w:rsidRPr="005D0D49">
        <w:rPr>
          <w:rStyle w:val="StyleBoldUnderline"/>
          <w:sz w:val="12"/>
        </w:rPr>
        <w:t xml:space="preserve">¶ </w:t>
      </w:r>
      <w:r w:rsidRPr="005D0D49">
        <w:rPr>
          <w:rStyle w:val="StyleBoldUnderline"/>
        </w:rPr>
        <w:t>-</w:t>
      </w:r>
      <w:r w:rsidRPr="005D0D49">
        <w:rPr>
          <w:rStyle w:val="StyleBoldUnderline"/>
          <w:sz w:val="12"/>
        </w:rPr>
        <w:t xml:space="preserve">¶ </w:t>
      </w:r>
      <w:r w:rsidRPr="005D0D49">
        <w:rPr>
          <w:rStyle w:val="StyleBoldUnderline"/>
        </w:rPr>
        <w:t>ments to date—the</w:t>
      </w:r>
      <w:r w:rsidRPr="00280B60">
        <w:rPr>
          <w:sz w:val="16"/>
        </w:rPr>
        <w:t xml:space="preserve"> Intermediate Nuclear Force (</w:t>
      </w:r>
      <w:r w:rsidRPr="005D0D49">
        <w:rPr>
          <w:rStyle w:val="StyleBoldUnderline"/>
        </w:rPr>
        <w:t>INF</w:t>
      </w:r>
      <w:r w:rsidRPr="00280B60">
        <w:rPr>
          <w:sz w:val="16"/>
        </w:rPr>
        <w:t>)¶ Treaty.¶ 88</w:t>
      </w:r>
    </w:p>
    <w:p w:rsidR="007A6CDF" w:rsidRDefault="007A6CDF" w:rsidP="007A6CDF">
      <w:pPr>
        <w:pStyle w:val="Heading4"/>
      </w:pPr>
      <w:r>
        <w:t>Proliferations causes extinction – nuclear arms races and miscalculated nuclear war</w:t>
      </w:r>
    </w:p>
    <w:p w:rsidR="007A6CDF" w:rsidRPr="007A6CDF" w:rsidRDefault="007A6CDF" w:rsidP="007A6CDF">
      <w:pPr>
        <w:rPr>
          <w:rStyle w:val="StyleStyleBold12pt"/>
        </w:rPr>
      </w:pPr>
      <w:r w:rsidRPr="007A6CDF">
        <w:rPr>
          <w:rStyle w:val="StyleStyleBold12pt"/>
        </w:rPr>
        <w:t>Utgoff 2’</w:t>
      </w:r>
    </w:p>
    <w:p w:rsidR="007A6CDF" w:rsidRDefault="007A6CDF" w:rsidP="007A6CDF">
      <w:r w:rsidRPr="00807D37">
        <w:t>Utgoff</w:t>
      </w:r>
      <w:r>
        <w:rPr>
          <w:b/>
        </w:rPr>
        <w:t xml:space="preserve">, </w:t>
      </w:r>
      <w:r w:rsidRPr="00807D37">
        <w:t>2002</w:t>
      </w:r>
      <w:r w:rsidRPr="005D71E6">
        <w:t xml:space="preserve"> </w:t>
      </w:r>
      <w:r>
        <w:t>(Deputy Director of the Strategy Forces, and Resources Division of the Institute for Defense Analyses, Victor, “Proliferation, Missile Defence, and American Ambitions,” Survival, Volume 44, Number 2, Summer)</w:t>
      </w:r>
    </w:p>
    <w:p w:rsidR="007A6CDF" w:rsidRDefault="007A6CDF" w:rsidP="007A6CDF">
      <w:pPr>
        <w:rPr>
          <w:sz w:val="16"/>
        </w:rPr>
      </w:pPr>
      <w:r>
        <w:rPr>
          <w:sz w:val="16"/>
        </w:rPr>
        <w:t xml:space="preserve">First, the dynamics </w:t>
      </w:r>
      <w:r w:rsidRPr="00CC1E99">
        <w:rPr>
          <w:sz w:val="16"/>
        </w:rPr>
        <w:t xml:space="preserve">of getting to </w:t>
      </w:r>
      <w:r w:rsidRPr="00CC1E99">
        <w:rPr>
          <w:rStyle w:val="underline"/>
        </w:rPr>
        <w:t>a highly proliferated world could be very dangerous</w:t>
      </w:r>
      <w:r w:rsidRPr="00CC1E99">
        <w:rPr>
          <w:sz w:val="12"/>
          <w:u w:val="single"/>
        </w:rPr>
        <w:t xml:space="preserve">. </w:t>
      </w:r>
      <w:r w:rsidRPr="00CC1E99">
        <w:rPr>
          <w:sz w:val="16"/>
        </w:rPr>
        <w:t xml:space="preserve">Proliferating </w:t>
      </w:r>
      <w:r w:rsidRPr="00CC1E99">
        <w:rPr>
          <w:rStyle w:val="underline"/>
        </w:rPr>
        <w:t>states will feel great pressures to obtain</w:t>
      </w:r>
      <w:r w:rsidRPr="00CC1E99">
        <w:rPr>
          <w:u w:val="single"/>
        </w:rPr>
        <w:t xml:space="preserve"> </w:t>
      </w:r>
      <w:r w:rsidRPr="00CC1E99">
        <w:rPr>
          <w:sz w:val="16"/>
        </w:rPr>
        <w:t xml:space="preserve">nuclear </w:t>
      </w:r>
      <w:r w:rsidRPr="00CC1E99">
        <w:rPr>
          <w:rStyle w:val="underline"/>
        </w:rPr>
        <w:t>weapons</w:t>
      </w:r>
      <w:r w:rsidRPr="00CC1E99">
        <w:rPr>
          <w:u w:val="single"/>
        </w:rPr>
        <w:t xml:space="preserve"> </w:t>
      </w:r>
      <w:r w:rsidRPr="00CC1E99">
        <w:rPr>
          <w:sz w:val="16"/>
        </w:rPr>
        <w:t>and delivery systems</w:t>
      </w:r>
      <w:r w:rsidRPr="00CC1E99">
        <w:rPr>
          <w:sz w:val="12"/>
          <w:u w:val="single"/>
        </w:rPr>
        <w:t xml:space="preserve"> </w:t>
      </w:r>
      <w:r w:rsidRPr="00CC1E99">
        <w:rPr>
          <w:rStyle w:val="underline"/>
        </w:rPr>
        <w:t>before any</w:t>
      </w:r>
      <w:r w:rsidRPr="00CC1E99">
        <w:rPr>
          <w:u w:val="single"/>
        </w:rPr>
        <w:t xml:space="preserve"> </w:t>
      </w:r>
      <w:r w:rsidRPr="00CC1E99">
        <w:rPr>
          <w:sz w:val="16"/>
        </w:rPr>
        <w:t>potential</w:t>
      </w:r>
      <w:r w:rsidRPr="00CC1E99">
        <w:rPr>
          <w:sz w:val="12"/>
          <w:u w:val="single"/>
        </w:rPr>
        <w:t xml:space="preserve"> </w:t>
      </w:r>
      <w:r w:rsidRPr="00CC1E99">
        <w:rPr>
          <w:rStyle w:val="underline"/>
        </w:rPr>
        <w:t>opponent does. Those who succeed</w:t>
      </w:r>
      <w:r w:rsidRPr="00CC1E99">
        <w:rPr>
          <w:u w:val="single"/>
        </w:rPr>
        <w:t xml:space="preserve"> </w:t>
      </w:r>
      <w:r w:rsidRPr="00CC1E99">
        <w:rPr>
          <w:sz w:val="16"/>
        </w:rPr>
        <w:t>in outracing an opponent</w:t>
      </w:r>
      <w:r w:rsidRPr="00CC1E99">
        <w:rPr>
          <w:sz w:val="12"/>
          <w:u w:val="single"/>
        </w:rPr>
        <w:t xml:space="preserve"> </w:t>
      </w:r>
      <w:r w:rsidRPr="00CC1E99">
        <w:rPr>
          <w:rStyle w:val="underline"/>
        </w:rPr>
        <w:t>may consider preemptive nuclear war before the opponent becomes capable of nuclear retaliation</w:t>
      </w:r>
      <w:r w:rsidRPr="00CC1E99">
        <w:rPr>
          <w:sz w:val="16"/>
        </w:rPr>
        <w:t xml:space="preserve">. 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w:t>
      </w:r>
      <w:proofErr w:type="gramStart"/>
      <w:r w:rsidRPr="00CC1E99">
        <w:rPr>
          <w:sz w:val="16"/>
        </w:rPr>
        <w:t xml:space="preserve">Fifty or more nations capable of launching nuclear weapons means that </w:t>
      </w:r>
      <w:r w:rsidRPr="00CC1E99">
        <w:rPr>
          <w:rStyle w:val="underline"/>
        </w:rPr>
        <w:t>the risk of nuclear accidents</w:t>
      </w:r>
      <w:r w:rsidRPr="00CC1E99">
        <w:rPr>
          <w:sz w:val="16"/>
        </w:rPr>
        <w:t xml:space="preserve"> that could cause serious damage not only to their own populations and environments, but those of others, </w:t>
      </w:r>
      <w:r w:rsidRPr="00CC1E99">
        <w:rPr>
          <w:rStyle w:val="underline"/>
        </w:rPr>
        <w:t>is hugely increased</w:t>
      </w:r>
      <w:r w:rsidRPr="00CC1E99">
        <w:rPr>
          <w:sz w:val="16"/>
        </w:rPr>
        <w:t>.</w:t>
      </w:r>
      <w:proofErr w:type="gramEnd"/>
      <w:r w:rsidRPr="00CC1E99">
        <w:rPr>
          <w:sz w:val="16"/>
        </w:rPr>
        <w:t xml:space="preserve"> The chances of such weapons falling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w:t>
      </w:r>
      <w:r w:rsidRPr="00807D37">
        <w:rPr>
          <w:rStyle w:val="underline"/>
        </w:rPr>
        <w:t>some theorists</w:t>
      </w:r>
      <w:r w:rsidRPr="00CC1E99">
        <w:rPr>
          <w:sz w:val="16"/>
        </w:rPr>
        <w:t xml:space="preserve"> on nuclear deterrence appear to </w:t>
      </w:r>
      <w:r w:rsidRPr="00C8256F">
        <w:rPr>
          <w:rStyle w:val="underline"/>
        </w:rPr>
        <w:t>think that</w:t>
      </w:r>
      <w:r w:rsidRPr="00CC1E99">
        <w:rPr>
          <w:sz w:val="16"/>
        </w:rPr>
        <w:t xml:space="preserve"> in any confrontation between two states known to have reliable nuclear capabilities, </w:t>
      </w:r>
      <w:r w:rsidRPr="00C8256F">
        <w:rPr>
          <w:rStyle w:val="underline"/>
        </w:rPr>
        <w:t>the probability of nuclear weapons being used is zero</w:t>
      </w:r>
      <w:r w:rsidRPr="00CC1E99">
        <w:rPr>
          <w:sz w:val="16"/>
        </w:rPr>
        <w:t xml:space="preserve"> .3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C8256F">
        <w:rPr>
          <w:rStyle w:val="underline"/>
        </w:rPr>
        <w:t>History and human nature, however, suggest that they are almost surely wrong. History includes instances in which states known to possess nuclear weapons did engage in direct conventional conflict.</w:t>
      </w:r>
      <w:r w:rsidRPr="00CC1E99">
        <w:rPr>
          <w:sz w:val="16"/>
        </w:rPr>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C8256F">
        <w:rPr>
          <w:rFonts w:eastAsia="SimSun"/>
        </w:rPr>
        <w:t>Egypt attacked Israel</w:t>
      </w:r>
      <w:r w:rsidRPr="00CC1E99">
        <w:rPr>
          <w:sz w:val="16"/>
        </w:rPr>
        <w:t xml:space="preserve">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w:t>
      </w:r>
      <w:r w:rsidRPr="00C8256F">
        <w:rPr>
          <w:rStyle w:val="underline"/>
        </w:rPr>
        <w:t>the threat of retaliation with nuclear weapons is not a reliable guarantee</w:t>
      </w:r>
      <w:r w:rsidRPr="00CC1E99">
        <w:rPr>
          <w:sz w:val="16"/>
        </w:rPr>
        <w:t xml:space="preserv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w:t>
      </w:r>
      <w:r w:rsidRPr="00CC1E99">
        <w:rPr>
          <w:rStyle w:val="underline"/>
        </w:rPr>
        <w:t>national leaders can</w:t>
      </w:r>
      <w:r w:rsidRPr="00CC1E99">
        <w:rPr>
          <w:sz w:val="16"/>
        </w:rPr>
        <w:t xml:space="preserve"> be seduced by wishful thinking. They can </w:t>
      </w:r>
      <w:r w:rsidRPr="00CC1E99">
        <w:rPr>
          <w:rStyle w:val="underline"/>
        </w:rPr>
        <w:t>misinterpret</w:t>
      </w:r>
      <w:r w:rsidRPr="00CC1E99">
        <w:rPr>
          <w:sz w:val="16"/>
        </w:rPr>
        <w:t xml:space="preserve"> the words or actions of </w:t>
      </w:r>
      <w:r w:rsidRPr="00CC1E99">
        <w:rPr>
          <w:rStyle w:val="underline"/>
        </w:rPr>
        <w:t>opposing leade</w:t>
      </w:r>
      <w:r w:rsidRPr="00CC1E99">
        <w:rPr>
          <w:u w:val="single"/>
        </w:rPr>
        <w:t>rs</w:t>
      </w:r>
      <w:r w:rsidRPr="00CC1E99">
        <w:rPr>
          <w:sz w:val="16"/>
        </w:rPr>
        <w:t>. Their advisors may produce answers that they think the leader wants to hear, or coalesce around what they know is an inferior decision because the group urgently needs the confidence or the sharing of responsibility that results fro</w:t>
      </w:r>
      <w:r>
        <w:rPr>
          <w:sz w:val="16"/>
        </w:rPr>
        <w:t xml:space="preserve">m settling on something. </w:t>
      </w:r>
      <w:r w:rsidRPr="00CC1E99">
        <w:rPr>
          <w:sz w:val="16"/>
        </w:rPr>
        <w:t xml:space="preserve">Thus, both history and human nature suggest </w:t>
      </w:r>
      <w:r w:rsidRPr="00CC1E99">
        <w:rPr>
          <w:rStyle w:val="underline"/>
        </w:rPr>
        <w:t>that nuclear deterrence can be expected to fail from time to time</w:t>
      </w:r>
      <w:r w:rsidRPr="00CC1E99">
        <w:rPr>
          <w:sz w:val="16"/>
        </w:rPr>
        <w:t xml:space="preserve">, and we are fortunate it has not happened yet. But </w:t>
      </w:r>
      <w:r w:rsidRPr="00C8256F">
        <w:rPr>
          <w:rStyle w:val="underline"/>
        </w:rPr>
        <w:t>the threat</w:t>
      </w:r>
      <w:r w:rsidRPr="00CC1E99">
        <w:rPr>
          <w:sz w:val="16"/>
        </w:rPr>
        <w:t xml:space="preserve"> of nuclear war </w:t>
      </w:r>
      <w:r w:rsidRPr="00C8256F">
        <w:rPr>
          <w:rStyle w:val="underline"/>
        </w:rPr>
        <w:t>is not just a matter of a few weapons being used.</w:t>
      </w:r>
      <w:r w:rsidRPr="00CC1E99">
        <w:rPr>
          <w:sz w:val="16"/>
        </w:rPr>
        <w:t xml:space="preserve"> It could get much worse. </w:t>
      </w:r>
      <w:r w:rsidRPr="00C8256F">
        <w:rPr>
          <w:rStyle w:val="underline"/>
        </w:rPr>
        <w:t>Once</w:t>
      </w:r>
      <w:r w:rsidRPr="00CC1E99">
        <w:rPr>
          <w:sz w:val="16"/>
        </w:rPr>
        <w:t xml:space="preserve"> a conflict reaches the point where </w:t>
      </w:r>
      <w:r w:rsidRPr="00C8256F">
        <w:rPr>
          <w:rStyle w:val="underline"/>
        </w:rPr>
        <w:t>nuclear weapons are employed, the</w:t>
      </w:r>
      <w:r w:rsidRPr="00CC1E99">
        <w:rPr>
          <w:sz w:val="16"/>
        </w:rPr>
        <w:t xml:space="preserve"> stresses felt by the leaderships would rise enormously. These stresses can be expected to further degrade their decision-making. The </w:t>
      </w:r>
      <w:r w:rsidRPr="00CC1E99">
        <w:rPr>
          <w:rStyle w:val="underline"/>
        </w:rPr>
        <w:t>pressures to force the enemy to stop fighting</w:t>
      </w:r>
      <w:r w:rsidRPr="00CC1E99">
        <w:rPr>
          <w:sz w:val="16"/>
        </w:rPr>
        <w:t xml:space="preserve"> or to surrender </w:t>
      </w:r>
      <w:r w:rsidRPr="00CC1E99">
        <w:rPr>
          <w:rStyle w:val="underline"/>
        </w:rPr>
        <w:t>could argue for more forceful and decisive military action</w:t>
      </w:r>
      <w:r w:rsidRPr="00CC1E99">
        <w:rPr>
          <w:sz w:val="16"/>
        </w:rPr>
        <w:t xml:space="preserve">,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to impose on our opponents whatever levels of violence are readily accessible. In sum, </w:t>
      </w:r>
      <w:r w:rsidRPr="00CC1E99">
        <w:rPr>
          <w:rStyle w:val="underline"/>
        </w:rPr>
        <w:t>widespread proliferation is likely to lead to an occasional shoot-out with nuclear weapons, and that such shoot-outs will have a substantial probability of escalating to the maximum destruction possibl</w:t>
      </w:r>
      <w:r w:rsidRPr="00CC1E99">
        <w:rPr>
          <w:u w:val="single"/>
        </w:rPr>
        <w:t>e</w:t>
      </w:r>
      <w:r w:rsidRPr="00CC1E99">
        <w:rPr>
          <w:sz w:val="16"/>
        </w:rPr>
        <w:t xml:space="preserve"> with the weapons at hand. Unless nuclear proliferation is stopped, </w:t>
      </w:r>
      <w:r w:rsidRPr="00C8256F">
        <w:rPr>
          <w:rStyle w:val="underline"/>
        </w:rPr>
        <w:t xml:space="preserve">we are headed toward a world </w:t>
      </w:r>
      <w:r w:rsidRPr="00CC1E99">
        <w:rPr>
          <w:sz w:val="16"/>
        </w:rPr>
        <w:t xml:space="preserve">that will mirror the American Wild West of the, late 1800s. </w:t>
      </w:r>
      <w:r w:rsidRPr="00C8256F">
        <w:rPr>
          <w:rStyle w:val="underline"/>
        </w:rPr>
        <w:t>With most, if not all, nations wearing nuclear 'six-shooters' on their hips,</w:t>
      </w:r>
      <w:r w:rsidRPr="00CC1E99">
        <w:rPr>
          <w:sz w:val="16"/>
        </w:rPr>
        <w:t xml:space="preserve"> the world may even be a more polite place than it is today, but</w:t>
      </w:r>
      <w:r w:rsidRPr="00CC1E99">
        <w:rPr>
          <w:sz w:val="12"/>
          <w:u w:val="single"/>
        </w:rPr>
        <w:t xml:space="preserve"> </w:t>
      </w:r>
      <w:r w:rsidRPr="00CC1E99">
        <w:rPr>
          <w:rStyle w:val="underline"/>
        </w:rPr>
        <w:t>every once in a while we will all gather on a hill to bury the bodies of dead cities or even whole nations</w:t>
      </w:r>
    </w:p>
    <w:p w:rsidR="007A6CDF" w:rsidRPr="00280B60" w:rsidRDefault="007A6CDF" w:rsidP="007A6CDF">
      <w:pPr>
        <w:rPr>
          <w:sz w:val="16"/>
        </w:rPr>
      </w:pPr>
    </w:p>
    <w:p w:rsidR="007A6CDF" w:rsidRDefault="007A6CDF" w:rsidP="007A6CDF">
      <w:pPr>
        <w:pStyle w:val="Heading3"/>
      </w:pPr>
      <w:r>
        <w:t>US-China War</w:t>
      </w:r>
    </w:p>
    <w:p w:rsidR="007A6CDF" w:rsidRPr="00A2366F" w:rsidRDefault="007A6CDF" w:rsidP="007A6CDF">
      <w:pPr>
        <w:pStyle w:val="Heading4"/>
      </w:pPr>
      <w:r w:rsidRPr="00A2366F">
        <w:t>US-China aerospace parity causes US-China war</w:t>
      </w:r>
    </w:p>
    <w:p w:rsidR="007A6CDF" w:rsidRPr="00A2366F" w:rsidRDefault="007A6CDF" w:rsidP="007A6CDF">
      <w:pPr>
        <w:rPr>
          <w:rStyle w:val="StyleStyleBold12pt"/>
        </w:rPr>
      </w:pPr>
      <w:r w:rsidRPr="00A2366F">
        <w:rPr>
          <w:rStyle w:val="StyleStyleBold12pt"/>
        </w:rPr>
        <w:t>Singer 12— senior fellow in foreign policy at the Brookings Institution</w:t>
      </w:r>
    </w:p>
    <w:p w:rsidR="007A6CDF" w:rsidRPr="00044753" w:rsidRDefault="007A6CDF" w:rsidP="007A6CDF">
      <w:r>
        <w:t>Peter, “</w:t>
      </w:r>
      <w:r w:rsidRPr="00044753">
        <w:t>Inside China's Secret Arsenal</w:t>
      </w:r>
      <w:r>
        <w:t>” [</w:t>
      </w:r>
      <w:r w:rsidRPr="00044753">
        <w:t>http://www.popsci.com/technology/article/2012-12/inside-chinas-secret-arsenal</w:t>
      </w:r>
      <w:r>
        <w:t>] December 20 //mtc</w:t>
      </w:r>
    </w:p>
    <w:p w:rsidR="007A6CDF" w:rsidRPr="006A2764" w:rsidRDefault="007A6CDF" w:rsidP="007A6CDF">
      <w:pPr>
        <w:rPr>
          <w:rStyle w:val="StyleBoldUnderline"/>
        </w:rPr>
      </w:pPr>
      <w:r w:rsidRPr="006A2764">
        <w:rPr>
          <w:rStyle w:val="StyleBoldUnderline"/>
        </w:rPr>
        <w:t xml:space="preserve">Just 10 years ago, the budget for the </w:t>
      </w:r>
      <w:r w:rsidRPr="00280B60">
        <w:rPr>
          <w:sz w:val="16"/>
        </w:rPr>
        <w:t>People’s Liberation Army (</w:t>
      </w:r>
      <w:r w:rsidRPr="006A2764">
        <w:rPr>
          <w:rStyle w:val="StyleBoldUnderline"/>
        </w:rPr>
        <w:t>PLA</w:t>
      </w:r>
      <w:r w:rsidRPr="00280B60">
        <w:rPr>
          <w:sz w:val="16"/>
        </w:rPr>
        <w:t xml:space="preserve">) </w:t>
      </w:r>
      <w:r w:rsidRPr="006A2764">
        <w:rPr>
          <w:rStyle w:val="StyleBoldUnderline"/>
        </w:rPr>
        <w:t>was roughly $20 billion. Today, that number is more like $100 billion</w:t>
      </w:r>
      <w:r w:rsidRPr="00280B60">
        <w:rPr>
          <w:sz w:val="16"/>
        </w:rPr>
        <w:t xml:space="preserve">. (Some analysts think it’s closer to $160 billion.) The </w:t>
      </w:r>
      <w:r w:rsidRPr="006A2764">
        <w:rPr>
          <w:rStyle w:val="StyleBoldUnderline"/>
        </w:rPr>
        <w:t xml:space="preserve">PLA’s budget is only a sixth of what the U.S. devotes to defense annually, but defense dollars go much further in China, </w:t>
      </w:r>
      <w:r w:rsidRPr="00280B60">
        <w:rPr>
          <w:sz w:val="16"/>
        </w:rPr>
        <w:t xml:space="preserve">and in the years ahead, Chinese military spending will grow at the same rate as its economy. </w:t>
      </w:r>
      <w:r w:rsidRPr="006A2764">
        <w:rPr>
          <w:rStyle w:val="StyleBoldUnderline"/>
        </w:rPr>
        <w:t>Meanwhile, Chinese president</w:t>
      </w:r>
      <w:r w:rsidRPr="00280B60">
        <w:rPr>
          <w:sz w:val="16"/>
        </w:rPr>
        <w:t xml:space="preserve"> Hu </w:t>
      </w:r>
      <w:r w:rsidRPr="006A2764">
        <w:rPr>
          <w:rStyle w:val="StyleBoldUnderline"/>
        </w:rPr>
        <w:t>Jintao</w:t>
      </w:r>
      <w:r w:rsidRPr="00280B60">
        <w:rPr>
          <w:sz w:val="16"/>
        </w:rPr>
        <w:t xml:space="preserve"> </w:t>
      </w:r>
      <w:r w:rsidRPr="006A2764">
        <w:rPr>
          <w:rStyle w:val="StyleBoldUnderline"/>
        </w:rPr>
        <w:t>has called for the PLA to carry out “new historic missions” in the 21st century—to move beyond the traditional goal of defending the nation’s sovereignty and develop the global military reach of a true world superpower</w:t>
      </w:r>
      <w:r w:rsidRPr="00280B60">
        <w:rPr>
          <w:sz w:val="16"/>
        </w:rPr>
        <w:t xml:space="preserve">. In some cases, China’s increasing international presence could lead to greater cooperation with the U.S., as it did in 2008 when China joined antipiracy patrols off Somalia. But </w:t>
      </w:r>
      <w:r w:rsidRPr="006A2764">
        <w:rPr>
          <w:rStyle w:val="Emphasis"/>
        </w:rPr>
        <w:t>if American and Chinese forces end up in the same place with different goals, the result could be a standoff between two of the best-equipped militaries in the world</w:t>
      </w:r>
      <w:proofErr w:type="gramStart"/>
      <w:r w:rsidRPr="00280B60">
        <w:rPr>
          <w:sz w:val="16"/>
        </w:rPr>
        <w:t>.¶</w:t>
      </w:r>
      <w:proofErr w:type="gramEnd"/>
      <w:r w:rsidRPr="00280B60">
        <w:rPr>
          <w:sz w:val="16"/>
        </w:rPr>
        <w:t xml:space="preserve"> </w:t>
      </w:r>
      <w:r w:rsidRPr="006A2764">
        <w:rPr>
          <w:rStyle w:val="StyleBoldUnderline"/>
        </w:rPr>
        <w:t>American officials aren’t just concerned about the amount of mone</w:t>
      </w:r>
      <w:r w:rsidRPr="00280B60">
        <w:rPr>
          <w:sz w:val="16"/>
        </w:rPr>
        <w:t xml:space="preserve">y the Chinese military is spending. </w:t>
      </w:r>
      <w:r w:rsidRPr="006A2764">
        <w:rPr>
          <w:rStyle w:val="StyleBoldUnderline"/>
        </w:rPr>
        <w:t>They’re worried about the technology</w:t>
      </w:r>
      <w:r w:rsidRPr="00280B60">
        <w:rPr>
          <w:sz w:val="16"/>
        </w:rPr>
        <w:t xml:space="preserve"> that money is buying</w:t>
      </w:r>
      <w:r w:rsidRPr="006A2764">
        <w:rPr>
          <w:rStyle w:val="StyleBoldUnderline"/>
        </w:rPr>
        <w:t>. U.S. military hardware remains a generation ahead of any rival’s, but the Chinese have begun to close the gap. Consider China’s progress in building advanced warplanes. Until recently, American officials thought their F-22 and F-35 aircraft were the world’s only fifth-generation fighters</w:t>
      </w:r>
      <w:r w:rsidRPr="00280B60">
        <w:rPr>
          <w:sz w:val="16"/>
        </w:rPr>
        <w:t xml:space="preserve"> (the name given to a class of stealthy fighter jets developed in the past decade, which are equipped with radar-evading features, high-performance engines and avionics, and networked computer systems). </w:t>
      </w:r>
      <w:r w:rsidRPr="006A2764">
        <w:rPr>
          <w:rStyle w:val="StyleBoldUnderline"/>
        </w:rPr>
        <w:t>Then, on a 2011 trip to China, Secretary of Defense Robert Gates learned otherwise</w:t>
      </w:r>
      <w:r w:rsidRPr="00280B60">
        <w:rPr>
          <w:sz w:val="16"/>
        </w:rPr>
        <w:t xml:space="preserve">. While Gates met with Hu Jintao, </w:t>
      </w:r>
      <w:r w:rsidRPr="006A2764">
        <w:rPr>
          <w:rStyle w:val="StyleBoldUnderline"/>
        </w:rPr>
        <w:t>his hosts “coincidentally” revealed the existence of an advanced new fighter, the J-20, by staging the inaugural public flight over the city of Chengdu.</w:t>
      </w:r>
    </w:p>
    <w:p w:rsidR="007A6CDF" w:rsidRDefault="007A6CDF" w:rsidP="007A6CDF">
      <w:pPr>
        <w:pStyle w:val="Heading2"/>
      </w:pPr>
      <w:r>
        <w:t>US Aerospace Good</w:t>
      </w:r>
    </w:p>
    <w:p w:rsidR="007A6CDF" w:rsidRDefault="007A6CDF" w:rsidP="007A6CDF">
      <w:pPr>
        <w:pStyle w:val="Heading3"/>
      </w:pPr>
      <w:r>
        <w:t>Economy</w:t>
      </w:r>
    </w:p>
    <w:p w:rsidR="007A6CDF" w:rsidRDefault="007A6CDF" w:rsidP="007A6CDF">
      <w:pPr>
        <w:pStyle w:val="Heading4"/>
      </w:pPr>
      <w:r w:rsidRPr="00A74512">
        <w:t>Aerospace key to the economy</w:t>
      </w:r>
    </w:p>
    <w:p w:rsidR="007A6CDF" w:rsidRPr="00A74512" w:rsidRDefault="007A6CDF" w:rsidP="007A6CDF">
      <w:pPr>
        <w:rPr>
          <w:rStyle w:val="StyleStyleBold12pt"/>
        </w:rPr>
      </w:pPr>
      <w:r w:rsidRPr="00A74512">
        <w:rPr>
          <w:rStyle w:val="StyleStyleBold12pt"/>
        </w:rPr>
        <w:t>Eisele 11</w:t>
      </w:r>
    </w:p>
    <w:p w:rsidR="007A6CDF" w:rsidRPr="00A74512" w:rsidRDefault="007A6CDF" w:rsidP="007A6CDF">
      <w:r w:rsidRPr="00A74512">
        <w:t>Eisele, 3/7 [Stephen Eisele, US congress, march 7th 2011 “on the issues” http://www.votestephenforcongress.com/Issues.html] </w:t>
      </w:r>
    </w:p>
    <w:p w:rsidR="007A6CDF" w:rsidRDefault="007A6CDF" w:rsidP="007A6CDF">
      <w:pPr>
        <w:ind w:left="288" w:right="288"/>
        <w:rPr>
          <w:rFonts w:eastAsia="Times New Roman" w:cs="Times New Roman"/>
          <w:color w:val="222222"/>
          <w:szCs w:val="16"/>
        </w:rPr>
      </w:pPr>
      <w:r w:rsidRPr="00A74512">
        <w:rPr>
          <w:rFonts w:eastAsia="Times New Roman" w:cs="Times New Roman"/>
          <w:color w:val="222222"/>
          <w:sz w:val="20"/>
          <w:szCs w:val="20"/>
          <w:u w:val="single"/>
        </w:rPr>
        <w:t>I am a strong supporter of our US </w:t>
      </w:r>
      <w:r w:rsidRPr="00A74512">
        <w:rPr>
          <w:rFonts w:eastAsia="Times New Roman" w:cs="Times New Roman"/>
          <w:color w:val="222222"/>
          <w:szCs w:val="16"/>
        </w:rPr>
        <w:t>defense and </w:t>
      </w:r>
      <w:r w:rsidRPr="00A74512">
        <w:rPr>
          <w:rFonts w:eastAsia="Times New Roman" w:cs="Times New Roman"/>
          <w:color w:val="222222"/>
          <w:sz w:val="20"/>
          <w:szCs w:val="20"/>
          <w:u w:val="single"/>
        </w:rPr>
        <w:t>aerospace industry </w:t>
      </w:r>
      <w:r w:rsidRPr="00A74512">
        <w:rPr>
          <w:rFonts w:eastAsia="Times New Roman" w:cs="Times New Roman"/>
          <w:color w:val="222222"/>
          <w:szCs w:val="16"/>
        </w:rPr>
        <w:t>and believe in fostering continued commercialization and incentivizing innovation through competition. </w:t>
      </w:r>
      <w:r w:rsidRPr="00A74512">
        <w:rPr>
          <w:rFonts w:eastAsia="Times New Roman" w:cs="Times New Roman"/>
          <w:color w:val="222222"/>
          <w:sz w:val="20"/>
          <w:szCs w:val="20"/>
          <w:u w:val="single"/>
          <w:shd w:val="clear" w:color="auto" w:fill="00FFFF"/>
        </w:rPr>
        <w:t>The aerospace industry plays an important role in our economy and is critical to</w:t>
      </w:r>
      <w:r w:rsidRPr="00A74512">
        <w:rPr>
          <w:rFonts w:eastAsia="Times New Roman" w:cs="Times New Roman"/>
          <w:color w:val="222222"/>
          <w:sz w:val="20"/>
          <w:szCs w:val="20"/>
          <w:u w:val="single"/>
        </w:rPr>
        <w:t> technological innovations, national security, and helps elevate </w:t>
      </w:r>
      <w:r w:rsidRPr="00A74512">
        <w:rPr>
          <w:rFonts w:eastAsia="Times New Roman" w:cs="Times New Roman"/>
          <w:color w:val="222222"/>
          <w:sz w:val="20"/>
          <w:szCs w:val="20"/>
          <w:u w:val="single"/>
          <w:shd w:val="clear" w:color="auto" w:fill="00FFFF"/>
        </w:rPr>
        <w:t>our industrial base</w:t>
      </w:r>
      <w:r w:rsidRPr="00A74512">
        <w:rPr>
          <w:rFonts w:eastAsia="Times New Roman" w:cs="Times New Roman"/>
          <w:color w:val="222222"/>
          <w:sz w:val="20"/>
          <w:szCs w:val="20"/>
          <w:u w:val="single"/>
        </w:rPr>
        <w:t>, education, and keeps jobs in the district.</w:t>
      </w:r>
      <w:r w:rsidRPr="00A74512">
        <w:rPr>
          <w:rFonts w:eastAsia="Times New Roman" w:cs="Times New Roman"/>
          <w:color w:val="222222"/>
          <w:szCs w:val="16"/>
        </w:rPr>
        <w:t> </w:t>
      </w:r>
      <w:r w:rsidRPr="00A74512">
        <w:rPr>
          <w:rFonts w:eastAsia="Times New Roman" w:cs="Times New Roman"/>
          <w:color w:val="222222"/>
          <w:sz w:val="20"/>
          <w:szCs w:val="20"/>
          <w:u w:val="single"/>
        </w:rPr>
        <w:t>Having worked in the Space industry for many years, I am a strong advocate of Space exploration and its benefits to humanity. The space industry is helping lead our economy</w:t>
      </w:r>
      <w:r w:rsidRPr="00653FAB">
        <w:rPr>
          <w:rFonts w:eastAsia="Times New Roman" w:cs="Times New Roman"/>
          <w:color w:val="222222"/>
          <w:sz w:val="20"/>
          <w:szCs w:val="20"/>
          <w:u w:val="single"/>
        </w:rPr>
        <w:t xml:space="preserve"> into its next great leap through advancements in telecommunications, weather observation/monitoring, scientific advancements, and exploration of space</w:t>
      </w:r>
      <w:r w:rsidRPr="00653FAB">
        <w:rPr>
          <w:rFonts w:eastAsia="Times New Roman" w:cs="Times New Roman"/>
          <w:color w:val="222222"/>
          <w:szCs w:val="16"/>
        </w:rPr>
        <w:t> which could reap major benefits to improving life on our Planet. </w:t>
      </w:r>
      <w:r w:rsidRPr="00653FAB">
        <w:rPr>
          <w:rFonts w:eastAsia="Times New Roman" w:cs="Times New Roman"/>
          <w:color w:val="222222"/>
          <w:sz w:val="20"/>
          <w:szCs w:val="20"/>
          <w:u w:val="single"/>
        </w:rPr>
        <w:t>Space exploration exemplifies the American spirit</w:t>
      </w:r>
      <w:r w:rsidRPr="00653FAB">
        <w:rPr>
          <w:rFonts w:eastAsia="Times New Roman" w:cs="Times New Roman"/>
          <w:color w:val="222222"/>
          <w:szCs w:val="16"/>
        </w:rPr>
        <w:t> and our innate desire</w:t>
      </w:r>
      <w:r w:rsidRPr="00653FAB">
        <w:rPr>
          <w:rFonts w:eastAsia="Times New Roman" w:cs="Times New Roman"/>
          <w:color w:val="222222"/>
          <w:sz w:val="20"/>
          <w:szCs w:val="20"/>
          <w:u w:val="single"/>
        </w:rPr>
        <w:t> to discover and unravel the mysteries of the universe</w:t>
      </w:r>
      <w:proofErr w:type="gramStart"/>
      <w:r w:rsidRPr="00653FAB">
        <w:rPr>
          <w:rFonts w:eastAsia="Times New Roman" w:cs="Times New Roman"/>
          <w:color w:val="222222"/>
          <w:sz w:val="20"/>
          <w:szCs w:val="20"/>
          <w:u w:val="single"/>
        </w:rPr>
        <w:t>;it</w:t>
      </w:r>
      <w:proofErr w:type="gramEnd"/>
      <w:r w:rsidRPr="00653FAB">
        <w:rPr>
          <w:rFonts w:eastAsia="Times New Roman" w:cs="Times New Roman"/>
          <w:color w:val="222222"/>
          <w:sz w:val="20"/>
          <w:szCs w:val="20"/>
          <w:u w:val="single"/>
        </w:rPr>
        <w:t xml:space="preserve"> inspires us to push the envelope of human thinking, and benefits all Americans through technological spin-offs/breakthroughs</w:t>
      </w:r>
      <w:r w:rsidRPr="00653FAB">
        <w:rPr>
          <w:rFonts w:eastAsia="Times New Roman" w:cs="Times New Roman"/>
          <w:color w:val="222222"/>
          <w:szCs w:val="16"/>
        </w:rPr>
        <w:t> as well as the incredible promise of resources that could save our planet and preserve our livelihood.</w:t>
      </w:r>
      <w:r w:rsidRPr="00653FAB">
        <w:rPr>
          <w:rFonts w:eastAsia="Times New Roman" w:cs="Times New Roman"/>
          <w:color w:val="222222"/>
          <w:sz w:val="20"/>
          <w:szCs w:val="20"/>
          <w:u w:val="single"/>
        </w:rPr>
        <w:t> Government can help propel US aerospace excellence by scaling back some of the export controls that have made many US companies less competitive.</w:t>
      </w:r>
      <w:r w:rsidRPr="00653FAB">
        <w:rPr>
          <w:rFonts w:eastAsia="Times New Roman" w:cs="Times New Roman"/>
          <w:color w:val="222222"/>
          <w:szCs w:val="16"/>
        </w:rPr>
        <w:t> The US should also promote the use of prizes as an incentive to help achieve the next technological breakthrough through competition. This model was successfully tested at the X PRIZE Foundation.</w:t>
      </w:r>
    </w:p>
    <w:p w:rsidR="007A6CDF" w:rsidRDefault="007A6CDF" w:rsidP="007A6CDF">
      <w:pPr>
        <w:pStyle w:val="Heading3"/>
      </w:pPr>
      <w:r>
        <w:t>Hegemony</w:t>
      </w:r>
    </w:p>
    <w:p w:rsidR="007A6CDF" w:rsidRPr="00FF38DA" w:rsidRDefault="007A6CDF" w:rsidP="007A6CDF">
      <w:pPr>
        <w:pStyle w:val="Heading4"/>
      </w:pPr>
      <w:r w:rsidRPr="00FF38DA">
        <w:t xml:space="preserve">Aerospace competiveness is the critical internal link to U.S. global hegemony </w:t>
      </w:r>
    </w:p>
    <w:p w:rsidR="007A6CDF" w:rsidRPr="00FF38DA" w:rsidRDefault="007A6CDF" w:rsidP="007A6CDF">
      <w:pPr>
        <w:rPr>
          <w:rStyle w:val="StyleStyleBold12pt"/>
        </w:rPr>
      </w:pPr>
      <w:r w:rsidRPr="00FF38DA">
        <w:rPr>
          <w:rStyle w:val="StyleStyleBold12pt"/>
        </w:rPr>
        <w:t>Walker et al. ‘2</w:t>
      </w:r>
    </w:p>
    <w:p w:rsidR="007A6CDF" w:rsidRPr="00387903" w:rsidRDefault="007A6CDF" w:rsidP="007A6CDF">
      <w:r w:rsidRPr="00387903">
        <w:t xml:space="preserve">Robert Walker, Chair of the Commission on the Futureof the United States Aerospace Industry Commissioners. Final Report of the Commission on the Futureof the United States Aerospace Industry Commissioners, November, </w:t>
      </w:r>
      <w:hyperlink r:id="rId80" w:history="1">
        <w:r w:rsidRPr="00387903">
          <w:t>http://www.trade.gov/td/aerospace/aerospacecommission/AeroCommissionFinalReport.pdf</w:t>
        </w:r>
      </w:hyperlink>
    </w:p>
    <w:p w:rsidR="007A6CDF" w:rsidRPr="00D5129F" w:rsidRDefault="007A6CDF" w:rsidP="007A6CDF">
      <w:pPr>
        <w:rPr>
          <w:sz w:val="16"/>
        </w:rPr>
      </w:pPr>
      <w:r w:rsidRPr="00D5129F">
        <w:rPr>
          <w:sz w:val="16"/>
        </w:rPr>
        <w:t>Defending our nation against its enemies is the first</w:t>
      </w:r>
      <w:r w:rsidRPr="00D5129F">
        <w:rPr>
          <w:rFonts w:cs="Helvetica"/>
          <w:sz w:val="16"/>
        </w:rPr>
        <w:t xml:space="preserve"> </w:t>
      </w:r>
      <w:r w:rsidRPr="00D5129F">
        <w:rPr>
          <w:sz w:val="16"/>
        </w:rPr>
        <w:t>and fundamental commitment of the federal govern-ment.</w:t>
      </w:r>
      <w:r w:rsidRPr="00D5129F">
        <w:rPr>
          <w:sz w:val="16"/>
          <w:szCs w:val="14"/>
        </w:rPr>
        <w:t>2</w:t>
      </w:r>
      <w:r w:rsidRPr="00D5129F">
        <w:rPr>
          <w:rFonts w:cs="Helvetica"/>
          <w:sz w:val="16"/>
        </w:rPr>
        <w:t xml:space="preserve"> </w:t>
      </w:r>
      <w:proofErr w:type="gramStart"/>
      <w:r w:rsidRPr="00D5129F">
        <w:rPr>
          <w:sz w:val="16"/>
        </w:rPr>
        <w:t>This</w:t>
      </w:r>
      <w:proofErr w:type="gramEnd"/>
      <w:r w:rsidRPr="00D5129F">
        <w:rPr>
          <w:sz w:val="16"/>
        </w:rPr>
        <w:t xml:space="preserve"> translates into two broad missions—Defend America and Project Power—when and</w:t>
      </w:r>
      <w:r w:rsidRPr="00D5129F">
        <w:rPr>
          <w:rFonts w:cs="Helvetica"/>
          <w:sz w:val="16"/>
        </w:rPr>
        <w:t xml:space="preserve"> </w:t>
      </w:r>
      <w:r w:rsidRPr="00D5129F">
        <w:rPr>
          <w:sz w:val="16"/>
        </w:rPr>
        <w:t xml:space="preserve">where needed. </w:t>
      </w:r>
      <w:r w:rsidRPr="00387903">
        <w:rPr>
          <w:rStyle w:val="StyleBoldUnderline"/>
          <w:rFonts w:eastAsiaTheme="majorEastAsia"/>
        </w:rPr>
        <w:t>In order to defend America and project power, the nation needs the ability to move manpower, materiel, intelligence information and precision weaponry swiftly to any point around the globe, when needed</w:t>
      </w:r>
      <w:r w:rsidRPr="00D5129F">
        <w:rPr>
          <w:sz w:val="16"/>
        </w:rPr>
        <w:t>. This has been, and will continue to be,</w:t>
      </w:r>
      <w:r w:rsidRPr="00D5129F">
        <w:rPr>
          <w:rFonts w:cs="Helvetica"/>
          <w:sz w:val="16"/>
        </w:rPr>
        <w:t xml:space="preserve"> </w:t>
      </w:r>
      <w:r w:rsidRPr="00D5129F">
        <w:rPr>
          <w:sz w:val="16"/>
        </w:rPr>
        <w:t>a mainstay of our national security strategy. The events of September 11, 2001 dramatically</w:t>
      </w:r>
      <w:r w:rsidRPr="00D5129F">
        <w:rPr>
          <w:rFonts w:cs="Helvetica"/>
          <w:sz w:val="16"/>
        </w:rPr>
        <w:t xml:space="preserve"> </w:t>
      </w:r>
      <w:r w:rsidRPr="00D5129F">
        <w:rPr>
          <w:sz w:val="16"/>
        </w:rPr>
        <w:t>demonstrated the extent of our national reliance on</w:t>
      </w:r>
      <w:r w:rsidRPr="00D5129F">
        <w:rPr>
          <w:rFonts w:cs="Helvetica"/>
          <w:sz w:val="16"/>
        </w:rPr>
        <w:t xml:space="preserve"> </w:t>
      </w:r>
      <w:r w:rsidRPr="00D5129F">
        <w:rPr>
          <w:sz w:val="16"/>
        </w:rPr>
        <w:t>aerospace capabilities and related military contribu-tions to homeland security. Combat air patrols swept</w:t>
      </w:r>
      <w:r w:rsidRPr="00D5129F">
        <w:rPr>
          <w:rFonts w:cs="Helvetica"/>
          <w:sz w:val="16"/>
        </w:rPr>
        <w:t xml:space="preserve"> </w:t>
      </w:r>
      <w:r w:rsidRPr="00D5129F">
        <w:rPr>
          <w:sz w:val="16"/>
        </w:rPr>
        <w:t>the skies; satellites supported real-time communica-tions for emergency responders, imagery for recov-</w:t>
      </w:r>
      <w:r w:rsidRPr="00D5129F">
        <w:rPr>
          <w:rFonts w:cs="Helvetica"/>
          <w:sz w:val="16"/>
        </w:rPr>
        <w:t xml:space="preserve"> </w:t>
      </w:r>
      <w:r w:rsidRPr="00D5129F">
        <w:rPr>
          <w:sz w:val="16"/>
        </w:rPr>
        <w:t>ery, and intelligence on terrorist activities; and the</w:t>
      </w:r>
      <w:r w:rsidRPr="00D5129F">
        <w:rPr>
          <w:rFonts w:cs="Helvetica"/>
          <w:sz w:val="16"/>
        </w:rPr>
        <w:t xml:space="preserve"> </w:t>
      </w:r>
      <w:r w:rsidRPr="00D5129F">
        <w:rPr>
          <w:sz w:val="16"/>
        </w:rPr>
        <w:t>security and protection of key government officials</w:t>
      </w:r>
      <w:r w:rsidRPr="00D5129F">
        <w:rPr>
          <w:rFonts w:cs="Helvetica"/>
          <w:sz w:val="16"/>
        </w:rPr>
        <w:t xml:space="preserve"> </w:t>
      </w:r>
      <w:r w:rsidRPr="00D5129F">
        <w:rPr>
          <w:sz w:val="16"/>
        </w:rPr>
        <w:t>was enabled by timely air transport.</w:t>
      </w:r>
      <w:r w:rsidRPr="00D5129F">
        <w:rPr>
          <w:rFonts w:cs="Helvetica"/>
          <w:sz w:val="16"/>
        </w:rPr>
        <w:t xml:space="preserve"> </w:t>
      </w:r>
      <w:r w:rsidRPr="00D5129F">
        <w:rPr>
          <w:sz w:val="16"/>
        </w:rPr>
        <w:t>As recent events in</w:t>
      </w:r>
      <w:r w:rsidRPr="00387903">
        <w:rPr>
          <w:u w:val="single"/>
        </w:rPr>
        <w:t xml:space="preserve"> </w:t>
      </w:r>
      <w:r w:rsidRPr="00387903">
        <w:rPr>
          <w:rStyle w:val="StyleBoldUnderline"/>
          <w:rFonts w:eastAsiaTheme="majorEastAsia"/>
        </w:rPr>
        <w:t>Afghanistan and Kosovo show, the power generated by our nation’s aerospace capa-bilities is</w:t>
      </w:r>
      <w:r w:rsidRPr="00D5129F">
        <w:rPr>
          <w:sz w:val="16"/>
        </w:rPr>
        <w:t xml:space="preserve"> an—and perhaps </w:t>
      </w:r>
      <w:r w:rsidRPr="00387903">
        <w:rPr>
          <w:rStyle w:val="StyleBoldUnderline"/>
          <w:rFonts w:eastAsiaTheme="majorEastAsia"/>
        </w:rPr>
        <w:t>the—essential ingredient in force projection and expeditionary operations</w:t>
      </w:r>
      <w:r w:rsidRPr="00D5129F">
        <w:rPr>
          <w:sz w:val="16"/>
        </w:rPr>
        <w:t>. In</w:t>
      </w:r>
      <w:r w:rsidRPr="00D5129F">
        <w:rPr>
          <w:rFonts w:cs="Helvetica"/>
          <w:sz w:val="16"/>
        </w:rPr>
        <w:t xml:space="preserve"> </w:t>
      </w:r>
      <w:r w:rsidRPr="00D5129F">
        <w:rPr>
          <w:sz w:val="16"/>
        </w:rPr>
        <w:t xml:space="preserve">both places, at the outset of the crisis, </w:t>
      </w:r>
      <w:r w:rsidRPr="00387903">
        <w:rPr>
          <w:rStyle w:val="StyleBoldUnderline"/>
          <w:rFonts w:eastAsiaTheme="majorEastAsia"/>
        </w:rPr>
        <w:t>satellites and reconnaissance aircraft, some unmanned, provided critical strategic and tactical intelligence to our national leadership. Space-borne intelligence, com-mand, control and communications assets permitted the rapid targeting of key enemy positions and facil-ities. Airlifters and tankers brought personnel, materiel, and aircraft to critical locations</w:t>
      </w:r>
      <w:r w:rsidRPr="00D5129F">
        <w:rPr>
          <w:sz w:val="16"/>
        </w:rPr>
        <w:t>. And aerial</w:t>
      </w:r>
      <w:r w:rsidRPr="00D5129F">
        <w:rPr>
          <w:rFonts w:cs="Helvetica"/>
          <w:sz w:val="16"/>
        </w:rPr>
        <w:t xml:space="preserve"> </w:t>
      </w:r>
      <w:r w:rsidRPr="00D5129F">
        <w:rPr>
          <w:sz w:val="16"/>
        </w:rPr>
        <w:t>bombardment, with precision weapons and cruise</w:t>
      </w:r>
      <w:r w:rsidRPr="00D5129F">
        <w:rPr>
          <w:rFonts w:cs="Helvetica"/>
          <w:sz w:val="16"/>
        </w:rPr>
        <w:t xml:space="preserve"> </w:t>
      </w:r>
      <w:r w:rsidRPr="00D5129F">
        <w:rPr>
          <w:sz w:val="16"/>
        </w:rPr>
        <w:t>missiles, often aided by the Global Positioning</w:t>
      </w:r>
      <w:r w:rsidRPr="00D5129F">
        <w:rPr>
          <w:rFonts w:cs="Helvetica"/>
          <w:sz w:val="16"/>
        </w:rPr>
        <w:t xml:space="preserve"> </w:t>
      </w:r>
      <w:r w:rsidRPr="00D5129F">
        <w:rPr>
          <w:sz w:val="16"/>
        </w:rPr>
        <w:t>System (GPS) and the Predator unmanned vehicle, destroyed enemy forces. Aircraft carriers and their</w:t>
      </w:r>
      <w:r w:rsidRPr="00D5129F">
        <w:rPr>
          <w:rFonts w:cs="Helvetica"/>
          <w:sz w:val="16"/>
        </w:rPr>
        <w:t xml:space="preserve"> </w:t>
      </w:r>
      <w:r w:rsidRPr="00D5129F">
        <w:rPr>
          <w:sz w:val="16"/>
        </w:rPr>
        <w:t>aircraft also played key roles in both conflicts.</w:t>
      </w:r>
      <w:r w:rsidRPr="00D5129F">
        <w:rPr>
          <w:rFonts w:cs="Helvetica"/>
          <w:sz w:val="16"/>
        </w:rPr>
        <w:t xml:space="preserve"> </w:t>
      </w:r>
      <w:r w:rsidRPr="00387903">
        <w:rPr>
          <w:rStyle w:val="StyleBoldUnderline"/>
          <w:rFonts w:eastAsiaTheme="majorEastAsia"/>
        </w:rPr>
        <w:t>Today’s military aerospace capabilities are indeed robust, but at significant risk. They rely on platforms and an industrial base—measured in both human capital and physical facilities—that are aging and increasingly inadequate</w:t>
      </w:r>
      <w:r w:rsidRPr="00D5129F">
        <w:rPr>
          <w:sz w:val="16"/>
        </w:rPr>
        <w:t>. Consider just a few of the</w:t>
      </w:r>
      <w:r w:rsidRPr="00D5129F">
        <w:rPr>
          <w:rFonts w:cs="Helvetica"/>
          <w:sz w:val="16"/>
        </w:rPr>
        <w:t xml:space="preserve"> </w:t>
      </w:r>
      <w:r w:rsidRPr="00D5129F">
        <w:rPr>
          <w:sz w:val="16"/>
        </w:rPr>
        <w:t>issues:</w:t>
      </w:r>
      <w:r w:rsidRPr="00D5129F">
        <w:rPr>
          <w:rFonts w:cs="Helvetica"/>
          <w:sz w:val="16"/>
        </w:rPr>
        <w:t xml:space="preserve"> </w:t>
      </w:r>
      <w:r w:rsidRPr="00D5129F">
        <w:rPr>
          <w:sz w:val="16"/>
        </w:rPr>
        <w:t>•</w:t>
      </w:r>
      <w:r w:rsidRPr="00D5129F">
        <w:rPr>
          <w:rFonts w:cs="Helvetica"/>
          <w:sz w:val="16"/>
        </w:rPr>
        <w:t xml:space="preserve"> </w:t>
      </w:r>
      <w:proofErr w:type="gramStart"/>
      <w:r w:rsidRPr="00387903">
        <w:rPr>
          <w:rStyle w:val="StyleBoldUnderline"/>
          <w:rFonts w:eastAsiaTheme="majorEastAsia"/>
        </w:rPr>
        <w:t>Much</w:t>
      </w:r>
      <w:proofErr w:type="gramEnd"/>
      <w:r w:rsidRPr="00387903">
        <w:rPr>
          <w:rStyle w:val="StyleBoldUnderline"/>
          <w:rFonts w:eastAsiaTheme="majorEastAsia"/>
        </w:rPr>
        <w:t xml:space="preserve"> of our capability to defend America and project power depends on satellites. Assured reli-able access to space is a critical enabler of this capa-bility</w:t>
      </w:r>
      <w:r w:rsidRPr="00387903">
        <w:rPr>
          <w:u w:val="single"/>
        </w:rPr>
        <w:t>.</w:t>
      </w:r>
      <w:r w:rsidRPr="00D5129F">
        <w:rPr>
          <w:sz w:val="16"/>
        </w:rPr>
        <w:t xml:space="preserve"> As recently as 1998, </w:t>
      </w:r>
      <w:r w:rsidRPr="00387903">
        <w:rPr>
          <w:rStyle w:val="StyleBoldUnderline"/>
          <w:rFonts w:eastAsiaTheme="majorEastAsia"/>
        </w:rPr>
        <w:t>the key to near- and mid-term space access was the Evolved Expendable Launch Vehicle</w:t>
      </w:r>
      <w:r w:rsidRPr="00387903">
        <w:rPr>
          <w:u w:val="single"/>
        </w:rPr>
        <w:t xml:space="preserve"> </w:t>
      </w:r>
      <w:r w:rsidRPr="00D5129F">
        <w:rPr>
          <w:sz w:val="16"/>
        </w:rPr>
        <w:t>(EELV), a development project of</w:t>
      </w:r>
      <w:r w:rsidRPr="00D5129F">
        <w:rPr>
          <w:rFonts w:cs="Helvetica"/>
          <w:sz w:val="16"/>
        </w:rPr>
        <w:t xml:space="preserve"> </w:t>
      </w:r>
      <w:r w:rsidRPr="00D5129F">
        <w:rPr>
          <w:sz w:val="16"/>
        </w:rPr>
        <w:t>Boeing, Lockheed Martin and the U. S. Air Force.</w:t>
      </w:r>
      <w:r w:rsidRPr="00D5129F">
        <w:rPr>
          <w:rFonts w:cs="Helvetica"/>
          <w:sz w:val="16"/>
        </w:rPr>
        <w:t xml:space="preserve"> </w:t>
      </w:r>
      <w:r w:rsidRPr="00D5129F">
        <w:rPr>
          <w:sz w:val="16"/>
        </w:rPr>
        <w:t>EELV drew primarily on commercial demand to</w:t>
      </w:r>
      <w:r w:rsidRPr="00D5129F">
        <w:rPr>
          <w:rFonts w:cs="Helvetica"/>
          <w:sz w:val="16"/>
        </w:rPr>
        <w:t xml:space="preserve"> </w:t>
      </w:r>
      <w:r w:rsidRPr="00D5129F">
        <w:rPr>
          <w:sz w:val="16"/>
        </w:rPr>
        <w:t>close the business case for two new launchers, with</w:t>
      </w:r>
      <w:r w:rsidRPr="00D5129F">
        <w:rPr>
          <w:rFonts w:cs="Helvetica"/>
          <w:sz w:val="16"/>
        </w:rPr>
        <w:t xml:space="preserve"> </w:t>
      </w:r>
      <w:r w:rsidRPr="00D5129F">
        <w:rPr>
          <w:sz w:val="16"/>
        </w:rPr>
        <w:t>the U.S. government essentially buying launches at</w:t>
      </w:r>
      <w:r w:rsidRPr="00D5129F">
        <w:rPr>
          <w:rFonts w:cs="Helvetica"/>
          <w:sz w:val="16"/>
        </w:rPr>
        <w:t xml:space="preserve"> </w:t>
      </w:r>
      <w:r w:rsidRPr="00D5129F">
        <w:rPr>
          <w:sz w:val="16"/>
        </w:rPr>
        <w:t>the margin. In this model, each company partner</w:t>
      </w:r>
      <w:r w:rsidRPr="00D5129F">
        <w:rPr>
          <w:rFonts w:cs="Helvetica"/>
          <w:sz w:val="16"/>
        </w:rPr>
        <w:t xml:space="preserve"> </w:t>
      </w:r>
      <w:r w:rsidRPr="00D5129F">
        <w:rPr>
          <w:sz w:val="16"/>
        </w:rPr>
        <w:t>made significant investments of corporate funds in</w:t>
      </w:r>
      <w:r w:rsidRPr="00D5129F">
        <w:rPr>
          <w:rFonts w:cs="Helvetica"/>
          <w:sz w:val="16"/>
        </w:rPr>
        <w:t xml:space="preserve"> </w:t>
      </w:r>
      <w:r w:rsidRPr="00D5129F">
        <w:rPr>
          <w:sz w:val="16"/>
        </w:rPr>
        <w:t>vehicle development and infrastructure, reducing</w:t>
      </w:r>
      <w:r w:rsidRPr="00D5129F">
        <w:rPr>
          <w:rFonts w:cs="Helvetica"/>
          <w:sz w:val="16"/>
        </w:rPr>
        <w:t xml:space="preserve"> </w:t>
      </w:r>
      <w:r w:rsidRPr="00D5129F">
        <w:rPr>
          <w:sz w:val="16"/>
        </w:rPr>
        <w:t>the overall need for government investment.</w:t>
      </w:r>
      <w:r w:rsidRPr="00D5129F">
        <w:rPr>
          <w:rFonts w:cs="Helvetica"/>
          <w:sz w:val="16"/>
        </w:rPr>
        <w:t xml:space="preserve"> </w:t>
      </w:r>
      <w:r w:rsidRPr="00387903">
        <w:rPr>
          <w:rStyle w:val="StyleBoldUnderline"/>
          <w:rFonts w:eastAsiaTheme="majorEastAsia"/>
        </w:rPr>
        <w:t>Today, however, worldwide demand for commer-cial satellite launch has dropped essentially to nothing—and is not expected to rise for a decade or more—while the number of available launch platforms worldwide has proliferated. Today, therefore, the business case for EELV simply does not close, and reliance on the economics of a com-mercially-driven market is unsustainable. A new strategy for assured access to space must be found. • The U.S. needs unrestricted access to space for civil, commercial, and military applications</w:t>
      </w:r>
      <w:r w:rsidRPr="00D5129F">
        <w:rPr>
          <w:sz w:val="16"/>
        </w:rPr>
        <w:t>. Our</w:t>
      </w:r>
      <w:r w:rsidRPr="00D5129F">
        <w:rPr>
          <w:rFonts w:cs="Helvetica"/>
          <w:sz w:val="16"/>
        </w:rPr>
        <w:t xml:space="preserve"> </w:t>
      </w:r>
      <w:r w:rsidRPr="00D5129F">
        <w:rPr>
          <w:sz w:val="16"/>
        </w:rPr>
        <w:t>satellite systems will become increasingly impor-</w:t>
      </w:r>
      <w:r w:rsidRPr="00D5129F">
        <w:rPr>
          <w:rFonts w:cs="Helvetica"/>
          <w:sz w:val="16"/>
        </w:rPr>
        <w:t xml:space="preserve"> </w:t>
      </w:r>
      <w:r w:rsidRPr="00D5129F">
        <w:rPr>
          <w:sz w:val="16"/>
        </w:rPr>
        <w:t>tant to military operations as today’s information</w:t>
      </w:r>
      <w:r w:rsidRPr="00D5129F">
        <w:rPr>
          <w:rFonts w:cs="Helvetica"/>
          <w:sz w:val="16"/>
        </w:rPr>
        <w:t xml:space="preserve"> </w:t>
      </w:r>
      <w:r w:rsidRPr="00D5129F">
        <w:rPr>
          <w:sz w:val="16"/>
        </w:rPr>
        <w:t>revolution, the so-called “revolution in military</w:t>
      </w:r>
      <w:r w:rsidRPr="00D5129F">
        <w:rPr>
          <w:rFonts w:cs="Helvetica"/>
          <w:sz w:val="16"/>
        </w:rPr>
        <w:t xml:space="preserve"> </w:t>
      </w:r>
      <w:r w:rsidRPr="00D5129F">
        <w:rPr>
          <w:sz w:val="16"/>
        </w:rPr>
        <w:t>affairs,” continues, while at the same time satellites</w:t>
      </w:r>
      <w:r w:rsidRPr="00D5129F">
        <w:rPr>
          <w:rFonts w:cs="Helvetica"/>
          <w:sz w:val="16"/>
        </w:rPr>
        <w:t xml:space="preserve"> </w:t>
      </w:r>
      <w:r w:rsidRPr="00D5129F">
        <w:rPr>
          <w:sz w:val="16"/>
        </w:rPr>
        <w:t>will become increasingly vulnerable to attack as the</w:t>
      </w:r>
      <w:r w:rsidRPr="00D5129F">
        <w:rPr>
          <w:rFonts w:cs="Helvetica"/>
          <w:sz w:val="16"/>
        </w:rPr>
        <w:t xml:space="preserve"> </w:t>
      </w:r>
      <w:r w:rsidRPr="00D5129F">
        <w:rPr>
          <w:sz w:val="16"/>
        </w:rPr>
        <w:t xml:space="preserve">century proceeds. </w:t>
      </w:r>
      <w:r w:rsidRPr="00387903">
        <w:rPr>
          <w:rStyle w:val="StyleBoldUnderline"/>
          <w:rFonts w:eastAsiaTheme="majorEastAsia"/>
        </w:rPr>
        <w:t xml:space="preserve">To preserve critical satellite </w:t>
      </w:r>
      <w:proofErr w:type="gramStart"/>
      <w:r w:rsidRPr="00387903">
        <w:rPr>
          <w:rStyle w:val="StyleBoldUnderline"/>
          <w:rFonts w:eastAsiaTheme="majorEastAsia"/>
        </w:rPr>
        <w:t>net-works</w:t>
      </w:r>
      <w:proofErr w:type="gramEnd"/>
      <w:r w:rsidRPr="00387903">
        <w:rPr>
          <w:rStyle w:val="StyleBoldUnderline"/>
          <w:rFonts w:eastAsiaTheme="majorEastAsia"/>
        </w:rPr>
        <w:t>, the nation will almost certainly need the capability to launch replacement satellites quickly after an attack</w:t>
      </w:r>
      <w:r w:rsidRPr="00D5129F">
        <w:rPr>
          <w:sz w:val="16"/>
        </w:rPr>
        <w:t>. One of the key enablers for “launch</w:t>
      </w:r>
      <w:r w:rsidRPr="00D5129F">
        <w:rPr>
          <w:rFonts w:cs="Helvetica"/>
          <w:sz w:val="16"/>
        </w:rPr>
        <w:t xml:space="preserve"> </w:t>
      </w:r>
      <w:r w:rsidRPr="00D5129F">
        <w:rPr>
          <w:sz w:val="16"/>
        </w:rPr>
        <w:t>on demand” is reusable space launch, and yet</w:t>
      </w:r>
      <w:r w:rsidRPr="00D5129F">
        <w:rPr>
          <w:rFonts w:cs="Helvetica"/>
          <w:sz w:val="16"/>
        </w:rPr>
        <w:t xml:space="preserve"> </w:t>
      </w:r>
      <w:r w:rsidRPr="00D5129F">
        <w:rPr>
          <w:sz w:val="16"/>
        </w:rPr>
        <w:t>within the last year all work has been stopped on</w:t>
      </w:r>
      <w:r w:rsidRPr="00D5129F">
        <w:rPr>
          <w:rFonts w:cs="Helvetica"/>
          <w:sz w:val="16"/>
        </w:rPr>
        <w:t xml:space="preserve"> </w:t>
      </w:r>
      <w:r w:rsidRPr="00D5129F">
        <w:rPr>
          <w:sz w:val="16"/>
        </w:rPr>
        <w:t>the X-33 and X-34 reusable launch programs</w:t>
      </w:r>
      <w:r w:rsidRPr="00D5129F">
        <w:rPr>
          <w:rFonts w:cs="Helvetica"/>
          <w:sz w:val="16"/>
        </w:rPr>
        <w:t xml:space="preserve"> </w:t>
      </w:r>
      <w:r w:rsidRPr="00D5129F">
        <w:rPr>
          <w:sz w:val="16"/>
        </w:rPr>
        <w:t>•</w:t>
      </w:r>
      <w:r w:rsidRPr="00D5129F">
        <w:rPr>
          <w:rFonts w:cs="Helvetica"/>
          <w:sz w:val="16"/>
        </w:rPr>
        <w:t xml:space="preserve"> </w:t>
      </w:r>
      <w:r w:rsidRPr="00387903">
        <w:rPr>
          <w:rStyle w:val="StyleBoldUnderline"/>
          <w:rFonts w:eastAsiaTheme="majorEastAsia"/>
        </w:rPr>
        <w:t>The challenge for the defense industrial base is to have the capability to build the base force struc-ture, support contingency-related surges, provide production capacity that can increase faster than any new emerging global threat can build up its capacity</w:t>
      </w:r>
      <w:r w:rsidRPr="00D5129F">
        <w:rPr>
          <w:sz w:val="16"/>
        </w:rPr>
        <w:t>, and provide an “appropriate” return to</w:t>
      </w:r>
      <w:r w:rsidRPr="00D5129F">
        <w:rPr>
          <w:rFonts w:cs="Helvetica"/>
          <w:sz w:val="16"/>
        </w:rPr>
        <w:t xml:space="preserve"> </w:t>
      </w:r>
      <w:r w:rsidRPr="00D5129F">
        <w:rPr>
          <w:sz w:val="16"/>
        </w:rPr>
        <w:t>shareholders. But the motivation of government</w:t>
      </w:r>
      <w:r w:rsidRPr="00D5129F">
        <w:rPr>
          <w:rFonts w:cs="Helvetica"/>
          <w:sz w:val="16"/>
        </w:rPr>
        <w:t xml:space="preserve"> </w:t>
      </w:r>
      <w:r w:rsidRPr="00D5129F">
        <w:rPr>
          <w:sz w:val="16"/>
        </w:rPr>
        <w:t>and industry are different. This is a prime detrac-tion for wanting to form government-industry</w:t>
      </w:r>
      <w:r w:rsidRPr="00D5129F">
        <w:rPr>
          <w:rFonts w:cs="Helvetica"/>
          <w:sz w:val="16"/>
        </w:rPr>
        <w:t xml:space="preserve"> </w:t>
      </w:r>
      <w:r w:rsidRPr="00D5129F">
        <w:rPr>
          <w:sz w:val="16"/>
        </w:rPr>
        <w:t>partnerships. Industry prioritizes investments</w:t>
      </w:r>
      <w:r w:rsidRPr="00D5129F">
        <w:rPr>
          <w:rFonts w:cs="Helvetica"/>
          <w:sz w:val="16"/>
        </w:rPr>
        <w:t xml:space="preserve"> </w:t>
      </w:r>
      <w:r w:rsidRPr="00D5129F">
        <w:rPr>
          <w:sz w:val="16"/>
        </w:rPr>
        <w:t>toward near-term, high-return, and high-dollar</w:t>
      </w:r>
      <w:r w:rsidRPr="00D5129F">
        <w:rPr>
          <w:rFonts w:cs="Helvetica"/>
          <w:sz w:val="16"/>
        </w:rPr>
        <w:t xml:space="preserve"> </w:t>
      </w:r>
      <w:r w:rsidRPr="00D5129F">
        <w:rPr>
          <w:sz w:val="16"/>
        </w:rPr>
        <w:t>programs that make for a sound business case for</w:t>
      </w:r>
      <w:r w:rsidRPr="00D5129F">
        <w:rPr>
          <w:rFonts w:cs="Helvetica"/>
          <w:sz w:val="16"/>
        </w:rPr>
        <w:t xml:space="preserve"> </w:t>
      </w:r>
      <w:r w:rsidRPr="00D5129F">
        <w:rPr>
          <w:sz w:val="16"/>
        </w:rPr>
        <w:t>them. Government, on the other hand, wants to</w:t>
      </w:r>
      <w:r w:rsidRPr="00D5129F">
        <w:rPr>
          <w:rFonts w:cs="Helvetica"/>
          <w:sz w:val="16"/>
        </w:rPr>
        <w:t xml:space="preserve"> </w:t>
      </w:r>
      <w:r w:rsidRPr="00D5129F">
        <w:rPr>
          <w:sz w:val="16"/>
        </w:rPr>
        <w:t>prioritize investment to ensure a continuing capa-bility to meet any new threat to the nation. This</w:t>
      </w:r>
      <w:r w:rsidRPr="00D5129F">
        <w:rPr>
          <w:rFonts w:cs="Helvetica"/>
          <w:sz w:val="16"/>
        </w:rPr>
        <w:t xml:space="preserve"> </w:t>
      </w:r>
      <w:r w:rsidRPr="00D5129F">
        <w:rPr>
          <w:sz w:val="16"/>
        </w:rPr>
        <w:t>need is cyclical and difficult for businesses to sus-tain during periods of government inactiv-ity. Based on the cyclic nature of demand, the</w:t>
      </w:r>
      <w:r w:rsidRPr="00D5129F">
        <w:rPr>
          <w:rFonts w:cs="Helvetica"/>
          <w:sz w:val="16"/>
        </w:rPr>
        <w:t xml:space="preserve"> </w:t>
      </w:r>
      <w:r w:rsidRPr="00D5129F">
        <w:rPr>
          <w:sz w:val="16"/>
        </w:rPr>
        <w:t>increasing cost/complexity of new systems, and the</w:t>
      </w:r>
      <w:r w:rsidRPr="00D5129F">
        <w:rPr>
          <w:rFonts w:cs="Helvetica"/>
          <w:sz w:val="16"/>
        </w:rPr>
        <w:t xml:space="preserve"> </w:t>
      </w:r>
      <w:r w:rsidRPr="00D5129F">
        <w:rPr>
          <w:sz w:val="16"/>
        </w:rPr>
        <w:t>slow pace of defense modernization, aerospace companies are losing market advantages and the</w:t>
      </w:r>
      <w:r w:rsidRPr="00D5129F">
        <w:rPr>
          <w:rFonts w:cs="Helvetica"/>
          <w:sz w:val="16"/>
        </w:rPr>
        <w:t xml:space="preserve"> </w:t>
      </w:r>
      <w:r w:rsidRPr="00D5129F">
        <w:rPr>
          <w:sz w:val="16"/>
        </w:rPr>
        <w:t>sector is contracting. Twenty-two years ago, today’s</w:t>
      </w:r>
      <w:r w:rsidRPr="00D5129F">
        <w:rPr>
          <w:rFonts w:cs="Helvetica"/>
          <w:sz w:val="16"/>
        </w:rPr>
        <w:t xml:space="preserve"> </w:t>
      </w:r>
      <w:r w:rsidRPr="00D5129F">
        <w:rPr>
          <w:sz w:val="16"/>
        </w:rPr>
        <w:t xml:space="preserve">“Big 5” in aerospace </w:t>
      </w:r>
      <w:proofErr w:type="gramStart"/>
      <w:r w:rsidRPr="00D5129F">
        <w:rPr>
          <w:sz w:val="16"/>
        </w:rPr>
        <w:t>were</w:t>
      </w:r>
      <w:proofErr w:type="gramEnd"/>
      <w:r w:rsidRPr="00D5129F">
        <w:rPr>
          <w:sz w:val="16"/>
        </w:rPr>
        <w:t xml:space="preserve"> 75 separate companies,</w:t>
      </w:r>
      <w:r w:rsidRPr="00D5129F">
        <w:rPr>
          <w:rFonts w:cs="Helvetica"/>
          <w:sz w:val="16"/>
        </w:rPr>
        <w:t xml:space="preserve"> </w:t>
      </w:r>
      <w:r w:rsidRPr="00D5129F">
        <w:rPr>
          <w:sz w:val="16"/>
        </w:rPr>
        <w:t>as depicted by the historical chart of industry con-solidation shown in Chapter 7.</w:t>
      </w:r>
      <w:r w:rsidRPr="00D5129F">
        <w:rPr>
          <w:rFonts w:cs="Helvetica"/>
          <w:sz w:val="16"/>
        </w:rPr>
        <w:t xml:space="preserve"> </w:t>
      </w:r>
      <w:r w:rsidRPr="00D5129F">
        <w:rPr>
          <w:sz w:val="16"/>
        </w:rPr>
        <w:t>•</w:t>
      </w:r>
      <w:r w:rsidRPr="00D5129F">
        <w:rPr>
          <w:rFonts w:cs="Helvetica"/>
          <w:sz w:val="16"/>
        </w:rPr>
        <w:t xml:space="preserve"> </w:t>
      </w:r>
      <w:r w:rsidRPr="00D5129F">
        <w:rPr>
          <w:sz w:val="16"/>
        </w:rPr>
        <w:t>Tactical combat aircraft have been a key compo-nent of America’s air forces. Today, three tactical</w:t>
      </w:r>
      <w:r w:rsidRPr="00D5129F">
        <w:rPr>
          <w:rFonts w:cs="Helvetica"/>
          <w:sz w:val="16"/>
        </w:rPr>
        <w:t xml:space="preserve"> </w:t>
      </w:r>
      <w:r w:rsidRPr="00D5129F">
        <w:rPr>
          <w:sz w:val="16"/>
        </w:rPr>
        <w:t>aircraft programs continue: the F/A-18E/F (in</w:t>
      </w:r>
      <w:r w:rsidRPr="00D5129F">
        <w:rPr>
          <w:rFonts w:cs="Helvetica"/>
          <w:sz w:val="16"/>
        </w:rPr>
        <w:t xml:space="preserve"> </w:t>
      </w:r>
      <w:r w:rsidRPr="00D5129F">
        <w:rPr>
          <w:sz w:val="16"/>
        </w:rPr>
        <w:t>production), the F/A-22 (in a late stage of test and</w:t>
      </w:r>
      <w:r w:rsidRPr="00D5129F">
        <w:rPr>
          <w:rFonts w:cs="Helvetica"/>
          <w:sz w:val="16"/>
        </w:rPr>
        <w:t xml:space="preserve"> </w:t>
      </w:r>
      <w:r w:rsidRPr="00D5129F">
        <w:rPr>
          <w:sz w:val="16"/>
        </w:rPr>
        <w:t>evaluation), and the F-35 Joint Strike Fighter (just</w:t>
      </w:r>
      <w:r w:rsidRPr="00D5129F">
        <w:rPr>
          <w:rFonts w:cs="Helvetica"/>
          <w:sz w:val="16"/>
        </w:rPr>
        <w:t xml:space="preserve"> </w:t>
      </w:r>
      <w:r w:rsidRPr="00D5129F">
        <w:rPr>
          <w:sz w:val="16"/>
        </w:rPr>
        <w:t>moving into system design and development).</w:t>
      </w:r>
      <w:r w:rsidRPr="00D5129F">
        <w:rPr>
          <w:rFonts w:cs="Helvetica"/>
          <w:sz w:val="16"/>
        </w:rPr>
        <w:t xml:space="preserve"> </w:t>
      </w:r>
      <w:r w:rsidRPr="00D5129F">
        <w:rPr>
          <w:sz w:val="16"/>
        </w:rPr>
        <w:t>Because of the recentness of these programs, there</w:t>
      </w:r>
      <w:r w:rsidRPr="00D5129F">
        <w:rPr>
          <w:rFonts w:cs="Helvetica"/>
          <w:sz w:val="16"/>
        </w:rPr>
        <w:t xml:space="preserve"> </w:t>
      </w:r>
      <w:r w:rsidRPr="00D5129F">
        <w:rPr>
          <w:sz w:val="16"/>
        </w:rPr>
        <w:t>are robust design teams in existence. But all of the</w:t>
      </w:r>
      <w:r w:rsidRPr="00D5129F">
        <w:rPr>
          <w:rFonts w:cs="Helvetica"/>
          <w:sz w:val="16"/>
        </w:rPr>
        <w:t xml:space="preserve"> </w:t>
      </w:r>
      <w:r w:rsidRPr="00D5129F">
        <w:rPr>
          <w:sz w:val="16"/>
        </w:rPr>
        <w:t>initial design work on all three programs will be</w:t>
      </w:r>
      <w:r w:rsidRPr="00D5129F">
        <w:rPr>
          <w:rFonts w:cs="Helvetica"/>
          <w:sz w:val="16"/>
        </w:rPr>
        <w:t xml:space="preserve"> </w:t>
      </w:r>
      <w:r w:rsidRPr="00D5129F">
        <w:rPr>
          <w:sz w:val="16"/>
        </w:rPr>
        <w:t>completed by 2008. If the nation were to con-</w:t>
      </w:r>
      <w:r w:rsidRPr="00D5129F">
        <w:rPr>
          <w:rFonts w:cs="Helvetica"/>
          <w:sz w:val="16"/>
        </w:rPr>
        <w:t xml:space="preserve"> </w:t>
      </w:r>
      <w:r w:rsidRPr="00D5129F">
        <w:rPr>
          <w:sz w:val="16"/>
        </w:rPr>
        <w:t>clude, as it very well may, that a new manned tac-</w:t>
      </w:r>
      <w:r w:rsidRPr="00D5129F">
        <w:rPr>
          <w:rFonts w:cs="Helvetica"/>
          <w:sz w:val="16"/>
        </w:rPr>
        <w:t xml:space="preserve"> </w:t>
      </w:r>
      <w:r w:rsidRPr="00D5129F">
        <w:rPr>
          <w:sz w:val="16"/>
        </w:rPr>
        <w:t>tical aircraft needs to be fielded in the middle of</w:t>
      </w:r>
      <w:r w:rsidRPr="00D5129F">
        <w:rPr>
          <w:rFonts w:cs="Helvetica"/>
          <w:sz w:val="16"/>
        </w:rPr>
        <w:t xml:space="preserve"> </w:t>
      </w:r>
      <w:r w:rsidRPr="00D5129F">
        <w:rPr>
          <w:sz w:val="16"/>
        </w:rPr>
        <w:t>this century, where will we find the experienced</w:t>
      </w:r>
      <w:r w:rsidRPr="00D5129F">
        <w:rPr>
          <w:rFonts w:cs="Helvetica"/>
          <w:sz w:val="16"/>
        </w:rPr>
        <w:t xml:space="preserve"> </w:t>
      </w:r>
      <w:r w:rsidRPr="00D5129F">
        <w:rPr>
          <w:sz w:val="16"/>
        </w:rPr>
        <w:t>design teams required to design and build it, if the</w:t>
      </w:r>
      <w:r w:rsidRPr="00D5129F">
        <w:rPr>
          <w:rFonts w:cs="Helvetica"/>
          <w:sz w:val="16"/>
        </w:rPr>
        <w:t xml:space="preserve"> </w:t>
      </w:r>
      <w:r w:rsidRPr="00D5129F">
        <w:rPr>
          <w:sz w:val="16"/>
        </w:rPr>
        <w:t>design process is in fact gapped for 20 years or</w:t>
      </w:r>
      <w:r w:rsidRPr="00D5129F">
        <w:rPr>
          <w:rFonts w:cs="Helvetica"/>
          <w:sz w:val="16"/>
        </w:rPr>
        <w:t xml:space="preserve"> </w:t>
      </w:r>
      <w:r w:rsidRPr="00D5129F">
        <w:rPr>
          <w:sz w:val="16"/>
        </w:rPr>
        <w:t>more?</w:t>
      </w:r>
      <w:r w:rsidRPr="00D5129F">
        <w:rPr>
          <w:rFonts w:cs="Helvetica"/>
          <w:sz w:val="16"/>
        </w:rPr>
        <w:t xml:space="preserve"> </w:t>
      </w:r>
      <w:r w:rsidRPr="00D5129F">
        <w:rPr>
          <w:sz w:val="16"/>
        </w:rPr>
        <w:t>•</w:t>
      </w:r>
      <w:r w:rsidRPr="00D5129F">
        <w:rPr>
          <w:rFonts w:cs="Helvetica"/>
          <w:sz w:val="16"/>
        </w:rPr>
        <w:t xml:space="preserve"> </w:t>
      </w:r>
      <w:r w:rsidRPr="00D5129F">
        <w:rPr>
          <w:sz w:val="16"/>
        </w:rPr>
        <w:t>More than half of the aerospace workforce is over</w:t>
      </w:r>
      <w:r w:rsidRPr="00D5129F">
        <w:rPr>
          <w:rFonts w:cs="Helvetica"/>
          <w:sz w:val="16"/>
        </w:rPr>
        <w:t xml:space="preserve"> </w:t>
      </w:r>
      <w:r w:rsidRPr="00D5129F">
        <w:rPr>
          <w:sz w:val="16"/>
        </w:rPr>
        <w:t>the age of 40</w:t>
      </w:r>
      <w:r w:rsidRPr="00D5129F">
        <w:rPr>
          <w:sz w:val="16"/>
          <w:szCs w:val="14"/>
        </w:rPr>
        <w:t>4</w:t>
      </w:r>
      <w:r w:rsidRPr="00D5129F">
        <w:rPr>
          <w:sz w:val="16"/>
        </w:rPr>
        <w:t>, and the average age of aerospace</w:t>
      </w:r>
      <w:r w:rsidRPr="00D5129F">
        <w:rPr>
          <w:rFonts w:cs="Helvetica"/>
          <w:sz w:val="16"/>
        </w:rPr>
        <w:t xml:space="preserve"> </w:t>
      </w:r>
      <w:r w:rsidRPr="00D5129F">
        <w:rPr>
          <w:sz w:val="16"/>
        </w:rPr>
        <w:t>defense workers is over 50.</w:t>
      </w:r>
      <w:r w:rsidRPr="00D5129F">
        <w:rPr>
          <w:sz w:val="16"/>
          <w:szCs w:val="14"/>
        </w:rPr>
        <w:t>5</w:t>
      </w:r>
      <w:r w:rsidRPr="00D5129F">
        <w:rPr>
          <w:sz w:val="16"/>
        </w:rPr>
        <w:t>Inside the Department</w:t>
      </w:r>
      <w:r w:rsidRPr="00D5129F">
        <w:rPr>
          <w:rFonts w:cs="Helvetica"/>
          <w:sz w:val="16"/>
        </w:rPr>
        <w:t xml:space="preserve"> </w:t>
      </w:r>
      <w:r w:rsidRPr="00D5129F">
        <w:rPr>
          <w:sz w:val="16"/>
        </w:rPr>
        <w:t>of Defense (DoD), a large percent of all scientists</w:t>
      </w:r>
      <w:r w:rsidRPr="00D5129F">
        <w:rPr>
          <w:rFonts w:cs="Helvetica"/>
          <w:sz w:val="16"/>
        </w:rPr>
        <w:t xml:space="preserve"> </w:t>
      </w:r>
      <w:r w:rsidRPr="00D5129F">
        <w:rPr>
          <w:sz w:val="16"/>
        </w:rPr>
        <w:t>and engineers will be retirement eligible by 2005.</w:t>
      </w:r>
      <w:r w:rsidRPr="00D5129F">
        <w:rPr>
          <w:rFonts w:cs="Helvetica"/>
          <w:sz w:val="16"/>
        </w:rPr>
        <w:t xml:space="preserve"> </w:t>
      </w:r>
      <w:r w:rsidRPr="00D5129F">
        <w:rPr>
          <w:sz w:val="16"/>
        </w:rPr>
        <w:t>Given these demographics, there will be an exodus</w:t>
      </w:r>
      <w:r w:rsidRPr="00D5129F">
        <w:rPr>
          <w:rFonts w:cs="Helvetica"/>
          <w:sz w:val="16"/>
        </w:rPr>
        <w:t xml:space="preserve"> </w:t>
      </w:r>
      <w:r w:rsidRPr="00D5129F">
        <w:rPr>
          <w:sz w:val="16"/>
        </w:rPr>
        <w:t>of “corporate knowledge” in the next decade that</w:t>
      </w:r>
      <w:r w:rsidRPr="00D5129F">
        <w:rPr>
          <w:rFonts w:cs="Helvetica"/>
          <w:sz w:val="16"/>
        </w:rPr>
        <w:t xml:space="preserve"> </w:t>
      </w:r>
      <w:r w:rsidRPr="00D5129F">
        <w:rPr>
          <w:sz w:val="16"/>
        </w:rPr>
        <w:t>will be difficult and costly to rebuild once it is lost.</w:t>
      </w:r>
      <w:r w:rsidRPr="00D5129F">
        <w:rPr>
          <w:rFonts w:cs="Helvetica"/>
          <w:sz w:val="16"/>
        </w:rPr>
        <w:t xml:space="preserve"> </w:t>
      </w:r>
      <w:r w:rsidRPr="00D5129F">
        <w:rPr>
          <w:sz w:val="16"/>
        </w:rPr>
        <w:t>There will be a critical need for new engineers, but</w:t>
      </w:r>
      <w:r w:rsidRPr="00D5129F">
        <w:rPr>
          <w:rFonts w:cs="Helvetica"/>
          <w:sz w:val="16"/>
        </w:rPr>
        <w:t xml:space="preserve"> </w:t>
      </w:r>
      <w:r w:rsidRPr="00D5129F">
        <w:rPr>
          <w:sz w:val="16"/>
        </w:rPr>
        <w:t>little new work to mature their practical skill over</w:t>
      </w:r>
      <w:r w:rsidRPr="00D5129F">
        <w:rPr>
          <w:rFonts w:cs="Helvetica"/>
          <w:sz w:val="16"/>
        </w:rPr>
        <w:t xml:space="preserve"> </w:t>
      </w:r>
      <w:r w:rsidRPr="00D5129F">
        <w:rPr>
          <w:sz w:val="16"/>
        </w:rPr>
        <w:t>the next several decades. Further, enrollment in</w:t>
      </w:r>
      <w:r w:rsidRPr="00D5129F">
        <w:rPr>
          <w:rFonts w:cs="Helvetica"/>
          <w:sz w:val="16"/>
        </w:rPr>
        <w:t xml:space="preserve"> </w:t>
      </w:r>
      <w:r w:rsidRPr="00D5129F">
        <w:rPr>
          <w:sz w:val="16"/>
        </w:rPr>
        <w:t>aerospace engineering programs has dropped by 47</w:t>
      </w:r>
      <w:r w:rsidRPr="00D5129F">
        <w:rPr>
          <w:rFonts w:cs="Helvetica"/>
          <w:sz w:val="16"/>
        </w:rPr>
        <w:t xml:space="preserve"> </w:t>
      </w:r>
      <w:r w:rsidRPr="00D5129F">
        <w:rPr>
          <w:sz w:val="16"/>
        </w:rPr>
        <w:t>percent in the past nine years</w:t>
      </w:r>
      <w:r w:rsidRPr="00D5129F">
        <w:rPr>
          <w:sz w:val="16"/>
          <w:szCs w:val="14"/>
        </w:rPr>
        <w:t>6</w:t>
      </w:r>
      <w:r w:rsidRPr="00D5129F">
        <w:rPr>
          <w:sz w:val="16"/>
        </w:rPr>
        <w:t>, and the interest and</w:t>
      </w:r>
      <w:r w:rsidRPr="00D5129F">
        <w:rPr>
          <w:rFonts w:cs="Helvetica"/>
          <w:sz w:val="16"/>
        </w:rPr>
        <w:t xml:space="preserve"> </w:t>
      </w:r>
      <w:r w:rsidRPr="00D5129F">
        <w:rPr>
          <w:sz w:val="16"/>
        </w:rPr>
        <w:t>national skills in mathematics and science are</w:t>
      </w:r>
      <w:r w:rsidRPr="00D5129F">
        <w:rPr>
          <w:rFonts w:cs="Helvetica"/>
          <w:sz w:val="16"/>
        </w:rPr>
        <w:t xml:space="preserve"> </w:t>
      </w:r>
      <w:r w:rsidRPr="00D5129F">
        <w:rPr>
          <w:sz w:val="16"/>
        </w:rPr>
        <w:t>down. Defense spending on cutting-edge work is</w:t>
      </w:r>
      <w:r w:rsidRPr="00D5129F">
        <w:rPr>
          <w:rFonts w:cs="Helvetica"/>
          <w:sz w:val="16"/>
        </w:rPr>
        <w:t xml:space="preserve"> </w:t>
      </w:r>
      <w:r w:rsidRPr="00D5129F">
        <w:rPr>
          <w:sz w:val="16"/>
        </w:rPr>
        <w:t>at best stable, and commercial aircraft programs</w:t>
      </w:r>
      <w:r w:rsidRPr="00D5129F">
        <w:rPr>
          <w:rFonts w:cs="Helvetica"/>
          <w:sz w:val="16"/>
        </w:rPr>
        <w:t xml:space="preserve"> </w:t>
      </w:r>
      <w:r w:rsidRPr="00D5129F">
        <w:rPr>
          <w:sz w:val="16"/>
        </w:rPr>
        <w:t>are struggling and laying workers off. As the DoD’s</w:t>
      </w:r>
      <w:r w:rsidRPr="00D5129F">
        <w:rPr>
          <w:rFonts w:cs="Helvetica"/>
          <w:sz w:val="16"/>
        </w:rPr>
        <w:t xml:space="preserve"> </w:t>
      </w:r>
      <w:r w:rsidRPr="00D5129F">
        <w:rPr>
          <w:sz w:val="16"/>
        </w:rPr>
        <w:t>recent Space Research and Development (R&amp;D)</w:t>
      </w:r>
      <w:r w:rsidRPr="00D5129F">
        <w:rPr>
          <w:rFonts w:cs="Helvetica"/>
          <w:sz w:val="16"/>
        </w:rPr>
        <w:t xml:space="preserve"> </w:t>
      </w:r>
      <w:r w:rsidRPr="00D5129F">
        <w:rPr>
          <w:sz w:val="16"/>
        </w:rPr>
        <w:t>Industrial Base Study</w:t>
      </w:r>
      <w:r w:rsidRPr="00D5129F">
        <w:rPr>
          <w:sz w:val="16"/>
          <w:szCs w:val="14"/>
        </w:rPr>
        <w:t>7</w:t>
      </w:r>
      <w:r w:rsidRPr="00D5129F">
        <w:rPr>
          <w:rFonts w:cs="Helvetica"/>
          <w:sz w:val="16"/>
        </w:rPr>
        <w:t xml:space="preserve"> </w:t>
      </w:r>
      <w:r w:rsidRPr="00D5129F">
        <w:rPr>
          <w:sz w:val="16"/>
        </w:rPr>
        <w:t>concluded, “[</w:t>
      </w:r>
      <w:proofErr w:type="gramStart"/>
      <w:r w:rsidRPr="00D5129F">
        <w:rPr>
          <w:sz w:val="16"/>
        </w:rPr>
        <w:t>s]ustaining</w:t>
      </w:r>
      <w:proofErr w:type="gramEnd"/>
      <w:r w:rsidRPr="00D5129F">
        <w:rPr>
          <w:sz w:val="16"/>
        </w:rPr>
        <w:t xml:space="preserve"> a</w:t>
      </w:r>
      <w:r w:rsidRPr="00D5129F">
        <w:rPr>
          <w:rFonts w:cs="Helvetica"/>
          <w:sz w:val="16"/>
        </w:rPr>
        <w:t xml:space="preserve"> </w:t>
      </w:r>
      <w:r w:rsidRPr="00D5129F">
        <w:rPr>
          <w:sz w:val="16"/>
        </w:rPr>
        <w:t>talented workforce of sufficient size and experience</w:t>
      </w:r>
      <w:r w:rsidRPr="00D5129F">
        <w:rPr>
          <w:rFonts w:cs="Helvetica"/>
          <w:sz w:val="16"/>
        </w:rPr>
        <w:t xml:space="preserve"> </w:t>
      </w:r>
      <w:r w:rsidRPr="00D5129F">
        <w:rPr>
          <w:sz w:val="16"/>
        </w:rPr>
        <w:t>remains a long-</w:t>
      </w:r>
    </w:p>
    <w:p w:rsidR="007A6CDF" w:rsidRDefault="007A6CDF" w:rsidP="007A6CDF">
      <w:pPr>
        <w:pStyle w:val="card"/>
        <w:rPr>
          <w:rStyle w:val="StyleBoldUnderline"/>
          <w:rFonts w:eastAsiaTheme="majorEastAsia"/>
        </w:rPr>
      </w:pPr>
      <w:proofErr w:type="gramStart"/>
      <w:r w:rsidRPr="00E04CC2">
        <w:rPr>
          <w:sz w:val="12"/>
          <w:szCs w:val="12"/>
        </w:rPr>
        <w:t>term</w:t>
      </w:r>
      <w:proofErr w:type="gramEnd"/>
      <w:r w:rsidRPr="00E04CC2">
        <w:rPr>
          <w:sz w:val="12"/>
          <w:szCs w:val="12"/>
        </w:rPr>
        <w:t xml:space="preserve"> issue and is likely to get</w:t>
      </w:r>
      <w:r w:rsidRPr="00E04CC2">
        <w:rPr>
          <w:rFonts w:cs="Helvetica"/>
          <w:sz w:val="12"/>
          <w:szCs w:val="12"/>
        </w:rPr>
        <w:t xml:space="preserve"> </w:t>
      </w:r>
      <w:r w:rsidRPr="00E04CC2">
        <w:rPr>
          <w:sz w:val="12"/>
          <w:szCs w:val="12"/>
        </w:rPr>
        <w:t>worse.” In short, the nation needs a plan to attract,</w:t>
      </w:r>
      <w:r w:rsidRPr="00E04CC2">
        <w:rPr>
          <w:rFonts w:cs="Helvetica"/>
          <w:sz w:val="12"/>
          <w:szCs w:val="12"/>
        </w:rPr>
        <w:t xml:space="preserve"> </w:t>
      </w:r>
      <w:r w:rsidRPr="00E04CC2">
        <w:rPr>
          <w:sz w:val="12"/>
          <w:szCs w:val="12"/>
        </w:rPr>
        <w:t>train and maintain a skilled, world-class aerospace</w:t>
      </w:r>
      <w:r w:rsidRPr="00E04CC2">
        <w:rPr>
          <w:rFonts w:cs="Helvetica"/>
          <w:sz w:val="12"/>
          <w:szCs w:val="12"/>
        </w:rPr>
        <w:t xml:space="preserve"> </w:t>
      </w:r>
      <w:r w:rsidRPr="00E04CC2">
        <w:rPr>
          <w:sz w:val="12"/>
          <w:szCs w:val="12"/>
        </w:rPr>
        <w:t>workforce, but none currently exists.</w:t>
      </w:r>
      <w:r w:rsidRPr="00E04CC2">
        <w:rPr>
          <w:rFonts w:cs="Helvetica"/>
          <w:sz w:val="12"/>
          <w:szCs w:val="12"/>
        </w:rPr>
        <w:t xml:space="preserve"> </w:t>
      </w:r>
      <w:r w:rsidRPr="00E04CC2">
        <w:rPr>
          <w:sz w:val="12"/>
          <w:szCs w:val="12"/>
        </w:rPr>
        <w:t>•</w:t>
      </w:r>
      <w:r w:rsidRPr="00E04CC2">
        <w:rPr>
          <w:rFonts w:cs="Helvetica"/>
          <w:sz w:val="12"/>
          <w:szCs w:val="12"/>
        </w:rPr>
        <w:t xml:space="preserve"> </w:t>
      </w:r>
      <w:proofErr w:type="gramStart"/>
      <w:r w:rsidRPr="00E04CC2">
        <w:rPr>
          <w:sz w:val="12"/>
          <w:szCs w:val="12"/>
        </w:rPr>
        <w:t>The</w:t>
      </w:r>
      <w:proofErr w:type="gramEnd"/>
      <w:r w:rsidRPr="00E04CC2">
        <w:rPr>
          <w:sz w:val="12"/>
          <w:szCs w:val="12"/>
        </w:rPr>
        <w:t xml:space="preserve"> current U.S. research, development, test and</w:t>
      </w:r>
      <w:r w:rsidRPr="00E04CC2">
        <w:rPr>
          <w:rFonts w:cs="Helvetica"/>
          <w:sz w:val="12"/>
          <w:szCs w:val="12"/>
        </w:rPr>
        <w:t xml:space="preserve"> </w:t>
      </w:r>
      <w:r w:rsidRPr="00E04CC2">
        <w:rPr>
          <w:sz w:val="12"/>
          <w:szCs w:val="12"/>
        </w:rPr>
        <w:t>evaluation (RDT&amp;E) infrastructure has a legacy</w:t>
      </w:r>
      <w:r w:rsidRPr="00E04CC2">
        <w:rPr>
          <w:rFonts w:cs="Helvetica"/>
          <w:sz w:val="12"/>
          <w:szCs w:val="12"/>
        </w:rPr>
        <w:t xml:space="preserve"> </w:t>
      </w:r>
      <w:r w:rsidRPr="00E04CC2">
        <w:rPr>
          <w:sz w:val="12"/>
          <w:szCs w:val="12"/>
        </w:rPr>
        <w:t>dating back to either World War II or the expan-</w:t>
      </w:r>
      <w:r w:rsidRPr="00E04CC2">
        <w:rPr>
          <w:rFonts w:cs="Helvetica"/>
          <w:sz w:val="12"/>
          <w:szCs w:val="12"/>
        </w:rPr>
        <w:t xml:space="preserve"> </w:t>
      </w:r>
      <w:r w:rsidRPr="00E04CC2">
        <w:rPr>
          <w:sz w:val="12"/>
          <w:szCs w:val="12"/>
        </w:rPr>
        <w:t>sion during the Space Age in the 1960s. It is now</w:t>
      </w:r>
      <w:r w:rsidRPr="00E04CC2">
        <w:rPr>
          <w:rFonts w:cs="Helvetica"/>
          <w:sz w:val="12"/>
          <w:szCs w:val="12"/>
        </w:rPr>
        <w:t xml:space="preserve"> </w:t>
      </w:r>
      <w:r w:rsidRPr="00E04CC2">
        <w:rPr>
          <w:sz w:val="12"/>
          <w:szCs w:val="12"/>
        </w:rPr>
        <w:t>suffering significantly from a lack of resources</w:t>
      </w:r>
      <w:r w:rsidRPr="00E04CC2">
        <w:rPr>
          <w:rFonts w:cs="Helvetica"/>
          <w:sz w:val="12"/>
          <w:szCs w:val="12"/>
        </w:rPr>
        <w:t xml:space="preserve"> </w:t>
      </w:r>
      <w:r w:rsidRPr="00E04CC2">
        <w:rPr>
          <w:sz w:val="12"/>
          <w:szCs w:val="12"/>
        </w:rPr>
        <w:t>required for modernization. In some cases, our</w:t>
      </w:r>
      <w:r w:rsidRPr="00E04CC2">
        <w:rPr>
          <w:rFonts w:cs="Helvetica"/>
          <w:sz w:val="12"/>
          <w:szCs w:val="12"/>
        </w:rPr>
        <w:t xml:space="preserve"> </w:t>
      </w:r>
      <w:r w:rsidRPr="00E04CC2">
        <w:rPr>
          <w:sz w:val="12"/>
          <w:szCs w:val="12"/>
        </w:rPr>
        <w:t>nation’s capabilities have atrophied and we have</w:t>
      </w:r>
      <w:r w:rsidRPr="00E04CC2">
        <w:rPr>
          <w:rFonts w:cs="Helvetica"/>
          <w:sz w:val="12"/>
          <w:szCs w:val="12"/>
        </w:rPr>
        <w:t xml:space="preserve"> </w:t>
      </w:r>
      <w:r w:rsidRPr="00E04CC2">
        <w:rPr>
          <w:sz w:val="12"/>
          <w:szCs w:val="12"/>
        </w:rPr>
        <w:t>lost the lead, as with our outdated wind tunnels,</w:t>
      </w:r>
      <w:r w:rsidRPr="00E04CC2">
        <w:rPr>
          <w:rFonts w:cs="Helvetica"/>
          <w:sz w:val="12"/>
          <w:szCs w:val="12"/>
        </w:rPr>
        <w:t xml:space="preserve"> </w:t>
      </w:r>
      <w:r w:rsidRPr="00E04CC2">
        <w:rPr>
          <w:sz w:val="12"/>
          <w:szCs w:val="12"/>
        </w:rPr>
        <w:t>where European facilities are now more modern</w:t>
      </w:r>
      <w:r w:rsidRPr="00E04CC2">
        <w:rPr>
          <w:rFonts w:cs="Helvetica"/>
          <w:sz w:val="12"/>
          <w:szCs w:val="12"/>
        </w:rPr>
        <w:t xml:space="preserve"> </w:t>
      </w:r>
      <w:r w:rsidRPr="00E04CC2">
        <w:rPr>
          <w:sz w:val="12"/>
          <w:szCs w:val="12"/>
        </w:rPr>
        <w:t>and efficient. In the current climate, there is inad-</w:t>
      </w:r>
      <w:r w:rsidRPr="00E04CC2">
        <w:rPr>
          <w:rFonts w:cs="Helvetica"/>
          <w:sz w:val="12"/>
          <w:szCs w:val="12"/>
        </w:rPr>
        <w:t xml:space="preserve"> </w:t>
      </w:r>
      <w:r w:rsidRPr="00E04CC2">
        <w:rPr>
          <w:sz w:val="12"/>
          <w:szCs w:val="12"/>
        </w:rPr>
        <w:t>equate funding to modernize aging government</w:t>
      </w:r>
      <w:r w:rsidRPr="00E04CC2">
        <w:rPr>
          <w:rFonts w:cs="Helvetica"/>
          <w:sz w:val="12"/>
          <w:szCs w:val="12"/>
        </w:rPr>
        <w:t xml:space="preserve"> </w:t>
      </w:r>
      <w:r w:rsidRPr="00E04CC2">
        <w:rPr>
          <w:sz w:val="12"/>
          <w:szCs w:val="12"/>
        </w:rPr>
        <w:t>infrastructure or build facilities that would support</w:t>
      </w:r>
      <w:r w:rsidRPr="00E04CC2">
        <w:rPr>
          <w:rFonts w:cs="Helvetica"/>
          <w:sz w:val="12"/>
          <w:szCs w:val="12"/>
        </w:rPr>
        <w:t xml:space="preserve"> </w:t>
      </w:r>
      <w:r w:rsidRPr="00E04CC2">
        <w:rPr>
          <w:sz w:val="12"/>
          <w:szCs w:val="12"/>
        </w:rPr>
        <w:t>the development of new transformational capabil-</w:t>
      </w:r>
      <w:r w:rsidRPr="00E04CC2">
        <w:rPr>
          <w:rFonts w:cs="Helvetica"/>
          <w:sz w:val="12"/>
          <w:szCs w:val="12"/>
        </w:rPr>
        <w:t xml:space="preserve"> </w:t>
      </w:r>
      <w:r w:rsidRPr="00E04CC2">
        <w:rPr>
          <w:sz w:val="12"/>
          <w:szCs w:val="12"/>
        </w:rPr>
        <w:t>ities, such as wind tunnels needed to design and</w:t>
      </w:r>
      <w:r w:rsidRPr="00E04CC2">
        <w:rPr>
          <w:rFonts w:cs="Helvetica"/>
          <w:sz w:val="12"/>
          <w:szCs w:val="12"/>
        </w:rPr>
        <w:t xml:space="preserve"> </w:t>
      </w:r>
      <w:r w:rsidRPr="00E04CC2">
        <w:rPr>
          <w:sz w:val="12"/>
          <w:szCs w:val="12"/>
        </w:rPr>
        <w:t>test new hypersonic vehicles. The aerospace indus-try must have access to appropriate, modern facil-</w:t>
      </w:r>
      <w:r w:rsidRPr="00E04CC2">
        <w:rPr>
          <w:rFonts w:cs="Helvetica"/>
          <w:sz w:val="12"/>
          <w:szCs w:val="12"/>
        </w:rPr>
        <w:t xml:space="preserve"> </w:t>
      </w:r>
      <w:r w:rsidRPr="00E04CC2">
        <w:rPr>
          <w:sz w:val="12"/>
          <w:szCs w:val="12"/>
        </w:rPr>
        <w:t>ities to develop, test and evaluate new systems.</w:t>
      </w:r>
      <w:r w:rsidRPr="00E04CC2">
        <w:rPr>
          <w:rFonts w:cs="Helvetica"/>
          <w:sz w:val="12"/>
          <w:szCs w:val="12"/>
        </w:rPr>
        <w:t xml:space="preserve"> </w:t>
      </w:r>
      <w:r w:rsidRPr="00E04CC2">
        <w:rPr>
          <w:sz w:val="12"/>
          <w:szCs w:val="12"/>
        </w:rPr>
        <w:t>Throughout this dynamic and challenging environ-ment,</w:t>
      </w:r>
      <w:r w:rsidRPr="00387903">
        <w:t xml:space="preserve"> </w:t>
      </w:r>
      <w:r w:rsidRPr="00387903">
        <w:rPr>
          <w:rStyle w:val="StyleBoldUnderline"/>
          <w:rFonts w:eastAsiaTheme="majorEastAsia"/>
        </w:rPr>
        <w:t>one message remains clear: a healthy U.S. aerospace industry is more than a hedge against an uncertain future. It is one of the primary national instruments through which DoD will develop and obtain the superior technologies and capabilities essential to the on-going transformation of the armed forces.</w:t>
      </w:r>
    </w:p>
    <w:p w:rsidR="007A6CDF" w:rsidRPr="00EF430E" w:rsidRDefault="007A6CDF" w:rsidP="007A6CDF">
      <w:pPr>
        <w:pStyle w:val="Heading4"/>
      </w:pPr>
      <w:r w:rsidRPr="00EF430E">
        <w:t>And, independently a declining aerospace leadership directly facilitates the emergence of hostile global rivals.</w:t>
      </w:r>
    </w:p>
    <w:p w:rsidR="007A6CDF" w:rsidRPr="00EF430E" w:rsidRDefault="007A6CDF" w:rsidP="007A6CDF">
      <w:pPr>
        <w:rPr>
          <w:rStyle w:val="StyleStyleBold12pt"/>
        </w:rPr>
      </w:pPr>
      <w:r w:rsidRPr="00EF430E">
        <w:rPr>
          <w:rStyle w:val="StyleStyleBold12pt"/>
        </w:rPr>
        <w:t xml:space="preserve">Snead ‘7 </w:t>
      </w:r>
    </w:p>
    <w:p w:rsidR="007A6CDF" w:rsidRPr="00387903" w:rsidRDefault="007A6CDF" w:rsidP="007A6CDF">
      <w:proofErr w:type="gramStart"/>
      <w:r w:rsidRPr="00387903">
        <w:t>Mike, Aerospace engineer and consultant focusing on Near-future space infrastructure development.</w:t>
      </w:r>
      <w:proofErr w:type="gramEnd"/>
      <w:r w:rsidRPr="00387903">
        <w:t xml:space="preserve"> “How America Can and Why America Must Now Become a True Spacefaring Nation,” Spacefaring America Blog, 6/3, http://spacefaringamerica.net/2007/06/03/6--why-the-next-president-should-start-america-on-the-path-to-becoming-a-true-spacefaring-nation.aspx</w:t>
      </w:r>
    </w:p>
    <w:p w:rsidR="007A6CDF" w:rsidRPr="00D5129F" w:rsidRDefault="007A6CDF" w:rsidP="007A6CDF">
      <w:pPr>
        <w:rPr>
          <w:sz w:val="16"/>
        </w:rPr>
      </w:pPr>
      <w:r w:rsidRPr="00387903">
        <w:rPr>
          <w:rStyle w:val="StyleBoldUnderline"/>
          <w:rFonts w:eastAsiaTheme="majorEastAsia"/>
        </w:rPr>
        <w:t>Great power status is achieved through competition between nations.  This competition is often based on advancing science and technology and applying these advancements to enabling new operational capabilities</w:t>
      </w:r>
      <w:r w:rsidRPr="00D5129F">
        <w:rPr>
          <w:sz w:val="16"/>
        </w:rPr>
        <w:t xml:space="preserve">.  </w:t>
      </w:r>
      <w:r w:rsidRPr="00387903">
        <w:rPr>
          <w:rStyle w:val="StyleBoldUnderline"/>
          <w:rFonts w:eastAsiaTheme="majorEastAsia"/>
        </w:rPr>
        <w:t>A great power that succeeds in this competition adds to its power while a great power that does not compete or does so ineffectively</w:t>
      </w:r>
      <w:r w:rsidRPr="00D5129F">
        <w:rPr>
          <w:sz w:val="16"/>
        </w:rPr>
        <w:t xml:space="preserve"> or by choice, </w:t>
      </w:r>
      <w:r w:rsidRPr="00387903">
        <w:rPr>
          <w:rStyle w:val="StyleBoldUnderline"/>
          <w:rFonts w:eastAsiaTheme="majorEastAsia"/>
        </w:rPr>
        <w:t>becomes comparatively less powerful</w:t>
      </w:r>
      <w:r w:rsidRPr="00D5129F">
        <w:rPr>
          <w:sz w:val="16"/>
        </w:rPr>
        <w:t xml:space="preserve">.  Eventually, it loses the great power status and then must align itself with another great power for protection. As </w:t>
      </w:r>
      <w:r w:rsidRPr="00387903">
        <w:rPr>
          <w:rStyle w:val="StyleBoldUnderline"/>
          <w:rFonts w:eastAsiaTheme="majorEastAsia"/>
        </w:rPr>
        <w:t>the pace of science and technology advancement has increased, so has the potential for the pace of change of great power status</w:t>
      </w:r>
      <w:r w:rsidRPr="00D5129F">
        <w:rPr>
          <w:sz w:val="16"/>
        </w:rPr>
        <w:t xml:space="preserve">.  While the U.S. "invented" powered flight in 1903, a decade later leadership in this area had shifted to Europe.  Within a little more than a decade after the Wright Brothers' first flights, the great powers of Europe were introducing aeronautics into major land warfare through the creation of air forces.  When the U.S. entered the war in 1917, it was forced to rely on French-built aircraft.  Twenty years later, as the European great powers were on the verge of beginning another major European war, the U.S. found itself in a similar situation where its choice to diminish national investment in aeronautics during the 1920's and 1930's—you may recall that this was the era of General Billy Mitchell and his famous efforts to promote military air power—placed U.S. air forces at a significant disadvantage compared to those of Germany and Japan.  This was crucial because military air power was quickly emerging as the "game changer" for conventional warfare.  Land and sea forces increasingly needed capable air forces to survive and generally needed air superiority to prevail. </w:t>
      </w:r>
      <w:r w:rsidRPr="00387903">
        <w:rPr>
          <w:rStyle w:val="StyleBoldUnderline"/>
          <w:rFonts w:eastAsiaTheme="majorEastAsia"/>
        </w:rPr>
        <w:t>With the great power advantages of becoming spacefaring expected to be comparable to those derived from becoming air-faring in the 1920's and 1930's, a delay by the U.S. in enhancing its great power strengths through expanded national space power may result in a reoccurrence of the rapid emergence of new or the rapid growth of current great powers to the point that they are capable of effectively challenging the U.S. Many great powers—China, India, and Russia—are already speaking of plans for developing spacefaring capabilities</w:t>
      </w:r>
      <w:r w:rsidRPr="00D5129F">
        <w:rPr>
          <w:sz w:val="16"/>
        </w:rPr>
        <w:t xml:space="preserve">.  Yet, today, </w:t>
      </w:r>
      <w:r w:rsidRPr="00387903">
        <w:rPr>
          <w:rStyle w:val="StyleBoldUnderline"/>
          <w:rFonts w:eastAsiaTheme="majorEastAsia"/>
        </w:rPr>
        <w:t>the U.S. retains a commanding aerospace technological lead over these nations.  A strong effort by the U.S. to become a true spacefaring nation</w:t>
      </w:r>
      <w:r w:rsidRPr="00D5129F">
        <w:rPr>
          <w:sz w:val="16"/>
        </w:rPr>
        <w:t xml:space="preserve">, starting in 2009 with the new presidential administration, </w:t>
      </w:r>
      <w:r w:rsidRPr="00387903">
        <w:rPr>
          <w:rStyle w:val="StyleBoldUnderline"/>
          <w:rFonts w:eastAsiaTheme="majorEastAsia"/>
        </w:rPr>
        <w:t>may yield a generation or longer lead in space</w:t>
      </w:r>
      <w:r w:rsidRPr="00D5129F">
        <w:rPr>
          <w:sz w:val="16"/>
        </w:rPr>
        <w:t>, not just through prudent increases in military strength but also through the other areas of great power competition discussed above.  This is an advantage that the next presidential administration should exercise.</w:t>
      </w:r>
    </w:p>
    <w:p w:rsidR="007A6CDF" w:rsidRDefault="007A6CDF" w:rsidP="007A6CDF">
      <w:pPr>
        <w:pStyle w:val="Heading4"/>
      </w:pPr>
      <w:r w:rsidRPr="00477EE7">
        <w:t xml:space="preserve">Aerospace is key to American global leadership </w:t>
      </w:r>
    </w:p>
    <w:p w:rsidR="007A6CDF" w:rsidRPr="00477EE7" w:rsidRDefault="007A6CDF" w:rsidP="007A6CDF">
      <w:pPr>
        <w:rPr>
          <w:rStyle w:val="StyleStyleBold12pt"/>
        </w:rPr>
      </w:pPr>
      <w:r>
        <w:rPr>
          <w:rStyle w:val="StyleStyleBold12pt"/>
        </w:rPr>
        <w:t>Kinne 11</w:t>
      </w:r>
    </w:p>
    <w:p w:rsidR="007A6CDF" w:rsidRPr="00477EE7" w:rsidRDefault="007A6CDF" w:rsidP="007A6CDF">
      <w:r w:rsidRPr="00477EE7">
        <w:t>Christopher E. Kinne, United States Air Force Lieutenant Colonel, 11 [Air Force Journal of Logistics, “Preserving the Indus: Is the United States Air Force Responsible?</w:t>
      </w:r>
      <w:proofErr w:type="gramStart"/>
      <w:r w:rsidRPr="00477EE7">
        <w:t>”,</w:t>
      </w:r>
      <w:proofErr w:type="gramEnd"/>
      <w:r w:rsidRPr="00477EE7">
        <w:t xml:space="preserve"> http://www.aflma.hq.af.mil/shared/media/document/AFD-101122-031.pdf /Ghosh]</w:t>
      </w:r>
    </w:p>
    <w:p w:rsidR="007A6CDF" w:rsidRPr="00D5129F" w:rsidRDefault="007A6CDF" w:rsidP="007A6CDF">
      <w:pPr>
        <w:rPr>
          <w:sz w:val="16"/>
        </w:rPr>
      </w:pPr>
      <w:r w:rsidRPr="00D5129F">
        <w:rPr>
          <w:sz w:val="16"/>
        </w:rPr>
        <w:t xml:space="preserve">The commission had a great deal to say about these topics. After months of meetings and discussions covering the broad spectrum of topics, the commission published its final </w:t>
      </w:r>
      <w:proofErr w:type="gramStart"/>
      <w:r w:rsidRPr="00D5129F">
        <w:rPr>
          <w:sz w:val="16"/>
        </w:rPr>
        <w:t>300-plus page</w:t>
      </w:r>
      <w:proofErr w:type="gramEnd"/>
      <w:r w:rsidRPr="00D5129F">
        <w:rPr>
          <w:sz w:val="16"/>
        </w:rPr>
        <w:t xml:space="preserve"> report in November 2002. </w:t>
      </w:r>
      <w:r w:rsidRPr="00477EE7">
        <w:rPr>
          <w:rStyle w:val="StyleBoldUnderline"/>
        </w:rPr>
        <w:t>The commission report begins with a positive statement about the US aerospace industry</w:t>
      </w:r>
      <w:r w:rsidRPr="00D5129F">
        <w:rPr>
          <w:sz w:val="16"/>
        </w:rPr>
        <w:t xml:space="preserve"> and claims in its opening sentences that “</w:t>
      </w:r>
      <w:r w:rsidRPr="00477EE7">
        <w:rPr>
          <w:rStyle w:val="StyleBoldUnderline"/>
        </w:rPr>
        <w:t>the role of aerospace in establishing America’s global leadership was incontrovertibly proved in the last century</w:t>
      </w:r>
      <w:r w:rsidRPr="00D5129F">
        <w:rPr>
          <w:sz w:val="16"/>
        </w:rPr>
        <w:t>...[</w:t>
      </w:r>
      <w:r w:rsidRPr="00477EE7">
        <w:rPr>
          <w:rStyle w:val="StyleBoldUnderline"/>
        </w:rPr>
        <w:t>and] aerospace will be at the core of America’s leadership and strength in the twenty-first century.</w:t>
      </w:r>
      <w:r w:rsidRPr="00D5129F">
        <w:rPr>
          <w:sz w:val="16"/>
        </w:rPr>
        <w:t xml:space="preserve">”12 However, the report also includes nine recommendations that address many concerns of the aerospace industry and the panel members themselves. </w:t>
      </w:r>
      <w:r w:rsidRPr="00477EE7">
        <w:rPr>
          <w:rStyle w:val="StyleBoldUnderline"/>
        </w:rPr>
        <w:t>The commission</w:t>
      </w:r>
      <w:r w:rsidRPr="00D5129F">
        <w:rPr>
          <w:sz w:val="16"/>
        </w:rPr>
        <w:t xml:space="preserve"> identified several trends </w:t>
      </w:r>
      <w:r w:rsidRPr="00477EE7">
        <w:rPr>
          <w:rStyle w:val="StyleBoldUnderline"/>
        </w:rPr>
        <w:t>it believed must</w:t>
      </w:r>
      <w:r w:rsidRPr="00D5129F">
        <w:rPr>
          <w:sz w:val="16"/>
        </w:rPr>
        <w:t xml:space="preserve"> be corrected to both </w:t>
      </w:r>
      <w:r w:rsidRPr="00477EE7">
        <w:rPr>
          <w:rStyle w:val="StyleBoldUnderline"/>
        </w:rPr>
        <w:t>preserve the US aerospace industry and to improve US national security</w:t>
      </w:r>
      <w:r w:rsidRPr="00D5129F">
        <w:rPr>
          <w:sz w:val="16"/>
        </w:rPr>
        <w:t>. Most importantly, the commission observed: “</w:t>
      </w:r>
      <w:r w:rsidRPr="00477EE7">
        <w:rPr>
          <w:rStyle w:val="StyleBoldUnderline"/>
        </w:rPr>
        <w:t xml:space="preserve">The contributions of aerospace to our global leadership have been so successful that </w:t>
      </w:r>
      <w:r w:rsidRPr="00D5129F">
        <w:rPr>
          <w:sz w:val="16"/>
        </w:rPr>
        <w:t xml:space="preserve">it is assumed </w:t>
      </w:r>
      <w:r w:rsidRPr="00477EE7">
        <w:rPr>
          <w:rStyle w:val="StyleBoldUnderline"/>
        </w:rPr>
        <w:t>US preeminence in aerospace remains assured.</w:t>
      </w:r>
      <w:r w:rsidRPr="00D5129F">
        <w:rPr>
          <w:sz w:val="16"/>
        </w:rPr>
        <w:t xml:space="preserve"> Yet the evidence would indicate this to be far from the case.”13</w:t>
      </w:r>
    </w:p>
    <w:p w:rsidR="007A6CDF" w:rsidRDefault="007A6CDF" w:rsidP="007A6CDF"/>
    <w:p w:rsidR="007A6CDF" w:rsidRPr="00477EE7" w:rsidRDefault="007A6CDF" w:rsidP="007A6CDF">
      <w:pPr>
        <w:pStyle w:val="Heading4"/>
      </w:pPr>
      <w:r w:rsidRPr="00477EE7">
        <w:t>Strong aerospace is critical to overall US military power – sustains heg</w:t>
      </w:r>
    </w:p>
    <w:p w:rsidR="007A6CDF" w:rsidRPr="00477EE7" w:rsidRDefault="007A6CDF" w:rsidP="007A6CDF">
      <w:r w:rsidRPr="00477EE7">
        <w:rPr>
          <w:rStyle w:val="StyleStyleBold12pt"/>
        </w:rPr>
        <w:t>National Aerospace Week 10</w:t>
      </w:r>
      <w:r w:rsidRPr="00477EE7">
        <w:t xml:space="preserve"> (September 18, “Aerospace and Defense: The Strength to Lift America,” </w:t>
      </w:r>
      <w:hyperlink r:id="rId81" w:history="1">
        <w:r w:rsidRPr="00477EE7">
          <w:t>http://www.nationalaerospaceweek.org/wp-content/uploads/2010/04/whitepaper.pdf</w:t>
        </w:r>
      </w:hyperlink>
      <w:r w:rsidRPr="00477EE7">
        <w:t>) National Aerospace Week</w:t>
      </w:r>
    </w:p>
    <w:p w:rsidR="007A6CDF" w:rsidRPr="00C5768F" w:rsidRDefault="007A6CDF" w:rsidP="007A6CDF"/>
    <w:p w:rsidR="007A6CDF" w:rsidRPr="00D5129F" w:rsidRDefault="007A6CDF" w:rsidP="007A6CDF">
      <w:pPr>
        <w:rPr>
          <w:sz w:val="16"/>
        </w:rPr>
      </w:pPr>
      <w:r w:rsidRPr="00D5129F">
        <w:rPr>
          <w:sz w:val="16"/>
        </w:rPr>
        <w:t xml:space="preserve">The beginning of a new decade presents the defense industry with challenges that aren’t new, but are becoming more urgent. </w:t>
      </w:r>
      <w:r w:rsidRPr="00477EE7">
        <w:rPr>
          <w:rStyle w:val="StyleBoldUnderline"/>
        </w:rPr>
        <w:t>Developing a national strategy to ensure a robust industrial base and modernizing our military hardware must become frontburner priorities. The health of the industrial base is at the heart of our ability to supply our nation with the weapons systems it requires</w:t>
      </w:r>
      <w:r w:rsidRPr="00D5129F">
        <w:rPr>
          <w:sz w:val="16"/>
        </w:rPr>
        <w:t xml:space="preserve">. As we wrote in our landmark study on the industrial base in 2009: “Military technologies used to be much more closely related to civilian technologies. They even used common production processes. But </w:t>
      </w:r>
      <w:r w:rsidRPr="00477EE7">
        <w:rPr>
          <w:rStyle w:val="StyleBoldUnderline"/>
        </w:rPr>
        <w:t>because DOD is today the sole customer for industry’s most advanced capabilities, the defense industrial base is increasingly specialized and separate from the general manufacturing and technology sectors.</w:t>
      </w:r>
      <w:r w:rsidRPr="00D5129F">
        <w:rPr>
          <w:sz w:val="16"/>
        </w:rPr>
        <w:t xml:space="preserve"> That means </w:t>
      </w:r>
      <w:r w:rsidRPr="00477EE7">
        <w:rPr>
          <w:rStyle w:val="StyleBoldUnderline"/>
        </w:rPr>
        <w:t>even a healthy general economy will not necessarily help underwrite the industrial capabilities DOD most needs</w:t>
      </w:r>
      <w:r w:rsidRPr="00D5129F">
        <w:rPr>
          <w:sz w:val="16"/>
        </w:rPr>
        <w:t xml:space="preserve">.” A huge step forward was made this year when the industrial base was included in the Quadrennial Defense Review as a factor to be considered in its long-term planning. We’re optimistic that the next step — inclusion of industrial base considerations in program plans and policy — will be executed as directed by the QDR — ensuring that it becomes incorporated into long-range defense plans. However, </w:t>
      </w:r>
      <w:r w:rsidRPr="00477EE7">
        <w:rPr>
          <w:rStyle w:val="StyleBoldUnderline"/>
        </w:rPr>
        <w:t>we remain concerned about the fragility of the supplier base. With another round of acquisitions and consolidations imminent along with a projected decline in defense spending, the supplier base remains particularly vulnerable</w:t>
      </w:r>
      <w:r w:rsidRPr="00D5129F">
        <w:rPr>
          <w:sz w:val="16"/>
        </w:rPr>
        <w:t xml:space="preserve">. These </w:t>
      </w:r>
      <w:r w:rsidRPr="00477EE7">
        <w:rPr>
          <w:rStyle w:val="StyleBoldUnderline"/>
        </w:rPr>
        <w:t>small businesses are critical to the primes and to the government</w:t>
      </w:r>
      <w:r w:rsidRPr="00D5129F">
        <w:rPr>
          <w:sz w:val="16"/>
        </w:rPr>
        <w:t xml:space="preserve">. They face multiple challenges overcoming barriers to federal contracting and once they leave the contracting base, they and their unique skills cannot be recovered. 2010 Aerospace Industries Association of America, Inc. 4 Along with our concern about the industrial base is the long-term issue of modernizing our military hardware. </w:t>
      </w:r>
      <w:r w:rsidRPr="00477EE7">
        <w:rPr>
          <w:rStyle w:val="StyleBoldUnderline"/>
        </w:rPr>
        <w:t>The 1980s defense build-up is now 25 years old, and systems acquired then are in need of replacement.</w:t>
      </w:r>
      <w:r w:rsidRPr="00D5129F">
        <w:rPr>
          <w:sz w:val="16"/>
        </w:rPr>
        <w:t xml:space="preserve"> The decade of </w:t>
      </w:r>
      <w:r w:rsidRPr="00477EE7">
        <w:rPr>
          <w:rStyle w:val="StyleBoldUnderline"/>
        </w:rPr>
        <w:t>2010-19 is the crucial time to reset, recapitalize and modernize our military forces</w:t>
      </w:r>
      <w:r w:rsidRPr="00D5129F">
        <w:rPr>
          <w:sz w:val="16"/>
        </w:rPr>
        <w:t xml:space="preserve">. Not only are many of our systems reaching the end of their designed lives, </w:t>
      </w:r>
      <w:proofErr w:type="gramStart"/>
      <w:r w:rsidRPr="00477EE7">
        <w:rPr>
          <w:rStyle w:val="StyleBoldUnderline"/>
        </w:rPr>
        <w:t>but</w:t>
      </w:r>
      <w:proofErr w:type="gramEnd"/>
      <w:r w:rsidRPr="00477EE7">
        <w:rPr>
          <w:rStyle w:val="StyleBoldUnderline"/>
        </w:rPr>
        <w:t xml:space="preserve"> America’s military forces are using their equipment at many times the programmed rates in the harsh conditions of combat, wearing out equipment prematurely. Delaying modernization will make it even harder to identify and effectively address global threats in the future. The requirement</w:t>
      </w:r>
      <w:r w:rsidRPr="00D5129F">
        <w:rPr>
          <w:sz w:val="16"/>
        </w:rPr>
        <w:t xml:space="preserve">s identified in the QDR — </w:t>
      </w:r>
      <w:r w:rsidRPr="00477EE7">
        <w:rPr>
          <w:rStyle w:val="StyleBoldUnderline"/>
        </w:rPr>
        <w:t>for the United States to overmatch potential adversaries and to execute long-duration campaigns in coming years against increasingly capable potential opponents — will require complex and expensive aerospace capabilities</w:t>
      </w:r>
      <w:r w:rsidRPr="00D5129F">
        <w:rPr>
          <w:sz w:val="16"/>
        </w:rPr>
        <w:t xml:space="preserve">. This is a concern that the Defense Department recognizes. Under Secretary of Defense Ashton Carter has said that the department is looking to develop a “family of systems” for future strike options that will be supported by the “family of industry.” 9 This is welcome news. However, </w:t>
      </w:r>
      <w:r w:rsidRPr="00477EE7">
        <w:rPr>
          <w:rStyle w:val="StyleBoldUnderline"/>
        </w:rPr>
        <w:t>defense modernization is not optional</w:t>
      </w:r>
      <w:r w:rsidRPr="00D5129F">
        <w:rPr>
          <w:sz w:val="16"/>
        </w:rPr>
        <w:t xml:space="preserve">. While the fiscal 2011 budget request is a reasonable target that takes into account funding needed to fight two wars, the pressure on the procurement and research and development budget is sure to increase in the future. At the same time, </w:t>
      </w:r>
      <w:r w:rsidRPr="00477EE7">
        <w:rPr>
          <w:rStyle w:val="StyleBoldUnderline"/>
        </w:rPr>
        <w:t>America must adapt its defenses to new kinds of threats.</w:t>
      </w:r>
      <w:r w:rsidRPr="00D5129F">
        <w:rPr>
          <w:sz w:val="16"/>
        </w:rPr>
        <w:t xml:space="preserve"> </w:t>
      </w:r>
      <w:r w:rsidRPr="00477EE7">
        <w:rPr>
          <w:rStyle w:val="StyleBoldUnderline"/>
        </w:rPr>
        <w:t>A large-scale attack on information networks could pose a serious economic threat, impeding or preventing commerce conducted electronically.</w:t>
      </w:r>
      <w:r w:rsidRPr="00D5129F">
        <w:rPr>
          <w:sz w:val="16"/>
        </w:rPr>
        <w:t xml:space="preserve"> This would affect not only ATM transactions, </w:t>
      </w:r>
      <w:proofErr w:type="gramStart"/>
      <w:r w:rsidRPr="00D5129F">
        <w:rPr>
          <w:sz w:val="16"/>
        </w:rPr>
        <w:t>but</w:t>
      </w:r>
      <w:proofErr w:type="gramEnd"/>
      <w:r w:rsidRPr="00D5129F">
        <w:rPr>
          <w:sz w:val="16"/>
        </w:rPr>
        <w:t xml:space="preserve"> commercial and governmental fund transfers and the just-in-time orders on which the manufacturing sector depends. It could even pose threats to American lives, interrupting the transfer of medical data, disrupting power grids, </w:t>
      </w:r>
      <w:proofErr w:type="gramStart"/>
      <w:r w:rsidRPr="00D5129F">
        <w:rPr>
          <w:sz w:val="16"/>
        </w:rPr>
        <w:t>even</w:t>
      </w:r>
      <w:proofErr w:type="gramEnd"/>
      <w:r w:rsidRPr="00D5129F">
        <w:rPr>
          <w:sz w:val="16"/>
        </w:rPr>
        <w:t xml:space="preserve"> disabling emergency communications links. In partnership with the government, our industry is on the forefront of securing these networks and combating cyber attack. The American people also demand better security for the U.S. homeland, from gaining control of our borders to more effective law enforcement and disaster response. </w:t>
      </w:r>
      <w:r w:rsidRPr="00477EE7">
        <w:rPr>
          <w:rStyle w:val="StyleBoldUnderline"/>
        </w:rPr>
        <w:t>The aerospace industry provides the tools that help different forces and jurisdictions communicate with each other; monitor critical facilities and unpatrolled borders, and give advance warning of natural disasters, among other capabilities.</w:t>
      </w:r>
      <w:r w:rsidRPr="00D5129F">
        <w:rPr>
          <w:sz w:val="16"/>
        </w:rPr>
        <w:t xml:space="preserve"> In many cases, government is the only market for these technologies. Therefore, </w:t>
      </w:r>
      <w:r w:rsidRPr="00477EE7">
        <w:rPr>
          <w:rStyle w:val="StyleBoldUnderline"/>
        </w:rPr>
        <w:t xml:space="preserve">sound government policy is essential not only to maintain current capabilities, </w:t>
      </w:r>
      <w:proofErr w:type="gramStart"/>
      <w:r w:rsidRPr="00477EE7">
        <w:rPr>
          <w:rStyle w:val="StyleBoldUnderline"/>
        </w:rPr>
        <w:t>but</w:t>
      </w:r>
      <w:proofErr w:type="gramEnd"/>
      <w:r w:rsidRPr="00477EE7">
        <w:rPr>
          <w:rStyle w:val="StyleBoldUnderline"/>
        </w:rPr>
        <w:t xml:space="preserve"> to ensure that a technology and manufacturing base exists to develop new ones.</w:t>
      </w:r>
    </w:p>
    <w:p w:rsidR="007A6CDF" w:rsidRDefault="007A6CDF" w:rsidP="007A6CDF">
      <w:pPr>
        <w:pStyle w:val="Heading4"/>
      </w:pPr>
      <w:r w:rsidRPr="000E3A55">
        <w:t>Airpower sustains US leadership and makes power projection credible</w:t>
      </w:r>
    </w:p>
    <w:p w:rsidR="007A6CDF" w:rsidRPr="000E3A55" w:rsidRDefault="007A6CDF" w:rsidP="007A6CDF">
      <w:pPr>
        <w:rPr>
          <w:rStyle w:val="StyleStyleBold12pt"/>
        </w:rPr>
      </w:pPr>
      <w:r>
        <w:rPr>
          <w:rStyle w:val="StyleStyleBold12pt"/>
        </w:rPr>
        <w:t xml:space="preserve">Hazdra 1 </w:t>
      </w:r>
    </w:p>
    <w:p w:rsidR="007A6CDF" w:rsidRPr="000E3A55" w:rsidRDefault="007A6CDF" w:rsidP="007A6CDF">
      <w:r w:rsidRPr="000E3A55">
        <w:t xml:space="preserve">Richard Hazdra 01, Mayor- USAF, Air Mobility: The Key to United States National Security Strategy, Fairchild paper, August) </w:t>
      </w:r>
      <w:r w:rsidRPr="000E3A55">
        <w:fldChar w:fldCharType="begin"/>
      </w:r>
      <w:r w:rsidRPr="000E3A55">
        <w:instrText>HYPERLINK "http://aupress.au.af.mil/fairchild_papers/hazdra/hazdra.pdf" \t "_blank"</w:instrText>
      </w:r>
      <w:r w:rsidRPr="000E3A55">
        <w:fldChar w:fldCharType="separate"/>
      </w:r>
      <w:r w:rsidRPr="000E3A55">
        <w:t>http://aupress.au.af.mil/fairchild_papers/hazdra/hazdra.pdf</w:t>
      </w:r>
      <w:r w:rsidRPr="000E3A55">
        <w:fldChar w:fldCharType="end"/>
      </w:r>
      <w:r w:rsidRPr="000E3A55">
        <w:t xml:space="preserve">  </w:t>
      </w:r>
    </w:p>
    <w:p w:rsidR="007A6CDF" w:rsidRPr="00D5129F" w:rsidRDefault="007A6CDF" w:rsidP="007A6CDF">
      <w:pPr>
        <w:rPr>
          <w:sz w:val="16"/>
        </w:rPr>
      </w:pPr>
      <w:r w:rsidRPr="00D5129F">
        <w:rPr>
          <w:sz w:val="16"/>
          <w:szCs w:val="15"/>
        </w:rPr>
        <w:t>In shaping the international environment, the</w:t>
      </w:r>
      <w:r w:rsidRPr="00D5129F">
        <w:rPr>
          <w:sz w:val="16"/>
          <w:szCs w:val="20"/>
        </w:rPr>
        <w:t xml:space="preserve"> </w:t>
      </w:r>
      <w:r w:rsidRPr="000E3A55">
        <w:rPr>
          <w:rStyle w:val="StyleBoldUnderline"/>
        </w:rPr>
        <w:t>U</w:t>
      </w:r>
      <w:r w:rsidRPr="00D5129F">
        <w:rPr>
          <w:sz w:val="16"/>
          <w:szCs w:val="15"/>
        </w:rPr>
        <w:t xml:space="preserve">nited </w:t>
      </w:r>
      <w:r w:rsidRPr="000E3A55">
        <w:rPr>
          <w:rStyle w:val="StyleBoldUnderline"/>
        </w:rPr>
        <w:t>S</w:t>
      </w:r>
      <w:r w:rsidRPr="00D5129F">
        <w:rPr>
          <w:sz w:val="16"/>
          <w:szCs w:val="15"/>
        </w:rPr>
        <w:t xml:space="preserve">tates </w:t>
      </w:r>
      <w:r w:rsidRPr="000E3A55">
        <w:rPr>
          <w:rStyle w:val="StyleBoldUnderline"/>
        </w:rPr>
        <w:t>must possess a credible military force where military activities include overseas presence and peacetime engagement and the will to use military force</w:t>
      </w:r>
      <w:r w:rsidRPr="00D5129F">
        <w:rPr>
          <w:sz w:val="16"/>
          <w:szCs w:val="15"/>
        </w:rPr>
        <w:t xml:space="preserve">.2 According to the NDP, </w:t>
      </w:r>
      <w:r w:rsidRPr="000E3A55">
        <w:rPr>
          <w:rStyle w:val="StyleBoldUnderline"/>
        </w:rPr>
        <w:t>overseas presence is the key to a stable international environment.</w:t>
      </w:r>
      <w:r w:rsidRPr="00D5129F">
        <w:rPr>
          <w:sz w:val="16"/>
          <w:szCs w:val="15"/>
        </w:rPr>
        <w:t>3 Peacetime engagement includes rotational deployments that help sustain regional stability by deterring aggression and exercises with foreign nations that solidify relations with those nations.4</w:t>
      </w:r>
      <w:r w:rsidRPr="00D5129F">
        <w:rPr>
          <w:sz w:val="16"/>
          <w:szCs w:val="20"/>
        </w:rPr>
        <w:t xml:space="preserve"> </w:t>
      </w:r>
      <w:r w:rsidRPr="000E3A55">
        <w:rPr>
          <w:rStyle w:val="StyleBoldUnderline"/>
        </w:rPr>
        <w:t>Deployments and exercises both require air mobility in the form of both airlift and air refueling in order to transport the necessary troops and equipment</w:t>
      </w:r>
      <w:r w:rsidRPr="00D5129F">
        <w:rPr>
          <w:sz w:val="16"/>
          <w:szCs w:val="20"/>
        </w:rPr>
        <w:t xml:space="preserve">. </w:t>
      </w:r>
      <w:r w:rsidRPr="00D5129F">
        <w:rPr>
          <w:sz w:val="16"/>
          <w:szCs w:val="15"/>
        </w:rPr>
        <w:t xml:space="preserve">Peacetime engagement also includes other programs such as the Nunn–Lugar Cooperative Threat Reduction Program where the United States assists members of the Commonwealth of Independent States in dismantling and storing WMD.5 </w:t>
      </w:r>
      <w:proofErr w:type="gramStart"/>
      <w:r w:rsidRPr="00D5129F">
        <w:rPr>
          <w:sz w:val="16"/>
          <w:szCs w:val="15"/>
        </w:rPr>
        <w:t>Here,</w:t>
      </w:r>
      <w:proofErr w:type="gramEnd"/>
      <w:r w:rsidRPr="00D5129F">
        <w:rPr>
          <w:sz w:val="16"/>
          <w:szCs w:val="15"/>
        </w:rPr>
        <w:t xml:space="preserve"> </w:t>
      </w:r>
      <w:r w:rsidRPr="000E3A55">
        <w:rPr>
          <w:rStyle w:val="StyleBoldUnderline"/>
        </w:rPr>
        <w:t>air mobility is the lead component by transporting nuclear weapons to the U</w:t>
      </w:r>
      <w:r w:rsidRPr="00D5129F">
        <w:rPr>
          <w:sz w:val="16"/>
          <w:szCs w:val="15"/>
        </w:rPr>
        <w:t>nited</w:t>
      </w:r>
      <w:r w:rsidRPr="00D5129F">
        <w:rPr>
          <w:sz w:val="16"/>
          <w:szCs w:val="20"/>
        </w:rPr>
        <w:t xml:space="preserve"> </w:t>
      </w:r>
      <w:r w:rsidRPr="000E3A55">
        <w:rPr>
          <w:rStyle w:val="StyleBoldUnderline"/>
        </w:rPr>
        <w:t>S</w:t>
      </w:r>
      <w:r w:rsidRPr="00D5129F">
        <w:rPr>
          <w:sz w:val="16"/>
          <w:szCs w:val="15"/>
        </w:rPr>
        <w:t>tates</w:t>
      </w:r>
      <w:r w:rsidRPr="00D5129F">
        <w:rPr>
          <w:sz w:val="16"/>
          <w:szCs w:val="20"/>
        </w:rPr>
        <w:t xml:space="preserve"> </w:t>
      </w:r>
      <w:r w:rsidRPr="000E3A55">
        <w:rPr>
          <w:rStyle w:val="StyleBoldUnderline"/>
        </w:rPr>
        <w:t>from compliant nations. Airlift also plays a crucial role in responding to threats and crises by enhancing our war-fighting capability.</w:t>
      </w:r>
      <w:r w:rsidRPr="00D5129F">
        <w:rPr>
          <w:sz w:val="16"/>
          <w:szCs w:val="15"/>
        </w:rPr>
        <w:t>6 The United States may move some forces nearer to a theater in crisis and rapidly deploy other forces into that theater. Depending on the crisis,</w:t>
      </w:r>
      <w:r w:rsidRPr="00D5129F">
        <w:rPr>
          <w:sz w:val="16"/>
          <w:szCs w:val="20"/>
        </w:rPr>
        <w:t xml:space="preserve"> </w:t>
      </w:r>
      <w:r w:rsidRPr="000E3A55">
        <w:rPr>
          <w:rStyle w:val="StyleBoldUnderline"/>
        </w:rPr>
        <w:t>forces from the Army, Navy, Air Force, Marines, or any combination of military personnel and equipment could comprise the force structure required.</w:t>
      </w:r>
      <w:r w:rsidRPr="00D5129F">
        <w:rPr>
          <w:sz w:val="16"/>
          <w:szCs w:val="20"/>
        </w:rPr>
        <w:t xml:space="preserve"> </w:t>
      </w:r>
      <w:r w:rsidRPr="00D5129F">
        <w:rPr>
          <w:sz w:val="16"/>
          <w:szCs w:val="15"/>
        </w:rPr>
        <w:t>Consequently, the</w:t>
      </w:r>
      <w:r w:rsidRPr="00D5129F">
        <w:rPr>
          <w:sz w:val="16"/>
          <w:szCs w:val="20"/>
        </w:rPr>
        <w:t xml:space="preserve"> </w:t>
      </w:r>
      <w:r w:rsidRPr="000E3A55">
        <w:rPr>
          <w:rStyle w:val="StyleBoldUnderline"/>
        </w:rPr>
        <w:t>U</w:t>
      </w:r>
      <w:r w:rsidRPr="00D5129F">
        <w:rPr>
          <w:sz w:val="16"/>
          <w:szCs w:val="15"/>
        </w:rPr>
        <w:t>nited</w:t>
      </w:r>
      <w:r w:rsidRPr="00D5129F">
        <w:rPr>
          <w:sz w:val="16"/>
          <w:szCs w:val="20"/>
        </w:rPr>
        <w:t xml:space="preserve"> </w:t>
      </w:r>
      <w:r w:rsidRPr="000E3A55">
        <w:rPr>
          <w:rStyle w:val="StyleBoldUnderline"/>
        </w:rPr>
        <w:t>S</w:t>
      </w:r>
      <w:r w:rsidRPr="00D5129F">
        <w:rPr>
          <w:sz w:val="16"/>
          <w:szCs w:val="15"/>
        </w:rPr>
        <w:t>tates</w:t>
      </w:r>
      <w:r w:rsidRPr="00D5129F">
        <w:rPr>
          <w:sz w:val="16"/>
          <w:szCs w:val="20"/>
        </w:rPr>
        <w:t xml:space="preserve"> </w:t>
      </w:r>
      <w:r w:rsidRPr="000E3A55">
        <w:rPr>
          <w:rStyle w:val="StyleBoldUnderline"/>
        </w:rPr>
        <w:t>must airlift these forces along with the needed logistics support</w:t>
      </w:r>
      <w:r w:rsidRPr="00D5129F">
        <w:rPr>
          <w:sz w:val="16"/>
          <w:szCs w:val="20"/>
        </w:rPr>
        <w:t xml:space="preserve">. </w:t>
      </w:r>
      <w:r w:rsidRPr="00D5129F">
        <w:rPr>
          <w:sz w:val="16"/>
          <w:szCs w:val="15"/>
        </w:rPr>
        <w:t>In addition, the focused logistics concept of Joint Vision 2010 requires the transportation of supplies and materials to support these forces within hours or days rather than weeks, a mission solely suited to air mobility. In responding to crises, forces may deploy in support of smaller-scale contingencies which include humanitarian assistance, peace operations, enforcing NFZs, evacuating US citizens, reinforcing key allies, limited strikes, and interventions. 7 Today,</w:t>
      </w:r>
      <w:r w:rsidRPr="00D5129F">
        <w:rPr>
          <w:sz w:val="16"/>
          <w:szCs w:val="20"/>
        </w:rPr>
        <w:t xml:space="preserve"> </w:t>
      </w:r>
      <w:r w:rsidRPr="000E3A55">
        <w:rPr>
          <w:rStyle w:val="StyleBoldUnderline"/>
        </w:rPr>
        <w:t>US forces find themselves globally engaged in responding to these contingencies more frequently and maintain longer-term commitments to support these contingencies</w:t>
      </w:r>
      <w:r w:rsidRPr="00D5129F">
        <w:rPr>
          <w:sz w:val="16"/>
          <w:szCs w:val="20"/>
        </w:rPr>
        <w:t>.</w:t>
      </w:r>
      <w:r w:rsidRPr="00D5129F">
        <w:rPr>
          <w:sz w:val="16"/>
          <w:szCs w:val="15"/>
        </w:rPr>
        <w:t xml:space="preserve"> In these situations, many deployments occur in the absence of forward basing.8 The loss of forward basing has reduced AMC’s worldwide infrastructure from 39 locations in 1992 to 12 in 1999.9 Thus, the</w:t>
      </w:r>
      <w:r w:rsidRPr="00D5129F">
        <w:rPr>
          <w:sz w:val="16"/>
          <w:szCs w:val="20"/>
        </w:rPr>
        <w:t xml:space="preserve"> </w:t>
      </w:r>
      <w:r w:rsidRPr="000E3A55">
        <w:rPr>
          <w:rStyle w:val="StyleBoldUnderline"/>
        </w:rPr>
        <w:t>U</w:t>
      </w:r>
      <w:r w:rsidRPr="00D5129F">
        <w:rPr>
          <w:sz w:val="16"/>
          <w:szCs w:val="15"/>
        </w:rPr>
        <w:t xml:space="preserve">nited </w:t>
      </w:r>
      <w:r w:rsidRPr="000E3A55">
        <w:rPr>
          <w:rStyle w:val="StyleBoldUnderline"/>
        </w:rPr>
        <w:t>S</w:t>
      </w:r>
      <w:r w:rsidRPr="00D5129F">
        <w:rPr>
          <w:sz w:val="16"/>
          <w:szCs w:val="15"/>
        </w:rPr>
        <w:t>tates must again use air mobility to deploy forces overseas in a minimum amount of time for an operation to be successful.</w:t>
      </w:r>
    </w:p>
    <w:p w:rsidR="007A6CDF" w:rsidRPr="0034635D" w:rsidRDefault="007A6CDF" w:rsidP="007A6CDF"/>
    <w:p w:rsidR="007A6CDF" w:rsidRDefault="007A6CDF" w:rsidP="007A6CDF">
      <w:pPr>
        <w:pStyle w:val="Heading4"/>
      </w:pPr>
      <w:r w:rsidRPr="000E3A55">
        <w:t>Air Power can sustain hegemony – it outweighs sea power and land power</w:t>
      </w:r>
    </w:p>
    <w:p w:rsidR="007A6CDF" w:rsidRPr="000E3A55" w:rsidRDefault="007A6CDF" w:rsidP="007A6CDF">
      <w:pPr>
        <w:rPr>
          <w:rStyle w:val="StyleStyleBold12pt"/>
        </w:rPr>
      </w:pPr>
      <w:r>
        <w:rPr>
          <w:rStyle w:val="StyleStyleBold12pt"/>
        </w:rPr>
        <w:t>Douglas 2</w:t>
      </w:r>
    </w:p>
    <w:p w:rsidR="007A6CDF" w:rsidRPr="00D5129F" w:rsidRDefault="007A6CDF" w:rsidP="007A6CDF">
      <w:pPr>
        <w:rPr>
          <w:sz w:val="16"/>
        </w:rPr>
      </w:pPr>
      <w:r w:rsidRPr="00D5129F">
        <w:rPr>
          <w:sz w:val="16"/>
        </w:rPr>
        <w:t xml:space="preserve">Douglas 02, Department of </w:t>
      </w:r>
      <w:proofErr w:type="gramStart"/>
      <w:r w:rsidRPr="00D5129F">
        <w:rPr>
          <w:sz w:val="16"/>
        </w:rPr>
        <w:t>Political Science</w:t>
      </w:r>
      <w:proofErr w:type="gramEnd"/>
      <w:r w:rsidRPr="00D5129F">
        <w:rPr>
          <w:sz w:val="16"/>
        </w:rPr>
        <w:t xml:space="preserve"> at Columbia University [Francis "Scott" Colin, ISA Annual Convention in New Orleans, </w:t>
      </w:r>
      <w:r w:rsidRPr="00D5129F">
        <w:rPr>
          <w:sz w:val="16"/>
        </w:rPr>
        <w:fldChar w:fldCharType="begin"/>
      </w:r>
      <w:r w:rsidRPr="00D5129F">
        <w:rPr>
          <w:sz w:val="16"/>
        </w:rPr>
        <w:instrText>HYPERLINK "http://www.isanet.org/noarchive/douglas.html" \t "_blank"</w:instrText>
      </w:r>
      <w:r w:rsidRPr="00D5129F">
        <w:rPr>
          <w:sz w:val="16"/>
        </w:rPr>
      </w:r>
      <w:r w:rsidRPr="00D5129F">
        <w:rPr>
          <w:sz w:val="16"/>
        </w:rPr>
        <w:fldChar w:fldCharType="separate"/>
      </w:r>
      <w:r w:rsidRPr="00D5129F">
        <w:rPr>
          <w:rFonts w:eastAsiaTheme="majorEastAsia"/>
          <w:sz w:val="16"/>
        </w:rPr>
        <w:t>http://www.isanet.org/noarchive/douglas.html</w:t>
      </w:r>
      <w:r w:rsidRPr="00D5129F">
        <w:rPr>
          <w:sz w:val="16"/>
        </w:rPr>
        <w:fldChar w:fldCharType="end"/>
      </w:r>
      <w:r w:rsidRPr="00D5129F">
        <w:rPr>
          <w:sz w:val="16"/>
        </w:rPr>
        <w:t>]</w:t>
      </w:r>
      <w:r w:rsidRPr="00D5129F">
        <w:rPr>
          <w:sz w:val="16"/>
        </w:rPr>
        <w:br/>
        <w:t xml:space="preserve">Logically </w:t>
      </w:r>
      <w:r w:rsidRPr="000E3A55">
        <w:rPr>
          <w:rStyle w:val="StyleBoldUnderline"/>
        </w:rPr>
        <w:t>air power should hold pride of place within both the political science and policy-oriented study of coercion.  Since aircraft can strike a wider array of targets than land or sea-bound forces</w:t>
      </w:r>
      <w:r w:rsidRPr="00D5129F">
        <w:rPr>
          <w:sz w:val="16"/>
        </w:rPr>
        <w:t xml:space="preserve">, Robert Pape argues the </w:t>
      </w:r>
      <w:r w:rsidRPr="000E3A55">
        <w:rPr>
          <w:rStyle w:val="StyleBoldUnderline"/>
        </w:rPr>
        <w:t>study of air power can cut to the core of the larger coercion debate because it "most cogently reveals the relative effectiveness of different coercive strategies</w:t>
      </w:r>
      <w:r w:rsidRPr="00D5129F">
        <w:rPr>
          <w:sz w:val="16"/>
        </w:rPr>
        <w:t xml:space="preserve">." (Pape Bombing to Win 39)  As Pape goes on to argue, </w:t>
      </w:r>
      <w:r w:rsidRPr="000E3A55">
        <w:rPr>
          <w:rStyle w:val="StyleBoldUnderline"/>
        </w:rPr>
        <w:t>Unlike land power, [air power] can reach deep into the enemy's homeland from the outset of a conflict, and it promises to achieve its effects at sharply lower cost in lives than land power.  Unlike sea power, bombing can focus on specific categories of targets, attacking either political, economic, population, or military targets in isolation or combination.  Given adequate intelligence, air power can also attack selective target sets within these categories, which can be helpful if, for example, there are bottlenecks in key industries</w:t>
      </w:r>
      <w:proofErr w:type="gramStart"/>
      <w:r w:rsidRPr="00D5129F">
        <w:rPr>
          <w:sz w:val="16"/>
        </w:rPr>
        <w:t>.(</w:t>
      </w:r>
      <w:proofErr w:type="gramEnd"/>
      <w:r w:rsidRPr="00D5129F">
        <w:rPr>
          <w:sz w:val="16"/>
        </w:rPr>
        <w:t xml:space="preserve">Bombing to Win 45) Therefore, </w:t>
      </w:r>
      <w:r w:rsidRPr="000E3A55">
        <w:rPr>
          <w:rStyle w:val="StyleBoldUnderline"/>
        </w:rPr>
        <w:t>analyzing the success or failure of air campaigns provides more than policy-relevant answers to a narrow military question; it provides a rigorous test of different coercive theories which have been operationalized for real-world application. Air campaigns also warrant close study because they are becoming the military tool-of-choice for statecraft, particularly for the United States</w:t>
      </w:r>
      <w:r w:rsidRPr="00D5129F">
        <w:rPr>
          <w:sz w:val="16"/>
        </w:rPr>
        <w:t>.  As Eliot Cohen notes, "</w:t>
      </w:r>
      <w:r w:rsidRPr="000E3A55">
        <w:rPr>
          <w:rStyle w:val="StyleBoldUnderline"/>
        </w:rPr>
        <w:t>air power is an unusually seductive form of military strength, in part because, like modern courtship, it appears to offer gratification without commitment.</w:t>
      </w:r>
      <w:r w:rsidRPr="00D5129F">
        <w:rPr>
          <w:sz w:val="16"/>
        </w:rPr>
        <w:t xml:space="preserve">" (Cohen Mystique of US Air Power 109)  </w:t>
      </w:r>
      <w:r w:rsidRPr="000E3A55">
        <w:rPr>
          <w:rStyle w:val="StyleBoldUnderline"/>
        </w:rPr>
        <w:t>Raising the stakes even further, Cohen recently argued that air power as seen in its recent incarnation over Kosovo begins to reveal the strengths and limitations of the emerging "New American Way of War."</w:t>
      </w:r>
      <w:r w:rsidRPr="00D5129F">
        <w:rPr>
          <w:sz w:val="16"/>
        </w:rPr>
        <w:t xml:space="preserve"> (Cohen Kosovo and the New American Way of War in Bacevich &amp; Cohen)</w:t>
      </w:r>
    </w:p>
    <w:p w:rsidR="007A6CDF" w:rsidRPr="00477EE7" w:rsidRDefault="007A6CDF" w:rsidP="007A6CDF"/>
    <w:p w:rsidR="007A6CDF" w:rsidRDefault="007A6CDF" w:rsidP="007A6CDF">
      <w:pPr>
        <w:pStyle w:val="Heading3"/>
      </w:pPr>
      <w:r>
        <w:t>Air Power 1AC Mod</w:t>
      </w:r>
    </w:p>
    <w:p w:rsidR="007A6CDF" w:rsidRPr="000E3A55" w:rsidRDefault="007A6CDF" w:rsidP="007A6CDF">
      <w:pPr>
        <w:pStyle w:val="Heading4"/>
      </w:pPr>
      <w:r w:rsidRPr="000E3A55">
        <w:t>Strong aerospace key to overall US air power</w:t>
      </w:r>
    </w:p>
    <w:p w:rsidR="007A6CDF" w:rsidRPr="001D35F6" w:rsidRDefault="007A6CDF" w:rsidP="007A6CDF">
      <w:r w:rsidRPr="000E3A55">
        <w:rPr>
          <w:rStyle w:val="StyleStyleBold12pt"/>
        </w:rPr>
        <w:t>Thompson 9</w:t>
      </w:r>
      <w:r w:rsidRPr="001D35F6">
        <w:t xml:space="preserve"> (David, President – American Institute of Aeronautics and Astronautics, “The Aerospace Workforce”, Federal News Service, 12-10, Lexis)</w:t>
      </w:r>
    </w:p>
    <w:p w:rsidR="007A6CDF" w:rsidRPr="00D5129F" w:rsidRDefault="007A6CDF" w:rsidP="007A6CDF">
      <w:pPr>
        <w:rPr>
          <w:sz w:val="16"/>
        </w:rPr>
      </w:pPr>
      <w:r w:rsidRPr="000E3A55">
        <w:rPr>
          <w:rStyle w:val="StyleBoldUnderline"/>
        </w:rPr>
        <w:t>Aerospace systems are of considerable importance to</w:t>
      </w:r>
      <w:r w:rsidRPr="00D5129F">
        <w:rPr>
          <w:sz w:val="16"/>
        </w:rPr>
        <w:t xml:space="preserve"> U.S. </w:t>
      </w:r>
      <w:r w:rsidRPr="000E3A55">
        <w:rPr>
          <w:rStyle w:val="StyleBoldUnderline"/>
        </w:rPr>
        <w:t>national security</w:t>
      </w:r>
      <w:r w:rsidRPr="00D5129F">
        <w:rPr>
          <w:sz w:val="16"/>
        </w:rPr>
        <w:t xml:space="preserve">, economic prosperity, technological vitality, </w:t>
      </w:r>
      <w:r w:rsidRPr="000E3A55">
        <w:rPr>
          <w:rStyle w:val="StyleBoldUnderline"/>
        </w:rPr>
        <w:t>and global leadership</w:t>
      </w:r>
      <w:r w:rsidRPr="00D5129F">
        <w:rPr>
          <w:sz w:val="16"/>
        </w:rPr>
        <w:t xml:space="preserve">. </w:t>
      </w:r>
      <w:r w:rsidRPr="000E3A55">
        <w:rPr>
          <w:rStyle w:val="StyleBoldUnderline"/>
        </w:rPr>
        <w:t>Aeronautical and space systems protect our</w:t>
      </w:r>
      <w:r w:rsidRPr="00D5129F">
        <w:rPr>
          <w:sz w:val="16"/>
        </w:rPr>
        <w:t xml:space="preserve"> citizens, </w:t>
      </w:r>
      <w:r w:rsidRPr="000E3A55">
        <w:rPr>
          <w:rStyle w:val="StyleBoldUnderline"/>
        </w:rPr>
        <w:t>armed forces</w:t>
      </w:r>
      <w:r w:rsidRPr="00D5129F">
        <w:rPr>
          <w:sz w:val="16"/>
        </w:rPr>
        <w:t xml:space="preserve">, </w:t>
      </w:r>
      <w:r w:rsidRPr="000E3A55">
        <w:rPr>
          <w:rStyle w:val="StyleBoldUnderline"/>
        </w:rPr>
        <w:t>and allies abroad</w:t>
      </w:r>
      <w:r w:rsidRPr="00D5129F">
        <w:rPr>
          <w:sz w:val="16"/>
        </w:rPr>
        <w:t xml:space="preserve">. </w:t>
      </w:r>
      <w:r w:rsidRPr="000E3A55">
        <w:rPr>
          <w:rStyle w:val="StyleBoldUnderline"/>
        </w:rPr>
        <w:t>They connect the farthest corners of the world with</w:t>
      </w:r>
      <w:r w:rsidRPr="00D5129F">
        <w:rPr>
          <w:sz w:val="16"/>
        </w:rPr>
        <w:t xml:space="preserve"> safe and </w:t>
      </w:r>
      <w:r w:rsidRPr="000E3A55">
        <w:rPr>
          <w:rStyle w:val="StyleBoldUnderline"/>
        </w:rPr>
        <w:t>efficient air transportation and satellite communications</w:t>
      </w:r>
      <w:r w:rsidRPr="00D5129F">
        <w:rPr>
          <w:sz w:val="16"/>
        </w:rPr>
        <w:t>, and they monitor the Earth, explore the solar system, and study the wider universe</w:t>
      </w:r>
      <w:r w:rsidRPr="00D5129F">
        <w:rPr>
          <w:sz w:val="16"/>
          <w:szCs w:val="16"/>
        </w:rPr>
        <w:t xml:space="preserve">.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more older, experienced professionals are retiring from or otherwise leaving our industrial and governmental aerospace workforce than early career professionals are entering it.  This imbalance is expected to become even </w:t>
      </w:r>
      <w:r w:rsidRPr="00D5129F">
        <w:rPr>
          <w:sz w:val="16"/>
        </w:rPr>
        <w:t>more</w:t>
      </w:r>
      <w:r w:rsidRPr="00D5129F">
        <w:rPr>
          <w:sz w:val="16"/>
          <w:szCs w:val="16"/>
        </w:rPr>
        <w:t xml:space="preserv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w:t>
      </w:r>
      <w:proofErr w:type="gramStart"/>
      <w:r w:rsidRPr="00D5129F">
        <w:rPr>
          <w:sz w:val="16"/>
          <w:szCs w:val="16"/>
        </w:rPr>
        <w:t>highly-qualified</w:t>
      </w:r>
      <w:proofErr w:type="gramEnd"/>
      <w:r w:rsidRPr="00D5129F">
        <w:rPr>
          <w:sz w:val="16"/>
          <w:szCs w:val="16"/>
        </w:rPr>
        <w:t xml:space="preserve">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w:t>
      </w:r>
      <w:proofErr w:type="gramStart"/>
      <w:r w:rsidRPr="00D5129F">
        <w:rPr>
          <w:sz w:val="16"/>
          <w:szCs w:val="16"/>
        </w:rPr>
        <w:t>MIT which</w:t>
      </w:r>
      <w:proofErr w:type="gramEnd"/>
      <w:r w:rsidRPr="00D5129F">
        <w:rPr>
          <w:sz w:val="16"/>
          <w:szCs w:val="16"/>
        </w:rPr>
        <w:t xml:space="preserve">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w:t>
      </w:r>
      <w:r w:rsidRPr="00D5129F">
        <w:rPr>
          <w:sz w:val="16"/>
        </w:rPr>
        <w:t xml:space="preserve"> Due to low annual production rates and </w:t>
      </w:r>
      <w:proofErr w:type="gramStart"/>
      <w:r w:rsidRPr="00D5129F">
        <w:rPr>
          <w:sz w:val="16"/>
        </w:rPr>
        <w:t>highly-specialized</w:t>
      </w:r>
      <w:proofErr w:type="gramEnd"/>
      <w:r w:rsidRPr="00D5129F">
        <w:rPr>
          <w:sz w:val="16"/>
        </w:rPr>
        <w:t xml:space="preserve"> product requirements, </w:t>
      </w:r>
      <w:r w:rsidRPr="000E3A55">
        <w:rPr>
          <w:rStyle w:val="StyleBoldUnderline"/>
        </w:rPr>
        <w:t>the domestic supply chain for space systems is relatively fragile</w:t>
      </w:r>
      <w:r w:rsidRPr="00D5129F">
        <w:rPr>
          <w:sz w:val="16"/>
        </w:rPr>
        <w:t xml:space="preserve">. </w:t>
      </w:r>
      <w:r w:rsidRPr="000E3A55">
        <w:rPr>
          <w:rStyle w:val="StyleBoldUnderline"/>
        </w:rPr>
        <w:t>Many</w:t>
      </w:r>
      <w:r w:rsidRPr="00D5129F">
        <w:rPr>
          <w:sz w:val="16"/>
        </w:rPr>
        <w:t xml:space="preserve"> second- and third-tier </w:t>
      </w:r>
      <w:r w:rsidRPr="000E3A55">
        <w:rPr>
          <w:rStyle w:val="StyleBoldUnderline"/>
        </w:rPr>
        <w:t>suppliers</w:t>
      </w:r>
      <w:r w:rsidRPr="00D5129F">
        <w:rPr>
          <w:sz w:val="16"/>
        </w:rPr>
        <w:t xml:space="preserve"> in particular </w:t>
      </w:r>
      <w:r w:rsidRPr="000E3A55">
        <w:rPr>
          <w:rStyle w:val="StyleBoldUnderline"/>
        </w:rPr>
        <w:t>operate at marginal volumes today, so even a small reduction in their business could force some critical suppliers to exit this sector</w:t>
      </w:r>
      <w:r w:rsidRPr="00D5129F">
        <w:rPr>
          <w:sz w:val="16"/>
        </w:rPr>
        <w:t xml:space="preserve">.  Human space programs represent around 20 percent of the $47 billion in total U.S. space and missile systems sales from 2008. Accordingly, </w:t>
      </w:r>
      <w:r w:rsidRPr="000E3A55">
        <w:rPr>
          <w:rStyle w:val="StyleBoldUnderline"/>
        </w:rPr>
        <w:t>a</w:t>
      </w:r>
      <w:r w:rsidRPr="00D5129F">
        <w:rPr>
          <w:sz w:val="16"/>
        </w:rPr>
        <w:t xml:space="preserve"> major </w:t>
      </w:r>
      <w:r w:rsidRPr="000E3A55">
        <w:rPr>
          <w:rStyle w:val="StyleBoldUnderline"/>
        </w:rPr>
        <w:t>cutback</w:t>
      </w:r>
      <w:r w:rsidRPr="00D5129F">
        <w:rPr>
          <w:sz w:val="16"/>
        </w:rPr>
        <w:t xml:space="preserve"> in human space spending </w:t>
      </w:r>
      <w:r w:rsidRPr="000E3A55">
        <w:rPr>
          <w:rStyle w:val="StyleBoldUnderline"/>
        </w:rPr>
        <w:t>could have large and highly adverse ripple effects throughout</w:t>
      </w:r>
      <w:r w:rsidRPr="00D5129F">
        <w:rPr>
          <w:sz w:val="16"/>
        </w:rPr>
        <w:t xml:space="preserve"> commercial, </w:t>
      </w:r>
      <w:r w:rsidRPr="000E3A55">
        <w:rPr>
          <w:rStyle w:val="StyleBoldUnderline"/>
        </w:rPr>
        <w:t>defense</w:t>
      </w:r>
      <w:r w:rsidRPr="00D5129F">
        <w:rPr>
          <w:sz w:val="16"/>
        </w:rPr>
        <w:t xml:space="preserve">, and scientific space </w:t>
      </w:r>
      <w:r w:rsidRPr="000E3A55">
        <w:rPr>
          <w:rStyle w:val="StyleBoldUnderline"/>
        </w:rPr>
        <w:t>programs as well</w:t>
      </w:r>
      <w:r w:rsidRPr="00D5129F">
        <w:rPr>
          <w:sz w:val="16"/>
        </w:rPr>
        <w:t xml:space="preserve">, potentially </w:t>
      </w:r>
      <w:r w:rsidRPr="000E3A55">
        <w:rPr>
          <w:rStyle w:val="StyleBoldUnderline"/>
        </w:rPr>
        <w:t>triggering a series of disruptive changes in the</w:t>
      </w:r>
      <w:r w:rsidRPr="00D5129F">
        <w:rPr>
          <w:sz w:val="16"/>
        </w:rPr>
        <w:t xml:space="preserve"> common </w:t>
      </w:r>
      <w:r w:rsidRPr="000E3A55">
        <w:rPr>
          <w:rStyle w:val="StyleBoldUnderline"/>
        </w:rPr>
        <w:t>industrial supply base that our entire</w:t>
      </w:r>
      <w:r w:rsidRPr="00D5129F">
        <w:rPr>
          <w:sz w:val="16"/>
        </w:rPr>
        <w:t xml:space="preserve"> space </w:t>
      </w:r>
      <w:r w:rsidRPr="000E3A55">
        <w:rPr>
          <w:rStyle w:val="StyleBoldUnderline"/>
        </w:rPr>
        <w:t>sector relies on</w:t>
      </w:r>
      <w:r w:rsidRPr="00D5129F">
        <w:rPr>
          <w:sz w:val="16"/>
        </w:rPr>
        <w:t>.</w:t>
      </w:r>
    </w:p>
    <w:p w:rsidR="007A6CDF" w:rsidRDefault="007A6CDF" w:rsidP="007A6CDF"/>
    <w:p w:rsidR="007A6CDF" w:rsidRPr="000E3A55" w:rsidRDefault="007A6CDF" w:rsidP="007A6CDF">
      <w:pPr>
        <w:pStyle w:val="Heading4"/>
      </w:pPr>
      <w:r w:rsidRPr="000E3A55">
        <w:t>That’s a key internal link into sustaining heg – solves nuke wars &amp; aggression</w:t>
      </w:r>
    </w:p>
    <w:p w:rsidR="007A6CDF" w:rsidRPr="000E3A55" w:rsidRDefault="007A6CDF" w:rsidP="007A6CDF">
      <w:r w:rsidRPr="000E3A55">
        <w:rPr>
          <w:rStyle w:val="StyleStyleBold12pt"/>
        </w:rPr>
        <w:t>Wyne, 8</w:t>
      </w:r>
      <w:r w:rsidRPr="000E3A55">
        <w:t xml:space="preserve"> – Michael W. Wynne, Secretary of the Air Force [“Sovereign Options: Securing Global Stability and Prosperity A Strategy for the US Air Force”, Air University, Strategic Studies Quarterly, </w:t>
      </w:r>
      <w:hyperlink r:id="rId82" w:history="1">
        <w:r w:rsidRPr="000E3A55">
          <w:t>http://www.dtic.mil/cgi-bin/GetTRDoc?AD=ADA508798&amp;Location=U2&amp;doc=GetTRDoc.pdf</w:t>
        </w:r>
      </w:hyperlink>
      <w:r w:rsidRPr="000E3A55">
        <w:t>]</w:t>
      </w:r>
    </w:p>
    <w:p w:rsidR="007A6CDF" w:rsidRPr="000E3A55" w:rsidRDefault="007A6CDF" w:rsidP="007A6CDF">
      <w:pPr>
        <w:rPr>
          <w:rStyle w:val="StyleBoldUnderline"/>
        </w:rPr>
      </w:pPr>
      <w:r w:rsidRPr="00D5129F">
        <w:rPr>
          <w:sz w:val="16"/>
        </w:rPr>
        <w:t>Over the last century, the scope of US international responsibility has vastly increased, but the Constitutional imperatives that guide our military’s mission remain unchanged. When scholars look at the role the United States has played in the international system since WWII, they sometimes compare it to the Pax Romana or the Pax Britannica of previ</w:t>
      </w:r>
      <w:r w:rsidRPr="00D5129F">
        <w:rPr>
          <w:sz w:val="16"/>
        </w:rPr>
        <w:softHyphen/>
        <w:t xml:space="preserve"> ous centuries. </w:t>
      </w:r>
      <w:proofErr w:type="gramStart"/>
      <w:r w:rsidRPr="00D5129F">
        <w:rPr>
          <w:sz w:val="16"/>
        </w:rPr>
        <w:t>here</w:t>
      </w:r>
      <w:proofErr w:type="gramEnd"/>
      <w:r w:rsidRPr="00D5129F">
        <w:rPr>
          <w:sz w:val="16"/>
        </w:rPr>
        <w:t xml:space="preserve"> is some truth to this, </w:t>
      </w:r>
      <w:r w:rsidRPr="000E3A55">
        <w:rPr>
          <w:rStyle w:val="StyleBoldUnderline"/>
        </w:rPr>
        <w:t>but if there is an American Pax, it is a very generous one; the sort that seeks to increase the well-being and liberty of all who wish to join and asks only that those who do not join refrain from using violence against those who do. The benefits the international system derives</w:t>
      </w:r>
      <w:r w:rsidRPr="00D5129F">
        <w:rPr>
          <w:sz w:val="16"/>
        </w:rPr>
        <w:t xml:space="preserve"> from US leadership </w:t>
      </w:r>
      <w:r w:rsidRPr="000E3A55">
        <w:rPr>
          <w:rStyle w:val="StyleBoldUnderline"/>
        </w:rPr>
        <w:t>are impressive</w:t>
      </w:r>
      <w:r w:rsidRPr="00D5129F">
        <w:rPr>
          <w:sz w:val="16"/>
        </w:rPr>
        <w:t xml:space="preserve">. For over half a century, </w:t>
      </w:r>
      <w:r w:rsidRPr="000E3A55">
        <w:rPr>
          <w:rStyle w:val="StyleBoldUnderline"/>
        </w:rPr>
        <w:t>the United States has been the world’s foremost defender of international stability and has taken the leading role in building and leading the coalitions that preserve it. This leadership led to the fall of the Nazi and Soviet regimes and provided the stable backdrop against which countries</w:t>
      </w:r>
      <w:r w:rsidRPr="00D5129F">
        <w:rPr>
          <w:sz w:val="16"/>
        </w:rPr>
        <w:t xml:space="preserve"> like Japan, Germany, and China </w:t>
      </w:r>
      <w:r w:rsidRPr="000E3A55">
        <w:rPr>
          <w:rStyle w:val="StyleBoldUnderline"/>
        </w:rPr>
        <w:t>initiated</w:t>
      </w:r>
      <w:r w:rsidRPr="00D5129F">
        <w:rPr>
          <w:sz w:val="16"/>
        </w:rPr>
        <w:t xml:space="preserve"> their </w:t>
      </w:r>
      <w:r w:rsidRPr="000E3A55">
        <w:rPr>
          <w:rStyle w:val="StyleBoldUnderline"/>
        </w:rPr>
        <w:t>economic miracles</w:t>
      </w:r>
      <w:r w:rsidRPr="00D5129F">
        <w:rPr>
          <w:sz w:val="16"/>
        </w:rPr>
        <w:t xml:space="preserve">. It also </w:t>
      </w:r>
      <w:r w:rsidRPr="000E3A55">
        <w:rPr>
          <w:rStyle w:val="StyleBoldUnderline"/>
        </w:rPr>
        <w:t>contributed to 60 years without major-power war, the establishment of open international trading relations, and the unprecedented spread of democratic governance.</w:t>
      </w:r>
      <w:r w:rsidRPr="00D5129F">
        <w:rPr>
          <w:sz w:val="16"/>
        </w:rPr>
        <w:t xml:space="preserve"> Unfortunately, in the current era, many have become so accustomed to global stability that they wonder why the United States continues to invest in its armed forces. Over the last two decades, </w:t>
      </w:r>
      <w:r w:rsidRPr="000E3A55">
        <w:rPr>
          <w:rStyle w:val="StyleBoldUnderline"/>
        </w:rPr>
        <w:t>we have allowed our strategic forces to atrophy as our major-power competitors have increased their own; and we have readily discussed peace dividends as we stretched our combat forces to the breaking point.</w:t>
      </w:r>
      <w:r w:rsidRPr="00D5129F">
        <w:rPr>
          <w:sz w:val="16"/>
        </w:rPr>
        <w:t xml:space="preserve"> It is true there is a great deal of goodwill in the international system to</w:t>
      </w:r>
      <w:r w:rsidRPr="00D5129F">
        <w:rPr>
          <w:sz w:val="16"/>
        </w:rPr>
        <w:softHyphen/>
        <w:t xml:space="preserve"> day, yet </w:t>
      </w:r>
      <w:r w:rsidRPr="000E3A55">
        <w:rPr>
          <w:rStyle w:val="StyleBoldUnderline"/>
        </w:rPr>
        <w:t>the current security and prosperity enjoyed by those living within the borders of the United States and its allies are based on more than good</w:t>
      </w:r>
      <w:r w:rsidRPr="000E3A55">
        <w:rPr>
          <w:rStyle w:val="StyleBoldUnderline"/>
        </w:rPr>
        <w:softHyphen/>
        <w:t xml:space="preserve"> will. Major-power competitors regularly probe US defenses in the air</w:t>
      </w:r>
      <w:r w:rsidRPr="00D5129F">
        <w:rPr>
          <w:sz w:val="16"/>
        </w:rPr>
        <w:t xml:space="preserve"> and continuously attack our military infrastructure in cyberspace. </w:t>
      </w:r>
      <w:r w:rsidRPr="000E3A55">
        <w:rPr>
          <w:rStyle w:val="StyleBoldUnderline"/>
        </w:rPr>
        <w:t>Mid-range competitors persistently purchase technologically advanced surface-to-air missiles and fighters that undermine our deterrent forces. Numerous ac</w:t>
      </w:r>
      <w:r w:rsidRPr="000E3A55">
        <w:rPr>
          <w:rStyle w:val="StyleBoldUnderline"/>
        </w:rPr>
        <w:softHyphen/>
        <w:t xml:space="preserve"> tors have the capability and desire to disrupt the existing system.</w:t>
      </w:r>
      <w:r w:rsidRPr="00D5129F">
        <w:rPr>
          <w:sz w:val="16"/>
        </w:rPr>
        <w:t xml:space="preserve"> Since the last days of the Cold War, US-led coalitions have fought wars in six countries—Panama, Kuwait, Bosnia, Serbia, Afghanistan, and Iraq—and participated in many other military operations. Perhaps </w:t>
      </w:r>
      <w:r w:rsidRPr="000E3A55">
        <w:rPr>
          <w:rStyle w:val="StyleBoldUnderline"/>
        </w:rPr>
        <w:t>more important than the wars we have fought over the last two decades are the wars we have not fought.</w:t>
      </w:r>
      <w:r w:rsidRPr="00D5129F">
        <w:rPr>
          <w:sz w:val="16"/>
        </w:rPr>
        <w:t xml:space="preserve"> It has been many years since an opposed major power threatened us directly. </w:t>
      </w:r>
      <w:r w:rsidRPr="000E3A55">
        <w:rPr>
          <w:rStyle w:val="StyleBoldUnderline"/>
        </w:rPr>
        <w:t>Our globally deployed forces, our alliances and coalitions, and the quality and quantity of our strategic forces signal states around the world that aggression does not pay.</w:t>
      </w:r>
      <w:r w:rsidRPr="00D5129F">
        <w:rPr>
          <w:sz w:val="16"/>
        </w:rPr>
        <w:t xml:space="preserve"> This type of peace through strength was the dream of the League of Nations and later of the United Nations, but neither organization achieved the consensus necessary to carry out its vision. Today the United States, acting with allies or ad hoc coalitions of the willing, has let both the peaceful and violent states of the world know through its action that we will preserve peace. The impact of this deterrent presence cannot be overstated. </w:t>
      </w:r>
      <w:r w:rsidRPr="000E3A55">
        <w:rPr>
          <w:rStyle w:val="StyleBoldUnderline"/>
        </w:rPr>
        <w:t>In most regions of the world, peaceful states no longer feel the need to build large armed forces to defend against bellicose neighbors, and many potentially revisionist states understand that the resource requirements to compete</w:t>
      </w:r>
      <w:r w:rsidRPr="00D5129F">
        <w:rPr>
          <w:sz w:val="16"/>
        </w:rPr>
        <w:t xml:space="preserve"> militarily with the United States </w:t>
      </w:r>
      <w:r w:rsidRPr="000E3A55">
        <w:rPr>
          <w:rStyle w:val="StyleBoldUnderline"/>
        </w:rPr>
        <w:t>are too high</w:t>
      </w:r>
      <w:r w:rsidRPr="00D5129F">
        <w:rPr>
          <w:sz w:val="16"/>
        </w:rPr>
        <w:t>—</w:t>
      </w:r>
      <w:r w:rsidRPr="000E3A55">
        <w:rPr>
          <w:rStyle w:val="StyleBoldUnderline"/>
        </w:rPr>
        <w:t>our own capability deters such conflicts from even emerging.</w:t>
      </w:r>
      <w:r w:rsidRPr="00D5129F">
        <w:rPr>
          <w:sz w:val="16"/>
        </w:rPr>
        <w:t xml:space="preserve"> While we fight vicious battles on the frontiers, </w:t>
      </w:r>
      <w:r w:rsidRPr="000E3A55">
        <w:rPr>
          <w:rStyle w:val="StyleBoldUnderline"/>
        </w:rPr>
        <w:t>we must not forget that the zone of stability we have created through our vigilance and forward presence is the largest in history. This is not a responsibility the United States can shirk</w:t>
      </w:r>
      <w:r w:rsidRPr="00D5129F">
        <w:rPr>
          <w:sz w:val="16"/>
        </w:rPr>
        <w:t xml:space="preserve"> or hand of to another state or organization. </w:t>
      </w:r>
      <w:r w:rsidRPr="000E3A55">
        <w:rPr>
          <w:rStyle w:val="StyleBoldUnderline"/>
        </w:rPr>
        <w:t>No other country in the world today is able</w:t>
      </w:r>
      <w:r w:rsidRPr="00D5129F">
        <w:rPr>
          <w:sz w:val="16"/>
        </w:rPr>
        <w:t xml:space="preserve"> to pick up the US leadership mantle. </w:t>
      </w:r>
      <w:r w:rsidRPr="000E3A55">
        <w:rPr>
          <w:rStyle w:val="StyleBoldUnderline"/>
        </w:rPr>
        <w:t xml:space="preserve">No other country or coalition is able to project power globally; nor could anyone else develop that capability in the face of the current antiair and antisea threat environment. </w:t>
      </w:r>
      <w:r w:rsidRPr="00D5129F">
        <w:rPr>
          <w:sz w:val="16"/>
        </w:rPr>
        <w:t xml:space="preserve">From one perspective, America’s existing global power projection capability is a unique historical accident. At a time when the United States controlled almost half of the world’s GNP, it also faced a bellicose Soviet Union. This combination led the United States to spend unprecedented sums on its strategic forces (approximately half of its robust defense budget on the Air Force alone). The global web of bases, air refueling aircraft, strategic bombers, satellites, and air superiority technology has served us well for half a century. </w:t>
      </w:r>
      <w:r w:rsidRPr="000E3A55">
        <w:rPr>
          <w:rStyle w:val="StyleBoldUnderline"/>
        </w:rPr>
        <w:t>Like the</w:t>
      </w:r>
      <w:r w:rsidRPr="00D5129F">
        <w:rPr>
          <w:sz w:val="16"/>
        </w:rPr>
        <w:t xml:space="preserve"> legendary Roman </w:t>
      </w:r>
      <w:r w:rsidRPr="000E3A55">
        <w:rPr>
          <w:rStyle w:val="StyleBoldUnderline"/>
        </w:rPr>
        <w:t>roads that enabled the Pax Romana, or the fleet</w:t>
      </w:r>
      <w:r w:rsidRPr="00D5129F">
        <w:rPr>
          <w:sz w:val="16"/>
        </w:rPr>
        <w:t xml:space="preserve"> and global network of naval bases </w:t>
      </w:r>
      <w:r w:rsidRPr="000E3A55">
        <w:rPr>
          <w:rStyle w:val="StyleBoldUnderline"/>
        </w:rPr>
        <w:t xml:space="preserve">that underwrote the Pax Britannia, US airpower vastly magnifies our ability to project power beyond our borders. </w:t>
      </w:r>
      <w:r w:rsidRPr="00D5129F">
        <w:rPr>
          <w:sz w:val="16"/>
        </w:rPr>
        <w:t xml:space="preserve">Maintaining these strategic forces carries a price tag, but the United States does not fight so regularly or deter so thoroughly for purely altruistic reasons. </w:t>
      </w:r>
      <w:r w:rsidRPr="000E3A55">
        <w:rPr>
          <w:rStyle w:val="StyleBoldUnderline"/>
        </w:rPr>
        <w:t>Without the peaceful environment facilitated by American diplomacy and arms, the United States would not enjoy its current level of security and prosperity.</w:t>
      </w:r>
      <w:r w:rsidRPr="00D5129F">
        <w:rPr>
          <w:sz w:val="16"/>
        </w:rPr>
        <w:t xml:space="preserve"> The security and economic health of the United States are closely intertwined with the stability and prosperity of the international system. </w:t>
      </w:r>
      <w:r w:rsidRPr="000E3A55">
        <w:rPr>
          <w:rStyle w:val="StyleBoldUnderline"/>
        </w:rPr>
        <w:t>Our citizens enjoy peaceful lives at home because no major power believes it can challenge us and win; they prosper because we protect the global commons. The United States cannot neglect its position of leader</w:t>
      </w:r>
      <w:r w:rsidRPr="000E3A55">
        <w:rPr>
          <w:rStyle w:val="StyleBoldUnderline"/>
        </w:rPr>
        <w:softHyphen/>
        <w:t xml:space="preserve"> ship without grave consequences. When Rome surrendered its mantle of leadership, the lights went out in Europe for a thousand years.</w:t>
      </w:r>
      <w:r w:rsidRPr="00D5129F">
        <w:rPr>
          <w:sz w:val="16"/>
        </w:rPr>
        <w:t xml:space="preserve"> Between the time </w:t>
      </w:r>
      <w:r w:rsidRPr="000E3A55">
        <w:rPr>
          <w:rStyle w:val="StyleBoldUnderline"/>
        </w:rPr>
        <w:t>the British Empire declined and</w:t>
      </w:r>
      <w:r w:rsidRPr="00D5129F">
        <w:rPr>
          <w:sz w:val="16"/>
        </w:rPr>
        <w:t xml:space="preserve"> the United States rose, </w:t>
      </w:r>
      <w:r w:rsidRPr="000E3A55">
        <w:rPr>
          <w:rStyle w:val="StyleBoldUnderline"/>
        </w:rPr>
        <w:t>the world fought two world wars and numerous lesser conflicts.</w:t>
      </w:r>
      <w:r w:rsidRPr="00D5129F">
        <w:rPr>
          <w:sz w:val="16"/>
        </w:rPr>
        <w:t xml:space="preserve"> It is true that </w:t>
      </w:r>
      <w:r w:rsidRPr="000E3A55">
        <w:rPr>
          <w:rStyle w:val="StyleBoldUnderline"/>
        </w:rPr>
        <w:t>the role the US military plays</w:t>
      </w:r>
      <w:r w:rsidRPr="00D5129F">
        <w:rPr>
          <w:sz w:val="16"/>
        </w:rPr>
        <w:t xml:space="preserve"> in the world today carries a price tag, but </w:t>
      </w:r>
      <w:r w:rsidRPr="000E3A55">
        <w:rPr>
          <w:rStyle w:val="StyleBoldUnderline"/>
        </w:rPr>
        <w:t>is more than worth the cost</w:t>
      </w:r>
      <w:r w:rsidRPr="00D5129F">
        <w:rPr>
          <w:sz w:val="16"/>
        </w:rPr>
        <w:t xml:space="preserve">.  The Threats We Face In the current international system, the United States and its allies face two principal threats. The first comes from major-power opponents with access to modern conventional and nuclear weapons. </w:t>
      </w:r>
      <w:r w:rsidRPr="000E3A55">
        <w:rPr>
          <w:rStyle w:val="StyleBoldUnderline"/>
        </w:rPr>
        <w:t>It is easy to dis</w:t>
      </w:r>
      <w:r w:rsidRPr="000E3A55">
        <w:rPr>
          <w:rStyle w:val="StyleBoldUnderline"/>
        </w:rPr>
        <w:softHyphen/>
        <w:t xml:space="preserve"> miss the possibility of major-power war in today’s peaceful system, but big wars</w:t>
      </w:r>
      <w:r w:rsidRPr="00D5129F">
        <w:rPr>
          <w:sz w:val="16"/>
        </w:rPr>
        <w:t xml:space="preserve">, with their apocalyptic potential for suffering and destruction </w:t>
      </w:r>
      <w:r w:rsidRPr="000E3A55">
        <w:rPr>
          <w:rStyle w:val="StyleBoldUnderline"/>
        </w:rPr>
        <w:t>have a tendency to happen unexpectedly. Even when they do not occur, America’s opponents often base their demands on their perception of our ability to fight and win wars.</w:t>
      </w:r>
      <w:r w:rsidRPr="00D5129F">
        <w:rPr>
          <w:sz w:val="16"/>
        </w:rPr>
        <w:t xml:space="preserve"> Such major conventional or </w:t>
      </w:r>
      <w:r w:rsidRPr="000E3A55">
        <w:rPr>
          <w:rStyle w:val="StyleBoldUnderline"/>
        </w:rPr>
        <w:t>nuclear wars are by far the gravest military threat we face, and the perception that we are too weak to stand behind our global commitments is the surest route to such a war.</w:t>
      </w:r>
      <w:r w:rsidRPr="00D5129F">
        <w:rPr>
          <w:sz w:val="16"/>
        </w:rPr>
        <w:t xml:space="preserve"> Above all</w:t>
      </w:r>
      <w:r w:rsidRPr="000E3A55">
        <w:rPr>
          <w:rStyle w:val="StyleBoldUnderline"/>
        </w:rPr>
        <w:t xml:space="preserve">, the US military must prevent major-power opponents from believing they can benefit from using their military power against America’s vital interests. </w:t>
      </w:r>
    </w:p>
    <w:p w:rsidR="007A6CDF" w:rsidRDefault="007A6CDF" w:rsidP="007A6CDF"/>
    <w:p w:rsidR="007A6CDF" w:rsidRPr="000E3A55" w:rsidRDefault="007A6CDF" w:rsidP="007A6CDF">
      <w:pPr>
        <w:pStyle w:val="Heading3"/>
      </w:pPr>
      <w:r>
        <w:t xml:space="preserve">Deterrence </w:t>
      </w:r>
    </w:p>
    <w:p w:rsidR="007A6CDF" w:rsidRDefault="007A6CDF" w:rsidP="007A6CDF">
      <w:pPr>
        <w:pStyle w:val="Heading4"/>
      </w:pPr>
      <w:r w:rsidRPr="000E3A55">
        <w:t>Air power is the ONLY credible way to deter aggression</w:t>
      </w:r>
    </w:p>
    <w:p w:rsidR="007A6CDF" w:rsidRPr="000E3A55" w:rsidRDefault="007A6CDF" w:rsidP="007A6CDF">
      <w:pPr>
        <w:rPr>
          <w:rStyle w:val="StyleStyleBold12pt"/>
        </w:rPr>
      </w:pPr>
      <w:r>
        <w:rPr>
          <w:rStyle w:val="StyleStyleBold12pt"/>
        </w:rPr>
        <w:t xml:space="preserve">Dunlap 6 </w:t>
      </w:r>
    </w:p>
    <w:p w:rsidR="007A6CDF" w:rsidRPr="000E3A55" w:rsidRDefault="007A6CDF" w:rsidP="007A6CDF">
      <w:r w:rsidRPr="000E3A55">
        <w:t>Maj. Gen. Charles J. Dunlap Jr., September 2006, “America's asymmetric advantage,” Armed Forces Journal, lexis  </w:t>
      </w:r>
    </w:p>
    <w:p w:rsidR="007A6CDF" w:rsidRDefault="007A6CDF" w:rsidP="007A6CDF">
      <w:pPr>
        <w:rPr>
          <w:rStyle w:val="StyleBoldUnderline"/>
        </w:rPr>
      </w:pPr>
      <w:r w:rsidRPr="00D5129F">
        <w:rPr>
          <w:sz w:val="16"/>
          <w:szCs w:val="15"/>
        </w:rPr>
        <w:t>So where does that leave us? If we are smart, we will have a well-equipped high-technology air power capability.</w:t>
      </w:r>
      <w:r w:rsidRPr="00D5129F">
        <w:rPr>
          <w:sz w:val="16"/>
          <w:szCs w:val="20"/>
        </w:rPr>
        <w:t xml:space="preserve"> </w:t>
      </w:r>
      <w:r w:rsidRPr="000E3A55">
        <w:rPr>
          <w:rStyle w:val="StyleBoldUnderline"/>
        </w:rPr>
        <w:t>Air power is America's asymmetric advantage and is really the only military capability that can be readily applied across the spectrum of conflict,</w:t>
      </w:r>
      <w:r w:rsidRPr="00D5129F">
        <w:rPr>
          <w:sz w:val="16"/>
          <w:szCs w:val="15"/>
        </w:rPr>
        <w:t xml:space="preserve"> including, as is especially important these days, potential conflict. Consider the record.</w:t>
      </w:r>
      <w:r w:rsidRPr="00D5129F">
        <w:rPr>
          <w:sz w:val="16"/>
          <w:szCs w:val="20"/>
        </w:rPr>
        <w:t xml:space="preserve"> </w:t>
      </w:r>
      <w:r w:rsidRPr="000E3A55">
        <w:rPr>
          <w:rStyle w:val="StyleBoldUnderline"/>
        </w:rPr>
        <w:t xml:space="preserve">It was primarily air power, not land </w:t>
      </w:r>
      <w:proofErr w:type="gramStart"/>
      <w:r w:rsidRPr="000E3A55">
        <w:rPr>
          <w:rStyle w:val="StyleBoldUnderline"/>
        </w:rPr>
        <w:t>power, that</w:t>
      </w:r>
      <w:proofErr w:type="gramEnd"/>
      <w:r w:rsidRPr="000E3A55">
        <w:rPr>
          <w:rStyle w:val="StyleBoldUnderline"/>
        </w:rPr>
        <w:t xml:space="preserve"> kept the Soviets at bay while the U.S. won the Cold War</w:t>
      </w:r>
      <w:r w:rsidRPr="00D5129F">
        <w:rPr>
          <w:sz w:val="16"/>
          <w:szCs w:val="20"/>
        </w:rPr>
        <w:t xml:space="preserve">. </w:t>
      </w:r>
      <w:r w:rsidRPr="00D5129F">
        <w:rPr>
          <w:sz w:val="16"/>
          <w:szCs w:val="15"/>
        </w:rPr>
        <w:t xml:space="preserve">And </w:t>
      </w:r>
      <w:r w:rsidRPr="000E3A55">
        <w:rPr>
          <w:rStyle w:val="StyleBoldUnderline"/>
        </w:rPr>
        <w:t>it was not just the bomber force and the missileers; it was the airlifters</w:t>
      </w:r>
      <w:r w:rsidRPr="00D5129F">
        <w:rPr>
          <w:sz w:val="16"/>
          <w:szCs w:val="20"/>
        </w:rPr>
        <w:t xml:space="preserve">, </w:t>
      </w:r>
      <w:r w:rsidRPr="00D5129F">
        <w:rPr>
          <w:sz w:val="16"/>
          <w:szCs w:val="15"/>
        </w:rPr>
        <w:t>as well. There are few strategic victories in the annals of military history more complete and at so low a human cost as that won by American pilots during the Berlin airlift. Armageddon was avoided.  And</w:t>
      </w:r>
      <w:r w:rsidRPr="00D5129F">
        <w:rPr>
          <w:sz w:val="16"/>
          <w:szCs w:val="20"/>
        </w:rPr>
        <w:t xml:space="preserve"> </w:t>
      </w:r>
      <w:r w:rsidRPr="000E3A55">
        <w:rPr>
          <w:rStyle w:val="StyleBoldUnderline"/>
        </w:rPr>
        <w:t>the flexibility and velocity of air power also provides good-news stories in friendly and low-threat areas</w:t>
      </w:r>
      <w:r w:rsidRPr="00D5129F">
        <w:rPr>
          <w:sz w:val="16"/>
          <w:szCs w:val="20"/>
        </w:rPr>
        <w:t xml:space="preserve">. </w:t>
      </w:r>
      <w:r w:rsidRPr="00D5129F">
        <w:rPr>
          <w:sz w:val="16"/>
          <w:szCs w:val="15"/>
        </w:rPr>
        <w:t>For example, huge</w:t>
      </w:r>
      <w:r w:rsidRPr="00D5129F">
        <w:rPr>
          <w:sz w:val="16"/>
          <w:szCs w:val="20"/>
        </w:rPr>
        <w:t xml:space="preserve"> </w:t>
      </w:r>
      <w:r w:rsidRPr="000E3A55">
        <w:rPr>
          <w:rStyle w:val="StyleBoldUnderline"/>
        </w:rPr>
        <w:t>U.S. transports dropping relief supplies or landing on dirt strips in some area of humanitarian crisis get help to people on a timeline that can make a real difference</w:t>
      </w:r>
      <w:r w:rsidRPr="00D5129F">
        <w:rPr>
          <w:sz w:val="16"/>
          <w:szCs w:val="20"/>
        </w:rPr>
        <w:t xml:space="preserve">. </w:t>
      </w:r>
      <w:r w:rsidRPr="00D5129F">
        <w:rPr>
          <w:sz w:val="16"/>
          <w:szCs w:val="15"/>
        </w:rPr>
        <w:t>Such operations also illustrate, under the glare of the global media, the true American character the world needs to see more often if our strategic goals are to be achieved.</w:t>
      </w:r>
      <w:r w:rsidRPr="00D5129F">
        <w:rPr>
          <w:sz w:val="16"/>
          <w:szCs w:val="20"/>
        </w:rPr>
        <w:t xml:space="preserve">  </w:t>
      </w:r>
      <w:r w:rsidRPr="000E3A55">
        <w:rPr>
          <w:rStyle w:val="StyleBoldUnderline"/>
        </w:rPr>
        <w:t>Air power also doesn't have the multi-aspect vulnerabilities that boots on the ground do. It can apply combat power from afar and do so in a way that puts few of our forces at risk</w:t>
      </w:r>
      <w:r w:rsidRPr="00D5129F">
        <w:rPr>
          <w:sz w:val="16"/>
          <w:szCs w:val="20"/>
        </w:rPr>
        <w:t xml:space="preserve">. </w:t>
      </w:r>
      <w:r w:rsidRPr="00D5129F">
        <w:rPr>
          <w:sz w:val="16"/>
          <w:szCs w:val="15"/>
        </w:rPr>
        <w:t xml:space="preserve">True, occasionally there will be a Francis Gary Powers, and certainly the Vietnam-era POWs — mostly airmen — became pawns for enemy exploitation. Yet, if America maintains its aeronautical superiority, the enemy will not be able to kill 2,200 U.S. </w:t>
      </w:r>
      <w:r w:rsidRPr="00D5129F">
        <w:rPr>
          <w:sz w:val="16"/>
        </w:rPr>
        <w:t>aviators</w:t>
      </w:r>
      <w:r w:rsidRPr="00D5129F">
        <w:rPr>
          <w:sz w:val="16"/>
          <w:szCs w:val="15"/>
        </w:rPr>
        <w:t xml:space="preserve"> and wound another 15,000, as the ragtag Iraqi terrorists have managed to do to our land forces.  And, of course, bombs will go awry. Allegations will be made (as they are currently against the Israelis) of targeting civilians and so forth. But the nature of the air weapon is such that an Abu Ghraib or Hadithah simply cannot occur. The </w:t>
      </w:r>
      <w:r w:rsidRPr="000E3A55">
        <w:rPr>
          <w:rStyle w:val="StyleBoldUnderline"/>
        </w:rPr>
        <w:t xml:space="preserve">relative sterility of air power </w:t>
      </w:r>
      <w:r w:rsidRPr="00D5129F">
        <w:rPr>
          <w:sz w:val="16"/>
          <w:szCs w:val="15"/>
        </w:rPr>
        <w:t xml:space="preserve">— </w:t>
      </w:r>
      <w:r w:rsidRPr="000E3A55">
        <w:rPr>
          <w:rStyle w:val="StyleBoldUnderline"/>
        </w:rPr>
        <w:t>which the boots-on-the-ground types oddly find distressing as somehow unmartial — nevertheless provides greater opportunity for the discreet application of force largely under the control of well-educated, commissioned officer combatants.</w:t>
      </w:r>
      <w:r w:rsidRPr="00D5129F">
        <w:rPr>
          <w:sz w:val="16"/>
          <w:szCs w:val="20"/>
        </w:rPr>
        <w:t xml:space="preserve"> </w:t>
      </w:r>
      <w:r w:rsidRPr="00D5129F">
        <w:rPr>
          <w:sz w:val="16"/>
          <w:szCs w:val="15"/>
        </w:rPr>
        <w:t>Not a total insurance policy against atrocity, but a far more risk-controlled situation.  Most important, however, is the purely military effect. The</w:t>
      </w:r>
      <w:r w:rsidRPr="00D5129F">
        <w:rPr>
          <w:sz w:val="16"/>
          <w:szCs w:val="20"/>
        </w:rPr>
        <w:t xml:space="preserve"> </w:t>
      </w:r>
      <w:r w:rsidRPr="000E3A55">
        <w:rPr>
          <w:rStyle w:val="StyleBoldUnderline"/>
        </w:rPr>
        <w:t>precision revolution has made it possible for air power to put a bomb within feet of any point on earth.</w:t>
      </w:r>
      <w:r w:rsidRPr="00D5129F">
        <w:rPr>
          <w:sz w:val="16"/>
          <w:szCs w:val="20"/>
        </w:rPr>
        <w:t xml:space="preserve"> </w:t>
      </w:r>
      <w:r w:rsidRPr="00D5129F">
        <w:rPr>
          <w:sz w:val="16"/>
          <w:szCs w:val="15"/>
        </w:rPr>
        <w:t>Of course,</w:t>
      </w:r>
      <w:r w:rsidRPr="00D5129F">
        <w:rPr>
          <w:sz w:val="16"/>
          <w:szCs w:val="20"/>
        </w:rPr>
        <w:t xml:space="preserve"> </w:t>
      </w:r>
      <w:r w:rsidRPr="000E3A55">
        <w:rPr>
          <w:rStyle w:val="StyleBoldUnderline"/>
        </w:rPr>
        <w:t>having the right intelligence to select that point remains a challenge</w:t>
      </w:r>
      <w:r w:rsidRPr="00D5129F">
        <w:rPr>
          <w:sz w:val="16"/>
          <w:szCs w:val="20"/>
        </w:rPr>
        <w:t xml:space="preserve"> </w:t>
      </w:r>
      <w:r w:rsidRPr="00D5129F">
        <w:rPr>
          <w:sz w:val="16"/>
          <w:szCs w:val="15"/>
        </w:rPr>
        <w:t>—</w:t>
      </w:r>
      <w:r w:rsidRPr="00D5129F">
        <w:rPr>
          <w:sz w:val="16"/>
          <w:szCs w:val="20"/>
        </w:rPr>
        <w:t xml:space="preserve"> </w:t>
      </w:r>
      <w:r w:rsidRPr="000E3A55">
        <w:rPr>
          <w:rStyle w:val="StyleBoldUnderline"/>
        </w:rPr>
        <w:t>but no more, and likely much less so, than for the land forces</w:t>
      </w:r>
      <w:r w:rsidRPr="00D5129F">
        <w:rPr>
          <w:sz w:val="16"/>
          <w:szCs w:val="15"/>
        </w:rPr>
        <w:t xml:space="preserve">. The technology of surveillance is improving at a faster rate than is the ability to conceal. Modern conveniences, for example, from cell phones to credit cards, all leave signatures that can lead to the demise of the increasing numbers of adversaries unable to resist the siren song of techno-connection.  Regardless, </w:t>
      </w:r>
      <w:r w:rsidRPr="000E3A55">
        <w:rPr>
          <w:rStyle w:val="StyleBoldUnderline"/>
        </w:rPr>
        <w:t>eventually any insurgency must reveal itself if it is to assume power, and this inevitably provides the opportunity for air power to pick off individuals or entire capabilities that threaten U.S. interests</w:t>
      </w:r>
      <w:r w:rsidRPr="00D5129F">
        <w:rPr>
          <w:sz w:val="16"/>
          <w:szCs w:val="20"/>
        </w:rPr>
        <w:t xml:space="preserve">. </w:t>
      </w:r>
      <w:r w:rsidRPr="00D5129F">
        <w:rPr>
          <w:sz w:val="16"/>
          <w:szCs w:val="15"/>
        </w:rPr>
        <w:t>The real advantage — for the moment anyway — is that</w:t>
      </w:r>
      <w:r w:rsidRPr="00D5129F">
        <w:rPr>
          <w:sz w:val="16"/>
          <w:szCs w:val="20"/>
        </w:rPr>
        <w:t xml:space="preserve"> </w:t>
      </w:r>
      <w:r w:rsidRPr="000E3A55">
        <w:rPr>
          <w:rStyle w:val="StyleBoldUnderline"/>
        </w:rPr>
        <w:t>air power can do it with impunity and at little risk to Americans</w:t>
      </w:r>
      <w:r w:rsidRPr="00D5129F">
        <w:rPr>
          <w:sz w:val="16"/>
          <w:szCs w:val="20"/>
        </w:rPr>
        <w:t xml:space="preserve">. </w:t>
      </w:r>
      <w:r w:rsidRPr="00D5129F">
        <w:rPr>
          <w:sz w:val="16"/>
          <w:szCs w:val="15"/>
        </w:rPr>
        <w:t xml:space="preserve">The advances in American air power technology in recent years make U.S. dominance in the air intimidating like no other aspect of combat power for any nation in history.  The result? Saddam Hussein's pilots buried their airplanes rather than fly them against American warplanes. Indeed, the </w:t>
      </w:r>
      <w:r w:rsidRPr="000E3A55">
        <w:rPr>
          <w:rStyle w:val="StyleBoldUnderline"/>
        </w:rPr>
        <w:t>collapse of the Iraqi armed forces was not</w:t>
      </w:r>
      <w:r w:rsidRPr="00D5129F">
        <w:rPr>
          <w:sz w:val="16"/>
          <w:szCs w:val="20"/>
        </w:rPr>
        <w:t xml:space="preserve">, </w:t>
      </w:r>
      <w:r w:rsidRPr="00D5129F">
        <w:rPr>
          <w:sz w:val="16"/>
          <w:szCs w:val="15"/>
        </w:rPr>
        <w:t>as the BOTGZ would have you believe,</w:t>
      </w:r>
      <w:r w:rsidRPr="00D5129F">
        <w:rPr>
          <w:sz w:val="16"/>
          <w:szCs w:val="20"/>
        </w:rPr>
        <w:t xml:space="preserve"> </w:t>
      </w:r>
      <w:r w:rsidRPr="000E3A55">
        <w:rPr>
          <w:rStyle w:val="StyleBoldUnderline"/>
        </w:rPr>
        <w:t xml:space="preserve">mainly because of the brilliance of our ground commanders or, in fact, our ground forces at all. </w:t>
      </w:r>
      <w:r w:rsidRPr="00D5129F">
        <w:rPr>
          <w:sz w:val="16"/>
          <w:szCs w:val="15"/>
        </w:rPr>
        <w:t>The subsequent insurgency makes it clear that Iraqis are quite willing to take on our ground troops. What really mattered was the</w:t>
      </w:r>
      <w:r w:rsidRPr="00D5129F">
        <w:rPr>
          <w:sz w:val="16"/>
          <w:szCs w:val="20"/>
        </w:rPr>
        <w:t xml:space="preserve"> </w:t>
      </w:r>
      <w:r w:rsidRPr="000E3A55">
        <w:rPr>
          <w:rStyle w:val="StyleBoldUnderline"/>
        </w:rPr>
        <w:t>sheer hopelessness that air power inflicted on Iraq's military formations.  A quotation in Time magazine by a defeated Republican Guard colonel aptly captures the dispiriting effect of high-tech air attack: "[Iraqi leaders] forgot that we are missing air power. That was a big mistake. U.S. military technology is beyond belief."</w:t>
      </w:r>
      <w:r w:rsidRPr="00D5129F">
        <w:rPr>
          <w:sz w:val="16"/>
          <w:szCs w:val="15"/>
        </w:rPr>
        <w:t xml:space="preserve"> It is no surprise that the vaunted Republican Guard, the proud fighting organization that tenaciously fought Iran for years, practically jumped out of their uniforms and scattered at the sound of approaching U.S. aircraft.  This same ability to inflict hopelessness was even more starkly demonstrated in Afghanistan. For a millennium, the Afghans have been considered among the toughest fighters in the world. Afghan resistance has turned the countryside into a gigantic military cemetery for legions of foreign invaders. For example, despite deploying thousands of troops, well-equipped Soviet forces found themselves defeated after waging a savage war with practically every weapon at their disposal. So </w:t>
      </w:r>
      <w:r w:rsidRPr="000E3A55">
        <w:rPr>
          <w:rStyle w:val="StyleBoldUnderline"/>
        </w:rPr>
        <w:t>what explains the rapid collapse of the Taliban and al-Qaida</w:t>
      </w:r>
      <w:r w:rsidRPr="00D5129F">
        <w:rPr>
          <w:sz w:val="16"/>
          <w:szCs w:val="20"/>
        </w:rPr>
        <w:t xml:space="preserve"> </w:t>
      </w:r>
      <w:r w:rsidRPr="00D5129F">
        <w:rPr>
          <w:sz w:val="16"/>
          <w:szCs w:val="15"/>
        </w:rPr>
        <w:t>in 2001?</w:t>
      </w:r>
      <w:r w:rsidRPr="00D5129F">
        <w:rPr>
          <w:sz w:val="16"/>
          <w:szCs w:val="20"/>
        </w:rPr>
        <w:t xml:space="preserve"> </w:t>
      </w:r>
      <w:proofErr w:type="gramStart"/>
      <w:r w:rsidRPr="000E3A55">
        <w:rPr>
          <w:rStyle w:val="StyleBoldUnderline"/>
        </w:rPr>
        <w:t>Modern air power</w:t>
      </w:r>
      <w:r w:rsidRPr="00D5129F">
        <w:rPr>
          <w:sz w:val="16"/>
          <w:szCs w:val="20"/>
        </w:rPr>
        <w:t>.</w:t>
      </w:r>
      <w:proofErr w:type="gramEnd"/>
      <w:r w:rsidRPr="00D5129F">
        <w:rPr>
          <w:sz w:val="16"/>
          <w:szCs w:val="20"/>
        </w:rPr>
        <w:t xml:space="preserve"> </w:t>
      </w:r>
      <w:r w:rsidRPr="00D5129F">
        <w:rPr>
          <w:sz w:val="16"/>
          <w:szCs w:val="15"/>
        </w:rPr>
        <w:t>More specifically, the</w:t>
      </w:r>
      <w:r w:rsidRPr="000E3A55">
        <w:rPr>
          <w:rStyle w:val="StyleBoldUnderline"/>
        </w:rPr>
        <w:t xml:space="preserve"> marriage of precision weapons with precise targeting by tiny numbers of Special Forces troops on the ground</w:t>
      </w:r>
      <w:r w:rsidRPr="00D5129F">
        <w:rPr>
          <w:sz w:val="16"/>
          <w:szCs w:val="20"/>
        </w:rPr>
        <w:t xml:space="preserve">. </w:t>
      </w:r>
      <w:r w:rsidRPr="00D5129F">
        <w:rPr>
          <w:sz w:val="16"/>
          <w:szCs w:val="15"/>
        </w:rPr>
        <w:t>The results were stunning. Putatively invulnerable positions the Taliban had occupied for years literally disappeared in a rain of satellite-directed bombs from B-1s and B-52s flying so high they could be neither seen nor heard.</w:t>
      </w:r>
      <w:r w:rsidRPr="00D5129F">
        <w:rPr>
          <w:sz w:val="16"/>
          <w:szCs w:val="20"/>
        </w:rPr>
        <w:t xml:space="preserve">  </w:t>
      </w:r>
      <w:r w:rsidRPr="000E3A55">
        <w:rPr>
          <w:rStyle w:val="StyleBoldUnderline"/>
        </w:rPr>
        <w:t>This new, high-tech air power capability completely unhinged the resistance without significant commitment of American boots on the ground</w:t>
      </w:r>
      <w:r w:rsidRPr="00D5129F">
        <w:rPr>
          <w:sz w:val="16"/>
          <w:szCs w:val="20"/>
        </w:rPr>
        <w:t xml:space="preserve">. </w:t>
      </w:r>
      <w:r w:rsidRPr="00D5129F">
        <w:rPr>
          <w:sz w:val="16"/>
          <w:szCs w:val="15"/>
        </w:rPr>
        <w:t>Indeed, the very absence of American troops became a source of discouragement. As</w:t>
      </w:r>
      <w:r w:rsidRPr="00D5129F">
        <w:rPr>
          <w:sz w:val="16"/>
          <w:szCs w:val="20"/>
        </w:rPr>
        <w:t xml:space="preserve"> </w:t>
      </w:r>
      <w:r w:rsidRPr="000E3A55">
        <w:rPr>
          <w:rStyle w:val="StyleBoldUnderline"/>
        </w:rPr>
        <w:t>one Afghan told the New York Times</w:t>
      </w:r>
      <w:r w:rsidRPr="00D5129F">
        <w:rPr>
          <w:sz w:val="16"/>
          <w:szCs w:val="20"/>
        </w:rPr>
        <w:t xml:space="preserve">, </w:t>
      </w:r>
      <w:r w:rsidRPr="00D5129F">
        <w:rPr>
          <w:sz w:val="16"/>
          <w:szCs w:val="15"/>
        </w:rPr>
        <w:t>"We pray to Allah that we have American soldiers to kill," adding disconsolately,</w:t>
      </w:r>
      <w:r w:rsidRPr="00D5129F">
        <w:rPr>
          <w:sz w:val="16"/>
          <w:szCs w:val="20"/>
        </w:rPr>
        <w:t xml:space="preserve"> "</w:t>
      </w:r>
      <w:r w:rsidRPr="000E3A55">
        <w:rPr>
          <w:rStyle w:val="StyleBoldUnderline"/>
        </w:rPr>
        <w:t>These bombs from the sky we cannot fight</w:t>
      </w:r>
      <w:r w:rsidRPr="00D5129F">
        <w:rPr>
          <w:sz w:val="16"/>
          <w:szCs w:val="20"/>
        </w:rPr>
        <w:t>."</w:t>
      </w:r>
      <w:r w:rsidRPr="00D5129F">
        <w:rPr>
          <w:sz w:val="16"/>
          <w:szCs w:val="15"/>
        </w:rPr>
        <w:t xml:space="preserve"> Another equally frustrated Taliban fighter was reported in the London Sunday Telegraph recently as fuming that "American forces refuse to fight us face to face," while gloomily noting that "[U.S.] air power causes us to take heavy casualties." In other words, the Taliban and al-Qaida were just as tough as the mujahideen who fought the Russians, and more than willing to confront U.S. ground forces, but were broken by the hopelessness that American-style air power inflicted upon them.  MORE THAN BOMBS Today it is more than just bombing with impunity that imposes demoralization; it is reconnoitering with impunity. This is more than just the pervasiveness of Air Force-generated satellites. It also includes hundreds of unmanned aerial vehicles that are probing the landscape in Iraq and Afghanistan. </w:t>
      </w:r>
      <w:r w:rsidRPr="000E3A55">
        <w:rPr>
          <w:rStyle w:val="StyleBoldUnderline"/>
        </w:rPr>
        <w:t xml:space="preserve">They provide the kind of reliable intelligence that permits the careful application of force so advantageous in insurgency and counterterrorism situations. </w:t>
      </w:r>
      <w:r w:rsidRPr="00D5129F">
        <w:rPr>
          <w:sz w:val="16"/>
          <w:szCs w:val="15"/>
        </w:rPr>
        <w:t>The</w:t>
      </w:r>
      <w:r w:rsidRPr="00D5129F">
        <w:rPr>
          <w:sz w:val="16"/>
          <w:szCs w:val="20"/>
        </w:rPr>
        <w:t xml:space="preserve"> </w:t>
      </w:r>
      <w:r w:rsidRPr="000E3A55">
        <w:rPr>
          <w:rStyle w:val="StyleBoldUnderline"/>
        </w:rPr>
        <w:t>insurgents are incapable of determining where or when the U.S. employs surveillance assets</w:t>
      </w:r>
      <w:r w:rsidRPr="00D5129F">
        <w:rPr>
          <w:sz w:val="16"/>
          <w:szCs w:val="20"/>
        </w:rPr>
        <w:t xml:space="preserve"> </w:t>
      </w:r>
      <w:r w:rsidRPr="00D5129F">
        <w:rPr>
          <w:sz w:val="16"/>
          <w:szCs w:val="15"/>
        </w:rPr>
        <w:t>and, therefore, are forced to assume they are watched everywhere and always. The mere existence of the ever-present eyes in the sky no doubt inflicts its own kind of stress and friction on enemy forces.  In short</w:t>
      </w:r>
      <w:r w:rsidRPr="00D5129F">
        <w:rPr>
          <w:sz w:val="16"/>
          <w:szCs w:val="20"/>
        </w:rPr>
        <w:t xml:space="preserve">, </w:t>
      </w:r>
      <w:r w:rsidRPr="000E3A55">
        <w:rPr>
          <w:rStyle w:val="StyleBoldUnderline"/>
        </w:rPr>
        <w:t>what real asymmetrical advantage the U.S. enjoys in countering insurgencies in Iraq and Afghanistan relates to a dimension of air power</w:t>
      </w:r>
      <w:r w:rsidRPr="00D5129F">
        <w:rPr>
          <w:sz w:val="16"/>
          <w:szCs w:val="20"/>
        </w:rPr>
        <w:t xml:space="preserve">. </w:t>
      </w:r>
      <w:r w:rsidRPr="00D5129F">
        <w:rPr>
          <w:sz w:val="16"/>
          <w:szCs w:val="15"/>
        </w:rPr>
        <w:t xml:space="preserve">Strike, reconnaissance, strategic or tactical </w:t>
      </w:r>
      <w:proofErr w:type="gramStart"/>
      <w:r w:rsidRPr="00D5129F">
        <w:rPr>
          <w:sz w:val="16"/>
          <w:szCs w:val="15"/>
        </w:rPr>
        <w:t>lift have</w:t>
      </w:r>
      <w:proofErr w:type="gramEnd"/>
      <w:r w:rsidRPr="00D5129F">
        <w:rPr>
          <w:sz w:val="16"/>
          <w:szCs w:val="15"/>
        </w:rPr>
        <w:t xml:space="preserve"> all performed phenomenally well. It is no exaggeration to observe that</w:t>
      </w:r>
      <w:r w:rsidRPr="00D5129F">
        <w:rPr>
          <w:sz w:val="16"/>
          <w:szCs w:val="20"/>
        </w:rPr>
        <w:t xml:space="preserve"> </w:t>
      </w:r>
      <w:r w:rsidRPr="000E3A55">
        <w:rPr>
          <w:rStyle w:val="StyleBoldUnderline"/>
        </w:rPr>
        <w:t>almost every improvement in the military situation in Iraq and Afghanistan is attributable to air power in some form</w:t>
      </w:r>
      <w:proofErr w:type="gramStart"/>
      <w:r w:rsidRPr="00D5129F">
        <w:rPr>
          <w:sz w:val="16"/>
          <w:szCs w:val="20"/>
        </w:rPr>
        <w:t>;</w:t>
      </w:r>
      <w:proofErr w:type="gramEnd"/>
      <w:r w:rsidRPr="00D5129F">
        <w:rPr>
          <w:sz w:val="16"/>
          <w:szCs w:val="15"/>
        </w:rPr>
        <w:t xml:space="preserve"> virtually every setback, and especially the strategically catastrophic allegations of war crimes, is traceable to the land forces.  While it will be seldom feasible for America to effectively employ any sort of boots-on-the-ground strategy in current or future counterinsurgency situations, the </w:t>
      </w:r>
      <w:r w:rsidRPr="000E3A55">
        <w:rPr>
          <w:rStyle w:val="StyleBoldUnderline"/>
        </w:rPr>
        <w:t>need may arise to destroy an adversary's capability to inflict harm on U.S. interests.</w:t>
      </w:r>
      <w:r w:rsidRPr="00D5129F">
        <w:rPr>
          <w:sz w:val="16"/>
          <w:szCs w:val="20"/>
        </w:rPr>
        <w:t xml:space="preserve"> </w:t>
      </w:r>
      <w:r w:rsidRPr="00D5129F">
        <w:rPr>
          <w:sz w:val="16"/>
          <w:szCs w:val="15"/>
        </w:rPr>
        <w:t>Although there is no perfect solution to such challenges, especially in low-intensity conflicts, the air weapon is the best option. Ricks' report in "Fiasco," for example, that Iraq's weapons of mass destruction program never recovered from 1998's Operation Desert Fox and its four days of air attacks is interesting. It would appear that Iraq's scientific minds readily conceded the pointlessness of attempting to build the necessary infrastructure in an environment totally exposed to U.S. air attack.  This illustrates another salient feature of air power: its ability to temper the malevolent tendencies of societies accustomed to the rewards of modernity.</w:t>
      </w:r>
      <w:r w:rsidRPr="00D5129F">
        <w:rPr>
          <w:sz w:val="16"/>
          <w:szCs w:val="20"/>
        </w:rPr>
        <w:t xml:space="preserve"> </w:t>
      </w:r>
      <w:r w:rsidRPr="000E3A55">
        <w:rPr>
          <w:rStyle w:val="StyleBoldUnderline"/>
        </w:rPr>
        <w:t>Given air power's ability to strike war-supporting infrastructure, the powerful impulse of economic self-interest complicates the ability of despots to pursue malicious agendas. American air power can rapidly educate cultured and sophisticated societies about the costs of war and the futility of pursuing it.</w:t>
      </w:r>
      <w:r w:rsidRPr="00D5129F">
        <w:rPr>
          <w:sz w:val="16"/>
          <w:szCs w:val="20"/>
        </w:rPr>
        <w:t xml:space="preserve"> </w:t>
      </w:r>
      <w:r w:rsidRPr="00D5129F">
        <w:rPr>
          <w:sz w:val="16"/>
          <w:szCs w:val="15"/>
        </w:rPr>
        <w:t>This is much the reason why air power alone delivered victory in Operation Allied Force in Kosovo in 1999, without the need to put a single U.S. soldier at risk on the ground.  At the same time,</w:t>
      </w:r>
      <w:r w:rsidRPr="00D5129F">
        <w:rPr>
          <w:sz w:val="16"/>
          <w:szCs w:val="20"/>
        </w:rPr>
        <w:t xml:space="preserve"> </w:t>
      </w:r>
      <w:r w:rsidRPr="000E3A55">
        <w:rPr>
          <w:rStyle w:val="StyleBoldUnderline"/>
        </w:rPr>
        <w:t>America's pre-eminence in air power is also the best hope we have to dissuade China</w:t>
      </w:r>
      <w:r w:rsidRPr="00D5129F">
        <w:rPr>
          <w:sz w:val="16"/>
          <w:szCs w:val="20"/>
        </w:rPr>
        <w:t xml:space="preserve"> </w:t>
      </w:r>
      <w:r w:rsidRPr="00D5129F">
        <w:rPr>
          <w:sz w:val="16"/>
          <w:szCs w:val="15"/>
        </w:rPr>
        <w:t>— or any other future peer competitor —</w:t>
      </w:r>
      <w:r w:rsidRPr="00D5129F">
        <w:rPr>
          <w:sz w:val="16"/>
          <w:szCs w:val="20"/>
        </w:rPr>
        <w:t xml:space="preserve"> </w:t>
      </w:r>
      <w:r w:rsidRPr="000E3A55">
        <w:rPr>
          <w:rStyle w:val="StyleBoldUnderline"/>
        </w:rPr>
        <w:t>from aggression. There is zero possibility that the U.S. can build land forces of the size that would be of real concern to a China. No</w:t>
      </w:r>
      <w:r w:rsidRPr="00D5129F">
        <w:rPr>
          <w:sz w:val="16"/>
          <w:szCs w:val="20"/>
        </w:rPr>
        <w:t xml:space="preserve"> </w:t>
      </w:r>
      <w:r w:rsidRPr="00D5129F">
        <w:rPr>
          <w:sz w:val="16"/>
          <w:szCs w:val="15"/>
        </w:rPr>
        <w:t>number of</w:t>
      </w:r>
      <w:r w:rsidRPr="00D5129F">
        <w:rPr>
          <w:sz w:val="16"/>
          <w:szCs w:val="20"/>
        </w:rPr>
        <w:t xml:space="preserve"> </w:t>
      </w:r>
      <w:r w:rsidRPr="000E3A55">
        <w:rPr>
          <w:rStyle w:val="StyleBoldUnderline"/>
        </w:rPr>
        <w:t>troops</w:t>
      </w:r>
      <w:r w:rsidRPr="00D5129F">
        <w:rPr>
          <w:sz w:val="16"/>
          <w:szCs w:val="20"/>
        </w:rPr>
        <w:t xml:space="preserve"> </w:t>
      </w:r>
      <w:r w:rsidRPr="00D5129F">
        <w:rPr>
          <w:sz w:val="16"/>
          <w:szCs w:val="15"/>
        </w:rPr>
        <w:t xml:space="preserve">or up-armored Humvees, new radios or advanced sniper rifles </w:t>
      </w:r>
      <w:r w:rsidRPr="000E3A55">
        <w:rPr>
          <w:rStyle w:val="StyleBoldUnderline"/>
        </w:rPr>
        <w:t>worries the Chinese. What</w:t>
      </w:r>
      <w:r w:rsidRPr="00D5129F">
        <w:rPr>
          <w:sz w:val="16"/>
          <w:szCs w:val="20"/>
        </w:rPr>
        <w:t xml:space="preserve"> </w:t>
      </w:r>
      <w:r w:rsidRPr="00D5129F">
        <w:rPr>
          <w:sz w:val="16"/>
          <w:szCs w:val="15"/>
        </w:rPr>
        <w:t>dominating</w:t>
      </w:r>
      <w:r w:rsidRPr="00D5129F">
        <w:rPr>
          <w:sz w:val="16"/>
          <w:szCs w:val="20"/>
        </w:rPr>
        <w:t xml:space="preserve"> </w:t>
      </w:r>
      <w:r w:rsidRPr="000E3A55">
        <w:rPr>
          <w:rStyle w:val="StyleBoldUnderline"/>
        </w:rPr>
        <w:t>air power precludes is the ability to concentrate and project forces, necessary elements to applying combat power in hostile areas.</w:t>
      </w:r>
      <w:r w:rsidRPr="00D5129F">
        <w:rPr>
          <w:sz w:val="16"/>
          <w:szCs w:val="20"/>
        </w:rPr>
        <w:t xml:space="preserve"> </w:t>
      </w:r>
      <w:r w:rsidRPr="00D5129F">
        <w:rPr>
          <w:sz w:val="16"/>
          <w:szCs w:val="15"/>
        </w:rPr>
        <w:t>As but one illustration, think China and Taiwan.  Saddam might have underestimated air power, but don't count on the Chinese to make the same mistake.</w:t>
      </w:r>
      <w:r w:rsidRPr="00D5129F">
        <w:rPr>
          <w:sz w:val="16"/>
          <w:szCs w:val="20"/>
        </w:rPr>
        <w:t xml:space="preserve"> </w:t>
      </w:r>
      <w:r w:rsidRPr="000E3A55">
        <w:rPr>
          <w:rStyle w:val="StyleBoldUnderline"/>
        </w:rPr>
        <w:t>China is a powerful, vast country with an exploding, many-faceted economy with strong scientific capabilities. It will take focused and determined efforts for the U.S. to maintain the air dominance that it currently enjoys over China and that</w:t>
      </w:r>
      <w:r w:rsidRPr="00D5129F">
        <w:rPr>
          <w:sz w:val="16"/>
          <w:szCs w:val="20"/>
        </w:rPr>
        <w:t xml:space="preserve">, </w:t>
      </w:r>
      <w:r w:rsidRPr="00D5129F">
        <w:rPr>
          <w:sz w:val="16"/>
          <w:szCs w:val="15"/>
        </w:rPr>
        <w:t>for the moment,</w:t>
      </w:r>
      <w:r w:rsidRPr="00D5129F">
        <w:rPr>
          <w:sz w:val="16"/>
          <w:szCs w:val="20"/>
        </w:rPr>
        <w:t xml:space="preserve"> </w:t>
      </w:r>
      <w:r w:rsidRPr="000E3A55">
        <w:rPr>
          <w:rStyle w:val="StyleBoldUnderline"/>
        </w:rPr>
        <w:t>deters them. Miscalculating here will be disastrous because</w:t>
      </w:r>
      <w:r w:rsidRPr="00D5129F">
        <w:rPr>
          <w:sz w:val="16"/>
          <w:szCs w:val="20"/>
        </w:rPr>
        <w:t xml:space="preserve">, </w:t>
      </w:r>
      <w:r w:rsidRPr="00D5129F">
        <w:rPr>
          <w:sz w:val="16"/>
          <w:szCs w:val="15"/>
        </w:rPr>
        <w:t>unlike with any counterinsurgency situation (Iraq included),</w:t>
      </w:r>
      <w:r w:rsidRPr="00D5129F">
        <w:rPr>
          <w:sz w:val="16"/>
          <w:szCs w:val="20"/>
        </w:rPr>
        <w:t xml:space="preserve"> </w:t>
      </w:r>
      <w:r w:rsidRPr="000E3A55">
        <w:rPr>
          <w:rStyle w:val="StyleBoldUnderline"/>
        </w:rPr>
        <w:t xml:space="preserve">the very existence of the U.S. is at risk. </w:t>
      </w:r>
    </w:p>
    <w:p w:rsidR="007A6CDF" w:rsidRDefault="007A6CDF" w:rsidP="007A6CDF"/>
    <w:p w:rsidR="007A6CDF" w:rsidRDefault="007A6CDF" w:rsidP="007A6CDF">
      <w:pPr>
        <w:pStyle w:val="Heading3"/>
      </w:pPr>
      <w:r>
        <w:t>Stability</w:t>
      </w:r>
    </w:p>
    <w:p w:rsidR="007A6CDF" w:rsidRPr="00D5129F" w:rsidRDefault="007A6CDF" w:rsidP="007A6CDF">
      <w:pPr>
        <w:pStyle w:val="Heading4"/>
      </w:pPr>
      <w:r w:rsidRPr="00D5129F">
        <w:t xml:space="preserve">Perception of a strong Air Force </w:t>
      </w:r>
      <w:proofErr w:type="gramStart"/>
      <w:r w:rsidRPr="00D5129F">
        <w:t>k2</w:t>
      </w:r>
      <w:proofErr w:type="gramEnd"/>
      <w:r w:rsidRPr="00D5129F">
        <w:t xml:space="preserve"> global cooperation-the impact is regional instability and miscalc </w:t>
      </w:r>
    </w:p>
    <w:p w:rsidR="007A6CDF" w:rsidRPr="008F138C" w:rsidRDefault="007A6CDF" w:rsidP="007A6CDF">
      <w:r w:rsidRPr="008E033D">
        <w:rPr>
          <w:rStyle w:val="StyleStyleBold12pt"/>
        </w:rPr>
        <w:t>Eaglen and Brieky 2012</w:t>
      </w:r>
      <w:r>
        <w:rPr>
          <w:rStyle w:val="StyleBoldUnderline"/>
        </w:rPr>
        <w:t xml:space="preserve"> </w:t>
      </w:r>
      <w:r w:rsidRPr="008F138C">
        <w:t>*Mackenzi, resident fellow at AEI **Douglas, Director for government relations at the Air Force Association</w:t>
      </w:r>
    </w:p>
    <w:p w:rsidR="007A6CDF" w:rsidRPr="00410E71" w:rsidRDefault="007A6CDF" w:rsidP="007A6CDF">
      <w:pPr>
        <w:rPr>
          <w:rStyle w:val="StyleBoldUnderline"/>
          <w:sz w:val="16"/>
          <w:u w:val="none"/>
        </w:rPr>
      </w:pPr>
      <w:r w:rsidRPr="008F138C">
        <w:t xml:space="preserve">(March 2012, “Nearing Coffin Corner: US Air Power on the Edge” </w:t>
      </w:r>
      <w:hyperlink r:id="rId83" w:history="1">
        <w:r w:rsidRPr="008F138C">
          <w:t>http://www.aei.org/files/2012/03/21/-national-security-outlook-march-2012_133237930128.pdf</w:t>
        </w:r>
      </w:hyperlink>
      <w:r w:rsidRPr="008F138C">
        <w:t xml:space="preserve">) HDG </w:t>
      </w:r>
    </w:p>
    <w:p w:rsidR="007A6CDF" w:rsidRDefault="007A6CDF" w:rsidP="007A6CDF">
      <w:pPr>
        <w:rPr>
          <w:rStyle w:val="StyleBoldUnderline"/>
        </w:rPr>
      </w:pPr>
      <w:r w:rsidRPr="008E033D">
        <w:rPr>
          <w:rStyle w:val="StyleBoldUnderline"/>
        </w:rPr>
        <w:t>Whether in the Asia-Pacific domain or elsewhere, putting¶ US military personnel in harm’s way when alternate¶ means exist for securing national priorities does not ¶ typically serve America’s interests. This requires focusing¶ policy and resource priorities on using peaceful avenues to¶ favorably influence other nations. Taking</w:t>
      </w:r>
      <w:r w:rsidRPr="00D5129F">
        <w:rPr>
          <w:sz w:val="16"/>
        </w:rPr>
        <w:t xml:space="preserve"> positive and¶ proactive action to shape events on the ground means ¶ </w:t>
      </w:r>
      <w:r w:rsidRPr="008E033D">
        <w:rPr>
          <w:rStyle w:val="StyleBoldUnderline"/>
        </w:rPr>
        <w:t xml:space="preserve">US leaders must continue to build and maintain alliances¶ with nations that share common interests and will partner¶ to realize mutual regional policy goals. ¶ Air power presents many opportunities for cultivating¶ these associations. </w:t>
      </w:r>
      <w:r w:rsidRPr="00D5129F">
        <w:rPr>
          <w:sz w:val="16"/>
        </w:rPr>
        <w:t xml:space="preserve">Whether conducting training exercises, promoting regional stability through joint operations, or supporting disaster recovery and humanitarian¶ relief efforts, </w:t>
      </w:r>
      <w:r w:rsidRPr="008E033D">
        <w:rPr>
          <w:rStyle w:val="StyleBoldUnderline"/>
        </w:rPr>
        <w:t>American and allied airmen are uniquely ¶ situated to project smart, effective, and positive power</w:t>
      </w:r>
      <w:proofErr w:type="gramStart"/>
      <w:r w:rsidRPr="008E033D">
        <w:rPr>
          <w:rStyle w:val="StyleBoldUnderline"/>
        </w:rPr>
        <w:t>.¶</w:t>
      </w:r>
      <w:proofErr w:type="gramEnd"/>
      <w:r w:rsidRPr="008E033D">
        <w:rPr>
          <w:rStyle w:val="StyleBoldUnderline"/>
        </w:rPr>
        <w:t xml:space="preserve"> This requires putting work into building enduring relationships over time, not scrambling in a crisis to create¶ them overnight. ¶ </w:t>
      </w:r>
      <w:proofErr w:type="gramStart"/>
      <w:r w:rsidRPr="008E033D">
        <w:rPr>
          <w:rStyle w:val="StyleBoldUnderline"/>
        </w:rPr>
        <w:t>Considering</w:t>
      </w:r>
      <w:proofErr w:type="gramEnd"/>
      <w:r w:rsidRPr="008E033D">
        <w:rPr>
          <w:rStyle w:val="StyleBoldUnderline"/>
        </w:rPr>
        <w:t xml:space="preserve"> that air power can be deployed and ¶ sustained through minimal forward troop presence, such¶ cooperative engagement has the advantage of focusing ¶ on desired regional effects without many of the liabilities¶ associated with occupation by land forces</w:t>
      </w:r>
      <w:r w:rsidRPr="00D5129F">
        <w:rPr>
          <w:sz w:val="16"/>
        </w:rPr>
        <w:t xml:space="preserve">. Also, given the¶ scale and scope of the Asia-Pacific region, </w:t>
      </w:r>
      <w:r w:rsidRPr="008E033D">
        <w:rPr>
          <w:rStyle w:val="StyleBoldUnderline"/>
        </w:rPr>
        <w:t>air power’s¶ range and speed enables a discrete number of assets to¶ engage across the theater on a sustained basis. However</w:t>
      </w:r>
      <w:proofErr w:type="gramStart"/>
      <w:r w:rsidRPr="008E033D">
        <w:rPr>
          <w:rStyle w:val="StyleBoldUnderline"/>
        </w:rPr>
        <w:t>,¶</w:t>
      </w:r>
      <w:proofErr w:type="gramEnd"/>
      <w:r w:rsidRPr="008E033D">
        <w:rPr>
          <w:rStyle w:val="StyleBoldUnderline"/>
        </w:rPr>
        <w:t xml:space="preserve"> these alliances will be successful only if they are built on¶ robust policies underwritten by well-equipped forces.¶ Allies’ commitment to the United States and its interests¶ depends directly on their perceptions regarding American¶ presence, staying power, and resolve. ¶</w:t>
      </w:r>
      <w:r w:rsidRPr="00D5129F">
        <w:rPr>
          <w:sz w:val="16"/>
        </w:rPr>
        <w:t xml:space="preserve"> When cooperation is not possible, </w:t>
      </w:r>
      <w:r w:rsidRPr="008E033D">
        <w:rPr>
          <w:rStyle w:val="StyleBoldUnderline"/>
        </w:rPr>
        <w:t xml:space="preserve">US leaders must¶ have the capability and capacity to discourage and¶ ultimately deter potential adversaries from threatening¶ American interests. </w:t>
      </w:r>
      <w:r w:rsidRPr="00D5129F">
        <w:rPr>
          <w:sz w:val="16"/>
        </w:rPr>
        <w:t xml:space="preserve">Whether alone or in concert with¶ allied partners, </w:t>
      </w:r>
      <w:r w:rsidRPr="008E033D">
        <w:rPr>
          <w:rStyle w:val="StyleBoldUnderline"/>
        </w:rPr>
        <w:t>American air power affords many policy¶ options through its daily missions:</w:t>
      </w:r>
      <w:r w:rsidRPr="00D5129F">
        <w:rPr>
          <w:sz w:val="16"/>
        </w:rPr>
        <w:t xml:space="preserve"> ¶ • Airlift and aerial refueling ensure regional and¶ global mobility</w:t>
      </w:r>
      <w:proofErr w:type="gramStart"/>
      <w:r w:rsidRPr="00D5129F">
        <w:rPr>
          <w:sz w:val="16"/>
        </w:rPr>
        <w:t>.¶</w:t>
      </w:r>
      <w:proofErr w:type="gramEnd"/>
      <w:r w:rsidRPr="00D5129F">
        <w:rPr>
          <w:sz w:val="16"/>
        </w:rPr>
        <w:t xml:space="preserve"> • Intelligence, surveillance, and reconnaissance¶ assets provide critical data to inform the decisionmaking process. ¶ • Air superiority ensures access throughout the¶ global commons for all US forces. ¶ • The ability to strike anywhere around the globe¶ at will holds targets at risk</w:t>
      </w:r>
      <w:proofErr w:type="gramStart"/>
      <w:r w:rsidRPr="00D5129F">
        <w:rPr>
          <w:sz w:val="16"/>
        </w:rPr>
        <w:t>.¶</w:t>
      </w:r>
      <w:proofErr w:type="gramEnd"/>
      <w:r w:rsidRPr="00D5129F">
        <w:rPr>
          <w:sz w:val="16"/>
        </w:rPr>
        <w:t xml:space="preserve"> • Nuclear forces provide an umbrella of protection¶ for allied states and US forces. ¶ However, </w:t>
      </w:r>
      <w:r w:rsidRPr="008E033D">
        <w:rPr>
          <w:rStyle w:val="StyleBoldUnderline"/>
        </w:rPr>
        <w:t>efforts to change the calculus or behavior of¶ potential adversaries are effective only if they are credible</w:t>
      </w:r>
      <w:proofErr w:type="gramStart"/>
      <w:r w:rsidRPr="008E033D">
        <w:rPr>
          <w:rStyle w:val="StyleBoldUnderline"/>
        </w:rPr>
        <w:t>.¶</w:t>
      </w:r>
      <w:proofErr w:type="gramEnd"/>
      <w:r w:rsidRPr="00D5129F">
        <w:rPr>
          <w:sz w:val="16"/>
        </w:rPr>
        <w:t xml:space="preserve"> </w:t>
      </w:r>
      <w:r w:rsidRPr="008E033D">
        <w:rPr>
          <w:rStyle w:val="StyleBoldUnderline"/>
        </w:rPr>
        <w:t>Securing interests through peaceful influence demands</w:t>
      </w:r>
      <w:r w:rsidRPr="00D5129F">
        <w:rPr>
          <w:sz w:val="16"/>
        </w:rPr>
        <w:t xml:space="preserve">¶ - 2 -¶ </w:t>
      </w:r>
      <w:r w:rsidRPr="008E033D">
        <w:rPr>
          <w:rStyle w:val="StyleBoldUnderline"/>
        </w:rPr>
        <w:t xml:space="preserve">Allies’ commitment to the United States and¶ its interests depends directly on their¶ </w:t>
      </w:r>
      <w:r w:rsidRPr="008E033D">
        <w:rPr>
          <w:rStyle w:val="Emphasis"/>
        </w:rPr>
        <w:t>perceptions</w:t>
      </w:r>
      <w:r w:rsidRPr="008E033D">
        <w:rPr>
          <w:rStyle w:val="StyleBoldUnderline"/>
        </w:rPr>
        <w:t xml:space="preserve"> regarding American presence,¶ staying power, and resolve.robust capability and capacity, including¶ adequate quantity of forces. Failing to¶ make such investments encourages¶ regional instability that may lead to miscalculation and ultimately conflict.</w:t>
      </w:r>
    </w:p>
    <w:p w:rsidR="007A6CDF" w:rsidRPr="00D5129F" w:rsidRDefault="007A6CDF" w:rsidP="007A6CDF"/>
    <w:p w:rsidR="007A6CDF" w:rsidRDefault="007A6CDF" w:rsidP="007A6CDF">
      <w:pPr>
        <w:pStyle w:val="Heading3"/>
      </w:pPr>
      <w:r>
        <w:t>Mexico key to Global</w:t>
      </w:r>
    </w:p>
    <w:p w:rsidR="007A6CDF" w:rsidRPr="00D2396F" w:rsidRDefault="007A6CDF" w:rsidP="007A6CDF">
      <w:pPr>
        <w:pStyle w:val="Heading4"/>
      </w:pPr>
      <w:r w:rsidRPr="00D2396F">
        <w:t>Large global aircraft shortage coming in the squo—current supply can’t meet demands of major airlines—Mexico key to solve</w:t>
      </w:r>
    </w:p>
    <w:p w:rsidR="007A6CDF" w:rsidRPr="00D2396F" w:rsidRDefault="007A6CDF" w:rsidP="007A6CDF">
      <w:pPr>
        <w:rPr>
          <w:rStyle w:val="StyleStyleBold12pt"/>
        </w:rPr>
      </w:pPr>
      <w:r w:rsidRPr="00D2396F">
        <w:rPr>
          <w:rStyle w:val="StyleStyleBold12pt"/>
        </w:rPr>
        <w:t>Johnson 12</w:t>
      </w:r>
    </w:p>
    <w:p w:rsidR="007A6CDF" w:rsidRDefault="007A6CDF" w:rsidP="007A6CDF">
      <w:r>
        <w:t>Tim, “Mexico takes flight as hub for aerospace industry” [</w:t>
      </w:r>
      <w:r w:rsidRPr="00D2396F">
        <w:t>http://www.mcclatchydc.com/2012/07/18/156657/mexico-takes-flight-as-hub-for.html#</w:t>
      </w:r>
      <w:proofErr w:type="gramStart"/>
      <w:r w:rsidRPr="00D2396F">
        <w:t>.Udslb1Md5Q0</w:t>
      </w:r>
      <w:proofErr w:type="gramEnd"/>
      <w:r>
        <w:t xml:space="preserve">] July 18 //mtc </w:t>
      </w:r>
    </w:p>
    <w:p w:rsidR="007A6CDF" w:rsidRDefault="007A6CDF" w:rsidP="007A6CDF">
      <w:pPr>
        <w:pStyle w:val="card"/>
      </w:pPr>
      <w:r>
        <w:t>“</w:t>
      </w:r>
      <w:r w:rsidRPr="00D2396F">
        <w:rPr>
          <w:rStyle w:val="StyleBoldUnderline"/>
        </w:rPr>
        <w:t>The market is telling us that there will be 15,000 business aircraft needed over the next 20 years</w:t>
      </w:r>
      <w:r>
        <w:t>,” Gervais said</w:t>
      </w:r>
      <w:proofErr w:type="gramStart"/>
      <w:r>
        <w:t>.</w:t>
      </w:r>
      <w:r w:rsidRPr="00D2396F">
        <w:rPr>
          <w:sz w:val="12"/>
        </w:rPr>
        <w:t>¶</w:t>
      </w:r>
      <w:proofErr w:type="gramEnd"/>
      <w:r w:rsidRPr="00D2396F">
        <w:rPr>
          <w:sz w:val="12"/>
        </w:rPr>
        <w:t xml:space="preserve"> </w:t>
      </w:r>
      <w:r>
        <w:t>To end delays in exporting aircraft parts overseas, Mexico has signed bilateral aviation safety agreements with more than 40 countries, meaning that the parts no longer have to be inspected internationally before being shipped off.</w:t>
      </w:r>
      <w:r w:rsidRPr="00D2396F">
        <w:rPr>
          <w:sz w:val="12"/>
        </w:rPr>
        <w:t xml:space="preserve">¶ </w:t>
      </w:r>
      <w:r w:rsidRPr="00D2396F">
        <w:rPr>
          <w:rStyle w:val="StyleBoldUnderline"/>
        </w:rPr>
        <w:t>International pressures</w:t>
      </w:r>
      <w:r>
        <w:t xml:space="preserve"> in the $450 billion aerospace industry to </w:t>
      </w:r>
      <w:r w:rsidRPr="00D2396F">
        <w:rPr>
          <w:rStyle w:val="StyleBoldUnderline"/>
        </w:rPr>
        <w:t>produce more efficient aircraft and end backlogs for major airlines may provide Mexico with its biggest edge.</w:t>
      </w:r>
      <w:r w:rsidRPr="00D2396F">
        <w:rPr>
          <w:rStyle w:val="StyleBoldUnderline"/>
          <w:sz w:val="12"/>
        </w:rPr>
        <w:t>¶</w:t>
      </w:r>
      <w:r w:rsidRPr="00D2396F">
        <w:rPr>
          <w:sz w:val="12"/>
        </w:rPr>
        <w:t xml:space="preserve"> </w:t>
      </w:r>
      <w:r>
        <w:t>“</w:t>
      </w:r>
      <w:r w:rsidRPr="00D2396F">
        <w:rPr>
          <w:rStyle w:val="Emphasis"/>
        </w:rPr>
        <w:t>The global industry faces stresses</w:t>
      </w:r>
      <w:r>
        <w:t xml:space="preserve"> </w:t>
      </w:r>
      <w:r w:rsidRPr="00D2396F">
        <w:rPr>
          <w:rStyle w:val="StyleBoldUnderline"/>
        </w:rPr>
        <w:t>because it</w:t>
      </w:r>
      <w:r>
        <w:t xml:space="preserve"> </w:t>
      </w:r>
      <w:r w:rsidRPr="00D2396F">
        <w:rPr>
          <w:rStyle w:val="Emphasis"/>
        </w:rPr>
        <w:t>can’t meet demand</w:t>
      </w:r>
      <w:r>
        <w:t xml:space="preserve"> </w:t>
      </w:r>
      <w:r w:rsidRPr="00D2396F">
        <w:rPr>
          <w:rStyle w:val="StyleBoldUnderline"/>
        </w:rPr>
        <w:t>from the major airlines</w:t>
      </w:r>
      <w:r>
        <w:t xml:space="preserve">, </w:t>
      </w:r>
      <w:r w:rsidRPr="00D2396F">
        <w:rPr>
          <w:rStyle w:val="StyleBoldUnderline"/>
        </w:rPr>
        <w:t>and the big companies have to look for more efficient and competitive, low-cost suppliers</w:t>
      </w:r>
      <w:r>
        <w:t>,” Sandoval said.</w:t>
      </w:r>
      <w:r w:rsidRPr="00D2396F">
        <w:rPr>
          <w:sz w:val="12"/>
        </w:rPr>
        <w:t xml:space="preserve">¶ </w:t>
      </w:r>
      <w:r>
        <w:t>“</w:t>
      </w:r>
      <w:r w:rsidRPr="00D2396F">
        <w:rPr>
          <w:rStyle w:val="Emphasis"/>
        </w:rPr>
        <w:t>That’s where Mexico enters into the equation</w:t>
      </w:r>
      <w:r>
        <w:t>.”</w:t>
      </w:r>
    </w:p>
    <w:p w:rsidR="007A6CDF" w:rsidRDefault="007A6CDF" w:rsidP="007A6CDF">
      <w:pPr>
        <w:pStyle w:val="Heading3"/>
      </w:pPr>
      <w:r>
        <w:t>Global UQ</w:t>
      </w:r>
    </w:p>
    <w:p w:rsidR="007A6CDF" w:rsidRDefault="007A6CDF" w:rsidP="007A6CDF">
      <w:pPr>
        <w:pStyle w:val="Heading4"/>
      </w:pPr>
      <w:r>
        <w:t>Global airplane shortage by 2030—supply is only meeting 50% of demand</w:t>
      </w:r>
    </w:p>
    <w:p w:rsidR="007A6CDF" w:rsidRPr="0026447C" w:rsidRDefault="007A6CDF" w:rsidP="007A6CDF">
      <w:pPr>
        <w:rPr>
          <w:rStyle w:val="StyleStyleBold12pt"/>
        </w:rPr>
      </w:pPr>
      <w:r w:rsidRPr="0026447C">
        <w:rPr>
          <w:rStyle w:val="StyleStyleBold12pt"/>
        </w:rPr>
        <w:t>Taylor 12</w:t>
      </w:r>
    </w:p>
    <w:p w:rsidR="007A6CDF" w:rsidRDefault="007A6CDF" w:rsidP="007A6CDF">
      <w:r>
        <w:t>Guy, “</w:t>
      </w:r>
      <w:r w:rsidRPr="0026447C">
        <w:t>Chihuahua City is big dog in Mexico aerospace</w:t>
      </w:r>
      <w:r>
        <w:t>” [</w:t>
      </w:r>
      <w:r w:rsidRPr="0026447C">
        <w:t>http://www.washingtontimes.com/news/2012/may/14/wheels-up-for-industry/</w:t>
      </w:r>
      <w:proofErr w:type="gramStart"/>
      <w:r w:rsidRPr="0026447C">
        <w:t>?page</w:t>
      </w:r>
      <w:proofErr w:type="gramEnd"/>
      <w:r w:rsidRPr="0026447C">
        <w:t>=all</w:t>
      </w:r>
      <w:r>
        <w:t>] May 14 //mtc</w:t>
      </w:r>
    </w:p>
    <w:p w:rsidR="007A6CDF" w:rsidRDefault="007A6CDF" w:rsidP="007A6CDF">
      <w:pPr>
        <w:pStyle w:val="card"/>
      </w:pPr>
      <w:r>
        <w:t xml:space="preserve">“Today, </w:t>
      </w:r>
      <w:r w:rsidRPr="0026447C">
        <w:rPr>
          <w:rStyle w:val="StyleBoldUnderline"/>
        </w:rPr>
        <w:t xml:space="preserve">the world’s capacity to produce airplanes is falling </w:t>
      </w:r>
      <w:r>
        <w:t xml:space="preserve">about </w:t>
      </w:r>
      <w:r w:rsidRPr="0026447C">
        <w:rPr>
          <w:rStyle w:val="StyleBoldUnderline"/>
        </w:rPr>
        <w:t>50 percent short of demand</w:t>
      </w:r>
      <w:r>
        <w:t>,” he said</w:t>
      </w:r>
      <w:proofErr w:type="gramStart"/>
      <w:r>
        <w:t>.</w:t>
      </w:r>
      <w:r w:rsidRPr="0026447C">
        <w:rPr>
          <w:sz w:val="12"/>
        </w:rPr>
        <w:t>¶</w:t>
      </w:r>
      <w:proofErr w:type="gramEnd"/>
      <w:r w:rsidRPr="0026447C">
        <w:rPr>
          <w:sz w:val="12"/>
        </w:rPr>
        <w:t xml:space="preserve"> </w:t>
      </w:r>
      <w:r>
        <w:t>“</w:t>
      </w:r>
      <w:r w:rsidRPr="0026447C">
        <w:rPr>
          <w:rStyle w:val="StyleBoldUnderline"/>
        </w:rPr>
        <w:t>By 2030, 33,500 new airplanes will be needed</w:t>
      </w:r>
      <w:r>
        <w:t xml:space="preserve">. </w:t>
      </w:r>
      <w:r w:rsidRPr="0026447C">
        <w:rPr>
          <w:rStyle w:val="StyleBoldUnderline"/>
        </w:rPr>
        <w:t>To meet that demand</w:t>
      </w:r>
      <w:r>
        <w:t xml:space="preserve">, </w:t>
      </w:r>
      <w:r w:rsidRPr="0026447C">
        <w:rPr>
          <w:rStyle w:val="StyleBoldUnderline"/>
        </w:rPr>
        <w:t xml:space="preserve">there will need to be more than </w:t>
      </w:r>
      <w:r w:rsidRPr="0026447C">
        <w:rPr>
          <w:rStyle w:val="Emphasis"/>
        </w:rPr>
        <w:t>double the production</w:t>
      </w:r>
      <w:r w:rsidRPr="0026447C">
        <w:rPr>
          <w:rStyle w:val="StyleBoldUnderline"/>
        </w:rPr>
        <w:t xml:space="preserve"> of what’s so far been made in the history of the airplane industry</w:t>
      </w:r>
      <w:r>
        <w:t>.”</w:t>
      </w:r>
    </w:p>
    <w:p w:rsidR="007A6CDF" w:rsidRDefault="007A6CDF" w:rsidP="007A6CDF">
      <w:pPr>
        <w:pStyle w:val="Heading2"/>
      </w:pPr>
      <w:r>
        <w:t>US UQ</w:t>
      </w:r>
    </w:p>
    <w:p w:rsidR="007A6CDF" w:rsidRDefault="007A6CDF" w:rsidP="007A6CDF">
      <w:pPr>
        <w:pStyle w:val="Heading3"/>
      </w:pPr>
      <w:r>
        <w:t>Low</w:t>
      </w:r>
    </w:p>
    <w:p w:rsidR="007A6CDF" w:rsidRDefault="007A6CDF" w:rsidP="007A6CDF">
      <w:pPr>
        <w:pStyle w:val="Heading4"/>
      </w:pPr>
      <w:r>
        <w:t>US Aerospace is dipping – a rebound can happen but more STEM graduates are required</w:t>
      </w:r>
    </w:p>
    <w:p w:rsidR="007A6CDF" w:rsidRPr="00DC47C6" w:rsidRDefault="007A6CDF" w:rsidP="007A6CDF">
      <w:r w:rsidRPr="00DC47C6">
        <w:rPr>
          <w:rStyle w:val="StyleStyleBold12pt"/>
        </w:rPr>
        <w:t>McClenahen</w:t>
      </w:r>
      <w:r>
        <w:rPr>
          <w:rStyle w:val="StyleStyleBold12pt"/>
        </w:rPr>
        <w:t>05</w:t>
      </w:r>
      <w:r w:rsidRPr="00DC47C6">
        <w:t xml:space="preserve"> Jan. 13, 2005 John McClenahen has served on the Editorial Review Board of Confluence: The Journal of Graduate Liberal Studies and was co-founding editor of Liberal Studies at Georgetown. U.S. Aerospace Employment At 50-Year Low http://www.industryweek.com/articles/us_aerospace_employment_at_50year_low_7539.aspx</w:t>
      </w:r>
    </w:p>
    <w:p w:rsidR="007A6CDF" w:rsidRDefault="007A6CDF" w:rsidP="007A6CDF">
      <w:pPr>
        <w:rPr>
          <w:rStyle w:val="StyleBoldUnderline"/>
        </w:rPr>
      </w:pPr>
      <w:r w:rsidRPr="00EC0F06">
        <w:rPr>
          <w:sz w:val="16"/>
        </w:rPr>
        <w:t xml:space="preserve">Totaling 689,000 people at year-end 2002, employment in </w:t>
      </w:r>
      <w:r w:rsidRPr="00DC47C6">
        <w:rPr>
          <w:rStyle w:val="StyleBoldUnderline"/>
        </w:rPr>
        <w:t xml:space="preserve">the U.S. aerospace industry has reached its lowest point since 1953. </w:t>
      </w:r>
      <w:r w:rsidRPr="00EC0F06">
        <w:rPr>
          <w:sz w:val="16"/>
        </w:rPr>
        <w:t>Working from U.S. Labor Department data, the Arlington, Va.-based</w:t>
      </w:r>
      <w:proofErr w:type="gramStart"/>
      <w:r w:rsidRPr="00EC0F06">
        <w:rPr>
          <w:sz w:val="16"/>
        </w:rPr>
        <w:t>.-</w:t>
      </w:r>
      <w:proofErr w:type="gramEnd"/>
      <w:r w:rsidRPr="00EC0F06">
        <w:rPr>
          <w:sz w:val="16"/>
        </w:rPr>
        <w:t xml:space="preserve">based </w:t>
      </w:r>
      <w:r w:rsidRPr="00DC47C6">
        <w:rPr>
          <w:rStyle w:val="StyleBoldUnderline"/>
        </w:rPr>
        <w:t>Aerospace Industries Association (AIA) figures that aerospace employment has fallen by 106,000 people since the Sept. 11, 2001</w:t>
      </w:r>
      <w:r w:rsidRPr="00EC0F06">
        <w:rPr>
          <w:sz w:val="16"/>
        </w:rPr>
        <w:t xml:space="preserve">, terrorist attacks on the U.S., and by 642,000 since the end of the Cold War in December 1989. </w:t>
      </w:r>
      <w:r w:rsidRPr="00DC47C6">
        <w:rPr>
          <w:rStyle w:val="StyleBoldUnderline"/>
        </w:rPr>
        <w:t>The decline stems from the current financial troubles in U.S. civil aviation and commercial space businesses, industry mergers and acquisitions, and the aftermath of the Sept. 11 attacks, says John W. Douglass, AIA's president</w:t>
      </w:r>
      <w:r w:rsidRPr="00EC0F06">
        <w:rPr>
          <w:sz w:val="16"/>
        </w:rPr>
        <w:t xml:space="preserve"> and CEO. He says the employment statistics should serve as a call to action to revitalize the U.S. aerospace workforce. </w:t>
      </w:r>
      <w:r w:rsidRPr="00DC47C6">
        <w:rPr>
          <w:rStyle w:val="StyleBoldUnderline"/>
        </w:rPr>
        <w:t>Douglass was a member of a federal commission on the future of the U.S. aerospace industry that last year called for development of a national plan to make long-term investments in math and science education, and to encourage students to seek careers in aerospace.</w:t>
      </w:r>
    </w:p>
    <w:p w:rsidR="007A6CDF" w:rsidRDefault="007A6CDF" w:rsidP="007A6CDF">
      <w:pPr>
        <w:pStyle w:val="Heading3"/>
      </w:pPr>
      <w:r>
        <w:t>High</w:t>
      </w:r>
    </w:p>
    <w:p w:rsidR="007A6CDF" w:rsidRDefault="007A6CDF" w:rsidP="007A6CDF">
      <w:pPr>
        <w:pStyle w:val="Heading4"/>
      </w:pPr>
      <w:r>
        <w:t>U.S. aerospace high now and expected to grow</w:t>
      </w:r>
    </w:p>
    <w:p w:rsidR="007A6CDF" w:rsidRPr="008D0138" w:rsidRDefault="007A6CDF" w:rsidP="007A6CDF">
      <w:pPr>
        <w:rPr>
          <w:rStyle w:val="StyleStyleBold12pt"/>
        </w:rPr>
      </w:pPr>
      <w:r>
        <w:rPr>
          <w:rStyle w:val="StyleStyleBold12pt"/>
        </w:rPr>
        <w:t xml:space="preserve">AIA 2011 </w:t>
      </w:r>
      <w:r w:rsidRPr="008D0138">
        <w:rPr>
          <w:rStyle w:val="StyleStyleBold12pt"/>
          <w:b w:val="0"/>
          <w:sz w:val="22"/>
        </w:rPr>
        <w:t>“2011 YEAR-END REVIEW END FORECAST”</w:t>
      </w:r>
      <w:r w:rsidRPr="008D0138">
        <w:t xml:space="preserve"> </w:t>
      </w:r>
      <w:hyperlink r:id="rId84" w:history="1">
        <w:r w:rsidRPr="00AB1AD4">
          <w:rPr>
            <w:rStyle w:val="Hyperlink"/>
          </w:rPr>
          <w:t>http://www.aia</w:t>
        </w:r>
      </w:hyperlink>
      <w:r>
        <w:rPr>
          <w:rStyle w:val="StyleStyleBold12pt"/>
          <w:b w:val="0"/>
          <w:sz w:val="22"/>
        </w:rPr>
        <w:t xml:space="preserve"> </w:t>
      </w:r>
      <w:r w:rsidRPr="008D0138">
        <w:rPr>
          <w:rStyle w:val="StyleStyleBold12pt"/>
          <w:b w:val="0"/>
          <w:sz w:val="22"/>
        </w:rPr>
        <w:t>aerospace.org/assets/YE_Analysis.pdf</w:t>
      </w:r>
    </w:p>
    <w:p w:rsidR="007A6CDF" w:rsidRDefault="007A6CDF" w:rsidP="007A6CDF">
      <w:pPr>
        <w:rPr>
          <w:rStyle w:val="StyleBoldUnderline"/>
        </w:rPr>
      </w:pPr>
      <w:r w:rsidRPr="008D0138">
        <w:rPr>
          <w:rStyle w:val="StyleBoldUnderline"/>
        </w:rPr>
        <w:t>The U.S. aerospace industry booked a relatively strong ¶ performance in 2011, remaining one of the most significant ¶ contributors to the national economy.</w:t>
      </w:r>
      <w:r w:rsidRPr="00EC0F06">
        <w:rPr>
          <w:sz w:val="16"/>
        </w:rPr>
        <w:t xml:space="preserve"> </w:t>
      </w:r>
      <w:r w:rsidRPr="008D0138">
        <w:rPr>
          <w:rStyle w:val="StyleBoldUnderline"/>
        </w:rPr>
        <w:t>Despite persistently ¶ sluggish market conditions around the globe, annual sales are ¶ expected to top $218 billion in 2011, marking the eighth ¶ consecutive year of growth.</w:t>
      </w:r>
      <w:r w:rsidRPr="00EC0F06">
        <w:rPr>
          <w:sz w:val="16"/>
        </w:rPr>
        <w:t xml:space="preserve"> </w:t>
      </w:r>
      <w:r w:rsidRPr="008D0138">
        <w:rPr>
          <w:rStyle w:val="StyleBoldUnderline"/>
        </w:rPr>
        <w:t>The industry’s robust workforce also ¶ points to the vital role played by aerospace in the U.S. economy</w:t>
      </w:r>
      <w:r w:rsidRPr="00EC0F06">
        <w:rPr>
          <w:sz w:val="16"/>
        </w:rPr>
        <w:t xml:space="preserve">. </w:t>
      </w:r>
      <w:r w:rsidRPr="008D0138">
        <w:rPr>
          <w:rStyle w:val="StyleBoldUnderline"/>
        </w:rPr>
        <w:t xml:space="preserve">¶Directly and indirectly, aerospace employs more than two million ¶ Americans. </w:t>
      </w:r>
      <w:r w:rsidRPr="00EC0F06">
        <w:rPr>
          <w:sz w:val="16"/>
        </w:rPr>
        <w:t xml:space="preserve">Strong aircraft orders and the rollout of major new ¶ products have contributed greatly to the industry’s performance. ¶ </w:t>
      </w:r>
      <w:proofErr w:type="gramStart"/>
      <w:r w:rsidRPr="008D0138">
        <w:rPr>
          <w:rStyle w:val="StyleBoldUnderline"/>
        </w:rPr>
        <w:t>at</w:t>
      </w:r>
      <w:proofErr w:type="gramEnd"/>
      <w:r w:rsidRPr="008D0138">
        <w:rPr>
          <w:rStyle w:val="StyleBoldUnderline"/>
        </w:rPr>
        <w:t xml:space="preserve"> year’s end, annual sales are expected to be up across the ¶ board in 2011. Civil and military aircraft, missiles and the space ¶ sector are all expected to top their respective 2010 totals. ¶</w:t>
      </w:r>
      <w:r w:rsidRPr="00EC0F06">
        <w:rPr>
          <w:sz w:val="16"/>
        </w:rPr>
        <w:t xml:space="preserve"> Given that the demand for aftermarket products and services ¶ is closely tied to upstream market conditions, the U.S. aircraft ¶ maintenance, repair and overhaul (MRO) sector also experienced ¶ somewhat of a resurgence in 2011, capturing a significant share ¶ of the nearly $50 billion global MRO market. </w:t>
      </w:r>
      <w:r w:rsidRPr="008D0138">
        <w:rPr>
          <w:rStyle w:val="StyleBoldUnderline"/>
        </w:rPr>
        <w:t>Absent a major ¶ economic downturn, the U.S. MRO market is expected to register a 3.8 percent compound annual growth rate (CAGR) over the ¶ next five years.</w:t>
      </w:r>
    </w:p>
    <w:p w:rsidR="007A6CDF" w:rsidRPr="00113941" w:rsidRDefault="007A6CDF" w:rsidP="007A6CDF">
      <w:pPr>
        <w:pStyle w:val="Heading4"/>
      </w:pPr>
      <w:r>
        <w:t>U.S. aerospace has a growing workforce</w:t>
      </w:r>
    </w:p>
    <w:p w:rsidR="007A6CDF" w:rsidRPr="00113941" w:rsidRDefault="007A6CDF" w:rsidP="007A6CDF">
      <w:pPr>
        <w:rPr>
          <w:rStyle w:val="StyleBoldUnderline"/>
          <w:sz w:val="26"/>
        </w:rPr>
      </w:pPr>
      <w:r>
        <w:rPr>
          <w:rStyle w:val="StyleStyleBold12pt"/>
        </w:rPr>
        <w:t xml:space="preserve">AIA 2011 </w:t>
      </w:r>
      <w:r w:rsidRPr="008D0138">
        <w:rPr>
          <w:rStyle w:val="StyleStyleBold12pt"/>
          <w:b w:val="0"/>
          <w:sz w:val="22"/>
        </w:rPr>
        <w:t>“2011 YEAR-END REVIEW END FORECAST”</w:t>
      </w:r>
      <w:r w:rsidRPr="008D0138">
        <w:t xml:space="preserve"> </w:t>
      </w:r>
      <w:hyperlink r:id="rId85" w:history="1">
        <w:r w:rsidRPr="00AB1AD4">
          <w:rPr>
            <w:rStyle w:val="Hyperlink"/>
          </w:rPr>
          <w:t>http://www.aia</w:t>
        </w:r>
      </w:hyperlink>
      <w:r>
        <w:rPr>
          <w:rStyle w:val="StyleStyleBold12pt"/>
          <w:b w:val="0"/>
          <w:sz w:val="22"/>
        </w:rPr>
        <w:t xml:space="preserve"> </w:t>
      </w:r>
      <w:r w:rsidRPr="008D0138">
        <w:rPr>
          <w:rStyle w:val="StyleStyleBold12pt"/>
          <w:b w:val="0"/>
          <w:sz w:val="22"/>
        </w:rPr>
        <w:t>aerospace.org/assets/YE_Analysis.pdf</w:t>
      </w:r>
    </w:p>
    <w:p w:rsidR="007A6CDF" w:rsidRDefault="007A6CDF" w:rsidP="007A6CDF">
      <w:pPr>
        <w:rPr>
          <w:rStyle w:val="StyleBoldUnderline"/>
        </w:rPr>
      </w:pPr>
      <w:r w:rsidRPr="00113941">
        <w:rPr>
          <w:rStyle w:val="StyleBoldUnderline"/>
        </w:rPr>
        <w:t xml:space="preserve">Aerospace employment is </w:t>
      </w:r>
      <w:r>
        <w:t xml:space="preserve">likely </w:t>
      </w:r>
      <w:r w:rsidRPr="00113941">
        <w:rPr>
          <w:rStyle w:val="StyleBoldUnderline"/>
        </w:rPr>
        <w:t>to register</w:t>
      </w:r>
      <w:r>
        <w:t xml:space="preserve"> a slight </w:t>
      </w:r>
      <w:r w:rsidRPr="00113941">
        <w:rPr>
          <w:rStyle w:val="StyleBoldUnderline"/>
        </w:rPr>
        <w:t>increase in 2011, as the hardest-hit sectors of the industry ¶ find firmer footing. Total year-end employment is ¶ expected to be 624,400, up from 624,000. According ¶ to a recent study by the U.S. Department of Commerce, ¶ aerospace supports more jobs through exports than any ¶ other industry. The U.S. aerospace industry directly employs about 500,000 workers in scientific and technical ¶ jobs across the nation and supports more than 700,000 ¶ additional jobs in related fields.</w:t>
      </w:r>
    </w:p>
    <w:p w:rsidR="007A6CDF" w:rsidRDefault="007A6CDF" w:rsidP="007A6CDF">
      <w:pPr>
        <w:rPr>
          <w:rStyle w:val="StyleBoldUnderline"/>
        </w:rPr>
      </w:pPr>
    </w:p>
    <w:p w:rsidR="007A6CDF" w:rsidRDefault="007A6CDF" w:rsidP="007A6CDF">
      <w:pPr>
        <w:pStyle w:val="Heading4"/>
      </w:pPr>
      <w:r>
        <w:t>U.S. aerospace is high and expected to grow</w:t>
      </w:r>
    </w:p>
    <w:p w:rsidR="007A6CDF" w:rsidRPr="00EC0F06" w:rsidRDefault="007A6CDF" w:rsidP="007A6CDF">
      <w:r w:rsidRPr="00EC0F06">
        <w:t>GIA 2013 Global Industry Analysts, Inc. Tuesday, July 9, 2013 Global Market for Aerospace Fasteners to Reach US$6.8 Billion by 2018, According to New Report by Global Industry Analysts, Inc. http://www.prweb.com/releases/aerospace_fasteners/industrial_fasteners/prweb9706973.htm</w:t>
      </w:r>
    </w:p>
    <w:p w:rsidR="007A6CDF" w:rsidRDefault="007A6CDF" w:rsidP="007A6CDF">
      <w:pPr>
        <w:rPr>
          <w:rStyle w:val="StyleBoldUnderline"/>
        </w:rPr>
      </w:pPr>
      <w:r w:rsidRPr="00EC0F06">
        <w:rPr>
          <w:sz w:val="16"/>
        </w:rPr>
        <w:t xml:space="preserve">GIA announces the release of a comprehensive global report on Aerospace Fasteners market. Sales in the global market for </w:t>
      </w:r>
      <w:r w:rsidRPr="002528B8">
        <w:rPr>
          <w:rStyle w:val="StyleBoldUnderline"/>
        </w:rPr>
        <w:t xml:space="preserve">Aerospace Fasteners is projected to reach US$6.8 billion by the year 2018, encouraged by increased shipments of Aerospace Equipment and the growing trend towards large sized Aircrafts. Revival in the growth of Air Travel, and the resultant increase in Aircraft Maintenance </w:t>
      </w:r>
      <w:proofErr w:type="gramStart"/>
      <w:r w:rsidRPr="002528B8">
        <w:rPr>
          <w:rStyle w:val="StyleBoldUnderline"/>
        </w:rPr>
        <w:t>is</w:t>
      </w:r>
      <w:proofErr w:type="gramEnd"/>
      <w:r w:rsidRPr="002528B8">
        <w:rPr>
          <w:rStyle w:val="StyleBoldUnderline"/>
        </w:rPr>
        <w:t xml:space="preserve"> expected to make the aftermarket segment one of the strongest demand generators for Aerospace Fasteners over the next few years.</w:t>
      </w:r>
    </w:p>
    <w:p w:rsidR="007A6CDF" w:rsidRDefault="007A6CDF" w:rsidP="007A6CDF">
      <w:pPr>
        <w:rPr>
          <w:rStyle w:val="StyleBoldUnderline"/>
        </w:rPr>
      </w:pPr>
    </w:p>
    <w:p w:rsidR="007A6CDF" w:rsidRDefault="007A6CDF" w:rsidP="007A6CDF">
      <w:pPr>
        <w:pStyle w:val="Heading4"/>
      </w:pPr>
      <w:r>
        <w:t>U.S. aerospace industry is high now</w:t>
      </w:r>
    </w:p>
    <w:p w:rsidR="007A6CDF" w:rsidRPr="00043588" w:rsidRDefault="007A6CDF" w:rsidP="007A6CDF">
      <w:pPr>
        <w:rPr>
          <w:rStyle w:val="StyleStyleBold12pt"/>
          <w:b w:val="0"/>
          <w:sz w:val="22"/>
        </w:rPr>
      </w:pPr>
      <w:r>
        <w:rPr>
          <w:rStyle w:val="StyleStyleBold12pt"/>
        </w:rPr>
        <w:t>AEA et al 2012 “</w:t>
      </w:r>
      <w:r w:rsidRPr="00043588">
        <w:rPr>
          <w:rStyle w:val="StyleStyleBold12pt"/>
          <w:b w:val="0"/>
          <w:sz w:val="22"/>
        </w:rPr>
        <w:t>The Aerospace Industry in the United States</w:t>
      </w:r>
      <w:r>
        <w:rPr>
          <w:rStyle w:val="StyleStyleBold12pt"/>
          <w:b w:val="0"/>
          <w:sz w:val="22"/>
        </w:rPr>
        <w:t>”</w:t>
      </w:r>
      <w:r w:rsidRPr="00043588">
        <w:t xml:space="preserve"> Aircraft Electronics Association (</w:t>
      </w:r>
      <w:proofErr w:type="gramStart"/>
      <w:r w:rsidRPr="00043588">
        <w:t>AEA)</w:t>
      </w:r>
      <w:r w:rsidRPr="00043588">
        <w:rPr>
          <w:rStyle w:val="StyleStyleBold12pt"/>
          <w:b w:val="0"/>
          <w:sz w:val="22"/>
        </w:rPr>
        <w:t>http</w:t>
      </w:r>
      <w:proofErr w:type="gramEnd"/>
      <w:r w:rsidRPr="00043588">
        <w:rPr>
          <w:rStyle w:val="StyleStyleBold12pt"/>
          <w:b w:val="0"/>
          <w:sz w:val="22"/>
        </w:rPr>
        <w:t>://selectusa.commerce.gov/industry-snapshots/aerospace-industry-united-states</w:t>
      </w:r>
    </w:p>
    <w:p w:rsidR="007A6CDF" w:rsidRPr="00EC0F06" w:rsidRDefault="007A6CDF" w:rsidP="007A6CDF">
      <w:pPr>
        <w:rPr>
          <w:sz w:val="16"/>
        </w:rPr>
      </w:pPr>
      <w:r w:rsidRPr="00043588">
        <w:rPr>
          <w:rStyle w:val="StyleBoldUnderline"/>
        </w:rPr>
        <w:t>In 2011, the U.S. aerospace industry contributed $86 billion in export sales to the U.S. economy. The industry’s positive trade balance of $47.1 billion is the largest trade surplus of any manufacturing industry and came from exporting 49 percent of all aerospace production</w:t>
      </w:r>
      <w:proofErr w:type="gramStart"/>
      <w:r w:rsidRPr="00043588">
        <w:rPr>
          <w:rStyle w:val="StyleBoldUnderline"/>
        </w:rPr>
        <w:t>.¶</w:t>
      </w:r>
      <w:proofErr w:type="gramEnd"/>
      <w:r w:rsidRPr="00043588">
        <w:rPr>
          <w:rStyle w:val="StyleBoldUnderline"/>
        </w:rPr>
        <w:t xml:space="preserve"> Foreign firms are attracted to the U.S. aerospace market because it is the largest in the world and has a skilled and hospitable workforce, extensive distribution systems, diverse offerings, and strong support at the local and national level for policy and promotion.</w:t>
      </w:r>
      <w:r w:rsidRPr="00EC0F06">
        <w:rPr>
          <w:sz w:val="16"/>
        </w:rPr>
        <w:t xml:space="preserve"> According to a recent study by the U.S. Department of Commerce, aerospace supports more jobs through exports than any other industry</w:t>
      </w:r>
      <w:r w:rsidRPr="00043588">
        <w:rPr>
          <w:rStyle w:val="StyleBoldUnderline"/>
        </w:rPr>
        <w:t>. The U.S. aerospace industry directly employs about 500,000 workers in scientific and technical jobs across the nation and supports more than 700,000 jobs in related fields.</w:t>
      </w:r>
      <w:r w:rsidRPr="00EC0F06">
        <w:rPr>
          <w:sz w:val="16"/>
        </w:rPr>
        <w:t xml:space="preserve"> Investment in the U.S. aerospace industry is facilitated by a large pool of well-trained machinists, aerospace engineers, and other highly-skilled workers with experience in the aerospace industry</w:t>
      </w:r>
      <w:proofErr w:type="gramStart"/>
      <w:r w:rsidRPr="00EC0F06">
        <w:rPr>
          <w:sz w:val="16"/>
        </w:rPr>
        <w:t>.¶</w:t>
      </w:r>
      <w:proofErr w:type="gramEnd"/>
      <w:r w:rsidRPr="00EC0F06">
        <w:rPr>
          <w:sz w:val="16"/>
        </w:rPr>
        <w:t xml:space="preserve"> </w:t>
      </w:r>
      <w:r w:rsidRPr="00043588">
        <w:rPr>
          <w:rStyle w:val="StyleBoldUnderline"/>
        </w:rPr>
        <w:t xml:space="preserve">Industry estimates indicate that the annual increase in the number of large commercial airplanes during the next 20 years will be 3.5 percent per year for a total of 34,000 valued at $4.5 trillion </w:t>
      </w:r>
      <w:r w:rsidRPr="00EC0F06">
        <w:rPr>
          <w:sz w:val="16"/>
        </w:rPr>
        <w:t>(list prices).</w:t>
      </w:r>
    </w:p>
    <w:p w:rsidR="007A6CDF" w:rsidRPr="00EC0F06" w:rsidRDefault="007A6CDF" w:rsidP="007A6CDF"/>
    <w:p w:rsidR="007A6CDF" w:rsidRDefault="007A6CDF" w:rsidP="007A6CDF">
      <w:pPr>
        <w:pStyle w:val="Heading2"/>
      </w:pPr>
    </w:p>
    <w:p w:rsidR="007A6CDF" w:rsidRDefault="007A6CDF" w:rsidP="007A6CDF">
      <w:pPr>
        <w:pStyle w:val="Heading1"/>
      </w:pPr>
      <w:r>
        <w:t>***</w:t>
      </w:r>
      <w:r>
        <w:t>AT Disads</w:t>
      </w:r>
    </w:p>
    <w:p w:rsidR="007A6CDF" w:rsidRDefault="007A6CDF" w:rsidP="007A6CDF">
      <w:pPr>
        <w:pStyle w:val="Heading2"/>
      </w:pPr>
      <w:r>
        <w:t>Politics</w:t>
      </w:r>
    </w:p>
    <w:p w:rsidR="007A6CDF" w:rsidRPr="007A3EE5" w:rsidRDefault="007A6CDF" w:rsidP="007A6CDF">
      <w:pPr>
        <w:pStyle w:val="Heading4"/>
      </w:pPr>
      <w:r w:rsidRPr="007A3EE5">
        <w:t xml:space="preserve">Student credit mobility popular in congress </w:t>
      </w:r>
    </w:p>
    <w:p w:rsidR="007A6CDF" w:rsidRPr="007A3EE5" w:rsidRDefault="007A6CDF" w:rsidP="007A6CDF">
      <w:pPr>
        <w:rPr>
          <w:rStyle w:val="StyleStyleBold12pt"/>
        </w:rPr>
      </w:pPr>
      <w:r w:rsidRPr="007A3EE5">
        <w:rPr>
          <w:rStyle w:val="StyleStyleBold12pt"/>
        </w:rPr>
        <w:t xml:space="preserve">Junor 8 </w:t>
      </w:r>
    </w:p>
    <w:p w:rsidR="007A6CDF" w:rsidRPr="007A3EE5" w:rsidRDefault="007A6CDF" w:rsidP="007A6CDF">
      <w:r w:rsidRPr="007A3EE5">
        <w:t>Student Mobility &amp; Credit Transfer A National and Global Survey Sean Junor and Alex Usher June 2008 http://www.educationalpolicy.org/publications/pubpdf/credit.pdf</w:t>
      </w:r>
    </w:p>
    <w:p w:rsidR="007A6CDF" w:rsidRPr="00336B58" w:rsidRDefault="007A6CDF" w:rsidP="007A6CDF">
      <w:pPr>
        <w:rPr>
          <w:rStyle w:val="StyleBoldUnderline"/>
        </w:rPr>
      </w:pPr>
    </w:p>
    <w:p w:rsidR="007A6CDF" w:rsidRPr="007A3EE5" w:rsidRDefault="007A6CDF" w:rsidP="007A6CDF">
      <w:pPr>
        <w:rPr>
          <w:sz w:val="16"/>
        </w:rPr>
      </w:pPr>
      <w:r w:rsidRPr="00336B58">
        <w:rPr>
          <w:rStyle w:val="StyleBoldUnderline"/>
        </w:rPr>
        <w:t>Finally, it is worth noting that the absence of a standardized credit transfer mechanism has once again caught the eye of politicians.</w:t>
      </w:r>
      <w:r w:rsidRPr="007A3EE5">
        <w:rPr>
          <w:sz w:val="16"/>
        </w:rPr>
        <w:t xml:space="preserve"> In February 2005</w:t>
      </w:r>
      <w:r w:rsidRPr="00336B58">
        <w:rPr>
          <w:rStyle w:val="StyleBoldUnderline"/>
        </w:rPr>
        <w:t>, Howard P</w:t>
      </w:r>
      <w:r w:rsidRPr="007A3EE5">
        <w:rPr>
          <w:sz w:val="16"/>
        </w:rPr>
        <w:t>. “Buck</w:t>
      </w:r>
      <w:r w:rsidRPr="00336B58">
        <w:rPr>
          <w:rStyle w:val="StyleBoldUnderline"/>
        </w:rPr>
        <w:t>” McKeon</w:t>
      </w:r>
      <w:r w:rsidRPr="007A3EE5">
        <w:rPr>
          <w:sz w:val="16"/>
        </w:rPr>
        <w:t xml:space="preserve">9 (Republican-California), </w:t>
      </w:r>
      <w:r w:rsidRPr="00336B58">
        <w:rPr>
          <w:rStyle w:val="StyleBoldUnderline"/>
        </w:rPr>
        <w:t>Chairman, Subcommittee on 21st-Century Competitiveness, joined Education and the Workforce Committee Chairman John Boehner</w:t>
      </w:r>
      <w:r w:rsidRPr="007A3EE5">
        <w:rPr>
          <w:sz w:val="16"/>
        </w:rPr>
        <w:t xml:space="preserve"> (Republican-Ohio) </w:t>
      </w:r>
      <w:r w:rsidRPr="00336B58">
        <w:rPr>
          <w:rStyle w:val="StyleBoldUnderline"/>
        </w:rPr>
        <w:t xml:space="preserve">to introduce the College Access and Opportunity Act </w:t>
      </w:r>
      <w:r w:rsidRPr="007A3EE5">
        <w:rPr>
          <w:sz w:val="16"/>
        </w:rPr>
        <w:t xml:space="preserve">(H.R. 609), </w:t>
      </w:r>
      <w:r w:rsidRPr="00336B58">
        <w:rPr>
          <w:rStyle w:val="StyleBoldUnderline"/>
        </w:rPr>
        <w:t>a bill that aims to ease college credit mobility for students by asking colleges and universities to: establish transfer of credit policies; make those policies available to the public; and to abide by their own individual policies</w:t>
      </w:r>
      <w:r w:rsidRPr="007A3EE5">
        <w:rPr>
          <w:sz w:val="16"/>
        </w:rPr>
        <w:t>.</w:t>
      </w:r>
      <w:r w:rsidRPr="00336B58">
        <w:rPr>
          <w:rStyle w:val="StyleBoldUnderline"/>
        </w:rPr>
        <w:t xml:space="preserve"> In addition, the bill would ensure credits are not unfairly and arbitrarily denied based on the accreditor of the college or university where the credits being transferred were earned, as long as the </w:t>
      </w:r>
      <w:proofErr w:type="gramStart"/>
      <w:r w:rsidRPr="00336B58">
        <w:rPr>
          <w:rStyle w:val="StyleBoldUnderline"/>
        </w:rPr>
        <w:t>accreditor is recognized by the U.S. Secretary of Education</w:t>
      </w:r>
      <w:proofErr w:type="gramEnd"/>
      <w:r w:rsidRPr="007A3EE5">
        <w:rPr>
          <w:sz w:val="16"/>
        </w:rPr>
        <w:t xml:space="preserve">. </w:t>
      </w:r>
      <w:r w:rsidRPr="00336B58">
        <w:rPr>
          <w:rStyle w:val="StyleBoldUnderline"/>
        </w:rPr>
        <w:t>This renewed political interest culminated with the inclusion of some recommendations in the Secretary of Education’s Commission on the Future of Higher Education</w:t>
      </w:r>
      <w:r w:rsidRPr="007A3EE5">
        <w:rPr>
          <w:sz w:val="16"/>
        </w:rPr>
        <w:t xml:space="preserve"> (Spellings Report) </w:t>
      </w:r>
      <w:r w:rsidRPr="00336B58">
        <w:rPr>
          <w:rStyle w:val="StyleBoldUnderline"/>
        </w:rPr>
        <w:t>regarding the need to build a more national and formalized system of credit recognition and transfer</w:t>
      </w:r>
      <w:r w:rsidRPr="007A3EE5">
        <w:rPr>
          <w:sz w:val="16"/>
        </w:rPr>
        <w:t>. The challenge for the American post-secondary system remains where to begin the process.</w:t>
      </w:r>
    </w:p>
    <w:p w:rsidR="007A6CDF" w:rsidRPr="007043E5" w:rsidRDefault="007A6CDF" w:rsidP="007A6CDF">
      <w:pPr>
        <w:pStyle w:val="Heading4"/>
        <w:rPr>
          <w:rStyle w:val="StyleStyleBold12pt"/>
          <w:rFonts w:asciiTheme="minorHAnsi" w:hAnsiTheme="minorHAnsi"/>
          <w:b/>
        </w:rPr>
      </w:pPr>
      <w:r w:rsidRPr="007043E5">
        <w:rPr>
          <w:rStyle w:val="StyleStyleBold12pt"/>
          <w:rFonts w:asciiTheme="minorHAnsi" w:hAnsiTheme="minorHAnsi"/>
          <w:b/>
        </w:rPr>
        <w:t>US Policymakers see trade with Mexico as necessary</w:t>
      </w:r>
    </w:p>
    <w:p w:rsidR="007A6CDF" w:rsidRPr="007043E5" w:rsidRDefault="007A6CDF" w:rsidP="007A6CDF">
      <w:r w:rsidRPr="007043E5">
        <w:rPr>
          <w:rStyle w:val="StyleStyleBold12pt"/>
        </w:rPr>
        <w:t>Cooper, March 12, 2013</w:t>
      </w:r>
      <w:r w:rsidRPr="007043E5">
        <w:t xml:space="preserve">  [James Cooper teaches international trade law at California Western School of Law, where he is the director of international legal studies, </w:t>
      </w:r>
      <w:hyperlink r:id="rId86" w:history="1">
        <w:r w:rsidRPr="007043E5">
          <w:rPr>
            <w:rStyle w:val="Hyperlink"/>
          </w:rPr>
          <w:t>http://www.sfgate.com/opinion/openforum/article/Time-to-review-trade-relations-with-Mexico-4349734.php</w:t>
        </w:r>
      </w:hyperlink>
      <w:r w:rsidRPr="007043E5">
        <w:t>, accessed 7/5/13] NW</w:t>
      </w:r>
    </w:p>
    <w:p w:rsidR="007A6CDF" w:rsidRPr="007043E5" w:rsidRDefault="007A6CDF" w:rsidP="007A6CDF">
      <w:pPr>
        <w:rPr>
          <w:rFonts w:eastAsia="Times New Roman" w:cs="Times New Roman"/>
          <w:sz w:val="16"/>
          <w:szCs w:val="16"/>
        </w:rPr>
      </w:pPr>
    </w:p>
    <w:p w:rsidR="007A6CDF" w:rsidRPr="007043E5" w:rsidRDefault="007A6CDF" w:rsidP="007A6CDF">
      <w:r w:rsidRPr="007043E5">
        <w:t xml:space="preserve">In 1994, the </w:t>
      </w:r>
      <w:r w:rsidRPr="007043E5">
        <w:rPr>
          <w:rStyle w:val="StyleBoldUnderline"/>
        </w:rPr>
        <w:t>United States' trade policymakers viewed the addition of Mexico to the existing Canada-U.S. Free Trade Agreement as necessary to ensure the region could survive the onslaught of competition from other recently formed regional trade blocs and allow all three countries to enjoy economic efficiencies that come with comparative advantage.</w:t>
      </w:r>
    </w:p>
    <w:p w:rsidR="007A6CDF" w:rsidRDefault="007A6CDF" w:rsidP="007A6CDF">
      <w:pPr>
        <w:pStyle w:val="Heading3"/>
      </w:pPr>
      <w:r>
        <w:t>AT Asia Pivot</w:t>
      </w:r>
    </w:p>
    <w:p w:rsidR="007A6CDF" w:rsidRDefault="007A6CDF" w:rsidP="007A6CDF">
      <w:pPr>
        <w:pStyle w:val="Heading4"/>
      </w:pPr>
      <w:r>
        <w:t>No link – we can manage the relationship with Mexico and China</w:t>
      </w:r>
    </w:p>
    <w:p w:rsidR="007A6CDF" w:rsidRPr="000C0269" w:rsidRDefault="007A6CDF" w:rsidP="007A6CDF">
      <w:pPr>
        <w:rPr>
          <w:rStyle w:val="StyleStyleBold12pt"/>
        </w:rPr>
      </w:pPr>
      <w:r w:rsidRPr="000C0269">
        <w:rPr>
          <w:rStyle w:val="StyleStyleBold12pt"/>
        </w:rPr>
        <w:t>Kaplan ‘12</w:t>
      </w:r>
    </w:p>
    <w:p w:rsidR="007A6CDF" w:rsidRPr="000C0269" w:rsidRDefault="007A6CDF" w:rsidP="007A6CDF">
      <w:r w:rsidRPr="000C0269">
        <w:t>[Robert, March, Chief Geopolitical Analyst at STRATFOR, With the Focus on Syria, Mexico Burns, http://www.stratfor.com/weekly/focus-syria-mexico-burns]</w:t>
      </w:r>
    </w:p>
    <w:p w:rsidR="007A6CDF" w:rsidRPr="00A24748" w:rsidRDefault="007A6CDF" w:rsidP="007A6CDF"/>
    <w:p w:rsidR="007A6CDF" w:rsidRPr="00A24748" w:rsidRDefault="007A6CDF" w:rsidP="007A6CDF">
      <w:pPr>
        <w:rPr>
          <w:sz w:val="16"/>
        </w:rPr>
      </w:pPr>
      <w:r w:rsidRPr="00A24748">
        <w:rPr>
          <w:rStyle w:val="StyleBoldUnderline"/>
        </w:rPr>
        <w:t>Mexico, in addition to the obvious challenge of China</w:t>
      </w:r>
      <w:r w:rsidRPr="00A24748">
        <w:rPr>
          <w:sz w:val="16"/>
        </w:rPr>
        <w:t xml:space="preserve"> as a rising great </w:t>
      </w:r>
      <w:proofErr w:type="gramStart"/>
      <w:r w:rsidRPr="00A24748">
        <w:rPr>
          <w:sz w:val="16"/>
        </w:rPr>
        <w:t>power,</w:t>
      </w:r>
      <w:proofErr w:type="gramEnd"/>
      <w:r w:rsidRPr="00A24748">
        <w:rPr>
          <w:sz w:val="16"/>
        </w:rPr>
        <w:t xml:space="preserve"> </w:t>
      </w:r>
      <w:r w:rsidRPr="00A24748">
        <w:rPr>
          <w:rStyle w:val="StyleBoldUnderline"/>
        </w:rPr>
        <w:t>will help write the American story in the 21st century. Mexico will</w:t>
      </w:r>
      <w:r w:rsidRPr="00A24748">
        <w:rPr>
          <w:sz w:val="16"/>
        </w:rPr>
        <w:t xml:space="preserve"> partly </w:t>
      </w:r>
      <w:r w:rsidRPr="00A24748">
        <w:rPr>
          <w:rStyle w:val="StyleBoldUnderline"/>
        </w:rPr>
        <w:t>determine what kind of society America will become</w:t>
      </w:r>
      <w:r w:rsidRPr="00A24748">
        <w:rPr>
          <w:sz w:val="16"/>
        </w:rPr>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w:t>
      </w:r>
      <w:r w:rsidRPr="00A24748">
        <w:rPr>
          <w:rStyle w:val="StyleBoldUnderline"/>
        </w:rPr>
        <w:t>If policymakers in Washington calculate U.S. interests properly regarding those two critical countries, then the U</w:t>
      </w:r>
      <w:r w:rsidRPr="00A24748">
        <w:rPr>
          <w:sz w:val="16"/>
        </w:rPr>
        <w:t xml:space="preserve">nited </w:t>
      </w:r>
      <w:r w:rsidRPr="00A24748">
        <w:rPr>
          <w:rStyle w:val="StyleBoldUnderline"/>
        </w:rPr>
        <w:t>S</w:t>
      </w:r>
      <w:r w:rsidRPr="00A24748">
        <w:rPr>
          <w:sz w:val="16"/>
        </w:rPr>
        <w:t xml:space="preserve">tates </w:t>
      </w:r>
      <w:r w:rsidRPr="00A24748">
        <w:rPr>
          <w:rStyle w:val="StyleBoldUnderline"/>
        </w:rPr>
        <w:t xml:space="preserve">will have power to spare </w:t>
      </w:r>
      <w:r w:rsidRPr="00A24748">
        <w:rPr>
          <w:sz w:val="16"/>
        </w:rPr>
        <w:t xml:space="preserve">so that its elites can continue to focus on serious moral questions in places that matter less. </w:t>
      </w:r>
    </w:p>
    <w:p w:rsidR="007A6CDF" w:rsidRDefault="007A6CDF" w:rsidP="007A6CDF">
      <w:pPr>
        <w:pStyle w:val="Heading3"/>
      </w:pPr>
      <w:r>
        <w:t>AT Terrorism DA</w:t>
      </w:r>
    </w:p>
    <w:p w:rsidR="007A6CDF" w:rsidRDefault="007A6CDF" w:rsidP="007A6CDF">
      <w:pPr>
        <w:pStyle w:val="Heading4"/>
      </w:pPr>
      <w:r>
        <w:t>Only one of 9/11 terrorists used a student visa and there is no reason to assume studnt visas would be used any more than any other type</w:t>
      </w:r>
    </w:p>
    <w:p w:rsidR="007A6CDF" w:rsidRDefault="007A6CDF" w:rsidP="007A6CDF">
      <w:pPr>
        <w:rPr>
          <w:rStyle w:val="StyleStyleBold12pt"/>
        </w:rPr>
      </w:pPr>
      <w:r>
        <w:rPr>
          <w:rStyle w:val="StyleStyleBold12pt"/>
        </w:rPr>
        <w:t>Johnson ‘11</w:t>
      </w:r>
    </w:p>
    <w:p w:rsidR="007A6CDF" w:rsidRPr="004D7B40" w:rsidRDefault="007A6CDF" w:rsidP="007A6CDF">
      <w:pPr>
        <w:rPr>
          <w:sz w:val="16"/>
        </w:rPr>
      </w:pPr>
      <w:r w:rsidRPr="004D7B40">
        <w:rPr>
          <w:sz w:val="16"/>
        </w:rPr>
        <w:t xml:space="preserve">Victor Johnson. Senior adviser, public policy NAFSA: Association of International Educators. Thursday, April 7, 2011. Washington Times. “LETTER TO THE EDITOR: student visas don’t facilitate terror” </w:t>
      </w:r>
      <w:hyperlink r:id="rId87" w:history="1">
        <w:r w:rsidRPr="004D7B40">
          <w:rPr>
            <w:rStyle w:val="Hyperlink"/>
            <w:sz w:val="16"/>
          </w:rPr>
          <w:t>http://www.washingtontimes.com/news/2011/apr/7/student-visas-dont-facilitate-terror/</w:t>
        </w:r>
      </w:hyperlink>
    </w:p>
    <w:p w:rsidR="007A6CDF" w:rsidRDefault="007A6CDF" w:rsidP="007A6CDF">
      <w:pPr>
        <w:rPr>
          <w:sz w:val="16"/>
        </w:rPr>
      </w:pPr>
      <w:r w:rsidRPr="004D7B40">
        <w:rPr>
          <w:sz w:val="16"/>
        </w:rPr>
        <w:t xml:space="preserve">Unfortunately, nearly 10 years after </w:t>
      </w:r>
      <w:r w:rsidRPr="004F1646">
        <w:rPr>
          <w:rStyle w:val="StyleBoldUnderline"/>
        </w:rPr>
        <w:t>Sept. 11</w:t>
      </w:r>
      <w:r w:rsidRPr="004D7B40">
        <w:rPr>
          <w:sz w:val="16"/>
        </w:rPr>
        <w:t xml:space="preserve">, 2001, commentators and public officials too often continue to repeat inaccurate information about the connection between those tragic events and foreign students (“Closing the loophole on student visas,” Commentary, March 31). It is not the case, as </w:t>
      </w:r>
      <w:hyperlink r:id="rId88" w:history="1">
        <w:r w:rsidRPr="004D7B40">
          <w:rPr>
            <w:rStyle w:val="Hyperlink"/>
            <w:sz w:val="16"/>
          </w:rPr>
          <w:t>Rep. Gus Bilirakis</w:t>
        </w:r>
      </w:hyperlink>
      <w:r w:rsidRPr="004D7B40">
        <w:rPr>
          <w:sz w:val="16"/>
        </w:rPr>
        <w:t>, Florida Republican, states</w:t>
      </w:r>
      <w:proofErr w:type="gramStart"/>
      <w:r w:rsidRPr="004D7B40">
        <w:rPr>
          <w:sz w:val="16"/>
        </w:rPr>
        <w:t>, that</w:t>
      </w:r>
      <w:proofErr w:type="gramEnd"/>
      <w:r w:rsidRPr="004D7B40">
        <w:rPr>
          <w:sz w:val="16"/>
        </w:rPr>
        <w:t xml:space="preserve"> “several Sept. 11, 2001, </w:t>
      </w:r>
      <w:r w:rsidRPr="004F1646">
        <w:rPr>
          <w:rStyle w:val="StyleBoldUnderline"/>
        </w:rPr>
        <w:t>terrorists</w:t>
      </w:r>
      <w:r w:rsidRPr="004D7B40">
        <w:rPr>
          <w:sz w:val="16"/>
        </w:rPr>
        <w:t xml:space="preserve"> overstayed their student visas.” In fact</w:t>
      </w:r>
      <w:r w:rsidRPr="004F1646">
        <w:rPr>
          <w:rStyle w:val="StyleBoldUnderline"/>
        </w:rPr>
        <w:t xml:space="preserve">, just one of the 19 terrorists entered the country on a student visa; the other 18 had tourist or business visas. This has been confirmed by the 9/11 Commission and by then-Immigration and </w:t>
      </w:r>
      <w:hyperlink r:id="rId89" w:history="1">
        <w:r w:rsidRPr="004F1646">
          <w:rPr>
            <w:rStyle w:val="StyleBoldUnderline"/>
          </w:rPr>
          <w:t>Naturalization Service</w:t>
        </w:r>
      </w:hyperlink>
      <w:r w:rsidRPr="004F1646">
        <w:rPr>
          <w:rStyle w:val="StyleBoldUnderline"/>
        </w:rPr>
        <w:t xml:space="preserve"> and </w:t>
      </w:r>
      <w:hyperlink r:id="rId90" w:history="1">
        <w:r w:rsidRPr="004F1646">
          <w:rPr>
            <w:rStyle w:val="StyleBoldUnderline"/>
          </w:rPr>
          <w:t>Department of State</w:t>
        </w:r>
      </w:hyperlink>
      <w:r w:rsidRPr="004F1646">
        <w:rPr>
          <w:rStyle w:val="StyleBoldUnderline"/>
        </w:rPr>
        <w:t xml:space="preserve"> officials. Somehow foreign students make for easy scapegoats. The reality is that they are already exhaustively tracked - more so than any other non-immigrant visitor - and there is no evidence that would-be terrorists use students visas more often than they use any other type of visa to enter the United States.</w:t>
      </w:r>
      <w:r w:rsidRPr="004D7B40">
        <w:rPr>
          <w:sz w:val="16"/>
        </w:rPr>
        <w:t xml:space="preserve"> That said</w:t>
      </w:r>
      <w:proofErr w:type="gramStart"/>
      <w:r w:rsidRPr="004D7B40">
        <w:rPr>
          <w:sz w:val="16"/>
        </w:rPr>
        <w:t>,</w:t>
      </w:r>
      <w:proofErr w:type="gramEnd"/>
      <w:r w:rsidRPr="004D7B40">
        <w:rPr>
          <w:sz w:val="16"/>
        </w:rPr>
        <w:t xml:space="preserve"> we strongly support efforts to limit the ability of individuals to abuse the foreign student visa system. Appropriately, the Student and Exchange Visitor Program, which manages the foreign student tracking system, is working to tighten its procedures for certifying schools to issue the documents needed to obtain student visas. The reality is that no system is immune to abuse. No matter how many layers of security we impose, we will never be able to know everything about people’s intentions. What we do know is that </w:t>
      </w:r>
      <w:r w:rsidRPr="004F1646">
        <w:rPr>
          <w:rStyle w:val="StyleBoldUnderline"/>
        </w:rPr>
        <w:t>over the years, few things have been more valuable to America’s security than the goodwill and connections of foreign students who have studied here and gone home to assume leadership roles in their countries. We cannot afford to squander this resource</w:t>
      </w:r>
      <w:r w:rsidRPr="004D7B40">
        <w:rPr>
          <w:sz w:val="16"/>
        </w:rPr>
        <w:t>. To be sure, we must be serious about our security. But we must be careful not to close off the best assets we have for preserving that security.</w:t>
      </w:r>
    </w:p>
    <w:p w:rsidR="007A6CDF" w:rsidRDefault="007A6CDF" w:rsidP="007A6CDF">
      <w:pPr>
        <w:rPr>
          <w:sz w:val="16"/>
        </w:rPr>
      </w:pPr>
    </w:p>
    <w:p w:rsidR="007A6CDF" w:rsidRDefault="007A6CDF" w:rsidP="007A6CDF">
      <w:pPr>
        <w:pStyle w:val="Heading4"/>
      </w:pPr>
      <w:r>
        <w:t>We have protection measures in place to keep threats from getting a visa</w:t>
      </w:r>
    </w:p>
    <w:p w:rsidR="007A6CDF" w:rsidRDefault="007A6CDF" w:rsidP="007A6CDF">
      <w:pPr>
        <w:rPr>
          <w:rStyle w:val="StyleStyleBold12pt"/>
        </w:rPr>
      </w:pPr>
      <w:r w:rsidRPr="007049C7">
        <w:rPr>
          <w:rStyle w:val="StyleStyleBold12pt"/>
        </w:rPr>
        <w:t xml:space="preserve">SUBCOMMITTEE ON BORDER AND MARITIME SECURITY </w:t>
      </w:r>
      <w:r>
        <w:rPr>
          <w:rStyle w:val="StyleStyleBold12pt"/>
        </w:rPr>
        <w:t>‘11</w:t>
      </w:r>
    </w:p>
    <w:p w:rsidR="007A6CDF" w:rsidRPr="007049C7" w:rsidRDefault="007A6CDF" w:rsidP="007A6CDF">
      <w:pPr>
        <w:rPr>
          <w:sz w:val="16"/>
        </w:rPr>
      </w:pPr>
      <w:proofErr w:type="gramStart"/>
      <w:r w:rsidRPr="007049C7">
        <w:rPr>
          <w:sz w:val="16"/>
        </w:rPr>
        <w:t>SUBCOMMITTEE ON BORDER AND MARITIME SECURITY.</w:t>
      </w:r>
      <w:proofErr w:type="gramEnd"/>
      <w:r w:rsidRPr="007049C7">
        <w:rPr>
          <w:sz w:val="16"/>
        </w:rPr>
        <w:t xml:space="preserve"> SEPTEMBER 13, 2011. Authenticated US Government information. “TEN YEARS AFTER 9/11: CAN TERRORISTS STILL EXPLOIT OUR VISA SYSTEM?” </w:t>
      </w:r>
      <w:hyperlink r:id="rId91" w:history="1">
        <w:r w:rsidRPr="007049C7">
          <w:rPr>
            <w:rStyle w:val="Hyperlink"/>
            <w:sz w:val="16"/>
          </w:rPr>
          <w:t>http://www.gpo.gov/fdsys/pkg/CHRG-112hhrg72930/pdf/CHRG-112hhrg72930.pdf</w:t>
        </w:r>
      </w:hyperlink>
    </w:p>
    <w:p w:rsidR="007A6CDF" w:rsidRPr="007049C7" w:rsidRDefault="007A6CDF" w:rsidP="007A6CDF">
      <w:pPr>
        <w:rPr>
          <w:sz w:val="16"/>
        </w:rPr>
      </w:pPr>
      <w:r w:rsidRPr="007049C7">
        <w:rPr>
          <w:sz w:val="16"/>
        </w:rPr>
        <w:t xml:space="preserve">Since September 11, </w:t>
      </w:r>
      <w:r w:rsidRPr="007049C7">
        <w:rPr>
          <w:rStyle w:val="StyleBoldUnderline"/>
        </w:rPr>
        <w:t xml:space="preserve">we have </w:t>
      </w:r>
      <w:r w:rsidRPr="007049C7">
        <w:rPr>
          <w:sz w:val="16"/>
        </w:rPr>
        <w:t>put</w:t>
      </w:r>
      <w:r w:rsidRPr="007049C7">
        <w:rPr>
          <w:rStyle w:val="StyleBoldUnderline"/>
        </w:rPr>
        <w:t xml:space="preserve"> a series of measures in place to strengthen our visa security process</w:t>
      </w:r>
      <w:r w:rsidRPr="007049C7">
        <w:rPr>
          <w:sz w:val="16"/>
        </w:rPr>
        <w:t xml:space="preserve"> </w:t>
      </w:r>
      <w:r w:rsidRPr="007049C7">
        <w:rPr>
          <w:rStyle w:val="StyleBoldUnderline"/>
        </w:rPr>
        <w:t>and</w:t>
      </w:r>
      <w:r w:rsidRPr="007049C7">
        <w:rPr>
          <w:sz w:val="16"/>
        </w:rPr>
        <w:t xml:space="preserve"> today </w:t>
      </w:r>
      <w:r w:rsidRPr="007049C7">
        <w:rPr>
          <w:rStyle w:val="StyleBoldUnderline"/>
        </w:rPr>
        <w:t>have a layered approach that begins overseas at the U.S. embassies and consulates around the world which pushes our border out to deter and prevent visa fraud and terrorists from obtaining travel documents. I</w:t>
      </w:r>
      <w:r w:rsidRPr="007049C7">
        <w:rPr>
          <w:sz w:val="16"/>
        </w:rPr>
        <w:t xml:space="preserve">mmigration and </w:t>
      </w:r>
      <w:r w:rsidRPr="007049C7">
        <w:rPr>
          <w:rStyle w:val="StyleBoldUnderline"/>
        </w:rPr>
        <w:t>C</w:t>
      </w:r>
      <w:r w:rsidRPr="007049C7">
        <w:rPr>
          <w:sz w:val="16"/>
        </w:rPr>
        <w:t xml:space="preserve">ustoms </w:t>
      </w:r>
      <w:r w:rsidRPr="007049C7">
        <w:rPr>
          <w:rStyle w:val="StyleBoldUnderline"/>
        </w:rPr>
        <w:t>E</w:t>
      </w:r>
      <w:r w:rsidRPr="007049C7">
        <w:rPr>
          <w:sz w:val="16"/>
        </w:rPr>
        <w:t xml:space="preserve">nforcement </w:t>
      </w:r>
      <w:r w:rsidRPr="007049C7">
        <w:rPr>
          <w:rStyle w:val="StyleBoldUnderline"/>
        </w:rPr>
        <w:t xml:space="preserve">agents and Customs and Border Protection officers are now stationed overseas to conduct additional background checks on prospective visa applicants. </w:t>
      </w:r>
      <w:r w:rsidRPr="007049C7">
        <w:rPr>
          <w:sz w:val="16"/>
        </w:rPr>
        <w:t>Certainly while this system is an improvement over what was in place before 9/11, it is by no means perfect. We will be exploring today what we can do to improve our system</w:t>
      </w:r>
    </w:p>
    <w:p w:rsidR="007A6CDF" w:rsidRDefault="007A6CDF" w:rsidP="007A6CDF">
      <w:pPr>
        <w:rPr>
          <w:rFonts w:ascii="Helvetica" w:eastAsia="Times New Roman" w:hAnsi="Helvetica" w:cs="Helvetica"/>
          <w:color w:val="000000"/>
          <w:sz w:val="16"/>
          <w:szCs w:val="18"/>
        </w:rPr>
      </w:pPr>
    </w:p>
    <w:p w:rsidR="007A6CDF" w:rsidRDefault="007A6CDF" w:rsidP="007A6CDF">
      <w:pPr>
        <w:pStyle w:val="Heading4"/>
        <w:rPr>
          <w:rFonts w:eastAsia="Times New Roman"/>
        </w:rPr>
      </w:pPr>
      <w:r>
        <w:rPr>
          <w:rFonts w:eastAsia="Times New Roman"/>
        </w:rPr>
        <w:t>Terrorists can be stopped by our immigration system, and have been</w:t>
      </w:r>
    </w:p>
    <w:p w:rsidR="007A6CDF" w:rsidRDefault="007A6CDF" w:rsidP="007A6CDF">
      <w:pPr>
        <w:rPr>
          <w:rStyle w:val="StyleStyleBold12pt"/>
        </w:rPr>
      </w:pPr>
      <w:r>
        <w:rPr>
          <w:rStyle w:val="StyleStyleBold12pt"/>
        </w:rPr>
        <w:t>Camarota ‘2</w:t>
      </w:r>
    </w:p>
    <w:p w:rsidR="007A6CDF" w:rsidRPr="00F64753" w:rsidRDefault="007A6CDF" w:rsidP="007A6CDF">
      <w:pPr>
        <w:rPr>
          <w:sz w:val="16"/>
        </w:rPr>
      </w:pPr>
      <w:hyperlink r:id="rId92" w:history="1">
        <w:r w:rsidRPr="00F64753">
          <w:rPr>
            <w:rStyle w:val="Hyperlink"/>
            <w:sz w:val="16"/>
          </w:rPr>
          <w:t>Steven A. Camarota</w:t>
        </w:r>
      </w:hyperlink>
      <w:r w:rsidRPr="00F64753">
        <w:rPr>
          <w:sz w:val="16"/>
        </w:rPr>
        <w:t xml:space="preserve"> May 2002. </w:t>
      </w:r>
      <w:proofErr w:type="gramStart"/>
      <w:r w:rsidRPr="00F64753">
        <w:rPr>
          <w:sz w:val="16"/>
        </w:rPr>
        <w:t>Center for immigration studies.</w:t>
      </w:r>
      <w:proofErr w:type="gramEnd"/>
      <w:r w:rsidRPr="00F64753">
        <w:rPr>
          <w:sz w:val="16"/>
        </w:rPr>
        <w:t xml:space="preserve"> “The Open Door: How Militant Islamic Terrorists Entered and Remained in the United States, 1993-2001” </w:t>
      </w:r>
      <w:hyperlink r:id="rId93" w:history="1">
        <w:r w:rsidRPr="00F64753">
          <w:rPr>
            <w:rStyle w:val="Hyperlink"/>
            <w:sz w:val="16"/>
          </w:rPr>
          <w:t>http://www.cis.org/911-HowMilitantIslamicTerroristsEntered</w:t>
        </w:r>
      </w:hyperlink>
    </w:p>
    <w:p w:rsidR="007A6CDF" w:rsidRDefault="007A6CDF" w:rsidP="007A6CDF">
      <w:pPr>
        <w:rPr>
          <w:sz w:val="16"/>
        </w:rPr>
      </w:pPr>
      <w:r w:rsidRPr="00F64753">
        <w:rPr>
          <w:sz w:val="16"/>
        </w:rPr>
        <w:t xml:space="preserve">While no immigration system can be completely foolproof, if only </w:t>
      </w:r>
      <w:r w:rsidRPr="00F64753">
        <w:rPr>
          <w:rStyle w:val="StyleBoldUnderline"/>
        </w:rPr>
        <w:t>some</w:t>
      </w:r>
      <w:r w:rsidRPr="00F64753">
        <w:rPr>
          <w:sz w:val="16"/>
        </w:rPr>
        <w:t xml:space="preserve"> of those </w:t>
      </w:r>
      <w:r w:rsidRPr="00F64753">
        <w:rPr>
          <w:rStyle w:val="StyleBoldUnderline"/>
        </w:rPr>
        <w:t>involved in a terrorist plot can be stopped by our immigration system,</w:t>
      </w:r>
      <w:r w:rsidRPr="00F64753">
        <w:rPr>
          <w:sz w:val="16"/>
        </w:rPr>
        <w:t xml:space="preserve"> it is possible that </w:t>
      </w:r>
      <w:r w:rsidRPr="00F64753">
        <w:rPr>
          <w:rStyle w:val="StyleBoldUnderline"/>
        </w:rPr>
        <w:t>whatever conspiracy they are part of could be uncovere</w:t>
      </w:r>
      <w:r w:rsidRPr="00F64753">
        <w:rPr>
          <w:sz w:val="16"/>
        </w:rPr>
        <w:t xml:space="preserve">d. Including the 9/11 hijackers, </w:t>
      </w:r>
      <w:r w:rsidRPr="00F64753">
        <w:rPr>
          <w:rStyle w:val="StyleBoldUnderline"/>
        </w:rPr>
        <w:t>48 foreign-born militant Islamic terrorists have been charged, been convicted, pled guilty, or admitted to involvement in terrorism within the United States since 1993</w:t>
      </w:r>
      <w:r w:rsidRPr="00F64753">
        <w:rPr>
          <w:sz w:val="16"/>
        </w:rPr>
        <w:t xml:space="preserve">. Almost </w:t>
      </w:r>
      <w:r w:rsidRPr="00F64753">
        <w:rPr>
          <w:rStyle w:val="StyleBoldUnderline"/>
        </w:rPr>
        <w:t xml:space="preserve">all of these individuals </w:t>
      </w:r>
      <w:proofErr w:type="gramStart"/>
      <w:r w:rsidRPr="00F64753">
        <w:rPr>
          <w:rStyle w:val="StyleBoldUnderline"/>
        </w:rPr>
        <w:t>are now thought to be linked</w:t>
      </w:r>
      <w:proofErr w:type="gramEnd"/>
      <w:r w:rsidRPr="00F64753">
        <w:rPr>
          <w:rStyle w:val="StyleBoldUnderline"/>
        </w:rPr>
        <w:t xml:space="preserve"> to</w:t>
      </w:r>
      <w:r w:rsidRPr="00F64753">
        <w:rPr>
          <w:sz w:val="16"/>
        </w:rPr>
        <w:t xml:space="preserve"> Osama bin Laden’s </w:t>
      </w:r>
      <w:r w:rsidRPr="00F64753">
        <w:rPr>
          <w:rStyle w:val="StyleBoldUnderline"/>
        </w:rPr>
        <w:t>al Qaeda</w:t>
      </w:r>
      <w:r w:rsidRPr="00F64753">
        <w:rPr>
          <w:sz w:val="16"/>
        </w:rPr>
        <w:t xml:space="preserve"> organization. This study focuses on militant Islamic terrorists because the threat they pose dwarfs that from any other terrorists, foreign or domestic. In addition to 9/11, some of the plots examined in the study include the murder of employees outside of CIA headquarters, the first attack on the World Trade Center, a plot to bomb the subway in Brooklyn, plots to bomb New York City landmarks, and the Millennium plot to bomb Los Angeles International Airport.</w:t>
      </w:r>
      <w:r w:rsidRPr="00F64753">
        <w:rPr>
          <w:sz w:val="16"/>
        </w:rPr>
        <w:br/>
      </w:r>
    </w:p>
    <w:p w:rsidR="007A6CDF" w:rsidRDefault="007A6CDF" w:rsidP="007A6CDF">
      <w:pPr>
        <w:pStyle w:val="Heading4"/>
      </w:pPr>
      <w:r>
        <w:t xml:space="preserve">Terrorists exploit other methods to get into and stay in the country that aren’t student visas  </w:t>
      </w:r>
    </w:p>
    <w:p w:rsidR="007A6CDF" w:rsidRDefault="007A6CDF" w:rsidP="007A6CDF">
      <w:pPr>
        <w:rPr>
          <w:rStyle w:val="StyleStyleBold12pt"/>
        </w:rPr>
      </w:pPr>
      <w:r>
        <w:rPr>
          <w:rStyle w:val="StyleStyleBold12pt"/>
        </w:rPr>
        <w:t>Camarota ‘2</w:t>
      </w:r>
    </w:p>
    <w:p w:rsidR="007A6CDF" w:rsidRPr="00F64753" w:rsidRDefault="007A6CDF" w:rsidP="007A6CDF">
      <w:pPr>
        <w:rPr>
          <w:sz w:val="16"/>
        </w:rPr>
      </w:pPr>
      <w:hyperlink r:id="rId94" w:history="1">
        <w:r w:rsidRPr="00F64753">
          <w:rPr>
            <w:rStyle w:val="Hyperlink"/>
            <w:sz w:val="16"/>
          </w:rPr>
          <w:t>Steven A. Camarota</w:t>
        </w:r>
      </w:hyperlink>
      <w:r w:rsidRPr="00F64753">
        <w:rPr>
          <w:sz w:val="16"/>
        </w:rPr>
        <w:t xml:space="preserve"> May 2002. </w:t>
      </w:r>
      <w:proofErr w:type="gramStart"/>
      <w:r w:rsidRPr="00F64753">
        <w:rPr>
          <w:sz w:val="16"/>
        </w:rPr>
        <w:t>Center for immigration studies.</w:t>
      </w:r>
      <w:proofErr w:type="gramEnd"/>
      <w:r w:rsidRPr="00F64753">
        <w:rPr>
          <w:sz w:val="16"/>
        </w:rPr>
        <w:t xml:space="preserve"> “The Open Door: How Militant Islamic Terrorists Entered and Remained in the United States, 1993-2001” </w:t>
      </w:r>
      <w:hyperlink r:id="rId95" w:history="1">
        <w:r w:rsidRPr="00F64753">
          <w:rPr>
            <w:rStyle w:val="Hyperlink"/>
            <w:sz w:val="16"/>
          </w:rPr>
          <w:t>http://www.cis.org/911-HowMilitantIslamicTerroristsEntered</w:t>
        </w:r>
      </w:hyperlink>
    </w:p>
    <w:p w:rsidR="007A6CDF" w:rsidRPr="006A6269" w:rsidRDefault="007A6CDF" w:rsidP="007A6CDF">
      <w:pPr>
        <w:rPr>
          <w:sz w:val="16"/>
        </w:rPr>
      </w:pPr>
      <w:r w:rsidRPr="006A6269">
        <w:rPr>
          <w:rStyle w:val="StyleBoldUnderline"/>
        </w:rPr>
        <w:t>Foreign-born militant Islamic terrorists have used almost every conceivable means of entering the country.</w:t>
      </w:r>
      <w:r w:rsidRPr="006A6269">
        <w:rPr>
          <w:sz w:val="16"/>
        </w:rPr>
        <w:t xml:space="preserve"> They have come as students, tourists, and business visitors. </w:t>
      </w:r>
      <w:r w:rsidRPr="006A6269">
        <w:rPr>
          <w:rStyle w:val="StyleBoldUnderline"/>
        </w:rPr>
        <w:t xml:space="preserve">They have also been Lawful Permanent Residents </w:t>
      </w:r>
      <w:r w:rsidRPr="006A6269">
        <w:rPr>
          <w:sz w:val="16"/>
        </w:rPr>
        <w:t xml:space="preserve">(LPRs) </w:t>
      </w:r>
      <w:r w:rsidRPr="006A6269">
        <w:rPr>
          <w:rStyle w:val="StyleBoldUnderline"/>
        </w:rPr>
        <w:t xml:space="preserve">and naturalized </w:t>
      </w:r>
      <w:r w:rsidRPr="006A6269">
        <w:rPr>
          <w:sz w:val="16"/>
        </w:rPr>
        <w:t xml:space="preserve">U.S. citizens. </w:t>
      </w:r>
      <w:r w:rsidRPr="006A6269">
        <w:rPr>
          <w:rStyle w:val="StyleBoldUnderline"/>
        </w:rPr>
        <w:t>They have snuck across the border illegally, arrived as stowaways on ships, used false passports, and have been granted amnesty. Terrorists have even used America’s humanitarian tradition of welcoming those seeking asylum</w:t>
      </w:r>
      <w:r w:rsidRPr="006A6269">
        <w:rPr>
          <w:sz w:val="16"/>
        </w:rPr>
        <w:t xml:space="preserve">. At the time </w:t>
      </w:r>
      <w:r w:rsidRPr="006A6269">
        <w:rPr>
          <w:rStyle w:val="StyleBoldUnderline"/>
        </w:rPr>
        <w:t>they</w:t>
      </w:r>
      <w:r w:rsidRPr="006A6269">
        <w:rPr>
          <w:sz w:val="16"/>
        </w:rPr>
        <w:t xml:space="preserve"> committed their crimes, 16, or one-third, of the 48 terrorists in the study </w:t>
      </w:r>
      <w:r w:rsidRPr="006A6269">
        <w:rPr>
          <w:rStyle w:val="StyleBoldUnderline"/>
        </w:rPr>
        <w:t xml:space="preserve">were on temporary visas </w:t>
      </w:r>
      <w:r w:rsidRPr="006A6269">
        <w:rPr>
          <w:sz w:val="16"/>
        </w:rPr>
        <w:t xml:space="preserve">(primarily tourist visas), another 17 were Lawful Permanent Residents or naturalized U.S. citizens, 12, or one-fourth, were illegal aliens, and three of the 48 had applications for asylum pending. (See </w:t>
      </w:r>
      <w:hyperlink r:id="rId96" w:anchor="tab1" w:history="1">
        <w:r w:rsidRPr="006A6269">
          <w:rPr>
            <w:rStyle w:val="Hyperlink"/>
            <w:sz w:val="16"/>
          </w:rPr>
          <w:t>Table 1</w:t>
        </w:r>
      </w:hyperlink>
      <w:r w:rsidRPr="006A6269">
        <w:rPr>
          <w:sz w:val="16"/>
        </w:rPr>
        <w:t xml:space="preserve">.) Although the 9/11 hijackers entered on temporary visas, LPRs as well as naturalized U.S. citizens have played key roles in terrorism on U.S. soil. For example, Siddig Ibrahim Siddig Ali, ringleader of the plot to bomb New York City landmarks in 1993, is an LPR, and Ali Mohammed, who wrote al Qaeda’s terrorist handbook on how to operate in the West, is a naturalized U.S. citizen. </w:t>
      </w:r>
      <w:r w:rsidRPr="006A6269">
        <w:rPr>
          <w:rStyle w:val="StyleBoldUnderline"/>
        </w:rPr>
        <w:t>The nation’s humanitarian tradition of offering refuge to those fleeing persecution has also been exploited by a number of terrorists</w:t>
      </w:r>
      <w:r w:rsidRPr="006A6269">
        <w:rPr>
          <w:sz w:val="16"/>
        </w:rPr>
        <w:t xml:space="preserve">. In addition to the three terrorists who had asylum claims pending when </w:t>
      </w:r>
      <w:r w:rsidRPr="006A6269">
        <w:rPr>
          <w:rStyle w:val="StyleBoldUnderline"/>
        </w:rPr>
        <w:t>they</w:t>
      </w:r>
      <w:r w:rsidRPr="006A6269">
        <w:rPr>
          <w:sz w:val="16"/>
        </w:rPr>
        <w:t xml:space="preserve"> committed their crimes, three other terrorists, such as Gazi Ibrahim Abu Mezer, who tried to bomb the Brooklyn borough subway in 1997, </w:t>
      </w:r>
      <w:r w:rsidRPr="006A6269">
        <w:rPr>
          <w:rStyle w:val="StyleBoldUnderline"/>
        </w:rPr>
        <w:t xml:space="preserve">used a false asylum claim to prevent deportation </w:t>
      </w:r>
      <w:r w:rsidRPr="006A6269">
        <w:rPr>
          <w:sz w:val="16"/>
        </w:rPr>
        <w:t xml:space="preserve">prior to taking part in terrorism. Violations of immigration laws are very common among terrorists. Not only were 12 of the 48 terrorists illegal aliens when they committed their crimes, at least five </w:t>
      </w:r>
      <w:r w:rsidRPr="006A6269">
        <w:rPr>
          <w:rStyle w:val="StyleBoldUnderline"/>
        </w:rPr>
        <w:t>others had lived in the country illegally at some point prior to taking part in terrorism.</w:t>
      </w:r>
      <w:r w:rsidRPr="006A6269">
        <w:rPr>
          <w:sz w:val="16"/>
        </w:rPr>
        <w:t xml:space="preserve"> At least five others had committed significant violations of immigration laws prior to their taking part. </w:t>
      </w:r>
      <w:r w:rsidRPr="006A6269">
        <w:rPr>
          <w:rStyle w:val="StyleBoldUnderline"/>
        </w:rPr>
        <w:t>For those that were illegal aliens, most entered legally on temporary visas and then overstayed. However, some snuck across the northern border,</w:t>
      </w:r>
      <w:r w:rsidRPr="006A6269">
        <w:rPr>
          <w:sz w:val="16"/>
        </w:rPr>
        <w:t xml:space="preserve"> such as Abdel Hakim Tizegha, who was involved in the Millennium plot. In addition to overstaying a visa, terrorists have violated immigration laws in a number of different ways. </w:t>
      </w:r>
      <w:r w:rsidRPr="006A6269">
        <w:rPr>
          <w:rStyle w:val="StyleBoldUnderline"/>
        </w:rPr>
        <w:t>Some terrorists have engaged in fraudulent marriages to American citizens,</w:t>
      </w:r>
      <w:r w:rsidRPr="006A6269">
        <w:rPr>
          <w:sz w:val="16"/>
        </w:rPr>
        <w:t xml:space="preserve"> such as Fadil Abdelgani, who took part in the plot to bomb New York City landmarks, and Khalid Abu al Dahab, who raised money and helped recruit new members for al Qaeda from within the United States. </w:t>
      </w:r>
      <w:r w:rsidRPr="006A6269">
        <w:rPr>
          <w:rStyle w:val="StyleBoldUnderline"/>
        </w:rPr>
        <w:t>Terrorists also violated immigration laws by providing false information on their applications for permanent residence</w:t>
      </w:r>
      <w:r w:rsidRPr="006A6269">
        <w:rPr>
          <w:sz w:val="16"/>
        </w:rPr>
        <w:t xml:space="preserve">, such as Sheik Omar Abdel Rahman, who inspired several terrorist plots. Still other terrorists have violated the law by working illegally in the United States. At least eight terrorists held jobs for extended periods while living in the country illegally before taking part in terrorism, including those involved in the 1993 Trade Center attack, the plot to bomb New York landmarks, and the Millennium plot. </w:t>
      </w:r>
      <w:r w:rsidRPr="006A6269">
        <w:rPr>
          <w:rStyle w:val="StyleBoldUnderline"/>
        </w:rPr>
        <w:t>A lack of detention space has allowed several terrorists who had no legal right to be in the country to be released into the country</w:t>
      </w:r>
      <w:r w:rsidRPr="006A6269">
        <w:rPr>
          <w:sz w:val="16"/>
        </w:rPr>
        <w:t xml:space="preserve">. For example, Ramzi Yousef, the mastermind of the 1993 World Trade Center Attack, did not have a visa to enter the country, but he applied for asylum when he arrived at JFK airport and because of a lack of detention space he was paroled into the country. Past amnesties for illegal aliens have facilitated terrorism. Mahmud Abouhalima, a leader of the 1993 Trade Center bombing, was legalized as a seasonal agricultural worker as part of the 1986 amnesty. Only after he was legalized was he able to travel outside of the country, including several trips to the Afghanistan/Pakistan border, where he received the terrorist training he used in the bombing. Past amnesties have not hindered terrorism. Mohammed Salameh, another conspirator in the 1993 Trade Center bombing, applied for the same amnesty as Abouhalima and was denied. But, because there is no mechanism in place to force people who are denied permanent residency to leave the country, he continued to live and work in the United States illegally and ultimately took part in the 1993 attack. </w:t>
      </w:r>
      <w:r w:rsidRPr="006A6269">
        <w:rPr>
          <w:rStyle w:val="StyleBoldUnderline"/>
        </w:rPr>
        <w:t>Several terrorists should probably have been denied temporary visas because they had characteristics that made it likely they would overstay their visa and try to live in the United States illegally</w:t>
      </w:r>
      <w:r w:rsidRPr="006A6269">
        <w:rPr>
          <w:sz w:val="16"/>
        </w:rPr>
        <w:t>. Under Section 214(b) of immigration law, individuals who are young, unmarried, have little income, or otherwise lack strong attachment to a residence overseas are to be denied temporary visas. Several of the 9/11 hijackers, including the plot’s leader Mohammed Atta, fit these criteria</w:t>
      </w:r>
      <w:r w:rsidRPr="006A6269">
        <w:rPr>
          <w:rStyle w:val="StyleBoldUnderline"/>
        </w:rPr>
        <w:t xml:space="preserve">. </w:t>
      </w:r>
      <w:proofErr w:type="gramStart"/>
      <w:r w:rsidRPr="006A6269">
        <w:rPr>
          <w:rStyle w:val="StyleBoldUnderline"/>
        </w:rPr>
        <w:t>The visa waiver program, which allows individuals from some countries to visit the United States without a visa, has been exploited by terrorists</w:t>
      </w:r>
      <w:proofErr w:type="gramEnd"/>
      <w:r w:rsidRPr="006A6269">
        <w:rPr>
          <w:sz w:val="16"/>
        </w:rPr>
        <w:t xml:space="preserve">. French-born Zacarias Moussaoui, who may have been the intended 20th hijacker on 9/11, entered the country using the visa waiver program. </w:t>
      </w:r>
      <w:r w:rsidRPr="006A6269">
        <w:rPr>
          <w:rStyle w:val="StyleBoldUnderline"/>
        </w:rPr>
        <w:t xml:space="preserve">Other terrorists </w:t>
      </w:r>
      <w:r w:rsidRPr="006A6269">
        <w:rPr>
          <w:sz w:val="16"/>
        </w:rPr>
        <w:t xml:space="preserve">such as Ahmed Ajaj, Ramzi Yousef, and Ahmed Ressam </w:t>
      </w:r>
      <w:r w:rsidRPr="006A6269">
        <w:rPr>
          <w:rStyle w:val="StyleBoldUnderline"/>
        </w:rPr>
        <w:t xml:space="preserve">attempted to use false passports from visa waiver countries to enter the United States. </w:t>
      </w:r>
      <w:r w:rsidRPr="006A6269">
        <w:rPr>
          <w:sz w:val="16"/>
        </w:rPr>
        <w:t>The vast majority of terrorists in the study (41 of 48) were approved for visas by an American consulate overseas prior to entering the country. Of the seven who did not have visas, three snuck into the country and four arrived at a port of entry without a visa. At least two terrorists, Sheik Omar Abdel Rahman and Ali Mohammed, should have been denied visas because they were on the watch list of suspected terrorists.</w:t>
      </w:r>
    </w:p>
    <w:p w:rsidR="007A6CDF" w:rsidRPr="00DD58E3" w:rsidRDefault="007A6CDF" w:rsidP="007A6CDF">
      <w:pPr>
        <w:pStyle w:val="Heading4"/>
      </w:pPr>
      <w:r w:rsidRPr="00DD58E3">
        <w:t>Student Visas do not cause terrorism</w:t>
      </w:r>
    </w:p>
    <w:p w:rsidR="007A6CDF" w:rsidRPr="00EC273A" w:rsidRDefault="007A6CDF" w:rsidP="007A6CDF">
      <w:r>
        <w:rPr>
          <w:rStyle w:val="StyleStyleBold12pt"/>
        </w:rPr>
        <w:t xml:space="preserve">The Washington Times ’11 </w:t>
      </w:r>
      <w:r w:rsidRPr="00EC273A">
        <w:t>(http://www.washingtontimes.com/news/2011/apr/7/student-visas-dont-facilitate-terror/)</w:t>
      </w:r>
    </w:p>
    <w:p w:rsidR="007A6CDF" w:rsidRPr="007A6CDF" w:rsidRDefault="007A6CDF" w:rsidP="007A6CDF">
      <w:pPr>
        <w:rPr>
          <w:sz w:val="16"/>
        </w:rPr>
      </w:pPr>
      <w:r w:rsidRPr="00EC273A">
        <w:rPr>
          <w:rStyle w:val="StyleBoldUnderline"/>
        </w:rPr>
        <w:t>Unfortunately, nearly 10 years after Sept. 11, 2001, commentators and public officials too often continue to repeat inaccurate information about the connection between those tragic events and foreign students</w:t>
      </w:r>
      <w:r w:rsidRPr="007A6CDF">
        <w:rPr>
          <w:sz w:val="16"/>
        </w:rPr>
        <w:t xml:space="preserve"> (“Closing the loophole on student visas,” Commentary, March 31</w:t>
      </w:r>
      <w:r w:rsidRPr="00EC273A">
        <w:rPr>
          <w:rStyle w:val="StyleBoldUnderline"/>
        </w:rPr>
        <w:t>)</w:t>
      </w:r>
      <w:proofErr w:type="gramStart"/>
      <w:r w:rsidRPr="00EC273A">
        <w:rPr>
          <w:rStyle w:val="StyleBoldUnderline"/>
        </w:rPr>
        <w:t>.¶</w:t>
      </w:r>
      <w:proofErr w:type="gramEnd"/>
      <w:r w:rsidRPr="00EC273A">
        <w:rPr>
          <w:rStyle w:val="StyleBoldUnderline"/>
        </w:rPr>
        <w:t xml:space="preserve"> It is not the cas</w:t>
      </w:r>
      <w:r w:rsidRPr="007A6CDF">
        <w:rPr>
          <w:sz w:val="16"/>
        </w:rPr>
        <w:t xml:space="preserve">e, as Rep. Gus Bilirakis, Florida Republican, states, that “several Sept. 11, 2001, terrorists overstayed their student visas.” </w:t>
      </w:r>
      <w:r w:rsidRPr="00EC273A">
        <w:rPr>
          <w:rStyle w:val="StyleBoldUnderline"/>
        </w:rPr>
        <w:t>In fact, just one of the 19 terrorists entered the country on a student visa; the other 18 had tourist or business visas</w:t>
      </w:r>
      <w:r w:rsidRPr="007A6CDF">
        <w:rPr>
          <w:sz w:val="16"/>
        </w:rPr>
        <w:t xml:space="preserve">. This has been confirmed by the 9/11 Commission and by then-Immigration and Naturalization Service and Department of State officials. </w:t>
      </w:r>
      <w:r w:rsidRPr="00EC273A">
        <w:rPr>
          <w:rStyle w:val="StyleBoldUnderline"/>
        </w:rPr>
        <w:t>Somehow foreign students make for easy scapegoats. The reality is that they are already exhaustively tracked - more so than any other non-immigrant visitor - and there is no evidence that would-be terrorists use students visas more often than they use any other type of visa to enter the United States</w:t>
      </w:r>
      <w:proofErr w:type="gramStart"/>
      <w:r w:rsidRPr="00EC273A">
        <w:rPr>
          <w:rStyle w:val="StyleBoldUnderline"/>
        </w:rPr>
        <w:t>.¶</w:t>
      </w:r>
      <w:proofErr w:type="gramEnd"/>
      <w:r w:rsidRPr="007A6CDF">
        <w:rPr>
          <w:sz w:val="16"/>
        </w:rPr>
        <w:t xml:space="preserve"> That said, we strongly support efforts to limit the ability of individuals to abuse the foreign student visa system. Appropriately, the Student and Exchange Visitor Program, which manages the foreign student tracking system, is working to tighten its procedures for certifying schools to issue the documents needed to obtain student visas. </w:t>
      </w:r>
      <w:r w:rsidRPr="00EC273A">
        <w:rPr>
          <w:rStyle w:val="StyleBoldUnderline"/>
        </w:rPr>
        <w:t>The reality is that no system is immune to abuse. No matter how many layers of security we impose, we will never be able to know everything about people’s intentions</w:t>
      </w:r>
      <w:proofErr w:type="gramStart"/>
      <w:r w:rsidRPr="00EC273A">
        <w:rPr>
          <w:rStyle w:val="StyleBoldUnderline"/>
        </w:rPr>
        <w:t>.¶</w:t>
      </w:r>
      <w:proofErr w:type="gramEnd"/>
      <w:r w:rsidRPr="00EC273A">
        <w:rPr>
          <w:rStyle w:val="StyleBoldUnderline"/>
        </w:rPr>
        <w:t xml:space="preserve"> What we do know is that over the years, few things have been more valuable to America’s security than the goodwill and connections of foreign students who have studied here and gone home to assume leadership roles in their countries. We cannot afford to squander this resource. To be sure, we must be serious about our security. But we must be careful not to close off the best assets we have for preserving that security.</w:t>
      </w:r>
    </w:p>
    <w:p w:rsidR="007A6CDF" w:rsidRDefault="007A6CDF" w:rsidP="007A6CDF"/>
    <w:p w:rsidR="007A6CDF" w:rsidRDefault="007A6CDF" w:rsidP="007A6CDF"/>
    <w:p w:rsidR="007A6CDF" w:rsidRPr="00DD58E3" w:rsidRDefault="007A6CDF" w:rsidP="007A6CDF">
      <w:pPr>
        <w:pStyle w:val="Heading4"/>
      </w:pPr>
      <w:r w:rsidRPr="00DD58E3">
        <w:t>New stricter student visa restrictions</w:t>
      </w:r>
    </w:p>
    <w:p w:rsidR="007A6CDF" w:rsidRPr="004F4A24" w:rsidRDefault="007A6CDF" w:rsidP="007A6CDF">
      <w:pPr>
        <w:rPr>
          <w:rStyle w:val="StyleStyleBold12pt"/>
        </w:rPr>
      </w:pPr>
      <w:r>
        <w:rPr>
          <w:rStyle w:val="StyleStyleBold12pt"/>
        </w:rPr>
        <w:t xml:space="preserve">USA Today ’13 </w:t>
      </w:r>
      <w:r w:rsidRPr="004F4A24">
        <w:t>(May 3, 2013, http://www.usatoday.com/story/news/nation/2013/05/03/customs-student-visas-tazhayakov-boston/2133009/)</w:t>
      </w:r>
    </w:p>
    <w:p w:rsidR="007A6CDF" w:rsidRPr="00DD58E3" w:rsidRDefault="007A6CDF" w:rsidP="007A6CDF">
      <w:pPr>
        <w:rPr>
          <w:sz w:val="16"/>
        </w:rPr>
      </w:pPr>
      <w:r w:rsidRPr="00DD58E3">
        <w:rPr>
          <w:sz w:val="16"/>
        </w:rPr>
        <w:t xml:space="preserve">WASHINGTON (AP) — </w:t>
      </w:r>
      <w:r w:rsidRPr="004F4A24">
        <w:rPr>
          <w:rStyle w:val="StyleBoldUnderline"/>
        </w:rPr>
        <w:t>The Homeland Security Department ordered border agents "effective immediately" to verify that every international student who arrives in the U.S. has a valid student visa, according to an internal memorandum obtained Friday by the Associated Press.</w:t>
      </w:r>
      <w:r w:rsidRPr="00DD58E3">
        <w:rPr>
          <w:sz w:val="16"/>
        </w:rPr>
        <w:t xml:space="preserve"> The new procedure is the government's first security change directly related to the Boston bombings</w:t>
      </w:r>
      <w:proofErr w:type="gramStart"/>
      <w:r w:rsidRPr="00DD58E3">
        <w:rPr>
          <w:sz w:val="16"/>
        </w:rPr>
        <w:t>.¶</w:t>
      </w:r>
      <w:proofErr w:type="gramEnd"/>
      <w:r w:rsidRPr="00DD58E3">
        <w:rPr>
          <w:sz w:val="16"/>
        </w:rPr>
        <w:t xml:space="preserve"> The order from a senior official at U.S. Customs and Border Protection, David J. Murphy, was circulated Thursday and came one day after the Obama administration acknowledged that a student from Kazakhstan accused of hiding evidence for one of the Boston bombing suspects was allowed to return to the U.S. in January without a valid student visa.¶ The student visa for Azamat Tazhayakov had been terminated when he arrived in New York on Jan. 20. But the border agent in the airport did not have access to the information about it in the Homeland Security Department's Student and Exchange Visitor Information System, called SEVIS</w:t>
      </w:r>
      <w:proofErr w:type="gramStart"/>
      <w:r w:rsidRPr="00DD58E3">
        <w:rPr>
          <w:sz w:val="16"/>
        </w:rPr>
        <w:t>.¶</w:t>
      </w:r>
      <w:proofErr w:type="gramEnd"/>
      <w:r w:rsidRPr="00DD58E3">
        <w:rPr>
          <w:sz w:val="16"/>
        </w:rPr>
        <w:t xml:space="preserve"> Tazhayakov was a friend and classmate of Dzhokhar Tsarnaev's at the University of Massachusetts Dartmouth. Tazhayakov left the U.S. in December and returned Jan. 20. But in early January, his student-visa status was terminated because he was academically dismissed from the university</w:t>
      </w:r>
      <w:proofErr w:type="gramStart"/>
      <w:r w:rsidRPr="00DD58E3">
        <w:rPr>
          <w:sz w:val="16"/>
        </w:rPr>
        <w:t>.¶</w:t>
      </w:r>
      <w:proofErr w:type="gramEnd"/>
      <w:r w:rsidRPr="00DD58E3">
        <w:rPr>
          <w:sz w:val="16"/>
        </w:rPr>
        <w:t xml:space="preserve"> Tazhayakov and a second Kazakh student were arrested this week on federal charges of obstruction of justice. They were accused of helping to get rid of a backpack containing fireworks linked to Dzhokhar Tsarnaev. A third student was also arrested and accused of lying to authorities</w:t>
      </w:r>
      <w:proofErr w:type="gramStart"/>
      <w:r w:rsidRPr="00DD58E3">
        <w:rPr>
          <w:sz w:val="16"/>
        </w:rPr>
        <w:t>.¶</w:t>
      </w:r>
      <w:proofErr w:type="gramEnd"/>
      <w:r w:rsidRPr="00DD58E3">
        <w:rPr>
          <w:sz w:val="16"/>
        </w:rPr>
        <w:t xml:space="preserve"> A spokesman for the department, Peter Boogaard, said earlier this week that the government was working to fix the problem, which allowed Tazhayakov to be admitted into the country when he returned to the U.S.¶ Under existing procedures, border agents could verify a student's status in SEVIS only when the person was referred to a second officer for additional inspection or questioning. Tazhayakov was not sent to a second officer when he arrived. </w:t>
      </w:r>
      <w:r w:rsidRPr="004F4A24">
        <w:rPr>
          <w:rStyle w:val="StyleBoldUnderline"/>
        </w:rPr>
        <w:t>Under the new procedures, all border agents were expected to be able to access SEVIS by next week</w:t>
      </w:r>
      <w:proofErr w:type="gramStart"/>
      <w:r w:rsidRPr="004F4A24">
        <w:rPr>
          <w:rStyle w:val="StyleBoldUnderline"/>
        </w:rPr>
        <w:t>.¶</w:t>
      </w:r>
      <w:proofErr w:type="gramEnd"/>
      <w:r w:rsidRPr="004F4A24">
        <w:rPr>
          <w:rStyle w:val="StyleBoldUnderline"/>
        </w:rPr>
        <w:t xml:space="preserve"> The government for years has recognized as a problem the inability of border agents at primary inspection stations to directly review student-visa information. The Homeland Security Department was working before the bombings to resolve the problem, but the new memo outlined interim procedures until the situation was corrected</w:t>
      </w:r>
      <w:proofErr w:type="gramStart"/>
      <w:r w:rsidRPr="004F4A24">
        <w:rPr>
          <w:rStyle w:val="StyleBoldUnderline"/>
        </w:rPr>
        <w:t>.¶</w:t>
      </w:r>
      <w:proofErr w:type="gramEnd"/>
      <w:r w:rsidRPr="004F4A24">
        <w:rPr>
          <w:rStyle w:val="StyleBoldUnderline"/>
        </w:rPr>
        <w:t xml:space="preserve"> Under the new procedures, border agents will verify a student's visa status before the person arrives in the U.S. using information provided in flight manifests.</w:t>
      </w:r>
      <w:r w:rsidRPr="00DD58E3">
        <w:rPr>
          <w:sz w:val="16"/>
        </w:rPr>
        <w:t xml:space="preserve"> If that information is unavailable, border agents will check the visa status manually with the agency's national targeting data center</w:t>
      </w:r>
      <w:proofErr w:type="gramStart"/>
      <w:r w:rsidRPr="00DD58E3">
        <w:rPr>
          <w:sz w:val="16"/>
        </w:rPr>
        <w:t>.¶</w:t>
      </w:r>
      <w:proofErr w:type="gramEnd"/>
      <w:r w:rsidRPr="00DD58E3">
        <w:rPr>
          <w:sz w:val="16"/>
        </w:rPr>
        <w:t xml:space="preserve"> The Obama administration announced an internal review earlier this week of how U.S. intelligence agencies shared sensitive information before the bombings and whether the government could have prevented the attack. Republicans in Congress have promised oversight hearings, which begin Thursday next week</w:t>
      </w:r>
      <w:proofErr w:type="gramStart"/>
      <w:r w:rsidRPr="00DD58E3">
        <w:rPr>
          <w:sz w:val="16"/>
        </w:rPr>
        <w:t>.¶</w:t>
      </w:r>
      <w:proofErr w:type="gramEnd"/>
      <w:r w:rsidRPr="00DD58E3">
        <w:rPr>
          <w:sz w:val="16"/>
        </w:rPr>
        <w:t xml:space="preserve"> Sen. Charles Grassley, a Republican, asked Homeland Security Secretary Janet Napolitano on Thursday for details from the student visa applications of Tazhayakov and Dias Kadyrbayev, the Kazakhstan students implicated in helping Tsarnaev after the bombings, including information about how Tazhayakov re-entered the United States.¶ Lawmakers and others have long been concerned about terrorists exploiting the student visa system to travel to the United States. A 20-year-old college student from Saudi Arabia was arrested in Texas in 2011 on federal charges of attempted use of a weapon of mass destruction. Authorities accused him of plotting to blow up dams, nuclear plants or the Dallas home of former president George W. Bush. He was later convicted and sentenced to life in prison.</w:t>
      </w:r>
    </w:p>
    <w:p w:rsidR="007A6CDF" w:rsidRDefault="007A6CDF" w:rsidP="007A6CDF"/>
    <w:p w:rsidR="007A6CDF" w:rsidRDefault="007A6CDF" w:rsidP="007A6CDF">
      <w:pPr>
        <w:pStyle w:val="Heading4"/>
      </w:pPr>
      <w:r>
        <w:t>Way too many alt causes – make them prove why student visas uniquely cause terrorism</w:t>
      </w:r>
    </w:p>
    <w:p w:rsidR="007A6CDF" w:rsidRPr="002B2ADB" w:rsidRDefault="007A6CDF" w:rsidP="007A6CDF">
      <w:r w:rsidRPr="002B2ADB">
        <w:rPr>
          <w:rStyle w:val="StyleStyleBold12pt"/>
        </w:rPr>
        <w:t xml:space="preserve">Smith </w:t>
      </w:r>
      <w:r>
        <w:rPr>
          <w:rStyle w:val="StyleStyleBold12pt"/>
        </w:rPr>
        <w:t>’</w:t>
      </w:r>
      <w:r w:rsidRPr="002B2ADB">
        <w:rPr>
          <w:rStyle w:val="StyleStyleBold12pt"/>
        </w:rPr>
        <w:t>11</w:t>
      </w:r>
      <w:r>
        <w:rPr>
          <w:rStyle w:val="StyleStyleBold12pt"/>
        </w:rPr>
        <w:t xml:space="preserve"> </w:t>
      </w:r>
      <w:r w:rsidRPr="002B2ADB">
        <w:t xml:space="preserve">(Lamar Smith, Republican representative of Texas, chairman of the House Judiciary Committee, “Immigration Enforcement and Border Security Are the First Line Defense Against Terrorists,” </w:t>
      </w:r>
      <w:hyperlink r:id="rId97" w:history="1">
        <w:r w:rsidRPr="002B2ADB">
          <w:rPr>
            <w:rStyle w:val="Hyperlink"/>
          </w:rPr>
          <w:t>http://www.foxnews.com/opinion/2011/09/12/next-10-years-immigration-enforcement-and-border-security-are-first-line/</w:t>
        </w:r>
      </w:hyperlink>
      <w:r w:rsidRPr="002B2ADB">
        <w:t>)</w:t>
      </w:r>
    </w:p>
    <w:p w:rsidR="007A6CDF" w:rsidRPr="007A6CDF" w:rsidRDefault="007A6CDF" w:rsidP="007A6CDF">
      <w:pPr>
        <w:rPr>
          <w:sz w:val="16"/>
        </w:rPr>
      </w:pPr>
      <w:r w:rsidRPr="007A6CDF">
        <w:rPr>
          <w:sz w:val="16"/>
        </w:rPr>
        <w:t xml:space="preserve">The 9/11 terrorist attacks forever changed our perception of what it means to be safe but it didn’t change who we are. While </w:t>
      </w:r>
      <w:r w:rsidRPr="008C61CA">
        <w:rPr>
          <w:rStyle w:val="StyleBoldUnderline"/>
        </w:rPr>
        <w:t>the threat of terrorism is now a part of our daily lives</w:t>
      </w:r>
      <w:r w:rsidRPr="007A6CDF">
        <w:rPr>
          <w:sz w:val="16"/>
        </w:rPr>
        <w:t>, we have resolved to continue defending our freedom and securing the blessings of liberty</w:t>
      </w:r>
      <w:proofErr w:type="gramStart"/>
      <w:r w:rsidRPr="007A6CDF">
        <w:rPr>
          <w:sz w:val="16"/>
        </w:rPr>
        <w:t>.¶</w:t>
      </w:r>
      <w:proofErr w:type="gramEnd"/>
      <w:r w:rsidRPr="007A6CDF">
        <w:rPr>
          <w:sz w:val="16"/>
        </w:rPr>
        <w:t xml:space="preserve"> The </w:t>
      </w:r>
      <w:r w:rsidRPr="008C61CA">
        <w:rPr>
          <w:rStyle w:val="StyleBoldUnderline"/>
        </w:rPr>
        <w:t>9/11</w:t>
      </w:r>
      <w:r w:rsidRPr="007A6CDF">
        <w:rPr>
          <w:sz w:val="16"/>
        </w:rPr>
        <w:t xml:space="preserve"> terrorist attacks </w:t>
      </w:r>
      <w:r w:rsidRPr="008C61CA">
        <w:rPr>
          <w:rStyle w:val="StyleBoldUnderline"/>
        </w:rPr>
        <w:t>demonstrated the need to</w:t>
      </w:r>
      <w:r w:rsidRPr="007A6CDF">
        <w:rPr>
          <w:sz w:val="16"/>
        </w:rPr>
        <w:t xml:space="preserve"> secure our borders and enforce our immigration laws to </w:t>
      </w:r>
      <w:r w:rsidRPr="008C61CA">
        <w:rPr>
          <w:rStyle w:val="StyleBoldUnderline"/>
        </w:rPr>
        <w:t>keep terrorists from entering the U.S. Although we have made significant strides</w:t>
      </w:r>
      <w:r w:rsidRPr="007A6CDF">
        <w:rPr>
          <w:sz w:val="16"/>
        </w:rPr>
        <w:t xml:space="preserve"> to protect the homeland, </w:t>
      </w:r>
      <w:r w:rsidRPr="008C61CA">
        <w:rPr>
          <w:rStyle w:val="StyleBoldUnderline"/>
        </w:rPr>
        <w:t xml:space="preserve">cracks in our </w:t>
      </w:r>
      <w:r w:rsidRPr="007A6CDF">
        <w:rPr>
          <w:sz w:val="16"/>
        </w:rPr>
        <w:t xml:space="preserve">immigration </w:t>
      </w:r>
      <w:r w:rsidRPr="008C61CA">
        <w:rPr>
          <w:rStyle w:val="StyleBoldUnderline"/>
        </w:rPr>
        <w:t>system</w:t>
      </w:r>
      <w:r w:rsidRPr="007A6CDF">
        <w:rPr>
          <w:sz w:val="16"/>
        </w:rPr>
        <w:t xml:space="preserve"> and along the border </w:t>
      </w:r>
      <w:r w:rsidRPr="008C61CA">
        <w:rPr>
          <w:rStyle w:val="StyleBoldUnderline"/>
        </w:rPr>
        <w:t>remain.</w:t>
      </w:r>
      <w:r>
        <w:rPr>
          <w:rStyle w:val="StyleBoldUnderline"/>
        </w:rPr>
        <w:t xml:space="preserve"> </w:t>
      </w:r>
      <w:r w:rsidRPr="007A6CDF">
        <w:rPr>
          <w:sz w:val="16"/>
        </w:rPr>
        <w:t xml:space="preserve">For example, after the 9/11 terrorist attacks, we learned that </w:t>
      </w:r>
      <w:proofErr w:type="gramStart"/>
      <w:r w:rsidRPr="007A6CDF">
        <w:rPr>
          <w:sz w:val="16"/>
        </w:rPr>
        <w:t xml:space="preserve">our immigration system had been used by foreign terrorists to gain a safe haven in the </w:t>
      </w:r>
      <w:hyperlink r:id="rId98" w:anchor="r_src=ramp" w:history="1">
        <w:r w:rsidRPr="007A6CDF">
          <w:rPr>
            <w:rStyle w:val="Hyperlink"/>
            <w:sz w:val="16"/>
          </w:rPr>
          <w:t>United States</w:t>
        </w:r>
        <w:proofErr w:type="gramEnd"/>
      </w:hyperlink>
      <w:r w:rsidRPr="007A6CDF">
        <w:rPr>
          <w:sz w:val="16"/>
        </w:rPr>
        <w:t xml:space="preserve">. All of the 9/11 hijackers received visas to come to the U.S. And once they were here, all but one of the 9/11 hijackers acquired some form of a U.S. identification document. These forms of ID helped them board commercial flights on 9/11. </w:t>
      </w:r>
      <w:r w:rsidRPr="008C61CA">
        <w:rPr>
          <w:rStyle w:val="StyleBoldUnderline"/>
        </w:rPr>
        <w:t>To keep terrorists</w:t>
      </w:r>
      <w:r w:rsidRPr="007A6CDF">
        <w:rPr>
          <w:sz w:val="16"/>
        </w:rPr>
        <w:t>—who may be in the U.S. illegally—</w:t>
      </w:r>
      <w:r w:rsidRPr="008C61CA">
        <w:rPr>
          <w:rStyle w:val="StyleBoldUnderline"/>
        </w:rPr>
        <w:t>from getting valid forms of ID, Congress passed the REAL ID Act</w:t>
      </w:r>
      <w:r w:rsidRPr="007A6CDF">
        <w:rPr>
          <w:sz w:val="16"/>
        </w:rPr>
        <w:t>. The law prohibits illegal immigrants, including terrorists, from obtaining forms of identification that can be used to board planes and enter federal buildings. Regrettably, the Obama administration has continued to delay its implementation until January 2013</w:t>
      </w:r>
      <w:proofErr w:type="gramStart"/>
      <w:r w:rsidRPr="007A6CDF">
        <w:rPr>
          <w:sz w:val="16"/>
        </w:rPr>
        <w:t>.¶</w:t>
      </w:r>
      <w:proofErr w:type="gramEnd"/>
      <w:r w:rsidRPr="007A6CDF">
        <w:rPr>
          <w:sz w:val="16"/>
        </w:rPr>
        <w:t xml:space="preserve"> </w:t>
      </w:r>
      <w:r w:rsidRPr="008C61CA">
        <w:rPr>
          <w:rStyle w:val="StyleBoldUnderline"/>
        </w:rPr>
        <w:t>To address visa security, Congress created the</w:t>
      </w:r>
      <w:r w:rsidRPr="007A6CDF">
        <w:rPr>
          <w:sz w:val="16"/>
        </w:rPr>
        <w:t xml:space="preserve"> U.S. Immigration and Customs Enforcement </w:t>
      </w:r>
      <w:r w:rsidRPr="008C61CA">
        <w:rPr>
          <w:rStyle w:val="StyleBoldUnderline"/>
        </w:rPr>
        <w:t>(ICE)</w:t>
      </w:r>
      <w:r w:rsidRPr="007A6CDF">
        <w:rPr>
          <w:sz w:val="16"/>
        </w:rPr>
        <w:t xml:space="preserve"> Visa Security Program. The goal was simple: increase the security of the visa process at U.S. embassies and consulates in “highest-risk” countries. At visa-issuing posts where the program exists today, all applicants receive additional screening. Unfortunately, such screening only exists at 19 locations out of a list of about 50 designated “highest-risk” posts worldwide. At other posts, less than 2% receive additional screening</w:t>
      </w:r>
      <w:proofErr w:type="gramStart"/>
      <w:r w:rsidRPr="007A6CDF">
        <w:rPr>
          <w:sz w:val="16"/>
        </w:rPr>
        <w:t>.¶</w:t>
      </w:r>
      <w:proofErr w:type="gramEnd"/>
      <w:r w:rsidRPr="007A6CDF">
        <w:rPr>
          <w:sz w:val="16"/>
        </w:rPr>
        <w:t xml:space="preserve"> </w:t>
      </w:r>
      <w:r w:rsidRPr="008C61CA">
        <w:rPr>
          <w:rStyle w:val="StyleBoldUnderline"/>
        </w:rPr>
        <w:t>Those who wish to do America harm are aware of our continued vulnerability.</w:t>
      </w:r>
      <w:r w:rsidRPr="007A6CDF">
        <w:rPr>
          <w:sz w:val="16"/>
        </w:rPr>
        <w:t xml:space="preserve"> Last February, Khalid Ali-M Aldawsari, a 20-year-old </w:t>
      </w:r>
      <w:r w:rsidRPr="008C61CA">
        <w:rPr>
          <w:rStyle w:val="StyleBoldUnderline"/>
        </w:rPr>
        <w:t xml:space="preserve">citizen of </w:t>
      </w:r>
      <w:hyperlink r:id="rId99" w:anchor="r_src=ramp" w:history="1">
        <w:r w:rsidRPr="008C61CA">
          <w:rPr>
            <w:rStyle w:val="StyleBoldUnderline"/>
          </w:rPr>
          <w:t>Saudi Arabia</w:t>
        </w:r>
      </w:hyperlink>
      <w:r w:rsidRPr="007A6CDF">
        <w:rPr>
          <w:sz w:val="16"/>
        </w:rPr>
        <w:t xml:space="preserve"> living in Texas, came to the U.S. on a student visa and was charged with the attempted use of a weapon of mass destruction</w:t>
      </w:r>
      <w:proofErr w:type="gramStart"/>
      <w:r w:rsidRPr="007A6CDF">
        <w:rPr>
          <w:sz w:val="16"/>
        </w:rPr>
        <w:t>.¶</w:t>
      </w:r>
      <w:proofErr w:type="gramEnd"/>
      <w:r w:rsidRPr="007A6CDF">
        <w:rPr>
          <w:sz w:val="16"/>
        </w:rPr>
        <w:t xml:space="preserve"> According to the affidavit, Aldawsari had </w:t>
      </w:r>
      <w:r w:rsidRPr="008C61CA">
        <w:rPr>
          <w:rStyle w:val="StyleBoldUnderline"/>
        </w:rPr>
        <w:t>planned to commit a terrorist attack</w:t>
      </w:r>
      <w:r w:rsidRPr="007A6CDF">
        <w:rPr>
          <w:sz w:val="16"/>
        </w:rPr>
        <w:t xml:space="preserve"> against the U.S. for years. That is precisely why he applied for a student visa in order to gain entry to the U.S. and carry out his plot. Aldawsari also wrote in his journal that to avoid detection and to help carry out his plot, he </w:t>
      </w:r>
      <w:r w:rsidRPr="008C61CA">
        <w:rPr>
          <w:rStyle w:val="StyleBoldUnderline"/>
        </w:rPr>
        <w:t>would need multiple drivers’ licenses and a forged U.S. birth certificate</w:t>
      </w:r>
      <w:proofErr w:type="gramStart"/>
      <w:r w:rsidRPr="007A6CDF">
        <w:rPr>
          <w:sz w:val="16"/>
        </w:rPr>
        <w:t>.¶</w:t>
      </w:r>
      <w:proofErr w:type="gramEnd"/>
      <w:r w:rsidRPr="007A6CDF">
        <w:rPr>
          <w:sz w:val="16"/>
        </w:rPr>
        <w:t xml:space="preserve"> And this isn’t the only time a terrorist has used our immigration system to come to the U.S. since 9/11. Abdul Farouk Abdulmutallab, the terrorist who attempted to blow up a plane going to Detroit on Christmas Day 2009, had a valid visa at the time of the attempted terror attack. Abdulmutallab was issued a visa in July 2008, and even after his father expressed concerns to U.S. authorities about his son’s radicalization, his visa was not revoked</w:t>
      </w:r>
      <w:proofErr w:type="gramStart"/>
      <w:r w:rsidRPr="007A6CDF">
        <w:rPr>
          <w:sz w:val="16"/>
        </w:rPr>
        <w:t>.¶</w:t>
      </w:r>
      <w:proofErr w:type="gramEnd"/>
      <w:r w:rsidRPr="007A6CDF">
        <w:rPr>
          <w:sz w:val="16"/>
        </w:rPr>
        <w:t xml:space="preserve"> Terrorists may also be exploiting weaknesses in the Southwest border to enter the U.S. illegally. According to the </w:t>
      </w:r>
      <w:hyperlink r:id="rId100" w:anchor="r_src=ramp" w:history="1">
        <w:r w:rsidRPr="007A6CDF">
          <w:rPr>
            <w:rStyle w:val="Hyperlink"/>
            <w:sz w:val="16"/>
          </w:rPr>
          <w:t>Government Accountability Office</w:t>
        </w:r>
      </w:hyperlink>
      <w:r w:rsidRPr="007A6CDF">
        <w:rPr>
          <w:sz w:val="16"/>
        </w:rPr>
        <w:t xml:space="preserve"> (GAO), only </w:t>
      </w:r>
      <w:r w:rsidRPr="008C61CA">
        <w:rPr>
          <w:rStyle w:val="StyleBoldUnderline"/>
        </w:rPr>
        <w:t>44% of the Southwest border</w:t>
      </w:r>
      <w:r w:rsidRPr="007A6CDF">
        <w:rPr>
          <w:sz w:val="16"/>
        </w:rPr>
        <w:t xml:space="preserve"> is under the “operational control” of the Border Patrol. </w:t>
      </w:r>
      <w:r w:rsidRPr="008C61CA">
        <w:rPr>
          <w:rStyle w:val="StyleBoldUnderline"/>
        </w:rPr>
        <w:t xml:space="preserve">Major gaps </w:t>
      </w:r>
      <w:r w:rsidRPr="007A6CDF">
        <w:rPr>
          <w:sz w:val="16"/>
        </w:rPr>
        <w:t xml:space="preserve">like these </w:t>
      </w:r>
      <w:r w:rsidRPr="008C61CA">
        <w:rPr>
          <w:rStyle w:val="StyleBoldUnderline"/>
        </w:rPr>
        <w:t>are an open invitation to</w:t>
      </w:r>
      <w:r w:rsidRPr="007A6CDF">
        <w:rPr>
          <w:sz w:val="16"/>
        </w:rPr>
        <w:t xml:space="preserve"> illegal immigrants and </w:t>
      </w:r>
      <w:r w:rsidRPr="008C61CA">
        <w:rPr>
          <w:rStyle w:val="StyleBoldUnderline"/>
        </w:rPr>
        <w:t>terrorists. As long as the entire border is not secure, the country is not secure.</w:t>
      </w:r>
      <w:r w:rsidRPr="007A6CDF">
        <w:rPr>
          <w:sz w:val="16"/>
        </w:rPr>
        <w:t xml:space="preserve"> Each year, tens of thousands of illegal immigrants enter the U.S. from countries other than </w:t>
      </w:r>
      <w:hyperlink r:id="rId101" w:anchor="r_src=ramp" w:history="1">
        <w:r w:rsidRPr="007A6CDF">
          <w:rPr>
            <w:rStyle w:val="Hyperlink"/>
            <w:sz w:val="16"/>
          </w:rPr>
          <w:t>Mexico</w:t>
        </w:r>
      </w:hyperlink>
      <w:r w:rsidRPr="007A6CDF">
        <w:rPr>
          <w:sz w:val="16"/>
        </w:rPr>
        <w:t xml:space="preserve"> (OTM) including some countries with strong ties to terrorist organizations. In </w:t>
      </w:r>
      <w:proofErr w:type="gramStart"/>
      <w:r w:rsidRPr="007A6CDF">
        <w:rPr>
          <w:sz w:val="16"/>
        </w:rPr>
        <w:t>Fiscal Year</w:t>
      </w:r>
      <w:proofErr w:type="gramEnd"/>
      <w:r w:rsidRPr="007A6CDF">
        <w:rPr>
          <w:sz w:val="16"/>
        </w:rPr>
        <w:t xml:space="preserve"> 2010, more than 59,000 OTMS were apprehended while entering the U.S. These individuals come from countries such as </w:t>
      </w:r>
      <w:hyperlink r:id="rId102" w:anchor="r_src=ramp" w:history="1">
        <w:r w:rsidRPr="007A6CDF">
          <w:rPr>
            <w:rStyle w:val="Hyperlink"/>
            <w:sz w:val="16"/>
          </w:rPr>
          <w:t>Syria</w:t>
        </w:r>
      </w:hyperlink>
      <w:r w:rsidRPr="007A6CDF">
        <w:rPr>
          <w:sz w:val="16"/>
        </w:rPr>
        <w:t xml:space="preserve">, </w:t>
      </w:r>
      <w:hyperlink r:id="rId103" w:anchor="r_src=ramp" w:history="1">
        <w:r w:rsidRPr="007A6CDF">
          <w:rPr>
            <w:rStyle w:val="Hyperlink"/>
            <w:sz w:val="16"/>
          </w:rPr>
          <w:t>Iran</w:t>
        </w:r>
      </w:hyperlink>
      <w:r w:rsidRPr="007A6CDF">
        <w:rPr>
          <w:sz w:val="16"/>
        </w:rPr>
        <w:t xml:space="preserve">, </w:t>
      </w:r>
      <w:hyperlink r:id="rId104" w:anchor="r_src=ramp" w:history="1">
        <w:r w:rsidRPr="007A6CDF">
          <w:rPr>
            <w:rStyle w:val="Hyperlink"/>
            <w:sz w:val="16"/>
          </w:rPr>
          <w:t>Somalia</w:t>
        </w:r>
      </w:hyperlink>
      <w:r w:rsidRPr="007A6CDF">
        <w:rPr>
          <w:sz w:val="16"/>
        </w:rPr>
        <w:t xml:space="preserve">, </w:t>
      </w:r>
      <w:hyperlink r:id="rId105" w:anchor="r_src=ramp" w:history="1">
        <w:r w:rsidRPr="007A6CDF">
          <w:rPr>
            <w:rStyle w:val="Hyperlink"/>
            <w:sz w:val="16"/>
          </w:rPr>
          <w:t>Nigeria</w:t>
        </w:r>
      </w:hyperlink>
      <w:r w:rsidRPr="007A6CDF">
        <w:rPr>
          <w:sz w:val="16"/>
        </w:rPr>
        <w:t xml:space="preserve"> and </w:t>
      </w:r>
      <w:hyperlink r:id="rId106" w:anchor="r_src=ramp" w:history="1">
        <w:r w:rsidRPr="007A6CDF">
          <w:rPr>
            <w:rStyle w:val="Hyperlink"/>
            <w:sz w:val="16"/>
          </w:rPr>
          <w:t>Pakistan</w:t>
        </w:r>
      </w:hyperlink>
      <w:r w:rsidRPr="007A6CDF">
        <w:rPr>
          <w:sz w:val="16"/>
        </w:rPr>
        <w:t>. If we don’t know who is coming into the country, then we don’t know what harm they might do</w:t>
      </w:r>
      <w:proofErr w:type="gramStart"/>
      <w:r w:rsidRPr="007A6CDF">
        <w:rPr>
          <w:sz w:val="16"/>
        </w:rPr>
        <w:t>.¶</w:t>
      </w:r>
      <w:proofErr w:type="gramEnd"/>
      <w:r w:rsidRPr="007A6CDF">
        <w:rPr>
          <w:sz w:val="16"/>
        </w:rPr>
        <w:t xml:space="preserve"> The diversity visa program also could allow terrorists to come into the U.S. Created in 1990, this program is better known as </w:t>
      </w:r>
      <w:r w:rsidRPr="008C61CA">
        <w:rPr>
          <w:rStyle w:val="StyleBoldUnderline"/>
        </w:rPr>
        <w:t>the visa lottery</w:t>
      </w:r>
      <w:r w:rsidRPr="007A6CDF">
        <w:rPr>
          <w:sz w:val="16"/>
        </w:rPr>
        <w:t xml:space="preserve"> since thousands of immigrants are selected at random to receive visas.¶ Basing our immigration system on the luck of the draw is not smart immigration policy—it’</w:t>
      </w:r>
      <w:r w:rsidRPr="008C61CA">
        <w:rPr>
          <w:rStyle w:val="StyleBoldUnderline"/>
        </w:rPr>
        <w:t xml:space="preserve">s a jackpot for terrorists. </w:t>
      </w:r>
      <w:r w:rsidRPr="007A6CDF">
        <w:rPr>
          <w:sz w:val="16"/>
        </w:rPr>
        <w:t>Each year, diversity visas are issued to individuals from countries listed as State Sponsors of Terrorism. For the 2011 program, 1,842 Iranians, 553 Sudanese, and 32 Syrians were issued diversity visas. We should eliminate this program</w:t>
      </w:r>
      <w:proofErr w:type="gramStart"/>
      <w:r w:rsidRPr="007A6CDF">
        <w:rPr>
          <w:sz w:val="16"/>
        </w:rPr>
        <w:t>.¶</w:t>
      </w:r>
      <w:proofErr w:type="gramEnd"/>
      <w:r w:rsidRPr="007A6CDF">
        <w:rPr>
          <w:sz w:val="16"/>
        </w:rPr>
        <w:t xml:space="preserve"> Strong immigration enforcement and border security are the first line of defense against terrorists. Until we do that, </w:t>
      </w:r>
      <w:r w:rsidRPr="002B2ADB">
        <w:rPr>
          <w:rStyle w:val="StyleBoldUnderline"/>
        </w:rPr>
        <w:t>Americans will remain vulnerable to attacks</w:t>
      </w:r>
      <w:proofErr w:type="gramStart"/>
      <w:r w:rsidRPr="002B2ADB">
        <w:rPr>
          <w:rStyle w:val="StyleBoldUnderline"/>
        </w:rPr>
        <w:t>.¶</w:t>
      </w:r>
      <w:proofErr w:type="gramEnd"/>
      <w:r w:rsidRPr="007A6CDF">
        <w:rPr>
          <w:sz w:val="16"/>
        </w:rPr>
        <w:t xml:space="preserve"> </w:t>
      </w:r>
    </w:p>
    <w:p w:rsidR="007A6CDF" w:rsidRDefault="007A6CDF" w:rsidP="007A6CDF">
      <w:pPr>
        <w:pStyle w:val="Heading4"/>
      </w:pPr>
      <w:r>
        <w:t>9/11 is the past – current student visa policies ensure zero risk of enabling terrorism</w:t>
      </w:r>
    </w:p>
    <w:p w:rsidR="007A6CDF" w:rsidRPr="00254175" w:rsidRDefault="007A6CDF" w:rsidP="007A6CDF">
      <w:r w:rsidRPr="00254175">
        <w:rPr>
          <w:rStyle w:val="StyleStyleBold12pt"/>
        </w:rPr>
        <w:t>Lim ’13</w:t>
      </w:r>
      <w:r>
        <w:t xml:space="preserve"> </w:t>
      </w:r>
      <w:r w:rsidRPr="00254175">
        <w:t xml:space="preserve">(Yoonjae, May 17, 2013, “International student visa checks changed,” </w:t>
      </w:r>
      <w:hyperlink r:id="rId107" w:history="1">
        <w:r w:rsidRPr="00254175">
          <w:rPr>
            <w:rStyle w:val="Hyperlink"/>
          </w:rPr>
          <w:t>http://dailybruin.com/2013/05/17/international-student-visa-checks-changed/</w:t>
        </w:r>
      </w:hyperlink>
      <w:r w:rsidRPr="00254175">
        <w:t>)</w:t>
      </w:r>
    </w:p>
    <w:p w:rsidR="007A6CDF" w:rsidRPr="007A6CDF" w:rsidRDefault="007A6CDF" w:rsidP="007A6CDF">
      <w:pPr>
        <w:rPr>
          <w:sz w:val="16"/>
        </w:rPr>
      </w:pPr>
      <w:r w:rsidRPr="00B87008">
        <w:rPr>
          <w:rStyle w:val="StyleBoldUnderline"/>
        </w:rPr>
        <w:t>International students entering the U.S.</w:t>
      </w:r>
      <w:r w:rsidRPr="007A6CDF">
        <w:rPr>
          <w:sz w:val="16"/>
        </w:rPr>
        <w:t xml:space="preserve"> will be </w:t>
      </w:r>
      <w:r w:rsidRPr="00B87008">
        <w:rPr>
          <w:rStyle w:val="StyleBoldUnderline"/>
        </w:rPr>
        <w:t>subject to additional security checks</w:t>
      </w:r>
      <w:r w:rsidRPr="007A6CDF">
        <w:rPr>
          <w:sz w:val="16"/>
        </w:rPr>
        <w:t xml:space="preserve"> when they go through customs at all entry points to the U.S., like airports and borders, according to changes the U.S. Customs and Border Protection agency </w:t>
      </w:r>
      <w:r w:rsidRPr="00B87008">
        <w:rPr>
          <w:rStyle w:val="StyleBoldUnderline"/>
        </w:rPr>
        <w:t>enacted earlier this month</w:t>
      </w:r>
      <w:r w:rsidRPr="007A6CDF">
        <w:rPr>
          <w:sz w:val="16"/>
        </w:rPr>
        <w:t xml:space="preserve"> after the Boston bombings. In a memo released this month, U.S. Customs and Border Protection ordered all customs agents to check foreign students against a tracking system that higher educational institutions use to keep track of their international and foreign exchange students, said Shideh Hanassab, director of the UCLA Dashew Center for International Students and Scholars. Jaime Ruiz, a spokesman for U.S. Customs and Border Protection, said that </w:t>
      </w:r>
      <w:r w:rsidRPr="00B87008">
        <w:rPr>
          <w:rStyle w:val="StyleBoldUnderline"/>
        </w:rPr>
        <w:t>the new rules</w:t>
      </w:r>
      <w:r w:rsidRPr="007A6CDF">
        <w:rPr>
          <w:sz w:val="16"/>
        </w:rPr>
        <w:t xml:space="preserve"> are necessary protocols to </w:t>
      </w:r>
      <w:r w:rsidRPr="00B87008">
        <w:rPr>
          <w:rStyle w:val="StyleBoldUnderline"/>
        </w:rPr>
        <w:t>ensure safety for Americans. The tracking system was formerly available to only the universities and D</w:t>
      </w:r>
      <w:r w:rsidRPr="007A6CDF">
        <w:rPr>
          <w:sz w:val="16"/>
        </w:rPr>
        <w:t xml:space="preserve">epartment of </w:t>
      </w:r>
      <w:r w:rsidRPr="00B87008">
        <w:rPr>
          <w:rStyle w:val="StyleBoldUnderline"/>
        </w:rPr>
        <w:t>H</w:t>
      </w:r>
      <w:r w:rsidRPr="007A6CDF">
        <w:rPr>
          <w:sz w:val="16"/>
        </w:rPr>
        <w:t xml:space="preserve">omeland </w:t>
      </w:r>
      <w:r w:rsidRPr="00B87008">
        <w:rPr>
          <w:rStyle w:val="StyleBoldUnderline"/>
        </w:rPr>
        <w:t>S</w:t>
      </w:r>
      <w:r w:rsidRPr="007A6CDF">
        <w:rPr>
          <w:sz w:val="16"/>
        </w:rPr>
        <w:t xml:space="preserve">ecurity, </w:t>
      </w:r>
      <w:r w:rsidRPr="00B87008">
        <w:rPr>
          <w:rStyle w:val="StyleBoldUnderline"/>
        </w:rPr>
        <w:t>but is now open to customs under the new security provisions</w:t>
      </w:r>
      <w:r w:rsidRPr="007A6CDF">
        <w:rPr>
          <w:sz w:val="16"/>
        </w:rPr>
        <w:t xml:space="preserve">, Hanassab said. The Dashew Center sent out emails to international students on campus earlier this month to alert them of the changes. </w:t>
      </w:r>
      <w:r w:rsidRPr="00B87008">
        <w:rPr>
          <w:rStyle w:val="StyleBoldUnderline"/>
        </w:rPr>
        <w:t>The D</w:t>
      </w:r>
      <w:r w:rsidRPr="007A6CDF">
        <w:rPr>
          <w:sz w:val="16"/>
        </w:rPr>
        <w:t xml:space="preserve">epartment of </w:t>
      </w:r>
      <w:r w:rsidRPr="00B87008">
        <w:rPr>
          <w:rStyle w:val="StyleBoldUnderline"/>
        </w:rPr>
        <w:t>H</w:t>
      </w:r>
      <w:r w:rsidRPr="007A6CDF">
        <w:rPr>
          <w:sz w:val="16"/>
        </w:rPr>
        <w:t xml:space="preserve">omeland </w:t>
      </w:r>
      <w:r w:rsidRPr="00B87008">
        <w:rPr>
          <w:rStyle w:val="StyleBoldUnderline"/>
        </w:rPr>
        <w:t>S</w:t>
      </w:r>
      <w:r w:rsidRPr="007A6CDF">
        <w:rPr>
          <w:sz w:val="16"/>
        </w:rPr>
        <w:t xml:space="preserve">ecurity said in a statement it </w:t>
      </w:r>
      <w:r w:rsidRPr="00B87008">
        <w:rPr>
          <w:rStyle w:val="StyleBoldUnderline"/>
        </w:rPr>
        <w:t>is reforming the student visa system to ensure that Customs and Border Protection is provided with real-time updates on all relevant student visa information.</w:t>
      </w:r>
      <w:r w:rsidRPr="007A6CDF">
        <w:rPr>
          <w:sz w:val="16"/>
        </w:rPr>
        <w:t xml:space="preserve"> “It’s a means of suspecting everyone to be a potential criminal,” said Liu, who is also president of the International Students Association. “However, </w:t>
      </w:r>
      <w:r w:rsidRPr="00B87008">
        <w:rPr>
          <w:rStyle w:val="StyleBoldUnderline"/>
        </w:rPr>
        <w:t>the sense behind it is valid and a good precaution.”</w:t>
      </w:r>
    </w:p>
    <w:p w:rsidR="007A6CDF" w:rsidRDefault="007A6CDF" w:rsidP="007A6CDF">
      <w:pPr>
        <w:pStyle w:val="Heading4"/>
      </w:pPr>
      <w:r w:rsidRPr="00E57F26">
        <w:t>DHS</w:t>
      </w:r>
      <w:r>
        <w:t xml:space="preserve"> checks</w:t>
      </w:r>
    </w:p>
    <w:p w:rsidR="007A6CDF" w:rsidRPr="003474F5" w:rsidRDefault="007A6CDF" w:rsidP="007A6CDF">
      <w:r w:rsidRPr="003474F5">
        <w:rPr>
          <w:rStyle w:val="StyleStyleBold12pt"/>
        </w:rPr>
        <w:t>NumbersUSA ’12</w:t>
      </w:r>
      <w:r>
        <w:t xml:space="preserve"> (Sunday, October 21, 2012, “Foiled Terror Plot Exposes Vulnerability of Student Visa </w:t>
      </w:r>
      <w:r w:rsidRPr="003474F5">
        <w:t xml:space="preserve">System,” </w:t>
      </w:r>
      <w:hyperlink r:id="rId108" w:anchor="tabset-1" w:history="1">
        <w:r w:rsidRPr="003474F5">
          <w:rPr>
            <w:rStyle w:val="Hyperlink"/>
          </w:rPr>
          <w:t>https://www.numbersusa.com/content/news/october-21-2012/foiled-terror-plot-exposes-vulnerability-student-visa-system.html#tabset-1</w:t>
        </w:r>
      </w:hyperlink>
      <w:r w:rsidRPr="003474F5">
        <w:t>)</w:t>
      </w:r>
    </w:p>
    <w:p w:rsidR="007A6CDF" w:rsidRPr="007A6CDF" w:rsidRDefault="007A6CDF" w:rsidP="007A6CDF">
      <w:pPr>
        <w:rPr>
          <w:sz w:val="16"/>
        </w:rPr>
      </w:pPr>
      <w:r w:rsidRPr="00E57F26">
        <w:rPr>
          <w:rStyle w:val="StyleBoldUnderline"/>
        </w:rPr>
        <w:t>After a person enters on a student visa, the D</w:t>
      </w:r>
      <w:r w:rsidRPr="007A6CDF">
        <w:rPr>
          <w:sz w:val="16"/>
        </w:rPr>
        <w:t xml:space="preserve">epartment of </w:t>
      </w:r>
      <w:r w:rsidRPr="00E57F26">
        <w:rPr>
          <w:rStyle w:val="StyleBoldUnderline"/>
        </w:rPr>
        <w:t>H</w:t>
      </w:r>
      <w:r w:rsidRPr="007A6CDF">
        <w:rPr>
          <w:sz w:val="16"/>
        </w:rPr>
        <w:t xml:space="preserve">omeland </w:t>
      </w:r>
      <w:r w:rsidRPr="00E57F26">
        <w:rPr>
          <w:rStyle w:val="StyleBoldUnderline"/>
        </w:rPr>
        <w:t>S</w:t>
      </w:r>
      <w:r w:rsidRPr="007A6CDF">
        <w:rPr>
          <w:sz w:val="16"/>
        </w:rPr>
        <w:t xml:space="preserve">ecurity </w:t>
      </w:r>
      <w:r w:rsidRPr="00E57F26">
        <w:rPr>
          <w:rStyle w:val="StyleBoldUnderline"/>
        </w:rPr>
        <w:t>becomes responsible for monitoring visa compliance. Schools and programs approved to host foreign students must report certain information to</w:t>
      </w:r>
      <w:r w:rsidRPr="007A6CDF">
        <w:rPr>
          <w:sz w:val="16"/>
        </w:rPr>
        <w:t xml:space="preserve"> DHS’ Student and Exchange Visitor Information System </w:t>
      </w:r>
      <w:r w:rsidRPr="00E57F26">
        <w:rPr>
          <w:rStyle w:val="StyleBoldUnderline"/>
        </w:rPr>
        <w:t>(SEVIS), including changes in a student’s location and academic status. When certain changes trigger a possible visa violation, DHS is supposed to investigate. DHS has had</w:t>
      </w:r>
      <w:r w:rsidRPr="007A6CDF">
        <w:rPr>
          <w:sz w:val="16"/>
        </w:rPr>
        <w:t xml:space="preserve"> some </w:t>
      </w:r>
      <w:r w:rsidRPr="00E57F26">
        <w:rPr>
          <w:rStyle w:val="StyleBoldUnderline"/>
        </w:rPr>
        <w:t>success in using SEVIS to track down dangerous aliens.</w:t>
      </w:r>
      <w:r w:rsidRPr="007A6CDF">
        <w:rPr>
          <w:sz w:val="16"/>
        </w:rPr>
        <w:t xml:space="preserve"> In January 2012, ICE agents arrested a Saudi Arabian national who was admitted on student visa. He had plans to blow up the White House and the Saudi Arabian cultural mission to the United States.</w:t>
      </w:r>
    </w:p>
    <w:p w:rsidR="007A6CDF" w:rsidRDefault="007A6CDF" w:rsidP="007A6CDF"/>
    <w:p w:rsidR="007A6CDF" w:rsidRPr="00721411" w:rsidRDefault="007A6CDF" w:rsidP="007A6CDF">
      <w:pPr>
        <w:pStyle w:val="Heading4"/>
      </w:pPr>
      <w:r w:rsidRPr="00721411">
        <w:t>Only legit students can enter the US – and backup checks</w:t>
      </w:r>
    </w:p>
    <w:p w:rsidR="007A6CDF" w:rsidRDefault="007A6CDF" w:rsidP="007A6CDF">
      <w:r w:rsidRPr="007765DC">
        <w:rPr>
          <w:rStyle w:val="StyleStyleBold12pt"/>
        </w:rPr>
        <w:t>Edge ‘11</w:t>
      </w:r>
      <w:r w:rsidRPr="007765DC">
        <w:t xml:space="preserve"> (Peter, Deputy Associate Director, Homeland Security Investigations,</w:t>
      </w:r>
      <w:r>
        <w:t xml:space="preserve"> September 13, 2011, prepared statement in the hearing before the SBMS of the Committee on Homeland Security House of Representatives, one hundred twelfth congress, first session, Transcribed by the GPO, “TEN YEARS AFTER 9/11: CAN TERRORISTS STILL EXPLOIT OUR VISA SYSTEM</w:t>
      </w:r>
      <w:proofErr w:type="gramStart"/>
      <w:r>
        <w:t>?,</w:t>
      </w:r>
      <w:proofErr w:type="gramEnd"/>
      <w:r>
        <w:t xml:space="preserve">” </w:t>
      </w:r>
      <w:hyperlink r:id="rId109" w:history="1">
        <w:r>
          <w:rPr>
            <w:rStyle w:val="Hyperlink"/>
          </w:rPr>
          <w:t>http://www.gpo.gov/fdsys/pkg/CHRG-112hhrg72930/pdf/CHRG-112hhrg72930.pdf</w:t>
        </w:r>
      </w:hyperlink>
      <w:r>
        <w:t>)</w:t>
      </w:r>
    </w:p>
    <w:p w:rsidR="007A6CDF" w:rsidRPr="007A6CDF" w:rsidRDefault="007A6CDF" w:rsidP="007A6CDF">
      <w:pPr>
        <w:rPr>
          <w:sz w:val="16"/>
        </w:rPr>
      </w:pPr>
      <w:r w:rsidRPr="007A6CDF">
        <w:rPr>
          <w:sz w:val="16"/>
        </w:rPr>
        <w:t xml:space="preserve">The Student and Exchange Visitor Program (SEVP) is a self-funded program based on fees collected from students, exchange visitors, and schools. It also certifies, recertifies, and decertifies schools’ eligibility to sponsor foreign individuals for scholastic enrollment and other academic purposes. </w:t>
      </w:r>
      <w:r w:rsidRPr="00721411">
        <w:rPr>
          <w:rStyle w:val="StyleBoldUnderline"/>
        </w:rPr>
        <w:t>SEVP oversees reporting requirements and policies related to</w:t>
      </w:r>
      <w:r w:rsidRPr="007A6CDF">
        <w:rPr>
          <w:sz w:val="16"/>
        </w:rPr>
        <w:t xml:space="preserve"> foreign nonimmigrant students and </w:t>
      </w:r>
      <w:r w:rsidRPr="00721411">
        <w:rPr>
          <w:rStyle w:val="StyleBoldUnderline"/>
        </w:rPr>
        <w:t>exchange visitors, and provide overall guidance to schools regarding SEVIS.</w:t>
      </w:r>
      <w:r w:rsidRPr="007A6CDF">
        <w:rPr>
          <w:sz w:val="16"/>
        </w:rPr>
        <w:t xml:space="preserve"> SEVP acts as the bridge for Government organizations that have an interest in information on foreign students. </w:t>
      </w:r>
      <w:proofErr w:type="gramStart"/>
      <w:r w:rsidRPr="00721411">
        <w:rPr>
          <w:rStyle w:val="StyleBoldUnderline"/>
        </w:rPr>
        <w:t>SEVP helps DHS and DOS monitor schools and exchange programs</w:t>
      </w:r>
      <w:r w:rsidRPr="007A6CDF">
        <w:rPr>
          <w:sz w:val="16"/>
        </w:rPr>
        <w:t>, as well as F (academic), M (vocational), and J (exchange) category visitors.</w:t>
      </w:r>
      <w:proofErr w:type="gramEnd"/>
      <w:r w:rsidRPr="007A6CDF">
        <w:rPr>
          <w:sz w:val="16"/>
        </w:rPr>
        <w:t xml:space="preserve"> SEVP administers the F and M student visa categories, while DOS manages the J exchange visitor program. </w:t>
      </w:r>
      <w:r w:rsidRPr="00721411">
        <w:rPr>
          <w:rStyle w:val="StyleBoldUnderline"/>
        </w:rPr>
        <w:t xml:space="preserve">SEVP collects, maintains, and provides the information so that only legitimate foreign students or exchange visitors gain entry to, and remain in, the </w:t>
      </w:r>
      <w:proofErr w:type="gramStart"/>
      <w:r w:rsidRPr="00721411">
        <w:rPr>
          <w:rStyle w:val="StyleBoldUnderline"/>
        </w:rPr>
        <w:t>United</w:t>
      </w:r>
      <w:proofErr w:type="gramEnd"/>
      <w:r w:rsidRPr="00721411">
        <w:rPr>
          <w:rStyle w:val="StyleBoldUnderline"/>
        </w:rPr>
        <w:t xml:space="preserve"> ¶ States. The result is an easily accessible information system that provides timely information to DOS,</w:t>
      </w:r>
      <w:r w:rsidRPr="007A6CDF">
        <w:rPr>
          <w:sz w:val="16"/>
        </w:rPr>
        <w:t xml:space="preserve"> U.S. </w:t>
      </w:r>
      <w:r w:rsidRPr="00721411">
        <w:rPr>
          <w:rStyle w:val="StyleBoldUnderline"/>
        </w:rPr>
        <w:t>Customs and Border Protection</w:t>
      </w:r>
      <w:r w:rsidRPr="007A6CDF">
        <w:rPr>
          <w:sz w:val="16"/>
        </w:rPr>
        <w:t xml:space="preserve">, U.S. Citizenship and Immigration Services and ICE. SEVP has a mutual commitment of shared responsibility with the educational community to maintain support and cooperation. Currently, SEVP has certified over 10,360 schools. </w:t>
      </w:r>
      <w:r w:rsidRPr="00721411">
        <w:rPr>
          <w:rStyle w:val="StyleBoldUnderline"/>
        </w:rPr>
        <w:t>SEVP uses</w:t>
      </w:r>
      <w:r w:rsidRPr="007A6CDF">
        <w:rPr>
          <w:sz w:val="16"/>
        </w:rPr>
        <w:t xml:space="preserve"> the Student and Exchange Visitor Information System </w:t>
      </w:r>
      <w:r w:rsidRPr="00721411">
        <w:rPr>
          <w:rStyle w:val="StyleBoldUnderline"/>
        </w:rPr>
        <w:t>(SEVIS) to track and monitor schools and programs, students, exchange visitors, and their dependents approved to participate in the U.S. education system.</w:t>
      </w:r>
    </w:p>
    <w:p w:rsidR="007A6CDF" w:rsidRPr="007D21CD" w:rsidRDefault="007A6CDF" w:rsidP="007A6CDF"/>
    <w:p w:rsidR="007A6CDF" w:rsidRPr="00E73159" w:rsidRDefault="007A6CDF" w:rsidP="007A6CDF">
      <w:pPr>
        <w:rPr>
          <w:sz w:val="16"/>
        </w:rPr>
      </w:pPr>
    </w:p>
    <w:p w:rsidR="007A6CDF" w:rsidRPr="00A10CB4" w:rsidRDefault="007A6CDF" w:rsidP="007A6CDF"/>
    <w:p w:rsidR="007A6CDF" w:rsidRDefault="007A6CDF" w:rsidP="007A6CDF">
      <w:pPr>
        <w:pStyle w:val="Heading2"/>
      </w:pPr>
    </w:p>
    <w:p w:rsidR="007A6CDF" w:rsidRDefault="007A6CDF" w:rsidP="007A6CDF">
      <w:pPr>
        <w:pStyle w:val="Heading1"/>
      </w:pPr>
      <w:r>
        <w:t>***Cards for potential Ag Advantage</w:t>
      </w:r>
    </w:p>
    <w:p w:rsidR="007A6CDF" w:rsidRDefault="007A6CDF" w:rsidP="007A6CDF">
      <w:pPr>
        <w:pStyle w:val="Heading4"/>
      </w:pPr>
      <w:r>
        <w:t xml:space="preserve">Student exchange increases livestock industry waste management and bio fuels </w:t>
      </w:r>
    </w:p>
    <w:p w:rsidR="007A6CDF" w:rsidRDefault="007A6CDF" w:rsidP="007A6CDF">
      <w:pPr>
        <w:rPr>
          <w:rStyle w:val="StyleStyleBold12pt"/>
        </w:rPr>
      </w:pPr>
      <w:r>
        <w:rPr>
          <w:rStyle w:val="StyleStyleBold12pt"/>
        </w:rPr>
        <w:t>Flurry ‘7</w:t>
      </w:r>
    </w:p>
    <w:p w:rsidR="007A6CDF" w:rsidRPr="005A1259" w:rsidRDefault="007A6CDF" w:rsidP="007A6CDF">
      <w:pPr>
        <w:rPr>
          <w:sz w:val="16"/>
        </w:rPr>
      </w:pPr>
      <w:r w:rsidRPr="005A1259">
        <w:rPr>
          <w:sz w:val="16"/>
        </w:rPr>
        <w:t>Alan Flurry.  20 June 2007. UGA Office of Public Affairs. “</w:t>
      </w:r>
      <w:bookmarkStart w:id="5" w:name="3"/>
      <w:r w:rsidRPr="005A1259">
        <w:rPr>
          <w:sz w:val="16"/>
        </w:rPr>
        <w:t>USAID GRANT BUILDS PARTNERSHIP BETWEEN UGA, MEXICAN UNIVERSITIES FOR PRODUCTION OF BIOFUELS IN THE AGRICULTURAL SECTOR</w:t>
      </w:r>
      <w:bookmarkEnd w:id="5"/>
      <w:r w:rsidRPr="005A1259">
        <w:rPr>
          <w:sz w:val="16"/>
        </w:rPr>
        <w:t xml:space="preserve">” </w:t>
      </w:r>
      <w:hyperlink r:id="rId110" w:history="1">
        <w:r w:rsidRPr="005A1259">
          <w:rPr>
            <w:rStyle w:val="Hyperlink"/>
            <w:sz w:val="16"/>
          </w:rPr>
          <w:t>http://www.biorefinery.uga.edu/TIES%20main%20page.html</w:t>
        </w:r>
      </w:hyperlink>
      <w:r w:rsidRPr="005A1259">
        <w:rPr>
          <w:sz w:val="16"/>
        </w:rPr>
        <w:t xml:space="preserve"> </w:t>
      </w:r>
    </w:p>
    <w:p w:rsidR="007A6CDF" w:rsidRDefault="007A6CDF" w:rsidP="007A6CDF">
      <w:pPr>
        <w:rPr>
          <w:rFonts w:ascii="Verdana" w:hAnsi="Verdana"/>
          <w:color w:val="000000"/>
          <w:sz w:val="16"/>
          <w:szCs w:val="18"/>
          <w:shd w:val="clear" w:color="auto" w:fill="FFFFFF"/>
        </w:rPr>
      </w:pPr>
      <w:r w:rsidRPr="005A1259">
        <w:rPr>
          <w:sz w:val="16"/>
        </w:rPr>
        <w:t xml:space="preserve">Livestock production worldwide has grown rapidly in light of increased demand for meat in developing countries. The potential for rural economic development and threats of environmental degradation alike have grown alongside the need for new sources of bioenergy. </w:t>
      </w:r>
      <w:proofErr w:type="gramStart"/>
      <w:r w:rsidRPr="005A1259">
        <w:rPr>
          <w:sz w:val="16"/>
        </w:rPr>
        <w:t>New energy sources from waste streams within the industry is</w:t>
      </w:r>
      <w:proofErr w:type="gramEnd"/>
      <w:r w:rsidRPr="005A1259">
        <w:rPr>
          <w:sz w:val="16"/>
        </w:rPr>
        <w:t xml:space="preserve"> one way engineers have determined to fuse these three aspects into one route for competitive advantage and sustainable growth. </w:t>
      </w:r>
      <w:r w:rsidRPr="00CE4F9B">
        <w:rPr>
          <w:rStyle w:val="StyleBoldUnderline"/>
        </w:rPr>
        <w:t>The confluence of engineering technology with agricultural economics is a UGA strength that created the context for the new partnership. The project,</w:t>
      </w:r>
      <w:r w:rsidRPr="005A1259">
        <w:rPr>
          <w:sz w:val="16"/>
        </w:rPr>
        <w:t xml:space="preserve"> "Integrated Waste Management with Energy Production for Increased Competitiveness of the Livestock Industry in Northeast Mexico," </w:t>
      </w:r>
      <w:r w:rsidRPr="00CE4F9B">
        <w:rPr>
          <w:rStyle w:val="StyleBoldUnderline"/>
        </w:rPr>
        <w:t>is designed to provide Mexico's current and future agricultural professionals the skills needed to analyze and support sustainable management of resources at the interface of agriculture and the environment</w:t>
      </w:r>
      <w:r w:rsidRPr="005A1259">
        <w:rPr>
          <w:sz w:val="16"/>
        </w:rPr>
        <w:t>. Along with Das, co-P.I</w:t>
      </w:r>
      <w:proofErr w:type="gramStart"/>
      <w:r w:rsidRPr="005A1259">
        <w:rPr>
          <w:sz w:val="16"/>
        </w:rPr>
        <w:t>.'s</w:t>
      </w:r>
      <w:proofErr w:type="gramEnd"/>
      <w:r w:rsidRPr="005A1259">
        <w:rPr>
          <w:sz w:val="16"/>
        </w:rPr>
        <w:t xml:space="preserve"> for the grant represent UGA's Department of Agricultural and Applied Economics in the College of Agricultural and Environmental Sciences. </w:t>
      </w:r>
      <w:r w:rsidRPr="00CE4F9B">
        <w:rPr>
          <w:rStyle w:val="StyleBoldUnderline"/>
        </w:rPr>
        <w:t>The University of Georgia partnership</w:t>
      </w:r>
      <w:r w:rsidRPr="005A1259">
        <w:rPr>
          <w:sz w:val="16"/>
        </w:rPr>
        <w:t xml:space="preserve"> with the Universidad Autónoma de Coahuila (UAC), Universidad Autónoma de Nuevo León (UANL), and Universidad Autónoma Agraria Antonio Narro (UAAAN) </w:t>
      </w:r>
      <w:r w:rsidRPr="00CE4F9B">
        <w:rPr>
          <w:rStyle w:val="StyleBoldUnderline"/>
        </w:rPr>
        <w:t>will sponsor a demand-driven, integrated and interdisciplinary program of training and technical support to the livestock industry in the Laguna region of Mexico. The program will provide scholarships for 18 students from Mexico and sponsor faculty exchanges of 12 Mexican faculty visiting the U.S and 10 UGA faculty visiting Mexico over a two year period.</w:t>
      </w:r>
      <w:r w:rsidRPr="005A1259">
        <w:rPr>
          <w:sz w:val="16"/>
        </w:rPr>
        <w:t xml:space="preserve"> "The growth of the livestock industry across our border has many implications for the U.S.," said Dale Threadgill, Director of the UGA Faculty of Engineering. "</w:t>
      </w:r>
      <w:r w:rsidRPr="00CE4F9B">
        <w:rPr>
          <w:rStyle w:val="StyleBoldUnderline"/>
        </w:rPr>
        <w:t>We look forward to sharing and expanding our bioenergy expertise through this program, and seeing this industry positively affect the economy and the environment.</w:t>
      </w:r>
      <w:r w:rsidRPr="005A1259">
        <w:rPr>
          <w:sz w:val="16"/>
        </w:rPr>
        <w:t xml:space="preserve">" </w:t>
      </w:r>
      <w:r w:rsidRPr="00CE4F9B">
        <w:rPr>
          <w:rStyle w:val="StyleBoldUnderline"/>
        </w:rPr>
        <w:t xml:space="preserve">The program will target technology and business policy relating to integrated </w:t>
      </w:r>
      <w:proofErr w:type="gramStart"/>
      <w:r w:rsidRPr="00CE4F9B">
        <w:rPr>
          <w:rStyle w:val="StyleBoldUnderline"/>
        </w:rPr>
        <w:t>waste</w:t>
      </w:r>
      <w:proofErr w:type="gramEnd"/>
      <w:r w:rsidRPr="00CE4F9B">
        <w:rPr>
          <w:rStyle w:val="StyleBoldUnderline"/>
        </w:rPr>
        <w:t xml:space="preserve"> management that is cost-effective and will provide additional income through co-product generation from waste treatment</w:t>
      </w:r>
      <w:r w:rsidRPr="005A1259">
        <w:rPr>
          <w:sz w:val="16"/>
        </w:rPr>
        <w:t>. One aspect of the grant will integrate new innovations in animal waste treatment with the production of biofuels and bioenergy. In addition</w:t>
      </w:r>
      <w:r w:rsidRPr="00CE4F9B">
        <w:rPr>
          <w:rStyle w:val="StyleBoldUnderline"/>
        </w:rPr>
        <w:t>, the program will develop and analyze public policy, with a goal of regulatory regimes that improve productivity and competitiveness in the livestock sector. "With this HED grant, students will come here to gain insights and training in engineering technology</w:t>
      </w:r>
      <w:r w:rsidRPr="005A1259">
        <w:rPr>
          <w:sz w:val="16"/>
        </w:rPr>
        <w:t xml:space="preserve"> </w:t>
      </w:r>
      <w:r w:rsidRPr="00CE4F9B">
        <w:rPr>
          <w:rStyle w:val="StyleBoldUnderline"/>
        </w:rPr>
        <w:t>connected to managing and converting waste to energy in the livestock secto</w:t>
      </w:r>
      <w:r w:rsidRPr="005A1259">
        <w:rPr>
          <w:sz w:val="16"/>
        </w:rPr>
        <w:t>r," said K.C. Das, UGA Engineering professor, who will direct the program at UGA. "I am excited about it—</w:t>
      </w:r>
      <w:r w:rsidRPr="00CE4F9B">
        <w:rPr>
          <w:rStyle w:val="StyleBoldUnderline"/>
        </w:rPr>
        <w:t>grant funds will support education of graduate and undergraduate students at UGA, and training of research and outreach faculty in Mexico and at our institution</w:t>
      </w:r>
      <w:r w:rsidRPr="005A1259">
        <w:rPr>
          <w:sz w:val="16"/>
        </w:rPr>
        <w:t xml:space="preserve">," he said. </w:t>
      </w:r>
      <w:proofErr w:type="gramStart"/>
      <w:r w:rsidRPr="00CE4F9B">
        <w:rPr>
          <w:rStyle w:val="StyleBoldUnderline"/>
        </w:rPr>
        <w:t>Joint training programs and workshops in the partnership will be organized by UGA-Mexican partner universities</w:t>
      </w:r>
      <w:proofErr w:type="gramEnd"/>
      <w:r w:rsidRPr="00CE4F9B">
        <w:rPr>
          <w:rStyle w:val="StyleBoldUnderline"/>
        </w:rPr>
        <w:t xml:space="preserve"> for students, faculty, government officials, and regulatory board officials, as well as livestock industry personnel.</w:t>
      </w:r>
      <w:r w:rsidRPr="005A1259">
        <w:rPr>
          <w:sz w:val="16"/>
        </w:rPr>
        <w:t xml:space="preserve"> Participants will focus on animal waste—using it to grow algae in the production of biodiesel, or anaerobically digesting it to produce methane, for example—and the fuels that can be generated from waste materials</w:t>
      </w:r>
      <w:r w:rsidRPr="005A1259">
        <w:rPr>
          <w:rFonts w:ascii="Verdana" w:hAnsi="Verdana"/>
          <w:color w:val="000000"/>
          <w:sz w:val="16"/>
          <w:szCs w:val="18"/>
          <w:shd w:val="clear" w:color="auto" w:fill="FFFFFF"/>
        </w:rPr>
        <w:t>.</w:t>
      </w:r>
    </w:p>
    <w:p w:rsidR="007A6CDF" w:rsidRDefault="007A6CDF" w:rsidP="007A6CDF">
      <w:pPr>
        <w:pStyle w:val="Heading4"/>
      </w:pPr>
      <w:r>
        <w:t>Students in Mexico learning agricultural send them back to their communities and increase productivity there</w:t>
      </w:r>
    </w:p>
    <w:p w:rsidR="007A6CDF" w:rsidRPr="00473843" w:rsidRDefault="007A6CDF" w:rsidP="007A6CDF">
      <w:pPr>
        <w:rPr>
          <w:rStyle w:val="StyleStyleBold12pt"/>
        </w:rPr>
      </w:pPr>
      <w:r w:rsidRPr="00473843">
        <w:rPr>
          <w:rStyle w:val="StyleStyleBold12pt"/>
        </w:rPr>
        <w:t xml:space="preserve">Gore and Morfit </w:t>
      </w:r>
      <w:proofErr w:type="gramStart"/>
      <w:r w:rsidRPr="00473843">
        <w:rPr>
          <w:rStyle w:val="StyleStyleBold12pt"/>
        </w:rPr>
        <w:t>et</w:t>
      </w:r>
      <w:proofErr w:type="gramEnd"/>
      <w:r w:rsidRPr="00473843">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1" w:history="1">
        <w:r w:rsidRPr="002250B0">
          <w:rPr>
            <w:rStyle w:val="Hyperlink"/>
            <w:sz w:val="16"/>
          </w:rPr>
          <w:t>http://www.hedprogram.org/resources/loader.cfm?csModule=security/getfile&amp;pageid=3303</w:t>
        </w:r>
      </w:hyperlink>
      <w:r w:rsidRPr="002250B0">
        <w:rPr>
          <w:sz w:val="16"/>
        </w:rPr>
        <w:t xml:space="preserve"> </w:t>
      </w:r>
    </w:p>
    <w:p w:rsidR="007A6CDF" w:rsidRDefault="007A6CDF" w:rsidP="007A6CDF">
      <w:pPr>
        <w:rPr>
          <w:sz w:val="16"/>
        </w:rPr>
      </w:pPr>
    </w:p>
    <w:p w:rsidR="007A6CDF" w:rsidRDefault="007A6CDF" w:rsidP="007A6CDF">
      <w:pPr>
        <w:rPr>
          <w:rStyle w:val="StyleBoldUnderline"/>
        </w:rPr>
      </w:pPr>
      <w:r w:rsidRPr="00473843">
        <w:rPr>
          <w:sz w:val="16"/>
        </w:rPr>
        <w:t>This partnership aimed to increase the production of locally produced horticultural crops by small growers in Mexico. The partnership included a second Mexican institution, the Agroplastics Department at El Centro de Investigación en Química Aplicada (CIQA) in Saltillo, Mexico and also received supplementary financial and other support from the Ministry of Agriculture of the State of Guanajuato, the Pennsylvania Department of Agriculture, a farmer’s cooperative, La Puríssima</w:t>
      </w:r>
      <w:r w:rsidRPr="00473843">
        <w:rPr>
          <w:rStyle w:val="StyleBoldUnderline"/>
        </w:rPr>
        <w:t>, in the</w:t>
      </w:r>
      <w:r w:rsidRPr="00473843">
        <w:rPr>
          <w:sz w:val="16"/>
        </w:rPr>
        <w:t xml:space="preserve"> </w:t>
      </w:r>
      <w:r w:rsidRPr="00473843">
        <w:rPr>
          <w:rStyle w:val="StyleBoldUnderline"/>
        </w:rPr>
        <w:t>State of Guanajuato</w:t>
      </w:r>
      <w:r w:rsidRPr="00473843">
        <w:rPr>
          <w:sz w:val="16"/>
        </w:rPr>
        <w:t xml:space="preserve">, and various U.S. companies. </w:t>
      </w:r>
      <w:r w:rsidRPr="00473843">
        <w:rPr>
          <w:rStyle w:val="StyleBoldUnderline"/>
        </w:rPr>
        <w:t>The partnership took a three-pronged approach to assist the Mexican institutions in reaching the small farmers with the latest information on the use of plastics in the production of horticultural crops by providing formal training, research collaboration, and an extension program. The principal objectives for this project included building applied research capabilities in the area of plasticulture technology; creating a new master’s degree program in Guanajuato to train the next generation of extension educators; and equipping students to transfer new technologies to the farming communities in Guanajuato, thereby boosting productivity and incomes among the disadvantaged rural communities.</w:t>
      </w:r>
    </w:p>
    <w:p w:rsidR="007A6CDF" w:rsidRDefault="007A6CDF" w:rsidP="007A6CDF">
      <w:pPr>
        <w:rPr>
          <w:rStyle w:val="StyleBoldUnderline"/>
        </w:rPr>
      </w:pPr>
    </w:p>
    <w:p w:rsidR="007A6CDF" w:rsidRDefault="007A6CDF" w:rsidP="007A6CDF">
      <w:pPr>
        <w:pStyle w:val="Heading4"/>
      </w:pPr>
      <w:r>
        <w:t>Exchange students become leaders in agricultural fields</w:t>
      </w:r>
    </w:p>
    <w:p w:rsidR="007A6CDF" w:rsidRPr="00473843" w:rsidRDefault="007A6CDF" w:rsidP="007A6CDF">
      <w:pPr>
        <w:rPr>
          <w:rStyle w:val="StyleStyleBold12pt"/>
        </w:rPr>
      </w:pPr>
      <w:r w:rsidRPr="00473843">
        <w:rPr>
          <w:rStyle w:val="StyleStyleBold12pt"/>
        </w:rPr>
        <w:t xml:space="preserve">Gore and Morfit </w:t>
      </w:r>
      <w:proofErr w:type="gramStart"/>
      <w:r w:rsidRPr="00473843">
        <w:rPr>
          <w:rStyle w:val="StyleStyleBold12pt"/>
        </w:rPr>
        <w:t>et</w:t>
      </w:r>
      <w:proofErr w:type="gramEnd"/>
      <w:r w:rsidRPr="00473843">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2" w:history="1">
        <w:r w:rsidRPr="002250B0">
          <w:rPr>
            <w:rStyle w:val="Hyperlink"/>
            <w:sz w:val="16"/>
          </w:rPr>
          <w:t>http://www.hedprogram.org/resources/loader.cfm?csModule=security/getfile&amp;pageid=3303</w:t>
        </w:r>
      </w:hyperlink>
      <w:r w:rsidRPr="002250B0">
        <w:rPr>
          <w:sz w:val="16"/>
        </w:rPr>
        <w:t xml:space="preserve"> </w:t>
      </w:r>
    </w:p>
    <w:p w:rsidR="007A6CDF" w:rsidRDefault="007A6CDF" w:rsidP="007A6CDF">
      <w:pPr>
        <w:rPr>
          <w:rStyle w:val="StyleBoldUnderline"/>
        </w:rPr>
      </w:pPr>
      <w:r w:rsidRPr="0008284C">
        <w:rPr>
          <w:sz w:val="16"/>
        </w:rPr>
        <w:t xml:space="preserve">Of the seven </w:t>
      </w:r>
      <w:r w:rsidRPr="0008284C">
        <w:rPr>
          <w:rStyle w:val="StyleBoldUnderline"/>
        </w:rPr>
        <w:t xml:space="preserve">Mexican graduate students </w:t>
      </w:r>
      <w:r w:rsidRPr="0008284C">
        <w:rPr>
          <w:sz w:val="16"/>
        </w:rPr>
        <w:t xml:space="preserve">from Universidad Veracruzana </w:t>
      </w:r>
      <w:r w:rsidRPr="0008284C">
        <w:rPr>
          <w:rStyle w:val="StyleBoldUnderline"/>
        </w:rPr>
        <w:t xml:space="preserve">who received master’s </w:t>
      </w:r>
      <w:r w:rsidRPr="0008284C">
        <w:rPr>
          <w:sz w:val="16"/>
        </w:rPr>
        <w:t xml:space="preserve">degrees </w:t>
      </w:r>
      <w:r w:rsidRPr="0008284C">
        <w:rPr>
          <w:rStyle w:val="StyleBoldUnderline"/>
        </w:rPr>
        <w:t>from the University of Georgia, four have published papers related to their applied thesis research, or have made presentations at professional conferences in the United States and Mexico on topics related to agriculture diversification, U.S. demand for Mexican food products, and agricultural trade with Mexico. Four of the graduates are currently pursuing doctoral work in their respective fields. Two are simultaneously continuing to teach at Universidad Veracuzana, and one is pursuing his doctorate in the United States in sustainable rural development with plans to continue working with rural Mexican communities.</w:t>
      </w:r>
    </w:p>
    <w:p w:rsidR="007A6CDF" w:rsidRDefault="007A6CDF" w:rsidP="007A6CDF">
      <w:pPr>
        <w:rPr>
          <w:rStyle w:val="StyleBoldUnderline"/>
        </w:rPr>
      </w:pPr>
    </w:p>
    <w:p w:rsidR="007A6CDF" w:rsidRPr="00A10CB4" w:rsidRDefault="007A6CDF" w:rsidP="007A6CDF">
      <w:pPr>
        <w:pStyle w:val="Heading4"/>
      </w:pPr>
      <w:r w:rsidRPr="00A10CB4">
        <w:t xml:space="preserve">Exchange students result in a spread of knowledge to farmers who would not normally have access </w:t>
      </w:r>
    </w:p>
    <w:p w:rsidR="007A6CDF" w:rsidRPr="00473843" w:rsidRDefault="007A6CDF" w:rsidP="007A6CDF">
      <w:pPr>
        <w:rPr>
          <w:rStyle w:val="StyleStyleBold12pt"/>
        </w:rPr>
      </w:pPr>
      <w:r w:rsidRPr="00473843">
        <w:rPr>
          <w:rStyle w:val="StyleStyleBold12pt"/>
        </w:rPr>
        <w:t xml:space="preserve">Gore and Morfit </w:t>
      </w:r>
      <w:proofErr w:type="gramStart"/>
      <w:r w:rsidRPr="00473843">
        <w:rPr>
          <w:rStyle w:val="StyleStyleBold12pt"/>
        </w:rPr>
        <w:t>et</w:t>
      </w:r>
      <w:proofErr w:type="gramEnd"/>
      <w:r w:rsidRPr="00473843">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3" w:history="1">
        <w:r w:rsidRPr="002250B0">
          <w:rPr>
            <w:rStyle w:val="Hyperlink"/>
            <w:sz w:val="16"/>
          </w:rPr>
          <w:t>http://www.hedprogram.org/resources/loader.cfm?csModule=security/getfile&amp;pageid=3303</w:t>
        </w:r>
      </w:hyperlink>
      <w:r w:rsidRPr="002250B0">
        <w:rPr>
          <w:sz w:val="16"/>
        </w:rPr>
        <w:t xml:space="preserve"> </w:t>
      </w:r>
    </w:p>
    <w:p w:rsidR="007A6CDF" w:rsidRDefault="007A6CDF" w:rsidP="007A6CDF">
      <w:pPr>
        <w:rPr>
          <w:sz w:val="16"/>
        </w:rPr>
      </w:pPr>
      <w:r w:rsidRPr="00192107">
        <w:rPr>
          <w:rStyle w:val="StyleBoldUnderline"/>
        </w:rPr>
        <w:t xml:space="preserve">Multi-disciplinary, problem solving systems-based approaches to education on livestock production </w:t>
      </w:r>
      <w:r w:rsidRPr="00192107">
        <w:rPr>
          <w:sz w:val="16"/>
        </w:rPr>
        <w:t xml:space="preserve">in the Gulf region have been introduced into universities where previously a discipline-specific approach to agriculture was the norm. </w:t>
      </w:r>
      <w:r w:rsidRPr="00192107">
        <w:rPr>
          <w:rStyle w:val="StyleBoldUnderline"/>
        </w:rPr>
        <w:t>The result has been a “widening of vision” among participants in the universities’ programs. The inclusion of livestock owners and other professionals into the short courses</w:t>
      </w:r>
      <w:r w:rsidRPr="00192107">
        <w:rPr>
          <w:sz w:val="16"/>
        </w:rPr>
        <w:t xml:space="preserve"> offered by the Cornell-UADY partnership </w:t>
      </w:r>
      <w:r w:rsidRPr="00192107">
        <w:rPr>
          <w:rStyle w:val="StyleBoldUnderline"/>
        </w:rPr>
        <w:t>expanded availability of critical information to small farmers in lowland tropical areas.</w:t>
      </w:r>
      <w:r w:rsidRPr="00192107">
        <w:rPr>
          <w:sz w:val="16"/>
        </w:rPr>
        <w:t xml:space="preserve"> Learning materials archived in web format such as the Cornell Transnational Learning (http://www.ctll.com/) provide new knowledge about development issues to a broader audience who will benefit from new ideas in livestock production </w:t>
      </w:r>
    </w:p>
    <w:p w:rsidR="007A6CDF" w:rsidRDefault="007A6CDF" w:rsidP="007A6CDF">
      <w:pPr>
        <w:rPr>
          <w:sz w:val="16"/>
        </w:rPr>
      </w:pPr>
    </w:p>
    <w:p w:rsidR="007A6CDF" w:rsidRPr="00A10CB4" w:rsidRDefault="007A6CDF" w:rsidP="007A6CDF">
      <w:pPr>
        <w:pStyle w:val="Heading4"/>
      </w:pPr>
      <w:r w:rsidRPr="00A10CB4">
        <w:t xml:space="preserve">Exchange Students become the agricultural leaders </w:t>
      </w:r>
    </w:p>
    <w:p w:rsidR="007A6CDF" w:rsidRPr="00473843" w:rsidRDefault="007A6CDF" w:rsidP="007A6CDF">
      <w:pPr>
        <w:rPr>
          <w:rStyle w:val="StyleStyleBold12pt"/>
        </w:rPr>
      </w:pPr>
      <w:r w:rsidRPr="00473843">
        <w:rPr>
          <w:rStyle w:val="StyleStyleBold12pt"/>
        </w:rPr>
        <w:t xml:space="preserve">Gore and Morfit </w:t>
      </w:r>
      <w:proofErr w:type="gramStart"/>
      <w:r w:rsidRPr="00473843">
        <w:rPr>
          <w:rStyle w:val="StyleStyleBold12pt"/>
        </w:rPr>
        <w:t>et</w:t>
      </w:r>
      <w:proofErr w:type="gramEnd"/>
      <w:r w:rsidRPr="00473843">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4" w:history="1">
        <w:r w:rsidRPr="002250B0">
          <w:rPr>
            <w:rStyle w:val="Hyperlink"/>
            <w:sz w:val="16"/>
          </w:rPr>
          <w:t>http://www.hedprogram.org/resources/loader.cfm?csModule=security/getfile&amp;pageid=3303</w:t>
        </w:r>
      </w:hyperlink>
      <w:r w:rsidRPr="002250B0">
        <w:rPr>
          <w:sz w:val="16"/>
        </w:rPr>
        <w:t xml:space="preserve"> </w:t>
      </w:r>
    </w:p>
    <w:p w:rsidR="007A6CDF" w:rsidRPr="00192107" w:rsidRDefault="007A6CDF" w:rsidP="007A6CDF">
      <w:pPr>
        <w:rPr>
          <w:sz w:val="16"/>
        </w:rPr>
      </w:pPr>
      <w:r w:rsidRPr="00192107">
        <w:rPr>
          <w:sz w:val="16"/>
        </w:rPr>
        <w:t xml:space="preserve">Follow-on degrees. </w:t>
      </w:r>
      <w:r w:rsidRPr="00192107">
        <w:rPr>
          <w:rStyle w:val="StyleBoldUnderline"/>
        </w:rPr>
        <w:t>Of the 16 Mexican graduate students who obtained master’s degrees in the United States, four are now pursuing doctorates</w:t>
      </w:r>
      <w:r w:rsidRPr="00192107">
        <w:rPr>
          <w:sz w:val="16"/>
        </w:rPr>
        <w:t xml:space="preserve">--three in Mexico, and one in the United States. One of the seven students who studied at Pennsylvania State University is pursuing a doctorate in Canada after obtaining a master’s degree from the Universidad de Guanajuato. </w:t>
      </w:r>
      <w:r w:rsidRPr="00192107">
        <w:rPr>
          <w:rStyle w:val="StyleBoldUnderline"/>
        </w:rPr>
        <w:t>The topics for the doctoral research are related to Mexico’s national development goals for agriculture diversification, environmental sustainability, food science and technology. The students are expected to become part of the next generation of academic leaders and researchers in Mexico.</w:t>
      </w:r>
    </w:p>
    <w:p w:rsidR="007A6CDF" w:rsidRDefault="007A6CDF" w:rsidP="007A6CDF">
      <w:pPr>
        <w:rPr>
          <w:sz w:val="16"/>
        </w:rPr>
      </w:pPr>
    </w:p>
    <w:p w:rsidR="007A6CDF" w:rsidRPr="00A10CB4" w:rsidRDefault="007A6CDF" w:rsidP="007A6CDF">
      <w:pPr>
        <w:pStyle w:val="Heading4"/>
      </w:pPr>
      <w:r w:rsidRPr="00A10CB4">
        <w:t>After leaving these programs the students get good, solid quality jobs</w:t>
      </w:r>
    </w:p>
    <w:p w:rsidR="007A6CDF" w:rsidRPr="00473843" w:rsidRDefault="007A6CDF" w:rsidP="007A6CDF">
      <w:pPr>
        <w:rPr>
          <w:rStyle w:val="StyleStyleBold12pt"/>
        </w:rPr>
      </w:pPr>
      <w:r w:rsidRPr="00473843">
        <w:rPr>
          <w:rStyle w:val="StyleStyleBold12pt"/>
        </w:rPr>
        <w:t xml:space="preserve">Gore and Morfit </w:t>
      </w:r>
      <w:proofErr w:type="gramStart"/>
      <w:r w:rsidRPr="00473843">
        <w:rPr>
          <w:rStyle w:val="StyleStyleBold12pt"/>
        </w:rPr>
        <w:t>et</w:t>
      </w:r>
      <w:proofErr w:type="gramEnd"/>
      <w:r w:rsidRPr="00473843">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5" w:history="1">
        <w:r w:rsidRPr="002250B0">
          <w:rPr>
            <w:rStyle w:val="Hyperlink"/>
            <w:sz w:val="16"/>
          </w:rPr>
          <w:t>http://www.hedprogram.org/resources/loader.cfm?csModule=security/getfile&amp;pageid=3303</w:t>
        </w:r>
      </w:hyperlink>
      <w:r w:rsidRPr="002250B0">
        <w:rPr>
          <w:sz w:val="16"/>
        </w:rPr>
        <w:t xml:space="preserve"> </w:t>
      </w:r>
    </w:p>
    <w:p w:rsidR="007A6CDF" w:rsidRDefault="007A6CDF" w:rsidP="007A6CDF">
      <w:pPr>
        <w:rPr>
          <w:sz w:val="16"/>
        </w:rPr>
      </w:pPr>
      <w:r w:rsidRPr="001B08A8">
        <w:rPr>
          <w:rStyle w:val="StyleBoldUnderline"/>
        </w:rPr>
        <w:t>The impact study</w:t>
      </w:r>
      <w:r w:rsidRPr="001B08A8">
        <w:rPr>
          <w:sz w:val="16"/>
        </w:rPr>
        <w:t xml:space="preserve"> also </w:t>
      </w:r>
      <w:r w:rsidRPr="001B08A8">
        <w:rPr>
          <w:rStyle w:val="StyleBoldUnderline"/>
        </w:rPr>
        <w:t>tracked the careers of Mexican graduate students who participated in</w:t>
      </w:r>
      <w:r w:rsidRPr="001B08A8">
        <w:rPr>
          <w:sz w:val="16"/>
        </w:rPr>
        <w:t xml:space="preserve"> internships and</w:t>
      </w:r>
      <w:r w:rsidRPr="001B08A8">
        <w:rPr>
          <w:rStyle w:val="StyleBoldUnderline"/>
        </w:rPr>
        <w:t xml:space="preserve"> exchanges. These activities have had a catalytic effect on the careers of the individuals who took part.</w:t>
      </w:r>
      <w:r w:rsidRPr="001B08A8">
        <w:rPr>
          <w:sz w:val="16"/>
        </w:rPr>
        <w:t xml:space="preserve"> For example</w:t>
      </w:r>
      <w:r w:rsidRPr="001B08A8">
        <w:rPr>
          <w:rStyle w:val="StyleBoldUnderline"/>
        </w:rPr>
        <w:t>, three of the seven</w:t>
      </w:r>
      <w:r w:rsidRPr="001B08A8">
        <w:rPr>
          <w:sz w:val="16"/>
        </w:rPr>
        <w:t xml:space="preserve"> graduate students who spent a year at Pennsylvania State University learning about extension and agribusiness </w:t>
      </w:r>
      <w:r w:rsidRPr="001B08A8">
        <w:rPr>
          <w:rStyle w:val="StyleBoldUnderline"/>
        </w:rPr>
        <w:t>went on to complete master’s degrees at Universidad de Guanajuato in agriculture and vegetable production; two others are working in extension for the John Deere company in Mexico; and one became the coordinator of the newly established agribusiness bachelor’s program at the university</w:t>
      </w:r>
      <w:r w:rsidRPr="001B08A8">
        <w:rPr>
          <w:sz w:val="16"/>
        </w:rPr>
        <w:t>.</w:t>
      </w:r>
    </w:p>
    <w:p w:rsidR="007A6CDF" w:rsidRDefault="007A6CDF" w:rsidP="007A6CDF">
      <w:pPr>
        <w:rPr>
          <w:sz w:val="16"/>
        </w:rPr>
      </w:pPr>
    </w:p>
    <w:p w:rsidR="007A6CDF" w:rsidRDefault="007A6CDF" w:rsidP="007A6CDF">
      <w:pPr>
        <w:pStyle w:val="Heading4"/>
        <w:rPr>
          <w:rStyle w:val="StyleBoldUnderline"/>
        </w:rPr>
      </w:pPr>
      <w:r w:rsidRPr="0010728D">
        <w:t>Student exchange helps Mexican agricultural industry, which is key to their economy</w:t>
      </w:r>
      <w:r w:rsidRPr="002250B0">
        <w:rPr>
          <w:rStyle w:val="StyleBoldUnderline"/>
        </w:rPr>
        <w:t xml:space="preserve"> </w:t>
      </w:r>
    </w:p>
    <w:p w:rsidR="007A6CDF" w:rsidRPr="0010728D" w:rsidRDefault="007A6CDF" w:rsidP="007A6CDF">
      <w:pPr>
        <w:rPr>
          <w:rStyle w:val="StyleStyleBold12pt"/>
        </w:rPr>
      </w:pPr>
      <w:r w:rsidRPr="0010728D">
        <w:rPr>
          <w:rStyle w:val="StyleStyleBold12pt"/>
        </w:rPr>
        <w:t xml:space="preserve">Gore and Morfit </w:t>
      </w:r>
      <w:proofErr w:type="gramStart"/>
      <w:r w:rsidRPr="0010728D">
        <w:rPr>
          <w:rStyle w:val="StyleStyleBold12pt"/>
        </w:rPr>
        <w:t>et</w:t>
      </w:r>
      <w:proofErr w:type="gramEnd"/>
      <w:r w:rsidRPr="0010728D">
        <w:rPr>
          <w:rStyle w:val="StyleStyleBold12pt"/>
        </w:rPr>
        <w:t xml:space="preserve"> all. 2010</w:t>
      </w:r>
    </w:p>
    <w:p w:rsidR="007A6CDF" w:rsidRPr="002250B0" w:rsidRDefault="007A6CDF" w:rsidP="007A6CDF">
      <w:pPr>
        <w:rPr>
          <w:sz w:val="16"/>
        </w:rPr>
      </w:pPr>
      <w:r w:rsidRPr="002250B0">
        <w:rPr>
          <w:sz w:val="16"/>
        </w:rPr>
        <w:t xml:space="preserve">Jane Gore has 20 years of academic experience as a tenured professor at the State University of New York and at Cornell University. Christine A. </w:t>
      </w:r>
      <w:proofErr w:type="gramStart"/>
      <w:r w:rsidRPr="002250B0">
        <w:rPr>
          <w:sz w:val="16"/>
        </w:rPr>
        <w:t>Morfit  more</w:t>
      </w:r>
      <w:proofErr w:type="gramEnd"/>
      <w:r w:rsidRPr="002250B0">
        <w:rPr>
          <w:sz w:val="16"/>
        </w:rPr>
        <w:t xml:space="preserve"> than 30 years of experience managing international education programs and academic exchanges in the U.S. and overseas. </w:t>
      </w:r>
      <w:proofErr w:type="gramStart"/>
      <w:r w:rsidRPr="002250B0">
        <w:rPr>
          <w:sz w:val="16"/>
        </w:rPr>
        <w:t>As deputy director at the Council for International Exchange of Scholars.</w:t>
      </w:r>
      <w:proofErr w:type="gramEnd"/>
      <w:r w:rsidRPr="002250B0">
        <w:rPr>
          <w:sz w:val="16"/>
        </w:rPr>
        <w:t xml:space="preserve"> Meena Nabavi, Program Associate </w:t>
      </w:r>
    </w:p>
    <w:p w:rsidR="007A6CDF" w:rsidRPr="002250B0" w:rsidRDefault="007A6CDF" w:rsidP="007A6CDF">
      <w:pPr>
        <w:rPr>
          <w:sz w:val="16"/>
        </w:rPr>
      </w:pPr>
      <w:r w:rsidRPr="002250B0">
        <w:rPr>
          <w:sz w:val="16"/>
        </w:rPr>
        <w:t xml:space="preserve">Carol Robles Jennifer Sisane, Manny Sanchez, Josh Henson, Charlie Koo, Lynn Simmonds, Noopur Vyas, Emily Gartner, Wanda Womack-Bolden. USAID and Higher Education for development. “An Impact Assessment Report of Eight Higher Education Partnerships” </w:t>
      </w:r>
      <w:hyperlink r:id="rId116" w:history="1">
        <w:r w:rsidRPr="002250B0">
          <w:rPr>
            <w:rStyle w:val="Hyperlink"/>
            <w:sz w:val="16"/>
          </w:rPr>
          <w:t>http://www.hedprogram.org/resources/loader.cfm?csModule=security/getfile&amp;pageid=3303</w:t>
        </w:r>
      </w:hyperlink>
      <w:r w:rsidRPr="002250B0">
        <w:rPr>
          <w:sz w:val="16"/>
        </w:rPr>
        <w:t xml:space="preserve"> </w:t>
      </w:r>
    </w:p>
    <w:p w:rsidR="007A6CDF" w:rsidRDefault="007A6CDF" w:rsidP="007A6CDF">
      <w:pPr>
        <w:rPr>
          <w:sz w:val="16"/>
        </w:rPr>
      </w:pPr>
      <w:r w:rsidRPr="00376803">
        <w:rPr>
          <w:rStyle w:val="StyleBoldUnderline"/>
        </w:rPr>
        <w:t>The partnership linked the</w:t>
      </w:r>
      <w:r w:rsidRPr="002250B0">
        <w:rPr>
          <w:sz w:val="16"/>
        </w:rPr>
        <w:t xml:space="preserve"> Universidad Veracruzana (</w:t>
      </w:r>
      <w:r w:rsidRPr="00376803">
        <w:rPr>
          <w:rStyle w:val="StyleBoldUnderline"/>
        </w:rPr>
        <w:t>UV</w:t>
      </w:r>
      <w:r w:rsidRPr="002250B0">
        <w:rPr>
          <w:sz w:val="16"/>
        </w:rPr>
        <w:t xml:space="preserve">) </w:t>
      </w:r>
      <w:r w:rsidRPr="00376803">
        <w:rPr>
          <w:rStyle w:val="StyleBoldUnderline"/>
        </w:rPr>
        <w:t>and</w:t>
      </w:r>
      <w:r w:rsidRPr="002250B0">
        <w:rPr>
          <w:sz w:val="16"/>
        </w:rPr>
        <w:t xml:space="preserve"> the University of Georgia (</w:t>
      </w:r>
      <w:r w:rsidRPr="00376803">
        <w:rPr>
          <w:rStyle w:val="StyleBoldUnderline"/>
        </w:rPr>
        <w:t>UGA) in a comprehensive program of master’s level training for seven Mexican students</w:t>
      </w:r>
      <w:r w:rsidRPr="002250B0">
        <w:rPr>
          <w:sz w:val="16"/>
        </w:rPr>
        <w:t xml:space="preserve">; curriculum development; </w:t>
      </w:r>
      <w:r w:rsidRPr="00376803">
        <w:rPr>
          <w:rStyle w:val="StyleBoldUnderline"/>
        </w:rPr>
        <w:t>collaborative and applied research in agricultural diversification; and outreach programming to strengthen the competitiveness of the trade-led rural economy</w:t>
      </w:r>
      <w:r w:rsidRPr="002250B0">
        <w:rPr>
          <w:sz w:val="16"/>
        </w:rPr>
        <w:t xml:space="preserve"> through product diversification and niche marketing. Since </w:t>
      </w:r>
      <w:r w:rsidRPr="00376803">
        <w:rPr>
          <w:rStyle w:val="StyleBoldUnderline"/>
        </w:rPr>
        <w:t>an estimated one of every five Mexicans is involved in farming, Mexico’s agricultural economy directly impacts the country’s economic and political stability, and competitiveness</w:t>
      </w:r>
      <w:r w:rsidRPr="002250B0">
        <w:rPr>
          <w:sz w:val="16"/>
        </w:rPr>
        <w:t xml:space="preserve"> in a global marketplace. UGA and UV overcame a number of obstacles to ensure that students were selected, supported with academic resources and personal attention, and graduated. </w:t>
      </w:r>
      <w:r w:rsidRPr="00376803">
        <w:rPr>
          <w:rStyle w:val="StyleBoldUnderline"/>
        </w:rPr>
        <w:t>The partnership jointly trained a cadre of seven master’s degree students to offer expertise to Mexican farmers, exporters, and rural educators. As a result of this partnership, UV faculty acquired expertise in agribusiness, housing and consumer science, food science and technology, and instructional technology. Most importantly, UV has strengthened its long-term capacity to improve the socio-economic status of rural communities</w:t>
      </w:r>
      <w:r w:rsidRPr="002250B0">
        <w:rPr>
          <w:sz w:val="16"/>
        </w:rPr>
        <w:t>.</w:t>
      </w:r>
    </w:p>
    <w:p w:rsidR="007A6CDF" w:rsidRDefault="007A6CDF" w:rsidP="007A6CDF">
      <w:pPr>
        <w:rPr>
          <w:sz w:val="16"/>
        </w:rPr>
      </w:pPr>
    </w:p>
    <w:p w:rsidR="007A6CDF" w:rsidRPr="00A10CB4" w:rsidRDefault="007A6CDF" w:rsidP="007A6CDF">
      <w:pPr>
        <w:pStyle w:val="Heading4"/>
      </w:pPr>
      <w:r w:rsidRPr="00A10CB4">
        <w:t>Mexico needs Agricultural Engineers</w:t>
      </w:r>
    </w:p>
    <w:p w:rsidR="007A6CDF" w:rsidRPr="00702A3E" w:rsidRDefault="007A6CDF" w:rsidP="007A6CDF">
      <w:r>
        <w:rPr>
          <w:rStyle w:val="StyleStyleBold12pt"/>
        </w:rPr>
        <w:t xml:space="preserve">Mora ’96 </w:t>
      </w:r>
      <w:r w:rsidRPr="00702A3E">
        <w:t>(http://books.google.com/books</w:t>
      </w:r>
      <w:proofErr w:type="gramStart"/>
      <w:r w:rsidRPr="00702A3E">
        <w:t>?id</w:t>
      </w:r>
      <w:proofErr w:type="gramEnd"/>
      <w:r w:rsidRPr="00702A3E">
        <w:t>=EHBtAAAAIAAJ&amp;pg=PA53&amp;lpg=PA53&amp;dq=agricultural+engineers+mexico&amp;source=bl&amp;ots=xDmxba6Ait&amp;sig=iuDieVD7UjS7ALLCSImdyrmHAuw&amp;hl=en&amp;sa=X&amp;ei=zDfXUfDwHZO-9QS-kIDADQ&amp;ved=0CFsQ6AEwBQ)</w:t>
      </w:r>
    </w:p>
    <w:p w:rsidR="007A6CDF" w:rsidRDefault="007A6CDF" w:rsidP="007A6CDF">
      <w:pPr>
        <w:rPr>
          <w:rStyle w:val="StyleBoldUnderline"/>
        </w:rPr>
      </w:pPr>
      <w:r w:rsidRPr="00B0417D">
        <w:rPr>
          <w:sz w:val="16"/>
        </w:rPr>
        <w:t xml:space="preserve">Mexico has developed the necessary mechanisms to train researches at the National School of Agriculture and the Monterrey Technological Institute, where at present the degree of Master of Science in Irrigation and Soils is given. The Irrigation and Drainage branch of the post graduate school of the National School of </w:t>
      </w:r>
      <w:proofErr w:type="gramStart"/>
      <w:r w:rsidRPr="00B0417D">
        <w:rPr>
          <w:sz w:val="16"/>
        </w:rPr>
        <w:t>Agriculture,</w:t>
      </w:r>
      <w:proofErr w:type="gramEnd"/>
      <w:r w:rsidRPr="00B0417D">
        <w:rPr>
          <w:sz w:val="16"/>
        </w:rPr>
        <w:t xml:space="preserve"> at present has large numbers of local and foreign students. Due to the country’s need in this field, different sections have been created such as Soil-Water-Plant Relationship; Irrigation; Salinity; Draining and Management and Use of Hydraulic resources</w:t>
      </w:r>
      <w:r w:rsidRPr="00B517DF">
        <w:rPr>
          <w:rStyle w:val="StyleBoldUnderline"/>
        </w:rPr>
        <w:t>. Mexico does not have Agricultural Engineering departments or facilities as such. The agriculture higher education institutions train agronomists and agronomical engineers, while the latter, in some institutions, only receive general courses related to the areas of agricultural engineering, while in others, such as the National School of Agriculture, it is broken down into departments of industrial engineering and irrigation research and education; however, it is felt that there are certain weaknesses in the areas of power and agricultural machinery, agriculture constructions and rural electrification.</w:t>
      </w:r>
      <w:r w:rsidRPr="00B0417D">
        <w:rPr>
          <w:sz w:val="16"/>
        </w:rPr>
        <w:t xml:space="preserve"> </w:t>
      </w:r>
      <w:r w:rsidRPr="00B517DF">
        <w:rPr>
          <w:rStyle w:val="StyleBoldUnderline"/>
        </w:rPr>
        <w:t>It is therefore believed necessary to organize an Agricultural Engineering Faculty having departments corresponding to 5 aforementioned areas. Due to the major needs of the Nation’s agricultural development and the transcendental contribution which could be provided by the application of agricultural engineering techniques, it is felt that it is indispensible to strengthen educational and research activities in the areas involved under agricultural engineering in Mexico.</w:t>
      </w:r>
    </w:p>
    <w:p w:rsidR="007A6CDF" w:rsidRDefault="007A6CDF" w:rsidP="007A6CDF">
      <w:pPr>
        <w:rPr>
          <w:rStyle w:val="StyleBoldUnderline"/>
        </w:rPr>
      </w:pPr>
    </w:p>
    <w:p w:rsidR="007A6CDF" w:rsidRPr="00A10CB4" w:rsidRDefault="007A6CDF" w:rsidP="007A6CDF">
      <w:pPr>
        <w:pStyle w:val="Heading4"/>
      </w:pPr>
      <w:r w:rsidRPr="00A10CB4">
        <w:t>Agriculture requires Education</w:t>
      </w:r>
    </w:p>
    <w:p w:rsidR="007A6CDF" w:rsidRPr="00B0417D" w:rsidRDefault="007A6CDF" w:rsidP="007A6CDF">
      <w:pPr>
        <w:rPr>
          <w:sz w:val="16"/>
        </w:rPr>
      </w:pPr>
      <w:r w:rsidRPr="00B0417D">
        <w:rPr>
          <w:rStyle w:val="StyleStyleBold12pt"/>
        </w:rPr>
        <w:t>Cornell University ’13</w:t>
      </w:r>
      <w:r w:rsidRPr="00B0417D">
        <w:rPr>
          <w:rStyle w:val="StyleStyleBold12pt"/>
          <w:sz w:val="16"/>
        </w:rPr>
        <w:t xml:space="preserve"> </w:t>
      </w:r>
      <w:r w:rsidRPr="00B0417D">
        <w:rPr>
          <w:sz w:val="16"/>
        </w:rPr>
        <w:t>(http://tiesmexico.cals.cornell.edu/project/documents/proposal_narrative.pdf)</w:t>
      </w:r>
    </w:p>
    <w:p w:rsidR="007A6CDF" w:rsidRDefault="007A6CDF" w:rsidP="007A6CDF">
      <w:pPr>
        <w:rPr>
          <w:rStyle w:val="StyleBoldUnderline"/>
        </w:rPr>
      </w:pPr>
      <w:r w:rsidRPr="001277A7">
        <w:rPr>
          <w:rStyle w:val="StyleBoldUnderline"/>
        </w:rPr>
        <w:t>The next generation of Mexico’s agricultural professionals, and its current cadre, need skills to analyze, integrate and profitably manage resources on the agricultural and environmental nexus. Requirements for sustainable animal agriculture include educational programs with applied research that is focused on decision support for farmers.</w:t>
      </w:r>
    </w:p>
    <w:p w:rsidR="007A6CDF" w:rsidRDefault="007A6CDF" w:rsidP="007A6CDF">
      <w:pPr>
        <w:rPr>
          <w:rStyle w:val="StyleBoldUnderline"/>
        </w:rPr>
      </w:pPr>
    </w:p>
    <w:p w:rsidR="007A6CDF" w:rsidRPr="00A10CB4" w:rsidRDefault="007A6CDF" w:rsidP="007A6CDF">
      <w:pPr>
        <w:pStyle w:val="Heading4"/>
      </w:pPr>
      <w:r w:rsidRPr="00A10CB4">
        <w:t>Agriculture for Economic Improvement</w:t>
      </w:r>
    </w:p>
    <w:p w:rsidR="007A6CDF" w:rsidRPr="00B0417D" w:rsidRDefault="007A6CDF" w:rsidP="007A6CDF">
      <w:pPr>
        <w:rPr>
          <w:rStyle w:val="StyleStyleBold12pt"/>
          <w:sz w:val="16"/>
        </w:rPr>
      </w:pPr>
      <w:r w:rsidRPr="00B0417D">
        <w:rPr>
          <w:rStyle w:val="StyleStyleBold12pt"/>
        </w:rPr>
        <w:t>UNCTAD ’13</w:t>
      </w:r>
      <w:r w:rsidRPr="00B0417D">
        <w:rPr>
          <w:rStyle w:val="StyleStyleBold12pt"/>
          <w:sz w:val="16"/>
        </w:rPr>
        <w:t xml:space="preserve"> </w:t>
      </w:r>
      <w:r w:rsidRPr="00B0417D">
        <w:rPr>
          <w:sz w:val="16"/>
        </w:rPr>
        <w:t>(http://unctad.org/en/pages/newsdetails.aspx?OriginalVersionID=554)</w:t>
      </w:r>
    </w:p>
    <w:p w:rsidR="007A6CDF" w:rsidRPr="00B0417D" w:rsidRDefault="007A6CDF" w:rsidP="007A6CDF">
      <w:pPr>
        <w:rPr>
          <w:sz w:val="16"/>
        </w:rPr>
      </w:pPr>
      <w:r w:rsidRPr="00B0417D">
        <w:rPr>
          <w:sz w:val="16"/>
        </w:rPr>
        <w:t>The Ambassadors commended UNCTAD on the professionalism and high level of technicality of the study. It was stated that the study achieved its objective, and helped overcome the perception that might exist of rural areas and agriculture being a problem, rather than an opportunity for development. The collaboration between UNCTAD and a range of different contributors in Mexico, including from the Government, the private sector and academia, had been a vital factor in the success of the study.</w:t>
      </w:r>
    </w:p>
    <w:p w:rsidR="007A6CDF" w:rsidRPr="00B0417D" w:rsidRDefault="007A6CDF" w:rsidP="007A6CDF">
      <w:pPr>
        <w:rPr>
          <w:sz w:val="16"/>
        </w:rPr>
      </w:pPr>
      <w:r w:rsidRPr="001055D9">
        <w:rPr>
          <w:rStyle w:val="StyleBoldUnderline"/>
        </w:rPr>
        <w:t>The importance of agriculture as a fundamental pillar for development and poverty alleviation in rural areas was stressed, as was the importance of financing for farmers and the implementation of the competition policy regime. The use of agriculture to produce renewable energy was also emphasized as being catalytic to agricultural production</w:t>
      </w:r>
      <w:r w:rsidRPr="001055D9">
        <w:rPr>
          <w:rStyle w:val="StyleBoldUnderline"/>
          <w:sz w:val="16"/>
          <w:szCs w:val="16"/>
        </w:rPr>
        <w:t xml:space="preserve">. </w:t>
      </w:r>
      <w:r w:rsidRPr="00B0417D">
        <w:rPr>
          <w:sz w:val="16"/>
        </w:rPr>
        <w:t>The link between agriculture and the environment was emphasized in terms of agricultural production that protects the environment, such as organic agriculture and biotrade.</w:t>
      </w:r>
    </w:p>
    <w:p w:rsidR="006F2D3D" w:rsidRPr="007A6CDF" w:rsidRDefault="006F2D3D" w:rsidP="007A6CDF"/>
    <w:sectPr w:rsidR="006F2D3D" w:rsidRPr="007A6CDF" w:rsidSect="00D362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Christian" w:date="2013-07-09T20:34:00Z" w:initials="C">
    <w:p w:rsidR="007A6CDF" w:rsidRDefault="007A6CDF" w:rsidP="007A6CDF">
      <w:pPr>
        <w:pStyle w:val="CommentText"/>
      </w:pPr>
      <w:r>
        <w:rPr>
          <w:rStyle w:val="CommentReference"/>
        </w:rPr>
        <w:annotationRef/>
      </w:r>
      <w:r>
        <w:t>I think this will work for a U card if we can find a L from student exchanges to manufacturing wage increases</w:t>
      </w:r>
    </w:p>
  </w:comment>
  <w:comment w:id="2" w:author="Christian" w:date="2013-07-09T20:34:00Z" w:initials="C">
    <w:p w:rsidR="007A6CDF" w:rsidRDefault="007A6CDF" w:rsidP="007A6CDF">
      <w:pPr>
        <w:pStyle w:val="CommentText"/>
      </w:pPr>
      <w:r>
        <w:rPr>
          <w:rStyle w:val="CommentReference"/>
        </w:rPr>
        <w:annotationRef/>
      </w:r>
      <w:r>
        <w:t>I think this will work for a U card if we can find a L from student exchanges to manufacturing wage increases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Wingdings 3">
    <w:panose1 w:val="05040102010807070707"/>
    <w:charset w:val="02"/>
    <w:family w:val="auto"/>
    <w:pitch w:val="variable"/>
    <w:sig w:usb0="00000000" w:usb1="10000000" w:usb2="00000000" w:usb3="00000000" w:csb0="80000000" w:csb1="00000000"/>
  </w:font>
  <w:font w:name="Sabon-Bold">
    <w:panose1 w:val="00000000000000000000"/>
    <w:charset w:val="00"/>
    <w:family w:val="roman"/>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D1ED4"/>
    <w:multiLevelType w:val="multilevel"/>
    <w:tmpl w:val="C14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5EB23D6"/>
    <w:multiLevelType w:val="hybridMultilevel"/>
    <w:tmpl w:val="5FA0F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CDF"/>
    <w:rsid w:val="001408C0"/>
    <w:rsid w:val="002B6353"/>
    <w:rsid w:val="002B68C8"/>
    <w:rsid w:val="002F40E6"/>
    <w:rsid w:val="0042635A"/>
    <w:rsid w:val="00517479"/>
    <w:rsid w:val="005E2C99"/>
    <w:rsid w:val="00692C26"/>
    <w:rsid w:val="006F2D3D"/>
    <w:rsid w:val="00700835"/>
    <w:rsid w:val="007A6CDF"/>
    <w:rsid w:val="007D7924"/>
    <w:rsid w:val="0091595A"/>
    <w:rsid w:val="009829F2"/>
    <w:rsid w:val="009C198B"/>
    <w:rsid w:val="00A074CB"/>
    <w:rsid w:val="00A369C4"/>
    <w:rsid w:val="00A47986"/>
    <w:rsid w:val="00B65E97"/>
    <w:rsid w:val="00CD2C6D"/>
    <w:rsid w:val="00D36252"/>
    <w:rsid w:val="00D4330B"/>
    <w:rsid w:val="00DA2E4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6CDF"/>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tag Char,TAG Char Char,TAG Char1,Heading 2 Char Char1 Char Char,Heading 2 Char2 Char1,TAG Cha"/>
    <w:basedOn w:val="DefaultParagraphFont"/>
    <w:link w:val="Heading4"/>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qFormat/>
    <w:rsid w:val="009C198B"/>
    <w:rPr>
      <w:b/>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9.5 pt,Bo"/>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apple-converted-space">
    <w:name w:val="apple-converted-space"/>
    <w:basedOn w:val="DefaultParagraphFont"/>
    <w:rsid w:val="007A6CDF"/>
  </w:style>
  <w:style w:type="character" w:styleId="CommentReference">
    <w:name w:val="annotation reference"/>
    <w:basedOn w:val="DefaultParagraphFont"/>
    <w:uiPriority w:val="99"/>
    <w:semiHidden/>
    <w:rsid w:val="007A6CDF"/>
    <w:rPr>
      <w:sz w:val="16"/>
      <w:szCs w:val="16"/>
    </w:rPr>
  </w:style>
  <w:style w:type="paragraph" w:styleId="CommentText">
    <w:name w:val="annotation text"/>
    <w:basedOn w:val="Normal"/>
    <w:link w:val="CommentTextChar"/>
    <w:uiPriority w:val="99"/>
    <w:semiHidden/>
    <w:rsid w:val="007A6CDF"/>
    <w:pPr>
      <w:spacing w:after="200" w:line="276" w:lineRule="auto"/>
    </w:pPr>
    <w:rPr>
      <w:rFonts w:ascii="Calibri" w:eastAsiaTheme="minorHAnsi" w:hAnsi="Calibri" w:cs="Calibri"/>
      <w:sz w:val="20"/>
      <w:szCs w:val="20"/>
    </w:rPr>
  </w:style>
  <w:style w:type="character" w:customStyle="1" w:styleId="CommentTextChar">
    <w:name w:val="Comment Text Char"/>
    <w:basedOn w:val="DefaultParagraphFont"/>
    <w:link w:val="CommentText"/>
    <w:uiPriority w:val="99"/>
    <w:semiHidden/>
    <w:rsid w:val="007A6CDF"/>
    <w:rPr>
      <w:rFonts w:ascii="Calibri" w:eastAsiaTheme="minorHAnsi" w:hAnsi="Calibri" w:cs="Calibri"/>
      <w:sz w:val="20"/>
      <w:szCs w:val="20"/>
    </w:rPr>
  </w:style>
  <w:style w:type="character" w:styleId="Hyperlink">
    <w:name w:val="Hyperlink"/>
    <w:aliases w:val="heading 1 (block title),Card Text,Important,Read,Internet Link"/>
    <w:basedOn w:val="DefaultParagraphFont"/>
    <w:uiPriority w:val="99"/>
    <w:rsid w:val="007A6CDF"/>
    <w:rPr>
      <w:color w:val="auto"/>
      <w:u w:val="none"/>
    </w:rPr>
  </w:style>
  <w:style w:type="paragraph" w:styleId="BalloonText">
    <w:name w:val="Balloon Text"/>
    <w:basedOn w:val="Normal"/>
    <w:link w:val="BalloonTextChar"/>
    <w:uiPriority w:val="99"/>
    <w:semiHidden/>
    <w:unhideWhenUsed/>
    <w:rsid w:val="007A6CD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6CDF"/>
    <w:rPr>
      <w:rFonts w:ascii="Lucida Grande" w:hAnsi="Lucida Grande" w:cs="Lucida Grande"/>
      <w:sz w:val="18"/>
      <w:szCs w:val="18"/>
    </w:rPr>
  </w:style>
  <w:style w:type="paragraph" w:styleId="NormalWeb">
    <w:name w:val="Normal (Web)"/>
    <w:basedOn w:val="Normal"/>
    <w:uiPriority w:val="99"/>
    <w:semiHidden/>
    <w:unhideWhenUsed/>
    <w:rsid w:val="007A6CDF"/>
    <w:pPr>
      <w:spacing w:before="100" w:beforeAutospacing="1" w:after="100" w:afterAutospacing="1"/>
    </w:pPr>
    <w:rPr>
      <w:rFonts w:ascii="Times New Roman" w:eastAsia="Times New Roman" w:hAnsi="Times New Roman" w:cs="Times New Roman"/>
    </w:rPr>
  </w:style>
  <w:style w:type="paragraph" w:customStyle="1" w:styleId="card">
    <w:name w:val="card"/>
    <w:basedOn w:val="Normal"/>
    <w:next w:val="Normal"/>
    <w:link w:val="cardChar"/>
    <w:qFormat/>
    <w:rsid w:val="007A6CDF"/>
    <w:pPr>
      <w:ind w:left="288" w:right="288"/>
    </w:pPr>
    <w:rPr>
      <w:rFonts w:ascii="Times New Roman" w:eastAsia="Times New Roman" w:hAnsi="Times New Roman" w:cs="Times New Roman"/>
      <w:sz w:val="16"/>
    </w:rPr>
  </w:style>
  <w:style w:type="character" w:customStyle="1" w:styleId="cardChar">
    <w:name w:val="card Char"/>
    <w:link w:val="card"/>
    <w:rsid w:val="007A6CDF"/>
    <w:rPr>
      <w:rFonts w:ascii="Times New Roman" w:eastAsia="Times New Roman" w:hAnsi="Times New Roman" w:cs="Times New Roman"/>
      <w:sz w:val="16"/>
    </w:rPr>
  </w:style>
  <w:style w:type="character" w:customStyle="1" w:styleId="underline">
    <w:name w:val="underline"/>
    <w:rsid w:val="007A6CDF"/>
    <w:rPr>
      <w:b/>
      <w:sz w:val="21"/>
      <w:u w:val="single"/>
    </w:rPr>
  </w:style>
  <w:style w:type="paragraph" w:customStyle="1" w:styleId="tag">
    <w:name w:val="tag"/>
    <w:basedOn w:val="Normal"/>
    <w:next w:val="Normal"/>
    <w:rsid w:val="007A6CDF"/>
    <w:rPr>
      <w:rFonts w:ascii="Times New Roman" w:eastAsia="Times New Roman" w:hAnsi="Times New Roman" w:cs="Times New Roman"/>
      <w:b/>
      <w:szCs w:val="20"/>
    </w:rPr>
  </w:style>
  <w:style w:type="paragraph" w:customStyle="1" w:styleId="HotRoute">
    <w:name w:val="Hot Route"/>
    <w:basedOn w:val="Normal"/>
    <w:link w:val="HotRouteChar"/>
    <w:qFormat/>
    <w:rsid w:val="007A6CDF"/>
    <w:pPr>
      <w:ind w:left="72"/>
    </w:pPr>
    <w:rPr>
      <w:rFonts w:ascii="Calibri" w:eastAsiaTheme="minorHAnsi" w:hAnsi="Calibri" w:cs="Calibri"/>
      <w:iCs/>
      <w:color w:val="000000"/>
      <w:sz w:val="22"/>
      <w:szCs w:val="22"/>
    </w:rPr>
  </w:style>
  <w:style w:type="character" w:customStyle="1" w:styleId="HotRouteChar">
    <w:name w:val="Hot Route Char"/>
    <w:link w:val="HotRoute"/>
    <w:rsid w:val="007A6CDF"/>
    <w:rPr>
      <w:rFonts w:ascii="Calibri" w:eastAsiaTheme="minorHAnsi" w:hAnsi="Calibri" w:cs="Calibri"/>
      <w:iCs/>
      <w:color w:val="000000"/>
      <w:sz w:val="22"/>
      <w:szCs w:val="22"/>
    </w:rPr>
  </w:style>
  <w:style w:type="paragraph" w:customStyle="1" w:styleId="Cites">
    <w:name w:val="Cites"/>
    <w:next w:val="Normal"/>
    <w:rsid w:val="007A6CDF"/>
    <w:pPr>
      <w:widowControl w:val="0"/>
      <w:jc w:val="both"/>
    </w:pPr>
    <w:rPr>
      <w:rFonts w:ascii="Times New Roman" w:eastAsia="Times New Roman" w:hAnsi="Times New Roman" w:cs="Times New Roman"/>
      <w:sz w:val="20"/>
    </w:rPr>
  </w:style>
  <w:style w:type="paragraph" w:customStyle="1" w:styleId="Tags">
    <w:name w:val="Tags"/>
    <w:next w:val="Normal"/>
    <w:rsid w:val="007A6CDF"/>
    <w:pPr>
      <w:widowControl w:val="0"/>
      <w:jc w:val="both"/>
    </w:pPr>
    <w:rPr>
      <w:rFonts w:ascii="Times New Roman" w:eastAsia="Times New Roman" w:hAnsi="Times New Roman" w:cs="Times New Roman"/>
      <w:b/>
    </w:rPr>
  </w:style>
  <w:style w:type="character" w:customStyle="1" w:styleId="AuthorDateChar">
    <w:name w:val="AuthorDate Char"/>
    <w:basedOn w:val="DefaultParagraphFont"/>
    <w:rsid w:val="007A6CDF"/>
    <w:rPr>
      <w:rFonts w:ascii="Times New Roman" w:hAnsi="Times New Roman"/>
      <w:b/>
      <w:sz w:val="24"/>
      <w:u w:val="single"/>
      <w:lang w:val="en-US" w:eastAsia="en-US" w:bidi="ar-SA"/>
    </w:rPr>
  </w:style>
  <w:style w:type="character" w:customStyle="1" w:styleId="CardsFont12pt">
    <w:name w:val="Cards + Font 12pt"/>
    <w:basedOn w:val="DefaultParagraphFont"/>
    <w:rsid w:val="007A6CDF"/>
    <w:rPr>
      <w:rFonts w:ascii="Times New Roman" w:hAnsi="Times New Roman"/>
      <w:sz w:val="24"/>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6CDF"/>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tag Char,TAG Char Char,TAG Char1,Heading 2 Char Char1 Char Char,Heading 2 Char2 Char1,TAG Cha"/>
    <w:basedOn w:val="DefaultParagraphFont"/>
    <w:link w:val="Heading4"/>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qFormat/>
    <w:rsid w:val="009C198B"/>
    <w:rPr>
      <w:b/>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9.5 pt,Bo"/>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apple-converted-space">
    <w:name w:val="apple-converted-space"/>
    <w:basedOn w:val="DefaultParagraphFont"/>
    <w:rsid w:val="007A6CDF"/>
  </w:style>
  <w:style w:type="character" w:styleId="CommentReference">
    <w:name w:val="annotation reference"/>
    <w:basedOn w:val="DefaultParagraphFont"/>
    <w:uiPriority w:val="99"/>
    <w:semiHidden/>
    <w:rsid w:val="007A6CDF"/>
    <w:rPr>
      <w:sz w:val="16"/>
      <w:szCs w:val="16"/>
    </w:rPr>
  </w:style>
  <w:style w:type="paragraph" w:styleId="CommentText">
    <w:name w:val="annotation text"/>
    <w:basedOn w:val="Normal"/>
    <w:link w:val="CommentTextChar"/>
    <w:uiPriority w:val="99"/>
    <w:semiHidden/>
    <w:rsid w:val="007A6CDF"/>
    <w:pPr>
      <w:spacing w:after="200" w:line="276" w:lineRule="auto"/>
    </w:pPr>
    <w:rPr>
      <w:rFonts w:ascii="Calibri" w:eastAsiaTheme="minorHAnsi" w:hAnsi="Calibri" w:cs="Calibri"/>
      <w:sz w:val="20"/>
      <w:szCs w:val="20"/>
    </w:rPr>
  </w:style>
  <w:style w:type="character" w:customStyle="1" w:styleId="CommentTextChar">
    <w:name w:val="Comment Text Char"/>
    <w:basedOn w:val="DefaultParagraphFont"/>
    <w:link w:val="CommentText"/>
    <w:uiPriority w:val="99"/>
    <w:semiHidden/>
    <w:rsid w:val="007A6CDF"/>
    <w:rPr>
      <w:rFonts w:ascii="Calibri" w:eastAsiaTheme="minorHAnsi" w:hAnsi="Calibri" w:cs="Calibri"/>
      <w:sz w:val="20"/>
      <w:szCs w:val="20"/>
    </w:rPr>
  </w:style>
  <w:style w:type="character" w:styleId="Hyperlink">
    <w:name w:val="Hyperlink"/>
    <w:aliases w:val="heading 1 (block title),Card Text,Important,Read,Internet Link"/>
    <w:basedOn w:val="DefaultParagraphFont"/>
    <w:uiPriority w:val="99"/>
    <w:rsid w:val="007A6CDF"/>
    <w:rPr>
      <w:color w:val="auto"/>
      <w:u w:val="none"/>
    </w:rPr>
  </w:style>
  <w:style w:type="paragraph" w:styleId="BalloonText">
    <w:name w:val="Balloon Text"/>
    <w:basedOn w:val="Normal"/>
    <w:link w:val="BalloonTextChar"/>
    <w:uiPriority w:val="99"/>
    <w:semiHidden/>
    <w:unhideWhenUsed/>
    <w:rsid w:val="007A6CD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6CDF"/>
    <w:rPr>
      <w:rFonts w:ascii="Lucida Grande" w:hAnsi="Lucida Grande" w:cs="Lucida Grande"/>
      <w:sz w:val="18"/>
      <w:szCs w:val="18"/>
    </w:rPr>
  </w:style>
  <w:style w:type="paragraph" w:styleId="NormalWeb">
    <w:name w:val="Normal (Web)"/>
    <w:basedOn w:val="Normal"/>
    <w:uiPriority w:val="99"/>
    <w:semiHidden/>
    <w:unhideWhenUsed/>
    <w:rsid w:val="007A6CDF"/>
    <w:pPr>
      <w:spacing w:before="100" w:beforeAutospacing="1" w:after="100" w:afterAutospacing="1"/>
    </w:pPr>
    <w:rPr>
      <w:rFonts w:ascii="Times New Roman" w:eastAsia="Times New Roman" w:hAnsi="Times New Roman" w:cs="Times New Roman"/>
    </w:rPr>
  </w:style>
  <w:style w:type="paragraph" w:customStyle="1" w:styleId="card">
    <w:name w:val="card"/>
    <w:basedOn w:val="Normal"/>
    <w:next w:val="Normal"/>
    <w:link w:val="cardChar"/>
    <w:qFormat/>
    <w:rsid w:val="007A6CDF"/>
    <w:pPr>
      <w:ind w:left="288" w:right="288"/>
    </w:pPr>
    <w:rPr>
      <w:rFonts w:ascii="Times New Roman" w:eastAsia="Times New Roman" w:hAnsi="Times New Roman" w:cs="Times New Roman"/>
      <w:sz w:val="16"/>
    </w:rPr>
  </w:style>
  <w:style w:type="character" w:customStyle="1" w:styleId="cardChar">
    <w:name w:val="card Char"/>
    <w:link w:val="card"/>
    <w:rsid w:val="007A6CDF"/>
    <w:rPr>
      <w:rFonts w:ascii="Times New Roman" w:eastAsia="Times New Roman" w:hAnsi="Times New Roman" w:cs="Times New Roman"/>
      <w:sz w:val="16"/>
    </w:rPr>
  </w:style>
  <w:style w:type="character" w:customStyle="1" w:styleId="underline">
    <w:name w:val="underline"/>
    <w:rsid w:val="007A6CDF"/>
    <w:rPr>
      <w:b/>
      <w:sz w:val="21"/>
      <w:u w:val="single"/>
    </w:rPr>
  </w:style>
  <w:style w:type="paragraph" w:customStyle="1" w:styleId="tag">
    <w:name w:val="tag"/>
    <w:basedOn w:val="Normal"/>
    <w:next w:val="Normal"/>
    <w:rsid w:val="007A6CDF"/>
    <w:rPr>
      <w:rFonts w:ascii="Times New Roman" w:eastAsia="Times New Roman" w:hAnsi="Times New Roman" w:cs="Times New Roman"/>
      <w:b/>
      <w:szCs w:val="20"/>
    </w:rPr>
  </w:style>
  <w:style w:type="paragraph" w:customStyle="1" w:styleId="HotRoute">
    <w:name w:val="Hot Route"/>
    <w:basedOn w:val="Normal"/>
    <w:link w:val="HotRouteChar"/>
    <w:qFormat/>
    <w:rsid w:val="007A6CDF"/>
    <w:pPr>
      <w:ind w:left="72"/>
    </w:pPr>
    <w:rPr>
      <w:rFonts w:ascii="Calibri" w:eastAsiaTheme="minorHAnsi" w:hAnsi="Calibri" w:cs="Calibri"/>
      <w:iCs/>
      <w:color w:val="000000"/>
      <w:sz w:val="22"/>
      <w:szCs w:val="22"/>
    </w:rPr>
  </w:style>
  <w:style w:type="character" w:customStyle="1" w:styleId="HotRouteChar">
    <w:name w:val="Hot Route Char"/>
    <w:link w:val="HotRoute"/>
    <w:rsid w:val="007A6CDF"/>
    <w:rPr>
      <w:rFonts w:ascii="Calibri" w:eastAsiaTheme="minorHAnsi" w:hAnsi="Calibri" w:cs="Calibri"/>
      <w:iCs/>
      <w:color w:val="000000"/>
      <w:sz w:val="22"/>
      <w:szCs w:val="22"/>
    </w:rPr>
  </w:style>
  <w:style w:type="paragraph" w:customStyle="1" w:styleId="Cites">
    <w:name w:val="Cites"/>
    <w:next w:val="Normal"/>
    <w:rsid w:val="007A6CDF"/>
    <w:pPr>
      <w:widowControl w:val="0"/>
      <w:jc w:val="both"/>
    </w:pPr>
    <w:rPr>
      <w:rFonts w:ascii="Times New Roman" w:eastAsia="Times New Roman" w:hAnsi="Times New Roman" w:cs="Times New Roman"/>
      <w:sz w:val="20"/>
    </w:rPr>
  </w:style>
  <w:style w:type="paragraph" w:customStyle="1" w:styleId="Tags">
    <w:name w:val="Tags"/>
    <w:next w:val="Normal"/>
    <w:rsid w:val="007A6CDF"/>
    <w:pPr>
      <w:widowControl w:val="0"/>
      <w:jc w:val="both"/>
    </w:pPr>
    <w:rPr>
      <w:rFonts w:ascii="Times New Roman" w:eastAsia="Times New Roman" w:hAnsi="Times New Roman" w:cs="Times New Roman"/>
      <w:b/>
    </w:rPr>
  </w:style>
  <w:style w:type="character" w:customStyle="1" w:styleId="AuthorDateChar">
    <w:name w:val="AuthorDate Char"/>
    <w:basedOn w:val="DefaultParagraphFont"/>
    <w:rsid w:val="007A6CDF"/>
    <w:rPr>
      <w:rFonts w:ascii="Times New Roman" w:hAnsi="Times New Roman"/>
      <w:b/>
      <w:sz w:val="24"/>
      <w:u w:val="single"/>
      <w:lang w:val="en-US" w:eastAsia="en-US" w:bidi="ar-SA"/>
    </w:rPr>
  </w:style>
  <w:style w:type="character" w:customStyle="1" w:styleId="CardsFont12pt">
    <w:name w:val="Cards + Font 12pt"/>
    <w:basedOn w:val="DefaultParagraphFont"/>
    <w:rsid w:val="007A6CDF"/>
    <w:rPr>
      <w:rFonts w:ascii="Times New Roman" w:hAnsi="Times New Roman"/>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foxnews.com/topics/mexico.htm" TargetMode="External"/><Relationship Id="rId102" Type="http://schemas.openxmlformats.org/officeDocument/2006/relationships/hyperlink" Target="http://www.foxnews.com/topics/syria.htm" TargetMode="External"/><Relationship Id="rId103" Type="http://schemas.openxmlformats.org/officeDocument/2006/relationships/hyperlink" Target="http://www.foxnews.com/topics/iran.htm" TargetMode="External"/><Relationship Id="rId104" Type="http://schemas.openxmlformats.org/officeDocument/2006/relationships/hyperlink" Target="http://www.foxnews.com/topics/somalia.htm" TargetMode="External"/><Relationship Id="rId105" Type="http://schemas.openxmlformats.org/officeDocument/2006/relationships/hyperlink" Target="http://www.foxnews.com/topics/nigeria.htm" TargetMode="External"/><Relationship Id="rId106" Type="http://schemas.openxmlformats.org/officeDocument/2006/relationships/hyperlink" Target="http://www.foxnews.com/topics/pakistan.htm" TargetMode="External"/><Relationship Id="rId107" Type="http://schemas.openxmlformats.org/officeDocument/2006/relationships/hyperlink" Target="http://dailybruin.com/2013/05/17/international-student-visa-checks-changed/"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loggingsbyboz.com/2013/05/fixing-problems-in-us-mexico-student.html" TargetMode="External"/><Relationship Id="rId7" Type="http://schemas.openxmlformats.org/officeDocument/2006/relationships/hyperlink" Target="http://www.state.gov/r/pa/prs/ps/2013/05/208579.htm" TargetMode="External"/><Relationship Id="rId8" Type="http://schemas.openxmlformats.org/officeDocument/2006/relationships/hyperlink" Target="http://www.iie.org/en/Research-and-Publications/Open-Doors" TargetMode="External"/><Relationship Id="rId9" Type="http://schemas.openxmlformats.org/officeDocument/2006/relationships/hyperlink" Target="http://www.state.gov/p/wha/rls/fs/2013/207847.htm" TargetMode="External"/><Relationship Id="rId108" Type="http://schemas.openxmlformats.org/officeDocument/2006/relationships/hyperlink" Target="https://www.numbersusa.com/content/news/october-21-2012/foiled-terror-plot-exposes-vulnerability-student-visa-system.html" TargetMode="External"/><Relationship Id="rId109" Type="http://schemas.openxmlformats.org/officeDocument/2006/relationships/hyperlink" Target="http://www.gpo.gov/fdsys/pkg/CHRG-112hhrg72930/pdf/CHRG-112hhrg72930.pdf" TargetMode="External"/><Relationship Id="rId10" Type="http://schemas.openxmlformats.org/officeDocument/2006/relationships/hyperlink" Target="http://en.wikipedia.org/wiki/The_Miami_Herald" TargetMode="External"/><Relationship Id="rId11" Type="http://schemas.openxmlformats.org/officeDocument/2006/relationships/comments" Target="comments.xml"/><Relationship Id="rId12" Type="http://schemas.openxmlformats.org/officeDocument/2006/relationships/hyperlink" Target="http://www.atkearney.com/documents/10192/d8efd180-9af1-48c0-8111-defaaebb8c75" TargetMode="External"/><Relationship Id="rId13" Type="http://schemas.openxmlformats.org/officeDocument/2006/relationships/hyperlink" Target="http://www.ciaonet.org/journals/twq/v32i2/f_0016178_13952.pdf" TargetMode="External"/><Relationship Id="rId14" Type="http://schemas.openxmlformats.org/officeDocument/2006/relationships/hyperlink" Target="http://www.dtic.mil/cgi-bin/GetTRDoc?AD=ADA508798&amp;Location=U2&amp;doc=GetTRDoc.pdf" TargetMode="External"/><Relationship Id="rId15" Type="http://schemas.openxmlformats.org/officeDocument/2006/relationships/hyperlink" Target="http://en.wikipedia.org/wiki/The_Miami_Herald" TargetMode="External"/><Relationship Id="rId16" Type="http://schemas.openxmlformats.org/officeDocument/2006/relationships/hyperlink" Target="http://www.bloggingsbyboz.com/2013/05/fixing-problems-in-us-mexico-student.html" TargetMode="External"/><Relationship Id="rId17" Type="http://schemas.openxmlformats.org/officeDocument/2006/relationships/hyperlink" Target="http://www.state.gov/r/pa/prs/ps/2013/05/208579.htm" TargetMode="External"/><Relationship Id="rId18" Type="http://schemas.openxmlformats.org/officeDocument/2006/relationships/hyperlink" Target="http://www.iie.org/en/Research-and-Publications/Open-Doors" TargetMode="External"/><Relationship Id="rId19" Type="http://schemas.openxmlformats.org/officeDocument/2006/relationships/hyperlink" Target="http://www.state.gov/p/wha/rls/fs/2013/207847.htm" TargetMode="External"/><Relationship Id="rId30" Type="http://schemas.openxmlformats.org/officeDocument/2006/relationships/hyperlink" Target="http://www.ibopezogby.com/news/2006/03/19/zogby-poll-americans-mexicans-want-closer-ties-but-suspicion-aboundsbrfont-size1a-hrefhttpinteractiv/" TargetMode="External"/><Relationship Id="rId31" Type="http://schemas.openxmlformats.org/officeDocument/2006/relationships/hyperlink" Target="http://www.huffingtonpost.com/vincent-guilamoramos/us-mexico-relations_b_3347068.html" TargetMode="External"/><Relationship Id="rId32" Type="http://schemas.openxmlformats.org/officeDocument/2006/relationships/hyperlink" Target="http://www.atkearney.com/documents/10192/d8efd180-9af1-48c0-8111-defaaebb8c75" TargetMode="External"/><Relationship Id="rId33" Type="http://schemas.openxmlformats.org/officeDocument/2006/relationships/hyperlink" Target="http://www.vancouversun.com/business/Cabinet+ministers+global+tour+boast+about+Canada+economic+record/3179696/story.html" TargetMode="External"/><Relationship Id="rId34" Type="http://schemas.openxmlformats.org/officeDocument/2006/relationships/hyperlink" Target="http://www.oesa.org/Doc-Vault/Industry-Information-Analysis/CAR-Economic-Significance-Report.pdf0" TargetMode="External"/><Relationship Id="rId35" Type="http://schemas.openxmlformats.org/officeDocument/2006/relationships/hyperlink" Target="http://www.uscc.gov/hearings/2006hearings/transcripts/july_17/06_07_17_trans.pdf" TargetMode="External"/><Relationship Id="rId36" Type="http://schemas.openxmlformats.org/officeDocument/2006/relationships/hyperlink" Target="http://www.nytimes.com/2008/11/16/opinion/16clark.html?_r=3" TargetMode="External"/><Relationship Id="rId37" Type="http://schemas.openxmlformats.org/officeDocument/2006/relationships/hyperlink" Target="http://www.uscc.gov/hearings/2006hearings/transcripts/july_17/06_07_17_trans.pdf" TargetMode="External"/><Relationship Id="rId38" Type="http://schemas.openxmlformats.org/officeDocument/2006/relationships/hyperlink" Target="http://www.uscc.gov/hearings/2006hearings/transcripts/july_17/06_07_17_trans.pdf" TargetMode="External"/><Relationship Id="rId39" Type="http://schemas.openxmlformats.org/officeDocument/2006/relationships/hyperlink" Target="http://www.navy.mil/submit/display.asp?story_id=43502" TargetMode="External"/><Relationship Id="rId50" Type="http://schemas.openxmlformats.org/officeDocument/2006/relationships/hyperlink" Target="http://www.nytimes.com/2013/05/01/world/americas/friction-between-us-and-mexico-threatens-efforts-on-drugs.html?pagewanted=all&amp;_r=0" TargetMode="External"/><Relationship Id="rId51" Type="http://schemas.openxmlformats.org/officeDocument/2006/relationships/hyperlink" Target="http://analysisintelligence.com/intelligence-analysis/iron-triangle-of-terror-iran-hezbollah-and-los-zetas/" TargetMode="External"/><Relationship Id="rId52" Type="http://schemas.openxmlformats.org/officeDocument/2006/relationships/hyperlink" Target="http://www.au.af.mil/au/awc/awcgate/crs/rl32934.pdf" TargetMode="External"/><Relationship Id="rId53" Type="http://schemas.openxmlformats.org/officeDocument/2006/relationships/hyperlink" Target="http://www.csmonitor.com/World/Americas/2013/0424/Is-Mexico-s-economy-more-a-fiesta-or-a-siesta" TargetMode="External"/><Relationship Id="rId54" Type="http://schemas.openxmlformats.org/officeDocument/2006/relationships/hyperlink" Target="http://www.imf.org/external/pubs/ft/survey/so/2011/car080811a.htm" TargetMode="External"/><Relationship Id="rId55" Type="http://schemas.openxmlformats.org/officeDocument/2006/relationships/hyperlink" Target="http://world.time.com/2013/03/08/mexicos-new-boom-why-the-world-should-tone-down-the-hype/" TargetMode="External"/><Relationship Id="rId56" Type="http://schemas.openxmlformats.org/officeDocument/2006/relationships/hyperlink" Target="http://world.time.com/2012/04/18/mexico-takes-deserved-bows-and-some-boos-at-the-world-economic-forum-in-puerto-vallarta/" TargetMode="External"/><Relationship Id="rId57" Type="http://schemas.openxmlformats.org/officeDocument/2006/relationships/hyperlink" Target="http://www.voxxi.com/mexican-economy-grew-faster-expected/" TargetMode="External"/><Relationship Id="rId58" Type="http://schemas.openxmlformats.org/officeDocument/2006/relationships/hyperlink" Target="http://www.worldbank.org/en/country/mexico/overview" TargetMode="External"/><Relationship Id="rId59" Type="http://schemas.openxmlformats.org/officeDocument/2006/relationships/hyperlink" Target="http://www.cfr.org/mexico/us-mexico-must-increase-cooperation-confront-drug-war-argues-cfr-report/p24514" TargetMode="External"/><Relationship Id="rId70" Type="http://schemas.openxmlformats.org/officeDocument/2006/relationships/hyperlink" Target="http://www.themarknews.com/articles/5672-science-diplomacy-new-day-or-false-dawn/" TargetMode="External"/><Relationship Id="rId71" Type="http://schemas.openxmlformats.org/officeDocument/2006/relationships/hyperlink" Target="http://www.upf.edu/pcstacademy/_docs/8thpcst.pdf" TargetMode="External"/><Relationship Id="rId72" Type="http://schemas.openxmlformats.org/officeDocument/2006/relationships/hyperlink" Target="http://www.sciencediplomacy.org/perspective/2012/development-science-and-science-diplomacy" TargetMode="External"/><Relationship Id="rId73" Type="http://schemas.openxmlformats.org/officeDocument/2006/relationships/hyperlink" Target="http://www.sciencediplomacy.org/perspective/2012/development-science-and-science-diplomacy" TargetMode="External"/><Relationship Id="rId74" Type="http://schemas.openxmlformats.org/officeDocument/2006/relationships/hyperlink" Target="http://uscpublicdiplomacy.org/media/Science%20Diplomacy%20Proceedings.pdf" TargetMode="External"/><Relationship Id="rId75" Type="http://schemas.openxmlformats.org/officeDocument/2006/relationships/hyperlink" Target="http://mexicotoday.org/article/mexico-aerospace-summit-highlight-high-tech-manufacturing-chihuahua" TargetMode="External"/><Relationship Id="rId76" Type="http://schemas.openxmlformats.org/officeDocument/2006/relationships/hyperlink" Target="http://www.mcclatchydc.com/2012/07/18/156657/mexico-takes-flight-as-hub-for.html" TargetMode="External"/><Relationship Id="rId77" Type="http://schemas.openxmlformats.org/officeDocument/2006/relationships/hyperlink" Target="http://www.napsintl.com/news/index.php/tag/aerospace-industry-in-mexico/" TargetMode="External"/><Relationship Id="rId78" Type="http://schemas.openxmlformats.org/officeDocument/2006/relationships/hyperlink" Target="http://www.fronterasdesk.org/content/arizona-manufacturer-sees-mexico-key-growth" TargetMode="External"/><Relationship Id="rId79" Type="http://schemas.openxmlformats.org/officeDocument/2006/relationships/hyperlink" Target="http://economix.blogs.nytimes.com/2009/06/03/us-aerospace-companies-following-in-detroits-footsteps/" TargetMode="External"/><Relationship Id="rId110" Type="http://schemas.openxmlformats.org/officeDocument/2006/relationships/hyperlink" Target="http://www.biorefinery.uga.edu/TIES%20main%20page.html" TargetMode="External"/><Relationship Id="rId90" Type="http://schemas.openxmlformats.org/officeDocument/2006/relationships/hyperlink" Target="http://www.washingtontimes.com/topics/department-of-state/" TargetMode="External"/><Relationship Id="rId91" Type="http://schemas.openxmlformats.org/officeDocument/2006/relationships/hyperlink" Target="http://www.gpo.gov/fdsys/pkg/CHRG-112hhrg72930/pdf/CHRG-112hhrg72930.pdf" TargetMode="External"/><Relationship Id="rId92" Type="http://schemas.openxmlformats.org/officeDocument/2006/relationships/hyperlink" Target="http://www.cis.org/taxonomy/term/60" TargetMode="External"/><Relationship Id="rId93" Type="http://schemas.openxmlformats.org/officeDocument/2006/relationships/hyperlink" Target="http://www.cis.org/911-HowMilitantIslamicTerroristsEntered" TargetMode="External"/><Relationship Id="rId94" Type="http://schemas.openxmlformats.org/officeDocument/2006/relationships/hyperlink" Target="http://www.cis.org/taxonomy/term/60" TargetMode="External"/><Relationship Id="rId95" Type="http://schemas.openxmlformats.org/officeDocument/2006/relationships/hyperlink" Target="http://www.cis.org/911-HowMilitantIslamicTerroristsEntered" TargetMode="External"/><Relationship Id="rId96" Type="http://schemas.openxmlformats.org/officeDocument/2006/relationships/hyperlink" Target="http://www.cis.org/911-HowMilitantIslamicTerroristsEntered" TargetMode="External"/><Relationship Id="rId97" Type="http://schemas.openxmlformats.org/officeDocument/2006/relationships/hyperlink" Target="http://www.foxnews.com/opinion/2011/09/12/next-10-years-immigration-enforcement-and-border-security-are-first-line/" TargetMode="External"/><Relationship Id="rId98" Type="http://schemas.openxmlformats.org/officeDocument/2006/relationships/hyperlink" Target="http://www.foxnews.com/topics/u.s.htm" TargetMode="External"/><Relationship Id="rId99" Type="http://schemas.openxmlformats.org/officeDocument/2006/relationships/hyperlink" Target="http://www.foxnews.com/topics/saudi-arabia.htm" TargetMode="External"/><Relationship Id="rId111" Type="http://schemas.openxmlformats.org/officeDocument/2006/relationships/hyperlink" Target="http://www.hedprogram.org/resources/loader.cfm?csModule=security/getfile&amp;pageid=3303" TargetMode="External"/><Relationship Id="rId112" Type="http://schemas.openxmlformats.org/officeDocument/2006/relationships/hyperlink" Target="http://www.hedprogram.org/resources/loader.cfm?csModule=security/getfile&amp;pageid=3303" TargetMode="External"/><Relationship Id="rId113" Type="http://schemas.openxmlformats.org/officeDocument/2006/relationships/hyperlink" Target="http://www.hedprogram.org/resources/loader.cfm?csModule=security/getfile&amp;pageid=3303" TargetMode="External"/><Relationship Id="rId114" Type="http://schemas.openxmlformats.org/officeDocument/2006/relationships/hyperlink" Target="http://www.hedprogram.org/resources/loader.cfm?csModule=security/getfile&amp;pageid=3303" TargetMode="External"/><Relationship Id="rId115" Type="http://schemas.openxmlformats.org/officeDocument/2006/relationships/hyperlink" Target="http://www.hedprogram.org/resources/loader.cfm?csModule=security/getfile&amp;pageid=3303" TargetMode="External"/><Relationship Id="rId116" Type="http://schemas.openxmlformats.org/officeDocument/2006/relationships/hyperlink" Target="http://www.hedprogram.org/resources/loader.cfm?csModule=security/getfile&amp;pageid=3303" TargetMode="External"/><Relationship Id="rId117" Type="http://schemas.openxmlformats.org/officeDocument/2006/relationships/fontTable" Target="fontTable.xml"/><Relationship Id="rId118" Type="http://schemas.openxmlformats.org/officeDocument/2006/relationships/theme" Target="theme/theme1.xml"/><Relationship Id="rId20" Type="http://schemas.openxmlformats.org/officeDocument/2006/relationships/hyperlink" Target="http://www.deseretnews.com/author/23023/Celia-R-Baker.html" TargetMode="External"/><Relationship Id="rId21" Type="http://schemas.openxmlformats.org/officeDocument/2006/relationships/hyperlink" Target="http://www.deseretnews.com/article/865579517/US-Mexico-education-partnership-announced.html?pg=all" TargetMode="External"/><Relationship Id="rId22" Type="http://schemas.openxmlformats.org/officeDocument/2006/relationships/hyperlink" Target="http://www.census.gov/foreign-trade/top/dst/current/balance.html" TargetMode="External"/><Relationship Id="rId23" Type="http://schemas.openxmlformats.org/officeDocument/2006/relationships/hyperlink" Target="http://www.iie.org/Who-We-Are/News-and-Events/Press-Center/Press-Releases/2011/2011-11-14-Open-Doors-International-Students" TargetMode="External"/><Relationship Id="rId24" Type="http://schemas.openxmlformats.org/officeDocument/2006/relationships/hyperlink" Target="http://www.state.gov/p/eap/regional/100000_strong/index.htm" TargetMode="External"/><Relationship Id="rId25" Type="http://schemas.openxmlformats.org/officeDocument/2006/relationships/hyperlink" Target="http://21border.com/2012/07/11/university-of-houston-creates-research-center-for-cross-border-legal-services/" TargetMode="External"/><Relationship Id="rId26" Type="http://schemas.openxmlformats.org/officeDocument/2006/relationships/hyperlink" Target="http://www.inegi.gob.mx/prod_serv/contenidos/espanol/bvinegi/productos/estudios/sociodemografico/ext_en_mex/extraen_mex.pdf" TargetMode="External"/><Relationship Id="rId27" Type="http://schemas.openxmlformats.org/officeDocument/2006/relationships/hyperlink" Target="http://abcnews.go.com/Travel/mexico-violence-safer-places-tourists-visit/story?id=12070836" TargetMode="External"/><Relationship Id="rId28" Type="http://schemas.openxmlformats.org/officeDocument/2006/relationships/hyperlink" Target="http://www.pewhispanic.org/2012/06/27/hispanics-of-mexican-origin-in-the-united-states-2010/" TargetMode="External"/><Relationship Id="rId29" Type="http://schemas.openxmlformats.org/officeDocument/2006/relationships/hyperlink" Target="http://www.pewglobal.org/database/?indicator=1&amp;country=141&amp;response=Favorable" TargetMode="External"/><Relationship Id="rId40" Type="http://schemas.openxmlformats.org/officeDocument/2006/relationships/hyperlink" Target="http://www.statealliancepartnership.org/resources_files/USMexico_Cooperation_Renewable_Energies.pdf" TargetMode="External"/><Relationship Id="rId41" Type="http://schemas.openxmlformats.org/officeDocument/2006/relationships/hyperlink" Target="http://www.renewableenergymexico.com/?p=794" TargetMode="External"/><Relationship Id="rId42" Type="http://schemas.openxmlformats.org/officeDocument/2006/relationships/hyperlink" Target="http://usmex.ucsd.edu/assets/024/11648.pdf" TargetMode="External"/><Relationship Id="rId43" Type="http://schemas.openxmlformats.org/officeDocument/2006/relationships/hyperlink" Target="http://www.newsecuritybeat.org/2010/06/u-s-mexico-cooperation-on-renewable-energy-building-a-green-agenda/" TargetMode="External"/><Relationship Id="rId44" Type="http://schemas.openxmlformats.org/officeDocument/2006/relationships/hyperlink" Target="http://www.statealliancepartnership.org/resources_files/USMexico_Cooperation_Renewable_Energies.pdf" TargetMode="External"/><Relationship Id="rId45" Type="http://schemas.openxmlformats.org/officeDocument/2006/relationships/hyperlink" Target="http://www.renewableenergymagazine.com/article/biofuels-in-mexico-the-foundations-for-an-20120828" TargetMode="External"/><Relationship Id="rId46" Type="http://schemas.openxmlformats.org/officeDocument/2006/relationships/hyperlink" Target="http://www.nytimes.com/2010/03/09/business/global/09pemex.html?pagewanted=all&amp;_r=0" TargetMode="External"/><Relationship Id="rId47" Type="http://schemas.openxmlformats.org/officeDocument/2006/relationships/hyperlink" Target="http://www.ciaonet.org/journals/twq/v32i2/f_0016178_13952.pdf" TargetMode="External"/><Relationship Id="rId48" Type="http://schemas.openxmlformats.org/officeDocument/2006/relationships/hyperlink" Target="http://www.gpo.gov/fdsys/pkg/CHRG-112hhrg72930/pdf/CHRG-112hhrg72930.pdf" TargetMode="External"/><Relationship Id="rId49" Type="http://schemas.openxmlformats.org/officeDocument/2006/relationships/hyperlink" Target="http://www.cnn.com/2012/11/27/politics/mexico-president-interview/index.html" TargetMode="External"/><Relationship Id="rId60" Type="http://schemas.openxmlformats.org/officeDocument/2006/relationships/hyperlink" Target="http://www.cfr.org/mexico/drug-war-mexico/p24262?cid-emc-MexicoCSR_pressblast-032811" TargetMode="External"/><Relationship Id="rId61" Type="http://schemas.openxmlformats.org/officeDocument/2006/relationships/hyperlink" Target="http://www.cnn.com/2013/05/01/world/americas/mexico-obama-visit" TargetMode="External"/><Relationship Id="rId62" Type="http://schemas.openxmlformats.org/officeDocument/2006/relationships/hyperlink" Target="http://www.commondreams.org/newswire/2009/03/05-3" TargetMode="External"/><Relationship Id="rId63" Type="http://schemas.openxmlformats.org/officeDocument/2006/relationships/hyperlink" Target="http://www.policyarchive.org/handle/10207/bitstreams/20035.pdf" TargetMode="External"/><Relationship Id="rId64" Type="http://schemas.openxmlformats.org/officeDocument/2006/relationships/hyperlink" Target="http://depts.washington.edu/cirgeweb/wordpress/wp-content/uploads/2012/09/FIN-Assessing-Intl-Ed-Report-3-2012.pdf" TargetMode="External"/><Relationship Id="rId65" Type="http://schemas.openxmlformats.org/officeDocument/2006/relationships/hyperlink" Target="http://www.crdf.org/" TargetMode="External"/><Relationship Id="rId66" Type="http://schemas.openxmlformats.org/officeDocument/2006/relationships/hyperlink" Target="http://scienceprogress.org/2010/10/send_scientists/" TargetMode="External"/><Relationship Id="rId67" Type="http://schemas.openxmlformats.org/officeDocument/2006/relationships/hyperlink" Target="http://www.crdf.org/newsroom/newsroom_show.htm?doc_id=1178028" TargetMode="External"/><Relationship Id="rId68" Type="http://schemas.openxmlformats.org/officeDocument/2006/relationships/hyperlink" Target="http://www.sciencediplomacy.org/perspective/2013/importance-international-research-institutions-for-science-diplomacy" TargetMode="External"/><Relationship Id="rId69" Type="http://schemas.openxmlformats.org/officeDocument/2006/relationships/hyperlink" Target="http://www.unesco.org/new/en/natural-sciences/science-technology/prospective-studies/unesco-science-report/unesco-science-report-2010/" TargetMode="External"/><Relationship Id="rId100" Type="http://schemas.openxmlformats.org/officeDocument/2006/relationships/hyperlink" Target="http://www.foxnews.com/topics/politics/government-accountability-office.htm" TargetMode="External"/><Relationship Id="rId80" Type="http://schemas.openxmlformats.org/officeDocument/2006/relationships/hyperlink" Target="http://www.trade.gov/td/aerospace/aerospacecommission/AeroCommissionFinalReport.pdf" TargetMode="External"/><Relationship Id="rId81" Type="http://schemas.openxmlformats.org/officeDocument/2006/relationships/hyperlink" Target="http://www.nationalaerospaceweek.org/wp-content/uploads/2010/04/whitepaper.pdf" TargetMode="External"/><Relationship Id="rId82" Type="http://schemas.openxmlformats.org/officeDocument/2006/relationships/hyperlink" Target="http://www.dtic.mil/cgi-bin/GetTRDoc?AD=ADA508798&amp;Location=U2&amp;doc=GetTRDoc.pdf" TargetMode="External"/><Relationship Id="rId83" Type="http://schemas.openxmlformats.org/officeDocument/2006/relationships/hyperlink" Target="http://www.aei.org/files/2012/03/21/-national-security-outlook-march-2012_133237930128.pdf" TargetMode="External"/><Relationship Id="rId84" Type="http://schemas.openxmlformats.org/officeDocument/2006/relationships/hyperlink" Target="http://www.aia" TargetMode="External"/><Relationship Id="rId85" Type="http://schemas.openxmlformats.org/officeDocument/2006/relationships/hyperlink" Target="http://www.aia" TargetMode="External"/><Relationship Id="rId86" Type="http://schemas.openxmlformats.org/officeDocument/2006/relationships/hyperlink" Target="http://www.sfgate.com/opinion/openforum/article/Time-to-review-trade-relations-with-Mexico-4349734.php" TargetMode="External"/><Relationship Id="rId87" Type="http://schemas.openxmlformats.org/officeDocument/2006/relationships/hyperlink" Target="http://www.washingtontimes.com/news/2011/apr/7/student-visas-dont-facilitate-terror/" TargetMode="External"/><Relationship Id="rId88" Type="http://schemas.openxmlformats.org/officeDocument/2006/relationships/hyperlink" Target="http://www.washingtontimes.com/topics/gus-bilirakis/" TargetMode="External"/><Relationship Id="rId89" Type="http://schemas.openxmlformats.org/officeDocument/2006/relationships/hyperlink" Target="http://www.washingtontimes.com/topics/naturalization-serv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203</Pages>
  <Words>93043</Words>
  <Characters>530349</Characters>
  <Application>Microsoft Macintosh Word</Application>
  <DocSecurity>0</DocSecurity>
  <Lines>4419</Lines>
  <Paragraphs>1244</Paragraphs>
  <ScaleCrop>false</ScaleCrop>
  <Company>Whitman College</Company>
  <LinksUpToDate>false</LinksUpToDate>
  <CharactersWithSpaces>622148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1</cp:revision>
  <dcterms:created xsi:type="dcterms:W3CDTF">2013-07-10T01:32:00Z</dcterms:created>
  <dcterms:modified xsi:type="dcterms:W3CDTF">2013-07-10T01:43:00Z</dcterms:modified>
</cp:coreProperties>
</file>