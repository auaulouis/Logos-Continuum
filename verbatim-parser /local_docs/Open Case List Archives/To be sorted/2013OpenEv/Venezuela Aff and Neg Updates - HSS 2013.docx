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3BC2" w:rsidRDefault="00A43BC2" w:rsidP="00A43BC2">
      <w:pPr>
        <w:pStyle w:val="Heading2"/>
      </w:pPr>
      <w:r>
        <w:t>Negative</w:t>
      </w:r>
    </w:p>
    <w:p w:rsidR="00A43BC2" w:rsidRDefault="00A43BC2" w:rsidP="00A43BC2">
      <w:pPr>
        <w:pStyle w:val="Heading3"/>
      </w:pPr>
      <w:r>
        <w:lastRenderedPageBreak/>
        <w:t xml:space="preserve">“Say </w:t>
      </w:r>
      <w:r>
        <w:t>No”</w:t>
      </w:r>
    </w:p>
    <w:p w:rsidR="00A43BC2" w:rsidRDefault="00A43BC2" w:rsidP="00A43BC2">
      <w:pPr>
        <w:pStyle w:val="Heading4"/>
      </w:pPr>
      <w:proofErr w:type="gramStart"/>
      <w:r>
        <w:t>(  )</w:t>
      </w:r>
      <w:proofErr w:type="gramEnd"/>
      <w:r>
        <w:t xml:space="preserve"> Venezuela will “say no” – public statements from </w:t>
      </w:r>
      <w:proofErr w:type="spellStart"/>
      <w:r>
        <w:t>Maduro</w:t>
      </w:r>
      <w:proofErr w:type="spellEnd"/>
      <w:r>
        <w:t xml:space="preserve"> confirm</w:t>
      </w:r>
    </w:p>
    <w:p w:rsidR="00A43BC2" w:rsidRDefault="00A43BC2" w:rsidP="00A43BC2"/>
    <w:p w:rsidR="00A43BC2" w:rsidRPr="00C87BFF" w:rsidRDefault="00A43BC2" w:rsidP="00A43BC2">
      <w:pPr>
        <w:rPr>
          <w:rStyle w:val="StyleStyleBold12pt"/>
        </w:rPr>
      </w:pPr>
      <w:r w:rsidRPr="00C87BFF">
        <w:rPr>
          <w:rStyle w:val="StyleStyleBold12pt"/>
        </w:rPr>
        <w:t>El Universal ‘13</w:t>
      </w:r>
    </w:p>
    <w:p w:rsidR="00A43BC2" w:rsidRPr="00C87BFF" w:rsidRDefault="00A43BC2" w:rsidP="00A43BC2">
      <w:pPr>
        <w:rPr>
          <w:sz w:val="16"/>
          <w:szCs w:val="16"/>
        </w:rPr>
      </w:pPr>
      <w:r w:rsidRPr="00C87BFF">
        <w:rPr>
          <w:sz w:val="16"/>
          <w:szCs w:val="16"/>
        </w:rPr>
        <w:t>(El Universal is a major Venezuelan newspaper, headquartered in Caracas with an average daily circulation of about 150,000. – “</w:t>
      </w:r>
      <w:proofErr w:type="spellStart"/>
      <w:r w:rsidRPr="00C87BFF">
        <w:rPr>
          <w:sz w:val="16"/>
          <w:szCs w:val="16"/>
        </w:rPr>
        <w:t>Maduro</w:t>
      </w:r>
      <w:proofErr w:type="spellEnd"/>
      <w:r w:rsidRPr="00C87BFF">
        <w:rPr>
          <w:sz w:val="16"/>
          <w:szCs w:val="16"/>
        </w:rPr>
        <w:t>: Venezuela will have "zero tolerance" for aggressions of Washington” – July 20</w:t>
      </w:r>
      <w:r w:rsidRPr="00C87BFF">
        <w:rPr>
          <w:sz w:val="16"/>
          <w:szCs w:val="16"/>
          <w:vertAlign w:val="superscript"/>
        </w:rPr>
        <w:t>th</w:t>
      </w:r>
      <w:r w:rsidRPr="00C87BFF">
        <w:rPr>
          <w:sz w:val="16"/>
          <w:szCs w:val="16"/>
        </w:rPr>
        <w:t xml:space="preserve"> – http://english.eluniversal.com/nacional-y-politica/130720/maduro-venezuela-will-have-zero-tolerance-for-aggressions-of-washingto)</w:t>
      </w:r>
    </w:p>
    <w:p w:rsidR="00A43BC2" w:rsidRDefault="00A43BC2" w:rsidP="00A43BC2"/>
    <w:p w:rsidR="00A43BC2" w:rsidRPr="00C87BFF" w:rsidRDefault="00A43BC2" w:rsidP="00A43BC2">
      <w:pPr>
        <w:rPr>
          <w:sz w:val="16"/>
        </w:rPr>
      </w:pPr>
      <w:r w:rsidRPr="00C87BFF">
        <w:rPr>
          <w:sz w:val="16"/>
        </w:rPr>
        <w:t xml:space="preserve">Venezuelan President </w:t>
      </w:r>
      <w:proofErr w:type="spellStart"/>
      <w:r w:rsidRPr="00C87BFF">
        <w:rPr>
          <w:sz w:val="16"/>
        </w:rPr>
        <w:t>Nicolás</w:t>
      </w:r>
      <w:proofErr w:type="spellEnd"/>
      <w:r w:rsidRPr="00C87BFF">
        <w:rPr>
          <w:sz w:val="16"/>
        </w:rPr>
        <w:t xml:space="preserve"> </w:t>
      </w:r>
      <w:proofErr w:type="spellStart"/>
      <w:r w:rsidRPr="00C87BFF">
        <w:rPr>
          <w:rStyle w:val="StyleBoldUnderline"/>
          <w:highlight w:val="yellow"/>
        </w:rPr>
        <w:t>Maduro</w:t>
      </w:r>
      <w:proofErr w:type="spellEnd"/>
      <w:r w:rsidRPr="00C87BFF">
        <w:rPr>
          <w:rStyle w:val="StyleBoldUnderline"/>
        </w:rPr>
        <w:t xml:space="preserve"> </w:t>
      </w:r>
      <w:r w:rsidRPr="00C87BFF">
        <w:rPr>
          <w:sz w:val="16"/>
        </w:rPr>
        <w:t xml:space="preserve">on Saturday </w:t>
      </w:r>
      <w:r w:rsidRPr="00C87BFF">
        <w:rPr>
          <w:rStyle w:val="StyleBoldUnderline"/>
          <w:highlight w:val="yellow"/>
        </w:rPr>
        <w:t xml:space="preserve">described as </w:t>
      </w:r>
      <w:r w:rsidRPr="00C87BFF">
        <w:rPr>
          <w:rStyle w:val="Emphasis"/>
          <w:highlight w:val="yellow"/>
        </w:rPr>
        <w:t>"terminated"</w:t>
      </w:r>
      <w:r w:rsidRPr="00C87BFF">
        <w:rPr>
          <w:rStyle w:val="StyleBoldUnderline"/>
          <w:highlight w:val="yellow"/>
        </w:rPr>
        <w:t xml:space="preserve"> his government</w:t>
      </w:r>
      <w:r w:rsidRPr="00C87BFF">
        <w:rPr>
          <w:sz w:val="16"/>
        </w:rPr>
        <w:t xml:space="preserve">-initiated </w:t>
      </w:r>
      <w:r w:rsidRPr="00C87BFF">
        <w:rPr>
          <w:rStyle w:val="StyleBoldUnderline"/>
          <w:highlight w:val="yellow"/>
        </w:rPr>
        <w:t>talks with</w:t>
      </w:r>
      <w:r w:rsidRPr="00C87BFF">
        <w:rPr>
          <w:sz w:val="16"/>
        </w:rPr>
        <w:t xml:space="preserve"> Barack </w:t>
      </w:r>
      <w:r w:rsidRPr="00C87BFF">
        <w:rPr>
          <w:rStyle w:val="StyleBoldUnderline"/>
          <w:highlight w:val="yellow"/>
        </w:rPr>
        <w:t>Obam</w:t>
      </w:r>
      <w:r w:rsidRPr="00C87BFF">
        <w:rPr>
          <w:sz w:val="16"/>
        </w:rPr>
        <w:t xml:space="preserve">a administration. </w:t>
      </w:r>
      <w:r w:rsidRPr="00C87BFF">
        <w:rPr>
          <w:rStyle w:val="StyleBoldUnderline"/>
          <w:highlight w:val="yellow"/>
        </w:rPr>
        <w:t xml:space="preserve">He stressed he would implement a </w:t>
      </w:r>
      <w:r w:rsidRPr="00C87BFF">
        <w:rPr>
          <w:rStyle w:val="Emphasis"/>
          <w:highlight w:val="yellow"/>
        </w:rPr>
        <w:t>"zero tolerance"</w:t>
      </w:r>
      <w:r w:rsidRPr="00C87BFF">
        <w:rPr>
          <w:rStyle w:val="StyleBoldUnderline"/>
          <w:highlight w:val="yellow"/>
        </w:rPr>
        <w:t xml:space="preserve"> policy for "aggressions" on Venezuela</w:t>
      </w:r>
      <w:proofErr w:type="gramStart"/>
      <w:r w:rsidRPr="00C87BFF">
        <w:rPr>
          <w:rStyle w:val="StyleBoldUnderline"/>
          <w:highlight w:val="yellow"/>
        </w:rPr>
        <w:t>.</w:t>
      </w:r>
      <w:r w:rsidRPr="00C87BFF">
        <w:rPr>
          <w:rStyle w:val="StyleBoldUnderline"/>
          <w:sz w:val="12"/>
        </w:rPr>
        <w:t>¶</w:t>
      </w:r>
      <w:proofErr w:type="gramEnd"/>
      <w:r w:rsidRPr="00C87BFF">
        <w:rPr>
          <w:sz w:val="16"/>
        </w:rPr>
        <w:t xml:space="preserve"> "</w:t>
      </w:r>
      <w:r w:rsidRPr="00C87BFF">
        <w:rPr>
          <w:rStyle w:val="StyleBoldUnderline"/>
          <w:highlight w:val="yellow"/>
        </w:rPr>
        <w:t>My policy</w:t>
      </w:r>
      <w:r w:rsidRPr="00C87BFF">
        <w:rPr>
          <w:sz w:val="16"/>
        </w:rPr>
        <w:t xml:space="preserve"> as president </w:t>
      </w:r>
      <w:r w:rsidRPr="00C87BFF">
        <w:rPr>
          <w:rStyle w:val="StyleBoldUnderline"/>
          <w:highlight w:val="yellow"/>
        </w:rPr>
        <w:t>is zero tolerance for gringo aggression against Venezuela</w:t>
      </w:r>
      <w:r w:rsidRPr="00C87BFF">
        <w:rPr>
          <w:sz w:val="16"/>
        </w:rPr>
        <w:t xml:space="preserve">. </w:t>
      </w:r>
      <w:r w:rsidRPr="00C87BFF">
        <w:rPr>
          <w:rStyle w:val="StyleBoldUnderline"/>
          <w:highlight w:val="yellow"/>
        </w:rPr>
        <w:t>I am not going to stand any verbal aggression against Venezuela,</w:t>
      </w:r>
      <w:r w:rsidRPr="00C87BFF">
        <w:rPr>
          <w:sz w:val="16"/>
        </w:rPr>
        <w:t xml:space="preserve"> </w:t>
      </w:r>
      <w:r w:rsidRPr="00C87BFF">
        <w:rPr>
          <w:rStyle w:val="StyleBoldUnderline"/>
          <w:highlight w:val="yellow"/>
        </w:rPr>
        <w:t>neither political nor diplomatic</w:t>
      </w:r>
      <w:r w:rsidRPr="00C87BFF">
        <w:rPr>
          <w:sz w:val="16"/>
        </w:rPr>
        <w:t xml:space="preserve">. </w:t>
      </w:r>
      <w:r w:rsidRPr="00C87BFF">
        <w:rPr>
          <w:rStyle w:val="StyleBoldUnderline"/>
          <w:highlight w:val="yellow"/>
        </w:rPr>
        <w:t>Enough is enough</w:t>
      </w:r>
      <w:r w:rsidRPr="00C87BFF">
        <w:rPr>
          <w:sz w:val="16"/>
        </w:rPr>
        <w:t xml:space="preserve">! </w:t>
      </w:r>
      <w:r w:rsidRPr="00C87BFF">
        <w:rPr>
          <w:rStyle w:val="StyleBoldUnderline"/>
          <w:highlight w:val="yellow"/>
        </w:rPr>
        <w:t>Stay away with your empire</w:t>
      </w:r>
      <w:r w:rsidRPr="00C87BFF">
        <w:rPr>
          <w:sz w:val="16"/>
        </w:rPr>
        <w:t xml:space="preserve">. </w:t>
      </w:r>
      <w:r w:rsidRPr="00C87BFF">
        <w:rPr>
          <w:rStyle w:val="StyleBoldUnderline"/>
          <w:highlight w:val="yellow"/>
        </w:rPr>
        <w:t>Do not mess any more with Venezuela</w:t>
      </w:r>
      <w:r w:rsidRPr="00C87BFF">
        <w:rPr>
          <w:sz w:val="16"/>
        </w:rPr>
        <w:t xml:space="preserve">," </w:t>
      </w:r>
      <w:r w:rsidRPr="00C87BFF">
        <w:rPr>
          <w:rStyle w:val="StyleBoldUnderline"/>
          <w:highlight w:val="yellow"/>
        </w:rPr>
        <w:t xml:space="preserve">said </w:t>
      </w:r>
      <w:proofErr w:type="spellStart"/>
      <w:r w:rsidRPr="00C87BFF">
        <w:rPr>
          <w:rStyle w:val="StyleBoldUnderline"/>
          <w:highlight w:val="yellow"/>
        </w:rPr>
        <w:t>Maduro</w:t>
      </w:r>
      <w:proofErr w:type="spellEnd"/>
      <w:r w:rsidRPr="00C87BFF">
        <w:rPr>
          <w:sz w:val="16"/>
        </w:rPr>
        <w:t xml:space="preserve"> during a ceremony of military promotions in Cojedes state, central Venezuela</w:t>
      </w:r>
      <w:proofErr w:type="gramStart"/>
      <w:r w:rsidRPr="00C87BFF">
        <w:rPr>
          <w:sz w:val="16"/>
        </w:rPr>
        <w:t>.</w:t>
      </w:r>
      <w:r w:rsidRPr="00C87BFF">
        <w:rPr>
          <w:sz w:val="12"/>
        </w:rPr>
        <w:t>¶</w:t>
      </w:r>
      <w:proofErr w:type="gramEnd"/>
      <w:r w:rsidRPr="00C87BFF">
        <w:rPr>
          <w:sz w:val="16"/>
        </w:rPr>
        <w:t xml:space="preserve"> </w:t>
      </w:r>
      <w:r w:rsidRPr="00C87BFF">
        <w:rPr>
          <w:rStyle w:val="StyleBoldUnderline"/>
          <w:highlight w:val="yellow"/>
        </w:rPr>
        <w:t>The Venezuelan president</w:t>
      </w:r>
      <w:r w:rsidRPr="00C87BFF">
        <w:rPr>
          <w:sz w:val="16"/>
        </w:rPr>
        <w:t xml:space="preserve"> also </w:t>
      </w:r>
      <w:r w:rsidRPr="00C87BFF">
        <w:rPr>
          <w:rStyle w:val="StyleBoldUnderline"/>
          <w:highlight w:val="yellow"/>
        </w:rPr>
        <w:t>reiterated</w:t>
      </w:r>
      <w:r w:rsidRPr="00C87BFF">
        <w:rPr>
          <w:sz w:val="16"/>
        </w:rPr>
        <w:t xml:space="preserve"> his rejection and </w:t>
      </w:r>
      <w:r w:rsidRPr="00C87BFF">
        <w:rPr>
          <w:rStyle w:val="StyleBoldUnderline"/>
          <w:highlight w:val="yellow"/>
        </w:rPr>
        <w:t>condemnation of the statements issued by</w:t>
      </w:r>
      <w:r w:rsidRPr="00C87BFF">
        <w:rPr>
          <w:sz w:val="16"/>
        </w:rPr>
        <w:t xml:space="preserve"> Samantha </w:t>
      </w:r>
      <w:r w:rsidRPr="00C87BFF">
        <w:rPr>
          <w:rStyle w:val="StyleBoldUnderline"/>
          <w:highlight w:val="yellow"/>
        </w:rPr>
        <w:t>Power,</w:t>
      </w:r>
      <w:r w:rsidRPr="00C87BFF">
        <w:rPr>
          <w:sz w:val="16"/>
        </w:rPr>
        <w:t xml:space="preserve"> the Washington ambassador nominee to the United Nations, on Venezuela. "</w:t>
      </w:r>
      <w:r w:rsidRPr="00C87BFF">
        <w:rPr>
          <w:rStyle w:val="StyleBoldUnderline"/>
          <w:highlight w:val="yellow"/>
        </w:rPr>
        <w:t>When she went to Congress, she went crazy and started to attack Venezuela</w:t>
      </w:r>
      <w:r w:rsidRPr="00C87BFF">
        <w:rPr>
          <w:sz w:val="16"/>
        </w:rPr>
        <w:t xml:space="preserve"> just like that. She started to say that she is going to the UN to monitor and make clear what the repression on political and civil institutions in Venezuela is, and that she will address the lack of democracy in Venezuela."</w:t>
      </w:r>
      <w:r w:rsidRPr="00C87BFF">
        <w:rPr>
          <w:sz w:val="12"/>
        </w:rPr>
        <w:t>¶</w:t>
      </w:r>
      <w:r w:rsidRPr="00C87BFF">
        <w:rPr>
          <w:sz w:val="16"/>
        </w:rPr>
        <w:t xml:space="preserve"> </w:t>
      </w:r>
      <w:proofErr w:type="spellStart"/>
      <w:r w:rsidRPr="00C87BFF">
        <w:rPr>
          <w:rStyle w:val="StyleBoldUnderline"/>
          <w:highlight w:val="yellow"/>
        </w:rPr>
        <w:t>Maduro</w:t>
      </w:r>
      <w:proofErr w:type="spellEnd"/>
      <w:r w:rsidRPr="00C87BFF">
        <w:rPr>
          <w:rStyle w:val="StyleBoldUnderline"/>
          <w:highlight w:val="yellow"/>
        </w:rPr>
        <w:t xml:space="preserve"> mentioned a phone call</w:t>
      </w:r>
      <w:r w:rsidRPr="00C87BFF">
        <w:rPr>
          <w:sz w:val="16"/>
        </w:rPr>
        <w:t xml:space="preserve"> US Secretary of State John </w:t>
      </w:r>
      <w:r w:rsidRPr="00C87BFF">
        <w:rPr>
          <w:rStyle w:val="StyleBoldUnderline"/>
          <w:highlight w:val="yellow"/>
        </w:rPr>
        <w:t>Kerry made to Venezuelan Foreign Minister</w:t>
      </w:r>
      <w:r w:rsidRPr="00C87BFF">
        <w:rPr>
          <w:sz w:val="16"/>
        </w:rPr>
        <w:t xml:space="preserve"> </w:t>
      </w:r>
      <w:proofErr w:type="spellStart"/>
      <w:r w:rsidRPr="00C87BFF">
        <w:rPr>
          <w:sz w:val="16"/>
        </w:rPr>
        <w:t>Elías</w:t>
      </w:r>
      <w:proofErr w:type="spellEnd"/>
      <w:r w:rsidRPr="00C87BFF">
        <w:rPr>
          <w:sz w:val="16"/>
        </w:rPr>
        <w:t xml:space="preserve"> </w:t>
      </w:r>
      <w:proofErr w:type="spellStart"/>
      <w:r w:rsidRPr="00C87BFF">
        <w:rPr>
          <w:rStyle w:val="StyleBoldUnderline"/>
          <w:highlight w:val="yellow"/>
        </w:rPr>
        <w:t>Jaua</w:t>
      </w:r>
      <w:proofErr w:type="spellEnd"/>
      <w:r w:rsidRPr="00C87BFF">
        <w:rPr>
          <w:sz w:val="16"/>
        </w:rPr>
        <w:t xml:space="preserve">. </w:t>
      </w:r>
      <w:r w:rsidRPr="00C87BFF">
        <w:rPr>
          <w:rStyle w:val="StyleBoldUnderline"/>
          <w:highlight w:val="yellow"/>
        </w:rPr>
        <w:t xml:space="preserve">According to </w:t>
      </w:r>
      <w:proofErr w:type="spellStart"/>
      <w:r w:rsidRPr="00C87BFF">
        <w:rPr>
          <w:rStyle w:val="StyleBoldUnderline"/>
          <w:highlight w:val="yellow"/>
        </w:rPr>
        <w:t>Maduro</w:t>
      </w:r>
      <w:proofErr w:type="spellEnd"/>
      <w:r w:rsidRPr="00C87BFF">
        <w:rPr>
          <w:sz w:val="16"/>
        </w:rPr>
        <w:t xml:space="preserve">, </w:t>
      </w:r>
      <w:r w:rsidRPr="00C87BFF">
        <w:rPr>
          <w:rStyle w:val="StyleBoldUnderline"/>
          <w:highlight w:val="yellow"/>
        </w:rPr>
        <w:t>the Venezuelan foreign minister warned the US top diplomat that Venezuela will not accept any pressures in connection with Caracas' offer to grant asylum to</w:t>
      </w:r>
      <w:r w:rsidRPr="00C87BFF">
        <w:rPr>
          <w:sz w:val="16"/>
        </w:rPr>
        <w:t xml:space="preserve"> former CIA agent Edward </w:t>
      </w:r>
      <w:r w:rsidRPr="00C87BFF">
        <w:rPr>
          <w:rStyle w:val="StyleBoldUnderline"/>
          <w:highlight w:val="yellow"/>
        </w:rPr>
        <w:t>Snowden</w:t>
      </w:r>
      <w:r w:rsidRPr="00C87BFF">
        <w:rPr>
          <w:sz w:val="16"/>
        </w:rPr>
        <w:t>, who is charged with leaking classified information on espionage programs.</w:t>
      </w:r>
    </w:p>
    <w:p w:rsidR="00A43BC2" w:rsidRDefault="00A43BC2" w:rsidP="00A43BC2"/>
    <w:p w:rsidR="00A43BC2" w:rsidRDefault="00A43BC2" w:rsidP="00A43BC2">
      <w:pPr>
        <w:pStyle w:val="Heading4"/>
      </w:pPr>
      <w:proofErr w:type="gramStart"/>
      <w:r>
        <w:t>(  )</w:t>
      </w:r>
      <w:proofErr w:type="gramEnd"/>
      <w:r>
        <w:t xml:space="preserve"> Venezuela won’t cave to US oil QPQ’s.</w:t>
      </w:r>
    </w:p>
    <w:p w:rsidR="00A43BC2" w:rsidRDefault="00A43BC2" w:rsidP="00A43BC2"/>
    <w:p w:rsidR="00A43BC2" w:rsidRPr="003A2C01" w:rsidRDefault="00A43BC2" w:rsidP="00A43BC2">
      <w:pPr>
        <w:rPr>
          <w:rStyle w:val="StyleStyleBold12pt"/>
        </w:rPr>
      </w:pPr>
      <w:proofErr w:type="spellStart"/>
      <w:r w:rsidRPr="003A2C01">
        <w:rPr>
          <w:rStyle w:val="StyleStyleBold12pt"/>
        </w:rPr>
        <w:t>Lendman</w:t>
      </w:r>
      <w:proofErr w:type="spellEnd"/>
      <w:r w:rsidRPr="003A2C01">
        <w:rPr>
          <w:rStyle w:val="StyleStyleBold12pt"/>
        </w:rPr>
        <w:t xml:space="preserve"> ‘13</w:t>
      </w:r>
    </w:p>
    <w:p w:rsidR="00A43BC2" w:rsidRPr="003A2C01" w:rsidRDefault="00A43BC2" w:rsidP="00A43BC2">
      <w:pPr>
        <w:rPr>
          <w:sz w:val="16"/>
          <w:szCs w:val="16"/>
        </w:rPr>
      </w:pPr>
      <w:r w:rsidRPr="003A2C01">
        <w:rPr>
          <w:sz w:val="16"/>
          <w:szCs w:val="16"/>
        </w:rPr>
        <w:t xml:space="preserve">Stephen </w:t>
      </w:r>
      <w:proofErr w:type="spellStart"/>
      <w:r w:rsidRPr="003A2C01">
        <w:rPr>
          <w:sz w:val="16"/>
          <w:szCs w:val="16"/>
        </w:rPr>
        <w:t>Lendman</w:t>
      </w:r>
      <w:proofErr w:type="spellEnd"/>
      <w:r w:rsidRPr="003A2C01">
        <w:rPr>
          <w:sz w:val="16"/>
          <w:szCs w:val="16"/>
        </w:rPr>
        <w:t xml:space="preserve"> was born in 1934 in Boston, MA. In 1956, he received a BA from Harvard University. Two years of US Army service followed, then an MBA from the Wharton School at the University of Pennsylvania in 1960. After working seven years as a marketing research analyst, he joined the </w:t>
      </w:r>
      <w:proofErr w:type="spellStart"/>
      <w:r w:rsidRPr="003A2C01">
        <w:rPr>
          <w:sz w:val="16"/>
          <w:szCs w:val="16"/>
        </w:rPr>
        <w:t>Lendman</w:t>
      </w:r>
      <w:proofErr w:type="spellEnd"/>
      <w:r w:rsidRPr="003A2C01">
        <w:rPr>
          <w:sz w:val="16"/>
          <w:szCs w:val="16"/>
        </w:rPr>
        <w:t xml:space="preserve"> Group family business in 1967. He remained there until retiring at </w:t>
      </w:r>
      <w:proofErr w:type="gramStart"/>
      <w:r w:rsidRPr="003A2C01">
        <w:rPr>
          <w:sz w:val="16"/>
          <w:szCs w:val="16"/>
        </w:rPr>
        <w:t>year end</w:t>
      </w:r>
      <w:proofErr w:type="gramEnd"/>
      <w:r w:rsidRPr="003A2C01">
        <w:rPr>
          <w:sz w:val="16"/>
          <w:szCs w:val="16"/>
        </w:rPr>
        <w:t xml:space="preserve"> 1999. Writing on major world and national issues began in summer 2005. In early 2007, radio hosting followed. </w:t>
      </w:r>
      <w:proofErr w:type="spellStart"/>
      <w:r w:rsidRPr="003A2C01">
        <w:rPr>
          <w:sz w:val="16"/>
          <w:szCs w:val="16"/>
        </w:rPr>
        <w:t>Lendman</w:t>
      </w:r>
      <w:proofErr w:type="spellEnd"/>
      <w:r w:rsidRPr="003A2C01">
        <w:rPr>
          <w:sz w:val="16"/>
          <w:szCs w:val="16"/>
        </w:rPr>
        <w:t xml:space="preserve"> now hosts the Progressive Radio News Hour on the Progressive Radio Network three times weekly. Major world and national issues are discussed. </w:t>
      </w:r>
      <w:proofErr w:type="spellStart"/>
      <w:r w:rsidRPr="003A2C01">
        <w:rPr>
          <w:sz w:val="16"/>
          <w:szCs w:val="16"/>
        </w:rPr>
        <w:t>Lendman</w:t>
      </w:r>
      <w:proofErr w:type="spellEnd"/>
      <w:r w:rsidRPr="003A2C01">
        <w:rPr>
          <w:sz w:val="16"/>
          <w:szCs w:val="16"/>
        </w:rPr>
        <w:t xml:space="preserve"> is a 2008 Project Censored winner and 2011 Mexican Journalists Club international journalism award recipient. “Venezuela Bashing” – The People’s Voice – July 21st, 2013 – http://www.thepeoplesvoice.org/TPV3/Voices.php/2013/07/21/venezuela-bashing</w:t>
      </w:r>
    </w:p>
    <w:p w:rsidR="00A43BC2" w:rsidRDefault="00A43BC2" w:rsidP="00A43BC2"/>
    <w:p w:rsidR="00A43BC2" w:rsidRPr="003A2C01" w:rsidRDefault="00A43BC2" w:rsidP="00A43BC2">
      <w:pPr>
        <w:rPr>
          <w:rStyle w:val="StyleBoldUnderline"/>
        </w:rPr>
      </w:pPr>
      <w:r w:rsidRPr="003A2C01">
        <w:rPr>
          <w:rStyle w:val="StyleBoldUnderline"/>
          <w:highlight w:val="yellow"/>
        </w:rPr>
        <w:t>Venezuela's oil reserves are the world's largest.</w:t>
      </w:r>
      <w:r w:rsidRPr="003A2C01">
        <w:rPr>
          <w:sz w:val="16"/>
        </w:rPr>
        <w:t xml:space="preserve"> At the same time, it requires refined oil imports. It lacks enough domestic capacity</w:t>
      </w:r>
      <w:proofErr w:type="gramStart"/>
      <w:r w:rsidRPr="003A2C01">
        <w:rPr>
          <w:sz w:val="16"/>
        </w:rPr>
        <w:t>.</w:t>
      </w:r>
      <w:r w:rsidRPr="003A2C01">
        <w:rPr>
          <w:sz w:val="12"/>
        </w:rPr>
        <w:t>¶</w:t>
      </w:r>
      <w:proofErr w:type="gramEnd"/>
      <w:r w:rsidRPr="003A2C01">
        <w:rPr>
          <w:sz w:val="16"/>
        </w:rPr>
        <w:t xml:space="preserve"> </w:t>
      </w:r>
      <w:r w:rsidRPr="003A2C01">
        <w:rPr>
          <w:rStyle w:val="StyleBoldUnderline"/>
          <w:highlight w:val="yellow"/>
        </w:rPr>
        <w:t>It relies on around 500,000 barrels of gasoline monthly from America</w:t>
      </w:r>
      <w:r w:rsidRPr="003A2C01">
        <w:rPr>
          <w:sz w:val="16"/>
        </w:rPr>
        <w:t>. It needs another half million barrels to fuel power plants</w:t>
      </w:r>
      <w:proofErr w:type="gramStart"/>
      <w:r w:rsidRPr="003A2C01">
        <w:rPr>
          <w:sz w:val="16"/>
        </w:rPr>
        <w:t>.</w:t>
      </w:r>
      <w:r w:rsidRPr="003A2C01">
        <w:rPr>
          <w:sz w:val="12"/>
        </w:rPr>
        <w:t>¶</w:t>
      </w:r>
      <w:proofErr w:type="gramEnd"/>
      <w:r w:rsidRPr="003A2C01">
        <w:rPr>
          <w:sz w:val="16"/>
        </w:rPr>
        <w:t xml:space="preserve"> It imports about 350,000 barrels of MTBE (Methyl Tertiary Butyl Ether). It's a gasoline additive for increase octane</w:t>
      </w:r>
      <w:proofErr w:type="gramStart"/>
      <w:r w:rsidRPr="003A2C01">
        <w:rPr>
          <w:sz w:val="16"/>
        </w:rPr>
        <w:t>.</w:t>
      </w:r>
      <w:r w:rsidRPr="003A2C01">
        <w:rPr>
          <w:sz w:val="12"/>
        </w:rPr>
        <w:t>¶</w:t>
      </w:r>
      <w:proofErr w:type="gramEnd"/>
      <w:r w:rsidRPr="003A2C01">
        <w:rPr>
          <w:sz w:val="16"/>
        </w:rPr>
        <w:t xml:space="preserve"> </w:t>
      </w:r>
      <w:r w:rsidRPr="003A2C01">
        <w:rPr>
          <w:rStyle w:val="StyleBoldUnderline"/>
          <w:highlight w:val="yellow"/>
        </w:rPr>
        <w:t xml:space="preserve">Kerry warned </w:t>
      </w:r>
      <w:proofErr w:type="spellStart"/>
      <w:r w:rsidRPr="003A2C01">
        <w:rPr>
          <w:rStyle w:val="StyleBoldUnderline"/>
          <w:highlight w:val="yellow"/>
        </w:rPr>
        <w:t>Jaua</w:t>
      </w:r>
      <w:proofErr w:type="spellEnd"/>
      <w:r w:rsidRPr="003A2C01">
        <w:rPr>
          <w:sz w:val="16"/>
        </w:rPr>
        <w:t xml:space="preserve">. </w:t>
      </w:r>
      <w:r w:rsidRPr="003A2C01">
        <w:rPr>
          <w:rStyle w:val="StyleBoldUnderline"/>
          <w:highlight w:val="yellow"/>
        </w:rPr>
        <w:t>Supplies will be halted if Snowden's given refuge on Venezuelan territory</w:t>
      </w:r>
      <w:proofErr w:type="gramStart"/>
      <w:r w:rsidRPr="003A2C01">
        <w:rPr>
          <w:sz w:val="16"/>
        </w:rPr>
        <w:t>.</w:t>
      </w:r>
      <w:r w:rsidRPr="003A2C01">
        <w:rPr>
          <w:sz w:val="12"/>
        </w:rPr>
        <w:t>¶</w:t>
      </w:r>
      <w:proofErr w:type="gramEnd"/>
      <w:r w:rsidRPr="003A2C01">
        <w:rPr>
          <w:sz w:val="16"/>
        </w:rPr>
        <w:t xml:space="preserve"> Its Foreign Ministry so far hasn't commented. </w:t>
      </w:r>
      <w:r w:rsidRPr="003A2C01">
        <w:rPr>
          <w:rStyle w:val="StyleBoldUnderline"/>
          <w:highlight w:val="yellow"/>
        </w:rPr>
        <w:t xml:space="preserve">Don't expect </w:t>
      </w:r>
      <w:proofErr w:type="spellStart"/>
      <w:r w:rsidRPr="003A2C01">
        <w:rPr>
          <w:rStyle w:val="StyleBoldUnderline"/>
          <w:highlight w:val="yellow"/>
        </w:rPr>
        <w:t>Jaua</w:t>
      </w:r>
      <w:proofErr w:type="spellEnd"/>
      <w:r w:rsidRPr="003A2C01">
        <w:rPr>
          <w:rStyle w:val="StyleBoldUnderline"/>
          <w:highlight w:val="yellow"/>
        </w:rPr>
        <w:t xml:space="preserve"> and </w:t>
      </w:r>
      <w:proofErr w:type="spellStart"/>
      <w:r w:rsidRPr="003A2C01">
        <w:rPr>
          <w:rStyle w:val="StyleBoldUnderline"/>
          <w:highlight w:val="yellow"/>
        </w:rPr>
        <w:t>Maduro</w:t>
      </w:r>
      <w:proofErr w:type="spellEnd"/>
      <w:r w:rsidRPr="003A2C01">
        <w:rPr>
          <w:rStyle w:val="StyleBoldUnderline"/>
          <w:highlight w:val="yellow"/>
        </w:rPr>
        <w:t xml:space="preserve"> to cave</w:t>
      </w:r>
      <w:r w:rsidRPr="003A2C01">
        <w:rPr>
          <w:sz w:val="16"/>
        </w:rPr>
        <w:t xml:space="preserve">. </w:t>
      </w:r>
      <w:r w:rsidRPr="003A2C01">
        <w:rPr>
          <w:rStyle w:val="StyleBoldUnderline"/>
          <w:highlight w:val="yellow"/>
        </w:rPr>
        <w:t>It's not their style to do so. Chavez didn't. Nor will they.</w:t>
      </w:r>
    </w:p>
    <w:p w:rsidR="00A43BC2" w:rsidRDefault="00A43BC2" w:rsidP="00A43BC2"/>
    <w:p w:rsidR="00A43BC2" w:rsidRDefault="00A43BC2" w:rsidP="00A43BC2">
      <w:pPr>
        <w:pStyle w:val="Heading4"/>
      </w:pPr>
      <w:proofErr w:type="gramStart"/>
      <w:r>
        <w:t>(  )</w:t>
      </w:r>
      <w:proofErr w:type="gramEnd"/>
      <w:r>
        <w:t xml:space="preserve"> Venezuela will say “no” – US Senate also demands a hardline.</w:t>
      </w:r>
    </w:p>
    <w:p w:rsidR="00A43BC2" w:rsidRDefault="00A43BC2" w:rsidP="00A43BC2"/>
    <w:p w:rsidR="00A43BC2" w:rsidRPr="003A2C01" w:rsidRDefault="00A43BC2" w:rsidP="00A43BC2">
      <w:pPr>
        <w:rPr>
          <w:rStyle w:val="StyleStyleBold12pt"/>
        </w:rPr>
      </w:pPr>
      <w:proofErr w:type="spellStart"/>
      <w:r w:rsidRPr="003A2C01">
        <w:rPr>
          <w:rStyle w:val="StyleStyleBold12pt"/>
        </w:rPr>
        <w:t>Lendman</w:t>
      </w:r>
      <w:proofErr w:type="spellEnd"/>
      <w:r w:rsidRPr="003A2C01">
        <w:rPr>
          <w:rStyle w:val="StyleStyleBold12pt"/>
        </w:rPr>
        <w:t xml:space="preserve"> ‘13</w:t>
      </w:r>
    </w:p>
    <w:p w:rsidR="00A43BC2" w:rsidRPr="003A2C01" w:rsidRDefault="00A43BC2" w:rsidP="00A43BC2">
      <w:pPr>
        <w:rPr>
          <w:sz w:val="16"/>
          <w:szCs w:val="16"/>
        </w:rPr>
      </w:pPr>
      <w:r w:rsidRPr="003A2C01">
        <w:rPr>
          <w:sz w:val="16"/>
          <w:szCs w:val="16"/>
        </w:rPr>
        <w:t xml:space="preserve">Stephen </w:t>
      </w:r>
      <w:proofErr w:type="spellStart"/>
      <w:r w:rsidRPr="003A2C01">
        <w:rPr>
          <w:sz w:val="16"/>
          <w:szCs w:val="16"/>
        </w:rPr>
        <w:t>Lendman</w:t>
      </w:r>
      <w:proofErr w:type="spellEnd"/>
      <w:r w:rsidRPr="003A2C01">
        <w:rPr>
          <w:sz w:val="16"/>
          <w:szCs w:val="16"/>
        </w:rPr>
        <w:t xml:space="preserve"> was born in 1934 in Boston, MA. In 1956, he received a BA from Harvard University. Two years of US Army service followed, then an MBA from the Wharton School at the University of Pennsylvania in 1960. After working seven years as a marketing research analyst, he joined the </w:t>
      </w:r>
      <w:proofErr w:type="spellStart"/>
      <w:r w:rsidRPr="003A2C01">
        <w:rPr>
          <w:sz w:val="16"/>
          <w:szCs w:val="16"/>
        </w:rPr>
        <w:t>Lendman</w:t>
      </w:r>
      <w:proofErr w:type="spellEnd"/>
      <w:r w:rsidRPr="003A2C01">
        <w:rPr>
          <w:sz w:val="16"/>
          <w:szCs w:val="16"/>
        </w:rPr>
        <w:t xml:space="preserve"> Group family business in 1967. He remained there until retiring at </w:t>
      </w:r>
      <w:proofErr w:type="gramStart"/>
      <w:r w:rsidRPr="003A2C01">
        <w:rPr>
          <w:sz w:val="16"/>
          <w:szCs w:val="16"/>
        </w:rPr>
        <w:t>year end</w:t>
      </w:r>
      <w:proofErr w:type="gramEnd"/>
      <w:r w:rsidRPr="003A2C01">
        <w:rPr>
          <w:sz w:val="16"/>
          <w:szCs w:val="16"/>
        </w:rPr>
        <w:t xml:space="preserve"> 1999. Writing on major world and national issues began in summer 2005. In early 2007, radio hosting followed. </w:t>
      </w:r>
      <w:proofErr w:type="spellStart"/>
      <w:r w:rsidRPr="003A2C01">
        <w:rPr>
          <w:sz w:val="16"/>
          <w:szCs w:val="16"/>
        </w:rPr>
        <w:t>Lendman</w:t>
      </w:r>
      <w:proofErr w:type="spellEnd"/>
      <w:r w:rsidRPr="003A2C01">
        <w:rPr>
          <w:sz w:val="16"/>
          <w:szCs w:val="16"/>
        </w:rPr>
        <w:t xml:space="preserve"> now hosts the Progressive Radio News Hour on the Progressive Radio Network three times weekly. Major world and national issues are discussed. </w:t>
      </w:r>
      <w:proofErr w:type="spellStart"/>
      <w:r w:rsidRPr="003A2C01">
        <w:rPr>
          <w:sz w:val="16"/>
          <w:szCs w:val="16"/>
        </w:rPr>
        <w:t>Lendman</w:t>
      </w:r>
      <w:proofErr w:type="spellEnd"/>
      <w:r w:rsidRPr="003A2C01">
        <w:rPr>
          <w:sz w:val="16"/>
          <w:szCs w:val="16"/>
        </w:rPr>
        <w:t xml:space="preserve"> is a 2008 Project Censored winner and 2011 Mexican Journalists Club international journalism award recipient. “Venezuela Bashing” – The People’s Voice – July 21st, 2013 – http://www.thepeoplesvoice.org/TPV3/Voices.php/2013/07/21/venezuela-bashing</w:t>
      </w:r>
    </w:p>
    <w:p w:rsidR="00A43BC2" w:rsidRDefault="00A43BC2" w:rsidP="00A43BC2"/>
    <w:p w:rsidR="00A43BC2" w:rsidRPr="003A2C01" w:rsidRDefault="00A43BC2" w:rsidP="00A43BC2">
      <w:pPr>
        <w:rPr>
          <w:sz w:val="16"/>
        </w:rPr>
      </w:pPr>
      <w:proofErr w:type="spellStart"/>
      <w:r w:rsidRPr="003A2C01">
        <w:rPr>
          <w:rStyle w:val="StyleBoldUnderline"/>
          <w:highlight w:val="yellow"/>
        </w:rPr>
        <w:t>Maduro</w:t>
      </w:r>
      <w:proofErr w:type="spellEnd"/>
      <w:r w:rsidRPr="003A2C01">
        <w:rPr>
          <w:rStyle w:val="StyleBoldUnderline"/>
          <w:highlight w:val="yellow"/>
        </w:rPr>
        <w:t xml:space="preserve"> said Venezuela's "fascist right" applauded Powers' comments</w:t>
      </w:r>
      <w:r w:rsidRPr="003A2C01">
        <w:rPr>
          <w:sz w:val="16"/>
        </w:rPr>
        <w:t xml:space="preserve">. </w:t>
      </w:r>
      <w:r w:rsidRPr="003A2C01">
        <w:rPr>
          <w:rStyle w:val="Emphasis"/>
          <w:highlight w:val="yellow"/>
        </w:rPr>
        <w:t>So did supportive Senate committee members</w:t>
      </w:r>
      <w:proofErr w:type="gramStart"/>
      <w:r w:rsidRPr="003A2C01">
        <w:rPr>
          <w:rStyle w:val="Emphasis"/>
          <w:highlight w:val="yellow"/>
        </w:rPr>
        <w:t>.</w:t>
      </w:r>
      <w:r w:rsidRPr="003A2C01">
        <w:rPr>
          <w:rStyle w:val="Emphasis"/>
          <w:b w:val="0"/>
          <w:sz w:val="12"/>
          <w:u w:val="none"/>
        </w:rPr>
        <w:t>¶</w:t>
      </w:r>
      <w:proofErr w:type="gramEnd"/>
      <w:r w:rsidRPr="003A2C01">
        <w:rPr>
          <w:sz w:val="16"/>
        </w:rPr>
        <w:t xml:space="preserve"> On July 19, </w:t>
      </w:r>
      <w:r w:rsidRPr="003A2C01">
        <w:rPr>
          <w:rStyle w:val="StyleBoldUnderline"/>
          <w:highlight w:val="yellow"/>
        </w:rPr>
        <w:t>a Venezuelan Foreign Ministry statement said</w:t>
      </w:r>
      <w:r w:rsidRPr="003A2C01">
        <w:rPr>
          <w:sz w:val="16"/>
        </w:rPr>
        <w:t>:</w:t>
      </w:r>
      <w:r w:rsidRPr="003A2C01">
        <w:rPr>
          <w:sz w:val="12"/>
        </w:rPr>
        <w:t>¶</w:t>
      </w:r>
      <w:r w:rsidRPr="003A2C01">
        <w:rPr>
          <w:sz w:val="16"/>
        </w:rPr>
        <w:t xml:space="preserve"> "The Bolivarian Republic of </w:t>
      </w:r>
      <w:r w:rsidRPr="003A2C01">
        <w:rPr>
          <w:rStyle w:val="StyleBoldUnderline"/>
          <w:highlight w:val="yellow"/>
        </w:rPr>
        <w:t>Venezuela hereby ends the process of finally normalizing our diplomatic relations" with Washington.</w:t>
      </w:r>
      <w:r w:rsidRPr="003A2C01">
        <w:rPr>
          <w:rStyle w:val="StyleBoldUnderline"/>
          <w:sz w:val="12"/>
        </w:rPr>
        <w:t>¶</w:t>
      </w:r>
      <w:r w:rsidRPr="003A2C01">
        <w:rPr>
          <w:sz w:val="16"/>
        </w:rPr>
        <w:t xml:space="preserve"> </w:t>
      </w:r>
      <w:r w:rsidRPr="003A2C01">
        <w:rPr>
          <w:rStyle w:val="StyleBoldUnderline"/>
          <w:highlight w:val="yellow"/>
        </w:rPr>
        <w:t>In early June, efforts began to do so. They were doomed to fail</w:t>
      </w:r>
      <w:r w:rsidRPr="003A2C01">
        <w:rPr>
          <w:sz w:val="16"/>
        </w:rPr>
        <w:t xml:space="preserve">. America demands total subservience. </w:t>
      </w:r>
      <w:r w:rsidRPr="003A2C01">
        <w:rPr>
          <w:rStyle w:val="Emphasis"/>
          <w:highlight w:val="yellow"/>
        </w:rPr>
        <w:t>Venezuela rejects bullying</w:t>
      </w:r>
      <w:r w:rsidRPr="003A2C01">
        <w:rPr>
          <w:sz w:val="16"/>
          <w:highlight w:val="yellow"/>
        </w:rPr>
        <w:t xml:space="preserve">. </w:t>
      </w:r>
      <w:r w:rsidRPr="003A2C01">
        <w:rPr>
          <w:rStyle w:val="StyleBoldUnderline"/>
          <w:highlight w:val="yellow"/>
        </w:rPr>
        <w:t xml:space="preserve">It won't roll over </w:t>
      </w:r>
      <w:r w:rsidRPr="003A2C01">
        <w:rPr>
          <w:sz w:val="16"/>
        </w:rPr>
        <w:t>irresponsibly</w:t>
      </w:r>
      <w:proofErr w:type="gramStart"/>
      <w:r w:rsidRPr="003A2C01">
        <w:rPr>
          <w:sz w:val="16"/>
        </w:rPr>
        <w:t>.</w:t>
      </w:r>
      <w:r w:rsidRPr="003A2C01">
        <w:rPr>
          <w:sz w:val="12"/>
        </w:rPr>
        <w:t>¶</w:t>
      </w:r>
      <w:proofErr w:type="gramEnd"/>
      <w:r w:rsidRPr="003A2C01">
        <w:rPr>
          <w:sz w:val="16"/>
        </w:rPr>
        <w:t xml:space="preserve"> </w:t>
      </w:r>
      <w:r w:rsidRPr="003A2C01">
        <w:rPr>
          <w:rStyle w:val="StyleBoldUnderline"/>
          <w:highlight w:val="yellow"/>
        </w:rPr>
        <w:t>It fiercely defends its sovereignty</w:t>
      </w:r>
      <w:r w:rsidRPr="003A2C01">
        <w:rPr>
          <w:sz w:val="16"/>
        </w:rPr>
        <w:t xml:space="preserve">. </w:t>
      </w:r>
      <w:r w:rsidRPr="003A2C01">
        <w:rPr>
          <w:rStyle w:val="StyleBoldUnderline"/>
          <w:highlight w:val="yellow"/>
        </w:rPr>
        <w:t>Its independence matters most</w:t>
      </w:r>
      <w:proofErr w:type="gramStart"/>
      <w:r w:rsidRPr="003A2C01">
        <w:rPr>
          <w:sz w:val="16"/>
        </w:rPr>
        <w:t>.</w:t>
      </w:r>
      <w:r w:rsidRPr="003A2C01">
        <w:rPr>
          <w:sz w:val="12"/>
        </w:rPr>
        <w:t>¶</w:t>
      </w:r>
      <w:proofErr w:type="gramEnd"/>
      <w:r w:rsidRPr="003A2C01">
        <w:rPr>
          <w:sz w:val="16"/>
        </w:rPr>
        <w:t xml:space="preserve"> In 2010, Venezuela and Washington suspended normal diplomatic relations. They haven't exchanged ambassadors since then.</w:t>
      </w:r>
    </w:p>
    <w:p w:rsidR="00A43BC2" w:rsidRPr="00C87BFF" w:rsidRDefault="00A43BC2" w:rsidP="00A43BC2"/>
    <w:p w:rsidR="00A43BC2" w:rsidRDefault="00A43BC2" w:rsidP="00A43BC2">
      <w:pPr>
        <w:pStyle w:val="Heading4"/>
      </w:pPr>
      <w:proofErr w:type="gramStart"/>
      <w:r>
        <w:rPr>
          <w:rFonts w:eastAsiaTheme="minorHAnsi" w:cs="Calibri"/>
          <w:sz w:val="22"/>
        </w:rPr>
        <w:t>(  )</w:t>
      </w:r>
      <w:proofErr w:type="gramEnd"/>
      <w:r>
        <w:rPr>
          <w:rFonts w:eastAsiaTheme="minorHAnsi" w:cs="Calibri"/>
          <w:sz w:val="22"/>
        </w:rPr>
        <w:t xml:space="preserve"> </w:t>
      </w:r>
      <w:r>
        <w:t>Will say “no” – recent statement locks Venezuela into rejection of US offers.</w:t>
      </w:r>
    </w:p>
    <w:p w:rsidR="00A43BC2" w:rsidRDefault="00A43BC2" w:rsidP="00A43BC2"/>
    <w:p w:rsidR="00A43BC2" w:rsidRPr="00B0146B" w:rsidRDefault="00A43BC2" w:rsidP="00A43BC2">
      <w:pPr>
        <w:rPr>
          <w:rStyle w:val="StyleStyleBold12pt"/>
        </w:rPr>
      </w:pPr>
      <w:r w:rsidRPr="00B0146B">
        <w:rPr>
          <w:rStyle w:val="StyleStyleBold12pt"/>
        </w:rPr>
        <w:t>BBC News ‘13</w:t>
      </w:r>
    </w:p>
    <w:p w:rsidR="00A43BC2" w:rsidRPr="00B0146B" w:rsidRDefault="00A43BC2" w:rsidP="00A43BC2">
      <w:pPr>
        <w:rPr>
          <w:sz w:val="16"/>
          <w:szCs w:val="16"/>
        </w:rPr>
      </w:pPr>
      <w:r w:rsidRPr="00B0146B">
        <w:rPr>
          <w:sz w:val="16"/>
          <w:szCs w:val="16"/>
        </w:rPr>
        <w:t>“Venezuela 'ends' bid to restore full US ties” – July 20</w:t>
      </w:r>
      <w:r w:rsidRPr="00B0146B">
        <w:rPr>
          <w:sz w:val="16"/>
          <w:szCs w:val="16"/>
          <w:vertAlign w:val="superscript"/>
        </w:rPr>
        <w:t>th</w:t>
      </w:r>
      <w:r w:rsidRPr="00B0146B">
        <w:rPr>
          <w:sz w:val="16"/>
          <w:szCs w:val="16"/>
        </w:rPr>
        <w:t xml:space="preserve"> – http://www.bbc.co.uk/news/world-latin-america-23387807</w:t>
      </w:r>
    </w:p>
    <w:p w:rsidR="00A43BC2" w:rsidRDefault="00A43BC2" w:rsidP="00A43BC2"/>
    <w:p w:rsidR="00A43BC2" w:rsidRPr="00C902A3" w:rsidRDefault="00A43BC2" w:rsidP="00A43BC2">
      <w:pPr>
        <w:rPr>
          <w:sz w:val="16"/>
        </w:rPr>
      </w:pPr>
      <w:r w:rsidRPr="00C902A3">
        <w:rPr>
          <w:rStyle w:val="StyleBoldUnderline"/>
          <w:highlight w:val="yellow"/>
        </w:rPr>
        <w:t>Venezuela says it has "ended" steps towards restoring diplomatic ties with the US, after comments by</w:t>
      </w:r>
      <w:r w:rsidRPr="00C902A3">
        <w:rPr>
          <w:sz w:val="16"/>
        </w:rPr>
        <w:t xml:space="preserve"> the woman nominated as the next envoy to the UN</w:t>
      </w:r>
      <w:proofErr w:type="gramStart"/>
      <w:r w:rsidRPr="00C902A3">
        <w:rPr>
          <w:sz w:val="16"/>
        </w:rPr>
        <w:t>.</w:t>
      </w:r>
      <w:r w:rsidRPr="00C902A3">
        <w:rPr>
          <w:sz w:val="12"/>
        </w:rPr>
        <w:t>¶</w:t>
      </w:r>
      <w:proofErr w:type="gramEnd"/>
      <w:r w:rsidRPr="00C902A3">
        <w:rPr>
          <w:sz w:val="16"/>
        </w:rPr>
        <w:t xml:space="preserve"> </w:t>
      </w:r>
      <w:r w:rsidRPr="00C902A3">
        <w:rPr>
          <w:rStyle w:val="StyleBoldUnderline"/>
          <w:highlight w:val="yellow"/>
        </w:rPr>
        <w:t>Samantha Power</w:t>
      </w:r>
      <w:r w:rsidRPr="00C902A3">
        <w:rPr>
          <w:sz w:val="16"/>
        </w:rPr>
        <w:t xml:space="preserve"> said this week she would seek to combat what she called the "crackdown on civil society" in countries including Venezuela.</w:t>
      </w:r>
      <w:r w:rsidRPr="00C902A3">
        <w:rPr>
          <w:sz w:val="12"/>
        </w:rPr>
        <w:t>¶</w:t>
      </w:r>
      <w:r w:rsidRPr="00C902A3">
        <w:rPr>
          <w:sz w:val="16"/>
        </w:rPr>
        <w:t xml:space="preserve"> She was speaking at a US Senate confirmation hearing on Wednesday.</w:t>
      </w:r>
      <w:r w:rsidRPr="00C902A3">
        <w:rPr>
          <w:sz w:val="12"/>
        </w:rPr>
        <w:t>¶</w:t>
      </w:r>
      <w:r w:rsidRPr="00C902A3">
        <w:rPr>
          <w:sz w:val="16"/>
        </w:rPr>
        <w:t xml:space="preserve"> </w:t>
      </w:r>
      <w:r w:rsidRPr="00C902A3">
        <w:rPr>
          <w:rStyle w:val="StyleBoldUnderline"/>
          <w:highlight w:val="yellow"/>
        </w:rPr>
        <w:t>The remarks prompted an angry response from</w:t>
      </w:r>
      <w:r w:rsidRPr="00C902A3">
        <w:rPr>
          <w:rStyle w:val="StyleBoldUnderline"/>
        </w:rPr>
        <w:t xml:space="preserve"> </w:t>
      </w:r>
      <w:r w:rsidRPr="00C902A3">
        <w:rPr>
          <w:sz w:val="16"/>
        </w:rPr>
        <w:t xml:space="preserve">Venezuela's President </w:t>
      </w:r>
      <w:r w:rsidRPr="00C902A3">
        <w:rPr>
          <w:rStyle w:val="StyleBoldUnderline"/>
          <w:highlight w:val="yellow"/>
        </w:rPr>
        <w:t xml:space="preserve">Nicolas </w:t>
      </w:r>
      <w:proofErr w:type="spellStart"/>
      <w:r w:rsidRPr="00C902A3">
        <w:rPr>
          <w:rStyle w:val="StyleBoldUnderline"/>
          <w:highlight w:val="yellow"/>
        </w:rPr>
        <w:t>Maduro</w:t>
      </w:r>
      <w:proofErr w:type="spellEnd"/>
      <w:r w:rsidRPr="00C902A3">
        <w:rPr>
          <w:rStyle w:val="StyleBoldUnderline"/>
          <w:highlight w:val="yellow"/>
        </w:rPr>
        <w:t>.</w:t>
      </w:r>
      <w:r w:rsidRPr="00C902A3">
        <w:rPr>
          <w:sz w:val="12"/>
        </w:rPr>
        <w:t>¶</w:t>
      </w:r>
      <w:r w:rsidRPr="00C902A3">
        <w:rPr>
          <w:sz w:val="16"/>
        </w:rPr>
        <w:t xml:space="preserve"> "The Bolivarian Republic of </w:t>
      </w:r>
      <w:r w:rsidRPr="00C902A3">
        <w:rPr>
          <w:rStyle w:val="StyleBoldUnderline"/>
          <w:highlight w:val="yellow"/>
        </w:rPr>
        <w:t>Venezuela hereby ends the process</w:t>
      </w:r>
      <w:r w:rsidRPr="00C902A3">
        <w:rPr>
          <w:sz w:val="16"/>
        </w:rPr>
        <w:t xml:space="preserve">... </w:t>
      </w:r>
      <w:r w:rsidRPr="00C902A3">
        <w:rPr>
          <w:rStyle w:val="StyleBoldUnderline"/>
          <w:highlight w:val="yellow"/>
        </w:rPr>
        <w:t>of</w:t>
      </w:r>
      <w:r w:rsidRPr="00C902A3">
        <w:rPr>
          <w:rStyle w:val="StyleBoldUnderline"/>
        </w:rPr>
        <w:t xml:space="preserve"> </w:t>
      </w:r>
      <w:r w:rsidRPr="00C902A3">
        <w:rPr>
          <w:sz w:val="16"/>
        </w:rPr>
        <w:t xml:space="preserve">finally </w:t>
      </w:r>
      <w:proofErr w:type="spellStart"/>
      <w:r w:rsidRPr="00C902A3">
        <w:rPr>
          <w:rStyle w:val="StyleBoldUnderline"/>
          <w:highlight w:val="yellow"/>
        </w:rPr>
        <w:t>normalising</w:t>
      </w:r>
      <w:proofErr w:type="spellEnd"/>
      <w:r w:rsidRPr="00C902A3">
        <w:rPr>
          <w:rStyle w:val="StyleBoldUnderline"/>
          <w:highlight w:val="yellow"/>
        </w:rPr>
        <w:t xml:space="preserve"> our diplomatic relations,</w:t>
      </w:r>
      <w:r w:rsidRPr="00C902A3">
        <w:rPr>
          <w:sz w:val="16"/>
        </w:rPr>
        <w:t>" said Venezuela's foreign ministry in a statement.</w:t>
      </w:r>
      <w:r w:rsidRPr="00C902A3">
        <w:rPr>
          <w:sz w:val="12"/>
        </w:rPr>
        <w:t>¶</w:t>
      </w:r>
      <w:r w:rsidRPr="00C902A3">
        <w:rPr>
          <w:sz w:val="16"/>
        </w:rPr>
        <w:t xml:space="preserve"> </w:t>
      </w:r>
      <w:r w:rsidRPr="00C902A3">
        <w:rPr>
          <w:rStyle w:val="StyleBoldUnderline"/>
          <w:highlight w:val="yellow"/>
        </w:rPr>
        <w:t>It objected to</w:t>
      </w:r>
      <w:r w:rsidRPr="00C902A3">
        <w:rPr>
          <w:sz w:val="16"/>
        </w:rPr>
        <w:t xml:space="preserve"> </w:t>
      </w:r>
      <w:proofErr w:type="spellStart"/>
      <w:r w:rsidRPr="00C902A3">
        <w:rPr>
          <w:sz w:val="16"/>
        </w:rPr>
        <w:t>Ms</w:t>
      </w:r>
      <w:proofErr w:type="spellEnd"/>
      <w:r w:rsidRPr="00C902A3">
        <w:rPr>
          <w:sz w:val="16"/>
        </w:rPr>
        <w:t xml:space="preserve"> </w:t>
      </w:r>
      <w:r w:rsidRPr="00C902A3">
        <w:rPr>
          <w:rStyle w:val="StyleBoldUnderline"/>
          <w:highlight w:val="yellow"/>
        </w:rPr>
        <w:t>Power's "interventionist agenda", noting that her "disrespectful opinions" were later endorsed by the state department,</w:t>
      </w:r>
      <w:r w:rsidRPr="00C902A3">
        <w:rPr>
          <w:rStyle w:val="StyleBoldUnderline"/>
        </w:rPr>
        <w:t xml:space="preserve"> </w:t>
      </w:r>
      <w:r w:rsidRPr="00C902A3">
        <w:rPr>
          <w:sz w:val="16"/>
        </w:rPr>
        <w:t>"contradicting in tone and in content" earlier statements by Secretary of State John Kerry.</w:t>
      </w:r>
    </w:p>
    <w:p w:rsidR="00A43BC2" w:rsidRDefault="00A43BC2" w:rsidP="00A43BC2"/>
    <w:p w:rsidR="00A43BC2" w:rsidRDefault="00A43BC2" w:rsidP="00A43BC2"/>
    <w:p w:rsidR="00A43BC2" w:rsidRDefault="00A43BC2" w:rsidP="00A43BC2">
      <w:pPr>
        <w:pStyle w:val="Heading4"/>
      </w:pPr>
      <w:proofErr w:type="gramStart"/>
      <w:r>
        <w:t>(  )</w:t>
      </w:r>
      <w:proofErr w:type="gramEnd"/>
      <w:r>
        <w:t xml:space="preserve"> Venezuela will “say no” – they’ve publicly staked their credibility on rejecting offers from the US.</w:t>
      </w:r>
    </w:p>
    <w:p w:rsidR="00A43BC2" w:rsidRDefault="00A43BC2" w:rsidP="00A43BC2"/>
    <w:p w:rsidR="00A43BC2" w:rsidRPr="00B0146B" w:rsidRDefault="00A43BC2" w:rsidP="00A43BC2">
      <w:pPr>
        <w:rPr>
          <w:rStyle w:val="StyleStyleBold12pt"/>
        </w:rPr>
      </w:pPr>
      <w:proofErr w:type="spellStart"/>
      <w:r w:rsidRPr="00B0146B">
        <w:rPr>
          <w:rStyle w:val="StyleStyleBold12pt"/>
        </w:rPr>
        <w:t>Neuman</w:t>
      </w:r>
      <w:proofErr w:type="spellEnd"/>
      <w:r w:rsidRPr="00B0146B">
        <w:rPr>
          <w:rStyle w:val="StyleStyleBold12pt"/>
        </w:rPr>
        <w:t xml:space="preserve"> ‘13</w:t>
      </w:r>
    </w:p>
    <w:p w:rsidR="00A43BC2" w:rsidRPr="00B0146B" w:rsidRDefault="00A43BC2" w:rsidP="00A43BC2">
      <w:pPr>
        <w:rPr>
          <w:sz w:val="18"/>
          <w:szCs w:val="18"/>
        </w:rPr>
      </w:pPr>
      <w:r w:rsidRPr="00B0146B">
        <w:rPr>
          <w:sz w:val="18"/>
          <w:szCs w:val="18"/>
        </w:rPr>
        <w:t xml:space="preserve">WILLIAM NEUMAN </w:t>
      </w:r>
      <w:proofErr w:type="gramStart"/>
      <w:r w:rsidRPr="00B0146B">
        <w:rPr>
          <w:sz w:val="18"/>
          <w:szCs w:val="18"/>
        </w:rPr>
        <w:t>–  New</w:t>
      </w:r>
      <w:proofErr w:type="gramEnd"/>
      <w:r w:rsidRPr="00B0146B">
        <w:rPr>
          <w:sz w:val="18"/>
          <w:szCs w:val="18"/>
        </w:rPr>
        <w:t xml:space="preserve"> York Times Andes Region correspondent – “Venezuela Stops Efforts to Improve U.S. Relations” – New York Times – July 20, 2013 – http://www.nytimes.com/2013/07/21/world/americas/venezuela-stops-efforts-to-improve-us-relations.html?_r=0</w:t>
      </w:r>
    </w:p>
    <w:p w:rsidR="00A43BC2" w:rsidRDefault="00A43BC2" w:rsidP="00A43BC2"/>
    <w:p w:rsidR="00A43BC2" w:rsidRPr="00C902A3" w:rsidRDefault="00A43BC2" w:rsidP="00A43BC2">
      <w:pPr>
        <w:rPr>
          <w:rStyle w:val="StyleBoldUnderline"/>
        </w:rPr>
      </w:pPr>
      <w:r w:rsidRPr="00C902A3">
        <w:rPr>
          <w:rStyle w:val="StyleBoldUnderline"/>
          <w:highlight w:val="yellow"/>
        </w:rPr>
        <w:t>Venezuela announced</w:t>
      </w:r>
      <w:r w:rsidRPr="00C902A3">
        <w:rPr>
          <w:sz w:val="16"/>
        </w:rPr>
        <w:t xml:space="preserve"> late Friday that </w:t>
      </w:r>
      <w:r w:rsidRPr="00C902A3">
        <w:rPr>
          <w:rStyle w:val="Emphasis"/>
          <w:highlight w:val="yellow"/>
        </w:rPr>
        <w:t>it was stopping</w:t>
      </w:r>
      <w:r w:rsidRPr="00C902A3">
        <w:rPr>
          <w:sz w:val="16"/>
        </w:rPr>
        <w:t xml:space="preserve"> the latest round of off-again-on-again </w:t>
      </w:r>
      <w:r w:rsidRPr="00C902A3">
        <w:rPr>
          <w:rStyle w:val="StyleBoldUnderline"/>
          <w:highlight w:val="yellow"/>
        </w:rPr>
        <w:t>efforts to improve relations with the United States in reaction to</w:t>
      </w:r>
      <w:r w:rsidRPr="00C902A3">
        <w:rPr>
          <w:sz w:val="16"/>
        </w:rPr>
        <w:t xml:space="preserve"> comments by the Obama administration’s nominee for United Nations ambassador. </w:t>
      </w:r>
      <w:r w:rsidRPr="00C902A3">
        <w:rPr>
          <w:sz w:val="12"/>
        </w:rPr>
        <w:t>¶</w:t>
      </w:r>
      <w:r w:rsidRPr="00C902A3">
        <w:rPr>
          <w:sz w:val="16"/>
        </w:rPr>
        <w:t xml:space="preserve"> </w:t>
      </w:r>
      <w:proofErr w:type="gramStart"/>
      <w:r w:rsidRPr="00C902A3">
        <w:rPr>
          <w:sz w:val="16"/>
        </w:rPr>
        <w:t>The</w:t>
      </w:r>
      <w:proofErr w:type="gramEnd"/>
      <w:r w:rsidRPr="00C902A3">
        <w:rPr>
          <w:sz w:val="16"/>
        </w:rPr>
        <w:t xml:space="preserve"> nominee, Samantha </w:t>
      </w:r>
      <w:r w:rsidRPr="00C902A3">
        <w:rPr>
          <w:rStyle w:val="StyleBoldUnderline"/>
          <w:highlight w:val="yellow"/>
        </w:rPr>
        <w:t>Power,</w:t>
      </w:r>
      <w:r w:rsidRPr="00C902A3">
        <w:rPr>
          <w:sz w:val="16"/>
        </w:rPr>
        <w:t xml:space="preserve"> speaking before a Senate committee on Wednesday, said part of her role as ambassador would be to challenge a “crackdown on civil society” in several countries, including Venezuela. President </w:t>
      </w:r>
      <w:proofErr w:type="spellStart"/>
      <w:r w:rsidRPr="00C902A3">
        <w:rPr>
          <w:sz w:val="16"/>
        </w:rPr>
        <w:t>Nicolás</w:t>
      </w:r>
      <w:proofErr w:type="spellEnd"/>
      <w:r w:rsidRPr="00C902A3">
        <w:rPr>
          <w:sz w:val="16"/>
        </w:rPr>
        <w:t xml:space="preserve"> </w:t>
      </w:r>
      <w:proofErr w:type="spellStart"/>
      <w:r w:rsidRPr="00C902A3">
        <w:rPr>
          <w:sz w:val="16"/>
        </w:rPr>
        <w:t>Maduro</w:t>
      </w:r>
      <w:proofErr w:type="spellEnd"/>
      <w:r w:rsidRPr="00C902A3">
        <w:rPr>
          <w:sz w:val="16"/>
        </w:rPr>
        <w:t xml:space="preserve"> had already lashed out on Thursday at Ms. Power for her remarks, and late on Friday the Foreign Ministry said it was terminating efforts to improve relations with the United States. </w:t>
      </w:r>
      <w:r w:rsidRPr="00C902A3">
        <w:rPr>
          <w:sz w:val="12"/>
        </w:rPr>
        <w:t>¶</w:t>
      </w:r>
      <w:r w:rsidRPr="00C902A3">
        <w:rPr>
          <w:sz w:val="16"/>
        </w:rPr>
        <w:t xml:space="preserve"> Those efforts had inched forward just last month after Secretary of State John Kerry publicly shook hands with the Venezuelan foreign minister, </w:t>
      </w:r>
      <w:proofErr w:type="spellStart"/>
      <w:r w:rsidRPr="00C902A3">
        <w:rPr>
          <w:sz w:val="16"/>
        </w:rPr>
        <w:t>Elías</w:t>
      </w:r>
      <w:proofErr w:type="spellEnd"/>
      <w:r w:rsidRPr="00C902A3">
        <w:rPr>
          <w:sz w:val="16"/>
        </w:rPr>
        <w:t xml:space="preserve"> </w:t>
      </w:r>
      <w:proofErr w:type="spellStart"/>
      <w:r w:rsidRPr="00C902A3">
        <w:rPr>
          <w:sz w:val="16"/>
        </w:rPr>
        <w:t>Jaua</w:t>
      </w:r>
      <w:proofErr w:type="spellEnd"/>
      <w:r w:rsidRPr="00C902A3">
        <w:rPr>
          <w:sz w:val="16"/>
        </w:rPr>
        <w:t>, during an international meeting in Guatemala — one of the highest-level meetings between officials of the two countries in years</w:t>
      </w:r>
      <w:proofErr w:type="gramStart"/>
      <w:r w:rsidRPr="00C902A3">
        <w:rPr>
          <w:sz w:val="16"/>
        </w:rPr>
        <w:t>.</w:t>
      </w:r>
      <w:r w:rsidRPr="00C902A3">
        <w:rPr>
          <w:sz w:val="12"/>
        </w:rPr>
        <w:t>¶</w:t>
      </w:r>
      <w:proofErr w:type="gramEnd"/>
      <w:r w:rsidRPr="00C902A3">
        <w:rPr>
          <w:sz w:val="16"/>
        </w:rPr>
        <w:t xml:space="preserve"> </w:t>
      </w:r>
      <w:r w:rsidRPr="00C902A3">
        <w:rPr>
          <w:rStyle w:val="StyleBoldUnderline"/>
          <w:highlight w:val="yellow"/>
        </w:rPr>
        <w:t>Venezuela “will never accept interference of any kind in its internal affairs</w:t>
      </w:r>
      <w:r w:rsidRPr="00C902A3">
        <w:rPr>
          <w:sz w:val="16"/>
        </w:rPr>
        <w:t xml:space="preserve">,” the Foreign Ministry said in a statement, </w:t>
      </w:r>
      <w:r w:rsidRPr="00C902A3">
        <w:rPr>
          <w:rStyle w:val="StyleBoldUnderline"/>
          <w:highlight w:val="yellow"/>
        </w:rPr>
        <w:t>adding that it “considered terminated the process begun in the conversations in Guatemala that had as their goal the regularization of our diplomatic relations.”</w:t>
      </w:r>
      <w:r w:rsidRPr="00C902A3">
        <w:rPr>
          <w:rStyle w:val="StyleBoldUnderline"/>
        </w:rPr>
        <w:t xml:space="preserve"> </w:t>
      </w:r>
    </w:p>
    <w:p w:rsidR="00A43BC2" w:rsidRDefault="00A43BC2" w:rsidP="00A43BC2"/>
    <w:p w:rsidR="00A43BC2" w:rsidRDefault="00A43BC2" w:rsidP="00A43BC2"/>
    <w:p w:rsidR="00A43BC2" w:rsidRDefault="00A43BC2" w:rsidP="00A43BC2">
      <w:pPr>
        <w:pStyle w:val="Heading4"/>
      </w:pPr>
      <w:proofErr w:type="gramStart"/>
      <w:r>
        <w:t>(  )</w:t>
      </w:r>
      <w:proofErr w:type="gramEnd"/>
      <w:r>
        <w:t xml:space="preserve"> Power’s comments ruined US-Venezuelan ties – worst timing imaginable.</w:t>
      </w:r>
    </w:p>
    <w:p w:rsidR="00A43BC2" w:rsidRDefault="00A43BC2" w:rsidP="00A43BC2"/>
    <w:p w:rsidR="00A43BC2" w:rsidRPr="00CD0F8D" w:rsidRDefault="00A43BC2" w:rsidP="00A43BC2">
      <w:pPr>
        <w:rPr>
          <w:rStyle w:val="StyleStyleBold12pt"/>
        </w:rPr>
      </w:pPr>
      <w:proofErr w:type="spellStart"/>
      <w:r w:rsidRPr="00CD0F8D">
        <w:rPr>
          <w:rStyle w:val="StyleStyleBold12pt"/>
        </w:rPr>
        <w:t>Khaleej</w:t>
      </w:r>
      <w:proofErr w:type="spellEnd"/>
      <w:r w:rsidRPr="00CD0F8D">
        <w:rPr>
          <w:rStyle w:val="StyleStyleBold12pt"/>
        </w:rPr>
        <w:t xml:space="preserve"> Times ‘13</w:t>
      </w:r>
    </w:p>
    <w:p w:rsidR="00A43BC2" w:rsidRPr="00CD0F8D" w:rsidRDefault="00A43BC2" w:rsidP="00A43BC2">
      <w:pPr>
        <w:rPr>
          <w:sz w:val="16"/>
          <w:szCs w:val="16"/>
        </w:rPr>
      </w:pPr>
      <w:r w:rsidRPr="00CD0F8D">
        <w:rPr>
          <w:sz w:val="16"/>
          <w:szCs w:val="16"/>
        </w:rPr>
        <w:t>(Editorial Section – “Venezuela-US row” – 21 July 2013 – http://www.khaleejtimes.com/kt-article-display-1.asp</w:t>
      </w:r>
      <w:proofErr w:type="gramStart"/>
      <w:r w:rsidRPr="00CD0F8D">
        <w:rPr>
          <w:sz w:val="16"/>
          <w:szCs w:val="16"/>
        </w:rPr>
        <w:t>?xfile</w:t>
      </w:r>
      <w:proofErr w:type="gramEnd"/>
      <w:r w:rsidRPr="00CD0F8D">
        <w:rPr>
          <w:sz w:val="16"/>
          <w:szCs w:val="16"/>
        </w:rPr>
        <w:t>=/data/editorial/2013/July/editorial_July41.xml&amp;section=editorial)</w:t>
      </w:r>
    </w:p>
    <w:p w:rsidR="00A43BC2" w:rsidRDefault="00A43BC2" w:rsidP="00A43BC2"/>
    <w:p w:rsidR="00A43BC2" w:rsidRPr="00C87BFF" w:rsidRDefault="00A43BC2" w:rsidP="00A43BC2">
      <w:pPr>
        <w:rPr>
          <w:sz w:val="16"/>
        </w:rPr>
      </w:pPr>
      <w:r w:rsidRPr="00C87BFF">
        <w:rPr>
          <w:rStyle w:val="StyleBoldUnderline"/>
          <w:highlight w:val="yellow"/>
        </w:rPr>
        <w:t>WASHINGTON HAS unnecessarily picked up a quarrel with Caracas</w:t>
      </w:r>
      <w:r w:rsidRPr="00C87BFF">
        <w:rPr>
          <w:sz w:val="16"/>
        </w:rPr>
        <w:t xml:space="preserve">. The </w:t>
      </w:r>
      <w:r w:rsidRPr="00C87BFF">
        <w:rPr>
          <w:rStyle w:val="StyleBoldUnderline"/>
          <w:highlight w:val="yellow"/>
        </w:rPr>
        <w:t>remarks</w:t>
      </w:r>
      <w:r w:rsidRPr="00C87BFF">
        <w:rPr>
          <w:rStyle w:val="StyleBoldUnderline"/>
        </w:rPr>
        <w:t xml:space="preserve"> </w:t>
      </w:r>
      <w:r w:rsidRPr="00C87BFF">
        <w:rPr>
          <w:sz w:val="16"/>
        </w:rPr>
        <w:t xml:space="preserve">of newly designated ambassador to the United Nations that the US would seek to combat what she called the ‘crackdown’ on civil society in Venezuela has </w:t>
      </w:r>
      <w:r w:rsidRPr="00C87BFF">
        <w:rPr>
          <w:rStyle w:val="StyleBoldUnderline"/>
          <w:highlight w:val="yellow"/>
        </w:rPr>
        <w:t>raised a diplomatic storm</w:t>
      </w:r>
      <w:proofErr w:type="gramStart"/>
      <w:r w:rsidRPr="00C87BFF">
        <w:rPr>
          <w:rStyle w:val="StyleBoldUnderline"/>
          <w:highlight w:val="yellow"/>
        </w:rPr>
        <w:t>.</w:t>
      </w:r>
      <w:r w:rsidRPr="00C87BFF">
        <w:rPr>
          <w:sz w:val="12"/>
        </w:rPr>
        <w:t>¶</w:t>
      </w:r>
      <w:proofErr w:type="gramEnd"/>
      <w:r w:rsidRPr="00C87BFF">
        <w:rPr>
          <w:sz w:val="16"/>
        </w:rPr>
        <w:t xml:space="preserve"> </w:t>
      </w:r>
      <w:r w:rsidRPr="00C87BFF">
        <w:rPr>
          <w:rStyle w:val="StyleBoldUnderline"/>
          <w:highlight w:val="yellow"/>
        </w:rPr>
        <w:t>Samantha Power</w:t>
      </w:r>
      <w:r w:rsidRPr="00C87BFF">
        <w:rPr>
          <w:sz w:val="16"/>
        </w:rPr>
        <w:t xml:space="preserve">, the versatile human rights activist who has worked extensively on genocide, </w:t>
      </w:r>
      <w:r w:rsidRPr="00C87BFF">
        <w:rPr>
          <w:rStyle w:val="StyleBoldUnderline"/>
          <w:highlight w:val="yellow"/>
        </w:rPr>
        <w:t xml:space="preserve">kicked the tin when she went on and on to castigate the </w:t>
      </w:r>
      <w:proofErr w:type="spellStart"/>
      <w:r w:rsidRPr="00C87BFF">
        <w:rPr>
          <w:rStyle w:val="StyleBoldUnderline"/>
          <w:highlight w:val="yellow"/>
        </w:rPr>
        <w:t>neighbour</w:t>
      </w:r>
      <w:proofErr w:type="spellEnd"/>
      <w:r w:rsidRPr="00C87BFF">
        <w:rPr>
          <w:rStyle w:val="StyleBoldUnderline"/>
          <w:highlight w:val="yellow"/>
        </w:rPr>
        <w:t xml:space="preserve"> in her backyard in an attempt to please the</w:t>
      </w:r>
      <w:r w:rsidRPr="00C87BFF">
        <w:rPr>
          <w:sz w:val="16"/>
        </w:rPr>
        <w:t xml:space="preserve"> august </w:t>
      </w:r>
      <w:r w:rsidRPr="00C87BFF">
        <w:rPr>
          <w:rStyle w:val="StyleBoldUnderline"/>
          <w:highlight w:val="yellow"/>
        </w:rPr>
        <w:t>members of the Congress hearing her confirmation bid</w:t>
      </w:r>
      <w:r w:rsidRPr="00C87BFF">
        <w:rPr>
          <w:sz w:val="16"/>
        </w:rPr>
        <w:t xml:space="preserve">. </w:t>
      </w:r>
      <w:r w:rsidRPr="00C87BFF">
        <w:rPr>
          <w:rStyle w:val="StyleBoldUnderline"/>
          <w:highlight w:val="yellow"/>
        </w:rPr>
        <w:t>She shouldn’t have mentioned Venezuela</w:t>
      </w:r>
      <w:r w:rsidRPr="00C87BFF">
        <w:rPr>
          <w:sz w:val="16"/>
        </w:rPr>
        <w:t xml:space="preserve"> in so many words and also </w:t>
      </w:r>
      <w:r w:rsidRPr="00C87BFF">
        <w:rPr>
          <w:rStyle w:val="StyleBoldUnderline"/>
          <w:highlight w:val="yellow"/>
        </w:rPr>
        <w:t>at a time when their bilateral relations are at their lowest</w:t>
      </w:r>
      <w:r w:rsidRPr="00C87BFF">
        <w:rPr>
          <w:rStyle w:val="StyleBoldUnderline"/>
        </w:rPr>
        <w:t xml:space="preserve"> </w:t>
      </w:r>
      <w:r w:rsidRPr="00C87BFF">
        <w:rPr>
          <w:sz w:val="16"/>
        </w:rPr>
        <w:t xml:space="preserve">ebb. Both the countries do not have diplomatic ties since they de-marched their ambassadors in 2010. Moreover, </w:t>
      </w:r>
      <w:r w:rsidRPr="00C87BFF">
        <w:rPr>
          <w:rStyle w:val="StyleBoldUnderline"/>
          <w:highlight w:val="yellow"/>
        </w:rPr>
        <w:t xml:space="preserve">the US posed itself on the wrong side when it </w:t>
      </w:r>
      <w:proofErr w:type="spellStart"/>
      <w:r w:rsidRPr="00C87BFF">
        <w:rPr>
          <w:rStyle w:val="StyleBoldUnderline"/>
          <w:highlight w:val="yellow"/>
        </w:rPr>
        <w:t>criticised</w:t>
      </w:r>
      <w:proofErr w:type="spellEnd"/>
      <w:r w:rsidRPr="00C87BFF">
        <w:rPr>
          <w:rStyle w:val="StyleBoldUnderline"/>
          <w:highlight w:val="yellow"/>
        </w:rPr>
        <w:t xml:space="preserve"> the presidential elections in Venezuela after the</w:t>
      </w:r>
      <w:r w:rsidRPr="00C87BFF">
        <w:rPr>
          <w:sz w:val="16"/>
        </w:rPr>
        <w:t xml:space="preserve"> death of Hugo </w:t>
      </w:r>
      <w:r w:rsidRPr="00C87BFF">
        <w:rPr>
          <w:rStyle w:val="StyleBoldUnderline"/>
          <w:highlight w:val="yellow"/>
        </w:rPr>
        <w:t>Chavez and drew undue condemnation</w:t>
      </w:r>
      <w:r w:rsidRPr="00C87BFF">
        <w:rPr>
          <w:sz w:val="16"/>
        </w:rPr>
        <w:t>. The last but not the least is the evolving Edward Snowden question, which is posing the biggest issue in their relations with Caracas having extended asylum offer to the fugitive whistleblower</w:t>
      </w:r>
      <w:proofErr w:type="gramStart"/>
      <w:r w:rsidRPr="00C87BFF">
        <w:rPr>
          <w:sz w:val="16"/>
        </w:rPr>
        <w:t>.</w:t>
      </w:r>
      <w:r w:rsidRPr="00C87BFF">
        <w:rPr>
          <w:sz w:val="12"/>
        </w:rPr>
        <w:t>¶</w:t>
      </w:r>
      <w:proofErr w:type="gramEnd"/>
      <w:r w:rsidRPr="00C87BFF">
        <w:rPr>
          <w:sz w:val="16"/>
        </w:rPr>
        <w:t xml:space="preserve"> In such a scenario, Samantha could have done a better job by </w:t>
      </w:r>
      <w:proofErr w:type="spellStart"/>
      <w:r w:rsidRPr="00C87BFF">
        <w:rPr>
          <w:sz w:val="16"/>
        </w:rPr>
        <w:t>utilising</w:t>
      </w:r>
      <w:proofErr w:type="spellEnd"/>
      <w:r w:rsidRPr="00C87BFF">
        <w:rPr>
          <w:sz w:val="16"/>
        </w:rPr>
        <w:t xml:space="preserve"> her talent in a secretive-cum-diplomatic manner, rather than drum-beating ethics before the US legislators. Her appointment to the world body was a considerate decision by President Barack Obama and was meant to harness congeniality with her immediate </w:t>
      </w:r>
      <w:proofErr w:type="spellStart"/>
      <w:r w:rsidRPr="00C87BFF">
        <w:rPr>
          <w:sz w:val="16"/>
        </w:rPr>
        <w:t>neighbours</w:t>
      </w:r>
      <w:proofErr w:type="spellEnd"/>
      <w:r w:rsidRPr="00C87BFF">
        <w:rPr>
          <w:sz w:val="16"/>
        </w:rPr>
        <w:t xml:space="preserve"> in the southern hemisphere. </w:t>
      </w:r>
      <w:r w:rsidRPr="00C87BFF">
        <w:rPr>
          <w:rStyle w:val="StyleBoldUnderline"/>
          <w:highlight w:val="yellow"/>
        </w:rPr>
        <w:t>Samantha’s remarks have also torpedoed the goodwill gesture that</w:t>
      </w:r>
      <w:r w:rsidRPr="00C87BFF">
        <w:rPr>
          <w:rStyle w:val="StyleBoldUnderline"/>
        </w:rPr>
        <w:t xml:space="preserve"> </w:t>
      </w:r>
      <w:r w:rsidRPr="00C87BFF">
        <w:rPr>
          <w:sz w:val="16"/>
        </w:rPr>
        <w:t xml:space="preserve">Secretary John </w:t>
      </w:r>
      <w:r w:rsidRPr="00C87BFF">
        <w:rPr>
          <w:rStyle w:val="StyleBoldUnderline"/>
          <w:highlight w:val="yellow"/>
        </w:rPr>
        <w:t>Kerry wanted to promote by initiating a dialogue</w:t>
      </w:r>
      <w:r w:rsidRPr="00C87BFF">
        <w:rPr>
          <w:sz w:val="16"/>
        </w:rPr>
        <w:t xml:space="preserve"> and hopefully moving on to receive each other’s envoys. Samantha should come up with a damage control comment earnestly.</w:t>
      </w:r>
    </w:p>
    <w:p w:rsidR="00A43BC2" w:rsidRDefault="00A43BC2" w:rsidP="00A43BC2"/>
    <w:p w:rsidR="00A43BC2" w:rsidRDefault="00A43BC2" w:rsidP="00A43BC2"/>
    <w:p w:rsidR="00A43BC2" w:rsidRDefault="00A43BC2" w:rsidP="00A43BC2">
      <w:pPr>
        <w:pStyle w:val="Heading3"/>
      </w:pPr>
      <w:r>
        <w:t>Snowden won’t end up in Venezuela</w:t>
      </w:r>
    </w:p>
    <w:p w:rsidR="00A43BC2" w:rsidRDefault="00A43BC2" w:rsidP="00A43BC2"/>
    <w:p w:rsidR="00A43BC2" w:rsidRDefault="00A43BC2" w:rsidP="00A43BC2">
      <w:pPr>
        <w:pStyle w:val="Heading4"/>
      </w:pPr>
      <w:r>
        <w:t xml:space="preserve">Snowden won’t go to Venezuela – and the Cap K people are </w:t>
      </w:r>
      <w:proofErr w:type="gramStart"/>
      <w:r>
        <w:t>overly-optimistic</w:t>
      </w:r>
      <w:proofErr w:type="gramEnd"/>
      <w:r>
        <w:t xml:space="preserve"> about Venezuela. </w:t>
      </w:r>
    </w:p>
    <w:p w:rsidR="00A43BC2" w:rsidRDefault="00A43BC2" w:rsidP="00A43BC2"/>
    <w:p w:rsidR="00A43BC2" w:rsidRPr="00D6617A" w:rsidRDefault="00A43BC2" w:rsidP="00A43BC2">
      <w:pPr>
        <w:rPr>
          <w:rStyle w:val="StyleStyleBold12pt"/>
        </w:rPr>
      </w:pPr>
      <w:r w:rsidRPr="00D6617A">
        <w:rPr>
          <w:rStyle w:val="StyleStyleBold12pt"/>
        </w:rPr>
        <w:t>Free Venezuela ‘13</w:t>
      </w:r>
    </w:p>
    <w:p w:rsidR="00A43BC2" w:rsidRDefault="00A43BC2" w:rsidP="00A43BC2">
      <w:pPr>
        <w:rPr>
          <w:sz w:val="16"/>
          <w:szCs w:val="16"/>
        </w:rPr>
      </w:pPr>
      <w:r w:rsidRPr="00D6617A">
        <w:rPr>
          <w:sz w:val="16"/>
          <w:szCs w:val="16"/>
        </w:rPr>
        <w:t xml:space="preserve">Internally quoting Peter Wilson of Foreign Policy magazine </w:t>
      </w:r>
      <w:r>
        <w:rPr>
          <w:sz w:val="16"/>
          <w:szCs w:val="16"/>
        </w:rPr>
        <w:t xml:space="preserve">who has lived in Venezuela for 21 years </w:t>
      </w:r>
      <w:r w:rsidRPr="00D6617A">
        <w:rPr>
          <w:sz w:val="16"/>
          <w:szCs w:val="16"/>
        </w:rPr>
        <w:t xml:space="preserve">– Free Venezuela is coordinated by Diego </w:t>
      </w:r>
      <w:proofErr w:type="spellStart"/>
      <w:r w:rsidRPr="00D6617A">
        <w:rPr>
          <w:sz w:val="16"/>
          <w:szCs w:val="16"/>
        </w:rPr>
        <w:t>Arria</w:t>
      </w:r>
      <w:proofErr w:type="spellEnd"/>
      <w:r w:rsidRPr="00D6617A">
        <w:rPr>
          <w:sz w:val="16"/>
          <w:szCs w:val="16"/>
        </w:rPr>
        <w:t xml:space="preserve"> is a distinguished Venezuelan political analyst and former diplomat. As the permanent representative of Venezuela to the United Nations in New York from 1991-93, he served as President of the UN Security Council. </w:t>
      </w:r>
      <w:proofErr w:type="spellStart"/>
      <w:r w:rsidRPr="00D6617A">
        <w:rPr>
          <w:sz w:val="16"/>
          <w:szCs w:val="16"/>
        </w:rPr>
        <w:t>Arria</w:t>
      </w:r>
      <w:proofErr w:type="spellEnd"/>
      <w:r w:rsidRPr="00D6617A">
        <w:rPr>
          <w:sz w:val="16"/>
          <w:szCs w:val="16"/>
        </w:rPr>
        <w:t xml:space="preserve"> later served as Special Adviser to the former UN Secretary General, Kofi Annan. Diego has been a Visiting Diplomatic Fellow at the Council on Foreign Relations and a Visiting Scholar at Columbia University. He serves on the Board of Directors of the UN’s International Peace Academy and on the Advisory Board of the International Crisis Group. Is </w:t>
      </w:r>
      <w:proofErr w:type="spellStart"/>
      <w:r w:rsidRPr="00D6617A">
        <w:rPr>
          <w:sz w:val="16"/>
          <w:szCs w:val="16"/>
        </w:rPr>
        <w:t>Maduro</w:t>
      </w:r>
      <w:proofErr w:type="spellEnd"/>
      <w:r w:rsidRPr="00D6617A">
        <w:rPr>
          <w:sz w:val="16"/>
          <w:szCs w:val="16"/>
        </w:rPr>
        <w:t xml:space="preserve"> Serious About Snowden? – </w:t>
      </w:r>
      <w:hyperlink r:id="rId8" w:history="1">
        <w:r w:rsidRPr="00F550F7">
          <w:rPr>
            <w:rStyle w:val="Hyperlink"/>
            <w:sz w:val="16"/>
            <w:szCs w:val="16"/>
          </w:rPr>
          <w:t>http://freevenezuelanow.org/is-maduro-serious-about-snowden/</w:t>
        </w:r>
      </w:hyperlink>
    </w:p>
    <w:p w:rsidR="00A43BC2" w:rsidRPr="00CD0F8D" w:rsidRDefault="00A43BC2" w:rsidP="00A43BC2">
      <w:pPr>
        <w:rPr>
          <w:sz w:val="16"/>
          <w:szCs w:val="16"/>
        </w:rPr>
      </w:pPr>
    </w:p>
    <w:p w:rsidR="00A43BC2" w:rsidRPr="00CD0F8D" w:rsidRDefault="00A43BC2" w:rsidP="00A43BC2">
      <w:pPr>
        <w:rPr>
          <w:rStyle w:val="StyleBoldUnderline"/>
        </w:rPr>
      </w:pPr>
      <w:r w:rsidRPr="00CD0F8D">
        <w:rPr>
          <w:sz w:val="16"/>
        </w:rPr>
        <w:t xml:space="preserve">Chief among those countries is Venezuela. </w:t>
      </w:r>
      <w:proofErr w:type="spellStart"/>
      <w:r w:rsidRPr="00D6617A">
        <w:rPr>
          <w:rStyle w:val="StyleBoldUnderline"/>
          <w:highlight w:val="yellow"/>
        </w:rPr>
        <w:t>Maduro</w:t>
      </w:r>
      <w:proofErr w:type="spellEnd"/>
      <w:r w:rsidRPr="00CD0F8D">
        <w:rPr>
          <w:sz w:val="16"/>
        </w:rPr>
        <w:t xml:space="preserve"> has offered </w:t>
      </w:r>
      <w:r w:rsidRPr="00D6617A">
        <w:rPr>
          <w:rStyle w:val="StyleBoldUnderline"/>
          <w:highlight w:val="yellow"/>
        </w:rPr>
        <w:t>Snowden asylum, but is he serious?</w:t>
      </w:r>
      <w:r w:rsidRPr="00CD0F8D">
        <w:rPr>
          <w:sz w:val="16"/>
        </w:rPr>
        <w:t xml:space="preserve"> As the New York Times points out</w:t>
      </w:r>
      <w:proofErr w:type="gramStart"/>
      <w:r w:rsidRPr="00CD0F8D">
        <w:rPr>
          <w:sz w:val="16"/>
        </w:rPr>
        <w:t>:</w:t>
      </w:r>
      <w:r w:rsidRPr="00CD0F8D">
        <w:rPr>
          <w:sz w:val="12"/>
        </w:rPr>
        <w:t>¶</w:t>
      </w:r>
      <w:proofErr w:type="gramEnd"/>
      <w:r w:rsidRPr="00CD0F8D">
        <w:rPr>
          <w:sz w:val="16"/>
        </w:rPr>
        <w:t xml:space="preserve"> But for all the bluster, it is possible that </w:t>
      </w:r>
      <w:r w:rsidRPr="00D6617A">
        <w:rPr>
          <w:rStyle w:val="StyleBoldUnderline"/>
          <w:highlight w:val="yellow"/>
        </w:rPr>
        <w:t>no government in the region is really eager to see</w:t>
      </w:r>
      <w:r w:rsidRPr="00CD0F8D">
        <w:rPr>
          <w:sz w:val="16"/>
        </w:rPr>
        <w:t xml:space="preserve"> Mr. </w:t>
      </w:r>
      <w:r w:rsidRPr="00D6617A">
        <w:rPr>
          <w:rStyle w:val="StyleBoldUnderline"/>
          <w:highlight w:val="yellow"/>
        </w:rPr>
        <w:t>Snowden land in its country</w:t>
      </w:r>
      <w:r w:rsidRPr="00CD0F8D">
        <w:rPr>
          <w:sz w:val="16"/>
        </w:rPr>
        <w:t xml:space="preserve">. </w:t>
      </w:r>
      <w:r w:rsidRPr="00D6617A">
        <w:rPr>
          <w:rStyle w:val="StyleBoldUnderline"/>
          <w:highlight w:val="yellow"/>
        </w:rPr>
        <w:t>None of the countries that have offered him asylum have said they would be willing to go fetch him</w:t>
      </w:r>
      <w:proofErr w:type="gramStart"/>
      <w:r w:rsidRPr="00D6617A">
        <w:rPr>
          <w:rStyle w:val="StyleBoldUnderline"/>
          <w:highlight w:val="yellow"/>
        </w:rPr>
        <w:t>.</w:t>
      </w:r>
      <w:r w:rsidRPr="00CD0F8D">
        <w:rPr>
          <w:rStyle w:val="StyleBoldUnderline"/>
          <w:sz w:val="12"/>
        </w:rPr>
        <w:t>¶</w:t>
      </w:r>
      <w:proofErr w:type="gramEnd"/>
      <w:r w:rsidRPr="00CD0F8D">
        <w:rPr>
          <w:sz w:val="16"/>
        </w:rPr>
        <w:t xml:space="preserve"> Meanwhile, Peter </w:t>
      </w:r>
      <w:r w:rsidRPr="00D6617A">
        <w:rPr>
          <w:rStyle w:val="StyleBoldUnderline"/>
          <w:highlight w:val="yellow"/>
        </w:rPr>
        <w:t>Wilson i</w:t>
      </w:r>
      <w:r w:rsidRPr="00CD0F8D">
        <w:rPr>
          <w:sz w:val="16"/>
        </w:rPr>
        <w:t xml:space="preserve">n Foreign Policy </w:t>
      </w:r>
      <w:r w:rsidRPr="00D6617A">
        <w:rPr>
          <w:rStyle w:val="StyleBoldUnderline"/>
          <w:highlight w:val="yellow"/>
        </w:rPr>
        <w:t>provides a welcome reality check on life in Venezuela for Snowden and his supporters on the</w:t>
      </w:r>
      <w:r w:rsidRPr="00CD0F8D">
        <w:rPr>
          <w:sz w:val="16"/>
        </w:rPr>
        <w:t xml:space="preserve"> infantile </w:t>
      </w:r>
      <w:r w:rsidRPr="00D6617A">
        <w:rPr>
          <w:rStyle w:val="StyleBoldUnderline"/>
          <w:highlight w:val="yellow"/>
        </w:rPr>
        <w:t>left:</w:t>
      </w:r>
      <w:r w:rsidRPr="00CD0F8D">
        <w:rPr>
          <w:sz w:val="12"/>
        </w:rPr>
        <w:t>¶</w:t>
      </w:r>
      <w:r w:rsidRPr="00CD0F8D">
        <w:rPr>
          <w:sz w:val="16"/>
        </w:rPr>
        <w:t xml:space="preserve"> </w:t>
      </w:r>
      <w:r w:rsidRPr="00D6617A">
        <w:rPr>
          <w:rStyle w:val="StyleBoldUnderline"/>
          <w:highlight w:val="yellow"/>
        </w:rPr>
        <w:t>The economy is gutted</w:t>
      </w:r>
      <w:r w:rsidRPr="00CD0F8D">
        <w:rPr>
          <w:sz w:val="16"/>
        </w:rPr>
        <w:t xml:space="preserve">. The government has expropriated dozens of private companies whose production always seems to fall after their seizure. </w:t>
      </w:r>
      <w:r w:rsidRPr="00D6617A">
        <w:rPr>
          <w:rStyle w:val="StyleBoldUnderline"/>
          <w:highlight w:val="yellow"/>
        </w:rPr>
        <w:t>Today, while walking in my neighborhood, I saw long lines of people s</w:t>
      </w:r>
      <w:r w:rsidRPr="00CD0F8D">
        <w:rPr>
          <w:sz w:val="16"/>
        </w:rPr>
        <w:t xml:space="preserve">tretching out of a government-owned supermarket. They were </w:t>
      </w:r>
      <w:r w:rsidRPr="00D6617A">
        <w:rPr>
          <w:rStyle w:val="StyleBoldUnderline"/>
          <w:highlight w:val="yellow"/>
        </w:rPr>
        <w:t>waiting to buy cooking oil,</w:t>
      </w:r>
      <w:r w:rsidRPr="00CD0F8D">
        <w:rPr>
          <w:sz w:val="16"/>
        </w:rPr>
        <w:t xml:space="preserve"> </w:t>
      </w:r>
      <w:r w:rsidRPr="00D6617A">
        <w:rPr>
          <w:rStyle w:val="StyleBoldUnderline"/>
          <w:highlight w:val="yellow"/>
        </w:rPr>
        <w:t>sugar,</w:t>
      </w:r>
      <w:r w:rsidRPr="00CD0F8D">
        <w:rPr>
          <w:sz w:val="16"/>
        </w:rPr>
        <w:t xml:space="preserve"> </w:t>
      </w:r>
      <w:proofErr w:type="gramStart"/>
      <w:r w:rsidRPr="00CD0F8D">
        <w:rPr>
          <w:sz w:val="16"/>
        </w:rPr>
        <w:t>chicken</w:t>
      </w:r>
      <w:proofErr w:type="gramEnd"/>
      <w:r w:rsidRPr="00CD0F8D">
        <w:rPr>
          <w:sz w:val="16"/>
        </w:rPr>
        <w:t xml:space="preserve"> — </w:t>
      </w:r>
      <w:r w:rsidRPr="00D6617A">
        <w:rPr>
          <w:rStyle w:val="StyleBoldUnderline"/>
          <w:highlight w:val="yellow"/>
        </w:rPr>
        <w:t>simple staple goods</w:t>
      </w:r>
      <w:r w:rsidRPr="00CD0F8D">
        <w:rPr>
          <w:sz w:val="16"/>
        </w:rPr>
        <w:t xml:space="preserve">. </w:t>
      </w:r>
      <w:r w:rsidRPr="00D6617A">
        <w:rPr>
          <w:rStyle w:val="StyleBoldUnderline"/>
          <w:highlight w:val="yellow"/>
        </w:rPr>
        <w:t>Food shortages are common</w:t>
      </w:r>
      <w:r w:rsidRPr="00CD0F8D">
        <w:rPr>
          <w:sz w:val="16"/>
        </w:rPr>
        <w:t>. Pack a comfortable pair of shoes if you want to buy coffee, meat, flour, cornmeal, or pasta</w:t>
      </w:r>
      <w:proofErr w:type="gramStart"/>
      <w:r w:rsidRPr="00CD0F8D">
        <w:rPr>
          <w:sz w:val="16"/>
        </w:rPr>
        <w:t>.</w:t>
      </w:r>
      <w:r w:rsidRPr="00CD0F8D">
        <w:rPr>
          <w:sz w:val="12"/>
        </w:rPr>
        <w:t>¶</w:t>
      </w:r>
      <w:proofErr w:type="gramEnd"/>
      <w:r w:rsidRPr="00CD0F8D">
        <w:rPr>
          <w:sz w:val="16"/>
        </w:rPr>
        <w:t xml:space="preserve"> </w:t>
      </w:r>
      <w:r w:rsidRPr="00D6617A">
        <w:rPr>
          <w:rStyle w:val="StyleBoldUnderline"/>
          <w:highlight w:val="yellow"/>
        </w:rPr>
        <w:t>Buy a health insurance policy. Although the government and Sean Penn like to claim that all Venezuelans have free access to health care, that’s a farce</w:t>
      </w:r>
      <w:r w:rsidRPr="00CD0F8D">
        <w:rPr>
          <w:sz w:val="16"/>
        </w:rPr>
        <w:t xml:space="preserve">. </w:t>
      </w:r>
      <w:r w:rsidRPr="00D6617A">
        <w:rPr>
          <w:rStyle w:val="StyleBoldUnderline"/>
          <w:highlight w:val="yellow"/>
        </w:rPr>
        <w:t>At the health center in my</w:t>
      </w:r>
      <w:r w:rsidRPr="00CD0F8D">
        <w:rPr>
          <w:sz w:val="16"/>
        </w:rPr>
        <w:t xml:space="preserve"> little </w:t>
      </w:r>
      <w:r w:rsidRPr="00D6617A">
        <w:rPr>
          <w:rStyle w:val="StyleBoldUnderline"/>
          <w:highlight w:val="yellow"/>
        </w:rPr>
        <w:t>village</w:t>
      </w:r>
      <w:r w:rsidRPr="00D6617A">
        <w:rPr>
          <w:rStyle w:val="StyleBoldUnderline"/>
        </w:rPr>
        <w:t xml:space="preserve"> </w:t>
      </w:r>
      <w:r w:rsidRPr="00CD0F8D">
        <w:rPr>
          <w:sz w:val="16"/>
        </w:rPr>
        <w:t xml:space="preserve">outside Caracas, </w:t>
      </w:r>
      <w:r w:rsidRPr="00D6617A">
        <w:rPr>
          <w:rStyle w:val="StyleBoldUnderline"/>
          <w:highlight w:val="yellow"/>
        </w:rPr>
        <w:t>the sick are advised to bring their own thermometers</w:t>
      </w:r>
      <w:r w:rsidRPr="00CD0F8D">
        <w:rPr>
          <w:sz w:val="16"/>
        </w:rPr>
        <w:t xml:space="preserve">. </w:t>
      </w:r>
      <w:r w:rsidRPr="00D6617A">
        <w:rPr>
          <w:rStyle w:val="StyleBoldUnderline"/>
          <w:highlight w:val="yellow"/>
        </w:rPr>
        <w:t>The clinic doesn’t have any. Medications? Forget it — they have none</w:t>
      </w:r>
      <w:r w:rsidRPr="00CD0F8D">
        <w:rPr>
          <w:sz w:val="16"/>
        </w:rPr>
        <w:t xml:space="preserve">. Patients are sent to nearby private pharmacies for even minor medications. And </w:t>
      </w:r>
      <w:r w:rsidRPr="00D6617A">
        <w:rPr>
          <w:rStyle w:val="StyleBoldUnderline"/>
          <w:highlight w:val="yellow"/>
        </w:rPr>
        <w:t>the hospitals are even worse.</w:t>
      </w:r>
      <w:r w:rsidRPr="00CD0F8D">
        <w:rPr>
          <w:sz w:val="16"/>
        </w:rPr>
        <w:t xml:space="preserve"> </w:t>
      </w:r>
      <w:r w:rsidRPr="00D6617A">
        <w:rPr>
          <w:rStyle w:val="StyleBoldUnderline"/>
          <w:highlight w:val="yellow"/>
        </w:rPr>
        <w:t>One of my friends broke his leg in two places</w:t>
      </w:r>
      <w:r w:rsidRPr="00CD0F8D">
        <w:rPr>
          <w:sz w:val="16"/>
        </w:rPr>
        <w:t xml:space="preserve">, and I took him to the state hospital here. </w:t>
      </w:r>
      <w:r w:rsidRPr="00D6617A">
        <w:rPr>
          <w:rStyle w:val="StyleBoldUnderline"/>
          <w:highlight w:val="yellow"/>
        </w:rPr>
        <w:t>The doctor told us that his leg would have to be reset with pins</w:t>
      </w:r>
      <w:r w:rsidRPr="00CD0F8D">
        <w:rPr>
          <w:sz w:val="16"/>
        </w:rPr>
        <w:t xml:space="preserve">. My neighbor said, “Do it.” The doctor laughed and told us we had misunderstood. </w:t>
      </w:r>
      <w:r w:rsidRPr="00D6617A">
        <w:rPr>
          <w:rStyle w:val="StyleBoldUnderline"/>
          <w:highlight w:val="yellow"/>
        </w:rPr>
        <w:t>The hospital had no pins; we would have to buy them at a hefty sum in Caracas</w:t>
      </w:r>
      <w:r w:rsidRPr="00CD0F8D">
        <w:rPr>
          <w:sz w:val="16"/>
        </w:rPr>
        <w:t>…</w:t>
      </w:r>
      <w:r w:rsidRPr="00CD0F8D">
        <w:rPr>
          <w:sz w:val="12"/>
        </w:rPr>
        <w:t>¶</w:t>
      </w:r>
      <w:r w:rsidRPr="00CD0F8D">
        <w:rPr>
          <w:sz w:val="16"/>
        </w:rPr>
        <w:t xml:space="preserve"> </w:t>
      </w:r>
      <w:proofErr w:type="gramStart"/>
      <w:r w:rsidRPr="00D6617A">
        <w:rPr>
          <w:rStyle w:val="StyleBoldUnderline"/>
          <w:highlight w:val="yellow"/>
        </w:rPr>
        <w:t>It</w:t>
      </w:r>
      <w:proofErr w:type="gramEnd"/>
      <w:r w:rsidRPr="00D6617A">
        <w:rPr>
          <w:rStyle w:val="StyleBoldUnderline"/>
          <w:highlight w:val="yellow"/>
        </w:rPr>
        <w:t>’s true that many Venezuelans here admire you for blowing the whistle on</w:t>
      </w:r>
      <w:r w:rsidRPr="00CD0F8D">
        <w:rPr>
          <w:sz w:val="16"/>
        </w:rPr>
        <w:t xml:space="preserve"> clandestine U</w:t>
      </w:r>
      <w:r w:rsidRPr="00D6617A">
        <w:rPr>
          <w:rStyle w:val="StyleBoldUnderline"/>
          <w:highlight w:val="yellow"/>
        </w:rPr>
        <w:t>.S. espionage programs. But think twice before pulling a stunt like that here</w:t>
      </w:r>
      <w:r w:rsidRPr="00CD0F8D">
        <w:rPr>
          <w:sz w:val="16"/>
        </w:rPr>
        <w:t>. We have our own version of the surveillance state, but the government’s opponents say that it’s more typically Cuban “advisors” who are listening in on calls through the state telephone company and the armed forces…</w:t>
      </w:r>
      <w:r w:rsidRPr="00CD0F8D">
        <w:rPr>
          <w:sz w:val="12"/>
        </w:rPr>
        <w:t>¶</w:t>
      </w:r>
      <w:r w:rsidRPr="00CD0F8D">
        <w:rPr>
          <w:sz w:val="16"/>
        </w:rPr>
        <w:t xml:space="preserve"> </w:t>
      </w:r>
      <w:r w:rsidRPr="00D6617A">
        <w:rPr>
          <w:rStyle w:val="StyleBoldUnderline"/>
          <w:highlight w:val="yellow"/>
        </w:rPr>
        <w:t xml:space="preserve">You’ll do fine down here, </w:t>
      </w:r>
      <w:proofErr w:type="spellStart"/>
      <w:r w:rsidRPr="00D6617A">
        <w:rPr>
          <w:rStyle w:val="StyleBoldUnderline"/>
          <w:highlight w:val="yellow"/>
        </w:rPr>
        <w:t>Señor</w:t>
      </w:r>
      <w:proofErr w:type="spellEnd"/>
      <w:r w:rsidRPr="00D6617A">
        <w:rPr>
          <w:rStyle w:val="StyleBoldUnderline"/>
          <w:highlight w:val="yellow"/>
        </w:rPr>
        <w:t xml:space="preserve"> Snowden, and</w:t>
      </w:r>
      <w:r w:rsidRPr="00CD0F8D">
        <w:rPr>
          <w:sz w:val="16"/>
        </w:rPr>
        <w:t xml:space="preserve"> hundreds of thousands of </w:t>
      </w:r>
      <w:r w:rsidRPr="00CD0F8D">
        <w:rPr>
          <w:rStyle w:val="StyleBoldUnderline"/>
          <w:highlight w:val="yellow"/>
        </w:rPr>
        <w:t>Venezuelans support</w:t>
      </w:r>
      <w:r w:rsidRPr="00CD0F8D">
        <w:rPr>
          <w:sz w:val="16"/>
        </w:rPr>
        <w:t xml:space="preserve"> you and </w:t>
      </w:r>
      <w:r w:rsidRPr="00CD0F8D">
        <w:rPr>
          <w:rStyle w:val="StyleBoldUnderline"/>
          <w:highlight w:val="yellow"/>
        </w:rPr>
        <w:t>your crusade. But many more down here wonder why you would ever want to come to a country that constantly violates the very principles you’re fighting for.</w:t>
      </w:r>
    </w:p>
    <w:p w:rsidR="00A43BC2" w:rsidRDefault="00A43BC2" w:rsidP="00A43BC2"/>
    <w:p w:rsidR="00A43BC2" w:rsidRDefault="00A43BC2" w:rsidP="00A43BC2"/>
    <w:p w:rsidR="00A43BC2" w:rsidRDefault="00A43BC2" w:rsidP="00A43BC2"/>
    <w:p w:rsidR="00A43BC2" w:rsidRDefault="00A43BC2" w:rsidP="00A43BC2">
      <w:pPr>
        <w:pStyle w:val="Heading3"/>
      </w:pPr>
      <w:r>
        <w:t xml:space="preserve">Snowden not b/c of </w:t>
      </w:r>
      <w:proofErr w:type="spellStart"/>
      <w:r>
        <w:t>Maduro’s</w:t>
      </w:r>
      <w:proofErr w:type="spellEnd"/>
      <w:r>
        <w:t xml:space="preserve"> standing</w:t>
      </w:r>
    </w:p>
    <w:p w:rsidR="00A43BC2" w:rsidRDefault="00A43BC2" w:rsidP="00A43BC2"/>
    <w:p w:rsidR="00A43BC2" w:rsidRDefault="00A43BC2" w:rsidP="00A43BC2">
      <w:pPr>
        <w:pStyle w:val="Heading4"/>
      </w:pPr>
      <w:r>
        <w:t xml:space="preserve">(  ) </w:t>
      </w:r>
      <w:bookmarkStart w:id="0" w:name="_GoBack"/>
      <w:bookmarkEnd w:id="0"/>
      <w:proofErr w:type="spellStart"/>
      <w:r>
        <w:t>Maduro</w:t>
      </w:r>
      <w:proofErr w:type="spellEnd"/>
      <w:r>
        <w:t xml:space="preserve"> did *not* offer asylum to shore-up domestic standing.</w:t>
      </w:r>
    </w:p>
    <w:p w:rsidR="00A43BC2" w:rsidRDefault="00A43BC2" w:rsidP="00A43BC2"/>
    <w:p w:rsidR="00A43BC2" w:rsidRPr="00690A84" w:rsidRDefault="00A43BC2" w:rsidP="00A43BC2">
      <w:pPr>
        <w:rPr>
          <w:rStyle w:val="StyleStyleBold12pt"/>
        </w:rPr>
      </w:pPr>
      <w:proofErr w:type="spellStart"/>
      <w:r w:rsidRPr="00690A84">
        <w:rPr>
          <w:rStyle w:val="StyleStyleBold12pt"/>
        </w:rPr>
        <w:t>Mallett-Outtrim</w:t>
      </w:r>
      <w:proofErr w:type="spellEnd"/>
      <w:r w:rsidRPr="00690A84">
        <w:rPr>
          <w:rStyle w:val="StyleStyleBold12pt"/>
        </w:rPr>
        <w:t xml:space="preserve"> ‘13</w:t>
      </w:r>
    </w:p>
    <w:p w:rsidR="00A43BC2" w:rsidRPr="00395CD3" w:rsidRDefault="00A43BC2" w:rsidP="00A43BC2">
      <w:pPr>
        <w:rPr>
          <w:sz w:val="16"/>
          <w:szCs w:val="16"/>
        </w:rPr>
      </w:pPr>
      <w:r w:rsidRPr="00395CD3">
        <w:rPr>
          <w:sz w:val="16"/>
          <w:szCs w:val="16"/>
        </w:rPr>
        <w:t xml:space="preserve">Ryan </w:t>
      </w:r>
      <w:proofErr w:type="spellStart"/>
      <w:r w:rsidRPr="00395CD3">
        <w:rPr>
          <w:sz w:val="16"/>
          <w:szCs w:val="16"/>
        </w:rPr>
        <w:t>Mallett-Outtrim</w:t>
      </w:r>
      <w:proofErr w:type="spellEnd"/>
      <w:r w:rsidRPr="00395CD3">
        <w:rPr>
          <w:sz w:val="16"/>
          <w:szCs w:val="16"/>
        </w:rPr>
        <w:t xml:space="preserve">; writer for Merida News Organization; “Venezuela's </w:t>
      </w:r>
      <w:proofErr w:type="spellStart"/>
      <w:r w:rsidRPr="00395CD3">
        <w:rPr>
          <w:sz w:val="16"/>
          <w:szCs w:val="16"/>
        </w:rPr>
        <w:t>Maduro</w:t>
      </w:r>
      <w:proofErr w:type="spellEnd"/>
      <w:r w:rsidRPr="00395CD3">
        <w:rPr>
          <w:sz w:val="16"/>
          <w:szCs w:val="16"/>
        </w:rPr>
        <w:t xml:space="preserve"> and His Motivations to Take in Snowden: The Wall Street Journal Misses the Mark” – Venezuelanalysis.com, July 12th 2013 – http://venezuelanalysis.com/analysis/9847</w:t>
      </w:r>
    </w:p>
    <w:p w:rsidR="00A43BC2" w:rsidRDefault="00A43BC2" w:rsidP="00A43BC2"/>
    <w:p w:rsidR="00A43BC2" w:rsidRDefault="00A43BC2" w:rsidP="00A43BC2"/>
    <w:p w:rsidR="00A43BC2" w:rsidRPr="00395CD3" w:rsidRDefault="00A43BC2" w:rsidP="00A43BC2">
      <w:pPr>
        <w:rPr>
          <w:rStyle w:val="StyleBoldUnderline"/>
        </w:rPr>
      </w:pPr>
      <w:r w:rsidRPr="00690A84">
        <w:rPr>
          <w:rStyle w:val="StyleBoldUnderline"/>
          <w:highlight w:val="yellow"/>
        </w:rPr>
        <w:t>In the wake of</w:t>
      </w:r>
      <w:r w:rsidRPr="00690A84">
        <w:rPr>
          <w:rStyle w:val="StyleBoldUnderline"/>
        </w:rPr>
        <w:t xml:space="preserve"> </w:t>
      </w:r>
      <w:r w:rsidRPr="00395CD3">
        <w:rPr>
          <w:sz w:val="16"/>
        </w:rPr>
        <w:t xml:space="preserve">President Nicolas </w:t>
      </w:r>
      <w:proofErr w:type="spellStart"/>
      <w:r w:rsidRPr="00690A84">
        <w:rPr>
          <w:rStyle w:val="StyleBoldUnderline"/>
          <w:highlight w:val="yellow"/>
        </w:rPr>
        <w:t>Maduro's</w:t>
      </w:r>
      <w:proofErr w:type="spellEnd"/>
      <w:r w:rsidRPr="00690A84">
        <w:rPr>
          <w:rStyle w:val="StyleBoldUnderline"/>
          <w:highlight w:val="yellow"/>
        </w:rPr>
        <w:t xml:space="preserve"> offer of asylum to</w:t>
      </w:r>
      <w:r w:rsidRPr="00690A84">
        <w:rPr>
          <w:rStyle w:val="StyleBoldUnderline"/>
        </w:rPr>
        <w:t xml:space="preserve"> </w:t>
      </w:r>
      <w:r w:rsidRPr="00395CD3">
        <w:rPr>
          <w:sz w:val="16"/>
        </w:rPr>
        <w:t xml:space="preserve">Edward </w:t>
      </w:r>
      <w:r w:rsidRPr="00690A84">
        <w:rPr>
          <w:rStyle w:val="StyleBoldUnderline"/>
          <w:highlight w:val="yellow"/>
        </w:rPr>
        <w:t>Snowden</w:t>
      </w:r>
      <w:r w:rsidRPr="00395CD3">
        <w:rPr>
          <w:sz w:val="16"/>
        </w:rPr>
        <w:t xml:space="preserve">, </w:t>
      </w:r>
      <w:r w:rsidRPr="00690A84">
        <w:rPr>
          <w:rStyle w:val="StyleBoldUnderline"/>
          <w:highlight w:val="yellow"/>
        </w:rPr>
        <w:t>there has been</w:t>
      </w:r>
      <w:r w:rsidRPr="00395CD3">
        <w:rPr>
          <w:sz w:val="16"/>
        </w:rPr>
        <w:t xml:space="preserve"> a renewed wave of criticism of the Venezuelan government. There has been some good commentary, and </w:t>
      </w:r>
      <w:r w:rsidRPr="00690A84">
        <w:rPr>
          <w:rStyle w:val="StyleBoldUnderline"/>
          <w:highlight w:val="yellow"/>
        </w:rPr>
        <w:t>plenty of</w:t>
      </w:r>
      <w:r w:rsidRPr="00395CD3">
        <w:rPr>
          <w:sz w:val="16"/>
        </w:rPr>
        <w:t xml:space="preserve"> the usual </w:t>
      </w:r>
      <w:r w:rsidRPr="00690A84">
        <w:rPr>
          <w:rStyle w:val="StyleBoldUnderline"/>
          <w:highlight w:val="yellow"/>
        </w:rPr>
        <w:t>misinformation</w:t>
      </w:r>
      <w:proofErr w:type="gramStart"/>
      <w:r w:rsidRPr="00690A84">
        <w:rPr>
          <w:rStyle w:val="StyleBoldUnderline"/>
          <w:highlight w:val="yellow"/>
        </w:rPr>
        <w:t>.</w:t>
      </w:r>
      <w:r w:rsidRPr="00395CD3">
        <w:rPr>
          <w:sz w:val="12"/>
        </w:rPr>
        <w:t>¶</w:t>
      </w:r>
      <w:proofErr w:type="gramEnd"/>
      <w:r w:rsidRPr="00395CD3">
        <w:rPr>
          <w:sz w:val="16"/>
        </w:rPr>
        <w:t xml:space="preserve"> The Wall Street Journal kicked things off on 7 July, with Mary Anastasia O'Grady arguing that by offering to take in Snowden, </w:t>
      </w:r>
      <w:proofErr w:type="spellStart"/>
      <w:r w:rsidRPr="00395CD3">
        <w:rPr>
          <w:sz w:val="16"/>
        </w:rPr>
        <w:t>Maduro</w:t>
      </w:r>
      <w:proofErr w:type="spellEnd"/>
      <w:r w:rsidRPr="00395CD3">
        <w:rPr>
          <w:sz w:val="16"/>
        </w:rPr>
        <w:t xml:space="preserve"> means to send “a message of his loyalty to Iran”. Why </w:t>
      </w:r>
      <w:proofErr w:type="spellStart"/>
      <w:r w:rsidRPr="00395CD3">
        <w:rPr>
          <w:sz w:val="16"/>
        </w:rPr>
        <w:t>Maduro's</w:t>
      </w:r>
      <w:proofErr w:type="spellEnd"/>
      <w:r w:rsidRPr="00395CD3">
        <w:rPr>
          <w:sz w:val="16"/>
        </w:rPr>
        <w:t xml:space="preserve"> decision is all about boosting relations with Iran is anyone's guess, especially given the waning strategic significance of Iran to Venezuela. In any case, things go downhill from there</w:t>
      </w:r>
      <w:proofErr w:type="gramStart"/>
      <w:r w:rsidRPr="00395CD3">
        <w:rPr>
          <w:sz w:val="16"/>
        </w:rPr>
        <w:t>.</w:t>
      </w:r>
      <w:r w:rsidRPr="00395CD3">
        <w:rPr>
          <w:sz w:val="12"/>
        </w:rPr>
        <w:t>¶</w:t>
      </w:r>
      <w:proofErr w:type="gramEnd"/>
      <w:r w:rsidRPr="00395CD3">
        <w:rPr>
          <w:sz w:val="16"/>
        </w:rPr>
        <w:t xml:space="preserve"> </w:t>
      </w:r>
      <w:r w:rsidRPr="00690A84">
        <w:rPr>
          <w:rStyle w:val="StyleBoldUnderline"/>
        </w:rPr>
        <w:t>It's the economy...or is it?</w:t>
      </w:r>
      <w:r w:rsidRPr="00395CD3">
        <w:rPr>
          <w:rStyle w:val="StyleBoldUnderline"/>
          <w:sz w:val="12"/>
        </w:rPr>
        <w:t>¶</w:t>
      </w:r>
      <w:r w:rsidRPr="00395CD3">
        <w:rPr>
          <w:sz w:val="16"/>
        </w:rPr>
        <w:t xml:space="preserve"> </w:t>
      </w:r>
      <w:r w:rsidRPr="00395CD3">
        <w:rPr>
          <w:rStyle w:val="StyleBoldUnderline"/>
          <w:highlight w:val="yellow"/>
        </w:rPr>
        <w:t>O'Grady states</w:t>
      </w:r>
      <w:r w:rsidRPr="00395CD3">
        <w:rPr>
          <w:sz w:val="16"/>
        </w:rPr>
        <w:t xml:space="preserve"> that, </w:t>
      </w:r>
      <w:r w:rsidRPr="00395CD3">
        <w:rPr>
          <w:rStyle w:val="StyleBoldUnderline"/>
          <w:highlight w:val="yellow"/>
        </w:rPr>
        <w:t>the “offer of refuge to</w:t>
      </w:r>
      <w:r w:rsidRPr="00395CD3">
        <w:rPr>
          <w:sz w:val="16"/>
        </w:rPr>
        <w:t xml:space="preserve"> Mr. </w:t>
      </w:r>
      <w:r w:rsidRPr="00395CD3">
        <w:rPr>
          <w:rStyle w:val="StyleBoldUnderline"/>
          <w:highlight w:val="yellow"/>
        </w:rPr>
        <w:t>Snowden is</w:t>
      </w:r>
      <w:r w:rsidRPr="00395CD3">
        <w:rPr>
          <w:sz w:val="16"/>
        </w:rPr>
        <w:t xml:space="preserve"> most easily </w:t>
      </w:r>
      <w:r w:rsidRPr="00395CD3">
        <w:rPr>
          <w:rStyle w:val="StyleBoldUnderline"/>
          <w:highlight w:val="yellow"/>
        </w:rPr>
        <w:t>explained as an attempt to distract Venezuelans from the</w:t>
      </w:r>
      <w:r w:rsidRPr="00395CD3">
        <w:rPr>
          <w:sz w:val="16"/>
        </w:rPr>
        <w:t xml:space="preserve"> increasingly difficult </w:t>
      </w:r>
      <w:r w:rsidRPr="00395CD3">
        <w:rPr>
          <w:rStyle w:val="StyleBoldUnderline"/>
          <w:highlight w:val="yellow"/>
        </w:rPr>
        <w:t>daily economic grind and get them to rally around the flag</w:t>
      </w:r>
      <w:r w:rsidRPr="00395CD3">
        <w:rPr>
          <w:rStyle w:val="StyleBoldUnderline"/>
        </w:rPr>
        <w:t xml:space="preserve"> by putting a thumb in Uncle Sam's eye</w:t>
      </w:r>
      <w:r w:rsidRPr="00395CD3">
        <w:rPr>
          <w:sz w:val="16"/>
        </w:rPr>
        <w:t>.”</w:t>
      </w:r>
      <w:r w:rsidRPr="00395CD3">
        <w:rPr>
          <w:sz w:val="12"/>
        </w:rPr>
        <w:t>¶</w:t>
      </w:r>
      <w:r w:rsidRPr="00395CD3">
        <w:rPr>
          <w:sz w:val="16"/>
        </w:rPr>
        <w:t xml:space="preserve"> </w:t>
      </w:r>
      <w:r w:rsidRPr="00395CD3">
        <w:rPr>
          <w:rStyle w:val="Emphasis"/>
          <w:highlight w:val="yellow"/>
        </w:rPr>
        <w:t xml:space="preserve">But why would </w:t>
      </w:r>
      <w:proofErr w:type="spellStart"/>
      <w:r w:rsidRPr="00395CD3">
        <w:rPr>
          <w:rStyle w:val="Emphasis"/>
          <w:highlight w:val="yellow"/>
        </w:rPr>
        <w:t>Maduro</w:t>
      </w:r>
      <w:proofErr w:type="spellEnd"/>
      <w:r w:rsidRPr="00395CD3">
        <w:rPr>
          <w:rStyle w:val="Emphasis"/>
          <w:highlight w:val="yellow"/>
        </w:rPr>
        <w:t xml:space="preserve"> want to distract Venezuelans from the economy</w:t>
      </w:r>
      <w:r w:rsidRPr="00395CD3">
        <w:rPr>
          <w:sz w:val="16"/>
        </w:rPr>
        <w:t xml:space="preserve">? </w:t>
      </w:r>
      <w:proofErr w:type="spellStart"/>
      <w:r w:rsidRPr="00395CD3">
        <w:rPr>
          <w:sz w:val="16"/>
        </w:rPr>
        <w:t>Maduro's</w:t>
      </w:r>
      <w:proofErr w:type="spellEnd"/>
      <w:r w:rsidRPr="00395CD3">
        <w:rPr>
          <w:sz w:val="16"/>
        </w:rPr>
        <w:t xml:space="preserve"> offer of asylum to Snowden came just before the central bank released its monthly report on inflation. </w:t>
      </w:r>
      <w:r w:rsidRPr="00395CD3">
        <w:rPr>
          <w:rStyle w:val="StyleBoldUnderline"/>
          <w:highlight w:val="yellow"/>
        </w:rPr>
        <w:t>After a rough first quarter for the Venezuelan economy, things seem to be looking up.</w:t>
      </w:r>
      <w:r w:rsidRPr="00395CD3">
        <w:rPr>
          <w:sz w:val="16"/>
        </w:rPr>
        <w:t xml:space="preserve"> Along with recording a reduction in scarcity of consumer goods, the report also provides some positive signs that the inflationary spike of recent months may finally be passing. </w:t>
      </w:r>
      <w:r w:rsidRPr="00395CD3">
        <w:rPr>
          <w:rStyle w:val="StyleBoldUnderline"/>
          <w:highlight w:val="yellow"/>
        </w:rPr>
        <w:t>Trying to distract the electorate right as the economy starts showing signs of improvement seems like a questionable decision</w:t>
      </w:r>
      <w:r w:rsidRPr="00395CD3">
        <w:rPr>
          <w:sz w:val="16"/>
        </w:rPr>
        <w:t xml:space="preserve">. Moreover, </w:t>
      </w:r>
      <w:proofErr w:type="spellStart"/>
      <w:r w:rsidRPr="00395CD3">
        <w:rPr>
          <w:sz w:val="16"/>
        </w:rPr>
        <w:t>Maduro</w:t>
      </w:r>
      <w:proofErr w:type="spellEnd"/>
      <w:r w:rsidRPr="00395CD3">
        <w:rPr>
          <w:sz w:val="16"/>
        </w:rPr>
        <w:t xml:space="preserve"> has pledged to continue the popular policies of his predecessor. Pointing this out is becoming a frustratingly tedious affair, but </w:t>
      </w:r>
      <w:r w:rsidRPr="00395CD3">
        <w:rPr>
          <w:rStyle w:val="StyleBoldUnderline"/>
          <w:highlight w:val="yellow"/>
        </w:rPr>
        <w:t>there is amble evidence that poverty nosedived over the last decade, while household consumption skyrocketed.</w:t>
      </w:r>
    </w:p>
    <w:p w:rsidR="00A43BC2" w:rsidRDefault="00A43BC2" w:rsidP="00A43BC2"/>
    <w:p w:rsidR="00A43BC2" w:rsidRDefault="00A43BC2" w:rsidP="00A43BC2"/>
    <w:p w:rsidR="00A43BC2" w:rsidRDefault="00A43BC2" w:rsidP="00A43BC2">
      <w:pPr>
        <w:pStyle w:val="Heading3"/>
      </w:pPr>
      <w:r>
        <w:t xml:space="preserve">Great card for </w:t>
      </w:r>
      <w:proofErr w:type="spellStart"/>
      <w:r>
        <w:t>Neolib</w:t>
      </w:r>
      <w:proofErr w:type="spellEnd"/>
      <w:r>
        <w:t xml:space="preserve"> K vs. Venezuela </w:t>
      </w:r>
      <w:proofErr w:type="spellStart"/>
      <w:r>
        <w:t>Affs</w:t>
      </w:r>
      <w:proofErr w:type="spellEnd"/>
    </w:p>
    <w:p w:rsidR="00A43BC2" w:rsidRDefault="00A43BC2" w:rsidP="00A43BC2">
      <w:pPr>
        <w:pStyle w:val="Heading4"/>
      </w:pPr>
      <w:proofErr w:type="gramStart"/>
      <w:r>
        <w:t>(  )</w:t>
      </w:r>
      <w:proofErr w:type="gramEnd"/>
      <w:r>
        <w:t xml:space="preserve"> Venezuelan poverty rates decline – proves lack of need for Western neo-lib.</w:t>
      </w:r>
    </w:p>
    <w:p w:rsidR="00A43BC2" w:rsidRDefault="00A43BC2" w:rsidP="00A43BC2"/>
    <w:p w:rsidR="00A43BC2" w:rsidRPr="00690A84" w:rsidRDefault="00A43BC2" w:rsidP="00A43BC2">
      <w:pPr>
        <w:rPr>
          <w:rStyle w:val="StyleStyleBold12pt"/>
        </w:rPr>
      </w:pPr>
      <w:proofErr w:type="spellStart"/>
      <w:r w:rsidRPr="00690A84">
        <w:rPr>
          <w:rStyle w:val="StyleStyleBold12pt"/>
        </w:rPr>
        <w:t>Mallett-Outtrim</w:t>
      </w:r>
      <w:proofErr w:type="spellEnd"/>
      <w:r w:rsidRPr="00690A84">
        <w:rPr>
          <w:rStyle w:val="StyleStyleBold12pt"/>
        </w:rPr>
        <w:t xml:space="preserve"> ‘13</w:t>
      </w:r>
    </w:p>
    <w:p w:rsidR="00A43BC2" w:rsidRPr="00243E2B" w:rsidRDefault="00A43BC2" w:rsidP="00A43BC2">
      <w:pPr>
        <w:rPr>
          <w:sz w:val="16"/>
          <w:szCs w:val="16"/>
        </w:rPr>
      </w:pPr>
      <w:r w:rsidRPr="00395CD3">
        <w:rPr>
          <w:sz w:val="16"/>
          <w:szCs w:val="16"/>
        </w:rPr>
        <w:t xml:space="preserve">Ryan </w:t>
      </w:r>
      <w:proofErr w:type="spellStart"/>
      <w:r w:rsidRPr="00395CD3">
        <w:rPr>
          <w:sz w:val="16"/>
          <w:szCs w:val="16"/>
        </w:rPr>
        <w:t>Mallett-Outtrim</w:t>
      </w:r>
      <w:proofErr w:type="spellEnd"/>
      <w:r w:rsidRPr="00395CD3">
        <w:rPr>
          <w:sz w:val="16"/>
          <w:szCs w:val="16"/>
        </w:rPr>
        <w:t xml:space="preserve">; writer for Merida News Organization; </w:t>
      </w:r>
      <w:r>
        <w:rPr>
          <w:sz w:val="16"/>
          <w:szCs w:val="16"/>
        </w:rPr>
        <w:t xml:space="preserve">this article is internally refuting a piece by Mary Anastasia O'Grady that was written in the Wall Street Journal – </w:t>
      </w:r>
      <w:r w:rsidRPr="00395CD3">
        <w:rPr>
          <w:sz w:val="16"/>
          <w:szCs w:val="16"/>
        </w:rPr>
        <w:t xml:space="preserve">“Venezuela's </w:t>
      </w:r>
      <w:proofErr w:type="spellStart"/>
      <w:r w:rsidRPr="00395CD3">
        <w:rPr>
          <w:sz w:val="16"/>
          <w:szCs w:val="16"/>
        </w:rPr>
        <w:t>Maduro</w:t>
      </w:r>
      <w:proofErr w:type="spellEnd"/>
      <w:r w:rsidRPr="00395CD3">
        <w:rPr>
          <w:sz w:val="16"/>
          <w:szCs w:val="16"/>
        </w:rPr>
        <w:t xml:space="preserve"> and His Motivations to Take in Snowden: The Wall Street Journal Misses the Mark” – Venezuelanalysis.com, July 12th 2013 – http://venezuelanalysis.com/analysis/9847</w:t>
      </w:r>
    </w:p>
    <w:p w:rsidR="00A43BC2" w:rsidRDefault="00A43BC2" w:rsidP="00A43BC2"/>
    <w:p w:rsidR="00A43BC2" w:rsidRPr="00243E2B" w:rsidRDefault="00A43BC2" w:rsidP="00A43BC2">
      <w:pPr>
        <w:rPr>
          <w:rStyle w:val="Emphasis"/>
        </w:rPr>
      </w:pPr>
      <w:r w:rsidRPr="00243E2B">
        <w:rPr>
          <w:sz w:val="16"/>
        </w:rPr>
        <w:t xml:space="preserve">But why would </w:t>
      </w:r>
      <w:proofErr w:type="spellStart"/>
      <w:r w:rsidRPr="00243E2B">
        <w:rPr>
          <w:sz w:val="16"/>
        </w:rPr>
        <w:t>Maduro</w:t>
      </w:r>
      <w:proofErr w:type="spellEnd"/>
      <w:r w:rsidRPr="00243E2B">
        <w:rPr>
          <w:sz w:val="16"/>
        </w:rPr>
        <w:t xml:space="preserve"> want to distract Venezuelans from the economy? </w:t>
      </w:r>
      <w:proofErr w:type="spellStart"/>
      <w:r w:rsidRPr="00243E2B">
        <w:rPr>
          <w:sz w:val="16"/>
        </w:rPr>
        <w:t>Maduro's</w:t>
      </w:r>
      <w:proofErr w:type="spellEnd"/>
      <w:r w:rsidRPr="00243E2B">
        <w:rPr>
          <w:sz w:val="16"/>
        </w:rPr>
        <w:t xml:space="preserve"> offer of asylum to Snowden came just before the central bank released its monthly report on inflation. After a rough first quarter for the Venezuelan economy, things seem to be looking up. Along with recording a reduction in scarcity of consumer goods, </w:t>
      </w:r>
      <w:r w:rsidRPr="00395CD3">
        <w:rPr>
          <w:rStyle w:val="StyleBoldUnderline"/>
        </w:rPr>
        <w:t xml:space="preserve">the report </w:t>
      </w:r>
      <w:r w:rsidRPr="00243E2B">
        <w:rPr>
          <w:sz w:val="16"/>
        </w:rPr>
        <w:t xml:space="preserve">also </w:t>
      </w:r>
      <w:r w:rsidRPr="00395CD3">
        <w:rPr>
          <w:rStyle w:val="StyleBoldUnderline"/>
        </w:rPr>
        <w:t xml:space="preserve">provides </w:t>
      </w:r>
      <w:r w:rsidRPr="00243E2B">
        <w:rPr>
          <w:sz w:val="16"/>
        </w:rPr>
        <w:t xml:space="preserve">some </w:t>
      </w:r>
      <w:r w:rsidRPr="00395CD3">
        <w:rPr>
          <w:rStyle w:val="StyleBoldUnderline"/>
        </w:rPr>
        <w:t>positive signs that the inflationary spike of recent months may finally be passing</w:t>
      </w:r>
      <w:r w:rsidRPr="00243E2B">
        <w:rPr>
          <w:sz w:val="16"/>
        </w:rPr>
        <w:t xml:space="preserve">. Trying to distract the electorate right as the economy starts showing signs of improvement seems like a questionable decision. Moreover, </w:t>
      </w:r>
      <w:proofErr w:type="spellStart"/>
      <w:r w:rsidRPr="00243E2B">
        <w:rPr>
          <w:sz w:val="16"/>
        </w:rPr>
        <w:t>Maduro</w:t>
      </w:r>
      <w:proofErr w:type="spellEnd"/>
      <w:r w:rsidRPr="00243E2B">
        <w:rPr>
          <w:sz w:val="16"/>
        </w:rPr>
        <w:t xml:space="preserve"> has pledged to continue the popular policies of his predecessor. Pointing this out is becoming a frustratingly tedious affair, but </w:t>
      </w:r>
      <w:r w:rsidRPr="00395CD3">
        <w:rPr>
          <w:rStyle w:val="StyleBoldUnderline"/>
          <w:highlight w:val="yellow"/>
        </w:rPr>
        <w:t xml:space="preserve">there is amble evidence that poverty </w:t>
      </w:r>
      <w:r w:rsidRPr="00395CD3">
        <w:rPr>
          <w:rStyle w:val="Emphasis"/>
          <w:highlight w:val="yellow"/>
        </w:rPr>
        <w:t xml:space="preserve">nosedived </w:t>
      </w:r>
      <w:r w:rsidRPr="00395CD3">
        <w:rPr>
          <w:rStyle w:val="StyleBoldUnderline"/>
          <w:highlight w:val="yellow"/>
        </w:rPr>
        <w:t>over the last decade</w:t>
      </w:r>
      <w:r w:rsidRPr="00243E2B">
        <w:rPr>
          <w:sz w:val="16"/>
        </w:rPr>
        <w:t xml:space="preserve">, </w:t>
      </w:r>
      <w:r w:rsidRPr="00395CD3">
        <w:rPr>
          <w:rStyle w:val="StyleBoldUnderline"/>
          <w:highlight w:val="yellow"/>
        </w:rPr>
        <w:t>while household consumption skyrocketed</w:t>
      </w:r>
      <w:proofErr w:type="gramStart"/>
      <w:r w:rsidRPr="00395CD3">
        <w:rPr>
          <w:rStyle w:val="StyleBoldUnderline"/>
          <w:highlight w:val="yellow"/>
        </w:rPr>
        <w:t>.</w:t>
      </w:r>
      <w:r w:rsidRPr="00243E2B">
        <w:rPr>
          <w:rStyle w:val="StyleBoldUnderline"/>
          <w:sz w:val="12"/>
        </w:rPr>
        <w:t>¶</w:t>
      </w:r>
      <w:proofErr w:type="gramEnd"/>
      <w:r w:rsidRPr="00243E2B">
        <w:rPr>
          <w:sz w:val="16"/>
        </w:rPr>
        <w:t xml:space="preserve"> </w:t>
      </w:r>
      <w:r w:rsidRPr="00395CD3">
        <w:rPr>
          <w:rStyle w:val="StyleBoldUnderline"/>
          <w:highlight w:val="yellow"/>
        </w:rPr>
        <w:t>O'Grady</w:t>
      </w:r>
      <w:r w:rsidRPr="00395CD3">
        <w:rPr>
          <w:rStyle w:val="StyleBoldUnderline"/>
        </w:rPr>
        <w:t xml:space="preserve"> </w:t>
      </w:r>
      <w:r w:rsidRPr="00243E2B">
        <w:rPr>
          <w:sz w:val="16"/>
        </w:rPr>
        <w:t xml:space="preserve">rightly argues, “In a free society with competitive elections, economic chaos generally prompts a government response designed to mitigate hardship”, but </w:t>
      </w:r>
      <w:r w:rsidRPr="00395CD3">
        <w:rPr>
          <w:rStyle w:val="StyleBoldUnderline"/>
          <w:highlight w:val="yellow"/>
        </w:rPr>
        <w:t>incorrectly asserts that “Venezuela needs liberalization”</w:t>
      </w:r>
      <w:r w:rsidRPr="00243E2B">
        <w:rPr>
          <w:sz w:val="16"/>
        </w:rPr>
        <w:t>. Since most international observers view Venezuela's elections as free and fair (though Carter Centre's preliminary report on the 14 April elections indicates that there is plenty of room for improvement</w:t>
      </w:r>
      <w:r w:rsidRPr="00243E2B">
        <w:rPr>
          <w:rStyle w:val="StyleBoldUnderline"/>
          <w:highlight w:val="yellow"/>
        </w:rPr>
        <w:t>), the government's recent efforts to mitigate hardships of the people make sense</w:t>
      </w:r>
      <w:r w:rsidRPr="00243E2B">
        <w:rPr>
          <w:sz w:val="16"/>
        </w:rPr>
        <w:t xml:space="preserve">. Some </w:t>
      </w:r>
      <w:r w:rsidRPr="00243E2B">
        <w:rPr>
          <w:rStyle w:val="StyleBoldUnderline"/>
          <w:highlight w:val="yellow"/>
        </w:rPr>
        <w:t>recent efforts</w:t>
      </w:r>
      <w:r w:rsidRPr="00243E2B">
        <w:rPr>
          <w:sz w:val="16"/>
        </w:rPr>
        <w:t xml:space="preserve"> to reduce hardship that O'Grady may be interested in </w:t>
      </w:r>
      <w:r w:rsidRPr="00243E2B">
        <w:rPr>
          <w:rStyle w:val="StyleBoldUnderline"/>
          <w:highlight w:val="yellow"/>
        </w:rPr>
        <w:t>include the granting of new disability benefits to 120,000 Venezuelans</w:t>
      </w:r>
      <w:r w:rsidRPr="00243E2B">
        <w:rPr>
          <w:sz w:val="16"/>
        </w:rPr>
        <w:t xml:space="preserve"> last month, </w:t>
      </w:r>
      <w:r w:rsidRPr="00243E2B">
        <w:rPr>
          <w:rStyle w:val="StyleBoldUnderline"/>
          <w:highlight w:val="yellow"/>
        </w:rPr>
        <w:t>renewed investment in a “miracle” eye surgery program that provides free care to the poor from across Latin America</w:t>
      </w:r>
      <w:r w:rsidRPr="00243E2B">
        <w:rPr>
          <w:sz w:val="16"/>
        </w:rPr>
        <w:t xml:space="preserve">, </w:t>
      </w:r>
      <w:r w:rsidRPr="00243E2B">
        <w:rPr>
          <w:rStyle w:val="StyleBoldUnderline"/>
          <w:highlight w:val="yellow"/>
        </w:rPr>
        <w:t>wage increases and other new rights for workers</w:t>
      </w:r>
      <w:r w:rsidRPr="00243E2B">
        <w:rPr>
          <w:sz w:val="16"/>
        </w:rPr>
        <w:t xml:space="preserve">, </w:t>
      </w:r>
      <w:r w:rsidRPr="00243E2B">
        <w:rPr>
          <w:rStyle w:val="StyleBoldUnderline"/>
          <w:highlight w:val="yellow"/>
        </w:rPr>
        <w:t>cracking down on government corruption</w:t>
      </w:r>
      <w:r w:rsidRPr="00243E2B">
        <w:rPr>
          <w:sz w:val="16"/>
        </w:rPr>
        <w:t xml:space="preserve">, speaking directly to the people, passing new gun control legislation that calls on arms manufacturers to compensate victims, </w:t>
      </w:r>
      <w:r w:rsidRPr="00243E2B">
        <w:rPr>
          <w:rStyle w:val="StyleBoldUnderline"/>
          <w:highlight w:val="yellow"/>
        </w:rPr>
        <w:t>dramatically reducing homicides in the capital,</w:t>
      </w:r>
      <w:r w:rsidRPr="00243E2B">
        <w:rPr>
          <w:rStyle w:val="StyleBoldUnderline"/>
        </w:rPr>
        <w:t xml:space="preserve"> </w:t>
      </w:r>
      <w:r w:rsidRPr="00243E2B">
        <w:rPr>
          <w:sz w:val="16"/>
        </w:rPr>
        <w:t xml:space="preserve">more wage increases </w:t>
      </w:r>
      <w:r w:rsidRPr="00243E2B">
        <w:rPr>
          <w:rStyle w:val="StyleBoldUnderline"/>
          <w:highlight w:val="yellow"/>
        </w:rPr>
        <w:t>and</w:t>
      </w:r>
      <w:r w:rsidRPr="00243E2B">
        <w:rPr>
          <w:sz w:val="16"/>
        </w:rPr>
        <w:t xml:space="preserve"> of course </w:t>
      </w:r>
      <w:r w:rsidRPr="00243E2B">
        <w:rPr>
          <w:rStyle w:val="StyleBoldUnderline"/>
          <w:highlight w:val="yellow"/>
        </w:rPr>
        <w:t xml:space="preserve">being </w:t>
      </w:r>
      <w:proofErr w:type="spellStart"/>
      <w:r w:rsidRPr="00243E2B">
        <w:rPr>
          <w:rStyle w:val="StyleBoldUnderline"/>
          <w:highlight w:val="yellow"/>
        </w:rPr>
        <w:t>recognised</w:t>
      </w:r>
      <w:proofErr w:type="spellEnd"/>
      <w:r w:rsidRPr="00243E2B">
        <w:rPr>
          <w:rStyle w:val="StyleBoldUnderline"/>
          <w:highlight w:val="yellow"/>
        </w:rPr>
        <w:t xml:space="preserve"> for making “exceptional progress” in reducing malnutrition</w:t>
      </w:r>
      <w:r w:rsidRPr="00243E2B">
        <w:rPr>
          <w:sz w:val="16"/>
        </w:rPr>
        <w:t xml:space="preserve">. </w:t>
      </w:r>
      <w:r w:rsidRPr="00243E2B">
        <w:rPr>
          <w:rStyle w:val="StyleBoldUnderline"/>
          <w:highlight w:val="yellow"/>
        </w:rPr>
        <w:t>And that's just what's been happening during the last few</w:t>
      </w:r>
      <w:r w:rsidRPr="00243E2B">
        <w:rPr>
          <w:sz w:val="16"/>
        </w:rPr>
        <w:t xml:space="preserve"> economically strained </w:t>
      </w:r>
      <w:r w:rsidRPr="00243E2B">
        <w:rPr>
          <w:rStyle w:val="StyleBoldUnderline"/>
          <w:highlight w:val="yellow"/>
        </w:rPr>
        <w:t>months.</w:t>
      </w:r>
      <w:r w:rsidRPr="00243E2B">
        <w:rPr>
          <w:sz w:val="16"/>
        </w:rPr>
        <w:t xml:space="preserve"> Furthermore, O'Grady seems to ignore the fact that </w:t>
      </w:r>
      <w:r w:rsidRPr="00243E2B">
        <w:rPr>
          <w:rStyle w:val="StyleBoldUnderline"/>
          <w:highlight w:val="yellow"/>
        </w:rPr>
        <w:t>the “remarkable reduction in poverty”</w:t>
      </w:r>
      <w:r w:rsidRPr="00243E2B">
        <w:rPr>
          <w:sz w:val="16"/>
        </w:rPr>
        <w:t xml:space="preserve"> noted by the CEPR's Mark </w:t>
      </w:r>
      <w:proofErr w:type="spellStart"/>
      <w:r w:rsidRPr="00243E2B">
        <w:rPr>
          <w:sz w:val="16"/>
        </w:rPr>
        <w:t>Weisbrot</w:t>
      </w:r>
      <w:proofErr w:type="spellEnd"/>
      <w:r w:rsidRPr="00243E2B">
        <w:rPr>
          <w:sz w:val="16"/>
        </w:rPr>
        <w:t xml:space="preserve"> </w:t>
      </w:r>
      <w:r w:rsidRPr="00243E2B">
        <w:rPr>
          <w:rStyle w:val="StyleBoldUnderline"/>
          <w:highlight w:val="yellow"/>
        </w:rPr>
        <w:t>over the last decade occurred largely due to massive state investment in welfare</w:t>
      </w:r>
      <w:r w:rsidRPr="00243E2B">
        <w:rPr>
          <w:sz w:val="16"/>
        </w:rPr>
        <w:t xml:space="preserve"> (read more here). This happened in the same period that Venezuela “achieved high rates of economic growth”, according to the World Bank. </w:t>
      </w:r>
      <w:r w:rsidRPr="00243E2B">
        <w:rPr>
          <w:rStyle w:val="Emphasis"/>
          <w:highlight w:val="yellow"/>
        </w:rPr>
        <w:t xml:space="preserve">Maybe Venezuela isn't doing too </w:t>
      </w:r>
      <w:proofErr w:type="gramStart"/>
      <w:r w:rsidRPr="00243E2B">
        <w:rPr>
          <w:rStyle w:val="Emphasis"/>
          <w:highlight w:val="yellow"/>
        </w:rPr>
        <w:t>bad</w:t>
      </w:r>
      <w:proofErr w:type="gramEnd"/>
      <w:r w:rsidRPr="00243E2B">
        <w:rPr>
          <w:rStyle w:val="Emphasis"/>
          <w:highlight w:val="yellow"/>
        </w:rPr>
        <w:t xml:space="preserve"> without WSJ-style liberalism after all.</w:t>
      </w:r>
    </w:p>
    <w:p w:rsidR="00A43BC2" w:rsidRDefault="00A43BC2" w:rsidP="00A43BC2"/>
    <w:p w:rsidR="00A43BC2" w:rsidRDefault="00A43BC2" w:rsidP="00A43BC2"/>
    <w:p w:rsidR="00A43BC2" w:rsidRDefault="00A43BC2" w:rsidP="00A43BC2"/>
    <w:p w:rsidR="00A43BC2" w:rsidRDefault="00A43BC2" w:rsidP="00A43BC2">
      <w:pPr>
        <w:pStyle w:val="Heading3"/>
      </w:pPr>
      <w:r>
        <w:t>New takeout to Iran-Venezuela</w:t>
      </w:r>
    </w:p>
    <w:p w:rsidR="00A43BC2" w:rsidRDefault="00A43BC2" w:rsidP="00A43BC2"/>
    <w:p w:rsidR="00A43BC2" w:rsidRDefault="00A43BC2" w:rsidP="00A43BC2">
      <w:pPr>
        <w:pStyle w:val="Heading4"/>
      </w:pPr>
      <w:proofErr w:type="gramStart"/>
      <w:r>
        <w:t>(  )</w:t>
      </w:r>
      <w:proofErr w:type="gramEnd"/>
      <w:r>
        <w:t xml:space="preserve"> Hawks </w:t>
      </w:r>
      <w:r w:rsidRPr="00243E2B">
        <w:rPr>
          <w:i/>
          <w:u w:val="single"/>
        </w:rPr>
        <w:t>wrong</w:t>
      </w:r>
      <w:r>
        <w:t xml:space="preserve"> about Iran-Venezuela – specifically indicts Noriega</w:t>
      </w:r>
    </w:p>
    <w:p w:rsidR="00A43BC2" w:rsidRDefault="00A43BC2" w:rsidP="00A43BC2"/>
    <w:p w:rsidR="00A43BC2" w:rsidRPr="00690A84" w:rsidRDefault="00A43BC2" w:rsidP="00A43BC2">
      <w:pPr>
        <w:rPr>
          <w:rStyle w:val="StyleStyleBold12pt"/>
        </w:rPr>
      </w:pPr>
      <w:proofErr w:type="spellStart"/>
      <w:r w:rsidRPr="00690A84">
        <w:rPr>
          <w:rStyle w:val="StyleStyleBold12pt"/>
        </w:rPr>
        <w:t>Mallett-Outtrim</w:t>
      </w:r>
      <w:proofErr w:type="spellEnd"/>
      <w:r w:rsidRPr="00690A84">
        <w:rPr>
          <w:rStyle w:val="StyleStyleBold12pt"/>
        </w:rPr>
        <w:t xml:space="preserve"> ‘13</w:t>
      </w:r>
    </w:p>
    <w:p w:rsidR="00A43BC2" w:rsidRDefault="00A43BC2" w:rsidP="00A43BC2">
      <w:r w:rsidRPr="00395CD3">
        <w:rPr>
          <w:sz w:val="16"/>
          <w:szCs w:val="16"/>
        </w:rPr>
        <w:t xml:space="preserve">Ryan </w:t>
      </w:r>
      <w:proofErr w:type="spellStart"/>
      <w:r w:rsidRPr="00395CD3">
        <w:rPr>
          <w:sz w:val="16"/>
          <w:szCs w:val="16"/>
        </w:rPr>
        <w:t>Mallett-Outtrim</w:t>
      </w:r>
      <w:proofErr w:type="spellEnd"/>
      <w:r w:rsidRPr="00395CD3">
        <w:rPr>
          <w:sz w:val="16"/>
          <w:szCs w:val="16"/>
        </w:rPr>
        <w:t>; writer for Merida News Organization;</w:t>
      </w:r>
      <w:r>
        <w:rPr>
          <w:sz w:val="16"/>
          <w:szCs w:val="16"/>
        </w:rPr>
        <w:t xml:space="preserve"> Venezuelanalysis.com, “Venezuela-Iran Relations: No Longer </w:t>
      </w:r>
      <w:proofErr w:type="spellStart"/>
      <w:r>
        <w:rPr>
          <w:sz w:val="16"/>
          <w:szCs w:val="16"/>
        </w:rPr>
        <w:t>Imperilled</w:t>
      </w:r>
      <w:proofErr w:type="spellEnd"/>
      <w:r>
        <w:rPr>
          <w:sz w:val="16"/>
          <w:szCs w:val="16"/>
        </w:rPr>
        <w:t xml:space="preserve"> by Imperialism?” – June 30th 2013</w:t>
      </w:r>
    </w:p>
    <w:p w:rsidR="00A43BC2" w:rsidRDefault="00A43BC2" w:rsidP="00A43BC2"/>
    <w:p w:rsidR="00A43BC2" w:rsidRPr="006977F2" w:rsidRDefault="00A43BC2" w:rsidP="00A43BC2">
      <w:pPr>
        <w:rPr>
          <w:sz w:val="16"/>
        </w:rPr>
      </w:pPr>
      <w:r w:rsidRPr="006977F2">
        <w:rPr>
          <w:sz w:val="16"/>
        </w:rPr>
        <w:t xml:space="preserve">Two </w:t>
      </w:r>
      <w:r w:rsidRPr="00243E2B">
        <w:rPr>
          <w:rStyle w:val="StyleBoldUnderline"/>
          <w:highlight w:val="yellow"/>
        </w:rPr>
        <w:t xml:space="preserve">events that defy hawk logic have taken place </w:t>
      </w:r>
      <w:r w:rsidRPr="006977F2">
        <w:rPr>
          <w:sz w:val="16"/>
        </w:rPr>
        <w:t xml:space="preserve">in the same month. First, on the 5th of June United States secretary of state John Kerry met with Venezuela's foreign minister, Elias </w:t>
      </w:r>
      <w:proofErr w:type="spellStart"/>
      <w:r w:rsidRPr="006977F2">
        <w:rPr>
          <w:sz w:val="16"/>
        </w:rPr>
        <w:t>Jaua</w:t>
      </w:r>
      <w:proofErr w:type="spellEnd"/>
      <w:r w:rsidRPr="006977F2">
        <w:rPr>
          <w:sz w:val="16"/>
        </w:rPr>
        <w:t xml:space="preserve">, and stated that he had agreed to pursue a more “positive relationship” with Venezuela. Then, just weeks later, </w:t>
      </w:r>
      <w:r w:rsidRPr="00243E2B">
        <w:rPr>
          <w:rStyle w:val="StyleBoldUnderline"/>
          <w:highlight w:val="yellow"/>
        </w:rPr>
        <w:t>Iranians voted in a president who has openly argued against nuclear proliferation</w:t>
      </w:r>
      <w:proofErr w:type="gramStart"/>
      <w:r w:rsidRPr="006977F2">
        <w:rPr>
          <w:sz w:val="16"/>
        </w:rPr>
        <w:t>.</w:t>
      </w:r>
      <w:r w:rsidRPr="006977F2">
        <w:rPr>
          <w:sz w:val="12"/>
        </w:rPr>
        <w:t>¶</w:t>
      </w:r>
      <w:proofErr w:type="gramEnd"/>
      <w:r w:rsidRPr="006977F2">
        <w:rPr>
          <w:sz w:val="16"/>
        </w:rPr>
        <w:t xml:space="preserve"> What happened</w:t>
      </w:r>
      <w:r w:rsidRPr="006977F2">
        <w:rPr>
          <w:rStyle w:val="StyleBoldUnderline"/>
          <w:highlight w:val="yellow"/>
        </w:rPr>
        <w:t>? Iran and Venezuela's amiable relationship</w:t>
      </w:r>
      <w:r w:rsidRPr="006977F2">
        <w:rPr>
          <w:sz w:val="16"/>
        </w:rPr>
        <w:t xml:space="preserve"> of the last decade </w:t>
      </w:r>
      <w:r w:rsidRPr="006977F2">
        <w:rPr>
          <w:rStyle w:val="StyleBoldUnderline"/>
          <w:highlight w:val="yellow"/>
        </w:rPr>
        <w:t>was supposed to be the sum of all fears for Washington</w:t>
      </w:r>
      <w:r w:rsidRPr="006977F2">
        <w:rPr>
          <w:sz w:val="16"/>
        </w:rPr>
        <w:t xml:space="preserve">. </w:t>
      </w:r>
      <w:proofErr w:type="gramStart"/>
      <w:r w:rsidRPr="006977F2">
        <w:rPr>
          <w:sz w:val="16"/>
        </w:rPr>
        <w:t>Two “tyrants”, Mahmoud Ahmadinejad and Hugo Chavez, were accused of co-sponsoring all sorts of wild, fantastical plots by Washington's warmongers</w:t>
      </w:r>
      <w:proofErr w:type="gramEnd"/>
      <w:r w:rsidRPr="006977F2">
        <w:rPr>
          <w:sz w:val="16"/>
        </w:rPr>
        <w:t xml:space="preserve">. But </w:t>
      </w:r>
      <w:r w:rsidRPr="006977F2">
        <w:rPr>
          <w:rStyle w:val="StyleBoldUnderline"/>
          <w:highlight w:val="yellow"/>
        </w:rPr>
        <w:t>was the Iran-Venezuela relationship ever about crushing the “free world”</w:t>
      </w:r>
      <w:r w:rsidRPr="006977F2">
        <w:rPr>
          <w:sz w:val="16"/>
        </w:rPr>
        <w:t xml:space="preserve"> by assembling an unholy alliance of </w:t>
      </w:r>
      <w:proofErr w:type="spellStart"/>
      <w:r w:rsidRPr="006977F2">
        <w:rPr>
          <w:sz w:val="16"/>
        </w:rPr>
        <w:t>druglords</w:t>
      </w:r>
      <w:proofErr w:type="spellEnd"/>
      <w:r w:rsidRPr="006977F2">
        <w:rPr>
          <w:sz w:val="16"/>
        </w:rPr>
        <w:t xml:space="preserve">, Islamists and socialists, </w:t>
      </w:r>
      <w:r w:rsidRPr="006977F2">
        <w:rPr>
          <w:rStyle w:val="StyleBoldUnderline"/>
          <w:highlight w:val="yellow"/>
        </w:rPr>
        <w:t>or is there a slightly saner explanation</w:t>
      </w:r>
      <w:proofErr w:type="gramStart"/>
      <w:r w:rsidRPr="006977F2">
        <w:rPr>
          <w:rStyle w:val="StyleBoldUnderline"/>
          <w:highlight w:val="yellow"/>
        </w:rPr>
        <w:t>?</w:t>
      </w:r>
      <w:r w:rsidRPr="006977F2">
        <w:rPr>
          <w:rStyle w:val="StyleBoldUnderline"/>
          <w:sz w:val="12"/>
        </w:rPr>
        <w:t>¶</w:t>
      </w:r>
      <w:proofErr w:type="gramEnd"/>
      <w:r w:rsidRPr="006977F2">
        <w:rPr>
          <w:sz w:val="16"/>
        </w:rPr>
        <w:t xml:space="preserve"> The crazy brigade</w:t>
      </w:r>
      <w:r w:rsidRPr="006977F2">
        <w:rPr>
          <w:sz w:val="12"/>
        </w:rPr>
        <w:t>¶</w:t>
      </w:r>
      <w:r w:rsidRPr="006977F2">
        <w:rPr>
          <w:sz w:val="16"/>
        </w:rPr>
        <w:t xml:space="preserve"> It was just in March that Roger </w:t>
      </w:r>
      <w:r w:rsidRPr="006977F2">
        <w:rPr>
          <w:rStyle w:val="StyleBoldUnderline"/>
          <w:highlight w:val="yellow"/>
        </w:rPr>
        <w:t>Noriega delivered</w:t>
      </w:r>
      <w:r w:rsidRPr="006977F2">
        <w:rPr>
          <w:sz w:val="16"/>
        </w:rPr>
        <w:t xml:space="preserve"> his </w:t>
      </w:r>
      <w:r w:rsidRPr="006977F2">
        <w:rPr>
          <w:rStyle w:val="StyleBoldUnderline"/>
          <w:highlight w:val="yellow"/>
        </w:rPr>
        <w:t>red blooded testimony</w:t>
      </w:r>
      <w:r w:rsidRPr="006977F2">
        <w:rPr>
          <w:sz w:val="16"/>
        </w:rPr>
        <w:t xml:space="preserve"> before the House Committee on Foreign Affairs </w:t>
      </w:r>
      <w:r w:rsidRPr="006977F2">
        <w:rPr>
          <w:rStyle w:val="StyleBoldUnderline"/>
          <w:highlight w:val="yellow"/>
        </w:rPr>
        <w:t>that alleged that</w:t>
      </w:r>
      <w:r w:rsidRPr="006977F2">
        <w:rPr>
          <w:sz w:val="16"/>
        </w:rPr>
        <w:t xml:space="preserve"> Latin American drug traffickers, </w:t>
      </w:r>
      <w:r w:rsidRPr="006977F2">
        <w:rPr>
          <w:rStyle w:val="StyleBoldUnderline"/>
          <w:highlight w:val="yellow"/>
        </w:rPr>
        <w:t>Hezbollah, Venezuela and Iran have all united in</w:t>
      </w:r>
      <w:r w:rsidRPr="006977F2">
        <w:rPr>
          <w:sz w:val="16"/>
        </w:rPr>
        <w:t xml:space="preserve"> some kind of convoluted plot that involves waging “</w:t>
      </w:r>
      <w:r w:rsidRPr="006977F2">
        <w:rPr>
          <w:rStyle w:val="StyleBoldUnderline"/>
          <w:highlight w:val="yellow"/>
        </w:rPr>
        <w:t>asymmetrical warfare against U.S. security,</w:t>
      </w:r>
      <w:r w:rsidRPr="006977F2">
        <w:rPr>
          <w:sz w:val="16"/>
        </w:rPr>
        <w:t xml:space="preserve"> interests and allies close to the homeland”. Along with stating that “Hezbollah operatives and their radical anti-Semitic allies hold important senior positions in the Venezuelan government”, Noriega also argued that Margarita Island is basically one big Hezbollah training camp (could put a slight dent in the government's ambitions to develop the tourism sector) and that senior “</w:t>
      </w:r>
      <w:proofErr w:type="spellStart"/>
      <w:r w:rsidRPr="006977F2">
        <w:rPr>
          <w:sz w:val="16"/>
        </w:rPr>
        <w:t>chavista</w:t>
      </w:r>
      <w:proofErr w:type="spellEnd"/>
      <w:r w:rsidRPr="006977F2">
        <w:rPr>
          <w:sz w:val="16"/>
        </w:rPr>
        <w:t xml:space="preserve"> officials engage routinely in lucrative schemes involving Hezbollah front companies, Colombian terrorist groups, </w:t>
      </w:r>
      <w:proofErr w:type="spellStart"/>
      <w:r w:rsidRPr="006977F2">
        <w:rPr>
          <w:sz w:val="16"/>
        </w:rPr>
        <w:t>narcotraffickers</w:t>
      </w:r>
      <w:proofErr w:type="spellEnd"/>
      <w:r w:rsidRPr="006977F2">
        <w:rPr>
          <w:sz w:val="16"/>
        </w:rPr>
        <w:t>, Venezuelan financial institutions and even powerful state-run entities”.</w:t>
      </w:r>
      <w:r w:rsidRPr="006977F2">
        <w:rPr>
          <w:sz w:val="12"/>
        </w:rPr>
        <w:t>¶</w:t>
      </w:r>
      <w:r w:rsidRPr="006977F2">
        <w:rPr>
          <w:sz w:val="16"/>
        </w:rPr>
        <w:t xml:space="preserve"> In short a unified front of Arabs, Iranians, terrorism, drugs and state run enterprises united against Washington. Noriega is far from a lone voice warning against this rainbow of conservative fears. Vice president of the American Foreign Policy Council </w:t>
      </w:r>
      <w:proofErr w:type="spellStart"/>
      <w:r w:rsidRPr="006977F2">
        <w:rPr>
          <w:sz w:val="16"/>
        </w:rPr>
        <w:t>Ilan</w:t>
      </w:r>
      <w:proofErr w:type="spellEnd"/>
      <w:r w:rsidRPr="006977F2">
        <w:rPr>
          <w:sz w:val="16"/>
        </w:rPr>
        <w:t xml:space="preserve"> Berman has also warned that a myriad of recent events ranging from toilet paper shortages in Venezuela to the Colombian peace process are all possibly playing into the hands of a shadowy “network enabling Iran to carry out attacks in the region”. Last year, an opinion piece in the Miami Herald penetrated to the core of this existential threat to the U.S.: the “most remarkable and dangerous foreign policy initiative of the [former] Chávez regime”, its positive relationship with Iran. The article continues by arguing that the threat of Iran and Venezuela cooperating to “smuggle a nuclear weapon into the U.S</w:t>
      </w:r>
      <w:proofErr w:type="gramStart"/>
      <w:r w:rsidRPr="006977F2">
        <w:rPr>
          <w:sz w:val="16"/>
        </w:rPr>
        <w:t>..</w:t>
      </w:r>
      <w:proofErr w:type="gramEnd"/>
      <w:r w:rsidRPr="006977F2">
        <w:rPr>
          <w:sz w:val="16"/>
        </w:rPr>
        <w:t>.</w:t>
      </w:r>
      <w:proofErr w:type="gramStart"/>
      <w:r w:rsidRPr="006977F2">
        <w:rPr>
          <w:sz w:val="16"/>
        </w:rPr>
        <w:t>should</w:t>
      </w:r>
      <w:proofErr w:type="gramEnd"/>
      <w:r w:rsidRPr="006977F2">
        <w:rPr>
          <w:sz w:val="16"/>
        </w:rPr>
        <w:t xml:space="preserve"> not be dismissed lightly”.</w:t>
      </w:r>
      <w:r w:rsidRPr="006977F2">
        <w:rPr>
          <w:sz w:val="12"/>
        </w:rPr>
        <w:t>¶</w:t>
      </w:r>
      <w:r w:rsidRPr="006977F2">
        <w:rPr>
          <w:sz w:val="16"/>
        </w:rPr>
        <w:t xml:space="preserve"> The relationship between Caracas and Iran was a key consideration when lawmakers passed the Countering Iran in the Western Hemisphere Act of 2012 (CIWHA), which aims to “address Iran's growing hostile presence and activity” in the region. Since CIWHA was passed, Venezuela's state arms manufacturer has been targeted by U.S. sanctions under the Iran, North Korea, and Syria Nonproliferation Act (INKSNA)</w:t>
      </w:r>
      <w:proofErr w:type="gramStart"/>
      <w:r w:rsidRPr="006977F2">
        <w:rPr>
          <w:sz w:val="16"/>
        </w:rPr>
        <w:t>.</w:t>
      </w:r>
      <w:r w:rsidRPr="006977F2">
        <w:rPr>
          <w:sz w:val="12"/>
        </w:rPr>
        <w:t>¶</w:t>
      </w:r>
      <w:proofErr w:type="gramEnd"/>
      <w:r w:rsidRPr="006977F2">
        <w:rPr>
          <w:sz w:val="16"/>
        </w:rPr>
        <w:t xml:space="preserve"> </w:t>
      </w:r>
      <w:r w:rsidRPr="006977F2">
        <w:rPr>
          <w:rStyle w:val="StyleBoldUnderline"/>
          <w:highlight w:val="yellow"/>
        </w:rPr>
        <w:t>Perhaps the events of June will make some of the fear brigade rethink the Iran-Venezuela relationship.</w:t>
      </w:r>
      <w:r w:rsidRPr="006977F2">
        <w:rPr>
          <w:sz w:val="16"/>
        </w:rPr>
        <w:t xml:space="preserve"> After all, </w:t>
      </w:r>
      <w:r w:rsidRPr="006977F2">
        <w:rPr>
          <w:rStyle w:val="StyleBoldUnderline"/>
          <w:highlight w:val="yellow"/>
        </w:rPr>
        <w:t>the relationship between the two countries isn't quite as sinister as the likes of Noriega make it out to be.</w:t>
      </w:r>
      <w:r w:rsidRPr="006977F2">
        <w:rPr>
          <w:sz w:val="16"/>
        </w:rPr>
        <w:t xml:space="preserve"> No, </w:t>
      </w:r>
      <w:r w:rsidRPr="006977F2">
        <w:rPr>
          <w:rStyle w:val="StyleBoldUnderline"/>
          <w:highlight w:val="yellow"/>
        </w:rPr>
        <w:t>Iran and Venezuela are not cooperating to nuke Miami</w:t>
      </w:r>
      <w:r w:rsidRPr="006977F2">
        <w:rPr>
          <w:sz w:val="16"/>
        </w:rPr>
        <w:t xml:space="preserve">, </w:t>
      </w:r>
      <w:r w:rsidRPr="006977F2">
        <w:rPr>
          <w:rStyle w:val="StyleBoldUnderline"/>
          <w:highlight w:val="yellow"/>
        </w:rPr>
        <w:t>and PDVSA might not actually be a Hezbollah front</w:t>
      </w:r>
      <w:r w:rsidRPr="006977F2">
        <w:rPr>
          <w:sz w:val="16"/>
        </w:rPr>
        <w:t xml:space="preserve">. </w:t>
      </w:r>
      <w:r w:rsidRPr="006977F2">
        <w:rPr>
          <w:rStyle w:val="StyleBoldUnderline"/>
          <w:highlight w:val="yellow"/>
        </w:rPr>
        <w:t>The reality</w:t>
      </w:r>
      <w:r w:rsidRPr="006977F2">
        <w:rPr>
          <w:sz w:val="16"/>
        </w:rPr>
        <w:t xml:space="preserve"> of the relationship is just as interesting, but it just </w:t>
      </w:r>
      <w:r w:rsidRPr="006977F2">
        <w:rPr>
          <w:rStyle w:val="StyleBoldUnderline"/>
          <w:highlight w:val="yellow"/>
        </w:rPr>
        <w:t>doesn't read like an Ian Fleming novel.</w:t>
      </w:r>
    </w:p>
    <w:p w:rsidR="00A43BC2" w:rsidRDefault="00A43BC2" w:rsidP="00A43BC2"/>
    <w:p w:rsidR="00A43BC2" w:rsidRDefault="00A43BC2" w:rsidP="00A43BC2"/>
    <w:p w:rsidR="00A43BC2" w:rsidRDefault="00A43BC2" w:rsidP="00A43BC2">
      <w:pPr>
        <w:pStyle w:val="Heading4"/>
      </w:pPr>
      <w:proofErr w:type="gramStart"/>
      <w:r>
        <w:t>(  )</w:t>
      </w:r>
      <w:proofErr w:type="gramEnd"/>
      <w:r>
        <w:t xml:space="preserve"> Iran-Venezuela ties dwindling – not a security risk to the US.</w:t>
      </w:r>
    </w:p>
    <w:p w:rsidR="00A43BC2" w:rsidRDefault="00A43BC2" w:rsidP="00A43BC2"/>
    <w:p w:rsidR="00A43BC2" w:rsidRPr="00690A84" w:rsidRDefault="00A43BC2" w:rsidP="00A43BC2">
      <w:pPr>
        <w:rPr>
          <w:rStyle w:val="StyleStyleBold12pt"/>
        </w:rPr>
      </w:pPr>
      <w:proofErr w:type="spellStart"/>
      <w:r w:rsidRPr="00690A84">
        <w:rPr>
          <w:rStyle w:val="StyleStyleBold12pt"/>
        </w:rPr>
        <w:t>Mallett-Outtrim</w:t>
      </w:r>
      <w:proofErr w:type="spellEnd"/>
      <w:r w:rsidRPr="00690A84">
        <w:rPr>
          <w:rStyle w:val="StyleStyleBold12pt"/>
        </w:rPr>
        <w:t xml:space="preserve"> ‘13</w:t>
      </w:r>
    </w:p>
    <w:p w:rsidR="00A43BC2" w:rsidRDefault="00A43BC2" w:rsidP="00A43BC2">
      <w:r w:rsidRPr="00395CD3">
        <w:rPr>
          <w:sz w:val="16"/>
          <w:szCs w:val="16"/>
        </w:rPr>
        <w:t xml:space="preserve">Ryan </w:t>
      </w:r>
      <w:proofErr w:type="spellStart"/>
      <w:r w:rsidRPr="00395CD3">
        <w:rPr>
          <w:sz w:val="16"/>
          <w:szCs w:val="16"/>
        </w:rPr>
        <w:t>Mallett-Outtrim</w:t>
      </w:r>
      <w:proofErr w:type="spellEnd"/>
      <w:r w:rsidRPr="00395CD3">
        <w:rPr>
          <w:sz w:val="16"/>
          <w:szCs w:val="16"/>
        </w:rPr>
        <w:t>; writer for Merida News Organization;</w:t>
      </w:r>
      <w:r>
        <w:rPr>
          <w:sz w:val="16"/>
          <w:szCs w:val="16"/>
        </w:rPr>
        <w:t xml:space="preserve"> Venezuelanalysis.com, “Venezuela-Iran Relations: No Longer </w:t>
      </w:r>
      <w:proofErr w:type="spellStart"/>
      <w:r>
        <w:rPr>
          <w:sz w:val="16"/>
          <w:szCs w:val="16"/>
        </w:rPr>
        <w:t>Imperilled</w:t>
      </w:r>
      <w:proofErr w:type="spellEnd"/>
      <w:r>
        <w:rPr>
          <w:sz w:val="16"/>
          <w:szCs w:val="16"/>
        </w:rPr>
        <w:t xml:space="preserve"> by Imperialism?” – June 30th 2013</w:t>
      </w:r>
    </w:p>
    <w:p w:rsidR="00A43BC2" w:rsidRDefault="00A43BC2" w:rsidP="00A43BC2"/>
    <w:p w:rsidR="00A43BC2" w:rsidRPr="006977F2" w:rsidRDefault="00A43BC2" w:rsidP="00A43BC2">
      <w:pPr>
        <w:rPr>
          <w:sz w:val="16"/>
        </w:rPr>
      </w:pPr>
      <w:r w:rsidRPr="006977F2">
        <w:rPr>
          <w:sz w:val="16"/>
        </w:rPr>
        <w:t>Does this mean the U.S. wont try to extinguish Venezuela-Iran relations in the future</w:t>
      </w:r>
      <w:proofErr w:type="gramStart"/>
      <w:r w:rsidRPr="006977F2">
        <w:rPr>
          <w:sz w:val="16"/>
        </w:rPr>
        <w:t>?</w:t>
      </w:r>
      <w:r w:rsidRPr="006977F2">
        <w:rPr>
          <w:sz w:val="12"/>
        </w:rPr>
        <w:t>¶</w:t>
      </w:r>
      <w:proofErr w:type="gramEnd"/>
      <w:r w:rsidRPr="006977F2">
        <w:rPr>
          <w:sz w:val="16"/>
        </w:rPr>
        <w:t xml:space="preserve"> Not at all, though the focus will change. Unlike a decade ago, </w:t>
      </w:r>
      <w:r w:rsidRPr="006977F2">
        <w:rPr>
          <w:rStyle w:val="StyleBoldUnderline"/>
          <w:highlight w:val="yellow"/>
        </w:rPr>
        <w:t xml:space="preserve">the Iran-Venezuela bond </w:t>
      </w:r>
      <w:r w:rsidRPr="006977F2">
        <w:rPr>
          <w:rStyle w:val="Emphasis"/>
          <w:highlight w:val="yellow"/>
        </w:rPr>
        <w:t>is no longer mutually beneficial as a deterrence strategy.</w:t>
      </w:r>
      <w:r w:rsidRPr="006977F2">
        <w:rPr>
          <w:rStyle w:val="Emphasis"/>
        </w:rPr>
        <w:t xml:space="preserve"> </w:t>
      </w:r>
      <w:r w:rsidRPr="006977F2">
        <w:rPr>
          <w:rStyle w:val="StyleBoldUnderline"/>
          <w:highlight w:val="yellow"/>
        </w:rPr>
        <w:t>While Venezuela still has plenty to gain from coop</w:t>
      </w:r>
      <w:r w:rsidRPr="006977F2">
        <w:rPr>
          <w:sz w:val="16"/>
        </w:rPr>
        <w:t xml:space="preserve">eration </w:t>
      </w:r>
      <w:r w:rsidRPr="006977F2">
        <w:rPr>
          <w:rStyle w:val="StyleBoldUnderline"/>
          <w:highlight w:val="yellow"/>
        </w:rPr>
        <w:t>with Iran in areas like ag</w:t>
      </w:r>
      <w:r w:rsidRPr="006977F2">
        <w:rPr>
          <w:sz w:val="16"/>
        </w:rPr>
        <w:t>riculture and technology (</w:t>
      </w:r>
      <w:proofErr w:type="spellStart"/>
      <w:r w:rsidRPr="006977F2">
        <w:rPr>
          <w:sz w:val="16"/>
        </w:rPr>
        <w:t>Cavim's</w:t>
      </w:r>
      <w:proofErr w:type="spellEnd"/>
      <w:r w:rsidRPr="006977F2">
        <w:rPr>
          <w:sz w:val="16"/>
        </w:rPr>
        <w:t xml:space="preserve"> new Harpy is a great example of the latter), </w:t>
      </w:r>
      <w:r w:rsidRPr="006977F2">
        <w:rPr>
          <w:rStyle w:val="StyleBoldUnderline"/>
          <w:highlight w:val="yellow"/>
        </w:rPr>
        <w:t xml:space="preserve">Venezuela probably wont </w:t>
      </w:r>
      <w:proofErr w:type="gramStart"/>
      <w:r w:rsidRPr="006977F2">
        <w:rPr>
          <w:rStyle w:val="StyleBoldUnderline"/>
          <w:highlight w:val="yellow"/>
        </w:rPr>
        <w:t>see</w:t>
      </w:r>
      <w:proofErr w:type="gramEnd"/>
      <w:r w:rsidRPr="006977F2">
        <w:rPr>
          <w:rStyle w:val="StyleBoldUnderline"/>
          <w:highlight w:val="yellow"/>
        </w:rPr>
        <w:t xml:space="preserve"> deterrence dividends so much in the future</w:t>
      </w:r>
      <w:r w:rsidRPr="006977F2">
        <w:rPr>
          <w:sz w:val="16"/>
        </w:rPr>
        <w:t xml:space="preserve">. Between ALBA, </w:t>
      </w:r>
      <w:proofErr w:type="spellStart"/>
      <w:r w:rsidRPr="006977F2">
        <w:rPr>
          <w:sz w:val="16"/>
        </w:rPr>
        <w:t>PetroCaribe</w:t>
      </w:r>
      <w:proofErr w:type="spellEnd"/>
      <w:r w:rsidRPr="006977F2">
        <w:rPr>
          <w:sz w:val="16"/>
        </w:rPr>
        <w:t xml:space="preserve"> and </w:t>
      </w:r>
      <w:proofErr w:type="spellStart"/>
      <w:r w:rsidRPr="006977F2">
        <w:rPr>
          <w:sz w:val="16"/>
        </w:rPr>
        <w:t>Mercosur</w:t>
      </w:r>
      <w:proofErr w:type="spellEnd"/>
      <w:r w:rsidRPr="006977F2">
        <w:rPr>
          <w:sz w:val="16"/>
        </w:rPr>
        <w:t xml:space="preserve">, </w:t>
      </w:r>
      <w:r w:rsidRPr="006977F2">
        <w:rPr>
          <w:rStyle w:val="StyleBoldUnderline"/>
          <w:highlight w:val="yellow"/>
        </w:rPr>
        <w:t>Venezuela's geopolitical significance has skyrocketed over the last decade</w:t>
      </w:r>
      <w:r w:rsidRPr="006977F2">
        <w:rPr>
          <w:sz w:val="16"/>
        </w:rPr>
        <w:t xml:space="preserve">, while the U.S.'s iron grip on the western hemisphere is quickly becoming a bad memory. </w:t>
      </w:r>
      <w:r w:rsidRPr="006977F2">
        <w:rPr>
          <w:rStyle w:val="StyleBoldUnderline"/>
          <w:highlight w:val="yellow"/>
        </w:rPr>
        <w:t>Iran, on the other hand, needs all the help it can get.</w:t>
      </w:r>
      <w:r w:rsidRPr="006977F2">
        <w:rPr>
          <w:sz w:val="16"/>
        </w:rPr>
        <w:t xml:space="preserve"> If the Western media is to be believed, sanctions are working exactly as intended</w:t>
      </w:r>
      <w:proofErr w:type="gramStart"/>
      <w:r w:rsidRPr="006977F2">
        <w:rPr>
          <w:sz w:val="16"/>
        </w:rPr>
        <w:t>;</w:t>
      </w:r>
      <w:proofErr w:type="gramEnd"/>
      <w:r w:rsidRPr="006977F2">
        <w:rPr>
          <w:sz w:val="16"/>
        </w:rPr>
        <w:t xml:space="preserve"> punishing the poor. Meanwhile, the Israeli noose is tightening, and the U.S. propaganda machine keeps rolling on. As Hugo Chavez once said, “they accuse us of being a threat to the United States. They are the threat, and not a hypothetical one but a real, proven one.”</w:t>
      </w:r>
      <w:r w:rsidRPr="006977F2">
        <w:rPr>
          <w:sz w:val="12"/>
        </w:rPr>
        <w:t>¶</w:t>
      </w:r>
      <w:r w:rsidRPr="006977F2">
        <w:rPr>
          <w:sz w:val="16"/>
        </w:rPr>
        <w:t xml:space="preserve"> </w:t>
      </w:r>
      <w:r w:rsidRPr="006977F2">
        <w:rPr>
          <w:rStyle w:val="StyleBoldUnderline"/>
          <w:highlight w:val="yellow"/>
        </w:rPr>
        <w:t>Given the dwindling security dividends Iran can offer Venezuela,</w:t>
      </w:r>
      <w:r w:rsidRPr="006977F2">
        <w:rPr>
          <w:sz w:val="16"/>
        </w:rPr>
        <w:t xml:space="preserve"> </w:t>
      </w:r>
      <w:r w:rsidRPr="006977F2">
        <w:rPr>
          <w:rStyle w:val="StyleBoldUnderline"/>
          <w:highlight w:val="yellow"/>
        </w:rPr>
        <w:t xml:space="preserve">if </w:t>
      </w:r>
      <w:proofErr w:type="spellStart"/>
      <w:r w:rsidRPr="006977F2">
        <w:rPr>
          <w:rStyle w:val="StyleBoldUnderline"/>
          <w:highlight w:val="yellow"/>
        </w:rPr>
        <w:t>Maduro</w:t>
      </w:r>
      <w:proofErr w:type="spellEnd"/>
      <w:r w:rsidRPr="006977F2">
        <w:rPr>
          <w:rStyle w:val="StyleBoldUnderline"/>
          <w:highlight w:val="yellow"/>
        </w:rPr>
        <w:t xml:space="preserve"> continues to</w:t>
      </w:r>
      <w:r w:rsidRPr="006977F2">
        <w:rPr>
          <w:sz w:val="16"/>
        </w:rPr>
        <w:t xml:space="preserve"> pursue close </w:t>
      </w:r>
      <w:r w:rsidRPr="006977F2">
        <w:rPr>
          <w:rStyle w:val="StyleBoldUnderline"/>
          <w:highlight w:val="yellow"/>
        </w:rPr>
        <w:t>ties with Tehran, it will probably be with the hope of ensuring that Iranians are never the victim of</w:t>
      </w:r>
      <w:r w:rsidRPr="006977F2">
        <w:rPr>
          <w:sz w:val="16"/>
        </w:rPr>
        <w:t xml:space="preserve"> anything like </w:t>
      </w:r>
      <w:r w:rsidRPr="006977F2">
        <w:rPr>
          <w:rStyle w:val="StyleBoldUnderline"/>
          <w:highlight w:val="yellow"/>
        </w:rPr>
        <w:t>the</w:t>
      </w:r>
      <w:r w:rsidRPr="006977F2">
        <w:rPr>
          <w:sz w:val="16"/>
        </w:rPr>
        <w:t xml:space="preserve"> humanitarian </w:t>
      </w:r>
      <w:r w:rsidRPr="006977F2">
        <w:rPr>
          <w:rStyle w:val="StyleBoldUnderline"/>
          <w:highlight w:val="yellow"/>
        </w:rPr>
        <w:t>disaster unfolding in Syria.</w:t>
      </w:r>
      <w:r w:rsidRPr="006977F2">
        <w:rPr>
          <w:sz w:val="16"/>
        </w:rPr>
        <w:t xml:space="preserve"> </w:t>
      </w:r>
      <w:r w:rsidRPr="006977F2">
        <w:rPr>
          <w:rStyle w:val="StyleBoldUnderline"/>
          <w:highlight w:val="yellow"/>
        </w:rPr>
        <w:t>Nuking the U.S. mainland, or selling</w:t>
      </w:r>
      <w:r w:rsidRPr="006977F2">
        <w:rPr>
          <w:sz w:val="16"/>
        </w:rPr>
        <w:t xml:space="preserve"> Caribbean holiday </w:t>
      </w:r>
      <w:r w:rsidRPr="006977F2">
        <w:rPr>
          <w:rStyle w:val="StyleBoldUnderline"/>
          <w:highlight w:val="yellow"/>
        </w:rPr>
        <w:t xml:space="preserve">homes to Hezbollah probably </w:t>
      </w:r>
      <w:proofErr w:type="gramStart"/>
      <w:r w:rsidRPr="006977F2">
        <w:rPr>
          <w:rStyle w:val="StyleBoldUnderline"/>
          <w:highlight w:val="yellow"/>
        </w:rPr>
        <w:t>aren't</w:t>
      </w:r>
      <w:proofErr w:type="gramEnd"/>
      <w:r w:rsidRPr="006977F2">
        <w:rPr>
          <w:rStyle w:val="StyleBoldUnderline"/>
          <w:highlight w:val="yellow"/>
        </w:rPr>
        <w:t xml:space="preserve"> too high on the agenda</w:t>
      </w:r>
      <w:r w:rsidRPr="006977F2">
        <w:rPr>
          <w:sz w:val="16"/>
        </w:rPr>
        <w:t>.</w:t>
      </w:r>
    </w:p>
    <w:p w:rsidR="00A43BC2" w:rsidRDefault="00A43BC2" w:rsidP="00A43BC2"/>
    <w:p w:rsidR="00A43BC2" w:rsidRDefault="00A43BC2" w:rsidP="00A43BC2">
      <w:pPr>
        <w:pStyle w:val="Heading2"/>
      </w:pPr>
      <w:r>
        <w:t>Affirmative</w:t>
      </w:r>
    </w:p>
    <w:p w:rsidR="00A43BC2" w:rsidRDefault="00A43BC2" w:rsidP="00A43BC2">
      <w:pPr>
        <w:pStyle w:val="Heading3"/>
      </w:pPr>
      <w:r>
        <w:t>“Say Yes”</w:t>
      </w:r>
    </w:p>
    <w:p w:rsidR="00A43BC2" w:rsidRDefault="00A43BC2" w:rsidP="00A43BC2">
      <w:pPr>
        <w:pStyle w:val="Heading4"/>
      </w:pPr>
      <w:r w:rsidRPr="0094355F">
        <w:t>Relations resilient- economic ties in the </w:t>
      </w:r>
      <w:proofErr w:type="spellStart"/>
      <w:r w:rsidRPr="0094355F">
        <w:t>squo</w:t>
      </w:r>
      <w:proofErr w:type="spellEnd"/>
      <w:r w:rsidRPr="0094355F">
        <w:t> prove</w:t>
      </w:r>
    </w:p>
    <w:p w:rsidR="00A43BC2" w:rsidRPr="0094355F" w:rsidRDefault="00A43BC2" w:rsidP="00A43BC2">
      <w:proofErr w:type="spellStart"/>
      <w:r w:rsidRPr="0094355F">
        <w:rPr>
          <w:rStyle w:val="StyleStyleBold12pt"/>
        </w:rPr>
        <w:t>Tengri</w:t>
      </w:r>
      <w:proofErr w:type="spellEnd"/>
      <w:r w:rsidRPr="0094355F">
        <w:rPr>
          <w:rStyle w:val="StyleStyleBold12pt"/>
        </w:rPr>
        <w:t> News 7/25</w:t>
      </w:r>
      <w:r w:rsidRPr="0094355F">
        <w:t>/13 [cites AFP, US still up for warming Venezuela ties after fresh row, http://en.tengrinews.kz/politics_sub/US-still-up-for-warming-Venezuela-ties-after-fresh-row--21284/]</w:t>
      </w:r>
    </w:p>
    <w:p w:rsidR="00A43BC2" w:rsidRPr="00A43BC2" w:rsidRDefault="00A43BC2" w:rsidP="00A43BC2">
      <w:pPr>
        <w:rPr>
          <w:sz w:val="26"/>
          <w:u w:val="single"/>
        </w:rPr>
      </w:pPr>
      <w:r w:rsidRPr="0094355F">
        <w:rPr>
          <w:rStyle w:val="StyleBoldUnderline"/>
        </w:rPr>
        <w:t>The United States</w:t>
      </w:r>
      <w:r w:rsidRPr="0094355F">
        <w:rPr>
          <w:sz w:val="16"/>
        </w:rPr>
        <w:t xml:space="preserve"> said Wednesday it </w:t>
      </w:r>
      <w:r w:rsidRPr="0094355F">
        <w:rPr>
          <w:rStyle w:val="StyleBoldUnderline"/>
        </w:rPr>
        <w:t>is still open to improving ties with Venezuela</w:t>
      </w:r>
      <w:r w:rsidRPr="0094355F">
        <w:rPr>
          <w:sz w:val="16"/>
        </w:rPr>
        <w:t> after Caracas called off the rapprochement, accusing Washington of meddling in its internal affairs, </w:t>
      </w:r>
      <w:hyperlink r:id="rId9" w:history="1">
        <w:r w:rsidRPr="0094355F">
          <w:rPr>
            <w:rStyle w:val="Hyperlink"/>
            <w:sz w:val="16"/>
          </w:rPr>
          <w:t>AFP</w:t>
        </w:r>
      </w:hyperlink>
      <w:r w:rsidRPr="0094355F">
        <w:rPr>
          <w:sz w:val="16"/>
        </w:rPr>
        <w:t> reports. The two nations -- which were often at odds during the 14-year rule of the recently deceased Hugo Chavez -- had hinted at warmer ties after a meeting of top diplomats last month. But then Venezuela reacted angrily to a statement by Samantha Power -- tapped to be the next US ambassador to the United Nations -- who vowed to stand up to "repressive regimes" and challenge the "crackdown on civil society being carried out in countries like Cuba, Iran, Russia, and Venezuela." President Nicolas </w:t>
      </w:r>
      <w:proofErr w:type="spellStart"/>
      <w:r w:rsidRPr="0094355F">
        <w:rPr>
          <w:sz w:val="16"/>
        </w:rPr>
        <w:t>Maduro</w:t>
      </w:r>
      <w:proofErr w:type="spellEnd"/>
      <w:r w:rsidRPr="0094355F">
        <w:rPr>
          <w:sz w:val="16"/>
        </w:rPr>
        <w:t> -- the handpicked successor to the leftist Chavez -- then accused Washington of meddling in Venezuela's affairs, condemning its "imperialist attitude." Washington has yet to recognize </w:t>
      </w:r>
      <w:proofErr w:type="spellStart"/>
      <w:r w:rsidRPr="0094355F">
        <w:rPr>
          <w:sz w:val="16"/>
        </w:rPr>
        <w:t>Maduro's</w:t>
      </w:r>
      <w:proofErr w:type="spellEnd"/>
      <w:r w:rsidRPr="0094355F">
        <w:rPr>
          <w:sz w:val="16"/>
        </w:rPr>
        <w:t> victory in a disputed April election to replace Chavez. State Department spokeswoman Jen </w:t>
      </w:r>
      <w:proofErr w:type="spellStart"/>
      <w:r w:rsidRPr="0094355F">
        <w:rPr>
          <w:sz w:val="16"/>
        </w:rPr>
        <w:t>Psaki</w:t>
      </w:r>
      <w:proofErr w:type="spellEnd"/>
      <w:r w:rsidRPr="0094355F">
        <w:rPr>
          <w:sz w:val="16"/>
        </w:rPr>
        <w:t> said Wednesday she was not aware of </w:t>
      </w:r>
      <w:proofErr w:type="spellStart"/>
      <w:r w:rsidRPr="0094355F">
        <w:rPr>
          <w:sz w:val="16"/>
        </w:rPr>
        <w:t>Maduro's</w:t>
      </w:r>
      <w:proofErr w:type="spellEnd"/>
      <w:r w:rsidRPr="0094355F">
        <w:rPr>
          <w:sz w:val="16"/>
        </w:rPr>
        <w:t xml:space="preserve"> comments, and she </w:t>
      </w:r>
      <w:r w:rsidRPr="0094355F">
        <w:rPr>
          <w:rStyle w:val="StyleBoldUnderline"/>
        </w:rPr>
        <w:t>insisted the United States was still committed to improving ties.</w:t>
      </w:r>
      <w:r w:rsidRPr="0094355F">
        <w:rPr>
          <w:sz w:val="16"/>
        </w:rPr>
        <w:t> "We obviously have not interjected into any election," she said. </w:t>
      </w:r>
      <w:r w:rsidRPr="0094355F">
        <w:rPr>
          <w:rStyle w:val="StyleBoldUnderline"/>
        </w:rPr>
        <w:t>"We are open to having a positive relationship with Venezuela moving forward</w:t>
      </w:r>
      <w:r w:rsidRPr="0094355F">
        <w:rPr>
          <w:sz w:val="16"/>
        </w:rPr>
        <w:t>. That's what our focus is on, and we still are leaving the door open for that." During his 14 years in power </w:t>
      </w:r>
      <w:r w:rsidRPr="0094355F">
        <w:rPr>
          <w:rStyle w:val="StyleBoldUnderline"/>
        </w:rPr>
        <w:t>Chavez railed against US "imperialism</w:t>
      </w:r>
      <w:r w:rsidRPr="0094355F">
        <w:rPr>
          <w:sz w:val="16"/>
        </w:rPr>
        <w:t>" and cultivated close ties with Cuba, Iran and Syria</w:t>
      </w:r>
      <w:r w:rsidRPr="0094355F">
        <w:rPr>
          <w:rStyle w:val="StyleBoldUnderline"/>
        </w:rPr>
        <w:t>. But despite the fact that Washington and Caracas have not exchanged ambassadors since 2010,</w:t>
      </w:r>
      <w:r w:rsidRPr="0094355F">
        <w:rPr>
          <w:sz w:val="16"/>
        </w:rPr>
        <w:t xml:space="preserve"> </w:t>
      </w:r>
      <w:r w:rsidRPr="0094355F">
        <w:rPr>
          <w:rStyle w:val="StyleBoldUnderline"/>
        </w:rPr>
        <w:t>oil-rich Venezuela still exports some 900,000 barrels a day to the United States.</w:t>
      </w:r>
    </w:p>
    <w:p w:rsidR="00A43BC2" w:rsidRPr="0094355F" w:rsidRDefault="00A43BC2" w:rsidP="00A43BC2">
      <w:pPr>
        <w:pStyle w:val="Heading4"/>
      </w:pPr>
      <w:r w:rsidRPr="0094355F">
        <w:t xml:space="preserve">Relations will improve – inevitably instable </w:t>
      </w:r>
    </w:p>
    <w:p w:rsidR="00A43BC2" w:rsidRPr="009735A0" w:rsidRDefault="00A43BC2" w:rsidP="00A43BC2">
      <w:pPr>
        <w:rPr>
          <w:rStyle w:val="StyleStyleBold12pt"/>
        </w:rPr>
      </w:pPr>
      <w:proofErr w:type="spellStart"/>
      <w:r w:rsidRPr="0094355F">
        <w:rPr>
          <w:rStyle w:val="StyleStyleBold12pt"/>
        </w:rPr>
        <w:t>Neuman</w:t>
      </w:r>
      <w:proofErr w:type="spellEnd"/>
      <w:r w:rsidRPr="0094355F">
        <w:rPr>
          <w:rStyle w:val="StyleStyleBold12pt"/>
        </w:rPr>
        <w:t xml:space="preserve"> 7/20 –</w:t>
      </w:r>
      <w:r>
        <w:rPr>
          <w:rStyle w:val="StyleStyleBold12pt"/>
        </w:rPr>
        <w:t xml:space="preserve"> </w:t>
      </w:r>
      <w:r w:rsidRPr="004B3612">
        <w:t>Reporter for NY Times (William, “Venezuela Stops Efforts to Improve US Relations”, The New York Times, http://www.nytimes.com/2013/07/21/world/americas/venezuela-stops-efforts-to-improve-us-relations.html</w:t>
      </w:r>
      <w:proofErr w:type="gramStart"/>
      <w:r w:rsidRPr="004B3612">
        <w:t>?_</w:t>
      </w:r>
      <w:proofErr w:type="gramEnd"/>
      <w:r w:rsidRPr="004B3612">
        <w:t>r=0)</w:t>
      </w:r>
    </w:p>
    <w:p w:rsidR="00A43BC2" w:rsidRDefault="00A43BC2" w:rsidP="00A43BC2">
      <w:pPr>
        <w:rPr>
          <w:rStyle w:val="StyleBoldUnderline"/>
        </w:rPr>
      </w:pPr>
      <w:r w:rsidRPr="009735A0">
        <w:t>In the Guatemala meeting</w:t>
      </w:r>
      <w:r w:rsidRPr="004B3612">
        <w:rPr>
          <w:rStyle w:val="StyleBoldUnderline"/>
        </w:rPr>
        <w:t>, Mr. Kerry said he hoped the two countries could rapidly move toward exchanging ambassadors again</w:t>
      </w:r>
      <w:r w:rsidRPr="009735A0">
        <w:rPr>
          <w:rStyle w:val="StyleBoldUnderline"/>
        </w:rPr>
        <w:t>.</w:t>
      </w:r>
      <w:r w:rsidRPr="009735A0">
        <w:t xml:space="preserve"> But those talks never had time to gain traction. On July 12, Mr. Kerry telephoned Mr. </w:t>
      </w:r>
      <w:proofErr w:type="spellStart"/>
      <w:r w:rsidRPr="009735A0">
        <w:t>Jaua</w:t>
      </w:r>
      <w:proofErr w:type="spellEnd"/>
      <w:r w:rsidRPr="009735A0">
        <w:t xml:space="preserve"> to express concern over the asylum offer to Mr. Snowden. </w:t>
      </w:r>
      <w:r w:rsidRPr="009735A0">
        <w:rPr>
          <w:rStyle w:val="StyleBoldUnderline"/>
        </w:rPr>
        <w:t>This is not the first time that Venezuela has backed off the idea of renewed relations with the United States</w:t>
      </w:r>
      <w:r w:rsidRPr="009735A0">
        <w:t xml:space="preserve">. The </w:t>
      </w:r>
      <w:r w:rsidRPr="009735A0">
        <w:rPr>
          <w:rStyle w:val="StyleBoldUnderline"/>
        </w:rPr>
        <w:t>two countries quietly began talks late last year aimed at improving relations</w:t>
      </w:r>
      <w:r w:rsidRPr="009735A0">
        <w:t xml:space="preserve">, although those ground to a halt after the health of Mr. Chávez, who had cancer, deteriorated in December. After Mr. Chávez’s death in March, a State Department official said the United States hoped that the election to replace him would meet democratic standards — prompting Mr. </w:t>
      </w:r>
      <w:proofErr w:type="spellStart"/>
      <w:r w:rsidRPr="009735A0">
        <w:t>Jaua</w:t>
      </w:r>
      <w:proofErr w:type="spellEnd"/>
      <w:r w:rsidRPr="009735A0">
        <w:t xml:space="preserve"> to angrily announce that Venezuela was halting the talks between the two countries. </w:t>
      </w:r>
      <w:r w:rsidRPr="009735A0">
        <w:rPr>
          <w:rStyle w:val="StyleBoldUnderline"/>
        </w:rPr>
        <w:t>Venezuelan officials have repeatedly said relations with the United States should be conducted on a basis of respect.</w:t>
      </w:r>
    </w:p>
    <w:p w:rsidR="00A43BC2" w:rsidRDefault="00A43BC2" w:rsidP="00A43BC2">
      <w:pPr>
        <w:pStyle w:val="Heading4"/>
        <w:rPr>
          <w:rStyle w:val="StyleStyleBold12pt"/>
        </w:rPr>
      </w:pPr>
      <w:r w:rsidRPr="004B3612">
        <w:t xml:space="preserve">Relations can improve – oil ties key </w:t>
      </w:r>
    </w:p>
    <w:p w:rsidR="00A43BC2" w:rsidRPr="00002B86" w:rsidRDefault="00A43BC2" w:rsidP="00A43BC2">
      <w:pPr>
        <w:widowControl w:val="0"/>
        <w:autoSpaceDE w:val="0"/>
        <w:autoSpaceDN w:val="0"/>
        <w:adjustRightInd w:val="0"/>
        <w:jc w:val="both"/>
        <w:rPr>
          <w:rStyle w:val="StyleStyleBold12pt"/>
        </w:rPr>
      </w:pPr>
      <w:r w:rsidRPr="004B3612">
        <w:rPr>
          <w:rStyle w:val="StyleStyleBold12pt"/>
        </w:rPr>
        <w:t>Rutland Herald 4/22</w:t>
      </w:r>
      <w:r>
        <w:rPr>
          <w:rStyle w:val="StyleStyleBold12pt"/>
        </w:rPr>
        <w:t xml:space="preserve"> –</w:t>
      </w:r>
      <w:r w:rsidRPr="00002B86">
        <w:t xml:space="preserve"> “Quit the Sniping”, Rutland Herald, July 22, 2013, http://www.rutlandherald.com/article/20130722/OPINION04/707229967/1018/OPINION</w:t>
      </w:r>
    </w:p>
    <w:p w:rsidR="00A43BC2" w:rsidRPr="00002B86" w:rsidRDefault="00A43BC2" w:rsidP="00A43BC2">
      <w:pPr>
        <w:rPr>
          <w:rStyle w:val="StyleBoldUnderline"/>
        </w:rPr>
      </w:pPr>
      <w:r w:rsidRPr="00002B86">
        <w:rPr>
          <w:rStyle w:val="StyleBoldUnderline"/>
        </w:rPr>
        <w:t xml:space="preserve">Washington may appear understandably preoccupied with </w:t>
      </w:r>
      <w:r w:rsidRPr="00002B86">
        <w:t xml:space="preserve">pending talks between Israel and Palestine, the continued unrest in Egypt, the worsening situation in Syria and the sectarian violence in Iraq, but clearly the state department also must deal with </w:t>
      </w:r>
      <w:r w:rsidRPr="00002B86">
        <w:rPr>
          <w:rStyle w:val="StyleBoldUnderline"/>
        </w:rPr>
        <w:t>hostility from certain parts of Latin America.</w:t>
      </w:r>
      <w:r>
        <w:t xml:space="preserve"> </w:t>
      </w:r>
      <w:r w:rsidRPr="00002B86">
        <w:t xml:space="preserve">One oddity: More than </w:t>
      </w:r>
      <w:r w:rsidRPr="00002B86">
        <w:rPr>
          <w:rStyle w:val="StyleBoldUnderline"/>
        </w:rPr>
        <w:t xml:space="preserve">100 players on America’s Major League Baseball teams are natives of Venezuela, </w:t>
      </w:r>
      <w:r w:rsidRPr="00002B86">
        <w:t xml:space="preserve">and their </w:t>
      </w:r>
      <w:r w:rsidRPr="00002B86">
        <w:rPr>
          <w:rStyle w:val="StyleBoldUnderline"/>
        </w:rPr>
        <w:t>performances are closely watched by their friends, relatives and fans back home</w:t>
      </w:r>
      <w:r w:rsidRPr="00002B86">
        <w:t xml:space="preserve">. And, unlike Cuban players, </w:t>
      </w:r>
      <w:r w:rsidRPr="00002B86">
        <w:rPr>
          <w:rStyle w:val="StyleBoldUnderline"/>
        </w:rPr>
        <w:t>they didn’t have to defect to play in the United States.</w:t>
      </w:r>
      <w:r w:rsidRPr="00002B86">
        <w:t xml:space="preserve"> They’re well paid in this country.</w:t>
      </w:r>
      <w:r>
        <w:t xml:space="preserve"> </w:t>
      </w:r>
      <w:r w:rsidRPr="00002B86">
        <w:t xml:space="preserve">Also, the </w:t>
      </w:r>
      <w:r w:rsidRPr="00002B86">
        <w:rPr>
          <w:rStyle w:val="StyleBoldUnderline"/>
        </w:rPr>
        <w:t>United States is an important customer for Venezuela’s major export, oil</w:t>
      </w:r>
      <w:r w:rsidRPr="00002B86">
        <w:t xml:space="preserve">. The </w:t>
      </w:r>
      <w:r w:rsidRPr="00002B86">
        <w:rPr>
          <w:rStyle w:val="StyleBoldUnderline"/>
        </w:rPr>
        <w:t>two nations can keep sniping at each other, but they also need each other, and that fact may help save their relationship.</w:t>
      </w:r>
    </w:p>
    <w:p w:rsidR="00A43BC2" w:rsidRPr="00A43BC2" w:rsidRDefault="00A43BC2" w:rsidP="00A43BC2"/>
    <w:p w:rsidR="00A43BC2" w:rsidRPr="00D17C4E" w:rsidRDefault="00A43BC2" w:rsidP="00A43BC2"/>
    <w:p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3BC2" w:rsidRDefault="00A43BC2" w:rsidP="00E46E7E">
      <w:r>
        <w:separator/>
      </w:r>
    </w:p>
  </w:endnote>
  <w:endnote w:type="continuationSeparator" w:id="0">
    <w:p w:rsidR="00A43BC2" w:rsidRDefault="00A43BC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3BC2" w:rsidRDefault="00A43BC2" w:rsidP="00E46E7E">
      <w:r>
        <w:separator/>
      </w:r>
    </w:p>
  </w:footnote>
  <w:footnote w:type="continuationSeparator" w:id="0">
    <w:p w:rsidR="00A43BC2" w:rsidRDefault="00A43BC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BC2"/>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B7F3D"/>
    <w:rsid w:val="007D7924"/>
    <w:rsid w:val="007E470C"/>
    <w:rsid w:val="007E5F71"/>
    <w:rsid w:val="00821415"/>
    <w:rsid w:val="0083768F"/>
    <w:rsid w:val="0091595A"/>
    <w:rsid w:val="009165EA"/>
    <w:rsid w:val="009639FA"/>
    <w:rsid w:val="009829F2"/>
    <w:rsid w:val="00993F61"/>
    <w:rsid w:val="009B0746"/>
    <w:rsid w:val="009C198B"/>
    <w:rsid w:val="009D207E"/>
    <w:rsid w:val="009E5822"/>
    <w:rsid w:val="009E691A"/>
    <w:rsid w:val="00A074CB"/>
    <w:rsid w:val="00A369C4"/>
    <w:rsid w:val="00A43BC2"/>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3BC2"/>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eorgia" w:eastAsiaTheme="minorEastAsia" w:hAnsi="Georgia" w:cstheme="minorBidi"/>
      <w:sz w:val="16"/>
      <w:szCs w:val="24"/>
    </w:rPr>
  </w:style>
  <w:style w:type="paragraph" w:styleId="Header">
    <w:name w:val="header"/>
    <w:basedOn w:val="Normal"/>
    <w:link w:val="Head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43BC2"/>
    <w:rPr>
      <w:rFonts w:ascii="Calibri" w:eastAsiaTheme="minorHAnsi" w:hAnsi="Calibri" w:cs="Calibri"/>
      <w:sz w:val="22"/>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5"/>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6"/>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Georgia" w:eastAsiaTheme="minorEastAsia" w:hAnsi="Georgia" w:cstheme="minorBidi"/>
      <w:sz w:val="16"/>
      <w:szCs w:val="24"/>
    </w:rPr>
  </w:style>
  <w:style w:type="paragraph" w:styleId="Header">
    <w:name w:val="header"/>
    <w:basedOn w:val="Normal"/>
    <w:link w:val="Head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Georgia" w:eastAsiaTheme="minorEastAsia" w:hAnsi="Georgia" w:cstheme="minorBidi"/>
      <w:sz w:val="16"/>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freevenezuelanow.org/is-maduro-serious-about-snowden/"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fp.com/"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020642-AFA2-4430-9E36-C2E638171048}"/>
</file>

<file path=customXml/itemProps2.xml><?xml version="1.0" encoding="utf-8"?>
<ds:datastoreItem xmlns:ds="http://schemas.openxmlformats.org/officeDocument/2006/customXml" ds:itemID="{1803E44F-A49F-4E7D-B990-26A624943DC4}"/>
</file>

<file path=customXml/itemProps3.xml><?xml version="1.0" encoding="utf-8"?>
<ds:datastoreItem xmlns:ds="http://schemas.openxmlformats.org/officeDocument/2006/customXml" ds:itemID="{1BB50C78-78E1-4927-B232-1463F8101288}"/>
</file>

<file path=docProps/app.xml><?xml version="1.0" encoding="utf-8"?>
<Properties xmlns="http://schemas.openxmlformats.org/officeDocument/2006/extended-properties" xmlns:vt="http://schemas.openxmlformats.org/officeDocument/2006/docPropsVTypes">
  <Template>Debate.dotm</Template>
  <TotalTime>2</TotalTime>
  <Pages>12</Pages>
  <Words>4176</Words>
  <Characters>23808</Characters>
  <Application>Microsoft Macintosh Word</Application>
  <DocSecurity>0</DocSecurity>
  <Lines>198</Lines>
  <Paragraphs>55</Paragraphs>
  <ScaleCrop>false</ScaleCrop>
  <Company>Whitman College</Company>
  <LinksUpToDate>false</LinksUpToDate>
  <CharactersWithSpaces>27929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2013-07-25T19:45:00Z</dcterms:created>
  <dcterms:modified xsi:type="dcterms:W3CDTF">2013-07-25T19:47:00Z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