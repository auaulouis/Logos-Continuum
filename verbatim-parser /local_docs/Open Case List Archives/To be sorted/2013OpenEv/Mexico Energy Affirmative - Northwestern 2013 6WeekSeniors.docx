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7005" w:rsidRDefault="00855A19" w:rsidP="001C7005">
      <w:pPr>
        <w:pStyle w:val="Heading1"/>
      </w:pPr>
      <w:r>
        <w:t>NDI 2013 – 6WS – MEXICO ENERGY AFFIRMATIVE</w:t>
      </w:r>
    </w:p>
    <w:p w:rsidR="00A7115E" w:rsidRDefault="00A7115E" w:rsidP="00D369FC">
      <w:pPr>
        <w:pStyle w:val="Heading1"/>
      </w:pPr>
      <w:r>
        <w:lastRenderedPageBreak/>
        <w:t>**CASE**</w:t>
      </w:r>
    </w:p>
    <w:p w:rsidR="008D3003" w:rsidRDefault="008D3003" w:rsidP="008D3003">
      <w:pPr>
        <w:pStyle w:val="Heading2"/>
      </w:pPr>
      <w:r>
        <w:lastRenderedPageBreak/>
        <w:t>1AC Advantages</w:t>
      </w:r>
    </w:p>
    <w:p w:rsidR="008D3003" w:rsidRDefault="008D3003" w:rsidP="008D3003">
      <w:pPr>
        <w:pStyle w:val="Heading3"/>
      </w:pPr>
      <w:r>
        <w:lastRenderedPageBreak/>
        <w:t xml:space="preserve">1AC </w:t>
      </w:r>
      <w:r w:rsidR="00AF4E8C">
        <w:t xml:space="preserve">– </w:t>
      </w:r>
      <w:r>
        <w:t>Relations Adv</w:t>
      </w:r>
      <w:r w:rsidR="00AF4E8C">
        <w:t>antage</w:t>
      </w:r>
    </w:p>
    <w:p w:rsidR="004F37A9" w:rsidRPr="004F37A9" w:rsidRDefault="004F37A9" w:rsidP="004F37A9">
      <w:pPr>
        <w:pStyle w:val="Heading4"/>
        <w:rPr>
          <w:u w:val="single"/>
        </w:rPr>
      </w:pPr>
      <w:r w:rsidRPr="004F37A9">
        <w:rPr>
          <w:u w:val="single"/>
        </w:rPr>
        <w:t>CONTENTION ( ): RELATIONS</w:t>
      </w:r>
    </w:p>
    <w:p w:rsidR="008D3003" w:rsidRPr="001A232C" w:rsidRDefault="008D3003" w:rsidP="008D3003">
      <w:pPr>
        <w:pStyle w:val="Heading4"/>
      </w:pPr>
      <w:r>
        <w:t xml:space="preserve">US-Mexico relations are at a </w:t>
      </w:r>
      <w:r w:rsidRPr="001A232C">
        <w:rPr>
          <w:i/>
          <w:u w:val="single"/>
        </w:rPr>
        <w:t>pivotal</w:t>
      </w:r>
      <w:r>
        <w:t xml:space="preserve"> point --- failure to ratify the THA erodes trust and </w:t>
      </w:r>
      <w:r w:rsidRPr="001A232C">
        <w:rPr>
          <w:i/>
          <w:u w:val="single"/>
        </w:rPr>
        <w:t>collapses</w:t>
      </w:r>
      <w:r>
        <w:t xml:space="preserve"> Mexican relations </w:t>
      </w:r>
    </w:p>
    <w:p w:rsidR="008D3003" w:rsidRPr="00D22AD5" w:rsidRDefault="008D3003" w:rsidP="008D3003">
      <w:pPr>
        <w:rPr>
          <w:sz w:val="24"/>
        </w:rPr>
      </w:pPr>
      <w:r>
        <w:rPr>
          <w:b/>
          <w:sz w:val="24"/>
        </w:rPr>
        <w:t>Kerry et al. 12</w:t>
      </w:r>
      <w:r w:rsidRPr="00AE4032">
        <w:rPr>
          <w:b/>
          <w:sz w:val="18"/>
        </w:rPr>
        <w:t xml:space="preserve"> </w:t>
      </w:r>
      <w:r w:rsidRPr="00AE4032">
        <w:rPr>
          <w:sz w:val="18"/>
        </w:rPr>
        <w:t xml:space="preserve">(JOHN F. KERRY, Massachusetts, Chairman </w:t>
      </w:r>
      <w:r w:rsidRPr="00AE4032">
        <w:rPr>
          <w:sz w:val="6"/>
        </w:rPr>
        <w:t xml:space="preserve">¶ </w:t>
      </w:r>
      <w:r w:rsidRPr="00AE4032">
        <w:rPr>
          <w:sz w:val="18"/>
        </w:rPr>
        <w:t>BARBARA BOXER, California RICHARD G. LUGAR, Indiana</w:t>
      </w:r>
      <w:r w:rsidRPr="00AE4032">
        <w:rPr>
          <w:sz w:val="6"/>
        </w:rPr>
        <w:t xml:space="preserve">¶ </w:t>
      </w:r>
      <w:r w:rsidRPr="00AE4032">
        <w:rPr>
          <w:sz w:val="18"/>
        </w:rPr>
        <w:t>ROBERT MENENDEZ, New Jersey BOB CORKER, Tennessee</w:t>
      </w:r>
      <w:r w:rsidRPr="00AE4032">
        <w:rPr>
          <w:sz w:val="6"/>
        </w:rPr>
        <w:t xml:space="preserve">¶ </w:t>
      </w:r>
      <w:r w:rsidRPr="00AE4032">
        <w:rPr>
          <w:sz w:val="18"/>
        </w:rPr>
        <w:t>BENJAMIN L. CARDIN, Maryland JAMES E. RISCH, Idaho</w:t>
      </w:r>
      <w:r w:rsidRPr="00AE4032">
        <w:rPr>
          <w:sz w:val="6"/>
        </w:rPr>
        <w:t xml:space="preserve">¶ </w:t>
      </w:r>
      <w:r w:rsidRPr="00AE4032">
        <w:rPr>
          <w:sz w:val="18"/>
        </w:rPr>
        <w:t>ROBERT P. CASEY, Jr., Pennsylvania MARCO RUBIO, Florida</w:t>
      </w:r>
      <w:r w:rsidRPr="00AE4032">
        <w:rPr>
          <w:sz w:val="6"/>
        </w:rPr>
        <w:t xml:space="preserve">¶ </w:t>
      </w:r>
      <w:r w:rsidRPr="00AE4032">
        <w:rPr>
          <w:sz w:val="18"/>
        </w:rPr>
        <w:t>JIM WEBB, Virginia JAMES M. INHOFE, Oklahoma</w:t>
      </w:r>
      <w:r w:rsidRPr="00AE4032">
        <w:rPr>
          <w:sz w:val="6"/>
        </w:rPr>
        <w:t xml:space="preserve">¶ </w:t>
      </w:r>
      <w:r w:rsidRPr="00AE4032">
        <w:rPr>
          <w:sz w:val="18"/>
        </w:rPr>
        <w:t>JEANNE SHAHEEN, New Hampshire JIM DeMINT, South Carolina</w:t>
      </w:r>
      <w:r w:rsidRPr="00AE4032">
        <w:rPr>
          <w:sz w:val="6"/>
        </w:rPr>
        <w:t xml:space="preserve">¶ </w:t>
      </w:r>
      <w:r w:rsidRPr="00AE4032">
        <w:rPr>
          <w:sz w:val="18"/>
        </w:rPr>
        <w:t>CHRISTOPHER A. COONS, Delaware JOHNNY ISAKSON, Georgia</w:t>
      </w:r>
      <w:r w:rsidRPr="00AE4032">
        <w:rPr>
          <w:sz w:val="6"/>
        </w:rPr>
        <w:t xml:space="preserve">¶ </w:t>
      </w:r>
      <w:r w:rsidRPr="00AE4032">
        <w:rPr>
          <w:sz w:val="18"/>
        </w:rPr>
        <w:t>RICHARD J. DURBIN, Illinois JOHN BARRASSO, Wyoming</w:t>
      </w:r>
      <w:r w:rsidRPr="00AE4032">
        <w:rPr>
          <w:sz w:val="6"/>
        </w:rPr>
        <w:t xml:space="preserve">¶ </w:t>
      </w:r>
      <w:r w:rsidRPr="00AE4032">
        <w:rPr>
          <w:sz w:val="18"/>
        </w:rPr>
        <w:t>TOM UDALL, New Mexico MIKE LEE, Utah</w:t>
      </w:r>
      <w:r w:rsidRPr="00AE4032">
        <w:rPr>
          <w:sz w:val="6"/>
        </w:rPr>
        <w:t xml:space="preserve">¶ </w:t>
      </w:r>
      <w:r w:rsidRPr="00AE4032">
        <w:rPr>
          <w:sz w:val="18"/>
        </w:rPr>
        <w:t xml:space="preserve">William C. Danvers, Staff Director </w:t>
      </w:r>
      <w:r w:rsidRPr="00AE4032">
        <w:rPr>
          <w:sz w:val="6"/>
        </w:rPr>
        <w:t xml:space="preserve">¶ </w:t>
      </w:r>
      <w:r w:rsidRPr="00AE4032">
        <w:rPr>
          <w:sz w:val="18"/>
        </w:rPr>
        <w:t>Kenneth A. Myers, Jr., Republican Staff Director, “OIL, MEXICO, AND THE AGREEMENT”, December 2012, http://www.gpo.gov/fdsys/pkg/CPRT-112SPRT77567/html/CPRT-112SPRT77567.htm</w:t>
      </w:r>
      <w:r>
        <w:rPr>
          <w:sz w:val="18"/>
        </w:rPr>
        <w:t>)</w:t>
      </w:r>
    </w:p>
    <w:p w:rsidR="008D3003" w:rsidRPr="001A232C" w:rsidRDefault="008D3003" w:rsidP="008D3003">
      <w:pPr>
        <w:rPr>
          <w:color w:val="000000"/>
          <w:sz w:val="16"/>
        </w:rPr>
      </w:pPr>
      <w:r w:rsidRPr="00605925">
        <w:rPr>
          <w:color w:val="000000"/>
          <w:sz w:val="16"/>
        </w:rPr>
        <w:t xml:space="preserve">Perhaps </w:t>
      </w:r>
      <w:r w:rsidRPr="00605925">
        <w:rPr>
          <w:color w:val="000000"/>
          <w:u w:val="single"/>
        </w:rPr>
        <w:t>the most important U.S.-specific benefits of the TBA are three-fold.</w:t>
      </w:r>
      <w:r w:rsidRPr="00605925">
        <w:rPr>
          <w:color w:val="000000"/>
          <w:sz w:val="16"/>
        </w:rPr>
        <w:t xml:space="preserve">     </w:t>
      </w:r>
      <w:r w:rsidRPr="00605925">
        <w:rPr>
          <w:color w:val="000000"/>
          <w:u w:val="single"/>
        </w:rPr>
        <w:t>First, the TBA will</w:t>
      </w:r>
      <w:r w:rsidRPr="00605925">
        <w:rPr>
          <w:color w:val="000000"/>
          <w:sz w:val="16"/>
        </w:rPr>
        <w:t>, for the first time, al</w:t>
      </w:r>
      <w:r w:rsidRPr="00605925">
        <w:rPr>
          <w:color w:val="000000"/>
          <w:u w:val="single"/>
        </w:rPr>
        <w:t>low U.S.-listed IOCs to work in partnership with PEMEX, not including service contracts</w:t>
      </w:r>
      <w:r w:rsidRPr="00605925">
        <w:rPr>
          <w:color w:val="000000"/>
          <w:sz w:val="16"/>
        </w:rPr>
        <w:t xml:space="preserve">. Many observers are optimistic that </w:t>
      </w:r>
      <w:r w:rsidRPr="00B27481">
        <w:rPr>
          <w:b/>
          <w:color w:val="000000"/>
          <w:highlight w:val="yellow"/>
          <w:u w:val="single"/>
        </w:rPr>
        <w:t xml:space="preserve">the TBA is </w:t>
      </w:r>
      <w:r w:rsidRPr="002C3F9B">
        <w:rPr>
          <w:b/>
          <w:color w:val="000000"/>
          <w:u w:val="single"/>
        </w:rPr>
        <w:t>the</w:t>
      </w:r>
      <w:r w:rsidRPr="00605925">
        <w:rPr>
          <w:b/>
          <w:color w:val="000000"/>
          <w:u w:val="single"/>
        </w:rPr>
        <w:t xml:space="preserve"> metaphorical </w:t>
      </w:r>
      <w:r w:rsidRPr="002C3F9B">
        <w:rPr>
          <w:b/>
          <w:color w:val="000000"/>
          <w:u w:val="single"/>
        </w:rPr>
        <w:t>camel's nose under the tent</w:t>
      </w:r>
      <w:r w:rsidRPr="00605925">
        <w:rPr>
          <w:b/>
          <w:color w:val="000000"/>
          <w:u w:val="single"/>
        </w:rPr>
        <w:t>,</w:t>
      </w:r>
      <w:r w:rsidRPr="00605925">
        <w:rPr>
          <w:b/>
          <w:color w:val="000000"/>
          <w:sz w:val="16"/>
        </w:rPr>
        <w:t xml:space="preserve"> </w:t>
      </w:r>
      <w:r w:rsidRPr="00B27481">
        <w:rPr>
          <w:color w:val="000000"/>
          <w:highlight w:val="yellow"/>
          <w:u w:val="single"/>
        </w:rPr>
        <w:t>paving the way to</w:t>
      </w:r>
      <w:r w:rsidRPr="00605925">
        <w:rPr>
          <w:color w:val="000000"/>
          <w:u w:val="single"/>
        </w:rPr>
        <w:t xml:space="preserve"> </w:t>
      </w:r>
      <w:r w:rsidRPr="00B27481">
        <w:rPr>
          <w:color w:val="000000"/>
          <w:highlight w:val="yellow"/>
          <w:u w:val="single"/>
        </w:rPr>
        <w:t>broader reform</w:t>
      </w:r>
      <w:r w:rsidRPr="00605925">
        <w:rPr>
          <w:color w:val="000000"/>
          <w:u w:val="single"/>
        </w:rPr>
        <w:t xml:space="preserve"> in Mexico. </w:t>
      </w:r>
      <w:r w:rsidRPr="00B27481">
        <w:rPr>
          <w:color w:val="000000"/>
          <w:highlight w:val="yellow"/>
          <w:u w:val="single"/>
        </w:rPr>
        <w:t>There is no</w:t>
      </w:r>
      <w:r w:rsidRPr="00605925">
        <w:rPr>
          <w:color w:val="000000"/>
          <w:u w:val="single"/>
        </w:rPr>
        <w:t xml:space="preserve"> </w:t>
      </w:r>
      <w:r w:rsidRPr="00B27481">
        <w:rPr>
          <w:color w:val="000000"/>
          <w:highlight w:val="yellow"/>
          <w:u w:val="single"/>
        </w:rPr>
        <w:t>guarantee</w:t>
      </w:r>
      <w:r w:rsidRPr="00605925">
        <w:rPr>
          <w:color w:val="000000"/>
          <w:u w:val="single"/>
        </w:rPr>
        <w:t xml:space="preserve"> of such an outcome, </w:t>
      </w:r>
      <w:r w:rsidRPr="002C3F9B">
        <w:rPr>
          <w:color w:val="000000"/>
          <w:u w:val="single"/>
        </w:rPr>
        <w:t>however</w:t>
      </w:r>
      <w:r w:rsidRPr="00605925">
        <w:rPr>
          <w:color w:val="000000"/>
          <w:u w:val="single"/>
        </w:rPr>
        <w:t>,</w:t>
      </w:r>
      <w:r w:rsidRPr="00605925">
        <w:rPr>
          <w:color w:val="000000"/>
          <w:sz w:val="16"/>
        </w:rPr>
        <w:t xml:space="preserve"> </w:t>
      </w:r>
      <w:r w:rsidRPr="00B27481">
        <w:rPr>
          <w:b/>
          <w:color w:val="000000"/>
          <w:highlight w:val="yellow"/>
          <w:u w:val="single"/>
        </w:rPr>
        <w:t>failure for the U.S. to</w:t>
      </w:r>
      <w:r w:rsidRPr="00605925">
        <w:rPr>
          <w:b/>
          <w:color w:val="000000"/>
          <w:u w:val="single"/>
        </w:rPr>
        <w:t xml:space="preserve"> </w:t>
      </w:r>
      <w:r w:rsidRPr="00B27481">
        <w:rPr>
          <w:b/>
          <w:color w:val="000000"/>
          <w:highlight w:val="yellow"/>
          <w:u w:val="single"/>
        </w:rPr>
        <w:t>approve the TBA</w:t>
      </w:r>
      <w:r w:rsidRPr="00605925">
        <w:rPr>
          <w:b/>
          <w:color w:val="000000"/>
          <w:u w:val="single"/>
        </w:rPr>
        <w:t xml:space="preserve"> </w:t>
      </w:r>
      <w:r w:rsidRPr="00B27481">
        <w:rPr>
          <w:b/>
          <w:color w:val="000000"/>
          <w:highlight w:val="yellow"/>
          <w:u w:val="single"/>
        </w:rPr>
        <w:t>may put a drag on</w:t>
      </w:r>
      <w:r w:rsidRPr="00605925">
        <w:rPr>
          <w:b/>
          <w:color w:val="000000"/>
          <w:u w:val="single"/>
        </w:rPr>
        <w:t xml:space="preserve"> Mexican domestic </w:t>
      </w:r>
      <w:r w:rsidRPr="00B27481">
        <w:rPr>
          <w:b/>
          <w:color w:val="000000"/>
          <w:highlight w:val="yellow"/>
          <w:u w:val="single"/>
        </w:rPr>
        <w:t>energy reform</w:t>
      </w:r>
      <w:r w:rsidRPr="00605925">
        <w:rPr>
          <w:b/>
          <w:color w:val="000000"/>
          <w:u w:val="single"/>
        </w:rPr>
        <w:t xml:space="preserve"> </w:t>
      </w:r>
      <w:r w:rsidRPr="00B27481">
        <w:rPr>
          <w:b/>
          <w:color w:val="000000"/>
          <w:highlight w:val="yellow"/>
          <w:u w:val="single"/>
        </w:rPr>
        <w:t>momentum</w:t>
      </w:r>
      <w:r w:rsidRPr="00605925">
        <w:rPr>
          <w:color w:val="000000"/>
          <w:sz w:val="16"/>
        </w:rPr>
        <w:t xml:space="preserve">. </w:t>
      </w:r>
      <w:r w:rsidRPr="00605925">
        <w:rPr>
          <w:color w:val="000000"/>
          <w:u w:val="single"/>
        </w:rPr>
        <w:t>The TBA helps demonstrate that Mexico's oil patrimony can be protected in a joint production regime with U.S. companies.</w:t>
      </w:r>
      <w:r w:rsidRPr="00605925">
        <w:rPr>
          <w:color w:val="000000"/>
          <w:sz w:val="16"/>
        </w:rPr>
        <w:t xml:space="preserve"> It was suggested by some senior officials that passage of the TBA could help prompt broader domestic energy reform in Mexico. </w:t>
      </w:r>
      <w:r w:rsidRPr="00605925">
        <w:rPr>
          <w:color w:val="000000"/>
          <w:sz w:val="12"/>
        </w:rPr>
        <w:t>¶</w:t>
      </w:r>
      <w:r w:rsidRPr="00605925">
        <w:rPr>
          <w:color w:val="000000"/>
          <w:sz w:val="16"/>
        </w:rPr>
        <w:t xml:space="preserve"> </w:t>
      </w:r>
      <w:r w:rsidRPr="00605925">
        <w:rPr>
          <w:b/>
          <w:color w:val="000000"/>
          <w:u w:val="single"/>
        </w:rPr>
        <w:t xml:space="preserve">Second, </w:t>
      </w:r>
      <w:r w:rsidRPr="00B27481">
        <w:rPr>
          <w:b/>
          <w:color w:val="000000"/>
          <w:highlight w:val="yellow"/>
          <w:u w:val="single"/>
        </w:rPr>
        <w:t>it is unlikely</w:t>
      </w:r>
      <w:r w:rsidRPr="00605925">
        <w:rPr>
          <w:b/>
          <w:color w:val="000000"/>
          <w:u w:val="single"/>
        </w:rPr>
        <w:t xml:space="preserve"> that </w:t>
      </w:r>
      <w:r w:rsidRPr="00B27481">
        <w:rPr>
          <w:b/>
          <w:color w:val="000000"/>
          <w:highlight w:val="yellow"/>
          <w:u w:val="single"/>
        </w:rPr>
        <w:t>the U.S.</w:t>
      </w:r>
      <w:r w:rsidRPr="00605925">
        <w:rPr>
          <w:b/>
          <w:color w:val="000000"/>
          <w:u w:val="single"/>
        </w:rPr>
        <w:t xml:space="preserve"> m</w:t>
      </w:r>
      <w:r w:rsidRPr="00B27481">
        <w:rPr>
          <w:b/>
          <w:color w:val="000000"/>
          <w:highlight w:val="yellow"/>
          <w:u w:val="single"/>
        </w:rPr>
        <w:t>aritime border areas would be developed without the TBA</w:t>
      </w:r>
      <w:r w:rsidRPr="00605925">
        <w:rPr>
          <w:color w:val="000000"/>
          <w:sz w:val="16"/>
        </w:rPr>
        <w:t xml:space="preserve">, whereas a PEMEX official indicated desire to begin exploration on the Mexican side of the border. Potential U.S. opponents of the TBA may argue that given PEMEX's limited ability to explore in deep water, the real effect of the TBA will be to reduce IOCs' competitive advantages. </w:t>
      </w:r>
      <w:r w:rsidRPr="00605925">
        <w:rPr>
          <w:color w:val="000000"/>
          <w:u w:val="single"/>
        </w:rPr>
        <w:t>In other words, the opposition argument could state, the U.S. should simply move forward with exploration since our companies have the capital and technology to move more quickly than PEMEX. That criticism neglects the reality that, over the long-term, the IOCs have a greater interest in investing throughout Mexican territory than they do in a sliver of U.S. area along the maritime border</w:t>
      </w:r>
      <w:r w:rsidRPr="00605925">
        <w:rPr>
          <w:color w:val="000000"/>
          <w:sz w:val="16"/>
        </w:rPr>
        <w:t xml:space="preserve">. Therefore, those IOCs would not risk enraging the Mexican government by, potentially, draining Mexican resources from U.S. territory. Thus, U.S. interests in increased safe and secure domestic oil production along the border will be best met with the TBA. </w:t>
      </w:r>
      <w:r w:rsidRPr="00605925">
        <w:rPr>
          <w:color w:val="000000"/>
          <w:sz w:val="12"/>
        </w:rPr>
        <w:t>¶</w:t>
      </w:r>
      <w:r w:rsidRPr="00605925">
        <w:rPr>
          <w:color w:val="000000"/>
          <w:sz w:val="16"/>
        </w:rPr>
        <w:t xml:space="preserve"> Finally, </w:t>
      </w:r>
      <w:r w:rsidRPr="00B27481">
        <w:rPr>
          <w:color w:val="000000"/>
          <w:highlight w:val="yellow"/>
          <w:u w:val="single"/>
        </w:rPr>
        <w:t>passage of the TBA would boost U.S.-Mexico relations on energy issues</w:t>
      </w:r>
      <w:r w:rsidRPr="00605925">
        <w:rPr>
          <w:color w:val="000000"/>
          <w:u w:val="single"/>
        </w:rPr>
        <w:t>, which have traditionally lagged</w:t>
      </w:r>
      <w:r w:rsidRPr="00605925">
        <w:rPr>
          <w:color w:val="000000"/>
          <w:sz w:val="16"/>
        </w:rPr>
        <w:t xml:space="preserve">. Mexican officials roundly expressed support for the TBA and expectation for U.S. ratification in conversation with the authors. </w:t>
      </w:r>
      <w:r w:rsidRPr="00B27481">
        <w:rPr>
          <w:b/>
          <w:color w:val="000000"/>
          <w:highlight w:val="yellow"/>
          <w:u w:val="single"/>
        </w:rPr>
        <w:t>The political impact of not approving and implementing the TBA would</w:t>
      </w:r>
      <w:r w:rsidRPr="00605925">
        <w:rPr>
          <w:b/>
          <w:color w:val="000000"/>
          <w:u w:val="single"/>
        </w:rPr>
        <w:t xml:space="preserve"> </w:t>
      </w:r>
      <w:r w:rsidRPr="00B27481">
        <w:rPr>
          <w:rStyle w:val="Emphasis"/>
          <w:highlight w:val="yellow"/>
        </w:rPr>
        <w:t>set back U.S.-Mexican relations</w:t>
      </w:r>
      <w:r w:rsidRPr="00605925">
        <w:rPr>
          <w:color w:val="000000"/>
          <w:u w:val="single"/>
        </w:rPr>
        <w:t xml:space="preserve"> </w:t>
      </w:r>
      <w:r w:rsidRPr="000D15DA">
        <w:rPr>
          <w:color w:val="000000"/>
          <w:sz w:val="16"/>
        </w:rPr>
        <w:t>on energy specifically and more broadly</w:t>
      </w:r>
      <w:r w:rsidRPr="00605925">
        <w:rPr>
          <w:color w:val="000000"/>
          <w:sz w:val="16"/>
        </w:rPr>
        <w:t xml:space="preserve">. </w:t>
      </w:r>
      <w:r w:rsidRPr="00605925">
        <w:rPr>
          <w:color w:val="000000"/>
          <w:u w:val="single"/>
        </w:rPr>
        <w:t>Each of our countries has hot button domestic political issues that take courage for political leaders to address</w:t>
      </w:r>
      <w:r w:rsidRPr="00605925">
        <w:rPr>
          <w:color w:val="000000"/>
          <w:sz w:val="16"/>
        </w:rPr>
        <w:t xml:space="preserve">. </w:t>
      </w:r>
      <w:r w:rsidRPr="00605925">
        <w:rPr>
          <w:color w:val="000000"/>
          <w:u w:val="single"/>
        </w:rPr>
        <w:t xml:space="preserve">In Mexico, oil is one such issue, and members of </w:t>
      </w:r>
      <w:r w:rsidRPr="00B27481">
        <w:rPr>
          <w:color w:val="000000"/>
          <w:highlight w:val="yellow"/>
          <w:u w:val="single"/>
        </w:rPr>
        <w:t>both</w:t>
      </w:r>
      <w:r w:rsidRPr="00605925">
        <w:rPr>
          <w:color w:val="000000"/>
          <w:u w:val="single"/>
        </w:rPr>
        <w:t xml:space="preserve"> </w:t>
      </w:r>
      <w:r w:rsidRPr="00B27481">
        <w:rPr>
          <w:color w:val="000000"/>
          <w:highlight w:val="yellow"/>
          <w:u w:val="single"/>
        </w:rPr>
        <w:t>the PAN and PRI</w:t>
      </w:r>
      <w:r w:rsidRPr="00605925">
        <w:rPr>
          <w:color w:val="000000"/>
          <w:u w:val="single"/>
        </w:rPr>
        <w:t xml:space="preserve"> </w:t>
      </w:r>
      <w:r w:rsidRPr="00B27481">
        <w:rPr>
          <w:color w:val="000000"/>
          <w:highlight w:val="yellow"/>
          <w:u w:val="single"/>
        </w:rPr>
        <w:t>put their political weight behind</w:t>
      </w:r>
      <w:r w:rsidRPr="00605925">
        <w:rPr>
          <w:color w:val="000000"/>
          <w:u w:val="single"/>
        </w:rPr>
        <w:t xml:space="preserve"> </w:t>
      </w:r>
      <w:r w:rsidRPr="00B27481">
        <w:rPr>
          <w:color w:val="000000"/>
          <w:highlight w:val="yellow"/>
          <w:u w:val="single"/>
        </w:rPr>
        <w:t>ratification</w:t>
      </w:r>
      <w:r w:rsidRPr="00605925">
        <w:rPr>
          <w:color w:val="000000"/>
          <w:u w:val="single"/>
        </w:rPr>
        <w:t xml:space="preserve"> in Mexico.</w:t>
      </w:r>
      <w:r w:rsidRPr="00605925">
        <w:rPr>
          <w:color w:val="000000"/>
          <w:sz w:val="16"/>
        </w:rPr>
        <w:t xml:space="preserve"> </w:t>
      </w:r>
      <w:r w:rsidRPr="00B27481">
        <w:rPr>
          <w:b/>
          <w:color w:val="000000"/>
          <w:highlight w:val="yellow"/>
          <w:u w:val="single"/>
        </w:rPr>
        <w:t>The U.S. not fulfilling its side of the agreement</w:t>
      </w:r>
      <w:r w:rsidRPr="00605925">
        <w:rPr>
          <w:b/>
          <w:color w:val="000000"/>
          <w:u w:val="single"/>
        </w:rPr>
        <w:t xml:space="preserve"> </w:t>
      </w:r>
      <w:r w:rsidRPr="00B27481">
        <w:rPr>
          <w:b/>
          <w:color w:val="000000"/>
          <w:highlight w:val="yellow"/>
          <w:u w:val="single"/>
        </w:rPr>
        <w:t>would</w:t>
      </w:r>
      <w:r w:rsidRPr="00605925">
        <w:rPr>
          <w:b/>
          <w:color w:val="000000"/>
          <w:u w:val="single"/>
        </w:rPr>
        <w:t xml:space="preserve">, therefore, </w:t>
      </w:r>
      <w:r w:rsidRPr="00B27481">
        <w:rPr>
          <w:rStyle w:val="Emphasis"/>
          <w:highlight w:val="yellow"/>
        </w:rPr>
        <w:t>be seen as a violation of trust and could erode confidence</w:t>
      </w:r>
      <w:r w:rsidRPr="00605925">
        <w:rPr>
          <w:b/>
          <w:color w:val="000000"/>
          <w:u w:val="single"/>
        </w:rPr>
        <w:t>.</w:t>
      </w:r>
      <w:r w:rsidRPr="00605925">
        <w:rPr>
          <w:color w:val="000000"/>
          <w:sz w:val="16"/>
        </w:rPr>
        <w:t xml:space="preserve"> In the extreme, although unlikely, if Mexico proceeds with domestic energy reforms, U.S. companies could be shut out of certain opportunities until the TBA is ratified. </w:t>
      </w:r>
    </w:p>
    <w:p w:rsidR="008D3003" w:rsidRDefault="008D3003" w:rsidP="008D3003">
      <w:pPr>
        <w:pStyle w:val="Heading4"/>
      </w:pPr>
      <w:r>
        <w:t xml:space="preserve">It’s the </w:t>
      </w:r>
      <w:r w:rsidRPr="006132E1">
        <w:rPr>
          <w:i/>
          <w:u w:val="single"/>
        </w:rPr>
        <w:t>key</w:t>
      </w:r>
      <w:r>
        <w:t xml:space="preserve"> issue --- energy is leads to </w:t>
      </w:r>
      <w:r w:rsidRPr="006132E1">
        <w:rPr>
          <w:u w:val="single"/>
        </w:rPr>
        <w:t>broader</w:t>
      </w:r>
      <w:r>
        <w:t xml:space="preserve"> cooperation</w:t>
      </w:r>
    </w:p>
    <w:p w:rsidR="008D3003" w:rsidRPr="00B31A14" w:rsidRDefault="008D3003" w:rsidP="008D3003">
      <w:r>
        <w:rPr>
          <w:b/>
          <w:sz w:val="24"/>
        </w:rPr>
        <w:t xml:space="preserve">Pascual 13 </w:t>
      </w:r>
      <w:r w:rsidRPr="00B31A14">
        <w:t>(</w:t>
      </w:r>
      <w:r w:rsidRPr="00B31A14">
        <w:rPr>
          <w:sz w:val="18"/>
        </w:rPr>
        <w:t>Carlos, Vice president and Director of Foreign policy, the Brookings Institution, “U.S. – Mexico Transboundary Hydrocarbon Agreement and Steps Needed for Implementation”, April 25</w:t>
      </w:r>
      <w:r w:rsidRPr="00B31A14">
        <w:rPr>
          <w:sz w:val="18"/>
          <w:vertAlign w:val="superscript"/>
        </w:rPr>
        <w:t>th</w:t>
      </w:r>
      <w:r w:rsidRPr="00B31A14">
        <w:rPr>
          <w:sz w:val="18"/>
        </w:rPr>
        <w:t>, 2013, http://naturalresources.house.gov/uploadedfiles/pascualtestimony04-25-13.pdf)//moxley</w:t>
      </w:r>
    </w:p>
    <w:p w:rsidR="008D3003" w:rsidRPr="00495670" w:rsidRDefault="008D3003" w:rsidP="008D3003">
      <w:pPr>
        <w:rPr>
          <w:b/>
          <w:u w:val="single"/>
        </w:rPr>
      </w:pPr>
      <w:r w:rsidRPr="00B27481">
        <w:rPr>
          <w:highlight w:val="yellow"/>
          <w:u w:val="single"/>
        </w:rPr>
        <w:t>The</w:t>
      </w:r>
      <w:r w:rsidRPr="00495670">
        <w:rPr>
          <w:u w:val="single"/>
        </w:rPr>
        <w:t xml:space="preserve"> </w:t>
      </w:r>
      <w:r w:rsidRPr="00B27481">
        <w:rPr>
          <w:highlight w:val="yellow"/>
          <w:u w:val="single"/>
        </w:rPr>
        <w:t>T</w:t>
      </w:r>
      <w:r w:rsidRPr="00495670">
        <w:rPr>
          <w:u w:val="single"/>
        </w:rPr>
        <w:t xml:space="preserve">ransboundary </w:t>
      </w:r>
      <w:r w:rsidRPr="00B27481">
        <w:rPr>
          <w:highlight w:val="yellow"/>
          <w:u w:val="single"/>
        </w:rPr>
        <w:t>A</w:t>
      </w:r>
      <w:r w:rsidRPr="00495670">
        <w:rPr>
          <w:u w:val="single"/>
        </w:rPr>
        <w:t xml:space="preserve">greement </w:t>
      </w:r>
      <w:r w:rsidRPr="00B27481">
        <w:rPr>
          <w:highlight w:val="yellow"/>
          <w:u w:val="single"/>
        </w:rPr>
        <w:t>is an important step in our national efforts to</w:t>
      </w:r>
      <w:r w:rsidRPr="00495670">
        <w:rPr>
          <w:u w:val="single"/>
        </w:rPr>
        <w:t xml:space="preserve"> </w:t>
      </w:r>
      <w:r w:rsidRPr="00B27481">
        <w:rPr>
          <w:highlight w:val="yellow"/>
          <w:u w:val="single"/>
        </w:rPr>
        <w:t>better</w:t>
      </w:r>
      <w:r w:rsidRPr="00495670">
        <w:rPr>
          <w:u w:val="single"/>
        </w:rPr>
        <w:t xml:space="preserve"> </w:t>
      </w:r>
      <w:r w:rsidRPr="00495670">
        <w:rPr>
          <w:sz w:val="12"/>
        </w:rPr>
        <w:t>¶</w:t>
      </w:r>
      <w:r w:rsidRPr="00495670">
        <w:rPr>
          <w:sz w:val="12"/>
          <w:u w:val="single"/>
        </w:rPr>
        <w:t xml:space="preserve"> </w:t>
      </w:r>
      <w:r w:rsidRPr="00495670">
        <w:rPr>
          <w:u w:val="single"/>
        </w:rPr>
        <w:t xml:space="preserve">secure our energy future and at the same time </w:t>
      </w:r>
      <w:r w:rsidRPr="00B27481">
        <w:rPr>
          <w:highlight w:val="yellow"/>
          <w:u w:val="single"/>
        </w:rPr>
        <w:t>promote</w:t>
      </w:r>
      <w:r w:rsidRPr="00B27481">
        <w:rPr>
          <w:sz w:val="16"/>
          <w:highlight w:val="yellow"/>
        </w:rPr>
        <w:t xml:space="preserve"> </w:t>
      </w:r>
      <w:r w:rsidRPr="00B27481">
        <w:rPr>
          <w:b/>
          <w:highlight w:val="yellow"/>
          <w:u w:val="single"/>
        </w:rPr>
        <w:t xml:space="preserve">a stronger and long-term </w:t>
      </w:r>
      <w:r w:rsidRPr="00B27481">
        <w:rPr>
          <w:sz w:val="12"/>
          <w:highlight w:val="yellow"/>
        </w:rPr>
        <w:t>¶</w:t>
      </w:r>
      <w:r w:rsidRPr="00B27481">
        <w:rPr>
          <w:b/>
          <w:sz w:val="12"/>
          <w:highlight w:val="yellow"/>
          <w:u w:val="single"/>
        </w:rPr>
        <w:t xml:space="preserve"> </w:t>
      </w:r>
      <w:r w:rsidRPr="00B27481">
        <w:rPr>
          <w:b/>
          <w:highlight w:val="yellow"/>
          <w:u w:val="single"/>
        </w:rPr>
        <w:t>cooperative relationship</w:t>
      </w:r>
      <w:r w:rsidRPr="00B27481">
        <w:rPr>
          <w:sz w:val="16"/>
          <w:highlight w:val="yellow"/>
        </w:rPr>
        <w:t xml:space="preserve"> </w:t>
      </w:r>
      <w:r w:rsidRPr="00B27481">
        <w:rPr>
          <w:highlight w:val="yellow"/>
          <w:u w:val="single"/>
        </w:rPr>
        <w:t>with Mexico</w:t>
      </w:r>
      <w:r w:rsidRPr="00495670">
        <w:rPr>
          <w:u w:val="single"/>
        </w:rPr>
        <w:t xml:space="preserve"> in meeting each country’s energy security </w:t>
      </w:r>
      <w:r w:rsidRPr="00495670">
        <w:rPr>
          <w:sz w:val="12"/>
        </w:rPr>
        <w:t>¶</w:t>
      </w:r>
      <w:r w:rsidRPr="00495670">
        <w:rPr>
          <w:sz w:val="12"/>
          <w:u w:val="single"/>
        </w:rPr>
        <w:t xml:space="preserve"> </w:t>
      </w:r>
      <w:r w:rsidRPr="00495670">
        <w:rPr>
          <w:u w:val="single"/>
        </w:rPr>
        <w:t xml:space="preserve">goals. We believe </w:t>
      </w:r>
      <w:r w:rsidRPr="00B27481">
        <w:rPr>
          <w:highlight w:val="yellow"/>
          <w:u w:val="single"/>
        </w:rPr>
        <w:t>the agreement</w:t>
      </w:r>
      <w:r w:rsidRPr="00495670">
        <w:rPr>
          <w:u w:val="single"/>
        </w:rPr>
        <w:t xml:space="preserve"> </w:t>
      </w:r>
      <w:r w:rsidRPr="00B27481">
        <w:rPr>
          <w:highlight w:val="yellow"/>
          <w:u w:val="single"/>
        </w:rPr>
        <w:t>would</w:t>
      </w:r>
      <w:r w:rsidRPr="00495670">
        <w:rPr>
          <w:u w:val="single"/>
        </w:rPr>
        <w:t xml:space="preserve"> help facilitate the safe and responsible </w:t>
      </w:r>
      <w:r w:rsidRPr="00495670">
        <w:rPr>
          <w:sz w:val="12"/>
        </w:rPr>
        <w:t>¶</w:t>
      </w:r>
      <w:r w:rsidRPr="00495670">
        <w:rPr>
          <w:sz w:val="12"/>
          <w:u w:val="single"/>
        </w:rPr>
        <w:t xml:space="preserve"> </w:t>
      </w:r>
      <w:r w:rsidRPr="00495670">
        <w:rPr>
          <w:u w:val="single"/>
        </w:rPr>
        <w:t xml:space="preserve">management of offshore petroleum reservoirs that straddle our maritime boundary </w:t>
      </w:r>
      <w:r w:rsidRPr="00495670">
        <w:rPr>
          <w:sz w:val="12"/>
        </w:rPr>
        <w:t>¶</w:t>
      </w:r>
      <w:r w:rsidRPr="00495670">
        <w:rPr>
          <w:sz w:val="12"/>
          <w:u w:val="single"/>
        </w:rPr>
        <w:t xml:space="preserve"> </w:t>
      </w:r>
      <w:r w:rsidRPr="00495670">
        <w:rPr>
          <w:u w:val="single"/>
        </w:rPr>
        <w:t xml:space="preserve">and </w:t>
      </w:r>
      <w:r w:rsidRPr="00B27481">
        <w:rPr>
          <w:b/>
          <w:highlight w:val="yellow"/>
          <w:u w:val="single"/>
        </w:rPr>
        <w:t>strengthen overall our bilateral relations</w:t>
      </w:r>
      <w:r w:rsidRPr="00495670">
        <w:rPr>
          <w:sz w:val="16"/>
        </w:rPr>
        <w:t xml:space="preserve">. </w:t>
      </w:r>
      <w:r w:rsidRPr="006132E1">
        <w:rPr>
          <w:sz w:val="6"/>
        </w:rPr>
        <w:t>¶</w:t>
      </w:r>
      <w:r w:rsidRPr="006132E1">
        <w:rPr>
          <w:sz w:val="10"/>
        </w:rPr>
        <w:t xml:space="preserve"> The Agreement would enable meaningful energy sector collaboration between the </w:t>
      </w:r>
      <w:r w:rsidRPr="006132E1">
        <w:rPr>
          <w:sz w:val="6"/>
        </w:rPr>
        <w:t>¶</w:t>
      </w:r>
      <w:r w:rsidRPr="006132E1">
        <w:rPr>
          <w:sz w:val="10"/>
        </w:rPr>
        <w:t xml:space="preserve"> U.S. and Mexico (and in particular between U.S. operators and PEMEX</w:t>
      </w:r>
      <w:r w:rsidRPr="00495670">
        <w:rPr>
          <w:u w:val="single"/>
        </w:rPr>
        <w:t xml:space="preserve">). </w:t>
      </w:r>
      <w:r w:rsidRPr="00B27481">
        <w:rPr>
          <w:highlight w:val="yellow"/>
          <w:u w:val="single"/>
        </w:rPr>
        <w:t>We</w:t>
      </w:r>
      <w:r w:rsidRPr="00495670">
        <w:rPr>
          <w:u w:val="single"/>
        </w:rPr>
        <w:t xml:space="preserve"> </w:t>
      </w:r>
      <w:r w:rsidRPr="00495670">
        <w:rPr>
          <w:sz w:val="12"/>
        </w:rPr>
        <w:t>¶</w:t>
      </w:r>
      <w:r w:rsidRPr="00495670">
        <w:rPr>
          <w:sz w:val="12"/>
          <w:u w:val="single"/>
        </w:rPr>
        <w:t xml:space="preserve"> </w:t>
      </w:r>
      <w:r w:rsidRPr="00B27481">
        <w:rPr>
          <w:highlight w:val="yellow"/>
          <w:u w:val="single"/>
        </w:rPr>
        <w:t>anticipate that this collaboration under the Agreement would provide U.S.</w:t>
      </w:r>
      <w:r w:rsidRPr="00495670">
        <w:rPr>
          <w:u w:val="single"/>
        </w:rPr>
        <w:t xml:space="preserve"> </w:t>
      </w:r>
      <w:r w:rsidRPr="00495670">
        <w:rPr>
          <w:sz w:val="12"/>
        </w:rPr>
        <w:t>¶</w:t>
      </w:r>
      <w:r w:rsidRPr="00495670">
        <w:rPr>
          <w:sz w:val="12"/>
          <w:u w:val="single"/>
        </w:rPr>
        <w:t xml:space="preserve"> </w:t>
      </w:r>
      <w:r w:rsidRPr="00B27481">
        <w:rPr>
          <w:highlight w:val="yellow"/>
          <w:u w:val="single"/>
        </w:rPr>
        <w:t xml:space="preserve">operators with the ability to demonstrate the benefits of their participation in the </w:t>
      </w:r>
      <w:r w:rsidRPr="00B27481">
        <w:rPr>
          <w:sz w:val="12"/>
          <w:highlight w:val="yellow"/>
        </w:rPr>
        <w:t>¶</w:t>
      </w:r>
      <w:r w:rsidRPr="00B27481">
        <w:rPr>
          <w:sz w:val="12"/>
          <w:highlight w:val="yellow"/>
          <w:u w:val="single"/>
        </w:rPr>
        <w:t xml:space="preserve"> </w:t>
      </w:r>
      <w:r w:rsidRPr="00B27481">
        <w:rPr>
          <w:highlight w:val="yellow"/>
          <w:u w:val="single"/>
        </w:rPr>
        <w:t>Mexican energy market</w:t>
      </w:r>
      <w:r w:rsidRPr="00495670">
        <w:rPr>
          <w:sz w:val="16"/>
        </w:rPr>
        <w:t xml:space="preserve">, </w:t>
      </w:r>
      <w:r w:rsidRPr="006132E1">
        <w:rPr>
          <w:sz w:val="10"/>
        </w:rPr>
        <w:t>potentially</w:t>
      </w:r>
      <w:r w:rsidRPr="006132E1">
        <w:rPr>
          <w:b/>
          <w:sz w:val="16"/>
          <w:u w:val="single"/>
        </w:rPr>
        <w:t xml:space="preserve"> </w:t>
      </w:r>
      <w:r w:rsidRPr="00B27481">
        <w:rPr>
          <w:b/>
          <w:highlight w:val="yellow"/>
          <w:u w:val="single"/>
        </w:rPr>
        <w:t xml:space="preserve">leading to deeper and more meaningful </w:t>
      </w:r>
      <w:r w:rsidRPr="00B27481">
        <w:rPr>
          <w:sz w:val="12"/>
          <w:highlight w:val="yellow"/>
        </w:rPr>
        <w:t>¶</w:t>
      </w:r>
      <w:r w:rsidRPr="00B27481">
        <w:rPr>
          <w:b/>
          <w:sz w:val="12"/>
          <w:highlight w:val="yellow"/>
          <w:u w:val="single"/>
        </w:rPr>
        <w:t xml:space="preserve"> </w:t>
      </w:r>
      <w:r w:rsidRPr="00B27481">
        <w:rPr>
          <w:b/>
          <w:highlight w:val="yellow"/>
          <w:u w:val="single"/>
        </w:rPr>
        <w:t>collaboration over time.</w:t>
      </w:r>
      <w:r w:rsidRPr="00495670">
        <w:rPr>
          <w:b/>
          <w:u w:val="single"/>
        </w:rPr>
        <w:t xml:space="preserve"> </w:t>
      </w:r>
    </w:p>
    <w:p w:rsidR="008D3003" w:rsidRDefault="008D3003" w:rsidP="008D3003">
      <w:pPr>
        <w:pStyle w:val="Heading4"/>
      </w:pPr>
      <w:r>
        <w:lastRenderedPageBreak/>
        <w:t xml:space="preserve">Drug violence --- it’s only increased </w:t>
      </w:r>
    </w:p>
    <w:p w:rsidR="008D3003" w:rsidRPr="0098333F" w:rsidRDefault="008D3003" w:rsidP="008D3003">
      <w:pPr>
        <w:rPr>
          <w:sz w:val="24"/>
        </w:rPr>
      </w:pPr>
      <w:r>
        <w:rPr>
          <w:b/>
          <w:sz w:val="24"/>
        </w:rPr>
        <w:t xml:space="preserve">Mastangou 6/10/13 </w:t>
      </w:r>
      <w:r w:rsidRPr="00AE39CE">
        <w:rPr>
          <w:sz w:val="18"/>
        </w:rPr>
        <w:t>(Elizabeth, Global Risk Insights, Peña Nieto Policies to Change Mexican-US War on Drugs”, June 10</w:t>
      </w:r>
      <w:r w:rsidRPr="00AE39CE">
        <w:rPr>
          <w:sz w:val="18"/>
          <w:vertAlign w:val="superscript"/>
        </w:rPr>
        <w:t>th</w:t>
      </w:r>
      <w:r w:rsidRPr="00AE39CE">
        <w:rPr>
          <w:sz w:val="18"/>
        </w:rPr>
        <w:t>, 2013, http://globalriskinsights.com/2013/06/10/pena-nieto-policies-to-change-mexican-us-war-on-drugs/)</w:t>
      </w:r>
    </w:p>
    <w:p w:rsidR="008D3003" w:rsidRPr="00AE39CE" w:rsidRDefault="008D3003" w:rsidP="008D3003">
      <w:pPr>
        <w:rPr>
          <w:b/>
          <w:u w:val="single"/>
        </w:rPr>
      </w:pPr>
      <w:r w:rsidRPr="0098333F">
        <w:rPr>
          <w:sz w:val="16"/>
        </w:rPr>
        <w:t>T</w:t>
      </w:r>
      <w:r w:rsidRPr="009327D7">
        <w:rPr>
          <w:u w:val="single"/>
        </w:rPr>
        <w:t>o the devastation of all parties involved in this tragic story</w:t>
      </w:r>
      <w:r w:rsidRPr="00F214D9">
        <w:rPr>
          <w:sz w:val="16"/>
        </w:rPr>
        <w:t xml:space="preserve">, </w:t>
      </w:r>
      <w:r w:rsidRPr="00F214D9">
        <w:rPr>
          <w:u w:val="single"/>
        </w:rPr>
        <w:t xml:space="preserve">not only has </w:t>
      </w:r>
      <w:r w:rsidRPr="00B27481">
        <w:rPr>
          <w:highlight w:val="yellow"/>
          <w:u w:val="single"/>
        </w:rPr>
        <w:t>the US-Mexican war on drugs</w:t>
      </w:r>
      <w:r w:rsidRPr="009327D7">
        <w:rPr>
          <w:u w:val="single"/>
        </w:rPr>
        <w:t xml:space="preserve"> not achieved its objective</w:t>
      </w:r>
      <w:r w:rsidRPr="0098333F">
        <w:rPr>
          <w:sz w:val="16"/>
        </w:rPr>
        <w:t xml:space="preserve">s, </w:t>
      </w:r>
      <w:r w:rsidRPr="00F214D9">
        <w:rPr>
          <w:rStyle w:val="Emphasis"/>
        </w:rPr>
        <w:t>it</w:t>
      </w:r>
      <w:r w:rsidRPr="009327D7">
        <w:rPr>
          <w:rStyle w:val="Emphasis"/>
        </w:rPr>
        <w:t xml:space="preserve"> </w:t>
      </w:r>
      <w:r w:rsidRPr="00B27481">
        <w:rPr>
          <w:rStyle w:val="Emphasis"/>
          <w:highlight w:val="yellow"/>
        </w:rPr>
        <w:t>has made matters worse</w:t>
      </w:r>
      <w:r w:rsidRPr="0098333F">
        <w:rPr>
          <w:sz w:val="16"/>
        </w:rPr>
        <w:t xml:space="preserve">. </w:t>
      </w:r>
      <w:r w:rsidRPr="009327D7">
        <w:rPr>
          <w:u w:val="single"/>
        </w:rPr>
        <w:t xml:space="preserve">Since 2006, </w:t>
      </w:r>
      <w:r w:rsidRPr="00B27481">
        <w:rPr>
          <w:highlight w:val="yellow"/>
          <w:u w:val="single"/>
        </w:rPr>
        <w:t>the brutality of drug</w:t>
      </w:r>
      <w:r w:rsidRPr="009327D7">
        <w:rPr>
          <w:u w:val="single"/>
        </w:rPr>
        <w:t xml:space="preserve"> </w:t>
      </w:r>
      <w:r w:rsidRPr="00B27481">
        <w:rPr>
          <w:highlight w:val="yellow"/>
          <w:u w:val="single"/>
        </w:rPr>
        <w:t>related</w:t>
      </w:r>
      <w:r w:rsidRPr="009327D7">
        <w:rPr>
          <w:u w:val="single"/>
        </w:rPr>
        <w:t xml:space="preserve"> </w:t>
      </w:r>
      <w:r w:rsidRPr="00B27481">
        <w:rPr>
          <w:highlight w:val="yellow"/>
          <w:u w:val="single"/>
        </w:rPr>
        <w:t>violence</w:t>
      </w:r>
      <w:r w:rsidRPr="009327D7">
        <w:rPr>
          <w:u w:val="single"/>
        </w:rPr>
        <w:t xml:space="preserve"> </w:t>
      </w:r>
      <w:r w:rsidRPr="00B27481">
        <w:rPr>
          <w:highlight w:val="yellow"/>
          <w:u w:val="single"/>
        </w:rPr>
        <w:t xml:space="preserve">has reached </w:t>
      </w:r>
      <w:r w:rsidRPr="00B27481">
        <w:rPr>
          <w:rStyle w:val="Emphasis"/>
          <w:highlight w:val="yellow"/>
        </w:rPr>
        <w:t>unparalleled levels</w:t>
      </w:r>
      <w:r w:rsidRPr="009327D7">
        <w:rPr>
          <w:u w:val="single"/>
        </w:rPr>
        <w:t xml:space="preserve"> with a total number of deaths estimated between 40,000 and 70,000 (different reports give significantly varying figures</w:t>
      </w:r>
      <w:r w:rsidRPr="0098333F">
        <w:rPr>
          <w:sz w:val="16"/>
        </w:rPr>
        <w:t xml:space="preserve">). </w:t>
      </w:r>
      <w:r w:rsidRPr="00B27481">
        <w:rPr>
          <w:highlight w:val="yellow"/>
          <w:u w:val="single"/>
        </w:rPr>
        <w:t>The Mexican supply</w:t>
      </w:r>
      <w:r w:rsidRPr="009327D7">
        <w:rPr>
          <w:u w:val="single"/>
        </w:rPr>
        <w:t xml:space="preserve"> of drugs </w:t>
      </w:r>
      <w:r w:rsidRPr="00F214D9">
        <w:rPr>
          <w:u w:val="single"/>
        </w:rPr>
        <w:t>into the US has not subsided</w:t>
      </w:r>
      <w:r w:rsidRPr="00F214D9">
        <w:rPr>
          <w:sz w:val="16"/>
        </w:rPr>
        <w:t>,</w:t>
      </w:r>
      <w:r w:rsidRPr="0098333F">
        <w:rPr>
          <w:sz w:val="16"/>
        </w:rPr>
        <w:t xml:space="preserve"> </w:t>
      </w:r>
      <w:r w:rsidRPr="009327D7">
        <w:rPr>
          <w:u w:val="single"/>
        </w:rPr>
        <w:t>it has not even been slightly reduced</w:t>
      </w:r>
      <w:r w:rsidRPr="009327D7">
        <w:rPr>
          <w:rStyle w:val="Emphasis"/>
        </w:rPr>
        <w:t xml:space="preserve">; </w:t>
      </w:r>
      <w:r w:rsidRPr="00B27481">
        <w:rPr>
          <w:rStyle w:val="Emphasis"/>
          <w:highlight w:val="yellow"/>
        </w:rPr>
        <w:t>it has grown substantially</w:t>
      </w:r>
      <w:r w:rsidRPr="009327D7">
        <w:rPr>
          <w:u w:val="single"/>
        </w:rPr>
        <w:t>, as has the US’s ever increasing demand.</w:t>
      </w:r>
      <w:r w:rsidRPr="0098333F">
        <w:rPr>
          <w:sz w:val="12"/>
        </w:rPr>
        <w:t>¶</w:t>
      </w:r>
      <w:r w:rsidRPr="0098333F">
        <w:rPr>
          <w:sz w:val="16"/>
        </w:rPr>
        <w:t xml:space="preserve"> A success that stands alone in the US-Mexican joint venture is their removal of the majority of cartel leaders within Mexico, with </w:t>
      </w:r>
      <w:r w:rsidRPr="009327D7">
        <w:rPr>
          <w:u w:val="single"/>
        </w:rPr>
        <w:t>25 out of the 37 most wanted now either dead or in prison</w:t>
      </w:r>
      <w:r w:rsidRPr="0098333F">
        <w:rPr>
          <w:sz w:val="16"/>
        </w:rPr>
        <w:t xml:space="preserve">. This fact may be noteworthy; </w:t>
      </w:r>
      <w:r w:rsidRPr="009327D7">
        <w:rPr>
          <w:b/>
          <w:u w:val="single"/>
        </w:rPr>
        <w:t>however its consequences have been disastrous and badly unanticipated.</w:t>
      </w:r>
      <w:r w:rsidRPr="0098333F">
        <w:rPr>
          <w:sz w:val="16"/>
        </w:rPr>
        <w:t xml:space="preserve"> </w:t>
      </w:r>
      <w:r w:rsidRPr="00B27481">
        <w:rPr>
          <w:highlight w:val="yellow"/>
          <w:u w:val="single"/>
        </w:rPr>
        <w:t>The elimination of these</w:t>
      </w:r>
      <w:r w:rsidRPr="009327D7">
        <w:rPr>
          <w:u w:val="single"/>
        </w:rPr>
        <w:t xml:space="preserve"> </w:t>
      </w:r>
      <w:r w:rsidRPr="00B27481">
        <w:rPr>
          <w:highlight w:val="yellow"/>
          <w:u w:val="single"/>
        </w:rPr>
        <w:t>individuals</w:t>
      </w:r>
      <w:r w:rsidRPr="009327D7">
        <w:rPr>
          <w:u w:val="single"/>
        </w:rPr>
        <w:t xml:space="preserve"> </w:t>
      </w:r>
      <w:r w:rsidRPr="00B27481">
        <w:rPr>
          <w:highlight w:val="yellow"/>
          <w:u w:val="single"/>
        </w:rPr>
        <w:t xml:space="preserve">has caused the </w:t>
      </w:r>
      <w:r w:rsidRPr="00B27481">
        <w:rPr>
          <w:b/>
          <w:highlight w:val="yellow"/>
          <w:u w:val="single"/>
        </w:rPr>
        <w:t>fragmentation of the cartels into smaller groups</w:t>
      </w:r>
      <w:r w:rsidRPr="009327D7">
        <w:rPr>
          <w:u w:val="single"/>
        </w:rPr>
        <w:t xml:space="preserve">, </w:t>
      </w:r>
      <w:r w:rsidRPr="00B27481">
        <w:rPr>
          <w:highlight w:val="yellow"/>
          <w:u w:val="single"/>
        </w:rPr>
        <w:t>each vying for a place at the top of the hierarchy</w:t>
      </w:r>
      <w:r w:rsidRPr="0098333F">
        <w:rPr>
          <w:sz w:val="16"/>
        </w:rPr>
        <w:t xml:space="preserve">. Despite the presence of US trained Mexican soldiers which still patrol the streets, </w:t>
      </w:r>
      <w:r w:rsidRPr="00B27481">
        <w:rPr>
          <w:b/>
          <w:highlight w:val="yellow"/>
          <w:u w:val="single"/>
        </w:rPr>
        <w:t>the power</w:t>
      </w:r>
      <w:r w:rsidRPr="009327D7">
        <w:rPr>
          <w:b/>
          <w:u w:val="single"/>
        </w:rPr>
        <w:t xml:space="preserve"> </w:t>
      </w:r>
      <w:r w:rsidRPr="00B27481">
        <w:rPr>
          <w:b/>
          <w:highlight w:val="yellow"/>
          <w:u w:val="single"/>
        </w:rPr>
        <w:t>vacuum has resulted in violent outbursts</w:t>
      </w:r>
      <w:r w:rsidRPr="009327D7">
        <w:rPr>
          <w:b/>
          <w:u w:val="single"/>
        </w:rPr>
        <w:t>, multiple cases of torture, murder, and outright lawlessness.</w:t>
      </w:r>
    </w:p>
    <w:p w:rsidR="008D3003" w:rsidRDefault="008D3003" w:rsidP="008D3003">
      <w:pPr>
        <w:pStyle w:val="Heading4"/>
      </w:pPr>
      <w:r>
        <w:t>Increased US-Mexico relations key to stop the spread of organized crime drug trafficking</w:t>
      </w:r>
    </w:p>
    <w:p w:rsidR="008D3003" w:rsidRPr="00FB267C" w:rsidRDefault="008D3003" w:rsidP="008D3003">
      <w:pPr>
        <w:rPr>
          <w:sz w:val="16"/>
        </w:rPr>
      </w:pPr>
      <w:r>
        <w:rPr>
          <w:b/>
          <w:sz w:val="24"/>
        </w:rPr>
        <w:t xml:space="preserve">Olson 9 </w:t>
      </w:r>
      <w:r w:rsidRPr="00FB267C">
        <w:rPr>
          <w:sz w:val="16"/>
        </w:rPr>
        <w:t xml:space="preserve">(Eric L., M.A., International Affairs, American University; B.A., History and Secondary Education, Trinity College, Associate Director of the Latin American Program at the Woodrow Wilson International Center for Scholars in Washington, as a Senior Specialist in the Department for Promotion of Good Governance at the Organization of American States, January 2009, </w:t>
      </w:r>
      <w:hyperlink r:id="rId5" w:history="1">
        <w:r w:rsidRPr="00FB267C">
          <w:rPr>
            <w:sz w:val="16"/>
          </w:rPr>
          <w:t>http://www.wilsoncenter.org/sites/default/files/The%20U.S.%20and%20Mexico.%20Towards%20a%20Strategic%20Partnership.pdf</w:t>
        </w:r>
      </w:hyperlink>
      <w:r w:rsidRPr="00FB267C">
        <w:rPr>
          <w:sz w:val="16"/>
        </w:rPr>
        <w:t>)</w:t>
      </w:r>
    </w:p>
    <w:p w:rsidR="008D3003" w:rsidRPr="00F214D9" w:rsidRDefault="008D3003" w:rsidP="008D3003">
      <w:pPr>
        <w:rPr>
          <w:u w:val="single"/>
        </w:rPr>
      </w:pPr>
      <w:r w:rsidRPr="00B27481">
        <w:rPr>
          <w:rStyle w:val="Emphasis"/>
          <w:highlight w:val="yellow"/>
        </w:rPr>
        <w:t>It is time to strengthen the</w:t>
      </w:r>
      <w:r>
        <w:rPr>
          <w:rStyle w:val="Emphasis"/>
        </w:rPr>
        <w:t xml:space="preserve"> </w:t>
      </w:r>
      <w:r w:rsidRPr="00B27481">
        <w:rPr>
          <w:rStyle w:val="Emphasis"/>
          <w:highlight w:val="yellow"/>
        </w:rPr>
        <w:t>U.S. relationship with Mexico</w:t>
      </w:r>
      <w:r w:rsidRPr="00FF4267">
        <w:rPr>
          <w:sz w:val="16"/>
        </w:rPr>
        <w:t xml:space="preserve">. </w:t>
      </w:r>
      <w:r w:rsidRPr="00FF4267">
        <w:rPr>
          <w:u w:val="single"/>
        </w:rPr>
        <w:t xml:space="preserve">There are few countries—if any—which </w:t>
      </w:r>
      <w:r w:rsidRPr="00FF4267">
        <w:rPr>
          <w:sz w:val="12"/>
        </w:rPr>
        <w:t>¶</w:t>
      </w:r>
      <w:r w:rsidRPr="00FF4267">
        <w:rPr>
          <w:sz w:val="12"/>
          <w:u w:val="single"/>
        </w:rPr>
        <w:t xml:space="preserve"> </w:t>
      </w:r>
      <w:r w:rsidRPr="00FF4267">
        <w:rPr>
          <w:u w:val="single"/>
        </w:rPr>
        <w:t>are as important to the United States as Mexico</w:t>
      </w:r>
      <w:r w:rsidRPr="00FF4267">
        <w:rPr>
          <w:sz w:val="16"/>
        </w:rPr>
        <w:t xml:space="preserve">. We </w:t>
      </w:r>
      <w:r w:rsidRPr="00FF4267">
        <w:rPr>
          <w:sz w:val="12"/>
        </w:rPr>
        <w:t>¶</w:t>
      </w:r>
      <w:r w:rsidRPr="00FF4267">
        <w:rPr>
          <w:sz w:val="16"/>
        </w:rPr>
        <w:t xml:space="preserve"> share more than just a two-thousand mile border. </w:t>
      </w:r>
      <w:r w:rsidRPr="00FF4267">
        <w:rPr>
          <w:sz w:val="12"/>
        </w:rPr>
        <w:t>¶</w:t>
      </w:r>
      <w:r w:rsidRPr="00FF4267">
        <w:rPr>
          <w:sz w:val="16"/>
        </w:rPr>
        <w:t xml:space="preserve"> Our economies and societies are deeply interwoven </w:t>
      </w:r>
      <w:r w:rsidRPr="00FF4267">
        <w:rPr>
          <w:sz w:val="12"/>
        </w:rPr>
        <w:t>¶</w:t>
      </w:r>
      <w:r w:rsidRPr="00FF4267">
        <w:rPr>
          <w:sz w:val="16"/>
        </w:rPr>
        <w:t xml:space="preserve"> and what happens on one side of our shared border </w:t>
      </w:r>
      <w:r w:rsidRPr="00FF4267">
        <w:rPr>
          <w:sz w:val="12"/>
        </w:rPr>
        <w:t>¶</w:t>
      </w:r>
      <w:r w:rsidRPr="00FF4267">
        <w:rPr>
          <w:sz w:val="16"/>
        </w:rPr>
        <w:t xml:space="preserve"> inevitably affects the other side. As </w:t>
      </w:r>
      <w:r w:rsidRPr="00FF4267">
        <w:rPr>
          <w:u w:val="single"/>
        </w:rPr>
        <w:t xml:space="preserve">the United </w:t>
      </w:r>
      <w:r w:rsidRPr="00FF4267">
        <w:rPr>
          <w:sz w:val="12"/>
        </w:rPr>
        <w:t>¶</w:t>
      </w:r>
      <w:r w:rsidRPr="00FF4267">
        <w:rPr>
          <w:sz w:val="12"/>
          <w:u w:val="single"/>
        </w:rPr>
        <w:t xml:space="preserve"> </w:t>
      </w:r>
      <w:r w:rsidRPr="00FF4267">
        <w:rPr>
          <w:u w:val="single"/>
        </w:rPr>
        <w:t xml:space="preserve">States seeks to redeﬁne its role in the world, </w:t>
      </w:r>
      <w:r w:rsidRPr="00B27481">
        <w:rPr>
          <w:highlight w:val="yellow"/>
          <w:u w:val="single"/>
        </w:rPr>
        <w:t>it is</w:t>
      </w:r>
      <w:r w:rsidRPr="00FF4267">
        <w:rPr>
          <w:u w:val="single"/>
        </w:rPr>
        <w:t xml:space="preserve"> </w:t>
      </w:r>
      <w:r w:rsidRPr="00FF4267">
        <w:rPr>
          <w:sz w:val="12"/>
        </w:rPr>
        <w:t>¶</w:t>
      </w:r>
      <w:r w:rsidRPr="00FF4267">
        <w:rPr>
          <w:sz w:val="12"/>
          <w:u w:val="single"/>
        </w:rPr>
        <w:t xml:space="preserve"> </w:t>
      </w:r>
      <w:r w:rsidRPr="00B27481">
        <w:rPr>
          <w:highlight w:val="yellow"/>
          <w:u w:val="single"/>
        </w:rPr>
        <w:t>vital to start at home</w:t>
      </w:r>
      <w:r w:rsidRPr="00FF4267">
        <w:rPr>
          <w:u w:val="single"/>
        </w:rPr>
        <w:t>, with our neighbors</w:t>
      </w:r>
      <w:r w:rsidRPr="00FF4267">
        <w:rPr>
          <w:sz w:val="16"/>
        </w:rPr>
        <w:t>.</w:t>
      </w:r>
      <w:r w:rsidRPr="00FF4267">
        <w:rPr>
          <w:sz w:val="12"/>
        </w:rPr>
        <w:t>¶</w:t>
      </w:r>
      <w:r w:rsidRPr="00FF4267">
        <w:rPr>
          <w:sz w:val="16"/>
        </w:rPr>
        <w:t xml:space="preserve"> </w:t>
      </w:r>
      <w:r w:rsidRPr="00B27481">
        <w:rPr>
          <w:b/>
          <w:highlight w:val="yellow"/>
          <w:u w:val="single"/>
        </w:rPr>
        <w:t>Today</w:t>
      </w:r>
      <w:r w:rsidRPr="00FF4267">
        <w:rPr>
          <w:b/>
          <w:u w:val="single"/>
        </w:rPr>
        <w:t xml:space="preserve"> </w:t>
      </w:r>
      <w:r w:rsidRPr="00B27481">
        <w:rPr>
          <w:b/>
          <w:highlight w:val="yellow"/>
          <w:u w:val="single"/>
        </w:rPr>
        <w:t>is a time of great opportunity</w:t>
      </w:r>
      <w:r w:rsidRPr="00FF4267">
        <w:rPr>
          <w:b/>
          <w:u w:val="single"/>
        </w:rPr>
        <w:t xml:space="preserve"> in our </w:t>
      </w:r>
      <w:r w:rsidRPr="00FF4267">
        <w:rPr>
          <w:sz w:val="12"/>
        </w:rPr>
        <w:t>¶</w:t>
      </w:r>
      <w:r w:rsidRPr="00FF4267">
        <w:rPr>
          <w:b/>
          <w:sz w:val="12"/>
          <w:u w:val="single"/>
        </w:rPr>
        <w:t xml:space="preserve"> </w:t>
      </w:r>
      <w:r w:rsidRPr="00FF4267">
        <w:rPr>
          <w:b/>
          <w:u w:val="single"/>
        </w:rPr>
        <w:t>relationship with Mexico</w:t>
      </w:r>
      <w:r w:rsidRPr="00FF4267">
        <w:rPr>
          <w:sz w:val="16"/>
        </w:rPr>
        <w:t xml:space="preserve">, </w:t>
      </w:r>
      <w:r w:rsidRPr="00B27481">
        <w:rPr>
          <w:b/>
          <w:highlight w:val="yellow"/>
          <w:u w:val="single"/>
        </w:rPr>
        <w:t xml:space="preserve">but also a time of </w:t>
      </w:r>
      <w:r w:rsidRPr="00B27481">
        <w:rPr>
          <w:rStyle w:val="Emphasis"/>
          <w:highlight w:val="yellow"/>
        </w:rPr>
        <w:t xml:space="preserve">severe </w:t>
      </w:r>
      <w:r w:rsidRPr="00AD5BF2">
        <w:rPr>
          <w:rStyle w:val="Emphasis"/>
          <w:b w:val="0"/>
          <w:sz w:val="12"/>
          <w:u w:val="none"/>
        </w:rPr>
        <w:t>¶</w:t>
      </w:r>
      <w:r w:rsidRPr="00AD5BF2">
        <w:rPr>
          <w:rStyle w:val="Emphasis"/>
          <w:sz w:val="12"/>
        </w:rPr>
        <w:t xml:space="preserve"> </w:t>
      </w:r>
      <w:r w:rsidRPr="00B27481">
        <w:rPr>
          <w:rStyle w:val="Emphasis"/>
          <w:highlight w:val="yellow"/>
        </w:rPr>
        <w:t>challenges</w:t>
      </w:r>
      <w:r w:rsidRPr="00FF4267">
        <w:rPr>
          <w:rStyle w:val="Emphasis"/>
        </w:rPr>
        <w:t>.</w:t>
      </w:r>
      <w:r w:rsidRPr="00FF4267">
        <w:rPr>
          <w:b/>
          <w:u w:val="single"/>
        </w:rPr>
        <w:t xml:space="preserve"> </w:t>
      </w:r>
      <w:r w:rsidRPr="00FF4267">
        <w:rPr>
          <w:u w:val="single"/>
        </w:rPr>
        <w:t xml:space="preserve">While the two governments have taken </w:t>
      </w:r>
      <w:r w:rsidRPr="00FF4267">
        <w:rPr>
          <w:sz w:val="12"/>
        </w:rPr>
        <w:t>¶</w:t>
      </w:r>
      <w:r w:rsidRPr="00FF4267">
        <w:rPr>
          <w:sz w:val="12"/>
          <w:u w:val="single"/>
        </w:rPr>
        <w:t xml:space="preserve"> </w:t>
      </w:r>
      <w:r w:rsidRPr="00FF4267">
        <w:rPr>
          <w:u w:val="single"/>
        </w:rPr>
        <w:t xml:space="preserve">important steps to limit the risk that terrorists </w:t>
      </w:r>
      <w:r w:rsidRPr="00FF4267">
        <w:rPr>
          <w:sz w:val="12"/>
        </w:rPr>
        <w:t>¶</w:t>
      </w:r>
      <w:r w:rsidRPr="00FF4267">
        <w:rPr>
          <w:sz w:val="12"/>
          <w:u w:val="single"/>
        </w:rPr>
        <w:t xml:space="preserve"> </w:t>
      </w:r>
      <w:r w:rsidRPr="00FF4267">
        <w:rPr>
          <w:u w:val="single"/>
        </w:rPr>
        <w:t xml:space="preserve">will use the shared border as a launching pad </w:t>
      </w:r>
      <w:r w:rsidRPr="00FF4267">
        <w:rPr>
          <w:sz w:val="12"/>
        </w:rPr>
        <w:t>¶</w:t>
      </w:r>
      <w:r w:rsidRPr="00FF4267">
        <w:rPr>
          <w:sz w:val="12"/>
          <w:u w:val="single"/>
        </w:rPr>
        <w:t xml:space="preserve"> </w:t>
      </w:r>
      <w:r w:rsidRPr="00FF4267">
        <w:rPr>
          <w:u w:val="single"/>
        </w:rPr>
        <w:t xml:space="preserve">for attacks, </w:t>
      </w:r>
      <w:r w:rsidRPr="00B27481">
        <w:rPr>
          <w:rStyle w:val="Emphasis"/>
          <w:highlight w:val="yellow"/>
        </w:rPr>
        <w:t>drug trafficking organizations</w:t>
      </w:r>
      <w:r w:rsidRPr="00B27481">
        <w:rPr>
          <w:highlight w:val="yellow"/>
          <w:u w:val="single"/>
        </w:rPr>
        <w:t xml:space="preserve"> have</w:t>
      </w:r>
      <w:r w:rsidRPr="00FF4267">
        <w:rPr>
          <w:u w:val="single"/>
        </w:rPr>
        <w:t xml:space="preserve"> </w:t>
      </w:r>
      <w:r w:rsidRPr="00FF4267">
        <w:rPr>
          <w:sz w:val="12"/>
        </w:rPr>
        <w:t>¶</w:t>
      </w:r>
      <w:r w:rsidRPr="00FF4267">
        <w:rPr>
          <w:sz w:val="12"/>
          <w:u w:val="single"/>
        </w:rPr>
        <w:t xml:space="preserve"> </w:t>
      </w:r>
      <w:r w:rsidRPr="00B27481">
        <w:rPr>
          <w:highlight w:val="yellow"/>
          <w:u w:val="single"/>
        </w:rPr>
        <w:t>developed a lucrative and deadly cross-border trade</w:t>
      </w:r>
      <w:r w:rsidRPr="00FF4267">
        <w:rPr>
          <w:u w:val="single"/>
        </w:rPr>
        <w:t xml:space="preserve"> </w:t>
      </w:r>
      <w:r w:rsidRPr="00FF4267">
        <w:rPr>
          <w:sz w:val="12"/>
        </w:rPr>
        <w:t>¶</w:t>
      </w:r>
      <w:r w:rsidRPr="00FF4267">
        <w:rPr>
          <w:sz w:val="12"/>
          <w:u w:val="single"/>
        </w:rPr>
        <w:t xml:space="preserve"> </w:t>
      </w:r>
      <w:r w:rsidRPr="00B27481">
        <w:rPr>
          <w:highlight w:val="yellow"/>
          <w:u w:val="single"/>
        </w:rPr>
        <w:t>that</w:t>
      </w:r>
      <w:r w:rsidRPr="00FF4267">
        <w:rPr>
          <w:u w:val="single"/>
        </w:rPr>
        <w:t xml:space="preserve"> </w:t>
      </w:r>
      <w:r w:rsidRPr="00B27481">
        <w:rPr>
          <w:highlight w:val="yellow"/>
          <w:u w:val="single"/>
        </w:rPr>
        <w:t>creates</w:t>
      </w:r>
      <w:r w:rsidRPr="00FF4267">
        <w:rPr>
          <w:u w:val="single"/>
        </w:rPr>
        <w:t xml:space="preserve"> </w:t>
      </w:r>
      <w:r w:rsidRPr="00B27481">
        <w:rPr>
          <w:rStyle w:val="Emphasis"/>
          <w:highlight w:val="yellow"/>
        </w:rPr>
        <w:t xml:space="preserve">signiﬁcant vulnerabilities for both </w:t>
      </w:r>
      <w:r w:rsidRPr="00B27481">
        <w:rPr>
          <w:rStyle w:val="Emphasis"/>
          <w:b w:val="0"/>
          <w:sz w:val="12"/>
          <w:highlight w:val="yellow"/>
          <w:u w:val="none"/>
        </w:rPr>
        <w:t>¶</w:t>
      </w:r>
      <w:r w:rsidRPr="00B27481">
        <w:rPr>
          <w:rStyle w:val="Emphasis"/>
          <w:sz w:val="12"/>
          <w:highlight w:val="yellow"/>
        </w:rPr>
        <w:t xml:space="preserve"> </w:t>
      </w:r>
      <w:r w:rsidRPr="00B27481">
        <w:rPr>
          <w:rStyle w:val="Emphasis"/>
          <w:highlight w:val="yellow"/>
        </w:rPr>
        <w:t>countries</w:t>
      </w:r>
      <w:r w:rsidRPr="00FF4267">
        <w:rPr>
          <w:rStyle w:val="Emphasis"/>
        </w:rPr>
        <w:t>.</w:t>
      </w:r>
      <w:r w:rsidRPr="00FF4267">
        <w:rPr>
          <w:sz w:val="16"/>
        </w:rPr>
        <w:t xml:space="preserve"> </w:t>
      </w:r>
      <w:r w:rsidRPr="00FF4267">
        <w:rPr>
          <w:u w:val="single"/>
        </w:rPr>
        <w:t xml:space="preserve">Mexican </w:t>
      </w:r>
      <w:r w:rsidRPr="00B27481">
        <w:rPr>
          <w:highlight w:val="yellow"/>
          <w:u w:val="single"/>
        </w:rPr>
        <w:t>drug trafficking organizations</w:t>
      </w:r>
      <w:r w:rsidRPr="00FF4267">
        <w:rPr>
          <w:u w:val="single"/>
        </w:rPr>
        <w:t xml:space="preserve"> </w:t>
      </w:r>
      <w:r w:rsidRPr="00FF4267">
        <w:rPr>
          <w:sz w:val="12"/>
        </w:rPr>
        <w:t>¶</w:t>
      </w:r>
      <w:r w:rsidRPr="00FF4267">
        <w:rPr>
          <w:sz w:val="12"/>
          <w:u w:val="single"/>
        </w:rPr>
        <w:t xml:space="preserve"> </w:t>
      </w:r>
      <w:r w:rsidRPr="00B27481">
        <w:rPr>
          <w:highlight w:val="yellow"/>
          <w:u w:val="single"/>
        </w:rPr>
        <w:t>have</w:t>
      </w:r>
      <w:r w:rsidRPr="00FF4267">
        <w:rPr>
          <w:u w:val="single"/>
        </w:rPr>
        <w:t xml:space="preserve"> </w:t>
      </w:r>
      <w:r w:rsidRPr="00B27481">
        <w:rPr>
          <w:highlight w:val="yellow"/>
          <w:u w:val="single"/>
        </w:rPr>
        <w:t>become</w:t>
      </w:r>
      <w:r w:rsidRPr="00FF4267">
        <w:rPr>
          <w:u w:val="single"/>
        </w:rPr>
        <w:t xml:space="preserve"> </w:t>
      </w:r>
      <w:r w:rsidRPr="00AD5BF2">
        <w:rPr>
          <w:rStyle w:val="Emphasis"/>
        </w:rPr>
        <w:t>increasingly</w:t>
      </w:r>
      <w:r w:rsidRPr="00FF4267">
        <w:rPr>
          <w:rStyle w:val="Emphasis"/>
        </w:rPr>
        <w:t xml:space="preserve"> </w:t>
      </w:r>
      <w:r w:rsidRPr="00B27481">
        <w:rPr>
          <w:rStyle w:val="Emphasis"/>
          <w:highlight w:val="yellow"/>
        </w:rPr>
        <w:t>violent</w:t>
      </w:r>
      <w:r w:rsidRPr="00FF4267">
        <w:rPr>
          <w:u w:val="single"/>
        </w:rPr>
        <w:t xml:space="preserve"> in recent years</w:t>
      </w:r>
      <w:r w:rsidRPr="00FF4267">
        <w:rPr>
          <w:sz w:val="16"/>
        </w:rPr>
        <w:t xml:space="preserve">, </w:t>
      </w:r>
      <w:r w:rsidRPr="00FF4267">
        <w:rPr>
          <w:sz w:val="12"/>
        </w:rPr>
        <w:t>¶</w:t>
      </w:r>
      <w:r w:rsidRPr="00FF4267">
        <w:rPr>
          <w:sz w:val="16"/>
        </w:rPr>
        <w:t xml:space="preserve"> </w:t>
      </w:r>
      <w:r w:rsidRPr="00FF4267">
        <w:rPr>
          <w:u w:val="single"/>
        </w:rPr>
        <w:t xml:space="preserve">with over ﬁve thousand deaths tied to narcotics </w:t>
      </w:r>
      <w:r w:rsidRPr="00FF4267">
        <w:rPr>
          <w:sz w:val="12"/>
        </w:rPr>
        <w:t>¶</w:t>
      </w:r>
      <w:r w:rsidRPr="00FF4267">
        <w:rPr>
          <w:sz w:val="12"/>
          <w:u w:val="single"/>
        </w:rPr>
        <w:t xml:space="preserve"> </w:t>
      </w:r>
      <w:r>
        <w:rPr>
          <w:u w:val="single"/>
        </w:rPr>
        <w:t>trafficking</w:t>
      </w:r>
      <w:r w:rsidRPr="00FF4267">
        <w:rPr>
          <w:u w:val="single"/>
        </w:rPr>
        <w:t xml:space="preserve"> in 2008 alone</w:t>
      </w:r>
      <w:r w:rsidRPr="00FF4267">
        <w:rPr>
          <w:sz w:val="16"/>
        </w:rPr>
        <w:t xml:space="preserve">, </w:t>
      </w:r>
      <w:r w:rsidRPr="00B27481">
        <w:rPr>
          <w:highlight w:val="yellow"/>
          <w:u w:val="single"/>
        </w:rPr>
        <w:t>and</w:t>
      </w:r>
      <w:r w:rsidRPr="00FF4267">
        <w:rPr>
          <w:u w:val="single"/>
        </w:rPr>
        <w:t xml:space="preserve"> they </w:t>
      </w:r>
      <w:r w:rsidRPr="00B27481">
        <w:rPr>
          <w:highlight w:val="yellow"/>
          <w:u w:val="single"/>
        </w:rPr>
        <w:t>have</w:t>
      </w:r>
      <w:r w:rsidRPr="00FF4267">
        <w:rPr>
          <w:u w:val="single"/>
        </w:rPr>
        <w:t xml:space="preserve"> gradually </w:t>
      </w:r>
      <w:r w:rsidRPr="00FF4267">
        <w:rPr>
          <w:sz w:val="12"/>
        </w:rPr>
        <w:t>¶</w:t>
      </w:r>
      <w:r w:rsidRPr="00FF4267">
        <w:rPr>
          <w:sz w:val="12"/>
          <w:u w:val="single"/>
        </w:rPr>
        <w:t xml:space="preserve"> </w:t>
      </w:r>
      <w:r w:rsidRPr="00B27481">
        <w:rPr>
          <w:rStyle w:val="Emphasis"/>
          <w:highlight w:val="yellow"/>
        </w:rPr>
        <w:t>penetrated</w:t>
      </w:r>
      <w:r w:rsidRPr="00FF4267">
        <w:rPr>
          <w:rStyle w:val="Emphasis"/>
        </w:rPr>
        <w:t xml:space="preserve"> the </w:t>
      </w:r>
      <w:r w:rsidRPr="00B27481">
        <w:rPr>
          <w:rStyle w:val="Emphasis"/>
          <w:highlight w:val="yellow"/>
        </w:rPr>
        <w:t>institutional framework</w:t>
      </w:r>
      <w:r w:rsidRPr="00FF4267">
        <w:rPr>
          <w:u w:val="single"/>
        </w:rPr>
        <w:t xml:space="preserve"> </w:t>
      </w:r>
      <w:r w:rsidRPr="00B27481">
        <w:rPr>
          <w:highlight w:val="yellow"/>
          <w:u w:val="single"/>
        </w:rPr>
        <w:t>of the</w:t>
      </w:r>
      <w:r w:rsidRPr="00FF4267">
        <w:rPr>
          <w:u w:val="single"/>
        </w:rPr>
        <w:t xml:space="preserve"> </w:t>
      </w:r>
      <w:r w:rsidRPr="00FF4267">
        <w:rPr>
          <w:sz w:val="12"/>
        </w:rPr>
        <w:t>¶</w:t>
      </w:r>
      <w:r w:rsidRPr="00FF4267">
        <w:rPr>
          <w:sz w:val="12"/>
          <w:u w:val="single"/>
        </w:rPr>
        <w:t xml:space="preserve"> </w:t>
      </w:r>
      <w:r w:rsidRPr="00B27481">
        <w:rPr>
          <w:highlight w:val="yellow"/>
          <w:u w:val="single"/>
        </w:rPr>
        <w:t>Mexican state</w:t>
      </w:r>
      <w:r w:rsidRPr="00FF4267">
        <w:rPr>
          <w:u w:val="single"/>
        </w:rPr>
        <w:t>,</w:t>
      </w:r>
      <w:r w:rsidRPr="00FF4267">
        <w:rPr>
          <w:sz w:val="16"/>
        </w:rPr>
        <w:t xml:space="preserve"> </w:t>
      </w:r>
      <w:r w:rsidRPr="00FF4267">
        <w:rPr>
          <w:u w:val="single"/>
        </w:rPr>
        <w:t xml:space="preserve">especially local law enforcement </w:t>
      </w:r>
      <w:r w:rsidRPr="00FF4267">
        <w:rPr>
          <w:sz w:val="12"/>
        </w:rPr>
        <w:t>¶</w:t>
      </w:r>
      <w:r w:rsidRPr="00FF4267">
        <w:rPr>
          <w:sz w:val="12"/>
          <w:u w:val="single"/>
        </w:rPr>
        <w:t xml:space="preserve"> </w:t>
      </w:r>
      <w:r w:rsidRPr="00FF4267">
        <w:rPr>
          <w:u w:val="single"/>
        </w:rPr>
        <w:t>authorities.</w:t>
      </w:r>
      <w:r w:rsidRPr="00FF4267">
        <w:rPr>
          <w:sz w:val="16"/>
        </w:rPr>
        <w:t xml:space="preserve"> These organizations are fueled by </w:t>
      </w:r>
      <w:r w:rsidRPr="00FF4267">
        <w:rPr>
          <w:sz w:val="12"/>
        </w:rPr>
        <w:t>¶</w:t>
      </w:r>
      <w:r w:rsidRPr="00FF4267">
        <w:rPr>
          <w:sz w:val="16"/>
        </w:rPr>
        <w:t xml:space="preserve"> persistent demand in the United States: over </w:t>
      </w:r>
      <w:r w:rsidRPr="00FF4267">
        <w:rPr>
          <w:sz w:val="12"/>
        </w:rPr>
        <w:t>¶</w:t>
      </w:r>
      <w:r w:rsidRPr="00FF4267">
        <w:rPr>
          <w:sz w:val="16"/>
        </w:rPr>
        <w:t xml:space="preserve"> twenty million Americans use illegal drugs each </w:t>
      </w:r>
      <w:r w:rsidRPr="00FF4267">
        <w:rPr>
          <w:sz w:val="12"/>
        </w:rPr>
        <w:t>¶</w:t>
      </w:r>
      <w:r w:rsidRPr="00FF4267">
        <w:rPr>
          <w:sz w:val="16"/>
        </w:rPr>
        <w:t xml:space="preserve"> month and roughly 15 to 25 billion dollars in </w:t>
      </w:r>
      <w:r w:rsidRPr="00FF4267">
        <w:rPr>
          <w:sz w:val="12"/>
        </w:rPr>
        <w:t>¶</w:t>
      </w:r>
      <w:r w:rsidRPr="00FF4267">
        <w:rPr>
          <w:sz w:val="16"/>
        </w:rPr>
        <w:t xml:space="preserve"> proﬁts from U.S. drug sales are pumped back into </w:t>
      </w:r>
      <w:r w:rsidRPr="00FF4267">
        <w:rPr>
          <w:sz w:val="12"/>
        </w:rPr>
        <w:t>¶</w:t>
      </w:r>
      <w:r w:rsidRPr="00FF4267">
        <w:rPr>
          <w:sz w:val="16"/>
        </w:rPr>
        <w:t xml:space="preserve"> to the Mexican economy each year in cash and </w:t>
      </w:r>
      <w:r w:rsidRPr="00FF4267">
        <w:rPr>
          <w:sz w:val="12"/>
        </w:rPr>
        <w:t>¶</w:t>
      </w:r>
      <w:r w:rsidRPr="00FF4267">
        <w:rPr>
          <w:sz w:val="16"/>
        </w:rPr>
        <w:t xml:space="preserve"> weapons. </w:t>
      </w:r>
      <w:r w:rsidRPr="00FF4267">
        <w:rPr>
          <w:u w:val="single"/>
        </w:rPr>
        <w:t xml:space="preserve">The violence and corruption wrought by </w:t>
      </w:r>
      <w:r w:rsidRPr="00FF4267">
        <w:rPr>
          <w:sz w:val="12"/>
        </w:rPr>
        <w:t>¶</w:t>
      </w:r>
      <w:r w:rsidRPr="00FF4267">
        <w:rPr>
          <w:sz w:val="12"/>
          <w:u w:val="single"/>
        </w:rPr>
        <w:t xml:space="preserve"> </w:t>
      </w:r>
      <w:r w:rsidRPr="00FF4267">
        <w:rPr>
          <w:u w:val="single"/>
        </w:rPr>
        <w:t xml:space="preserve">drug trafficking organizations are felt particularly </w:t>
      </w:r>
      <w:r w:rsidRPr="00FF4267">
        <w:rPr>
          <w:sz w:val="12"/>
        </w:rPr>
        <w:t>¶</w:t>
      </w:r>
      <w:r w:rsidRPr="00FF4267">
        <w:rPr>
          <w:sz w:val="12"/>
          <w:u w:val="single"/>
        </w:rPr>
        <w:t xml:space="preserve"> </w:t>
      </w:r>
      <w:r w:rsidRPr="00FF4267">
        <w:rPr>
          <w:u w:val="single"/>
        </w:rPr>
        <w:t xml:space="preserve">strongly in border communities, but the effects of </w:t>
      </w:r>
      <w:r w:rsidRPr="00FF4267">
        <w:rPr>
          <w:sz w:val="12"/>
        </w:rPr>
        <w:t>¶</w:t>
      </w:r>
      <w:r w:rsidRPr="00FF4267">
        <w:rPr>
          <w:sz w:val="12"/>
          <w:u w:val="single"/>
        </w:rPr>
        <w:t xml:space="preserve"> </w:t>
      </w:r>
      <w:r w:rsidRPr="00FF4267">
        <w:rPr>
          <w:u w:val="single"/>
        </w:rPr>
        <w:t xml:space="preserve">the trade run deep throughout cities and towns in </w:t>
      </w:r>
      <w:r w:rsidRPr="00FF4267">
        <w:rPr>
          <w:sz w:val="12"/>
        </w:rPr>
        <w:t>¶</w:t>
      </w:r>
      <w:r w:rsidRPr="00FF4267">
        <w:rPr>
          <w:sz w:val="12"/>
          <w:u w:val="single"/>
        </w:rPr>
        <w:t xml:space="preserve"> </w:t>
      </w:r>
      <w:r w:rsidRPr="00FF4267">
        <w:rPr>
          <w:u w:val="single"/>
        </w:rPr>
        <w:t>both countries.</w:t>
      </w:r>
      <w:r w:rsidRPr="00FF4267">
        <w:rPr>
          <w:sz w:val="16"/>
        </w:rPr>
        <w:t xml:space="preserve"> </w:t>
      </w:r>
      <w:r w:rsidRPr="00B27481">
        <w:rPr>
          <w:highlight w:val="yellow"/>
          <w:u w:val="single"/>
        </w:rPr>
        <w:t>Policymakers</w:t>
      </w:r>
      <w:r w:rsidRPr="00FF4267">
        <w:rPr>
          <w:u w:val="single"/>
        </w:rPr>
        <w:t xml:space="preserve"> in the two countries </w:t>
      </w:r>
      <w:r w:rsidRPr="00FF4267">
        <w:rPr>
          <w:sz w:val="12"/>
        </w:rPr>
        <w:t>¶</w:t>
      </w:r>
      <w:r w:rsidRPr="00FF4267">
        <w:rPr>
          <w:sz w:val="12"/>
          <w:u w:val="single"/>
        </w:rPr>
        <w:t xml:space="preserve"> </w:t>
      </w:r>
      <w:r w:rsidRPr="00B27481">
        <w:rPr>
          <w:highlight w:val="yellow"/>
          <w:u w:val="single"/>
        </w:rPr>
        <w:t>have a shared interest in working together to</w:t>
      </w:r>
      <w:r w:rsidRPr="00FF4267">
        <w:rPr>
          <w:u w:val="single"/>
        </w:rPr>
        <w:t xml:space="preserve"> </w:t>
      </w:r>
      <w:r w:rsidRPr="00FF4267">
        <w:rPr>
          <w:sz w:val="12"/>
        </w:rPr>
        <w:t>¶</w:t>
      </w:r>
      <w:r w:rsidRPr="00FF4267">
        <w:rPr>
          <w:sz w:val="12"/>
          <w:u w:val="single"/>
        </w:rPr>
        <w:t xml:space="preserve"> </w:t>
      </w:r>
      <w:r w:rsidRPr="00B27481">
        <w:rPr>
          <w:highlight w:val="yellow"/>
          <w:u w:val="single"/>
        </w:rPr>
        <w:t xml:space="preserve">develop a comprehensive and </w:t>
      </w:r>
      <w:r w:rsidRPr="00B27481">
        <w:rPr>
          <w:rStyle w:val="Emphasis"/>
          <w:highlight w:val="yellow"/>
        </w:rPr>
        <w:t>bilateral approach</w:t>
      </w:r>
      <w:r w:rsidRPr="00FF4267">
        <w:rPr>
          <w:u w:val="single"/>
        </w:rPr>
        <w:t xml:space="preserve"> </w:t>
      </w:r>
      <w:r w:rsidRPr="00FF4267">
        <w:rPr>
          <w:sz w:val="12"/>
        </w:rPr>
        <w:t>¶</w:t>
      </w:r>
      <w:r w:rsidRPr="00FF4267">
        <w:rPr>
          <w:sz w:val="12"/>
          <w:u w:val="single"/>
        </w:rPr>
        <w:t xml:space="preserve"> </w:t>
      </w:r>
      <w:r w:rsidRPr="00B27481">
        <w:rPr>
          <w:highlight w:val="yellow"/>
          <w:u w:val="single"/>
        </w:rPr>
        <w:t>that limits the reach of organized crime</w:t>
      </w:r>
    </w:p>
    <w:p w:rsidR="008D3003" w:rsidRDefault="008D3003" w:rsidP="008D3003">
      <w:pPr>
        <w:pStyle w:val="Heading4"/>
      </w:pPr>
      <w:r>
        <w:t>Mexico drug violence leads to oil shocks and economic collapse</w:t>
      </w:r>
    </w:p>
    <w:p w:rsidR="008D3003" w:rsidRPr="0087277C" w:rsidRDefault="008D3003" w:rsidP="008D3003">
      <w:r>
        <w:rPr>
          <w:rStyle w:val="StyleStyleBold12pt"/>
        </w:rPr>
        <w:t xml:space="preserve">Moran </w:t>
      </w:r>
      <w:r w:rsidRPr="0087277C">
        <w:rPr>
          <w:rStyle w:val="StyleStyleBold12pt"/>
        </w:rPr>
        <w:t>9</w:t>
      </w:r>
      <w:r w:rsidRPr="0087277C">
        <w:t xml:space="preserve"> (7/31/09, Michael, executive editor and policy analyst, Council on Foreign Relations, “Six Crises, 2009: A Half-Dozen Ways Geopolitics Could Upset Global Recovery,” http://fbkfinanzwirtschaft.wordpress.com/2009/08/07/six-crises-2009-a-half-dozen-ways-geopolitics-could-upset-global-recovery/)</w:t>
      </w:r>
    </w:p>
    <w:p w:rsidR="008D3003" w:rsidRDefault="008D3003" w:rsidP="008D3003">
      <w:pPr>
        <w:rPr>
          <w:sz w:val="16"/>
        </w:rPr>
      </w:pPr>
      <w:r w:rsidRPr="0087277C">
        <w:rPr>
          <w:rStyle w:val="StyleBoldUnderline"/>
        </w:rPr>
        <w:t xml:space="preserve">Risk 2: </w:t>
      </w:r>
      <w:r w:rsidRPr="00B27481">
        <w:rPr>
          <w:rStyle w:val="StyleBoldUnderline"/>
          <w:highlight w:val="yellow"/>
        </w:rPr>
        <w:t>Mexico</w:t>
      </w:r>
      <w:r w:rsidRPr="0087277C">
        <w:rPr>
          <w:rStyle w:val="StyleBoldUnderline"/>
        </w:rPr>
        <w:t xml:space="preserve"> Drug </w:t>
      </w:r>
      <w:r w:rsidRPr="00B27481">
        <w:rPr>
          <w:rStyle w:val="StyleBoldUnderline"/>
          <w:highlight w:val="yellow"/>
        </w:rPr>
        <w:t>Violence</w:t>
      </w:r>
      <w:r w:rsidRPr="0087277C">
        <w:rPr>
          <w:rStyle w:val="StyleBoldUnderline"/>
        </w:rPr>
        <w:t>:</w:t>
      </w:r>
      <w:r w:rsidRPr="00313730">
        <w:rPr>
          <w:rStyle w:val="StyleBoldUnderline"/>
          <w:sz w:val="12"/>
        </w:rPr>
        <w:t xml:space="preserve">¶ </w:t>
      </w:r>
      <w:r w:rsidRPr="0087277C">
        <w:rPr>
          <w:rStyle w:val="StyleBoldUnderline"/>
        </w:rPr>
        <w:t xml:space="preserve">At Stake: </w:t>
      </w:r>
      <w:r w:rsidRPr="00B27481">
        <w:rPr>
          <w:rStyle w:val="StyleBoldUnderline"/>
          <w:highlight w:val="yellow"/>
        </w:rPr>
        <w:t>Oil prices</w:t>
      </w:r>
      <w:r w:rsidRPr="0087277C">
        <w:rPr>
          <w:rStyle w:val="StyleBoldUnderline"/>
        </w:rPr>
        <w:t xml:space="preserve">, refugee flows, NAFTA, </w:t>
      </w:r>
      <w:r w:rsidRPr="00B27481">
        <w:rPr>
          <w:rStyle w:val="StyleBoldUnderline"/>
          <w:highlight w:val="yellow"/>
        </w:rPr>
        <w:t>U.S. economic stability</w:t>
      </w:r>
      <w:r w:rsidRPr="00313730">
        <w:rPr>
          <w:rStyle w:val="StyleBoldUnderline"/>
          <w:sz w:val="12"/>
        </w:rPr>
        <w:t xml:space="preserve">¶ </w:t>
      </w:r>
      <w:r w:rsidRPr="00B27481">
        <w:rPr>
          <w:rStyle w:val="StyleBoldUnderline"/>
          <w:highlight w:val="yellow"/>
        </w:rPr>
        <w:t>A story receiving</w:t>
      </w:r>
      <w:r w:rsidRPr="0087277C">
        <w:rPr>
          <w:rStyle w:val="StyleBoldUnderline"/>
        </w:rPr>
        <w:t xml:space="preserve"> more </w:t>
      </w:r>
      <w:r w:rsidRPr="00B27481">
        <w:rPr>
          <w:rStyle w:val="StyleBoldUnderline"/>
          <w:highlight w:val="yellow"/>
        </w:rPr>
        <w:t>attention</w:t>
      </w:r>
      <w:r w:rsidRPr="00313730">
        <w:rPr>
          <w:sz w:val="16"/>
        </w:rPr>
        <w:t xml:space="preserve"> in the American media than Iraq these </w:t>
      </w:r>
      <w:r w:rsidRPr="0087277C">
        <w:rPr>
          <w:rStyle w:val="StyleBoldUnderline"/>
        </w:rPr>
        <w:t xml:space="preserve">days </w:t>
      </w:r>
      <w:r w:rsidRPr="00B27481">
        <w:rPr>
          <w:rStyle w:val="StyleBoldUnderline"/>
          <w:highlight w:val="yellow"/>
        </w:rPr>
        <w:t>is</w:t>
      </w:r>
      <w:r w:rsidRPr="0087277C">
        <w:rPr>
          <w:rStyle w:val="StyleBoldUnderline"/>
        </w:rPr>
        <w:t xml:space="preserve"> the horrific drug-related </w:t>
      </w:r>
      <w:r w:rsidRPr="00B27481">
        <w:rPr>
          <w:rStyle w:val="StyleBoldUnderline"/>
          <w:highlight w:val="yellow"/>
        </w:rPr>
        <w:t>violence across</w:t>
      </w:r>
      <w:r w:rsidRPr="0087277C">
        <w:rPr>
          <w:rStyle w:val="StyleBoldUnderline"/>
        </w:rPr>
        <w:t xml:space="preserve"> the northern states of </w:t>
      </w:r>
      <w:r w:rsidRPr="00B27481">
        <w:rPr>
          <w:rStyle w:val="StyleBoldUnderline"/>
          <w:highlight w:val="yellow"/>
        </w:rPr>
        <w:t>Mexico, where</w:t>
      </w:r>
      <w:r w:rsidRPr="00313730">
        <w:rPr>
          <w:sz w:val="16"/>
        </w:rPr>
        <w:t xml:space="preserve"> Felipe </w:t>
      </w:r>
      <w:r w:rsidRPr="00B27481">
        <w:rPr>
          <w:rStyle w:val="StyleBoldUnderline"/>
          <w:highlight w:val="yellow"/>
        </w:rPr>
        <w:t>Calderon has deployed the</w:t>
      </w:r>
      <w:r w:rsidRPr="0087277C">
        <w:rPr>
          <w:rStyle w:val="StyleBoldUnderline"/>
        </w:rPr>
        <w:t xml:space="preserve"> national </w:t>
      </w:r>
      <w:r w:rsidRPr="00B27481">
        <w:rPr>
          <w:rStyle w:val="StyleBoldUnderline"/>
          <w:highlight w:val="yellow"/>
        </w:rPr>
        <w:t>army</w:t>
      </w:r>
      <w:r w:rsidRPr="0087277C">
        <w:rPr>
          <w:rStyle w:val="StyleBoldUnderline"/>
        </w:rPr>
        <w:t xml:space="preserve"> to combat two thriving drug cartels, which have compromised the national police</w:t>
      </w:r>
      <w:r w:rsidRPr="00313730">
        <w:rPr>
          <w:sz w:val="16"/>
        </w:rPr>
        <w:t xml:space="preserve"> beyond redemption.</w:t>
      </w:r>
      <w:r w:rsidRPr="00313730">
        <w:rPr>
          <w:sz w:val="12"/>
        </w:rPr>
        <w:t>¶</w:t>
      </w:r>
      <w:r w:rsidRPr="00313730">
        <w:rPr>
          <w:sz w:val="16"/>
        </w:rPr>
        <w:t xml:space="preserve"> The tales of carnage are horrific, to be sure: 30 people were killed in a 48 hour period last week in Cuidad Juarez alone, a city located directly across the Rio Grande from El Paso, Texas. So far, the impact on the United States and beyond has been minimal. But there also isn’t much sign that the army is winning, either, and that raises a disturbing question: What if Calderon loses?</w:t>
      </w:r>
      <w:r w:rsidRPr="00313730">
        <w:rPr>
          <w:sz w:val="12"/>
        </w:rPr>
        <w:t>¶</w:t>
      </w:r>
      <w:r w:rsidRPr="00313730">
        <w:rPr>
          <w:sz w:val="16"/>
        </w:rPr>
        <w:t xml:space="preserve"> </w:t>
      </w:r>
      <w:r w:rsidRPr="00B27481">
        <w:rPr>
          <w:rStyle w:val="StyleBoldUnderline"/>
          <w:highlight w:val="yellow"/>
        </w:rPr>
        <w:t>The CIA’s worst nightmare</w:t>
      </w:r>
      <w:r w:rsidRPr="0087277C">
        <w:rPr>
          <w:rStyle w:val="StyleBoldUnderline"/>
        </w:rPr>
        <w:t xml:space="preserve"> during the Cold War</w:t>
      </w:r>
      <w:r w:rsidRPr="00313730">
        <w:rPr>
          <w:sz w:val="16"/>
        </w:rPr>
        <w:t xml:space="preserve"> (outside of an administration which forced transparency on it, of course) </w:t>
      </w:r>
      <w:r w:rsidRPr="00B27481">
        <w:rPr>
          <w:rStyle w:val="StyleBoldUnderline"/>
          <w:highlight w:val="yellow"/>
        </w:rPr>
        <w:t>was</w:t>
      </w:r>
      <w:r w:rsidRPr="0087277C">
        <w:rPr>
          <w:rStyle w:val="StyleBoldUnderline"/>
        </w:rPr>
        <w:t xml:space="preserve"> the radicalization or </w:t>
      </w:r>
      <w:r w:rsidRPr="00B27481">
        <w:rPr>
          <w:rStyle w:val="StyleBoldUnderline"/>
          <w:highlight w:val="yellow"/>
        </w:rPr>
        <w:t>collapse of Mexico</w:t>
      </w:r>
      <w:r w:rsidRPr="00313730">
        <w:rPr>
          <w:sz w:val="16"/>
        </w:rPr>
        <w:t xml:space="preserve">. The template then was communism, but </w:t>
      </w:r>
      <w:r w:rsidRPr="0087277C">
        <w:rPr>
          <w:rStyle w:val="StyleBoldUnderline"/>
        </w:rPr>
        <w:t>narco-capitalism doesn’t look much better.</w:t>
      </w:r>
      <w:r w:rsidRPr="00313730">
        <w:rPr>
          <w:rStyle w:val="StyleBoldUnderline"/>
          <w:sz w:val="12"/>
        </w:rPr>
        <w:t xml:space="preserve">¶ </w:t>
      </w:r>
      <w:r w:rsidRPr="00313730">
        <w:rPr>
          <w:sz w:val="16"/>
        </w:rPr>
        <w:t xml:space="preserve">The </w:t>
      </w:r>
      <w:r w:rsidRPr="00313730">
        <w:rPr>
          <w:sz w:val="16"/>
        </w:rPr>
        <w:lastRenderedPageBreak/>
        <w:t xml:space="preserve">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t>
      </w:r>
      <w:r w:rsidRPr="00B27481">
        <w:rPr>
          <w:rStyle w:val="StyleBoldUnderline"/>
          <w:highlight w:val="yellow"/>
        </w:rPr>
        <w:t>With Mexico’s economy reeling</w:t>
      </w:r>
      <w:r w:rsidRPr="0087277C">
        <w:rPr>
          <w:rStyle w:val="StyleBoldUnderline"/>
        </w:rPr>
        <w:t xml:space="preserve"> and the traditional safety valve of illegal immigration to America dwindling, </w:t>
      </w:r>
      <w:r w:rsidRPr="00B27481">
        <w:rPr>
          <w:rStyle w:val="StyleBoldUnderline"/>
          <w:highlight w:val="yellow"/>
        </w:rPr>
        <w:t>the potential for serious trouble exists</w:t>
      </w:r>
      <w:r w:rsidRPr="0087277C">
        <w:rPr>
          <w:rStyle w:val="StyleBoldUnderline"/>
        </w:rPr>
        <w:t>.</w:t>
      </w:r>
      <w:r w:rsidRPr="00313730">
        <w:rPr>
          <w:rStyle w:val="StyleBoldUnderline"/>
          <w:sz w:val="12"/>
        </w:rPr>
        <w:t xml:space="preserve">¶ </w:t>
      </w:r>
      <w:r w:rsidRPr="00313730">
        <w:rPr>
          <w:sz w:val="16"/>
        </w:rPr>
        <w:t xml:space="preserve">Meanwhile, </w:t>
      </w:r>
      <w:r w:rsidRPr="00B27481">
        <w:rPr>
          <w:rStyle w:val="StyleBoldUnderline"/>
          <w:highlight w:val="yellow"/>
        </w:rPr>
        <w:t>Mexico</w:t>
      </w:r>
      <w:r w:rsidRPr="0087277C">
        <w:rPr>
          <w:rStyle w:val="StyleBoldUnderline"/>
        </w:rPr>
        <w:t xml:space="preserve"> ranks with Saudi Arabia and Canada </w:t>
      </w:r>
      <w:r w:rsidRPr="00B27481">
        <w:rPr>
          <w:rStyle w:val="StyleBoldUnderline"/>
          <w:highlight w:val="yellow"/>
        </w:rPr>
        <w:t>as</w:t>
      </w:r>
      <w:r w:rsidRPr="0087277C">
        <w:rPr>
          <w:rStyle w:val="StyleBoldUnderline"/>
        </w:rPr>
        <w:t xml:space="preserve"> the three </w:t>
      </w:r>
      <w:r w:rsidRPr="00B27481">
        <w:rPr>
          <w:rStyle w:val="StyleBoldUnderline"/>
          <w:highlight w:val="yellow"/>
        </w:rPr>
        <w:t>suppliers of oil the U</w:t>
      </w:r>
      <w:r w:rsidRPr="0087277C">
        <w:rPr>
          <w:rStyle w:val="StyleBoldUnderline"/>
        </w:rPr>
        <w:t xml:space="preserve">nited </w:t>
      </w:r>
      <w:r w:rsidRPr="00B27481">
        <w:rPr>
          <w:rStyle w:val="StyleBoldUnderline"/>
          <w:highlight w:val="yellow"/>
        </w:rPr>
        <w:t>S</w:t>
      </w:r>
      <w:r w:rsidRPr="0087277C">
        <w:rPr>
          <w:rStyle w:val="StyleBoldUnderline"/>
        </w:rPr>
        <w:t xml:space="preserve">tates </w:t>
      </w:r>
      <w:r w:rsidRPr="00B27481">
        <w:rPr>
          <w:rStyle w:val="StyleBoldUnderline"/>
          <w:highlight w:val="yellow"/>
        </w:rPr>
        <w:t>could not do without</w:t>
      </w:r>
      <w:r w:rsidRPr="0087277C">
        <w:rPr>
          <w:rStyle w:val="StyleBoldUnderline"/>
        </w:rPr>
        <w:t>. Should things come unglued</w:t>
      </w:r>
      <w:r w:rsidRPr="00313730">
        <w:rPr>
          <w:sz w:val="16"/>
        </w:rPr>
        <w:t xml:space="preserve"> there </w:t>
      </w:r>
      <w:r w:rsidRPr="0087277C">
        <w:rPr>
          <w:rStyle w:val="StyleBoldUnderline"/>
        </w:rPr>
        <w:t>and Pemex production shut down</w:t>
      </w:r>
      <w:r w:rsidRPr="00313730">
        <w:rPr>
          <w:sz w:val="16"/>
        </w:rPr>
        <w:t xml:space="preserve"> even temporarily, </w:t>
      </w:r>
      <w:r w:rsidRPr="00B27481">
        <w:rPr>
          <w:rStyle w:val="StyleBoldUnderline"/>
          <w:highlight w:val="yellow"/>
        </w:rPr>
        <w:t>the shock on oil markets could be profound</w:t>
      </w:r>
      <w:r w:rsidRPr="0087277C">
        <w:rPr>
          <w:rStyle w:val="StyleBoldUnderline"/>
        </w:rPr>
        <w:t xml:space="preserve">, again, </w:t>
      </w:r>
      <w:r w:rsidRPr="00B27481">
        <w:rPr>
          <w:rStyle w:val="StyleBoldUnderline"/>
          <w:highlight w:val="yellow"/>
        </w:rPr>
        <w:t>sending its waves throughout the global economy</w:t>
      </w:r>
      <w:r w:rsidRPr="0087277C">
        <w:rPr>
          <w:rStyle w:val="StyleBoldUnderline"/>
        </w:rPr>
        <w:t>.</w:t>
      </w:r>
      <w:r w:rsidRPr="00313730">
        <w:rPr>
          <w:sz w:val="16"/>
        </w:rPr>
        <w:t xml:space="preserve"> Long-term, PEMEX production has been sliding anyway, thanks to oil fields well-beyond their peak and restrictions on foreign investment.</w:t>
      </w:r>
      <w:r w:rsidRPr="00313730">
        <w:rPr>
          <w:sz w:val="12"/>
        </w:rPr>
        <w:t>¶</w:t>
      </w:r>
      <w:r w:rsidRPr="00313730">
        <w:rPr>
          <w:sz w:val="16"/>
        </w:rPr>
        <w:t xml:space="preserve"> Domestically in the U.S., </w:t>
      </w:r>
      <w:r w:rsidRPr="0087277C">
        <w:rPr>
          <w:rStyle w:val="StyleBoldUnderline"/>
        </w:rPr>
        <w:t>any trouble involving Mexico invariably will cause a bipartisan demand for more security on the southern border, inflame anti-immigrant sentiment and possibly force Obama to remember his campaign promise to “renegotiate NAFTA,”</w:t>
      </w:r>
      <w:r w:rsidRPr="00313730">
        <w:rPr>
          <w:sz w:val="16"/>
        </w:rPr>
        <w:t xml:space="preserve"> a pledge he deftly sidestepped once in office.</w:t>
      </w:r>
    </w:p>
    <w:p w:rsidR="008D3003" w:rsidRDefault="008D3003" w:rsidP="008D3003">
      <w:pPr>
        <w:pStyle w:val="Heading4"/>
      </w:pPr>
      <w:r>
        <w:t xml:space="preserve">Energy shocks cause great power nuke war </w:t>
      </w:r>
    </w:p>
    <w:p w:rsidR="008D3003" w:rsidRDefault="008D3003" w:rsidP="008D3003">
      <w:r w:rsidRPr="00B67354">
        <w:t xml:space="preserve">Islam Yasin </w:t>
      </w:r>
      <w:r w:rsidRPr="0064073A">
        <w:rPr>
          <w:rStyle w:val="StyleStyleBold12pt"/>
        </w:rPr>
        <w:t>Qasem 7</w:t>
      </w:r>
      <w:r w:rsidRPr="00B67354">
        <w:t xml:space="preserve">, a doctoral candidate in the Department of Politics and Social Sciences at the University of Pompeu Fabra (UPF) in Barcelona, MA in International Affairs from Columbia, July 9, 2007, </w:t>
      </w:r>
      <w:r>
        <w:t xml:space="preserve">“The Coming Warfare of Oil Shortage,” online: </w:t>
      </w:r>
      <w:r w:rsidRPr="00A353AA">
        <w:t>http://www.opednews.com/articles/opedne_islam_ya_070709_the_coming_warfare_o.htm</w:t>
      </w:r>
    </w:p>
    <w:p w:rsidR="008D3003" w:rsidRDefault="008D3003" w:rsidP="008D3003">
      <w:pPr>
        <w:rPr>
          <w:sz w:val="16"/>
        </w:rPr>
      </w:pPr>
      <w:r w:rsidRPr="00B27481">
        <w:rPr>
          <w:rStyle w:val="StyleBoldUnderline"/>
          <w:highlight w:val="yellow"/>
        </w:rPr>
        <w:t>Recognizing the strategic value of oil</w:t>
      </w:r>
      <w:r w:rsidRPr="00205C1D">
        <w:rPr>
          <w:rStyle w:val="StyleBoldUnderline"/>
        </w:rPr>
        <w:t xml:space="preserve"> for their national interests, </w:t>
      </w:r>
      <w:r w:rsidRPr="00B27481">
        <w:rPr>
          <w:rStyle w:val="StyleBoldUnderline"/>
          <w:highlight w:val="yellow"/>
        </w:rPr>
        <w:t>superpowers will</w:t>
      </w:r>
      <w:r w:rsidRPr="00205C1D">
        <w:rPr>
          <w:rStyle w:val="StyleBoldUnderline"/>
        </w:rPr>
        <w:t xml:space="preserve"> not hesitate to </w:t>
      </w:r>
      <w:r w:rsidRPr="00B27481">
        <w:rPr>
          <w:rStyle w:val="StyleBoldUnderline"/>
          <w:highlight w:val="yellow"/>
        </w:rPr>
        <w:t>unleash</w:t>
      </w:r>
      <w:r w:rsidRPr="00205C1D">
        <w:rPr>
          <w:rStyle w:val="underline"/>
          <w:sz w:val="16"/>
        </w:rPr>
        <w:t xml:space="preserve"> their economic and </w:t>
      </w:r>
      <w:r w:rsidRPr="00B27481">
        <w:rPr>
          <w:rStyle w:val="StyleBoldUnderline"/>
          <w:highlight w:val="yellow"/>
        </w:rPr>
        <w:t>military power to ensure secure access to oil</w:t>
      </w:r>
      <w:r w:rsidRPr="00205C1D">
        <w:rPr>
          <w:rStyle w:val="underline"/>
          <w:sz w:val="16"/>
        </w:rPr>
        <w:t xml:space="preserve"> resources,</w:t>
      </w:r>
      <w:r w:rsidRPr="00205C1D">
        <w:rPr>
          <w:sz w:val="16"/>
        </w:rPr>
        <w:t xml:space="preserve"> </w:t>
      </w:r>
      <w:r w:rsidRPr="00B27481">
        <w:rPr>
          <w:rStyle w:val="StyleBoldUnderline"/>
          <w:highlight w:val="yellow"/>
        </w:rPr>
        <w:t>triggering worldwide</w:t>
      </w:r>
      <w:r w:rsidRPr="00205C1D">
        <w:rPr>
          <w:rStyle w:val="StyleBoldUnderline"/>
        </w:rPr>
        <w:t xml:space="preserve"> tension, if not </w:t>
      </w:r>
      <w:r w:rsidRPr="00B27481">
        <w:rPr>
          <w:rStyle w:val="StyleBoldUnderline"/>
          <w:highlight w:val="yellow"/>
        </w:rPr>
        <w:t>armed conflict</w:t>
      </w:r>
      <w:r w:rsidRPr="00205C1D">
        <w:rPr>
          <w:rStyle w:val="StyleBoldUnderline"/>
        </w:rPr>
        <w:t>.</w:t>
      </w:r>
      <w:r w:rsidRPr="00205C1D">
        <w:rPr>
          <w:sz w:val="16"/>
        </w:rPr>
        <w:t xml:space="preserve">  And </w:t>
      </w:r>
      <w:r w:rsidRPr="00B27481">
        <w:rPr>
          <w:rStyle w:val="StyleBoldUnderline"/>
          <w:highlight w:val="yellow"/>
        </w:rPr>
        <w:t>while</w:t>
      </w:r>
      <w:r w:rsidRPr="00205C1D">
        <w:rPr>
          <w:sz w:val="16"/>
        </w:rPr>
        <w:t xml:space="preserve"> superpowers like </w:t>
      </w:r>
      <w:r w:rsidRPr="00B27481">
        <w:rPr>
          <w:rStyle w:val="StyleBoldUnderline"/>
          <w:highlight w:val="yellow"/>
        </w:rPr>
        <w:t>the U</w:t>
      </w:r>
      <w:r w:rsidRPr="00205C1D">
        <w:rPr>
          <w:rStyle w:val="StyleBoldUnderline"/>
        </w:rPr>
        <w:t xml:space="preserve">nited </w:t>
      </w:r>
      <w:r w:rsidRPr="00B27481">
        <w:rPr>
          <w:rStyle w:val="StyleBoldUnderline"/>
          <w:highlight w:val="yellow"/>
        </w:rPr>
        <w:t>S</w:t>
      </w:r>
      <w:r w:rsidRPr="00205C1D">
        <w:rPr>
          <w:rStyle w:val="StyleBoldUnderline"/>
        </w:rPr>
        <w:t xml:space="preserve">tates </w:t>
      </w:r>
      <w:r w:rsidRPr="00B27481">
        <w:rPr>
          <w:rStyle w:val="StyleBoldUnderline"/>
          <w:highlight w:val="yellow"/>
        </w:rPr>
        <w:t>maintain superior conventional military power</w:t>
      </w:r>
      <w:r w:rsidRPr="00205C1D">
        <w:rPr>
          <w:rStyle w:val="underline"/>
          <w:sz w:val="16"/>
        </w:rPr>
        <w:t>,</w:t>
      </w:r>
      <w:r w:rsidRPr="00205C1D">
        <w:rPr>
          <w:sz w:val="16"/>
        </w:rPr>
        <w:t xml:space="preserve"> in addition to their nuclear power, </w:t>
      </w:r>
      <w:r w:rsidRPr="00205C1D">
        <w:rPr>
          <w:rStyle w:val="underline"/>
          <w:sz w:val="16"/>
        </w:rPr>
        <w:t xml:space="preserve">some </w:t>
      </w:r>
      <w:r w:rsidRPr="00B27481">
        <w:rPr>
          <w:rStyle w:val="StyleBoldUnderline"/>
          <w:highlight w:val="yellow"/>
        </w:rPr>
        <w:t>weaker states are already nuclearly armed, others are seeking nuc</w:t>
      </w:r>
      <w:r w:rsidRPr="00205C1D">
        <w:rPr>
          <w:rStyle w:val="StyleBoldUnderline"/>
        </w:rPr>
        <w:t>lear weapon</w:t>
      </w:r>
      <w:r w:rsidRPr="00B27481">
        <w:rPr>
          <w:rStyle w:val="StyleBoldUnderline"/>
          <w:highlight w:val="yellow"/>
        </w:rPr>
        <w:t>s</w:t>
      </w:r>
      <w:r w:rsidRPr="00205C1D">
        <w:rPr>
          <w:sz w:val="16"/>
        </w:rPr>
        <w:t xml:space="preserve">. In an anarchic world </w:t>
      </w:r>
      <w:r w:rsidRPr="00B27481">
        <w:rPr>
          <w:rStyle w:val="StyleBoldUnderline"/>
          <w:highlight w:val="yellow"/>
        </w:rPr>
        <w:t>with</w:t>
      </w:r>
      <w:r w:rsidRPr="00205C1D">
        <w:rPr>
          <w:rStyle w:val="StyleBoldUnderline"/>
        </w:rPr>
        <w:t xml:space="preserve"> many </w:t>
      </w:r>
      <w:r w:rsidRPr="00B27481">
        <w:rPr>
          <w:rStyle w:val="StyleBoldUnderline"/>
          <w:highlight w:val="yellow"/>
        </w:rPr>
        <w:t>nuclear</w:t>
      </w:r>
      <w:r w:rsidRPr="00205C1D">
        <w:rPr>
          <w:rStyle w:val="StyleBoldUnderline"/>
        </w:rPr>
        <w:t xml:space="preserve">-weapon </w:t>
      </w:r>
      <w:r w:rsidRPr="00B27481">
        <w:rPr>
          <w:rStyle w:val="StyleBoldUnderline"/>
          <w:highlight w:val="yellow"/>
        </w:rPr>
        <w:t xml:space="preserve">states feeling insecure, and a global economy in downward spiral, </w:t>
      </w:r>
      <w:r w:rsidRPr="00B27481">
        <w:rPr>
          <w:rStyle w:val="Emphasis"/>
          <w:highlight w:val="yellow"/>
        </w:rPr>
        <w:t>the</w:t>
      </w:r>
      <w:r w:rsidRPr="00B27481">
        <w:rPr>
          <w:rStyle w:val="boldunderline"/>
          <w:rFonts w:eastAsiaTheme="majorEastAsia"/>
          <w:highlight w:val="yellow"/>
        </w:rPr>
        <w:t xml:space="preserve"> chances of using nuc</w:t>
      </w:r>
      <w:r w:rsidRPr="00B67354">
        <w:rPr>
          <w:rStyle w:val="boldunderline"/>
          <w:rFonts w:eastAsiaTheme="majorEastAsia"/>
        </w:rPr>
        <w:t>lear weapon</w:t>
      </w:r>
      <w:r w:rsidRPr="00B27481">
        <w:rPr>
          <w:rStyle w:val="boldunderline"/>
          <w:rFonts w:eastAsiaTheme="majorEastAsia"/>
          <w:highlight w:val="yellow"/>
        </w:rPr>
        <w:t>s</w:t>
      </w:r>
      <w:r w:rsidRPr="00205C1D">
        <w:rPr>
          <w:sz w:val="16"/>
        </w:rPr>
        <w:t xml:space="preserve"> in pursues of national interests </w:t>
      </w:r>
      <w:r w:rsidRPr="00B27481">
        <w:rPr>
          <w:rStyle w:val="boldunderline"/>
          <w:rFonts w:eastAsiaTheme="majorEastAsia"/>
          <w:highlight w:val="yellow"/>
        </w:rPr>
        <w:t>are high</w:t>
      </w:r>
      <w:r w:rsidRPr="00205C1D">
        <w:rPr>
          <w:sz w:val="16"/>
        </w:rPr>
        <w:t xml:space="preserve">. </w:t>
      </w:r>
    </w:p>
    <w:p w:rsidR="008D3003" w:rsidRPr="006673DC" w:rsidRDefault="008D3003" w:rsidP="008D3003">
      <w:pPr>
        <w:pStyle w:val="Heading4"/>
      </w:pPr>
      <w:r w:rsidRPr="006673DC">
        <w:t xml:space="preserve">Econ decline causes war </w:t>
      </w:r>
    </w:p>
    <w:p w:rsidR="008D3003" w:rsidRPr="006673DC" w:rsidRDefault="008D3003" w:rsidP="008D3003">
      <w:pPr>
        <w:rPr>
          <w:b/>
        </w:rPr>
      </w:pPr>
      <w:r w:rsidRPr="006673DC">
        <w:rPr>
          <w:b/>
        </w:rPr>
        <w:t xml:space="preserve">ROYAL 10  </w:t>
      </w:r>
      <w:r w:rsidRPr="006673DC">
        <w:t>Director of Cooperative Threat Reduction at the U.S. Department of Defense</w:t>
      </w:r>
    </w:p>
    <w:p w:rsidR="008D3003" w:rsidRPr="00F214D9" w:rsidRDefault="008D3003" w:rsidP="008D3003">
      <w:pPr>
        <w:rPr>
          <w:sz w:val="16"/>
          <w:szCs w:val="16"/>
        </w:rPr>
      </w:pPr>
      <w:r w:rsidRPr="006673DC">
        <w:rPr>
          <w:sz w:val="16"/>
          <w:szCs w:val="16"/>
        </w:rPr>
        <w:t xml:space="preserve"> [Jedediah Royal, 2010, Economic Integration, Economic Signaling and the Problem of Economic Crises, in Economics of War and Peace: Economic, Legal and Political Perspectives, ed. Goldsmith and Brauer, p. 213-215]</w:t>
      </w:r>
    </w:p>
    <w:p w:rsidR="008D3003" w:rsidRPr="006673DC" w:rsidRDefault="008D3003" w:rsidP="008D3003">
      <w:pPr>
        <w:rPr>
          <w:sz w:val="16"/>
        </w:rPr>
      </w:pPr>
      <w:r w:rsidRPr="006673DC">
        <w:rPr>
          <w:bCs/>
          <w:u w:val="single"/>
        </w:rPr>
        <w:t xml:space="preserve">Less intuitive is how periods of </w:t>
      </w:r>
      <w:r w:rsidRPr="00B27481">
        <w:rPr>
          <w:bCs/>
          <w:highlight w:val="yellow"/>
          <w:u w:val="single"/>
        </w:rPr>
        <w:t>economic decline may increase the likelihood of</w:t>
      </w:r>
      <w:r w:rsidRPr="006673DC">
        <w:rPr>
          <w:bCs/>
          <w:u w:val="single"/>
        </w:rPr>
        <w:t xml:space="preserve"> external </w:t>
      </w:r>
      <w:r w:rsidRPr="00B27481">
        <w:rPr>
          <w:bCs/>
          <w:highlight w:val="yellow"/>
          <w:u w:val="single"/>
        </w:rPr>
        <w:t>conflict</w:t>
      </w:r>
      <w:r w:rsidRPr="00B27481">
        <w:rPr>
          <w:sz w:val="16"/>
          <w:highlight w:val="yellow"/>
        </w:rPr>
        <w:t>.</w:t>
      </w:r>
      <w:r w:rsidRPr="006673DC">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673DC">
        <w:rPr>
          <w:bCs/>
          <w:u w:val="single"/>
        </w:rPr>
        <w:t>rhythms in the global economy are associated with the rise and fall of a pre-eminent power and the often bloody transition from one pre-eminent leader to the next</w:t>
      </w:r>
      <w:r w:rsidRPr="006673DC">
        <w:rPr>
          <w:sz w:val="16"/>
        </w:rPr>
        <w:t xml:space="preserve">. As such, </w:t>
      </w:r>
      <w:r w:rsidRPr="006673DC">
        <w:rPr>
          <w:bCs/>
          <w:u w:val="single"/>
        </w:rPr>
        <w:t xml:space="preserve">exogenous shocks such as </w:t>
      </w:r>
      <w:r w:rsidRPr="00B27481">
        <w:rPr>
          <w:bCs/>
          <w:highlight w:val="yellow"/>
          <w:u w:val="single"/>
        </w:rPr>
        <w:t>economic crises</w:t>
      </w:r>
      <w:r w:rsidRPr="006673DC">
        <w:rPr>
          <w:bCs/>
          <w:u w:val="single"/>
        </w:rPr>
        <w:t xml:space="preserve"> could usher in a redistribution of relative power</w:t>
      </w:r>
      <w:r w:rsidRPr="006673DC">
        <w:rPr>
          <w:sz w:val="16"/>
        </w:rPr>
        <w:t xml:space="preserve"> (see also Gilpin. 19SJ) </w:t>
      </w:r>
      <w:r w:rsidRPr="006673DC">
        <w:rPr>
          <w:bCs/>
          <w:u w:val="single"/>
        </w:rPr>
        <w:t>that leads to uncertainty about power balances</w:t>
      </w:r>
      <w:r w:rsidRPr="00B27481">
        <w:rPr>
          <w:bCs/>
          <w:highlight w:val="yellow"/>
          <w:u w:val="single"/>
        </w:rPr>
        <w:t>, increas</w:t>
      </w:r>
      <w:r w:rsidRPr="006673DC">
        <w:rPr>
          <w:bCs/>
          <w:u w:val="single"/>
        </w:rPr>
        <w:t xml:space="preserve">ing </w:t>
      </w:r>
      <w:r w:rsidRPr="00B27481">
        <w:rPr>
          <w:bCs/>
          <w:highlight w:val="yellow"/>
          <w:u w:val="single"/>
        </w:rPr>
        <w:t>the risk of miscalculation</w:t>
      </w:r>
      <w:r w:rsidRPr="006673DC">
        <w:rPr>
          <w:sz w:val="16"/>
        </w:rPr>
        <w:t xml:space="preserve"> (Fcaron. 1995). Alternatively, </w:t>
      </w:r>
      <w:r w:rsidRPr="006673DC">
        <w:rPr>
          <w:bCs/>
          <w:u w:val="single"/>
        </w:rPr>
        <w:t xml:space="preserve">even a relatively certain </w:t>
      </w:r>
      <w:r w:rsidRPr="00B27481">
        <w:rPr>
          <w:bCs/>
          <w:highlight w:val="yellow"/>
          <w:u w:val="single"/>
        </w:rPr>
        <w:t>redistribution of power could lead to</w:t>
      </w:r>
      <w:r w:rsidRPr="006673DC">
        <w:rPr>
          <w:bCs/>
          <w:u w:val="single"/>
        </w:rPr>
        <w:t xml:space="preserve"> a permissive environment for </w:t>
      </w:r>
      <w:r w:rsidRPr="00B27481">
        <w:rPr>
          <w:bCs/>
          <w:highlight w:val="yellow"/>
          <w:u w:val="single"/>
        </w:rPr>
        <w:t>conflict</w:t>
      </w:r>
      <w:r w:rsidRPr="006673DC">
        <w:rPr>
          <w:bCs/>
          <w:u w:val="single"/>
        </w:rPr>
        <w:t xml:space="preserve"> as a rising power may seek to challenge a declining power</w:t>
      </w:r>
      <w:r w:rsidRPr="006673DC">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w:t>
      </w:r>
      <w:r w:rsidRPr="00B27481">
        <w:rPr>
          <w:sz w:val="16"/>
          <w:highlight w:val="yellow"/>
        </w:rPr>
        <w:t xml:space="preserve">, </w:t>
      </w:r>
      <w:r w:rsidRPr="00B27481">
        <w:rPr>
          <w:bCs/>
          <w:highlight w:val="yellow"/>
          <w:u w:val="single"/>
        </w:rPr>
        <w:t xml:space="preserve">if </w:t>
      </w:r>
      <w:r w:rsidRPr="006673DC">
        <w:rPr>
          <w:bCs/>
          <w:u w:val="single"/>
        </w:rPr>
        <w:t xml:space="preserve">the </w:t>
      </w:r>
      <w:r w:rsidRPr="00B27481">
        <w:rPr>
          <w:bCs/>
          <w:highlight w:val="yellow"/>
          <w:u w:val="single"/>
        </w:rPr>
        <w:t>expectations of</w:t>
      </w:r>
      <w:r w:rsidRPr="006673DC">
        <w:rPr>
          <w:bCs/>
          <w:u w:val="single"/>
        </w:rPr>
        <w:t xml:space="preserve"> future </w:t>
      </w:r>
      <w:r w:rsidRPr="00B27481">
        <w:rPr>
          <w:bCs/>
          <w:highlight w:val="yellow"/>
          <w:u w:val="single"/>
        </w:rPr>
        <w:t>trade decline</w:t>
      </w:r>
      <w:r w:rsidRPr="00B27481">
        <w:rPr>
          <w:sz w:val="16"/>
          <w:highlight w:val="yellow"/>
        </w:rPr>
        <w:t>,</w:t>
      </w:r>
      <w:r w:rsidRPr="006673DC">
        <w:rPr>
          <w:sz w:val="16"/>
        </w:rPr>
        <w:t xml:space="preserve"> </w:t>
      </w:r>
      <w:r w:rsidRPr="006673DC">
        <w:rPr>
          <w:bCs/>
          <w:u w:val="single"/>
        </w:rPr>
        <w:t>particularly for difficult to replace items such as energy resources</w:t>
      </w:r>
      <w:r w:rsidRPr="006673DC">
        <w:rPr>
          <w:sz w:val="16"/>
        </w:rPr>
        <w:t xml:space="preserve">, </w:t>
      </w:r>
      <w:r w:rsidRPr="006673DC">
        <w:rPr>
          <w:bCs/>
          <w:u w:val="single"/>
        </w:rPr>
        <w:t xml:space="preserve">the </w:t>
      </w:r>
      <w:r w:rsidRPr="00B27481">
        <w:rPr>
          <w:bCs/>
          <w:highlight w:val="yellow"/>
          <w:u w:val="single"/>
        </w:rPr>
        <w:t>likelihood for conflict increases</w:t>
      </w:r>
      <w:r w:rsidRPr="006673DC">
        <w:rPr>
          <w:sz w:val="16"/>
        </w:rPr>
        <w:t xml:space="preserve">, </w:t>
      </w:r>
      <w:r w:rsidRPr="006673DC">
        <w:rPr>
          <w:bCs/>
          <w:u w:val="single"/>
        </w:rPr>
        <w:t>as states will be inclined to use force to gain access to those resources</w:t>
      </w:r>
      <w:r w:rsidRPr="006673DC">
        <w:rPr>
          <w:sz w:val="16"/>
        </w:rPr>
        <w:t xml:space="preserve">. Crises could potentially be the trigger for decreased trade expectations either on its own or because it triggers protectionist moves by interdependent states.4 Third, </w:t>
      </w:r>
      <w:r w:rsidRPr="006673DC">
        <w:rPr>
          <w:bCs/>
          <w:u w:val="single"/>
        </w:rPr>
        <w:t>others</w:t>
      </w:r>
      <w:r w:rsidRPr="006673DC">
        <w:rPr>
          <w:sz w:val="16"/>
        </w:rPr>
        <w:t xml:space="preserve"> </w:t>
      </w:r>
      <w:r w:rsidRPr="006673DC">
        <w:rPr>
          <w:bCs/>
          <w:u w:val="single"/>
        </w:rPr>
        <w:t>have considered the link between economic decline and external armed conflict at a national level</w:t>
      </w:r>
      <w:r w:rsidRPr="006673DC">
        <w:rPr>
          <w:sz w:val="16"/>
        </w:rPr>
        <w:t xml:space="preserve">. Mom berg and </w:t>
      </w:r>
      <w:r w:rsidRPr="006673DC">
        <w:rPr>
          <w:bCs/>
          <w:u w:val="single"/>
        </w:rPr>
        <w:t>Hess</w:t>
      </w:r>
      <w:r w:rsidRPr="006673DC">
        <w:rPr>
          <w:sz w:val="16"/>
        </w:rPr>
        <w:t xml:space="preserve"> (2002) </w:t>
      </w:r>
      <w:r w:rsidRPr="006673DC">
        <w:rPr>
          <w:bCs/>
          <w:u w:val="single"/>
        </w:rPr>
        <w:t>find a strong correlation between internal conflict and external conflict</w:t>
      </w:r>
      <w:r w:rsidRPr="006673DC">
        <w:rPr>
          <w:sz w:val="16"/>
        </w:rPr>
        <w:t xml:space="preserve">, </w:t>
      </w:r>
      <w:r w:rsidRPr="006673DC">
        <w:rPr>
          <w:bCs/>
          <w:u w:val="single"/>
        </w:rPr>
        <w:t>particularly during periods of economic downturn</w:t>
      </w:r>
      <w:r w:rsidRPr="006673DC">
        <w:rPr>
          <w:sz w:val="16"/>
        </w:rPr>
        <w:t xml:space="preserve">. They write. </w:t>
      </w:r>
      <w:r w:rsidRPr="006673DC">
        <w:rPr>
          <w:bCs/>
          <w:u w:val="single"/>
        </w:rPr>
        <w:t>The linkage, between internal and external conflict and prosperity are strong and mutually reinforcing</w:t>
      </w:r>
      <w:r w:rsidRPr="006673DC">
        <w:rPr>
          <w:sz w:val="16"/>
        </w:rPr>
        <w:t xml:space="preserve">. </w:t>
      </w:r>
      <w:r w:rsidRPr="00B27481">
        <w:rPr>
          <w:bCs/>
          <w:highlight w:val="yellow"/>
          <w:u w:val="single"/>
        </w:rPr>
        <w:t>Economic conflict lends to spawn internal conflict, which</w:t>
      </w:r>
      <w:r w:rsidRPr="006673DC">
        <w:rPr>
          <w:bCs/>
          <w:u w:val="single"/>
        </w:rPr>
        <w:t xml:space="preserve"> in turn </w:t>
      </w:r>
      <w:r w:rsidRPr="00B27481">
        <w:rPr>
          <w:bCs/>
          <w:highlight w:val="yellow"/>
          <w:u w:val="single"/>
        </w:rPr>
        <w:t>returns the favour</w:t>
      </w:r>
      <w:r w:rsidRPr="006673DC">
        <w:rPr>
          <w:sz w:val="16"/>
        </w:rPr>
        <w:t xml:space="preserve">. Moreover, </w:t>
      </w:r>
      <w:r w:rsidRPr="006673DC">
        <w:rPr>
          <w:bCs/>
          <w:u w:val="single"/>
        </w:rPr>
        <w:t xml:space="preserve">the presence of a </w:t>
      </w:r>
      <w:r w:rsidRPr="00B27481">
        <w:rPr>
          <w:bCs/>
          <w:highlight w:val="yellow"/>
          <w:u w:val="single"/>
        </w:rPr>
        <w:t>recession</w:t>
      </w:r>
      <w:r w:rsidRPr="006673DC">
        <w:rPr>
          <w:bCs/>
          <w:u w:val="single"/>
        </w:rPr>
        <w:t xml:space="preserve"> tends to </w:t>
      </w:r>
      <w:r w:rsidRPr="00B27481">
        <w:rPr>
          <w:bCs/>
          <w:highlight w:val="yellow"/>
          <w:u w:val="single"/>
        </w:rPr>
        <w:t>amplify</w:t>
      </w:r>
      <w:r w:rsidRPr="006673DC">
        <w:rPr>
          <w:bCs/>
          <w:u w:val="single"/>
        </w:rPr>
        <w:t xml:space="preserve"> </w:t>
      </w:r>
      <w:r w:rsidRPr="00B27481">
        <w:rPr>
          <w:bCs/>
          <w:highlight w:val="yellow"/>
          <w:u w:val="single"/>
        </w:rPr>
        <w:t>the extent</w:t>
      </w:r>
      <w:r w:rsidRPr="006673DC">
        <w:rPr>
          <w:bCs/>
          <w:u w:val="single"/>
        </w:rPr>
        <w:t xml:space="preserve"> to which </w:t>
      </w:r>
      <w:r w:rsidRPr="00B27481">
        <w:rPr>
          <w:bCs/>
          <w:highlight w:val="yellow"/>
          <w:u w:val="single"/>
        </w:rPr>
        <w:t>international</w:t>
      </w:r>
      <w:r w:rsidRPr="006673DC">
        <w:rPr>
          <w:bCs/>
          <w:u w:val="single"/>
        </w:rPr>
        <w:t xml:space="preserve"> and external </w:t>
      </w:r>
      <w:r w:rsidRPr="00B27481">
        <w:rPr>
          <w:bCs/>
          <w:highlight w:val="yellow"/>
          <w:u w:val="single"/>
        </w:rPr>
        <w:t>conflicts self-reinforce</w:t>
      </w:r>
      <w:r w:rsidRPr="006673DC">
        <w:rPr>
          <w:bCs/>
          <w:u w:val="single"/>
        </w:rPr>
        <w:t xml:space="preserve"> each other</w:t>
      </w:r>
      <w:r w:rsidRPr="006673DC">
        <w:rPr>
          <w:sz w:val="16"/>
        </w:rPr>
        <w:t xml:space="preserve"> (Hlomhen? &amp; Hess. 2(102. p. X9&gt; </w:t>
      </w:r>
      <w:r w:rsidRPr="006673DC">
        <w:rPr>
          <w:bCs/>
          <w:u w:val="single"/>
        </w:rPr>
        <w:t>Economic decline has also been linked with an increase in the likelihood of terrorism</w:t>
      </w:r>
      <w:r w:rsidRPr="006673DC">
        <w:rPr>
          <w:sz w:val="16"/>
        </w:rPr>
        <w:t xml:space="preserve"> (Blombcrg. Hess. &amp; Wee ra pan a, 2004</w:t>
      </w:r>
      <w:r w:rsidRPr="006673DC">
        <w:rPr>
          <w:bCs/>
          <w:u w:val="single"/>
        </w:rPr>
        <w:t>). which has the capacity to spill across borders and lead to external tensions</w:t>
      </w:r>
      <w:r w:rsidRPr="006673DC">
        <w:rPr>
          <w:sz w:val="16"/>
        </w:rPr>
        <w:t xml:space="preserve">. Furthermore, </w:t>
      </w:r>
      <w:r w:rsidRPr="006673DC">
        <w:rPr>
          <w:bCs/>
          <w:u w:val="single"/>
        </w:rPr>
        <w:t>crises generally reduce the popularity of a sitting government</w:t>
      </w:r>
      <w:r w:rsidRPr="006673DC">
        <w:rPr>
          <w:sz w:val="16"/>
        </w:rPr>
        <w:t>. "</w:t>
      </w:r>
      <w:r w:rsidRPr="00B27481">
        <w:rPr>
          <w:bCs/>
          <w:highlight w:val="yellow"/>
          <w:u w:val="single"/>
        </w:rPr>
        <w:t>Diversionary theory" suggests that, when facing</w:t>
      </w:r>
      <w:r w:rsidRPr="006673DC">
        <w:rPr>
          <w:bCs/>
          <w:u w:val="single"/>
        </w:rPr>
        <w:t xml:space="preserve"> unpopularity arising from </w:t>
      </w:r>
      <w:r w:rsidRPr="00B27481">
        <w:rPr>
          <w:bCs/>
          <w:highlight w:val="yellow"/>
          <w:u w:val="single"/>
        </w:rPr>
        <w:t>economic decline,</w:t>
      </w:r>
      <w:r w:rsidRPr="006673DC">
        <w:rPr>
          <w:bCs/>
          <w:u w:val="single"/>
        </w:rPr>
        <w:t xml:space="preserve"> sitting </w:t>
      </w:r>
      <w:r w:rsidRPr="00B27481">
        <w:rPr>
          <w:bCs/>
          <w:highlight w:val="yellow"/>
          <w:u w:val="single"/>
        </w:rPr>
        <w:t>governments have increased incentives to fabricate external military conflicts to</w:t>
      </w:r>
      <w:r w:rsidRPr="006673DC">
        <w:rPr>
          <w:bCs/>
          <w:u w:val="single"/>
        </w:rPr>
        <w:t xml:space="preserve"> create a </w:t>
      </w:r>
      <w:r w:rsidRPr="00B27481">
        <w:rPr>
          <w:bCs/>
          <w:highlight w:val="yellow"/>
          <w:u w:val="single"/>
        </w:rPr>
        <w:t>'rally around the flag'</w:t>
      </w:r>
      <w:r w:rsidRPr="006673DC">
        <w:rPr>
          <w:bCs/>
          <w:u w:val="single"/>
        </w:rPr>
        <w:t xml:space="preserve"> effect</w:t>
      </w:r>
      <w:r w:rsidRPr="006673DC">
        <w:rPr>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w:t>
      </w:r>
      <w:r w:rsidRPr="006673DC">
        <w:rPr>
          <w:sz w:val="16"/>
        </w:rPr>
        <w:lastRenderedPageBreak/>
        <w:t xml:space="preserve">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673DC">
        <w:rPr>
          <w:bCs/>
          <w:u w:val="single"/>
        </w:rPr>
        <w:t>economic scholarship positively correlates economic integration with an increase in the frequency of economic crises</w:t>
      </w:r>
      <w:r w:rsidRPr="006673DC">
        <w:rPr>
          <w:sz w:val="16"/>
        </w:rPr>
        <w:t xml:space="preserve">, </w:t>
      </w:r>
      <w:r w:rsidRPr="006673DC">
        <w:rPr>
          <w:bCs/>
          <w:u w:val="single"/>
        </w:rPr>
        <w:t>whereas political science scholarship links economic decline with external conflict</w:t>
      </w:r>
      <w:r w:rsidRPr="006673DC">
        <w:rPr>
          <w:sz w:val="16"/>
        </w:rPr>
        <w:t xml:space="preserve"> al systemic, dyadic and national levels.' This implied connection between integration, crises and armed conflict has not featured prominently in the economic-security debate and deserves more attention.</w:t>
      </w:r>
    </w:p>
    <w:p w:rsidR="008D3003" w:rsidRDefault="008D3003" w:rsidP="008D3003">
      <w:pPr>
        <w:pStyle w:val="Heading4"/>
      </w:pPr>
      <w:r>
        <w:t>Independently, US commitment is uniquely key --- prevents spillover and instability in Latin America</w:t>
      </w:r>
    </w:p>
    <w:p w:rsidR="008D3003" w:rsidRPr="00F214D9" w:rsidRDefault="008D3003" w:rsidP="008D3003">
      <w:pPr>
        <w:rPr>
          <w:sz w:val="24"/>
        </w:rPr>
      </w:pPr>
      <w:r>
        <w:rPr>
          <w:b/>
          <w:sz w:val="24"/>
        </w:rPr>
        <w:t xml:space="preserve">Shirk 11 </w:t>
      </w:r>
      <w:r w:rsidRPr="00F214D9">
        <w:t>(David A., Associate Professor, Political Science, and Director, Trans-Border Institute, University of San Diego, “The Drug War in Mexico Confronting a Shared Threat”, March 2011, pg. 26-27)</w:t>
      </w:r>
    </w:p>
    <w:p w:rsidR="008D3003" w:rsidRPr="00F214D9" w:rsidRDefault="008D3003" w:rsidP="008D3003">
      <w:pPr>
        <w:rPr>
          <w:sz w:val="12"/>
        </w:rPr>
      </w:pPr>
      <w:r w:rsidRPr="00B27481">
        <w:rPr>
          <w:b/>
          <w:highlight w:val="yellow"/>
          <w:u w:val="single"/>
        </w:rPr>
        <w:t xml:space="preserve">The opportunity for effective U.S.-Mexico cooperation to address </w:t>
      </w:r>
      <w:r w:rsidRPr="00F214D9">
        <w:rPr>
          <w:b/>
          <w:u w:val="single"/>
        </w:rPr>
        <w:t xml:space="preserve">these shared </w:t>
      </w:r>
      <w:r w:rsidRPr="00B27481">
        <w:rPr>
          <w:b/>
          <w:highlight w:val="yellow"/>
          <w:u w:val="single"/>
        </w:rPr>
        <w:t>concerns has grown</w:t>
      </w:r>
      <w:r w:rsidRPr="00AE39CE">
        <w:rPr>
          <w:b/>
          <w:u w:val="single"/>
        </w:rPr>
        <w:t>,</w:t>
      </w:r>
      <w:r w:rsidRPr="00F214D9">
        <w:rPr>
          <w:sz w:val="12"/>
        </w:rPr>
        <w:t xml:space="preserve"> </w:t>
      </w:r>
      <w:r w:rsidRPr="00AE39CE">
        <w:rPr>
          <w:u w:val="single"/>
        </w:rPr>
        <w:t>thanks to the resolve of Mexican leaders to embrace the fight against transnational organized crime.</w:t>
      </w:r>
      <w:r w:rsidRPr="00F214D9">
        <w:rPr>
          <w:sz w:val="12"/>
        </w:rPr>
        <w:t xml:space="preserve"> The United States clearly has a vested interest in helping Mexico improve its governance, national security, economic productivity, and quality of life, which are integral to making Mexico a better neighbor and trade par ner in the longer term. Mexico is also eager to continue working toward these ends, and it has embraced unprecedented levels of collaboration.¶ Over the next five years, </w:t>
      </w:r>
      <w:r w:rsidRPr="00B27481">
        <w:rPr>
          <w:highlight w:val="yellow"/>
          <w:u w:val="single"/>
        </w:rPr>
        <w:t>the best-case scenario will bring</w:t>
      </w:r>
      <w:r w:rsidRPr="00AE39CE">
        <w:rPr>
          <w:u w:val="single"/>
        </w:rPr>
        <w:t xml:space="preserve"> a </w:t>
      </w:r>
      <w:r w:rsidRPr="00B27481">
        <w:rPr>
          <w:highlight w:val="yellow"/>
          <w:u w:val="single"/>
        </w:rPr>
        <w:t>turning point</w:t>
      </w:r>
      <w:r w:rsidRPr="00AE39CE">
        <w:rPr>
          <w:u w:val="single"/>
        </w:rPr>
        <w:t xml:space="preserve"> in which authorities gain the upper hand against organized crime</w:t>
      </w:r>
      <w:r w:rsidRPr="00F214D9">
        <w:rPr>
          <w:sz w:val="12"/>
        </w:rPr>
        <w:t xml:space="preserve">, violence dies down to pre-2006 levels, and illicit drug flows diminish dramatically. </w:t>
      </w:r>
      <w:r w:rsidRPr="00AE39CE">
        <w:rPr>
          <w:u w:val="single"/>
        </w:rPr>
        <w:t>This would require continued progress in disrupting organized crime groups, with the reduction in drug-related violence the primary metric of policy success</w:t>
      </w:r>
      <w:r w:rsidRPr="00F214D9">
        <w:rPr>
          <w:sz w:val="12"/>
        </w:rPr>
        <w:t xml:space="preserve">. For now, at least, the nightmare scenarios of government collapse, widespread political insurgency, or sudden military takeover are as unlikely in Mexico as they are in Brazil and Colombia, which have even higher levels of violence. </w:t>
      </w:r>
      <w:r w:rsidRPr="00AE39CE">
        <w:rPr>
          <w:b/>
          <w:u w:val="single"/>
        </w:rPr>
        <w:t xml:space="preserve">Still, </w:t>
      </w:r>
      <w:r w:rsidRPr="00B27481">
        <w:rPr>
          <w:b/>
          <w:highlight w:val="yellow"/>
          <w:u w:val="single"/>
        </w:rPr>
        <w:t>without progress</w:t>
      </w:r>
      <w:r w:rsidRPr="00F214D9">
        <w:rPr>
          <w:sz w:val="12"/>
        </w:rPr>
        <w:t xml:space="preserve"> on the noted recommendations, </w:t>
      </w:r>
      <w:r w:rsidRPr="00B27481">
        <w:rPr>
          <w:highlight w:val="yellow"/>
          <w:u w:val="single"/>
        </w:rPr>
        <w:t>Mexico’s drug</w:t>
      </w:r>
      <w:r w:rsidRPr="00AE39CE">
        <w:rPr>
          <w:u w:val="single"/>
        </w:rPr>
        <w:t xml:space="preserve"> </w:t>
      </w:r>
      <w:r w:rsidRPr="00B27481">
        <w:rPr>
          <w:highlight w:val="yellow"/>
          <w:u w:val="single"/>
        </w:rPr>
        <w:t>war will drag onward</w:t>
      </w:r>
      <w:r w:rsidRPr="00AE39CE">
        <w:rPr>
          <w:u w:val="single"/>
        </w:rPr>
        <w:t xml:space="preserve"> </w:t>
      </w:r>
      <w:r w:rsidRPr="00B27481">
        <w:rPr>
          <w:highlight w:val="yellow"/>
          <w:u w:val="single"/>
        </w:rPr>
        <w:t>and downward</w:t>
      </w:r>
      <w:r w:rsidRPr="00AE39CE">
        <w:rPr>
          <w:u w:val="single"/>
        </w:rPr>
        <w:t xml:space="preserve"> indefinitely, </w:t>
      </w:r>
      <w:r w:rsidRPr="00AE39CE">
        <w:rPr>
          <w:rStyle w:val="Emphasis"/>
        </w:rPr>
        <w:t>wit</w:t>
      </w:r>
      <w:r w:rsidRPr="00B27481">
        <w:rPr>
          <w:rStyle w:val="Emphasis"/>
          <w:highlight w:val="yellow"/>
        </w:rPr>
        <w:t>h greater and more geographically dispersed violence</w:t>
      </w:r>
      <w:r w:rsidRPr="00F214D9">
        <w:rPr>
          <w:sz w:val="12"/>
        </w:rPr>
        <w:t xml:space="preserve">, </w:t>
      </w:r>
      <w:r w:rsidRPr="00B27481">
        <w:rPr>
          <w:highlight w:val="yellow"/>
          <w:u w:val="single"/>
        </w:rPr>
        <w:t>more</w:t>
      </w:r>
      <w:r w:rsidRPr="00AE39CE">
        <w:rPr>
          <w:u w:val="single"/>
        </w:rPr>
        <w:t xml:space="preserve"> </w:t>
      </w:r>
      <w:r w:rsidRPr="00B27481">
        <w:rPr>
          <w:highlight w:val="yellow"/>
          <w:u w:val="single"/>
        </w:rPr>
        <w:t>direct political influences</w:t>
      </w:r>
      <w:r w:rsidRPr="00AE39CE">
        <w:rPr>
          <w:u w:val="single"/>
        </w:rPr>
        <w:t xml:space="preserve"> </w:t>
      </w:r>
      <w:r w:rsidRPr="00B27481">
        <w:rPr>
          <w:highlight w:val="yellow"/>
          <w:u w:val="single"/>
        </w:rPr>
        <w:t>by</w:t>
      </w:r>
      <w:r w:rsidRPr="00AE39CE">
        <w:rPr>
          <w:u w:val="single"/>
        </w:rPr>
        <w:t xml:space="preserve"> </w:t>
      </w:r>
      <w:r w:rsidRPr="00B27481">
        <w:rPr>
          <w:highlight w:val="yellow"/>
          <w:u w:val="single"/>
        </w:rPr>
        <w:t>organized crime</w:t>
      </w:r>
      <w:r w:rsidRPr="00AE39CE">
        <w:rPr>
          <w:u w:val="single"/>
        </w:rPr>
        <w:t xml:space="preserve">, </w:t>
      </w:r>
      <w:r w:rsidRPr="00B27481">
        <w:rPr>
          <w:highlight w:val="yellow"/>
          <w:u w:val="single"/>
        </w:rPr>
        <w:t>rising instability</w:t>
      </w:r>
      <w:r w:rsidRPr="00AE39CE">
        <w:rPr>
          <w:u w:val="single"/>
        </w:rPr>
        <w:t xml:space="preserve"> </w:t>
      </w:r>
      <w:r w:rsidRPr="00F214D9">
        <w:rPr>
          <w:u w:val="single"/>
        </w:rPr>
        <w:t>and fear</w:t>
      </w:r>
      <w:r w:rsidRPr="00B27481">
        <w:rPr>
          <w:highlight w:val="yellow"/>
          <w:u w:val="single"/>
        </w:rPr>
        <w:t>,</w:t>
      </w:r>
      <w:r w:rsidRPr="00AE39CE">
        <w:rPr>
          <w:u w:val="single"/>
        </w:rPr>
        <w:t xml:space="preserve"> growing human and capital </w:t>
      </w:r>
      <w:r w:rsidRPr="00F214D9">
        <w:rPr>
          <w:rStyle w:val="Emphasis"/>
        </w:rPr>
        <w:t xml:space="preserve">flight, </w:t>
      </w:r>
      <w:r w:rsidRPr="00B27481">
        <w:rPr>
          <w:rStyle w:val="Emphasis"/>
          <w:highlight w:val="yellow"/>
        </w:rPr>
        <w:t>and increasing spillover effects to neighboring countries</w:t>
      </w:r>
      <w:r w:rsidRPr="00AE39CE">
        <w:rPr>
          <w:u w:val="single"/>
        </w:rPr>
        <w:t>, including the United States.</w:t>
      </w:r>
      <w:r w:rsidRPr="00F214D9">
        <w:rPr>
          <w:sz w:val="12"/>
        </w:rPr>
        <w:t xml:space="preserve">¶ </w:t>
      </w:r>
      <w:r w:rsidRPr="00B27481">
        <w:rPr>
          <w:b/>
          <w:highlight w:val="yellow"/>
          <w:u w:val="single"/>
        </w:rPr>
        <w:t>Challenges and setbacks are inevitable</w:t>
      </w:r>
      <w:r w:rsidRPr="00AE39CE">
        <w:rPr>
          <w:b/>
          <w:u w:val="single"/>
        </w:rPr>
        <w:t xml:space="preserve">, and </w:t>
      </w:r>
      <w:r w:rsidRPr="00B27481">
        <w:rPr>
          <w:b/>
          <w:highlight w:val="yellow"/>
          <w:u w:val="single"/>
        </w:rPr>
        <w:t>building greater trust and cooperation will require sustained efforts</w:t>
      </w:r>
      <w:r w:rsidRPr="00AE39CE">
        <w:rPr>
          <w:b/>
          <w:u w:val="single"/>
        </w:rPr>
        <w:t>.</w:t>
      </w:r>
      <w:r w:rsidRPr="00F214D9">
        <w:rPr>
          <w:sz w:val="12"/>
        </w:rPr>
        <w:t xml:space="preserve"> </w:t>
      </w:r>
      <w:r w:rsidRPr="00B27481">
        <w:rPr>
          <w:highlight w:val="yellow"/>
          <w:u w:val="single"/>
        </w:rPr>
        <w:t>Events in late 2010 and early 2011</w:t>
      </w:r>
      <w:r w:rsidRPr="00AE39CE">
        <w:rPr>
          <w:u w:val="single"/>
        </w:rPr>
        <w:t xml:space="preserve">, such as WikiLeaks’ disclosure of persistent skepticism within the U.S. embassy in Mexico City of Calderón’s government and military performance, and the death of a U.S. immigration and customs agent at the hands of drug traffickers, </w:t>
      </w:r>
      <w:r w:rsidRPr="00B27481">
        <w:rPr>
          <w:b/>
          <w:highlight w:val="yellow"/>
          <w:u w:val="single"/>
        </w:rPr>
        <w:t>led to an unexpected nadir in U.S.-Mexico relations.</w:t>
      </w:r>
      <w:r w:rsidRPr="00F214D9">
        <w:rPr>
          <w:sz w:val="12"/>
        </w:rPr>
        <w:t xml:space="preserve"> The surprise Obama-Calderón summit of March 2011 reflects both countries’ desire to move past short-term diplomatic disruptions. </w:t>
      </w:r>
      <w:r w:rsidRPr="00B27481">
        <w:rPr>
          <w:b/>
          <w:highlight w:val="yellow"/>
          <w:u w:val="single"/>
        </w:rPr>
        <w:t>The</w:t>
      </w:r>
      <w:r w:rsidRPr="00F214D9">
        <w:rPr>
          <w:b/>
          <w:u w:val="single"/>
        </w:rPr>
        <w:t xml:space="preserve"> </w:t>
      </w:r>
      <w:r w:rsidRPr="00B27481">
        <w:rPr>
          <w:b/>
          <w:highlight w:val="yellow"/>
          <w:u w:val="single"/>
        </w:rPr>
        <w:t>U</w:t>
      </w:r>
      <w:r w:rsidRPr="00F214D9">
        <w:rPr>
          <w:b/>
          <w:u w:val="single"/>
        </w:rPr>
        <w:t>nited</w:t>
      </w:r>
      <w:r w:rsidRPr="00B27481">
        <w:rPr>
          <w:b/>
          <w:highlight w:val="yellow"/>
          <w:u w:val="single"/>
        </w:rPr>
        <w:t xml:space="preserve"> S</w:t>
      </w:r>
      <w:r w:rsidRPr="00F214D9">
        <w:rPr>
          <w:b/>
          <w:u w:val="single"/>
        </w:rPr>
        <w:t>tates</w:t>
      </w:r>
      <w:r w:rsidRPr="00B27481">
        <w:rPr>
          <w:b/>
          <w:highlight w:val="yellow"/>
          <w:u w:val="single"/>
        </w:rPr>
        <w:t xml:space="preserve"> can help</w:t>
      </w:r>
      <w:r w:rsidRPr="00F214D9">
        <w:rPr>
          <w:b/>
          <w:u w:val="single"/>
        </w:rPr>
        <w:t xml:space="preserve"> </w:t>
      </w:r>
      <w:r w:rsidRPr="00B27481">
        <w:rPr>
          <w:b/>
          <w:highlight w:val="yellow"/>
          <w:u w:val="single"/>
        </w:rPr>
        <w:t>shift the balance in Mexico’s battle</w:t>
      </w:r>
      <w:r w:rsidRPr="00F214D9">
        <w:rPr>
          <w:b/>
          <w:u w:val="single"/>
        </w:rPr>
        <w:t xml:space="preserve"> </w:t>
      </w:r>
      <w:r w:rsidRPr="00B27481">
        <w:rPr>
          <w:b/>
          <w:highlight w:val="yellow"/>
          <w:u w:val="single"/>
        </w:rPr>
        <w:t>against organized crime</w:t>
      </w:r>
      <w:r w:rsidRPr="00F214D9">
        <w:rPr>
          <w:b/>
          <w:u w:val="single"/>
        </w:rPr>
        <w:t xml:space="preserve"> </w:t>
      </w:r>
      <w:r w:rsidRPr="00B27481">
        <w:rPr>
          <w:b/>
          <w:highlight w:val="yellow"/>
          <w:u w:val="single"/>
        </w:rPr>
        <w:t>and</w:t>
      </w:r>
      <w:r w:rsidRPr="00F214D9">
        <w:rPr>
          <w:b/>
          <w:u w:val="single"/>
        </w:rPr>
        <w:t xml:space="preserve"> </w:t>
      </w:r>
      <w:r w:rsidRPr="00B27481">
        <w:rPr>
          <w:b/>
          <w:highlight w:val="yellow"/>
          <w:u w:val="single"/>
        </w:rPr>
        <w:t>prevent</w:t>
      </w:r>
      <w:r w:rsidRPr="00F214D9">
        <w:rPr>
          <w:b/>
          <w:u w:val="single"/>
        </w:rPr>
        <w:t xml:space="preserve"> the </w:t>
      </w:r>
      <w:r w:rsidRPr="00B27481">
        <w:rPr>
          <w:b/>
          <w:highlight w:val="yellow"/>
          <w:u w:val="single"/>
        </w:rPr>
        <w:t>further spread of violence</w:t>
      </w:r>
      <w:r w:rsidRPr="00F214D9">
        <w:rPr>
          <w:b/>
          <w:u w:val="single"/>
        </w:rPr>
        <w:t xml:space="preserve"> within Mexico and to its neighbors.</w:t>
      </w:r>
      <w:r w:rsidRPr="00F214D9">
        <w:rPr>
          <w:u w:val="single"/>
        </w:rPr>
        <w:t xml:space="preserve"> </w:t>
      </w:r>
      <w:r w:rsidRPr="00B27481">
        <w:rPr>
          <w:b/>
          <w:highlight w:val="yellow"/>
          <w:u w:val="single"/>
        </w:rPr>
        <w:t>This will require a serious commitment to U.S. responsibilities</w:t>
      </w:r>
      <w:r w:rsidRPr="00F214D9">
        <w:rPr>
          <w:u w:val="single"/>
        </w:rPr>
        <w:t xml:space="preserve"> </w:t>
      </w:r>
      <w:r w:rsidRPr="00F214D9">
        <w:rPr>
          <w:sz w:val="12"/>
        </w:rPr>
        <w:t>at home, long-term investments to make Mexico a more secure and prosperous neighbor, greater multilateral coopera- tion throughout the region, and a more sensible policy for managing the harms associated with drugs.</w:t>
      </w:r>
    </w:p>
    <w:p w:rsidR="008D3003" w:rsidRPr="000F1DEA" w:rsidRDefault="008D3003" w:rsidP="000F1DEA">
      <w:pPr>
        <w:pStyle w:val="Heading4"/>
      </w:pPr>
      <w:r w:rsidRPr="000F1DEA">
        <w:t>Latin America instability causes extinction</w:t>
      </w:r>
    </w:p>
    <w:p w:rsidR="008D3003" w:rsidRDefault="000F1DEA" w:rsidP="008D3003">
      <w:pPr>
        <w:rPr>
          <w:sz w:val="16"/>
          <w:szCs w:val="16"/>
        </w:rPr>
      </w:pPr>
      <w:r>
        <w:rPr>
          <w:rStyle w:val="StyleStyleBold12pt"/>
        </w:rPr>
        <w:t xml:space="preserve">Manwaring </w:t>
      </w:r>
      <w:r w:rsidR="008D3003" w:rsidRPr="000F1DEA">
        <w:rPr>
          <w:rStyle w:val="StyleStyleBold12pt"/>
        </w:rPr>
        <w:t>5</w:t>
      </w:r>
      <w:r w:rsidR="008D3003" w:rsidRPr="00F214D9">
        <w:rPr>
          <w:rStyle w:val="apple-style-span"/>
          <w:rFonts w:ascii="Arial" w:hAnsi="Arial" w:cs="Arial"/>
          <w:sz w:val="12"/>
          <w:szCs w:val="14"/>
        </w:rPr>
        <w:t xml:space="preserve"> </w:t>
      </w:r>
      <w:r w:rsidR="008D3003">
        <w:rPr>
          <w:rStyle w:val="apple-style-span"/>
          <w:szCs w:val="20"/>
        </w:rPr>
        <w:t>(Max G., Retired U.S. Army colonel and an Adjunct Professor of International Politics at Dickinson College, venezuela’s hugo chávez, bolivarian socialism, and asymmetric warfare, October 2005, pg. PUB628.pdf)</w:t>
      </w:r>
    </w:p>
    <w:p w:rsidR="008D3003" w:rsidRDefault="008D3003" w:rsidP="008D3003">
      <w:pPr>
        <w:rPr>
          <w:szCs w:val="20"/>
          <w:u w:val="single"/>
        </w:rPr>
      </w:pPr>
      <w:r>
        <w:rPr>
          <w:sz w:val="16"/>
          <w:szCs w:val="16"/>
        </w:rPr>
        <w:t xml:space="preserve">President </w:t>
      </w:r>
      <w:r>
        <w:rPr>
          <w:sz w:val="16"/>
          <w:szCs w:val="20"/>
        </w:rPr>
        <w:t>Chávez</w:t>
      </w:r>
      <w:r>
        <w:rPr>
          <w:sz w:val="16"/>
          <w:szCs w:val="16"/>
        </w:rPr>
        <w:t xml:space="preserve"> also </w:t>
      </w:r>
      <w:r>
        <w:rPr>
          <w:sz w:val="16"/>
          <w:szCs w:val="20"/>
        </w:rPr>
        <w:t>understands</w:t>
      </w:r>
      <w:r>
        <w:rPr>
          <w:sz w:val="16"/>
          <w:szCs w:val="16"/>
        </w:rPr>
        <w:t xml:space="preserve"> that the process leading to</w:t>
      </w:r>
      <w:r>
        <w:rPr>
          <w:sz w:val="16"/>
          <w:szCs w:val="20"/>
        </w:rPr>
        <w:t xml:space="preserve"> </w:t>
      </w:r>
      <w:r w:rsidRPr="00B27481">
        <w:rPr>
          <w:szCs w:val="20"/>
          <w:highlight w:val="yellow"/>
          <w:u w:val="single"/>
        </w:rPr>
        <w:t xml:space="preserve">state failure is the most dangerous </w:t>
      </w:r>
      <w:r>
        <w:rPr>
          <w:szCs w:val="20"/>
          <w:u w:val="single"/>
        </w:rPr>
        <w:t xml:space="preserve">long-term </w:t>
      </w:r>
      <w:r w:rsidRPr="00B27481">
        <w:rPr>
          <w:szCs w:val="20"/>
          <w:highlight w:val="yellow"/>
          <w:u w:val="single"/>
        </w:rPr>
        <w:t>security challenge facing the global community</w:t>
      </w:r>
      <w:r>
        <w:rPr>
          <w:szCs w:val="20"/>
          <w:u w:val="single"/>
        </w:rPr>
        <w:t xml:space="preserve"> today</w:t>
      </w:r>
      <w:r>
        <w:rPr>
          <w:sz w:val="16"/>
          <w:szCs w:val="20"/>
        </w:rPr>
        <w:t xml:space="preserve">. The argument in general is that failing and </w:t>
      </w:r>
      <w:r w:rsidRPr="00B27481">
        <w:rPr>
          <w:szCs w:val="20"/>
          <w:highlight w:val="yellow"/>
          <w:u w:val="single"/>
        </w:rPr>
        <w:t>failed state</w:t>
      </w:r>
      <w:r>
        <w:rPr>
          <w:szCs w:val="20"/>
          <w:u w:val="single"/>
        </w:rPr>
        <w:t xml:space="preserve"> </w:t>
      </w:r>
      <w:r w:rsidRPr="00B27481">
        <w:rPr>
          <w:szCs w:val="20"/>
          <w:highlight w:val="yellow"/>
          <w:u w:val="single"/>
        </w:rPr>
        <w:t>status</w:t>
      </w:r>
      <w:r>
        <w:rPr>
          <w:szCs w:val="20"/>
          <w:u w:val="single"/>
        </w:rPr>
        <w:t xml:space="preserve"> </w:t>
      </w:r>
      <w:r w:rsidRPr="00B27481">
        <w:rPr>
          <w:szCs w:val="20"/>
          <w:highlight w:val="yellow"/>
          <w:u w:val="single"/>
        </w:rPr>
        <w:t>is</w:t>
      </w:r>
      <w:r>
        <w:rPr>
          <w:szCs w:val="20"/>
          <w:u w:val="single"/>
        </w:rPr>
        <w:t xml:space="preserve"> </w:t>
      </w:r>
      <w:r w:rsidRPr="00B27481">
        <w:rPr>
          <w:szCs w:val="20"/>
          <w:highlight w:val="yellow"/>
          <w:u w:val="single"/>
        </w:rPr>
        <w:t xml:space="preserve">the breeding ground for instability, </w:t>
      </w:r>
      <w:r>
        <w:rPr>
          <w:szCs w:val="20"/>
          <w:u w:val="single"/>
        </w:rPr>
        <w:t>criminality</w:t>
      </w:r>
      <w:r w:rsidRPr="00B27481">
        <w:rPr>
          <w:szCs w:val="20"/>
          <w:highlight w:val="yellow"/>
          <w:u w:val="single"/>
        </w:rPr>
        <w:t>, insurgency, regional conflict,</w:t>
      </w:r>
      <w:r>
        <w:rPr>
          <w:szCs w:val="20"/>
          <w:u w:val="single"/>
        </w:rPr>
        <w:t xml:space="preserve"> </w:t>
      </w:r>
      <w:r w:rsidRPr="00B27481">
        <w:rPr>
          <w:szCs w:val="20"/>
          <w:highlight w:val="yellow"/>
          <w:u w:val="single"/>
        </w:rPr>
        <w:t>and terrorism</w:t>
      </w:r>
      <w:r>
        <w:rPr>
          <w:sz w:val="16"/>
          <w:szCs w:val="20"/>
        </w:rPr>
        <w:t xml:space="preserve">. These conditions breed massive humanitarian disasters and major refugee flows. </w:t>
      </w:r>
      <w:r>
        <w:rPr>
          <w:szCs w:val="20"/>
          <w:u w:val="single"/>
        </w:rPr>
        <w:t xml:space="preserve">They can host “evil” networks of all kinds, whether they involve criminal business enterprise, narco-trafficking, or some form of ideological crusade </w:t>
      </w:r>
      <w:r>
        <w:rPr>
          <w:sz w:val="16"/>
          <w:szCs w:val="20"/>
        </w:rPr>
        <w:t xml:space="preserve">such as </w:t>
      </w:r>
      <w:r>
        <w:rPr>
          <w:i/>
          <w:iCs/>
          <w:sz w:val="16"/>
          <w:szCs w:val="20"/>
        </w:rPr>
        <w:t xml:space="preserve">Bolivarianismo. </w:t>
      </w:r>
      <w:r>
        <w:rPr>
          <w:sz w:val="16"/>
          <w:szCs w:val="20"/>
        </w:rPr>
        <w:t xml:space="preserve">More specifically, these conditions spawn all kinds of things people in general do not like such as murder, kidnapping, corruption, intimidation, and destruction of infrastructure. </w:t>
      </w:r>
      <w:r w:rsidRPr="00B27481">
        <w:rPr>
          <w:szCs w:val="20"/>
          <w:highlight w:val="yellow"/>
          <w:u w:val="single"/>
        </w:rPr>
        <w:t xml:space="preserve">These </w:t>
      </w:r>
      <w:r>
        <w:rPr>
          <w:szCs w:val="20"/>
          <w:u w:val="single"/>
        </w:rPr>
        <w:t xml:space="preserve">means of coercion and persuasion </w:t>
      </w:r>
      <w:r w:rsidRPr="00B27481">
        <w:rPr>
          <w:szCs w:val="20"/>
          <w:highlight w:val="yellow"/>
          <w:u w:val="single"/>
        </w:rPr>
        <w:t xml:space="preserve">can spawn </w:t>
      </w:r>
      <w:r>
        <w:rPr>
          <w:szCs w:val="20"/>
          <w:u w:val="single"/>
        </w:rPr>
        <w:t xml:space="preserve">further </w:t>
      </w:r>
      <w:r w:rsidRPr="00B27481">
        <w:rPr>
          <w:szCs w:val="20"/>
          <w:highlight w:val="yellow"/>
          <w:u w:val="single"/>
        </w:rPr>
        <w:t>human rights violations, torture, poverty, starvation, disease</w:t>
      </w:r>
      <w:r>
        <w:rPr>
          <w:sz w:val="16"/>
          <w:szCs w:val="20"/>
        </w:rPr>
        <w:t xml:space="preserve">, the recruitment and use of child soldiers, trafficking in women and body parts, </w:t>
      </w:r>
      <w:r>
        <w:rPr>
          <w:szCs w:val="20"/>
          <w:u w:val="single"/>
        </w:rPr>
        <w:t xml:space="preserve">trafficking </w:t>
      </w:r>
      <w:r w:rsidRPr="00B27481">
        <w:rPr>
          <w:szCs w:val="20"/>
          <w:highlight w:val="yellow"/>
          <w:u w:val="single"/>
        </w:rPr>
        <w:t xml:space="preserve">and proliferation of conventional weapons </w:t>
      </w:r>
      <w:r>
        <w:rPr>
          <w:szCs w:val="20"/>
          <w:u w:val="single"/>
        </w:rPr>
        <w:t xml:space="preserve">systems </w:t>
      </w:r>
      <w:r w:rsidRPr="00B27481">
        <w:rPr>
          <w:szCs w:val="20"/>
          <w:highlight w:val="yellow"/>
          <w:u w:val="single"/>
        </w:rPr>
        <w:t>and WMD, genocide, ethnic cleansing</w:t>
      </w:r>
      <w:r>
        <w:rPr>
          <w:szCs w:val="20"/>
          <w:u w:val="single"/>
        </w:rPr>
        <w:t xml:space="preserve">, warlordism, </w:t>
      </w:r>
      <w:r w:rsidRPr="00B27481">
        <w:rPr>
          <w:szCs w:val="20"/>
          <w:highlight w:val="yellow"/>
          <w:u w:val="single"/>
        </w:rPr>
        <w:t>and criminal anarchy.</w:t>
      </w:r>
      <w:r>
        <w:rPr>
          <w:sz w:val="16"/>
          <w:szCs w:val="20"/>
        </w:rPr>
        <w:t xml:space="preserve"> At the same time, </w:t>
      </w:r>
      <w:r w:rsidRPr="00B27481">
        <w:rPr>
          <w:szCs w:val="20"/>
          <w:highlight w:val="yellow"/>
          <w:u w:val="single"/>
        </w:rPr>
        <w:t xml:space="preserve">these </w:t>
      </w:r>
      <w:r>
        <w:rPr>
          <w:szCs w:val="20"/>
          <w:u w:val="single"/>
        </w:rPr>
        <w:t xml:space="preserve">actions are usually unconfined and </w:t>
      </w:r>
      <w:r w:rsidRPr="00B27481">
        <w:rPr>
          <w:szCs w:val="20"/>
          <w:highlight w:val="yellow"/>
          <w:u w:val="single"/>
        </w:rPr>
        <w:t>spill over into regional syndromes of</w:t>
      </w:r>
      <w:r>
        <w:rPr>
          <w:szCs w:val="20"/>
          <w:u w:val="single"/>
        </w:rPr>
        <w:t xml:space="preserve"> </w:t>
      </w:r>
      <w:r w:rsidRPr="00B27481">
        <w:rPr>
          <w:szCs w:val="20"/>
          <w:highlight w:val="yellow"/>
          <w:u w:val="single"/>
        </w:rPr>
        <w:t>poverty</w:t>
      </w:r>
      <w:r>
        <w:rPr>
          <w:szCs w:val="20"/>
          <w:u w:val="single"/>
        </w:rPr>
        <w:t xml:space="preserve">, </w:t>
      </w:r>
      <w:r w:rsidRPr="00B27481">
        <w:rPr>
          <w:szCs w:val="20"/>
          <w:highlight w:val="yellow"/>
          <w:u w:val="single"/>
        </w:rPr>
        <w:t>destabilization, and conflict</w:t>
      </w:r>
      <w:r>
        <w:rPr>
          <w:sz w:val="16"/>
          <w:szCs w:val="20"/>
        </w:rPr>
        <w:t xml:space="preserve">.62 </w:t>
      </w:r>
      <w:r>
        <w:rPr>
          <w:sz w:val="16"/>
          <w:szCs w:val="16"/>
        </w:rPr>
        <w:t xml:space="preserve">Peru’s </w:t>
      </w:r>
      <w:r>
        <w:rPr>
          <w:i/>
          <w:iCs/>
          <w:sz w:val="16"/>
          <w:szCs w:val="16"/>
        </w:rPr>
        <w:t xml:space="preserve">Sendero Luminoso </w:t>
      </w:r>
      <w:r>
        <w:rPr>
          <w:sz w:val="16"/>
          <w:szCs w:val="16"/>
        </w:rPr>
        <w:t xml:space="preserve">calls violent and destructive activities that facilitate the processes of state failure “armed propaganda.” Drug cartels operating throughout the Andean Ridge of South America and elsewhere call these activities “business incentives.” </w:t>
      </w:r>
      <w:r>
        <w:rPr>
          <w:szCs w:val="16"/>
          <w:u w:val="single"/>
        </w:rPr>
        <w:t>Chávez considers these actions to be steps that must be taken to bring about the political conditions necessary to establish Latin American socialism for the 21st century</w:t>
      </w:r>
      <w:r>
        <w:rPr>
          <w:sz w:val="16"/>
          <w:szCs w:val="16"/>
        </w:rPr>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B27481">
        <w:rPr>
          <w:szCs w:val="16"/>
          <w:highlight w:val="yellow"/>
          <w:u w:val="single"/>
        </w:rPr>
        <w:t xml:space="preserve">Chávez’s intent is to focus his primary attack </w:t>
      </w:r>
      <w:r>
        <w:rPr>
          <w:szCs w:val="16"/>
          <w:u w:val="single"/>
        </w:rPr>
        <w:t xml:space="preserve">politically and psychologically </w:t>
      </w:r>
      <w:r w:rsidRPr="00B27481">
        <w:rPr>
          <w:szCs w:val="16"/>
          <w:highlight w:val="yellow"/>
          <w:u w:val="single"/>
        </w:rPr>
        <w:t xml:space="preserve">on selected Latin American governments’ ability </w:t>
      </w:r>
      <w:r>
        <w:rPr>
          <w:szCs w:val="16"/>
          <w:u w:val="single"/>
        </w:rPr>
        <w:t xml:space="preserve">and right </w:t>
      </w:r>
      <w:r w:rsidRPr="00B27481">
        <w:rPr>
          <w:szCs w:val="16"/>
          <w:highlight w:val="yellow"/>
          <w:u w:val="single"/>
        </w:rPr>
        <w:t>to govern.</w:t>
      </w:r>
      <w:r>
        <w:rPr>
          <w:sz w:val="16"/>
          <w:szCs w:val="16"/>
        </w:rPr>
        <w:t xml:space="preserve"> In that context, he understands that popular perceptions of </w:t>
      </w:r>
      <w:r>
        <w:rPr>
          <w:sz w:val="16"/>
          <w:szCs w:val="16"/>
        </w:rPr>
        <w:lastRenderedPageBreak/>
        <w:t>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Pr>
          <w:sz w:val="16"/>
          <w:szCs w:val="20"/>
        </w:rPr>
        <w:t xml:space="preserve"> </w:t>
      </w:r>
      <w:r w:rsidRPr="00B27481">
        <w:rPr>
          <w:szCs w:val="20"/>
          <w:highlight w:val="yellow"/>
          <w:u w:val="single"/>
        </w:rPr>
        <w:t>instability</w:t>
      </w:r>
      <w:r>
        <w:rPr>
          <w:szCs w:val="20"/>
          <w:u w:val="single"/>
        </w:rPr>
        <w:t xml:space="preserve"> and the threat of subverting or </w:t>
      </w:r>
      <w:r w:rsidRPr="00B27481">
        <w:rPr>
          <w:szCs w:val="20"/>
          <w:highlight w:val="yellow"/>
          <w:u w:val="single"/>
        </w:rPr>
        <w:t>destroying such a government are real</w:t>
      </w:r>
      <w:r>
        <w:rPr>
          <w:szCs w:val="20"/>
          <w:u w:val="single"/>
        </w:rPr>
        <w:t>.64</w:t>
      </w:r>
      <w:r>
        <w:rPr>
          <w:rFonts w:ascii="BookAntiqua" w:hAnsi="BookAntiqua" w:cs="BookAntiqua"/>
          <w:szCs w:val="14"/>
          <w:u w:val="single"/>
        </w:rPr>
        <w:t xml:space="preserve"> </w:t>
      </w:r>
      <w:r>
        <w:rPr>
          <w:sz w:val="16"/>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Pr>
          <w:szCs w:val="20"/>
          <w:u w:val="single"/>
        </w:rPr>
        <w:t>failing and failed states become dysfunctional states, rogue states, criminal states, narco-states</w:t>
      </w:r>
      <w:r>
        <w:rPr>
          <w:sz w:val="16"/>
          <w:szCs w:val="20"/>
        </w:rPr>
        <w:t xml:space="preserve">, </w:t>
      </w:r>
      <w:r>
        <w:rPr>
          <w:sz w:val="16"/>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B27481">
        <w:rPr>
          <w:szCs w:val="16"/>
          <w:highlight w:val="yellow"/>
          <w:u w:val="single"/>
        </w:rPr>
        <w:t xml:space="preserve">the longer dysfunctional, </w:t>
      </w:r>
      <w:r>
        <w:rPr>
          <w:szCs w:val="16"/>
          <w:u w:val="single"/>
        </w:rPr>
        <w:t>rogue, criminal, and narco</w:t>
      </w:r>
      <w:r w:rsidRPr="00B27481">
        <w:rPr>
          <w:szCs w:val="16"/>
          <w:highlight w:val="yellow"/>
          <w:u w:val="single"/>
        </w:rPr>
        <w:t xml:space="preserve">-states </w:t>
      </w:r>
      <w:r>
        <w:rPr>
          <w:szCs w:val="16"/>
          <w:u w:val="single"/>
        </w:rPr>
        <w:t xml:space="preserve">and people’s democracies </w:t>
      </w:r>
      <w:r w:rsidRPr="00B27481">
        <w:rPr>
          <w:szCs w:val="16"/>
          <w:highlight w:val="yellow"/>
          <w:u w:val="single"/>
        </w:rPr>
        <w:t>persist</w:t>
      </w:r>
      <w:r w:rsidRPr="00B27481">
        <w:rPr>
          <w:szCs w:val="20"/>
          <w:highlight w:val="yellow"/>
          <w:u w:val="single"/>
        </w:rPr>
        <w:t xml:space="preserve">, the more they and their </w:t>
      </w:r>
      <w:r>
        <w:rPr>
          <w:szCs w:val="20"/>
          <w:u w:val="single"/>
        </w:rPr>
        <w:t xml:space="preserve">associated </w:t>
      </w:r>
      <w:r w:rsidRPr="00B27481">
        <w:rPr>
          <w:szCs w:val="20"/>
          <w:highlight w:val="yellow"/>
          <w:u w:val="single"/>
        </w:rPr>
        <w:t>problems endanger global security, peace, and prosperity.65</w:t>
      </w:r>
    </w:p>
    <w:p w:rsidR="008D3003" w:rsidRDefault="008D3003" w:rsidP="008D3003">
      <w:pPr>
        <w:pStyle w:val="Heading3"/>
      </w:pPr>
      <w:r>
        <w:lastRenderedPageBreak/>
        <w:t xml:space="preserve">1AC </w:t>
      </w:r>
      <w:r w:rsidR="00AF4E8C">
        <w:t xml:space="preserve">– </w:t>
      </w:r>
      <w:r>
        <w:t xml:space="preserve">Natural Gas </w:t>
      </w:r>
      <w:r w:rsidR="00360BA7">
        <w:t>Adv</w:t>
      </w:r>
      <w:r w:rsidR="00AF4E8C">
        <w:t>antage</w:t>
      </w:r>
    </w:p>
    <w:p w:rsidR="004F37A9" w:rsidRPr="004F37A9" w:rsidRDefault="004F37A9" w:rsidP="004F37A9">
      <w:pPr>
        <w:pStyle w:val="Heading4"/>
        <w:rPr>
          <w:u w:val="single"/>
        </w:rPr>
      </w:pPr>
      <w:r w:rsidRPr="004F37A9">
        <w:rPr>
          <w:u w:val="single"/>
        </w:rPr>
        <w:t>CONTENTION ( ): NATURAL GAS</w:t>
      </w:r>
    </w:p>
    <w:p w:rsidR="008D3003" w:rsidRDefault="008D3003" w:rsidP="008D3003">
      <w:pPr>
        <w:pStyle w:val="Heading4"/>
      </w:pPr>
      <w:r>
        <w:t>Restrictions on US production in the Gulf of Mexico prevents natural gas access</w:t>
      </w:r>
    </w:p>
    <w:p w:rsidR="008D3003" w:rsidRPr="000239FA" w:rsidRDefault="008D3003" w:rsidP="008D3003">
      <w:pPr>
        <w:rPr>
          <w:sz w:val="24"/>
        </w:rPr>
      </w:pPr>
      <w:r>
        <w:rPr>
          <w:b/>
          <w:sz w:val="24"/>
        </w:rPr>
        <w:t xml:space="preserve">Vorberger 13 </w:t>
      </w:r>
      <w:r w:rsidRPr="000239FA">
        <w:t>(Jeff, “Harness the Energy: Deliver the Prosperity”, January 22</w:t>
      </w:r>
      <w:r w:rsidRPr="000239FA">
        <w:rPr>
          <w:vertAlign w:val="superscript"/>
        </w:rPr>
        <w:t>nd</w:t>
      </w:r>
      <w:r w:rsidRPr="000239FA">
        <w:t>, 2013, http://www.marinelink.com/news/prosperity-deliver350940.aspx)</w:t>
      </w:r>
    </w:p>
    <w:p w:rsidR="008D3003" w:rsidRPr="00CF3D27" w:rsidRDefault="008D3003" w:rsidP="008D3003">
      <w:pPr>
        <w:rPr>
          <w:sz w:val="14"/>
        </w:rPr>
      </w:pPr>
      <w:r w:rsidRPr="00B27481">
        <w:rPr>
          <w:rFonts w:eastAsia="Times New Roman"/>
          <w:color w:val="000000"/>
          <w:highlight w:val="yellow"/>
          <w:u w:val="single"/>
          <w:shd w:val="clear" w:color="auto" w:fill="FFFFFF"/>
        </w:rPr>
        <w:t>Industry has the</w:t>
      </w:r>
      <w:r w:rsidRPr="00CF3D27">
        <w:rPr>
          <w:rFonts w:eastAsia="Times New Roman"/>
          <w:color w:val="000000"/>
          <w:u w:val="single"/>
          <w:shd w:val="clear" w:color="auto" w:fill="FFFFFF"/>
        </w:rPr>
        <w:t xml:space="preserve"> </w:t>
      </w:r>
      <w:r w:rsidRPr="00B27481">
        <w:rPr>
          <w:rFonts w:eastAsia="Times New Roman"/>
          <w:color w:val="000000"/>
          <w:highlight w:val="yellow"/>
          <w:u w:val="single"/>
          <w:shd w:val="clear" w:color="auto" w:fill="FFFFFF"/>
        </w:rPr>
        <w:t>knowledge</w:t>
      </w:r>
      <w:r w:rsidRPr="00CF3D27">
        <w:rPr>
          <w:rFonts w:eastAsia="Times New Roman"/>
          <w:color w:val="000000"/>
          <w:u w:val="single"/>
          <w:shd w:val="clear" w:color="auto" w:fill="FFFFFF"/>
        </w:rPr>
        <w:t xml:space="preserve"> </w:t>
      </w:r>
      <w:r w:rsidRPr="00B27481">
        <w:rPr>
          <w:rFonts w:eastAsia="Times New Roman"/>
          <w:color w:val="000000"/>
          <w:highlight w:val="yellow"/>
          <w:u w:val="single"/>
          <w:shd w:val="clear" w:color="auto" w:fill="FFFFFF"/>
        </w:rPr>
        <w:t>and technology to make changes in safety</w:t>
      </w:r>
      <w:r w:rsidRPr="00CF3D27">
        <w:rPr>
          <w:rFonts w:eastAsia="Times New Roman"/>
          <w:color w:val="000000"/>
          <w:u w:val="single"/>
          <w:shd w:val="clear" w:color="auto" w:fill="FFFFFF"/>
        </w:rPr>
        <w:t xml:space="preserve">, and has been doing so. </w:t>
      </w:r>
      <w:r w:rsidRPr="00B27481">
        <w:rPr>
          <w:rFonts w:eastAsia="Times New Roman"/>
          <w:color w:val="000000"/>
          <w:highlight w:val="yellow"/>
          <w:u w:val="single"/>
          <w:shd w:val="clear" w:color="auto" w:fill="FFFFFF"/>
        </w:rPr>
        <w:t>According</w:t>
      </w:r>
      <w:r w:rsidRPr="00CF3D27">
        <w:rPr>
          <w:rFonts w:eastAsia="Times New Roman"/>
          <w:color w:val="000000"/>
          <w:u w:val="single"/>
          <w:shd w:val="clear" w:color="auto" w:fill="FFFFFF"/>
        </w:rPr>
        <w:t xml:space="preserve"> </w:t>
      </w:r>
      <w:r w:rsidRPr="00B27481">
        <w:rPr>
          <w:rFonts w:eastAsia="Times New Roman"/>
          <w:color w:val="000000"/>
          <w:highlight w:val="yellow"/>
          <w:u w:val="single"/>
          <w:shd w:val="clear" w:color="auto" w:fill="FFFFFF"/>
        </w:rPr>
        <w:t>to the latest statistics</w:t>
      </w:r>
      <w:r w:rsidRPr="00CF3D27">
        <w:rPr>
          <w:rFonts w:eastAsia="Times New Roman"/>
          <w:color w:val="000000"/>
          <w:sz w:val="14"/>
          <w:shd w:val="clear" w:color="auto" w:fill="FFFFFF"/>
        </w:rPr>
        <w:t xml:space="preserve"> from BSEE, </w:t>
      </w:r>
      <w:r w:rsidRPr="00B27481">
        <w:rPr>
          <w:rFonts w:eastAsia="Times New Roman"/>
          <w:b/>
          <w:color w:val="000000"/>
          <w:highlight w:val="yellow"/>
          <w:u w:val="single"/>
          <w:shd w:val="clear" w:color="auto" w:fill="FFFFFF"/>
        </w:rPr>
        <w:t>incidents</w:t>
      </w:r>
      <w:r w:rsidRPr="00CF3D27">
        <w:rPr>
          <w:rFonts w:eastAsia="Times New Roman"/>
          <w:b/>
          <w:color w:val="000000"/>
          <w:u w:val="single"/>
          <w:shd w:val="clear" w:color="auto" w:fill="FFFFFF"/>
        </w:rPr>
        <w:t xml:space="preserve"> involving fatalities, injuries, fires and number of spills </w:t>
      </w:r>
      <w:r w:rsidRPr="00B27481">
        <w:rPr>
          <w:rFonts w:eastAsia="Times New Roman"/>
          <w:b/>
          <w:color w:val="000000"/>
          <w:highlight w:val="yellow"/>
          <w:u w:val="single"/>
          <w:shd w:val="clear" w:color="auto" w:fill="FFFFFF"/>
        </w:rPr>
        <w:t>have been on a downward trend</w:t>
      </w:r>
      <w:r w:rsidRPr="00CF3D27">
        <w:rPr>
          <w:rFonts w:eastAsia="Times New Roman"/>
          <w:b/>
          <w:color w:val="000000"/>
          <w:u w:val="single"/>
          <w:shd w:val="clear" w:color="auto" w:fill="FFFFFF"/>
        </w:rPr>
        <w:t xml:space="preserve"> </w:t>
      </w:r>
      <w:r w:rsidRPr="00B27481">
        <w:rPr>
          <w:rFonts w:eastAsia="Times New Roman"/>
          <w:b/>
          <w:color w:val="000000"/>
          <w:highlight w:val="yellow"/>
          <w:u w:val="single"/>
          <w:shd w:val="clear" w:color="auto" w:fill="FFFFFF"/>
        </w:rPr>
        <w:t>over the last five years</w:t>
      </w:r>
      <w:r w:rsidRPr="00CF3D27">
        <w:rPr>
          <w:rFonts w:eastAsia="Times New Roman"/>
          <w:color w:val="000000"/>
          <w:sz w:val="14"/>
          <w:shd w:val="clear" w:color="auto" w:fill="FFFFFF"/>
        </w:rPr>
        <w:t xml:space="preserve">. Of course, this is an industry that ooperates in a difficult environment and often harsh conditions. </w:t>
      </w:r>
      <w:r w:rsidRPr="000239FA">
        <w:rPr>
          <w:rFonts w:eastAsia="Times New Roman"/>
          <w:b/>
          <w:color w:val="000000"/>
          <w:u w:val="single"/>
          <w:shd w:val="clear" w:color="auto" w:fill="FFFFFF"/>
        </w:rPr>
        <w:t xml:space="preserve">The risk of an accident will likely never be completely eliminated, but it appears the </w:t>
      </w:r>
      <w:r w:rsidRPr="00B27481">
        <w:rPr>
          <w:rFonts w:eastAsia="Times New Roman"/>
          <w:b/>
          <w:color w:val="000000"/>
          <w:highlight w:val="yellow"/>
          <w:u w:val="single"/>
          <w:shd w:val="clear" w:color="auto" w:fill="FFFFFF"/>
        </w:rPr>
        <w:t>actions taken by industry are working</w:t>
      </w:r>
      <w:r w:rsidRPr="00CF3D27">
        <w:rPr>
          <w:rFonts w:eastAsia="Times New Roman"/>
          <w:color w:val="000000"/>
          <w:sz w:val="14"/>
          <w:shd w:val="clear" w:color="auto" w:fill="FFFFFF"/>
        </w:rPr>
        <w:t>. All accidents should be thoroughly investigated and analyzed in a cooperative manner between the company and the Federal regulator to determine what went wrong and why. Any sweeping changes in either safety or liability by Congress should not be made hastily or without thorough understanding that flexibility and promotion of technological advances can often be staunched by statutory mandates that might be outdated in a few years.</w:t>
      </w:r>
      <w:r w:rsidRPr="00CF3D27">
        <w:rPr>
          <w:rFonts w:eastAsia="Times New Roman"/>
          <w:color w:val="000000"/>
          <w:sz w:val="14"/>
        </w:rPr>
        <w:t xml:space="preserve"> </w:t>
      </w:r>
      <w:r w:rsidRPr="00CF3D27">
        <w:rPr>
          <w:rStyle w:val="Strong"/>
          <w:rFonts w:eastAsia="Times New Roman"/>
          <w:color w:val="000000"/>
          <w:sz w:val="14"/>
          <w:shd w:val="clear" w:color="auto" w:fill="FFFFFF"/>
        </w:rPr>
        <w:t>Increase Access</w:t>
      </w:r>
      <w:r w:rsidRPr="00CF3D27">
        <w:rPr>
          <w:rFonts w:eastAsia="Times New Roman"/>
          <w:color w:val="000000"/>
          <w:sz w:val="14"/>
        </w:rPr>
        <w:t xml:space="preserve"> </w:t>
      </w:r>
      <w:r w:rsidRPr="00CF3D27">
        <w:rPr>
          <w:rFonts w:eastAsia="Times New Roman"/>
          <w:color w:val="000000"/>
          <w:sz w:val="14"/>
          <w:shd w:val="clear" w:color="auto" w:fill="FFFFFF"/>
        </w:rPr>
        <w:t xml:space="preserve">Now, what else could Congress do? </w:t>
      </w:r>
      <w:r w:rsidRPr="00B27481">
        <w:rPr>
          <w:rFonts w:eastAsia="Times New Roman"/>
          <w:b/>
          <w:color w:val="000000"/>
          <w:highlight w:val="yellow"/>
          <w:u w:val="single"/>
          <w:shd w:val="clear" w:color="auto" w:fill="FFFFFF"/>
        </w:rPr>
        <w:t>Congress and the</w:t>
      </w:r>
      <w:r w:rsidRPr="00CF3D27">
        <w:rPr>
          <w:rFonts w:eastAsia="Times New Roman"/>
          <w:b/>
          <w:color w:val="000000"/>
          <w:u w:val="single"/>
          <w:shd w:val="clear" w:color="auto" w:fill="FFFFFF"/>
        </w:rPr>
        <w:t xml:space="preserve"> </w:t>
      </w:r>
      <w:r w:rsidRPr="00B27481">
        <w:rPr>
          <w:rFonts w:eastAsia="Times New Roman"/>
          <w:b/>
          <w:color w:val="000000"/>
          <w:highlight w:val="yellow"/>
          <w:u w:val="single"/>
          <w:shd w:val="clear" w:color="auto" w:fill="FFFFFF"/>
        </w:rPr>
        <w:t>Administration should add more offshore areas for</w:t>
      </w:r>
      <w:r w:rsidRPr="00CF3D27">
        <w:rPr>
          <w:rFonts w:eastAsia="Times New Roman"/>
          <w:b/>
          <w:color w:val="000000"/>
          <w:u w:val="single"/>
          <w:shd w:val="clear" w:color="auto" w:fill="FFFFFF"/>
        </w:rPr>
        <w:t xml:space="preserve"> oil and </w:t>
      </w:r>
      <w:r w:rsidRPr="00B27481">
        <w:rPr>
          <w:rFonts w:eastAsia="Times New Roman"/>
          <w:b/>
          <w:color w:val="000000"/>
          <w:highlight w:val="yellow"/>
          <w:u w:val="single"/>
          <w:shd w:val="clear" w:color="auto" w:fill="FFFFFF"/>
        </w:rPr>
        <w:t>natural gas exploration and development</w:t>
      </w:r>
      <w:r w:rsidRPr="00B27481">
        <w:rPr>
          <w:rFonts w:eastAsia="Times New Roman"/>
          <w:color w:val="000000"/>
          <w:sz w:val="14"/>
          <w:highlight w:val="yellow"/>
          <w:shd w:val="clear" w:color="auto" w:fill="FFFFFF"/>
        </w:rPr>
        <w:t>.</w:t>
      </w:r>
      <w:r w:rsidRPr="00CF3D27">
        <w:rPr>
          <w:rFonts w:eastAsia="Times New Roman"/>
          <w:color w:val="000000"/>
          <w:sz w:val="14"/>
          <w:shd w:val="clear" w:color="auto" w:fill="FFFFFF"/>
        </w:rPr>
        <w:t xml:space="preserve"> </w:t>
      </w:r>
      <w:r w:rsidRPr="00B27481">
        <w:rPr>
          <w:rFonts w:eastAsia="Times New Roman"/>
          <w:color w:val="000000"/>
          <w:highlight w:val="yellow"/>
          <w:u w:val="single"/>
          <w:shd w:val="clear" w:color="auto" w:fill="FFFFFF"/>
        </w:rPr>
        <w:t xml:space="preserve">Federal policies limit exploration and development to about 15% of the </w:t>
      </w:r>
      <w:r w:rsidRPr="000239FA">
        <w:rPr>
          <w:rFonts w:eastAsia="Times New Roman"/>
          <w:color w:val="000000"/>
          <w:u w:val="single"/>
          <w:shd w:val="clear" w:color="auto" w:fill="FFFFFF"/>
        </w:rPr>
        <w:t>outer continental shelf</w:t>
      </w:r>
      <w:r w:rsidRPr="00CF3D27">
        <w:rPr>
          <w:rFonts w:eastAsia="Times New Roman"/>
          <w:color w:val="000000"/>
          <w:u w:val="single"/>
          <w:shd w:val="clear" w:color="auto" w:fill="FFFFFF"/>
        </w:rPr>
        <w:t xml:space="preserve"> (</w:t>
      </w:r>
      <w:r w:rsidRPr="00B27481">
        <w:rPr>
          <w:rFonts w:eastAsia="Times New Roman"/>
          <w:color w:val="000000"/>
          <w:highlight w:val="yellow"/>
          <w:u w:val="single"/>
          <w:shd w:val="clear" w:color="auto" w:fill="FFFFFF"/>
        </w:rPr>
        <w:t>OCS</w:t>
      </w:r>
      <w:r w:rsidRPr="00CF3D27">
        <w:rPr>
          <w:rFonts w:eastAsia="Times New Roman"/>
          <w:color w:val="000000"/>
          <w:u w:val="single"/>
          <w:shd w:val="clear" w:color="auto" w:fill="FFFFFF"/>
        </w:rPr>
        <w:t>).</w:t>
      </w:r>
      <w:r w:rsidRPr="00CF3D27">
        <w:rPr>
          <w:rFonts w:eastAsia="Times New Roman"/>
          <w:color w:val="000000"/>
          <w:sz w:val="14"/>
          <w:shd w:val="clear" w:color="auto" w:fill="FFFFFF"/>
        </w:rPr>
        <w:t xml:space="preserve"> </w:t>
      </w:r>
      <w:r w:rsidRPr="00CF3D27">
        <w:rPr>
          <w:rFonts w:eastAsia="Times New Roman"/>
          <w:b/>
          <w:color w:val="000000"/>
          <w:u w:val="single"/>
          <w:shd w:val="clear" w:color="auto" w:fill="FFFFFF"/>
        </w:rPr>
        <w:t xml:space="preserve">That </w:t>
      </w:r>
      <w:r w:rsidRPr="000239FA">
        <w:rPr>
          <w:rFonts w:eastAsia="Times New Roman"/>
          <w:b/>
          <w:color w:val="000000"/>
          <w:u w:val="single"/>
          <w:shd w:val="clear" w:color="auto" w:fill="FFFFFF"/>
        </w:rPr>
        <w:t>means 85% of the OCS is closed to exploration</w:t>
      </w:r>
      <w:r w:rsidRPr="00CF3D27">
        <w:rPr>
          <w:rFonts w:eastAsia="Times New Roman"/>
          <w:b/>
          <w:color w:val="000000"/>
          <w:u w:val="single"/>
          <w:shd w:val="clear" w:color="auto" w:fill="FFFFFF"/>
        </w:rPr>
        <w:t>.</w:t>
      </w:r>
      <w:r w:rsidRPr="00CF3D27">
        <w:rPr>
          <w:rFonts w:eastAsia="Times New Roman"/>
          <w:color w:val="000000"/>
          <w:sz w:val="14"/>
          <w:shd w:val="clear" w:color="auto" w:fill="FFFFFF"/>
        </w:rPr>
        <w:t xml:space="preserve"> </w:t>
      </w:r>
      <w:r w:rsidRPr="00B27481">
        <w:rPr>
          <w:rFonts w:eastAsia="Times New Roman"/>
          <w:b/>
          <w:color w:val="000000"/>
          <w:highlight w:val="yellow"/>
          <w:u w:val="single"/>
          <w:shd w:val="clear" w:color="auto" w:fill="FFFFFF"/>
        </w:rPr>
        <w:t>Are there marketable amounts of oil and natural gas in that 85%</w:t>
      </w:r>
      <w:r w:rsidRPr="00B27481">
        <w:rPr>
          <w:rFonts w:eastAsia="Times New Roman"/>
          <w:b/>
          <w:color w:val="000000"/>
          <w:sz w:val="14"/>
          <w:highlight w:val="yellow"/>
          <w:shd w:val="clear" w:color="auto" w:fill="FFFFFF"/>
        </w:rPr>
        <w:t>?</w:t>
      </w:r>
      <w:r w:rsidRPr="00CF3D27">
        <w:rPr>
          <w:rFonts w:eastAsia="Times New Roman"/>
          <w:color w:val="000000"/>
          <w:sz w:val="14"/>
          <w:shd w:val="clear" w:color="auto" w:fill="FFFFFF"/>
        </w:rPr>
        <w:t xml:space="preserve"> </w:t>
      </w:r>
      <w:r w:rsidRPr="00B27481">
        <w:rPr>
          <w:rStyle w:val="Emphasis"/>
          <w:highlight w:val="yellow"/>
        </w:rPr>
        <w:t>If the Gulf of Mexico is any indication, there certainly is</w:t>
      </w:r>
      <w:r w:rsidRPr="00CF3D27">
        <w:rPr>
          <w:rFonts w:eastAsia="Times New Roman"/>
          <w:color w:val="000000"/>
          <w:sz w:val="14"/>
          <w:shd w:val="clear" w:color="auto" w:fill="FFFFFF"/>
        </w:rPr>
        <w:t xml:space="preserve">. But we don’t know the true amounts, and won’t know, without looking. </w:t>
      </w:r>
      <w:r w:rsidRPr="00B27481">
        <w:rPr>
          <w:rFonts w:eastAsia="Times New Roman"/>
          <w:b/>
          <w:color w:val="000000"/>
          <w:highlight w:val="yellow"/>
          <w:u w:val="single"/>
          <w:shd w:val="clear" w:color="auto" w:fill="FFFFFF"/>
        </w:rPr>
        <w:t>The</w:t>
      </w:r>
      <w:r w:rsidRPr="00CF3D27">
        <w:rPr>
          <w:rFonts w:eastAsia="Times New Roman"/>
          <w:b/>
          <w:color w:val="000000"/>
          <w:u w:val="single"/>
          <w:shd w:val="clear" w:color="auto" w:fill="FFFFFF"/>
        </w:rPr>
        <w:t xml:space="preserve"> </w:t>
      </w:r>
      <w:r w:rsidRPr="00B27481">
        <w:rPr>
          <w:rFonts w:eastAsia="Times New Roman"/>
          <w:b/>
          <w:color w:val="000000"/>
          <w:highlight w:val="yellow"/>
          <w:u w:val="single"/>
          <w:shd w:val="clear" w:color="auto" w:fill="FFFFFF"/>
        </w:rPr>
        <w:t>current</w:t>
      </w:r>
      <w:r w:rsidRPr="00CF3D27">
        <w:rPr>
          <w:rFonts w:eastAsia="Times New Roman"/>
          <w:b/>
          <w:color w:val="000000"/>
          <w:u w:val="single"/>
          <w:shd w:val="clear" w:color="auto" w:fill="FFFFFF"/>
        </w:rPr>
        <w:t xml:space="preserve"> five year </w:t>
      </w:r>
      <w:r w:rsidRPr="00B27481">
        <w:rPr>
          <w:rFonts w:eastAsia="Times New Roman"/>
          <w:b/>
          <w:color w:val="000000"/>
          <w:highlight w:val="yellow"/>
          <w:u w:val="single"/>
          <w:shd w:val="clear" w:color="auto" w:fill="FFFFFF"/>
        </w:rPr>
        <w:t>plan</w:t>
      </w:r>
      <w:r w:rsidRPr="00CF3D27">
        <w:rPr>
          <w:rFonts w:eastAsia="Times New Roman"/>
          <w:b/>
          <w:color w:val="000000"/>
          <w:u w:val="single"/>
          <w:shd w:val="clear" w:color="auto" w:fill="FFFFFF"/>
        </w:rPr>
        <w:t xml:space="preserve"> </w:t>
      </w:r>
      <w:r w:rsidRPr="00B27481">
        <w:rPr>
          <w:rFonts w:eastAsia="Times New Roman"/>
          <w:b/>
          <w:color w:val="000000"/>
          <w:highlight w:val="yellow"/>
          <w:u w:val="single"/>
          <w:shd w:val="clear" w:color="auto" w:fill="FFFFFF"/>
        </w:rPr>
        <w:t>does not open up any</w:t>
      </w:r>
      <w:r w:rsidRPr="00CF3D27">
        <w:rPr>
          <w:rFonts w:eastAsia="Times New Roman"/>
          <w:b/>
          <w:color w:val="000000"/>
          <w:u w:val="single"/>
          <w:shd w:val="clear" w:color="auto" w:fill="FFFFFF"/>
        </w:rPr>
        <w:t xml:space="preserve"> new </w:t>
      </w:r>
      <w:r w:rsidRPr="00B27481">
        <w:rPr>
          <w:rFonts w:eastAsia="Times New Roman"/>
          <w:b/>
          <w:color w:val="000000"/>
          <w:highlight w:val="yellow"/>
          <w:u w:val="single"/>
          <w:shd w:val="clear" w:color="auto" w:fill="FFFFFF"/>
        </w:rPr>
        <w:t>areas for</w:t>
      </w:r>
      <w:r w:rsidRPr="00CF3D27">
        <w:rPr>
          <w:rFonts w:eastAsia="Times New Roman"/>
          <w:b/>
          <w:color w:val="000000"/>
          <w:u w:val="single"/>
          <w:shd w:val="clear" w:color="auto" w:fill="FFFFFF"/>
        </w:rPr>
        <w:t xml:space="preserve"> oil and </w:t>
      </w:r>
      <w:r w:rsidRPr="00B27481">
        <w:rPr>
          <w:rFonts w:eastAsia="Times New Roman"/>
          <w:b/>
          <w:color w:val="000000"/>
          <w:highlight w:val="yellow"/>
          <w:u w:val="single"/>
          <w:shd w:val="clear" w:color="auto" w:fill="FFFFFF"/>
        </w:rPr>
        <w:t>natural gas</w:t>
      </w:r>
      <w:r w:rsidRPr="00CF3D27">
        <w:rPr>
          <w:rFonts w:eastAsia="Times New Roman"/>
          <w:b/>
          <w:color w:val="000000"/>
          <w:u w:val="single"/>
          <w:shd w:val="clear" w:color="auto" w:fill="FFFFFF"/>
        </w:rPr>
        <w:t xml:space="preserve"> exploration</w:t>
      </w:r>
      <w:r w:rsidRPr="00CF3D27">
        <w:rPr>
          <w:rFonts w:eastAsia="Times New Roman"/>
          <w:color w:val="000000"/>
          <w:sz w:val="14"/>
          <w:shd w:val="clear" w:color="auto" w:fill="FFFFFF"/>
        </w:rPr>
        <w:t xml:space="preserve">, but Congress could open up more areas through legislation and should do so. </w:t>
      </w:r>
      <w:r w:rsidRPr="00CF3D27">
        <w:rPr>
          <w:rFonts w:eastAsia="Times New Roman"/>
          <w:color w:val="000000"/>
          <w:sz w:val="12"/>
          <w:shd w:val="clear" w:color="auto" w:fill="FFFFFF"/>
        </w:rPr>
        <w:t>¶</w:t>
      </w:r>
      <w:r w:rsidRPr="00CF3D27">
        <w:rPr>
          <w:rFonts w:eastAsia="Times New Roman"/>
          <w:color w:val="000000"/>
          <w:sz w:val="14"/>
          <w:shd w:val="clear" w:color="auto" w:fill="FFFFFF"/>
        </w:rPr>
        <w:t xml:space="preserve"> There is strong political support for opening up areas off the coasts of Virginia and South Carolina. Those areas would be a good start. Opponents of increased offshore oil and natural gas development often claim that it would take ten years or more before we saw any production from those new areas. In some cases that might be true, but had we started ten years ago, we wouldn’t be having this argument. In addition, </w:t>
      </w:r>
      <w:r w:rsidRPr="00CF3D27">
        <w:rPr>
          <w:rFonts w:eastAsia="Times New Roman"/>
          <w:b/>
          <w:color w:val="000000"/>
          <w:u w:val="single"/>
          <w:shd w:val="clear" w:color="auto" w:fill="FFFFFF"/>
        </w:rPr>
        <w:t xml:space="preserve">energy forecasts indicate that oil and </w:t>
      </w:r>
      <w:r w:rsidRPr="00B27481">
        <w:rPr>
          <w:rFonts w:eastAsia="Times New Roman"/>
          <w:b/>
          <w:color w:val="000000"/>
          <w:highlight w:val="yellow"/>
          <w:u w:val="single"/>
          <w:shd w:val="clear" w:color="auto" w:fill="FFFFFF"/>
        </w:rPr>
        <w:t>natural gas will continue to be dominant components of our energy supply for generations to come</w:t>
      </w:r>
      <w:r w:rsidRPr="00CF3D27">
        <w:rPr>
          <w:rFonts w:eastAsia="Times New Roman"/>
          <w:color w:val="000000"/>
          <w:sz w:val="14"/>
          <w:shd w:val="clear" w:color="auto" w:fill="FFFFFF"/>
        </w:rPr>
        <w:t xml:space="preserve">. </w:t>
      </w:r>
      <w:r w:rsidRPr="00CF3D27">
        <w:rPr>
          <w:rFonts w:eastAsia="Times New Roman"/>
          <w:color w:val="000000"/>
          <w:u w:val="single"/>
          <w:shd w:val="clear" w:color="auto" w:fill="FFFFFF"/>
        </w:rPr>
        <w:t>We will need those presently untapped ssupplies, not only for our energy reliability and security, but also to fulfill predictions that the U.S. will become a leader in oil and natural gas production around the end of this decade</w:t>
      </w:r>
      <w:r w:rsidRPr="00CF3D27">
        <w:rPr>
          <w:rFonts w:eastAsia="Times New Roman"/>
          <w:color w:val="000000"/>
          <w:sz w:val="14"/>
          <w:shd w:val="clear" w:color="auto" w:fill="FFFFFF"/>
        </w:rPr>
        <w:t>. Opening up new areas, coupled with increased development of nontraditional sources of energy, such as offshore wind, wave and current will contribute greatly to our long term economic stability and well-being.</w:t>
      </w:r>
      <w:r w:rsidRPr="00CF3D27">
        <w:rPr>
          <w:rStyle w:val="apple-converted-space"/>
          <w:rFonts w:eastAsia="Times New Roman"/>
          <w:color w:val="000000"/>
          <w:sz w:val="14"/>
          <w:shd w:val="clear" w:color="auto" w:fill="FFFFFF"/>
        </w:rPr>
        <w:t xml:space="preserve"> </w:t>
      </w:r>
    </w:p>
    <w:p w:rsidR="008D3003" w:rsidRDefault="008D3003" w:rsidP="008D3003">
      <w:pPr>
        <w:pStyle w:val="Heading4"/>
      </w:pPr>
      <w:r>
        <w:t>The plan removes these restrictions in GOM allows for natural gas drilling</w:t>
      </w:r>
    </w:p>
    <w:p w:rsidR="008D3003" w:rsidRPr="000239FA" w:rsidRDefault="008D3003" w:rsidP="008D3003">
      <w:r>
        <w:rPr>
          <w:b/>
          <w:sz w:val="24"/>
        </w:rPr>
        <w:t xml:space="preserve">Alic 7-4-13 </w:t>
      </w:r>
      <w:r w:rsidRPr="000239FA">
        <w:t>(Jen, senior journalist at the energy news site Oilprice.com. Jen is a geopolitical analyst, co-founder of ISA Intel in Sarajevo and Tel Aviv, and the former editor-in-chief of ISN Security Watch in Zurich, “Transparency squabble stalls U.S.-Mexico oil &amp; gas deal”, July 4</w:t>
      </w:r>
      <w:r w:rsidRPr="000239FA">
        <w:rPr>
          <w:vertAlign w:val="superscript"/>
        </w:rPr>
        <w:t>th</w:t>
      </w:r>
      <w:r w:rsidRPr="000239FA">
        <w:t>, 2013, http://www.stockhouse.com/opinion/independent-reports/2013/07/03/transparency-squabble-stalls-u-s-mexico-oil-gas-de#yDSDiLCzIb7mQtsP.99)</w:t>
      </w:r>
    </w:p>
    <w:p w:rsidR="008D3003" w:rsidRPr="00D21368" w:rsidRDefault="008D3003" w:rsidP="008D3003">
      <w:pPr>
        <w:rPr>
          <w:rStyle w:val="Emphasis"/>
        </w:rPr>
      </w:pPr>
      <w:r w:rsidRPr="00B27481">
        <w:rPr>
          <w:highlight w:val="yellow"/>
          <w:u w:val="single"/>
        </w:rPr>
        <w:t>The</w:t>
      </w:r>
      <w:r w:rsidRPr="00D21368">
        <w:rPr>
          <w:u w:val="single"/>
        </w:rPr>
        <w:t xml:space="preserve"> U.S.-Mexico </w:t>
      </w:r>
      <w:r w:rsidRPr="000239FA">
        <w:rPr>
          <w:u w:val="single"/>
        </w:rPr>
        <w:t>Hydrocarbon Transboundary Agreement</w:t>
      </w:r>
      <w:r w:rsidRPr="00D21368">
        <w:rPr>
          <w:u w:val="single"/>
        </w:rPr>
        <w:t xml:space="preserve"> (</w:t>
      </w:r>
      <w:r w:rsidRPr="00B27481">
        <w:rPr>
          <w:highlight w:val="yellow"/>
          <w:u w:val="single"/>
        </w:rPr>
        <w:t>TBA</w:t>
      </w:r>
      <w:r w:rsidRPr="00D21368">
        <w:rPr>
          <w:u w:val="single"/>
        </w:rPr>
        <w:t>) set</w:t>
      </w:r>
      <w:r w:rsidRPr="00B27481">
        <w:rPr>
          <w:highlight w:val="yellow"/>
          <w:u w:val="single"/>
        </w:rPr>
        <w:t>s up a framework for joint development</w:t>
      </w:r>
      <w:r w:rsidRPr="00D21368">
        <w:rPr>
          <w:u w:val="single"/>
        </w:rPr>
        <w:t xml:space="preserve"> </w:t>
      </w:r>
      <w:r w:rsidRPr="00B27481">
        <w:rPr>
          <w:highlight w:val="yellow"/>
          <w:u w:val="single"/>
        </w:rPr>
        <w:t>of</w:t>
      </w:r>
      <w:r w:rsidRPr="00D21368">
        <w:rPr>
          <w:u w:val="single"/>
        </w:rPr>
        <w:t xml:space="preserve"> oil and </w:t>
      </w:r>
      <w:r w:rsidRPr="00B27481">
        <w:rPr>
          <w:highlight w:val="yellow"/>
          <w:u w:val="single"/>
        </w:rPr>
        <w:t>gas assets on</w:t>
      </w:r>
      <w:r w:rsidRPr="00D21368">
        <w:rPr>
          <w:u w:val="single"/>
        </w:rPr>
        <w:t xml:space="preserve"> </w:t>
      </w:r>
      <w:r w:rsidRPr="00B27481">
        <w:rPr>
          <w:highlight w:val="yellow"/>
          <w:u w:val="single"/>
        </w:rPr>
        <w:t>the shared border</w:t>
      </w:r>
      <w:r w:rsidRPr="00D21368">
        <w:rPr>
          <w:u w:val="single"/>
        </w:rPr>
        <w:t xml:space="preserve"> in the Gulf of Mexico </w:t>
      </w:r>
      <w:r w:rsidRPr="00B27481">
        <w:rPr>
          <w:highlight w:val="yellow"/>
          <w:u w:val="single"/>
        </w:rPr>
        <w:t>by U.S. companies</w:t>
      </w:r>
      <w:r w:rsidRPr="00D21368">
        <w:rPr>
          <w:u w:val="single"/>
        </w:rPr>
        <w:t xml:space="preserve"> </w:t>
      </w:r>
      <w:r w:rsidRPr="00B27481">
        <w:rPr>
          <w:highlight w:val="yellow"/>
          <w:u w:val="single"/>
        </w:rPr>
        <w:t>and</w:t>
      </w:r>
      <w:r w:rsidRPr="00D21368">
        <w:rPr>
          <w:u w:val="single"/>
        </w:rPr>
        <w:t xml:space="preserve"> Mexico’s state-run Petroleos Mexicanos (</w:t>
      </w:r>
      <w:r w:rsidRPr="00B27481">
        <w:rPr>
          <w:highlight w:val="yellow"/>
          <w:u w:val="single"/>
        </w:rPr>
        <w:t>Pemex</w:t>
      </w:r>
      <w:r w:rsidRPr="00D21368">
        <w:rPr>
          <w:u w:val="single"/>
        </w:rPr>
        <w:t xml:space="preserve">). </w:t>
      </w:r>
      <w:r w:rsidRPr="00D21368">
        <w:rPr>
          <w:sz w:val="12"/>
        </w:rPr>
        <w:t>¶</w:t>
      </w:r>
      <w:r w:rsidRPr="00D21368">
        <w:rPr>
          <w:sz w:val="10"/>
        </w:rPr>
        <w:t xml:space="preserve"> </w:t>
      </w:r>
      <w:r w:rsidRPr="00B27481">
        <w:rPr>
          <w:b/>
          <w:highlight w:val="yellow"/>
          <w:u w:val="single"/>
        </w:rPr>
        <w:t xml:space="preserve">About 1.5 million acres and an estimated </w:t>
      </w:r>
      <w:r w:rsidRPr="000239FA">
        <w:rPr>
          <w:b/>
          <w:u w:val="single"/>
        </w:rPr>
        <w:t xml:space="preserve">172 million barrels of oil and </w:t>
      </w:r>
      <w:r w:rsidRPr="00B27481">
        <w:rPr>
          <w:b/>
          <w:highlight w:val="yellow"/>
          <w:u w:val="single"/>
        </w:rPr>
        <w:t>304 billion cubic feet of natural gas are covered by the agreement</w:t>
      </w:r>
      <w:r w:rsidRPr="00D21368">
        <w:rPr>
          <w:b/>
          <w:u w:val="single"/>
        </w:rPr>
        <w:t>.</w:t>
      </w:r>
      <w:r w:rsidRPr="00D21368">
        <w:rPr>
          <w:sz w:val="12"/>
        </w:rPr>
        <w:t>¶</w:t>
      </w:r>
      <w:r w:rsidRPr="00D21368">
        <w:rPr>
          <w:sz w:val="10"/>
        </w:rPr>
        <w:t xml:space="preserve"> </w:t>
      </w:r>
      <w:r w:rsidRPr="00B27481">
        <w:rPr>
          <w:highlight w:val="yellow"/>
          <w:u w:val="single"/>
        </w:rPr>
        <w:t>This</w:t>
      </w:r>
      <w:r w:rsidRPr="00D21368">
        <w:rPr>
          <w:u w:val="single"/>
        </w:rPr>
        <w:t xml:space="preserve"> </w:t>
      </w:r>
      <w:r w:rsidRPr="00B27481">
        <w:rPr>
          <w:highlight w:val="yellow"/>
          <w:u w:val="single"/>
        </w:rPr>
        <w:t xml:space="preserve">area could ostensibly be freed up for leasing, as </w:t>
      </w:r>
      <w:r w:rsidRPr="00B27481">
        <w:rPr>
          <w:rStyle w:val="Emphasis"/>
          <w:highlight w:val="yellow"/>
        </w:rPr>
        <w:t>the legislation</w:t>
      </w:r>
      <w:r w:rsidRPr="00B27481">
        <w:rPr>
          <w:highlight w:val="yellow"/>
          <w:u w:val="single"/>
        </w:rPr>
        <w:t xml:space="preserve"> effectively </w:t>
      </w:r>
      <w:r w:rsidRPr="00B27481">
        <w:rPr>
          <w:rStyle w:val="Emphasis"/>
          <w:highlight w:val="yellow"/>
        </w:rPr>
        <w:t>ends a treatise moratorium on production here.</w:t>
      </w:r>
    </w:p>
    <w:p w:rsidR="008D3003" w:rsidRDefault="008D3003" w:rsidP="008D3003">
      <w:pPr>
        <w:pStyle w:val="Heading4"/>
      </w:pPr>
      <w:r>
        <w:t xml:space="preserve">That provides </w:t>
      </w:r>
      <w:r w:rsidRPr="000239FA">
        <w:rPr>
          <w:i/>
          <w:u w:val="single"/>
        </w:rPr>
        <w:t>significant</w:t>
      </w:r>
      <w:r>
        <w:t xml:space="preserve"> gas opportunities</w:t>
      </w:r>
    </w:p>
    <w:p w:rsidR="008D3003" w:rsidRPr="000239FA" w:rsidRDefault="008D3003" w:rsidP="008D3003">
      <w:r w:rsidRPr="00B476C1">
        <w:rPr>
          <w:b/>
          <w:sz w:val="24"/>
        </w:rPr>
        <w:t>Duncan 6-25-13</w:t>
      </w:r>
      <w:r w:rsidRPr="00B476C1">
        <w:rPr>
          <w:b/>
        </w:rPr>
        <w:t xml:space="preserve"> </w:t>
      </w:r>
      <w:r w:rsidRPr="00B476C1">
        <w:t>(Representative, Senator from South Carolina, “STATEMENT OF ADMINISTRATION POLICY H.R. 1613 – Outer Continental Shelf Transboundary” June 25</w:t>
      </w:r>
      <w:r w:rsidRPr="00B476C1">
        <w:rPr>
          <w:vertAlign w:val="superscript"/>
        </w:rPr>
        <w:t>th</w:t>
      </w:r>
      <w:r w:rsidRPr="00B476C1">
        <w:t>, 2013, http://www.whitehouse.gov/sites/default/files/omb/legislative/sap/113/saphr1613r_20130625.pdf)</w:t>
      </w:r>
    </w:p>
    <w:p w:rsidR="008D3003" w:rsidRPr="00AE685C" w:rsidRDefault="008D3003" w:rsidP="008D3003">
      <w:pPr>
        <w:rPr>
          <w:sz w:val="16"/>
        </w:rPr>
      </w:pPr>
      <w:r w:rsidRPr="000239FA">
        <w:rPr>
          <w:u w:val="single"/>
        </w:rPr>
        <w:t>The Administration looks forward to working with the Congress to enact</w:t>
      </w:r>
      <w:r w:rsidRPr="00AE685C">
        <w:rPr>
          <w:u w:val="single"/>
        </w:rPr>
        <w:t xml:space="preserve"> implementing legislation that would focus on the U.S.-Mexico </w:t>
      </w:r>
      <w:r w:rsidRPr="000239FA">
        <w:rPr>
          <w:u w:val="single"/>
        </w:rPr>
        <w:t>Transboundary Agreement</w:t>
      </w:r>
      <w:r w:rsidRPr="00AE685C">
        <w:rPr>
          <w:sz w:val="16"/>
        </w:rPr>
        <w:t xml:space="preserve">, without the inclusion of extraneous and unnecessary provisions. </w:t>
      </w:r>
      <w:r w:rsidRPr="00B27481">
        <w:rPr>
          <w:highlight w:val="yellow"/>
          <w:u w:val="single"/>
        </w:rPr>
        <w:t>The</w:t>
      </w:r>
      <w:r w:rsidRPr="00AE685C">
        <w:rPr>
          <w:u w:val="single"/>
        </w:rPr>
        <w:t xml:space="preserve"> Department of the Interior estimates that the </w:t>
      </w:r>
      <w:r w:rsidRPr="00B27481">
        <w:rPr>
          <w:highlight w:val="yellow"/>
          <w:u w:val="single"/>
        </w:rPr>
        <w:t>transboundary area subject</w:t>
      </w:r>
      <w:r w:rsidRPr="00AE685C">
        <w:rPr>
          <w:u w:val="single"/>
        </w:rPr>
        <w:t xml:space="preserve"> to the Western Gap Treaty moratorium </w:t>
      </w:r>
      <w:r w:rsidRPr="00B27481">
        <w:rPr>
          <w:highlight w:val="yellow"/>
          <w:u w:val="single"/>
        </w:rPr>
        <w:t>contains</w:t>
      </w:r>
      <w:r w:rsidRPr="00AE685C">
        <w:rPr>
          <w:u w:val="single"/>
        </w:rPr>
        <w:t xml:space="preserve"> as much as 172 million barrels of oil and </w:t>
      </w:r>
      <w:r w:rsidRPr="00B27481">
        <w:rPr>
          <w:highlight w:val="yellow"/>
          <w:u w:val="single"/>
        </w:rPr>
        <w:t>304 billion cubic feet of</w:t>
      </w:r>
      <w:r w:rsidRPr="00AE685C">
        <w:rPr>
          <w:u w:val="single"/>
        </w:rPr>
        <w:t xml:space="preserve"> </w:t>
      </w:r>
      <w:r w:rsidRPr="00B27481">
        <w:rPr>
          <w:rStyle w:val="Emphasis"/>
          <w:highlight w:val="yellow"/>
        </w:rPr>
        <w:t>natural</w:t>
      </w:r>
      <w:r w:rsidRPr="00AE685C">
        <w:rPr>
          <w:rStyle w:val="Emphasis"/>
        </w:rPr>
        <w:t xml:space="preserve"> </w:t>
      </w:r>
      <w:r w:rsidRPr="00B27481">
        <w:rPr>
          <w:rStyle w:val="Emphasis"/>
          <w:highlight w:val="yellow"/>
        </w:rPr>
        <w:t>gas</w:t>
      </w:r>
      <w:r w:rsidRPr="00AE685C">
        <w:rPr>
          <w:u w:val="single"/>
        </w:rPr>
        <w:t xml:space="preserve">. </w:t>
      </w:r>
      <w:r w:rsidRPr="00B27481">
        <w:rPr>
          <w:rStyle w:val="Emphasis"/>
          <w:highlight w:val="yellow"/>
        </w:rPr>
        <w:t>Implementing this Agreement</w:t>
      </w:r>
      <w:r w:rsidRPr="00AE685C">
        <w:rPr>
          <w:u w:val="single"/>
        </w:rPr>
        <w:t xml:space="preserve"> </w:t>
      </w:r>
      <w:r w:rsidRPr="00B27481">
        <w:rPr>
          <w:highlight w:val="yellow"/>
          <w:u w:val="single"/>
        </w:rPr>
        <w:t>will offer significant opportunities for</w:t>
      </w:r>
      <w:r w:rsidRPr="00AE685C">
        <w:rPr>
          <w:u w:val="single"/>
        </w:rPr>
        <w:t xml:space="preserve"> responsible and efficient </w:t>
      </w:r>
      <w:r w:rsidRPr="00B27481">
        <w:rPr>
          <w:highlight w:val="yellow"/>
          <w:u w:val="single"/>
        </w:rPr>
        <w:t>exploration and development of hydrocarbon resources</w:t>
      </w:r>
      <w:r w:rsidRPr="00AE685C">
        <w:rPr>
          <w:sz w:val="16"/>
        </w:rPr>
        <w:t xml:space="preserve"> </w:t>
      </w:r>
      <w:r w:rsidRPr="00B27481">
        <w:rPr>
          <w:highlight w:val="yellow"/>
          <w:u w:val="single"/>
        </w:rPr>
        <w:t>in an expanded area along the U.S.-Mexico maritime boundary as well as significant new opportunities for U.S. companies</w:t>
      </w:r>
      <w:r w:rsidRPr="00AE685C">
        <w:rPr>
          <w:sz w:val="16"/>
        </w:rPr>
        <w:t>.</w:t>
      </w:r>
    </w:p>
    <w:p w:rsidR="008D3003" w:rsidRDefault="008D3003" w:rsidP="008D3003">
      <w:pPr>
        <w:pStyle w:val="Heading4"/>
      </w:pPr>
      <w:r>
        <w:lastRenderedPageBreak/>
        <w:t xml:space="preserve">That’s </w:t>
      </w:r>
      <w:r w:rsidR="004F37A9">
        <w:t>key to Chinese energy security</w:t>
      </w:r>
    </w:p>
    <w:p w:rsidR="008D3003" w:rsidRPr="0069351F" w:rsidRDefault="008D3003" w:rsidP="008D3003">
      <w:pPr>
        <w:rPr>
          <w:sz w:val="24"/>
        </w:rPr>
      </w:pPr>
      <w:r w:rsidRPr="00EF48BE">
        <w:rPr>
          <w:rStyle w:val="Heading4Char"/>
          <w:sz w:val="24"/>
        </w:rPr>
        <w:t xml:space="preserve">Downs </w:t>
      </w:r>
      <w:r w:rsidR="004F37A9">
        <w:rPr>
          <w:rStyle w:val="Heading4Char"/>
          <w:sz w:val="24"/>
        </w:rPr>
        <w:t>2k</w:t>
      </w:r>
      <w:r w:rsidRPr="00EF48BE">
        <w:rPr>
          <w:sz w:val="24"/>
        </w:rPr>
        <w:t xml:space="preserve"> </w:t>
      </w:r>
      <w:r w:rsidRPr="0069351F">
        <w:rPr>
          <w:sz w:val="18"/>
        </w:rPr>
        <w:t>(Erica, China Fellow @ Brookings, CHINA’S ENERGY SECURITY ACTIVITIES, http://www.rand.org/content/dam/rand/pubs/monograph_reports/MR1244/MR1244.ch3.pdf)</w:t>
      </w:r>
    </w:p>
    <w:p w:rsidR="008D3003" w:rsidRPr="00EF48BE" w:rsidRDefault="008D3003" w:rsidP="008D3003">
      <w:pPr>
        <w:rPr>
          <w:rStyle w:val="StyleBoldUnderline"/>
        </w:rPr>
      </w:pPr>
      <w:r w:rsidRPr="00EF48BE">
        <w:rPr>
          <w:rStyle w:val="StyleBoldUnderline"/>
        </w:rPr>
        <w:t>The Chinese</w:t>
      </w:r>
      <w:r w:rsidRPr="0069351F">
        <w:rPr>
          <w:sz w:val="16"/>
        </w:rPr>
        <w:t xml:space="preserve"> government </w:t>
      </w:r>
      <w:r w:rsidRPr="00EF48BE">
        <w:rPr>
          <w:rStyle w:val="StyleBoldUnderline"/>
        </w:rPr>
        <w:t>can</w:t>
      </w:r>
      <w:r w:rsidRPr="0069351F">
        <w:rPr>
          <w:sz w:val="16"/>
        </w:rPr>
        <w:t xml:space="preserve"> also </w:t>
      </w:r>
      <w:r w:rsidRPr="00EF48BE">
        <w:rPr>
          <w:rStyle w:val="StyleBoldUnderline"/>
        </w:rPr>
        <w:t>improve China’s energy security through development of the country’s natural gas industry</w:t>
      </w:r>
      <w:r w:rsidRPr="0069351F">
        <w:rPr>
          <w:sz w:val="16"/>
        </w:rPr>
        <w:t xml:space="preserve">. </w:t>
      </w:r>
      <w:r w:rsidRPr="00EF48BE">
        <w:rPr>
          <w:rStyle w:val="StyleBoldUnderline"/>
        </w:rPr>
        <w:t>Greater use of natural gas in China has been hindered by the</w:t>
      </w:r>
      <w:r w:rsidRPr="0069351F">
        <w:rPr>
          <w:sz w:val="16"/>
        </w:rPr>
        <w:t xml:space="preserve"> absence of a bureaucratic champion for gas, the </w:t>
      </w:r>
      <w:r w:rsidRPr="00EF48BE">
        <w:rPr>
          <w:rStyle w:val="StyleBoldUnderline"/>
        </w:rPr>
        <w:t>remote location of China’s gas reserves</w:t>
      </w:r>
      <w:r w:rsidRPr="0069351F">
        <w:rPr>
          <w:sz w:val="16"/>
        </w:rPr>
        <w:t xml:space="preserve">, an inadequate pipeline infrastructure, lack of a well developed market, and insufficient funding. </w:t>
      </w:r>
      <w:r w:rsidRPr="00EF48BE">
        <w:rPr>
          <w:rStyle w:val="StyleBoldUnderline"/>
        </w:rPr>
        <w:t xml:space="preserve">However, over the past few years, the Chinese government has expanded the role of natural gas in China’s energy structure, </w:t>
      </w:r>
      <w:r w:rsidRPr="0069351F">
        <w:rPr>
          <w:sz w:val="16"/>
        </w:rPr>
        <w:t xml:space="preserve">primarily </w:t>
      </w:r>
      <w:r w:rsidRPr="00EF48BE">
        <w:rPr>
          <w:rStyle w:val="StyleBoldUnderline"/>
        </w:rPr>
        <w:t>as a result of concern over China’s growing dependency on oil imports</w:t>
      </w:r>
      <w:r w:rsidRPr="0069351F">
        <w:rPr>
          <w:sz w:val="16"/>
        </w:rPr>
        <w:t xml:space="preserve"> </w:t>
      </w:r>
      <w:r w:rsidRPr="00EF48BE">
        <w:rPr>
          <w:rStyle w:val="StyleBoldUnderline"/>
        </w:rPr>
        <w:t>and widespread environmental degradation caused by coal. Other reasons</w:t>
      </w:r>
      <w:r w:rsidRPr="0069351F">
        <w:rPr>
          <w:sz w:val="16"/>
        </w:rPr>
        <w:t xml:space="preserve"> for the high priority placed on natural gas development </w:t>
      </w:r>
      <w:r w:rsidRPr="00EF48BE">
        <w:rPr>
          <w:rStyle w:val="StyleBoldUnderline"/>
        </w:rPr>
        <w:t>include chronic energy shortages</w:t>
      </w:r>
      <w:r w:rsidRPr="0069351F">
        <w:rPr>
          <w:sz w:val="16"/>
        </w:rPr>
        <w:t xml:space="preserve"> and imbalances, increasingly competitive prices for natural gas vis-à-vis coal, and greater competition among China’s stateowned oil companies for shares of the natural gas market—a result of industrial reform. Fertilizer and chemical plants currently consume most of China’s natural gas, but the government has targeted the urban industrial and residential sectors and the transportation sector for greater natural gas use. 74 The Chinese government has stepped up its efforts to develop domestic gas reserves. </w:t>
      </w:r>
      <w:r w:rsidRPr="00EF48BE">
        <w:rPr>
          <w:rStyle w:val="StyleBoldUnderline"/>
        </w:rPr>
        <w:t xml:space="preserve">The participation of foreign oil companies in gas development projects is encouraged because of the technological and financial constraints faced by China’s oil companies and the government’s desire to bring reserves on line as quickly as possible. </w:t>
      </w:r>
    </w:p>
    <w:p w:rsidR="008D3003" w:rsidRPr="0069351F" w:rsidRDefault="008D3003" w:rsidP="008D3003">
      <w:pPr>
        <w:pStyle w:val="Heading4"/>
      </w:pPr>
      <w:r w:rsidRPr="0069351F">
        <w:t>Mass exports key – Chinese and Indian demand proves</w:t>
      </w:r>
    </w:p>
    <w:p w:rsidR="008D3003" w:rsidRPr="0069351F" w:rsidRDefault="00AF4DF4" w:rsidP="008D3003">
      <w:pPr>
        <w:rPr>
          <w:sz w:val="24"/>
        </w:rPr>
      </w:pPr>
      <w:r>
        <w:rPr>
          <w:b/>
          <w:sz w:val="24"/>
        </w:rPr>
        <w:t>Scott 12</w:t>
      </w:r>
      <w:r w:rsidR="008D3003">
        <w:rPr>
          <w:sz w:val="24"/>
        </w:rPr>
        <w:t xml:space="preserve"> </w:t>
      </w:r>
      <w:r w:rsidR="008D3003" w:rsidRPr="0069351F">
        <w:t xml:space="preserve">(Mark, </w:t>
      </w:r>
      <w:r>
        <w:t xml:space="preserve">NYT, </w:t>
      </w:r>
      <w:r w:rsidR="008D3003" w:rsidRPr="0069351F">
        <w:t xml:space="preserve">“The Big New Push to Export America’s Gas Bounty,” 10-23-12, http://www.nytimes.com/2012/10/24/business/energy-environment/excelerate-energy-aims-to-be-a-leader-in-natural-gas.html?_r=0, accessed 1-4-13) </w:t>
      </w:r>
    </w:p>
    <w:p w:rsidR="008D3003" w:rsidRDefault="008D3003" w:rsidP="008D3003">
      <w:pPr>
        <w:rPr>
          <w:b/>
          <w:u w:val="single"/>
        </w:rPr>
      </w:pPr>
      <w:r w:rsidRPr="0069351F">
        <w:rPr>
          <w:sz w:val="14"/>
        </w:rPr>
        <w:t xml:space="preserve">Once dependent on natural gas imports, </w:t>
      </w:r>
      <w:r w:rsidRPr="00EF48BE">
        <w:rPr>
          <w:u w:val="single"/>
        </w:rPr>
        <w:t>the United States has gone from a buyer to a potential seller after a flurry of recent natural gas discoveries</w:t>
      </w:r>
      <w:r w:rsidRPr="0069351F">
        <w:rPr>
          <w:sz w:val="14"/>
        </w:rPr>
        <w:t xml:space="preserve"> across the country accessible with new extraction technology.</w:t>
      </w:r>
      <w:r w:rsidRPr="0069351F">
        <w:rPr>
          <w:sz w:val="12"/>
        </w:rPr>
        <w:t>¶</w:t>
      </w:r>
      <w:r w:rsidRPr="0069351F">
        <w:rPr>
          <w:sz w:val="14"/>
        </w:rPr>
        <w:t xml:space="preserve"> </w:t>
      </w:r>
      <w:r w:rsidRPr="00EF48BE">
        <w:rPr>
          <w:u w:val="single"/>
        </w:rPr>
        <w:t>The newly available resources</w:t>
      </w:r>
      <w:r w:rsidRPr="0069351F">
        <w:rPr>
          <w:sz w:val="14"/>
        </w:rPr>
        <w:t xml:space="preserve">, mostly from so-called shale gas deposits, </w:t>
      </w:r>
      <w:r w:rsidRPr="00EF48BE">
        <w:rPr>
          <w:u w:val="single"/>
        </w:rPr>
        <w:t>have brought the price of American natural gas down to as little as a fifth of the price in other countries, particularly those in fast-growing Asian economies.</w:t>
      </w:r>
      <w:r w:rsidRPr="0069351F">
        <w:rPr>
          <w:sz w:val="12"/>
        </w:rPr>
        <w:t>¶</w:t>
      </w:r>
      <w:r w:rsidRPr="0069351F">
        <w:rPr>
          <w:sz w:val="12"/>
          <w:u w:val="single"/>
        </w:rPr>
        <w:t xml:space="preserve"> </w:t>
      </w:r>
      <w:r w:rsidRPr="00EF48BE">
        <w:rPr>
          <w:u w:val="single"/>
        </w:rPr>
        <w:t>The wide price disparity between American and global markets has energy giants like Exxon Mobil and BP eager to sell cheap American natural gas to foreign buyers to cash in on robust global demand</w:t>
      </w:r>
      <w:r w:rsidRPr="0069351F">
        <w:rPr>
          <w:sz w:val="14"/>
        </w:rPr>
        <w:t>.</w:t>
      </w:r>
      <w:r w:rsidRPr="0069351F">
        <w:rPr>
          <w:sz w:val="12"/>
        </w:rPr>
        <w:t>¶</w:t>
      </w:r>
      <w:r w:rsidRPr="0069351F">
        <w:rPr>
          <w:sz w:val="14"/>
        </w:rPr>
        <w:t xml:space="preserve"> To stake its own claim, Excelerate Energy is negotiating with a handful of foreign companies to secure long-term contracts to ship natural gas abroad. The firm, half-owned by the billionaire George B. Kaiser, expects to sign agreements by early next year. The first shipments are expected to leave the Texas coast by 2017.</w:t>
      </w:r>
      <w:r w:rsidRPr="0069351F">
        <w:rPr>
          <w:sz w:val="12"/>
        </w:rPr>
        <w:t>¶</w:t>
      </w:r>
      <w:r w:rsidRPr="0069351F">
        <w:rPr>
          <w:sz w:val="14"/>
        </w:rPr>
        <w:t xml:space="preserve"> “</w:t>
      </w:r>
      <w:r w:rsidRPr="00EF48BE">
        <w:rPr>
          <w:b/>
          <w:u w:val="single"/>
        </w:rPr>
        <w:t>There’s so much potential for the U.S. to take advantage of high prices in global markets</w:t>
      </w:r>
      <w:r w:rsidRPr="0069351F">
        <w:rPr>
          <w:sz w:val="14"/>
        </w:rPr>
        <w:t>,” said Rob Bryngelson, the 44-year-old chief executive of Excelerate Energy. “We’ve got to capitalize while we can.”</w:t>
      </w:r>
      <w:r w:rsidRPr="0069351F">
        <w:rPr>
          <w:sz w:val="12"/>
        </w:rPr>
        <w:t>¶</w:t>
      </w:r>
      <w:r w:rsidRPr="0069351F">
        <w:rPr>
          <w:sz w:val="14"/>
        </w:rPr>
        <w:t xml:space="preserve"> With 15 other export projects currently under review by the Energy Department, </w:t>
      </w:r>
      <w:r w:rsidRPr="00EF48BE">
        <w:rPr>
          <w:u w:val="single"/>
        </w:rPr>
        <w:t>America could soon become the world’s second-largest natural gas exporter behind Russia,</w:t>
      </w:r>
      <w:r w:rsidRPr="0069351F">
        <w:rPr>
          <w:sz w:val="14"/>
        </w:rPr>
        <w:t xml:space="preserve"> which remains the largest seller because of its long-term contracts to energy buyers across Europe and farther afield.</w:t>
      </w:r>
      <w:r w:rsidRPr="0069351F">
        <w:rPr>
          <w:sz w:val="12"/>
        </w:rPr>
        <w:t>¶</w:t>
      </w:r>
      <w:r w:rsidRPr="0069351F">
        <w:rPr>
          <w:sz w:val="14"/>
        </w:rPr>
        <w:t xml:space="preserve"> </w:t>
      </w:r>
      <w:r w:rsidRPr="00EF48BE">
        <w:rPr>
          <w:u w:val="single"/>
        </w:rPr>
        <w:t xml:space="preserve">Demand for natural gas is expected to increase by 50 percent over the next 20 years, according to the International Energy Agency. </w:t>
      </w:r>
      <w:r w:rsidRPr="00EF48BE">
        <w:rPr>
          <w:b/>
          <w:u w:val="single"/>
        </w:rPr>
        <w:t>Most growth will come from emerging markets like India and China that are reliant on energy imports to support their economies.</w:t>
      </w:r>
      <w:r w:rsidRPr="0069351F">
        <w:rPr>
          <w:sz w:val="12"/>
        </w:rPr>
        <w:t>¶</w:t>
      </w:r>
      <w:r w:rsidRPr="0069351F">
        <w:rPr>
          <w:b/>
          <w:sz w:val="12"/>
          <w:u w:val="single"/>
        </w:rPr>
        <w:t xml:space="preserve"> </w:t>
      </w:r>
      <w:r w:rsidRPr="0069351F">
        <w:rPr>
          <w:sz w:val="14"/>
        </w:rPr>
        <w:t>Obstacles remain. Big American consumers of natural gas like the petrochemicals industry worry that record-low domestic gas prices will rise if energy companies are allowed to export natural gas. Politicians also are concerned about the impact of exports on the country’s energy security.</w:t>
      </w:r>
      <w:r w:rsidRPr="0069351F">
        <w:rPr>
          <w:sz w:val="12"/>
        </w:rPr>
        <w:t>¶</w:t>
      </w:r>
      <w:r w:rsidRPr="0069351F">
        <w:rPr>
          <w:sz w:val="14"/>
        </w:rPr>
        <w:t xml:space="preserve"> “People are struggling to decide what to do with this energy gift,” said Roger Ihne, a principal in the energy practice of the consultancy Deloitte in Houston.</w:t>
      </w:r>
      <w:r w:rsidRPr="0069351F">
        <w:rPr>
          <w:sz w:val="12"/>
        </w:rPr>
        <w:t>¶</w:t>
      </w:r>
      <w:r w:rsidRPr="0069351F">
        <w:rPr>
          <w:sz w:val="14"/>
        </w:rPr>
        <w:t xml:space="preserve"> </w:t>
      </w:r>
      <w:r w:rsidRPr="00EF48BE">
        <w:rPr>
          <w:b/>
          <w:u w:val="single"/>
        </w:rPr>
        <w:t>The glut puts the United States at the center of the increasingly globalized natural gas market</w:t>
      </w:r>
      <w:r w:rsidRPr="0069351F">
        <w:rPr>
          <w:sz w:val="14"/>
        </w:rPr>
        <w:t>.</w:t>
      </w:r>
      <w:r w:rsidRPr="0069351F">
        <w:rPr>
          <w:sz w:val="12"/>
        </w:rPr>
        <w:t>¶</w:t>
      </w:r>
      <w:r w:rsidRPr="0069351F">
        <w:rPr>
          <w:sz w:val="14"/>
        </w:rPr>
        <w:t xml:space="preserve"> Unlike the oil industry, which relies on a few global benchmark prices, </w:t>
      </w:r>
      <w:r w:rsidRPr="00EF48BE">
        <w:rPr>
          <w:u w:val="single"/>
        </w:rPr>
        <w:t>the natural gas sector was a regional business until recently</w:t>
      </w:r>
      <w:r w:rsidRPr="0069351F">
        <w:rPr>
          <w:sz w:val="14"/>
        </w:rPr>
        <w:t>. Prices still vary wildly among continents, and most producers depend on vast pipeline networks to supply local customers like energy utilities and industrial companies.</w:t>
      </w:r>
      <w:r w:rsidRPr="0069351F">
        <w:rPr>
          <w:sz w:val="12"/>
        </w:rPr>
        <w:t>¶</w:t>
      </w:r>
      <w:r w:rsidRPr="0069351F">
        <w:rPr>
          <w:sz w:val="14"/>
        </w:rPr>
        <w:t xml:space="preserve"> Yet technology is changing how business is done. That includes how natural gas is extracted from the earth — via a technique called hydraulic fracturing, or fracking — and how the fuel is transported over long distances. By converting their product to liquefied natural gas, or L.N.G. — a condensed, cooled and pressurized form of the fuel — natural gas suppliers can ship overseas in large tankers rather than depend on decades-old pipelines, which often run through politically unstable countries.</w:t>
      </w:r>
      <w:r w:rsidRPr="0069351F">
        <w:rPr>
          <w:sz w:val="12"/>
        </w:rPr>
        <w:t>¶</w:t>
      </w:r>
      <w:r w:rsidRPr="0069351F">
        <w:rPr>
          <w:sz w:val="14"/>
        </w:rPr>
        <w:t xml:space="preserve"> </w:t>
      </w:r>
      <w:r w:rsidRPr="00EF48BE">
        <w:rPr>
          <w:u w:val="single"/>
        </w:rPr>
        <w:t>With the potential to ship anywhere in the world, energy companies are connecting regional natural gas markets to a greater extent than ever before</w:t>
      </w:r>
      <w:r w:rsidRPr="0069351F">
        <w:rPr>
          <w:sz w:val="14"/>
        </w:rPr>
        <w:t xml:space="preserve">. </w:t>
      </w:r>
      <w:r w:rsidRPr="00EF48BE">
        <w:rPr>
          <w:u w:val="single"/>
        </w:rPr>
        <w:t>Analysts say producers can hunt for the highest price across different continents before deciding where to ship the gas</w:t>
      </w:r>
      <w:r w:rsidRPr="0069351F">
        <w:rPr>
          <w:sz w:val="14"/>
        </w:rPr>
        <w:t>.</w:t>
      </w:r>
      <w:r w:rsidRPr="0069351F">
        <w:rPr>
          <w:sz w:val="12"/>
        </w:rPr>
        <w:t>¶</w:t>
      </w:r>
      <w:r w:rsidRPr="0069351F">
        <w:rPr>
          <w:sz w:val="14"/>
        </w:rPr>
        <w:t xml:space="preserve"> For example, Qatar, the world’s largest L.N.G. exporter, has shifted supplies from its European customers to new clients in Asia because Europe’s economic problems have reduced demand there.</w:t>
      </w:r>
      <w:r w:rsidRPr="0069351F">
        <w:rPr>
          <w:sz w:val="12"/>
        </w:rPr>
        <w:t>¶</w:t>
      </w:r>
      <w:r w:rsidRPr="0069351F">
        <w:rPr>
          <w:sz w:val="14"/>
        </w:rPr>
        <w:t xml:space="preserve"> In Asia, political decisions like Japan’s move to close its remaining nuclear power plants after the disaster at the country’s Fukushima reactor have increased demand for L.N.G. imports. This year, Cheniere Energy, a Houston energy firm, signed a 20-year deal with the Korea Gas Corporation to ship natural gas to South Korea beginning in 2017. Cheniere, which plans to export from Louisiana, also has a long-term contract with GAIL India, the country’s largest natural gas distributor.</w:t>
      </w:r>
      <w:r w:rsidRPr="0069351F">
        <w:rPr>
          <w:sz w:val="12"/>
        </w:rPr>
        <w:t>¶</w:t>
      </w:r>
      <w:r w:rsidRPr="0069351F">
        <w:rPr>
          <w:sz w:val="14"/>
        </w:rPr>
        <w:t xml:space="preserve"> “Asian companies are out in front in signing natural gas contracts,” said Teri Viswanath, a commodity strategist at the French bank BNP Paribas in New York. “</w:t>
      </w:r>
      <w:r w:rsidRPr="00EF48BE">
        <w:rPr>
          <w:b/>
          <w:u w:val="single"/>
        </w:rPr>
        <w:t>For countries like China, the tremendous domestic demand ensures it will always be an importer.”</w:t>
      </w:r>
    </w:p>
    <w:p w:rsidR="008D3003" w:rsidRDefault="008D3003" w:rsidP="008D3003">
      <w:pPr>
        <w:pStyle w:val="Heading4"/>
      </w:pPr>
      <w:r>
        <w:t>That prevents SCS war</w:t>
      </w:r>
    </w:p>
    <w:p w:rsidR="008D3003" w:rsidRPr="0008675F" w:rsidRDefault="008D3003" w:rsidP="008D3003">
      <w:pPr>
        <w:rPr>
          <w:sz w:val="16"/>
        </w:rPr>
      </w:pPr>
      <w:r w:rsidRPr="00C17A23">
        <w:rPr>
          <w:rStyle w:val="StyleStyleBold12pt"/>
        </w:rPr>
        <w:t>Clement 12</w:t>
      </w:r>
      <w:r w:rsidRPr="0008675F">
        <w:rPr>
          <w:sz w:val="16"/>
        </w:rPr>
        <w:t xml:space="preserve"> (Nicholas, China and India Vie for Energy Security, May 25, http://www.2point6billion.com/news/2012/05/25/china-and-india-vie-for-energy-security-11177.html)</w:t>
      </w:r>
    </w:p>
    <w:p w:rsidR="008D3003" w:rsidRPr="00AD535A" w:rsidRDefault="008D3003" w:rsidP="008D3003">
      <w:pPr>
        <w:rPr>
          <w:rStyle w:val="StyleBoldUnderline"/>
        </w:rPr>
      </w:pPr>
      <w:r w:rsidRPr="00B27481">
        <w:rPr>
          <w:rStyle w:val="StyleBoldUnderline"/>
          <w:highlight w:val="yellow"/>
        </w:rPr>
        <w:lastRenderedPageBreak/>
        <w:t>The</w:t>
      </w:r>
      <w:r w:rsidRPr="00AD535A">
        <w:rPr>
          <w:rStyle w:val="StyleBoldUnderline"/>
        </w:rPr>
        <w:t xml:space="preserve"> competitive </w:t>
      </w:r>
      <w:r w:rsidRPr="00B27481">
        <w:rPr>
          <w:rStyle w:val="StyleBoldUnderline"/>
          <w:highlight w:val="yellow"/>
        </w:rPr>
        <w:t xml:space="preserve">relationship between China and India has become a defining feature of the strategic environment </w:t>
      </w:r>
      <w:r w:rsidRPr="00142315">
        <w:rPr>
          <w:rStyle w:val="StyleBoldUnderline"/>
        </w:rPr>
        <w:t>across</w:t>
      </w:r>
      <w:r w:rsidRPr="00AD535A">
        <w:rPr>
          <w:sz w:val="16"/>
        </w:rPr>
        <w:t xml:space="preserve"> emerging Asia. While both nations are currently not in direct conflict, </w:t>
      </w:r>
      <w:r w:rsidRPr="00B27481">
        <w:rPr>
          <w:rStyle w:val="StyleBoldUnderline"/>
          <w:highlight w:val="yellow"/>
        </w:rPr>
        <w:t>there are</w:t>
      </w:r>
      <w:r w:rsidRPr="00B27481">
        <w:rPr>
          <w:sz w:val="16"/>
          <w:highlight w:val="yellow"/>
        </w:rPr>
        <w:t xml:space="preserve"> </w:t>
      </w:r>
      <w:r w:rsidRPr="00142315">
        <w:rPr>
          <w:sz w:val="16"/>
        </w:rPr>
        <w:t>several</w:t>
      </w:r>
      <w:r w:rsidRPr="00AD535A">
        <w:rPr>
          <w:sz w:val="16"/>
        </w:rPr>
        <w:t xml:space="preserve"> </w:t>
      </w:r>
      <w:r w:rsidRPr="00B27481">
        <w:rPr>
          <w:rStyle w:val="StyleBoldUnderline"/>
          <w:highlight w:val="yellow"/>
        </w:rPr>
        <w:t>areas of</w:t>
      </w:r>
      <w:r w:rsidRPr="00AD535A">
        <w:rPr>
          <w:rStyle w:val="StyleBoldUnderline"/>
        </w:rPr>
        <w:t xml:space="preserve"> strategic </w:t>
      </w:r>
      <w:r w:rsidRPr="00B27481">
        <w:rPr>
          <w:rStyle w:val="StyleBoldUnderline"/>
          <w:highlight w:val="yellow"/>
        </w:rPr>
        <w:t>interest which could</w:t>
      </w:r>
      <w:r w:rsidRPr="00AD535A">
        <w:rPr>
          <w:rStyle w:val="StyleBoldUnderline"/>
        </w:rPr>
        <w:t xml:space="preserve"> potentially </w:t>
      </w:r>
      <w:r w:rsidRPr="00B27481">
        <w:rPr>
          <w:rStyle w:val="StyleBoldUnderline"/>
          <w:highlight w:val="yellow"/>
        </w:rPr>
        <w:t>be clashing points in the future</w:t>
      </w:r>
      <w:r w:rsidRPr="00AD535A">
        <w:rPr>
          <w:sz w:val="16"/>
        </w:rPr>
        <w:t xml:space="preserve">. </w:t>
      </w:r>
      <w:r w:rsidRPr="00AD535A">
        <w:rPr>
          <w:rStyle w:val="StyleBoldUnderline"/>
        </w:rPr>
        <w:t>Energy security is one such point</w:t>
      </w:r>
      <w:r w:rsidRPr="00AD535A">
        <w:rPr>
          <w:sz w:val="16"/>
        </w:rPr>
        <w:t xml:space="preserve">; and while escalation between China and India is unlikely, it is important to note that the energy policies of each nation are largely based on geopolitical considerations. First, it is important to recognize that energy cooperation between China and India over the past decade has been increasing. In January 2006, for example, both nations signed a memorandum of cooperation in the field of oil and natural gas which encouraged collaboration between their enterprises, including joint exploration and development of hydrocarbon resources. Escalations in global energy prices and political uncertainties in the Middle East, however, have resulted in both countries looking for long-term arrangements. </w:t>
      </w:r>
      <w:r w:rsidRPr="0069351F">
        <w:rPr>
          <w:rStyle w:val="StyleBoldUnderline"/>
        </w:rPr>
        <w:t xml:space="preserve">As </w:t>
      </w:r>
      <w:r w:rsidRPr="00B27481">
        <w:rPr>
          <w:rStyle w:val="StyleBoldUnderline"/>
          <w:highlight w:val="yellow"/>
        </w:rPr>
        <w:t>China and India are</w:t>
      </w:r>
      <w:r w:rsidRPr="00AD535A">
        <w:rPr>
          <w:rStyle w:val="StyleBoldUnderline"/>
        </w:rPr>
        <w:t xml:space="preserve"> increasingly </w:t>
      </w:r>
      <w:r w:rsidRPr="00B27481">
        <w:rPr>
          <w:rStyle w:val="StyleBoldUnderline"/>
          <w:highlight w:val="yellow"/>
        </w:rPr>
        <w:t xml:space="preserve">forced to rely on </w:t>
      </w:r>
      <w:r w:rsidRPr="0069351F">
        <w:rPr>
          <w:rStyle w:val="StyleBoldUnderline"/>
        </w:rPr>
        <w:t>the</w:t>
      </w:r>
      <w:r w:rsidRPr="009737C5">
        <w:rPr>
          <w:rStyle w:val="StyleBoldUnderline"/>
        </w:rPr>
        <w:t xml:space="preserve"> </w:t>
      </w:r>
      <w:r w:rsidRPr="00B27481">
        <w:rPr>
          <w:rStyle w:val="StyleBoldUnderline"/>
          <w:highlight w:val="yellow"/>
        </w:rPr>
        <w:t>global oil</w:t>
      </w:r>
      <w:r w:rsidRPr="00AD535A">
        <w:rPr>
          <w:rStyle w:val="StyleBoldUnderline"/>
        </w:rPr>
        <w:t xml:space="preserve"> market </w:t>
      </w:r>
      <w:r w:rsidRPr="00B27481">
        <w:rPr>
          <w:rStyle w:val="StyleBoldUnderline"/>
          <w:highlight w:val="yellow"/>
        </w:rPr>
        <w:t>to meet</w:t>
      </w:r>
      <w:r w:rsidRPr="00AD535A">
        <w:rPr>
          <w:rStyle w:val="StyleBoldUnderline"/>
        </w:rPr>
        <w:t xml:space="preserve"> their energy </w:t>
      </w:r>
      <w:r w:rsidRPr="00B27481">
        <w:rPr>
          <w:rStyle w:val="StyleBoldUnderline"/>
          <w:highlight w:val="yellow"/>
        </w:rPr>
        <w:t>demands, they are</w:t>
      </w:r>
      <w:r w:rsidRPr="00AD535A">
        <w:rPr>
          <w:rStyle w:val="StyleBoldUnderline"/>
        </w:rPr>
        <w:t xml:space="preserve"> more </w:t>
      </w:r>
      <w:r w:rsidRPr="00B27481">
        <w:rPr>
          <w:rStyle w:val="StyleBoldUnderline"/>
          <w:highlight w:val="yellow"/>
        </w:rPr>
        <w:t>susceptible to supply disruptions</w:t>
      </w:r>
      <w:r w:rsidRPr="00AD535A">
        <w:rPr>
          <w:rStyle w:val="StyleBoldUnderline"/>
        </w:rPr>
        <w:t xml:space="preserve"> and price fluctuations</w:t>
      </w:r>
      <w:r w:rsidRPr="00AD535A">
        <w:rPr>
          <w:sz w:val="16"/>
        </w:rPr>
        <w:t xml:space="preserve">. In response, </w:t>
      </w:r>
      <w:r w:rsidRPr="00B27481">
        <w:rPr>
          <w:rStyle w:val="StyleBoldUnderline"/>
          <w:highlight w:val="yellow"/>
        </w:rPr>
        <w:t>both</w:t>
      </w:r>
      <w:r w:rsidRPr="00AD535A">
        <w:rPr>
          <w:rStyle w:val="StyleBoldUnderline"/>
        </w:rPr>
        <w:t xml:space="preserve"> countries </w:t>
      </w:r>
      <w:r w:rsidRPr="00B27481">
        <w:rPr>
          <w:rStyle w:val="StyleBoldUnderline"/>
          <w:highlight w:val="yellow"/>
        </w:rPr>
        <w:t>have</w:t>
      </w:r>
      <w:r w:rsidRPr="00AD535A">
        <w:rPr>
          <w:rStyle w:val="StyleBoldUnderline"/>
        </w:rPr>
        <w:t xml:space="preserve"> partly </w:t>
      </w:r>
      <w:r w:rsidRPr="00B27481">
        <w:rPr>
          <w:rStyle w:val="StyleBoldUnderline"/>
          <w:highlight w:val="yellow"/>
        </w:rPr>
        <w:t xml:space="preserve">followed geopolitical energy policies, </w:t>
      </w:r>
      <w:r w:rsidRPr="0069351F">
        <w:rPr>
          <w:rStyle w:val="StyleBoldUnderline"/>
        </w:rPr>
        <w:t>based</w:t>
      </w:r>
      <w:r w:rsidRPr="00AD535A">
        <w:rPr>
          <w:rStyle w:val="StyleBoldUnderline"/>
        </w:rPr>
        <w:t xml:space="preserve"> on notions of traditional security</w:t>
      </w:r>
      <w:r w:rsidRPr="00AD535A">
        <w:rPr>
          <w:sz w:val="16"/>
        </w:rPr>
        <w:t>. Ultimately, what we see is the arrival of military and political planning in trying to solve the issue of natural resource shortages</w:t>
      </w:r>
      <w:r w:rsidRPr="00AD535A">
        <w:rPr>
          <w:rStyle w:val="StyleBoldUnderline"/>
        </w:rPr>
        <w:t xml:space="preserve">. </w:t>
      </w:r>
      <w:r w:rsidRPr="00B27481">
        <w:rPr>
          <w:rStyle w:val="StyleBoldUnderline"/>
          <w:highlight w:val="yellow"/>
        </w:rPr>
        <w:t>Energy security is of utmost strategic importance to China</w:t>
      </w:r>
      <w:r w:rsidRPr="00AD535A">
        <w:rPr>
          <w:rStyle w:val="StyleBoldUnderline"/>
        </w:rPr>
        <w:t xml:space="preserve"> and India if they hope to continue to expand their economies</w:t>
      </w:r>
      <w:r w:rsidRPr="00AD535A">
        <w:rPr>
          <w:sz w:val="16"/>
        </w:rPr>
        <w:t xml:space="preserve">. Rapid growth rates in both countries have grown in tandem with increased demand for energy. By 2020, it is estimated that China and India combined will account for roughly one-third of the world’s GDP and, as such, will require vast amounts of energy to fuel </w:t>
      </w:r>
      <w:r w:rsidRPr="0069351F">
        <w:rPr>
          <w:sz w:val="16"/>
        </w:rPr>
        <w:t xml:space="preserve">their economies. As such, </w:t>
      </w:r>
      <w:r w:rsidRPr="0069351F">
        <w:rPr>
          <w:rStyle w:val="StyleBoldUnderline"/>
        </w:rPr>
        <w:t>the competition for energy resources such as oil and natural gas will only become fiercer.</w:t>
      </w:r>
      <w:r w:rsidRPr="0069351F">
        <w:rPr>
          <w:sz w:val="16"/>
        </w:rPr>
        <w:t xml:space="preserve"> </w:t>
      </w:r>
      <w:r w:rsidRPr="0069351F">
        <w:rPr>
          <w:rStyle w:val="StyleBoldUnderline"/>
        </w:rPr>
        <w:t>An important aspect of energy security is maritime control in the Asia-Pacific oceans.</w:t>
      </w:r>
      <w:r w:rsidRPr="0069351F">
        <w:rPr>
          <w:sz w:val="16"/>
        </w:rPr>
        <w:t xml:space="preserve"> The sea lines of communication that run through Asia effectively act as the vital arteries for both countries. </w:t>
      </w:r>
      <w:r w:rsidRPr="0069351F">
        <w:rPr>
          <w:rStyle w:val="StyleBoldUnderline"/>
        </w:rPr>
        <w:t>Maritime security is thus of major national interest for both China and India, and is directly linked to their energy security.</w:t>
      </w:r>
      <w:r w:rsidRPr="0069351F">
        <w:rPr>
          <w:sz w:val="16"/>
        </w:rPr>
        <w:t xml:space="preserve"> </w:t>
      </w:r>
      <w:r w:rsidRPr="0069351F">
        <w:rPr>
          <w:rStyle w:val="StyleBoldUnderline"/>
        </w:rPr>
        <w:t>Recent military modernization within China has been focused towards upgrading its naval capabilities,</w:t>
      </w:r>
      <w:r w:rsidRPr="0069351F">
        <w:rPr>
          <w:sz w:val="16"/>
        </w:rPr>
        <w:t xml:space="preserve"> </w:t>
      </w:r>
      <w:r w:rsidRPr="0069351F">
        <w:rPr>
          <w:rStyle w:val="StyleBoldUnderline"/>
        </w:rPr>
        <w:t>and ultimately moving towards creating a strong and powerful blue-water navy. India’s drive for maritime dominance has resulted in its naval budget increasing</w:t>
      </w:r>
      <w:r w:rsidRPr="0069351F">
        <w:rPr>
          <w:sz w:val="16"/>
        </w:rPr>
        <w:t xml:space="preserve"> from US$1.3 billion in 2001 to US$3.5 billion in 2006, with plans to further increase naval spending 40 percent by 2014. China’s thirst for oil has doubled over the last decade, and is only predicted to rise. Similarly, India relies on the energy shipped through maritime regions to fund its own industrialization. </w:t>
      </w:r>
      <w:r w:rsidRPr="0069351F">
        <w:rPr>
          <w:rStyle w:val="StyleBoldUnderline"/>
        </w:rPr>
        <w:t>India continues to state its maritime goals in pure geopolitical terms</w:t>
      </w:r>
      <w:r w:rsidRPr="0069351F">
        <w:rPr>
          <w:sz w:val="16"/>
        </w:rPr>
        <w:t xml:space="preserve">, even explicitly acknowledging in their 2004 Maritime Doctrine that “control of the choke points would be useful as a bargaining chip in the international power game, where the currency of military power remains a stark reality.” </w:t>
      </w:r>
      <w:r w:rsidRPr="0069351F">
        <w:rPr>
          <w:rStyle w:val="StyleBoldUnderline"/>
        </w:rPr>
        <w:t>Thus it is clear that</w:t>
      </w:r>
      <w:r w:rsidRPr="00AD535A">
        <w:rPr>
          <w:rStyle w:val="StyleBoldUnderline"/>
        </w:rPr>
        <w:t xml:space="preserve"> </w:t>
      </w:r>
      <w:r w:rsidRPr="00B27481">
        <w:rPr>
          <w:rStyle w:val="StyleBoldUnderline"/>
          <w:highlight w:val="yellow"/>
        </w:rPr>
        <w:t>energy security has been</w:t>
      </w:r>
      <w:r w:rsidRPr="00AD535A">
        <w:rPr>
          <w:rStyle w:val="StyleBoldUnderline"/>
        </w:rPr>
        <w:t xml:space="preserve"> directly </w:t>
      </w:r>
      <w:r w:rsidRPr="00B27481">
        <w:rPr>
          <w:rStyle w:val="StyleBoldUnderline"/>
          <w:highlight w:val="yellow"/>
        </w:rPr>
        <w:t>translated into a national security issue</w:t>
      </w:r>
      <w:r w:rsidRPr="00AD535A">
        <w:rPr>
          <w:rStyle w:val="StyleBoldUnderline"/>
        </w:rPr>
        <w:t>, which has both political and military implications.</w:t>
      </w:r>
      <w:r w:rsidRPr="00AD535A">
        <w:rPr>
          <w:sz w:val="16"/>
        </w:rPr>
        <w:t xml:space="preserve"> The geopolitical rivalry in Myanmar between China and India provides great insight into their adversarial energy relationship. In Myanmar, both Chinese and Indian geopolitical and geoeconomic interests collide, and as such, may become a point of contention between China and India. Myanmar holds vast strategic importance for both China and India due to its location and abundance of natural resources. It has vast reserves of natural gas, so for both China and India it is presented as a source of energy free from the geopolitical risks of the Middle East. There has thus been major competition between China and India for access to the market. India has signed a US$40 billion deal with Myanmar for the transfer of natural gas, and has also had frequent discussions about building a pipeline from Myanmar to India. However, China has increasingly gained the most from Myanmar’s available resources. In 2005, for example, Myanmar reneged on a deal with India, and instead signed a 30-year contract with China for the sale of 6.5 trillion cubic liters of natural gas. For China, Myanmar is also important as it provides a land route to the Indian Ocean that vital resources could be shipped through in place of the Strait of Malacca. </w:t>
      </w:r>
      <w:r w:rsidRPr="00AD535A">
        <w:rPr>
          <w:rStyle w:val="StyleBoldUnderline"/>
        </w:rPr>
        <w:t>The potential for the Malacca Strait to be blockaded by a rival is of great concern to China,</w:t>
      </w:r>
      <w:r w:rsidRPr="00AD535A">
        <w:rPr>
          <w:sz w:val="16"/>
        </w:rPr>
        <w:t xml:space="preserve"> since as much as 85 percent of China’s oil is shipped through the region. </w:t>
      </w:r>
      <w:r w:rsidRPr="00AD535A">
        <w:rPr>
          <w:rStyle w:val="StyleBoldUnderline"/>
        </w:rPr>
        <w:t xml:space="preserve">For India, </w:t>
      </w:r>
      <w:r w:rsidRPr="00B27481">
        <w:rPr>
          <w:rStyle w:val="StyleBoldUnderline"/>
          <w:highlight w:val="yellow"/>
        </w:rPr>
        <w:t>Myanmar is</w:t>
      </w:r>
      <w:r w:rsidRPr="00AD535A">
        <w:rPr>
          <w:rStyle w:val="StyleBoldUnderline"/>
        </w:rPr>
        <w:t xml:space="preserve"> also of </w:t>
      </w:r>
      <w:r w:rsidRPr="00B27481">
        <w:rPr>
          <w:rStyle w:val="StyleBoldUnderline"/>
          <w:highlight w:val="yellow"/>
        </w:rPr>
        <w:t>a strategic importance due to its location. China is already on friendly terms with Pakistan and has been expanding its presence in the Indian Ocean</w:t>
      </w:r>
      <w:r w:rsidRPr="00AD535A">
        <w:rPr>
          <w:rStyle w:val="StyleBoldUnderline"/>
        </w:rPr>
        <w:t>, thus giving India a feeling of Chinese encirclement</w:t>
      </w:r>
      <w:r w:rsidRPr="00AD535A">
        <w:rPr>
          <w:sz w:val="16"/>
        </w:rPr>
        <w:t xml:space="preserve">. India’s interest in Myanmar directly relates to the growing presence and influence of China in the region. China’s “string of pearls” strategy refers to attempts to negotiate basing rights along the sea route linking the Middle East with China, including creating strong diplomatic ties with important states in the region. Not only does this contain India’s naval projection of power, it also directly threatens India’s energy access and the regional balance of power. While military confrontation between China and India remains unlikely, it is important to recognize that China and India’s energy policies revolve around traditional ideas of security, which highlight military and political balancing. Their energy policies are largely based on geopolitical and security considerations, and not just with regards to the global oil market. As such, </w:t>
      </w:r>
      <w:r w:rsidRPr="00B27481">
        <w:rPr>
          <w:rStyle w:val="StyleBoldUnderline"/>
          <w:highlight w:val="yellow"/>
        </w:rPr>
        <w:t>it is critical for there to be</w:t>
      </w:r>
      <w:r w:rsidRPr="00AD535A">
        <w:rPr>
          <w:rStyle w:val="StyleBoldUnderline"/>
        </w:rPr>
        <w:t xml:space="preserve"> ongoing diplomatic </w:t>
      </w:r>
      <w:r w:rsidRPr="00B27481">
        <w:rPr>
          <w:rStyle w:val="StyleBoldUnderline"/>
          <w:highlight w:val="yellow"/>
        </w:rPr>
        <w:t>engagement between China and India to avoid</w:t>
      </w:r>
      <w:r w:rsidRPr="00AD535A">
        <w:rPr>
          <w:rStyle w:val="StyleBoldUnderline"/>
        </w:rPr>
        <w:t xml:space="preserve"> unnecessary or </w:t>
      </w:r>
      <w:r w:rsidRPr="00B27481">
        <w:rPr>
          <w:rStyle w:val="StyleBoldUnderline"/>
          <w:highlight w:val="yellow"/>
        </w:rPr>
        <w:t>accidental escalation.</w:t>
      </w:r>
    </w:p>
    <w:p w:rsidR="008D3003" w:rsidRPr="000D4AB6" w:rsidRDefault="008D3003" w:rsidP="008D3003">
      <w:pPr>
        <w:pStyle w:val="Heading4"/>
      </w:pPr>
      <w:r>
        <w:t>SCS escalates and causes Asian econ collapse</w:t>
      </w:r>
    </w:p>
    <w:p w:rsidR="008D3003" w:rsidRDefault="008D3003" w:rsidP="008D3003">
      <w:r>
        <w:t xml:space="preserve">Michael </w:t>
      </w:r>
      <w:r w:rsidRPr="000A3BFF">
        <w:rPr>
          <w:rStyle w:val="StyleStyleBold12pt"/>
        </w:rPr>
        <w:t>Klare 13</w:t>
      </w:r>
      <w:r>
        <w:t xml:space="preserve"> is a professor of peace and world security studies at Hampshire College, “The Next War”, http://www.realclearworld.com/articles/2013/01/23/the_next_war_100500.html</w:t>
      </w:r>
    </w:p>
    <w:p w:rsidR="008D3003" w:rsidRDefault="008D3003" w:rsidP="008D3003">
      <w:pPr>
        <w:rPr>
          <w:rStyle w:val="StyleBoldUnderline"/>
        </w:rPr>
      </w:pPr>
      <w:r w:rsidRPr="00602E53">
        <w:rPr>
          <w:sz w:val="16"/>
        </w:rPr>
        <w:t>Don't look now, but conditions are deteriorating in the western Pacific. Things are turning ugly, with consequences that could prove deadly and spell catastrophe for the global economy.</w:t>
      </w:r>
      <w:r w:rsidRPr="00602E53">
        <w:rPr>
          <w:sz w:val="12"/>
        </w:rPr>
        <w:t>¶</w:t>
      </w:r>
      <w:r w:rsidRPr="00602E53">
        <w:rPr>
          <w:sz w:val="16"/>
        </w:rPr>
        <w:t xml:space="preserve"> In Washington, it is widely assumed that a showdown with Iran over its nuclear ambitions will be the first major crisis to engulf the next secretary of defense -- whether it be former Senator Chuck Hagel, as President Obama desires, or someone else if he fails to win Senate confirmation. With few signs of an imminent breakthrough in talks aimed at peacefully resolving the Iranian nuclear issue, many analysts believe that military action -- if not by Israel, then by the United States -- could be on this year's agenda.</w:t>
      </w:r>
      <w:r w:rsidRPr="00602E53">
        <w:rPr>
          <w:sz w:val="12"/>
        </w:rPr>
        <w:t>¶</w:t>
      </w:r>
      <w:r w:rsidRPr="00602E53">
        <w:rPr>
          <w:sz w:val="16"/>
        </w:rPr>
        <w:t xml:space="preserve"> Lurking just behind the Iranian imbroglio, however, is </w:t>
      </w:r>
      <w:r w:rsidRPr="00B27481">
        <w:rPr>
          <w:rStyle w:val="StyleBoldUnderline"/>
          <w:highlight w:val="yellow"/>
        </w:rPr>
        <w:t xml:space="preserve">a potential crisis </w:t>
      </w:r>
      <w:r w:rsidRPr="00AE0B4C">
        <w:rPr>
          <w:rStyle w:val="StyleBoldUnderline"/>
        </w:rPr>
        <w:t xml:space="preserve">of </w:t>
      </w:r>
      <w:r w:rsidRPr="00AE0B4C">
        <w:rPr>
          <w:rStyle w:val="Emphasis"/>
        </w:rPr>
        <w:t>far greater magnitude</w:t>
      </w:r>
      <w:r w:rsidRPr="00AE0B4C">
        <w:rPr>
          <w:rStyle w:val="StyleBoldUnderline"/>
        </w:rPr>
        <w:t>,</w:t>
      </w:r>
      <w:r w:rsidRPr="00644540">
        <w:rPr>
          <w:rStyle w:val="StyleBoldUnderline"/>
        </w:rPr>
        <w:t xml:space="preserve"> and</w:t>
      </w:r>
      <w:r w:rsidRPr="00602E53">
        <w:rPr>
          <w:sz w:val="16"/>
        </w:rPr>
        <w:t xml:space="preserve"> </w:t>
      </w:r>
      <w:r w:rsidRPr="00644540">
        <w:rPr>
          <w:rStyle w:val="StyleBoldUnderline"/>
        </w:rPr>
        <w:t>potentially far more imminent than most of us imagine</w:t>
      </w:r>
      <w:r w:rsidRPr="00602E53">
        <w:rPr>
          <w:sz w:val="16"/>
        </w:rPr>
        <w:t xml:space="preserve">. </w:t>
      </w:r>
      <w:r w:rsidRPr="00B27481">
        <w:rPr>
          <w:rStyle w:val="StyleBoldUnderline"/>
          <w:highlight w:val="yellow"/>
        </w:rPr>
        <w:t xml:space="preserve">China's determination to assert control over </w:t>
      </w:r>
      <w:r w:rsidRPr="00AE0B4C">
        <w:rPr>
          <w:rStyle w:val="StyleBoldUnderline"/>
        </w:rPr>
        <w:t>disputed islands in the potentially</w:t>
      </w:r>
      <w:r w:rsidRPr="00644540">
        <w:rPr>
          <w:rStyle w:val="StyleBoldUnderline"/>
        </w:rPr>
        <w:t xml:space="preserve"> </w:t>
      </w:r>
      <w:r w:rsidRPr="00B27481">
        <w:rPr>
          <w:rStyle w:val="Emphasis"/>
          <w:highlight w:val="yellow"/>
        </w:rPr>
        <w:t>energy-rich waters</w:t>
      </w:r>
      <w:r w:rsidRPr="00B27481">
        <w:rPr>
          <w:rStyle w:val="StyleBoldUnderline"/>
          <w:highlight w:val="yellow"/>
        </w:rPr>
        <w:t xml:space="preserve"> of the </w:t>
      </w:r>
      <w:r w:rsidRPr="0069351F">
        <w:rPr>
          <w:rStyle w:val="StyleBoldUnderline"/>
        </w:rPr>
        <w:t>East</w:t>
      </w:r>
      <w:r w:rsidRPr="00644540">
        <w:rPr>
          <w:rStyle w:val="StyleBoldUnderline"/>
        </w:rPr>
        <w:t xml:space="preserve"> and </w:t>
      </w:r>
      <w:r w:rsidRPr="00B27481">
        <w:rPr>
          <w:rStyle w:val="StyleBoldUnderline"/>
          <w:highlight w:val="yellow"/>
        </w:rPr>
        <w:t xml:space="preserve">South </w:t>
      </w:r>
      <w:r w:rsidRPr="00B27481">
        <w:rPr>
          <w:rStyle w:val="StyleBoldUnderline"/>
          <w:highlight w:val="yellow"/>
        </w:rPr>
        <w:lastRenderedPageBreak/>
        <w:t>China Seas</w:t>
      </w:r>
      <w:r w:rsidRPr="00644540">
        <w:rPr>
          <w:rStyle w:val="StyleBoldUnderline"/>
        </w:rPr>
        <w:t>, in the face of stiffening resistance from Japan and the Philippines along with greater regional assertiveness by the U</w:t>
      </w:r>
      <w:r w:rsidRPr="00602E53">
        <w:rPr>
          <w:sz w:val="16"/>
        </w:rPr>
        <w:t xml:space="preserve">nited </w:t>
      </w:r>
      <w:r w:rsidRPr="00644540">
        <w:rPr>
          <w:rStyle w:val="StyleBoldUnderline"/>
        </w:rPr>
        <w:t>S</w:t>
      </w:r>
      <w:r w:rsidRPr="00602E53">
        <w:rPr>
          <w:sz w:val="16"/>
        </w:rPr>
        <w:t xml:space="preserve">tates, </w:t>
      </w:r>
      <w:r w:rsidRPr="00B27481">
        <w:rPr>
          <w:rStyle w:val="StyleBoldUnderline"/>
          <w:highlight w:val="yellow"/>
        </w:rPr>
        <w:t>spells trouble</w:t>
      </w:r>
      <w:r w:rsidRPr="00644540">
        <w:rPr>
          <w:rStyle w:val="StyleBoldUnderline"/>
        </w:rPr>
        <w:t xml:space="preserve"> not just regionally, but potentially </w:t>
      </w:r>
      <w:r w:rsidRPr="00B27481">
        <w:rPr>
          <w:rStyle w:val="Emphasis"/>
          <w:highlight w:val="yellow"/>
        </w:rPr>
        <w:t>globally</w:t>
      </w:r>
      <w:r w:rsidRPr="00644540">
        <w:rPr>
          <w:rStyle w:val="Emphasis"/>
        </w:rPr>
        <w:t>.</w:t>
      </w:r>
      <w:r w:rsidRPr="00602E53">
        <w:rPr>
          <w:rStyle w:val="StyleBoldUnderline"/>
          <w:sz w:val="12"/>
        </w:rPr>
        <w:t>¶</w:t>
      </w:r>
      <w:r w:rsidRPr="00602E53">
        <w:rPr>
          <w:sz w:val="16"/>
        </w:rPr>
        <w:t xml:space="preserve"> Islands, Islands, Everywhere</w:t>
      </w:r>
      <w:r w:rsidRPr="00602E53">
        <w:rPr>
          <w:sz w:val="12"/>
        </w:rPr>
        <w:t>¶</w:t>
      </w:r>
      <w:r w:rsidRPr="00602E53">
        <w:rPr>
          <w:sz w:val="16"/>
        </w:rPr>
        <w:t xml:space="preserve"> The possibility of an Iranian crisis remains in the spotlight because of the obvious risk of disorder in the Greater Middle East and its threat to global oil production and shipping. </w:t>
      </w:r>
      <w:r w:rsidRPr="00644540">
        <w:rPr>
          <w:rStyle w:val="StyleBoldUnderline"/>
        </w:rPr>
        <w:t xml:space="preserve">A </w:t>
      </w:r>
      <w:r w:rsidRPr="00AE0B4C">
        <w:rPr>
          <w:rStyle w:val="StyleBoldUnderline"/>
        </w:rPr>
        <w:t>crisis in the East or South China Seas (essentially, western extensions of the Pacific Ocean) would,</w:t>
      </w:r>
      <w:r w:rsidRPr="00AE0B4C">
        <w:rPr>
          <w:sz w:val="16"/>
        </w:rPr>
        <w:t xml:space="preserve"> however, </w:t>
      </w:r>
      <w:r w:rsidRPr="00AE0B4C">
        <w:rPr>
          <w:rStyle w:val="StyleBoldUnderline"/>
        </w:rPr>
        <w:t xml:space="preserve">pose a greater peril </w:t>
      </w:r>
      <w:r w:rsidRPr="00B27481">
        <w:rPr>
          <w:rStyle w:val="StyleBoldUnderline"/>
          <w:highlight w:val="yellow"/>
        </w:rPr>
        <w:t>because of</w:t>
      </w:r>
      <w:r w:rsidRPr="00644540">
        <w:rPr>
          <w:rStyle w:val="StyleBoldUnderline"/>
        </w:rPr>
        <w:t xml:space="preserve"> the </w:t>
      </w:r>
      <w:r w:rsidRPr="00AE0B4C">
        <w:rPr>
          <w:rStyle w:val="StyleBoldUnderline"/>
        </w:rPr>
        <w:t xml:space="preserve">possibility of a </w:t>
      </w:r>
      <w:r w:rsidRPr="00B27481">
        <w:rPr>
          <w:rStyle w:val="Emphasis"/>
          <w:highlight w:val="yellow"/>
        </w:rPr>
        <w:t>U.S.-China military confrontation</w:t>
      </w:r>
      <w:r w:rsidRPr="009737E9">
        <w:rPr>
          <w:rStyle w:val="StyleBoldUnderline"/>
        </w:rPr>
        <w:t xml:space="preserve"> and the </w:t>
      </w:r>
      <w:r w:rsidRPr="00B27481">
        <w:rPr>
          <w:rStyle w:val="Emphasis"/>
          <w:highlight w:val="yellow"/>
        </w:rPr>
        <w:t>threat to Asian economic stability</w:t>
      </w:r>
      <w:r w:rsidRPr="009737E9">
        <w:rPr>
          <w:rStyle w:val="Emphasis"/>
        </w:rPr>
        <w:t>.</w:t>
      </w:r>
      <w:r w:rsidRPr="009737E9">
        <w:rPr>
          <w:rStyle w:val="Emphasis"/>
          <w:b w:val="0"/>
          <w:sz w:val="12"/>
          <w:u w:val="none"/>
        </w:rPr>
        <w:t>¶</w:t>
      </w:r>
      <w:r w:rsidRPr="009737E9">
        <w:rPr>
          <w:sz w:val="16"/>
        </w:rPr>
        <w:t xml:space="preserve"> </w:t>
      </w:r>
      <w:r w:rsidRPr="009737E9">
        <w:rPr>
          <w:rStyle w:val="StyleBoldUnderline"/>
        </w:rPr>
        <w:t>The U</w:t>
      </w:r>
      <w:r w:rsidRPr="009737E9">
        <w:rPr>
          <w:sz w:val="16"/>
        </w:rPr>
        <w:t xml:space="preserve">nited </w:t>
      </w:r>
      <w:r w:rsidRPr="009737E9">
        <w:rPr>
          <w:rStyle w:val="StyleBoldUnderline"/>
        </w:rPr>
        <w:t>S</w:t>
      </w:r>
      <w:r w:rsidRPr="009737E9">
        <w:rPr>
          <w:sz w:val="16"/>
        </w:rPr>
        <w:t xml:space="preserve">tates </w:t>
      </w:r>
      <w:r w:rsidRPr="009737E9">
        <w:rPr>
          <w:rStyle w:val="StyleBoldUnderline"/>
        </w:rPr>
        <w:t>is bound by treaty to come to the assistance of</w:t>
      </w:r>
      <w:r w:rsidRPr="00875682">
        <w:rPr>
          <w:rStyle w:val="StyleBoldUnderline"/>
        </w:rPr>
        <w:t xml:space="preserve"> Japan</w:t>
      </w:r>
      <w:r w:rsidRPr="00875682">
        <w:rPr>
          <w:sz w:val="16"/>
        </w:rPr>
        <w:t xml:space="preserve"> or the Philippines </w:t>
      </w:r>
      <w:r w:rsidRPr="00875682">
        <w:rPr>
          <w:rStyle w:val="StyleBoldUnderline"/>
        </w:rPr>
        <w:t xml:space="preserve">if </w:t>
      </w:r>
      <w:r w:rsidRPr="00875682">
        <w:rPr>
          <w:sz w:val="16"/>
        </w:rPr>
        <w:t xml:space="preserve">either country is </w:t>
      </w:r>
      <w:r w:rsidRPr="00875682">
        <w:rPr>
          <w:rStyle w:val="StyleBoldUnderline"/>
        </w:rPr>
        <w:t>attacked by a third party</w:t>
      </w:r>
      <w:r w:rsidRPr="00875682">
        <w:rPr>
          <w:sz w:val="16"/>
        </w:rPr>
        <w:t xml:space="preserve">, </w:t>
      </w:r>
      <w:r w:rsidRPr="00875682">
        <w:rPr>
          <w:rStyle w:val="StyleBoldUnderline"/>
        </w:rPr>
        <w:t>so any armed clash between Chinese and</w:t>
      </w:r>
      <w:r w:rsidRPr="00411141">
        <w:rPr>
          <w:rStyle w:val="StyleBoldUnderline"/>
        </w:rPr>
        <w:t xml:space="preserve"> Japanese</w:t>
      </w:r>
      <w:r w:rsidRPr="00602E53">
        <w:rPr>
          <w:sz w:val="16"/>
        </w:rPr>
        <w:t xml:space="preserve"> or Filipino </w:t>
      </w:r>
      <w:r w:rsidRPr="00411141">
        <w:rPr>
          <w:rStyle w:val="StyleBoldUnderline"/>
        </w:rPr>
        <w:t xml:space="preserve">forces could </w:t>
      </w:r>
      <w:r w:rsidRPr="00411141">
        <w:rPr>
          <w:rStyle w:val="Emphasis"/>
        </w:rPr>
        <w:t>trigger American military intervention</w:t>
      </w:r>
      <w:r w:rsidRPr="00411141">
        <w:rPr>
          <w:rStyle w:val="StyleBoldUnderline"/>
        </w:rPr>
        <w:t>.</w:t>
      </w:r>
      <w:r w:rsidRPr="00602E53">
        <w:rPr>
          <w:sz w:val="16"/>
        </w:rPr>
        <w:t xml:space="preserve"> </w:t>
      </w:r>
      <w:r w:rsidRPr="00411141">
        <w:rPr>
          <w:rStyle w:val="StyleBoldUnderline"/>
        </w:rPr>
        <w:t xml:space="preserve">With so much of the world's trade focused on Asia, and the American, Chinese, and Japanese economies </w:t>
      </w:r>
      <w:r w:rsidRPr="00411141">
        <w:rPr>
          <w:rStyle w:val="Emphasis"/>
        </w:rPr>
        <w:t>tied so closely together</w:t>
      </w:r>
      <w:r w:rsidRPr="00411141">
        <w:rPr>
          <w:rStyle w:val="StyleBoldUnderline"/>
        </w:rPr>
        <w:t xml:space="preserve"> in ways too essential to ignore</w:t>
      </w:r>
      <w:r w:rsidRPr="006977ED">
        <w:rPr>
          <w:rStyle w:val="StyleBoldUnderline"/>
        </w:rPr>
        <w:t xml:space="preserve">, a clash of almost any sort in these vital waterways might </w:t>
      </w:r>
      <w:r w:rsidRPr="006977ED">
        <w:rPr>
          <w:rStyle w:val="Emphasis"/>
        </w:rPr>
        <w:t>paralyze international commerce</w:t>
      </w:r>
      <w:r w:rsidRPr="006977ED">
        <w:rPr>
          <w:rStyle w:val="StyleBoldUnderline"/>
        </w:rPr>
        <w:t xml:space="preserve"> and </w:t>
      </w:r>
      <w:r w:rsidRPr="006977ED">
        <w:rPr>
          <w:rStyle w:val="Emphasis"/>
        </w:rPr>
        <w:t>trigger a global recession</w:t>
      </w:r>
      <w:r w:rsidRPr="00602E53">
        <w:rPr>
          <w:sz w:val="16"/>
        </w:rPr>
        <w:t xml:space="preserve"> (or worse).</w:t>
      </w:r>
      <w:r w:rsidRPr="00602E53">
        <w:rPr>
          <w:sz w:val="12"/>
        </w:rPr>
        <w:t>¶</w:t>
      </w:r>
      <w:r w:rsidRPr="00602E53">
        <w:rPr>
          <w:sz w:val="16"/>
        </w:rPr>
        <w:t xml:space="preserve"> All of this should be painfully obvious and so rule out such a possibility -- and yet </w:t>
      </w:r>
      <w:r w:rsidRPr="00411141">
        <w:rPr>
          <w:rStyle w:val="StyleBoldUnderline"/>
        </w:rPr>
        <w:t xml:space="preserve">the </w:t>
      </w:r>
      <w:r w:rsidRPr="00B27481">
        <w:rPr>
          <w:rStyle w:val="StyleBoldUnderline"/>
          <w:highlight w:val="yellow"/>
        </w:rPr>
        <w:t xml:space="preserve">likelihood </w:t>
      </w:r>
      <w:r w:rsidRPr="009737E9">
        <w:rPr>
          <w:rStyle w:val="StyleBoldUnderline"/>
        </w:rPr>
        <w:t>of such a clash occurring</w:t>
      </w:r>
      <w:r w:rsidRPr="00411141">
        <w:rPr>
          <w:rStyle w:val="StyleBoldUnderline"/>
        </w:rPr>
        <w:t xml:space="preserve"> </w:t>
      </w:r>
      <w:r w:rsidRPr="00B27481">
        <w:rPr>
          <w:rStyle w:val="StyleBoldUnderline"/>
          <w:highlight w:val="yellow"/>
        </w:rPr>
        <w:t xml:space="preserve">has been </w:t>
      </w:r>
      <w:r w:rsidRPr="00B27481">
        <w:rPr>
          <w:rStyle w:val="Emphasis"/>
          <w:highlight w:val="yellow"/>
        </w:rPr>
        <w:t>on the rise</w:t>
      </w:r>
      <w:r w:rsidRPr="00411141">
        <w:rPr>
          <w:rStyle w:val="StyleBoldUnderline"/>
        </w:rPr>
        <w:t xml:space="preserve"> </w:t>
      </w:r>
      <w:r w:rsidRPr="00602E53">
        <w:rPr>
          <w:sz w:val="16"/>
        </w:rPr>
        <w:t xml:space="preserve">in recent months, </w:t>
      </w:r>
      <w:r w:rsidRPr="00B27481">
        <w:rPr>
          <w:rStyle w:val="StyleBoldUnderline"/>
          <w:highlight w:val="yellow"/>
        </w:rPr>
        <w:t>as China and its neighbors</w:t>
      </w:r>
      <w:r w:rsidRPr="00411141">
        <w:rPr>
          <w:rStyle w:val="StyleBoldUnderline"/>
        </w:rPr>
        <w:t xml:space="preserve"> continue to </w:t>
      </w:r>
      <w:r w:rsidRPr="00B27481">
        <w:rPr>
          <w:rStyle w:val="StyleBoldUnderline"/>
          <w:highlight w:val="yellow"/>
        </w:rPr>
        <w:t>ratchet up</w:t>
      </w:r>
      <w:r w:rsidRPr="00411141">
        <w:rPr>
          <w:rStyle w:val="StyleBoldUnderline"/>
        </w:rPr>
        <w:t xml:space="preserve"> the </w:t>
      </w:r>
      <w:r w:rsidRPr="00B27481">
        <w:rPr>
          <w:rStyle w:val="StyleBoldUnderline"/>
          <w:highlight w:val="yellow"/>
        </w:rPr>
        <w:t>bellicosity</w:t>
      </w:r>
      <w:r w:rsidRPr="00411141">
        <w:rPr>
          <w:rStyle w:val="StyleBoldUnderline"/>
        </w:rPr>
        <w:t xml:space="preserve"> of their statements </w:t>
      </w:r>
      <w:r w:rsidRPr="00B27481">
        <w:rPr>
          <w:rStyle w:val="StyleBoldUnderline"/>
          <w:highlight w:val="yellow"/>
        </w:rPr>
        <w:t xml:space="preserve">and </w:t>
      </w:r>
      <w:r w:rsidRPr="00B27481">
        <w:rPr>
          <w:rStyle w:val="Emphasis"/>
          <w:highlight w:val="yellow"/>
        </w:rPr>
        <w:t>bolster</w:t>
      </w:r>
      <w:r w:rsidRPr="00411141">
        <w:rPr>
          <w:rStyle w:val="Emphasis"/>
        </w:rPr>
        <w:t xml:space="preserve"> their </w:t>
      </w:r>
      <w:r w:rsidRPr="00B27481">
        <w:rPr>
          <w:rStyle w:val="Emphasis"/>
          <w:highlight w:val="yellow"/>
        </w:rPr>
        <w:t>military forces</w:t>
      </w:r>
      <w:r w:rsidRPr="00411141">
        <w:rPr>
          <w:rStyle w:val="StyleBoldUnderline"/>
        </w:rPr>
        <w:t xml:space="preserve"> in the contested areas</w:t>
      </w:r>
      <w:r w:rsidRPr="00602E53">
        <w:rPr>
          <w:sz w:val="16"/>
        </w:rPr>
        <w:t xml:space="preserve">. </w:t>
      </w:r>
      <w:r w:rsidRPr="00411141">
        <w:rPr>
          <w:rStyle w:val="StyleBoldUnderline"/>
        </w:rPr>
        <w:t>Washington's continuing statements about its ongoing plans for a "pivot" to</w:t>
      </w:r>
      <w:r w:rsidRPr="00602E53">
        <w:rPr>
          <w:sz w:val="16"/>
        </w:rPr>
        <w:t xml:space="preserve">, or "rebalancing" of, its forces in </w:t>
      </w:r>
      <w:r w:rsidRPr="00B601F8">
        <w:rPr>
          <w:rStyle w:val="StyleBoldUnderline"/>
        </w:rPr>
        <w:t xml:space="preserve">the Pacific have only fueled Chinese intransigence and </w:t>
      </w:r>
      <w:r w:rsidRPr="00B601F8">
        <w:rPr>
          <w:rStyle w:val="Emphasis"/>
        </w:rPr>
        <w:t>intensified a rising sense of crisis</w:t>
      </w:r>
      <w:r w:rsidRPr="00411141">
        <w:rPr>
          <w:rStyle w:val="StyleBoldUnderline"/>
        </w:rPr>
        <w:t xml:space="preserve"> in the region. Leaders on all sides continue to affirm their country's inviolable rights to the contested islands and vow to use any means necessary to resist encroachment by rival claimants.</w:t>
      </w:r>
      <w:r w:rsidRPr="00602E53">
        <w:rPr>
          <w:sz w:val="16"/>
        </w:rPr>
        <w:t xml:space="preserve"> In the meantime, </w:t>
      </w:r>
      <w:r w:rsidRPr="00411141">
        <w:rPr>
          <w:rStyle w:val="StyleBoldUnderline"/>
        </w:rPr>
        <w:t xml:space="preserve">China has increased the frequency and scale of its naval maneuvers in waters claimed by Japan, Vietnam, and the Philippines, further </w:t>
      </w:r>
      <w:r w:rsidRPr="00411141">
        <w:rPr>
          <w:rStyle w:val="Emphasis"/>
        </w:rPr>
        <w:t>enflaming tensions in the region.</w:t>
      </w:r>
      <w:r w:rsidRPr="00602E53">
        <w:rPr>
          <w:rStyle w:val="Emphasis"/>
          <w:b w:val="0"/>
          <w:sz w:val="12"/>
          <w:u w:val="none"/>
        </w:rPr>
        <w:t>¶</w:t>
      </w:r>
      <w:r w:rsidRPr="00602E53">
        <w:rPr>
          <w:sz w:val="16"/>
        </w:rPr>
        <w:t xml:space="preserve"> Ostensibly, these disputes revolve around the question of who owns a constellation of largely uninhabited atolls and islets claimed by a variety of nations. In the East China Sea, the islands in contention are called the Diaoyus by China and the Senkakus by Japan. At present, they are administered by Japan, but both countries claim sovereignty over them. In the South China Sea, several island groups are in contention, including the Spratly chain and the Paracel Islands (known in China as the Nansha and Xisha Islands, respectively). China claims all of these islets, while Vietnam claims some of the Spratlys and Paracels. Brunei, Malaysia, and the Philippines also claim some of the Spratlys.</w:t>
      </w:r>
      <w:r w:rsidRPr="00602E53">
        <w:rPr>
          <w:sz w:val="12"/>
        </w:rPr>
        <w:t>¶</w:t>
      </w:r>
      <w:r w:rsidRPr="00602E53">
        <w:rPr>
          <w:sz w:val="16"/>
        </w:rPr>
        <w:t xml:space="preserve"> </w:t>
      </w:r>
      <w:r w:rsidRPr="00C83153">
        <w:rPr>
          <w:rStyle w:val="StyleBoldUnderline"/>
        </w:rPr>
        <w:t>Far more is</w:t>
      </w:r>
      <w:r w:rsidRPr="00C83153">
        <w:rPr>
          <w:sz w:val="16"/>
        </w:rPr>
        <w:t xml:space="preserve">, of course, </w:t>
      </w:r>
      <w:r w:rsidRPr="00C83153">
        <w:rPr>
          <w:rStyle w:val="StyleBoldUnderline"/>
        </w:rPr>
        <w:t>at stake than</w:t>
      </w:r>
      <w:r w:rsidRPr="00C83153">
        <w:rPr>
          <w:sz w:val="16"/>
        </w:rPr>
        <w:t xml:space="preserve"> just the </w:t>
      </w:r>
      <w:r w:rsidRPr="00C83153">
        <w:rPr>
          <w:rStyle w:val="StyleBoldUnderline"/>
        </w:rPr>
        <w:t xml:space="preserve">ownership of </w:t>
      </w:r>
      <w:r w:rsidRPr="00C83153">
        <w:rPr>
          <w:sz w:val="16"/>
        </w:rPr>
        <w:t>a few uninhabited</w:t>
      </w:r>
      <w:r w:rsidRPr="00602E53">
        <w:rPr>
          <w:sz w:val="16"/>
        </w:rPr>
        <w:t xml:space="preserve"> </w:t>
      </w:r>
      <w:r w:rsidRPr="00411141">
        <w:rPr>
          <w:rStyle w:val="StyleBoldUnderline"/>
        </w:rPr>
        <w:t xml:space="preserve">islets. </w:t>
      </w:r>
      <w:r w:rsidRPr="009737E9">
        <w:rPr>
          <w:rStyle w:val="StyleBoldUnderline"/>
        </w:rPr>
        <w:t xml:space="preserve">The </w:t>
      </w:r>
      <w:r w:rsidRPr="00B27481">
        <w:rPr>
          <w:rStyle w:val="StyleBoldUnderline"/>
          <w:highlight w:val="yellow"/>
        </w:rPr>
        <w:t xml:space="preserve">seabeds </w:t>
      </w:r>
      <w:r w:rsidRPr="009737E9">
        <w:rPr>
          <w:rStyle w:val="StyleBoldUnderline"/>
        </w:rPr>
        <w:t xml:space="preserve">surrounding </w:t>
      </w:r>
      <w:r w:rsidRPr="00875682">
        <w:rPr>
          <w:rStyle w:val="StyleBoldUnderline"/>
        </w:rPr>
        <w:t>them</w:t>
      </w:r>
      <w:r w:rsidRPr="00411141">
        <w:rPr>
          <w:rStyle w:val="StyleBoldUnderline"/>
        </w:rPr>
        <w:t xml:space="preserve"> are believed to </w:t>
      </w:r>
      <w:r w:rsidRPr="00B27481">
        <w:rPr>
          <w:rStyle w:val="StyleBoldUnderline"/>
          <w:highlight w:val="yellow"/>
        </w:rPr>
        <w:t xml:space="preserve">sit atop </w:t>
      </w:r>
      <w:r w:rsidRPr="00B27481">
        <w:rPr>
          <w:rStyle w:val="Emphasis"/>
          <w:highlight w:val="yellow"/>
        </w:rPr>
        <w:t>vast reserves of</w:t>
      </w:r>
      <w:r w:rsidRPr="00602E53">
        <w:rPr>
          <w:sz w:val="16"/>
        </w:rPr>
        <w:t xml:space="preserve"> oil and </w:t>
      </w:r>
      <w:r w:rsidRPr="00875682">
        <w:rPr>
          <w:rStyle w:val="Emphasis"/>
        </w:rPr>
        <w:t xml:space="preserve">natural </w:t>
      </w:r>
      <w:r w:rsidRPr="00B27481">
        <w:rPr>
          <w:rStyle w:val="Emphasis"/>
          <w:highlight w:val="yellow"/>
        </w:rPr>
        <w:t>gas.</w:t>
      </w:r>
      <w:r w:rsidRPr="00B27481">
        <w:rPr>
          <w:rStyle w:val="StyleBoldUnderline"/>
          <w:highlight w:val="yellow"/>
        </w:rPr>
        <w:t xml:space="preserve"> </w:t>
      </w:r>
      <w:r w:rsidRPr="009737E9">
        <w:rPr>
          <w:rStyle w:val="StyleBoldUnderline"/>
        </w:rPr>
        <w:t>Ownership of</w:t>
      </w:r>
      <w:r w:rsidRPr="00411141">
        <w:rPr>
          <w:rStyle w:val="StyleBoldUnderline"/>
        </w:rPr>
        <w:t xml:space="preserve"> the </w:t>
      </w:r>
      <w:r w:rsidRPr="009737E9">
        <w:rPr>
          <w:rStyle w:val="StyleBoldUnderline"/>
        </w:rPr>
        <w:t xml:space="preserve">islands would naturally confer ownership of the reserves -- </w:t>
      </w:r>
      <w:r w:rsidRPr="00B27481">
        <w:rPr>
          <w:rStyle w:val="StyleBoldUnderline"/>
          <w:highlight w:val="yellow"/>
        </w:rPr>
        <w:t xml:space="preserve">something </w:t>
      </w:r>
      <w:r w:rsidRPr="009737E9">
        <w:rPr>
          <w:rStyle w:val="StyleBoldUnderline"/>
        </w:rPr>
        <w:t xml:space="preserve">all of </w:t>
      </w:r>
      <w:r w:rsidRPr="00B27481">
        <w:rPr>
          <w:rStyle w:val="StyleBoldUnderline"/>
          <w:highlight w:val="yellow"/>
        </w:rPr>
        <w:t xml:space="preserve">these countries </w:t>
      </w:r>
      <w:r w:rsidRPr="00B27481">
        <w:rPr>
          <w:rStyle w:val="Emphasis"/>
          <w:highlight w:val="yellow"/>
        </w:rPr>
        <w:t>desperately desire</w:t>
      </w:r>
      <w:r w:rsidRPr="00B27481">
        <w:rPr>
          <w:sz w:val="16"/>
          <w:highlight w:val="yellow"/>
        </w:rPr>
        <w:t xml:space="preserve">. </w:t>
      </w:r>
      <w:r w:rsidRPr="009737E9">
        <w:rPr>
          <w:rStyle w:val="Emphasis"/>
        </w:rPr>
        <w:t xml:space="preserve">Powerful </w:t>
      </w:r>
      <w:r w:rsidRPr="00B27481">
        <w:rPr>
          <w:rStyle w:val="Emphasis"/>
          <w:highlight w:val="yellow"/>
        </w:rPr>
        <w:t>forces of nationalism</w:t>
      </w:r>
      <w:r w:rsidRPr="00B27481">
        <w:rPr>
          <w:rStyle w:val="StyleBoldUnderline"/>
          <w:highlight w:val="yellow"/>
        </w:rPr>
        <w:t xml:space="preserve"> are</w:t>
      </w:r>
      <w:r w:rsidRPr="00411141">
        <w:rPr>
          <w:rStyle w:val="StyleBoldUnderline"/>
        </w:rPr>
        <w:t xml:space="preserve"> also </w:t>
      </w:r>
      <w:r w:rsidRPr="00B27481">
        <w:rPr>
          <w:rStyle w:val="StyleBoldUnderline"/>
          <w:highlight w:val="yellow"/>
        </w:rPr>
        <w:t xml:space="preserve">at work: with </w:t>
      </w:r>
      <w:r w:rsidRPr="00B27481">
        <w:rPr>
          <w:rStyle w:val="Emphasis"/>
          <w:highlight w:val="yellow"/>
        </w:rPr>
        <w:t>rising popular fervor</w:t>
      </w:r>
      <w:r w:rsidRPr="00411141">
        <w:rPr>
          <w:rStyle w:val="StyleBoldUnderline"/>
        </w:rPr>
        <w:t>, the Chinese believe that the islands are part of their national territory and any other claims represent a direct assault on China's sovereign rights</w:t>
      </w:r>
      <w:r w:rsidRPr="00602E53">
        <w:rPr>
          <w:sz w:val="16"/>
        </w:rPr>
        <w:t xml:space="preserve">; </w:t>
      </w:r>
      <w:r w:rsidRPr="00411141">
        <w:rPr>
          <w:rStyle w:val="StyleBoldUnderline"/>
        </w:rPr>
        <w:t>the fact that Japan</w:t>
      </w:r>
      <w:r w:rsidRPr="00602E53">
        <w:rPr>
          <w:sz w:val="16"/>
        </w:rPr>
        <w:t xml:space="preserve"> -- China's brutal invader and occupier during World War II -- </w:t>
      </w:r>
      <w:r w:rsidRPr="00411141">
        <w:rPr>
          <w:rStyle w:val="StyleBoldUnderline"/>
        </w:rPr>
        <w:t>is a rival claimant</w:t>
      </w:r>
      <w:r w:rsidRPr="00602E53">
        <w:rPr>
          <w:sz w:val="16"/>
        </w:rPr>
        <w:t xml:space="preserve"> to some of them </w:t>
      </w:r>
      <w:r w:rsidRPr="00411141">
        <w:rPr>
          <w:rStyle w:val="StyleBoldUnderline"/>
        </w:rPr>
        <w:t xml:space="preserve">only adds a powerful tinge of victimhood to </w:t>
      </w:r>
      <w:r w:rsidRPr="009737E9">
        <w:rPr>
          <w:rStyle w:val="StyleBoldUnderline"/>
        </w:rPr>
        <w:t xml:space="preserve">Chinese </w:t>
      </w:r>
      <w:r w:rsidRPr="009737E9">
        <w:rPr>
          <w:rStyle w:val="Emphasis"/>
        </w:rPr>
        <w:t>nationalism and intransigence</w:t>
      </w:r>
      <w:r w:rsidRPr="009737E9">
        <w:rPr>
          <w:sz w:val="16"/>
        </w:rPr>
        <w:t xml:space="preserve"> on the issue. By the same token, </w:t>
      </w:r>
      <w:r w:rsidRPr="009737E9">
        <w:rPr>
          <w:rStyle w:val="StyleBoldUnderline"/>
        </w:rPr>
        <w:t>the Japanese</w:t>
      </w:r>
      <w:r w:rsidRPr="009737E9">
        <w:rPr>
          <w:sz w:val="16"/>
        </w:rPr>
        <w:t xml:space="preserve">, Vietnamese, and Filipinos, </w:t>
      </w:r>
      <w:r w:rsidRPr="009737E9">
        <w:rPr>
          <w:rStyle w:val="StyleBoldUnderline"/>
        </w:rPr>
        <w:t>already feeling threatened by China's growing</w:t>
      </w:r>
      <w:r w:rsidRPr="00411141">
        <w:rPr>
          <w:rStyle w:val="StyleBoldUnderline"/>
        </w:rPr>
        <w:t xml:space="preserve"> wealth and power, believe no less firmly that not bending on the island disputes is an essential expression of their nationhood.</w:t>
      </w:r>
      <w:r w:rsidRPr="00602E53">
        <w:rPr>
          <w:rStyle w:val="StyleBoldUnderline"/>
          <w:sz w:val="12"/>
        </w:rPr>
        <w:t>¶</w:t>
      </w:r>
      <w:r w:rsidRPr="00602E53">
        <w:rPr>
          <w:sz w:val="16"/>
        </w:rPr>
        <w:t xml:space="preserve"> </w:t>
      </w:r>
      <w:r w:rsidRPr="00411141">
        <w:rPr>
          <w:rStyle w:val="StyleBoldUnderline"/>
        </w:rPr>
        <w:t xml:space="preserve">Long ongoing, </w:t>
      </w:r>
      <w:r w:rsidRPr="00B27481">
        <w:rPr>
          <w:rStyle w:val="StyleBoldUnderline"/>
          <w:highlight w:val="yellow"/>
        </w:rPr>
        <w:t xml:space="preserve">these disputes have </w:t>
      </w:r>
      <w:r w:rsidRPr="00B27481">
        <w:rPr>
          <w:rStyle w:val="Emphasis"/>
          <w:highlight w:val="yellow"/>
        </w:rPr>
        <w:t>escalated recently</w:t>
      </w:r>
      <w:r w:rsidRPr="00411141">
        <w:rPr>
          <w:rStyle w:val="StyleBoldUnderline"/>
        </w:rPr>
        <w:t>.</w:t>
      </w:r>
      <w:r w:rsidRPr="00602E53">
        <w:rPr>
          <w:sz w:val="16"/>
        </w:rPr>
        <w:t xml:space="preserve"> In May 2011, for instance, the Vietnamese reported that Chinese warships were harassing oil-exploration vessels operated by the state-owned energy company PetroVietnam in the South China Sea. In two instances, Vietnamese authorities claimed, cables attached to underwater survey equipment were purposely slashed. In April 2012, armed Chinese marine surveillance ships blocked efforts by Filipino vessels to inspect Chinese boats suspected of illegally fishing off Scarborough Shoal, an islet in the South China Sea claimed by both countries.</w:t>
      </w:r>
      <w:r w:rsidRPr="00602E53">
        <w:rPr>
          <w:sz w:val="12"/>
        </w:rPr>
        <w:t>¶</w:t>
      </w:r>
      <w:r w:rsidRPr="00602E53">
        <w:rPr>
          <w:sz w:val="16"/>
        </w:rPr>
        <w:t xml:space="preserve"> </w:t>
      </w:r>
      <w:r w:rsidRPr="00411141">
        <w:rPr>
          <w:rStyle w:val="StyleBoldUnderline"/>
        </w:rPr>
        <w:t xml:space="preserve">The East China Sea has </w:t>
      </w:r>
      <w:r w:rsidRPr="00602E53">
        <w:rPr>
          <w:sz w:val="16"/>
        </w:rPr>
        <w:t xml:space="preserve">similarly </w:t>
      </w:r>
      <w:r w:rsidRPr="00411141">
        <w:rPr>
          <w:rStyle w:val="StyleBoldUnderline"/>
        </w:rPr>
        <w:t>witnessed tense encounters of late.</w:t>
      </w:r>
      <w:r w:rsidRPr="00602E53">
        <w:rPr>
          <w:sz w:val="16"/>
        </w:rPr>
        <w:t xml:space="preserve"> Last September, for example, Japanese authorities arrested 14 Chinese citizens who had attempted to land on one of the Diaoyu/Senkaku Islands to press their country's claims, </w:t>
      </w:r>
      <w:r w:rsidRPr="00411141">
        <w:rPr>
          <w:rStyle w:val="StyleBoldUnderline"/>
        </w:rPr>
        <w:t>provoking widespread anti-Japanese protests across China and a series of naval show-of-force operations by both sides in the disputed waters.</w:t>
      </w:r>
      <w:r w:rsidRPr="00602E53">
        <w:rPr>
          <w:rStyle w:val="StyleBoldUnderline"/>
          <w:sz w:val="12"/>
        </w:rPr>
        <w:t>¶</w:t>
      </w:r>
      <w:r w:rsidRPr="00602E53">
        <w:rPr>
          <w:sz w:val="16"/>
        </w:rPr>
        <w:t xml:space="preserve"> </w:t>
      </w:r>
      <w:r w:rsidRPr="00B27481">
        <w:rPr>
          <w:rStyle w:val="Emphasis"/>
          <w:highlight w:val="yellow"/>
        </w:rPr>
        <w:t>Regional diplomacy</w:t>
      </w:r>
      <w:r w:rsidRPr="00602E53">
        <w:rPr>
          <w:sz w:val="16"/>
        </w:rPr>
        <w:t xml:space="preserve">, </w:t>
      </w:r>
      <w:r w:rsidRPr="00411141">
        <w:rPr>
          <w:rStyle w:val="StyleBoldUnderline"/>
        </w:rPr>
        <w:t xml:space="preserve">that classic way of settling disputes in a peaceful manner, </w:t>
      </w:r>
      <w:r w:rsidRPr="00B27481">
        <w:rPr>
          <w:rStyle w:val="StyleBoldUnderline"/>
          <w:highlight w:val="yellow"/>
        </w:rPr>
        <w:t xml:space="preserve">has been </w:t>
      </w:r>
      <w:r w:rsidRPr="00B27481">
        <w:rPr>
          <w:rStyle w:val="Emphasis"/>
          <w:highlight w:val="yellow"/>
        </w:rPr>
        <w:t>under growing strain</w:t>
      </w:r>
      <w:r w:rsidRPr="00411141">
        <w:rPr>
          <w:rStyle w:val="StyleBoldUnderline"/>
        </w:rPr>
        <w:t xml:space="preserve"> recently thanks to these maritime disputes and the accompanying military encounters</w:t>
      </w:r>
      <w:r w:rsidRPr="00602E53">
        <w:rPr>
          <w:sz w:val="16"/>
        </w:rPr>
        <w:t xml:space="preserve">. In July 2012, at the annual meeting of the Association of Southeast Asian Nations (ASEAN), </w:t>
      </w:r>
      <w:r w:rsidRPr="00411141">
        <w:rPr>
          <w:rStyle w:val="StyleBoldUnderline"/>
        </w:rPr>
        <w:t>Asian leaders were unable to agree on a final communiqué, no matter how anodyne</w:t>
      </w:r>
      <w:r w:rsidRPr="00602E53">
        <w:rPr>
          <w:sz w:val="16"/>
        </w:rPr>
        <w:t xml:space="preserve"> -- the first time that had happened in the organization's 46-year history. Reportedly, </w:t>
      </w:r>
      <w:r w:rsidRPr="00411141">
        <w:rPr>
          <w:rStyle w:val="StyleBoldUnderline"/>
        </w:rPr>
        <w:t>consensus on a final document was thwarted</w:t>
      </w:r>
      <w:r w:rsidRPr="00602E53">
        <w:rPr>
          <w:sz w:val="16"/>
        </w:rPr>
        <w:t xml:space="preserve"> when Cambodia, a close ally of China's, refused to endorse compromise language on a proposed "code of conduct" for resolving disputes in the South China Sea. Two months later, when Secretary of State Hillary Rodham Clinton visited Beijing in an attempt to promote negotiations on the </w:t>
      </w:r>
      <w:r w:rsidRPr="009737E9">
        <w:rPr>
          <w:sz w:val="16"/>
        </w:rPr>
        <w:t>disputes, she was reviled in the Chinese press, while officials there refused to cede any ground at all.</w:t>
      </w:r>
      <w:r w:rsidRPr="009737E9">
        <w:rPr>
          <w:sz w:val="12"/>
        </w:rPr>
        <w:t>¶</w:t>
      </w:r>
      <w:r w:rsidRPr="009737E9">
        <w:rPr>
          <w:sz w:val="16"/>
        </w:rPr>
        <w:t xml:space="preserve"> As 2012 ended and the New Year began, </w:t>
      </w:r>
      <w:r w:rsidRPr="009737E9">
        <w:rPr>
          <w:rStyle w:val="Emphasis"/>
        </w:rPr>
        <w:t>the situation only deteriorated</w:t>
      </w:r>
      <w:r w:rsidRPr="009737E9">
        <w:rPr>
          <w:sz w:val="16"/>
        </w:rPr>
        <w:t>.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w:t>
      </w:r>
      <w:r w:rsidRPr="00602E53">
        <w:rPr>
          <w:sz w:val="16"/>
        </w:rPr>
        <w:t xml:space="preserve"> and frequency of Chinese naval deployments in the disputed areas.</w:t>
      </w:r>
      <w:r w:rsidRPr="00602E53">
        <w:rPr>
          <w:sz w:val="12"/>
        </w:rPr>
        <w:t>¶</w:t>
      </w:r>
      <w:r w:rsidRPr="00602E53">
        <w:rPr>
          <w:sz w:val="16"/>
        </w:rPr>
        <w:t xml:space="preserve"> On December 13th, </w:t>
      </w:r>
      <w:r w:rsidRPr="00411141">
        <w:rPr>
          <w:rStyle w:val="StyleBoldUnderline"/>
        </w:rPr>
        <w:t>the Japanese military scrambled F-15 fighter jets when a Chinese marine surveillance plane flew into airspace near the</w:t>
      </w:r>
      <w:r w:rsidRPr="00602E53">
        <w:rPr>
          <w:sz w:val="16"/>
        </w:rPr>
        <w:t xml:space="preserve"> Diaoyu/</w:t>
      </w:r>
      <w:r w:rsidRPr="00411141">
        <w:rPr>
          <w:rStyle w:val="StyleBoldUnderline"/>
        </w:rPr>
        <w:t>Senkaku Islands.</w:t>
      </w:r>
      <w:r w:rsidRPr="00602E53">
        <w:rPr>
          <w:sz w:val="16"/>
        </w:rPr>
        <w:t xml:space="preserve"> Another worrisome incident occurred on January 8th, when four </w:t>
      </w:r>
      <w:r w:rsidRPr="00411141">
        <w:rPr>
          <w:rStyle w:val="StyleBoldUnderline"/>
        </w:rPr>
        <w:t>Chinese surveillance ships entered Japanese-controlled waters</w:t>
      </w:r>
      <w:r w:rsidRPr="00602E53">
        <w:rPr>
          <w:sz w:val="16"/>
        </w:rPr>
        <w:t xml:space="preserve"> around those islands for 13 hours. Two days later, </w:t>
      </w:r>
      <w:r w:rsidRPr="00411141">
        <w:rPr>
          <w:rStyle w:val="StyleBoldUnderline"/>
        </w:rPr>
        <w:t>Japanese fighter jets were again scrambled when a Chinese surveillance plane returned to the islands</w:t>
      </w:r>
      <w:r w:rsidRPr="00602E53">
        <w:rPr>
          <w:sz w:val="16"/>
        </w:rPr>
        <w:t xml:space="preserve">. Chinese fighters then came in pursuit, the first time supersonic jets from both sides flew over </w:t>
      </w:r>
      <w:r w:rsidRPr="00602E53">
        <w:rPr>
          <w:sz w:val="16"/>
        </w:rPr>
        <w:lastRenderedPageBreak/>
        <w:t xml:space="preserve">the disputed area. </w:t>
      </w:r>
      <w:r w:rsidRPr="00B27481">
        <w:rPr>
          <w:rStyle w:val="StyleBoldUnderline"/>
          <w:highlight w:val="yellow"/>
        </w:rPr>
        <w:t>The Chinese</w:t>
      </w:r>
      <w:r w:rsidRPr="00411141">
        <w:rPr>
          <w:rStyle w:val="StyleBoldUnderline"/>
        </w:rPr>
        <w:t xml:space="preserve"> clearly </w:t>
      </w:r>
      <w:r w:rsidRPr="00B27481">
        <w:rPr>
          <w:rStyle w:val="StyleBoldUnderline"/>
          <w:highlight w:val="yellow"/>
        </w:rPr>
        <w:t xml:space="preserve">have </w:t>
      </w:r>
      <w:r w:rsidRPr="00B27481">
        <w:rPr>
          <w:rStyle w:val="Emphasis"/>
          <w:highlight w:val="yellow"/>
        </w:rPr>
        <w:t>little intention of backing down</w:t>
      </w:r>
      <w:r w:rsidRPr="00411141">
        <w:rPr>
          <w:rStyle w:val="StyleBoldUnderline"/>
        </w:rPr>
        <w:t xml:space="preserve">, having indicated </w:t>
      </w:r>
      <w:r w:rsidRPr="00B601F8">
        <w:rPr>
          <w:rStyle w:val="StyleBoldUnderline"/>
        </w:rPr>
        <w:t xml:space="preserve">that they will </w:t>
      </w:r>
      <w:r w:rsidRPr="00B601F8">
        <w:rPr>
          <w:rStyle w:val="Emphasis"/>
        </w:rPr>
        <w:t>increase their air and naval deployments</w:t>
      </w:r>
      <w:r w:rsidRPr="00B601F8">
        <w:rPr>
          <w:rStyle w:val="StyleBoldUnderline"/>
        </w:rPr>
        <w:t xml:space="preserve"> in the area, just as the Japanes</w:t>
      </w:r>
      <w:r w:rsidRPr="00411141">
        <w:rPr>
          <w:rStyle w:val="StyleBoldUnderline"/>
        </w:rPr>
        <w:t>e are doing.</w:t>
      </w:r>
      <w:r w:rsidRPr="00602E53">
        <w:rPr>
          <w:rStyle w:val="StyleBoldUnderline"/>
          <w:sz w:val="12"/>
        </w:rPr>
        <w:t>¶</w:t>
      </w:r>
      <w:r w:rsidRPr="00602E53">
        <w:rPr>
          <w:sz w:val="16"/>
        </w:rPr>
        <w:t xml:space="preserve"> </w:t>
      </w:r>
      <w:r w:rsidRPr="00411141">
        <w:rPr>
          <w:rStyle w:val="Emphasis"/>
        </w:rPr>
        <w:t>Powder Keg in the Pacific</w:t>
      </w:r>
      <w:r w:rsidRPr="00602E53">
        <w:rPr>
          <w:rStyle w:val="Emphasis"/>
          <w:b w:val="0"/>
          <w:sz w:val="12"/>
          <w:u w:val="none"/>
        </w:rPr>
        <w:t>¶</w:t>
      </w:r>
      <w:r w:rsidRPr="00602E53">
        <w:rPr>
          <w:sz w:val="16"/>
        </w:rPr>
        <w:t xml:space="preserve"> While war clouds gather in the Pacific sky, the question remains: Why, pray tell, is this happening now?</w:t>
      </w:r>
      <w:r w:rsidRPr="00602E53">
        <w:rPr>
          <w:sz w:val="12"/>
        </w:rPr>
        <w:t>¶</w:t>
      </w:r>
      <w:r w:rsidRPr="00602E53">
        <w:rPr>
          <w:sz w:val="16"/>
        </w:rPr>
        <w:t xml:space="preserve"> </w:t>
      </w:r>
      <w:r w:rsidRPr="00B27481">
        <w:rPr>
          <w:rStyle w:val="StyleBoldUnderline"/>
          <w:highlight w:val="yellow"/>
        </w:rPr>
        <w:t xml:space="preserve">Several factors </w:t>
      </w:r>
      <w:r w:rsidRPr="009737E9">
        <w:rPr>
          <w:rStyle w:val="StyleBoldUnderline"/>
        </w:rPr>
        <w:t xml:space="preserve">seem to be conspiring to </w:t>
      </w:r>
      <w:r w:rsidRPr="00B27481">
        <w:rPr>
          <w:rStyle w:val="Emphasis"/>
          <w:highlight w:val="yellow"/>
        </w:rPr>
        <w:t>heighten the risk of confrontation</w:t>
      </w:r>
      <w:r w:rsidRPr="00411141">
        <w:rPr>
          <w:rStyle w:val="StyleBoldUnderline"/>
        </w:rPr>
        <w:t xml:space="preserve">, including </w:t>
      </w:r>
      <w:r w:rsidRPr="00B27481">
        <w:rPr>
          <w:rStyle w:val="Emphasis"/>
          <w:highlight w:val="yellow"/>
        </w:rPr>
        <w:t>leadership changes</w:t>
      </w:r>
      <w:r w:rsidRPr="00411141">
        <w:rPr>
          <w:rStyle w:val="StyleBoldUnderline"/>
        </w:rPr>
        <w:t xml:space="preserve"> in China and Japan, and a </w:t>
      </w:r>
      <w:r w:rsidRPr="00B27481">
        <w:rPr>
          <w:rStyle w:val="Emphasis"/>
          <w:highlight w:val="yellow"/>
        </w:rPr>
        <w:t>geopolitical reassessment</w:t>
      </w:r>
      <w:r w:rsidRPr="00411141">
        <w:rPr>
          <w:rStyle w:val="StyleBoldUnderline"/>
        </w:rPr>
        <w:t xml:space="preserve"> by the United States.</w:t>
      </w:r>
      <w:r w:rsidRPr="00602E53">
        <w:rPr>
          <w:rStyle w:val="StyleBoldUnderline"/>
          <w:sz w:val="12"/>
        </w:rPr>
        <w:t>¶</w:t>
      </w:r>
      <w:r w:rsidRPr="00602E53">
        <w:rPr>
          <w:sz w:val="16"/>
        </w:rPr>
        <w:t xml:space="preserve"> </w:t>
      </w:r>
      <w:r w:rsidRPr="00411141">
        <w:rPr>
          <w:rStyle w:val="StyleBoldUnderline"/>
        </w:rPr>
        <w:t xml:space="preserve">* In China, a new leadership team is placing </w:t>
      </w:r>
      <w:r w:rsidRPr="00B27481">
        <w:rPr>
          <w:rStyle w:val="Emphasis"/>
          <w:highlight w:val="yellow"/>
        </w:rPr>
        <w:t>renewed emphasis on military strength</w:t>
      </w:r>
      <w:r w:rsidRPr="00411141">
        <w:rPr>
          <w:rStyle w:val="StyleBoldUnderline"/>
        </w:rPr>
        <w:t xml:space="preserve"> and on what might be called </w:t>
      </w:r>
      <w:r w:rsidRPr="00B27481">
        <w:rPr>
          <w:rStyle w:val="Emphasis"/>
          <w:highlight w:val="yellow"/>
        </w:rPr>
        <w:t>national assertiveness</w:t>
      </w:r>
      <w:r w:rsidRPr="00602E53">
        <w:rPr>
          <w:sz w:val="16"/>
        </w:rPr>
        <w:t>. At the 18th Party Congress of the Chinese Communist Party, held last November in Beijing</w:t>
      </w:r>
      <w:r w:rsidRPr="00411141">
        <w:rPr>
          <w:rStyle w:val="StyleBoldUnderline"/>
        </w:rPr>
        <w:t>, Xi</w:t>
      </w:r>
      <w:r w:rsidRPr="00602E53">
        <w:rPr>
          <w:sz w:val="16"/>
        </w:rPr>
        <w:t xml:space="preserve"> Jinping was named both party head and chairman of the Central Military Commission, making him, in effect, the nation's foremost civilian and military official. Since then, Xi has made several heavily publicized visits to assorted Chinese military units, all clearly </w:t>
      </w:r>
      <w:r w:rsidRPr="00411141">
        <w:rPr>
          <w:rStyle w:val="StyleBoldUnderline"/>
        </w:rPr>
        <w:t>intended to demonstrate the Communist Party's determination, under his leadership, to boost the capabilities and prestige of the country's army, navy, and air force.</w:t>
      </w:r>
      <w:r w:rsidRPr="00602E53">
        <w:rPr>
          <w:sz w:val="16"/>
        </w:rPr>
        <w:t xml:space="preserve"> </w:t>
      </w:r>
      <w:r w:rsidRPr="00411141">
        <w:rPr>
          <w:rStyle w:val="StyleBoldUnderline"/>
        </w:rPr>
        <w:t xml:space="preserve">He has already linked this drive to his belief that his country should play a </w:t>
      </w:r>
      <w:r w:rsidRPr="00411141">
        <w:rPr>
          <w:rStyle w:val="Emphasis"/>
        </w:rPr>
        <w:t>more vigorous and assertive role in the region</w:t>
      </w:r>
      <w:r w:rsidRPr="00411141">
        <w:rPr>
          <w:rStyle w:val="StyleBoldUnderline"/>
        </w:rPr>
        <w:t xml:space="preserve"> and the world.</w:t>
      </w:r>
      <w:r w:rsidRPr="00602E53">
        <w:rPr>
          <w:rStyle w:val="StyleBoldUnderline"/>
          <w:sz w:val="12"/>
        </w:rPr>
        <w:t>¶</w:t>
      </w:r>
      <w:r w:rsidRPr="00602E53">
        <w:rPr>
          <w:sz w:val="16"/>
        </w:rPr>
        <w:t xml:space="preserve"> 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Diaoyu/Senkaku islands in </w:t>
      </w:r>
      <w:r w:rsidRPr="00B601F8">
        <w:rPr>
          <w:sz w:val="16"/>
        </w:rPr>
        <w:t>the East China Sea, prompting Japan to scramble those F-15 fighter jets.</w:t>
      </w:r>
      <w:r w:rsidRPr="00B601F8">
        <w:rPr>
          <w:sz w:val="12"/>
        </w:rPr>
        <w:t>¶</w:t>
      </w:r>
      <w:r w:rsidRPr="00B601F8">
        <w:rPr>
          <w:sz w:val="16"/>
        </w:rPr>
        <w:t xml:space="preserve"> * </w:t>
      </w:r>
      <w:r w:rsidRPr="00B601F8">
        <w:rPr>
          <w:rStyle w:val="StyleBoldUnderline"/>
        </w:rPr>
        <w:t xml:space="preserve">In Japan, too, a new leadership team is placing renewed emphasis on military strength and national assertiveness. </w:t>
      </w:r>
      <w:r w:rsidRPr="00B601F8">
        <w:rPr>
          <w:sz w:val="16"/>
        </w:rPr>
        <w:t>On December</w:t>
      </w:r>
      <w:r w:rsidRPr="00602E53">
        <w:rPr>
          <w:sz w:val="16"/>
        </w:rPr>
        <w:t xml:space="preserve"> 16th, arch-nationalist Shinzo Abe returned to power as the nation's prime minister. Although he campaigned largely on economic issues, promising to revive the country's lagging economy, </w:t>
      </w:r>
      <w:r w:rsidRPr="00B27481">
        <w:rPr>
          <w:rStyle w:val="StyleBoldUnderline"/>
          <w:highlight w:val="yellow"/>
        </w:rPr>
        <w:t xml:space="preserve">Abe has made no secret of his intent to </w:t>
      </w:r>
      <w:r w:rsidRPr="00B601F8">
        <w:rPr>
          <w:rStyle w:val="Emphasis"/>
        </w:rPr>
        <w:t>bolster the Japanese military</w:t>
      </w:r>
      <w:r w:rsidRPr="00B601F8">
        <w:rPr>
          <w:rStyle w:val="StyleBoldUnderline"/>
        </w:rPr>
        <w:t xml:space="preserve"> and </w:t>
      </w:r>
      <w:r w:rsidRPr="00B27481">
        <w:rPr>
          <w:rStyle w:val="StyleBoldUnderline"/>
          <w:highlight w:val="yellow"/>
        </w:rPr>
        <w:t xml:space="preserve">assume a </w:t>
      </w:r>
      <w:r w:rsidRPr="00B27481">
        <w:rPr>
          <w:rStyle w:val="Emphasis"/>
          <w:highlight w:val="yellow"/>
        </w:rPr>
        <w:t xml:space="preserve">tougher stance on the </w:t>
      </w:r>
      <w:r w:rsidRPr="00B601F8">
        <w:rPr>
          <w:rStyle w:val="Emphasis"/>
        </w:rPr>
        <w:t xml:space="preserve">East China Sea </w:t>
      </w:r>
      <w:r w:rsidRPr="00B27481">
        <w:rPr>
          <w:rStyle w:val="Emphasis"/>
          <w:highlight w:val="yellow"/>
        </w:rPr>
        <w:t>dispute</w:t>
      </w:r>
      <w:r w:rsidRPr="001F2520">
        <w:rPr>
          <w:rStyle w:val="StyleBoldUnderline"/>
        </w:rPr>
        <w:t>.</w:t>
      </w:r>
      <w:r w:rsidRPr="00602E53">
        <w:rPr>
          <w:rStyle w:val="StyleBoldUnderline"/>
          <w:sz w:val="12"/>
        </w:rPr>
        <w:t>¶</w:t>
      </w:r>
      <w:r w:rsidRPr="00602E53">
        <w:rPr>
          <w:sz w:val="16"/>
        </w:rPr>
        <w:t xml:space="preserve"> 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w:t>
      </w:r>
      <w:r w:rsidRPr="00602E53">
        <w:rPr>
          <w:sz w:val="12"/>
        </w:rPr>
        <w:t>¶</w:t>
      </w:r>
      <w:r w:rsidRPr="00602E53">
        <w:rPr>
          <w:sz w:val="16"/>
        </w:rPr>
        <w:t xml:space="preserve"> Equally worrisome, </w:t>
      </w:r>
      <w:r w:rsidRPr="001F2520">
        <w:rPr>
          <w:rStyle w:val="StyleBoldUnderline"/>
        </w:rPr>
        <w:t>Abe promptly negotiated an agreement with the Philippines for greater cooperation on enhanced "maritime security" in the western Pacific, a move intended to counter growing Chinese assertiveness</w:t>
      </w:r>
      <w:r w:rsidRPr="00602E53">
        <w:rPr>
          <w:sz w:val="16"/>
        </w:rPr>
        <w:t xml:space="preserve"> in the region. Inevitably, </w:t>
      </w:r>
      <w:r w:rsidRPr="001F2520">
        <w:rPr>
          <w:rStyle w:val="StyleBoldUnderline"/>
        </w:rPr>
        <w:t>this will spark a harsh Chinese response</w:t>
      </w:r>
      <w:r w:rsidRPr="00602E53">
        <w:rPr>
          <w:sz w:val="16"/>
        </w:rPr>
        <w:t xml:space="preserve"> -- and </w:t>
      </w:r>
      <w:r w:rsidRPr="00C96511">
        <w:rPr>
          <w:rStyle w:val="StyleBoldUnderline"/>
        </w:rPr>
        <w:t xml:space="preserve">because the United States has mutual defense treaties with both countries, it will also </w:t>
      </w:r>
      <w:r w:rsidRPr="00C96511">
        <w:rPr>
          <w:rStyle w:val="Emphasis"/>
        </w:rPr>
        <w:t>increase the risk of U.S. involvement</w:t>
      </w:r>
      <w:r w:rsidRPr="00C96511">
        <w:rPr>
          <w:rStyle w:val="StyleBoldUnderline"/>
        </w:rPr>
        <w:t xml:space="preserve"> in future engagements at sea</w:t>
      </w:r>
      <w:r w:rsidRPr="001F2520">
        <w:rPr>
          <w:rStyle w:val="StyleBoldUnderline"/>
        </w:rPr>
        <w:t>.</w:t>
      </w:r>
      <w:r w:rsidRPr="00602E53">
        <w:rPr>
          <w:rStyle w:val="StyleBoldUnderline"/>
          <w:sz w:val="12"/>
        </w:rPr>
        <w:t>¶</w:t>
      </w:r>
      <w:r w:rsidRPr="00602E53">
        <w:rPr>
          <w:sz w:val="16"/>
        </w:rPr>
        <w:t xml:space="preserve"> * </w:t>
      </w:r>
      <w:r w:rsidRPr="001F2520">
        <w:rPr>
          <w:rStyle w:val="StyleBoldUnderline"/>
        </w:rPr>
        <w:t>In the United States, senior officials are debating implementation of the "Pacific pivot"</w:t>
      </w:r>
      <w:r w:rsidRPr="00602E53">
        <w:rPr>
          <w:sz w:val="16"/>
        </w:rPr>
        <w:t xml:space="preserve"> announced by President Obama in a speech before the Australian Parliament a little over a year ago. In it, he promised that additional U.S. forces would be deployed in the region, even if that meant cutbacks elsewhere. "My guidance is clear," he declared. "As we plan and budget for the future, we will allocate the resources necessary to </w:t>
      </w:r>
      <w:r w:rsidRPr="00B601F8">
        <w:rPr>
          <w:sz w:val="16"/>
        </w:rPr>
        <w:t xml:space="preserve">maintain our strong military presence in this region." </w:t>
      </w:r>
      <w:r w:rsidRPr="00B601F8">
        <w:rPr>
          <w:rStyle w:val="StyleBoldUnderline"/>
        </w:rPr>
        <w:t>While Obama never quite said that his approach was intended to constrain the rise of China, few observers doubt that a policy of "containment" has returned to the Pacific.</w:t>
      </w:r>
      <w:r w:rsidRPr="00B601F8">
        <w:rPr>
          <w:rStyle w:val="StyleBoldUnderline"/>
          <w:sz w:val="12"/>
        </w:rPr>
        <w:t>¶</w:t>
      </w:r>
      <w:r w:rsidRPr="00B601F8">
        <w:rPr>
          <w:sz w:val="16"/>
        </w:rPr>
        <w:t xml:space="preserve"> Indeed, the U.S. military has taken the first steps in this direction, announcing, for example, that by 2017 all three U.S. stealth planes, the F-22, F-35, and B-2, would be deployed to bases relatively near China and that by 2020 60% of U.S. naval forces will be stationed in the Pacific (compared to 50% today). </w:t>
      </w:r>
      <w:r w:rsidRPr="00B601F8">
        <w:rPr>
          <w:rStyle w:val="StyleBoldUnderline"/>
        </w:rPr>
        <w:t>However</w:t>
      </w:r>
      <w:r w:rsidRPr="001F2520">
        <w:rPr>
          <w:rStyle w:val="StyleBoldUnderline"/>
        </w:rPr>
        <w:t>, the nation's budget woes have led many analysts to question whether the Pentagon is actually capable of fully implementing the military part of any Asian pivot strategy in a meaningful way.</w:t>
      </w:r>
      <w:r w:rsidRPr="00602E53">
        <w:rPr>
          <w:sz w:val="16"/>
        </w:rPr>
        <w:t xml:space="preserve"> A study conducted by the Center for Strategic and International Studies (CSIS) at the behest of Congress, released last summer, concluded that the Department of Defense "has not adequately articulated the strategy behind its force posture planning [in the Asia-Pacific] nor aligned the strategy with resources in a way that reflects current budget realities."</w:t>
      </w:r>
      <w:r w:rsidRPr="00602E53">
        <w:rPr>
          <w:sz w:val="12"/>
        </w:rPr>
        <w:t>¶</w:t>
      </w:r>
      <w:r w:rsidRPr="00602E53">
        <w:rPr>
          <w:sz w:val="16"/>
        </w:rPr>
        <w:t xml:space="preserve"> </w:t>
      </w:r>
      <w:r w:rsidRPr="001F2520">
        <w:rPr>
          <w:rStyle w:val="StyleBoldUnderline"/>
        </w:rPr>
        <w:t>This,</w:t>
      </w:r>
      <w:r w:rsidRPr="00602E53">
        <w:rPr>
          <w:sz w:val="16"/>
        </w:rPr>
        <w:t xml:space="preserve"> in turn, </w:t>
      </w:r>
      <w:r w:rsidRPr="001F2520">
        <w:rPr>
          <w:rStyle w:val="StyleBoldUnderline"/>
        </w:rPr>
        <w:t>has fueled a drive by military hawks to press the administration to spend more on Pacific-oriented forces and to play a more vigorous role in countering China's "bullying" behavior in the East</w:t>
      </w:r>
      <w:r w:rsidRPr="00602E53">
        <w:rPr>
          <w:sz w:val="16"/>
        </w:rPr>
        <w:t xml:space="preserve"> and South </w:t>
      </w:r>
      <w:r w:rsidRPr="001F2520">
        <w:rPr>
          <w:rStyle w:val="StyleBoldUnderline"/>
        </w:rPr>
        <w:t>China Seas.</w:t>
      </w:r>
      <w:r w:rsidRPr="00602E53">
        <w:rPr>
          <w:sz w:val="16"/>
        </w:rPr>
        <w:t xml:space="preserve"> </w:t>
      </w:r>
      <w:r w:rsidRPr="001F2520">
        <w:rPr>
          <w:rStyle w:val="StyleBoldUnderline"/>
        </w:rPr>
        <w:t>"[</w:t>
      </w:r>
      <w:r w:rsidRPr="00B27481">
        <w:rPr>
          <w:rStyle w:val="Emphasis"/>
          <w:highlight w:val="yellow"/>
        </w:rPr>
        <w:t>America's Asian allies] are waiting</w:t>
      </w:r>
      <w:r w:rsidRPr="00B27481">
        <w:rPr>
          <w:rStyle w:val="StyleBoldUnderline"/>
          <w:highlight w:val="yellow"/>
        </w:rPr>
        <w:t xml:space="preserve"> to see whether America will live up to its</w:t>
      </w:r>
      <w:r w:rsidRPr="00B601F8">
        <w:rPr>
          <w:rStyle w:val="StyleBoldUnderline"/>
        </w:rPr>
        <w:t xml:space="preserve"> uncomfortable</w:t>
      </w:r>
      <w:r w:rsidRPr="001F2520">
        <w:rPr>
          <w:rStyle w:val="StyleBoldUnderline"/>
        </w:rPr>
        <w:t xml:space="preserve"> but necessary </w:t>
      </w:r>
      <w:r w:rsidRPr="00B27481">
        <w:rPr>
          <w:rStyle w:val="StyleBoldUnderline"/>
          <w:highlight w:val="yellow"/>
        </w:rPr>
        <w:t xml:space="preserve">role as the </w:t>
      </w:r>
      <w:r w:rsidRPr="00B27481">
        <w:rPr>
          <w:rStyle w:val="Emphasis"/>
          <w:highlight w:val="yellow"/>
        </w:rPr>
        <w:t xml:space="preserve">true guarantor of stability </w:t>
      </w:r>
      <w:r w:rsidRPr="00B601F8">
        <w:rPr>
          <w:rStyle w:val="Emphasis"/>
        </w:rPr>
        <w:t>in East Asia</w:t>
      </w:r>
      <w:r w:rsidRPr="00B601F8">
        <w:rPr>
          <w:rStyle w:val="StyleBoldUnderline"/>
        </w:rPr>
        <w:t>, or whether the region will again be dominated by belligerence and intimidation</w:t>
      </w:r>
      <w:r w:rsidRPr="00B601F8">
        <w:rPr>
          <w:sz w:val="16"/>
        </w:rPr>
        <w:t>," former Sec</w:t>
      </w:r>
      <w:r w:rsidRPr="00602E53">
        <w:rPr>
          <w:sz w:val="16"/>
        </w:rPr>
        <w:t xml:space="preserve">retary of the Navy and former Senator James Webb wrote in the Wall Street Journal. Although the administration has responded to such taunts by reaffirming its pledge to bolster its forces in the Pacific, this has failed to halt the calls for an even tougher posture by Washington. Obama has already been chided for failing to provide sufficient backing to Israel in its struggle with Iran over </w:t>
      </w:r>
      <w:r w:rsidRPr="00B601F8">
        <w:rPr>
          <w:sz w:val="16"/>
        </w:rPr>
        <w:t xml:space="preserve">nuclear weapons, and it is safe to assume that </w:t>
      </w:r>
      <w:r w:rsidRPr="00B601F8">
        <w:rPr>
          <w:rStyle w:val="StyleBoldUnderline"/>
        </w:rPr>
        <w:t>he will face even greater pressure to assist America's allies in Asia were they to be threatened by Chinese forces.</w:t>
      </w:r>
      <w:r w:rsidRPr="00B601F8">
        <w:rPr>
          <w:rStyle w:val="StyleBoldUnderline"/>
          <w:sz w:val="12"/>
        </w:rPr>
        <w:t>¶</w:t>
      </w:r>
      <w:r w:rsidRPr="00B601F8">
        <w:rPr>
          <w:sz w:val="16"/>
        </w:rPr>
        <w:t xml:space="preserve"> </w:t>
      </w:r>
      <w:r w:rsidRPr="00B601F8">
        <w:rPr>
          <w:rStyle w:val="StyleBoldUnderline"/>
        </w:rPr>
        <w:t>Add these three developments toget</w:t>
      </w:r>
      <w:r w:rsidRPr="001F2520">
        <w:rPr>
          <w:rStyle w:val="StyleBoldUnderline"/>
        </w:rPr>
        <w:t xml:space="preserve">her, and </w:t>
      </w:r>
      <w:r w:rsidRPr="00B27481">
        <w:rPr>
          <w:rStyle w:val="StyleBoldUnderline"/>
          <w:highlight w:val="yellow"/>
        </w:rPr>
        <w:t xml:space="preserve">you have the </w:t>
      </w:r>
      <w:r w:rsidRPr="00B27481">
        <w:rPr>
          <w:rStyle w:val="Emphasis"/>
          <w:highlight w:val="yellow"/>
        </w:rPr>
        <w:t>makings of a powder keg</w:t>
      </w:r>
      <w:r w:rsidRPr="00602E53">
        <w:rPr>
          <w:sz w:val="16"/>
        </w:rPr>
        <w:t xml:space="preserve"> -- potentially at least as </w:t>
      </w:r>
      <w:r w:rsidRPr="001F2520">
        <w:rPr>
          <w:rStyle w:val="StyleBoldUnderline"/>
        </w:rPr>
        <w:t>explosive and dangerous to the global economy</w:t>
      </w:r>
      <w:r w:rsidRPr="00602E53">
        <w:rPr>
          <w:sz w:val="16"/>
        </w:rPr>
        <w:t xml:space="preserve"> as any confrontation with Iran. Right now, </w:t>
      </w:r>
      <w:r w:rsidRPr="001F2520">
        <w:rPr>
          <w:rStyle w:val="StyleBoldUnderline"/>
        </w:rPr>
        <w:t>given the rising tensions, the first close encounter of the worst kind, in which</w:t>
      </w:r>
      <w:r w:rsidRPr="00602E53">
        <w:rPr>
          <w:sz w:val="16"/>
        </w:rPr>
        <w:t xml:space="preserve">, say, </w:t>
      </w:r>
      <w:r w:rsidRPr="001F2520">
        <w:rPr>
          <w:rStyle w:val="StyleBoldUnderline"/>
        </w:rPr>
        <w:t xml:space="preserve">shots were unexpectedly fired and lives lost, or a ship or plane went down, might be the equivalent of </w:t>
      </w:r>
      <w:r w:rsidRPr="001F2520">
        <w:rPr>
          <w:rStyle w:val="Emphasis"/>
        </w:rPr>
        <w:t>lighting a fu</w:t>
      </w:r>
      <w:r w:rsidRPr="00B601F8">
        <w:rPr>
          <w:rStyle w:val="Emphasis"/>
        </w:rPr>
        <w:t>se in a crowded, over-armed room</w:t>
      </w:r>
      <w:r w:rsidRPr="00B601F8">
        <w:rPr>
          <w:sz w:val="16"/>
        </w:rPr>
        <w:t xml:space="preserve">. </w:t>
      </w:r>
      <w:r w:rsidRPr="00B601F8">
        <w:rPr>
          <w:rStyle w:val="StyleBoldUnderline"/>
        </w:rPr>
        <w:t xml:space="preserve">Such an incident could </w:t>
      </w:r>
      <w:r w:rsidRPr="00B601F8">
        <w:rPr>
          <w:rStyle w:val="Emphasis"/>
        </w:rPr>
        <w:t>occur almost any time</w:t>
      </w:r>
      <w:r w:rsidRPr="001F2520">
        <w:rPr>
          <w:rStyle w:val="StyleBoldUnderline"/>
        </w:rPr>
        <w:t>.</w:t>
      </w:r>
      <w:r w:rsidRPr="00602E53">
        <w:rPr>
          <w:sz w:val="16"/>
        </w:rPr>
        <w:t xml:space="preserve"> </w:t>
      </w:r>
      <w:r w:rsidRPr="001F2520">
        <w:rPr>
          <w:rStyle w:val="StyleBoldUnderline"/>
        </w:rPr>
        <w:t xml:space="preserve">The Japanese press has reported that government officials there are ready to authorize fighter pilots to fire warning shots if Chinese aircraft penetrate the airspace over the Diaoyu/Senkaku islands. A Chinese general has said that such an act would count as the start of "actual combat." That </w:t>
      </w:r>
      <w:r w:rsidRPr="00B27481">
        <w:rPr>
          <w:rStyle w:val="StyleBoldUnderline"/>
          <w:highlight w:val="yellow"/>
        </w:rPr>
        <w:t xml:space="preserve">the </w:t>
      </w:r>
      <w:r w:rsidRPr="00B27481">
        <w:rPr>
          <w:rStyle w:val="Emphasis"/>
          <w:highlight w:val="yellow"/>
        </w:rPr>
        <w:t>irrationality of such</w:t>
      </w:r>
      <w:r w:rsidRPr="001F2520">
        <w:rPr>
          <w:rStyle w:val="Emphasis"/>
        </w:rPr>
        <w:t xml:space="preserve"> an event</w:t>
      </w:r>
      <w:r w:rsidRPr="001F2520">
        <w:rPr>
          <w:rStyle w:val="StyleBoldUnderline"/>
        </w:rPr>
        <w:t xml:space="preserve"> will be </w:t>
      </w:r>
      <w:r w:rsidRPr="00B601F8">
        <w:rPr>
          <w:rStyle w:val="StyleBoldUnderline"/>
        </w:rPr>
        <w:t xml:space="preserve">apparent to anyone who considers the </w:t>
      </w:r>
      <w:r w:rsidRPr="00B601F8">
        <w:rPr>
          <w:rStyle w:val="Emphasis"/>
        </w:rPr>
        <w:t>deeply tangled economic relations</w:t>
      </w:r>
      <w:r w:rsidRPr="00B601F8">
        <w:rPr>
          <w:rStyle w:val="StyleBoldUnderline"/>
        </w:rPr>
        <w:t xml:space="preserve"> among all these powers</w:t>
      </w:r>
      <w:r w:rsidRPr="001F2520">
        <w:rPr>
          <w:rStyle w:val="StyleBoldUnderline"/>
        </w:rPr>
        <w:t xml:space="preserve"> </w:t>
      </w:r>
      <w:r w:rsidRPr="00B27481">
        <w:rPr>
          <w:rStyle w:val="StyleBoldUnderline"/>
          <w:highlight w:val="yellow"/>
        </w:rPr>
        <w:t xml:space="preserve">may </w:t>
      </w:r>
      <w:r w:rsidRPr="00B27481">
        <w:rPr>
          <w:rStyle w:val="Emphasis"/>
          <w:highlight w:val="yellow"/>
        </w:rPr>
        <w:t>prove no impediment to the situation</w:t>
      </w:r>
      <w:r w:rsidRPr="001F2520">
        <w:rPr>
          <w:rStyle w:val="StyleBoldUnderline"/>
        </w:rPr>
        <w:t xml:space="preserve"> -- as at the beginning of World War I -- </w:t>
      </w:r>
      <w:r w:rsidRPr="00B27481">
        <w:rPr>
          <w:rStyle w:val="StyleBoldUnderline"/>
          <w:highlight w:val="yellow"/>
        </w:rPr>
        <w:t xml:space="preserve">simply </w:t>
      </w:r>
      <w:r w:rsidRPr="00B27481">
        <w:rPr>
          <w:rStyle w:val="Emphasis"/>
          <w:highlight w:val="yellow"/>
        </w:rPr>
        <w:t xml:space="preserve">spinning out of </w:t>
      </w:r>
      <w:r w:rsidRPr="000327CF">
        <w:rPr>
          <w:rStyle w:val="Emphasis"/>
        </w:rPr>
        <w:t xml:space="preserve">everyone's </w:t>
      </w:r>
      <w:r w:rsidRPr="00B27481">
        <w:rPr>
          <w:rStyle w:val="Emphasis"/>
          <w:highlight w:val="yellow"/>
        </w:rPr>
        <w:t>control</w:t>
      </w:r>
      <w:r w:rsidRPr="001E34B5">
        <w:rPr>
          <w:rStyle w:val="Emphasis"/>
        </w:rPr>
        <w:t>.</w:t>
      </w:r>
      <w:r w:rsidRPr="001E34B5">
        <w:rPr>
          <w:rStyle w:val="Emphasis"/>
          <w:b w:val="0"/>
          <w:sz w:val="12"/>
          <w:u w:val="none"/>
        </w:rPr>
        <w:t>¶</w:t>
      </w:r>
      <w:r w:rsidRPr="001E34B5">
        <w:rPr>
          <w:rStyle w:val="Emphasis"/>
          <w:sz w:val="12"/>
        </w:rPr>
        <w:t xml:space="preserve"> </w:t>
      </w:r>
      <w:r w:rsidRPr="00B27481">
        <w:rPr>
          <w:rStyle w:val="Emphasis"/>
          <w:highlight w:val="yellow"/>
        </w:rPr>
        <w:t>Can such a crisis be averted? Yes</w:t>
      </w:r>
      <w:r w:rsidRPr="00B27481">
        <w:rPr>
          <w:rStyle w:val="StyleBoldUnderline"/>
          <w:highlight w:val="yellow"/>
        </w:rPr>
        <w:t>, if the</w:t>
      </w:r>
      <w:r w:rsidRPr="001F2520">
        <w:rPr>
          <w:rStyle w:val="StyleBoldUnderline"/>
        </w:rPr>
        <w:t xml:space="preserve"> </w:t>
      </w:r>
      <w:r w:rsidRPr="001F2520">
        <w:rPr>
          <w:rStyle w:val="StyleBoldUnderline"/>
        </w:rPr>
        <w:lastRenderedPageBreak/>
        <w:t xml:space="preserve">leaders of China, Japan, and the </w:t>
      </w:r>
      <w:r w:rsidRPr="00B27481">
        <w:rPr>
          <w:rStyle w:val="StyleBoldUnderline"/>
          <w:highlight w:val="yellow"/>
        </w:rPr>
        <w:t>U</w:t>
      </w:r>
      <w:r w:rsidRPr="001F2520">
        <w:rPr>
          <w:rStyle w:val="StyleBoldUnderline"/>
        </w:rPr>
        <w:t xml:space="preserve">nited </w:t>
      </w:r>
      <w:r w:rsidRPr="00B27481">
        <w:rPr>
          <w:rStyle w:val="StyleBoldUnderline"/>
          <w:highlight w:val="yellow"/>
        </w:rPr>
        <w:t>S</w:t>
      </w:r>
      <w:r w:rsidRPr="001F2520">
        <w:rPr>
          <w:rStyle w:val="StyleBoldUnderline"/>
        </w:rPr>
        <w:t xml:space="preserve">tates, the key countries involved, </w:t>
      </w:r>
      <w:r w:rsidRPr="00B27481">
        <w:rPr>
          <w:rStyle w:val="Emphasis"/>
          <w:highlight w:val="yellow"/>
        </w:rPr>
        <w:t>take steps to defuse the belligerent</w:t>
      </w:r>
      <w:r w:rsidRPr="001F2520">
        <w:rPr>
          <w:rStyle w:val="Emphasis"/>
        </w:rPr>
        <w:t xml:space="preserve"> and ultra-nationalistic </w:t>
      </w:r>
      <w:r w:rsidRPr="00B27481">
        <w:rPr>
          <w:rStyle w:val="Emphasis"/>
          <w:highlight w:val="yellow"/>
        </w:rPr>
        <w:t>pronouncements</w:t>
      </w:r>
      <w:r w:rsidRPr="001F2520">
        <w:rPr>
          <w:rStyle w:val="StyleBoldUnderline"/>
        </w:rPr>
        <w:t xml:space="preserve"> now holding sway </w:t>
      </w:r>
      <w:r w:rsidRPr="00B27481">
        <w:rPr>
          <w:rStyle w:val="StyleBoldUnderline"/>
          <w:highlight w:val="yellow"/>
        </w:rPr>
        <w:t>and</w:t>
      </w:r>
      <w:r w:rsidRPr="001F2520">
        <w:rPr>
          <w:rStyle w:val="StyleBoldUnderline"/>
        </w:rPr>
        <w:t xml:space="preserve"> begin </w:t>
      </w:r>
      <w:r w:rsidRPr="00B27481">
        <w:rPr>
          <w:rStyle w:val="StyleBoldUnderline"/>
          <w:highlight w:val="yellow"/>
        </w:rPr>
        <w:t>talk</w:t>
      </w:r>
      <w:r w:rsidRPr="009737E9">
        <w:rPr>
          <w:rStyle w:val="StyleBoldUnderline"/>
        </w:rPr>
        <w:t>ing</w:t>
      </w:r>
      <w:r w:rsidRPr="001F2520">
        <w:rPr>
          <w:rStyle w:val="StyleBoldUnderline"/>
        </w:rPr>
        <w:t xml:space="preserve"> with one another </w:t>
      </w:r>
      <w:r w:rsidRPr="00B27481">
        <w:rPr>
          <w:rStyle w:val="StyleBoldUnderline"/>
          <w:highlight w:val="yellow"/>
        </w:rPr>
        <w:t xml:space="preserve">about </w:t>
      </w:r>
      <w:r w:rsidRPr="00B27481">
        <w:rPr>
          <w:rStyle w:val="Emphasis"/>
          <w:highlight w:val="yellow"/>
        </w:rPr>
        <w:t>practical steps to resolve the disputes</w:t>
      </w:r>
      <w:r w:rsidRPr="001F2520">
        <w:rPr>
          <w:rStyle w:val="StyleBoldUnderline"/>
        </w:rPr>
        <w:t>.</w:t>
      </w:r>
      <w:r w:rsidRPr="00602E53">
        <w:rPr>
          <w:sz w:val="16"/>
        </w:rPr>
        <w:t xml:space="preserve"> Similarly, an emotional and unexpected gesture -- Prime Minister Abe, for instance, pulling a Nixon and paying a surprise goodwill visit to China -- might carry the day and change the atmosphere. </w:t>
      </w:r>
      <w:r w:rsidRPr="00B27481">
        <w:rPr>
          <w:rStyle w:val="StyleBoldUnderline"/>
          <w:highlight w:val="yellow"/>
        </w:rPr>
        <w:t xml:space="preserve">Should these </w:t>
      </w:r>
      <w:r w:rsidRPr="000327CF">
        <w:rPr>
          <w:rStyle w:val="StyleBoldUnderline"/>
        </w:rPr>
        <w:t xml:space="preserve">minor </w:t>
      </w:r>
      <w:r w:rsidRPr="00B27481">
        <w:rPr>
          <w:rStyle w:val="StyleBoldUnderline"/>
          <w:highlight w:val="yellow"/>
        </w:rPr>
        <w:t xml:space="preserve">disputes </w:t>
      </w:r>
      <w:r w:rsidRPr="000327CF">
        <w:rPr>
          <w:rStyle w:val="StyleBoldUnderline"/>
        </w:rPr>
        <w:t xml:space="preserve">in the Pacific </w:t>
      </w:r>
      <w:r w:rsidRPr="00B27481">
        <w:rPr>
          <w:rStyle w:val="StyleBoldUnderline"/>
          <w:highlight w:val="yellow"/>
        </w:rPr>
        <w:t>get out of hand</w:t>
      </w:r>
      <w:r w:rsidRPr="00602E53">
        <w:rPr>
          <w:sz w:val="16"/>
        </w:rPr>
        <w:t xml:space="preserve">, however, </w:t>
      </w:r>
      <w:r w:rsidRPr="00A126CB">
        <w:rPr>
          <w:rStyle w:val="StyleBoldUnderline"/>
        </w:rPr>
        <w:t xml:space="preserve">not just those directly involved but </w:t>
      </w:r>
      <w:r w:rsidRPr="00B27481">
        <w:rPr>
          <w:rStyle w:val="Emphasis"/>
          <w:highlight w:val="yellow"/>
        </w:rPr>
        <w:t>the whole planet</w:t>
      </w:r>
      <w:r w:rsidRPr="00B27481">
        <w:rPr>
          <w:rStyle w:val="StyleBoldUnderline"/>
          <w:highlight w:val="yellow"/>
        </w:rPr>
        <w:t xml:space="preserve"> will</w:t>
      </w:r>
      <w:r w:rsidRPr="00A126CB">
        <w:rPr>
          <w:rStyle w:val="StyleBoldUnderline"/>
        </w:rPr>
        <w:t xml:space="preserve"> look with sadness and horror on the </w:t>
      </w:r>
      <w:r w:rsidRPr="00B27481">
        <w:rPr>
          <w:rStyle w:val="StyleBoldUnderline"/>
          <w:highlight w:val="yellow"/>
        </w:rPr>
        <w:t>fail</w:t>
      </w:r>
      <w:r w:rsidRPr="00B601F8">
        <w:rPr>
          <w:rStyle w:val="StyleBoldUnderline"/>
        </w:rPr>
        <w:t>ure</w:t>
      </w:r>
      <w:r w:rsidRPr="00A126CB">
        <w:rPr>
          <w:rStyle w:val="StyleBoldUnderline"/>
        </w:rPr>
        <w:t xml:space="preserve"> of everyone involved.</w:t>
      </w:r>
    </w:p>
    <w:p w:rsidR="008D3003" w:rsidRPr="0033749E" w:rsidRDefault="008D3003" w:rsidP="008D3003">
      <w:pPr>
        <w:pStyle w:val="Heading4"/>
      </w:pPr>
      <w:r>
        <w:t>Asian economic collapse causes nuclear war</w:t>
      </w:r>
    </w:p>
    <w:p w:rsidR="008D3003" w:rsidRPr="0033749E" w:rsidRDefault="008D3003" w:rsidP="008D3003">
      <w:pPr>
        <w:rPr>
          <w:sz w:val="16"/>
        </w:rPr>
      </w:pPr>
      <w:r w:rsidRPr="0033749E">
        <w:rPr>
          <w:rStyle w:val="StyleStyleBold12pt"/>
        </w:rPr>
        <w:t>Auslin 9</w:t>
      </w:r>
      <w:r w:rsidRPr="0033749E">
        <w:rPr>
          <w:rStyle w:val="apple-style-span"/>
          <w:rFonts w:cs="Arial"/>
          <w:color w:val="000000"/>
          <w:szCs w:val="20"/>
        </w:rPr>
        <w:t xml:space="preserve"> – resident scholar at AEI (Michael “Averting Disaster”, The Daily Standard,</w:t>
      </w:r>
      <w:r w:rsidRPr="0033749E">
        <w:rPr>
          <w:rStyle w:val="apple-converted-space"/>
          <w:rFonts w:cs="Arial"/>
          <w:color w:val="000000"/>
          <w:sz w:val="16"/>
          <w:szCs w:val="20"/>
        </w:rPr>
        <w:t xml:space="preserve"> 2/6, </w:t>
      </w:r>
      <w:r w:rsidRPr="0033749E">
        <w:rPr>
          <w:color w:val="000000"/>
          <w:sz w:val="16"/>
        </w:rPr>
        <w:t>http://www.aei.org/article/100044</w:t>
      </w:r>
    </w:p>
    <w:p w:rsidR="008D3003" w:rsidRPr="0033749E" w:rsidRDefault="008D3003" w:rsidP="008D3003">
      <w:pPr>
        <w:rPr>
          <w:rFonts w:eastAsia="Times New Roman" w:cs="Arial"/>
          <w:color w:val="000000"/>
          <w:sz w:val="12"/>
          <w:szCs w:val="18"/>
        </w:rPr>
      </w:pPr>
      <w:r w:rsidRPr="0033749E">
        <w:rPr>
          <w:rStyle w:val="apple-style-span"/>
          <w:rFonts w:cs="Arial"/>
          <w:color w:val="000000"/>
          <w:sz w:val="12"/>
          <w:szCs w:val="18"/>
        </w:rPr>
        <w:t xml:space="preserve">As they deal with a collapsing world economy, policymakers in Washington and around the globe must not forget that </w:t>
      </w:r>
      <w:r w:rsidRPr="00B27481">
        <w:rPr>
          <w:rStyle w:val="apple-style-span"/>
          <w:rFonts w:cs="Arial"/>
          <w:color w:val="000000"/>
          <w:szCs w:val="18"/>
          <w:highlight w:val="yellow"/>
          <w:u w:val="single"/>
        </w:rPr>
        <w:t>when</w:t>
      </w:r>
      <w:r w:rsidRPr="0033749E">
        <w:rPr>
          <w:rStyle w:val="apple-style-span"/>
          <w:rFonts w:cs="Arial"/>
          <w:color w:val="000000"/>
          <w:szCs w:val="18"/>
          <w:u w:val="single"/>
        </w:rPr>
        <w:t xml:space="preserve"> a </w:t>
      </w:r>
      <w:r w:rsidRPr="00B27481">
        <w:rPr>
          <w:rStyle w:val="apple-style-span"/>
          <w:rFonts w:cs="Arial"/>
          <w:color w:val="000000"/>
          <w:szCs w:val="18"/>
          <w:highlight w:val="yellow"/>
          <w:u w:val="single"/>
        </w:rPr>
        <w:t>depression strikes, war can follow. Nowhere is this truer than in Asia, the most heavily armed region</w:t>
      </w:r>
      <w:r w:rsidRPr="0033749E">
        <w:rPr>
          <w:rStyle w:val="apple-style-span"/>
          <w:rFonts w:cs="Arial"/>
          <w:color w:val="000000"/>
          <w:szCs w:val="18"/>
          <w:u w:val="single"/>
        </w:rPr>
        <w:t xml:space="preserve"> on earth </w:t>
      </w:r>
      <w:r w:rsidRPr="00B27481">
        <w:rPr>
          <w:rStyle w:val="apple-style-span"/>
          <w:rFonts w:cs="Arial"/>
          <w:color w:val="000000"/>
          <w:szCs w:val="18"/>
          <w:highlight w:val="yellow"/>
          <w:u w:val="single"/>
        </w:rPr>
        <w:t>and riven with</w:t>
      </w:r>
      <w:r w:rsidRPr="0033749E">
        <w:rPr>
          <w:rStyle w:val="apple-style-span"/>
          <w:rFonts w:cs="Arial"/>
          <w:color w:val="000000"/>
          <w:szCs w:val="18"/>
          <w:u w:val="single"/>
        </w:rPr>
        <w:t xml:space="preserve"> ancient hatreds and territorial </w:t>
      </w:r>
      <w:r w:rsidRPr="00B27481">
        <w:rPr>
          <w:rStyle w:val="apple-style-span"/>
          <w:rFonts w:cs="Arial"/>
          <w:color w:val="000000"/>
          <w:szCs w:val="18"/>
          <w:highlight w:val="yellow"/>
          <w:u w:val="single"/>
        </w:rPr>
        <w:t>rivalries</w:t>
      </w:r>
      <w:r w:rsidRPr="00B27481">
        <w:rPr>
          <w:rStyle w:val="apple-style-span"/>
          <w:rFonts w:cs="Arial"/>
          <w:color w:val="000000"/>
          <w:sz w:val="12"/>
          <w:szCs w:val="18"/>
          <w:highlight w:val="yellow"/>
        </w:rPr>
        <w:t xml:space="preserve">. </w:t>
      </w:r>
      <w:r w:rsidRPr="00B27481">
        <w:rPr>
          <w:rStyle w:val="apple-style-span"/>
          <w:rFonts w:cs="Arial"/>
          <w:color w:val="000000"/>
          <w:szCs w:val="18"/>
          <w:highlight w:val="yellow"/>
          <w:u w:val="single"/>
        </w:rPr>
        <w:t>Collapsing trade flows can lead to political tension, nationalist outbursts</w:t>
      </w:r>
      <w:r w:rsidRPr="0033749E">
        <w:rPr>
          <w:rStyle w:val="apple-style-span"/>
          <w:rFonts w:cs="Arial"/>
          <w:color w:val="000000"/>
          <w:szCs w:val="18"/>
          <w:u w:val="single"/>
        </w:rPr>
        <w:t xml:space="preserve">, growing </w:t>
      </w:r>
      <w:r w:rsidRPr="00B27481">
        <w:rPr>
          <w:rStyle w:val="apple-style-span"/>
          <w:rFonts w:cs="Arial"/>
          <w:color w:val="000000"/>
          <w:szCs w:val="18"/>
          <w:highlight w:val="yellow"/>
          <w:u w:val="single"/>
        </w:rPr>
        <w:t>distrust, and</w:t>
      </w:r>
      <w:r w:rsidRPr="0033749E">
        <w:rPr>
          <w:rStyle w:val="apple-style-span"/>
          <w:rFonts w:cs="Arial"/>
          <w:color w:val="000000"/>
          <w:szCs w:val="18"/>
          <w:u w:val="single"/>
        </w:rPr>
        <w:t xml:space="preserve"> ultimately, military</w:t>
      </w:r>
      <w:r w:rsidRPr="00B27481">
        <w:rPr>
          <w:rStyle w:val="apple-style-span"/>
          <w:rFonts w:cs="Arial"/>
          <w:color w:val="000000"/>
          <w:szCs w:val="18"/>
          <w:highlight w:val="yellow"/>
          <w:u w:val="single"/>
        </w:rPr>
        <w:t xml:space="preserve"> miscalculation</w:t>
      </w:r>
      <w:r w:rsidRPr="0033749E">
        <w:rPr>
          <w:rStyle w:val="apple-style-span"/>
          <w:rFonts w:cs="Arial"/>
          <w:color w:val="000000"/>
          <w:sz w:val="12"/>
          <w:szCs w:val="18"/>
        </w:rPr>
        <w:t xml:space="preserve">. The result would be disaster on top of an already dire situation. </w:t>
      </w:r>
      <w:r w:rsidRPr="0033749E">
        <w:rPr>
          <w:sz w:val="12"/>
        </w:rPr>
        <w:t xml:space="preserve">No one should think that Asia is on the verge of conflict. But it is also important to remember what has helped keep the peace in this region for so long. </w:t>
      </w:r>
      <w:r w:rsidRPr="0033749E">
        <w:rPr>
          <w:rFonts w:eastAsia="Times New Roman" w:cs="Arial"/>
          <w:color w:val="000000"/>
          <w:szCs w:val="18"/>
          <w:u w:val="single"/>
        </w:rPr>
        <w:t xml:space="preserve">Phenomenal </w:t>
      </w:r>
      <w:r w:rsidRPr="00B27481">
        <w:rPr>
          <w:rFonts w:eastAsia="Times New Roman" w:cs="Arial"/>
          <w:color w:val="000000"/>
          <w:szCs w:val="18"/>
          <w:highlight w:val="yellow"/>
          <w:u w:val="single"/>
        </w:rPr>
        <w:t>growth</w:t>
      </w:r>
      <w:r w:rsidRPr="0033749E">
        <w:rPr>
          <w:rFonts w:eastAsia="Times New Roman" w:cs="Arial"/>
          <w:color w:val="000000"/>
          <w:szCs w:val="18"/>
          <w:u w:val="single"/>
        </w:rPr>
        <w:t xml:space="preserve"> rates in Japan, South Korea, Hong Kong, Singapore, China and elsewhere since the 1960s have naturally </w:t>
      </w:r>
      <w:r w:rsidRPr="00B27481">
        <w:rPr>
          <w:rFonts w:eastAsia="Times New Roman" w:cs="Arial"/>
          <w:color w:val="000000"/>
          <w:szCs w:val="18"/>
          <w:highlight w:val="yellow"/>
          <w:u w:val="single"/>
        </w:rPr>
        <w:t>turned national attention inward, to development and stability</w:t>
      </w:r>
      <w:r w:rsidRPr="0033749E">
        <w:rPr>
          <w:rFonts w:eastAsia="Times New Roman" w:cs="Arial"/>
          <w:color w:val="000000"/>
          <w:sz w:val="12"/>
          <w:szCs w:val="18"/>
        </w:rPr>
        <w:t xml:space="preserve">.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w:t>
      </w:r>
      <w:r w:rsidRPr="0033749E">
        <w:rPr>
          <w:rFonts w:eastAsia="Times New Roman" w:cs="Arial"/>
          <w:color w:val="000000"/>
          <w:szCs w:val="18"/>
          <w:u w:val="single"/>
        </w:rPr>
        <w:t xml:space="preserve">policymakers need to remember that even during these decades of growth, moments of </w:t>
      </w:r>
      <w:r w:rsidRPr="00B27481">
        <w:rPr>
          <w:rFonts w:eastAsia="Times New Roman" w:cs="Arial"/>
          <w:color w:val="000000"/>
          <w:szCs w:val="18"/>
          <w:highlight w:val="yellow"/>
          <w:u w:val="single"/>
        </w:rPr>
        <w:t>economic shock</w:t>
      </w:r>
      <w:r w:rsidRPr="0033749E">
        <w:rPr>
          <w:rFonts w:eastAsia="Times New Roman" w:cs="Arial"/>
          <w:color w:val="000000"/>
          <w:sz w:val="12"/>
          <w:szCs w:val="18"/>
        </w:rPr>
        <w:t xml:space="preserve">, such as the 1973 Oil Crisis, </w:t>
      </w:r>
      <w:r w:rsidRPr="00B27481">
        <w:rPr>
          <w:rFonts w:eastAsia="Times New Roman" w:cs="Arial"/>
          <w:color w:val="000000"/>
          <w:szCs w:val="18"/>
          <w:highlight w:val="yellow"/>
          <w:u w:val="single"/>
        </w:rPr>
        <w:t>led to instability and</w:t>
      </w:r>
      <w:r w:rsidRPr="0033749E">
        <w:rPr>
          <w:rFonts w:eastAsia="Times New Roman" w:cs="Arial"/>
          <w:color w:val="000000"/>
          <w:szCs w:val="18"/>
          <w:u w:val="single"/>
        </w:rPr>
        <w:t xml:space="preserve"> bursts of terrorist activity in Japan, while the uneven pace of growth in China has led to tens of thousands of </w:t>
      </w:r>
      <w:r w:rsidRPr="00B27481">
        <w:rPr>
          <w:rFonts w:eastAsia="Times New Roman" w:cs="Arial"/>
          <w:color w:val="000000"/>
          <w:szCs w:val="18"/>
          <w:highlight w:val="yellow"/>
          <w:u w:val="single"/>
        </w:rPr>
        <w:t>armed clashes</w:t>
      </w:r>
      <w:r w:rsidRPr="0033749E">
        <w:rPr>
          <w:rFonts w:eastAsia="Times New Roman" w:cs="Arial"/>
          <w:color w:val="000000"/>
          <w:szCs w:val="18"/>
          <w:u w:val="single"/>
        </w:rPr>
        <w:t xml:space="preserve"> in the poor interior of the country. Now imagine such instability multiplied region-wide.</w:t>
      </w:r>
      <w:r w:rsidRPr="0033749E">
        <w:rPr>
          <w:rFonts w:eastAsia="Times New Roman" w:cs="Arial"/>
          <w:color w:val="000000"/>
          <w:sz w:val="12"/>
          <w:szCs w:val="18"/>
        </w:rPr>
        <w:t xml:space="preserv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Quite simply, </w:t>
      </w:r>
      <w:r w:rsidRPr="00B27481">
        <w:rPr>
          <w:rFonts w:eastAsia="Times New Roman" w:cs="Arial"/>
          <w:color w:val="000000"/>
          <w:szCs w:val="18"/>
          <w:highlight w:val="yellow"/>
          <w:u w:val="single"/>
        </w:rPr>
        <w:t>Asia's political infrastructure may not be strong enough to resist the slide towards</w:t>
      </w:r>
      <w:r w:rsidRPr="0033749E">
        <w:rPr>
          <w:rFonts w:eastAsia="Times New Roman" w:cs="Arial"/>
          <w:color w:val="000000"/>
          <w:szCs w:val="18"/>
          <w:u w:val="single"/>
        </w:rPr>
        <w:t xml:space="preserve"> confrontation and </w:t>
      </w:r>
      <w:r w:rsidRPr="00B27481">
        <w:rPr>
          <w:rFonts w:eastAsia="Times New Roman" w:cs="Arial"/>
          <w:color w:val="000000"/>
          <w:szCs w:val="18"/>
          <w:highlight w:val="yellow"/>
          <w:u w:val="single"/>
        </w:rPr>
        <w:t>conflict.</w:t>
      </w:r>
      <w:r w:rsidRPr="0033749E">
        <w:rPr>
          <w:rFonts w:eastAsia="Times New Roman" w:cs="Arial"/>
          <w:color w:val="000000"/>
          <w:szCs w:val="18"/>
          <w:u w:val="single"/>
        </w:rPr>
        <w:t xml:space="preserve"> </w:t>
      </w:r>
      <w:r w:rsidRPr="0033749E">
        <w:rPr>
          <w:rFonts w:eastAsia="Times New Roman" w:cs="Arial"/>
          <w:color w:val="000000"/>
          <w:sz w:val="12"/>
          <w:szCs w:val="18"/>
        </w:rPr>
        <w:t xml:space="preserve">This would be a political and humanitarian disaster turning the clock back decades in Asia. </w:t>
      </w:r>
      <w:r w:rsidRPr="00B27481">
        <w:rPr>
          <w:rFonts w:eastAsia="Times New Roman" w:cs="Arial"/>
          <w:color w:val="000000"/>
          <w:szCs w:val="18"/>
          <w:highlight w:val="yellow"/>
          <w:u w:val="single"/>
        </w:rPr>
        <w:t>It would</w:t>
      </w:r>
      <w:r w:rsidRPr="0033749E">
        <w:rPr>
          <w:rFonts w:eastAsia="Times New Roman" w:cs="Arial"/>
          <w:color w:val="000000"/>
          <w:szCs w:val="18"/>
          <w:u w:val="single"/>
        </w:rPr>
        <w:t xml:space="preserve"> almost certainly </w:t>
      </w:r>
      <w:r w:rsidRPr="00B27481">
        <w:rPr>
          <w:rFonts w:eastAsia="Times New Roman" w:cs="Arial"/>
          <w:color w:val="000000"/>
          <w:szCs w:val="18"/>
          <w:highlight w:val="yellow"/>
          <w:u w:val="single"/>
        </w:rPr>
        <w:t>drag America</w:t>
      </w:r>
      <w:r w:rsidRPr="0033749E">
        <w:rPr>
          <w:rFonts w:eastAsia="Times New Roman" w:cs="Arial"/>
          <w:color w:val="000000"/>
          <w:szCs w:val="18"/>
          <w:u w:val="single"/>
        </w:rPr>
        <w:t xml:space="preserve"> in</w:t>
      </w:r>
      <w:r w:rsidRPr="0033749E">
        <w:rPr>
          <w:rFonts w:eastAsia="Times New Roman" w:cs="Arial"/>
          <w:color w:val="000000"/>
          <w:sz w:val="12"/>
          <w:szCs w:val="18"/>
        </w:rPr>
        <w:t xml:space="preserve"> at some point, as well. First of all, </w:t>
      </w:r>
      <w:r w:rsidRPr="0033749E">
        <w:rPr>
          <w:rFonts w:eastAsia="Times New Roman" w:cs="Arial"/>
          <w:color w:val="000000"/>
          <w:szCs w:val="18"/>
          <w:u w:val="single"/>
        </w:rPr>
        <w:t>we have alliance responsibilities to Japan, South Korea, Australia, and the Philippines should any of them come under armed attack</w:t>
      </w:r>
      <w:r w:rsidRPr="0033749E">
        <w:rPr>
          <w:rFonts w:eastAsia="Times New Roman" w:cs="Arial"/>
          <w:color w:val="000000"/>
          <w:sz w:val="12"/>
          <w:szCs w:val="18"/>
        </w:rPr>
        <w:t xml:space="preserve">.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w:t>
      </w:r>
      <w:r w:rsidRPr="0033749E">
        <w:rPr>
          <w:rFonts w:eastAsia="Times New Roman" w:cs="Arial"/>
          <w:color w:val="000000"/>
          <w:szCs w:val="18"/>
          <w:u w:val="single"/>
        </w:rPr>
        <w:t>it is unclear if the American military, already stretched too thin by wars in Afghanistan and Iraq, could contain the crisis</w:t>
      </w:r>
      <w:r w:rsidRPr="0033749E">
        <w:rPr>
          <w:rFonts w:eastAsia="Times New Roman" w:cs="Arial"/>
          <w:color w:val="000000"/>
          <w:sz w:val="12"/>
          <w:szCs w:val="18"/>
        </w:rPr>
        <w:t xml:space="preserve">.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this is guess-work, of course, but it has happened repeatedly throughout history. </w:t>
      </w:r>
      <w:r w:rsidRPr="00B27481">
        <w:rPr>
          <w:rFonts w:eastAsia="Times New Roman" w:cs="Arial"/>
          <w:color w:val="000000"/>
          <w:szCs w:val="18"/>
          <w:highlight w:val="yellow"/>
          <w:u w:val="single"/>
        </w:rPr>
        <w:t>There is no reason to believe we are immune from the</w:t>
      </w:r>
      <w:r w:rsidRPr="0033749E">
        <w:rPr>
          <w:rFonts w:eastAsia="Times New Roman" w:cs="Arial"/>
          <w:color w:val="000000"/>
          <w:szCs w:val="18"/>
          <w:u w:val="single"/>
        </w:rPr>
        <w:t xml:space="preserve"> same types of </w:t>
      </w:r>
      <w:r w:rsidRPr="00B27481">
        <w:rPr>
          <w:rFonts w:eastAsia="Times New Roman" w:cs="Arial"/>
          <w:color w:val="000000"/>
          <w:szCs w:val="18"/>
          <w:highlight w:val="yellow"/>
          <w:u w:val="single"/>
        </w:rPr>
        <w:t>miscalculation</w:t>
      </w:r>
      <w:r w:rsidRPr="0033749E">
        <w:rPr>
          <w:rFonts w:eastAsia="Times New Roman" w:cs="Arial"/>
          <w:color w:val="000000"/>
          <w:szCs w:val="18"/>
          <w:u w:val="single"/>
        </w:rPr>
        <w:t xml:space="preserve"> and greed </w:t>
      </w:r>
      <w:r w:rsidRPr="00B27481">
        <w:rPr>
          <w:rFonts w:eastAsia="Times New Roman" w:cs="Arial"/>
          <w:color w:val="000000"/>
          <w:szCs w:val="18"/>
          <w:highlight w:val="yellow"/>
          <w:u w:val="single"/>
        </w:rPr>
        <w:t>that have destroyed international systems in the past</w:t>
      </w:r>
      <w:r w:rsidRPr="0033749E">
        <w:rPr>
          <w:rFonts w:eastAsia="Times New Roman" w:cs="Arial"/>
          <w:color w:val="000000"/>
          <w:sz w:val="12"/>
          <w:szCs w:val="18"/>
        </w:rPr>
        <w:t>.</w:t>
      </w:r>
    </w:p>
    <w:p w:rsidR="003204BF" w:rsidRDefault="003204BF" w:rsidP="008D3003">
      <w:pPr>
        <w:pStyle w:val="Heading3"/>
      </w:pPr>
      <w:r>
        <w:lastRenderedPageBreak/>
        <w:t xml:space="preserve">1AC </w:t>
      </w:r>
      <w:r w:rsidR="0020427E">
        <w:t>– Natural Gas (</w:t>
      </w:r>
      <w:r>
        <w:t>PEMEX Reform Scenario</w:t>
      </w:r>
      <w:r w:rsidR="0020427E">
        <w:t>)</w:t>
      </w:r>
    </w:p>
    <w:p w:rsidR="003204BF" w:rsidRDefault="003204BF" w:rsidP="003204BF">
      <w:pPr>
        <w:pStyle w:val="Heading4"/>
      </w:pPr>
      <w:r>
        <w:rPr>
          <w:shd w:val="clear" w:color="auto" w:fill="FFFFFF"/>
        </w:rPr>
        <w:t>The US gas glut causes Mexican energy sector collapse – PEMEX can’t expand now </w:t>
      </w:r>
    </w:p>
    <w:p w:rsidR="003204BF" w:rsidRPr="003204BF" w:rsidRDefault="003204BF" w:rsidP="003204BF">
      <w:pPr>
        <w:rPr>
          <w:rFonts w:eastAsia="Times New Roman"/>
        </w:rPr>
      </w:pPr>
      <w:r w:rsidRPr="003204BF">
        <w:rPr>
          <w:rFonts w:eastAsia="Times New Roman"/>
          <w:b/>
          <w:sz w:val="24"/>
          <w:szCs w:val="21"/>
          <w:shd w:val="clear" w:color="auto" w:fill="FFFFFF"/>
        </w:rPr>
        <w:t>Rodriguez, Reuters, ’12</w:t>
      </w:r>
      <w:r w:rsidRPr="003204BF">
        <w:rPr>
          <w:rFonts w:eastAsia="Times New Roman"/>
          <w:sz w:val="24"/>
          <w:szCs w:val="21"/>
        </w:rPr>
        <w:t xml:space="preserve"> </w:t>
      </w:r>
      <w:r w:rsidRPr="003204BF">
        <w:t>(Carlos Manuel, “U.S. Shale Glut Means Gas Shortage for Mexican Industry: Energy,” 9-4-12, </w:t>
      </w:r>
      <w:hyperlink r:id="rId6" w:tgtFrame="_blank" w:history="1">
        <w:r w:rsidRPr="003204BF">
          <w:t>http://www.bloomberg.com/news/2012-09-03/u-s-shale-glut-means-gas-shortage-for-mexican-industry-energy.html</w:t>
        </w:r>
      </w:hyperlink>
      <w:r w:rsidRPr="003204BF">
        <w:t>, accessed 3-18-13)</w:t>
      </w:r>
    </w:p>
    <w:p w:rsidR="00D10309" w:rsidRDefault="003204BF" w:rsidP="003204BF">
      <w:pPr>
        <w:rPr>
          <w:sz w:val="16"/>
        </w:rPr>
      </w:pPr>
      <w:r w:rsidRPr="003204BF">
        <w:rPr>
          <w:u w:val="single"/>
        </w:rPr>
        <w:t xml:space="preserve">The bottleneck in Latin America’s second-largest economy is the latest energy whiplash stemming from the U.S. shale gas boom. </w:t>
      </w:r>
      <w:r w:rsidRPr="003204BF">
        <w:rPr>
          <w:b/>
          <w:u w:val="single"/>
        </w:rPr>
        <w:t>Mexican gas prices are tied to rates in its northern neighbor</w:t>
      </w:r>
      <w:r w:rsidRPr="00D10309">
        <w:rPr>
          <w:sz w:val="16"/>
        </w:rPr>
        <w:t xml:space="preserve">, </w:t>
      </w:r>
      <w:r w:rsidRPr="003204BF">
        <w:rPr>
          <w:u w:val="single"/>
        </w:rPr>
        <w:t xml:space="preserve">where soaring supplies from shale fields drove gas to a 10-year low and reduced Mexico’s wholesale price 32 percent in the past year. </w:t>
      </w:r>
      <w:r w:rsidRPr="003204BF">
        <w:rPr>
          <w:b/>
          <w:u w:val="single"/>
        </w:rPr>
        <w:t>Manufacturers can’t get enough of the energy.</w:t>
      </w:r>
      <w:r w:rsidR="00D10309" w:rsidRPr="00D10309">
        <w:rPr>
          <w:sz w:val="12"/>
        </w:rPr>
        <w:t>¶</w:t>
      </w:r>
      <w:r w:rsidR="00D10309" w:rsidRPr="00D10309">
        <w:rPr>
          <w:b/>
          <w:sz w:val="12"/>
          <w:u w:val="single"/>
        </w:rPr>
        <w:t xml:space="preserve"> </w:t>
      </w:r>
      <w:r w:rsidRPr="003204BF">
        <w:rPr>
          <w:b/>
          <w:u w:val="single"/>
        </w:rPr>
        <w:t>“The shortage of natural gas is affecting companies economically and technically</w:t>
      </w:r>
      <w:r w:rsidRPr="003204BF">
        <w:rPr>
          <w:u w:val="single"/>
        </w:rPr>
        <w:t>,” Octavio Rangel, the Mexico Steel Chamber chief,</w:t>
      </w:r>
      <w:r w:rsidRPr="00D10309">
        <w:rPr>
          <w:sz w:val="16"/>
        </w:rPr>
        <w:t xml:space="preserve"> said without naming any, in a written response to questions. </w:t>
      </w:r>
      <w:r w:rsidRPr="003204BF">
        <w:rPr>
          <w:b/>
          <w:u w:val="single"/>
        </w:rPr>
        <w:t>“In some plants, gas supply has been reduced 40 percent to 45 percent of what was originally agreed.”</w:t>
      </w:r>
      <w:r w:rsidR="00D10309" w:rsidRPr="00D10309">
        <w:rPr>
          <w:sz w:val="12"/>
        </w:rPr>
        <w:t>¶</w:t>
      </w:r>
      <w:r w:rsidR="00D10309" w:rsidRPr="00D10309">
        <w:rPr>
          <w:b/>
          <w:sz w:val="12"/>
          <w:u w:val="single"/>
        </w:rPr>
        <w:t xml:space="preserve"> </w:t>
      </w:r>
      <w:r w:rsidRPr="00D10309">
        <w:rPr>
          <w:u w:val="single"/>
        </w:rPr>
        <w:t>Pemex contacted all clients last month for the 15th time this year to recommend they cut consumption or face incomplete deliveries, compared with 18 times in all of 2011</w:t>
      </w:r>
      <w:r w:rsidRPr="00D10309">
        <w:rPr>
          <w:sz w:val="16"/>
        </w:rPr>
        <w:t>.</w:t>
      </w:r>
      <w:r w:rsidR="00D10309" w:rsidRPr="00D10309">
        <w:rPr>
          <w:sz w:val="12"/>
        </w:rPr>
        <w:t>¶</w:t>
      </w:r>
      <w:r w:rsidR="00D10309" w:rsidRPr="00D10309">
        <w:rPr>
          <w:sz w:val="16"/>
        </w:rPr>
        <w:t xml:space="preserve"> </w:t>
      </w:r>
      <w:r w:rsidRPr="003204BF">
        <w:rPr>
          <w:u w:val="single"/>
        </w:rPr>
        <w:t>The pinch illustrates how the global supply balance was rocked by advanced extraction techniques that have buyers in the U.S. paying about one-eighth the price Asian nations are charged for gas</w:t>
      </w:r>
      <w:r w:rsidRPr="00D10309">
        <w:rPr>
          <w:sz w:val="16"/>
        </w:rPr>
        <w:t xml:space="preserve">. </w:t>
      </w:r>
      <w:r w:rsidRPr="003204BF">
        <w:rPr>
          <w:u w:val="single"/>
        </w:rPr>
        <w:t>At the same time, nations like Mexico that link prices to the U.S. Henry Hub benchmark are seeing rapid demand growth compared with Europe, where most rates are tied to oil.</w:t>
      </w:r>
      <w:r w:rsidR="00D10309" w:rsidRPr="00D10309">
        <w:rPr>
          <w:sz w:val="12"/>
        </w:rPr>
        <w:t>¶</w:t>
      </w:r>
      <w:r w:rsidR="00D10309" w:rsidRPr="00D10309">
        <w:rPr>
          <w:sz w:val="12"/>
          <w:u w:val="single"/>
        </w:rPr>
        <w:t xml:space="preserve"> </w:t>
      </w:r>
      <w:r w:rsidRPr="00D10309">
        <w:rPr>
          <w:sz w:val="16"/>
        </w:rPr>
        <w:t>‘Pricing Problem’</w:t>
      </w:r>
      <w:r w:rsidR="00D10309" w:rsidRPr="00D10309">
        <w:rPr>
          <w:sz w:val="12"/>
        </w:rPr>
        <w:t>¶</w:t>
      </w:r>
      <w:r w:rsidR="00D10309" w:rsidRPr="00D10309">
        <w:rPr>
          <w:sz w:val="16"/>
        </w:rPr>
        <w:t xml:space="preserve"> </w:t>
      </w:r>
      <w:r w:rsidRPr="00D10309">
        <w:rPr>
          <w:sz w:val="16"/>
        </w:rPr>
        <w:t>“The problem is about pricing, not about reserves, not even about pipelines,” David Shields, a Mexico City-based independent energy analyst and publisher of Energia magazine, said in an Aug. 22 interview. “Companies want the same prices here than those in the U.S. when the supply reality is different in Mexico.”</w:t>
      </w:r>
      <w:r w:rsidR="00D10309" w:rsidRPr="00D10309">
        <w:rPr>
          <w:sz w:val="12"/>
        </w:rPr>
        <w:t>¶</w:t>
      </w:r>
      <w:r w:rsidR="00D10309" w:rsidRPr="00D10309">
        <w:rPr>
          <w:sz w:val="16"/>
        </w:rPr>
        <w:t xml:space="preserve"> </w:t>
      </w:r>
      <w:r w:rsidRPr="00D10309">
        <w:rPr>
          <w:sz w:val="16"/>
        </w:rPr>
        <w:t>On Aug. 29, Energy Minister Jordy Herrera met with executives from Concamin, an umbrella group representing Mexico’s multiple industrial chambers, to discuss boosting imports of liquefied natural gas, or LNG, from South America and Africa in exchange for higher rates to customers.</w:t>
      </w:r>
      <w:r w:rsidR="00D10309" w:rsidRPr="00D10309">
        <w:rPr>
          <w:sz w:val="12"/>
        </w:rPr>
        <w:t>¶</w:t>
      </w:r>
      <w:r w:rsidR="00D10309" w:rsidRPr="00D10309">
        <w:rPr>
          <w:sz w:val="16"/>
        </w:rPr>
        <w:t xml:space="preserve"> </w:t>
      </w:r>
      <w:r w:rsidRPr="00D10309">
        <w:rPr>
          <w:sz w:val="16"/>
        </w:rPr>
        <w:t>A deal wasn’t reached. The companies rejected any plan that will pass the increased costs to the industrial customers, two people familiar with the meeting said. They asked not to be identified because the information isn’t public. Officials at the press offices of the Ministry and Concamin declined to comment.</w:t>
      </w:r>
      <w:r w:rsidR="00D10309" w:rsidRPr="00D10309">
        <w:rPr>
          <w:sz w:val="12"/>
        </w:rPr>
        <w:t>¶</w:t>
      </w:r>
      <w:r w:rsidR="00D10309" w:rsidRPr="00D10309">
        <w:rPr>
          <w:sz w:val="16"/>
        </w:rPr>
        <w:t xml:space="preserve"> </w:t>
      </w:r>
      <w:r w:rsidRPr="00D10309">
        <w:rPr>
          <w:sz w:val="16"/>
        </w:rPr>
        <w:t>Largest Consumers</w:t>
      </w:r>
      <w:r w:rsidR="00D10309" w:rsidRPr="00D10309">
        <w:rPr>
          <w:sz w:val="12"/>
        </w:rPr>
        <w:t>¶</w:t>
      </w:r>
      <w:r w:rsidR="00D10309" w:rsidRPr="00D10309">
        <w:rPr>
          <w:sz w:val="16"/>
        </w:rPr>
        <w:t xml:space="preserve"> </w:t>
      </w:r>
      <w:r w:rsidRPr="00D10309">
        <w:rPr>
          <w:sz w:val="16"/>
        </w:rPr>
        <w:t>The steel industry is the largest private consumer of gas, with ArcelorMittal, Ternium and Altos Hornos de Mexico SA being the biggest producers. Officials at Ternium and ArcelorMittal, both based in Luxembourg, declined to comment from Mexico, as did those from Altos Hornos.</w:t>
      </w:r>
      <w:r w:rsidR="00D10309" w:rsidRPr="00D10309">
        <w:rPr>
          <w:sz w:val="12"/>
        </w:rPr>
        <w:t>¶</w:t>
      </w:r>
      <w:r w:rsidR="00D10309" w:rsidRPr="00D10309">
        <w:rPr>
          <w:sz w:val="16"/>
        </w:rPr>
        <w:t xml:space="preserve"> </w:t>
      </w:r>
      <w:r w:rsidRPr="003204BF">
        <w:rPr>
          <w:u w:val="single"/>
        </w:rPr>
        <w:t>Of all the so-called critical alerts issued since 1998, when customers are asked to cut usage, about a third occurred in the past 18 months, Pemex said in an e-mailed statement</w:t>
      </w:r>
      <w:r w:rsidRPr="00D10309">
        <w:rPr>
          <w:sz w:val="16"/>
        </w:rPr>
        <w:t>.</w:t>
      </w:r>
      <w:r w:rsidR="00D10309" w:rsidRPr="00D10309">
        <w:rPr>
          <w:sz w:val="12"/>
        </w:rPr>
        <w:t>¶</w:t>
      </w:r>
      <w:r w:rsidR="00D10309" w:rsidRPr="00D10309">
        <w:rPr>
          <w:sz w:val="16"/>
        </w:rPr>
        <w:t xml:space="preserve"> </w:t>
      </w:r>
      <w:r w:rsidRPr="00D10309">
        <w:rPr>
          <w:sz w:val="16"/>
        </w:rPr>
        <w:t>The longer Mexico is short of supply, the more likely U.S. companies such as Apache Corp. (APA) and Cheniere Energy Inc. (LNG), both based in Houston, will benefit. Cheniere, seeking to increase shipments to countries with U.S. free trade agreements, in April won federal approval to build the largest U.S. natural-gas export plant.</w:t>
      </w:r>
      <w:r w:rsidR="00D10309" w:rsidRPr="00D10309">
        <w:rPr>
          <w:sz w:val="12"/>
        </w:rPr>
        <w:t>¶</w:t>
      </w:r>
      <w:r w:rsidR="00D10309" w:rsidRPr="00D10309">
        <w:rPr>
          <w:sz w:val="16"/>
        </w:rPr>
        <w:t xml:space="preserve"> </w:t>
      </w:r>
      <w:r w:rsidRPr="003204BF">
        <w:rPr>
          <w:u w:val="single"/>
        </w:rPr>
        <w:t>While Pemex has projects to add pipelines from other points in the U.S., they won’t come into service until at least 2014.</w:t>
      </w:r>
      <w:r w:rsidRPr="00D10309">
        <w:rPr>
          <w:sz w:val="16"/>
        </w:rPr>
        <w:t xml:space="preserve"> </w:t>
      </w:r>
      <w:r w:rsidRPr="003204BF">
        <w:rPr>
          <w:u w:val="single"/>
        </w:rPr>
        <w:t>The bulk of its supply, from domestic gas fields</w:t>
      </w:r>
      <w:r w:rsidRPr="00D10309">
        <w:rPr>
          <w:sz w:val="16"/>
        </w:rPr>
        <w:t xml:space="preserve">, </w:t>
      </w:r>
      <w:r w:rsidRPr="003204BF">
        <w:rPr>
          <w:u w:val="single"/>
        </w:rPr>
        <w:t>has likewise lagged demand growth</w:t>
      </w:r>
      <w:r w:rsidRPr="00D10309">
        <w:rPr>
          <w:sz w:val="16"/>
        </w:rPr>
        <w:t>.</w:t>
      </w:r>
      <w:r w:rsidR="00D10309" w:rsidRPr="00D10309">
        <w:rPr>
          <w:sz w:val="12"/>
        </w:rPr>
        <w:t>¶</w:t>
      </w:r>
      <w:r w:rsidR="00D10309" w:rsidRPr="00D10309">
        <w:rPr>
          <w:sz w:val="16"/>
        </w:rPr>
        <w:t xml:space="preserve"> </w:t>
      </w:r>
      <w:r w:rsidRPr="00D10309">
        <w:rPr>
          <w:sz w:val="16"/>
        </w:rPr>
        <w:t>Idle Gas</w:t>
      </w:r>
      <w:r w:rsidR="00D10309" w:rsidRPr="00D10309">
        <w:rPr>
          <w:sz w:val="12"/>
        </w:rPr>
        <w:t>¶</w:t>
      </w:r>
      <w:r w:rsidR="00D10309" w:rsidRPr="00D10309">
        <w:rPr>
          <w:sz w:val="16"/>
        </w:rPr>
        <w:t xml:space="preserve"> </w:t>
      </w:r>
      <w:r w:rsidRPr="003204BF">
        <w:rPr>
          <w:u w:val="single"/>
        </w:rPr>
        <w:t>Pemex’s monopoly for gas production is leaving fields with as much as 1 trillion cubic feet of gas reserves to sit idle as cheap North America prices deter investments.</w:t>
      </w:r>
      <w:r w:rsidRPr="00D10309">
        <w:rPr>
          <w:sz w:val="16"/>
        </w:rPr>
        <w:t xml:space="preserve"> At the same time, Mexico’s constitution prevents private companies from developing such projects.</w:t>
      </w:r>
      <w:r w:rsidR="00D10309" w:rsidRPr="00D10309">
        <w:rPr>
          <w:sz w:val="12"/>
        </w:rPr>
        <w:t>¶</w:t>
      </w:r>
      <w:r w:rsidR="00D10309" w:rsidRPr="00D10309">
        <w:rPr>
          <w:sz w:val="16"/>
        </w:rPr>
        <w:t xml:space="preserve"> </w:t>
      </w:r>
      <w:r w:rsidRPr="00D10309">
        <w:rPr>
          <w:sz w:val="16"/>
        </w:rPr>
        <w:t>Output is restrained by decades-old equipment and a strategy of prioritizing investments in crude oil projects. Mexico’s domestic natural-gas sales have risen 70 percent in the past decade, outpacing a 46 percent increase in production, according to Energy Ministry data.</w:t>
      </w:r>
      <w:r w:rsidR="00D10309" w:rsidRPr="00D10309">
        <w:rPr>
          <w:sz w:val="12"/>
        </w:rPr>
        <w:t>¶</w:t>
      </w:r>
      <w:r w:rsidR="00D10309" w:rsidRPr="00D10309">
        <w:rPr>
          <w:sz w:val="16"/>
        </w:rPr>
        <w:t xml:space="preserve"> </w:t>
      </w:r>
      <w:r w:rsidRPr="00D10309">
        <w:rPr>
          <w:sz w:val="16"/>
        </w:rPr>
        <w:t>The nation, operator of the world’s ninth-longest pipeline grid and the second-biggest importer from the U.S., is increasing its 6,000-mile gas network 40 percent. The $10 billion of projects are largely getting financed by private developers.</w:t>
      </w:r>
      <w:r w:rsidR="00D10309" w:rsidRPr="00D10309">
        <w:rPr>
          <w:sz w:val="12"/>
        </w:rPr>
        <w:t>¶</w:t>
      </w:r>
      <w:r w:rsidR="00D10309" w:rsidRPr="00D10309">
        <w:rPr>
          <w:sz w:val="16"/>
        </w:rPr>
        <w:t xml:space="preserve"> </w:t>
      </w:r>
      <w:r w:rsidRPr="00D10309">
        <w:rPr>
          <w:sz w:val="16"/>
        </w:rPr>
        <w:t>U.S. exports by pipeline to Mexico reached an all-time high of 52.2 billion cubic feet in May as yields from shale formations drove U.S. output.</w:t>
      </w:r>
      <w:r w:rsidR="00D10309" w:rsidRPr="00D10309">
        <w:rPr>
          <w:sz w:val="12"/>
        </w:rPr>
        <w:t>¶</w:t>
      </w:r>
      <w:r w:rsidR="00D10309" w:rsidRPr="00D10309">
        <w:rPr>
          <w:sz w:val="16"/>
        </w:rPr>
        <w:t xml:space="preserve"> </w:t>
      </w:r>
      <w:r w:rsidRPr="00D10309">
        <w:rPr>
          <w:sz w:val="16"/>
        </w:rPr>
        <w:t>Rationing Effects</w:t>
      </w:r>
      <w:r w:rsidR="00D10309" w:rsidRPr="00D10309">
        <w:rPr>
          <w:sz w:val="12"/>
        </w:rPr>
        <w:t>¶</w:t>
      </w:r>
      <w:r w:rsidR="00D10309" w:rsidRPr="00D10309">
        <w:rPr>
          <w:sz w:val="16"/>
        </w:rPr>
        <w:t xml:space="preserve"> </w:t>
      </w:r>
      <w:r w:rsidRPr="003204BF">
        <w:rPr>
          <w:u w:val="single"/>
        </w:rPr>
        <w:t>Despite the gas boom in the U.S., some Mexican plants have delayed projects “to switch their equipment to cleaner gas amid the shortage</w:t>
      </w:r>
      <w:r w:rsidRPr="00D10309">
        <w:rPr>
          <w:sz w:val="16"/>
        </w:rPr>
        <w:t xml:space="preserve">,” Rangel said, without identifying the companies. </w:t>
      </w:r>
      <w:r w:rsidRPr="003204BF">
        <w:rPr>
          <w:b/>
          <w:u w:val="single"/>
        </w:rPr>
        <w:t>Any rationing of gas supplies will prompt “production losses for the companies and for the supply chain.”</w:t>
      </w:r>
      <w:r w:rsidRPr="00D10309">
        <w:rPr>
          <w:sz w:val="16"/>
        </w:rPr>
        <w:t xml:space="preserve"> Rangel said.</w:t>
      </w:r>
      <w:r w:rsidR="00D10309" w:rsidRPr="00D10309">
        <w:rPr>
          <w:sz w:val="12"/>
        </w:rPr>
        <w:t>¶</w:t>
      </w:r>
      <w:r w:rsidR="00D10309" w:rsidRPr="00D10309">
        <w:rPr>
          <w:sz w:val="16"/>
        </w:rPr>
        <w:t xml:space="preserve"> </w:t>
      </w:r>
      <w:r w:rsidRPr="00D10309">
        <w:rPr>
          <w:sz w:val="16"/>
        </w:rPr>
        <w:t>Gas emits about 50 percent less carbon dioxide than coal.</w:t>
      </w:r>
      <w:r w:rsidR="00D10309" w:rsidRPr="00D10309">
        <w:rPr>
          <w:sz w:val="12"/>
        </w:rPr>
        <w:t>¶</w:t>
      </w:r>
      <w:r w:rsidR="00D10309" w:rsidRPr="00D10309">
        <w:rPr>
          <w:sz w:val="16"/>
        </w:rPr>
        <w:t xml:space="preserve"> </w:t>
      </w:r>
      <w:r w:rsidRPr="00D10309">
        <w:rPr>
          <w:sz w:val="16"/>
        </w:rPr>
        <w:t>“</w:t>
      </w:r>
      <w:r w:rsidRPr="003204BF">
        <w:rPr>
          <w:u w:val="single"/>
        </w:rPr>
        <w:t>There’s no uncertainty</w:t>
      </w:r>
      <w:r w:rsidRPr="00D10309">
        <w:rPr>
          <w:sz w:val="16"/>
        </w:rPr>
        <w:t>,” Deputy Energy Minister Mario Gabriel said by telephone from Mexico City on Aug. 20. “It’s a short-term problem, and the industrial sector knows that by 2014, 2015 and 2016 the gas will be arriving where they want it for its new projects.”</w:t>
      </w:r>
      <w:r w:rsidR="00D10309" w:rsidRPr="00D10309">
        <w:rPr>
          <w:sz w:val="12"/>
        </w:rPr>
        <w:t>¶</w:t>
      </w:r>
      <w:r w:rsidR="00D10309" w:rsidRPr="00D10309">
        <w:rPr>
          <w:sz w:val="16"/>
        </w:rPr>
        <w:t xml:space="preserve"> </w:t>
      </w:r>
      <w:r w:rsidRPr="003204BF">
        <w:rPr>
          <w:b/>
          <w:u w:val="single"/>
        </w:rPr>
        <w:t>Thirty percent of Mexico’s energy consumption is natural gas</w:t>
      </w:r>
      <w:r w:rsidRPr="00D10309">
        <w:rPr>
          <w:sz w:val="16"/>
        </w:rPr>
        <w:t>, the U.S. Energy Department said on its Mexico Country Analysis Brief. Mexico produced 2.1 trillion cubic feet of gas in 2010, while consuming 2.2 trillion, according to the department.</w:t>
      </w:r>
      <w:r w:rsidR="00D10309" w:rsidRPr="00D10309">
        <w:rPr>
          <w:sz w:val="12"/>
        </w:rPr>
        <w:t>¶</w:t>
      </w:r>
      <w:r w:rsidR="00D10309" w:rsidRPr="00D10309">
        <w:rPr>
          <w:sz w:val="16"/>
        </w:rPr>
        <w:t xml:space="preserve"> </w:t>
      </w:r>
      <w:r w:rsidRPr="00D10309">
        <w:rPr>
          <w:sz w:val="16"/>
        </w:rPr>
        <w:t>LNG Imports</w:t>
      </w:r>
      <w:r w:rsidR="00D10309" w:rsidRPr="00D10309">
        <w:rPr>
          <w:sz w:val="12"/>
        </w:rPr>
        <w:t>¶</w:t>
      </w:r>
      <w:r w:rsidR="00D10309" w:rsidRPr="00D10309">
        <w:rPr>
          <w:sz w:val="16"/>
        </w:rPr>
        <w:t xml:space="preserve"> </w:t>
      </w:r>
      <w:r w:rsidRPr="00D10309">
        <w:rPr>
          <w:sz w:val="16"/>
        </w:rPr>
        <w:t xml:space="preserve">Gabriel said that </w:t>
      </w:r>
      <w:r w:rsidRPr="00D10309">
        <w:rPr>
          <w:u w:val="single"/>
        </w:rPr>
        <w:t xml:space="preserve">Mexico will boost imports of LNG to offset the shortages and will delay some projects to replace the use of fuel </w:t>
      </w:r>
      <w:r w:rsidR="00D10309" w:rsidRPr="00D10309">
        <w:rPr>
          <w:b/>
          <w:u w:val="single"/>
        </w:rPr>
        <w:t>with natural gas at its power plants and refineries run by Pemex</w:t>
      </w:r>
      <w:r w:rsidR="00D10309" w:rsidRPr="00D10309">
        <w:rPr>
          <w:sz w:val="16"/>
        </w:rPr>
        <w:t xml:space="preserve"> </w:t>
      </w:r>
      <w:r w:rsidRPr="00D10309">
        <w:rPr>
          <w:u w:val="single"/>
        </w:rPr>
        <w:t xml:space="preserve">oil </w:t>
      </w:r>
      <w:r w:rsidRPr="00D10309">
        <w:rPr>
          <w:sz w:val="16"/>
        </w:rPr>
        <w:t>and Comision Federal de Electricidad, the state-owned power company known as CFE.</w:t>
      </w:r>
      <w:r w:rsidR="00D10309" w:rsidRPr="00D10309">
        <w:rPr>
          <w:sz w:val="12"/>
        </w:rPr>
        <w:t>¶</w:t>
      </w:r>
      <w:r w:rsidR="00D10309" w:rsidRPr="00D10309">
        <w:rPr>
          <w:sz w:val="16"/>
        </w:rPr>
        <w:t xml:space="preserve"> </w:t>
      </w:r>
      <w:r w:rsidRPr="00D10309">
        <w:rPr>
          <w:u w:val="single"/>
        </w:rPr>
        <w:t>Mexican companies are moving away from fuel oil</w:t>
      </w:r>
      <w:r w:rsidRPr="00D10309">
        <w:rPr>
          <w:sz w:val="16"/>
        </w:rPr>
        <w:t>, which trades at $17.301 per million of British thermal unit, to use natural gas, which settled at $2.850 per million Btu on the New York Mercantile Exchange. Gas fell to a 10-year low of $1.902 per million Btu on April 19.</w:t>
      </w:r>
      <w:r w:rsidR="00D10309" w:rsidRPr="00D10309">
        <w:rPr>
          <w:sz w:val="12"/>
        </w:rPr>
        <w:t>¶</w:t>
      </w:r>
      <w:r w:rsidR="00D10309" w:rsidRPr="00D10309">
        <w:rPr>
          <w:sz w:val="16"/>
        </w:rPr>
        <w:t xml:space="preserve"> </w:t>
      </w:r>
      <w:r w:rsidRPr="00D10309">
        <w:rPr>
          <w:u w:val="single"/>
        </w:rPr>
        <w:t>Mexico regulates natural-gas prices by linking them to the futures delivered to the Henry Hub in Louisiana and adding a transportation fee.</w:t>
      </w:r>
      <w:r w:rsidR="00D10309" w:rsidRPr="00D10309">
        <w:rPr>
          <w:sz w:val="12"/>
        </w:rPr>
        <w:t>¶</w:t>
      </w:r>
      <w:r w:rsidR="00D10309" w:rsidRPr="00D10309">
        <w:rPr>
          <w:sz w:val="12"/>
          <w:u w:val="single"/>
        </w:rPr>
        <w:t xml:space="preserve"> </w:t>
      </w:r>
      <w:r w:rsidRPr="00D10309">
        <w:rPr>
          <w:sz w:val="16"/>
        </w:rPr>
        <w:t>LNG is gas chilled to minus 260 degrees Fahrenheit (minus 162 Celsius) so it can be transported by ship.</w:t>
      </w:r>
      <w:r w:rsidR="00D10309" w:rsidRPr="00D10309">
        <w:rPr>
          <w:sz w:val="12"/>
        </w:rPr>
        <w:t>¶</w:t>
      </w:r>
      <w:r w:rsidR="00D10309" w:rsidRPr="00D10309">
        <w:rPr>
          <w:sz w:val="16"/>
        </w:rPr>
        <w:t xml:space="preserve"> </w:t>
      </w:r>
      <w:r w:rsidRPr="00D10309">
        <w:rPr>
          <w:sz w:val="16"/>
        </w:rPr>
        <w:t xml:space="preserve">CFE and </w:t>
      </w:r>
      <w:r w:rsidRPr="00D10309">
        <w:rPr>
          <w:u w:val="single"/>
        </w:rPr>
        <w:t>Pemex</w:t>
      </w:r>
      <w:r w:rsidRPr="00D10309">
        <w:rPr>
          <w:sz w:val="16"/>
        </w:rPr>
        <w:t xml:space="preserve">, which uses gas to boost output from aging crude fields and to power </w:t>
      </w:r>
      <w:r w:rsidRPr="00D10309">
        <w:rPr>
          <w:sz w:val="16"/>
        </w:rPr>
        <w:lastRenderedPageBreak/>
        <w:t xml:space="preserve">some refineries, </w:t>
      </w:r>
      <w:r w:rsidRPr="00D10309">
        <w:rPr>
          <w:u w:val="single"/>
        </w:rPr>
        <w:t>will need to trim their demand in the short-term to balance the natural-gas market</w:t>
      </w:r>
      <w:r w:rsidRPr="00D10309">
        <w:rPr>
          <w:sz w:val="16"/>
        </w:rPr>
        <w:t>, Gabriel said.</w:t>
      </w:r>
    </w:p>
    <w:p w:rsidR="00D10309" w:rsidRDefault="00D10309" w:rsidP="00D10309">
      <w:pPr>
        <w:pStyle w:val="Heading4"/>
      </w:pPr>
      <w:r>
        <w:t>PEMEX is critical to the Mexican economy</w:t>
      </w:r>
    </w:p>
    <w:p w:rsidR="00D10309" w:rsidRPr="00911147" w:rsidRDefault="00D10309" w:rsidP="00911147">
      <w:r w:rsidRPr="00911147">
        <w:rPr>
          <w:rStyle w:val="StyleStyleBold12pt"/>
        </w:rPr>
        <w:t>Samples and Vittor</w:t>
      </w:r>
      <w:r w:rsidR="00911147" w:rsidRPr="00911147">
        <w:rPr>
          <w:rStyle w:val="StyleStyleBold12pt"/>
        </w:rPr>
        <w:t xml:space="preserve"> 12</w:t>
      </w:r>
      <w:r w:rsidR="00911147">
        <w:t xml:space="preserve"> </w:t>
      </w:r>
      <w:r w:rsidRPr="00911147">
        <w:t xml:space="preserve">(Tim R. and Jose Luis, </w:t>
      </w:r>
      <w:r w:rsidR="00911147">
        <w:t xml:space="preserve">associate and partners at Hogan Lovells US LLP, </w:t>
      </w:r>
      <w:r w:rsidRPr="00911147">
        <w:t>“Energy Reform and the Future of Mexico’s Oil Industry: The Pemex Bidding Rounds and Integrated Service Contracts”, Texas Journal of Oil, Gas, and Energy Law, 6-21-12, http://tjogel.org/wp-content/uploads/2012/07/Samples-Formatted_Final_June13.pdf, accessed 3-18-13)</w:t>
      </w:r>
    </w:p>
    <w:p w:rsidR="00D10309" w:rsidRPr="009039C0" w:rsidRDefault="00D10309" w:rsidP="00D10309">
      <w:pPr>
        <w:rPr>
          <w:sz w:val="16"/>
        </w:rPr>
      </w:pPr>
      <w:r w:rsidRPr="009039C0">
        <w:rPr>
          <w:sz w:val="16"/>
        </w:rPr>
        <w:t xml:space="preserve">In recent years, </w:t>
      </w:r>
      <w:r w:rsidRPr="00D10309">
        <w:rPr>
          <w:u w:val="single"/>
        </w:rPr>
        <w:t>Latin America has seen an uptick in interest as a destination for companies seeking new opportunities in the exploration and production of oil and gas</w:t>
      </w:r>
      <w:r w:rsidRPr="009039C0">
        <w:rPr>
          <w:sz w:val="16"/>
        </w:rPr>
        <w:t>.1</w:t>
      </w:r>
      <w:r w:rsidR="009039C0" w:rsidRPr="009039C0">
        <w:rPr>
          <w:sz w:val="12"/>
        </w:rPr>
        <w:t>¶</w:t>
      </w:r>
      <w:r w:rsidR="009039C0" w:rsidRPr="009039C0">
        <w:rPr>
          <w:sz w:val="16"/>
        </w:rPr>
        <w:t xml:space="preserve"> </w:t>
      </w:r>
      <w:r w:rsidRPr="009039C0">
        <w:rPr>
          <w:sz w:val="16"/>
        </w:rPr>
        <w:t xml:space="preserve">From the discovery of massive pre-salt oil </w:t>
      </w:r>
      <w:r w:rsidR="009039C0" w:rsidRPr="009039C0">
        <w:rPr>
          <w:sz w:val="12"/>
        </w:rPr>
        <w:t>¶</w:t>
      </w:r>
      <w:r w:rsidR="009039C0" w:rsidRPr="009039C0">
        <w:rPr>
          <w:sz w:val="16"/>
        </w:rPr>
        <w:t xml:space="preserve"> </w:t>
      </w:r>
      <w:r w:rsidRPr="009039C0">
        <w:rPr>
          <w:sz w:val="16"/>
        </w:rPr>
        <w:t xml:space="preserve">fields off the coast of Brazil to unconventional plays in Argentina and </w:t>
      </w:r>
      <w:r w:rsidR="009039C0" w:rsidRPr="009039C0">
        <w:rPr>
          <w:sz w:val="12"/>
        </w:rPr>
        <w:t>¶</w:t>
      </w:r>
      <w:r w:rsidR="009039C0" w:rsidRPr="009039C0">
        <w:rPr>
          <w:sz w:val="16"/>
        </w:rPr>
        <w:t xml:space="preserve"> </w:t>
      </w:r>
      <w:r w:rsidRPr="009039C0">
        <w:rPr>
          <w:sz w:val="16"/>
        </w:rPr>
        <w:t xml:space="preserve">Colombia, the region is generating renewed interest for the international </w:t>
      </w:r>
      <w:r w:rsidR="009039C0" w:rsidRPr="009039C0">
        <w:rPr>
          <w:sz w:val="12"/>
        </w:rPr>
        <w:t>¶</w:t>
      </w:r>
      <w:r w:rsidR="009039C0" w:rsidRPr="009039C0">
        <w:rPr>
          <w:sz w:val="16"/>
        </w:rPr>
        <w:t xml:space="preserve"> </w:t>
      </w:r>
      <w:r w:rsidRPr="009039C0">
        <w:rPr>
          <w:sz w:val="16"/>
        </w:rPr>
        <w:t xml:space="preserve">energy industry. Four countries in particular—Brazil, Colombia, Mexico, </w:t>
      </w:r>
      <w:r w:rsidR="009039C0" w:rsidRPr="009039C0">
        <w:rPr>
          <w:sz w:val="12"/>
        </w:rPr>
        <w:t>¶</w:t>
      </w:r>
      <w:r w:rsidR="009039C0" w:rsidRPr="009039C0">
        <w:rPr>
          <w:sz w:val="16"/>
        </w:rPr>
        <w:t xml:space="preserve"> </w:t>
      </w:r>
      <w:r w:rsidRPr="009039C0">
        <w:rPr>
          <w:sz w:val="16"/>
        </w:rPr>
        <w:t xml:space="preserve">and Peru—are moving forward with bidding rounds for significant </w:t>
      </w:r>
      <w:r w:rsidR="009039C0" w:rsidRPr="009039C0">
        <w:rPr>
          <w:sz w:val="12"/>
        </w:rPr>
        <w:t>¶</w:t>
      </w:r>
      <w:r w:rsidR="009039C0" w:rsidRPr="009039C0">
        <w:rPr>
          <w:sz w:val="16"/>
        </w:rPr>
        <w:t xml:space="preserve"> </w:t>
      </w:r>
      <w:r w:rsidRPr="009039C0">
        <w:rPr>
          <w:sz w:val="16"/>
        </w:rPr>
        <w:t xml:space="preserve">exploration and production contracts with hopes of attracting technology, </w:t>
      </w:r>
      <w:r w:rsidR="009039C0" w:rsidRPr="009039C0">
        <w:rPr>
          <w:sz w:val="12"/>
        </w:rPr>
        <w:t>¶</w:t>
      </w:r>
      <w:r w:rsidR="009039C0" w:rsidRPr="009039C0">
        <w:rPr>
          <w:sz w:val="16"/>
        </w:rPr>
        <w:t xml:space="preserve"> </w:t>
      </w:r>
      <w:r w:rsidRPr="009039C0">
        <w:rPr>
          <w:sz w:val="16"/>
        </w:rPr>
        <w:t xml:space="preserve">expertise, and capital from the private sector. </w:t>
      </w:r>
      <w:r w:rsidR="009039C0" w:rsidRPr="009039C0">
        <w:rPr>
          <w:sz w:val="12"/>
        </w:rPr>
        <w:t>¶</w:t>
      </w:r>
      <w:r w:rsidR="009039C0" w:rsidRPr="009039C0">
        <w:rPr>
          <w:sz w:val="16"/>
        </w:rPr>
        <w:t xml:space="preserve"> </w:t>
      </w:r>
      <w:r w:rsidRPr="00D10309">
        <w:rPr>
          <w:b/>
          <w:u w:val="single"/>
        </w:rPr>
        <w:t xml:space="preserve">The case of Petróleos Mexicanos (Pemex) and Mexico is especially </w:t>
      </w:r>
      <w:r w:rsidR="009039C0" w:rsidRPr="009039C0">
        <w:rPr>
          <w:sz w:val="12"/>
        </w:rPr>
        <w:t>¶</w:t>
      </w:r>
      <w:r w:rsidR="009039C0" w:rsidRPr="009039C0">
        <w:rPr>
          <w:b/>
          <w:sz w:val="12"/>
          <w:u w:val="single"/>
        </w:rPr>
        <w:t xml:space="preserve"> </w:t>
      </w:r>
      <w:r w:rsidRPr="00D10309">
        <w:rPr>
          <w:b/>
          <w:u w:val="single"/>
        </w:rPr>
        <w:t xml:space="preserve">compelling. </w:t>
      </w:r>
      <w:r w:rsidRPr="00D10309">
        <w:rPr>
          <w:u w:val="single"/>
        </w:rPr>
        <w:t xml:space="preserve">As a state-controlled monopoly, </w:t>
      </w:r>
      <w:r w:rsidRPr="00D10309">
        <w:rPr>
          <w:b/>
          <w:u w:val="single"/>
        </w:rPr>
        <w:t xml:space="preserve">Pemex is the sole producer </w:t>
      </w:r>
      <w:r w:rsidR="009039C0" w:rsidRPr="009039C0">
        <w:rPr>
          <w:sz w:val="12"/>
        </w:rPr>
        <w:t>¶</w:t>
      </w:r>
      <w:r w:rsidR="009039C0" w:rsidRPr="009039C0">
        <w:rPr>
          <w:b/>
          <w:sz w:val="12"/>
          <w:u w:val="single"/>
        </w:rPr>
        <w:t xml:space="preserve"> </w:t>
      </w:r>
      <w:r w:rsidRPr="00D10309">
        <w:rPr>
          <w:b/>
          <w:u w:val="single"/>
        </w:rPr>
        <w:t>of crude oil, natural gas, and refined products in Mexico</w:t>
      </w:r>
      <w:r w:rsidRPr="009039C0">
        <w:rPr>
          <w:sz w:val="16"/>
        </w:rPr>
        <w:t>.2</w:t>
      </w:r>
      <w:r w:rsidR="009039C0" w:rsidRPr="009039C0">
        <w:rPr>
          <w:sz w:val="12"/>
        </w:rPr>
        <w:t>¶</w:t>
      </w:r>
      <w:r w:rsidR="009039C0" w:rsidRPr="009039C0">
        <w:rPr>
          <w:sz w:val="16"/>
        </w:rPr>
        <w:t xml:space="preserve"> </w:t>
      </w:r>
      <w:r w:rsidRPr="00D10309">
        <w:rPr>
          <w:b/>
          <w:u w:val="single"/>
        </w:rPr>
        <w:t xml:space="preserve">Pemex, the </w:t>
      </w:r>
      <w:r w:rsidR="009039C0" w:rsidRPr="009039C0">
        <w:rPr>
          <w:sz w:val="12"/>
        </w:rPr>
        <w:t>¶</w:t>
      </w:r>
      <w:r w:rsidR="009039C0" w:rsidRPr="009039C0">
        <w:rPr>
          <w:b/>
          <w:sz w:val="12"/>
          <w:u w:val="single"/>
        </w:rPr>
        <w:t xml:space="preserve"> </w:t>
      </w:r>
      <w:r w:rsidRPr="00D10309">
        <w:rPr>
          <w:b/>
          <w:u w:val="single"/>
        </w:rPr>
        <w:t xml:space="preserve">most important company in Mexico, is simultaneously referred to as the </w:t>
      </w:r>
      <w:r w:rsidR="009039C0" w:rsidRPr="009039C0">
        <w:rPr>
          <w:sz w:val="12"/>
        </w:rPr>
        <w:t>¶</w:t>
      </w:r>
      <w:r w:rsidR="009039C0" w:rsidRPr="009039C0">
        <w:rPr>
          <w:b/>
          <w:sz w:val="12"/>
          <w:u w:val="single"/>
        </w:rPr>
        <w:t xml:space="preserve"> </w:t>
      </w:r>
      <w:r w:rsidRPr="00D10309">
        <w:rPr>
          <w:b/>
          <w:u w:val="single"/>
        </w:rPr>
        <w:t>“cash cow” and a “sacred cow” of Mexico</w:t>
      </w:r>
      <w:r w:rsidRPr="009039C0">
        <w:rPr>
          <w:sz w:val="16"/>
        </w:rPr>
        <w:t>.3</w:t>
      </w:r>
      <w:r w:rsidR="009039C0" w:rsidRPr="009039C0">
        <w:rPr>
          <w:sz w:val="12"/>
        </w:rPr>
        <w:t>¶</w:t>
      </w:r>
      <w:r w:rsidR="009039C0" w:rsidRPr="009039C0">
        <w:rPr>
          <w:sz w:val="16"/>
        </w:rPr>
        <w:t xml:space="preserve"> </w:t>
      </w:r>
      <w:r w:rsidRPr="009039C0">
        <w:rPr>
          <w:sz w:val="16"/>
        </w:rPr>
        <w:t xml:space="preserve">As Mexico’s cash cow, </w:t>
      </w:r>
      <w:r w:rsidR="009039C0" w:rsidRPr="009039C0">
        <w:rPr>
          <w:sz w:val="12"/>
        </w:rPr>
        <w:t>¶</w:t>
      </w:r>
      <w:r w:rsidR="009039C0" w:rsidRPr="009039C0">
        <w:rPr>
          <w:sz w:val="16"/>
        </w:rPr>
        <w:t xml:space="preserve"> </w:t>
      </w:r>
      <w:r w:rsidRPr="00D10309">
        <w:rPr>
          <w:u w:val="single"/>
        </w:rPr>
        <w:t>Pemex provides over a third of the federal government’s revenues</w:t>
      </w:r>
      <w:r w:rsidRPr="009039C0">
        <w:rPr>
          <w:sz w:val="16"/>
        </w:rPr>
        <w:t>.4</w:t>
      </w:r>
      <w:r w:rsidR="009039C0" w:rsidRPr="009039C0">
        <w:rPr>
          <w:sz w:val="12"/>
        </w:rPr>
        <w:t>¶</w:t>
      </w:r>
      <w:r w:rsidR="009039C0" w:rsidRPr="009039C0">
        <w:rPr>
          <w:sz w:val="16"/>
        </w:rPr>
        <w:t xml:space="preserve"> </w:t>
      </w:r>
      <w:r w:rsidRPr="009039C0">
        <w:rPr>
          <w:sz w:val="16"/>
        </w:rPr>
        <w:t xml:space="preserve">As </w:t>
      </w:r>
      <w:r w:rsidR="009039C0" w:rsidRPr="009039C0">
        <w:rPr>
          <w:sz w:val="12"/>
        </w:rPr>
        <w:t>¶</w:t>
      </w:r>
      <w:r w:rsidR="009039C0" w:rsidRPr="009039C0">
        <w:rPr>
          <w:sz w:val="12"/>
          <w:u w:val="single"/>
        </w:rPr>
        <w:t xml:space="preserve"> </w:t>
      </w:r>
      <w:r w:rsidRPr="009039C0">
        <w:rPr>
          <w:u w:val="single"/>
        </w:rPr>
        <w:t xml:space="preserve">Mexico’s sacred cow, Pemex has immense and symbolic national </w:t>
      </w:r>
      <w:r w:rsidR="009039C0" w:rsidRPr="009039C0">
        <w:rPr>
          <w:sz w:val="12"/>
        </w:rPr>
        <w:t>¶</w:t>
      </w:r>
      <w:r w:rsidR="009039C0" w:rsidRPr="009039C0">
        <w:rPr>
          <w:sz w:val="12"/>
          <w:u w:val="single"/>
        </w:rPr>
        <w:t xml:space="preserve"> </w:t>
      </w:r>
      <w:r w:rsidRPr="009039C0">
        <w:rPr>
          <w:u w:val="single"/>
        </w:rPr>
        <w:t xml:space="preserve">importance, which is deeply rooted in Mexico’s sense of sovereignty and </w:t>
      </w:r>
      <w:r w:rsidR="009039C0" w:rsidRPr="009039C0">
        <w:rPr>
          <w:sz w:val="12"/>
        </w:rPr>
        <w:t>¶</w:t>
      </w:r>
      <w:r w:rsidR="009039C0" w:rsidRPr="009039C0">
        <w:rPr>
          <w:sz w:val="12"/>
          <w:u w:val="single"/>
        </w:rPr>
        <w:t xml:space="preserve"> </w:t>
      </w:r>
      <w:r w:rsidRPr="009039C0">
        <w:rPr>
          <w:u w:val="single"/>
        </w:rPr>
        <w:t>independence</w:t>
      </w:r>
      <w:r w:rsidRPr="009039C0">
        <w:rPr>
          <w:sz w:val="16"/>
        </w:rPr>
        <w:t>.5</w:t>
      </w:r>
      <w:r w:rsidR="009039C0" w:rsidRPr="009039C0">
        <w:rPr>
          <w:sz w:val="12"/>
        </w:rPr>
        <w:t>¶</w:t>
      </w:r>
      <w:r w:rsidR="009039C0" w:rsidRPr="009039C0">
        <w:rPr>
          <w:sz w:val="16"/>
        </w:rPr>
        <w:t xml:space="preserve"> </w:t>
      </w:r>
      <w:r w:rsidRPr="009039C0">
        <w:rPr>
          <w:b/>
          <w:u w:val="single"/>
        </w:rPr>
        <w:t xml:space="preserve">Increasingly, these two roles are in tension as Pemex </w:t>
      </w:r>
      <w:r w:rsidR="009039C0" w:rsidRPr="009039C0">
        <w:rPr>
          <w:sz w:val="12"/>
        </w:rPr>
        <w:t>¶</w:t>
      </w:r>
      <w:r w:rsidR="009039C0" w:rsidRPr="009039C0">
        <w:rPr>
          <w:b/>
          <w:sz w:val="12"/>
          <w:u w:val="single"/>
        </w:rPr>
        <w:t xml:space="preserve"> </w:t>
      </w:r>
      <w:r w:rsidRPr="009039C0">
        <w:rPr>
          <w:b/>
          <w:u w:val="single"/>
        </w:rPr>
        <w:t xml:space="preserve">struggles to remain a cash cow while subject to the legal and political </w:t>
      </w:r>
      <w:r w:rsidR="009039C0" w:rsidRPr="009039C0">
        <w:rPr>
          <w:sz w:val="12"/>
        </w:rPr>
        <w:t>¶</w:t>
      </w:r>
      <w:r w:rsidR="009039C0" w:rsidRPr="009039C0">
        <w:rPr>
          <w:b/>
          <w:sz w:val="12"/>
          <w:u w:val="single"/>
        </w:rPr>
        <w:t xml:space="preserve"> </w:t>
      </w:r>
      <w:r w:rsidRPr="009039C0">
        <w:rPr>
          <w:b/>
          <w:u w:val="single"/>
        </w:rPr>
        <w:t xml:space="preserve">constraints of a sacred national </w:t>
      </w:r>
      <w:r w:rsidRPr="009039C0">
        <w:rPr>
          <w:u w:val="single"/>
        </w:rPr>
        <w:t>treasure</w:t>
      </w:r>
      <w:r w:rsidR="009039C0" w:rsidRPr="009039C0">
        <w:rPr>
          <w:sz w:val="16"/>
        </w:rPr>
        <w:t>.</w:t>
      </w:r>
    </w:p>
    <w:p w:rsidR="009039C0" w:rsidRDefault="009039C0" w:rsidP="009039C0">
      <w:pPr>
        <w:pStyle w:val="Heading4"/>
      </w:pPr>
      <w:r>
        <w:t>Makes collapse inevitable – uncertainty and lack of planning</w:t>
      </w:r>
    </w:p>
    <w:p w:rsidR="009039C0" w:rsidRPr="009039C0" w:rsidRDefault="008C32D1" w:rsidP="009039C0">
      <w:r>
        <w:rPr>
          <w:b/>
          <w:sz w:val="24"/>
        </w:rPr>
        <w:t xml:space="preserve">MarketWatch </w:t>
      </w:r>
      <w:r w:rsidR="009039C0" w:rsidRPr="009039C0">
        <w:rPr>
          <w:b/>
          <w:sz w:val="24"/>
        </w:rPr>
        <w:t>12</w:t>
      </w:r>
      <w:r w:rsidR="009039C0" w:rsidRPr="009039C0">
        <w:rPr>
          <w:sz w:val="24"/>
        </w:rPr>
        <w:t xml:space="preserve"> </w:t>
      </w:r>
      <w:r w:rsidR="009039C0" w:rsidRPr="009039C0">
        <w:t>Laurence Iliff, Peme</w:t>
      </w:r>
      <w:r>
        <w:t xml:space="preserve">x declares critical natural gas </w:t>
      </w:r>
      <w:r w:rsidR="009039C0" w:rsidRPr="009039C0">
        <w:t>shortage, </w:t>
      </w:r>
      <w:r>
        <w:t xml:space="preserve">8/22, </w:t>
      </w:r>
      <w:hyperlink r:id="rId7" w:tgtFrame="_blank" w:history="1">
        <w:r w:rsidR="009039C0" w:rsidRPr="009039C0">
          <w:rPr>
            <w:rStyle w:val="Hyperlink"/>
            <w:rFonts w:ascii="inherit" w:hAnsi="inherit"/>
            <w:sz w:val="21"/>
            <w:szCs w:val="21"/>
            <w:bdr w:val="none" w:sz="0" w:space="0" w:color="auto" w:frame="1"/>
          </w:rPr>
          <w:t>http://www.marketwatch.com/story/pemex-declares-critical-natural-gas-shortage-2012-08-22?reflink=MW_news_stmp</w:t>
        </w:r>
      </w:hyperlink>
    </w:p>
    <w:p w:rsidR="009039C0" w:rsidRPr="008C32D1" w:rsidRDefault="009039C0" w:rsidP="009039C0">
      <w:pPr>
        <w:rPr>
          <w:sz w:val="23"/>
          <w:u w:val="single"/>
        </w:rPr>
      </w:pPr>
      <w:r w:rsidRPr="009039C0">
        <w:rPr>
          <w:sz w:val="23"/>
          <w:u w:val="single"/>
        </w:rPr>
        <w:t>Mexico's state-owned oil company Petroleos Mexicanos</w:t>
      </w:r>
      <w:r w:rsidRPr="008C32D1">
        <w:rPr>
          <w:sz w:val="16"/>
        </w:rPr>
        <w:t xml:space="preserve">, </w:t>
      </w:r>
      <w:r w:rsidRPr="009039C0">
        <w:rPr>
          <w:b/>
          <w:sz w:val="23"/>
          <w:u w:val="single"/>
        </w:rPr>
        <w:t>or Pemex</w:t>
      </w:r>
      <w:r w:rsidRPr="008C32D1">
        <w:rPr>
          <w:sz w:val="16"/>
        </w:rPr>
        <w:t xml:space="preserve">, said Wednesday </w:t>
      </w:r>
      <w:r w:rsidRPr="009039C0">
        <w:rPr>
          <w:sz w:val="23"/>
          <w:u w:val="single"/>
        </w:rPr>
        <w:t xml:space="preserve">that equipment failure caused a </w:t>
      </w:r>
      <w:r w:rsidRPr="009039C0">
        <w:rPr>
          <w:b/>
          <w:sz w:val="23"/>
          <w:u w:val="single"/>
        </w:rPr>
        <w:t>critical shortage of natural gas</w:t>
      </w:r>
      <w:r w:rsidRPr="008C32D1">
        <w:rPr>
          <w:sz w:val="16"/>
        </w:rPr>
        <w:t xml:space="preserve"> in its pipeline system and declared a 24-hour alert beginning at noon that will restrict industry's access to the fuel.</w:t>
      </w:r>
      <w:r w:rsidR="008C32D1" w:rsidRPr="008C32D1">
        <w:rPr>
          <w:sz w:val="12"/>
        </w:rPr>
        <w:t>¶</w:t>
      </w:r>
      <w:r w:rsidRPr="008C32D1">
        <w:rPr>
          <w:sz w:val="16"/>
        </w:rPr>
        <w:t xml:space="preserve"> </w:t>
      </w:r>
      <w:r w:rsidRPr="009039C0">
        <w:rPr>
          <w:b/>
          <w:sz w:val="23"/>
          <w:u w:val="single"/>
        </w:rPr>
        <w:t>The alert was another in a series of natural-gas alerts that has sparked complaints from industries that rely on the gas for their operations.</w:t>
      </w:r>
      <w:r w:rsidR="008C32D1" w:rsidRPr="008C32D1">
        <w:rPr>
          <w:sz w:val="12"/>
        </w:rPr>
        <w:t>¶</w:t>
      </w:r>
      <w:r w:rsidRPr="009039C0">
        <w:rPr>
          <w:b/>
          <w:sz w:val="12"/>
          <w:u w:val="single"/>
        </w:rPr>
        <w:t xml:space="preserve"> </w:t>
      </w:r>
      <w:r w:rsidRPr="009039C0">
        <w:rPr>
          <w:sz w:val="23"/>
          <w:u w:val="single"/>
        </w:rPr>
        <w:t>Pemex said in a statement that an electrical discharge during heavy rains in the Gulf Coast state of Veracruz forced the shutdown of a natural gas supply station</w:t>
      </w:r>
      <w:r w:rsidRPr="008C32D1">
        <w:rPr>
          <w:sz w:val="16"/>
        </w:rPr>
        <w:t>, which reduced pipeline pressure in the oil company's central and eastern regions.</w:t>
      </w:r>
      <w:r w:rsidR="008C32D1" w:rsidRPr="008C32D1">
        <w:rPr>
          <w:sz w:val="12"/>
        </w:rPr>
        <w:t>¶</w:t>
      </w:r>
      <w:r w:rsidRPr="008C32D1">
        <w:rPr>
          <w:sz w:val="16"/>
        </w:rPr>
        <w:t xml:space="preserve"> </w:t>
      </w:r>
      <w:r w:rsidRPr="009039C0">
        <w:rPr>
          <w:sz w:val="23"/>
          <w:u w:val="single"/>
        </w:rPr>
        <w:t>When critical alerts are announced, industry and distributors must halt or limit their use of natural gas since falling pressure can cause damage to the pipelines</w:t>
      </w:r>
      <w:r w:rsidRPr="008C32D1">
        <w:rPr>
          <w:sz w:val="16"/>
        </w:rPr>
        <w:t>. Pemex said the critical alert applied just to the central and eastern parts of the country.</w:t>
      </w:r>
      <w:r w:rsidR="008C32D1" w:rsidRPr="008C32D1">
        <w:rPr>
          <w:sz w:val="12"/>
        </w:rPr>
        <w:t>¶</w:t>
      </w:r>
      <w:r w:rsidRPr="008C32D1">
        <w:rPr>
          <w:sz w:val="16"/>
        </w:rPr>
        <w:t xml:space="preserve"> Earlier this month, </w:t>
      </w:r>
      <w:r w:rsidRPr="009039C0">
        <w:rPr>
          <w:sz w:val="23"/>
          <w:u w:val="single"/>
        </w:rPr>
        <w:t>the industrial association Concamin said the natural gas alerts are not only causing losses in the millions of dollars</w:t>
      </w:r>
      <w:r w:rsidRPr="009039C0">
        <w:rPr>
          <w:b/>
          <w:sz w:val="23"/>
          <w:u w:val="single"/>
        </w:rPr>
        <w:t>, but that the rationing of the fuel is preventing industry from planning future growth, and from building their own power plants to reduce costs and become more competitive.</w:t>
      </w:r>
      <w:r w:rsidR="008C32D1" w:rsidRPr="008C32D1">
        <w:rPr>
          <w:sz w:val="12"/>
        </w:rPr>
        <w:t>¶</w:t>
      </w:r>
      <w:r w:rsidRPr="009039C0">
        <w:rPr>
          <w:b/>
          <w:sz w:val="12"/>
          <w:u w:val="single"/>
        </w:rPr>
        <w:t xml:space="preserve"> </w:t>
      </w:r>
      <w:r w:rsidRPr="008C32D1">
        <w:rPr>
          <w:sz w:val="16"/>
        </w:rPr>
        <w:t xml:space="preserve">"In a country where half the people are poor, </w:t>
      </w:r>
      <w:r w:rsidRPr="009039C0">
        <w:rPr>
          <w:sz w:val="23"/>
          <w:u w:val="single"/>
        </w:rPr>
        <w:t>we cannot allow a halt to the incipient growth that we have been registering in recent year</w:t>
      </w:r>
      <w:r w:rsidRPr="008C32D1">
        <w:rPr>
          <w:sz w:val="16"/>
        </w:rPr>
        <w:t>s," Concamin said in a press release</w:t>
      </w:r>
      <w:r w:rsidRPr="009039C0">
        <w:rPr>
          <w:sz w:val="23"/>
          <w:u w:val="single"/>
        </w:rPr>
        <w:t>. The industry group called on the government for long-term solutions to Mexico's energy needs.</w:t>
      </w:r>
      <w:r w:rsidR="008C32D1" w:rsidRPr="008C32D1">
        <w:rPr>
          <w:sz w:val="12"/>
        </w:rPr>
        <w:t>¶</w:t>
      </w:r>
      <w:r w:rsidRPr="008C32D1">
        <w:rPr>
          <w:sz w:val="16"/>
        </w:rPr>
        <w:t xml:space="preserve"> Mexico's Energy Ministry has said </w:t>
      </w:r>
      <w:r w:rsidRPr="009039C0">
        <w:rPr>
          <w:sz w:val="23"/>
          <w:u w:val="single"/>
        </w:rPr>
        <w:t>that additional natural gas will have to come through a liquefied natural gas terminal</w:t>
      </w:r>
      <w:r w:rsidRPr="008C32D1">
        <w:rPr>
          <w:sz w:val="16"/>
        </w:rPr>
        <w:t>--</w:t>
      </w:r>
      <w:r w:rsidRPr="009039C0">
        <w:rPr>
          <w:sz w:val="23"/>
          <w:u w:val="single"/>
        </w:rPr>
        <w:t>meaning it will be much more expensive than the cheap natural gas supplies coming in from the U.S. through a limited pipeline network</w:t>
      </w:r>
      <w:r w:rsidRPr="008C32D1">
        <w:rPr>
          <w:sz w:val="16"/>
        </w:rPr>
        <w:t>--and that industry will have to agree to pay the higher price.</w:t>
      </w:r>
      <w:r w:rsidR="008C32D1" w:rsidRPr="008C32D1">
        <w:rPr>
          <w:sz w:val="12"/>
        </w:rPr>
        <w:t>¶</w:t>
      </w:r>
      <w:r w:rsidRPr="008C32D1">
        <w:rPr>
          <w:sz w:val="16"/>
        </w:rPr>
        <w:t xml:space="preserve"> </w:t>
      </w:r>
      <w:r w:rsidRPr="009039C0">
        <w:rPr>
          <w:b/>
          <w:sz w:val="23"/>
          <w:u w:val="single"/>
        </w:rPr>
        <w:t>While Pemex is a major exporter of pricey crude oil, it is a net importer of natural gas and has been producing less natural gas in recent years as prices have fallen on booming U.S. supplies of shale gas.</w:t>
      </w:r>
      <w:r w:rsidRPr="008C32D1">
        <w:rPr>
          <w:sz w:val="16"/>
        </w:rPr>
        <w:t xml:space="preserve"> </w:t>
      </w:r>
      <w:r w:rsidRPr="009039C0">
        <w:rPr>
          <w:sz w:val="23"/>
          <w:u w:val="single"/>
        </w:rPr>
        <w:t>Cheap natural gas has also ratcheted up demand for the fuel in Mexico and Pemex's imports of the fuel have risen sharply in recent months to try and meet demand.</w:t>
      </w:r>
    </w:p>
    <w:p w:rsidR="004B6131" w:rsidRDefault="004B6131" w:rsidP="004B6131">
      <w:pPr>
        <w:pStyle w:val="Heading4"/>
      </w:pPr>
      <w:r>
        <w:rPr>
          <w:shd w:val="clear" w:color="auto" w:fill="FFFFFF"/>
        </w:rPr>
        <w:lastRenderedPageBreak/>
        <w:t>PEMEX decline will trigger instability throughout Mexico – timeframe is 10 years</w:t>
      </w:r>
    </w:p>
    <w:p w:rsidR="004B6131" w:rsidRDefault="004B6131" w:rsidP="009039C0">
      <w:pPr>
        <w:rPr>
          <w:shd w:val="clear" w:color="auto" w:fill="FFFFFF"/>
        </w:rPr>
      </w:pPr>
      <w:r w:rsidRPr="004B6131">
        <w:rPr>
          <w:b/>
          <w:shd w:val="clear" w:color="auto" w:fill="FFFFFF"/>
        </w:rPr>
        <w:t>Kohl</w:t>
      </w:r>
      <w:r w:rsidR="009B7D9E">
        <w:rPr>
          <w:shd w:val="clear" w:color="auto" w:fill="FFFFFF"/>
        </w:rPr>
        <w:t xml:space="preserve">, Energy and Capital, </w:t>
      </w:r>
      <w:r w:rsidRPr="004B6131">
        <w:rPr>
          <w:b/>
          <w:shd w:val="clear" w:color="auto" w:fill="FFFFFF"/>
        </w:rPr>
        <w:t>12</w:t>
      </w:r>
      <w:r w:rsidRPr="004B6131">
        <w:rPr>
          <w:shd w:val="clear" w:color="auto" w:fill="FFFFFF"/>
        </w:rPr>
        <w:t xml:space="preserve"> </w:t>
      </w:r>
      <w:r w:rsidRPr="004B6131">
        <w:rPr>
          <w:sz w:val="16"/>
          <w:shd w:val="clear" w:color="auto" w:fill="FFFFFF"/>
        </w:rPr>
        <w:t xml:space="preserve">(Keith, “Crisis of Consumption,” 11-27-12, http://www.energyandcapital.com/articles/mexican-oil-crisis/2833, accessed 3-18-13) </w:t>
      </w:r>
    </w:p>
    <w:p w:rsidR="009039C0" w:rsidRPr="004B6131" w:rsidRDefault="009039C0" w:rsidP="009039C0">
      <w:pPr>
        <w:rPr>
          <w:sz w:val="16"/>
        </w:rPr>
      </w:pPr>
      <w:r w:rsidRPr="004B6131">
        <w:rPr>
          <w:sz w:val="16"/>
        </w:rPr>
        <w:t xml:space="preserve">Of course, </w:t>
      </w:r>
      <w:r w:rsidRPr="009039C0">
        <w:rPr>
          <w:u w:val="single"/>
        </w:rPr>
        <w:t>we all know the story behind the Cantarell field's downfall.</w:t>
      </w:r>
      <w:r w:rsidRPr="004B6131">
        <w:rPr>
          <w:sz w:val="16"/>
        </w:rPr>
        <w:t xml:space="preserve"> </w:t>
      </w:r>
      <w:r w:rsidRPr="009039C0">
        <w:rPr>
          <w:u w:val="single"/>
        </w:rPr>
        <w:t>Once production started to decline, Pemex began injecting nitrogen to boost output.</w:t>
      </w:r>
      <w:r w:rsidRPr="004B6131">
        <w:rPr>
          <w:sz w:val="16"/>
        </w:rPr>
        <w:t xml:space="preserve"> </w:t>
      </w:r>
      <w:r w:rsidRPr="009039C0">
        <w:rPr>
          <w:u w:val="single"/>
        </w:rPr>
        <w:t>But this strategy was short-lived, and production at the field has been dropping sharply since — roughly 14% each year for the last six years</w:t>
      </w:r>
      <w:r w:rsidRPr="004B6131">
        <w:rPr>
          <w:sz w:val="16"/>
        </w:rPr>
        <w:t>.</w:t>
      </w:r>
      <w:r w:rsidR="004B6131" w:rsidRPr="004B6131">
        <w:rPr>
          <w:sz w:val="12"/>
        </w:rPr>
        <w:t>¶</w:t>
      </w:r>
      <w:r w:rsidR="004B6131" w:rsidRPr="004B6131">
        <w:rPr>
          <w:sz w:val="16"/>
        </w:rPr>
        <w:t xml:space="preserve"> </w:t>
      </w:r>
      <w:r w:rsidRPr="009039C0">
        <w:rPr>
          <w:u w:val="single"/>
        </w:rPr>
        <w:t>Cantarell's decline marked the beginning of the end for Mexican oil production.</w:t>
      </w:r>
      <w:r w:rsidR="004B6131" w:rsidRPr="004B6131">
        <w:rPr>
          <w:sz w:val="12"/>
        </w:rPr>
        <w:t>¶</w:t>
      </w:r>
      <w:r w:rsidR="004B6131" w:rsidRPr="004B6131">
        <w:rPr>
          <w:sz w:val="12"/>
          <w:u w:val="single"/>
        </w:rPr>
        <w:t xml:space="preserve"> </w:t>
      </w:r>
      <w:r w:rsidRPr="009039C0">
        <w:rPr>
          <w:b/>
          <w:u w:val="single"/>
        </w:rPr>
        <w:t>The country's new finds have also proven underwhelming</w:t>
      </w:r>
      <w:r w:rsidRPr="004B6131">
        <w:rPr>
          <w:sz w:val="16"/>
        </w:rPr>
        <w:t xml:space="preserve">. </w:t>
      </w:r>
      <w:r w:rsidRPr="009039C0">
        <w:rPr>
          <w:u w:val="single"/>
        </w:rPr>
        <w:t>The recent discovery by Pemex in Southern Mexico is a perfect example.</w:t>
      </w:r>
      <w:r w:rsidRPr="004B6131">
        <w:rPr>
          <w:sz w:val="16"/>
        </w:rPr>
        <w:t xml:space="preserve"> According to Pemex, the new field holds up to 500 million barrels of crude oil, a trifle compared to the billions of barrels Cantarell once held.</w:t>
      </w:r>
      <w:r w:rsidR="004B6131" w:rsidRPr="004B6131">
        <w:rPr>
          <w:sz w:val="12"/>
        </w:rPr>
        <w:t>¶</w:t>
      </w:r>
      <w:r w:rsidR="004B6131" w:rsidRPr="004B6131">
        <w:rPr>
          <w:sz w:val="16"/>
        </w:rPr>
        <w:t xml:space="preserve"> </w:t>
      </w:r>
      <w:r w:rsidRPr="009039C0">
        <w:rPr>
          <w:b/>
          <w:u w:val="single"/>
        </w:rPr>
        <w:t>But these days, Mexico will take whatever it can get... and pray it can hold off the decline.</w:t>
      </w:r>
      <w:r w:rsidR="004B6131" w:rsidRPr="004B6131">
        <w:rPr>
          <w:sz w:val="12"/>
        </w:rPr>
        <w:t>¶</w:t>
      </w:r>
      <w:r w:rsidR="004B6131" w:rsidRPr="004B6131">
        <w:rPr>
          <w:b/>
          <w:sz w:val="12"/>
          <w:u w:val="single"/>
        </w:rPr>
        <w:t xml:space="preserve"> </w:t>
      </w:r>
      <w:r w:rsidRPr="004B6131">
        <w:rPr>
          <w:sz w:val="16"/>
        </w:rPr>
        <w:t>Crisis of Consumption</w:t>
      </w:r>
      <w:r w:rsidR="004B6131" w:rsidRPr="004B6131">
        <w:rPr>
          <w:sz w:val="12"/>
        </w:rPr>
        <w:t>¶</w:t>
      </w:r>
      <w:r w:rsidR="004B6131" w:rsidRPr="004B6131">
        <w:rPr>
          <w:sz w:val="16"/>
        </w:rPr>
        <w:t xml:space="preserve"> </w:t>
      </w:r>
      <w:r w:rsidRPr="009039C0">
        <w:rPr>
          <w:u w:val="single"/>
        </w:rPr>
        <w:t>Mexico's declining oil production means there's less oil available for export</w:t>
      </w:r>
      <w:r w:rsidRPr="004B6131">
        <w:rPr>
          <w:sz w:val="16"/>
        </w:rPr>
        <w:t>.</w:t>
      </w:r>
      <w:r w:rsidR="004B6131" w:rsidRPr="004B6131">
        <w:rPr>
          <w:sz w:val="12"/>
        </w:rPr>
        <w:t>¶</w:t>
      </w:r>
      <w:r w:rsidR="004B6131" w:rsidRPr="004B6131">
        <w:rPr>
          <w:sz w:val="16"/>
        </w:rPr>
        <w:t xml:space="preserve"> </w:t>
      </w:r>
      <w:r w:rsidRPr="009039C0">
        <w:rPr>
          <w:rStyle w:val="StyleBoldUnderline"/>
        </w:rPr>
        <w:t xml:space="preserve">Those 2.5 million barrels flowing from Pemex's wells daily are crucial to the </w:t>
      </w:r>
      <w:r w:rsidRPr="009039C0">
        <w:rPr>
          <w:rStyle w:val="Emphasis"/>
        </w:rPr>
        <w:t>country's stability</w:t>
      </w:r>
      <w:r w:rsidRPr="009039C0">
        <w:rPr>
          <w:rStyle w:val="StyleBoldUnderline"/>
        </w:rPr>
        <w:t>.</w:t>
      </w:r>
      <w:r w:rsidR="004B6131" w:rsidRPr="004B6131">
        <w:rPr>
          <w:rStyle w:val="StyleBoldUnderline"/>
          <w:sz w:val="12"/>
          <w:u w:val="none"/>
        </w:rPr>
        <w:t>¶</w:t>
      </w:r>
      <w:r w:rsidR="004B6131" w:rsidRPr="004B6131">
        <w:rPr>
          <w:rStyle w:val="StyleBoldUnderline"/>
          <w:sz w:val="12"/>
        </w:rPr>
        <w:t xml:space="preserve"> </w:t>
      </w:r>
      <w:r w:rsidRPr="009039C0">
        <w:rPr>
          <w:b/>
          <w:u w:val="single"/>
        </w:rPr>
        <w:t>When almost 40% of your government budget is paid from oil revenue, exporting less oil is not an option — but that's exactly what's happening</w:t>
      </w:r>
      <w:r w:rsidRPr="004B6131">
        <w:rPr>
          <w:sz w:val="16"/>
        </w:rPr>
        <w:t xml:space="preserve"> (click charts to enlarge):</w:t>
      </w:r>
      <w:r w:rsidR="004B6131" w:rsidRPr="004B6131">
        <w:rPr>
          <w:sz w:val="12"/>
        </w:rPr>
        <w:t>¶</w:t>
      </w:r>
      <w:r w:rsidR="004B6131" w:rsidRPr="004B6131">
        <w:rPr>
          <w:sz w:val="16"/>
        </w:rPr>
        <w:t xml:space="preserve"> </w:t>
      </w:r>
      <w:r w:rsidRPr="004B6131">
        <w:rPr>
          <w:u w:val="single"/>
        </w:rPr>
        <w:t>During the first eight months of 2012, Mexican oil exports to the United States were slightly above one million barrels per da</w:t>
      </w:r>
      <w:r w:rsidRPr="004B6131">
        <w:rPr>
          <w:sz w:val="16"/>
        </w:rPr>
        <w:t>y. Last May oil exports fell below one million barrels per dayfor the first time in 27 years.</w:t>
      </w:r>
      <w:r w:rsidR="004B6131" w:rsidRPr="004B6131">
        <w:rPr>
          <w:sz w:val="12"/>
        </w:rPr>
        <w:t>¶</w:t>
      </w:r>
      <w:r w:rsidR="004B6131" w:rsidRPr="004B6131">
        <w:rPr>
          <w:sz w:val="16"/>
        </w:rPr>
        <w:t xml:space="preserve"> </w:t>
      </w:r>
      <w:r w:rsidRPr="004B6131">
        <w:rPr>
          <w:sz w:val="16"/>
        </w:rPr>
        <w:t>Barring some miracle taking place in Mexico's oil industry, I believe</w:t>
      </w:r>
      <w:r w:rsidRPr="004B6131">
        <w:rPr>
          <w:b/>
          <w:u w:val="single"/>
        </w:rPr>
        <w:t xml:space="preserve"> the country will be a net oil importer within ten years.</w:t>
      </w:r>
    </w:p>
    <w:p w:rsidR="004B6131" w:rsidRDefault="004B6131" w:rsidP="004B6131">
      <w:pPr>
        <w:pStyle w:val="Heading4"/>
      </w:pPr>
      <w:r>
        <w:rPr>
          <w:shd w:val="clear" w:color="auto" w:fill="FFFFFF"/>
        </w:rPr>
        <w:t>Pemex success key to fight drug cartels</w:t>
      </w:r>
    </w:p>
    <w:p w:rsidR="004B6131" w:rsidRPr="004B6131" w:rsidRDefault="004B6131" w:rsidP="004B6131">
      <w:pPr>
        <w:jc w:val="both"/>
        <w:rPr>
          <w:sz w:val="16"/>
          <w:shd w:val="clear" w:color="auto" w:fill="FFFFFF"/>
        </w:rPr>
      </w:pPr>
      <w:r w:rsidRPr="004B6131">
        <w:rPr>
          <w:b/>
          <w:shd w:val="clear" w:color="auto" w:fill="FFFFFF"/>
        </w:rPr>
        <w:t>O’Sullivan,</w:t>
      </w:r>
      <w:r w:rsidRPr="004B6131">
        <w:rPr>
          <w:shd w:val="clear" w:color="auto" w:fill="FFFFFF"/>
        </w:rPr>
        <w:t xml:space="preserve"> </w:t>
      </w:r>
      <w:r w:rsidRPr="004B6131">
        <w:rPr>
          <w:sz w:val="18"/>
          <w:shd w:val="clear" w:color="auto" w:fill="FFFFFF"/>
        </w:rPr>
        <w:t>professor of international affairs at Harvard's Kennedy School of Government</w:t>
      </w:r>
      <w:r w:rsidRPr="004B6131">
        <w:rPr>
          <w:shd w:val="clear" w:color="auto" w:fill="FFFFFF"/>
        </w:rPr>
        <w:t xml:space="preserve">, </w:t>
      </w:r>
      <w:r w:rsidRPr="004B6131">
        <w:rPr>
          <w:b/>
          <w:shd w:val="clear" w:color="auto" w:fill="FFFFFF"/>
        </w:rPr>
        <w:t>12</w:t>
      </w:r>
      <w:r>
        <w:rPr>
          <w:shd w:val="clear" w:color="auto" w:fill="FFFFFF"/>
        </w:rPr>
        <w:t xml:space="preserve"> </w:t>
      </w:r>
      <w:r w:rsidRPr="004B6131">
        <w:rPr>
          <w:sz w:val="16"/>
          <w:shd w:val="clear" w:color="auto" w:fill="FFFFFF"/>
        </w:rPr>
        <w:t xml:space="preserve">(Meghan, served on the National Security Council from 2004 to 2007, and was deputy national security advisor for Iraq and Afghanistan, “Mexican Oil Reforms Are Vital on Both Sides of the Border”, reprinted from CFR at Bloomberg, 7-30-12,http://www.bloomberg.com/news/2012-07-30/mexican-oil-reforms-are-vital-on-both-sides-of-the-border.html, accessed 3-18-13) </w:t>
      </w:r>
    </w:p>
    <w:p w:rsidR="004B6131" w:rsidRDefault="004B6131" w:rsidP="004B6131">
      <w:pPr>
        <w:jc w:val="both"/>
        <w:rPr>
          <w:rStyle w:val="StyleBoldUnderline"/>
        </w:rPr>
      </w:pPr>
      <w:r w:rsidRPr="004B6131">
        <w:rPr>
          <w:sz w:val="16"/>
        </w:rPr>
        <w:t xml:space="preserve">In recent days a coalition of Mexican advocacy groups has been protesting in front of Televisa, the country’s largest TV network, to contest the legitimacy of President-elect Enrique Pena Nieto’s July 1 victory. These protests are the second in a string of such demonstrations scheduled before Pena Nieto takes office in December. They bode ill for Mexico’s near-term political future, pointing to a rocky transition at a time when the challenges facing the country are anything but modest. </w:t>
      </w:r>
      <w:r w:rsidRPr="00AD7D28">
        <w:rPr>
          <w:rStyle w:val="StyleBoldUnderline"/>
        </w:rPr>
        <w:t xml:space="preserve">Americans might assume that tackling the drug trade that has resulted in more than 47,000 deaths since 2006 would top the agenda. But </w:t>
      </w:r>
      <w:r w:rsidRPr="00B27481">
        <w:rPr>
          <w:rStyle w:val="StyleBoldUnderline"/>
          <w:highlight w:val="yellow"/>
        </w:rPr>
        <w:t>a strong case can be made t</w:t>
      </w:r>
      <w:r w:rsidRPr="00AD7D28">
        <w:rPr>
          <w:rStyle w:val="StyleBoldUnderline"/>
        </w:rPr>
        <w:t xml:space="preserve">hat </w:t>
      </w:r>
      <w:r w:rsidRPr="00B27481">
        <w:rPr>
          <w:rStyle w:val="Emphasis"/>
          <w:highlight w:val="yellow"/>
        </w:rPr>
        <w:t>energy reforms are</w:t>
      </w:r>
      <w:r w:rsidRPr="00AD7D28">
        <w:rPr>
          <w:rStyle w:val="StyleBoldUnderline"/>
        </w:rPr>
        <w:t xml:space="preserve"> at least </w:t>
      </w:r>
      <w:r w:rsidRPr="00B27481">
        <w:rPr>
          <w:rStyle w:val="Emphasis"/>
          <w:highlight w:val="yellow"/>
        </w:rPr>
        <w:t>as urgent</w:t>
      </w:r>
      <w:r w:rsidRPr="00B27481">
        <w:rPr>
          <w:rStyle w:val="StyleBoldUnderline"/>
          <w:highlight w:val="yellow"/>
        </w:rPr>
        <w:t xml:space="preserve">, for if Mexico can’t stem its sharply deteriorating energy situation, </w:t>
      </w:r>
      <w:r w:rsidRPr="00B27481">
        <w:rPr>
          <w:rStyle w:val="Emphasis"/>
          <w:highlight w:val="yellow"/>
        </w:rPr>
        <w:t>its ability to tackle other systemic problems will be severely compromised.</w:t>
      </w:r>
      <w:r w:rsidRPr="00AD7D28">
        <w:rPr>
          <w:rStyle w:val="StyleBoldUnderline"/>
        </w:rPr>
        <w:t xml:space="preserve"> Despite some recent progress in diversifying its economy, Mexico still relies on oil for 30 percent of its fiscal revenue</w:t>
      </w:r>
      <w:r w:rsidRPr="004B6131">
        <w:rPr>
          <w:sz w:val="16"/>
        </w:rPr>
        <w:t xml:space="preserve">. </w:t>
      </w:r>
      <w:r w:rsidRPr="00B27481">
        <w:rPr>
          <w:sz w:val="16"/>
          <w:highlight w:val="yellow"/>
        </w:rPr>
        <w:t xml:space="preserve">Yet </w:t>
      </w:r>
      <w:r w:rsidRPr="00B27481">
        <w:rPr>
          <w:rStyle w:val="StyleBoldUnderline"/>
          <w:highlight w:val="yellow"/>
        </w:rPr>
        <w:t>oil production has plummeted</w:t>
      </w:r>
      <w:r w:rsidRPr="00AD7D28">
        <w:rPr>
          <w:rStyle w:val="StyleBoldUnderline"/>
        </w:rPr>
        <w:t xml:space="preserve"> from 3.4 million barrels a day in 2004 to 2.5 million in 2011</w:t>
      </w:r>
      <w:r w:rsidRPr="004B6131">
        <w:rPr>
          <w:sz w:val="16"/>
        </w:rPr>
        <w:t xml:space="preserve">, with most experts predicting a continuing decline over the next decade. </w:t>
      </w:r>
      <w:r w:rsidRPr="00AD7D28">
        <w:rPr>
          <w:rStyle w:val="StyleBoldUnderline"/>
        </w:rPr>
        <w:t>Absent changes, Mexico could be a net importer of oil by 2020, ceasing exports to the U.S. altogether.</w:t>
      </w:r>
    </w:p>
    <w:p w:rsidR="00B27481" w:rsidRPr="00B27481" w:rsidRDefault="00B27481" w:rsidP="00B27481">
      <w:pPr>
        <w:pStyle w:val="Heading4"/>
      </w:pPr>
      <w:r w:rsidRPr="00B27481">
        <w:t>Drug cartels cause instability – spreads trough the region</w:t>
      </w:r>
    </w:p>
    <w:p w:rsidR="00B27481" w:rsidRPr="008F1C9C" w:rsidRDefault="00B27481" w:rsidP="00B27481">
      <w:r>
        <w:rPr>
          <w:rStyle w:val="StyleStyleBold12pt"/>
        </w:rPr>
        <w:t xml:space="preserve">Bonner </w:t>
      </w:r>
      <w:r w:rsidRPr="00CA0473">
        <w:rPr>
          <w:rStyle w:val="StyleStyleBold12pt"/>
        </w:rPr>
        <w:t>10</w:t>
      </w:r>
      <w:r w:rsidRPr="00CA0473">
        <w:rPr>
          <w:rStyle w:val="StyleStyleBold12pt"/>
          <w:sz w:val="22"/>
        </w:rPr>
        <w:t xml:space="preserve"> </w:t>
      </w:r>
      <w:r w:rsidRPr="00264326">
        <w:t xml:space="preserve">(Robert C., senior principal of the Sentinel HS Group, former administrator of the U.S. Drug Enforcement Administration, “The New Cocaine Cowboys”, Foreign Affairs, July/August 2010, </w:t>
      </w:r>
      <w:hyperlink r:id="rId8" w:history="1">
        <w:r w:rsidRPr="00264326">
          <w:rPr>
            <w:rStyle w:val="Hyperlink"/>
          </w:rPr>
          <w:t>http://www.foreignaffairs.com/articles/66472/robert-c-bonner/the-new-cocaine-cowboys</w:t>
        </w:r>
      </w:hyperlink>
      <w:r w:rsidRPr="00CA0473">
        <w:rPr>
          <w:rStyle w:val="StyleStyleBold12pt"/>
          <w:sz w:val="22"/>
        </w:rPr>
        <w:t>)</w:t>
      </w:r>
    </w:p>
    <w:p w:rsidR="00B27481" w:rsidRPr="008F1C9C" w:rsidRDefault="00B27481" w:rsidP="00B27481">
      <w:pPr>
        <w:pStyle w:val="Card"/>
        <w:ind w:left="0"/>
        <w:rPr>
          <w:rStyle w:val="Emphasis"/>
        </w:rPr>
      </w:pPr>
      <w:r w:rsidRPr="00CA0473">
        <w:rPr>
          <w:rStyle w:val="StyleBoldUnderline"/>
        </w:rPr>
        <w:t>The recent headlines from Mexico are disturbing</w:t>
      </w:r>
      <w:r w:rsidRPr="00B27481">
        <w:rPr>
          <w:sz w:val="14"/>
        </w:rPr>
        <w:t xml:space="preserve">: U.S. consular official gunned down in broad daylight; Rancher murdered by Mexican drug smuggler; Bomb tossed at U.S. consulate in Nuevo Laredo. </w:t>
      </w:r>
      <w:r w:rsidRPr="00CA0473">
        <w:rPr>
          <w:rStyle w:val="StyleBoldUnderline"/>
        </w:rPr>
        <w:t>This wave of violence is eerily reminiscent of the carnage that plagued Colombia 20 years ago, and it is getting Washington's attention. Mexico is in the throes of a battle against powerful drug cartels</w:t>
      </w:r>
      <w:r w:rsidRPr="00B27481">
        <w:rPr>
          <w:sz w:val="14"/>
        </w:rPr>
        <w:t xml:space="preserve">, the outcome of which will determine who controls the country's law enforcement, judicial, and political institutions. </w:t>
      </w:r>
      <w:r w:rsidRPr="00CA0473">
        <w:rPr>
          <w:rStyle w:val="StyleBoldUnderline"/>
        </w:rPr>
        <w:t>It will decide whether the state will destroy the cartels and put an end to the culture of impunity they have created. Mexico could become a first-world country one day, but it will never achieve that status until it breaks the grip these criminal organizations have over all levels of government and strengthens its law enforcement and judicial institutions</w:t>
      </w:r>
      <w:r w:rsidRPr="00B27481">
        <w:rPr>
          <w:sz w:val="14"/>
        </w:rPr>
        <w:t xml:space="preserve">. It cannot do one without doing the other. </w:t>
      </w:r>
      <w:r w:rsidRPr="00CA0473">
        <w:rPr>
          <w:rStyle w:val="StyleBoldUnderline"/>
        </w:rPr>
        <w:t>Destroying the drug cartels is not an impossible task</w:t>
      </w:r>
      <w:r w:rsidRPr="00B27481">
        <w:rPr>
          <w:sz w:val="14"/>
        </w:rPr>
        <w:t xml:space="preserve">.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Medellín cartels. Yet within a decade, the Colombian government defeated them, with Washington's help. The United States played a vital role in supporting the Colombian government, and it should do the same for Mexico. </w:t>
      </w:r>
      <w:r w:rsidRPr="00CA0473">
        <w:rPr>
          <w:rStyle w:val="StyleBoldUnderline"/>
        </w:rPr>
        <w:t xml:space="preserve">The stakes in Mexico are high. If the cartels win, these criminal enterprises will continue to operate </w:t>
      </w:r>
      <w:r w:rsidRPr="008F1C9C">
        <w:rPr>
          <w:rStyle w:val="Emphasis"/>
        </w:rPr>
        <w:t>outside the state</w:t>
      </w:r>
      <w:r w:rsidRPr="00CA0473">
        <w:rPr>
          <w:rStyle w:val="StyleBoldUnderline"/>
        </w:rPr>
        <w:t xml:space="preserve"> and the rule of law, undermining Mexico's democracy. The outcome matters for the United States as well -- if the drug cartels succeed, the United States will share a 2,000-mile border with a narcostate controlled by powerful transnational drug cartels that </w:t>
      </w:r>
      <w:r w:rsidRPr="008F1C9C">
        <w:rPr>
          <w:rStyle w:val="Emphasis"/>
        </w:rPr>
        <w:t>threaten the stability of Central and South America.</w:t>
      </w:r>
    </w:p>
    <w:p w:rsidR="00B27481" w:rsidRDefault="00B27481" w:rsidP="00B27481">
      <w:pPr>
        <w:rPr>
          <w:rStyle w:val="StyleStyleBold12pt"/>
        </w:rPr>
      </w:pPr>
    </w:p>
    <w:p w:rsidR="00B27481" w:rsidRPr="005E448F" w:rsidRDefault="00B27481" w:rsidP="00B27481">
      <w:pPr>
        <w:rPr>
          <w:rStyle w:val="StyleStyleBold12pt"/>
        </w:rPr>
      </w:pPr>
      <w:r w:rsidRPr="005E448F">
        <w:rPr>
          <w:rStyle w:val="StyleStyleBold12pt"/>
        </w:rPr>
        <w:t>That causes extinction</w:t>
      </w:r>
    </w:p>
    <w:p w:rsidR="00B27481" w:rsidRPr="00B27481" w:rsidRDefault="00B27481" w:rsidP="00B27481">
      <w:pPr>
        <w:rPr>
          <w:rStyle w:val="StyleBoldUnderline"/>
          <w:bCs w:val="0"/>
          <w:u w:val="none"/>
        </w:rPr>
      </w:pPr>
      <w:r>
        <w:rPr>
          <w:rStyle w:val="StyleStyleBold12pt"/>
        </w:rPr>
        <w:t xml:space="preserve">Manwaring </w:t>
      </w:r>
      <w:r w:rsidRPr="00FA38B5">
        <w:rPr>
          <w:rStyle w:val="StyleStyleBold12pt"/>
        </w:rPr>
        <w:t>5</w:t>
      </w:r>
      <w:r w:rsidRPr="00FA38B5">
        <w:t xml:space="preserve"> – adjunct professor of international politics at Dickinson</w:t>
      </w:r>
      <w:r>
        <w:t xml:space="preserve"> </w:t>
      </w:r>
      <w:r w:rsidRPr="00FA38B5">
        <w:t>(Max G., Retired U.S. Army colonel, Venezuela’s Hugo Chávez, Bolivarian Socialism, and Asymmetric Warfare, October 2005, pg. PUB628.pdf)</w:t>
      </w:r>
      <w:r w:rsidRPr="00B27481">
        <w:rPr>
          <w:sz w:val="14"/>
        </w:rPr>
        <w:br/>
        <w:t xml:space="preserve">President Chávez also understands that the process leading to </w:t>
      </w:r>
      <w:r w:rsidRPr="00264326">
        <w:rPr>
          <w:rStyle w:val="StyleBoldUnderline"/>
        </w:rPr>
        <w:t>state failure is the most dangerous long-term security challenge facing the global community today</w:t>
      </w:r>
      <w:r w:rsidRPr="00B27481">
        <w:rPr>
          <w:sz w:val="14"/>
        </w:rPr>
        <w:t xml:space="preserve">. The argument in general is that failing and </w:t>
      </w:r>
      <w:r w:rsidRPr="00264326">
        <w:rPr>
          <w:rStyle w:val="StyleBoldUnderline"/>
        </w:rPr>
        <w:t>failed state status is the breeding ground for instability, criminality, insurgency, regional conflict, and terrorism</w:t>
      </w:r>
      <w:r w:rsidRPr="00B27481">
        <w:rPr>
          <w:sz w:val="14"/>
        </w:rPr>
        <w:t xml:space="preserve">. These conditions breed massive humanitarian disasters and major refugee flows. </w:t>
      </w:r>
      <w:r w:rsidRPr="00264326">
        <w:rPr>
          <w:rStyle w:val="StyleBoldUnderline"/>
        </w:rPr>
        <w:t xml:space="preserve">They can host “evil” networks of all kinds, whether they involve criminal business enterprise, narco-trafficking, or some form of ideological crusade </w:t>
      </w:r>
      <w:r w:rsidRPr="00B27481">
        <w:rPr>
          <w:sz w:val="14"/>
        </w:rPr>
        <w:t xml:space="preserve">such as Bolivarianismo. More specifically, these conditions spawn all kinds of things people in general do not like such as murder, kidnapping, corruption, intimidation, and destruction of infrastructure. </w:t>
      </w:r>
      <w:r w:rsidRPr="00264326">
        <w:rPr>
          <w:rStyle w:val="StyleBoldUnderline"/>
        </w:rPr>
        <w:t>These means of coercion and persuasion can spawn further human rights violations, torture, poverty, starvation, disease</w:t>
      </w:r>
      <w:r w:rsidRPr="00B27481">
        <w:rPr>
          <w:sz w:val="14"/>
        </w:rPr>
        <w:t xml:space="preserve">, the recruitment and use of child soldiers, trafficking in women and body parts, </w:t>
      </w:r>
      <w:r w:rsidRPr="00264326">
        <w:rPr>
          <w:rStyle w:val="StyleBoldUnderline"/>
        </w:rPr>
        <w:t>trafficking and proliferation of conventional weapons systems and WMD, genocide, ethnic cleansing, warlordism, and criminal anarchy.</w:t>
      </w:r>
      <w:r w:rsidRPr="00B27481">
        <w:rPr>
          <w:sz w:val="14"/>
        </w:rPr>
        <w:t xml:space="preserve"> At the same time, t</w:t>
      </w:r>
      <w:r w:rsidRPr="00264326">
        <w:rPr>
          <w:rStyle w:val="StyleBoldUnderline"/>
        </w:rPr>
        <w:t>hese actions are usually unconfined and spill over into regional syndromes of poverty, destabilization, and conflict</w:t>
      </w:r>
      <w:r w:rsidRPr="00B27481">
        <w:rPr>
          <w:sz w:val="14"/>
        </w:rPr>
        <w:t xml:space="preserve">.62 Peru’s Sendero Luminoso calls violent and destructive activities that facilitate the processes of state failure “armed propaganda.” </w:t>
      </w:r>
      <w:r w:rsidRPr="00CA0473">
        <w:rPr>
          <w:rStyle w:val="StyleBoldUnderline"/>
        </w:rPr>
        <w:t>Drug cartels operating throughout the Andean Ridge of South America and elsewhere call these activities “business incentives.”</w:t>
      </w:r>
      <w:r w:rsidRPr="00B27481">
        <w:rPr>
          <w:sz w:val="14"/>
        </w:rPr>
        <w:t xml:space="preserve"> Chávez considers these actions to be steps that must be taken to bring </w:t>
      </w:r>
      <w:r w:rsidRPr="00CA0473">
        <w:rPr>
          <w:rStyle w:val="StyleBoldUnderline"/>
        </w:rPr>
        <w:t>about</w:t>
      </w:r>
      <w:r w:rsidRPr="00B27481">
        <w:rPr>
          <w:sz w:val="14"/>
        </w:rPr>
        <w:t xml:space="preserve"> the political conditions necessary to establish </w:t>
      </w:r>
      <w:r w:rsidRPr="00CA0473">
        <w:rPr>
          <w:rStyle w:val="StyleBoldUnderline"/>
        </w:rPr>
        <w:t>Latin American</w:t>
      </w:r>
      <w:r w:rsidRPr="00B27481">
        <w:rPr>
          <w:sz w:val="14"/>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264326">
        <w:rPr>
          <w:rStyle w:val="StyleBoldUnderline"/>
        </w:rPr>
        <w:t>instability and the threat of subverting or destroying such a government are real.64</w:t>
      </w:r>
      <w:r w:rsidRPr="00B27481">
        <w:rPr>
          <w:sz w:val="14"/>
        </w:rPr>
        <w:t xml:space="preserve"> But failing and failed states simply do not go away. Virtually anyone can take advantage of such an unstable situation. The tendency is that the best motivated and best armed organization on the scene will control that instability. As a consequence, </w:t>
      </w:r>
      <w:r w:rsidRPr="00264326">
        <w:rPr>
          <w:rStyle w:val="StyleBoldUnderline"/>
        </w:rPr>
        <w:t>failing and failed states become dysfunctional states, rogue states, criminal states, narco-states</w:t>
      </w:r>
      <w:r w:rsidRPr="00B27481">
        <w:rPr>
          <w:sz w:val="14"/>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264326">
        <w:rPr>
          <w:rStyle w:val="StyleBoldUnderline"/>
        </w:rPr>
        <w:t>the more they and their associated problems endanger global security, peace, and prosperity</w:t>
      </w:r>
      <w:r w:rsidRPr="00B27481">
        <w:rPr>
          <w:sz w:val="14"/>
        </w:rPr>
        <w:t>.65</w:t>
      </w:r>
    </w:p>
    <w:p w:rsidR="008D3003" w:rsidRDefault="008D3003" w:rsidP="008D3003">
      <w:pPr>
        <w:pStyle w:val="Heading3"/>
      </w:pPr>
      <w:r>
        <w:lastRenderedPageBreak/>
        <w:t xml:space="preserve">1AC </w:t>
      </w:r>
      <w:r w:rsidR="004A2601">
        <w:t xml:space="preserve">– </w:t>
      </w:r>
      <w:r>
        <w:t>Economy Adv</w:t>
      </w:r>
      <w:r w:rsidR="00564AD5">
        <w:t>antage</w:t>
      </w:r>
    </w:p>
    <w:p w:rsidR="009B7D9E" w:rsidRPr="009B7D9E" w:rsidRDefault="009B7D9E" w:rsidP="009B7D9E">
      <w:pPr>
        <w:pStyle w:val="Heading4"/>
        <w:rPr>
          <w:u w:val="single"/>
        </w:rPr>
      </w:pPr>
      <w:r w:rsidRPr="009B7D9E">
        <w:rPr>
          <w:u w:val="single"/>
        </w:rPr>
        <w:t>CONTENTION ( ): MEXICAN ECONOMY</w:t>
      </w:r>
    </w:p>
    <w:p w:rsidR="008D3003" w:rsidRPr="007E3742" w:rsidRDefault="008D3003" w:rsidP="008D3003"/>
    <w:p w:rsidR="008D3003" w:rsidRPr="008E56CE" w:rsidRDefault="008D3003" w:rsidP="008D3003">
      <w:pPr>
        <w:rPr>
          <w:rStyle w:val="StyleStyleBold12pt"/>
        </w:rPr>
      </w:pPr>
      <w:r>
        <w:rPr>
          <w:rStyle w:val="StyleStyleBold12pt"/>
        </w:rPr>
        <w:t xml:space="preserve">PEMEX is declining - fields are being used up – deep water drilling and private investment from TBA is needed to diversify Mexico’s portfolio. Reforms are critical </w:t>
      </w:r>
    </w:p>
    <w:p w:rsidR="008D3003" w:rsidRPr="00770898" w:rsidRDefault="008D3003" w:rsidP="008D3003">
      <w:pPr>
        <w:rPr>
          <w:rStyle w:val="StyleStyleBold12pt"/>
        </w:rPr>
      </w:pPr>
      <w:r w:rsidRPr="00770898">
        <w:rPr>
          <w:rStyle w:val="StyleStyleBold12pt"/>
        </w:rPr>
        <w:t>Kerry et al. 12</w:t>
      </w:r>
    </w:p>
    <w:p w:rsidR="008D3003" w:rsidRDefault="008D3003" w:rsidP="008D3003">
      <w:r w:rsidRPr="008E56CE">
        <w:t xml:space="preserve">(JOHN F. KERRY, Massachusetts, Chairman ¶ BARBARA BOXER, California RICHARD G. LUGAR, Indiana¶ ROBERT MENENDEZ, New Jersey BOB CORKER, Tennessee¶ BENJAMIN L. CARDIN, Maryland JAMES E. RISCH, Idaho¶ ROBERT P. CASEY, Jr., Pennsylvania MARCO RUBIO, Florida¶ JIM WEBB, Virginia JAMES M. INHOFE, Oklahoma¶ JEANNE SHAHEEN, New Hampshire JIM DeMINT, South Carolina¶ CHRISTOPHER A. COONS, Delaware JOHNNY ISAKSON, Georgia¶ RICHARD J. DURBIN, Illinois JOHN BARRASSO, Wyoming¶ TOM UDALL, New Mexico MIKE LEE, Utah¶ William C. Danvers, Staff Director ¶ Kenneth A. Myers, Jr., Republican Staff Director, “OIL, MEXICO, AND THE AGREEMENT”, December 2012, </w:t>
      </w:r>
      <w:hyperlink r:id="rId9" w:history="1">
        <w:r w:rsidRPr="00A2633E">
          <w:t>http://www.gpo.gov/fdsys/pkg/CPRT-112SPRT77567/html/CPRT-112SPRT77567.htm</w:t>
        </w:r>
      </w:hyperlink>
      <w:r w:rsidRPr="008E56CE">
        <w:t>)</w:t>
      </w:r>
    </w:p>
    <w:p w:rsidR="008D3003" w:rsidRPr="00143913" w:rsidRDefault="008D3003" w:rsidP="00143913">
      <w:pPr>
        <w:pStyle w:val="Card"/>
        <w:ind w:left="0"/>
        <w:rPr>
          <w:sz w:val="16"/>
        </w:rPr>
      </w:pPr>
      <w:r w:rsidRPr="00A279D2">
        <w:rPr>
          <w:rStyle w:val="StyleBoldUnderline"/>
        </w:rPr>
        <w:t>Progress, but can it last</w:t>
      </w:r>
      <w:r w:rsidRPr="00143913">
        <w:rPr>
          <w:sz w:val="16"/>
        </w:rPr>
        <w:t xml:space="preserve">? A snapshot of Mexico’s oil sector </w:t>
      </w:r>
      <w:r w:rsidRPr="00B27481">
        <w:rPr>
          <w:rStyle w:val="StyleBoldUnderline"/>
          <w:highlight w:val="yellow"/>
        </w:rPr>
        <w:t>Mexico</w:t>
      </w:r>
      <w:r w:rsidRPr="00A279D2">
        <w:rPr>
          <w:rStyle w:val="StyleBoldUnderline"/>
        </w:rPr>
        <w:t xml:space="preserve"> </w:t>
      </w:r>
      <w:r w:rsidRPr="00143913">
        <w:rPr>
          <w:sz w:val="16"/>
        </w:rPr>
        <w:t xml:space="preserve">has a long history of oil production and </w:t>
      </w:r>
      <w:r w:rsidRPr="00B27481">
        <w:rPr>
          <w:rStyle w:val="StyleBoldUnderline"/>
          <w:highlight w:val="yellow"/>
        </w:rPr>
        <w:t>has prospects for a bright future</w:t>
      </w:r>
      <w:r w:rsidRPr="00A279D2">
        <w:rPr>
          <w:rStyle w:val="StyleBoldUnderline"/>
        </w:rPr>
        <w:t xml:space="preserve"> as an oil power, but such an outcome is not guaranteed</w:t>
      </w:r>
      <w:r w:rsidRPr="00143913">
        <w:rPr>
          <w:sz w:val="16"/>
        </w:rPr>
        <w:t xml:space="preserve">. </w:t>
      </w:r>
      <w:r w:rsidRPr="00B27481">
        <w:rPr>
          <w:rStyle w:val="StyleBoldUnderline"/>
          <w:highlight w:val="yellow"/>
        </w:rPr>
        <w:t xml:space="preserve">Mexico sits atop significant amounts of oil estimated at 10.4 billion barrels of proven reserves, but that </w:t>
      </w:r>
      <w:r w:rsidRPr="00B27481">
        <w:rPr>
          <w:rStyle w:val="Emphasis"/>
          <w:highlight w:val="yellow"/>
        </w:rPr>
        <w:t>number could more than double when</w:t>
      </w:r>
      <w:r w:rsidRPr="00143913">
        <w:rPr>
          <w:sz w:val="16"/>
        </w:rPr>
        <w:t xml:space="preserve"> unconventional and </w:t>
      </w:r>
      <w:r w:rsidRPr="00B27481">
        <w:rPr>
          <w:rStyle w:val="Emphasis"/>
          <w:highlight w:val="yellow"/>
        </w:rPr>
        <w:t>deep offshore</w:t>
      </w:r>
      <w:r w:rsidRPr="00B27481">
        <w:rPr>
          <w:rStyle w:val="StyleBoldUnderline"/>
          <w:highlight w:val="yellow"/>
        </w:rPr>
        <w:t xml:space="preserve"> reserves are fully proven</w:t>
      </w:r>
      <w:r w:rsidRPr="00A279D2">
        <w:rPr>
          <w:rStyle w:val="StyleBoldUnderline"/>
        </w:rPr>
        <w:t>.</w:t>
      </w:r>
      <w:r w:rsidRPr="00143913">
        <w:rPr>
          <w:sz w:val="16"/>
        </w:rPr>
        <w:t xml:space="preserve"> </w:t>
      </w:r>
      <w:r w:rsidRPr="00A279D2">
        <w:rPr>
          <w:rStyle w:val="StyleBoldUnderline"/>
        </w:rPr>
        <w:t>The large unconventional Chicontopec area alone is estimated to hold up to 17.7 billion barrels</w:t>
      </w:r>
      <w:r w:rsidRPr="00143913">
        <w:rPr>
          <w:sz w:val="16"/>
        </w:rPr>
        <w:t xml:space="preserve">. Turning Mexico’s oil resources into prosperity for the Mexican people is a tremendous challenge for PEMEX, its 100% state-owned national oil company established in 1938 after international oil companies were expelled.3 </w:t>
      </w:r>
      <w:r w:rsidRPr="00B27481">
        <w:rPr>
          <w:rStyle w:val="StyleBoldUnderline"/>
          <w:highlight w:val="yellow"/>
        </w:rPr>
        <w:t xml:space="preserve">Mexican oil production relies primarily on a few major fields, the largest of which (Cantarell) is in </w:t>
      </w:r>
      <w:r w:rsidRPr="00B27481">
        <w:rPr>
          <w:rStyle w:val="Emphasis"/>
          <w:highlight w:val="yellow"/>
        </w:rPr>
        <w:t>steep decline</w:t>
      </w:r>
      <w:r w:rsidRPr="00B27481">
        <w:rPr>
          <w:rStyle w:val="StyleBoldUnderline"/>
          <w:highlight w:val="yellow"/>
        </w:rPr>
        <w:t xml:space="preserve">. Oil production in Mexico peaked in </w:t>
      </w:r>
      <w:r w:rsidRPr="007C73E8">
        <w:rPr>
          <w:rStyle w:val="StyleBoldUnderline"/>
        </w:rPr>
        <w:t>2003 at about 3.4</w:t>
      </w:r>
      <w:r w:rsidRPr="00A279D2">
        <w:rPr>
          <w:rStyle w:val="StyleBoldUnderline"/>
        </w:rPr>
        <w:t xml:space="preserve"> </w:t>
      </w:r>
      <w:r w:rsidRPr="00143913">
        <w:rPr>
          <w:sz w:val="16"/>
        </w:rPr>
        <w:t xml:space="preserve">million barrels per day </w:t>
      </w:r>
      <w:r w:rsidRPr="00143913">
        <w:rPr>
          <w:sz w:val="16"/>
          <w:highlight w:val="yellow"/>
        </w:rPr>
        <w:t>(</w:t>
      </w:r>
      <w:r w:rsidRPr="00B27481">
        <w:rPr>
          <w:rStyle w:val="StyleBoldUnderline"/>
          <w:highlight w:val="yellow"/>
        </w:rPr>
        <w:t>mbd), falling to 2.6 mbd in 2010</w:t>
      </w:r>
      <w:r w:rsidRPr="00143913">
        <w:rPr>
          <w:sz w:val="16"/>
          <w:highlight w:val="yellow"/>
        </w:rPr>
        <w:t>.</w:t>
      </w:r>
      <w:r w:rsidRPr="00143913">
        <w:rPr>
          <w:sz w:val="16"/>
        </w:rPr>
        <w:t xml:space="preserve"> </w:t>
      </w:r>
      <w:r w:rsidRPr="00A279D2">
        <w:rPr>
          <w:rStyle w:val="StyleBoldUnderline"/>
        </w:rPr>
        <w:t>T</w:t>
      </w:r>
      <w:r w:rsidRPr="00B27481">
        <w:rPr>
          <w:rStyle w:val="StyleBoldUnderline"/>
          <w:highlight w:val="yellow"/>
        </w:rPr>
        <w:t>hat precipitous fall is due primarily to the estimated 75% decline in production from</w:t>
      </w:r>
      <w:r w:rsidRPr="00A279D2">
        <w:rPr>
          <w:rStyle w:val="StyleBoldUnderline"/>
        </w:rPr>
        <w:t xml:space="preserve"> the massive </w:t>
      </w:r>
      <w:r w:rsidRPr="00B27481">
        <w:rPr>
          <w:rStyle w:val="StyleBoldUnderline"/>
          <w:highlight w:val="yellow"/>
        </w:rPr>
        <w:t>Cantarell</w:t>
      </w:r>
      <w:r w:rsidRPr="00A279D2">
        <w:rPr>
          <w:rStyle w:val="StyleBoldUnderline"/>
        </w:rPr>
        <w:t xml:space="preserve"> field</w:t>
      </w:r>
      <w:r w:rsidRPr="00143913">
        <w:rPr>
          <w:sz w:val="16"/>
        </w:rPr>
        <w:t xml:space="preserve"> from its peak. In recent years, </w:t>
      </w:r>
      <w:r w:rsidRPr="00A279D2">
        <w:rPr>
          <w:rStyle w:val="StyleBoldUnderline"/>
        </w:rPr>
        <w:t>Cantarell’s decline has been compensated for by the</w:t>
      </w:r>
      <w:r w:rsidRPr="00143913">
        <w:rPr>
          <w:sz w:val="16"/>
        </w:rPr>
        <w:t xml:space="preserve"> Ku-Maloob-Zaap (</w:t>
      </w:r>
      <w:r w:rsidRPr="00A279D2">
        <w:rPr>
          <w:rStyle w:val="StyleBoldUnderline"/>
        </w:rPr>
        <w:t>KMZ) fields</w:t>
      </w:r>
      <w:r w:rsidRPr="00143913">
        <w:rPr>
          <w:sz w:val="16"/>
        </w:rPr>
        <w:t xml:space="preserve">; however, </w:t>
      </w:r>
      <w:r w:rsidRPr="00B27481">
        <w:rPr>
          <w:rStyle w:val="StyleBoldUnderline"/>
          <w:highlight w:val="yellow"/>
        </w:rPr>
        <w:t>many analysts doubt the longevity of current production in those fields</w:t>
      </w:r>
      <w:r w:rsidRPr="00A279D2">
        <w:rPr>
          <w:rStyle w:val="StyleBoldUnderline"/>
        </w:rPr>
        <w:t xml:space="preserve">. </w:t>
      </w:r>
      <w:r w:rsidRPr="00143913">
        <w:rPr>
          <w:sz w:val="16"/>
        </w:rPr>
        <w:t>Large increases in direct and third-party investment in recent years has enabled PEMEX to halt net decreases in production, at least temporarily. Importantly, PEMEX also now reports achieving a 100% replacement rate for reserves, improving prospects for continued production. I</w:t>
      </w:r>
      <w:r w:rsidRPr="00A279D2">
        <w:rPr>
          <w:rStyle w:val="StyleBoldUnderline"/>
        </w:rPr>
        <w:t xml:space="preserve">ncreased investment also has led to discoveries of large new deep water resources at Trion, Supremos, and Maximino, </w:t>
      </w:r>
      <w:r w:rsidRPr="00143913">
        <w:rPr>
          <w:sz w:val="16"/>
        </w:rPr>
        <w:t>achievements of which PEMEX officials are justifiably proud</w:t>
      </w:r>
      <w:r w:rsidRPr="00A279D2">
        <w:rPr>
          <w:rStyle w:val="StyleBoldUnderline"/>
        </w:rPr>
        <w:t>. Several interlocutors credited energy reforms passed in 2008 for enabling those finds by giving PEMEX more flexibility to partner with international companies</w:t>
      </w:r>
      <w:r w:rsidRPr="00143913">
        <w:rPr>
          <w:sz w:val="16"/>
        </w:rPr>
        <w:t xml:space="preserve"> on a service contract basis, building on the shift to reliance on contracting services to enable investments stretching from the late 1990s. </w:t>
      </w:r>
      <w:r w:rsidRPr="00A279D2">
        <w:rPr>
          <w:rStyle w:val="StyleBoldUnderline"/>
        </w:rPr>
        <w:t>PEMEX leaders plan to raise production to 2.7 mbd in 2013 and 3 mbd by 2017, requiring up to $38 billion annually in investment</w:t>
      </w:r>
      <w:r w:rsidRPr="00143913">
        <w:rPr>
          <w:sz w:val="16"/>
        </w:rPr>
        <w:t xml:space="preserve">. </w:t>
      </w:r>
      <w:r w:rsidRPr="00B27481">
        <w:rPr>
          <w:rStyle w:val="StyleBoldUnderline"/>
          <w:highlight w:val="yellow"/>
        </w:rPr>
        <w:t>Near term growth is expected to come primarily from Chicontopec</w:t>
      </w:r>
      <w:r w:rsidRPr="00A279D2">
        <w:rPr>
          <w:rStyle w:val="StyleBoldUnderline"/>
        </w:rPr>
        <w:t>, a highly complex unconventional onshore project that is subject of great hope and scorn</w:t>
      </w:r>
      <w:r w:rsidRPr="00143913">
        <w:rPr>
          <w:sz w:val="16"/>
        </w:rPr>
        <w:t xml:space="preserve">. Despite years of development and reportedly $5 billion in investment, </w:t>
      </w:r>
      <w:r w:rsidRPr="00B27481">
        <w:rPr>
          <w:rStyle w:val="StyleBoldUnderline"/>
          <w:highlight w:val="yellow"/>
        </w:rPr>
        <w:t xml:space="preserve">the project is </w:t>
      </w:r>
      <w:r w:rsidRPr="00B27481">
        <w:rPr>
          <w:rStyle w:val="Emphasis"/>
          <w:highlight w:val="yellow"/>
        </w:rPr>
        <w:t>well behind expectations</w:t>
      </w:r>
      <w:r w:rsidRPr="00143913">
        <w:rPr>
          <w:sz w:val="16"/>
        </w:rPr>
        <w:t xml:space="preserve"> and currently only 70,000 barrels per day are produced, which puts claims of near-term growth in serious doubt. Over the longer-term PEMEX has set a goal to increase production to 3.3 mbd by 2024. Achieving that goal will require significantly more new production than the difference between the 3.3 mbd goal and today’s 2.6 mbd given expected large declines in KMZ. </w:t>
      </w:r>
      <w:r w:rsidRPr="00A279D2">
        <w:rPr>
          <w:rStyle w:val="StyleBoldUnderline"/>
        </w:rPr>
        <w:t>F</w:t>
      </w:r>
      <w:r w:rsidRPr="00B27481">
        <w:rPr>
          <w:rStyle w:val="StyleBoldUnderline"/>
          <w:highlight w:val="yellow"/>
        </w:rPr>
        <w:t>ield decline emphasizes the urgent need for Mexico to have several new projects</w:t>
      </w:r>
      <w:r w:rsidRPr="00A279D2">
        <w:rPr>
          <w:rStyle w:val="StyleBoldUnderline"/>
        </w:rPr>
        <w:t xml:space="preserve"> in the pipeline in order to maintain and boost production</w:t>
      </w:r>
      <w:r w:rsidRPr="00143913">
        <w:rPr>
          <w:sz w:val="16"/>
        </w:rPr>
        <w:t xml:space="preserve">. Skepticism of PEMEX’s ability to compensate for declining fields has led to some dire forecasts. </w:t>
      </w:r>
      <w:r w:rsidRPr="00A279D2">
        <w:rPr>
          <w:rStyle w:val="StyleBoldUnderline"/>
        </w:rPr>
        <w:t xml:space="preserve">The U.S. Energy Information Administration has estimated that </w:t>
      </w:r>
      <w:r w:rsidRPr="00B27481">
        <w:rPr>
          <w:rStyle w:val="StyleBoldUnderline"/>
          <w:highlight w:val="yellow"/>
        </w:rPr>
        <w:t>Mexico will be a net importer of oil by 2020</w:t>
      </w:r>
      <w:r w:rsidRPr="00143913">
        <w:rPr>
          <w:sz w:val="16"/>
        </w:rPr>
        <w:t xml:space="preserve">,4 thus also raising concerns about impacts on its balance of trade. While not investigated on this StaffDel, </w:t>
      </w:r>
      <w:r w:rsidRPr="00B27481">
        <w:rPr>
          <w:rStyle w:val="StyleBoldUnderline"/>
          <w:highlight w:val="yellow"/>
        </w:rPr>
        <w:t xml:space="preserve">that situation </w:t>
      </w:r>
      <w:r w:rsidRPr="00B27481">
        <w:rPr>
          <w:rStyle w:val="Emphasis"/>
          <w:highlight w:val="yellow"/>
        </w:rPr>
        <w:t>highlights the need for</w:t>
      </w:r>
      <w:r w:rsidRPr="00A279D2">
        <w:rPr>
          <w:rStyle w:val="StyleBoldUnderline"/>
        </w:rPr>
        <w:t xml:space="preserve"> more attention to demand management policies and continued </w:t>
      </w:r>
      <w:r w:rsidRPr="00B27481">
        <w:rPr>
          <w:rStyle w:val="Emphasis"/>
          <w:highlight w:val="yellow"/>
        </w:rPr>
        <w:t>reform</w:t>
      </w:r>
      <w:r w:rsidRPr="00B27481">
        <w:rPr>
          <w:rStyle w:val="StyleBoldUnderline"/>
          <w:highlight w:val="yellow"/>
        </w:rPr>
        <w:t xml:space="preserve"> of fuel subsidies</w:t>
      </w:r>
      <w:r w:rsidRPr="00143913">
        <w:rPr>
          <w:sz w:val="16"/>
          <w:highlight w:val="yellow"/>
        </w:rPr>
        <w:t>.</w:t>
      </w:r>
      <w:r w:rsidRPr="00143913">
        <w:rPr>
          <w:sz w:val="16"/>
        </w:rPr>
        <w:t xml:space="preserve">5 </w:t>
      </w:r>
      <w:r w:rsidRPr="00B27481">
        <w:rPr>
          <w:rStyle w:val="StyleBoldUnderline"/>
          <w:highlight w:val="yellow"/>
        </w:rPr>
        <w:t xml:space="preserve">Mexico needs a </w:t>
      </w:r>
      <w:r w:rsidRPr="00B27481">
        <w:rPr>
          <w:rStyle w:val="Emphasis"/>
          <w:highlight w:val="yellow"/>
        </w:rPr>
        <w:t>diverse portfolio</w:t>
      </w:r>
      <w:r w:rsidRPr="00B27481">
        <w:rPr>
          <w:rStyle w:val="StyleBoldUnderline"/>
          <w:highlight w:val="yellow"/>
        </w:rPr>
        <w:t xml:space="preserve"> of future oil projects</w:t>
      </w:r>
      <w:r w:rsidRPr="00A279D2">
        <w:rPr>
          <w:rStyle w:val="StyleBoldUnderline"/>
        </w:rPr>
        <w:t xml:space="preserve"> with staggered capacities over time. </w:t>
      </w:r>
      <w:r w:rsidRPr="00B27481">
        <w:rPr>
          <w:rStyle w:val="StyleBoldUnderline"/>
          <w:highlight w:val="yellow"/>
        </w:rPr>
        <w:t>PEMEX leaders have identified such a set</w:t>
      </w:r>
      <w:r w:rsidRPr="00A279D2">
        <w:rPr>
          <w:rStyle w:val="StyleBoldUnderline"/>
        </w:rPr>
        <w:t xml:space="preserve"> of oil development projects, </w:t>
      </w:r>
      <w:r w:rsidRPr="00B27481">
        <w:rPr>
          <w:rStyle w:val="Emphasis"/>
          <w:highlight w:val="yellow"/>
        </w:rPr>
        <w:t>including deep offshore</w:t>
      </w:r>
      <w:r w:rsidRPr="00A279D2">
        <w:rPr>
          <w:rStyle w:val="StyleBoldUnderline"/>
        </w:rPr>
        <w:t xml:space="preserve"> </w:t>
      </w:r>
      <w:r w:rsidRPr="00143913">
        <w:rPr>
          <w:sz w:val="16"/>
        </w:rPr>
        <w:t xml:space="preserve">and the Chicontopec unconventional area, </w:t>
      </w:r>
      <w:r w:rsidRPr="00A279D2">
        <w:rPr>
          <w:rStyle w:val="StyleBoldUnderline"/>
        </w:rPr>
        <w:t>each of which are complex undertakings with high potentia</w:t>
      </w:r>
      <w:r w:rsidRPr="00143913">
        <w:rPr>
          <w:sz w:val="16"/>
        </w:rPr>
        <w:t xml:space="preserve">l, forming a growth strategy to complement conventional shallow offshore projects and investment in enhanced recovery at previous wells. </w:t>
      </w:r>
      <w:r w:rsidRPr="00B27481">
        <w:rPr>
          <w:rStyle w:val="StyleBoldUnderline"/>
          <w:highlight w:val="yellow"/>
        </w:rPr>
        <w:t>Some observers point out that privatization of the sector would bring competition</w:t>
      </w:r>
      <w:r w:rsidRPr="00143913">
        <w:rPr>
          <w:sz w:val="16"/>
        </w:rPr>
        <w:t xml:space="preserve"> and private investment; </w:t>
      </w:r>
      <w:r w:rsidRPr="00B27481">
        <w:rPr>
          <w:rStyle w:val="StyleBoldUnderline"/>
          <w:highlight w:val="yellow"/>
        </w:rPr>
        <w:t xml:space="preserve">however, that prospect is so remote as to be </w:t>
      </w:r>
      <w:r w:rsidRPr="00B27481">
        <w:rPr>
          <w:rStyle w:val="Emphasis"/>
          <w:highlight w:val="yellow"/>
        </w:rPr>
        <w:t>non-existent</w:t>
      </w:r>
      <w:r w:rsidRPr="00A279D2">
        <w:rPr>
          <w:rStyle w:val="StyleBoldUnderline"/>
        </w:rPr>
        <w:t xml:space="preserve"> and not under even speculative consideration</w:t>
      </w:r>
      <w:r w:rsidRPr="00143913">
        <w:rPr>
          <w:sz w:val="16"/>
        </w:rPr>
        <w:t xml:space="preserve">. Therefore, the ques- tion is what PEMEX can achieve on its own or in partnership with international companies. </w:t>
      </w:r>
      <w:r w:rsidRPr="00B27481">
        <w:rPr>
          <w:rStyle w:val="StyleBoldUnderline"/>
          <w:highlight w:val="yellow"/>
        </w:rPr>
        <w:t xml:space="preserve">Most interlocutors are skeptical of </w:t>
      </w:r>
      <w:r w:rsidRPr="00B27481">
        <w:rPr>
          <w:rStyle w:val="StyleBoldUnderline"/>
          <w:highlight w:val="yellow"/>
        </w:rPr>
        <w:lastRenderedPageBreak/>
        <w:t>PEMEX having the capital or expertise necessary to develop deep offshore</w:t>
      </w:r>
      <w:r w:rsidRPr="00A279D2">
        <w:rPr>
          <w:rStyle w:val="StyleBoldUnderline"/>
        </w:rPr>
        <w:t xml:space="preserve"> </w:t>
      </w:r>
      <w:r w:rsidRPr="00B27481">
        <w:rPr>
          <w:rStyle w:val="StyleBoldUnderline"/>
          <w:highlight w:val="yellow"/>
        </w:rPr>
        <w:t>fields</w:t>
      </w:r>
      <w:r w:rsidRPr="00143913">
        <w:rPr>
          <w:sz w:val="16"/>
        </w:rPr>
        <w:t xml:space="preserve">, </w:t>
      </w:r>
      <w:r w:rsidRPr="00A279D2">
        <w:rPr>
          <w:rStyle w:val="StyleBoldUnderline"/>
        </w:rPr>
        <w:t>and, probably, the unconventional reserves at Chicontopec</w:t>
      </w:r>
      <w:r w:rsidRPr="00143913">
        <w:rPr>
          <w:sz w:val="16"/>
        </w:rPr>
        <w:t xml:space="preserve">. Analysts point out that </w:t>
      </w:r>
      <w:r w:rsidRPr="00A279D2">
        <w:rPr>
          <w:rStyle w:val="StyleBoldUnderline"/>
        </w:rPr>
        <w:t>PEMEX took over 15 years and more than 20 wells to discover the most recent deep water finds. Moreover, deep water requires massive investments over many years</w:t>
      </w:r>
      <w:r w:rsidRPr="00143913">
        <w:rPr>
          <w:sz w:val="16"/>
        </w:rPr>
        <w:t xml:space="preserve">, and even the world’s largest international oil companies (IOCs) partner with one another to generate capital and spread the risk of such investments. </w:t>
      </w:r>
      <w:r w:rsidRPr="00B27481">
        <w:rPr>
          <w:rStyle w:val="StyleBoldUnderline"/>
          <w:highlight w:val="yellow"/>
        </w:rPr>
        <w:t>PEMEX’s capital limitations are further complicated by the company’s large debt burden</w:t>
      </w:r>
      <w:r w:rsidRPr="00143913">
        <w:rPr>
          <w:sz w:val="16"/>
        </w:rPr>
        <w:t xml:space="preserve">. On the other side, proponents of PEMEX’s ability argue that they have gained expertise and dramatically lessened the risks implicit in development. </w:t>
      </w:r>
      <w:r w:rsidRPr="00B27481">
        <w:rPr>
          <w:rStyle w:val="StyleBoldUnderline"/>
          <w:highlight w:val="yellow"/>
        </w:rPr>
        <w:t>PEMEX</w:t>
      </w:r>
      <w:r w:rsidRPr="007C73E8">
        <w:rPr>
          <w:rStyle w:val="StyleBoldUnderline"/>
        </w:rPr>
        <w:t xml:space="preserve"> likely </w:t>
      </w:r>
      <w:r w:rsidRPr="00B27481">
        <w:rPr>
          <w:rStyle w:val="StyleBoldUnderline"/>
          <w:highlight w:val="yellow"/>
        </w:rPr>
        <w:t xml:space="preserve">could develop a deep offshore project by buying technology </w:t>
      </w:r>
      <w:r w:rsidRPr="007C73E8">
        <w:rPr>
          <w:rStyle w:val="StyleBoldUnderline"/>
        </w:rPr>
        <w:t>and expertise</w:t>
      </w:r>
      <w:r w:rsidRPr="00143913">
        <w:rPr>
          <w:sz w:val="16"/>
        </w:rPr>
        <w:t xml:space="preserve"> through very generous service contracts with many of the same companies with which the IOCs contract</w:t>
      </w:r>
      <w:r w:rsidRPr="00A279D2">
        <w:rPr>
          <w:rStyle w:val="StyleBoldUnderline"/>
        </w:rPr>
        <w:t xml:space="preserve">. </w:t>
      </w:r>
      <w:r w:rsidRPr="00B27481">
        <w:rPr>
          <w:rStyle w:val="StyleBoldUnderline"/>
          <w:highlight w:val="yellow"/>
        </w:rPr>
        <w:t>However, under current capital</w:t>
      </w:r>
      <w:r w:rsidRPr="00A279D2">
        <w:rPr>
          <w:rStyle w:val="StyleBoldUnderline"/>
        </w:rPr>
        <w:t xml:space="preserve"> and management </w:t>
      </w:r>
      <w:r w:rsidRPr="00B27481">
        <w:rPr>
          <w:rStyle w:val="StyleBoldUnderline"/>
          <w:highlight w:val="yellow"/>
        </w:rPr>
        <w:t xml:space="preserve">constraints,6 PEMEX alone is </w:t>
      </w:r>
      <w:r w:rsidRPr="00B27481">
        <w:rPr>
          <w:rStyle w:val="Emphasis"/>
          <w:highlight w:val="yellow"/>
        </w:rPr>
        <w:t>extremely unlikely</w:t>
      </w:r>
      <w:r w:rsidRPr="00B27481">
        <w:rPr>
          <w:rStyle w:val="StyleBoldUnderline"/>
          <w:highlight w:val="yellow"/>
        </w:rPr>
        <w:t xml:space="preserve"> to have the resources</w:t>
      </w:r>
      <w:r w:rsidRPr="00A279D2">
        <w:rPr>
          <w:rStyle w:val="StyleBoldUnderline"/>
        </w:rPr>
        <w:t xml:space="preserve"> necessary </w:t>
      </w:r>
      <w:r w:rsidRPr="00143913">
        <w:rPr>
          <w:sz w:val="16"/>
        </w:rPr>
        <w:t>to undertake multiple massive deep offshore developments while also investing in conventional oil production</w:t>
      </w:r>
      <w:r w:rsidRPr="00A279D2">
        <w:rPr>
          <w:rStyle w:val="StyleBoldUnderline"/>
        </w:rPr>
        <w:t>. Moreover</w:t>
      </w:r>
      <w:r w:rsidRPr="00143913">
        <w:rPr>
          <w:sz w:val="16"/>
        </w:rPr>
        <w:t xml:space="preserve">, </w:t>
      </w:r>
      <w:r w:rsidRPr="00A279D2">
        <w:rPr>
          <w:rStyle w:val="StyleBoldUnderline"/>
        </w:rPr>
        <w:t xml:space="preserve">while some technology can be purchased through service contracts, </w:t>
      </w:r>
      <w:r w:rsidRPr="00B27481">
        <w:rPr>
          <w:rStyle w:val="StyleBoldUnderline"/>
          <w:highlight w:val="yellow"/>
        </w:rPr>
        <w:t>project management expertise to run that type of project is not easily acquired</w:t>
      </w:r>
      <w:r w:rsidRPr="00143913">
        <w:rPr>
          <w:sz w:val="16"/>
          <w:highlight w:val="yellow"/>
        </w:rPr>
        <w:t>.</w:t>
      </w:r>
      <w:r w:rsidRPr="00143913">
        <w:rPr>
          <w:sz w:val="16"/>
        </w:rPr>
        <w:t xml:space="preserve"> Therefore, the decision on whether IOCs should be granted access individually or in partnership with PEMEX to develop oil in Mexico depends on how much oil the Mexican Government wants produced and over what span of time. Interlocutors did not indicate that the expectations of either of the largest political parties or the Mexican public are conducive to the long time horizons it would take for PEMEX under current conditions to fully develop Mexico’s oil. </w:t>
      </w:r>
      <w:r w:rsidRPr="00B27481">
        <w:rPr>
          <w:rStyle w:val="StyleBoldUnderline"/>
          <w:highlight w:val="yellow"/>
        </w:rPr>
        <w:t>Dealing with this challenge is complicated by the fact that PEMEX is</w:t>
      </w:r>
      <w:r w:rsidRPr="00A279D2">
        <w:rPr>
          <w:rStyle w:val="StyleBoldUnderline"/>
        </w:rPr>
        <w:t xml:space="preserve"> as much </w:t>
      </w:r>
      <w:r w:rsidRPr="00B27481">
        <w:rPr>
          <w:rStyle w:val="StyleBoldUnderline"/>
          <w:highlight w:val="yellow"/>
        </w:rPr>
        <w:t>a bureau of the government</w:t>
      </w:r>
      <w:r w:rsidRPr="00A279D2">
        <w:rPr>
          <w:rStyle w:val="StyleBoldUnderline"/>
        </w:rPr>
        <w:t xml:space="preserve"> as it is a company</w:t>
      </w:r>
      <w:r w:rsidRPr="00143913">
        <w:rPr>
          <w:sz w:val="16"/>
        </w:rPr>
        <w:t xml:space="preserve">. In defiance of conventional business sense (of both private companies and state oil companies), multiple Ministries and a politicallyappointed </w:t>
      </w:r>
      <w:r w:rsidRPr="00A279D2">
        <w:rPr>
          <w:rStyle w:val="StyleBoldUnderline"/>
        </w:rPr>
        <w:t>Board of Directors make key decisions, including deciding the amount and direction of investment in exploration and development of future production. It is not clear that all board members put the interests of the company</w:t>
      </w:r>
      <w:r w:rsidRPr="00143913">
        <w:rPr>
          <w:sz w:val="16"/>
        </w:rPr>
        <w:t>, and hence future finances for the Mexican state</w:t>
      </w:r>
      <w:r w:rsidRPr="00A279D2">
        <w:rPr>
          <w:rStyle w:val="StyleBoldUnderline"/>
        </w:rPr>
        <w:t xml:space="preserve">, at the forefront of decision making. </w:t>
      </w:r>
      <w:r w:rsidRPr="00B27481">
        <w:rPr>
          <w:rStyle w:val="StyleBoldUnderline"/>
          <w:highlight w:val="yellow"/>
        </w:rPr>
        <w:t>Having politicians with multiple constituencies</w:t>
      </w:r>
      <w:r w:rsidRPr="00143913">
        <w:rPr>
          <w:sz w:val="16"/>
        </w:rPr>
        <w:t xml:space="preserve"> (including the petroleum worker’s union and companies that thrive off the oil supply chain) </w:t>
      </w:r>
      <w:r w:rsidRPr="00A279D2">
        <w:rPr>
          <w:rStyle w:val="StyleBoldUnderline"/>
        </w:rPr>
        <w:t>and short-term political considerations often make essential decisions is incompatible with the long-term</w:t>
      </w:r>
      <w:r w:rsidRPr="00143913">
        <w:rPr>
          <w:sz w:val="16"/>
        </w:rPr>
        <w:t xml:space="preserve"> planning needed in the oil sector. However, precisely because PEMEX can be a useful tool for political goals, achieving fundamental structural change is very difficult. In sum, the authors agree that </w:t>
      </w:r>
      <w:r w:rsidRPr="00B27481">
        <w:rPr>
          <w:rStyle w:val="StyleBoldUnderline"/>
          <w:highlight w:val="yellow"/>
        </w:rPr>
        <w:t>reform must happen to sustain and robustly grow Mexican oil production</w:t>
      </w:r>
      <w:r w:rsidRPr="00A279D2">
        <w:rPr>
          <w:rStyle w:val="StyleBoldUnderline"/>
        </w:rPr>
        <w:t xml:space="preserve">. </w:t>
      </w:r>
      <w:r w:rsidRPr="00143913">
        <w:rPr>
          <w:sz w:val="16"/>
        </w:rPr>
        <w:t xml:space="preserve">The stakes of doing so are high for the Mexican Government. </w:t>
      </w:r>
      <w:r w:rsidRPr="00A279D2">
        <w:rPr>
          <w:rStyle w:val="StyleBoldUnderline"/>
        </w:rPr>
        <w:t>PEMEX directly provides 40% of government revenues, including significant resources transferred to the individual Mexican states</w:t>
      </w:r>
      <w:r w:rsidRPr="00143913">
        <w:rPr>
          <w:sz w:val="16"/>
        </w:rPr>
        <w:t xml:space="preserve">. Decreased oil production has, thus far, been offset by higher than average global oil prices, but </w:t>
      </w:r>
      <w:r w:rsidRPr="00A279D2">
        <w:rPr>
          <w:rStyle w:val="StyleBoldUnderline"/>
        </w:rPr>
        <w:t>no government budget should rely so heavily on volatile commodity markets.</w:t>
      </w:r>
      <w:r w:rsidRPr="00143913">
        <w:rPr>
          <w:sz w:val="16"/>
        </w:rPr>
        <w:t xml:space="preserve"> While some commentators have argued that the budgetary pain of falling production would be useful to wean the budget from PEMEX, such a prospect could have wide repercussions on all programs funded in the Mexican budget, from poverty alleviation to the rule of law, let alone broader economic growth.</w:t>
      </w:r>
    </w:p>
    <w:p w:rsidR="008D3003" w:rsidRDefault="008D3003" w:rsidP="008D3003"/>
    <w:p w:rsidR="008D3003" w:rsidRPr="0079142D" w:rsidRDefault="008D3003" w:rsidP="008D3003">
      <w:pPr>
        <w:rPr>
          <w:rStyle w:val="StyleStyleBold12pt"/>
        </w:rPr>
      </w:pPr>
      <w:r w:rsidRPr="0079142D">
        <w:rPr>
          <w:rStyle w:val="StyleStyleBold12pt"/>
        </w:rPr>
        <w:t>PEMEX and oil decline will drive Mexico into a financial crisis</w:t>
      </w:r>
    </w:p>
    <w:p w:rsidR="008D3003" w:rsidRPr="002F129A" w:rsidRDefault="008D3003" w:rsidP="008D3003">
      <w:pPr>
        <w:rPr>
          <w:b/>
          <w:bCs/>
          <w:sz w:val="24"/>
        </w:rPr>
      </w:pPr>
      <w:r w:rsidRPr="0079142D">
        <w:rPr>
          <w:rStyle w:val="StyleStyleBold12pt"/>
        </w:rPr>
        <w:t>Krauss</w:t>
      </w:r>
      <w:r w:rsidR="002F129A">
        <w:rPr>
          <w:rStyle w:val="StyleStyleBold12pt"/>
        </w:rPr>
        <w:t xml:space="preserve"> and Malkin 10 </w:t>
      </w:r>
      <w:r w:rsidRPr="0079142D">
        <w:t>Clifford Kraus and Elisabeth Malkin, Krauss is a national business correspondent based in Houston covering energy for the NYT, Malkin covers environmental and energy news especially for Mexico for the NYT, March 8, 2010, “Mexico Oil Politics Keeps Riches Just Out of Reach</w:t>
      </w:r>
      <w:r>
        <w:t xml:space="preserve">”, </w:t>
      </w:r>
      <w:hyperlink r:id="rId10" w:history="1">
        <w:r>
          <w:t>http://www.nytimes.com/2010/03/09/business/global/09pemex.html?pagewanted=all&amp;_r=0</w:t>
        </w:r>
      </w:hyperlink>
      <w:r>
        <w:t>.</w:t>
      </w:r>
    </w:p>
    <w:p w:rsidR="008D3003" w:rsidRPr="00143913" w:rsidRDefault="008D3003" w:rsidP="00143913">
      <w:pPr>
        <w:pStyle w:val="Card"/>
        <w:ind w:left="0"/>
        <w:rPr>
          <w:sz w:val="16"/>
        </w:rPr>
      </w:pPr>
      <w:r w:rsidRPr="00143913">
        <w:rPr>
          <w:sz w:val="16"/>
        </w:rPr>
        <w:t xml:space="preserve">VENUSTIANO CARRANZA, Mexico — To the Mexican people, one of the great achievements in their history was the day their president kicked out foreign </w:t>
      </w:r>
      <w:hyperlink r:id="rId11" w:tooltip="More articles about oil." w:history="1">
        <w:r w:rsidRPr="00143913">
          <w:rPr>
            <w:rFonts w:eastAsiaTheme="majorEastAsia"/>
            <w:sz w:val="16"/>
          </w:rPr>
          <w:t>oil</w:t>
        </w:r>
      </w:hyperlink>
      <w:r w:rsidRPr="00143913">
        <w:rPr>
          <w:sz w:val="16"/>
        </w:rPr>
        <w:t xml:space="preserve"> companies in 1938. Thus, they celebrate March 18 as a civic holiday. Yet today, that </w:t>
      </w:r>
      <w:r w:rsidRPr="00B27481">
        <w:rPr>
          <w:rStyle w:val="StyleBoldUnderline"/>
          <w:highlight w:val="yellow"/>
        </w:rPr>
        <w:t>72-year-old act has put</w:t>
      </w:r>
      <w:hyperlink r:id="rId12" w:tooltip="More news and information about Mexico." w:history="1">
        <w:r w:rsidRPr="00B27481">
          <w:rPr>
            <w:rStyle w:val="StyleBoldUnderline"/>
            <w:rFonts w:eastAsiaTheme="majorEastAsia"/>
            <w:highlight w:val="yellow"/>
          </w:rPr>
          <w:t>Mexico</w:t>
        </w:r>
      </w:hyperlink>
      <w:r w:rsidRPr="00B27481">
        <w:rPr>
          <w:rStyle w:val="StyleBoldUnderline"/>
          <w:highlight w:val="yellow"/>
        </w:rPr>
        <w:t xml:space="preserve"> in a </w:t>
      </w:r>
      <w:r w:rsidRPr="00B27481">
        <w:rPr>
          <w:rStyle w:val="Emphasis"/>
          <w:highlight w:val="yellow"/>
        </w:rPr>
        <w:t>straitjacket,</w:t>
      </w:r>
      <w:r w:rsidRPr="00B27481">
        <w:rPr>
          <w:rStyle w:val="StyleBoldUnderline"/>
          <w:highlight w:val="yellow"/>
        </w:rPr>
        <w:t xml:space="preserve"> one that threatens</w:t>
      </w:r>
      <w:r w:rsidRPr="007760D3">
        <w:rPr>
          <w:rStyle w:val="StyleBoldUnderline"/>
        </w:rPr>
        <w:t xml:space="preserve"> both </w:t>
      </w:r>
      <w:r w:rsidRPr="00B27481">
        <w:rPr>
          <w:rStyle w:val="StyleBoldUnderline"/>
          <w:highlight w:val="yellow"/>
        </w:rPr>
        <w:t>the welfare of the country</w:t>
      </w:r>
      <w:r w:rsidRPr="007760D3">
        <w:rPr>
          <w:rStyle w:val="StyleBoldUnderline"/>
        </w:rPr>
        <w:t xml:space="preserve"> and the oil supply of the United States.</w:t>
      </w:r>
      <w:r>
        <w:rPr>
          <w:rStyle w:val="StyleBoldUnderline"/>
        </w:rPr>
        <w:t xml:space="preserve"> </w:t>
      </w:r>
      <w:r w:rsidRPr="00143913">
        <w:rPr>
          <w:sz w:val="16"/>
        </w:rPr>
        <w:t xml:space="preserve">The national oil company created after the 1938 seizure, </w:t>
      </w:r>
      <w:r w:rsidRPr="00B27481">
        <w:rPr>
          <w:rStyle w:val="StyleBoldUnderline"/>
          <w:highlight w:val="yellow"/>
        </w:rPr>
        <w:t>Pemex, is entering a period of turmoil.</w:t>
      </w:r>
      <w:r w:rsidRPr="0079142D">
        <w:rPr>
          <w:rStyle w:val="StyleBoldUnderline"/>
        </w:rPr>
        <w:t xml:space="preserve"> Oil production in its aging fields is sagging so rapidly that Mexico</w:t>
      </w:r>
      <w:r w:rsidRPr="00143913">
        <w:rPr>
          <w:sz w:val="16"/>
        </w:rPr>
        <w:t xml:space="preserve">, long one of the world’s top oil-exporting countries, </w:t>
      </w:r>
      <w:r w:rsidRPr="0079142D">
        <w:rPr>
          <w:rStyle w:val="StyleBoldUnderline"/>
        </w:rPr>
        <w:t>could begin importing oil within the decade</w:t>
      </w:r>
      <w:r w:rsidRPr="00143913">
        <w:rPr>
          <w:sz w:val="16"/>
        </w:rPr>
        <w:t xml:space="preserve">. Mexico is among the three leading foreign suppliers of oil to the United States, along with Canada and Saudi Arabia. Mexican barrels can be replaced, but at a cost. It means greater American dependence on unfriendly countries like Venezuela, unstable countries like Nigeria and Iraq, and on the </w:t>
      </w:r>
      <w:hyperlink r:id="rId13" w:tooltip="More articles about oil sands." w:history="1">
        <w:r w:rsidRPr="00143913">
          <w:rPr>
            <w:rFonts w:eastAsiaTheme="majorEastAsia"/>
            <w:sz w:val="16"/>
          </w:rPr>
          <w:t>oil sands</w:t>
        </w:r>
      </w:hyperlink>
      <w:r w:rsidRPr="00143913">
        <w:rPr>
          <w:sz w:val="16"/>
        </w:rPr>
        <w:t xml:space="preserve"> of Canada, an environmentally destructive form of oil production. “</w:t>
      </w:r>
      <w:r w:rsidRPr="0079142D">
        <w:rPr>
          <w:rStyle w:val="StyleBoldUnderline"/>
        </w:rPr>
        <w:t>As you lose Mexican oil, you lose a critical supply</w:t>
      </w:r>
      <w:r w:rsidRPr="00143913">
        <w:rPr>
          <w:sz w:val="16"/>
        </w:rPr>
        <w:t xml:space="preserve">,” said Jeremy M. Martin, director of the energy program at the Institute of the Americas at the </w:t>
      </w:r>
      <w:hyperlink r:id="rId14" w:tooltip="More articles about the University of California." w:history="1">
        <w:r w:rsidRPr="00143913">
          <w:rPr>
            <w:rFonts w:eastAsiaTheme="majorEastAsia"/>
            <w:sz w:val="16"/>
          </w:rPr>
          <w:t>University of California, San Diego</w:t>
        </w:r>
      </w:hyperlink>
      <w:r w:rsidRPr="00143913">
        <w:rPr>
          <w:sz w:val="16"/>
        </w:rPr>
        <w:t>. “</w:t>
      </w:r>
      <w:r w:rsidRPr="0079142D">
        <w:rPr>
          <w:rStyle w:val="StyleBoldUnderline"/>
        </w:rPr>
        <w:t>It’s not just about energy security but national security, because our neighbor’s economic and political well-being is largely linked to its capacity to produce and export oil</w:t>
      </w:r>
      <w:r w:rsidRPr="00143913">
        <w:rPr>
          <w:sz w:val="16"/>
        </w:rPr>
        <w:t xml:space="preserve">.” </w:t>
      </w:r>
      <w:r w:rsidRPr="00B27481">
        <w:rPr>
          <w:rStyle w:val="StyleBoldUnderline"/>
          <w:highlight w:val="yellow"/>
        </w:rPr>
        <w:t>Mexico probably still has plenty of oil, especially beneath the deep waters</w:t>
      </w:r>
      <w:r w:rsidRPr="0079142D">
        <w:rPr>
          <w:rStyle w:val="StyleBoldUnderline"/>
        </w:rPr>
        <w:t xml:space="preserve"> of the Gulf of Mexico, </w:t>
      </w:r>
      <w:r w:rsidRPr="00B27481">
        <w:rPr>
          <w:rStyle w:val="StyleBoldUnderline"/>
          <w:highlight w:val="yellow"/>
        </w:rPr>
        <w:t xml:space="preserve">but Pemex </w:t>
      </w:r>
      <w:r w:rsidRPr="00B27481">
        <w:rPr>
          <w:rStyle w:val="Emphasis"/>
          <w:highlight w:val="yellow"/>
        </w:rPr>
        <w:t xml:space="preserve">lacks the technology </w:t>
      </w:r>
      <w:r w:rsidRPr="00B27481">
        <w:rPr>
          <w:rStyle w:val="StyleBoldUnderline"/>
          <w:highlight w:val="yellow"/>
        </w:rPr>
        <w:t xml:space="preserve">and </w:t>
      </w:r>
      <w:r w:rsidRPr="00B27481">
        <w:rPr>
          <w:rStyle w:val="Emphasis"/>
          <w:highlight w:val="yellow"/>
        </w:rPr>
        <w:t xml:space="preserve">know-how </w:t>
      </w:r>
      <w:r w:rsidRPr="00B27481">
        <w:rPr>
          <w:rStyle w:val="StyleBoldUnderline"/>
          <w:highlight w:val="yellow"/>
        </w:rPr>
        <w:t>to get it out.</w:t>
      </w:r>
      <w:r w:rsidRPr="0079142D">
        <w:rPr>
          <w:rStyle w:val="StyleBoldUnderline"/>
        </w:rPr>
        <w:t xml:space="preserve"> Inviting foreign companies into the country to help is one of the touchiest propositions in Mexican politics</w:t>
      </w:r>
      <w:r w:rsidRPr="00143913">
        <w:rPr>
          <w:sz w:val="16"/>
        </w:rPr>
        <w:t xml:space="preserve">. As the Mexican government struggles to find a way forward, production keeps falling. The basic problem is simply that Mexico’s readily accessible oil is used up — pretty much the same thing that happened to the United States when production began falling in the 1970s. Output from Mexico’s giant Cantarell field, in shallow waters near the eastern shore, has plunged by 50 percent in recent years. Output at the country’s other large field is expected to begin falling in the next year or two. </w:t>
      </w:r>
      <w:r w:rsidRPr="0079142D">
        <w:rPr>
          <w:rStyle w:val="StyleBoldUnderline"/>
        </w:rPr>
        <w:t xml:space="preserve">Historically, </w:t>
      </w:r>
      <w:r w:rsidRPr="00B27481">
        <w:rPr>
          <w:rStyle w:val="StyleBoldUnderline"/>
          <w:highlight w:val="yellow"/>
        </w:rPr>
        <w:t xml:space="preserve">oil has supplied </w:t>
      </w:r>
      <w:r w:rsidRPr="00B27481">
        <w:rPr>
          <w:rStyle w:val="Emphasis"/>
          <w:highlight w:val="yellow"/>
        </w:rPr>
        <w:t>30 to 40 percent</w:t>
      </w:r>
      <w:r w:rsidRPr="00B27481">
        <w:rPr>
          <w:rStyle w:val="StyleBoldUnderline"/>
          <w:highlight w:val="yellow"/>
        </w:rPr>
        <w:t xml:space="preserve"> of the Mexican government’s revenue</w:t>
      </w:r>
      <w:r w:rsidRPr="00143913">
        <w:rPr>
          <w:sz w:val="16"/>
        </w:rPr>
        <w:t xml:space="preserve">. Confronting a potential calamity, </w:t>
      </w:r>
      <w:r w:rsidRPr="0079142D">
        <w:rPr>
          <w:rStyle w:val="StyleBoldUnderline"/>
        </w:rPr>
        <w:t>President</w:t>
      </w:r>
      <w:r>
        <w:rPr>
          <w:rStyle w:val="StyleBoldUnderline"/>
        </w:rPr>
        <w:t xml:space="preserve"> </w:t>
      </w:r>
      <w:hyperlink r:id="rId15" w:tooltip="More articles about Felipe Calderón." w:history="1">
        <w:r w:rsidRPr="0079142D">
          <w:rPr>
            <w:rStyle w:val="StyleBoldUnderline"/>
            <w:rFonts w:eastAsiaTheme="majorEastAsia"/>
          </w:rPr>
          <w:t>Felipe Calderón</w:t>
        </w:r>
      </w:hyperlink>
      <w:r>
        <w:rPr>
          <w:rStyle w:val="StyleBoldUnderline"/>
        </w:rPr>
        <w:t xml:space="preserve"> </w:t>
      </w:r>
      <w:r w:rsidRPr="0079142D">
        <w:rPr>
          <w:rStyle w:val="StyleBoldUnderline"/>
        </w:rPr>
        <w:t>has pushed through the strongest reforms</w:t>
      </w:r>
      <w:r w:rsidRPr="00143913">
        <w:rPr>
          <w:sz w:val="16"/>
        </w:rPr>
        <w:t xml:space="preserve"> he can defend politically, in hopes of attracting foreign investment. </w:t>
      </w:r>
      <w:r w:rsidRPr="0079142D">
        <w:rPr>
          <w:rStyle w:val="StyleBoldUnderline"/>
        </w:rPr>
        <w:t xml:space="preserve">But he dare not do anything that would </w:t>
      </w:r>
      <w:r w:rsidRPr="0079142D">
        <w:rPr>
          <w:rStyle w:val="StyleBoldUnderline"/>
        </w:rPr>
        <w:lastRenderedPageBreak/>
        <w:t>appear to reverse the 1938 nationalization.</w:t>
      </w:r>
      <w:r w:rsidRPr="00143913">
        <w:rPr>
          <w:sz w:val="16"/>
        </w:rPr>
        <w:t xml:space="preserve"> Even the modest reforms he has managed to pass are being challenged in court. Officially, </w:t>
      </w:r>
      <w:r w:rsidRPr="00B27481">
        <w:rPr>
          <w:rStyle w:val="StyleBoldUnderline"/>
          <w:highlight w:val="yellow"/>
        </w:rPr>
        <w:t>the government is optimistic</w:t>
      </w:r>
      <w:r w:rsidRPr="0079142D">
        <w:rPr>
          <w:rStyle w:val="StyleBoldUnderline"/>
        </w:rPr>
        <w:t xml:space="preserve"> that Mexico can reverse its decline as an oil-producing nation. </w:t>
      </w:r>
      <w:r w:rsidRPr="00B27481">
        <w:rPr>
          <w:rStyle w:val="StyleBoldUnderline"/>
          <w:highlight w:val="yellow"/>
        </w:rPr>
        <w:t>But its efforts so far have yielded more rhetoric than oil</w:t>
      </w:r>
      <w:r w:rsidRPr="00143913">
        <w:rPr>
          <w:sz w:val="16"/>
        </w:rPr>
        <w:t xml:space="preserve">. Last year, on the day celebrating the 1938 seizure, the president’s helicopter landed in a hilly oil field outside this farming town. He announced that a new era of Mexican gushers would dawn soon. “Under this soil,” Mr. Calderón told thousands of oil workers, lay “the richness that could propel development in our country and help Mexico accelerate our path to progress and well-being.” He promised that 20 wells would be spurting crude “very soon” from the ground on which he stood. Almost a year later, only three wells were pumping on a recent afternoon. Eleven had been shut after producing little or no oil. In fact, the effort to develop the geologically challenging Chicontepec field here, near the gulf coast, is deteriorating into an embarrassing disaster for Pemex, the latest in a string of them. In all, </w:t>
      </w:r>
      <w:r w:rsidRPr="0079142D">
        <w:rPr>
          <w:rStyle w:val="StyleBoldUnderline"/>
        </w:rPr>
        <w:t xml:space="preserve">Mexican oil output has dropped from just short of 3.5 million barrels a day in 2004 to a projected average of 2.5 million barrels this year. </w:t>
      </w:r>
      <w:r w:rsidRPr="00143913">
        <w:rPr>
          <w:sz w:val="16"/>
        </w:rPr>
        <w:t xml:space="preserve">Mexican oil exports to the United States, now 1.1 million barrels a day, have fallen by nearly a third in the last six years. The United States Energy Department projects that </w:t>
      </w:r>
      <w:r w:rsidRPr="0079142D">
        <w:rPr>
          <w:rStyle w:val="StyleBoldUnderline"/>
        </w:rPr>
        <w:t>Mexican production will decline by an additional 600,000 barrels a day by 2020; combined with growing domestic demand, that would probably make the country an oil importer</w:t>
      </w:r>
      <w:r w:rsidRPr="00143913">
        <w:rPr>
          <w:sz w:val="16"/>
        </w:rPr>
        <w:t xml:space="preserve">. In the last two years, Mexico provided about 12 percent of all crude oil imports to the United States, supplying about 8 percent of the total oil used by American refineries, according to the Energy Department. </w:t>
      </w:r>
      <w:r w:rsidRPr="00B27481">
        <w:rPr>
          <w:rStyle w:val="StyleBoldUnderline"/>
          <w:highlight w:val="yellow"/>
        </w:rPr>
        <w:t>Pemex</w:t>
      </w:r>
      <w:r w:rsidRPr="0079142D">
        <w:rPr>
          <w:rStyle w:val="StyleBoldUnderline"/>
        </w:rPr>
        <w:t xml:space="preserve"> — officially Petróleos Mexicanos — </w:t>
      </w:r>
      <w:r w:rsidRPr="00B27481">
        <w:rPr>
          <w:rStyle w:val="StyleBoldUnderline"/>
          <w:highlight w:val="yellow"/>
        </w:rPr>
        <w:t xml:space="preserve">is the </w:t>
      </w:r>
      <w:r w:rsidRPr="00B27481">
        <w:rPr>
          <w:rStyle w:val="Emphasis"/>
          <w:highlight w:val="yellow"/>
        </w:rPr>
        <w:t xml:space="preserve">most important company </w:t>
      </w:r>
      <w:r w:rsidRPr="00B27481">
        <w:rPr>
          <w:rStyle w:val="StyleBoldUnderline"/>
          <w:highlight w:val="yellow"/>
        </w:rPr>
        <w:t xml:space="preserve">in Mexico, employing 140,000 people. Oil money is used for </w:t>
      </w:r>
      <w:r w:rsidRPr="00B27481">
        <w:rPr>
          <w:rStyle w:val="Emphasis"/>
          <w:highlight w:val="yellow"/>
        </w:rPr>
        <w:t>everything</w:t>
      </w:r>
      <w:r w:rsidRPr="00B27481">
        <w:rPr>
          <w:rStyle w:val="StyleBoldUnderline"/>
          <w:highlight w:val="yellow"/>
        </w:rPr>
        <w:t xml:space="preserve"> from building schools to fighting the war against drug cartels</w:t>
      </w:r>
      <w:r w:rsidRPr="0079142D">
        <w:rPr>
          <w:rStyle w:val="StyleBoldUnderline"/>
        </w:rPr>
        <w:t>.</w:t>
      </w:r>
      <w:r>
        <w:rPr>
          <w:rStyle w:val="StyleBoldUnderline"/>
        </w:rPr>
        <w:t xml:space="preserve"> </w:t>
      </w:r>
      <w:r w:rsidRPr="00143913">
        <w:rPr>
          <w:sz w:val="16"/>
        </w:rPr>
        <w:t>“</w:t>
      </w:r>
      <w:r w:rsidRPr="00B27481">
        <w:rPr>
          <w:rStyle w:val="StyleBoldUnderline"/>
          <w:highlight w:val="yellow"/>
        </w:rPr>
        <w:t xml:space="preserve">The fact that Mexico’s production is rapidly declining could potentially cause a </w:t>
      </w:r>
      <w:r w:rsidRPr="00B27481">
        <w:rPr>
          <w:rStyle w:val="Emphasis"/>
          <w:highlight w:val="yellow"/>
        </w:rPr>
        <w:t>financial crisis</w:t>
      </w:r>
      <w:r w:rsidRPr="00143913">
        <w:rPr>
          <w:sz w:val="16"/>
        </w:rPr>
        <w:t xml:space="preserve"> not only for Pemex but for the government,” said Enrique Sira, the Mexico director of IHS Cera</w:t>
      </w:r>
      <w:r w:rsidRPr="0079142D">
        <w:rPr>
          <w:rStyle w:val="StyleBoldUnderline"/>
        </w:rPr>
        <w:t>, an energy consulting firm.</w:t>
      </w:r>
      <w:r>
        <w:rPr>
          <w:rStyle w:val="StyleBoldUnderline"/>
        </w:rPr>
        <w:t xml:space="preserve"> </w:t>
      </w:r>
      <w:r w:rsidRPr="0079142D">
        <w:rPr>
          <w:rStyle w:val="StyleBoldUnderline"/>
        </w:rPr>
        <w:t>Mexican officials put the best face on the situation, hailing a reform package pas</w:t>
      </w:r>
      <w:r w:rsidRPr="00143913">
        <w:rPr>
          <w:sz w:val="16"/>
        </w:rPr>
        <w:t>sed by Congress two years ago that gives Pemex more independence and leeway in negotiating service contracts with foreign firms. “There is nothing to stop us from improving,” Pemex’s director general, Juan José Suárez Coppel, said at a recent university conference. In an interview</w:t>
      </w:r>
      <w:r w:rsidRPr="0079142D">
        <w:rPr>
          <w:rStyle w:val="StyleBoldUnderline"/>
        </w:rPr>
        <w:t>, the Mexican energy secretary</w:t>
      </w:r>
      <w:r w:rsidRPr="00143913">
        <w:rPr>
          <w:sz w:val="16"/>
        </w:rPr>
        <w:t xml:space="preserve">, Georgina Kessel, said she </w:t>
      </w:r>
      <w:r w:rsidRPr="0079142D">
        <w:rPr>
          <w:rStyle w:val="StyleBoldUnderline"/>
        </w:rPr>
        <w:t>expected the drop in oil production to level off this year</w:t>
      </w:r>
      <w:r w:rsidRPr="00143913">
        <w:rPr>
          <w:sz w:val="16"/>
        </w:rPr>
        <w:t xml:space="preserve">, “and we can begin on the road back toward reversing the fall in production in the coming years.” </w:t>
      </w:r>
      <w:r w:rsidRPr="0079142D">
        <w:rPr>
          <w:rStyle w:val="StyleBoldUnderline"/>
        </w:rPr>
        <w:t>To accomplish that</w:t>
      </w:r>
      <w:r w:rsidRPr="00143913">
        <w:rPr>
          <w:sz w:val="16"/>
        </w:rPr>
        <w:t>, Ms. Kessel said, “</w:t>
      </w:r>
      <w:r w:rsidRPr="00B27481">
        <w:rPr>
          <w:rStyle w:val="StyleBoldUnderline"/>
          <w:highlight w:val="yellow"/>
        </w:rPr>
        <w:t>Mexico is going to have to go to the deep waters of the Gulf of Mexico</w:t>
      </w:r>
      <w:r w:rsidRPr="0079142D">
        <w:rPr>
          <w:rStyle w:val="StyleBoldUnderline"/>
        </w:rPr>
        <w:t>,” where she estimated there are at least 50 billion barrels in potential oil reserves</w:t>
      </w:r>
      <w:r w:rsidRPr="00143913">
        <w:rPr>
          <w:sz w:val="16"/>
        </w:rPr>
        <w:t xml:space="preserve"> — more than double the country’s current proven reserves. </w:t>
      </w:r>
      <w:r w:rsidRPr="0079142D">
        <w:rPr>
          <w:rStyle w:val="StyleBoldUnderline"/>
        </w:rPr>
        <w:t>International oil executives share the enthusiasm for Mexico’s potential deepwater fields, which lie near rich new American fields</w:t>
      </w:r>
      <w:r w:rsidRPr="00143913">
        <w:rPr>
          <w:sz w:val="16"/>
        </w:rPr>
        <w:t xml:space="preserve">. </w:t>
      </w:r>
      <w:r w:rsidRPr="0079142D">
        <w:rPr>
          <w:rStyle w:val="StyleBoldUnderline"/>
        </w:rPr>
        <w:t>Mexico “potentially has, if not the largest, one of the largest undiscovered deepwater petroleum resources in the world</w:t>
      </w:r>
      <w:r w:rsidRPr="00143913">
        <w:rPr>
          <w:sz w:val="16"/>
        </w:rPr>
        <w:t xml:space="preserve">,” said Jon Blickwede, a senior geologist at Statoil, a Norwegian oil company active in the Gulf. </w:t>
      </w:r>
      <w:r w:rsidRPr="00B27481">
        <w:rPr>
          <w:rStyle w:val="StyleBoldUnderline"/>
          <w:highlight w:val="yellow"/>
        </w:rPr>
        <w:t>Pemex has stepped up exploration</w:t>
      </w:r>
      <w:r w:rsidRPr="0079142D">
        <w:rPr>
          <w:rStyle w:val="StyleBoldUnderline"/>
        </w:rPr>
        <w:t xml:space="preserve"> of its deep waters, </w:t>
      </w:r>
      <w:r w:rsidRPr="00B27481">
        <w:rPr>
          <w:rStyle w:val="StyleBoldUnderline"/>
          <w:highlight w:val="yellow"/>
        </w:rPr>
        <w:t xml:space="preserve">but it will take specialized expertise and </w:t>
      </w:r>
      <w:r w:rsidRPr="00B27481">
        <w:rPr>
          <w:rStyle w:val="Emphasis"/>
          <w:highlight w:val="yellow"/>
        </w:rPr>
        <w:t>enormous financing</w:t>
      </w:r>
      <w:r w:rsidRPr="0079142D">
        <w:rPr>
          <w:rStyle w:val="StyleBoldUnderline"/>
        </w:rPr>
        <w:t xml:space="preserve"> to produce oil there</w:t>
      </w:r>
      <w:r w:rsidRPr="00143913">
        <w:rPr>
          <w:sz w:val="16"/>
        </w:rPr>
        <w:t xml:space="preserve">. </w:t>
      </w:r>
      <w:r w:rsidRPr="0079142D">
        <w:rPr>
          <w:rStyle w:val="StyleBoldUnderline"/>
        </w:rPr>
        <w:t>Just one deepwater rig can cost $365 million a year to operate, which is why even companies the size of</w:t>
      </w:r>
      <w:r>
        <w:rPr>
          <w:rStyle w:val="StyleBoldUnderline"/>
        </w:rPr>
        <w:t xml:space="preserve"> </w:t>
      </w:r>
      <w:hyperlink r:id="rId16" w:tooltip="More information about Chevron Corp" w:history="1">
        <w:r w:rsidRPr="0079142D">
          <w:rPr>
            <w:rStyle w:val="StyleBoldUnderline"/>
            <w:rFonts w:eastAsiaTheme="majorEastAsia"/>
          </w:rPr>
          <w:t>Chevron</w:t>
        </w:r>
      </w:hyperlink>
      <w:r>
        <w:rPr>
          <w:rStyle w:val="StyleBoldUnderline"/>
        </w:rPr>
        <w:t xml:space="preserve"> </w:t>
      </w:r>
      <w:r w:rsidRPr="0079142D">
        <w:rPr>
          <w:rStyle w:val="StyleBoldUnderline"/>
        </w:rPr>
        <w:t>and Shell look for partners to share the financial risk.</w:t>
      </w:r>
      <w:r>
        <w:rPr>
          <w:rStyle w:val="StyleBoldUnderline"/>
        </w:rPr>
        <w:t xml:space="preserve"> </w:t>
      </w:r>
      <w:r w:rsidRPr="00143913">
        <w:rPr>
          <w:sz w:val="16"/>
        </w:rPr>
        <w:t>Carlos Morales, head of Pemex production and exploration, said in an interview that the company was in advanced discussions with foreign companies to develop “new models” of contracts to share costs and technology on land and offshore that would include cash payments. “</w:t>
      </w:r>
      <w:r w:rsidRPr="0079142D">
        <w:rPr>
          <w:rStyle w:val="StyleBoldUnderline"/>
        </w:rPr>
        <w:t>Without doubt, Pemex is in a key moment in its history,</w:t>
      </w:r>
      <w:r w:rsidRPr="00143913">
        <w:rPr>
          <w:sz w:val="16"/>
        </w:rPr>
        <w:t>” he said.</w:t>
      </w:r>
    </w:p>
    <w:p w:rsidR="008D3003" w:rsidRDefault="008D3003" w:rsidP="008D3003"/>
    <w:p w:rsidR="008D3003" w:rsidRPr="00700DFE" w:rsidRDefault="008D3003" w:rsidP="008D3003">
      <w:pPr>
        <w:rPr>
          <w:rStyle w:val="StyleStyleBold12pt"/>
        </w:rPr>
      </w:pPr>
      <w:r>
        <w:rPr>
          <w:rStyle w:val="StyleStyleBold12pt"/>
        </w:rPr>
        <w:t>Reforms are insufficient – private investment is needed</w:t>
      </w:r>
    </w:p>
    <w:p w:rsidR="008D3003" w:rsidRPr="002F129A" w:rsidRDefault="002F129A" w:rsidP="008D3003">
      <w:pPr>
        <w:rPr>
          <w:b/>
          <w:bCs/>
          <w:sz w:val="24"/>
        </w:rPr>
      </w:pPr>
      <w:r>
        <w:rPr>
          <w:rStyle w:val="StyleStyleBold12pt"/>
        </w:rPr>
        <w:t xml:space="preserve">Otillar 5-1 </w:t>
      </w:r>
      <w:r w:rsidR="008D3003">
        <w:t>Steven Otillar, has been representing clients in the development, finance, acquisition and divestiture of domestic and international energy projects for over 15 years, with a particular emphasis on upstream projects in emerging markets, May 1, 2013, “</w:t>
      </w:r>
      <w:r w:rsidR="008D3003" w:rsidRPr="00700DFE">
        <w:t>Outlook for Mexico's Oil Industry -- Opportunities and Obstacles</w:t>
      </w:r>
      <w:r w:rsidR="008D3003">
        <w:t xml:space="preserve">”, </w:t>
      </w:r>
      <w:hyperlink r:id="rId17" w:history="1">
        <w:r w:rsidR="008D3003">
          <w:t>http://cdn.akingump.com/images/content/2/3/v2/23206/Akin-Otillar.pdf</w:t>
        </w:r>
      </w:hyperlink>
      <w:r w:rsidR="008D3003">
        <w:t>.</w:t>
      </w:r>
    </w:p>
    <w:p w:rsidR="008D3003" w:rsidRPr="00143913" w:rsidRDefault="008D3003" w:rsidP="00143913">
      <w:pPr>
        <w:pStyle w:val="Card"/>
        <w:ind w:left="0"/>
        <w:rPr>
          <w:sz w:val="16"/>
        </w:rPr>
      </w:pPr>
      <w:r w:rsidRPr="00143913">
        <w:rPr>
          <w:sz w:val="16"/>
        </w:rPr>
        <w:t xml:space="preserve">The Need for Reform </w:t>
      </w:r>
      <w:r w:rsidRPr="00E52A67">
        <w:rPr>
          <w:rStyle w:val="StyleBoldUnderline"/>
        </w:rPr>
        <w:t>Production from Mexico’s shallow offshore fields, including Cantarell, continues to decline</w:t>
      </w:r>
      <w:r w:rsidRPr="00143913">
        <w:rPr>
          <w:sz w:val="16"/>
        </w:rPr>
        <w:t xml:space="preserve">, and historically productive onshore fields in the southeast of Mexico are not expected to be a source of growth. Therefore, </w:t>
      </w:r>
      <w:r w:rsidRPr="00E52A67">
        <w:rPr>
          <w:rStyle w:val="StyleBoldUnderline"/>
        </w:rPr>
        <w:t>Mexico is looking to deepwater in the Gulf of Mexico and shale formations in the north</w:t>
      </w:r>
      <w:r w:rsidRPr="00143913">
        <w:rPr>
          <w:sz w:val="16"/>
        </w:rPr>
        <w:t xml:space="preserve"> (including a portion of the Eagle Ford shale formation that extends into Mexico) for future production growth. </w:t>
      </w:r>
      <w:r w:rsidRPr="00B27481">
        <w:rPr>
          <w:rStyle w:val="StyleBoldUnderline"/>
          <w:highlight w:val="yellow"/>
        </w:rPr>
        <w:t>Deepwater</w:t>
      </w:r>
      <w:r w:rsidRPr="00647BD9">
        <w:rPr>
          <w:rStyle w:val="StyleBoldUnderline"/>
        </w:rPr>
        <w:t xml:space="preserve"> and unconventional </w:t>
      </w:r>
      <w:r w:rsidRPr="00B27481">
        <w:rPr>
          <w:rStyle w:val="StyleBoldUnderline"/>
          <w:highlight w:val="yellow"/>
        </w:rPr>
        <w:t>plays require substantial capital investments and</w:t>
      </w:r>
      <w:r w:rsidRPr="00647BD9">
        <w:rPr>
          <w:rStyle w:val="StyleBoldUnderline"/>
        </w:rPr>
        <w:t xml:space="preserve">/or </w:t>
      </w:r>
      <w:r w:rsidRPr="00B27481">
        <w:rPr>
          <w:rStyle w:val="StyleBoldUnderline"/>
          <w:highlight w:val="yellow"/>
        </w:rPr>
        <w:t>cutting-edge technology</w:t>
      </w:r>
      <w:r w:rsidRPr="00647BD9">
        <w:rPr>
          <w:rStyle w:val="StyleBoldUnderline"/>
        </w:rPr>
        <w:t xml:space="preserve">. Given existing budget demands and limited resources for technological development, </w:t>
      </w:r>
      <w:r w:rsidRPr="00B27481">
        <w:rPr>
          <w:rStyle w:val="StyleBoldUnderline"/>
          <w:highlight w:val="yellow"/>
        </w:rPr>
        <w:t>Pemex is hard pressed to pursue all of its existing prospects</w:t>
      </w:r>
      <w:r w:rsidRPr="00143913">
        <w:rPr>
          <w:sz w:val="16"/>
        </w:rPr>
        <w:t xml:space="preserve">, let alone develop new ones. Further, Pemex is a major contributor to the general budget of Mexico and has multiple restrictions on its ability to directly reinvest its earnings in exploration and production (Mexico currently relies on the oil industry for approximately one-third of its revenue). </w:t>
      </w:r>
      <w:r w:rsidRPr="00B27481">
        <w:rPr>
          <w:rStyle w:val="StyleBoldUnderline"/>
          <w:highlight w:val="yellow"/>
        </w:rPr>
        <w:t>The 2008 energy reform was a significant step</w:t>
      </w:r>
      <w:r w:rsidRPr="00647BD9">
        <w:rPr>
          <w:rStyle w:val="StyleBoldUnderline"/>
        </w:rPr>
        <w:t xml:space="preserve"> in the right direction,</w:t>
      </w:r>
      <w:r w:rsidRPr="00143913">
        <w:rPr>
          <w:sz w:val="16"/>
        </w:rPr>
        <w:t xml:space="preserve"> and the early success of the Integrated Services Contracts shows that foreign investment is ready to come to Mexico. </w:t>
      </w:r>
      <w:r w:rsidRPr="00B27481">
        <w:rPr>
          <w:rStyle w:val="StyleBoldUnderline"/>
          <w:highlight w:val="yellow"/>
        </w:rPr>
        <w:t xml:space="preserve">However, </w:t>
      </w:r>
      <w:r w:rsidRPr="00B27481">
        <w:rPr>
          <w:rStyle w:val="Emphasis"/>
          <w:highlight w:val="yellow"/>
        </w:rPr>
        <w:t>limiting IOC r</w:t>
      </w:r>
      <w:r w:rsidRPr="00B27481">
        <w:rPr>
          <w:rStyle w:val="StyleBoldUnderline"/>
          <w:highlight w:val="yellow"/>
        </w:rPr>
        <w:t>ecovery to a fixed percentage of cost recovery</w:t>
      </w:r>
      <w:r w:rsidRPr="00647BD9">
        <w:rPr>
          <w:rStyle w:val="StyleBoldUnderline"/>
        </w:rPr>
        <w:t xml:space="preserve"> and a fee per barrel </w:t>
      </w:r>
      <w:r w:rsidRPr="00B27481">
        <w:rPr>
          <w:rStyle w:val="Emphasis"/>
          <w:highlight w:val="yellow"/>
        </w:rPr>
        <w:t>does not provide the financial incentives</w:t>
      </w:r>
      <w:r w:rsidRPr="00B27481">
        <w:rPr>
          <w:rStyle w:val="StyleBoldUnderline"/>
          <w:highlight w:val="yellow"/>
        </w:rPr>
        <w:t xml:space="preserve"> for true exploration activitie</w:t>
      </w:r>
      <w:r w:rsidRPr="00143913">
        <w:rPr>
          <w:sz w:val="16"/>
          <w:highlight w:val="yellow"/>
        </w:rPr>
        <w:t>s</w:t>
      </w:r>
      <w:r w:rsidRPr="00143913">
        <w:rPr>
          <w:sz w:val="16"/>
        </w:rPr>
        <w:t xml:space="preserve">. </w:t>
      </w:r>
      <w:r w:rsidRPr="00647BD9">
        <w:rPr>
          <w:rStyle w:val="StyleBoldUnderline"/>
        </w:rPr>
        <w:t xml:space="preserve">Further, </w:t>
      </w:r>
      <w:r w:rsidRPr="00B27481">
        <w:rPr>
          <w:rStyle w:val="StyleBoldUnderline"/>
          <w:highlight w:val="yellow"/>
        </w:rPr>
        <w:t>under existing regulations, IOCs are not able to book reserve</w:t>
      </w:r>
      <w:r w:rsidRPr="00647BD9">
        <w:rPr>
          <w:rStyle w:val="StyleBoldUnderline"/>
        </w:rPr>
        <w:t>s under the existing rules</w:t>
      </w:r>
      <w:r w:rsidRPr="00143913">
        <w:rPr>
          <w:sz w:val="16"/>
        </w:rPr>
        <w:t xml:space="preserve"> of the U.S. Securities and Exchange Commission (SEC). </w:t>
      </w:r>
      <w:r w:rsidRPr="00647BD9">
        <w:rPr>
          <w:rStyle w:val="StyleBoldUnderline"/>
        </w:rPr>
        <w:t xml:space="preserve">Thus, </w:t>
      </w:r>
      <w:r w:rsidRPr="00B27481">
        <w:rPr>
          <w:rStyle w:val="StyleBoldUnderline"/>
          <w:highlight w:val="yellow"/>
        </w:rPr>
        <w:t>the principal parties interested in the current contracts are oil and gas service companies</w:t>
      </w:r>
      <w:r w:rsidRPr="00647BD9">
        <w:rPr>
          <w:rStyle w:val="StyleBoldUnderline"/>
        </w:rPr>
        <w:t xml:space="preserve"> and smaller privately held oil and gas companies, </w:t>
      </w:r>
      <w:r w:rsidRPr="00B27481">
        <w:rPr>
          <w:rStyle w:val="StyleBoldUnderline"/>
          <w:highlight w:val="yellow"/>
        </w:rPr>
        <w:t>which tend to be less concerned with their total amount of proven reserves.</w:t>
      </w:r>
      <w:r w:rsidRPr="00647BD9">
        <w:rPr>
          <w:rStyle w:val="StyleBoldUnderline"/>
        </w:rPr>
        <w:t xml:space="preserve"> A consensus seems to be building </w:t>
      </w:r>
      <w:r w:rsidRPr="00647BD9">
        <w:rPr>
          <w:rStyle w:val="StyleBoldUnderline"/>
        </w:rPr>
        <w:lastRenderedPageBreak/>
        <w:t>among industry observers and policymakers, including President Peña Nieto</w:t>
      </w:r>
      <w:r w:rsidRPr="00143913">
        <w:rPr>
          <w:sz w:val="16"/>
        </w:rPr>
        <w:t xml:space="preserve"> and others within the Institutional Revolutionary Party (PRI), </w:t>
      </w:r>
      <w:r w:rsidRPr="00647BD9">
        <w:rPr>
          <w:rStyle w:val="StyleBoldUnderline"/>
        </w:rPr>
        <w:t xml:space="preserve">that </w:t>
      </w:r>
      <w:r w:rsidRPr="00B27481">
        <w:rPr>
          <w:rStyle w:val="Emphasis"/>
          <w:highlight w:val="yellow"/>
        </w:rPr>
        <w:t>significant additional reforms are needed</w:t>
      </w:r>
      <w:r w:rsidRPr="00B27481">
        <w:rPr>
          <w:rStyle w:val="StyleBoldUnderline"/>
          <w:highlight w:val="yellow"/>
        </w:rPr>
        <w:t xml:space="preserve"> if Pemex</w:t>
      </w:r>
      <w:r w:rsidRPr="00647BD9">
        <w:rPr>
          <w:rStyle w:val="StyleBoldUnderline"/>
        </w:rPr>
        <w:t xml:space="preserve"> is to take full advantage of the opportunities afforded by Mexico’s hydrocarbon resources</w:t>
      </w:r>
      <w:r w:rsidRPr="00143913">
        <w:rPr>
          <w:sz w:val="16"/>
        </w:rPr>
        <w:t xml:space="preserve">. </w:t>
      </w:r>
      <w:r w:rsidRPr="00647BD9">
        <w:rPr>
          <w:rStyle w:val="StyleBoldUnderline"/>
        </w:rPr>
        <w:t xml:space="preserve">Some industry observers believe that President Peña Nieto will propose specific oil and gas reforms within the next year. </w:t>
      </w:r>
      <w:r w:rsidRPr="00143913">
        <w:rPr>
          <w:sz w:val="16"/>
        </w:rPr>
        <w:t xml:space="preserve">To be successful, the reforms will need to loosen some of the restrictions on Pemex, address Article 6 of the Pemex law and head off constitutional challenges that will likely come as a result of Article 27. Article 27 and Proposed Reforms As mentioned, Article 27 of Mexico’s constitution provides that all natural resources are the property of the state and that private exploitation of natural resources must be done through concessions. As has been seen in the energy boom in the United States and Canada, the involvement of the private sector is an enormous benefit to realize the full potential of deepwater and shale finds. </w:t>
      </w:r>
      <w:r w:rsidRPr="00F61ABF">
        <w:rPr>
          <w:rStyle w:val="StyleBoldUnderline"/>
        </w:rPr>
        <w:t>While some believe serious energy reform will not come until the next administration, actions already taken by President Peña Nieto, such as the proposal for a new regulator in the telecom sector</w:t>
      </w:r>
      <w:r w:rsidRPr="00143913">
        <w:rPr>
          <w:sz w:val="16"/>
        </w:rPr>
        <w:t xml:space="preserve"> and the arrest of Elba Gordillo, head of the teachers’ union and former leader of the PRI, </w:t>
      </w:r>
      <w:r w:rsidRPr="00F61ABF">
        <w:rPr>
          <w:rStyle w:val="StyleBoldUnderline"/>
        </w:rPr>
        <w:t>suggest that his administration may be up to the task</w:t>
      </w:r>
      <w:r w:rsidRPr="00647BD9">
        <w:rPr>
          <w:rStyle w:val="StyleBoldUnderline"/>
        </w:rPr>
        <w:t xml:space="preserve"> of dealing with the next step in the energy reform process</w:t>
      </w:r>
      <w:r w:rsidRPr="00143913">
        <w:rPr>
          <w:sz w:val="16"/>
        </w:rPr>
        <w:t xml:space="preserve">. </w:t>
      </w:r>
      <w:r w:rsidRPr="00B27481">
        <w:rPr>
          <w:rStyle w:val="StyleBoldUnderline"/>
          <w:highlight w:val="yellow"/>
        </w:rPr>
        <w:t xml:space="preserve">While the industry assumes reform is forthcoming, questions remain about </w:t>
      </w:r>
      <w:r w:rsidRPr="00B27481">
        <w:rPr>
          <w:rStyle w:val="Emphasis"/>
          <w:highlight w:val="yellow"/>
        </w:rPr>
        <w:t>what the proposed reforms will look</w:t>
      </w:r>
      <w:r w:rsidRPr="00B27481">
        <w:rPr>
          <w:rStyle w:val="StyleBoldUnderline"/>
          <w:highlight w:val="yellow"/>
        </w:rPr>
        <w:t xml:space="preserve"> like</w:t>
      </w:r>
      <w:r w:rsidRPr="00647BD9">
        <w:rPr>
          <w:rStyle w:val="StyleBoldUnderline"/>
        </w:rPr>
        <w:t xml:space="preserve"> and, specifically, whether Mexico will allow IOCs to participate</w:t>
      </w:r>
      <w:r w:rsidRPr="00143913">
        <w:rPr>
          <w:sz w:val="16"/>
        </w:rPr>
        <w:t xml:space="preserve"> in the ownership of hydrocarbons after they are captured at the well head. </w:t>
      </w:r>
      <w:r w:rsidRPr="00B27481">
        <w:rPr>
          <w:rStyle w:val="StyleBoldUnderline"/>
          <w:highlight w:val="yellow"/>
        </w:rPr>
        <w:t>On the U.S. side, the SEC requires a party to have an “economic interest</w:t>
      </w:r>
      <w:r w:rsidRPr="00647BD9">
        <w:rPr>
          <w:rStyle w:val="StyleBoldUnderline"/>
        </w:rPr>
        <w:t xml:space="preserve">” in oil and gas produced </w:t>
      </w:r>
      <w:r w:rsidRPr="00B27481">
        <w:rPr>
          <w:rStyle w:val="StyleBoldUnderline"/>
          <w:highlight w:val="yellow"/>
        </w:rPr>
        <w:t>to be able to book reserve</w:t>
      </w:r>
      <w:r w:rsidRPr="00647BD9">
        <w:rPr>
          <w:rStyle w:val="StyleBoldUnderline"/>
        </w:rPr>
        <w:t>s</w:t>
      </w:r>
      <w:r w:rsidRPr="00143913">
        <w:rPr>
          <w:sz w:val="16"/>
        </w:rPr>
        <w:t xml:space="preserve">. Companies with concessions, production sharing agreements and even some service contract models, such as those in Iraq, have all been able to book reserves. </w:t>
      </w:r>
      <w:r w:rsidRPr="00B27481">
        <w:rPr>
          <w:rStyle w:val="StyleBoldUnderline"/>
          <w:highlight w:val="yellow"/>
        </w:rPr>
        <w:t xml:space="preserve">If Mexico could enact a structure that could provide such rights, then publicly traded companies would likely be significantly </w:t>
      </w:r>
      <w:r w:rsidRPr="00B27481">
        <w:rPr>
          <w:rStyle w:val="Emphasis"/>
          <w:highlight w:val="yellow"/>
        </w:rPr>
        <w:t>more inclined to invest</w:t>
      </w:r>
      <w:r w:rsidRPr="00647BD9">
        <w:rPr>
          <w:rStyle w:val="StyleBoldUnderline"/>
        </w:rPr>
        <w:t xml:space="preserve"> in Mexico. </w:t>
      </w:r>
      <w:r w:rsidRPr="00143913">
        <w:rPr>
          <w:sz w:val="16"/>
        </w:rPr>
        <w:t>The “Pact for Mexico,” which was signed by the PRI and other major political parties in Mexico in December 2012, pledges to “transform energy . . . by attracting investment, developing technology and forming value chains,” but also provides that “. . . in all cases Mexico will retain ownership of all hydrocarbon production</w:t>
      </w:r>
      <w:r w:rsidRPr="00647BD9">
        <w:rPr>
          <w:rStyle w:val="StyleBoldUnderline"/>
        </w:rPr>
        <w:t xml:space="preserve">.” Earlier this year, the PRI voted unanimously to remove from its party platform language that restricted private investment in Mexico’s energy sector, but </w:t>
      </w:r>
      <w:r w:rsidRPr="00B27481">
        <w:rPr>
          <w:rStyle w:val="StyleBoldUnderline"/>
          <w:highlight w:val="yellow"/>
        </w:rPr>
        <w:t xml:space="preserve">based on statements by PRI officials since then, </w:t>
      </w:r>
      <w:r w:rsidRPr="00B27481">
        <w:rPr>
          <w:rStyle w:val="Emphasis"/>
          <w:highlight w:val="yellow"/>
        </w:rPr>
        <w:t>outright privatization</w:t>
      </w:r>
      <w:r w:rsidRPr="00B27481">
        <w:rPr>
          <w:rStyle w:val="StyleBoldUnderline"/>
          <w:highlight w:val="yellow"/>
        </w:rPr>
        <w:t xml:space="preserve"> of Pemex </w:t>
      </w:r>
      <w:r w:rsidRPr="00B27481">
        <w:rPr>
          <w:rStyle w:val="Emphasis"/>
          <w:highlight w:val="yellow"/>
        </w:rPr>
        <w:t>appears to be very unlikely</w:t>
      </w:r>
      <w:r w:rsidRPr="00647BD9">
        <w:rPr>
          <w:rStyle w:val="StyleBoldUnderline"/>
        </w:rPr>
        <w:t xml:space="preserve"> (and, in this author’s opinion, unnecessary).</w:t>
      </w:r>
      <w:r w:rsidRPr="00143913">
        <w:rPr>
          <w:sz w:val="16"/>
        </w:rPr>
        <w:t xml:space="preserve"> </w:t>
      </w:r>
      <w:r w:rsidRPr="00B27481">
        <w:rPr>
          <w:rStyle w:val="StyleBoldUnderline"/>
          <w:highlight w:val="yellow"/>
        </w:rPr>
        <w:t>Some observers predict that President Peña Nieto will propose a reduction of Pemex’s tax burden</w:t>
      </w:r>
      <w:r w:rsidRPr="00647BD9">
        <w:rPr>
          <w:rStyle w:val="StyleBoldUnderline"/>
        </w:rPr>
        <w:t xml:space="preserve"> to free up capital</w:t>
      </w:r>
      <w:r w:rsidRPr="00143913">
        <w:rPr>
          <w:sz w:val="16"/>
        </w:rPr>
        <w:t xml:space="preserve"> to allow Pemex to further reinvest in exploration and production. </w:t>
      </w:r>
      <w:r w:rsidRPr="00B27481">
        <w:rPr>
          <w:rStyle w:val="StyleBoldUnderline"/>
          <w:highlight w:val="yellow"/>
        </w:rPr>
        <w:t>While this would certainly be a benefit</w:t>
      </w:r>
      <w:r w:rsidRPr="00647BD9">
        <w:rPr>
          <w:rStyle w:val="StyleBoldUnderline"/>
        </w:rPr>
        <w:t xml:space="preserve"> and would loosen the binds on Pemex’s ability to develop national resources, </w:t>
      </w:r>
      <w:r w:rsidRPr="00B27481">
        <w:rPr>
          <w:rStyle w:val="StyleBoldUnderline"/>
          <w:highlight w:val="yellow"/>
        </w:rPr>
        <w:t xml:space="preserve">Mexico’s policymakers </w:t>
      </w:r>
      <w:r w:rsidRPr="00B27481">
        <w:rPr>
          <w:rStyle w:val="Emphasis"/>
          <w:highlight w:val="yellow"/>
        </w:rPr>
        <w:t>should not stop there</w:t>
      </w:r>
      <w:r w:rsidRPr="00647BD9">
        <w:rPr>
          <w:rStyle w:val="StyleBoldUnderline"/>
        </w:rPr>
        <w:t>.</w:t>
      </w:r>
      <w:r w:rsidRPr="00143913">
        <w:rPr>
          <w:sz w:val="16"/>
        </w:rPr>
        <w:t xml:space="preserve"> Also, it makes economic sense to diversify risk and expand the pool of available capital. With Pemex as the sole operator, Mexico is taking all of the exploration risk. </w:t>
      </w:r>
      <w:r w:rsidRPr="00B27481">
        <w:rPr>
          <w:rStyle w:val="StyleBoldUnderline"/>
          <w:highlight w:val="yellow"/>
        </w:rPr>
        <w:t>If IOCs were able to invest alongside or in partnership with Pemex, Mexico could exponentially expand the number</w:t>
      </w:r>
      <w:r w:rsidRPr="00647BD9">
        <w:rPr>
          <w:rStyle w:val="StyleBoldUnderline"/>
        </w:rPr>
        <w:t xml:space="preserve">, type and complexity </w:t>
      </w:r>
      <w:r w:rsidRPr="00B27481">
        <w:rPr>
          <w:rStyle w:val="StyleBoldUnderline"/>
          <w:highlight w:val="yellow"/>
        </w:rPr>
        <w:t>of projects</w:t>
      </w:r>
      <w:r w:rsidRPr="00647BD9">
        <w:rPr>
          <w:rStyle w:val="StyleBoldUnderline"/>
        </w:rPr>
        <w:t xml:space="preserve"> being pursued in the aggregate</w:t>
      </w:r>
      <w:r w:rsidRPr="00143913">
        <w:rPr>
          <w:sz w:val="16"/>
        </w:rPr>
        <w:t>.</w:t>
      </w:r>
    </w:p>
    <w:p w:rsidR="008D3003" w:rsidRDefault="008D3003" w:rsidP="008D3003"/>
    <w:p w:rsidR="008D3003" w:rsidRPr="000E5862" w:rsidRDefault="008D3003" w:rsidP="008D3003">
      <w:pPr>
        <w:rPr>
          <w:rStyle w:val="StyleStyleBold12pt"/>
        </w:rPr>
      </w:pPr>
      <w:r w:rsidRPr="000E5862">
        <w:rPr>
          <w:rStyle w:val="StyleStyleBold12pt"/>
        </w:rPr>
        <w:t>TBA ushers in Mexican energy reform</w:t>
      </w:r>
    </w:p>
    <w:p w:rsidR="008D3003" w:rsidRPr="00770898" w:rsidRDefault="008D3003" w:rsidP="008D3003">
      <w:pPr>
        <w:rPr>
          <w:rStyle w:val="StyleStyleBold12pt"/>
        </w:rPr>
      </w:pPr>
      <w:r w:rsidRPr="00770898">
        <w:rPr>
          <w:rStyle w:val="StyleStyleBold12pt"/>
        </w:rPr>
        <w:t>Kerry et al. 12</w:t>
      </w:r>
    </w:p>
    <w:p w:rsidR="008D3003" w:rsidRDefault="008D3003" w:rsidP="008D3003">
      <w:r w:rsidRPr="008E56CE">
        <w:t xml:space="preserve">(JOHN F. KERRY, Massachusetts, Chairman ¶ BARBARA BOXER, California RICHARD G. LUGAR, Indiana¶ ROBERT MENENDEZ, New Jersey BOB CORKER, Tennessee¶ BENJAMIN L. CARDIN, Maryland JAMES E. RISCH, Idaho¶ ROBERT P. CASEY, Jr., Pennsylvania MARCO RUBIO, Florida¶ JIM WEBB, Virginia JAMES M. INHOFE, Oklahoma¶ JEANNE SHAHEEN, New Hampshire JIM DeMINT, South Carolina¶ CHRISTOPHER A. COONS, Delaware JOHNNY ISAKSON, Georgia¶ RICHARD J. DURBIN, Illinois JOHN BARRASSO, Wyoming¶ TOM UDALL, New Mexico MIKE LEE, Utah¶ William C. Danvers, Staff Director ¶ Kenneth A. Myers, Jr., Republican Staff Director, “OIL, MEXICO, AND THE AGREEMENT”, December 2012, </w:t>
      </w:r>
      <w:hyperlink r:id="rId18" w:history="1">
        <w:r w:rsidRPr="00A2633E">
          <w:t>http://www.gpo.gov/fdsys/pkg/CPRT-112SPRT77567/html/CPRT-112SPRT77567.htm</w:t>
        </w:r>
      </w:hyperlink>
      <w:r w:rsidRPr="008E56CE">
        <w:t>)</w:t>
      </w:r>
    </w:p>
    <w:p w:rsidR="008D3003" w:rsidRPr="000E5862" w:rsidRDefault="008D3003" w:rsidP="00143913">
      <w:pPr>
        <w:pStyle w:val="Card"/>
        <w:ind w:left="0"/>
        <w:rPr>
          <w:rStyle w:val="StyleBoldUnderline"/>
        </w:rPr>
      </w:pPr>
      <w:r w:rsidRPr="000E5862">
        <w:rPr>
          <w:rStyle w:val="StyleBoldUnderline"/>
        </w:rPr>
        <w:t>The TBA further contains requirements of data sharing and notification of likely reserves between the United States and Mexico, opening the opportunity for increased government-to-government collaboration</w:t>
      </w:r>
      <w:r w:rsidRPr="00143913">
        <w:rPr>
          <w:sz w:val="16"/>
        </w:rPr>
        <w:t xml:space="preserve"> on strategic energy policy choices. </w:t>
      </w:r>
      <w:r w:rsidRPr="00B27481">
        <w:rPr>
          <w:rStyle w:val="StyleBoldUnderline"/>
          <w:highlight w:val="yellow"/>
        </w:rPr>
        <w:t>Mexico and the United States are relatively less advanced in effective communication and linkages of our energy systems</w:t>
      </w:r>
      <w:r w:rsidRPr="000E5862">
        <w:rPr>
          <w:rStyle w:val="StyleBoldUnderline"/>
        </w:rPr>
        <w:t xml:space="preserve"> than we are in less politically- controversial economic areas. Improved ties can improve understanding and galvanize cooperation in often unexpected ways</w:t>
      </w:r>
      <w:r w:rsidRPr="00143913">
        <w:rPr>
          <w:sz w:val="16"/>
        </w:rPr>
        <w:t xml:space="preserve">. In the immediate term, closer oil sector communication will be beneficial in case of accidents in the Gulf of Mexico or in case of significant disruptions to global oil supplies. </w:t>
      </w:r>
      <w:r w:rsidRPr="000E5862">
        <w:rPr>
          <w:rStyle w:val="StyleBoldUnderline"/>
        </w:rPr>
        <w:t>On issues of environmental protection and safety, the TBA envisions that the U.S. and Mexico in the geographic area under the agreement will have common standards and that regulators from both countries will have access to oil and gas development facilities with the ability to order shutdowns in both jurisdictions if necessary</w:t>
      </w:r>
      <w:r w:rsidRPr="00143913">
        <w:rPr>
          <w:sz w:val="16"/>
        </w:rPr>
        <w:t xml:space="preserve">. The Obama administration contends that means that Mexican environmental and safety standards, and enforcement, will have to rise to U.S. levels. There is no guarantee that passage of the TBA will precipitate systemic improvement in Mexican environmental and safety enforcement, but </w:t>
      </w:r>
      <w:r w:rsidRPr="000E5862">
        <w:rPr>
          <w:rStyle w:val="StyleBoldUnderline"/>
        </w:rPr>
        <w:t xml:space="preserve">any improvement is welcome by the Mexican safety regulator and should be welcomed in the United States given possible impacts of a spill on U.S. economic interests and quality </w:t>
      </w:r>
      <w:r w:rsidRPr="000E5862">
        <w:rPr>
          <w:rStyle w:val="StyleBoldUnderline"/>
        </w:rPr>
        <w:lastRenderedPageBreak/>
        <w:t>of life</w:t>
      </w:r>
      <w:r w:rsidRPr="00143913">
        <w:rPr>
          <w:sz w:val="16"/>
        </w:rPr>
        <w:t xml:space="preserve">. Perhaps the most important U.S.-specific benefits of the TBA are three-fold. First, </w:t>
      </w:r>
      <w:r w:rsidRPr="00B27481">
        <w:rPr>
          <w:rStyle w:val="StyleBoldUnderline"/>
          <w:highlight w:val="yellow"/>
        </w:rPr>
        <w:t>the TBA will, for the first time, allow U.S.-listed IOCs to work in partnership with PEMEX, not including service contracts</w:t>
      </w:r>
      <w:r w:rsidRPr="000E5862">
        <w:rPr>
          <w:rStyle w:val="StyleBoldUnderline"/>
        </w:rPr>
        <w:t xml:space="preserve">. Many observers are optimistic that </w:t>
      </w:r>
      <w:r w:rsidRPr="00B27481">
        <w:rPr>
          <w:rStyle w:val="StyleBoldUnderline"/>
          <w:highlight w:val="yellow"/>
        </w:rPr>
        <w:t xml:space="preserve">the TBA is the metaphorical camel’s nose under the tent, </w:t>
      </w:r>
      <w:r w:rsidRPr="00B27481">
        <w:rPr>
          <w:rStyle w:val="Emphasis"/>
          <w:highlight w:val="yellow"/>
        </w:rPr>
        <w:t>paving the way to broader reform</w:t>
      </w:r>
      <w:r w:rsidRPr="00B27481">
        <w:rPr>
          <w:rStyle w:val="StyleBoldUnderline"/>
          <w:highlight w:val="yellow"/>
        </w:rPr>
        <w:t xml:space="preserve"> in Mexico</w:t>
      </w:r>
      <w:r w:rsidRPr="000E5862">
        <w:rPr>
          <w:rStyle w:val="StyleBoldUnderline"/>
        </w:rPr>
        <w:t xml:space="preserve">. </w:t>
      </w:r>
      <w:r w:rsidRPr="00143913">
        <w:rPr>
          <w:sz w:val="16"/>
        </w:rPr>
        <w:t xml:space="preserve">There is no guarantee of such an outcome, however, </w:t>
      </w:r>
      <w:r w:rsidRPr="00B27481">
        <w:rPr>
          <w:rStyle w:val="StyleBoldUnderline"/>
          <w:highlight w:val="yellow"/>
        </w:rPr>
        <w:t xml:space="preserve">failure for the U.S. to approve the TBA may put a </w:t>
      </w:r>
      <w:r w:rsidRPr="00B27481">
        <w:rPr>
          <w:rStyle w:val="Emphasis"/>
          <w:highlight w:val="yellow"/>
        </w:rPr>
        <w:t>drag on Mexican domestic energy</w:t>
      </w:r>
      <w:r w:rsidRPr="000E5862">
        <w:rPr>
          <w:rStyle w:val="StyleBoldUnderline"/>
        </w:rPr>
        <w:t xml:space="preserve"> </w:t>
      </w:r>
      <w:r w:rsidRPr="00B27481">
        <w:rPr>
          <w:rStyle w:val="StyleBoldUnderline"/>
          <w:highlight w:val="yellow"/>
        </w:rPr>
        <w:t>reform momentum</w:t>
      </w:r>
      <w:r w:rsidRPr="00143913">
        <w:rPr>
          <w:sz w:val="16"/>
        </w:rPr>
        <w:t xml:space="preserve">. </w:t>
      </w:r>
      <w:r w:rsidRPr="00B27481">
        <w:rPr>
          <w:rStyle w:val="StyleBoldUnderline"/>
          <w:highlight w:val="yellow"/>
        </w:rPr>
        <w:t>The TBA helps demonstrate that Mexico’s oil patrimony can be protected in a joint production regime with U.S. companie</w:t>
      </w:r>
      <w:r w:rsidRPr="00143913">
        <w:rPr>
          <w:sz w:val="16"/>
          <w:highlight w:val="yellow"/>
        </w:rPr>
        <w:t>s</w:t>
      </w:r>
      <w:r w:rsidRPr="000E5862">
        <w:rPr>
          <w:rStyle w:val="StyleBoldUnderline"/>
        </w:rPr>
        <w:t xml:space="preserve">. It was suggested by some senior officials that </w:t>
      </w:r>
      <w:r w:rsidRPr="00B27481">
        <w:rPr>
          <w:rStyle w:val="StyleBoldUnderline"/>
          <w:highlight w:val="yellow"/>
        </w:rPr>
        <w:t xml:space="preserve">passage of the TBA could help </w:t>
      </w:r>
      <w:r w:rsidRPr="00B27481">
        <w:rPr>
          <w:rStyle w:val="Emphasis"/>
          <w:highlight w:val="yellow"/>
        </w:rPr>
        <w:t>prompt broader domestic energy reform</w:t>
      </w:r>
      <w:r w:rsidRPr="00B27481">
        <w:rPr>
          <w:rStyle w:val="StyleBoldUnderline"/>
          <w:highlight w:val="yellow"/>
        </w:rPr>
        <w:t xml:space="preserve"> in Mexico</w:t>
      </w:r>
      <w:r w:rsidRPr="000E5862">
        <w:rPr>
          <w:rStyle w:val="StyleBoldUnderline"/>
        </w:rPr>
        <w:t xml:space="preserve">. </w:t>
      </w:r>
    </w:p>
    <w:p w:rsidR="008D3003" w:rsidRDefault="008D3003" w:rsidP="008D3003"/>
    <w:p w:rsidR="008D3003" w:rsidRPr="00700DFE" w:rsidRDefault="008D3003" w:rsidP="008D3003">
      <w:pPr>
        <w:rPr>
          <w:rStyle w:val="StyleStyleBold12pt"/>
        </w:rPr>
      </w:pPr>
      <w:r w:rsidRPr="00700DFE">
        <w:rPr>
          <w:rStyle w:val="StyleStyleBold12pt"/>
        </w:rPr>
        <w:t xml:space="preserve">TBA enables cooperation that leads to </w:t>
      </w:r>
      <w:r>
        <w:rPr>
          <w:rStyle w:val="StyleStyleBold12pt"/>
        </w:rPr>
        <w:t>private companies to work with</w:t>
      </w:r>
      <w:r w:rsidRPr="00700DFE">
        <w:rPr>
          <w:rStyle w:val="StyleStyleBold12pt"/>
        </w:rPr>
        <w:t xml:space="preserve"> Mexico</w:t>
      </w:r>
    </w:p>
    <w:p w:rsidR="008D3003" w:rsidRPr="00700DFE" w:rsidRDefault="008D3003" w:rsidP="008D3003">
      <w:pPr>
        <w:rPr>
          <w:rStyle w:val="StyleStyleBold12pt"/>
        </w:rPr>
      </w:pPr>
      <w:r w:rsidRPr="00700DFE">
        <w:rPr>
          <w:rStyle w:val="StyleStyleBold12pt"/>
        </w:rPr>
        <w:t xml:space="preserve">Brown and Meacham 6-5 </w:t>
      </w:r>
    </w:p>
    <w:p w:rsidR="008D3003" w:rsidRDefault="008D3003" w:rsidP="008D3003">
      <w:r>
        <w:t xml:space="preserve">Neil Brown and Carl </w:t>
      </w:r>
      <w:r w:rsidRPr="00700DFE">
        <w:t>Meacham, Brown is non-resident fellow at the German Marshall Fund of the United States. Meacham is director of the Americas Program at the Center for Strategic and International Studies</w:t>
      </w:r>
      <w:r>
        <w:t xml:space="preserve">, June 6, 2013, “Time for US-Mexico Transboundary Agreement”, </w:t>
      </w:r>
      <w:hyperlink r:id="rId19" w:history="1">
        <w:r>
          <w:t>http://thehill.com/opinion/op-ed/303739-time-for-us-mexico-transboundary-agreement</w:t>
        </w:r>
      </w:hyperlink>
      <w:r>
        <w:t>.</w:t>
      </w:r>
    </w:p>
    <w:p w:rsidR="008D3003" w:rsidRPr="00A81CAE" w:rsidRDefault="008D3003" w:rsidP="00143913">
      <w:pPr>
        <w:pStyle w:val="Card"/>
        <w:ind w:left="0"/>
      </w:pPr>
      <w:r w:rsidRPr="00A81CAE">
        <w:rPr>
          <w:rStyle w:val="StyleBoldUnderline"/>
        </w:rPr>
        <w:t>The United States-Mexico Transboundary Agreement (</w:t>
      </w:r>
      <w:r w:rsidRPr="00B27481">
        <w:rPr>
          <w:rStyle w:val="StyleBoldUnderline"/>
          <w:highlight w:val="yellow"/>
        </w:rPr>
        <w:t>TBA) would enable cooperation between our two federal governments</w:t>
      </w:r>
      <w:r w:rsidRPr="00A81CAE">
        <w:t xml:space="preserve"> and our companies to unlock the potential for oil and natural gas reserves that extend across our Gulf of Mexico maritime boundary.</w:t>
      </w:r>
      <w:r>
        <w:t xml:space="preserve"> </w:t>
      </w:r>
      <w:r w:rsidRPr="00A81CAE">
        <w:rPr>
          <w:rStyle w:val="StyleBoldUnderline"/>
        </w:rPr>
        <w:t xml:space="preserve">Congressional approval of the </w:t>
      </w:r>
      <w:r w:rsidRPr="00B27481">
        <w:rPr>
          <w:rStyle w:val="StyleBoldUnderline"/>
          <w:highlight w:val="yellow"/>
        </w:rPr>
        <w:t>TBA would enrich U.S.-Mexico relations</w:t>
      </w:r>
      <w:r w:rsidRPr="00A81CAE">
        <w:rPr>
          <w:rStyle w:val="StyleBoldUnderline"/>
        </w:rPr>
        <w:t xml:space="preserve"> in the near term while </w:t>
      </w:r>
      <w:r w:rsidRPr="00B27481">
        <w:rPr>
          <w:rStyle w:val="StyleBoldUnderline"/>
          <w:highlight w:val="yellow"/>
        </w:rPr>
        <w:t>laying the f</w:t>
      </w:r>
      <w:r w:rsidRPr="00B27481">
        <w:rPr>
          <w:rStyle w:val="Emphasis"/>
          <w:highlight w:val="yellow"/>
        </w:rPr>
        <w:t xml:space="preserve">oundation </w:t>
      </w:r>
      <w:r w:rsidRPr="00B27481">
        <w:rPr>
          <w:rStyle w:val="StyleBoldUnderline"/>
          <w:highlight w:val="yellow"/>
        </w:rPr>
        <w:t>for improved energy security</w:t>
      </w:r>
      <w:r w:rsidRPr="00A81CAE">
        <w:rPr>
          <w:rStyle w:val="StyleBoldUnderline"/>
        </w:rPr>
        <w:t xml:space="preserve"> and enhanced environmental protection for the Gulf Coast</w:t>
      </w:r>
      <w:r w:rsidRPr="00A81CAE">
        <w:t>.</w:t>
      </w:r>
      <w:r>
        <w:t xml:space="preserve"> </w:t>
      </w:r>
      <w:r w:rsidRPr="00B27481">
        <w:rPr>
          <w:rStyle w:val="StyleBoldUnderline"/>
          <w:highlight w:val="yellow"/>
        </w:rPr>
        <w:t xml:space="preserve">Bilateral relations with Mexico have improved dramatically in recent years, yet </w:t>
      </w:r>
      <w:r w:rsidRPr="00B27481">
        <w:rPr>
          <w:rStyle w:val="Emphasis"/>
          <w:highlight w:val="yellow"/>
        </w:rPr>
        <w:t>energy cooperation has lagged</w:t>
      </w:r>
      <w:r w:rsidRPr="00A81CAE">
        <w:t xml:space="preserve">. </w:t>
      </w:r>
      <w:r w:rsidRPr="00B27481">
        <w:rPr>
          <w:rStyle w:val="StyleBoldUnderline"/>
          <w:highlight w:val="yellow"/>
        </w:rPr>
        <w:t>Oil holds a privileged position of national pride</w:t>
      </w:r>
      <w:r w:rsidRPr="00A81CAE">
        <w:rPr>
          <w:rStyle w:val="StyleBoldUnderline"/>
        </w:rPr>
        <w:t xml:space="preserve"> and constitutional protection </w:t>
      </w:r>
      <w:r w:rsidRPr="00B27481">
        <w:rPr>
          <w:rStyle w:val="StyleBoldUnderline"/>
          <w:highlight w:val="yellow"/>
        </w:rPr>
        <w:t xml:space="preserve">in Mexico, historically </w:t>
      </w:r>
      <w:r w:rsidRPr="00B27481">
        <w:rPr>
          <w:rStyle w:val="Emphasis"/>
          <w:highlight w:val="yellow"/>
        </w:rPr>
        <w:t>putting it off limits for domestic reform</w:t>
      </w:r>
      <w:r w:rsidRPr="00A81CAE">
        <w:rPr>
          <w:rStyle w:val="StyleBoldUnderline"/>
        </w:rPr>
        <w:t xml:space="preserve"> and bilateral cooperation with the U.S</w:t>
      </w:r>
      <w:r w:rsidRPr="00A81CAE">
        <w:t xml:space="preserve">. </w:t>
      </w:r>
      <w:r w:rsidRPr="00B27481">
        <w:rPr>
          <w:rStyle w:val="StyleBoldUnderline"/>
          <w:highlight w:val="yellow"/>
        </w:rPr>
        <w:t>The TBA is</w:t>
      </w:r>
      <w:r w:rsidRPr="00A81CAE">
        <w:rPr>
          <w:rStyle w:val="StyleBoldUnderline"/>
        </w:rPr>
        <w:t xml:space="preserve">, therefore, </w:t>
      </w:r>
      <w:r w:rsidRPr="00B27481">
        <w:rPr>
          <w:rStyle w:val="StyleBoldUnderline"/>
          <w:highlight w:val="yellow"/>
        </w:rPr>
        <w:t>more than just an energy agreement. Its approval by the Mexican government</w:t>
      </w:r>
      <w:r w:rsidRPr="00A81CAE">
        <w:rPr>
          <w:rStyle w:val="StyleBoldUnderline"/>
        </w:rPr>
        <w:t xml:space="preserve"> is a political statement </w:t>
      </w:r>
      <w:r w:rsidRPr="00B27481">
        <w:rPr>
          <w:rStyle w:val="StyleBoldUnderline"/>
          <w:highlight w:val="yellow"/>
        </w:rPr>
        <w:t>opening a window to richer relations</w:t>
      </w:r>
      <w:r w:rsidRPr="00A81CAE">
        <w:t>.</w:t>
      </w:r>
      <w:r>
        <w:t xml:space="preserve"> </w:t>
      </w:r>
      <w:r w:rsidRPr="00A81CAE">
        <w:t>While the area under future jurisdiction of the TBA could provide incremental domestic oil production, a</w:t>
      </w:r>
      <w:r w:rsidRPr="00A81CAE">
        <w:rPr>
          <w:rStyle w:val="StyleBoldUnderline"/>
        </w:rPr>
        <w:t xml:space="preserve"> </w:t>
      </w:r>
      <w:r w:rsidRPr="00B27481">
        <w:rPr>
          <w:rStyle w:val="StyleBoldUnderline"/>
          <w:highlight w:val="yellow"/>
        </w:rPr>
        <w:t>far greater prize for the U.S. oil portfolio is the prospect of more reliable oil trade</w:t>
      </w:r>
      <w:r w:rsidRPr="00A81CAE">
        <w:rPr>
          <w:rStyle w:val="StyleBoldUnderline"/>
        </w:rPr>
        <w:t xml:space="preserve"> with our ally Mexico. </w:t>
      </w:r>
      <w:r w:rsidRPr="00B27481">
        <w:rPr>
          <w:rStyle w:val="StyleBoldUnderline"/>
          <w:highlight w:val="yellow"/>
        </w:rPr>
        <w:t xml:space="preserve">The TBA would, for the first time, allow </w:t>
      </w:r>
      <w:r w:rsidRPr="00B27481">
        <w:rPr>
          <w:rStyle w:val="Emphasis"/>
          <w:highlight w:val="yellow"/>
        </w:rPr>
        <w:t>oil majors to work in joint production</w:t>
      </w:r>
      <w:r w:rsidRPr="00B27481">
        <w:rPr>
          <w:rStyle w:val="StyleBoldUnderline"/>
          <w:highlight w:val="yellow"/>
        </w:rPr>
        <w:t xml:space="preserve"> arrangements with </w:t>
      </w:r>
      <w:r w:rsidRPr="00B27481">
        <w:rPr>
          <w:rStyle w:val="Emphasis"/>
          <w:highlight w:val="yellow"/>
        </w:rPr>
        <w:t xml:space="preserve">PEMEX </w:t>
      </w:r>
      <w:r w:rsidRPr="00B27481">
        <w:rPr>
          <w:rStyle w:val="StyleBoldUnderline"/>
          <w:highlight w:val="yellow"/>
        </w:rPr>
        <w:t>and support the confidence building necessary to enable those arrangements more widely in Mexico.</w:t>
      </w:r>
      <w:r w:rsidRPr="00FB6C44">
        <w:rPr>
          <w:rStyle w:val="StyleBoldUnderline"/>
        </w:rPr>
        <w:t xml:space="preserve"> That</w:t>
      </w:r>
      <w:r w:rsidRPr="00A81CAE">
        <w:rPr>
          <w:rStyle w:val="StyleBoldUnderline"/>
        </w:rPr>
        <w:t xml:space="preserve"> is not only good for oil major shareholders, it is good for our nation’s energy security</w:t>
      </w:r>
      <w:r w:rsidRPr="00A81CAE">
        <w:t>.</w:t>
      </w:r>
      <w:r>
        <w:t xml:space="preserve"> </w:t>
      </w:r>
      <w:r w:rsidRPr="00B27481">
        <w:rPr>
          <w:rStyle w:val="StyleBoldUnderline"/>
          <w:highlight w:val="yellow"/>
        </w:rPr>
        <w:t>Even as U.S. domestic oil production increases, the sources of our imports remain critical for economic stability</w:t>
      </w:r>
      <w:r w:rsidRPr="00A81CAE">
        <w:rPr>
          <w:rStyle w:val="StyleBoldUnderline"/>
        </w:rPr>
        <w:t xml:space="preserve"> and national security flexibility. Recently, Mexico was supplanted by Saudi Arabia as our second largest foreign oil source </w:t>
      </w:r>
      <w:r w:rsidRPr="00A81CAE">
        <w:t>after Canada.</w:t>
      </w:r>
      <w:r>
        <w:t xml:space="preserve"> </w:t>
      </w:r>
      <w:r w:rsidRPr="00A81CAE">
        <w:rPr>
          <w:rStyle w:val="StyleBoldUnderline"/>
        </w:rPr>
        <w:t xml:space="preserve">Mexican oil production has dropped by more than a quarter over the last decade, </w:t>
      </w:r>
      <w:r w:rsidRPr="00A81CAE">
        <w:t xml:space="preserve">and U.S. refiners geared for heavy oil had to look elsewhere to make up the difference. </w:t>
      </w:r>
      <w:r w:rsidRPr="00A81CAE">
        <w:rPr>
          <w:rStyle w:val="StyleBoldUnderline"/>
        </w:rPr>
        <w:t>Canadian heavy crude production is increasing in the country’s oil sands region, but pipeline infrastructure is insufficient</w:t>
      </w:r>
      <w:r w:rsidRPr="00A81CAE">
        <w:t xml:space="preserve">. </w:t>
      </w:r>
      <w:r w:rsidRPr="00A81CAE">
        <w:rPr>
          <w:rStyle w:val="StyleBoldUnderline"/>
        </w:rPr>
        <w:t>Therefore, in effect, the U.S. has had to increase imports of Middle East crudes in order to make up for shortfalls in Mexico</w:t>
      </w:r>
      <w:r w:rsidRPr="00A81CAE">
        <w:t>. The TBA alone will not structurally reverse Mexico’s oil decline, but it is likely a necessary first step along that path.</w:t>
      </w:r>
      <w:r>
        <w:t xml:space="preserve"> </w:t>
      </w:r>
      <w:r w:rsidRPr="00A81CAE">
        <w:t xml:space="preserve">Regardless of TBA approval, </w:t>
      </w:r>
      <w:r w:rsidRPr="00B27481">
        <w:rPr>
          <w:rStyle w:val="StyleBoldUnderline"/>
          <w:highlight w:val="yellow"/>
        </w:rPr>
        <w:t>Mexico’s PEMEX will continue its deepwater exploration near the U.S. border.</w:t>
      </w:r>
      <w:r w:rsidRPr="00A81CAE">
        <w:rPr>
          <w:rStyle w:val="StyleBoldUnderline"/>
        </w:rPr>
        <w:t xml:space="preserve"> With memories of Deepwater Horizon still fresh, </w:t>
      </w:r>
      <w:r w:rsidRPr="00B27481">
        <w:rPr>
          <w:rStyle w:val="StyleBoldUnderline"/>
          <w:highlight w:val="yellow"/>
        </w:rPr>
        <w:t>it is worrisome that Mexico’s oil safety regulator</w:t>
      </w:r>
      <w:r w:rsidRPr="00A81CAE">
        <w:t xml:space="preserve">, </w:t>
      </w:r>
      <w:r w:rsidRPr="00A81CAE">
        <w:rPr>
          <w:rStyle w:val="StyleBoldUnderline"/>
        </w:rPr>
        <w:t xml:space="preserve">known as CNH, </w:t>
      </w:r>
      <w:r w:rsidRPr="00B27481">
        <w:rPr>
          <w:rStyle w:val="StyleBoldUnderline"/>
          <w:highlight w:val="yellow"/>
        </w:rPr>
        <w:t>has almost no capacity</w:t>
      </w:r>
      <w:r w:rsidRPr="00A81CAE">
        <w:rPr>
          <w:rStyle w:val="StyleBoldUnderline"/>
        </w:rPr>
        <w:t xml:space="preserve"> to provide independent on-site inspections</w:t>
      </w:r>
      <w:r w:rsidRPr="00A81CAE">
        <w:t>. A</w:t>
      </w:r>
      <w:r w:rsidRPr="00A81CAE">
        <w:rPr>
          <w:rStyle w:val="StyleBoldUnderline"/>
        </w:rPr>
        <w:t xml:space="preserve">ll </w:t>
      </w:r>
      <w:r w:rsidRPr="00B27481">
        <w:rPr>
          <w:rStyle w:val="StyleBoldUnderline"/>
          <w:highlight w:val="yellow"/>
        </w:rPr>
        <w:t>facilities operating under the TBA would be subject to U.S. inspectors</w:t>
      </w:r>
      <w:r w:rsidRPr="00A81CAE">
        <w:rPr>
          <w:rStyle w:val="StyleBoldUnderline"/>
        </w:rPr>
        <w:t xml:space="preserve"> with the ability to stop operation</w:t>
      </w:r>
      <w:r w:rsidRPr="00A81CAE">
        <w:t xml:space="preserve">s. </w:t>
      </w:r>
      <w:r w:rsidRPr="00A81CAE">
        <w:rPr>
          <w:rStyle w:val="StyleBoldUnderline"/>
        </w:rPr>
        <w:t>Moreover, U</w:t>
      </w:r>
      <w:r w:rsidRPr="00B27481">
        <w:rPr>
          <w:rStyle w:val="StyleBoldUnderline"/>
          <w:highlight w:val="yellow"/>
        </w:rPr>
        <w:t>.S. and Mexican regulators would work hand in hand, offering support</w:t>
      </w:r>
      <w:r w:rsidRPr="00A81CAE">
        <w:rPr>
          <w:rStyle w:val="StyleBoldUnderline"/>
        </w:rPr>
        <w:t xml:space="preserve"> for more systematic improvemen</w:t>
      </w:r>
      <w:r w:rsidRPr="00A81CAE">
        <w:t>t.</w:t>
      </w:r>
      <w:r>
        <w:t xml:space="preserve"> </w:t>
      </w:r>
      <w:r w:rsidRPr="00A81CAE">
        <w:t>Given the foreign policy, energy security, and environmental benefits of the TBA signed in February 2012, it is disappointing that the Obama administration has delayed taking steps necessary for Congress to approve the agreement. That</w:t>
      </w:r>
      <w:r w:rsidRPr="00A81CAE">
        <w:rPr>
          <w:rStyle w:val="StyleBoldUnderline"/>
        </w:rPr>
        <w:t xml:space="preserve"> delay does not make it any less important for Congress to approve the agreement soon. Congress has a critical role in clarifying certain provisions of this international agreemen</w:t>
      </w:r>
      <w:r w:rsidRPr="00A81CAE">
        <w:t>t. Dispute resolution mechanisms warrant particular attention. Already, it has been mistakenly argued that the TBA requires greater secrecy in payments of oil deals, encouraging an effort to exempt the agreement from the Cardin-Lugar transparency law. No such secrecy is required by the TBA, which subordinates its confidentiality rules to domestic law.</w:t>
      </w:r>
      <w:r>
        <w:t xml:space="preserve"> </w:t>
      </w:r>
      <w:r w:rsidRPr="00A81CAE">
        <w:t xml:space="preserve">The </w:t>
      </w:r>
      <w:r w:rsidRPr="00A81CAE">
        <w:rPr>
          <w:rStyle w:val="StyleBoldUnderline"/>
        </w:rPr>
        <w:t xml:space="preserve">longer the TBA sits on the shelf, the more likely it will be hamstrung as a proxy for more rancorous energy disputes. </w:t>
      </w:r>
      <w:r w:rsidRPr="00A81CAE">
        <w:t xml:space="preserve">Prompt Congressional activity could be a useful vote of confidence in the upcoming domestic energy sector reform in Mexico. </w:t>
      </w:r>
      <w:r w:rsidRPr="00B27481">
        <w:rPr>
          <w:rStyle w:val="StyleBoldUnderline"/>
          <w:highlight w:val="yellow"/>
        </w:rPr>
        <w:t xml:space="preserve">Mexico needs new oil production from more complex fields to </w:t>
      </w:r>
      <w:r w:rsidRPr="00B27481">
        <w:rPr>
          <w:rStyle w:val="Emphasis"/>
          <w:highlight w:val="yellow"/>
        </w:rPr>
        <w:t xml:space="preserve">counterbalance </w:t>
      </w:r>
      <w:r w:rsidRPr="00B27481">
        <w:rPr>
          <w:rStyle w:val="StyleBoldUnderline"/>
          <w:highlight w:val="yellow"/>
        </w:rPr>
        <w:t>its declining fields</w:t>
      </w:r>
      <w:r w:rsidRPr="00A81CAE">
        <w:rPr>
          <w:rStyle w:val="StyleBoldUnderline"/>
        </w:rPr>
        <w:t xml:space="preserve">, let alone increased production. Leaders in Mexico’s two largest political parties know that </w:t>
      </w:r>
      <w:r w:rsidRPr="00B27481">
        <w:rPr>
          <w:rStyle w:val="StyleBoldUnderline"/>
          <w:highlight w:val="yellow"/>
        </w:rPr>
        <w:t xml:space="preserve">under current capital and </w:t>
      </w:r>
      <w:r w:rsidRPr="00B27481">
        <w:rPr>
          <w:rStyle w:val="StyleBoldUnderline"/>
          <w:highlight w:val="yellow"/>
        </w:rPr>
        <w:lastRenderedPageBreak/>
        <w:t>management constraints, PEMEX alone is extremely unlikely to turn Mexico’s oil and natural gas abundance</w:t>
      </w:r>
      <w:r w:rsidRPr="00A81CAE">
        <w:rPr>
          <w:rStyle w:val="StyleBoldUnderline"/>
        </w:rPr>
        <w:t xml:space="preserve"> into prosperity for the Mexican people. </w:t>
      </w:r>
      <w:r w:rsidRPr="00B27481">
        <w:rPr>
          <w:rStyle w:val="StyleBoldUnderline"/>
          <w:highlight w:val="yellow"/>
        </w:rPr>
        <w:t>International oil majors are needed,</w:t>
      </w:r>
      <w:r w:rsidRPr="00A81CAE">
        <w:rPr>
          <w:rStyle w:val="StyleBoldUnderline"/>
        </w:rPr>
        <w:t xml:space="preserve"> but that will take political courage</w:t>
      </w:r>
      <w:r w:rsidRPr="00A81CAE">
        <w:t>.</w:t>
      </w:r>
      <w:r>
        <w:t xml:space="preserve"> </w:t>
      </w:r>
      <w:r w:rsidRPr="00B27481">
        <w:rPr>
          <w:rStyle w:val="StyleBoldUnderline"/>
          <w:highlight w:val="yellow"/>
        </w:rPr>
        <w:t>Congressional approval of the TBA would tangibly demonstrate that the U.S. government and our companies are willing partners</w:t>
      </w:r>
      <w:r w:rsidRPr="00A81CAE">
        <w:rPr>
          <w:rStyle w:val="StyleBoldUnderline"/>
        </w:rPr>
        <w:t>. That is good for Mexico and for the U.S</w:t>
      </w:r>
      <w:r w:rsidRPr="00A81CAE">
        <w:t>.</w:t>
      </w:r>
    </w:p>
    <w:p w:rsidR="008D3003" w:rsidRDefault="008D3003" w:rsidP="008D3003"/>
    <w:p w:rsidR="008D3003" w:rsidRPr="000E5862" w:rsidRDefault="008D3003" w:rsidP="008D3003">
      <w:pPr>
        <w:rPr>
          <w:rStyle w:val="StyleStyleBold12pt"/>
        </w:rPr>
      </w:pPr>
      <w:r>
        <w:rPr>
          <w:rStyle w:val="StyleStyleBold12pt"/>
        </w:rPr>
        <w:t>Independently s</w:t>
      </w:r>
      <w:r w:rsidRPr="000E5862">
        <w:rPr>
          <w:rStyle w:val="StyleStyleBold12pt"/>
        </w:rPr>
        <w:t>olves Mexican growth and ensures long term US production</w:t>
      </w:r>
    </w:p>
    <w:p w:rsidR="008D3003" w:rsidRPr="00770898" w:rsidRDefault="008D3003" w:rsidP="008D3003">
      <w:pPr>
        <w:rPr>
          <w:rStyle w:val="StyleStyleBold12pt"/>
        </w:rPr>
      </w:pPr>
      <w:r w:rsidRPr="00770898">
        <w:rPr>
          <w:rStyle w:val="StyleStyleBold12pt"/>
        </w:rPr>
        <w:t>Kerry et al. 12</w:t>
      </w:r>
    </w:p>
    <w:p w:rsidR="008D3003" w:rsidRDefault="008D3003" w:rsidP="008D3003">
      <w:r w:rsidRPr="008E56CE">
        <w:t xml:space="preserve">(JOHN F. KERRY, Massachusetts, Chairman ¶ BARBARA BOXER, California RICHARD G. LUGAR, Indiana¶ ROBERT MENENDEZ, New Jersey BOB CORKER, Tennessee¶ BENJAMIN L. CARDIN, Maryland JAMES E. RISCH, Idaho¶ ROBERT P. CASEY, Jr., Pennsylvania MARCO RUBIO, Florida¶ JIM WEBB, Virginia JAMES M. INHOFE, Oklahoma¶ JEANNE SHAHEEN, New Hampshire JIM DeMINT, South Carolina¶ CHRISTOPHER A. COONS, Delaware JOHNNY ISAKSON, Georgia¶ RICHARD J. DURBIN, Illinois JOHN BARRASSO, Wyoming¶ TOM UDALL, New Mexico MIKE LEE, Utah¶ William C. Danvers, Staff Director ¶ Kenneth A. Myers, Jr., Republican Staff Director, “OIL, MEXICO, AND THE AGREEMENT”, December 2012, </w:t>
      </w:r>
      <w:hyperlink r:id="rId20" w:history="1">
        <w:r w:rsidRPr="00A2633E">
          <w:t>http://www.gpo.gov/fdsys/pkg/CPRT-112SPRT77567/html/CPRT-112SPRT77567.htm</w:t>
        </w:r>
      </w:hyperlink>
      <w:r w:rsidRPr="008E56CE">
        <w:t>)</w:t>
      </w:r>
    </w:p>
    <w:p w:rsidR="008D3003" w:rsidRDefault="008D3003" w:rsidP="00143913">
      <w:pPr>
        <w:pStyle w:val="Card"/>
        <w:ind w:left="0"/>
        <w:rPr>
          <w:rStyle w:val="StyleBoldUnderline"/>
        </w:rPr>
      </w:pPr>
      <w:r w:rsidRPr="00B27481">
        <w:rPr>
          <w:rStyle w:val="StyleBoldUnderline"/>
          <w:highlight w:val="yellow"/>
        </w:rPr>
        <w:t>The centerpiece of the TBA is the mandate to establish</w:t>
      </w:r>
      <w:r w:rsidRPr="00F02D7B">
        <w:rPr>
          <w:rStyle w:val="StyleBoldUnderline"/>
        </w:rPr>
        <w:t xml:space="preserve"> so-called </w:t>
      </w:r>
      <w:r w:rsidRPr="00B27481">
        <w:rPr>
          <w:rStyle w:val="StyleBoldUnderline"/>
          <w:highlight w:val="yellow"/>
        </w:rPr>
        <w:t>‘‘unitization’’</w:t>
      </w:r>
      <w:r w:rsidRPr="00F02D7B">
        <w:rPr>
          <w:rStyle w:val="StyleBoldUnderline"/>
        </w:rPr>
        <w:t xml:space="preserve"> agreements by </w:t>
      </w:r>
      <w:r w:rsidRPr="00B27481">
        <w:rPr>
          <w:rStyle w:val="StyleBoldUnderline"/>
          <w:highlight w:val="yellow"/>
        </w:rPr>
        <w:t>which companies licensed by the United States and</w:t>
      </w:r>
      <w:r w:rsidRPr="00F02D7B">
        <w:rPr>
          <w:rStyle w:val="StyleBoldUnderline"/>
        </w:rPr>
        <w:t xml:space="preserve"> Mexico’s state oil company </w:t>
      </w:r>
      <w:r w:rsidRPr="00B27481">
        <w:rPr>
          <w:rStyle w:val="StyleBoldUnderline"/>
          <w:highlight w:val="yellow"/>
        </w:rPr>
        <w:t>PEMEX would jointly develop oil</w:t>
      </w:r>
      <w:r w:rsidRPr="00F02D7B">
        <w:rPr>
          <w:rStyle w:val="StyleBoldUnderline"/>
        </w:rPr>
        <w:t xml:space="preserve"> and gas reservoirs</w:t>
      </w:r>
      <w:r w:rsidRPr="00143913">
        <w:rPr>
          <w:sz w:val="14"/>
        </w:rPr>
        <w:t xml:space="preserve"> that have been discovered to extend across the maritime boundary. In effect, unitization agreements would work similarly to more well-known production sharing agreements (PSAs), whereby </w:t>
      </w:r>
      <w:r w:rsidRPr="00F02D7B">
        <w:rPr>
          <w:rStyle w:val="StyleBoldUnderline"/>
        </w:rPr>
        <w:t xml:space="preserve">companies involved will jointly develop a project in order to spread risk given that </w:t>
      </w:r>
      <w:r w:rsidRPr="00B27481">
        <w:rPr>
          <w:rStyle w:val="StyleBoldUnderline"/>
          <w:highlight w:val="yellow"/>
        </w:rPr>
        <w:t>deep water developments will cost billions of dollars each. Given PEMEX’s lack of experience in deep water, the most likely outcome is that IOCs licensed by the United States would operate</w:t>
      </w:r>
      <w:r w:rsidRPr="00F02D7B">
        <w:rPr>
          <w:rStyle w:val="StyleBoldUnderline"/>
        </w:rPr>
        <w:t xml:space="preserve"> the developments </w:t>
      </w:r>
      <w:r w:rsidRPr="00B27481">
        <w:rPr>
          <w:rStyle w:val="StyleBoldUnderline"/>
          <w:highlight w:val="yellow"/>
        </w:rPr>
        <w:t>and utilize infrastructure</w:t>
      </w:r>
      <w:r w:rsidRPr="00F02D7B">
        <w:rPr>
          <w:rStyle w:val="StyleBoldUnderline"/>
        </w:rPr>
        <w:t xml:space="preserve"> based on the United States side of the border</w:t>
      </w:r>
      <w:r w:rsidRPr="00143913">
        <w:rPr>
          <w:sz w:val="14"/>
        </w:rPr>
        <w:t>, which is more extensive than that of Mexico near to the area of operation. However</w:t>
      </w:r>
      <w:r w:rsidRPr="00F02D7B">
        <w:rPr>
          <w:rStyle w:val="StyleBoldUnderline"/>
        </w:rPr>
        <w:t xml:space="preserve">, </w:t>
      </w:r>
      <w:r w:rsidRPr="00B27481">
        <w:rPr>
          <w:rStyle w:val="StyleBoldUnderline"/>
          <w:highlight w:val="yellow"/>
        </w:rPr>
        <w:t>the United States does have an interest in PEMEX gaining expertise in operation in deep water</w:t>
      </w:r>
      <w:r w:rsidRPr="00F02D7B">
        <w:rPr>
          <w:rStyle w:val="StyleBoldUnderline"/>
        </w:rPr>
        <w:t xml:space="preserve"> in order to improve the integrity of potential PEMEX operated developments exclusively in Mexican territory</w:t>
      </w:r>
      <w:r w:rsidRPr="00143913">
        <w:rPr>
          <w:sz w:val="14"/>
        </w:rPr>
        <w:t xml:space="preserve">. A key difference between the unitization agreements envisioned under the TBA and traditional PSAs is that </w:t>
      </w:r>
      <w:r w:rsidRPr="00F02D7B">
        <w:rPr>
          <w:rStyle w:val="StyleBoldUnderline"/>
        </w:rPr>
        <w:t xml:space="preserve">physical barrels produced will be allocated to the legal jurisdictions of the United States and Mexico, presumably in proportion to the amount of reserves found on their respective sides of the border. </w:t>
      </w:r>
      <w:r w:rsidRPr="00143913">
        <w:rPr>
          <w:sz w:val="14"/>
        </w:rPr>
        <w:t xml:space="preserve">The Mexican barrels, presumably, will be property of PEMEX as a state entity and the U.S. barrels will be treated under standard terms of U.S. licensing in the Gulf of Mexico. It is unlikely that, from the U.S. perspective, the TBA will meaningfully increase U.S. domestic oil production in the near term. The maritime border area is deep water and would require massive investments. Such investments are possible and should be encouraged by the U.S. government, however, it will take years to get through regulatory hurdles and normal project development needs. However, </w:t>
      </w:r>
      <w:r w:rsidRPr="00F02D7B">
        <w:rPr>
          <w:rStyle w:val="StyleBoldUnderline"/>
        </w:rPr>
        <w:t xml:space="preserve">the </w:t>
      </w:r>
      <w:r w:rsidRPr="00B27481">
        <w:rPr>
          <w:rStyle w:val="StyleBoldUnderline"/>
          <w:highlight w:val="yellow"/>
        </w:rPr>
        <w:t>TBA would unlock the maritime border region from moratoria</w:t>
      </w:r>
      <w:r w:rsidRPr="00F02D7B">
        <w:rPr>
          <w:rStyle w:val="StyleBoldUnderline"/>
        </w:rPr>
        <w:t xml:space="preserve">, thereby </w:t>
      </w:r>
      <w:r w:rsidRPr="00B27481">
        <w:rPr>
          <w:rStyle w:val="StyleBoldUnderline"/>
          <w:highlight w:val="yellow"/>
        </w:rPr>
        <w:t>offering long-term</w:t>
      </w:r>
      <w:r w:rsidRPr="00F02D7B">
        <w:rPr>
          <w:rStyle w:val="StyleBoldUnderline"/>
        </w:rPr>
        <w:t xml:space="preserve"> opportunities to </w:t>
      </w:r>
      <w:r w:rsidRPr="00B27481">
        <w:rPr>
          <w:rStyle w:val="StyleBoldUnderline"/>
          <w:highlight w:val="yellow"/>
        </w:rPr>
        <w:t>increase U.S. domestic production</w:t>
      </w:r>
      <w:r w:rsidRPr="00F02D7B">
        <w:rPr>
          <w:rStyle w:val="StyleBoldUnderline"/>
        </w:rPr>
        <w:t>. T</w:t>
      </w:r>
      <w:r w:rsidRPr="00B27481">
        <w:rPr>
          <w:rStyle w:val="StyleBoldUnderline"/>
          <w:highlight w:val="yellow"/>
        </w:rPr>
        <w:t>he TBA should be seen as a net positive to helping reduce U.S. dependence</w:t>
      </w:r>
      <w:r w:rsidRPr="00F02D7B">
        <w:rPr>
          <w:rStyle w:val="StyleBoldUnderline"/>
        </w:rPr>
        <w:t xml:space="preserve"> on imports from troublesome regions </w:t>
      </w:r>
      <w:r w:rsidRPr="00B27481">
        <w:rPr>
          <w:rStyle w:val="StyleBoldUnderline"/>
          <w:highlight w:val="yellow"/>
        </w:rPr>
        <w:t xml:space="preserve">and </w:t>
      </w:r>
      <w:r w:rsidRPr="00B27481">
        <w:rPr>
          <w:rStyle w:val="Emphasis"/>
          <w:highlight w:val="yellow"/>
        </w:rPr>
        <w:t>boosting domestic economic activity,</w:t>
      </w:r>
      <w:r w:rsidRPr="00F02D7B">
        <w:rPr>
          <w:rStyle w:val="StyleBoldUnderline"/>
        </w:rPr>
        <w:t xml:space="preserve"> and therefore the TBA should be viewed as a benefit for U.S. energy security.</w:t>
      </w:r>
      <w:r w:rsidRPr="00143913">
        <w:rPr>
          <w:sz w:val="14"/>
        </w:rPr>
        <w:t xml:space="preserve"> </w:t>
      </w:r>
      <w:r w:rsidRPr="00B27481">
        <w:rPr>
          <w:rStyle w:val="StyleBoldUnderline"/>
          <w:highlight w:val="yellow"/>
        </w:rPr>
        <w:t>Benefits</w:t>
      </w:r>
      <w:r w:rsidRPr="00F02D7B">
        <w:rPr>
          <w:rStyle w:val="StyleBoldUnderline"/>
        </w:rPr>
        <w:t xml:space="preserve"> of physical barrels of oil produced </w:t>
      </w:r>
      <w:r w:rsidRPr="00B27481">
        <w:rPr>
          <w:rStyle w:val="StyleBoldUnderline"/>
          <w:highlight w:val="yellow"/>
        </w:rPr>
        <w:t>are potentially much greater</w:t>
      </w:r>
      <w:r w:rsidRPr="00FB6C44">
        <w:rPr>
          <w:rStyle w:val="StyleBoldUnderline"/>
        </w:rPr>
        <w:t xml:space="preserve"> in</w:t>
      </w:r>
      <w:r w:rsidRPr="00F02D7B">
        <w:rPr>
          <w:rStyle w:val="StyleBoldUnderline"/>
        </w:rPr>
        <w:t xml:space="preserve"> relative importance </w:t>
      </w:r>
      <w:r w:rsidRPr="00B27481">
        <w:rPr>
          <w:rStyle w:val="StyleBoldUnderline"/>
          <w:highlight w:val="yellow"/>
        </w:rPr>
        <w:t>on the Mexican side of the border, which is experiencing decline in key fields</w:t>
      </w:r>
      <w:r w:rsidRPr="00F02D7B">
        <w:rPr>
          <w:rStyle w:val="StyleBoldUnderline"/>
        </w:rPr>
        <w:t>, and that would be substantially beneficial to U.S. interests in Mexican economic growth</w:t>
      </w:r>
      <w:r w:rsidRPr="00143913">
        <w:rPr>
          <w:sz w:val="14"/>
        </w:rPr>
        <w:t xml:space="preserve">. As discussed above, </w:t>
      </w:r>
      <w:r w:rsidRPr="00B27481">
        <w:rPr>
          <w:rStyle w:val="StyleBoldUnderline"/>
          <w:highlight w:val="yellow"/>
        </w:rPr>
        <w:t xml:space="preserve">Mexico needs new oil production. Developing deep offshore production would help </w:t>
      </w:r>
      <w:r w:rsidRPr="00B27481">
        <w:rPr>
          <w:rStyle w:val="Emphasis"/>
          <w:highlight w:val="yellow"/>
        </w:rPr>
        <w:t>diversify the Mexican oil portfolio</w:t>
      </w:r>
      <w:r w:rsidRPr="00B27481">
        <w:rPr>
          <w:rStyle w:val="StyleBoldUnderline"/>
          <w:highlight w:val="yellow"/>
        </w:rPr>
        <w:t>, providing economic benefit to the Mexican state</w:t>
      </w:r>
      <w:r w:rsidRPr="00143913">
        <w:rPr>
          <w:sz w:val="14"/>
        </w:rPr>
        <w:t xml:space="preserve"> whether that oil is sold for export markets or used domestically. Moreover, </w:t>
      </w:r>
      <w:r w:rsidRPr="00B27481">
        <w:rPr>
          <w:rStyle w:val="StyleBoldUnderline"/>
          <w:highlight w:val="yellow"/>
        </w:rPr>
        <w:t>having IOCs working with PEMEX to boost domestic Mexican production will provide useful commercial opportunities and</w:t>
      </w:r>
      <w:r w:rsidRPr="00143913">
        <w:rPr>
          <w:sz w:val="14"/>
          <w:highlight w:val="yellow"/>
        </w:rPr>
        <w:t xml:space="preserve">, </w:t>
      </w:r>
      <w:r w:rsidRPr="00143913">
        <w:rPr>
          <w:sz w:val="14"/>
        </w:rPr>
        <w:t>importantly</w:t>
      </w:r>
      <w:r w:rsidRPr="00143913">
        <w:rPr>
          <w:sz w:val="14"/>
          <w:highlight w:val="yellow"/>
        </w:rPr>
        <w:t xml:space="preserve">, </w:t>
      </w:r>
      <w:r w:rsidRPr="00B27481">
        <w:rPr>
          <w:rStyle w:val="StyleBoldUnderline"/>
          <w:highlight w:val="yellow"/>
        </w:rPr>
        <w:t>boost confidence</w:t>
      </w:r>
      <w:r w:rsidRPr="00F02D7B">
        <w:rPr>
          <w:rStyle w:val="StyleBoldUnderline"/>
        </w:rPr>
        <w:t xml:space="preserve"> that Mexico will have significant oil available to export</w:t>
      </w:r>
      <w:r w:rsidRPr="00143913">
        <w:rPr>
          <w:sz w:val="14"/>
        </w:rPr>
        <w:t xml:space="preserve"> to the United States. </w:t>
      </w:r>
      <w:r w:rsidRPr="00F02D7B">
        <w:rPr>
          <w:rStyle w:val="StyleBoldUnderline"/>
        </w:rPr>
        <w:t>As a reliable, proximate, and friendly neighbor, Mexican oil imports support U.S. energy security</w:t>
      </w:r>
    </w:p>
    <w:p w:rsidR="008D3003" w:rsidRDefault="008D3003" w:rsidP="008D3003"/>
    <w:p w:rsidR="008D3003" w:rsidRPr="00107E0B" w:rsidRDefault="008D3003" w:rsidP="008D3003">
      <w:pPr>
        <w:rPr>
          <w:rStyle w:val="StyleStyleBold12pt"/>
        </w:rPr>
      </w:pPr>
      <w:r w:rsidRPr="00107E0B">
        <w:rPr>
          <w:rStyle w:val="StyleStyleBold12pt"/>
        </w:rPr>
        <w:t>Economic decline causes Mexican collapse, US intervention, and immigration</w:t>
      </w:r>
    </w:p>
    <w:p w:rsidR="008D3003" w:rsidRPr="002F129A" w:rsidRDefault="002F129A" w:rsidP="008D3003">
      <w:pPr>
        <w:rPr>
          <w:b/>
          <w:bCs/>
          <w:sz w:val="24"/>
        </w:rPr>
      </w:pPr>
      <w:r>
        <w:rPr>
          <w:rStyle w:val="StyleStyleBold12pt"/>
        </w:rPr>
        <w:t xml:space="preserve">Barnes 11 </w:t>
      </w:r>
      <w:r w:rsidR="008D3003">
        <w:t>Joe Barnes, the Bonner Means Baker Fellow at the James A. Baker I</w:t>
      </w:r>
      <w:r>
        <w:t xml:space="preserve">II Institute for Public Policy, </w:t>
      </w:r>
      <w:r w:rsidR="008D3003">
        <w:t xml:space="preserve">written extensively on international economics, with a focus on the geopolitics of energy, April 29, 2011, “The Future of Oil in Mexico”, </w:t>
      </w:r>
      <w:hyperlink r:id="rId21" w:history="1">
        <w:r w:rsidR="008D3003">
          <w:t>http://bakerinstitute.org/publications/EF-pub-BarnesBilateral-04292011.pdf</w:t>
        </w:r>
      </w:hyperlink>
      <w:r w:rsidR="008D3003">
        <w:t>.</w:t>
      </w:r>
    </w:p>
    <w:p w:rsidR="008D3003" w:rsidRPr="00143913" w:rsidRDefault="008D3003" w:rsidP="00143913">
      <w:pPr>
        <w:pStyle w:val="Card"/>
        <w:ind w:left="0"/>
        <w:rPr>
          <w:sz w:val="14"/>
        </w:rPr>
      </w:pPr>
      <w:r w:rsidRPr="00143913">
        <w:rPr>
          <w:sz w:val="14"/>
        </w:rPr>
        <w:t xml:space="preserve">In summary. </w:t>
      </w:r>
      <w:r w:rsidRPr="00B27481">
        <w:rPr>
          <w:rStyle w:val="StyleBoldUnderline"/>
          <w:highlight w:val="yellow"/>
        </w:rPr>
        <w:t>the slow decline of Mexican oil production,</w:t>
      </w:r>
      <w:r w:rsidRPr="00107E0B">
        <w:rPr>
          <w:rStyle w:val="StyleBoldUnderline"/>
        </w:rPr>
        <w:t xml:space="preserve"> in and of itself, </w:t>
      </w:r>
      <w:r w:rsidRPr="00B27481">
        <w:rPr>
          <w:rStyle w:val="StyleBoldUnderline"/>
          <w:highlight w:val="yellow"/>
        </w:rPr>
        <w:t>is unlikely to have a dramatic impact on international petroleum markets</w:t>
      </w:r>
      <w:r w:rsidRPr="00143913">
        <w:rPr>
          <w:sz w:val="14"/>
        </w:rPr>
        <w:t xml:space="preserve"> or prompt any dramatic response from the United States. </w:t>
      </w:r>
      <w:r w:rsidRPr="00B27481">
        <w:rPr>
          <w:rStyle w:val="StyleBoldUnderline"/>
          <w:highlight w:val="yellow"/>
        </w:rPr>
        <w:t>There is</w:t>
      </w:r>
      <w:r w:rsidRPr="00107E0B">
        <w:rPr>
          <w:rStyle w:val="StyleBoldUnderline"/>
        </w:rPr>
        <w:t xml:space="preserve">, however, </w:t>
      </w:r>
      <w:r w:rsidRPr="00B27481">
        <w:rPr>
          <w:rStyle w:val="StyleBoldUnderline"/>
          <w:highlight w:val="yellow"/>
        </w:rPr>
        <w:t xml:space="preserve">one set of circumstances which this decline would capture Washington's attention. That is the extent to which it contributes to </w:t>
      </w:r>
      <w:r w:rsidRPr="00B27481">
        <w:rPr>
          <w:rStyle w:val="Emphasis"/>
          <w:highlight w:val="yellow"/>
        </w:rPr>
        <w:t xml:space="preserve">significant instability </w:t>
      </w:r>
      <w:r w:rsidRPr="00B27481">
        <w:rPr>
          <w:rStyle w:val="StyleBoldUnderline"/>
          <w:highlight w:val="yellow"/>
        </w:rPr>
        <w:t>in Mexico</w:t>
      </w:r>
      <w:r w:rsidRPr="00143913">
        <w:rPr>
          <w:sz w:val="14"/>
          <w:highlight w:val="yellow"/>
        </w:rPr>
        <w:t xml:space="preserve">. </w:t>
      </w:r>
      <w:r w:rsidRPr="00B27481">
        <w:rPr>
          <w:rStyle w:val="StyleBoldUnderline"/>
          <w:highlight w:val="yellow"/>
        </w:rPr>
        <w:t xml:space="preserve">There is already a short- to medium-term </w:t>
      </w:r>
      <w:r w:rsidRPr="00B27481">
        <w:rPr>
          <w:rStyle w:val="StyleBoldUnderline"/>
          <w:highlight w:val="yellow"/>
        </w:rPr>
        <w:lastRenderedPageBreak/>
        <w:t>risk of substantial instability</w:t>
      </w:r>
      <w:r w:rsidRPr="00107E0B">
        <w:rPr>
          <w:rStyle w:val="StyleBoldUnderline"/>
        </w:rPr>
        <w:t xml:space="preserve"> in Mexico.</w:t>
      </w:r>
      <w:r w:rsidRPr="00143913">
        <w:rPr>
          <w:sz w:val="14"/>
        </w:rPr>
        <w:t xml:space="preserve"> As noted, </w:t>
      </w:r>
      <w:r w:rsidRPr="00B27481">
        <w:rPr>
          <w:rStyle w:val="StyleBoldUnderline"/>
          <w:highlight w:val="yellow"/>
        </w:rPr>
        <w:t>the country is endurin</w:t>
      </w:r>
      <w:r w:rsidRPr="00107E0B">
        <w:rPr>
          <w:rStyle w:val="StyleBoldUnderline"/>
        </w:rPr>
        <w:t xml:space="preserve">g extremely high levels of </w:t>
      </w:r>
      <w:r w:rsidRPr="00B27481">
        <w:rPr>
          <w:rStyle w:val="StyleBoldUnderline"/>
          <w:highlight w:val="yellow"/>
        </w:rPr>
        <w:t>drug-related violence</w:t>
      </w:r>
      <w:r w:rsidRPr="00143913">
        <w:rPr>
          <w:sz w:val="14"/>
          <w:highlight w:val="yellow"/>
        </w:rPr>
        <w:t>.</w:t>
      </w:r>
      <w:r w:rsidRPr="00143913">
        <w:rPr>
          <w:sz w:val="14"/>
        </w:rPr>
        <w:t xml:space="preserve"> </w:t>
      </w:r>
      <w:r w:rsidRPr="00107E0B">
        <w:rPr>
          <w:rStyle w:val="StyleBoldUnderline"/>
        </w:rPr>
        <w:t xml:space="preserve">Even if the Mexican government eventually succeeds in its efforts </w:t>
      </w:r>
      <w:r w:rsidRPr="00B27481">
        <w:rPr>
          <w:rStyle w:val="StyleBoldUnderline"/>
          <w:highlight w:val="yellow"/>
        </w:rPr>
        <w:t>to suppress this violence, the process is likely to be expensive, bloody, and corrosive</w:t>
      </w:r>
      <w:r w:rsidRPr="00143913">
        <w:rPr>
          <w:sz w:val="14"/>
        </w:rPr>
        <w:t xml:space="preserve"> in terms of human rights. </w:t>
      </w:r>
      <w:r w:rsidRPr="00B27481">
        <w:rPr>
          <w:rStyle w:val="StyleBoldUnderline"/>
          <w:highlight w:val="yellow"/>
        </w:rPr>
        <w:t>A period of feeble economic growth. combined with a fiscal crisis associated with a drop in revenues from Pemex</w:t>
      </w:r>
      <w:r w:rsidRPr="00107E0B">
        <w:rPr>
          <w:rStyle w:val="StyleBoldUnderline"/>
        </w:rPr>
        <w:t xml:space="preserve">, </w:t>
      </w:r>
      <w:r w:rsidRPr="00B27481">
        <w:rPr>
          <w:rStyle w:val="StyleBoldUnderline"/>
          <w:highlight w:val="yellow"/>
        </w:rPr>
        <w:t xml:space="preserve">could create a </w:t>
      </w:r>
      <w:r w:rsidRPr="00B27481">
        <w:rPr>
          <w:rStyle w:val="Emphasis"/>
          <w:highlight w:val="yellow"/>
        </w:rPr>
        <w:t>"perfect storm"</w:t>
      </w:r>
      <w:r w:rsidRPr="00B27481">
        <w:rPr>
          <w:rStyle w:val="StyleBoldUnderline"/>
          <w:highlight w:val="yellow"/>
        </w:rPr>
        <w:t xml:space="preserve"> south of the border</w:t>
      </w:r>
      <w:r w:rsidRPr="00143913">
        <w:rPr>
          <w:sz w:val="14"/>
        </w:rPr>
        <w:t xml:space="preserve">. If this were to occur, </w:t>
      </w:r>
      <w:r w:rsidRPr="00B27481">
        <w:rPr>
          <w:rStyle w:val="StyleBoldUnderline"/>
          <w:highlight w:val="yellow"/>
        </w:rPr>
        <w:t>Washington would have no choice but to respond</w:t>
      </w:r>
      <w:r w:rsidRPr="00143913">
        <w:rPr>
          <w:sz w:val="14"/>
        </w:rPr>
        <w:t xml:space="preserve">. In the longer-term. </w:t>
      </w:r>
      <w:r w:rsidRPr="00B27481">
        <w:rPr>
          <w:rStyle w:val="StyleBoldUnderline"/>
          <w:highlight w:val="yellow"/>
        </w:rPr>
        <w:t>the United States has a clear interest in robust economic growth and fiscal sustainability in Mexico</w:t>
      </w:r>
      <w:r w:rsidRPr="00143913">
        <w:rPr>
          <w:sz w:val="14"/>
        </w:rPr>
        <w:t>.34 There is at least one major example of the U.S. coming to Mexico's aid in an economic emergency. In 1994. the United States extended USS20 billion in loan guarantees to Mexico when the peso collapsed. in large part to make U.S. creditors whole.35 Not least</w:t>
      </w:r>
      <w:r w:rsidRPr="00107E0B">
        <w:rPr>
          <w:rStyle w:val="StyleBoldUnderline"/>
        </w:rPr>
        <w:t xml:space="preserve">, a </w:t>
      </w:r>
      <w:r w:rsidRPr="00B27481">
        <w:rPr>
          <w:rStyle w:val="StyleBoldUnderline"/>
          <w:highlight w:val="yellow"/>
        </w:rPr>
        <w:t>healthy Mexican economy would reduce the flow of illegal immigration to the United States</w:t>
      </w:r>
      <w:r w:rsidRPr="00107E0B">
        <w:rPr>
          <w:rStyle w:val="StyleBoldUnderline"/>
        </w:rPr>
        <w:t>.</w:t>
      </w:r>
      <w:r w:rsidRPr="00143913">
        <w:rPr>
          <w:sz w:val="14"/>
        </w:rPr>
        <w:t xml:space="preserve"> </w:t>
      </w:r>
      <w:r w:rsidRPr="00107E0B">
        <w:rPr>
          <w:rStyle w:val="StyleBoldUnderline"/>
        </w:rPr>
        <w:t>To the extent that prospects for such growth and sustainability are enhanced by reform of Pemex</w:t>
      </w:r>
      <w:r w:rsidRPr="00143913">
        <w:rPr>
          <w:sz w:val="14"/>
        </w:rPr>
        <w:t>, the United States should be supportive. It might be best, in terms of U.S. economic and commercial interests, were Pemex to be fully privatized. but even partial reforms would be welcome. Not all national oil companies are created equal: Pemex's development into something like Norway's Statol would mark an important improvement.36</w:t>
      </w:r>
    </w:p>
    <w:p w:rsidR="008D3003" w:rsidRPr="003263BA" w:rsidRDefault="008D3003" w:rsidP="008D3003"/>
    <w:p w:rsidR="008D3003" w:rsidRPr="00770898" w:rsidRDefault="008D3003" w:rsidP="008D3003">
      <w:pPr>
        <w:rPr>
          <w:rStyle w:val="StyleStyleBold12pt"/>
        </w:rPr>
      </w:pPr>
      <w:r w:rsidRPr="00770898">
        <w:rPr>
          <w:rStyle w:val="StyleStyleBold12pt"/>
        </w:rPr>
        <w:t>Mexican collapse causes U.S. isolationism</w:t>
      </w:r>
    </w:p>
    <w:p w:rsidR="008D3003" w:rsidRPr="00770898" w:rsidRDefault="002F129A" w:rsidP="008D3003">
      <w:r>
        <w:rPr>
          <w:rStyle w:val="StyleStyleBold12pt"/>
        </w:rPr>
        <w:t xml:space="preserve">Haddick </w:t>
      </w:r>
      <w:r w:rsidR="008D3003" w:rsidRPr="00770898">
        <w:rPr>
          <w:rStyle w:val="StyleStyleBold12pt"/>
        </w:rPr>
        <w:t>8</w:t>
      </w:r>
      <w:r w:rsidR="008D3003" w:rsidRPr="00770898">
        <w:t xml:space="preserve"> (Robert, Managing Editor, Small Wars Journal, former U.S. Marine Corps officer, advisor for the State Department and the National Intelligence Council on irregular warfare issues, former Director of Research at the Fremont Group, </w:t>
      </w:r>
      <w:hyperlink r:id="rId22" w:history="1">
        <w:r w:rsidR="008D3003" w:rsidRPr="00770898">
          <w:t>http://westhawk.blogspot.com/2008/12/now-that-would-change-everything.html</w:t>
        </w:r>
      </w:hyperlink>
      <w:r w:rsidR="008D3003" w:rsidRPr="00770898">
        <w:t>, MH)</w:t>
      </w:r>
    </w:p>
    <w:p w:rsidR="008D3003" w:rsidRPr="00770898" w:rsidRDefault="008D3003" w:rsidP="00143913">
      <w:pPr>
        <w:pStyle w:val="Card"/>
        <w:ind w:left="0"/>
        <w:rPr>
          <w:rStyle w:val="StyleBoldUnderline"/>
        </w:rPr>
      </w:pPr>
      <w:r w:rsidRPr="00143913">
        <w:rPr>
          <w:sz w:val="16"/>
        </w:rPr>
        <w:t xml:space="preserve">There is one dynamic in the literature of weak and failing states that has received relatively little attention, namely the phenomenon of “rapid collapse.” For the most part, </w:t>
      </w:r>
      <w:r w:rsidRPr="00770898">
        <w:rPr>
          <w:rStyle w:val="StyleBoldUnderline"/>
        </w:rPr>
        <w:t>weak and failing states represent chronic, long-term problems</w:t>
      </w:r>
      <w:r w:rsidRPr="00143913">
        <w:rPr>
          <w:sz w:val="16"/>
        </w:rPr>
        <w:t xml:space="preserve">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w:t>
      </w:r>
      <w:r w:rsidRPr="00770898">
        <w:rPr>
          <w:rStyle w:val="StyleBoldUnderline"/>
        </w:rPr>
        <w:t xml:space="preserve">two large and important </w:t>
      </w:r>
      <w:r w:rsidRPr="00B27481">
        <w:rPr>
          <w:rStyle w:val="StyleBoldUnderline"/>
          <w:highlight w:val="yellow"/>
        </w:rPr>
        <w:t>states bear consideration for a rapid and sudden collapse</w:t>
      </w:r>
      <w:r w:rsidRPr="00770898">
        <w:rPr>
          <w:rStyle w:val="StyleBoldUnderline"/>
        </w:rPr>
        <w:t xml:space="preserve">: Pakistan and </w:t>
      </w:r>
      <w:r w:rsidRPr="00B27481">
        <w:rPr>
          <w:rStyle w:val="StyleBoldUnderline"/>
          <w:highlight w:val="yellow"/>
        </w:rPr>
        <w:t>Mexico.</w:t>
      </w:r>
      <w:r w:rsidRPr="00770898">
        <w:rPr>
          <w:rStyle w:val="StyleBoldUnderline"/>
        </w:rPr>
        <w:t xml:space="preserve"> </w:t>
      </w:r>
      <w:r w:rsidRPr="00143913">
        <w:rPr>
          <w:sz w:val="16"/>
        </w:rPr>
        <w:t>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 T</w:t>
      </w:r>
      <w:r w:rsidRPr="00770898">
        <w:rPr>
          <w:rStyle w:val="StyleBoldUnderline"/>
        </w:rPr>
        <w:t xml:space="preserve">he Mexican possibility may seem less likely, but </w:t>
      </w:r>
      <w:r w:rsidRPr="00B27481">
        <w:rPr>
          <w:rStyle w:val="StyleBoldUnderline"/>
          <w:highlight w:val="yellow"/>
        </w:rPr>
        <w:t>the government, its politicians, police, and judicial infrastructure are all under sustained assault</w:t>
      </w:r>
      <w:r w:rsidRPr="00770898">
        <w:rPr>
          <w:rStyle w:val="StyleBoldUnderline"/>
        </w:rPr>
        <w:t xml:space="preserve"> and pressure </w:t>
      </w:r>
      <w:r w:rsidRPr="00B27481">
        <w:rPr>
          <w:rStyle w:val="StyleBoldUnderline"/>
          <w:highlight w:val="yellow"/>
        </w:rPr>
        <w:t>by</w:t>
      </w:r>
      <w:r w:rsidRPr="00770898">
        <w:rPr>
          <w:rStyle w:val="StyleBoldUnderline"/>
        </w:rPr>
        <w:t xml:space="preserve"> criminal gangs and </w:t>
      </w:r>
      <w:r w:rsidRPr="00B27481">
        <w:rPr>
          <w:rStyle w:val="StyleBoldUnderline"/>
          <w:highlight w:val="yellow"/>
        </w:rPr>
        <w:t>drug cartels</w:t>
      </w:r>
      <w:r w:rsidRPr="00770898">
        <w:rPr>
          <w:rStyle w:val="StyleBoldUnderline"/>
        </w:rPr>
        <w:t>. How that internal conflict turns out over the next several years will have a major impact on the stability of the Mexican state</w:t>
      </w:r>
      <w:r w:rsidRPr="00143913">
        <w:rPr>
          <w:sz w:val="16"/>
        </w:rPr>
        <w:t xml:space="preserve">. </w:t>
      </w:r>
      <w:r w:rsidRPr="00B27481">
        <w:rPr>
          <w:rStyle w:val="StyleBoldUnderline"/>
          <w:highlight w:val="yellow"/>
        </w:rPr>
        <w:t>Any descent by the Mexico into chaos would demand an American response based on the serious implications for homeland security</w:t>
      </w:r>
      <w:r w:rsidRPr="00770898">
        <w:rPr>
          <w:rStyle w:val="StyleBoldUnderline"/>
        </w:rPr>
        <w:t xml:space="preserve"> alone.</w:t>
      </w:r>
      <w:r w:rsidRPr="00143913">
        <w:rPr>
          <w:sz w:val="16"/>
        </w:rPr>
        <w:t xml:space="preserve"> Yes, the “rapid collapse” of Mexico would change everything with respect to the global security environment. </w:t>
      </w:r>
      <w:r w:rsidRPr="00B27481">
        <w:rPr>
          <w:rStyle w:val="StyleBoldUnderline"/>
          <w:highlight w:val="yellow"/>
        </w:rPr>
        <w:t>Such a collapse would have enormous humanitarian, constitutional, economic, cultural, and security implications for the U.S.</w:t>
      </w:r>
      <w:r w:rsidRPr="00770898">
        <w:rPr>
          <w:rStyle w:val="StyleBoldUnderline"/>
        </w:rPr>
        <w:t xml:space="preserve"> It would seem </w:t>
      </w:r>
      <w:r w:rsidRPr="00B27481">
        <w:rPr>
          <w:rStyle w:val="StyleBoldUnderline"/>
          <w:highlight w:val="yellow"/>
        </w:rPr>
        <w:t>the U.S. federal government</w:t>
      </w:r>
      <w:r w:rsidRPr="00770898">
        <w:rPr>
          <w:rStyle w:val="StyleBoldUnderline"/>
        </w:rPr>
        <w:t xml:space="preserve">, indeed American society at large, </w:t>
      </w:r>
      <w:r w:rsidRPr="00B27481">
        <w:rPr>
          <w:rStyle w:val="StyleBoldUnderline"/>
          <w:highlight w:val="yellow"/>
        </w:rPr>
        <w:t>would have little ability to focus serious attention on much else</w:t>
      </w:r>
      <w:r w:rsidRPr="00770898">
        <w:rPr>
          <w:rStyle w:val="StyleBoldUnderline"/>
        </w:rPr>
        <w:t xml:space="preserve"> in the world</w:t>
      </w:r>
      <w:r w:rsidRPr="00143913">
        <w:rPr>
          <w:sz w:val="16"/>
        </w:rPr>
        <w:t xml:space="preserve">. The hypothetical collapse of Pakistan is a scenario that has already been well discussed. In the worst case, </w:t>
      </w:r>
      <w:r w:rsidRPr="00770898">
        <w:rPr>
          <w:rStyle w:val="StyleBoldUnderline"/>
        </w:rPr>
        <w:t xml:space="preserve">the U.S. would be able to isolate itself from most effects emanating from south Asia. However, </w:t>
      </w:r>
      <w:r w:rsidRPr="00B27481">
        <w:rPr>
          <w:rStyle w:val="StyleBoldUnderline"/>
          <w:highlight w:val="yellow"/>
        </w:rPr>
        <w:t>there would be no running from a Mexican collapse</w:t>
      </w:r>
      <w:r w:rsidRPr="00770898">
        <w:rPr>
          <w:rStyle w:val="StyleBoldUnderline"/>
        </w:rPr>
        <w:t xml:space="preserve">. </w:t>
      </w:r>
    </w:p>
    <w:p w:rsidR="008D3003" w:rsidRDefault="008D3003" w:rsidP="008D3003"/>
    <w:p w:rsidR="008D3003" w:rsidRPr="003263BA" w:rsidRDefault="008D3003" w:rsidP="008D3003">
      <w:pPr>
        <w:rPr>
          <w:rStyle w:val="StyleStyleBold12pt"/>
        </w:rPr>
      </w:pPr>
      <w:r w:rsidRPr="003263BA">
        <w:rPr>
          <w:rStyle w:val="StyleStyleBold12pt"/>
        </w:rPr>
        <w:t>Hegemony prevents multiple nuclear conflicts</w:t>
      </w:r>
    </w:p>
    <w:p w:rsidR="008D3003" w:rsidRDefault="008D3003" w:rsidP="008D3003">
      <w:r>
        <w:rPr>
          <w:rStyle w:val="StyleStyleBold12pt"/>
        </w:rPr>
        <w:t>Brooks, Ikenberry, and Wohlforth ’13</w:t>
      </w:r>
      <w:r>
        <w:t xml:space="preserve"> </w:t>
      </w:r>
    </w:p>
    <w:p w:rsidR="008D3003" w:rsidRPr="003263BA" w:rsidRDefault="008D3003" w:rsidP="008D3003">
      <w:r w:rsidRPr="003263BA">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8D3003" w:rsidRPr="00DF05CB" w:rsidRDefault="008D3003" w:rsidP="00143913">
      <w:pPr>
        <w:pStyle w:val="Card"/>
        <w:ind w:left="0"/>
        <w:rPr>
          <w:sz w:val="14"/>
        </w:rPr>
      </w:pPr>
      <w:r w:rsidRPr="00DF05CB">
        <w:rPr>
          <w:sz w:val="14"/>
        </w:rPr>
        <w:t xml:space="preserve">A core premise of </w:t>
      </w:r>
      <w:r w:rsidRPr="00B27481">
        <w:rPr>
          <w:rStyle w:val="Emphasis"/>
          <w:rFonts w:eastAsiaTheme="majorEastAsia"/>
          <w:highlight w:val="yellow"/>
        </w:rPr>
        <w:t>deep engagement</w:t>
      </w:r>
      <w:r w:rsidRPr="00DF05CB">
        <w:rPr>
          <w:sz w:val="14"/>
        </w:rPr>
        <w:t xml:space="preserve"> is that it </w:t>
      </w:r>
      <w:r w:rsidRPr="00B27481">
        <w:rPr>
          <w:rStyle w:val="StyleBoldUnderline"/>
          <w:highlight w:val="yellow"/>
        </w:rPr>
        <w:t xml:space="preserve">prevents </w:t>
      </w:r>
      <w:r w:rsidRPr="00DF05CB">
        <w:rPr>
          <w:sz w:val="14"/>
        </w:rPr>
        <w:t>the</w:t>
      </w:r>
      <w:r w:rsidRPr="00B27481">
        <w:rPr>
          <w:rStyle w:val="StyleBoldUnderline"/>
          <w:highlight w:val="yellow"/>
        </w:rPr>
        <w:t xml:space="preserve"> </w:t>
      </w:r>
      <w:r w:rsidRPr="00B27481">
        <w:rPr>
          <w:rStyle w:val="Emphasis"/>
          <w:rFonts w:eastAsiaTheme="majorEastAsia"/>
          <w:highlight w:val="yellow"/>
        </w:rPr>
        <w:t>emergence</w:t>
      </w:r>
      <w:r w:rsidRPr="00B27481">
        <w:rPr>
          <w:rStyle w:val="StyleBoldUnderline"/>
          <w:highlight w:val="yellow"/>
        </w:rPr>
        <w:t xml:space="preserve"> of</w:t>
      </w:r>
      <w:r w:rsidRPr="00DF05CB">
        <w:rPr>
          <w:sz w:val="14"/>
        </w:rPr>
        <w:t xml:space="preserve"> a far more </w:t>
      </w:r>
      <w:r w:rsidRPr="00B27481">
        <w:rPr>
          <w:rStyle w:val="StyleBoldUnderline"/>
          <w:highlight w:val="yellow"/>
        </w:rPr>
        <w:t xml:space="preserve">dangerous </w:t>
      </w:r>
      <w:r w:rsidRPr="00DF05CB">
        <w:rPr>
          <w:sz w:val="14"/>
        </w:rPr>
        <w:t>global</w:t>
      </w:r>
      <w:r w:rsidRPr="00B27481">
        <w:rPr>
          <w:rStyle w:val="StyleBoldUnderline"/>
          <w:highlight w:val="yellow"/>
        </w:rPr>
        <w:t xml:space="preserve"> </w:t>
      </w:r>
      <w:r w:rsidRPr="00DF05CB">
        <w:rPr>
          <w:sz w:val="14"/>
        </w:rPr>
        <w:t>security</w:t>
      </w:r>
      <w:r w:rsidRPr="00B27481">
        <w:rPr>
          <w:rStyle w:val="StyleBoldUnderline"/>
          <w:highlight w:val="yellow"/>
        </w:rPr>
        <w:t xml:space="preserve"> environment</w:t>
      </w:r>
      <w:r w:rsidRPr="00DF05CB">
        <w:rPr>
          <w:sz w:val="14"/>
        </w:rPr>
        <w:t>. For one thing, as noted above, the</w:t>
      </w:r>
      <w:r w:rsidRPr="00B27481">
        <w:rPr>
          <w:rStyle w:val="StyleBoldUnderline"/>
          <w:highlight w:val="yellow"/>
        </w:rPr>
        <w:t xml:space="preserve"> U</w:t>
      </w:r>
      <w:r w:rsidRPr="00DF05CB">
        <w:rPr>
          <w:sz w:val="14"/>
        </w:rPr>
        <w:t xml:space="preserve">nited </w:t>
      </w:r>
      <w:r w:rsidRPr="00B27481">
        <w:rPr>
          <w:rStyle w:val="StyleBoldUnderline"/>
          <w:highlight w:val="yellow"/>
        </w:rPr>
        <w:t>S</w:t>
      </w:r>
      <w:r w:rsidRPr="00DF05CB">
        <w:rPr>
          <w:sz w:val="14"/>
        </w:rPr>
        <w:t>tates’ overseas</w:t>
      </w:r>
      <w:r w:rsidRPr="00B27481">
        <w:rPr>
          <w:rStyle w:val="StyleBoldUnderline"/>
          <w:highlight w:val="yellow"/>
        </w:rPr>
        <w:t xml:space="preserve"> presence gives it </w:t>
      </w:r>
      <w:r w:rsidRPr="00DF05CB">
        <w:rPr>
          <w:sz w:val="14"/>
        </w:rPr>
        <w:t>the</w:t>
      </w:r>
      <w:r w:rsidRPr="00B27481">
        <w:rPr>
          <w:rStyle w:val="StyleBoldUnderline"/>
          <w:highlight w:val="yellow"/>
        </w:rPr>
        <w:t xml:space="preserve"> </w:t>
      </w:r>
      <w:r w:rsidRPr="00B27481">
        <w:rPr>
          <w:rStyle w:val="Emphasis"/>
          <w:rFonts w:eastAsiaTheme="majorEastAsia"/>
          <w:highlight w:val="yellow"/>
        </w:rPr>
        <w:t>leverage</w:t>
      </w:r>
      <w:r w:rsidRPr="00B27481">
        <w:rPr>
          <w:rStyle w:val="StyleBoldUnderline"/>
          <w:highlight w:val="yellow"/>
        </w:rPr>
        <w:t xml:space="preserve"> to restrain partners from </w:t>
      </w:r>
      <w:r w:rsidRPr="00DF05CB">
        <w:rPr>
          <w:sz w:val="14"/>
        </w:rPr>
        <w:t>taking</w:t>
      </w:r>
      <w:r w:rsidRPr="00B27481">
        <w:rPr>
          <w:rStyle w:val="StyleBoldUnderline"/>
          <w:highlight w:val="yellow"/>
        </w:rPr>
        <w:t xml:space="preserve"> provocative action</w:t>
      </w:r>
      <w:r w:rsidRPr="00DF05CB">
        <w:rPr>
          <w:sz w:val="14"/>
        </w:rPr>
        <w:t xml:space="preserve">. Perhaps more important, its core </w:t>
      </w:r>
      <w:r w:rsidRPr="00B27481">
        <w:rPr>
          <w:rStyle w:val="Emphasis"/>
          <w:rFonts w:eastAsiaTheme="majorEastAsia"/>
          <w:highlight w:val="yellow"/>
        </w:rPr>
        <w:t>alliance commitments</w:t>
      </w:r>
      <w:r w:rsidRPr="00DF05CB">
        <w:rPr>
          <w:sz w:val="14"/>
        </w:rPr>
        <w:t xml:space="preserve"> also </w:t>
      </w:r>
      <w:r w:rsidRPr="00B27481">
        <w:rPr>
          <w:rStyle w:val="StyleBoldUnderline"/>
          <w:highlight w:val="yellow"/>
        </w:rPr>
        <w:t xml:space="preserve">deter states </w:t>
      </w:r>
      <w:r w:rsidRPr="00DF05CB">
        <w:rPr>
          <w:sz w:val="14"/>
        </w:rPr>
        <w:t>with aspirations to regional hegemony</w:t>
      </w:r>
      <w:r w:rsidRPr="00B27481">
        <w:rPr>
          <w:rStyle w:val="StyleBoldUnderline"/>
          <w:highlight w:val="yellow"/>
        </w:rPr>
        <w:t xml:space="preserve"> from contemplating expansion</w:t>
      </w:r>
      <w:r w:rsidRPr="00DF05CB">
        <w:rPr>
          <w:sz w:val="14"/>
        </w:rPr>
        <w:t xml:space="preserve"> and make its partners more secure, reducing their incentive to adopt solutions to their security problems that threaten others and thus stoke security dilemmas. The contention that engaged </w:t>
      </w:r>
      <w:r w:rsidRPr="00B27481">
        <w:rPr>
          <w:rStyle w:val="Emphasis"/>
          <w:rFonts w:eastAsiaTheme="majorEastAsia"/>
          <w:highlight w:val="yellow"/>
        </w:rPr>
        <w:t>U.S. power dampens the</w:t>
      </w:r>
      <w:r w:rsidRPr="00B27481">
        <w:rPr>
          <w:rStyle w:val="StyleBoldUnderline"/>
          <w:highlight w:val="yellow"/>
        </w:rPr>
        <w:t xml:space="preserve"> </w:t>
      </w:r>
      <w:r w:rsidRPr="00DF05CB">
        <w:rPr>
          <w:sz w:val="14"/>
        </w:rPr>
        <w:t>baleful</w:t>
      </w:r>
      <w:r w:rsidRPr="00B27481">
        <w:rPr>
          <w:rStyle w:val="StyleBoldUnderline"/>
          <w:highlight w:val="yellow"/>
        </w:rPr>
        <w:t xml:space="preserve"> </w:t>
      </w:r>
      <w:r w:rsidRPr="00B27481">
        <w:rPr>
          <w:rStyle w:val="Emphasis"/>
          <w:rFonts w:eastAsiaTheme="majorEastAsia"/>
          <w:highlight w:val="yellow"/>
        </w:rPr>
        <w:t>effects of anarchy</w:t>
      </w:r>
      <w:r w:rsidRPr="00DF05CB">
        <w:rPr>
          <w:sz w:val="14"/>
        </w:rPr>
        <w:t xml:space="preserve"> is consistent with influential variants of realist theory. Indeed, arguably the scariest portrayal of the war-prone world that would emerge absent the “American Pacifier” is provided in the works of John </w:t>
      </w:r>
      <w:r w:rsidRPr="00B27481">
        <w:rPr>
          <w:rStyle w:val="StyleBoldUnderline"/>
          <w:highlight w:val="yellow"/>
        </w:rPr>
        <w:t>Mearsheimer</w:t>
      </w:r>
      <w:r w:rsidRPr="00DF05CB">
        <w:rPr>
          <w:sz w:val="14"/>
        </w:rPr>
        <w:t xml:space="preserve">, </w:t>
      </w:r>
      <w:r w:rsidRPr="00DF05CB">
        <w:rPr>
          <w:sz w:val="14"/>
        </w:rPr>
        <w:lastRenderedPageBreak/>
        <w:t xml:space="preserve">who </w:t>
      </w:r>
      <w:r w:rsidRPr="00B27481">
        <w:rPr>
          <w:rStyle w:val="StyleBoldUnderline"/>
          <w:highlight w:val="yellow"/>
        </w:rPr>
        <w:t xml:space="preserve">forecasts dangerous multipolar regions replete with security competition, arms races, </w:t>
      </w:r>
      <w:r w:rsidRPr="00DF05CB">
        <w:rPr>
          <w:sz w:val="14"/>
        </w:rPr>
        <w:t xml:space="preserve">nuclear proliferation and associated preventive war temptations, regional rivalries, </w:t>
      </w:r>
      <w:r w:rsidRPr="00B27481">
        <w:rPr>
          <w:rStyle w:val="StyleBoldUnderline"/>
          <w:highlight w:val="yellow"/>
        </w:rPr>
        <w:t>and</w:t>
      </w:r>
      <w:r w:rsidRPr="00DF05CB">
        <w:rPr>
          <w:sz w:val="14"/>
        </w:rPr>
        <w:t xml:space="preserve"> even runs at regional hegemony and </w:t>
      </w:r>
      <w:r w:rsidRPr="00B27481">
        <w:rPr>
          <w:rStyle w:val="Emphasis"/>
          <w:rFonts w:eastAsiaTheme="majorEastAsia"/>
          <w:highlight w:val="yellow"/>
        </w:rPr>
        <w:t>full-scale great power war</w:t>
      </w:r>
      <w:r w:rsidRPr="001E45A9">
        <w:rPr>
          <w:rStyle w:val="Emphasis"/>
          <w:rFonts w:eastAsiaTheme="majorEastAsia"/>
        </w:rPr>
        <w:t>.</w:t>
      </w:r>
      <w:r w:rsidRPr="00DF05CB">
        <w:rPr>
          <w:sz w:val="14"/>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B27481">
        <w:rPr>
          <w:rStyle w:val="Emphasis"/>
          <w:rFonts w:eastAsiaTheme="majorEastAsia"/>
          <w:highlight w:val="yellow"/>
        </w:rPr>
        <w:t>Burgeoning</w:t>
      </w:r>
      <w:r w:rsidRPr="00B27481">
        <w:rPr>
          <w:rStyle w:val="StyleBoldUnderline"/>
          <w:highlight w:val="yellow"/>
        </w:rPr>
        <w:t xml:space="preserve"> research across the</w:t>
      </w:r>
      <w:r w:rsidRPr="00DF05CB">
        <w:rPr>
          <w:sz w:val="14"/>
        </w:rPr>
        <w:t xml:space="preserve"> social and other </w:t>
      </w:r>
      <w:r w:rsidRPr="00B27481">
        <w:rPr>
          <w:rStyle w:val="StyleBoldUnderline"/>
          <w:highlight w:val="yellow"/>
        </w:rPr>
        <w:t>sciences</w:t>
      </w:r>
      <w:r w:rsidRPr="00DF05CB">
        <w:rPr>
          <w:sz w:val="14"/>
        </w:rPr>
        <w:t xml:space="preserve">, however, </w:t>
      </w:r>
      <w:r w:rsidRPr="00B27481">
        <w:rPr>
          <w:rStyle w:val="StyleBoldUnderline"/>
          <w:highlight w:val="yellow"/>
        </w:rPr>
        <w:t>undermines that core assumption</w:t>
      </w:r>
      <w:r w:rsidRPr="00B27481">
        <w:rPr>
          <w:sz w:val="14"/>
          <w:highlight w:val="yellow"/>
        </w:rPr>
        <w:t xml:space="preserve">: </w:t>
      </w:r>
      <w:r w:rsidRPr="00B27481">
        <w:rPr>
          <w:rStyle w:val="StyleBoldUnderline"/>
          <w:highlight w:val="yellow"/>
        </w:rPr>
        <w:t>states have preferences</w:t>
      </w:r>
      <w:r w:rsidRPr="00DF05CB">
        <w:rPr>
          <w:sz w:val="14"/>
        </w:rPr>
        <w:t xml:space="preserve"> not only for security but also </w:t>
      </w:r>
      <w:r w:rsidRPr="00B27481">
        <w:rPr>
          <w:rStyle w:val="StyleBoldUnderline"/>
          <w:highlight w:val="yellow"/>
        </w:rPr>
        <w:t>for prestige, status, and other aims</w:t>
      </w:r>
      <w:r w:rsidRPr="00DF05CB">
        <w:rPr>
          <w:sz w:val="14"/>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B27481">
        <w:rPr>
          <w:rStyle w:val="Emphasis"/>
          <w:rFonts w:eastAsiaTheme="majorEastAsia"/>
          <w:highlight w:val="yellow"/>
        </w:rPr>
        <w:t>the withdrawal of</w:t>
      </w:r>
      <w:r w:rsidRPr="00DF05CB">
        <w:rPr>
          <w:sz w:val="14"/>
        </w:rPr>
        <w:t xml:space="preserve"> the </w:t>
      </w:r>
      <w:r w:rsidRPr="00B27481">
        <w:rPr>
          <w:rStyle w:val="Emphasis"/>
          <w:rFonts w:eastAsiaTheme="majorEastAsia"/>
          <w:highlight w:val="yellow"/>
        </w:rPr>
        <w:t>America</w:t>
      </w:r>
      <w:r w:rsidRPr="00DF05CB">
        <w:rPr>
          <w:sz w:val="14"/>
        </w:rPr>
        <w:t xml:space="preserve">n pacifier </w:t>
      </w:r>
      <w:r w:rsidRPr="00B27481">
        <w:rPr>
          <w:rStyle w:val="Emphasis"/>
          <w:rFonts w:eastAsiaTheme="majorEastAsia"/>
          <w:highlight w:val="yellow"/>
        </w:rPr>
        <w:t>will yield</w:t>
      </w:r>
      <w:r w:rsidRPr="00DF05CB">
        <w:rPr>
          <w:sz w:val="14"/>
        </w:rPr>
        <w:t xml:space="preserve"> either a </w:t>
      </w:r>
      <w:r w:rsidRPr="00B27481">
        <w:rPr>
          <w:rStyle w:val="Emphasis"/>
          <w:rFonts w:eastAsiaTheme="majorEastAsia"/>
          <w:highlight w:val="yellow"/>
        </w:rPr>
        <w:t>competitive</w:t>
      </w:r>
      <w:r w:rsidRPr="00DF05CB">
        <w:rPr>
          <w:sz w:val="14"/>
        </w:rPr>
        <w:t xml:space="preserve"> regional</w:t>
      </w:r>
      <w:r w:rsidRPr="00B27481">
        <w:rPr>
          <w:rStyle w:val="StyleBoldUnderline"/>
          <w:highlight w:val="yellow"/>
        </w:rPr>
        <w:t xml:space="preserve"> </w:t>
      </w:r>
      <w:r w:rsidRPr="00B27481">
        <w:rPr>
          <w:rStyle w:val="Emphasis"/>
          <w:rFonts w:eastAsiaTheme="majorEastAsia"/>
          <w:highlight w:val="yellow"/>
        </w:rPr>
        <w:t>multipolarity complete with</w:t>
      </w:r>
      <w:r w:rsidRPr="00DF05CB">
        <w:rPr>
          <w:sz w:val="14"/>
        </w:rPr>
        <w:t xml:space="preserve"> associated insecurity, arms racing, </w:t>
      </w:r>
      <w:r w:rsidRPr="00B27481">
        <w:rPr>
          <w:rStyle w:val="Emphasis"/>
          <w:rFonts w:eastAsiaTheme="majorEastAsia"/>
          <w:highlight w:val="yellow"/>
        </w:rPr>
        <w:t>crisis instability, nuclear proliferation, and</w:t>
      </w:r>
      <w:r w:rsidRPr="00DF05CB">
        <w:rPr>
          <w:sz w:val="14"/>
        </w:rPr>
        <w:t xml:space="preserve"> the like, or bids for regional hegemony, which may be beyond the capacity of local great powers to contain (and which in any case would generate intensely competitive behavior, possibly including regional </w:t>
      </w:r>
      <w:r w:rsidRPr="00B27481">
        <w:rPr>
          <w:rStyle w:val="Emphasis"/>
          <w:rFonts w:eastAsiaTheme="majorEastAsia"/>
          <w:highlight w:val="yellow"/>
        </w:rPr>
        <w:t>great power war</w:t>
      </w:r>
      <w:r w:rsidRPr="00DF05CB">
        <w:rPr>
          <w:sz w:val="14"/>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B27481">
        <w:rPr>
          <w:rStyle w:val="StyleBoldUnderline"/>
          <w:highlight w:val="yellow"/>
        </w:rPr>
        <w:t>one would see</w:t>
      </w:r>
      <w:r w:rsidRPr="00DF05CB">
        <w:rPr>
          <w:sz w:val="14"/>
        </w:rPr>
        <w:t xml:space="preserve"> overall higher levels of military spending and innovation and a higher likelihood of competitive regional</w:t>
      </w:r>
      <w:r w:rsidRPr="00B27481">
        <w:rPr>
          <w:rStyle w:val="StyleBoldUnderline"/>
          <w:highlight w:val="yellow"/>
        </w:rPr>
        <w:t xml:space="preserve"> </w:t>
      </w:r>
      <w:r w:rsidRPr="00B27481">
        <w:rPr>
          <w:rStyle w:val="Emphasis"/>
          <w:rFonts w:eastAsiaTheme="majorEastAsia"/>
          <w:highlight w:val="yellow"/>
        </w:rPr>
        <w:t>proxy wars and arming of client states</w:t>
      </w:r>
      <w:r w:rsidRPr="00DF05CB">
        <w:rPr>
          <w:sz w:val="14"/>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B27481">
        <w:rPr>
          <w:rStyle w:val="StyleBoldUnderline"/>
          <w:highlight w:val="yellow"/>
        </w:rPr>
        <w:t>crisis dynamics</w:t>
      </w:r>
      <w:r w:rsidRPr="00DF05CB">
        <w:rPr>
          <w:sz w:val="14"/>
        </w:rPr>
        <w:t xml:space="preserve">” that </w:t>
      </w:r>
      <w:r w:rsidRPr="00B27481">
        <w:rPr>
          <w:rStyle w:val="StyleBoldUnderline"/>
          <w:highlight w:val="yellow"/>
        </w:rPr>
        <w:t xml:space="preserve">could </w:t>
      </w:r>
      <w:r w:rsidRPr="00B27481">
        <w:rPr>
          <w:rStyle w:val="Emphasis"/>
          <w:rFonts w:eastAsiaTheme="majorEastAsia"/>
          <w:highlight w:val="yellow"/>
        </w:rPr>
        <w:t>spin out of control</w:t>
      </w:r>
      <w:r w:rsidRPr="00DF05CB">
        <w:rPr>
          <w:sz w:val="14"/>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B27481">
        <w:rPr>
          <w:rStyle w:val="Emphasis"/>
          <w:rFonts w:eastAsiaTheme="majorEastAsia"/>
          <w:highlight w:val="yellow"/>
        </w:rPr>
        <w:t>the argument that U.S.</w:t>
      </w:r>
      <w:r w:rsidRPr="00DF05CB">
        <w:rPr>
          <w:sz w:val="14"/>
        </w:rPr>
        <w:t xml:space="preserve"> security </w:t>
      </w:r>
      <w:r w:rsidRPr="00B27481">
        <w:rPr>
          <w:rStyle w:val="Emphasis"/>
          <w:rFonts w:eastAsiaTheme="majorEastAsia"/>
          <w:highlight w:val="yellow"/>
        </w:rPr>
        <w:t>commitments are unnecessary</w:t>
      </w:r>
      <w:r w:rsidRPr="00DF05CB">
        <w:rPr>
          <w:sz w:val="14"/>
        </w:rPr>
        <w:t xml:space="preserve"> for peace </w:t>
      </w:r>
      <w:r w:rsidRPr="00B27481">
        <w:rPr>
          <w:rStyle w:val="Emphasis"/>
          <w:rFonts w:eastAsiaTheme="majorEastAsia"/>
          <w:highlight w:val="yellow"/>
        </w:rPr>
        <w:t xml:space="preserve">is </w:t>
      </w:r>
      <w:r w:rsidRPr="00B27481">
        <w:rPr>
          <w:rStyle w:val="Emphasis"/>
          <w:rFonts w:eastAsiaTheme="majorEastAsia"/>
          <w:highlight w:val="yellow"/>
        </w:rPr>
        <w:lastRenderedPageBreak/>
        <w:t>countered by a lot of scholarship</w:t>
      </w:r>
      <w:r w:rsidRPr="00DF05CB">
        <w:rPr>
          <w:sz w:val="14"/>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B27481">
        <w:rPr>
          <w:rStyle w:val="Emphasis"/>
          <w:rFonts w:eastAsiaTheme="majorEastAsia"/>
          <w:highlight w:val="yellow"/>
        </w:rPr>
        <w:t>the case for retrenchment misses the</w:t>
      </w:r>
      <w:r w:rsidRPr="00DF05CB">
        <w:rPr>
          <w:sz w:val="14"/>
        </w:rPr>
        <w:t xml:space="preserve"> underlying</w:t>
      </w:r>
      <w:r w:rsidRPr="00B27481">
        <w:rPr>
          <w:rStyle w:val="StyleBoldUnderline"/>
          <w:highlight w:val="yellow"/>
        </w:rPr>
        <w:t xml:space="preserve"> </w:t>
      </w:r>
      <w:r w:rsidRPr="00B27481">
        <w:rPr>
          <w:rStyle w:val="Emphasis"/>
          <w:rFonts w:eastAsiaTheme="majorEastAsia"/>
          <w:highlight w:val="yellow"/>
        </w:rPr>
        <w:t>logic of</w:t>
      </w:r>
      <w:r w:rsidRPr="00B27481">
        <w:rPr>
          <w:rStyle w:val="StyleBoldUnderline"/>
          <w:highlight w:val="yellow"/>
        </w:rPr>
        <w:t xml:space="preserve"> </w:t>
      </w:r>
      <w:r w:rsidRPr="00DF05CB">
        <w:rPr>
          <w:sz w:val="14"/>
        </w:rPr>
        <w:t>the</w:t>
      </w:r>
      <w:r w:rsidRPr="00B27481">
        <w:rPr>
          <w:rStyle w:val="StyleBoldUnderline"/>
          <w:highlight w:val="yellow"/>
        </w:rPr>
        <w:t xml:space="preserve"> </w:t>
      </w:r>
      <w:r w:rsidRPr="00B27481">
        <w:rPr>
          <w:rStyle w:val="Emphasis"/>
          <w:rFonts w:eastAsiaTheme="majorEastAsia"/>
          <w:highlight w:val="yellow"/>
        </w:rPr>
        <w:t>deep engagement</w:t>
      </w:r>
      <w:r w:rsidRPr="00B27481">
        <w:rPr>
          <w:rStyle w:val="StyleBoldUnderline"/>
          <w:highlight w:val="yellow"/>
        </w:rPr>
        <w:t xml:space="preserve"> </w:t>
      </w:r>
      <w:r w:rsidRPr="00DF05CB">
        <w:rPr>
          <w:sz w:val="14"/>
        </w:rPr>
        <w:t xml:space="preserve">strategy. By supplying reassurance, deterrence, and active management, </w:t>
      </w:r>
      <w:r w:rsidRPr="00B27481">
        <w:rPr>
          <w:rStyle w:val="StyleBoldUnderline"/>
          <w:highlight w:val="yellow"/>
        </w:rPr>
        <w:t>the U</w:t>
      </w:r>
      <w:r w:rsidRPr="00DF05CB">
        <w:rPr>
          <w:sz w:val="14"/>
        </w:rPr>
        <w:t xml:space="preserve">nited </w:t>
      </w:r>
      <w:r w:rsidRPr="00B27481">
        <w:rPr>
          <w:rStyle w:val="StyleBoldUnderline"/>
          <w:highlight w:val="yellow"/>
        </w:rPr>
        <w:t>S</w:t>
      </w:r>
      <w:r w:rsidRPr="00DF05CB">
        <w:rPr>
          <w:sz w:val="14"/>
        </w:rPr>
        <w:t xml:space="preserve">tates </w:t>
      </w:r>
      <w:r w:rsidRPr="00B27481">
        <w:rPr>
          <w:rStyle w:val="StyleBoldUnderline"/>
          <w:highlight w:val="yellow"/>
        </w:rPr>
        <w:t>lowers security competition</w:t>
      </w:r>
      <w:r w:rsidRPr="00DF05CB">
        <w:rPr>
          <w:sz w:val="14"/>
        </w:rPr>
        <w:t xml:space="preserve"> in the world’s key regions, thereby </w:t>
      </w:r>
      <w:r w:rsidRPr="00B27481">
        <w:rPr>
          <w:rStyle w:val="StyleBoldUnderline"/>
          <w:highlight w:val="yellow"/>
        </w:rPr>
        <w:t xml:space="preserve">preventing </w:t>
      </w:r>
      <w:r w:rsidRPr="00DF05CB">
        <w:rPr>
          <w:sz w:val="14"/>
        </w:rPr>
        <w:t>the emergence of</w:t>
      </w:r>
      <w:r w:rsidRPr="00B27481">
        <w:rPr>
          <w:rStyle w:val="StyleBoldUnderline"/>
          <w:highlight w:val="yellow"/>
        </w:rPr>
        <w:t xml:space="preserve"> a hothouse atmosphere for </w:t>
      </w:r>
      <w:r w:rsidRPr="00DF05CB">
        <w:rPr>
          <w:sz w:val="14"/>
        </w:rPr>
        <w:t>growing</w:t>
      </w:r>
      <w:r w:rsidRPr="00B27481">
        <w:rPr>
          <w:rStyle w:val="StyleBoldUnderline"/>
          <w:highlight w:val="yellow"/>
        </w:rPr>
        <w:t xml:space="preserve"> new military capabilities</w:t>
      </w:r>
      <w:r w:rsidRPr="00DF05CB">
        <w:rPr>
          <w:sz w:val="14"/>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8D3003" w:rsidRDefault="008D3003" w:rsidP="008D3003"/>
    <w:p w:rsidR="008D3003" w:rsidRPr="003263BA" w:rsidRDefault="008D3003" w:rsidP="008D3003">
      <w:pPr>
        <w:rPr>
          <w:rStyle w:val="StyleStyleBold12pt"/>
        </w:rPr>
      </w:pPr>
      <w:r w:rsidRPr="003263BA">
        <w:rPr>
          <w:rStyle w:val="StyleStyleBold12pt"/>
        </w:rPr>
        <w:t>Mexican economic decline causes a flood of refugees, resulting in terrorism.</w:t>
      </w:r>
    </w:p>
    <w:p w:rsidR="008D3003" w:rsidRPr="003263BA" w:rsidRDefault="008D3003" w:rsidP="008D3003">
      <w:r w:rsidRPr="003263BA">
        <w:t>Michael </w:t>
      </w:r>
      <w:r w:rsidRPr="003263BA">
        <w:rPr>
          <w:rStyle w:val="StyleStyleBold12pt"/>
        </w:rPr>
        <w:t>Brown</w:t>
      </w:r>
      <w:r w:rsidR="00DF05CB">
        <w:rPr>
          <w:rStyle w:val="StyleStyleBold12pt"/>
        </w:rPr>
        <w:t xml:space="preserve"> 9</w:t>
      </w:r>
      <w:r w:rsidRPr="003263BA">
        <w:t>, Undersecretary of Emergency Preparedness and Response in the Department of Homeland Security, “Border Control: Collapse of Mexico Is A Homeland Security &amp;</w:t>
      </w:r>
      <w:r w:rsidR="00DF05CB">
        <w:t xml:space="preserve"> National Security Issue,” 1/14</w:t>
      </w:r>
      <w:r w:rsidRPr="003263BA">
        <w:rPr>
          <w:rStyle w:val="StyleStyleBold12pt"/>
        </w:rPr>
        <w:t>,</w:t>
      </w:r>
      <w:r w:rsidRPr="003263BA">
        <w:t> </w:t>
      </w:r>
      <w:hyperlink r:id="rId23" w:tgtFrame="_blank" w:history="1">
        <w:r w:rsidRPr="003263BA">
          <w:t>http://michaelbrowntoday.com/journal/2009/1/15/border-control-collapse-of-mexico-is-a-homeland-security-nat.html</w:t>
        </w:r>
      </w:hyperlink>
    </w:p>
    <w:p w:rsidR="008D3003" w:rsidRPr="00143913" w:rsidRDefault="008D3003" w:rsidP="00143913">
      <w:pPr>
        <w:pStyle w:val="Card"/>
        <w:ind w:left="0"/>
        <w:rPr>
          <w:sz w:val="16"/>
        </w:rPr>
      </w:pPr>
      <w:r w:rsidRPr="003263BA">
        <w:rPr>
          <w:rStyle w:val="StyleBoldUnderline"/>
        </w:rPr>
        <w:t>By failing to secure the borders and control immigration</w:t>
      </w:r>
      <w:r w:rsidRPr="00143913">
        <w:rPr>
          <w:sz w:val="16"/>
        </w:rPr>
        <w:t>, </w:t>
      </w:r>
      <w:r w:rsidRPr="00B27481">
        <w:rPr>
          <w:rStyle w:val="StyleBoldUnderline"/>
          <w:highlight w:val="yellow"/>
        </w:rPr>
        <w:t>we have opened ourselves up to a frightening scenario. The United States could face a flood of refugees from Mexico if it were to collapse, overwhelming state and local governments</w:t>
      </w:r>
      <w:r w:rsidRPr="00143913">
        <w:rPr>
          <w:sz w:val="16"/>
        </w:rPr>
        <w:t> </w:t>
      </w:r>
      <w:r w:rsidRPr="003263BA">
        <w:rPr>
          <w:rStyle w:val="StyleBoldUnderline"/>
        </w:rPr>
        <w:t>along the U.S.-Mexico border. During a time of economic duress, the costs would be overwhelming and would simply add to the already burgeoning costs at the federal level</w:t>
      </w:r>
      <w:r w:rsidRPr="00143913">
        <w:rPr>
          <w:sz w:val="16"/>
        </w:rPr>
        <w:t>. Immigration and border control never was nor should it ever be about racism. Immigration and border control are national security and homeland security issues. </w:t>
      </w:r>
      <w:r w:rsidRPr="00B27481">
        <w:rPr>
          <w:rStyle w:val="StyleBoldUnderline"/>
          <w:highlight w:val="yellow"/>
        </w:rPr>
        <w:t>Sleeper cells from numerous terrorist groups could</w:t>
      </w:r>
      <w:r w:rsidRPr="00143913">
        <w:rPr>
          <w:sz w:val="16"/>
        </w:rPr>
        <w:t>, and probably already have, </w:t>
      </w:r>
      <w:r w:rsidRPr="00B27481">
        <w:rPr>
          <w:rStyle w:val="StyleBoldUnderline"/>
          <w:highlight w:val="yellow"/>
        </w:rPr>
        <w:t>infiltrated the United States</w:t>
      </w:r>
      <w:r w:rsidRPr="00143913">
        <w:rPr>
          <w:sz w:val="16"/>
        </w:rPr>
        <w:t>, just laying in wait to attack at an appropriately vulnerable time.</w:t>
      </w:r>
    </w:p>
    <w:p w:rsidR="008D3003" w:rsidRPr="003263BA" w:rsidRDefault="008D3003" w:rsidP="008D3003"/>
    <w:p w:rsidR="008D3003" w:rsidRPr="003263BA" w:rsidRDefault="008D3003" w:rsidP="008D3003">
      <w:pPr>
        <w:rPr>
          <w:rStyle w:val="StyleStyleBold12pt"/>
        </w:rPr>
      </w:pPr>
      <w:r w:rsidRPr="003263BA">
        <w:rPr>
          <w:rStyle w:val="StyleStyleBold12pt"/>
        </w:rPr>
        <w:t>US-Mexican border terrori</w:t>
      </w:r>
      <w:r w:rsidR="00E74D66">
        <w:rPr>
          <w:rStyle w:val="StyleStyleBold12pt"/>
        </w:rPr>
        <w:t>sm results in bioterror attacks</w:t>
      </w:r>
    </w:p>
    <w:p w:rsidR="008D3003" w:rsidRPr="003263BA" w:rsidRDefault="008D3003" w:rsidP="008D3003">
      <w:r w:rsidRPr="003263BA">
        <w:t>Ken </w:t>
      </w:r>
      <w:r w:rsidRPr="003263BA">
        <w:rPr>
          <w:rStyle w:val="StyleStyleBold12pt"/>
        </w:rPr>
        <w:t>Timmerman</w:t>
      </w:r>
      <w:r w:rsidR="00382497">
        <w:rPr>
          <w:rStyle w:val="StyleStyleBold12pt"/>
        </w:rPr>
        <w:t xml:space="preserve"> 10</w:t>
      </w:r>
      <w:r w:rsidRPr="003263BA">
        <w:t xml:space="preserve">, Newsmax correspondent, “FBI Director Mueller: Al-Qaida </w:t>
      </w:r>
      <w:r w:rsidR="00382497">
        <w:t>Still Wants Nuclear Bomb,” 3/18</w:t>
      </w:r>
      <w:r w:rsidRPr="003263BA">
        <w:t>,</w:t>
      </w:r>
      <w:r w:rsidR="00382497">
        <w:t xml:space="preserve"> </w:t>
      </w:r>
      <w:hyperlink r:id="rId24" w:tgtFrame="_blank" w:history="1">
        <w:r w:rsidRPr="003263BA">
          <w:t>http://newsmax.com/Newsfront/mueller-fbi-alqaida-nuclear/2010/03/18/id/353169</w:t>
        </w:r>
      </w:hyperlink>
    </w:p>
    <w:p w:rsidR="008D3003" w:rsidRPr="00143913" w:rsidRDefault="008D3003" w:rsidP="00143913">
      <w:pPr>
        <w:pStyle w:val="Card"/>
        <w:ind w:left="0"/>
        <w:rPr>
          <w:sz w:val="16"/>
        </w:rPr>
      </w:pPr>
      <w:r w:rsidRPr="003263BA">
        <w:rPr>
          <w:rStyle w:val="StyleBoldUnderline"/>
        </w:rPr>
        <w:t>FBI Director Robert Mueller warned Congress on Wednesday of ongoing al-Qaida efforts to acquire weapons of mass destruction to attack the United States</w:t>
      </w:r>
      <w:r w:rsidRPr="00143913">
        <w:rPr>
          <w:sz w:val="16"/>
        </w:rPr>
        <w:t>. “</w:t>
      </w:r>
      <w:r w:rsidRPr="00B27481">
        <w:rPr>
          <w:rStyle w:val="StyleBoldUnderline"/>
          <w:highlight w:val="yellow"/>
        </w:rPr>
        <w:t>Al-Qaida remains committed to its goal of conducting attacks inside the United States</w:t>
      </w:r>
      <w:r w:rsidRPr="00143913">
        <w:rPr>
          <w:sz w:val="16"/>
        </w:rPr>
        <w:t>,” Mueller told a House appropriations subcommittee. “Further, </w:t>
      </w:r>
      <w:r w:rsidRPr="00B27481">
        <w:rPr>
          <w:rStyle w:val="StyleBoldUnderline"/>
          <w:highlight w:val="yellow"/>
        </w:rPr>
        <w:t>al-Qaida’s continued efforts to access chemical, biological, radiological, or nuclear material pose a serious threat</w:t>
      </w:r>
      <w:r w:rsidRPr="003263BA">
        <w:rPr>
          <w:rStyle w:val="StyleBoldUnderline"/>
        </w:rPr>
        <w:t> to the United States.</w:t>
      </w:r>
      <w:r w:rsidRPr="00143913">
        <w:rPr>
          <w:sz w:val="16"/>
        </w:rPr>
        <w:t>” To accomplish its goals of new attacks on the American homeland, </w:t>
      </w:r>
      <w:r w:rsidRPr="00B27481">
        <w:rPr>
          <w:rStyle w:val="StyleBoldUnderline"/>
          <w:highlight w:val="yellow"/>
        </w:rPr>
        <w:t>al-Qaida “seeks to infiltrate overseas operatives who have no known nexus to terrorism into the United States</w:t>
      </w:r>
      <w:r w:rsidRPr="00143913">
        <w:rPr>
          <w:sz w:val="16"/>
        </w:rPr>
        <w:t> </w:t>
      </w:r>
      <w:r w:rsidRPr="003263BA">
        <w:rPr>
          <w:rStyle w:val="StyleBoldUnderline"/>
        </w:rPr>
        <w:t>using both legal and illegal methods of entry,”</w:t>
      </w:r>
      <w:r w:rsidRPr="00143913">
        <w:rPr>
          <w:sz w:val="16"/>
        </w:rPr>
        <w:t xml:space="preserve"> Mueller said. In February, Sheikh Abdullah al-Nasifi, </w:t>
      </w:r>
      <w:r w:rsidRPr="00B27481">
        <w:rPr>
          <w:rStyle w:val="Emphasis"/>
          <w:highlight w:val="yellow"/>
        </w:rPr>
        <w:t>a known al-Qaida recruiter in Kuwait, boasted on al Jazeera television that Mexico’s border with the United States was the ideal infiltration point for terrorists seeking to attack America.</w:t>
      </w:r>
      <w:r w:rsidRPr="00143913">
        <w:rPr>
          <w:sz w:val="16"/>
        </w:rPr>
        <w:t xml:space="preserve"> “</w:t>
      </w:r>
      <w:r w:rsidRPr="003263BA">
        <w:rPr>
          <w:rStyle w:val="StyleBoldUnderline"/>
        </w:rPr>
        <w:t>Four pounds of anthrax</w:t>
      </w:r>
      <w:r w:rsidRPr="00143913">
        <w:rPr>
          <w:sz w:val="16"/>
        </w:rPr>
        <w:t> – in a suitcase this big – </w:t>
      </w:r>
      <w:r w:rsidRPr="003263BA">
        <w:rPr>
          <w:rStyle w:val="StyleBoldUnderline"/>
        </w:rPr>
        <w:t>carried by a fighter through tunnels from Mexico into the U.S., are guaranteed to kill 330,000 Americans within a single hour if it is properly spread in population centers there,</w:t>
      </w:r>
      <w:r w:rsidRPr="00143913">
        <w:rPr>
          <w:sz w:val="16"/>
        </w:rPr>
        <w:t>” al-Nasifi said.</w:t>
      </w:r>
    </w:p>
    <w:p w:rsidR="008D3003" w:rsidRDefault="008D3003" w:rsidP="008D3003"/>
    <w:p w:rsidR="008D3003" w:rsidRPr="00044671" w:rsidRDefault="008D3003" w:rsidP="008D3003">
      <w:pPr>
        <w:rPr>
          <w:rStyle w:val="StyleStyleBold12pt"/>
        </w:rPr>
      </w:pPr>
      <w:r w:rsidRPr="00044671">
        <w:rPr>
          <w:rStyle w:val="StyleStyleBold12pt"/>
        </w:rPr>
        <w:t>Bioterror leads to extinction</w:t>
      </w:r>
    </w:p>
    <w:p w:rsidR="008D3003" w:rsidRPr="0074582A" w:rsidRDefault="008D3003" w:rsidP="008D3003">
      <w:r w:rsidRPr="0074582A">
        <w:t>Anders </w:t>
      </w:r>
      <w:r w:rsidRPr="0074582A">
        <w:rPr>
          <w:rStyle w:val="StyleStyleBold12pt"/>
        </w:rPr>
        <w:t>Sandberg 8</w:t>
      </w:r>
      <w:r w:rsidRPr="0074582A">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25" w:tgtFrame="_blank" w:history="1">
        <w:r w:rsidRPr="0074582A">
          <w:t>http://www.thebulletin.org/web-edition/features/how-can-we-reduce-the-risk-of-human-extinction</w:t>
        </w:r>
      </w:hyperlink>
    </w:p>
    <w:p w:rsidR="008D3003" w:rsidRPr="00143913" w:rsidRDefault="008D3003" w:rsidP="00143913">
      <w:pPr>
        <w:pStyle w:val="Card"/>
        <w:ind w:left="0"/>
        <w:rPr>
          <w:sz w:val="14"/>
        </w:rPr>
      </w:pPr>
      <w:r w:rsidRPr="00143913">
        <w:rPr>
          <w:sz w:val="14"/>
        </w:rPr>
        <w:t>The risks from anthropogenic hazards appear at present larger than those from natural ones. Although great progress has been made in reducing the number of nuclear weapons in the world, </w:t>
      </w:r>
      <w:r w:rsidRPr="00B27481">
        <w:rPr>
          <w:rStyle w:val="StyleBoldUnderline"/>
          <w:rFonts w:eastAsiaTheme="majorEastAsia"/>
          <w:highlight w:val="yellow"/>
        </w:rPr>
        <w:t>humanity is</w:t>
      </w:r>
      <w:r w:rsidRPr="00143913">
        <w:rPr>
          <w:sz w:val="14"/>
        </w:rPr>
        <w:t> still </w:t>
      </w:r>
      <w:r w:rsidRPr="00B27481">
        <w:rPr>
          <w:rStyle w:val="StyleBoldUnderline"/>
          <w:rFonts w:eastAsiaTheme="majorEastAsia"/>
          <w:highlight w:val="yellow"/>
        </w:rPr>
        <w:t>threatened by</w:t>
      </w:r>
      <w:r w:rsidRPr="00F257F2">
        <w:rPr>
          <w:rStyle w:val="StyleBoldUnderline"/>
          <w:rFonts w:eastAsiaTheme="majorEastAsia"/>
        </w:rPr>
        <w:t> </w:t>
      </w:r>
      <w:r w:rsidRPr="00143913">
        <w:rPr>
          <w:sz w:val="14"/>
        </w:rPr>
        <w:t>the possibility of a </w:t>
      </w:r>
      <w:r w:rsidRPr="00F257F2">
        <w:rPr>
          <w:rStyle w:val="StyleBoldUnderline"/>
          <w:rFonts w:eastAsiaTheme="majorEastAsia"/>
        </w:rPr>
        <w:t>global thermo</w:t>
      </w:r>
      <w:r w:rsidRPr="00B27481">
        <w:rPr>
          <w:rStyle w:val="StyleBoldUnderline"/>
          <w:rFonts w:eastAsiaTheme="majorEastAsia"/>
          <w:highlight w:val="yellow"/>
        </w:rPr>
        <w:t>nuclear war</w:t>
      </w:r>
      <w:r w:rsidRPr="00143913">
        <w:rPr>
          <w:sz w:val="14"/>
        </w:rPr>
        <w:t> and a resulting nuclear winter. </w:t>
      </w:r>
      <w:r w:rsidRPr="00B27481">
        <w:rPr>
          <w:rStyle w:val="StyleBoldUnderline"/>
          <w:rFonts w:eastAsiaTheme="majorEastAsia"/>
          <w:highlight w:val="yellow"/>
        </w:rPr>
        <w:t>We</w:t>
      </w:r>
      <w:r w:rsidRPr="00044671">
        <w:rPr>
          <w:rStyle w:val="StyleBoldUnderline"/>
          <w:rFonts w:eastAsiaTheme="majorEastAsia"/>
        </w:rPr>
        <w:t xml:space="preserve"> may </w:t>
      </w:r>
      <w:r w:rsidRPr="00B27481">
        <w:rPr>
          <w:rStyle w:val="StyleBoldUnderline"/>
          <w:rFonts w:eastAsiaTheme="majorEastAsia"/>
          <w:highlight w:val="yellow"/>
        </w:rPr>
        <w:t>face even greater risks from emerging tech</w:t>
      </w:r>
      <w:r w:rsidRPr="00044671">
        <w:rPr>
          <w:rStyle w:val="StyleBoldUnderline"/>
          <w:rFonts w:eastAsiaTheme="majorEastAsia"/>
        </w:rPr>
        <w:t>nologies</w:t>
      </w:r>
      <w:r w:rsidRPr="00143913">
        <w:rPr>
          <w:sz w:val="14"/>
        </w:rPr>
        <w:t>. </w:t>
      </w:r>
      <w:r w:rsidRPr="00B27481">
        <w:rPr>
          <w:rStyle w:val="StyleBoldUnderline"/>
          <w:rFonts w:eastAsiaTheme="majorEastAsia"/>
          <w:highlight w:val="yellow"/>
        </w:rPr>
        <w:t>Advances</w:t>
      </w:r>
      <w:r w:rsidRPr="00044671">
        <w:rPr>
          <w:rStyle w:val="StyleBoldUnderline"/>
          <w:rFonts w:eastAsiaTheme="majorEastAsia"/>
        </w:rPr>
        <w:t xml:space="preserve"> in synthetic biology might </w:t>
      </w:r>
      <w:r w:rsidRPr="00B27481">
        <w:rPr>
          <w:rStyle w:val="StyleBoldUnderline"/>
          <w:rFonts w:eastAsiaTheme="majorEastAsia"/>
          <w:highlight w:val="yellow"/>
        </w:rPr>
        <w:t>make it possible to engineer pathogens capable of extinction</w:t>
      </w:r>
      <w:r w:rsidRPr="00044671">
        <w:rPr>
          <w:rStyle w:val="StyleBoldUnderline"/>
          <w:rFonts w:eastAsiaTheme="majorEastAsia"/>
        </w:rPr>
        <w:t>-level pandemics</w:t>
      </w:r>
      <w:r w:rsidRPr="00143913">
        <w:rPr>
          <w:sz w:val="14"/>
        </w:rPr>
        <w:t xml:space="preserve">. The knowledge, equipment, and materials needed to engineer pathogens are more accessible than those </w:t>
      </w:r>
      <w:r w:rsidRPr="00143913">
        <w:rPr>
          <w:sz w:val="14"/>
        </w:rPr>
        <w:lastRenderedPageBreak/>
        <w:t>needed to build nuclear weapons. And </w:t>
      </w:r>
      <w:r w:rsidRPr="00B27481">
        <w:rPr>
          <w:rStyle w:val="StyleBoldUnderline"/>
          <w:rFonts w:eastAsiaTheme="majorEastAsia"/>
          <w:highlight w:val="yellow"/>
        </w:rPr>
        <w:t>unlike other weapons, pathogens are self-replicating, allowing a small arsenal to become exponentially destructive</w:t>
      </w:r>
      <w:r w:rsidRPr="00143913">
        <w:rPr>
          <w:sz w:val="14"/>
        </w:rPr>
        <w:t>. Pathogens have been implicated in the extinctions of many wild species. </w:t>
      </w:r>
      <w:r w:rsidRPr="00B27481">
        <w:rPr>
          <w:rStyle w:val="StyleBoldUnderline"/>
          <w:rFonts w:eastAsiaTheme="majorEastAsia"/>
          <w:highlight w:val="yellow"/>
        </w:rPr>
        <w:t>Although most pandemics "fade out</w:t>
      </w:r>
      <w:r w:rsidRPr="00143913">
        <w:rPr>
          <w:sz w:val="14"/>
        </w:rPr>
        <w:t>" by reducing the density of susceptible populations, pathogens with wide host ranges in multiple species can reach even isolated individuals. The intentional or unintentional release of </w:t>
      </w:r>
      <w:r w:rsidRPr="00B27481">
        <w:rPr>
          <w:rStyle w:val="StyleBoldUnderline"/>
          <w:rFonts w:eastAsiaTheme="majorEastAsia"/>
          <w:highlight w:val="yellow"/>
        </w:rPr>
        <w:t>engineered pathogens</w:t>
      </w:r>
      <w:r w:rsidRPr="00143913">
        <w:rPr>
          <w:sz w:val="14"/>
        </w:rPr>
        <w:t> with high transmissibility, latency, and lethality </w:t>
      </w:r>
      <w:r w:rsidRPr="00B27481">
        <w:rPr>
          <w:rStyle w:val="StyleBoldUnderline"/>
          <w:rFonts w:eastAsiaTheme="majorEastAsia"/>
          <w:highlight w:val="yellow"/>
        </w:rPr>
        <w:t>might be capable of causing </w:t>
      </w:r>
      <w:r w:rsidRPr="00044671">
        <w:rPr>
          <w:rStyle w:val="StyleBoldUnderline"/>
          <w:rFonts w:eastAsiaTheme="majorEastAsia"/>
        </w:rPr>
        <w:t>human </w:t>
      </w:r>
      <w:r w:rsidRPr="00B27481">
        <w:rPr>
          <w:rStyle w:val="StyleBoldUnderline"/>
          <w:rFonts w:eastAsiaTheme="majorEastAsia"/>
          <w:highlight w:val="yellow"/>
        </w:rPr>
        <w:t>extinction</w:t>
      </w:r>
      <w:r w:rsidRPr="00143913">
        <w:rPr>
          <w:sz w:val="14"/>
        </w:rPr>
        <w:t xml:space="preserve">. While such an event seems unlikely today, the likelihood may increase as biotechnologies continue to improve </w:t>
      </w:r>
      <w:r w:rsidR="00E74D66" w:rsidRPr="00143913">
        <w:rPr>
          <w:sz w:val="14"/>
        </w:rPr>
        <w:t>at a rate rivaling Moore's Law.</w:t>
      </w:r>
    </w:p>
    <w:p w:rsidR="004B6131" w:rsidRDefault="004B6131" w:rsidP="004B6131">
      <w:pPr>
        <w:pStyle w:val="Heading3"/>
      </w:pPr>
      <w:r>
        <w:lastRenderedPageBreak/>
        <w:t xml:space="preserve">1AC </w:t>
      </w:r>
      <w:r w:rsidR="007D59FA">
        <w:t xml:space="preserve">– </w:t>
      </w:r>
      <w:r>
        <w:t>Oil Spills Adv</w:t>
      </w:r>
      <w:r w:rsidR="009E5852">
        <w:t>antage</w:t>
      </w:r>
    </w:p>
    <w:p w:rsidR="00E74D66" w:rsidRPr="00E74D66" w:rsidRDefault="00E74D66" w:rsidP="00E74D66">
      <w:pPr>
        <w:pStyle w:val="Heading4"/>
        <w:rPr>
          <w:u w:val="single"/>
        </w:rPr>
      </w:pPr>
      <w:r w:rsidRPr="00E74D66">
        <w:rPr>
          <w:u w:val="single"/>
        </w:rPr>
        <w:t>CONTENTION ( ): OIL SPILLS</w:t>
      </w:r>
    </w:p>
    <w:p w:rsidR="004B6131" w:rsidRDefault="004B6131" w:rsidP="004B6131"/>
    <w:p w:rsidR="004B6131" w:rsidRPr="001E45A9" w:rsidRDefault="004B6131" w:rsidP="004B6131">
      <w:pPr>
        <w:rPr>
          <w:rStyle w:val="StyleStyleBold12pt"/>
        </w:rPr>
      </w:pPr>
      <w:r w:rsidRPr="001E45A9">
        <w:rPr>
          <w:rStyle w:val="StyleStyleBold12pt"/>
        </w:rPr>
        <w:t>Absent the plan</w:t>
      </w:r>
      <w:r w:rsidR="00E74D66">
        <w:rPr>
          <w:rStyle w:val="StyleStyleBold12pt"/>
        </w:rPr>
        <w:t>,</w:t>
      </w:r>
      <w:r w:rsidRPr="001E45A9">
        <w:rPr>
          <w:rStyle w:val="StyleStyleBold12pt"/>
        </w:rPr>
        <w:t xml:space="preserve"> oil spills are </w:t>
      </w:r>
      <w:r w:rsidRPr="008C2F48">
        <w:rPr>
          <w:rStyle w:val="StyleStyleBold12pt"/>
          <w:u w:val="single"/>
        </w:rPr>
        <w:t>inevitable</w:t>
      </w:r>
    </w:p>
    <w:p w:rsidR="004B6131" w:rsidRDefault="00E74D66" w:rsidP="004B6131">
      <w:r>
        <w:rPr>
          <w:rStyle w:val="StyleStyleBold12pt"/>
        </w:rPr>
        <w:t>Gonzalez</w:t>
      </w:r>
      <w:r w:rsidR="004B6131" w:rsidRPr="00E74D66">
        <w:rPr>
          <w:rStyle w:val="StyleStyleBold12pt"/>
        </w:rPr>
        <w:t xml:space="preserve"> &amp; Iliff 12</w:t>
      </w:r>
      <w:r w:rsidR="004B6131">
        <w:t xml:space="preserve"> (02/15/12 Editor at Mexico Oil &amp; Gas, Review Mexico corre</w:t>
      </w:r>
      <w:r>
        <w:t xml:space="preserve">spondent at Dow Jones Newswires, </w:t>
      </w:r>
      <w:r w:rsidR="004B6131">
        <w:t>Correspondent at The Wall Street Journal, "Mexico Oil Watchdog Sounds Alarm" http://online.wsj.com/article/SB1000142405297020</w:t>
      </w:r>
      <w:r>
        <w:t>4136404577209494033278030.html)</w:t>
      </w:r>
    </w:p>
    <w:p w:rsidR="004B6131" w:rsidRPr="00DE4929" w:rsidRDefault="004B6131" w:rsidP="00DE4929">
      <w:pPr>
        <w:pStyle w:val="Card"/>
        <w:ind w:left="0"/>
        <w:rPr>
          <w:sz w:val="14"/>
        </w:rPr>
      </w:pPr>
      <w:r w:rsidRPr="00B27481">
        <w:rPr>
          <w:rStyle w:val="StyleBoldUnderline"/>
          <w:highlight w:val="yellow"/>
        </w:rPr>
        <w:t>Mexico's oil regulator is sounding an alarm over plans by the country's state oil monopoly to drill two ultra-deep-water wells</w:t>
      </w:r>
      <w:r w:rsidRPr="0037298A">
        <w:rPr>
          <w:rStyle w:val="StyleBoldUnderline"/>
        </w:rPr>
        <w:t xml:space="preserve"> near U.S. waters </w:t>
      </w:r>
      <w:r w:rsidRPr="00DE4929">
        <w:rPr>
          <w:sz w:val="14"/>
        </w:rPr>
        <w:t xml:space="preserve">this year, </w:t>
      </w:r>
      <w:r w:rsidRPr="00B27481">
        <w:rPr>
          <w:rStyle w:val="StyleBoldUnderline"/>
          <w:highlight w:val="yellow"/>
        </w:rPr>
        <w:t>saying neither the company nor his commission is prepared to handle a serious accident or oil spill there</w:t>
      </w:r>
      <w:r w:rsidRPr="0037298A">
        <w:rPr>
          <w:rStyle w:val="StyleBoldUnderline"/>
        </w:rPr>
        <w:t>.</w:t>
      </w:r>
      <w:r w:rsidRPr="00DE4929">
        <w:rPr>
          <w:sz w:val="14"/>
        </w:rPr>
        <w:t xml:space="preserve"> The regulator's chief, Juan Carlos Zepeda, said </w:t>
      </w:r>
      <w:r w:rsidRPr="00B27481">
        <w:rPr>
          <w:rStyle w:val="StyleBoldUnderline"/>
          <w:highlight w:val="yellow"/>
        </w:rPr>
        <w:t>Pe</w:t>
      </w:r>
      <w:r w:rsidRPr="008D1DED">
        <w:rPr>
          <w:rStyle w:val="StyleBoldUnderline"/>
        </w:rPr>
        <w:t>tróleos</w:t>
      </w:r>
      <w:r w:rsidRPr="0037298A">
        <w:rPr>
          <w:rStyle w:val="StyleBoldUnderline"/>
        </w:rPr>
        <w:t xml:space="preserve"> </w:t>
      </w:r>
      <w:r w:rsidRPr="00B27481">
        <w:rPr>
          <w:rStyle w:val="StyleBoldUnderline"/>
          <w:highlight w:val="yellow"/>
        </w:rPr>
        <w:t>Mex</w:t>
      </w:r>
      <w:r w:rsidRPr="0037298A">
        <w:rPr>
          <w:rStyle w:val="StyleBoldUnderline"/>
        </w:rPr>
        <w:t xml:space="preserve">icanos </w:t>
      </w:r>
      <w:r w:rsidRPr="00B27481">
        <w:rPr>
          <w:rStyle w:val="StyleBoldUnderline"/>
          <w:highlight w:val="yellow"/>
        </w:rPr>
        <w:t>has relatively little experience with deep-water drilling, much less with the ultra-deep wells</w:t>
      </w:r>
      <w:r w:rsidRPr="00DE4929">
        <w:rPr>
          <w:sz w:val="14"/>
        </w:rPr>
        <w:t xml:space="preserve">—those at depths exceeding 6,000 feet—that </w:t>
      </w:r>
      <w:r w:rsidRPr="00D42020">
        <w:rPr>
          <w:rStyle w:val="StyleBoldUnderline"/>
        </w:rPr>
        <w:t>it could tackle as soon as next month</w:t>
      </w:r>
      <w:r w:rsidRPr="00DE4929">
        <w:rPr>
          <w:sz w:val="14"/>
        </w:rPr>
        <w:t xml:space="preserve">. </w:t>
      </w:r>
      <w:r w:rsidRPr="00D42020">
        <w:rPr>
          <w:rStyle w:val="StyleBoldUnderline"/>
        </w:rPr>
        <w:t>Pemex plans to drill as many as six deep-water wells</w:t>
      </w:r>
      <w:r w:rsidRPr="00DE4929">
        <w:rPr>
          <w:sz w:val="14"/>
        </w:rPr>
        <w:t xml:space="preserve"> this year</w:t>
      </w:r>
      <w:r w:rsidRPr="00D42020">
        <w:rPr>
          <w:rStyle w:val="StyleBoldUnderline"/>
        </w:rPr>
        <w:t>, including the two ultra-deep wells</w:t>
      </w:r>
      <w:r w:rsidRPr="00DE4929">
        <w:rPr>
          <w:sz w:val="14"/>
        </w:rPr>
        <w:t>, more than at any time in its history.</w:t>
      </w:r>
      <w:r w:rsidRPr="0037298A">
        <w:rPr>
          <w:rStyle w:val="StyleBoldUnderline"/>
        </w:rPr>
        <w:t xml:space="preserve"> </w:t>
      </w:r>
      <w:r w:rsidRPr="00B27481">
        <w:rPr>
          <w:rStyle w:val="StyleBoldUnderline"/>
          <w:highlight w:val="yellow"/>
        </w:rPr>
        <w:t>Mr. Zepeda said his fledgling National Hydrocarbons Commission also is out of its depth,</w:t>
      </w:r>
      <w:r w:rsidRPr="0037298A">
        <w:rPr>
          <w:rStyle w:val="StyleBoldUnderline"/>
        </w:rPr>
        <w:t xml:space="preserve"> with a staff of just 60 and a budget of $7.3 million, about 2% of what its Washington counterpart spent last year.</w:t>
      </w:r>
      <w:r w:rsidRPr="00DE4929">
        <w:rPr>
          <w:sz w:val="14"/>
        </w:rPr>
        <w:t xml:space="preserve"> While U.S. offshore inspectors zip to faraway drilling platforms on helicopters, Mr. Zepeda said in an interview, "all I have is a borrowed car," an old Nissan Sentra belonging to Mexico's Energy Ministry, which has the ultimate say about where the oil company can drill. Pemex, as the oil company is known, says it seeks to abide by the commission's rules, and is confident it can tackle the ultra deep-water challenge. Experts say that Mr. Zepeda is speaking out publicly in an effort to overcome resistance to oversight among top officials at Pemex and in the Energy Ministry, which hope off-shore discoveries will revive Mexico's declining oil industry. Mr. Zepeda's agency was formed in 2009 to allow more technical and independent oversight of the industry.</w:t>
      </w:r>
      <w:r w:rsidRPr="0037298A">
        <w:rPr>
          <w:rStyle w:val="StyleBoldUnderline"/>
        </w:rPr>
        <w:t xml:space="preserve"> </w:t>
      </w:r>
      <w:r w:rsidRPr="00B27481">
        <w:rPr>
          <w:rStyle w:val="StyleBoldUnderline"/>
          <w:highlight w:val="yellow"/>
        </w:rPr>
        <w:t>Mr. Zepeda's warnings follow the Deepwater Horizon blowout,</w:t>
      </w:r>
      <w:r w:rsidRPr="0037298A">
        <w:rPr>
          <w:rStyle w:val="StyleBoldUnderline"/>
        </w:rPr>
        <w:t xml:space="preserve"> which killed 11 workers in April 2010 and unleashed the worst offshore oil spill in U.S. history. That, in turn, has led to increased U.S. concern about offshore drilling outside American waters.</w:t>
      </w:r>
      <w:r w:rsidRPr="00DE4929">
        <w:rPr>
          <w:sz w:val="14"/>
        </w:rPr>
        <w:t xml:space="preserve"> Last month, U.S. Interior Department officials inspected a drilling rig scheduled to operate in Cuban waters to assuage concerns by Florida residents.</w:t>
      </w:r>
    </w:p>
    <w:p w:rsidR="004B6131" w:rsidRDefault="004B6131" w:rsidP="004B6131">
      <w:pPr>
        <w:rPr>
          <w:rStyle w:val="StyleStyleBold12pt"/>
        </w:rPr>
      </w:pPr>
    </w:p>
    <w:p w:rsidR="004B6131" w:rsidRPr="00E7591B" w:rsidRDefault="008C2F48" w:rsidP="004B6131">
      <w:pPr>
        <w:rPr>
          <w:rStyle w:val="StyleStyleBold12pt"/>
        </w:rPr>
      </w:pPr>
      <w:r>
        <w:rPr>
          <w:rStyle w:val="StyleStyleBold12pt"/>
        </w:rPr>
        <w:t xml:space="preserve">The plan </w:t>
      </w:r>
      <w:r w:rsidR="004B6131" w:rsidRPr="00E7591B">
        <w:rPr>
          <w:rStyle w:val="StyleStyleBold12pt"/>
        </w:rPr>
        <w:t>catalyzes</w:t>
      </w:r>
      <w:r>
        <w:rPr>
          <w:rStyle w:val="StyleStyleBold12pt"/>
        </w:rPr>
        <w:t xml:space="preserve"> necessary</w:t>
      </w:r>
      <w:r w:rsidR="004B6131" w:rsidRPr="00E7591B">
        <w:rPr>
          <w:rStyle w:val="StyleStyleBold12pt"/>
        </w:rPr>
        <w:t xml:space="preserve"> environmental protection </w:t>
      </w:r>
      <w:r>
        <w:rPr>
          <w:rStyle w:val="StyleStyleBold12pt"/>
        </w:rPr>
        <w:t>in</w:t>
      </w:r>
      <w:r w:rsidR="004B6131" w:rsidRPr="00E7591B">
        <w:rPr>
          <w:rStyle w:val="StyleStyleBold12pt"/>
        </w:rPr>
        <w:t xml:space="preserve"> the Gulf</w:t>
      </w:r>
    </w:p>
    <w:p w:rsidR="004B6131" w:rsidRPr="00E7591B" w:rsidRDefault="004B6131" w:rsidP="004B6131">
      <w:r>
        <w:rPr>
          <w:rStyle w:val="StyleStyleBold12pt"/>
        </w:rPr>
        <w:t xml:space="preserve">House of Representatives 4/25/13 </w:t>
      </w:r>
      <w:r w:rsidRPr="00E7591B">
        <w:t>(United States House of Representatives “U.S. – Mexico Transboundary Hydrocarbon Agreement and Steps Needed for Implementation” April 25, 2013</w:t>
      </w:r>
    </w:p>
    <w:p w:rsidR="004B6131" w:rsidRPr="00E7591B" w:rsidRDefault="00476742" w:rsidP="004B6131">
      <w:hyperlink r:id="rId26" w:history="1">
        <w:r w:rsidR="004B6131" w:rsidRPr="00B346F8">
          <w:rPr>
            <w:szCs w:val="16"/>
          </w:rPr>
          <w:t>http://docs.house.gov/meetings/II/II06/20130425/100755/HHRG-113-II06-Wstate-PascualA-20130425.pdf</w:t>
        </w:r>
      </w:hyperlink>
      <w:r w:rsidR="004B6131" w:rsidRPr="00E7591B">
        <w:t>)</w:t>
      </w:r>
    </w:p>
    <w:p w:rsidR="004B6131" w:rsidRPr="00DD62B7" w:rsidRDefault="004B6131" w:rsidP="00DE4929">
      <w:pPr>
        <w:pStyle w:val="Card"/>
        <w:ind w:left="0"/>
        <w:rPr>
          <w:bCs/>
          <w:u w:val="single"/>
        </w:rPr>
      </w:pPr>
      <w:r w:rsidRPr="00DE4929">
        <w:rPr>
          <w:sz w:val="16"/>
        </w:rPr>
        <w:t xml:space="preserve">We are pleased that </w:t>
      </w:r>
      <w:r w:rsidRPr="00B27481">
        <w:rPr>
          <w:rStyle w:val="StyleBoldUnderline"/>
          <w:highlight w:val="yellow"/>
        </w:rPr>
        <w:t xml:space="preserve">the Agreement would advance safety and environmental </w:t>
      </w:r>
      <w:r w:rsidR="00DE4929" w:rsidRPr="00DE4929">
        <w:rPr>
          <w:rStyle w:val="StyleBoldUnderline"/>
          <w:sz w:val="12"/>
          <w:highlight w:val="yellow"/>
          <w:u w:val="none"/>
        </w:rPr>
        <w:t>¶</w:t>
      </w:r>
      <w:r w:rsidRPr="00B27481">
        <w:rPr>
          <w:rStyle w:val="StyleBoldUnderline"/>
          <w:highlight w:val="yellow"/>
        </w:rPr>
        <w:t xml:space="preserve"> protection in the Gulf and provide significant safety and environmental benefits </w:t>
      </w:r>
      <w:r w:rsidR="00DE4929" w:rsidRPr="00DE4929">
        <w:rPr>
          <w:rStyle w:val="StyleBoldUnderline"/>
          <w:sz w:val="12"/>
          <w:highlight w:val="yellow"/>
          <w:u w:val="none"/>
        </w:rPr>
        <w:t>¶</w:t>
      </w:r>
      <w:r w:rsidRPr="00B27481">
        <w:rPr>
          <w:rStyle w:val="StyleBoldUnderline"/>
          <w:highlight w:val="yellow"/>
        </w:rPr>
        <w:t xml:space="preserve"> that would not occur without</w:t>
      </w:r>
      <w:r w:rsidRPr="00DE4929">
        <w:rPr>
          <w:sz w:val="16"/>
        </w:rPr>
        <w:t xml:space="preserve"> </w:t>
      </w:r>
      <w:r w:rsidRPr="00BD579D">
        <w:rPr>
          <w:rStyle w:val="StyleBoldUnderline"/>
        </w:rPr>
        <w:t>it</w:t>
      </w:r>
      <w:r w:rsidRPr="00DE4929">
        <w:rPr>
          <w:sz w:val="16"/>
        </w:rPr>
        <w:t xml:space="preserve">. First, </w:t>
      </w:r>
      <w:r w:rsidRPr="00B27481">
        <w:rPr>
          <w:rStyle w:val="StyleBoldUnderline"/>
          <w:highlight w:val="yellow"/>
        </w:rPr>
        <w:t>it</w:t>
      </w:r>
      <w:r w:rsidRPr="00107721">
        <w:rPr>
          <w:rStyle w:val="StyleBoldUnderline"/>
        </w:rPr>
        <w:t xml:space="preserve"> </w:t>
      </w:r>
      <w:r w:rsidRPr="00B27481">
        <w:rPr>
          <w:rStyle w:val="StyleBoldUnderline"/>
          <w:highlight w:val="yellow"/>
        </w:rPr>
        <w:t xml:space="preserve">provides for a system of joint inspections </w:t>
      </w:r>
      <w:r w:rsidR="00DE4929" w:rsidRPr="00DE4929">
        <w:rPr>
          <w:sz w:val="12"/>
          <w:highlight w:val="yellow"/>
        </w:rPr>
        <w:t>¶</w:t>
      </w:r>
      <w:r w:rsidRPr="00B27481">
        <w:rPr>
          <w:rStyle w:val="StyleBoldUnderline"/>
          <w:highlight w:val="yellow"/>
        </w:rPr>
        <w:t xml:space="preserve"> for all activity that takes place under the Agreement.</w:t>
      </w:r>
      <w:r w:rsidRPr="00DE4929">
        <w:rPr>
          <w:sz w:val="16"/>
          <w:highlight w:val="yellow"/>
        </w:rPr>
        <w:t xml:space="preserve"> </w:t>
      </w:r>
      <w:r w:rsidRPr="00DE4929">
        <w:rPr>
          <w:sz w:val="16"/>
        </w:rPr>
        <w:t xml:space="preserve">Though Mexican law would </w:t>
      </w:r>
      <w:r w:rsidR="00DE4929" w:rsidRPr="00DE4929">
        <w:rPr>
          <w:sz w:val="12"/>
        </w:rPr>
        <w:t>¶</w:t>
      </w:r>
      <w:r w:rsidRPr="00DE4929">
        <w:rPr>
          <w:sz w:val="16"/>
        </w:rPr>
        <w:t xml:space="preserve"> apply to operations under Mexican jurisdiction and U.S. law would apply to </w:t>
      </w:r>
      <w:r w:rsidR="00DE4929" w:rsidRPr="00DE4929">
        <w:rPr>
          <w:sz w:val="12"/>
        </w:rPr>
        <w:t>¶</w:t>
      </w:r>
      <w:r w:rsidRPr="00DE4929">
        <w:rPr>
          <w:sz w:val="16"/>
        </w:rPr>
        <w:t xml:space="preserve"> operations under U.S. jurisdiction, </w:t>
      </w:r>
      <w:r w:rsidRPr="00107721">
        <w:rPr>
          <w:rStyle w:val="StyleBoldUnderline"/>
        </w:rPr>
        <w:t xml:space="preserve">each side would have the ability to work with </w:t>
      </w:r>
      <w:r w:rsidR="00DE4929" w:rsidRPr="00DE4929">
        <w:rPr>
          <w:sz w:val="12"/>
        </w:rPr>
        <w:t>¶</w:t>
      </w:r>
      <w:r w:rsidRPr="00107721">
        <w:rPr>
          <w:rStyle w:val="StyleBoldUnderline"/>
        </w:rPr>
        <w:t xml:space="preserve"> the other to ensure that all activity that takes place under the Agreement</w:t>
      </w:r>
      <w:r w:rsidRPr="00DE4929">
        <w:rPr>
          <w:sz w:val="16"/>
        </w:rPr>
        <w:t xml:space="preserve"> –</w:t>
      </w:r>
      <w:r w:rsidR="00DE4929" w:rsidRPr="00DE4929">
        <w:rPr>
          <w:sz w:val="12"/>
        </w:rPr>
        <w:t>¶</w:t>
      </w:r>
      <w:r w:rsidRPr="00DE4929">
        <w:rPr>
          <w:sz w:val="16"/>
        </w:rPr>
        <w:t xml:space="preserve"> wherever it occurs – meets all applicable laws and standards. In addition, under </w:t>
      </w:r>
      <w:r w:rsidR="00DE4929" w:rsidRPr="00DE4929">
        <w:rPr>
          <w:sz w:val="12"/>
        </w:rPr>
        <w:t>¶</w:t>
      </w:r>
      <w:r w:rsidRPr="00DE4929">
        <w:rPr>
          <w:sz w:val="16"/>
        </w:rPr>
        <w:t xml:space="preserve"> </w:t>
      </w:r>
      <w:r w:rsidRPr="00B27481">
        <w:rPr>
          <w:rStyle w:val="StyleBoldUnderline"/>
          <w:highlight w:val="yellow"/>
        </w:rPr>
        <w:t>the Agreement</w:t>
      </w:r>
      <w:r w:rsidRPr="00DE4929">
        <w:rPr>
          <w:sz w:val="16"/>
        </w:rPr>
        <w:t xml:space="preserve"> our two countries </w:t>
      </w:r>
      <w:r w:rsidRPr="00B27481">
        <w:rPr>
          <w:rStyle w:val="StyleBoldUnderline"/>
          <w:highlight w:val="yellow"/>
        </w:rPr>
        <w:t>would</w:t>
      </w:r>
      <w:r w:rsidRPr="00107721">
        <w:rPr>
          <w:rStyle w:val="StyleBoldUnderline"/>
        </w:rPr>
        <w:t xml:space="preserve"> continue to work together to </w:t>
      </w:r>
      <w:r w:rsidRPr="00B27481">
        <w:rPr>
          <w:rStyle w:val="StyleBoldUnderline"/>
          <w:highlight w:val="yellow"/>
        </w:rPr>
        <w:t>ensure</w:t>
      </w:r>
      <w:r w:rsidRPr="00107721">
        <w:rPr>
          <w:rStyle w:val="StyleBoldUnderline"/>
        </w:rPr>
        <w:t xml:space="preserve"> that their respective standards and requirements are compatible where appropriate for </w:t>
      </w:r>
      <w:r w:rsidR="00DE4929" w:rsidRPr="00DE4929">
        <w:rPr>
          <w:sz w:val="12"/>
        </w:rPr>
        <w:t>¶</w:t>
      </w:r>
      <w:r w:rsidRPr="00107721">
        <w:rPr>
          <w:rStyle w:val="StyleBoldUnderline"/>
        </w:rPr>
        <w:t xml:space="preserve"> </w:t>
      </w:r>
      <w:r w:rsidRPr="00B27481">
        <w:rPr>
          <w:rStyle w:val="StyleBoldUnderline"/>
          <w:highlight w:val="yellow"/>
        </w:rPr>
        <w:t>the safe, effective, and environmentally responsible implementation</w:t>
      </w:r>
      <w:r w:rsidRPr="00107721">
        <w:rPr>
          <w:rStyle w:val="StyleBoldUnderline"/>
        </w:rPr>
        <w:t xml:space="preserve"> of the </w:t>
      </w:r>
      <w:r w:rsidR="00DE4929" w:rsidRPr="00DE4929">
        <w:rPr>
          <w:sz w:val="12"/>
        </w:rPr>
        <w:t>¶</w:t>
      </w:r>
      <w:r w:rsidRPr="00107721">
        <w:rPr>
          <w:rStyle w:val="StyleBoldUnderline"/>
        </w:rPr>
        <w:t xml:space="preserve"> Agreement.</w:t>
      </w:r>
      <w:r w:rsidRPr="00DE4929">
        <w:rPr>
          <w:sz w:val="16"/>
        </w:rPr>
        <w:t xml:space="preserve"> </w:t>
      </w:r>
      <w:r w:rsidR="00DE4929" w:rsidRPr="00DE4929">
        <w:rPr>
          <w:sz w:val="12"/>
        </w:rPr>
        <w:t>¶</w:t>
      </w:r>
      <w:r w:rsidRPr="00DE4929">
        <w:rPr>
          <w:sz w:val="16"/>
        </w:rPr>
        <w:t xml:space="preserve"> In all aspects, </w:t>
      </w:r>
      <w:r w:rsidRPr="00107721">
        <w:rPr>
          <w:rStyle w:val="StyleBoldUnderline"/>
        </w:rPr>
        <w:t>the Transboundary Agreement offers the U</w:t>
      </w:r>
      <w:r w:rsidRPr="00DE4929">
        <w:rPr>
          <w:sz w:val="16"/>
        </w:rPr>
        <w:t xml:space="preserve">nited </w:t>
      </w:r>
      <w:r w:rsidRPr="00107721">
        <w:rPr>
          <w:rStyle w:val="StyleBoldUnderline"/>
        </w:rPr>
        <w:t>S</w:t>
      </w:r>
      <w:r w:rsidRPr="00DE4929">
        <w:rPr>
          <w:sz w:val="16"/>
        </w:rPr>
        <w:t xml:space="preserve">tates </w:t>
      </w:r>
      <w:r w:rsidRPr="00107721">
        <w:rPr>
          <w:rStyle w:val="StyleBoldUnderline"/>
        </w:rPr>
        <w:t>and Mexico</w:t>
      </w:r>
      <w:r w:rsidRPr="00DE4929">
        <w:rPr>
          <w:sz w:val="16"/>
        </w:rPr>
        <w:t xml:space="preserve"> </w:t>
      </w:r>
      <w:r w:rsidR="00DE4929" w:rsidRPr="00DE4929">
        <w:rPr>
          <w:sz w:val="12"/>
        </w:rPr>
        <w:t>¶</w:t>
      </w:r>
      <w:r w:rsidRPr="00DE4929">
        <w:rPr>
          <w:sz w:val="16"/>
        </w:rPr>
        <w:t xml:space="preserve"> </w:t>
      </w:r>
      <w:r w:rsidRPr="00107721">
        <w:rPr>
          <w:rStyle w:val="StyleBoldUnderline"/>
        </w:rPr>
        <w:t xml:space="preserve">significant benefits. </w:t>
      </w:r>
      <w:r w:rsidRPr="00B27481">
        <w:rPr>
          <w:rStyle w:val="StyleBoldUnderline"/>
          <w:highlight w:val="yellow"/>
        </w:rPr>
        <w:t>It would</w:t>
      </w:r>
      <w:r w:rsidRPr="00DE4929">
        <w:rPr>
          <w:sz w:val="16"/>
        </w:rPr>
        <w:t xml:space="preserve">, for the first time, </w:t>
      </w:r>
      <w:r w:rsidRPr="00B27481">
        <w:rPr>
          <w:rStyle w:val="StyleBoldUnderline"/>
          <w:highlight w:val="yellow"/>
        </w:rPr>
        <w:t xml:space="preserve">establish a framework that would </w:t>
      </w:r>
      <w:r w:rsidR="00DE4929" w:rsidRPr="00DE4929">
        <w:rPr>
          <w:sz w:val="12"/>
          <w:highlight w:val="yellow"/>
        </w:rPr>
        <w:t>¶</w:t>
      </w:r>
      <w:r w:rsidRPr="00B27481">
        <w:rPr>
          <w:rStyle w:val="StyleBoldUnderline"/>
          <w:highlight w:val="yellow"/>
        </w:rPr>
        <w:t xml:space="preserve"> facilitate the development of hydrocarbon reservoirs</w:t>
      </w:r>
      <w:r w:rsidRPr="00107721">
        <w:rPr>
          <w:rStyle w:val="StyleBoldUnderline"/>
        </w:rPr>
        <w:t xml:space="preserve"> that cross our maritime </w:t>
      </w:r>
      <w:r w:rsidR="00DE4929" w:rsidRPr="00DE4929">
        <w:rPr>
          <w:sz w:val="12"/>
        </w:rPr>
        <w:t>¶</w:t>
      </w:r>
      <w:r w:rsidRPr="00107721">
        <w:rPr>
          <w:rStyle w:val="StyleBoldUnderline"/>
        </w:rPr>
        <w:t xml:space="preserve"> boundary with Mexico. </w:t>
      </w:r>
      <w:r w:rsidRPr="00B27481">
        <w:rPr>
          <w:rStyle w:val="StyleBoldUnderline"/>
          <w:highlight w:val="yellow"/>
        </w:rPr>
        <w:t xml:space="preserve">This is a business friendly arrangement with strong safety </w:t>
      </w:r>
      <w:r w:rsidR="00DE4929" w:rsidRPr="00DE4929">
        <w:rPr>
          <w:sz w:val="12"/>
          <w:highlight w:val="yellow"/>
        </w:rPr>
        <w:t>¶</w:t>
      </w:r>
      <w:r w:rsidRPr="00B27481">
        <w:rPr>
          <w:rStyle w:val="StyleBoldUnderline"/>
          <w:highlight w:val="yellow"/>
        </w:rPr>
        <w:t xml:space="preserve"> and environmental payoffs.</w:t>
      </w:r>
      <w:r w:rsidRPr="00107721">
        <w:rPr>
          <w:rStyle w:val="StyleBoldUnderline"/>
        </w:rPr>
        <w:t xml:space="preserve"> </w:t>
      </w:r>
    </w:p>
    <w:p w:rsidR="004B6131" w:rsidRPr="00906968" w:rsidRDefault="004B6131" w:rsidP="004B6131">
      <w:pPr>
        <w:pStyle w:val="Heading4"/>
      </w:pPr>
      <w:r w:rsidRPr="00906968">
        <w:t>Resiliency does not apply to Gulf Coast ecosystems—another spill will destroy marine biodiversity—this card is sick  </w:t>
      </w:r>
    </w:p>
    <w:p w:rsidR="004B6131" w:rsidRPr="00DD62B7" w:rsidRDefault="004B6131" w:rsidP="00DD62B7">
      <w:r w:rsidRPr="00DD62B7">
        <w:rPr>
          <w:rStyle w:val="StyleStyleBold12pt"/>
        </w:rPr>
        <w:t>Craig 11</w:t>
      </w:r>
      <w:r w:rsidRPr="00DD62B7">
        <w:t> (Robin Kundis Craig, Attorneys’ Title Professor of Law and Associate Dean for Environmental Programs, Florida State University College of Law, Tallahassee, Florida, 12/20/11 “Legal Remedies for Deep Marine Oil Spills and Long-Term Ecological Resilience: A Match Made in Hell” </w:t>
      </w:r>
      <w:hyperlink r:id="rId27" w:tgtFrame="_blank" w:history="1">
        <w:r w:rsidRPr="00DD62B7">
          <w:rPr>
            <w:rStyle w:val="Hyperlink"/>
          </w:rPr>
          <w:t>http://papers.ssrn.com/sol3/papers.cfm?abstract_id=1906839</w:t>
        </w:r>
      </w:hyperlink>
      <w:r w:rsidRPr="00DD62B7">
        <w:t>)</w:t>
      </w:r>
    </w:p>
    <w:p w:rsidR="004B6131" w:rsidRPr="00DD62B7" w:rsidRDefault="004B6131" w:rsidP="004B6131">
      <w:pPr>
        <w:rPr>
          <w:sz w:val="14"/>
        </w:rPr>
      </w:pPr>
      <w:r w:rsidRPr="00DD62B7">
        <w:rPr>
          <w:sz w:val="14"/>
        </w:rPr>
        <w:t>Importantly, however, the second aspect of resilience theory acknowledges that</w:t>
      </w:r>
      <w:r w:rsidRPr="00906968">
        <w:rPr>
          <w:rStyle w:val="StyleBoldUnderline"/>
        </w:rPr>
        <w:t xml:space="preserve"> ecosystems can exist in multiple states rather than stabilizing around a single equilibrium state</w:t>
      </w:r>
      <w:r w:rsidRPr="00DD62B7">
        <w:rPr>
          <w:sz w:val="14"/>
        </w:rPr>
        <w:t xml:space="preserve">; as a result, </w:t>
      </w:r>
      <w:r w:rsidRPr="00906968">
        <w:rPr>
          <w:rStyle w:val="StyleBoldUnderline"/>
        </w:rPr>
        <w:t>changes anddisturbances can “push” ecosystems over thresholds</w:t>
      </w:r>
      <w:r w:rsidRPr="00DD62B7">
        <w:rPr>
          <w:sz w:val="14"/>
        </w:rPr>
        <w:t xml:space="preserve"> from one ecosystem state to another.146 This second sense of resilience “assumes multiple states (or ‘regimes’) and is defined as the magnitude of a disturbance that triggers a shift between alternative states.”</w:t>
      </w:r>
      <w:r w:rsidRPr="00906968">
        <w:rPr>
          <w:rStyle w:val="StyleBoldUnderline"/>
        </w:rPr>
        <w:t>147 For example, the boreal forests of Canada can exist in at least two states</w:t>
      </w:r>
      <w:r w:rsidRPr="00DD62B7">
        <w:rPr>
          <w:sz w:val="14"/>
        </w:rPr>
        <w:t xml:space="preserve"> with respect to spruce budworms: </w:t>
      </w:r>
      <w:r w:rsidRPr="00906968">
        <w:rPr>
          <w:rStyle w:val="StyleBoldUnderline"/>
        </w:rPr>
        <w:t>a “no outbreak” state</w:t>
      </w:r>
      <w:r w:rsidRPr="00DD62B7">
        <w:rPr>
          <w:sz w:val="14"/>
        </w:rPr>
        <w:t>“characterized by low numbers of budworm and young, fastgrowing trees</w:t>
      </w:r>
      <w:r w:rsidRPr="00906968">
        <w:rPr>
          <w:rStyle w:val="StyleBoldUnderline"/>
        </w:rPr>
        <w:t>,” and an “outbreak</w:t>
      </w:r>
      <w:r w:rsidRPr="00DD62B7">
        <w:rPr>
          <w:sz w:val="14"/>
        </w:rPr>
        <w:t xml:space="preserve">” state “characterized by high numbers of budworm and old, senescent trees.”148 </w:t>
      </w:r>
      <w:r w:rsidRPr="00DD62B7">
        <w:rPr>
          <w:sz w:val="14"/>
        </w:rPr>
        <w:lastRenderedPageBreak/>
        <w:t>T</w:t>
      </w:r>
      <w:r w:rsidRPr="00906968">
        <w:rPr>
          <w:rStyle w:val="StyleBoldUnderline"/>
        </w:rPr>
        <w:t>he shift between the two appears to relate to an increase in canopy volume</w:t>
      </w:r>
      <w:r w:rsidRPr="00DD62B7">
        <w:rPr>
          <w:sz w:val="14"/>
        </w:rPr>
        <w:t xml:space="preserve">, which in turn affects bird populations and the birds’ ability to control the pest.149 Regime-shift models can also help to explain outbreaks of some human diseases.150 However, natural resources law and policy generally do not acknowledge this second sense of resilience, and, as a result, it generally does not incorporate mechanisms for acknowledging, responding to, or even trying to avoid ecological regime shifts. Finally, resilience theory also acknowledges </w:t>
      </w:r>
      <w:r w:rsidRPr="00906968">
        <w:rPr>
          <w:rStyle w:val="StyleBoldUnderline"/>
        </w:rPr>
        <w:t>“the surprising and discontinuous nature of change</w:t>
      </w:r>
      <w:r w:rsidRPr="00DD62B7">
        <w:rPr>
          <w:sz w:val="14"/>
        </w:rPr>
        <w:t>, such as the collapse of fish stock or the sudden outbreak of spruce budworms in forests.”151 In other words, t</w:t>
      </w:r>
      <w:r w:rsidRPr="00906968">
        <w:rPr>
          <w:rStyle w:val="StyleBoldUnderline"/>
        </w:rPr>
        <w:t>he long-time persistence of an ecosystem (or collection of multiple ecosystems) like the Gulf of Mexico in an apparently stable, productive ecosystem state is absolutely no guarantee that humans can continue to disturb and abuse the system and expect only a gradual or linear response</w:t>
      </w:r>
      <w:r w:rsidRPr="00DD62B7">
        <w:rPr>
          <w:sz w:val="14"/>
        </w:rPr>
        <w:t xml:space="preserve">. As was true for the second sense of resilience, natural resource law in general and marine resources law in particular do not deal well with the possibility of sudden and dramatic ecosystem changes. Nevertheless, such regime shifts have been documented for a number of marine ecosystems. For example, In Jamaica, the effects of overfishing, hurricane damage, and disease have combined to destroy most corals, whose abundance has declined from more than 50 percent in the late 1970s to less than 5 percent today. A dramatic phase shift has occurred, producing a system dominated by fleshy macroalgae (more than 90 percent cover). Immediate implementation of management procedures is necessary to avoid further catastrophic damage.152Similarly, the presence or absence of sea otters can significantly influence the structure and function of Alaskan kelp forests because the otters, when present, control sea urchin populations, allowing for more extensive coral growth.153 In some locations, moreover, “sea urchin population changes in response to sea otter predation were rapid and extreme” and could result in “short-term changes in kelp density.”154The current law, policy, and remedy regime </w:t>
      </w:r>
      <w:r w:rsidRPr="00906968">
        <w:rPr>
          <w:rStyle w:val="StyleBoldUnderline"/>
        </w:rPr>
        <w:t>for offshore oil drilling effectively presumes that marine ecosystems have virtually unlimited first-sense resilience with respect to oil spills</w:t>
      </w:r>
      <w:r w:rsidRPr="00DD62B7">
        <w:rPr>
          <w:sz w:val="14"/>
        </w:rPr>
        <w:t xml:space="preserve">—in crudest terms, that restoration will always be possible, and perhaps even through entirely natural means.155 </w:t>
      </w:r>
      <w:r w:rsidRPr="00906968">
        <w:rPr>
          <w:rStyle w:val="StyleBoldUnderline"/>
        </w:rPr>
        <w:t>Our experience with the last large oil spill in U.S. waters, however, suggests otherwise.</w:t>
      </w:r>
      <w:r w:rsidRPr="00DD62B7">
        <w:rPr>
          <w:sz w:val="14"/>
        </w:rPr>
        <w:t xml:space="preserve"> More than twenty years before the Deepwater Horizon disaster, on March 24, 1989, the oil tanker Exxon Valdez ran aground in Prince William Sound, Alaska, spilling approximately eleven million gallons of crude oil.156 Although the oil eventually affected about 1300 miles of Alaskan coastline,157 it is important to remember that, in the context of the Deepwater Horizon spill, </w:t>
      </w:r>
      <w:r w:rsidRPr="00906968">
        <w:rPr>
          <w:rStyle w:val="StyleBoldUnderline"/>
        </w:rPr>
        <w:t>the Exxon Valdez was a relatively simple—and relatively small—surface release of oil.</w:t>
      </w:r>
      <w:r w:rsidRPr="00DD62B7">
        <w:rPr>
          <w:sz w:val="14"/>
        </w:rPr>
        <w:t xml:space="preserve"> </w:t>
      </w:r>
      <w:r w:rsidRPr="00906968">
        <w:rPr>
          <w:rStyle w:val="StyleBoldUnderline"/>
        </w:rPr>
        <w:t>Even so, more than twenty years later, according to NOAA, “While the vast majority of the spill area now appears to have recovered, pockets of crude oil remain in some locations</w:t>
      </w:r>
      <w:r w:rsidRPr="00DD62B7">
        <w:rPr>
          <w:sz w:val="14"/>
        </w:rPr>
        <w:t xml:space="preserve">, and there is evidence that some </w:t>
      </w:r>
      <w:r w:rsidRPr="00906968">
        <w:rPr>
          <w:rStyle w:val="StyleBoldUnderline"/>
        </w:rPr>
        <w:t>damage is continuing</w:t>
      </w:r>
      <w:r w:rsidRPr="00DD62B7">
        <w:rPr>
          <w:sz w:val="14"/>
        </w:rPr>
        <w:t xml:space="preserve">.”158 More specifically, NOAA reports that, overall, </w:t>
      </w:r>
      <w:r w:rsidRPr="00906968">
        <w:rPr>
          <w:rStyle w:val="StyleBoldUnderline"/>
        </w:rPr>
        <w:t>the Prince William Sound ecosystem has proven resilient in the first sense—it has been able to absorb most changes and persist in function and relationships</w:t>
      </w:r>
      <w:r w:rsidRPr="00DD62B7">
        <w:rPr>
          <w:sz w:val="14"/>
        </w:rPr>
        <w:t xml:space="preserve">.159Nevertheless, </w:t>
      </w:r>
      <w:r w:rsidRPr="00906968">
        <w:rPr>
          <w:rStyle w:val="StyleBoldUnderline"/>
        </w:rPr>
        <w:t>NOAA has also cautioned that “impacts from the spill remain</w:t>
      </w:r>
      <w:r w:rsidRPr="00DD62B7">
        <w:rPr>
          <w:sz w:val="14"/>
        </w:rPr>
        <w:t xml:space="preserve">”: </w:t>
      </w:r>
      <w:r w:rsidRPr="00DD62B7">
        <w:rPr>
          <w:rFonts w:cs="Georgia"/>
          <w:sz w:val="14"/>
        </w:rPr>
        <w:t>􀁸</w:t>
      </w:r>
      <w:r w:rsidRPr="00DD62B7">
        <w:rPr>
          <w:sz w:val="14"/>
        </w:rPr>
        <w:t xml:space="preserve"> Deeply penetrated oil continues to visibly leach from a few beaches, such as Smith Island. </w:t>
      </w:r>
      <w:r w:rsidRPr="00DD62B7">
        <w:rPr>
          <w:rFonts w:cs="Georgia"/>
          <w:sz w:val="14"/>
        </w:rPr>
        <w:t>􀁸</w:t>
      </w:r>
      <w:r w:rsidRPr="00DD62B7">
        <w:rPr>
          <w:sz w:val="14"/>
        </w:rPr>
        <w:t xml:space="preserve"> In some areas, intertidal animals, such as mussels, are still contaminated by oil, affecting not only the mussels but any animals (including people) that eat them. </w:t>
      </w:r>
      <w:r w:rsidRPr="00DD62B7">
        <w:rPr>
          <w:rFonts w:cs="Georgia"/>
          <w:sz w:val="14"/>
        </w:rPr>
        <w:t>􀁸</w:t>
      </w:r>
      <w:r w:rsidRPr="00DD62B7">
        <w:rPr>
          <w:sz w:val="14"/>
        </w:rPr>
        <w:t xml:space="preserve"> Some rocky sites that were stripped of heavy plant cover by high-pressure, hot-water cleaning remain mostly bare rock. </w:t>
      </w:r>
      <w:r w:rsidRPr="00DD62B7">
        <w:rPr>
          <w:rFonts w:cs="Georgia"/>
          <w:sz w:val="14"/>
        </w:rPr>
        <w:t>􀁸</w:t>
      </w:r>
      <w:r w:rsidRPr="00DD62B7">
        <w:rPr>
          <w:sz w:val="14"/>
        </w:rPr>
        <w:t xml:space="preserve"> Rich clam beds that suffered high mortalities from oil and extensive beach cleaning have not re-colonized to their previous levels.160 </w:t>
      </w:r>
      <w:r w:rsidRPr="00906968">
        <w:rPr>
          <w:rStyle w:val="StyleBoldUnderline"/>
        </w:rPr>
        <w:t>Notably, NOAA concludes that “Prince William Sound has made a remarkable recovery from a severe injury, but it remains an ecosystem in transition</w:t>
      </w:r>
      <w:r w:rsidRPr="00DD62B7">
        <w:rPr>
          <w:sz w:val="14"/>
        </w:rPr>
        <w:t xml:space="preserve">.”161In other words, twenty years after a major surface spill of oil, </w:t>
      </w:r>
      <w:r w:rsidRPr="00906968">
        <w:rPr>
          <w:rStyle w:val="StyleBoldUnderline"/>
        </w:rPr>
        <w:t>Prince William Sound has not fully recovered and, indeed, may never do so. Its first-sense resilience to oil spills is incomplete</w:t>
      </w:r>
      <w:r w:rsidRPr="00DD62B7">
        <w:rPr>
          <w:sz w:val="14"/>
        </w:rPr>
        <w:t xml:space="preserve">,or at least operates over substantial time scales, and </w:t>
      </w:r>
      <w:r w:rsidRPr="00906968">
        <w:rPr>
          <w:rStyle w:val="StyleBoldUnderline"/>
        </w:rPr>
        <w:t>we may eventually find</w:t>
      </w:r>
      <w:r w:rsidRPr="00DD62B7">
        <w:rPr>
          <w:sz w:val="14"/>
        </w:rPr>
        <w:t xml:space="preserve"> (or decide) </w:t>
      </w:r>
      <w:r w:rsidRPr="00906968">
        <w:rPr>
          <w:rStyle w:val="StyleBoldUnderline"/>
        </w:rPr>
        <w:t>that ecological communities within the Sound have in fact experienced resilience in the second sense: an ecological regime shift.</w:t>
      </w:r>
      <w:r w:rsidRPr="00DD62B7">
        <w:rPr>
          <w:sz w:val="14"/>
        </w:rPr>
        <w:t xml:space="preserve"> As one possible example, NOAA reports that “[b]eginning in 1990, scientists saw the cover of rockweed increase steadily at oiled sites— until 1994, that is. From 1994 through 1995, there appeared to be a noticeable decline in cover, especially at sites that had been oiled.”162</w:t>
      </w:r>
      <w:r w:rsidRPr="00906968">
        <w:rPr>
          <w:rStyle w:val="StyleBoldUnderline"/>
        </w:rPr>
        <w:t xml:space="preserve"> </w:t>
      </w:r>
      <w:r w:rsidRPr="00DD62B7">
        <w:rPr>
          <w:sz w:val="14"/>
        </w:rPr>
        <w:t xml:space="preserve">While scientists are still searching for an explanation, the three candidates—a disruption in the normal mix of rockweed ages, an explosion in the populations of grazers such as periwinkle snails, or a longer-term toxic effect of the oil163—all </w:t>
      </w:r>
      <w:r w:rsidRPr="00906968">
        <w:rPr>
          <w:rStyle w:val="StyleBoldUnderline"/>
        </w:rPr>
        <w:t>suggest that the oil spill may have induced (or at least threatened) a regime shift</w:t>
      </w:r>
      <w:r w:rsidRPr="00DD62B7">
        <w:rPr>
          <w:sz w:val="14"/>
        </w:rPr>
        <w:t xml:space="preserve">. </w:t>
      </w:r>
      <w:r w:rsidRPr="00906968">
        <w:rPr>
          <w:rStyle w:val="StyleBoldUnderline"/>
        </w:rPr>
        <w:t>These results suggest that we should be very concerned for the Gulf ecosystem</w:t>
      </w:r>
      <w:r w:rsidRPr="00DD62B7">
        <w:rPr>
          <w:sz w:val="14"/>
        </w:rPr>
        <w:t xml:space="preserve">s affected by the Macondo well blowout. First, and as this Article has emphasized throughout, unlike the Exxon Valdez spill, the Deepwater Horizon oil spill occurred at great depth, and the oil behaved unusually compared to oil released on the surface. Second, considerably more toxic dispersants were used in connection with the Gulf oil spill than the Alaska oil spill.164 Third, humans could intervene almost immediately to begin cleaning the rocky substrate in Prince William Sound, but human intervention for many of the important affected Gulf ecosystems, especially the deepwater ones (but even for shallower coral reefs), remains impossible. Finally, and </w:t>
      </w:r>
      <w:r w:rsidRPr="00906968">
        <w:rPr>
          <w:rStyle w:val="StyleBoldUnderline"/>
        </w:rPr>
        <w:t>perhaps</w:t>
      </w:r>
      <w:r w:rsidRPr="00DD62B7">
        <w:rPr>
          <w:sz w:val="14"/>
        </w:rPr>
        <w:t xml:space="preserve"> most importantly, </w:t>
      </w:r>
      <w:r w:rsidRPr="00906968">
        <w:rPr>
          <w:rStyle w:val="StyleBoldUnderline"/>
        </w:rPr>
        <w:t>the Prince William Sound was and remains a far less stressed ecosystem than the Gulf of Mexico</w:t>
      </w:r>
      <w:r w:rsidRPr="00DD62B7">
        <w:rPr>
          <w:sz w:val="14"/>
        </w:rPr>
        <w:t xml:space="preserve">. In 2008, for example, NOAA stated that “[d]espite the remaining impacts of the [still then] largest oil spill in U.S. history, Prince William Sound remains a relatively pristine, productive and biologically rich ecosystem.”165 To be sure, the Sound was not completely unstressed, and “[w]hen the Exxon Valdez spill occurred in March 1989, the Prince William Sound ecosystem was also responding to at least three notable events in its past: an unusually cold winter in 1988–89; growing populations of reintroduced sea otters; and a 1964 earthquake.”166 Nevertheless, </w:t>
      </w:r>
      <w:r w:rsidRPr="00906968">
        <w:rPr>
          <w:rStyle w:val="StyleBoldUnderline"/>
        </w:rPr>
        <w:t>the Gulf of Mexico is besieged by environmental stressors at another order of magnitude (or two), reducing its resilience to disasters</w:t>
      </w:r>
      <w:r w:rsidRPr="00DD62B7">
        <w:rPr>
          <w:sz w:val="14"/>
        </w:rPr>
        <w:t xml:space="preserve"> like the Deepwater Horizon oil spill. As the Deepwater Horizon Commission detailed at length</w:t>
      </w:r>
      <w:r w:rsidRPr="00906968">
        <w:rPr>
          <w:rStyle w:val="StyleBoldUnderline"/>
        </w:rPr>
        <w:t>, the Gulf faces an array of long-term threats, from the loss of protective and productive wetlands along the coast to hurricanes to a growing “dead zone</w:t>
      </w:r>
      <w:r w:rsidRPr="00DD62B7">
        <w:rPr>
          <w:sz w:val="14"/>
        </w:rPr>
        <w:t>” (hypoxic zone</w:t>
      </w:r>
      <w:r w:rsidRPr="00906968">
        <w:rPr>
          <w:rStyle w:val="StyleBoldUnderline"/>
        </w:rPr>
        <w:t>) to sediment starvation to sealevel rise to damaging channeling to continual</w:t>
      </w:r>
      <w:r w:rsidRPr="00DD62B7">
        <w:rPr>
          <w:sz w:val="14"/>
        </w:rPr>
        <w:t xml:space="preserve"> (if smaller) </w:t>
      </w:r>
      <w:r w:rsidRPr="00906968">
        <w:rPr>
          <w:rStyle w:val="StyleBoldUnderline"/>
        </w:rPr>
        <w:t>oil releases from the thousands of drilling operations</w:t>
      </w:r>
      <w:r w:rsidRPr="00DD62B7">
        <w:rPr>
          <w:sz w:val="14"/>
        </w:rPr>
        <w:t>.167 In the face of this plethora of stressors, even the Commission championed a kind of resilience thinking, recognizing that responding to the oil spill alone was not enough. It equated restoration of the Gulf to “restored resilience,” arguing that it “represents an effort to sustain these diverse, interdependent activities [fisheries, energy, and tourism] and the environment on which they dep</w:t>
      </w:r>
      <w:r w:rsidR="00DD62B7">
        <w:rPr>
          <w:sz w:val="14"/>
        </w:rPr>
        <w:t>end for future generations.”168</w:t>
      </w:r>
    </w:p>
    <w:p w:rsidR="004B6131" w:rsidRPr="00846C89" w:rsidRDefault="004B6131" w:rsidP="004B6131">
      <w:pPr>
        <w:pStyle w:val="Heading4"/>
      </w:pPr>
      <w:r>
        <w:t>The G</w:t>
      </w:r>
      <w:r w:rsidRPr="00846C89">
        <w:t xml:space="preserve">ulf is a </w:t>
      </w:r>
      <w:r w:rsidRPr="00DD62B7">
        <w:rPr>
          <w:u w:val="single"/>
        </w:rPr>
        <w:t>key</w:t>
      </w:r>
      <w:r w:rsidRPr="00846C89">
        <w:t xml:space="preserve"> </w:t>
      </w:r>
      <w:r>
        <w:t>ocean biodiversity hotspot</w:t>
      </w:r>
    </w:p>
    <w:p w:rsidR="004B6131" w:rsidRPr="00846C89" w:rsidRDefault="004B6131" w:rsidP="004B6131">
      <w:r w:rsidRPr="00846C89">
        <w:rPr>
          <w:rStyle w:val="StyleStyleBold12pt"/>
        </w:rPr>
        <w:t xml:space="preserve">Brenner 8 – </w:t>
      </w:r>
      <w:r w:rsidRPr="00846C89">
        <w:t>Jorge Brenner, March 14th, 2008, "Guarding the Gulf of Mexico's valuable resources" www.scidev.net/en/opinions/guarding-the-gulf-of-mexico-s-valuable-resources.html</w:t>
      </w:r>
    </w:p>
    <w:p w:rsidR="004B6131" w:rsidRPr="00D20491" w:rsidRDefault="004B6131" w:rsidP="004B6131">
      <w:pPr>
        <w:rPr>
          <w:b/>
          <w:iCs/>
          <w:u w:val="single"/>
          <w:bdr w:val="single" w:sz="18" w:space="0" w:color="auto"/>
        </w:rPr>
      </w:pPr>
      <w:r w:rsidRPr="00846C89">
        <w:t>Rich in biodiversity and habitats</w:t>
      </w:r>
      <w:r w:rsidRPr="00846C89">
        <w:rPr>
          <w:sz w:val="12"/>
        </w:rPr>
        <w:t>¶</w:t>
      </w:r>
      <w:r w:rsidRPr="00846C89">
        <w:t xml:space="preserve"> </w:t>
      </w:r>
      <w:r w:rsidRPr="00B27481">
        <w:rPr>
          <w:highlight w:val="yellow"/>
          <w:u w:val="single"/>
        </w:rPr>
        <w:t>The Gulf</w:t>
      </w:r>
      <w:r w:rsidRPr="00846C89">
        <w:rPr>
          <w:u w:val="single"/>
        </w:rPr>
        <w:t xml:space="preserve"> of Mexico </w:t>
      </w:r>
      <w:r w:rsidRPr="00B27481">
        <w:rPr>
          <w:highlight w:val="yellow"/>
          <w:u w:val="single"/>
        </w:rPr>
        <w:t xml:space="preserve">is </w:t>
      </w:r>
      <w:r w:rsidRPr="00B27481">
        <w:rPr>
          <w:rStyle w:val="Emphasis"/>
          <w:highlight w:val="yellow"/>
        </w:rPr>
        <w:t>rich in biodiversity and unique habitats</w:t>
      </w:r>
      <w:r w:rsidRPr="00846C89">
        <w:rPr>
          <w:u w:val="single"/>
        </w:rPr>
        <w:t>, and hosts the only known nesting beach of Kemp's Ridley, the world's most endangered sea turtle.</w:t>
      </w:r>
      <w:r w:rsidRPr="00846C89">
        <w:rPr>
          <w:sz w:val="12"/>
        </w:rPr>
        <w:t>¶</w:t>
      </w:r>
      <w:r w:rsidRPr="00846C89">
        <w:rPr>
          <w:sz w:val="12"/>
          <w:u w:val="single"/>
        </w:rPr>
        <w:t xml:space="preserve"> </w:t>
      </w:r>
      <w:r w:rsidRPr="00B27481">
        <w:rPr>
          <w:highlight w:val="yellow"/>
          <w:u w:val="single"/>
        </w:rPr>
        <w:t xml:space="preserve">The </w:t>
      </w:r>
      <w:r w:rsidRPr="00B27481">
        <w:rPr>
          <w:rStyle w:val="Emphasis"/>
          <w:highlight w:val="yellow"/>
        </w:rPr>
        <w:lastRenderedPageBreak/>
        <w:t>Gulf's circulation pattern</w:t>
      </w:r>
      <w:r w:rsidRPr="00B27481">
        <w:rPr>
          <w:highlight w:val="yellow"/>
          <w:u w:val="single"/>
        </w:rPr>
        <w:t xml:space="preserve"> gives it biological</w:t>
      </w:r>
      <w:r w:rsidRPr="00846C89">
        <w:t xml:space="preserve"> and socioeconomic </w:t>
      </w:r>
      <w:r w:rsidRPr="00B27481">
        <w:rPr>
          <w:highlight w:val="yellow"/>
          <w:u w:val="single"/>
        </w:rPr>
        <w:t>importance: water from the Caribbean</w:t>
      </w:r>
      <w:r w:rsidRPr="00846C89">
        <w:rPr>
          <w:u w:val="single"/>
        </w:rPr>
        <w:t xml:space="preserve"> enters from the south through the Yucatan Channel between Cuba and Mexico and, after warming in the basin, </w:t>
      </w:r>
      <w:r w:rsidRPr="00B27481">
        <w:rPr>
          <w:highlight w:val="yellow"/>
          <w:u w:val="single"/>
        </w:rPr>
        <w:t xml:space="preserve">leaves through the northern Florida Strait </w:t>
      </w:r>
      <w:r w:rsidRPr="00B27481">
        <w:rPr>
          <w:rStyle w:val="Emphasis"/>
          <w:highlight w:val="yellow"/>
        </w:rPr>
        <w:t>between the United States and Cuba</w:t>
      </w:r>
      <w:r w:rsidRPr="00B27481">
        <w:rPr>
          <w:highlight w:val="yellow"/>
          <w:u w:val="single"/>
        </w:rPr>
        <w:t xml:space="preserve"> to form the Gulf Stream</w:t>
      </w:r>
      <w:r w:rsidRPr="00846C89">
        <w:rPr>
          <w:u w:val="single"/>
        </w:rPr>
        <w:t xml:space="preserve"> in the North Atlantic that helps </w:t>
      </w:r>
      <w:r w:rsidRPr="00B27481">
        <w:rPr>
          <w:highlight w:val="yellow"/>
          <w:u w:val="single"/>
        </w:rPr>
        <w:t xml:space="preserve">to </w:t>
      </w:r>
      <w:r w:rsidRPr="00B27481">
        <w:rPr>
          <w:rStyle w:val="Emphasis"/>
          <w:highlight w:val="yellow"/>
        </w:rPr>
        <w:t>regulate the climate of western Europe</w:t>
      </w:r>
      <w:r w:rsidRPr="00846C89">
        <w:rPr>
          <w:rStyle w:val="Emphasis"/>
        </w:rPr>
        <w:t>.</w:t>
      </w:r>
    </w:p>
    <w:p w:rsidR="004B6131" w:rsidRPr="00846C89" w:rsidRDefault="004B6131" w:rsidP="004B6131">
      <w:pPr>
        <w:pStyle w:val="Heading4"/>
      </w:pPr>
      <w:r>
        <w:t xml:space="preserve">No </w:t>
      </w:r>
      <w:r w:rsidRPr="00DD62B7">
        <w:rPr>
          <w:u w:val="single"/>
        </w:rPr>
        <w:t>resiliency</w:t>
      </w:r>
      <w:r>
        <w:t xml:space="preserve"> in the Gulf</w:t>
      </w:r>
    </w:p>
    <w:p w:rsidR="004B6131" w:rsidRPr="00846C89" w:rsidRDefault="004B6131" w:rsidP="004B6131">
      <w:r w:rsidRPr="00846C89">
        <w:rPr>
          <w:rStyle w:val="StyleStyleBold12pt"/>
        </w:rPr>
        <w:t xml:space="preserve">Kundis 11 – </w:t>
      </w:r>
      <w:r w:rsidRPr="00846C89">
        <w:t>Robin Kundis Craig, Attorneys’ Title Professor of Law and Associate Dean for Environmental Programs, Florida State University College of Law, Tallahassee, Florida, December 20th, 2011, "Legal Remedies for Deep Marine Oil Spills and Long-Term Ecological Resilience: A Match Made in Hell," lawreview.byu.edu/articles/1326405133_03craig.fin.pdf</w:t>
      </w:r>
    </w:p>
    <w:p w:rsidR="004B6131" w:rsidRPr="00D20491" w:rsidRDefault="004B6131" w:rsidP="004B6131">
      <w:pPr>
        <w:rPr>
          <w:b/>
          <w:u w:val="single"/>
        </w:rPr>
      </w:pPr>
      <w:r w:rsidRPr="00846C89">
        <w:rPr>
          <w:u w:val="single"/>
        </w:rPr>
        <w:t xml:space="preserve">Ecological resilience and resilience theory acknowledge that </w:t>
      </w:r>
      <w:r w:rsidRPr="00B27481">
        <w:rPr>
          <w:highlight w:val="yellow"/>
          <w:u w:val="single"/>
        </w:rPr>
        <w:t>ecosystems are dynamic—not</w:t>
      </w:r>
      <w:r w:rsidRPr="00846C89">
        <w:rPr>
          <w:u w:val="single"/>
        </w:rPr>
        <w:t xml:space="preserve">, as prior theories had assumed, </w:t>
      </w:r>
      <w:r w:rsidRPr="00B27481">
        <w:rPr>
          <w:highlight w:val="yellow"/>
          <w:u w:val="single"/>
        </w:rPr>
        <w:t>inherently stable</w:t>
      </w:r>
      <w:r w:rsidRPr="00846C89">
        <w:rPr>
          <w:u w:val="single"/>
        </w:rPr>
        <w:t xml:space="preserve"> systems tending toward an equilibrium</w:t>
      </w:r>
      <w:r w:rsidRPr="00060420">
        <w:rPr>
          <w:sz w:val="14"/>
        </w:rPr>
        <w:t xml:space="preserve">.142 Resilience theory recognizes that there are at least three different ways in which ecosystems experience and respond to change and perturbation—three different aspects of “resilience.”143 </w:t>
      </w:r>
      <w:r w:rsidRPr="00846C89">
        <w:rPr>
          <w:u w:val="single"/>
        </w:rPr>
        <w:t>The first and most common understanding of resilience refers to an ecosystem’s ability to absorb change and persist in function and relationships.144 This sense of resilience refers to “the rate or speed of recovery of a system following a shock.”</w:t>
      </w:r>
      <w:r w:rsidRPr="00060420">
        <w:rPr>
          <w:sz w:val="14"/>
        </w:rPr>
        <w:t xml:space="preserve">145 As a practical matter in the law of natural resource management, </w:t>
      </w:r>
      <w:r w:rsidRPr="00846C89">
        <w:rPr>
          <w:u w:val="single"/>
        </w:rPr>
        <w:t>the law tends to expect that ecosystems will be resilient in this first sense—that is, the law assumes that ecosystems will generally successfully absorb any human-induced perturbations of the system</w:t>
      </w:r>
      <w:r w:rsidRPr="00060420">
        <w:rPr>
          <w:sz w:val="14"/>
        </w:rPr>
        <w:t xml:space="preserve">. As a result, natural resources law is what I will term “first sense resilience dependence,” but that dependence reflects a truncated understanding of ecosystems’ resilience and capacity for change.Importantly, however, </w:t>
      </w:r>
      <w:r w:rsidRPr="00846C89">
        <w:rPr>
          <w:u w:val="single"/>
        </w:rPr>
        <w:t>the second aspect of resilience theory acknowledges that ecosystems can exist in multiple states rather than stabilizing around a single equilibrium state</w:t>
      </w:r>
      <w:r w:rsidRPr="00060420">
        <w:rPr>
          <w:sz w:val="14"/>
        </w:rPr>
        <w:t xml:space="preserve">; as a result, </w:t>
      </w:r>
      <w:r w:rsidRPr="00846C89">
        <w:rPr>
          <w:u w:val="single"/>
        </w:rPr>
        <w:t>changes and disturbances can “push” ecosystems over thresholds from one ecosystem state to another</w:t>
      </w:r>
      <w:r w:rsidRPr="00060420">
        <w:rPr>
          <w:sz w:val="14"/>
        </w:rPr>
        <w:t xml:space="preserve">.146 This second sense of resilience “assumes multiple states (or ‘regimes’) and is defined as the magnitude of a disturbance that triggers a shift between alternative states.”147 For example, the boreal forests of Canada can exist in at least two states with respect to spruce budworms: a “no outbreak” state “characterized by low numbers of budworm and young, fastgrowing trees,” and an “outbreak” state “characterized by high numbers of budworm and old, senescent trees.”148 The shift between the two appears to relate to an increase in canopy volume, which in turn affects bird populations and the birds’ ability to control the pest.149 Regime-shift models can also help to explain outbreaks of some human diseases.150 However, </w:t>
      </w:r>
      <w:r w:rsidRPr="00846C89">
        <w:rPr>
          <w:u w:val="single"/>
        </w:rPr>
        <w:t>natural resources law and policy generally do not acknowledge this second sense of resilience, and, as a result, it generally does not incorporate mechanisms for acknowledging, responding to, or even trying to avoid ecological regime shifts</w:t>
      </w:r>
      <w:r w:rsidRPr="00060420">
        <w:rPr>
          <w:sz w:val="14"/>
        </w:rPr>
        <w:t>.</w:t>
      </w:r>
      <w:r w:rsidRPr="00060420">
        <w:rPr>
          <w:sz w:val="12"/>
        </w:rPr>
        <w:t>¶</w:t>
      </w:r>
      <w:r w:rsidRPr="00060420">
        <w:rPr>
          <w:sz w:val="14"/>
        </w:rPr>
        <w:t xml:space="preserve"> Finally, </w:t>
      </w:r>
      <w:r w:rsidRPr="00846C89">
        <w:rPr>
          <w:u w:val="single"/>
        </w:rPr>
        <w:t>resilience theory also acknowledges “the surprising and discontinuous nature of change</w:t>
      </w:r>
      <w:r w:rsidRPr="00060420">
        <w:rPr>
          <w:sz w:val="14"/>
        </w:rPr>
        <w:t xml:space="preserve">, such as the collapse of fish stock or the sudden outbreak of spruce budworms in forests.”151 In other words, </w:t>
      </w:r>
      <w:r w:rsidRPr="00B27481">
        <w:rPr>
          <w:rStyle w:val="Emphasis"/>
          <w:highlight w:val="yellow"/>
        </w:rPr>
        <w:t>the long-time persistence of an ecosystem</w:t>
      </w:r>
      <w:r w:rsidRPr="00846C89">
        <w:rPr>
          <w:rStyle w:val="Emphasis"/>
        </w:rPr>
        <w:t xml:space="preserve"> (or collection of multiple ecosystems) </w:t>
      </w:r>
      <w:r w:rsidRPr="00B27481">
        <w:rPr>
          <w:rStyle w:val="Emphasis"/>
          <w:highlight w:val="yellow"/>
        </w:rPr>
        <w:t>like the Gulf</w:t>
      </w:r>
      <w:r w:rsidRPr="00846C89">
        <w:rPr>
          <w:rStyle w:val="Emphasis"/>
        </w:rPr>
        <w:t xml:space="preserve"> of Mexico in an apparently stable, productive ecosystem state </w:t>
      </w:r>
      <w:r w:rsidRPr="00B27481">
        <w:rPr>
          <w:rStyle w:val="Emphasis"/>
          <w:highlight w:val="yellow"/>
        </w:rPr>
        <w:t>is absolutely no guarantee that humans can continue to disturb and abuse the system and expect only a gradual or linear response</w:t>
      </w:r>
      <w:r w:rsidRPr="00060420">
        <w:rPr>
          <w:sz w:val="14"/>
        </w:rPr>
        <w:t>.</w:t>
      </w:r>
      <w:r w:rsidRPr="00060420">
        <w:rPr>
          <w:sz w:val="12"/>
        </w:rPr>
        <w:t>¶</w:t>
      </w:r>
      <w:r w:rsidRPr="00060420">
        <w:rPr>
          <w:sz w:val="14"/>
        </w:rPr>
        <w:t xml:space="preserve"> As was true for the second sense of resilience, </w:t>
      </w:r>
      <w:r w:rsidRPr="00B27481">
        <w:rPr>
          <w:b/>
          <w:highlight w:val="yellow"/>
          <w:u w:val="single"/>
        </w:rPr>
        <w:t>natural resource law</w:t>
      </w:r>
      <w:r w:rsidRPr="00846C89">
        <w:rPr>
          <w:b/>
          <w:u w:val="single"/>
        </w:rPr>
        <w:t xml:space="preserve"> in general and marine resources law in particular </w:t>
      </w:r>
      <w:r w:rsidRPr="00B27481">
        <w:rPr>
          <w:b/>
          <w:highlight w:val="yellow"/>
          <w:u w:val="single"/>
        </w:rPr>
        <w:t>do not deal well with the possibility of sudden and dramatic ecosystem changes</w:t>
      </w:r>
      <w:r w:rsidRPr="00060420">
        <w:rPr>
          <w:sz w:val="14"/>
        </w:rPr>
        <w:t>. Nevertheless, such regime shifts have been documented for a number of marine ecosystems. For example,</w:t>
      </w:r>
      <w:r w:rsidRPr="00060420">
        <w:rPr>
          <w:sz w:val="12"/>
        </w:rPr>
        <w:t>¶</w:t>
      </w:r>
      <w:r w:rsidRPr="00060420">
        <w:rPr>
          <w:sz w:val="14"/>
        </w:rPr>
        <w:t xml:space="preserve"> </w:t>
      </w:r>
      <w:r w:rsidRPr="00846C89">
        <w:rPr>
          <w:u w:val="single"/>
        </w:rPr>
        <w:t>In Jamaica, the effects of overfishing, hurricane damage, and disease have combined to destroy most corals, whose abundance has declined from more than 50 percent in the late 1970s to less than 5 percent today. A dramatic phase shift has occurred, producing a system dominated by fleshy macroalgae (more than 90 percent cover). Immediate implementation of management procedures is necessary to avoid further catastrophic damage</w:t>
      </w:r>
      <w:r w:rsidRPr="00060420">
        <w:rPr>
          <w:sz w:val="14"/>
        </w:rPr>
        <w:t>.152 Similarly, the presence or absence of sea otters can significantly influence the structure and function of Alaskan kelp forests because the otters, when present, control sea urchin populations, allowing for more extensive coral growth.153 In some locations, moreover, “sea urchin population changes in response to sea otter predation were rapid and extreme” and could result in “short-term changes in kelp density.”154</w:t>
      </w:r>
      <w:r w:rsidRPr="00060420">
        <w:rPr>
          <w:sz w:val="12"/>
        </w:rPr>
        <w:t>¶</w:t>
      </w:r>
      <w:r w:rsidRPr="00060420">
        <w:rPr>
          <w:sz w:val="14"/>
        </w:rPr>
        <w:t xml:space="preserve"> </w:t>
      </w:r>
      <w:r w:rsidRPr="00B27481">
        <w:rPr>
          <w:b/>
          <w:highlight w:val="yellow"/>
          <w:u w:val="single"/>
        </w:rPr>
        <w:t>The current</w:t>
      </w:r>
      <w:r w:rsidRPr="00846C89">
        <w:rPr>
          <w:b/>
          <w:u w:val="single"/>
        </w:rPr>
        <w:t xml:space="preserve"> law, policy, and remedy </w:t>
      </w:r>
      <w:r w:rsidRPr="00B27481">
        <w:rPr>
          <w:b/>
          <w:highlight w:val="yellow"/>
          <w:u w:val="single"/>
        </w:rPr>
        <w:t xml:space="preserve">regime for </w:t>
      </w:r>
      <w:r w:rsidRPr="00B27481">
        <w:rPr>
          <w:rStyle w:val="Emphasis"/>
          <w:highlight w:val="yellow"/>
        </w:rPr>
        <w:t>offshore oil drilling</w:t>
      </w:r>
      <w:r w:rsidRPr="00846C89">
        <w:rPr>
          <w:b/>
          <w:u w:val="single"/>
        </w:rPr>
        <w:t xml:space="preserve"> effectively </w:t>
      </w:r>
      <w:r w:rsidRPr="00B27481">
        <w:rPr>
          <w:b/>
          <w:highlight w:val="yellow"/>
          <w:u w:val="single"/>
        </w:rPr>
        <w:t>presumes that marine ecosystems have</w:t>
      </w:r>
      <w:r w:rsidRPr="00846C89">
        <w:rPr>
          <w:b/>
          <w:u w:val="single"/>
        </w:rPr>
        <w:t xml:space="preserve"> virtually </w:t>
      </w:r>
      <w:r w:rsidRPr="00B27481">
        <w:rPr>
          <w:b/>
          <w:highlight w:val="yellow"/>
          <w:u w:val="single"/>
        </w:rPr>
        <w:t>unlimited</w:t>
      </w:r>
      <w:r w:rsidRPr="00846C89">
        <w:rPr>
          <w:b/>
          <w:u w:val="single"/>
        </w:rPr>
        <w:t xml:space="preserve"> first-sense </w:t>
      </w:r>
      <w:r w:rsidRPr="00B27481">
        <w:rPr>
          <w:b/>
          <w:highlight w:val="yellow"/>
          <w:u w:val="single"/>
        </w:rPr>
        <w:t>resilience</w:t>
      </w:r>
      <w:r w:rsidRPr="00846C89">
        <w:rPr>
          <w:b/>
          <w:u w:val="single"/>
        </w:rPr>
        <w:t xml:space="preserve"> with respect to oil spills—in crudest terms, </w:t>
      </w:r>
      <w:r w:rsidRPr="00B27481">
        <w:rPr>
          <w:b/>
          <w:highlight w:val="yellow"/>
          <w:u w:val="single"/>
        </w:rPr>
        <w:t>that restoration will always be possible</w:t>
      </w:r>
      <w:r w:rsidRPr="00846C89">
        <w:rPr>
          <w:b/>
          <w:u w:val="single"/>
        </w:rPr>
        <w:t xml:space="preserve">, and perhaps even through entirely natural means.155 </w:t>
      </w:r>
      <w:r w:rsidRPr="00B27481">
        <w:rPr>
          <w:b/>
          <w:highlight w:val="yellow"/>
          <w:u w:val="single"/>
        </w:rPr>
        <w:t>Our experience</w:t>
      </w:r>
      <w:r w:rsidRPr="00846C89">
        <w:rPr>
          <w:b/>
          <w:u w:val="single"/>
        </w:rPr>
        <w:t xml:space="preserve"> with the last large oil spill in U.S. waters, however, </w:t>
      </w:r>
      <w:r w:rsidRPr="00B27481">
        <w:rPr>
          <w:b/>
          <w:highlight w:val="yellow"/>
          <w:u w:val="single"/>
        </w:rPr>
        <w:t>suggests otherwise.</w:t>
      </w:r>
    </w:p>
    <w:p w:rsidR="004B6131" w:rsidRPr="00FA7C9C" w:rsidRDefault="004B6131" w:rsidP="004B6131">
      <w:pPr>
        <w:pStyle w:val="Heading4"/>
        <w:rPr>
          <w:u w:val="single"/>
        </w:rPr>
      </w:pPr>
      <w:r w:rsidRPr="00FA7C9C">
        <w:t xml:space="preserve">Multilateral integrated ocean management’s key to solve </w:t>
      </w:r>
      <w:r w:rsidRPr="00FA7C9C">
        <w:rPr>
          <w:u w:val="single"/>
        </w:rPr>
        <w:t>global system collapse</w:t>
      </w:r>
      <w:r w:rsidRPr="00FA7C9C">
        <w:t xml:space="preserve">---it’s the </w:t>
      </w:r>
      <w:r w:rsidRPr="00FA7C9C">
        <w:rPr>
          <w:u w:val="single"/>
        </w:rPr>
        <w:t>foundation of all environmental resilience</w:t>
      </w:r>
    </w:p>
    <w:p w:rsidR="004B6131" w:rsidRPr="00FA7C9C" w:rsidRDefault="004B6131" w:rsidP="004B6131">
      <w:r w:rsidRPr="00FA7C9C">
        <w:t xml:space="preserve">Yves </w:t>
      </w:r>
      <w:r w:rsidRPr="00FA7C9C">
        <w:rPr>
          <w:rStyle w:val="StyleStyleBold12pt"/>
        </w:rPr>
        <w:t>Henocque 10</w:t>
      </w:r>
      <w:r w:rsidRPr="00FA7C9C">
        <w:t xml:space="preserve">, Theme Leader on Nature &amp; Society at the French Institute for the Development of the Sea, IFREMER, 2010, “TOWARD THE GLOBAL GOVERNANCE OF COAST AND OCEAN SOCIALECOLOGICAL SYSTEMS,”  </w:t>
      </w:r>
      <w:hyperlink r:id="rId28" w:history="1">
        <w:r w:rsidRPr="00FA7C9C">
          <w:rPr>
            <w:rStyle w:val="Hyperlink"/>
          </w:rPr>
          <w:t>http://archimer.ifremer.fr/doc/00035/14658/11960.pdf</w:t>
        </w:r>
      </w:hyperlink>
    </w:p>
    <w:p w:rsidR="004B6131" w:rsidRPr="0023538E" w:rsidRDefault="004B6131" w:rsidP="004B6131">
      <w:pPr>
        <w:rPr>
          <w:sz w:val="14"/>
        </w:rPr>
      </w:pPr>
      <w:r w:rsidRPr="00060420">
        <w:rPr>
          <w:sz w:val="14"/>
        </w:rPr>
        <w:t xml:space="preserve">The </w:t>
      </w:r>
      <w:r w:rsidRPr="00B27481">
        <w:rPr>
          <w:rStyle w:val="StyleBoldUnderline"/>
          <w:highlight w:val="yellow"/>
        </w:rPr>
        <w:t>management of</w:t>
      </w:r>
      <w:r w:rsidRPr="00FA7C9C">
        <w:rPr>
          <w:rStyle w:val="StyleBoldUnderline"/>
        </w:rPr>
        <w:t xml:space="preserve"> natural </w:t>
      </w:r>
      <w:r w:rsidRPr="00B27481">
        <w:rPr>
          <w:rStyle w:val="StyleBoldUnderline"/>
          <w:highlight w:val="yellow"/>
        </w:rPr>
        <w:t>resources is changing paradigm from sustainable yields to sustainable ecosystems</w:t>
      </w:r>
      <w:r w:rsidRPr="00060420">
        <w:rPr>
          <w:sz w:val="14"/>
        </w:rPr>
        <w:t xml:space="preserve">. </w:t>
      </w:r>
      <w:r w:rsidRPr="00FA7C9C">
        <w:rPr>
          <w:rStyle w:val="StyleBoldUnderline"/>
        </w:rPr>
        <w:t>This</w:t>
      </w:r>
      <w:r w:rsidRPr="00060420">
        <w:rPr>
          <w:sz w:val="14"/>
        </w:rPr>
        <w:t xml:space="preserve"> new paradigm is termed ecosystem management which </w:t>
      </w:r>
      <w:r w:rsidRPr="00FA7C9C">
        <w:rPr>
          <w:rStyle w:val="StyleBoldUnderline"/>
        </w:rPr>
        <w:t>is</w:t>
      </w:r>
      <w:r w:rsidRPr="00060420">
        <w:rPr>
          <w:sz w:val="14"/>
        </w:rPr>
        <w:t xml:space="preserve"> primarily </w:t>
      </w:r>
      <w:r w:rsidRPr="00FA7C9C">
        <w:rPr>
          <w:rStyle w:val="StyleBoldUnderline"/>
        </w:rPr>
        <w:t>about human values and their capacity to incorporate the best scientific knowledge</w:t>
      </w:r>
      <w:r w:rsidRPr="00060420">
        <w:rPr>
          <w:sz w:val="14"/>
        </w:rPr>
        <w:t xml:space="preserve">, while everyday we are reminded that </w:t>
      </w:r>
      <w:r w:rsidRPr="00FA7C9C">
        <w:rPr>
          <w:rStyle w:val="StyleBoldUnderline"/>
        </w:rPr>
        <w:t xml:space="preserve">the relationship between humans and </w:t>
      </w:r>
      <w:r w:rsidRPr="00FA7C9C">
        <w:rPr>
          <w:rStyle w:val="StyleBoldUnderline"/>
        </w:rPr>
        <w:lastRenderedPageBreak/>
        <w:t>the environment may be</w:t>
      </w:r>
      <w:r w:rsidRPr="00060420">
        <w:rPr>
          <w:sz w:val="14"/>
        </w:rPr>
        <w:t xml:space="preserve"> </w:t>
      </w:r>
      <w:r w:rsidRPr="00FA7C9C">
        <w:rPr>
          <w:rStyle w:val="StyleBoldUnderline"/>
          <w:bdr w:val="single" w:sz="4" w:space="0" w:color="auto"/>
        </w:rPr>
        <w:t>approaching dangerous and irreversible thresholds</w:t>
      </w:r>
      <w:r w:rsidRPr="00060420">
        <w:rPr>
          <w:sz w:val="14"/>
        </w:rPr>
        <w:t xml:space="preserve">. The adaptive capacity we need is much about changes to current institutions, depending on the governance pattern to be considered at different temporal and spatial scales, between different groups of stakeholders living and acting on different but interconnected ecological systems and interacting each other hierarchically. Yet, at the international and national level, governance systems are gradually changing throughout a triad of actors which are the states and intergovernmental organizations, the market forces, and the civil society. Referring to </w:t>
      </w:r>
      <w:r w:rsidRPr="00B27481">
        <w:rPr>
          <w:rStyle w:val="StyleBoldUnderline"/>
          <w:highlight w:val="yellow"/>
          <w:bdr w:val="single" w:sz="4" w:space="0" w:color="auto"/>
        </w:rPr>
        <w:t>72% of the planet</w:t>
      </w:r>
      <w:r w:rsidRPr="00B27481">
        <w:rPr>
          <w:rStyle w:val="StyleBoldUnderline"/>
          <w:highlight w:val="yellow"/>
        </w:rPr>
        <w:t>, i.e. the</w:t>
      </w:r>
      <w:r w:rsidRPr="00B27481">
        <w:rPr>
          <w:sz w:val="14"/>
          <w:highlight w:val="yellow"/>
        </w:rPr>
        <w:t xml:space="preserve"> </w:t>
      </w:r>
      <w:r w:rsidRPr="00B27481">
        <w:rPr>
          <w:rStyle w:val="StyleBoldUnderline"/>
          <w:highlight w:val="yellow"/>
        </w:rPr>
        <w:t>coasts</w:t>
      </w:r>
      <w:r w:rsidRPr="00060420">
        <w:rPr>
          <w:sz w:val="14"/>
        </w:rPr>
        <w:t xml:space="preserve">, small islands </w:t>
      </w:r>
      <w:r w:rsidRPr="00B27481">
        <w:rPr>
          <w:rStyle w:val="StyleBoldUnderline"/>
          <w:highlight w:val="yellow"/>
        </w:rPr>
        <w:t>and</w:t>
      </w:r>
      <w:r w:rsidRPr="00FA7C9C">
        <w:rPr>
          <w:rStyle w:val="StyleBoldUnderline"/>
        </w:rPr>
        <w:t xml:space="preserve"> the </w:t>
      </w:r>
      <w:r w:rsidRPr="00B27481">
        <w:rPr>
          <w:rStyle w:val="StyleBoldUnderline"/>
          <w:highlight w:val="yellow"/>
        </w:rPr>
        <w:t>oceans</w:t>
      </w:r>
      <w:r w:rsidRPr="00B27481">
        <w:rPr>
          <w:sz w:val="14"/>
          <w:highlight w:val="yellow"/>
        </w:rPr>
        <w:t xml:space="preserve"> </w:t>
      </w:r>
      <w:r w:rsidRPr="00B27481">
        <w:rPr>
          <w:rStyle w:val="StyleBoldUnderline"/>
          <w:highlight w:val="yellow"/>
          <w:bdr w:val="single" w:sz="4" w:space="0" w:color="auto"/>
        </w:rPr>
        <w:t>deserve a coherent global governance system</w:t>
      </w:r>
      <w:r w:rsidRPr="00060420">
        <w:rPr>
          <w:sz w:val="14"/>
        </w:rPr>
        <w:t xml:space="preserve"> </w:t>
      </w:r>
      <w:r w:rsidRPr="00B27481">
        <w:rPr>
          <w:rStyle w:val="StyleBoldUnderline"/>
          <w:highlight w:val="yellow"/>
        </w:rPr>
        <w:t>as in the case of</w:t>
      </w:r>
      <w:r w:rsidRPr="00060420">
        <w:rPr>
          <w:sz w:val="14"/>
        </w:rPr>
        <w:t xml:space="preserve"> the water or climate change issues. Besides UN-Ocean, an IPCC-like organisation covering the whole maritime basin, taking the name of Intergovernmental Panel on Maritime Basins (IPMB), could well contribute to feed the governance system with shared and reliable information leading to more coherent responses from </w:t>
      </w:r>
      <w:r w:rsidRPr="00B27481">
        <w:rPr>
          <w:rStyle w:val="StyleBoldUnderline"/>
          <w:highlight w:val="yellow"/>
        </w:rPr>
        <w:t>existing but poorly or uncoordinated</w:t>
      </w:r>
      <w:r w:rsidRPr="00060420">
        <w:rPr>
          <w:sz w:val="14"/>
        </w:rPr>
        <w:t xml:space="preserve"> suite of organisations and </w:t>
      </w:r>
      <w:r w:rsidRPr="00B27481">
        <w:rPr>
          <w:rStyle w:val="StyleBoldUnderline"/>
          <w:highlight w:val="yellow"/>
        </w:rPr>
        <w:t>initiatives on the coast and the ocean</w:t>
      </w:r>
      <w:r w:rsidRPr="00060420">
        <w:rPr>
          <w:sz w:val="14"/>
        </w:rPr>
        <w:t xml:space="preserve">. </w:t>
      </w:r>
      <w:r w:rsidRPr="00060420">
        <w:rPr>
          <w:sz w:val="12"/>
        </w:rPr>
        <w:t>¶</w:t>
      </w:r>
      <w:r w:rsidRPr="00060420">
        <w:rPr>
          <w:sz w:val="14"/>
        </w:rPr>
        <w:t xml:space="preserve"> 1. INTRODUCTION</w:t>
      </w:r>
      <w:r w:rsidRPr="00060420">
        <w:rPr>
          <w:sz w:val="12"/>
        </w:rPr>
        <w:t>¶</w:t>
      </w:r>
      <w:r w:rsidRPr="00060420">
        <w:rPr>
          <w:sz w:val="14"/>
        </w:rPr>
        <w:t xml:space="preserve"> The management of natural resources is changing paradigm from sustainable yield to sustainable ecosystems. This new paradigm is termed ecosystem management and focuses on management of the whole system for a variety of services, rather than focusing on commodity production for a single resource. But our own social system puts boundaries and constraints on our ability to manage the biosphere we are part of. Therefore, ecosystem management is primarily about human values and their capacity to incorporate the best scientific knowledge. </w:t>
      </w:r>
      <w:r w:rsidRPr="00060420">
        <w:rPr>
          <w:sz w:val="12"/>
        </w:rPr>
        <w:t>¶</w:t>
      </w:r>
      <w:r w:rsidRPr="00060420">
        <w:rPr>
          <w:sz w:val="14"/>
        </w:rPr>
        <w:t xml:space="preserve"> In other words, </w:t>
      </w:r>
      <w:r w:rsidRPr="00FA7C9C">
        <w:rPr>
          <w:rStyle w:val="StyleBoldUnderline"/>
        </w:rPr>
        <w:t>ecosystem management is about managing the social-ecological system which</w:t>
      </w:r>
      <w:r w:rsidRPr="00060420">
        <w:rPr>
          <w:sz w:val="14"/>
        </w:rPr>
        <w:t xml:space="preserve">, by nature, </w:t>
      </w:r>
      <w:r w:rsidRPr="00FA7C9C">
        <w:rPr>
          <w:rStyle w:val="StyleBoldUnderline"/>
        </w:rPr>
        <w:t>has a multi-scale pattern, both spatial and temporal</w:t>
      </w:r>
      <w:r w:rsidRPr="00060420">
        <w:rPr>
          <w:sz w:val="14"/>
        </w:rPr>
        <w:t xml:space="preserve">. Keeping the system within a particular configuration of states that will continue to deliver desired levels of ecosystem goods and services suppose to take into account its level of resilience, i.e. its capacity “to absorb disturbance and reorganize while undergoing change so as to still retain essentially the same function, structure, identity, and feedbacks” (Holling, 1973). </w:t>
      </w:r>
      <w:r w:rsidRPr="00060420">
        <w:rPr>
          <w:sz w:val="12"/>
        </w:rPr>
        <w:t>¶</w:t>
      </w:r>
      <w:r w:rsidRPr="00060420">
        <w:rPr>
          <w:sz w:val="14"/>
        </w:rPr>
        <w:t xml:space="preserve"> The best basis for defining these social-ecological system variables is the use of significant issues (e.g., loss of coastal wetlands, declining fish stocks, changing markets) as an entry point considering the relevant scales that need to be addressed. In other delectable words, enjoying a glass of Romanée Conti wine is an exquisite experience per se but that also may be underpinned by further considerations like the facts that such a crispy wine is coming from centuries of soils and “microclimates” daily observation, that the producing vines are actually grafted from phylloxera-resistant American root-stocks, and that the palate feeling is inseparable from the wine image we have in mind, itself forged on the fact this is one of the most expensive wines in the world the price of which is dictated by the international market. Indeed, a tiny 1.8 ha vineyard is quite a complex multi-scales social-ecological system! </w:t>
      </w:r>
      <w:r w:rsidRPr="00060420">
        <w:rPr>
          <w:sz w:val="12"/>
        </w:rPr>
        <w:t>¶</w:t>
      </w:r>
      <w:r w:rsidRPr="00060420">
        <w:rPr>
          <w:sz w:val="14"/>
        </w:rPr>
        <w:t xml:space="preserve"> 2. COMPLEX SYSTEM AND ADAPTIVE CYCLE</w:t>
      </w:r>
      <w:r w:rsidRPr="00060420">
        <w:rPr>
          <w:sz w:val="12"/>
        </w:rPr>
        <w:t>¶</w:t>
      </w:r>
      <w:r w:rsidRPr="00060420">
        <w:rPr>
          <w:sz w:val="14"/>
        </w:rPr>
        <w:t xml:space="preserve"> Still, with such an image in mind one may keep thinking that, after all, </w:t>
      </w:r>
      <w:r w:rsidRPr="00FA7C9C">
        <w:rPr>
          <w:rStyle w:val="StyleBoldUnderline"/>
        </w:rPr>
        <w:t>things are keeping stable thanks to human action making nature infinitely malleable and amenable</w:t>
      </w:r>
      <w:r w:rsidRPr="00060420">
        <w:rPr>
          <w:sz w:val="14"/>
        </w:rPr>
        <w:t xml:space="preserve"> </w:t>
      </w:r>
      <w:r w:rsidRPr="00FA7C9C">
        <w:rPr>
          <w:rStyle w:val="StyleBoldUnderline"/>
        </w:rPr>
        <w:t>provided the right values and the right timing are chosen for intervention</w:t>
      </w:r>
      <w:r w:rsidRPr="00060420">
        <w:rPr>
          <w:sz w:val="14"/>
        </w:rPr>
        <w:t xml:space="preserve">. We would be in a world where “human ingenuity and knowledge surmount all obstacles to produce exponential growth” (Gunderson and Holling, 2002). Although this is partially true, we are learning that </w:t>
      </w:r>
      <w:r w:rsidRPr="00FA7C9C">
        <w:rPr>
          <w:rStyle w:val="StyleBoldUnderline"/>
        </w:rPr>
        <w:t>sustainability requires a worldview that integrates ecological with economic with institutional with evolutionary theory</w:t>
      </w:r>
      <w:r w:rsidRPr="00060420">
        <w:rPr>
          <w:sz w:val="14"/>
        </w:rPr>
        <w:t xml:space="preserve"> if we want to go beyond partial representations of reality and better “understand unpredictable dynamics in ecosystems with a corollary focus on institutional and political flexibility”. </w:t>
      </w:r>
      <w:r w:rsidRPr="00060420">
        <w:rPr>
          <w:sz w:val="12"/>
        </w:rPr>
        <w:t>¶</w:t>
      </w:r>
      <w:r w:rsidRPr="00060420">
        <w:rPr>
          <w:sz w:val="14"/>
        </w:rPr>
        <w:t xml:space="preserve"> </w:t>
      </w:r>
      <w:r w:rsidRPr="00FA7C9C">
        <w:rPr>
          <w:rStyle w:val="StyleBoldUnderline"/>
        </w:rPr>
        <w:t>Yet</w:t>
      </w:r>
      <w:r w:rsidRPr="00060420">
        <w:rPr>
          <w:sz w:val="14"/>
        </w:rPr>
        <w:t>, as underlined by Gunderson and Holling (2002) the millennium paradox we should try to look at and answer is “</w:t>
      </w:r>
      <w:r w:rsidRPr="00B27481">
        <w:rPr>
          <w:rStyle w:val="StyleBoldUnderline"/>
          <w:highlight w:val="yellow"/>
        </w:rPr>
        <w:t>if</w:t>
      </w:r>
      <w:r w:rsidRPr="00FA7C9C">
        <w:rPr>
          <w:rStyle w:val="StyleBoldUnderline"/>
        </w:rPr>
        <w:t xml:space="preserve"> human </w:t>
      </w:r>
      <w:r w:rsidRPr="00B27481">
        <w:rPr>
          <w:rStyle w:val="StyleBoldUnderline"/>
          <w:highlight w:val="yellow"/>
        </w:rPr>
        <w:t>exploitation leads to resource collapse</w:t>
      </w:r>
      <w:r w:rsidRPr="00B27481">
        <w:rPr>
          <w:sz w:val="14"/>
          <w:highlight w:val="yellow"/>
        </w:rPr>
        <w:t xml:space="preserve">, </w:t>
      </w:r>
      <w:r w:rsidRPr="00B27481">
        <w:rPr>
          <w:rStyle w:val="StyleBoldUnderline"/>
          <w:highlight w:val="yellow"/>
          <w:bdr w:val="single" w:sz="4" w:space="0" w:color="auto"/>
        </w:rPr>
        <w:t>why haven’t all ecological systems collapsed</w:t>
      </w:r>
      <w:r w:rsidRPr="00FA7C9C">
        <w:rPr>
          <w:rStyle w:val="StyleBoldUnderline"/>
          <w:bdr w:val="single" w:sz="4" w:space="0" w:color="auto"/>
        </w:rPr>
        <w:t>, and why are we still here?”.</w:t>
      </w:r>
      <w:r w:rsidRPr="00060420">
        <w:rPr>
          <w:sz w:val="14"/>
        </w:rPr>
        <w:t xml:space="preserve"> From the same authors, the answer resides in at least two factors: </w:t>
      </w:r>
      <w:r w:rsidRPr="00060420">
        <w:rPr>
          <w:sz w:val="12"/>
        </w:rPr>
        <w:t>¶</w:t>
      </w:r>
      <w:r w:rsidRPr="00060420">
        <w:rPr>
          <w:sz w:val="14"/>
        </w:rPr>
        <w:t xml:space="preserve"> - </w:t>
      </w:r>
      <w:r w:rsidRPr="00B27481">
        <w:rPr>
          <w:rStyle w:val="StyleBoldUnderline"/>
          <w:highlight w:val="yellow"/>
        </w:rPr>
        <w:t>ecological systems have</w:t>
      </w:r>
      <w:r w:rsidRPr="00FA7C9C">
        <w:rPr>
          <w:rStyle w:val="StyleBoldUnderline"/>
        </w:rPr>
        <w:t xml:space="preserve"> the </w:t>
      </w:r>
      <w:r w:rsidRPr="00B27481">
        <w:rPr>
          <w:rStyle w:val="StyleBoldUnderline"/>
          <w:highlight w:val="yellow"/>
        </w:rPr>
        <w:t>resilience to experience wide change</w:t>
      </w:r>
      <w:r w:rsidRPr="00FA7C9C">
        <w:rPr>
          <w:rStyle w:val="StyleBoldUnderline"/>
        </w:rPr>
        <w:t xml:space="preserve"> and still maintain the bulk of their function</w:t>
      </w:r>
      <w:r w:rsidRPr="00060420">
        <w:rPr>
          <w:sz w:val="14"/>
        </w:rPr>
        <w:t xml:space="preserve"> but probably not their full integrity for a number of them as shown by the Millennium Ecosystem Assessment, 2005; </w:t>
      </w:r>
      <w:r w:rsidRPr="00060420">
        <w:rPr>
          <w:sz w:val="12"/>
        </w:rPr>
        <w:t>¶</w:t>
      </w:r>
      <w:r w:rsidRPr="00060420">
        <w:rPr>
          <w:sz w:val="14"/>
        </w:rPr>
        <w:t xml:space="preserve"> - people do learn, however “spasmodically”. </w:t>
      </w:r>
      <w:r w:rsidRPr="00FA7C9C">
        <w:rPr>
          <w:rStyle w:val="StyleBoldUnderline"/>
        </w:rPr>
        <w:t>People’s adaptive capabilities have made it possible</w:t>
      </w:r>
      <w:r w:rsidRPr="00060420">
        <w:rPr>
          <w:sz w:val="14"/>
        </w:rPr>
        <w:t xml:space="preserve"> not only to persist passively to change and extreme transformations, but also </w:t>
      </w:r>
      <w:r w:rsidRPr="00FA7C9C">
        <w:rPr>
          <w:rStyle w:val="StyleBoldUnderline"/>
        </w:rPr>
        <w:t>to create and innovate when limits are reached</w:t>
      </w:r>
      <w:r w:rsidRPr="00060420">
        <w:rPr>
          <w:sz w:val="14"/>
        </w:rPr>
        <w:t xml:space="preserve">. </w:t>
      </w:r>
      <w:r w:rsidRPr="00060420">
        <w:rPr>
          <w:sz w:val="12"/>
        </w:rPr>
        <w:t>¶</w:t>
      </w:r>
      <w:r w:rsidRPr="00060420">
        <w:rPr>
          <w:sz w:val="14"/>
        </w:rPr>
        <w:t xml:space="preserve"> Hibbard and al. (2007) gave an excellent illustration of this through their decadal-scale analyses of the complex dynamics of the human-environment relationship. They argue that humans have altered local and regional ecosystems for centuries through the domestication of plants and animals and the manipulation of fire, and that large scale alterations have been evident since at least the 1500s, but that the pivotal point in the relationship between humans and the environment came with the 20th century with a “Great Acceleration” in scope, scale and intensity since the 1950s. They see rapid inter-crossed changes in population, migration, energy use, knowledge, science and technology, and political economies, which have led to drastic changes in first, globalisation of trade, consumption modes, transportation in parallel with urbanization, and the decentralization of political economies. In the meantime, discovery of the ozone hole came as a complete surprise, because it was thought to be very stable. On the other hand, human awareness was also non linear with respect to acid rain detected as soon as 1890! Although remediation through reduced sulphur emissions appears to have mitigated the impact on forests, lingering problems exist with lakes that are still acidic. </w:t>
      </w:r>
      <w:r w:rsidRPr="00060420">
        <w:rPr>
          <w:sz w:val="12"/>
        </w:rPr>
        <w:t>¶</w:t>
      </w:r>
      <w:r w:rsidRPr="00060420">
        <w:rPr>
          <w:sz w:val="14"/>
        </w:rPr>
        <w:t xml:space="preserve"> </w:t>
      </w:r>
      <w:r w:rsidRPr="00B27481">
        <w:rPr>
          <w:rStyle w:val="StyleBoldUnderline"/>
          <w:highlight w:val="yellow"/>
        </w:rPr>
        <w:t>Although</w:t>
      </w:r>
      <w:r w:rsidRPr="00060420">
        <w:rPr>
          <w:sz w:val="14"/>
        </w:rPr>
        <w:t xml:space="preserve"> </w:t>
      </w:r>
      <w:r w:rsidRPr="00FA7C9C">
        <w:rPr>
          <w:rStyle w:val="StyleBoldUnderline"/>
        </w:rPr>
        <w:t>we know</w:t>
      </w:r>
      <w:r w:rsidRPr="00060420">
        <w:rPr>
          <w:sz w:val="14"/>
        </w:rPr>
        <w:t xml:space="preserve"> that </w:t>
      </w:r>
      <w:r w:rsidRPr="00B27481">
        <w:rPr>
          <w:rStyle w:val="StyleBoldUnderline"/>
          <w:highlight w:val="yellow"/>
        </w:rPr>
        <w:t>the relationship between humans and the environment may be</w:t>
      </w:r>
      <w:r w:rsidRPr="00B27481">
        <w:rPr>
          <w:sz w:val="14"/>
          <w:highlight w:val="yellow"/>
        </w:rPr>
        <w:t xml:space="preserve"> </w:t>
      </w:r>
      <w:r w:rsidRPr="00B27481">
        <w:rPr>
          <w:rStyle w:val="StyleBoldUnderline"/>
          <w:highlight w:val="yellow"/>
          <w:bdr w:val="single" w:sz="4" w:space="0" w:color="auto"/>
        </w:rPr>
        <w:t>approaching</w:t>
      </w:r>
      <w:r w:rsidRPr="00FA7C9C">
        <w:rPr>
          <w:rStyle w:val="StyleBoldUnderline"/>
          <w:bdr w:val="single" w:sz="4" w:space="0" w:color="auto"/>
        </w:rPr>
        <w:t xml:space="preserve"> dangerous and </w:t>
      </w:r>
      <w:r w:rsidRPr="00B27481">
        <w:rPr>
          <w:rStyle w:val="StyleBoldUnderline"/>
          <w:highlight w:val="yellow"/>
          <w:bdr w:val="single" w:sz="4" w:space="0" w:color="auto"/>
        </w:rPr>
        <w:t>irreversible thresholds</w:t>
      </w:r>
      <w:r w:rsidRPr="00060420">
        <w:rPr>
          <w:sz w:val="14"/>
        </w:rPr>
        <w:t xml:space="preserve">, still </w:t>
      </w:r>
      <w:r w:rsidRPr="00B27481">
        <w:rPr>
          <w:rStyle w:val="StyleBoldUnderline"/>
          <w:highlight w:val="yellow"/>
        </w:rPr>
        <w:t>current policy</w:t>
      </w:r>
      <w:r w:rsidRPr="00FA7C9C">
        <w:rPr>
          <w:rStyle w:val="StyleBoldUnderline"/>
        </w:rPr>
        <w:t xml:space="preserve"> and science </w:t>
      </w:r>
      <w:r w:rsidRPr="00B27481">
        <w:rPr>
          <w:rStyle w:val="StyleBoldUnderline"/>
          <w:highlight w:val="yellow"/>
        </w:rPr>
        <w:t>don’t tell</w:t>
      </w:r>
      <w:r w:rsidRPr="00FA7C9C">
        <w:rPr>
          <w:rStyle w:val="StyleBoldUnderline"/>
        </w:rPr>
        <w:t xml:space="preserve"> much </w:t>
      </w:r>
      <w:r w:rsidRPr="00B27481">
        <w:rPr>
          <w:rStyle w:val="StyleBoldUnderline"/>
          <w:highlight w:val="yellow"/>
        </w:rPr>
        <w:t>about the capacity of social-ecological systems to deal with change</w:t>
      </w:r>
      <w:r w:rsidRPr="00060420">
        <w:rPr>
          <w:sz w:val="14"/>
        </w:rPr>
        <w:t xml:space="preserve"> and continue to develop on the same pace. And, </w:t>
      </w:r>
      <w:r w:rsidRPr="00FA7C9C">
        <w:rPr>
          <w:rStyle w:val="StyleBoldUnderline"/>
        </w:rPr>
        <w:t>at the time of a global financial crisis</w:t>
      </w:r>
      <w:r w:rsidRPr="00060420">
        <w:rPr>
          <w:sz w:val="14"/>
        </w:rPr>
        <w:t xml:space="preserve">, </w:t>
      </w:r>
      <w:r w:rsidRPr="00FA7C9C">
        <w:rPr>
          <w:rStyle w:val="StyleBoldUnderline"/>
        </w:rPr>
        <w:t>it is getting clear that</w:t>
      </w:r>
      <w:r w:rsidRPr="00060420">
        <w:rPr>
          <w:sz w:val="14"/>
        </w:rPr>
        <w:t xml:space="preserve"> </w:t>
      </w:r>
      <w:r w:rsidRPr="00FA7C9C">
        <w:rPr>
          <w:rStyle w:val="StyleBoldUnderline"/>
          <w:bdr w:val="single" w:sz="4" w:space="0" w:color="auto"/>
        </w:rPr>
        <w:t>the kind of growth we have been used to can’t go on indefinitely</w:t>
      </w:r>
      <w:r w:rsidRPr="00060420">
        <w:rPr>
          <w:sz w:val="14"/>
        </w:rPr>
        <w:t xml:space="preserve">. Following the adaptive cycle described by the ecologist Crawford Holling in his work on forest ecosystems, during the growth phase natural capital is accumulated and growing connectedness helps to maintain stability. The system is so well organized that when a shock pushes the forest far outside that range, it can’t cope. Overall, the forest ecosystem becomes rigid and brittle. It becomes, as Holling says, “an accident waiting to happen”. The parallel with social systems is obvious: </w:t>
      </w:r>
      <w:r w:rsidRPr="00FA7C9C">
        <w:rPr>
          <w:rStyle w:val="StyleBoldUnderline"/>
        </w:rPr>
        <w:t>when resources are used as efficiently as possible</w:t>
      </w:r>
      <w:r w:rsidRPr="00060420">
        <w:rPr>
          <w:sz w:val="14"/>
        </w:rPr>
        <w:t xml:space="preserve">, </w:t>
      </w:r>
      <w:r w:rsidRPr="00B27481">
        <w:rPr>
          <w:rStyle w:val="StyleBoldUnderline"/>
          <w:highlight w:val="yellow"/>
          <w:bdr w:val="single" w:sz="4" w:space="0" w:color="auto"/>
        </w:rPr>
        <w:t>there is no spare capacity to absorb shock to the system</w:t>
      </w:r>
      <w:r w:rsidRPr="00060420">
        <w:rPr>
          <w:sz w:val="14"/>
        </w:rPr>
        <w:t xml:space="preserve">. As nicely put by Homer-Dixon (2006), </w:t>
      </w:r>
      <w:r w:rsidRPr="00B27481">
        <w:rPr>
          <w:rStyle w:val="StyleBoldUnderline"/>
          <w:highlight w:val="yellow"/>
        </w:rPr>
        <w:t>we have to find the “middle ground between</w:t>
      </w:r>
      <w:r w:rsidRPr="00FA7C9C">
        <w:rPr>
          <w:rStyle w:val="StyleBoldUnderline"/>
        </w:rPr>
        <w:t xml:space="preserve"> dangerous </w:t>
      </w:r>
      <w:r w:rsidRPr="00B27481">
        <w:rPr>
          <w:rStyle w:val="StyleBoldUnderline"/>
          <w:highlight w:val="yellow"/>
        </w:rPr>
        <w:t xml:space="preserve">rigidity and </w:t>
      </w:r>
      <w:r w:rsidRPr="00B27481">
        <w:rPr>
          <w:rStyle w:val="StyleBoldUnderline"/>
          <w:highlight w:val="yellow"/>
          <w:bdr w:val="single" w:sz="4" w:space="0" w:color="auto"/>
        </w:rPr>
        <w:t>catastrophic collapse</w:t>
      </w:r>
      <w:r w:rsidRPr="00060420">
        <w:rPr>
          <w:sz w:val="14"/>
        </w:rPr>
        <w:t xml:space="preserve">”, i.e. </w:t>
      </w:r>
      <w:r w:rsidRPr="00B27481">
        <w:rPr>
          <w:rStyle w:val="StyleBoldUnderline"/>
          <w:highlight w:val="yellow"/>
        </w:rPr>
        <w:t>the appropriate adaptive capacity which is a</w:t>
      </w:r>
      <w:r w:rsidRPr="00B27481">
        <w:rPr>
          <w:sz w:val="14"/>
          <w:highlight w:val="yellow"/>
        </w:rPr>
        <w:t xml:space="preserve"> </w:t>
      </w:r>
      <w:r w:rsidRPr="00B27481">
        <w:rPr>
          <w:rStyle w:val="StyleBoldUnderline"/>
          <w:highlight w:val="yellow"/>
          <w:bdr w:val="single" w:sz="4" w:space="0" w:color="auto"/>
        </w:rPr>
        <w:t>central feature of resilience</w:t>
      </w:r>
      <w:r w:rsidRPr="00060420">
        <w:rPr>
          <w:sz w:val="14"/>
        </w:rPr>
        <w:t xml:space="preserve">. </w:t>
      </w:r>
      <w:r w:rsidRPr="00060420">
        <w:rPr>
          <w:sz w:val="12"/>
        </w:rPr>
        <w:t>¶</w:t>
      </w:r>
      <w:r w:rsidRPr="00060420">
        <w:rPr>
          <w:sz w:val="14"/>
        </w:rPr>
        <w:t xml:space="preserve"> </w:t>
      </w:r>
      <w:r w:rsidRPr="00B27481">
        <w:rPr>
          <w:rStyle w:val="StyleBoldUnderline"/>
          <w:highlight w:val="yellow"/>
          <w:bdr w:val="single" w:sz="4" w:space="0" w:color="auto"/>
        </w:rPr>
        <w:t>The state of the world</w:t>
      </w:r>
      <w:r w:rsidRPr="00B27481">
        <w:rPr>
          <w:sz w:val="14"/>
          <w:highlight w:val="yellow"/>
        </w:rPr>
        <w:t xml:space="preserve"> </w:t>
      </w:r>
      <w:r w:rsidRPr="00B27481">
        <w:rPr>
          <w:rStyle w:val="StyleBoldUnderline"/>
          <w:highlight w:val="yellow"/>
        </w:rPr>
        <w:t>is</w:t>
      </w:r>
      <w:r w:rsidRPr="00FA7C9C">
        <w:rPr>
          <w:rStyle w:val="StyleBoldUnderline"/>
        </w:rPr>
        <w:t xml:space="preserve"> directly </w:t>
      </w:r>
      <w:r w:rsidRPr="00B27481">
        <w:rPr>
          <w:rStyle w:val="StyleBoldUnderline"/>
          <w:highlight w:val="yellow"/>
        </w:rPr>
        <w:t>related to the fact that tech</w:t>
      </w:r>
      <w:r w:rsidRPr="00FA7C9C">
        <w:rPr>
          <w:rStyle w:val="StyleBoldUnderline"/>
        </w:rPr>
        <w:t xml:space="preserve">nology </w:t>
      </w:r>
      <w:r w:rsidRPr="00B27481">
        <w:rPr>
          <w:rStyle w:val="StyleBoldUnderline"/>
          <w:highlight w:val="yellow"/>
        </w:rPr>
        <w:t>and</w:t>
      </w:r>
      <w:r w:rsidRPr="00060420">
        <w:rPr>
          <w:sz w:val="14"/>
        </w:rPr>
        <w:t xml:space="preserve"> the degree of </w:t>
      </w:r>
      <w:r w:rsidRPr="00B27481">
        <w:rPr>
          <w:rStyle w:val="StyleBoldUnderline"/>
          <w:highlight w:val="yellow"/>
        </w:rPr>
        <w:t>connectedness</w:t>
      </w:r>
      <w:r w:rsidRPr="00FA7C9C">
        <w:rPr>
          <w:rStyle w:val="StyleBoldUnderline"/>
        </w:rPr>
        <w:t xml:space="preserve"> in human society </w:t>
      </w:r>
      <w:r w:rsidRPr="00B27481">
        <w:rPr>
          <w:rStyle w:val="StyleBoldUnderline"/>
          <w:highlight w:val="yellow"/>
        </w:rPr>
        <w:t>are</w:t>
      </w:r>
      <w:r w:rsidRPr="00FA7C9C">
        <w:rPr>
          <w:rStyle w:val="StyleBoldUnderline"/>
        </w:rPr>
        <w:t xml:space="preserve"> both </w:t>
      </w:r>
      <w:r w:rsidRPr="00B27481">
        <w:rPr>
          <w:rStyle w:val="StyleBoldUnderline"/>
          <w:highlight w:val="yellow"/>
        </w:rPr>
        <w:t>increasing exponentially</w:t>
      </w:r>
      <w:r w:rsidRPr="00060420">
        <w:rPr>
          <w:sz w:val="14"/>
        </w:rPr>
        <w:t>. “</w:t>
      </w:r>
      <w:r w:rsidRPr="00FA7C9C">
        <w:rPr>
          <w:rStyle w:val="StyleBoldUnderline"/>
        </w:rPr>
        <w:t>Depending upon the nature of institutional arrangements</w:t>
      </w:r>
      <w:r w:rsidRPr="00060420">
        <w:rPr>
          <w:sz w:val="14"/>
        </w:rPr>
        <w:t xml:space="preserve">, increasing global system connectedness could be interpreted as having a stabilizing or a destabilizing effect” (Young and al., 2007). Like the Green Revolution in the past, “erosion of diversity of practice may reduce food security by smoothing out temporal variations. </w:t>
      </w:r>
      <w:r w:rsidRPr="00B27481">
        <w:rPr>
          <w:rStyle w:val="StyleBoldUnderline"/>
          <w:highlight w:val="yellow"/>
        </w:rPr>
        <w:t>The result could be a world</w:t>
      </w:r>
      <w:r w:rsidRPr="00FA7C9C">
        <w:rPr>
          <w:rStyle w:val="StyleBoldUnderline"/>
        </w:rPr>
        <w:t xml:space="preserve"> that is both </w:t>
      </w:r>
      <w:r w:rsidRPr="00B27481">
        <w:rPr>
          <w:rStyle w:val="StyleBoldUnderline"/>
          <w:highlight w:val="yellow"/>
        </w:rPr>
        <w:t>more stable in the short term but</w:t>
      </w:r>
      <w:r w:rsidRPr="00060420">
        <w:rPr>
          <w:sz w:val="14"/>
        </w:rPr>
        <w:t xml:space="preserve">, because of this, </w:t>
      </w:r>
      <w:r w:rsidRPr="00FA7C9C">
        <w:rPr>
          <w:rStyle w:val="StyleBoldUnderline"/>
          <w:bdr w:val="single" w:sz="4" w:space="0" w:color="auto"/>
        </w:rPr>
        <w:t xml:space="preserve">increasingly </w:t>
      </w:r>
      <w:r w:rsidRPr="00B27481">
        <w:rPr>
          <w:rStyle w:val="StyleBoldUnderline"/>
          <w:highlight w:val="yellow"/>
          <w:bdr w:val="single" w:sz="4" w:space="0" w:color="auto"/>
        </w:rPr>
        <w:t>vulnerable to sudden</w:t>
      </w:r>
      <w:r w:rsidRPr="00FA7C9C">
        <w:rPr>
          <w:rStyle w:val="StyleBoldUnderline"/>
          <w:bdr w:val="single" w:sz="4" w:space="0" w:color="auto"/>
        </w:rPr>
        <w:t xml:space="preserve"> change or </w:t>
      </w:r>
      <w:r w:rsidRPr="00B27481">
        <w:rPr>
          <w:rStyle w:val="StyleBoldUnderline"/>
          <w:highlight w:val="yellow"/>
          <w:bdr w:val="single" w:sz="4" w:space="0" w:color="auto"/>
        </w:rPr>
        <w:t>collapse</w:t>
      </w:r>
      <w:r w:rsidRPr="00060420">
        <w:rPr>
          <w:sz w:val="14"/>
        </w:rPr>
        <w:t xml:space="preserve">”. </w:t>
      </w:r>
      <w:r w:rsidRPr="00060420">
        <w:rPr>
          <w:sz w:val="12"/>
        </w:rPr>
        <w:t>¶</w:t>
      </w:r>
      <w:r w:rsidRPr="00060420">
        <w:rPr>
          <w:sz w:val="14"/>
        </w:rPr>
        <w:t xml:space="preserve"> 3. GOVERNANCE IN-BETWEEN EXPLOITATION AND EXPLORATION </w:t>
      </w:r>
      <w:r w:rsidRPr="00060420">
        <w:rPr>
          <w:sz w:val="12"/>
        </w:rPr>
        <w:t>¶</w:t>
      </w:r>
      <w:r w:rsidRPr="00060420">
        <w:rPr>
          <w:sz w:val="14"/>
        </w:rPr>
        <w:t xml:space="preserve"> The </w:t>
      </w:r>
      <w:r w:rsidRPr="00B27481">
        <w:rPr>
          <w:rStyle w:val="StyleBoldUnderline"/>
          <w:highlight w:val="yellow"/>
        </w:rPr>
        <w:t>adaptive capacity</w:t>
      </w:r>
      <w:r w:rsidRPr="00FA7C9C">
        <w:rPr>
          <w:rStyle w:val="StyleBoldUnderline"/>
        </w:rPr>
        <w:t xml:space="preserve"> may be</w:t>
      </w:r>
      <w:r w:rsidRPr="00060420">
        <w:rPr>
          <w:sz w:val="14"/>
        </w:rPr>
        <w:t xml:space="preserve"> considered as </w:t>
      </w:r>
      <w:r w:rsidRPr="00FA7C9C">
        <w:rPr>
          <w:rStyle w:val="StyleBoldUnderline"/>
        </w:rPr>
        <w:t xml:space="preserve">a methodological approach </w:t>
      </w:r>
      <w:r w:rsidRPr="00B27481">
        <w:rPr>
          <w:rStyle w:val="StyleBoldUnderline"/>
          <w:highlight w:val="yellow"/>
        </w:rPr>
        <w:t>aim</w:t>
      </w:r>
      <w:r w:rsidRPr="00FA7C9C">
        <w:rPr>
          <w:rStyle w:val="StyleBoldUnderline"/>
        </w:rPr>
        <w:t xml:space="preserve">ing </w:t>
      </w:r>
      <w:r w:rsidRPr="00B27481">
        <w:rPr>
          <w:rStyle w:val="StyleBoldUnderline"/>
          <w:highlight w:val="yellow"/>
        </w:rPr>
        <w:t>to enhance</w:t>
      </w:r>
      <w:r w:rsidRPr="00FA7C9C">
        <w:rPr>
          <w:rStyle w:val="StyleBoldUnderline"/>
        </w:rPr>
        <w:t xml:space="preserve"> the </w:t>
      </w:r>
      <w:r w:rsidRPr="00B27481">
        <w:rPr>
          <w:rStyle w:val="StyleBoldUnderline"/>
          <w:highlight w:val="yellow"/>
        </w:rPr>
        <w:t>management of</w:t>
      </w:r>
      <w:r w:rsidRPr="00FA7C9C">
        <w:rPr>
          <w:rStyle w:val="StyleBoldUnderline"/>
        </w:rPr>
        <w:t xml:space="preserve"> social-</w:t>
      </w:r>
      <w:r w:rsidRPr="00B27481">
        <w:rPr>
          <w:rStyle w:val="StyleBoldUnderline"/>
          <w:highlight w:val="yellow"/>
        </w:rPr>
        <w:t>ecological systems by</w:t>
      </w:r>
      <w:r w:rsidRPr="00060420">
        <w:rPr>
          <w:sz w:val="14"/>
        </w:rPr>
        <w:t xml:space="preserve"> both </w:t>
      </w:r>
      <w:r w:rsidRPr="00B27481">
        <w:rPr>
          <w:rStyle w:val="StyleBoldUnderline"/>
          <w:highlight w:val="yellow"/>
          <w:bdr w:val="single" w:sz="4" w:space="0" w:color="auto"/>
        </w:rPr>
        <w:t>building resilience</w:t>
      </w:r>
      <w:r w:rsidRPr="00060420">
        <w:rPr>
          <w:sz w:val="14"/>
        </w:rPr>
        <w:t xml:space="preserve"> and steering change where scale is an important consideration. It recognizes the need for changes to current institutions and supports the view that </w:t>
      </w:r>
      <w:r w:rsidRPr="00FA7C9C">
        <w:rPr>
          <w:rStyle w:val="StyleBoldUnderline"/>
        </w:rPr>
        <w:t>neither top-down</w:t>
      </w:r>
      <w:r w:rsidRPr="00060420">
        <w:rPr>
          <w:sz w:val="14"/>
        </w:rPr>
        <w:t xml:space="preserve"> (e.g. command-and-control), </w:t>
      </w:r>
      <w:r w:rsidRPr="00FA7C9C">
        <w:rPr>
          <w:rStyle w:val="StyleBoldUnderline"/>
        </w:rPr>
        <w:t>nor bottom-up</w:t>
      </w:r>
      <w:r w:rsidRPr="00060420">
        <w:rPr>
          <w:sz w:val="14"/>
        </w:rPr>
        <w:t xml:space="preserve"> (e.g. market-orientated, community-based) </w:t>
      </w:r>
      <w:r w:rsidRPr="00FA7C9C">
        <w:rPr>
          <w:rStyle w:val="StyleBoldUnderline"/>
        </w:rPr>
        <w:t>processes are adequate in the face of short-term and long-term challenges to sustainability</w:t>
      </w:r>
      <w:r w:rsidRPr="00060420">
        <w:rPr>
          <w:sz w:val="14"/>
        </w:rPr>
        <w:t>.</w:t>
      </w:r>
      <w:r w:rsidR="0023538E">
        <w:rPr>
          <w:sz w:val="14"/>
        </w:rPr>
        <w:t xml:space="preserve"> </w:t>
      </w:r>
    </w:p>
    <w:p w:rsidR="004B6131" w:rsidRDefault="004B6131" w:rsidP="004B6131"/>
    <w:p w:rsidR="004B6131" w:rsidRPr="001E45A9" w:rsidRDefault="004B6131" w:rsidP="004B6131">
      <w:pPr>
        <w:rPr>
          <w:rStyle w:val="StyleStyleBold12pt"/>
        </w:rPr>
      </w:pPr>
      <w:r w:rsidRPr="001E45A9">
        <w:rPr>
          <w:rStyle w:val="StyleStyleBold12pt"/>
        </w:rPr>
        <w:t>Extinction</w:t>
      </w:r>
    </w:p>
    <w:p w:rsidR="004B6131" w:rsidRPr="0098062B" w:rsidRDefault="004B6131" w:rsidP="004B6131">
      <w:pPr>
        <w:rPr>
          <w:rStyle w:val="StyleStyleBold12pt"/>
        </w:rPr>
      </w:pPr>
      <w:r w:rsidRPr="0098062B">
        <w:rPr>
          <w:rStyle w:val="StyleStyleBold12pt"/>
        </w:rPr>
        <w:t>Clark and Downes 6</w:t>
      </w:r>
    </w:p>
    <w:p w:rsidR="004B6131" w:rsidRDefault="004B6131" w:rsidP="004B6131">
      <w:r>
        <w:t>Dana Clark, Center for International Environmental Law, and</w:t>
      </w:r>
      <w:r w:rsidRPr="0098062B">
        <w:t xml:space="preserve"> </w:t>
      </w:r>
      <w:r>
        <w:t>David Downes, US Interior Dept. Policy Analysis Senior Trade Advisor, 2006, What price biodiversity?, http://www.ciel.org/Publications/summary.html</w:t>
      </w:r>
    </w:p>
    <w:p w:rsidR="008D3003" w:rsidRPr="005F438F" w:rsidRDefault="004B6131" w:rsidP="005F438F">
      <w:pPr>
        <w:pStyle w:val="Card"/>
        <w:ind w:left="0"/>
        <w:rPr>
          <w:sz w:val="14"/>
        </w:rPr>
      </w:pPr>
      <w:r w:rsidRPr="003432B1">
        <w:rPr>
          <w:rStyle w:val="StyleBoldUnderline"/>
        </w:rPr>
        <w:t>Biodiversity</w:t>
      </w:r>
      <w:r w:rsidRPr="0023538E">
        <w:rPr>
          <w:sz w:val="14"/>
        </w:rPr>
        <w:t xml:space="preserve"> is the diversity of life on earth, on which </w:t>
      </w:r>
      <w:r w:rsidRPr="001E45A9">
        <w:rPr>
          <w:rStyle w:val="Emphasis"/>
          <w:rFonts w:eastAsiaTheme="majorEastAsia"/>
        </w:rPr>
        <w:t xml:space="preserve">we depend </w:t>
      </w:r>
      <w:r w:rsidRPr="00B27481">
        <w:rPr>
          <w:rStyle w:val="Emphasis"/>
          <w:rFonts w:eastAsiaTheme="majorEastAsia"/>
          <w:highlight w:val="yellow"/>
        </w:rPr>
        <w:t>for our survival</w:t>
      </w:r>
      <w:r w:rsidRPr="0023538E">
        <w:rPr>
          <w:sz w:val="14"/>
        </w:rPr>
        <w:t xml:space="preserve">. The </w:t>
      </w:r>
      <w:r w:rsidRPr="00B27481">
        <w:rPr>
          <w:rStyle w:val="StyleBoldUnderline"/>
          <w:highlight w:val="yellow"/>
        </w:rPr>
        <w:t>variability</w:t>
      </w:r>
      <w:r w:rsidRPr="0023538E">
        <w:rPr>
          <w:sz w:val="14"/>
        </w:rPr>
        <w:t xml:space="preserve"> of and </w:t>
      </w:r>
      <w:r w:rsidRPr="00B27481">
        <w:rPr>
          <w:rStyle w:val="StyleBoldUnderline"/>
          <w:highlight w:val="yellow"/>
        </w:rPr>
        <w:t>within</w:t>
      </w:r>
      <w:r w:rsidRPr="0023538E">
        <w:rPr>
          <w:sz w:val="14"/>
        </w:rPr>
        <w:t xml:space="preserve"> species and </w:t>
      </w:r>
      <w:r w:rsidRPr="00B27481">
        <w:rPr>
          <w:rStyle w:val="StyleBoldUnderline"/>
          <w:highlight w:val="yellow"/>
        </w:rPr>
        <w:t>ecosystems</w:t>
      </w:r>
      <w:r w:rsidRPr="0023538E">
        <w:rPr>
          <w:sz w:val="14"/>
        </w:rPr>
        <w:t xml:space="preserve"> helps </w:t>
      </w:r>
      <w:r w:rsidRPr="00B27481">
        <w:rPr>
          <w:rStyle w:val="StyleBoldUnderline"/>
          <w:highlight w:val="yellow"/>
        </w:rPr>
        <w:t>provide</w:t>
      </w:r>
      <w:r w:rsidRPr="0023538E">
        <w:rPr>
          <w:sz w:val="14"/>
        </w:rPr>
        <w:t xml:space="preserve"> some of </w:t>
      </w:r>
      <w:r w:rsidRPr="00DD59F4">
        <w:rPr>
          <w:rStyle w:val="StyleBoldUnderline"/>
        </w:rPr>
        <w:t>our basic needs</w:t>
      </w:r>
      <w:r w:rsidRPr="0023538E">
        <w:rPr>
          <w:sz w:val="14"/>
        </w:rPr>
        <w:t xml:space="preserve">: </w:t>
      </w:r>
      <w:r w:rsidRPr="00B27481">
        <w:rPr>
          <w:rStyle w:val="StyleBoldUnderline"/>
          <w:highlight w:val="yellow"/>
        </w:rPr>
        <w:t>food</w:t>
      </w:r>
      <w:r w:rsidRPr="00DD59F4">
        <w:rPr>
          <w:rStyle w:val="StyleBoldUnderline"/>
        </w:rPr>
        <w:t>, shelter</w:t>
      </w:r>
      <w:r w:rsidRPr="0023538E">
        <w:rPr>
          <w:sz w:val="14"/>
        </w:rPr>
        <w:t xml:space="preserve">, and </w:t>
      </w:r>
      <w:r w:rsidRPr="00B27481">
        <w:rPr>
          <w:rStyle w:val="StyleBoldUnderline"/>
          <w:highlight w:val="yellow"/>
        </w:rPr>
        <w:t>medicine</w:t>
      </w:r>
      <w:r w:rsidRPr="0023538E">
        <w:rPr>
          <w:sz w:val="14"/>
        </w:rPr>
        <w:t xml:space="preserve">, as well as recreational, cultural, spiritual and aesthetic benefits. </w:t>
      </w:r>
      <w:r w:rsidRPr="00DD59F4">
        <w:rPr>
          <w:rStyle w:val="StyleBoldUnderline"/>
        </w:rPr>
        <w:t xml:space="preserve">Diverse ecosystems create the </w:t>
      </w:r>
      <w:r w:rsidRPr="00B27481">
        <w:rPr>
          <w:rStyle w:val="StyleBoldUnderline"/>
          <w:highlight w:val="yellow"/>
        </w:rPr>
        <w:t>air</w:t>
      </w:r>
      <w:r w:rsidRPr="00DD59F4">
        <w:rPr>
          <w:rStyle w:val="StyleBoldUnderline"/>
        </w:rPr>
        <w:t xml:space="preserve"> we breathe, enrich the </w:t>
      </w:r>
      <w:r w:rsidRPr="00B27481">
        <w:rPr>
          <w:rStyle w:val="StyleBoldUnderline"/>
          <w:highlight w:val="yellow"/>
        </w:rPr>
        <w:t>soil</w:t>
      </w:r>
      <w:r w:rsidRPr="00DD59F4">
        <w:rPr>
          <w:rStyle w:val="StyleBoldUnderline"/>
        </w:rPr>
        <w:t xml:space="preserve"> we till and purify the </w:t>
      </w:r>
      <w:r w:rsidRPr="00B27481">
        <w:rPr>
          <w:rStyle w:val="StyleBoldUnderline"/>
          <w:highlight w:val="yellow"/>
        </w:rPr>
        <w:t>water</w:t>
      </w:r>
      <w:r w:rsidRPr="00DD59F4">
        <w:rPr>
          <w:rStyle w:val="StyleBoldUnderline"/>
        </w:rPr>
        <w:t xml:space="preserve"> we drink</w:t>
      </w:r>
      <w:r w:rsidRPr="0023538E">
        <w:rPr>
          <w:sz w:val="14"/>
        </w:rPr>
        <w:t xml:space="preserve">. </w:t>
      </w:r>
      <w:r w:rsidRPr="00B27481">
        <w:rPr>
          <w:rStyle w:val="StyleBoldUnderline"/>
          <w:highlight w:val="yellow"/>
        </w:rPr>
        <w:t>Ecosystems</w:t>
      </w:r>
      <w:r w:rsidRPr="0023538E">
        <w:rPr>
          <w:sz w:val="14"/>
        </w:rPr>
        <w:t xml:space="preserve"> also </w:t>
      </w:r>
      <w:r w:rsidRPr="00B27481">
        <w:rPr>
          <w:rStyle w:val="StyleBoldUnderline"/>
          <w:highlight w:val="yellow"/>
        </w:rPr>
        <w:t>regulate</w:t>
      </w:r>
      <w:r w:rsidRPr="0023538E">
        <w:rPr>
          <w:sz w:val="14"/>
        </w:rPr>
        <w:t xml:space="preserve"> local and global </w:t>
      </w:r>
      <w:r w:rsidRPr="00B27481">
        <w:rPr>
          <w:rStyle w:val="StyleBoldUnderline"/>
          <w:highlight w:val="yellow"/>
        </w:rPr>
        <w:t>climate</w:t>
      </w:r>
      <w:r w:rsidRPr="0023538E">
        <w:rPr>
          <w:sz w:val="14"/>
        </w:rPr>
        <w:t xml:space="preserve">. No one can seriously argue that biodiversity is not valuable. Nor can anyone seriously argue that </w:t>
      </w:r>
      <w:r w:rsidRPr="00DD59F4">
        <w:rPr>
          <w:rStyle w:val="StyleBoldUnderline"/>
        </w:rPr>
        <w:t>biodiversity is</w:t>
      </w:r>
      <w:r w:rsidRPr="0023538E">
        <w:rPr>
          <w:sz w:val="14"/>
        </w:rPr>
        <w:t xml:space="preserve"> not </w:t>
      </w:r>
      <w:r w:rsidRPr="00DD59F4">
        <w:rPr>
          <w:rStyle w:val="StyleBoldUnderline"/>
        </w:rPr>
        <w:t>at risk</w:t>
      </w:r>
      <w:r w:rsidRPr="0023538E">
        <w:rPr>
          <w:sz w:val="14"/>
        </w:rPr>
        <w:t xml:space="preserve">. There are over 900 domestic species listed as threatened or endangered under the Endangered Species Act, and 4,000 additional species are candidates for listing. </w:t>
      </w:r>
      <w:r w:rsidRPr="00DD59F4">
        <w:rPr>
          <w:rStyle w:val="StyleBoldUnderline"/>
        </w:rPr>
        <w:t>We are losing species</w:t>
      </w:r>
      <w:r w:rsidRPr="0023538E">
        <w:rPr>
          <w:sz w:val="14"/>
        </w:rPr>
        <w:t xml:space="preserve"> as a result of human activities </w:t>
      </w:r>
      <w:r w:rsidRPr="00DD59F4">
        <w:rPr>
          <w:rStyle w:val="StyleBoldUnderline"/>
        </w:rPr>
        <w:t>at hundreds of times the natural rate</w:t>
      </w:r>
      <w:r w:rsidRPr="0023538E">
        <w:rPr>
          <w:sz w:val="14"/>
        </w:rPr>
        <w:t xml:space="preserve"> of extinction. </w:t>
      </w:r>
      <w:r w:rsidRPr="00DD59F4">
        <w:rPr>
          <w:rStyle w:val="StyleBoldUnderline"/>
        </w:rPr>
        <w:t xml:space="preserve">The </w:t>
      </w:r>
      <w:r w:rsidRPr="00B27481">
        <w:rPr>
          <w:rStyle w:val="StyleBoldUnderline"/>
          <w:highlight w:val="yellow"/>
        </w:rPr>
        <w:t>current rate of extinction is the highest since</w:t>
      </w:r>
      <w:r w:rsidRPr="0023538E">
        <w:rPr>
          <w:sz w:val="14"/>
        </w:rPr>
        <w:t xml:space="preserve"> the mass extinction of species that wiped out </w:t>
      </w:r>
      <w:r w:rsidRPr="00B27481">
        <w:rPr>
          <w:rStyle w:val="StyleBoldUnderline"/>
          <w:highlight w:val="yellow"/>
        </w:rPr>
        <w:t>the dinosaurs</w:t>
      </w:r>
      <w:r w:rsidRPr="0023538E">
        <w:rPr>
          <w:sz w:val="14"/>
        </w:rPr>
        <w:t xml:space="preserve"> millions of years ago. The Economics of Biodiversity Conservation The question which engenders serious controversy is whether society can afford the costs associated with saving biodiversity. Opponents of biodiversity conservation argue that the costs of protecting endangered species are too high. They complain that the regulatory burden on private landowners is too heavy, and that conservation measures impede development. They seek to override scientific determinations with economic considerations, and to impose cost/benefit analyses on biodiversity policy making. An equally important question, however, is whether we can afford not to save biodiversity. </w:t>
      </w:r>
      <w:r w:rsidRPr="00DD59F4">
        <w:rPr>
          <w:rStyle w:val="StyleBoldUnderline"/>
        </w:rPr>
        <w:t xml:space="preserve">The </w:t>
      </w:r>
      <w:r w:rsidRPr="00B27481">
        <w:rPr>
          <w:rStyle w:val="StyleBoldUnderline"/>
          <w:highlight w:val="yellow"/>
        </w:rPr>
        <w:t>consequences</w:t>
      </w:r>
      <w:r w:rsidRPr="00DD59F4">
        <w:rPr>
          <w:rStyle w:val="StyleBoldUnderline"/>
        </w:rPr>
        <w:t xml:space="preserve"> of losing this critical resource </w:t>
      </w:r>
      <w:r w:rsidRPr="00B27481">
        <w:rPr>
          <w:rStyle w:val="StyleBoldUnderline"/>
          <w:highlight w:val="yellow"/>
        </w:rPr>
        <w:t>could be devastating</w:t>
      </w:r>
      <w:r w:rsidRPr="00B27481">
        <w:rPr>
          <w:sz w:val="14"/>
          <w:highlight w:val="yellow"/>
        </w:rPr>
        <w:t>.</w:t>
      </w:r>
      <w:r w:rsidRPr="0023538E">
        <w:rPr>
          <w:sz w:val="14"/>
        </w:rPr>
        <w:t xml:space="preserve"> </w:t>
      </w:r>
      <w:r w:rsidRPr="00DD59F4">
        <w:rPr>
          <w:rStyle w:val="StyleBoldUnderline"/>
        </w:rPr>
        <w:t xml:space="preserve">As we destroy species and habitat, </w:t>
      </w:r>
      <w:r w:rsidRPr="00B27481">
        <w:rPr>
          <w:rStyle w:val="StyleBoldUnderline"/>
          <w:highlight w:val="yellow"/>
        </w:rPr>
        <w:t>we endanger food supplies</w:t>
      </w:r>
      <w:r w:rsidRPr="0023538E">
        <w:rPr>
          <w:sz w:val="14"/>
        </w:rPr>
        <w:t xml:space="preserve"> (such as crop varieties that impart resistance to disease, or the loss of spawning grounds for fish and shellfish); we </w:t>
      </w:r>
      <w:r w:rsidRPr="00DD59F4">
        <w:rPr>
          <w:rStyle w:val="StyleBoldUnderline"/>
        </w:rPr>
        <w:t>lose</w:t>
      </w:r>
      <w:r w:rsidRPr="0023538E">
        <w:rPr>
          <w:sz w:val="14"/>
        </w:rPr>
        <w:t xml:space="preserve"> the </w:t>
      </w:r>
      <w:r w:rsidRPr="00DD59F4">
        <w:rPr>
          <w:rStyle w:val="StyleBoldUnderline"/>
        </w:rPr>
        <w:t xml:space="preserve">opportunity to develop new </w:t>
      </w:r>
      <w:r w:rsidRPr="00B27481">
        <w:rPr>
          <w:rStyle w:val="StyleBoldUnderline"/>
          <w:highlight w:val="yellow"/>
        </w:rPr>
        <w:t>medicines or</w:t>
      </w:r>
      <w:r w:rsidRPr="0023538E">
        <w:rPr>
          <w:sz w:val="14"/>
        </w:rPr>
        <w:t xml:space="preserve"> other </w:t>
      </w:r>
      <w:r w:rsidRPr="00B27481">
        <w:rPr>
          <w:rStyle w:val="StyleBoldUnderline"/>
          <w:highlight w:val="yellow"/>
        </w:rPr>
        <w:t>chemicals</w:t>
      </w:r>
      <w:r w:rsidRPr="0023538E">
        <w:rPr>
          <w:sz w:val="14"/>
        </w:rPr>
        <w:t xml:space="preserve">; and we </w:t>
      </w:r>
      <w:r w:rsidRPr="00DD59F4">
        <w:rPr>
          <w:rStyle w:val="StyleBoldUnderline"/>
        </w:rPr>
        <w:t>impair critical ecosystem</w:t>
      </w:r>
      <w:r w:rsidRPr="0023538E">
        <w:rPr>
          <w:sz w:val="14"/>
        </w:rPr>
        <w:t xml:space="preserve"> functions </w:t>
      </w:r>
      <w:r w:rsidRPr="00DD59F4">
        <w:rPr>
          <w:rStyle w:val="StyleBoldUnderline"/>
        </w:rPr>
        <w:t xml:space="preserve">that protect </w:t>
      </w:r>
      <w:r w:rsidRPr="0023538E">
        <w:rPr>
          <w:sz w:val="14"/>
        </w:rPr>
        <w:t xml:space="preserve">our </w:t>
      </w:r>
      <w:r w:rsidRPr="00DD59F4">
        <w:rPr>
          <w:rStyle w:val="StyleBoldUnderline"/>
        </w:rPr>
        <w:t xml:space="preserve">water </w:t>
      </w:r>
      <w:r w:rsidRPr="0023538E">
        <w:rPr>
          <w:sz w:val="14"/>
        </w:rPr>
        <w:t xml:space="preserve">supplies, create the </w:t>
      </w:r>
      <w:r w:rsidRPr="00DD59F4">
        <w:rPr>
          <w:rStyle w:val="StyleBoldUnderline"/>
        </w:rPr>
        <w:t xml:space="preserve">air </w:t>
      </w:r>
      <w:r w:rsidRPr="0023538E">
        <w:rPr>
          <w:sz w:val="14"/>
        </w:rPr>
        <w:t xml:space="preserve">we breathe, </w:t>
      </w:r>
      <w:r w:rsidRPr="00DD59F4">
        <w:rPr>
          <w:rStyle w:val="StyleBoldUnderline"/>
        </w:rPr>
        <w:t>regulate climate</w:t>
      </w:r>
      <w:r w:rsidRPr="0023538E">
        <w:rPr>
          <w:sz w:val="14"/>
        </w:rPr>
        <w:t xml:space="preserve"> and shelter us from storms. We lose creatures of cultural importance - the bald eagle is an example of the cultural significance of biodiversity and also of the need for strong regulations to protect species from extinction. And, we lose the opportunity for mental or spiritual rejuvenation through contact with nature.</w:t>
      </w:r>
    </w:p>
    <w:p w:rsidR="008D3003" w:rsidRDefault="008D3003" w:rsidP="008D3003">
      <w:pPr>
        <w:pStyle w:val="Heading2"/>
      </w:pPr>
      <w:r>
        <w:lastRenderedPageBreak/>
        <w:t>2AC Add-Ons</w:t>
      </w:r>
    </w:p>
    <w:p w:rsidR="008D3003" w:rsidRDefault="008D3003" w:rsidP="008D3003">
      <w:pPr>
        <w:pStyle w:val="Heading3"/>
      </w:pPr>
      <w:r>
        <w:lastRenderedPageBreak/>
        <w:t>Clean Tech Add</w:t>
      </w:r>
      <w:r w:rsidR="00B40392">
        <w:t>-O</w:t>
      </w:r>
      <w:r>
        <w:t>n</w:t>
      </w:r>
    </w:p>
    <w:p w:rsidR="00032000" w:rsidRDefault="00032000" w:rsidP="00032000">
      <w:pPr>
        <w:pStyle w:val="Heading4"/>
      </w:pPr>
      <w:r w:rsidRPr="00032000">
        <w:t>Clean tech leadership is high now, but not inevitable</w:t>
      </w:r>
    </w:p>
    <w:p w:rsidR="00032000" w:rsidRPr="00032000" w:rsidRDefault="00032000" w:rsidP="00032000">
      <w:r w:rsidRPr="00032000">
        <w:rPr>
          <w:rStyle w:val="StyleStyleBold12pt"/>
        </w:rPr>
        <w:t>Elkington ‘12</w:t>
      </w:r>
      <w:r w:rsidRPr="00032000">
        <w:t xml:space="preserve"> [9/26/12, John Elkington is the executive chairman of Volans an innovative business group and is a member of the Sustainable Business Advisory Panel , “US elections: ignoring climate agenda is a mistake”, </w:t>
      </w:r>
      <w:hyperlink r:id="rId29" w:history="1">
        <w:r w:rsidRPr="00032000">
          <w:rPr>
            <w:rStyle w:val="Hyperlink"/>
          </w:rPr>
          <w:t>http://www.guardian.co.uk/sustainable-business/sustainability-with-john-elkington/us-elections-presidential-campaign-climate-agenda?newsfeed=true</w:t>
        </w:r>
      </w:hyperlink>
    </w:p>
    <w:p w:rsidR="00032000" w:rsidRPr="00032000" w:rsidRDefault="00032000" w:rsidP="00032000">
      <w:pPr>
        <w:pStyle w:val="Card"/>
        <w:rPr>
          <w:sz w:val="16"/>
        </w:rPr>
      </w:pPr>
      <w:r w:rsidRPr="009C083C">
        <w:rPr>
          <w:rStyle w:val="StyleBoldUnderline"/>
        </w:rPr>
        <w:t>Whoever the next president may be, America will be haunted by deteriorating competitiveness</w:t>
      </w:r>
      <w:r w:rsidRPr="00032000">
        <w:rPr>
          <w:sz w:val="16"/>
        </w:rPr>
        <w:t xml:space="preserve">, stuttering growth and persistent unemployment problems. </w:t>
      </w:r>
      <w:r w:rsidRPr="009C083C">
        <w:rPr>
          <w:rStyle w:val="StyleBoldUnderline"/>
        </w:rPr>
        <w:t xml:space="preserve">Which makes it all the stranger that politicians are not falling over themselves to embrace the 'clean revolution'. </w:t>
      </w:r>
      <w:r w:rsidRPr="00032000">
        <w:rPr>
          <w:sz w:val="16"/>
        </w:rPr>
        <w:t xml:space="preserve">As the Climate Group notes, </w:t>
      </w:r>
      <w:r w:rsidRPr="00A60B08">
        <w:rPr>
          <w:rStyle w:val="StyleBoldUnderline"/>
          <w:highlight w:val="yellow"/>
        </w:rPr>
        <w:t xml:space="preserve">breakthroughs in </w:t>
      </w:r>
      <w:hyperlink r:id="rId30" w:tooltip="More from guardian.co.uk on Cleantech" w:history="1">
        <w:r w:rsidRPr="00A60B08">
          <w:rPr>
            <w:rStyle w:val="StyleBoldUnderline"/>
            <w:highlight w:val="yellow"/>
          </w:rPr>
          <w:t>cleantech</w:t>
        </w:r>
      </w:hyperlink>
      <w:r w:rsidRPr="00A60B08">
        <w:rPr>
          <w:rStyle w:val="StyleBoldUnderline"/>
          <w:highlight w:val="yellow"/>
        </w:rPr>
        <w:t xml:space="preserve"> innovation alone could boost the US economy</w:t>
      </w:r>
      <w:r w:rsidRPr="009C083C">
        <w:rPr>
          <w:rStyle w:val="StyleBoldUnderline"/>
        </w:rPr>
        <w:t xml:space="preserve"> by $155bn a year by 2030, if the right investments are made today</w:t>
      </w:r>
      <w:r w:rsidRPr="00032000">
        <w:rPr>
          <w:sz w:val="16"/>
        </w:rPr>
        <w:t xml:space="preserve">. This could add an additional $3.2tn in cumulative GDP by 2050. And with government incentives, the figure could grow to $244bn a year. </w:t>
      </w:r>
      <w:r w:rsidRPr="009C083C">
        <w:rPr>
          <w:rStyle w:val="StyleBoldUnderline"/>
        </w:rPr>
        <w:t xml:space="preserve">But </w:t>
      </w:r>
      <w:r w:rsidRPr="00A60B08">
        <w:rPr>
          <w:rStyle w:val="StyleBoldUnderline"/>
          <w:highlight w:val="yellow"/>
        </w:rPr>
        <w:t>the US is increasingly challenged in cleantech markets, with major economies accelerating t</w:t>
      </w:r>
      <w:r w:rsidRPr="009C083C">
        <w:rPr>
          <w:rStyle w:val="StyleBoldUnderline"/>
        </w:rPr>
        <w:t>heir efforts to innovate and expand their low carbon markets</w:t>
      </w:r>
      <w:r w:rsidRPr="00032000">
        <w:rPr>
          <w:sz w:val="16"/>
        </w:rPr>
        <w:t xml:space="preserve">. For example, </w:t>
      </w:r>
      <w:r w:rsidRPr="00A60B08">
        <w:rPr>
          <w:rStyle w:val="StyleBoldUnderline"/>
          <w:highlight w:val="yellow"/>
        </w:rPr>
        <w:t>China now applies for more patents</w:t>
      </w:r>
      <w:r w:rsidRPr="009C083C">
        <w:rPr>
          <w:rStyle w:val="StyleBoldUnderline"/>
        </w:rPr>
        <w:t xml:space="preserve"> than the US. In terms of the economic case for action, America's clean economy sector – covering business activities ranging from waste recycling to renewable energy – is worth around $1tn a year. </w:t>
      </w:r>
      <w:r w:rsidRPr="00A60B08">
        <w:rPr>
          <w:rStyle w:val="StyleBoldUnderline"/>
          <w:highlight w:val="yellow"/>
        </w:rPr>
        <w:t>Last year, investment in US renewable energy hit $51b</w:t>
      </w:r>
      <w:r w:rsidRPr="009C083C">
        <w:rPr>
          <w:rStyle w:val="StyleBoldUnderline"/>
        </w:rPr>
        <w:t>n</w:t>
      </w:r>
      <w:r w:rsidRPr="00032000">
        <w:rPr>
          <w:sz w:val="16"/>
        </w:rPr>
        <w:t xml:space="preserve">, up 57% on 2010, </w:t>
      </w:r>
      <w:r w:rsidRPr="00A60B08">
        <w:rPr>
          <w:rStyle w:val="StyleBoldUnderline"/>
          <w:highlight w:val="yellow"/>
        </w:rPr>
        <w:t>making the US the number one</w:t>
      </w:r>
      <w:r w:rsidRPr="009C083C">
        <w:rPr>
          <w:rStyle w:val="StyleBoldUnderline"/>
        </w:rPr>
        <w:t xml:space="preserve"> destination for such investment.</w:t>
      </w:r>
      <w:r w:rsidRPr="00032000">
        <w:rPr>
          <w:sz w:val="16"/>
        </w:rPr>
        <w:t xml:space="preserve"> With 2.7 million workers in 2010, the clean economy already employs more people than the fossil fuel industry. And </w:t>
      </w:r>
      <w:r w:rsidRPr="009C083C">
        <w:rPr>
          <w:rStyle w:val="StyleBoldUnderline"/>
        </w:rPr>
        <w:t>by the end of the decade the global clean energy</w:t>
      </w:r>
      <w:hyperlink r:id="rId31" w:tooltip="More from guardian.co.uk on Technology" w:history="1">
        <w:r w:rsidRPr="00EB74D3">
          <w:rPr>
            <w:rStyle w:val="StyleBoldUnderline"/>
          </w:rPr>
          <w:t>technology</w:t>
        </w:r>
      </w:hyperlink>
      <w:r w:rsidRPr="009C083C">
        <w:rPr>
          <w:rStyle w:val="StyleBoldUnderline"/>
        </w:rPr>
        <w:t> market could be worth $2.2tn, with the potential to create more than one million new jobs in America</w:t>
      </w:r>
      <w:r w:rsidRPr="00032000">
        <w:rPr>
          <w:sz w:val="16"/>
        </w:rPr>
        <w:t xml:space="preserve"> by 2030.</w:t>
      </w:r>
    </w:p>
    <w:p w:rsidR="00032000" w:rsidRDefault="00032000" w:rsidP="00032000"/>
    <w:p w:rsidR="00032000" w:rsidRPr="00E7591B" w:rsidRDefault="00032000" w:rsidP="00032000">
      <w:pPr>
        <w:rPr>
          <w:rStyle w:val="StyleStyleBold12pt"/>
        </w:rPr>
      </w:pPr>
      <w:r w:rsidRPr="00E7591B">
        <w:rPr>
          <w:rStyle w:val="StyleStyleBold12pt"/>
        </w:rPr>
        <w:t xml:space="preserve">The plan is key to clean tech, renewables and oil independence </w:t>
      </w:r>
    </w:p>
    <w:p w:rsidR="00032000" w:rsidRPr="00E7591B" w:rsidRDefault="00032000" w:rsidP="00032000">
      <w:r w:rsidRPr="00E7591B">
        <w:rPr>
          <w:rStyle w:val="StyleStyleBold12pt"/>
        </w:rPr>
        <w:t xml:space="preserve">Sarukhan 12 </w:t>
      </w:r>
      <w:r w:rsidRPr="00E7591B">
        <w:t>(Arturo Sarukhan is a distinguished affiliate in the Foreign Policyand Metropolitan Policy programs at Brookings. He focuses on hemispheric issues, Mexico-U.S. relations, immigration policy, new security threats, and the role of cities in the 21st Century. He is chairman of Global Solutions/A Podesta Company, a global strategic consulting and risk assessment firm. The grandson and son of conflict refugees in Mexico, he served as a career diplomat in the Mexican Foreign Service for 20 years and received the rank of career ambassador in 2006, February 2012, http://www.americanambassadors.org/publications/ambassadors-review/spring-2012/mexico-and-the-united-states-a-strategic-relationship)//moxley</w:t>
      </w:r>
    </w:p>
    <w:p w:rsidR="00032000" w:rsidRPr="00E7591B" w:rsidRDefault="00032000" w:rsidP="00032000">
      <w:pPr>
        <w:pStyle w:val="Card"/>
        <w:rPr>
          <w:rStyle w:val="StyleBoldUnderline"/>
        </w:rPr>
      </w:pPr>
      <w:r w:rsidRPr="008F1C9C">
        <w:rPr>
          <w:rStyle w:val="Emphasis"/>
          <w:rFonts w:eastAsiaTheme="majorEastAsia"/>
        </w:rPr>
        <w:t>The fourth driver of our bilateral agenda is how we address energy security and energy efficiency while we also take care of the environment</w:t>
      </w:r>
      <w:r w:rsidRPr="00032000">
        <w:rPr>
          <w:sz w:val="16"/>
        </w:rPr>
        <w:t xml:space="preserve">. Mexico is the second largest supplier of oil to the United States after Canada, and we continue to work on ways to ensure reliable and efficient sources of energy for both countries. </w:t>
      </w:r>
      <w:r w:rsidRPr="00E7591B">
        <w:rPr>
          <w:rStyle w:val="StyleBoldUnderline"/>
        </w:rPr>
        <w:t>An example of this is the landmark agreement regarding the joint exploration and exploitation of transboundary oil reservoirs in the Gulf of Mexico that we signed just this past February. The legal framework set forth in the US-Mexico Transboundary Hydrocarbons Agreement is intended to encourage joint, equitable and safe exploration and exploitation of transbound­ary hydrocarbon structures based on commercial incentives for oil and gas companies in order to maximize the long-term benefits from their exploitation, as well as to protect the resources of both countries</w:t>
      </w:r>
      <w:r w:rsidRPr="00032000">
        <w:rPr>
          <w:sz w:val="16"/>
        </w:rPr>
        <w:t xml:space="preserve">. </w:t>
      </w:r>
      <w:r w:rsidRPr="008F1C9C">
        <w:rPr>
          <w:rStyle w:val="Emphasis"/>
          <w:rFonts w:eastAsiaTheme="majorEastAsia"/>
        </w:rPr>
        <w:t>We can help wean the United States from less reliable sources of oil in the Hemisphere and beyond</w:t>
      </w:r>
      <w:r w:rsidRPr="00032000">
        <w:rPr>
          <w:sz w:val="16"/>
        </w:rPr>
        <w:t xml:space="preserve">. </w:t>
      </w:r>
      <w:r w:rsidRPr="008F1C9C">
        <w:rPr>
          <w:rStyle w:val="Emphasis"/>
          <w:rFonts w:eastAsiaTheme="majorEastAsia"/>
        </w:rPr>
        <w:t>And as we think about energy security we also have to understand how Mexico and the United States can work together on clean technology and renewable energy, and green jobs</w:t>
      </w:r>
      <w:r w:rsidRPr="00032000">
        <w:rPr>
          <w:sz w:val="16"/>
        </w:rPr>
        <w:t xml:space="preserve">. For example, together with US companies, Mexico has developed wind farm projects across the country, including one in Santa Catarina, Nuevo León, which will supply electric power to six different counties in the region, including Monterrey. </w:t>
      </w:r>
      <w:r w:rsidRPr="00E7591B">
        <w:rPr>
          <w:rStyle w:val="StyleBoldUnderline"/>
        </w:rPr>
        <w:t>These are examples of what we have been doing and what we could achieve together as Mexico and the United States rethink ways in which both countries can come together in the development of clean fuel.</w:t>
      </w:r>
    </w:p>
    <w:p w:rsidR="00032000" w:rsidRDefault="00032000" w:rsidP="00032000"/>
    <w:p w:rsidR="00032000" w:rsidRPr="000C5EB1" w:rsidRDefault="00032000" w:rsidP="00032000">
      <w:r w:rsidRPr="009C083C">
        <w:rPr>
          <w:rStyle w:val="StyleStyleBold12pt"/>
        </w:rPr>
        <w:t>Clean tech leadership averts global war – independently turns warming and economy</w:t>
      </w:r>
      <w:r w:rsidRPr="009C083C">
        <w:rPr>
          <w:rStyle w:val="StyleStyleBold12pt"/>
        </w:rPr>
        <w:br/>
        <w:t>Klarevas ’09</w:t>
      </w:r>
      <w:r w:rsidRPr="000C5EB1">
        <w:t xml:space="preserve"> [12/15/09, Louis Klarevas is a Professor at the Center for Global Affairs at New York University, “</w:t>
      </w:r>
      <w:hyperlink r:id="rId32" w:history="1">
        <w:r w:rsidRPr="000C5EB1">
          <w:t xml:space="preserve">Securing American Primacy While Tackling Climate Change: Toward a National Strategy of </w:t>
        </w:r>
        <w:r w:rsidRPr="000C5EB1">
          <w:lastRenderedPageBreak/>
          <w:t>Greengemony</w:t>
        </w:r>
      </w:hyperlink>
      <w:r w:rsidRPr="000C5EB1">
        <w:t>”, </w:t>
      </w:r>
      <w:hyperlink r:id="rId33" w:history="1">
        <w:r w:rsidRPr="000C5EB1">
          <w:t>http://www.huffingtonpost.com/louis-klarevas/securing-american-primacy_b_393223.html</w:t>
        </w:r>
      </w:hyperlink>
      <w:r w:rsidRPr="000C5EB1">
        <w:t>]</w:t>
      </w:r>
    </w:p>
    <w:p w:rsidR="00032000" w:rsidRPr="00032000" w:rsidRDefault="00032000" w:rsidP="00032000">
      <w:pPr>
        <w:pStyle w:val="Card"/>
        <w:rPr>
          <w:sz w:val="16"/>
        </w:rPr>
      </w:pPr>
      <w:r w:rsidRPr="00A60B08">
        <w:rPr>
          <w:rStyle w:val="StyleBoldUnderline"/>
          <w:highlight w:val="yellow"/>
        </w:rPr>
        <w:t>By not addressing climate change more aggressively</w:t>
      </w:r>
      <w:r w:rsidRPr="009C083C">
        <w:rPr>
          <w:rStyle w:val="StyleBoldUnderline"/>
        </w:rPr>
        <w:t xml:space="preserve"> and creatively, </w:t>
      </w:r>
      <w:r w:rsidRPr="00A60B08">
        <w:rPr>
          <w:rStyle w:val="StyleBoldUnderline"/>
          <w:highlight w:val="yellow"/>
        </w:rPr>
        <w:t>the United States is squandering an opportunity to secure its global primacy</w:t>
      </w:r>
      <w:r w:rsidRPr="009C083C">
        <w:rPr>
          <w:rStyle w:val="StyleBoldUnderline"/>
        </w:rPr>
        <w:t xml:space="preserve"> for the next few generations to come</w:t>
      </w:r>
      <w:r w:rsidRPr="00032000">
        <w:rPr>
          <w:sz w:val="16"/>
        </w:rPr>
        <w:t xml:space="preserve">. To do this, though, the U.S. must rely on innovation to help the world escape the coming environmental meltdown. </w:t>
      </w:r>
      <w:r w:rsidRPr="00A60B08">
        <w:rPr>
          <w:rStyle w:val="StyleBoldUnderline"/>
          <w:highlight w:val="yellow"/>
        </w:rPr>
        <w:t>Developing the key technologies that will save the planet from global warming</w:t>
      </w:r>
      <w:r w:rsidRPr="009C083C">
        <w:rPr>
          <w:rStyle w:val="StyleBoldUnderline"/>
        </w:rPr>
        <w:t xml:space="preserve"> will allow the U.S. to outmaneuver potential great power rivals</w:t>
      </w:r>
      <w:r w:rsidRPr="00032000">
        <w:rPr>
          <w:sz w:val="16"/>
        </w:rPr>
        <w:t xml:space="preserve"> seeking to replace it as the international system's hegemon. But the greening of American strategy must occur soon. </w:t>
      </w:r>
      <w:r w:rsidRPr="009C083C">
        <w:rPr>
          <w:rStyle w:val="StyleBoldUnderline"/>
        </w:rPr>
        <w:t>The U.S., however, seems to be stuck in time, unable to move beyond oil-centric geo-politics</w:t>
      </w:r>
      <w:r w:rsidRPr="00032000">
        <w:rPr>
          <w:sz w:val="16"/>
        </w:rPr>
        <w:t xml:space="preserve">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t>
      </w:r>
      <w:r w:rsidRPr="009C083C">
        <w:rPr>
          <w:rStyle w:val="StyleBoldUnderline"/>
        </w:rPr>
        <w:t xml:space="preserve">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w:t>
      </w:r>
      <w:r w:rsidRPr="00032000">
        <w:rPr>
          <w:sz w:val="16"/>
        </w:rPr>
        <w:t xml:space="preserve">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w:t>
      </w:r>
      <w:r w:rsidRPr="009C083C">
        <w:rPr>
          <w:rStyle w:val="StyleBoldUnderline"/>
        </w:rPr>
        <w:t>The U.S., emerging the least scathed by the systemic crisis of fascism's rise, stepped up to the challenge and established the postwar</w:t>
      </w:r>
      <w:r w:rsidRPr="00032000">
        <w:rPr>
          <w:sz w:val="16"/>
        </w:rPr>
        <w:t xml:space="preserve"> (and current) </w:t>
      </w:r>
      <w:r w:rsidRPr="009C083C">
        <w:rPr>
          <w:rStyle w:val="StyleBoldUnderline"/>
        </w:rPr>
        <w:t>liberal order.</w:t>
      </w:r>
      <w:r w:rsidRPr="00032000">
        <w:rPr>
          <w:sz w:val="16"/>
        </w:rPr>
        <w:t xml:space="preserve"> But don't let the world "liberal" fool you. While many nations benefited from America's new-found hegemony, the U.S. was driven largely by "realist" selfish national interests. The liberal order first and foremost benefited the U.S. </w:t>
      </w:r>
      <w:r w:rsidRPr="009C083C">
        <w:rPr>
          <w:rStyle w:val="StyleBoldUnderline"/>
        </w:rPr>
        <w:t xml:space="preserve">With the U.S. becoming bogged down in places like Afghanistan and Iraq, running a record national debt, and failing to shore up the dollar, </w:t>
      </w:r>
      <w:r w:rsidRPr="00A60B08">
        <w:rPr>
          <w:rStyle w:val="StyleBoldUnderline"/>
          <w:highlight w:val="yellow"/>
        </w:rPr>
        <w:t>the future of American hegemony now seems to be facing a serious contest</w:t>
      </w:r>
      <w:r w:rsidRPr="00032000">
        <w:rPr>
          <w:sz w:val="16"/>
        </w:rPr>
        <w:t xml:space="preserve">: potential rivals - acting like sharks smelling blood in the water - wish to challenge the U.S. on a variety of fronts. This has led numerous commentators to forecast the U.S.'s imminent fall from grace. Not all hope is lost however. </w:t>
      </w:r>
      <w:r w:rsidRPr="00A60B08">
        <w:rPr>
          <w:rStyle w:val="StyleBoldUnderline"/>
          <w:highlight w:val="yellow"/>
        </w:rPr>
        <w:t>With the impending systemic crisis of global warming on the horizon, the U.S. again finds itself in a position to address a transnational problem in a way that will benefit both the international community</w:t>
      </w:r>
      <w:r w:rsidRPr="00032000">
        <w:rPr>
          <w:sz w:val="16"/>
        </w:rPr>
        <w:t xml:space="preserve"> collectively and the U.S. selfishly. </w:t>
      </w:r>
      <w:r w:rsidRPr="009C083C">
        <w:rPr>
          <w:rStyle w:val="StyleBoldUnderline"/>
        </w:rPr>
        <w:t>The current problem is two-fold. First, the competition for oil is fueling animosities between</w:t>
      </w:r>
      <w:r w:rsidRPr="00032000">
        <w:rPr>
          <w:sz w:val="16"/>
        </w:rPr>
        <w:t xml:space="preserve"> the major powers. The geopolitics of oil has already emboldened Russia in its 'near abroad' and China in far-off places like Africa and Latin America. </w:t>
      </w:r>
      <w:r w:rsidRPr="009C083C">
        <w:rPr>
          <w:rStyle w:val="StyleBoldUnderline"/>
        </w:rPr>
        <w:t>As oil is a limited natural resource, a nasty zero-sum contest could be looming on the horizon for the U.S. and its major power rivals</w:t>
      </w:r>
      <w:r w:rsidRPr="00032000">
        <w:rPr>
          <w:sz w:val="16"/>
        </w:rPr>
        <w:t xml:space="preserve"> - a contest which threatens American primacy and global stability. </w:t>
      </w:r>
      <w:r w:rsidRPr="009C083C">
        <w:rPr>
          <w:rStyle w:val="StyleBoldUnderline"/>
        </w:rPr>
        <w:t>Second, converting fossil fuels like oil to run national economies is producing irreversible harm in the form of carbon dioxide emissions</w:t>
      </w:r>
      <w:r w:rsidRPr="00032000">
        <w:rPr>
          <w:sz w:val="16"/>
        </w:rPr>
        <w:t>. So long as the global economy remains oil-dependent, greenhouse gases will continue to rise. Experts are predicting as much as a 60% increase in carbon dioxide emissions in the next twenty-five years. That likely means more devastating water shortages, droughts, forest fires, floods, and storms. In other words</w:t>
      </w:r>
      <w:r w:rsidRPr="009C083C">
        <w:rPr>
          <w:rStyle w:val="StyleBoldUnderline"/>
        </w:rPr>
        <w:t xml:space="preserve">, if global competition for access to energy resources does not undermine international security, global warming will. And in either case, oil will be a culprit for the instability. </w:t>
      </w:r>
      <w:r w:rsidRPr="00032000">
        <w:rPr>
          <w:sz w:val="16"/>
        </w:rPr>
        <w:t xml:space="preserve">Oil arguably has been the most precious energy resource of the last half-century. But "black gold" is so 20th century. </w:t>
      </w:r>
      <w:r w:rsidRPr="009C083C">
        <w:rPr>
          <w:rStyle w:val="StyleBoldUnderline"/>
        </w:rPr>
        <w:t>The key resource for this century will be green gold - clean, environmentally-friendly energy like wind, solar, and hydrogen power. Climate change leaves no alternative</w:t>
      </w:r>
      <w:r w:rsidRPr="00032000">
        <w:rPr>
          <w:sz w:val="16"/>
        </w:rPr>
        <w:t xml:space="preserve">. And the sooner we realize this, the better off we will be. What Washington must do in order to avoid the traps of petropolitics is to convert the U.S. into the world's first-ever green hegemon. For starters, </w:t>
      </w:r>
      <w:r w:rsidRPr="00A60B08">
        <w:rPr>
          <w:rStyle w:val="StyleBoldUnderline"/>
          <w:highlight w:val="yellow"/>
        </w:rPr>
        <w:t>the federal government must drastically increase investment in energy</w:t>
      </w:r>
      <w:r w:rsidRPr="009C083C">
        <w:rPr>
          <w:rStyle w:val="StyleBoldUnderline"/>
        </w:rPr>
        <w:t xml:space="preserve"> and environmental research and development</w:t>
      </w:r>
      <w:r w:rsidRPr="00032000">
        <w:rPr>
          <w:sz w:val="16"/>
        </w:rPr>
        <w:t xml:space="preserve"> (E&amp;E R&amp;D). This will require a serious sacrifice, committing upwards of $40 billion annually to E&amp;E R&amp;D - a far cry from the few billion dollars currently being spent. </w:t>
      </w:r>
      <w:r w:rsidRPr="009C083C">
        <w:rPr>
          <w:rStyle w:val="StyleBoldUnderline"/>
        </w:rPr>
        <w:t>By promoting a new national project, the U.S. could develop new technologies that will assure it does not drown in a pool of oil. Some solutions are already well known</w:t>
      </w:r>
      <w:r w:rsidRPr="00032000">
        <w:rPr>
          <w:sz w:val="16"/>
        </w:rPr>
        <w:t xml:space="preserve">, such as raising fuel standards for automobiles; improving public transportation networks; and expanding nuclear and wind power sources. </w:t>
      </w:r>
      <w:r w:rsidRPr="009C083C">
        <w:rPr>
          <w:rStyle w:val="StyleBoldUnderline"/>
        </w:rPr>
        <w:t xml:space="preserve">Others, however, have not progressed much beyond the drawing board: batteries that can store massive amounts of solar (and possibly even wind) power; efficient and cost-effective photovoltaic cells, crop-fuels, and hydrogen-based fuels; and even fusion. </w:t>
      </w:r>
      <w:r w:rsidRPr="00032000">
        <w:rPr>
          <w:sz w:val="16"/>
          <w:highlight w:val="yellow"/>
        </w:rPr>
        <w:t>S</w:t>
      </w:r>
      <w:r w:rsidRPr="00A60B08">
        <w:rPr>
          <w:rStyle w:val="StyleBoldUnderline"/>
          <w:highlight w:val="yellow"/>
        </w:rPr>
        <w:t>uch innovations will not only provide alternatives to oil, they will also give the U.S. an edge in the global competition for hegemony.</w:t>
      </w:r>
      <w:r w:rsidRPr="009C083C">
        <w:rPr>
          <w:rStyle w:val="StyleBoldUnderline"/>
        </w:rPr>
        <w:t xml:space="preserve"> If the U.S. is able to produce </w:t>
      </w:r>
      <w:r w:rsidRPr="009C083C">
        <w:rPr>
          <w:rStyle w:val="StyleBoldUnderline"/>
        </w:rPr>
        <w:lastRenderedPageBreak/>
        <w:t>technologies that allow modern, globalized societies to escape the oil trap, those nations will eventually have no choice but to adopt such technologies.</w:t>
      </w:r>
      <w:r w:rsidRPr="00032000">
        <w:rPr>
          <w:sz w:val="16"/>
        </w:rPr>
        <w:t xml:space="preserve"> And this will give the U.S. a tremendous economic boom, while simultaneously providing it with means of leverage that can be employed to keep potential foes in check. </w:t>
      </w:r>
    </w:p>
    <w:p w:rsidR="00032000" w:rsidRDefault="00032000" w:rsidP="00032000"/>
    <w:p w:rsidR="00032000" w:rsidRPr="009C083C" w:rsidRDefault="00032000" w:rsidP="00032000">
      <w:pPr>
        <w:rPr>
          <w:rStyle w:val="StyleStyleBold12pt"/>
        </w:rPr>
      </w:pPr>
      <w:r w:rsidRPr="009C083C">
        <w:rPr>
          <w:rStyle w:val="StyleStyleBold12pt"/>
        </w:rPr>
        <w:t>Warming is the only existential risk</w:t>
      </w:r>
    </w:p>
    <w:p w:rsidR="00032000" w:rsidRPr="009C083C" w:rsidRDefault="00032000" w:rsidP="00032000">
      <w:pPr>
        <w:rPr>
          <w:rStyle w:val="StyleStyleBold12pt"/>
        </w:rPr>
      </w:pPr>
      <w:r w:rsidRPr="009C083C">
        <w:rPr>
          <w:rStyle w:val="StyleStyleBold12pt"/>
        </w:rPr>
        <w:t>Deibel ’07</w:t>
      </w:r>
      <w:r w:rsidRPr="008E7517">
        <w:t>—Prof IR @ National War College (Terry, “Foreign Affairs Strategy: Logic for American Statecraft,” Conclusion: American Foreign Affairs Strategy Today)</w:t>
      </w:r>
    </w:p>
    <w:p w:rsidR="008D3003" w:rsidRPr="00032000" w:rsidRDefault="00032000" w:rsidP="00032000">
      <w:pPr>
        <w:pStyle w:val="Card"/>
        <w:rPr>
          <w:bCs/>
          <w:u w:val="single"/>
        </w:rPr>
      </w:pPr>
      <w:r w:rsidRPr="009C083C">
        <w:rPr>
          <w:rStyle w:val="StyleBoldUnderline"/>
        </w:rPr>
        <w:t xml:space="preserve">Finally, there is one major existential threat to American security (as well as prosperity) of a nonviolent nature, which, though far in the future, demands urgent action. </w:t>
      </w:r>
      <w:r w:rsidRPr="00032000">
        <w:rPr>
          <w:sz w:val="16"/>
        </w:rPr>
        <w:t>It is the threat of global warming to the stability of the climate upon which all earthly life depends. Scientists worldwide have been observing the gathering of this threat for three decades now, and</w:t>
      </w:r>
      <w:r w:rsidRPr="009C083C">
        <w:rPr>
          <w:rStyle w:val="StyleBoldUnderline"/>
        </w:rPr>
        <w:t xml:space="preserve"> what was once a mere possibility has passed through probability to near certainty. Indeed not one of more than 900 articles on climate change published in refereed scientific journals from 1993 to 2003 doubted that anthropogenic warming is occurring. “In legitimate scientific circles,” writes Elizabeth Kolbert, “it is virtually impossible to find evidence of disagreement over the fundamentals of global warming.” Evidence from a vast international scientific monitoring effort accumulates almost weekly, </w:t>
      </w:r>
      <w:r w:rsidRPr="00032000">
        <w:rPr>
          <w:sz w:val="16"/>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9C083C">
        <w:rPr>
          <w:rStyle w:val="StyleBoldUnderline"/>
        </w:rPr>
        <w:t>“</w:t>
      </w:r>
      <w:r w:rsidRPr="00032000">
        <w:rPr>
          <w:sz w:val="16"/>
        </w:rPr>
        <w:t>NASA scientists have concluded from direct temperature measurements that 2005 was the hottest year on record, with 1998 a close second”;</w:t>
      </w:r>
      <w:r w:rsidRPr="009C083C">
        <w:rPr>
          <w:rStyle w:val="StyleBoldUnderline"/>
        </w:rPr>
        <w:t xml:space="preserve"> “Earth’s </w:t>
      </w:r>
      <w:r w:rsidRPr="00A60B08">
        <w:rPr>
          <w:rStyle w:val="StyleBoldUnderline"/>
          <w:highlight w:val="yellow"/>
        </w:rPr>
        <w:t>warming</w:t>
      </w:r>
      <w:r w:rsidRPr="009C083C">
        <w:rPr>
          <w:rStyle w:val="StyleBoldUnderline"/>
        </w:rPr>
        <w:t xml:space="preserve"> climate </w:t>
      </w:r>
      <w:r w:rsidRPr="00A60B08">
        <w:rPr>
          <w:rStyle w:val="StyleBoldUnderline"/>
          <w:highlight w:val="yellow"/>
        </w:rPr>
        <w:t>is estimated to contribute to more than 150,000 deaths and 5 million illnesses each year</w:t>
      </w:r>
      <w:r w:rsidRPr="009C083C">
        <w:rPr>
          <w:rStyle w:val="StyleBoldUnderline"/>
        </w:rPr>
        <w:t>” as disease spreads; “</w:t>
      </w:r>
      <w:r w:rsidRPr="00032000">
        <w:rPr>
          <w:sz w:val="16"/>
        </w:rPr>
        <w:t>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w:t>
      </w:r>
      <w:r w:rsidRPr="009C083C">
        <w:rPr>
          <w:rStyle w:val="StyleBoldUnderline"/>
        </w:rPr>
        <w:t xml:space="preserve"> </w:t>
      </w:r>
      <w:r w:rsidRPr="00A60B08">
        <w:rPr>
          <w:rStyle w:val="StyleBoldUnderline"/>
          <w:highlight w:val="yellow"/>
        </w:rPr>
        <w:t>we are already experiencing the effects of 1-2 degree warming in more violent storms, spread of disease, mass die offs of plants and animals, species extinction, and threatened inundation</w:t>
      </w:r>
      <w:r w:rsidRPr="009C083C">
        <w:rPr>
          <w:rStyle w:val="StyleBoldUnderline"/>
        </w:rPr>
        <w:t xml:space="preserve"> of low-lying countries </w:t>
      </w:r>
      <w:r w:rsidRPr="00032000">
        <w:rPr>
          <w:sz w:val="16"/>
        </w:rPr>
        <w:t>like the Pacific nation of Kiribati and the Netherlands at a warming of 5 degrees or less the Greenland and West</w:t>
      </w:r>
      <w:r w:rsidRPr="009C083C">
        <w:rPr>
          <w:rStyle w:val="StyleBoldUnderline"/>
        </w:rPr>
        <w:t xml:space="preserve"> Antarctic ice sheets could disintegrate, leading to a sea level of rise of 20 feet that would cover North Carolina’s outer banks, swamp the southern third of Florida, and inundate Manhattan up to the middle of Greenwich Village.</w:t>
      </w:r>
      <w:r w:rsidRPr="00032000">
        <w:rPr>
          <w:sz w:val="16"/>
        </w:rPr>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9C083C">
        <w:rPr>
          <w:rStyle w:val="StyleBoldUnderline"/>
        </w:rPr>
        <w:t xml:space="preserve"> Faced with this specter, the best one can conclude is that “</w:t>
      </w:r>
      <w:r w:rsidRPr="00A60B08">
        <w:rPr>
          <w:rStyle w:val="StyleBoldUnderline"/>
          <w:highlight w:val="yellow"/>
        </w:rPr>
        <w:t>humankind’s continuing enhancement of the</w:t>
      </w:r>
      <w:r w:rsidRPr="009C083C">
        <w:rPr>
          <w:rStyle w:val="StyleBoldUnderline"/>
        </w:rPr>
        <w:t xml:space="preserve"> natural </w:t>
      </w:r>
      <w:r w:rsidRPr="00A60B08">
        <w:rPr>
          <w:rStyle w:val="StyleBoldUnderline"/>
          <w:highlight w:val="yellow"/>
        </w:rPr>
        <w:t>greenhouse effect is akin to playing Russian roulette</w:t>
      </w:r>
      <w:r w:rsidRPr="009C083C">
        <w:rPr>
          <w:rStyle w:val="StyleBoldUnderline"/>
        </w:rPr>
        <w:t xml:space="preserv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everything will collapse.” </w:t>
      </w:r>
      <w:r w:rsidRPr="00032000">
        <w:rPr>
          <w:sz w:val="16"/>
        </w:rPr>
        <w:t>During the Cold War, astronomer Carl Sagan popularized a theory of nuclear winter to describe how a thermonuclear war between the Untied States and the Soviet Union would not only destroy both countries but possibly end life on this planet</w:t>
      </w:r>
      <w:r w:rsidRPr="009C083C">
        <w:rPr>
          <w:rStyle w:val="StyleBoldUnderline"/>
        </w:rPr>
        <w:t xml:space="preserve">. </w:t>
      </w:r>
      <w:r w:rsidRPr="00A60B08">
        <w:rPr>
          <w:rStyle w:val="StyleBoldUnderline"/>
          <w:highlight w:val="yellow"/>
        </w:rPr>
        <w:t>Global warming is the</w:t>
      </w:r>
      <w:r w:rsidRPr="009C083C">
        <w:rPr>
          <w:rStyle w:val="StyleBoldUnderline"/>
        </w:rPr>
        <w:t xml:space="preserve"> post-Cold War era’s </w:t>
      </w:r>
      <w:r w:rsidRPr="00A60B08">
        <w:rPr>
          <w:rStyle w:val="StyleBoldUnderline"/>
          <w:highlight w:val="yellow"/>
        </w:rPr>
        <w:t>equivalent of nuclear winter at least</w:t>
      </w:r>
      <w:r w:rsidRPr="009C083C">
        <w:rPr>
          <w:rStyle w:val="StyleBoldUnderline"/>
        </w:rPr>
        <w:t xml:space="preserve"> as serious and </w:t>
      </w:r>
      <w:r w:rsidRPr="00A60B08">
        <w:rPr>
          <w:rStyle w:val="StyleBoldUnderline"/>
          <w:highlight w:val="yellow"/>
        </w:rPr>
        <w:t>considerably better supported scientifically</w:t>
      </w:r>
      <w:r w:rsidRPr="009C083C">
        <w:rPr>
          <w:rStyle w:val="StyleBoldUnderline"/>
        </w:rPr>
        <w:t xml:space="preserve">. Over the long run </w:t>
      </w:r>
      <w:r w:rsidRPr="00A60B08">
        <w:rPr>
          <w:rStyle w:val="StyleBoldUnderline"/>
          <w:highlight w:val="yellow"/>
        </w:rPr>
        <w:t>it puts dangers from terrorism and traditional military challenges to shame. It is a threat</w:t>
      </w:r>
      <w:r w:rsidRPr="009C083C">
        <w:rPr>
          <w:rStyle w:val="StyleBoldUnderline"/>
        </w:rPr>
        <w:t xml:space="preserve"> not only to the security and prosperity to the United States, but potentially </w:t>
      </w:r>
      <w:r w:rsidRPr="00A60B08">
        <w:rPr>
          <w:rStyle w:val="StyleBoldUnderline"/>
          <w:highlight w:val="yellow"/>
        </w:rPr>
        <w:t>to the continued existence of life on this planet</w:t>
      </w:r>
    </w:p>
    <w:p w:rsidR="008D3003" w:rsidRDefault="00B40392" w:rsidP="008D3003">
      <w:pPr>
        <w:pStyle w:val="Heading3"/>
      </w:pPr>
      <w:r>
        <w:lastRenderedPageBreak/>
        <w:t>Democracy Add-O</w:t>
      </w:r>
      <w:r w:rsidR="008D3003">
        <w:t>n</w:t>
      </w:r>
    </w:p>
    <w:p w:rsidR="008D3003" w:rsidRPr="007F48E7" w:rsidRDefault="008D3003" w:rsidP="007F48E7">
      <w:pPr>
        <w:pStyle w:val="Heading4"/>
      </w:pPr>
      <w:r w:rsidRPr="007F48E7">
        <w:t xml:space="preserve">The aff’s public disclosure increases civilian’s participation, establishing a more stable democratic government </w:t>
      </w:r>
    </w:p>
    <w:p w:rsidR="008D3003" w:rsidRPr="00E7591B" w:rsidRDefault="008D3003" w:rsidP="008D3003">
      <w:r>
        <w:rPr>
          <w:rStyle w:val="StyleStyleBold12pt"/>
        </w:rPr>
        <w:t xml:space="preserve">Waters, 6/27/13 </w:t>
      </w:r>
      <w:r w:rsidRPr="00E7591B">
        <w:t xml:space="preserve">(Maxine, “Outer Continental Shelf Transboundary Hydrocarbon Agreements Authorization Act” June 27, 2013; </w:t>
      </w:r>
      <w:hyperlink r:id="rId34" w:history="1">
        <w:r w:rsidRPr="001113BB">
          <w:rPr>
            <w:szCs w:val="16"/>
          </w:rPr>
          <w:t>http://capitolwords.org/date/2013/06/27/H4096-6_outer-continental-shelf-transboundary-hydrocarbon-/</w:t>
        </w:r>
      </w:hyperlink>
      <w:r>
        <w:t>)</w:t>
      </w:r>
    </w:p>
    <w:p w:rsidR="008D3003" w:rsidRPr="007F48E7" w:rsidRDefault="008D3003" w:rsidP="007F48E7">
      <w:pPr>
        <w:pStyle w:val="Card"/>
        <w:rPr>
          <w:b/>
          <w:iCs/>
          <w:u w:val="single"/>
        </w:rPr>
      </w:pPr>
      <w:r w:rsidRPr="006764E2">
        <w:rPr>
          <w:rStyle w:val="StyleBoldUnderline"/>
        </w:rPr>
        <w:t xml:space="preserve">Public disclosure of extractive industry payments </w:t>
      </w:r>
      <w:r w:rsidRPr="001E45A9">
        <w:rPr>
          <w:rStyle w:val="Emphasis"/>
        </w:rPr>
        <w:t>help diminish the political instability</w:t>
      </w:r>
      <w:r w:rsidRPr="006764E2">
        <w:rPr>
          <w:rStyle w:val="StyleBoldUnderline"/>
        </w:rPr>
        <w:t xml:space="preserve"> caused by OPEC governance,</w:t>
      </w:r>
      <w:r w:rsidRPr="00E7591B">
        <w:t xml:space="preserve"> which is not only a threat to investment, </w:t>
      </w:r>
      <w:r w:rsidRPr="006764E2">
        <w:rPr>
          <w:rStyle w:val="StyleBoldUnderline"/>
        </w:rPr>
        <w:t>but also to our own national security.</w:t>
      </w:r>
      <w:r w:rsidRPr="00E7591B">
        <w:t xml:space="preserve"> </w:t>
      </w:r>
      <w:r w:rsidRPr="006764E2">
        <w:rPr>
          <w:rStyle w:val="StyleBoldUnderline"/>
        </w:rPr>
        <w:t>Resource revenue transparency also allows shareholders to make better informed assessments of opportunity costs, threats to corporate reputation, and the long-term prospects of the companies in which they invest. Countries rich in natural resources are often developing countries that are politically unstable, many rife with corruption, with a history of civil conflict fueled, in part, by natural resources</w:t>
      </w:r>
      <w:r w:rsidRPr="00E7591B">
        <w:t xml:space="preserve">. </w:t>
      </w:r>
      <w:r w:rsidRPr="00E27F62">
        <w:rPr>
          <w:rStyle w:val="StyleBoldUnderline"/>
        </w:rPr>
        <w:t xml:space="preserve">Opening the extractive industries to </w:t>
      </w:r>
      <w:r w:rsidRPr="001E45A9">
        <w:rPr>
          <w:rStyle w:val="Emphasis"/>
        </w:rPr>
        <w:t>greater public scrutiny is key to increasing civil society participation</w:t>
      </w:r>
      <w:r w:rsidRPr="00E7591B">
        <w:t xml:space="preserve"> in these countries. This is crucial </w:t>
      </w:r>
      <w:r w:rsidRPr="00E27F62">
        <w:rPr>
          <w:rStyle w:val="StyleBoldUnderline"/>
        </w:rPr>
        <w:t xml:space="preserve">in order for citizens in resource-rich countries to be able to </w:t>
      </w:r>
      <w:r w:rsidRPr="001E45A9">
        <w:rPr>
          <w:rStyle w:val="Emphasis"/>
        </w:rPr>
        <w:t>demand greater accountability</w:t>
      </w:r>
      <w:r w:rsidRPr="00E27F62">
        <w:rPr>
          <w:rStyle w:val="StyleBoldUnderline"/>
        </w:rPr>
        <w:t xml:space="preserve"> from their governments for spending that serves the public interest. This in turn can help </w:t>
      </w:r>
      <w:r w:rsidRPr="001E45A9">
        <w:rPr>
          <w:rStyle w:val="Emphasis"/>
        </w:rPr>
        <w:t>reduce poverty and create more stable, democratic governments</w:t>
      </w:r>
      <w:r w:rsidRPr="00E27F62">
        <w:rPr>
          <w:rStyle w:val="StyleBoldUnderline"/>
        </w:rPr>
        <w:t xml:space="preserve">. It can also help create </w:t>
      </w:r>
      <w:r w:rsidRPr="001E45A9">
        <w:rPr>
          <w:rStyle w:val="Emphasis"/>
        </w:rPr>
        <w:t>more sta</w:t>
      </w:r>
      <w:r w:rsidR="007F48E7">
        <w:rPr>
          <w:rStyle w:val="Emphasis"/>
        </w:rPr>
        <w:t>ble business environments.</w:t>
      </w:r>
    </w:p>
    <w:p w:rsidR="008D3003" w:rsidRPr="007F48E7" w:rsidRDefault="008D3003" w:rsidP="007F48E7">
      <w:pPr>
        <w:pStyle w:val="Heading4"/>
      </w:pPr>
      <w:r w:rsidRPr="007F48E7">
        <w:t>Organized crime and dug violence threatens the Mexican state and democracy in the region</w:t>
      </w:r>
    </w:p>
    <w:p w:rsidR="008D3003" w:rsidRPr="001E45A9" w:rsidRDefault="008D3003" w:rsidP="008D3003">
      <w:r w:rsidRPr="00C10396">
        <w:rPr>
          <w:rStyle w:val="StyleStyleBold12pt"/>
        </w:rPr>
        <w:t xml:space="preserve">Olson 9 </w:t>
      </w:r>
      <w:r w:rsidRPr="001E45A9">
        <w:t xml:space="preserve">(Eric L., M.A., International Affairs, American University; B.A., History and Secondary Education, Trinity College, Associate Director of the Latin American Program at the Woodrow Wilson International Center for Scholars in Washington, as a Senior Specialist in the Department for Promotion of Good Governance at the Organization of American States, January 2009, </w:t>
      </w:r>
      <w:hyperlink r:id="rId35" w:history="1">
        <w:r w:rsidRPr="00FB267C">
          <w:t>http://www.wilsoncenter.org/sites/default/files/The%20U.S.%20and%20Mexico.%20Towards%20a%20Strategic%20Partnership.pdf</w:t>
        </w:r>
      </w:hyperlink>
      <w:r w:rsidRPr="001E45A9">
        <w:t>)</w:t>
      </w:r>
    </w:p>
    <w:p w:rsidR="008D3003" w:rsidRPr="007F48E7" w:rsidRDefault="008D3003" w:rsidP="007F48E7">
      <w:pPr>
        <w:pStyle w:val="Card"/>
        <w:rPr>
          <w:bCs/>
          <w:u w:val="single"/>
        </w:rPr>
      </w:pPr>
      <w:r w:rsidRPr="001E45A9">
        <w:rPr>
          <w:rStyle w:val="StyleBoldUnderline"/>
        </w:rPr>
        <w:t>The United States and Mexico are facing serious common security challenges that threaten the safety of their citizens far beyond their mutual border</w:t>
      </w:r>
      <w:r w:rsidRPr="00C10396">
        <w:t xml:space="preserve">. </w:t>
      </w:r>
      <w:r w:rsidRPr="001E45A9">
        <w:rPr>
          <w:rStyle w:val="StyleBoldUnderline"/>
        </w:rPr>
        <w:t xml:space="preserve">One particularly troubling aspect of these challenges is the threat posed </w:t>
      </w:r>
      <w:r w:rsidRPr="001E45A9">
        <w:rPr>
          <w:rStyle w:val="Emphasis"/>
        </w:rPr>
        <w:t xml:space="preserve">by </w:t>
      </w:r>
      <w:r w:rsidRPr="00B27481">
        <w:rPr>
          <w:rStyle w:val="Emphasis"/>
          <w:highlight w:val="yellow"/>
        </w:rPr>
        <w:t>organized crime grou</w:t>
      </w:r>
      <w:r w:rsidRPr="00B27481">
        <w:rPr>
          <w:rStyle w:val="StyleBoldUnderline"/>
          <w:highlight w:val="yellow"/>
        </w:rPr>
        <w:t>ps</w:t>
      </w:r>
      <w:r w:rsidRPr="001E45A9">
        <w:rPr>
          <w:rStyle w:val="StyleBoldUnderline"/>
        </w:rPr>
        <w:t xml:space="preserve"> operating on both sides of the border. These illegal groups </w:t>
      </w:r>
      <w:r w:rsidRPr="00B27481">
        <w:rPr>
          <w:rStyle w:val="StyleBoldUnderline"/>
          <w:highlight w:val="yellow"/>
        </w:rPr>
        <w:t>have</w:t>
      </w:r>
      <w:r w:rsidRPr="001E45A9">
        <w:rPr>
          <w:rStyle w:val="StyleBoldUnderline"/>
        </w:rPr>
        <w:t xml:space="preserve"> </w:t>
      </w:r>
      <w:r w:rsidRPr="00B27481">
        <w:rPr>
          <w:rStyle w:val="StyleBoldUnderline"/>
          <w:highlight w:val="yellow"/>
        </w:rPr>
        <w:t>developed</w:t>
      </w:r>
      <w:r w:rsidRPr="001E45A9">
        <w:rPr>
          <w:rStyle w:val="StyleBoldUnderline"/>
        </w:rPr>
        <w:t xml:space="preserve"> </w:t>
      </w:r>
      <w:r w:rsidRPr="00B27481">
        <w:rPr>
          <w:rStyle w:val="StyleBoldUnderline"/>
          <w:highlight w:val="yellow"/>
        </w:rPr>
        <w:t>sophisticated tra</w:t>
      </w:r>
      <w:r w:rsidRPr="00B27481">
        <w:rPr>
          <w:rStyle w:val="StyleBoldUnderline"/>
          <w:rFonts w:ascii="Cambria Math" w:hAnsi="Cambria Math" w:cs="Cambria Math"/>
          <w:highlight w:val="yellow"/>
        </w:rPr>
        <w:t>ﬃ</w:t>
      </w:r>
      <w:r w:rsidRPr="00B27481">
        <w:rPr>
          <w:rStyle w:val="StyleBoldUnderline"/>
          <w:highlight w:val="yellow"/>
        </w:rPr>
        <w:t>cking networks</w:t>
      </w:r>
      <w:r w:rsidRPr="001E45A9">
        <w:rPr>
          <w:rStyle w:val="StyleBoldUnderline"/>
        </w:rPr>
        <w:t xml:space="preserve"> to satisfy the demand for illegal drugs amongst millions of consumers, and launder the money and obtain the weapons needed to defend and protect their criminal enterprise. </w:t>
      </w:r>
      <w:r w:rsidRPr="00C10396">
        <w:t xml:space="preserve"> The extent of the consumer market is taggering. In 2007, for example, 2.8 percent of  United States residents over the age of 12 were  considered to be dependent on or having abused ¶ an illicit drug. Nearly 20 million reported using ¶ an illicit drug in the previous month, according to the National Survey on Drug Use and Health, 2007.1¶ </w:t>
      </w:r>
      <w:r w:rsidRPr="001E45A9">
        <w:rPr>
          <w:rStyle w:val="StyleBoldUnderline"/>
        </w:rPr>
        <w:t xml:space="preserve">Mexico also appears to have a growing drug </w:t>
      </w:r>
      <w:r w:rsidRPr="00C10396">
        <w:t>¶</w:t>
      </w:r>
      <w:r w:rsidRPr="001E45A9">
        <w:rPr>
          <w:rStyle w:val="StyleBoldUnderline"/>
        </w:rPr>
        <w:t xml:space="preserve"> consumption problem</w:t>
      </w:r>
      <w:r w:rsidRPr="00C10396">
        <w:t>. According to the United  Nation’s O</w:t>
      </w:r>
      <w:r w:rsidRPr="001E45A9">
        <w:rPr>
          <w:rFonts w:ascii="Cambria Math" w:hAnsi="Cambria Math" w:cs="Cambria Math"/>
        </w:rPr>
        <w:t>ﬃ</w:t>
      </w:r>
      <w:r w:rsidRPr="00C10396">
        <w:t xml:space="preserve">ce of Drugs and Crime, </w:t>
      </w:r>
      <w:r w:rsidRPr="001E45A9">
        <w:rPr>
          <w:rStyle w:val="StyleBoldUnderline"/>
        </w:rPr>
        <w:t xml:space="preserve">consumption </w:t>
      </w:r>
      <w:r w:rsidRPr="00C10396">
        <w:t>¶</w:t>
      </w:r>
      <w:r w:rsidRPr="001E45A9">
        <w:rPr>
          <w:rStyle w:val="StyleBoldUnderline"/>
        </w:rPr>
        <w:t xml:space="preserve"> of cocaine in Mexico roughly doubled between </w:t>
      </w:r>
      <w:r w:rsidRPr="00C10396">
        <w:t xml:space="preserve">¶ </w:t>
      </w:r>
      <w:r w:rsidRPr="001E45A9">
        <w:rPr>
          <w:rStyle w:val="StyleBoldUnderline"/>
        </w:rPr>
        <w:t>2002 and 2007</w:t>
      </w:r>
      <w:r w:rsidRPr="00C10396">
        <w:t xml:space="preserve"> from 0.4 percent of the population  aged 15 to 64 to 0.8 percent, an increase of about  400,000 users. The Mexican government’s 2008 ¶ survey of national illegal drug use found a 30% ¶ increase in consumption in six years, and a 51% ¶ increase in addictions over the same period.2 To satisfy this vast consumer market and in  response to U.S. e</w:t>
      </w:r>
      <w:r w:rsidRPr="001E45A9">
        <w:rPr>
          <w:rFonts w:ascii="Cambria Math" w:hAnsi="Cambria Math" w:cs="Cambria Math"/>
        </w:rPr>
        <w:t>ﬀ</w:t>
      </w:r>
      <w:r w:rsidRPr="00C10396">
        <w:t>orts to shut down tra</w:t>
      </w:r>
      <w:r w:rsidRPr="001E45A9">
        <w:rPr>
          <w:rFonts w:ascii="Cambria Math" w:hAnsi="Cambria Math" w:cs="Cambria Math"/>
        </w:rPr>
        <w:t>ﬃ</w:t>
      </w:r>
      <w:r w:rsidRPr="00C10396">
        <w:t>cking ¶ routes throughout the Caribbean in the 1980s and ¶ 1990s, tra</w:t>
      </w:r>
      <w:r w:rsidRPr="001E45A9">
        <w:rPr>
          <w:rFonts w:ascii="Cambria Math" w:hAnsi="Cambria Math" w:cs="Cambria Math"/>
        </w:rPr>
        <w:t>ﬃ</w:t>
      </w:r>
      <w:r w:rsidRPr="00C10396">
        <w:t xml:space="preserve">ckers have increasingly treated Mexico ¶ as the preferred transshipment route for illegal ¶ drugs ﬂowing into the United States. An </w:t>
      </w:r>
      <w:r w:rsidRPr="001E45A9">
        <w:rPr>
          <w:rStyle w:val="Emphasis"/>
        </w:rPr>
        <w:t xml:space="preserve">estimated </w:t>
      </w:r>
      <w:r w:rsidRPr="00C10396">
        <w:t>¶</w:t>
      </w:r>
      <w:r w:rsidRPr="001E45A9">
        <w:rPr>
          <w:rStyle w:val="Emphasis"/>
        </w:rPr>
        <w:t xml:space="preserve"> </w:t>
      </w:r>
      <w:r w:rsidRPr="00B27481">
        <w:rPr>
          <w:rStyle w:val="Emphasis"/>
          <w:highlight w:val="yellow"/>
        </w:rPr>
        <w:t>90 percent of the cocaine</w:t>
      </w:r>
      <w:r w:rsidRPr="001E45A9">
        <w:rPr>
          <w:rStyle w:val="Emphasis"/>
        </w:rPr>
        <w:t xml:space="preserve"> </w:t>
      </w:r>
      <w:r w:rsidRPr="00B27481">
        <w:rPr>
          <w:rStyle w:val="Emphasis"/>
          <w:highlight w:val="yellow"/>
        </w:rPr>
        <w:t>entering</w:t>
      </w:r>
      <w:r w:rsidRPr="001E45A9">
        <w:rPr>
          <w:rStyle w:val="Emphasis"/>
        </w:rPr>
        <w:t xml:space="preserve"> </w:t>
      </w:r>
      <w:r w:rsidRPr="00B27481">
        <w:rPr>
          <w:rStyle w:val="Emphasis"/>
          <w:highlight w:val="yellow"/>
        </w:rPr>
        <w:t>the U</w:t>
      </w:r>
      <w:r w:rsidRPr="001E45A9">
        <w:rPr>
          <w:rStyle w:val="Emphasis"/>
        </w:rPr>
        <w:t xml:space="preserve">nited </w:t>
      </w:r>
      <w:r w:rsidRPr="00C10396">
        <w:t>¶</w:t>
      </w:r>
      <w:r w:rsidRPr="001E45A9">
        <w:rPr>
          <w:rStyle w:val="Emphasis"/>
        </w:rPr>
        <w:t xml:space="preserve"> </w:t>
      </w:r>
      <w:r w:rsidRPr="00B27481">
        <w:rPr>
          <w:rStyle w:val="Emphasis"/>
          <w:highlight w:val="yellow"/>
        </w:rPr>
        <w:t>S</w:t>
      </w:r>
      <w:r w:rsidRPr="001E45A9">
        <w:rPr>
          <w:rStyle w:val="Emphasis"/>
        </w:rPr>
        <w:t xml:space="preserve">tates each year </w:t>
      </w:r>
      <w:r w:rsidRPr="00B27481">
        <w:rPr>
          <w:rStyle w:val="Emphasis"/>
          <w:highlight w:val="yellow"/>
        </w:rPr>
        <w:t>passes through Mexico</w:t>
      </w:r>
      <w:r w:rsidRPr="001E45A9">
        <w:rPr>
          <w:rStyle w:val="Emphasis"/>
        </w:rPr>
        <w:t xml:space="preserve"> and its </w:t>
      </w:r>
      <w:r w:rsidRPr="00C10396">
        <w:t>¶</w:t>
      </w:r>
      <w:r w:rsidRPr="001E45A9">
        <w:rPr>
          <w:rStyle w:val="Emphasis"/>
        </w:rPr>
        <w:t xml:space="preserve"> territorial waters and, according to a report by the </w:t>
      </w:r>
      <w:r w:rsidRPr="00C10396">
        <w:t>¶</w:t>
      </w:r>
      <w:r w:rsidRPr="001E45A9">
        <w:rPr>
          <w:rStyle w:val="Emphasis"/>
        </w:rPr>
        <w:t xml:space="preserve"> National Drug Intelligence Center, </w:t>
      </w:r>
      <w:r w:rsidRPr="00B27481">
        <w:rPr>
          <w:rStyle w:val="Emphasis"/>
          <w:highlight w:val="yellow"/>
        </w:rPr>
        <w:t>Mexico became</w:t>
      </w:r>
      <w:r w:rsidRPr="001E45A9">
        <w:rPr>
          <w:rStyle w:val="Emphasis"/>
        </w:rPr>
        <w:t xml:space="preserve"> </w:t>
      </w:r>
      <w:r w:rsidRPr="00C10396">
        <w:t>¶</w:t>
      </w:r>
      <w:r w:rsidRPr="001E45A9">
        <w:rPr>
          <w:rStyle w:val="Emphasis"/>
        </w:rPr>
        <w:t xml:space="preserve"> </w:t>
      </w:r>
      <w:r w:rsidRPr="00B27481">
        <w:rPr>
          <w:rStyle w:val="Emphasis"/>
          <w:highlight w:val="yellow"/>
        </w:rPr>
        <w:t>the primary source of methamphetamines</w:t>
      </w:r>
      <w:r w:rsidRPr="001E45A9">
        <w:rPr>
          <w:rStyle w:val="Emphasis"/>
        </w:rPr>
        <w:t xml:space="preserve"> </w:t>
      </w:r>
      <w:r w:rsidRPr="00B27481">
        <w:rPr>
          <w:rStyle w:val="Emphasis"/>
          <w:highlight w:val="yellow"/>
        </w:rPr>
        <w:t>entering</w:t>
      </w:r>
      <w:r w:rsidRPr="001E45A9">
        <w:rPr>
          <w:rStyle w:val="Emphasis"/>
        </w:rPr>
        <w:t xml:space="preserve"> </w:t>
      </w:r>
      <w:r w:rsidRPr="00C10396">
        <w:t>¶</w:t>
      </w:r>
      <w:r w:rsidRPr="001E45A9">
        <w:rPr>
          <w:rStyle w:val="Emphasis"/>
        </w:rPr>
        <w:t xml:space="preserve"> </w:t>
      </w:r>
      <w:r w:rsidRPr="00B27481">
        <w:rPr>
          <w:rStyle w:val="Emphasis"/>
          <w:highlight w:val="yellow"/>
        </w:rPr>
        <w:t>the</w:t>
      </w:r>
      <w:r w:rsidRPr="001E45A9">
        <w:rPr>
          <w:rStyle w:val="Emphasis"/>
        </w:rPr>
        <w:t xml:space="preserve"> </w:t>
      </w:r>
      <w:r w:rsidRPr="00B27481">
        <w:rPr>
          <w:rStyle w:val="Emphasis"/>
          <w:highlight w:val="yellow"/>
        </w:rPr>
        <w:t>United</w:t>
      </w:r>
      <w:r w:rsidRPr="001E45A9">
        <w:rPr>
          <w:rStyle w:val="Emphasis"/>
        </w:rPr>
        <w:t xml:space="preserve"> </w:t>
      </w:r>
      <w:r w:rsidRPr="00B27481">
        <w:rPr>
          <w:rStyle w:val="Emphasis"/>
          <w:highlight w:val="yellow"/>
        </w:rPr>
        <w:t>State</w:t>
      </w:r>
      <w:r w:rsidRPr="00B27481">
        <w:rPr>
          <w:highlight w:val="yellow"/>
        </w:rPr>
        <w:t>s</w:t>
      </w:r>
      <w:r w:rsidRPr="00C10396">
        <w:t xml:space="preserve"> in 2007.3¶ Though precise ﬁgures ¶ are di</w:t>
      </w:r>
      <w:r w:rsidRPr="001E45A9">
        <w:rPr>
          <w:rFonts w:ascii="Cambria Math" w:hAnsi="Cambria Math" w:cs="Cambria Math"/>
        </w:rPr>
        <w:t>ﬃ</w:t>
      </w:r>
      <w:r w:rsidRPr="00C10396">
        <w:t xml:space="preserve">cult to obtain, the U.S.-Mexico drug ¶ trade is estimated to generate between US$15 ¶ and 25 billion in proﬁts for Mexico’s cartels, ¶ representing roughly two percent of the country’s  GDP.4  As narcotics ﬂow north, the proﬁts from ¶ </w:t>
      </w:r>
      <w:r w:rsidRPr="00B27481">
        <w:rPr>
          <w:rStyle w:val="Emphasis"/>
          <w:highlight w:val="yellow"/>
        </w:rPr>
        <w:t>drug sales in the U</w:t>
      </w:r>
      <w:r w:rsidRPr="001E45A9">
        <w:rPr>
          <w:rStyle w:val="Emphasis"/>
        </w:rPr>
        <w:t xml:space="preserve">nited </w:t>
      </w:r>
      <w:r w:rsidRPr="00B27481">
        <w:rPr>
          <w:rStyle w:val="Emphasis"/>
          <w:highlight w:val="yellow"/>
        </w:rPr>
        <w:t>S</w:t>
      </w:r>
      <w:r w:rsidRPr="001E45A9">
        <w:rPr>
          <w:rStyle w:val="Emphasis"/>
        </w:rPr>
        <w:t xml:space="preserve">tates </w:t>
      </w:r>
      <w:r w:rsidRPr="00B27481">
        <w:rPr>
          <w:rStyle w:val="Emphasis"/>
          <w:highlight w:val="yellow"/>
        </w:rPr>
        <w:t>return to Mexico</w:t>
      </w:r>
      <w:r w:rsidRPr="001E45A9">
        <w:rPr>
          <w:rStyle w:val="Emphasis"/>
        </w:rPr>
        <w:t xml:space="preserve"> </w:t>
      </w:r>
      <w:r w:rsidRPr="00B27481">
        <w:rPr>
          <w:rStyle w:val="Emphasis"/>
          <w:highlight w:val="yellow"/>
        </w:rPr>
        <w:t>through</w:t>
      </w:r>
      <w:r w:rsidRPr="001E45A9">
        <w:rPr>
          <w:rStyle w:val="Emphasis"/>
        </w:rPr>
        <w:t xml:space="preserve"> complex </w:t>
      </w:r>
      <w:r w:rsidRPr="00B27481">
        <w:rPr>
          <w:rStyle w:val="Emphasis"/>
          <w:highlight w:val="yellow"/>
        </w:rPr>
        <w:t>transactions that involve third  countries</w:t>
      </w:r>
      <w:r w:rsidRPr="001E45A9">
        <w:rPr>
          <w:rStyle w:val="Emphasis"/>
        </w:rPr>
        <w:t xml:space="preserve">, </w:t>
      </w:r>
      <w:r w:rsidRPr="00B27481">
        <w:rPr>
          <w:rStyle w:val="Emphasis"/>
          <w:highlight w:val="yellow"/>
        </w:rPr>
        <w:t xml:space="preserve">bulk cash transfers, and the purchase of </w:t>
      </w:r>
      <w:r w:rsidRPr="00B27481">
        <w:rPr>
          <w:highlight w:val="yellow"/>
        </w:rPr>
        <w:t>¶</w:t>
      </w:r>
      <w:r w:rsidRPr="00B27481">
        <w:rPr>
          <w:rStyle w:val="Emphasis"/>
          <w:highlight w:val="yellow"/>
        </w:rPr>
        <w:t xml:space="preserve"> </w:t>
      </w:r>
      <w:r w:rsidRPr="00B27481">
        <w:rPr>
          <w:highlight w:val="yellow"/>
        </w:rPr>
        <w:t>¶</w:t>
      </w:r>
      <w:r w:rsidRPr="00B27481">
        <w:rPr>
          <w:rStyle w:val="Emphasis"/>
          <w:highlight w:val="yellow"/>
        </w:rPr>
        <w:t xml:space="preserve"> weapons</w:t>
      </w:r>
      <w:r w:rsidRPr="001E45A9">
        <w:rPr>
          <w:rStyle w:val="Emphasis"/>
        </w:rPr>
        <w:t>.</w:t>
      </w:r>
      <w:r w:rsidRPr="00C10396">
        <w:t xml:space="preserve"> With north-south tra</w:t>
      </w:r>
      <w:r w:rsidRPr="001E45A9">
        <w:rPr>
          <w:rFonts w:ascii="Cambria Math" w:hAnsi="Cambria Math" w:cs="Cambria Math"/>
        </w:rPr>
        <w:t>ﬃ</w:t>
      </w:r>
      <w:r w:rsidRPr="00C10396">
        <w:t xml:space="preserve">cking routes well ¶ </w:t>
      </w:r>
      <w:r w:rsidRPr="00C10396">
        <w:lastRenderedPageBreak/>
        <w:t xml:space="preserve">¶ established, </w:t>
      </w:r>
      <w:r w:rsidRPr="001E45A9">
        <w:rPr>
          <w:rStyle w:val="StyleBoldUnderline"/>
        </w:rPr>
        <w:t xml:space="preserve">organized crime groups often diversify </w:t>
      </w:r>
      <w:r w:rsidRPr="00C10396">
        <w:t>¶</w:t>
      </w:r>
      <w:r w:rsidRPr="001E45A9">
        <w:rPr>
          <w:rStyle w:val="StyleBoldUnderline"/>
        </w:rPr>
        <w:t xml:space="preserve"> </w:t>
      </w:r>
      <w:r w:rsidRPr="00C10396">
        <w:t>¶</w:t>
      </w:r>
      <w:r w:rsidRPr="001E45A9">
        <w:rPr>
          <w:rStyle w:val="StyleBoldUnderline"/>
        </w:rPr>
        <w:t xml:space="preserve"> their operations into other criminal activities such </w:t>
      </w:r>
      <w:r w:rsidRPr="00C10396">
        <w:t>¶</w:t>
      </w:r>
      <w:r w:rsidRPr="001E45A9">
        <w:rPr>
          <w:rStyle w:val="StyleBoldUnderline"/>
        </w:rPr>
        <w:t xml:space="preserve"> </w:t>
      </w:r>
      <w:r w:rsidRPr="00C10396">
        <w:t>¶</w:t>
      </w:r>
      <w:r w:rsidRPr="001E45A9">
        <w:rPr>
          <w:rStyle w:val="StyleBoldUnderline"/>
        </w:rPr>
        <w:t xml:space="preserve"> as tra</w:t>
      </w:r>
      <w:r w:rsidRPr="001E45A9">
        <w:rPr>
          <w:rStyle w:val="StyleBoldUnderline"/>
          <w:rFonts w:ascii="Cambria Math" w:hAnsi="Cambria Math" w:cs="Cambria Math"/>
        </w:rPr>
        <w:t>ﬃ</w:t>
      </w:r>
      <w:r w:rsidRPr="001E45A9">
        <w:rPr>
          <w:rStyle w:val="StyleBoldUnderline"/>
        </w:rPr>
        <w:t xml:space="preserve">cking in pirated goods, automobiles, and </w:t>
      </w:r>
      <w:r w:rsidRPr="00C10396">
        <w:t>¶</w:t>
      </w:r>
      <w:r w:rsidRPr="001E45A9">
        <w:rPr>
          <w:rStyle w:val="StyleBoldUnderline"/>
        </w:rPr>
        <w:t xml:space="preserve"> </w:t>
      </w:r>
      <w:r w:rsidRPr="00C10396">
        <w:t>¶</w:t>
      </w:r>
      <w:r w:rsidRPr="001E45A9">
        <w:rPr>
          <w:rStyle w:val="StyleBoldUnderline"/>
        </w:rPr>
        <w:t xml:space="preserve"> humans, and the protection/extortion of businesses </w:t>
      </w:r>
      <w:r w:rsidRPr="00C10396">
        <w:t>¶</w:t>
      </w:r>
      <w:r w:rsidRPr="001E45A9">
        <w:rPr>
          <w:rStyle w:val="StyleBoldUnderline"/>
        </w:rPr>
        <w:t xml:space="preserve"> </w:t>
      </w:r>
      <w:r w:rsidRPr="00C10396">
        <w:t>¶</w:t>
      </w:r>
      <w:r w:rsidRPr="001E45A9">
        <w:rPr>
          <w:rStyle w:val="StyleBoldUnderline"/>
        </w:rPr>
        <w:t xml:space="preserve"> within licit and illicit economies.</w:t>
      </w:r>
      <w:r w:rsidRPr="00C10396">
        <w:t xml:space="preserve"> ¶ ¶ As a result, </w:t>
      </w:r>
      <w:r w:rsidRPr="00B27481">
        <w:rPr>
          <w:rStyle w:val="Emphasis"/>
          <w:highlight w:val="yellow"/>
        </w:rPr>
        <w:t>organized crime has become</w:t>
      </w:r>
      <w:r w:rsidRPr="001E45A9">
        <w:rPr>
          <w:rStyle w:val="Emphasis"/>
        </w:rPr>
        <w:t xml:space="preserve"> </w:t>
      </w:r>
      <w:r w:rsidRPr="00C10396">
        <w:t>¶</w:t>
      </w:r>
      <w:r w:rsidRPr="001E45A9">
        <w:rPr>
          <w:rStyle w:val="Emphasis"/>
        </w:rPr>
        <w:t xml:space="preserve"> </w:t>
      </w:r>
      <w:r w:rsidRPr="00C10396">
        <w:t>¶</w:t>
      </w:r>
      <w:r w:rsidRPr="001E45A9">
        <w:rPr>
          <w:rStyle w:val="Emphasis"/>
        </w:rPr>
        <w:t xml:space="preserve"> increasingly </w:t>
      </w:r>
      <w:r w:rsidRPr="00B27481">
        <w:rPr>
          <w:rStyle w:val="Emphasis"/>
          <w:highlight w:val="yellow"/>
        </w:rPr>
        <w:t>powerful</w:t>
      </w:r>
      <w:r w:rsidRPr="001E45A9">
        <w:rPr>
          <w:rStyle w:val="Emphasis"/>
        </w:rPr>
        <w:t xml:space="preserve"> </w:t>
      </w:r>
      <w:r w:rsidRPr="00B27481">
        <w:rPr>
          <w:rStyle w:val="Emphasis"/>
          <w:highlight w:val="yellow"/>
        </w:rPr>
        <w:t>posing a threat to</w:t>
      </w:r>
      <w:r w:rsidRPr="001E45A9">
        <w:rPr>
          <w:rStyle w:val="Emphasis"/>
        </w:rPr>
        <w:t xml:space="preserve"> public ¶ ¶ safety, the rule of law, and </w:t>
      </w:r>
      <w:r w:rsidRPr="00B27481">
        <w:rPr>
          <w:rStyle w:val="Emphasis"/>
          <w:highlight w:val="yellow"/>
        </w:rPr>
        <w:t>democratic governance</w:t>
      </w:r>
      <w:r w:rsidRPr="00C10396">
        <w:t>. ¶</w:t>
      </w:r>
      <w:r w:rsidRPr="001E45A9">
        <w:rPr>
          <w:rStyle w:val="StyleBoldUnderline"/>
        </w:rPr>
        <w:t>T</w:t>
      </w:r>
      <w:r w:rsidRPr="00B27481">
        <w:rPr>
          <w:rStyle w:val="StyleBoldUnderline"/>
          <w:highlight w:val="yellow"/>
        </w:rPr>
        <w:t>he battle for control over tra</w:t>
      </w:r>
      <w:r w:rsidRPr="00B27481">
        <w:rPr>
          <w:rStyle w:val="StyleBoldUnderline"/>
          <w:rFonts w:ascii="Cambria Math" w:hAnsi="Cambria Math" w:cs="Cambria Math"/>
          <w:highlight w:val="yellow"/>
        </w:rPr>
        <w:t>ﬃ</w:t>
      </w:r>
      <w:r w:rsidRPr="00B27481">
        <w:rPr>
          <w:rStyle w:val="StyleBoldUnderline"/>
          <w:highlight w:val="yellow"/>
        </w:rPr>
        <w:t>cking routes and</w:t>
      </w:r>
      <w:r w:rsidRPr="001E45A9">
        <w:rPr>
          <w:rStyle w:val="StyleBoldUnderline"/>
        </w:rPr>
        <w:t xml:space="preserve"> </w:t>
      </w:r>
      <w:r w:rsidRPr="00C10396">
        <w:t>¶</w:t>
      </w:r>
      <w:r w:rsidRPr="001E45A9">
        <w:rPr>
          <w:rStyle w:val="StyleBoldUnderline"/>
        </w:rPr>
        <w:t xml:space="preserve"> </w:t>
      </w:r>
      <w:r w:rsidRPr="00C10396">
        <w:t>¶</w:t>
      </w:r>
      <w:r w:rsidRPr="001E45A9">
        <w:rPr>
          <w:rStyle w:val="StyleBoldUnderline"/>
        </w:rPr>
        <w:t xml:space="preserve"> </w:t>
      </w:r>
      <w:r w:rsidRPr="00B27481">
        <w:rPr>
          <w:rStyle w:val="StyleBoldUnderline"/>
          <w:highlight w:val="yellow"/>
        </w:rPr>
        <w:t>territory</w:t>
      </w:r>
      <w:r w:rsidRPr="001E45A9">
        <w:rPr>
          <w:rStyle w:val="StyleBoldUnderline"/>
        </w:rPr>
        <w:t xml:space="preserve"> for growing and processing illegal drugs has </w:t>
      </w:r>
      <w:r w:rsidRPr="00B27481">
        <w:rPr>
          <w:rStyle w:val="StyleBoldUnderline"/>
          <w:highlight w:val="yellow"/>
        </w:rPr>
        <w:t>led</w:t>
      </w:r>
      <w:r w:rsidRPr="001E45A9">
        <w:rPr>
          <w:rStyle w:val="StyleBoldUnderline"/>
        </w:rPr>
        <w:t xml:space="preserve"> </w:t>
      </w:r>
      <w:r w:rsidRPr="00B27481">
        <w:rPr>
          <w:rStyle w:val="StyleBoldUnderline"/>
          <w:highlight w:val="yellow"/>
        </w:rPr>
        <w:t>tra</w:t>
      </w:r>
      <w:r w:rsidRPr="00B27481">
        <w:rPr>
          <w:rStyle w:val="StyleBoldUnderline"/>
          <w:rFonts w:ascii="Cambria Math" w:hAnsi="Cambria Math" w:cs="Cambria Math"/>
          <w:highlight w:val="yellow"/>
        </w:rPr>
        <w:t>ﬃ</w:t>
      </w:r>
      <w:r w:rsidRPr="00B27481">
        <w:rPr>
          <w:rStyle w:val="StyleBoldUnderline"/>
          <w:highlight w:val="yellow"/>
        </w:rPr>
        <w:t>ckers to seek inﬂuence over</w:t>
      </w:r>
      <w:r w:rsidRPr="001E45A9">
        <w:rPr>
          <w:rStyle w:val="StyleBoldUnderline"/>
        </w:rPr>
        <w:t xml:space="preserve"> </w:t>
      </w:r>
      <w:r w:rsidRPr="00B27481">
        <w:rPr>
          <w:rStyle w:val="StyleBoldUnderline"/>
          <w:highlight w:val="yellow"/>
        </w:rPr>
        <w:t>civilian</w:t>
      </w:r>
      <w:r w:rsidRPr="001E45A9">
        <w:rPr>
          <w:rStyle w:val="StyleBoldUnderline"/>
        </w:rPr>
        <w:t xml:space="preserve"> </w:t>
      </w:r>
      <w:r w:rsidRPr="00B27481">
        <w:rPr>
          <w:rStyle w:val="StyleBoldUnderline"/>
          <w:highlight w:val="yellow"/>
        </w:rPr>
        <w:t>authorities</w:t>
      </w:r>
      <w:r w:rsidRPr="001E45A9">
        <w:rPr>
          <w:rStyle w:val="StyleBoldUnderline"/>
        </w:rPr>
        <w:t xml:space="preserve"> </w:t>
      </w:r>
      <w:r w:rsidRPr="00B27481">
        <w:rPr>
          <w:rStyle w:val="StyleBoldUnderline"/>
          <w:highlight w:val="yellow"/>
        </w:rPr>
        <w:t>and institutions</w:t>
      </w:r>
      <w:r w:rsidRPr="001E45A9">
        <w:rPr>
          <w:rStyle w:val="StyleBoldUnderline"/>
        </w:rPr>
        <w:t xml:space="preserve"> through payo</w:t>
      </w:r>
      <w:r w:rsidRPr="001E45A9">
        <w:rPr>
          <w:rStyle w:val="StyleBoldUnderline"/>
          <w:rFonts w:ascii="Cambria Math" w:hAnsi="Cambria Math" w:cs="Cambria Math"/>
        </w:rPr>
        <w:t>ﬀ</w:t>
      </w:r>
      <w:r w:rsidRPr="001E45A9">
        <w:rPr>
          <w:rStyle w:val="StyleBoldUnderline"/>
        </w:rPr>
        <w:t>s and violence</w:t>
      </w:r>
      <w:r w:rsidRPr="00C10396">
        <w:t>. In October 2008, Mexico’s Attorney  General’s o</w:t>
      </w:r>
      <w:r w:rsidRPr="001E45A9">
        <w:rPr>
          <w:rFonts w:ascii="Cambria Math" w:hAnsi="Cambria Math" w:cs="Cambria Math"/>
        </w:rPr>
        <w:t>ﬃ</w:t>
      </w:r>
      <w:r w:rsidRPr="00C10396">
        <w:t>ce announced that it had detained senior o</w:t>
      </w:r>
      <w:r w:rsidRPr="001E45A9">
        <w:rPr>
          <w:rFonts w:ascii="Cambria Math" w:hAnsi="Cambria Math" w:cs="Cambria Math"/>
        </w:rPr>
        <w:t>ﬃ</w:t>
      </w:r>
      <w:r w:rsidRPr="00C10396">
        <w:t>cials in its anti-organized crime unit  (SIEDO) for alleged connections to drugtra</w:t>
      </w:r>
      <w:r w:rsidRPr="001E45A9">
        <w:rPr>
          <w:rFonts w:ascii="Cambria Math" w:hAnsi="Cambria Math" w:cs="Cambria Math"/>
        </w:rPr>
        <w:t>ﬃ</w:t>
      </w:r>
      <w:r w:rsidRPr="00C10396">
        <w:t>ckers, and an o</w:t>
      </w:r>
      <w:r w:rsidRPr="001E45A9">
        <w:rPr>
          <w:rFonts w:ascii="Cambria Math" w:hAnsi="Cambria Math" w:cs="Cambria Math"/>
        </w:rPr>
        <w:t>ﬃ</w:t>
      </w:r>
      <w:r w:rsidRPr="00C10396">
        <w:t>cial within the U.S. Embassy  is reportedly under investigation for possible  collaboration with the cartels as well</w:t>
      </w:r>
      <w:r w:rsidRPr="00B27481">
        <w:rPr>
          <w:highlight w:val="yellow"/>
        </w:rPr>
        <w:t>.</w:t>
      </w:r>
      <w:r w:rsidRPr="00C10396">
        <w:t xml:space="preserve"> </w:t>
      </w:r>
      <w:r w:rsidRPr="00B27481">
        <w:rPr>
          <w:rStyle w:val="StyleBoldUnderline"/>
          <w:highlight w:val="yellow"/>
        </w:rPr>
        <w:t>Tra</w:t>
      </w:r>
      <w:r w:rsidRPr="00B27481">
        <w:rPr>
          <w:rStyle w:val="StyleBoldUnderline"/>
          <w:rFonts w:ascii="Cambria Math" w:hAnsi="Cambria Math" w:cs="Cambria Math"/>
          <w:highlight w:val="yellow"/>
        </w:rPr>
        <w:t>ﬃ</w:t>
      </w:r>
      <w:r w:rsidRPr="00B27481">
        <w:rPr>
          <w:rStyle w:val="StyleBoldUnderline"/>
          <w:highlight w:val="yellow"/>
        </w:rPr>
        <w:t>ckers</w:t>
      </w:r>
      <w:r w:rsidRPr="001E45A9">
        <w:rPr>
          <w:rStyle w:val="StyleBoldUnderline"/>
        </w:rPr>
        <w:t xml:space="preserve"> </w:t>
      </w:r>
      <w:r w:rsidRPr="00B27481">
        <w:rPr>
          <w:rStyle w:val="StyleBoldUnderline"/>
          <w:highlight w:val="yellow"/>
        </w:rPr>
        <w:t>have</w:t>
      </w:r>
      <w:r w:rsidRPr="001E45A9">
        <w:rPr>
          <w:rStyle w:val="StyleBoldUnderline"/>
        </w:rPr>
        <w:t xml:space="preserve"> even </w:t>
      </w:r>
      <w:r w:rsidRPr="00B27481">
        <w:rPr>
          <w:rStyle w:val="StyleBoldUnderline"/>
          <w:highlight w:val="yellow"/>
        </w:rPr>
        <w:t>tried to inﬂuence Mexico’s</w:t>
      </w:r>
      <w:r w:rsidRPr="001E45A9">
        <w:rPr>
          <w:rStyle w:val="StyleBoldUnderline"/>
        </w:rPr>
        <w:t xml:space="preserve"> </w:t>
      </w:r>
      <w:r w:rsidRPr="00B27481">
        <w:rPr>
          <w:rStyle w:val="StyleBoldUnderline"/>
          <w:highlight w:val="yellow"/>
        </w:rPr>
        <w:t>electoral</w:t>
      </w:r>
      <w:r w:rsidRPr="001E45A9">
        <w:rPr>
          <w:rStyle w:val="StyleBoldUnderline"/>
        </w:rPr>
        <w:t xml:space="preserve"> </w:t>
      </w:r>
      <w:r w:rsidRPr="00B27481">
        <w:rPr>
          <w:rStyle w:val="StyleBoldUnderline"/>
          <w:highlight w:val="yellow"/>
        </w:rPr>
        <w:t>process</w:t>
      </w:r>
      <w:r w:rsidRPr="001E45A9">
        <w:rPr>
          <w:rStyle w:val="StyleBoldUnderline"/>
        </w:rPr>
        <w:t xml:space="preserve"> by contributing money to inﬂuence candidate-selections and electoral campaigns.</w:t>
      </w:r>
    </w:p>
    <w:p w:rsidR="008D3003" w:rsidRPr="007F48E7" w:rsidRDefault="008D3003" w:rsidP="007F48E7">
      <w:pPr>
        <w:pStyle w:val="Heading4"/>
      </w:pPr>
      <w:r w:rsidRPr="007F48E7">
        <w:t>Democracy independently solves extinction</w:t>
      </w:r>
    </w:p>
    <w:p w:rsidR="008D3003" w:rsidRPr="001E45A9" w:rsidRDefault="008D3003" w:rsidP="008D3003">
      <w:r w:rsidRPr="001E45A9">
        <w:rPr>
          <w:rStyle w:val="StyleStyleBold12pt"/>
        </w:rPr>
        <w:t>Diamond 95</w:t>
      </w:r>
      <w:r w:rsidRPr="001E45A9">
        <w:t xml:space="preserve"> - Larry Diamond, senior fellow at the Hoover Institution, December 1995, Promoting Democracy in the 1990s, http://wwics.si.edu/subsites/ccpdc/pubs/di/1.htm</w:t>
      </w:r>
    </w:p>
    <w:p w:rsidR="008D3003" w:rsidRPr="00A80518" w:rsidRDefault="008D3003" w:rsidP="009132D3">
      <w:pPr>
        <w:pStyle w:val="Card"/>
      </w:pPr>
      <w:r w:rsidRPr="00C10396">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B27481">
        <w:rPr>
          <w:rStyle w:val="StyleBoldUnderline"/>
          <w:highlight w:val="yellow"/>
        </w:rPr>
        <w:t>Nuclear, chemical, and biological weapons continue to proliferate. The</w:t>
      </w:r>
      <w:r w:rsidRPr="00C10396">
        <w:rPr>
          <w:rStyle w:val="StyleBoldUnderline"/>
        </w:rPr>
        <w:t xml:space="preserve"> very </w:t>
      </w:r>
      <w:r w:rsidRPr="00B27481">
        <w:rPr>
          <w:rStyle w:val="StyleBoldUnderline"/>
          <w:highlight w:val="yellow"/>
        </w:rPr>
        <w:t>source of life on Earth</w:t>
      </w:r>
      <w:r w:rsidRPr="00C10396">
        <w:rPr>
          <w:rStyle w:val="StyleBoldUnderline"/>
        </w:rPr>
        <w:t xml:space="preserve">, </w:t>
      </w:r>
      <w:r w:rsidRPr="00B27481">
        <w:rPr>
          <w:rStyle w:val="StyleBoldUnderline"/>
          <w:highlight w:val="yellow"/>
        </w:rPr>
        <w:t>the</w:t>
      </w:r>
      <w:r w:rsidRPr="00C10396">
        <w:rPr>
          <w:rStyle w:val="StyleBoldUnderline"/>
        </w:rPr>
        <w:t xml:space="preserve"> global </w:t>
      </w:r>
      <w:r w:rsidRPr="00B27481">
        <w:rPr>
          <w:rStyle w:val="StyleBoldUnderline"/>
          <w:highlight w:val="yellow"/>
        </w:rPr>
        <w:t>ecosystem, appears increasingly endangered</w:t>
      </w:r>
      <w:r w:rsidRPr="00C10396">
        <w:rPr>
          <w:rStyle w:val="StyleBoldUnderline"/>
        </w:rPr>
        <w:t xml:space="preserve">. Most of these new and unconventional </w:t>
      </w:r>
      <w:r w:rsidRPr="00B27481">
        <w:rPr>
          <w:rStyle w:val="StyleBoldUnderline"/>
          <w:highlight w:val="yellow"/>
        </w:rPr>
        <w:t>threats to security are associated with</w:t>
      </w:r>
      <w:r w:rsidRPr="00C10396">
        <w:rPr>
          <w:rStyle w:val="StyleBoldUnderline"/>
        </w:rPr>
        <w:t xml:space="preserve"> or aggravated by the weakness or </w:t>
      </w:r>
      <w:r w:rsidRPr="00B27481">
        <w:rPr>
          <w:rStyle w:val="StyleBoldUnderline"/>
          <w:highlight w:val="yellow"/>
        </w:rPr>
        <w:t>absence of democracy</w:t>
      </w:r>
      <w:r w:rsidRPr="00C10396">
        <w:rPr>
          <w:rStyle w:val="StyleBoldUnderline"/>
        </w:rPr>
        <w:t>,</w:t>
      </w:r>
      <w:r w:rsidRPr="00C10396">
        <w:t xml:space="preserve"> </w:t>
      </w:r>
      <w:r w:rsidRPr="00C10396">
        <w:rPr>
          <w:rStyle w:val="StyleBoldUnderline"/>
        </w:rPr>
        <w:t>with its provisions for</w:t>
      </w:r>
      <w:r w:rsidRPr="00C10396">
        <w:t xml:space="preserve"> legality, </w:t>
      </w:r>
      <w:r w:rsidRPr="00C10396">
        <w:rPr>
          <w:rStyle w:val="StyleBoldUnderline"/>
        </w:rPr>
        <w:t>accountability</w:t>
      </w:r>
      <w:r w:rsidRPr="00C10396">
        <w:t xml:space="preserve">, popular sovereignty, </w:t>
      </w:r>
      <w:r w:rsidRPr="00C10396">
        <w:rPr>
          <w:rStyle w:val="StyleBoldUnderline"/>
        </w:rPr>
        <w:t>and openness.</w:t>
      </w:r>
      <w:r w:rsidRPr="00C10396">
        <w:t xml:space="preserve"> LESSONS OF THE TWENTIETH CENTURY The experience of this century offers important lessons. </w:t>
      </w:r>
      <w:r w:rsidRPr="00B27481">
        <w:rPr>
          <w:rStyle w:val="StyleBoldUnderline"/>
          <w:highlight w:val="yellow"/>
        </w:rPr>
        <w:t>Countries that govern themselves in a truly democratic fashion do not go to war with one another</w:t>
      </w:r>
      <w:r w:rsidRPr="00B27481">
        <w:rPr>
          <w:highlight w:val="yellow"/>
        </w:rPr>
        <w:t>.</w:t>
      </w:r>
      <w:r w:rsidRPr="00C10396">
        <w:t xml:space="preserve"> They do not aggress against their neighbors to aggrandize themselves or glorify their leaders. </w:t>
      </w:r>
      <w:r w:rsidRPr="00C10396">
        <w:rPr>
          <w:rStyle w:val="StyleBoldUnderline"/>
        </w:rPr>
        <w:t>Democratic governments do not ethnically "cleanse" their own populations</w:t>
      </w:r>
      <w:r w:rsidRPr="00C10396">
        <w:t xml:space="preserve">, and they are much less likely to face ethnic insurgency. Democracies do not sponsor terrorism against one another. </w:t>
      </w:r>
      <w:r w:rsidRPr="00B27481">
        <w:rPr>
          <w:rStyle w:val="StyleBoldUnderline"/>
          <w:highlight w:val="yellow"/>
        </w:rPr>
        <w:t>They do not build weapons of mass destruction</w:t>
      </w:r>
      <w:r w:rsidRPr="00C10396">
        <w:rPr>
          <w:rStyle w:val="StyleBoldUnderline"/>
        </w:rPr>
        <w:t xml:space="preserve"> to use on</w:t>
      </w:r>
      <w:r w:rsidRPr="00C10396">
        <w:t xml:space="preserve"> or to threaten </w:t>
      </w:r>
      <w:r w:rsidRPr="00C10396">
        <w:rPr>
          <w:rStyle w:val="StyleBoldUnderline"/>
        </w:rPr>
        <w:t>one another</w:t>
      </w:r>
      <w:r w:rsidRPr="00C10396">
        <w:t xml:space="preserve">. Democratic countries form more reliable, open, and enduring trading partnerships. In the long run they offer better and more stable climates for investment. </w:t>
      </w:r>
      <w:r w:rsidRPr="00B27481">
        <w:rPr>
          <w:rStyle w:val="StyleBoldUnderline"/>
          <w:highlight w:val="yellow"/>
        </w:rPr>
        <w:t>They are more environmentally responsible</w:t>
      </w:r>
      <w:r w:rsidRPr="00C10396">
        <w:rPr>
          <w:rStyle w:val="StyleBoldUnderline"/>
        </w:rPr>
        <w:t xml:space="preserve"> because they must answer to their own citizens</w:t>
      </w:r>
      <w:r w:rsidRPr="00C10396">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w:t>
      </w:r>
      <w:r w:rsidR="009132D3">
        <w:t>ty and prosperity can be built.</w:t>
      </w:r>
    </w:p>
    <w:p w:rsidR="00032000" w:rsidRDefault="00032000" w:rsidP="009132D3">
      <w:pPr>
        <w:pStyle w:val="Heading3"/>
      </w:pPr>
      <w:r>
        <w:lastRenderedPageBreak/>
        <w:t>Terrorism Add-on</w:t>
      </w:r>
    </w:p>
    <w:p w:rsidR="00032000" w:rsidRPr="009132D3" w:rsidRDefault="00032000" w:rsidP="009132D3">
      <w:pPr>
        <w:pStyle w:val="Heading4"/>
      </w:pPr>
      <w:r w:rsidRPr="009132D3">
        <w:t>Mexican economic decline causes a flood of refugees, resulting in terrorism.</w:t>
      </w:r>
    </w:p>
    <w:p w:rsidR="00032000" w:rsidRPr="008F1C9C" w:rsidRDefault="00032000" w:rsidP="00032000">
      <w:r w:rsidRPr="008F1C9C">
        <w:t>Michael </w:t>
      </w:r>
      <w:r w:rsidRPr="008F1C9C">
        <w:rPr>
          <w:rStyle w:val="StyleStyleBold12pt"/>
        </w:rPr>
        <w:t>Brown</w:t>
      </w:r>
      <w:r w:rsidRPr="008F1C9C">
        <w:t>, Undersecretary of Emergency Preparedness and Response in the Department of Homeland Security, “Border Control: Collapse of Mexico Is A Homeland Security &amp; National Security Issue,” 1/14/</w:t>
      </w:r>
      <w:r w:rsidRPr="008F1C9C">
        <w:rPr>
          <w:rStyle w:val="StyleStyleBold12pt"/>
        </w:rPr>
        <w:t>2009</w:t>
      </w:r>
      <w:r w:rsidRPr="008F1C9C">
        <w:t>, </w:t>
      </w:r>
      <w:hyperlink r:id="rId36" w:tgtFrame="_blank" w:history="1">
        <w:r w:rsidRPr="008F1C9C">
          <w:rPr>
            <w:rStyle w:val="Hyperlink"/>
          </w:rPr>
          <w:t>http://michaelbrowntoday.com/journal/2009/1/15/border-control-collapse-of-mexico-is-a-homeland-security-nat.html</w:t>
        </w:r>
      </w:hyperlink>
    </w:p>
    <w:p w:rsidR="00032000" w:rsidRPr="00264326" w:rsidRDefault="00032000" w:rsidP="000F1715">
      <w:pPr>
        <w:pStyle w:val="Card"/>
      </w:pPr>
      <w:r w:rsidRPr="008F1C9C">
        <w:rPr>
          <w:rStyle w:val="StyleBoldUnderline"/>
        </w:rPr>
        <w:t>By failing to secure the borders and control immigration,</w:t>
      </w:r>
      <w:r w:rsidRPr="00FA38B5">
        <w:t> </w:t>
      </w:r>
      <w:r w:rsidRPr="008F1C9C">
        <w:rPr>
          <w:rStyle w:val="StyleBoldUnderline"/>
          <w:highlight w:val="yellow"/>
        </w:rPr>
        <w:t>we have opened ourselves up to a frightening scenario.</w:t>
      </w:r>
      <w:r w:rsidRPr="00FA38B5">
        <w:t> </w:t>
      </w:r>
      <w:r w:rsidRPr="008F1C9C">
        <w:rPr>
          <w:rStyle w:val="Emphasis"/>
          <w:highlight w:val="yellow"/>
        </w:rPr>
        <w:t>The United States could face a flood of refugees from Mexico if it were to collapse, overwhelming state and local governments</w:t>
      </w:r>
      <w:r w:rsidRPr="00FA38B5">
        <w:t> </w:t>
      </w:r>
      <w:r w:rsidRPr="008F1C9C">
        <w:rPr>
          <w:rStyle w:val="Emphasis"/>
        </w:rPr>
        <w:t>along the U.S.-Mexico border</w:t>
      </w:r>
      <w:r w:rsidRPr="008F1C9C">
        <w:t>.</w:t>
      </w:r>
      <w:r w:rsidRPr="00FA38B5">
        <w:t> </w:t>
      </w:r>
      <w:r w:rsidRPr="008F1C9C">
        <w:rPr>
          <w:rStyle w:val="StyleBoldUnderline"/>
        </w:rPr>
        <w:t>During a time of economic duress, the costs would be overwhelming and would simply add to the already burgeoning costs at the federal level</w:t>
      </w:r>
      <w:r w:rsidRPr="008F1C9C">
        <w:t>. Immigration and border control never was nor should it ever be about racism. Immigration and border control are national security and homeland security issues.</w:t>
      </w:r>
      <w:r w:rsidRPr="00FA38B5">
        <w:t> </w:t>
      </w:r>
      <w:r w:rsidRPr="008F1C9C">
        <w:rPr>
          <w:rStyle w:val="StyleBoldUnderline"/>
          <w:highlight w:val="yellow"/>
        </w:rPr>
        <w:t>Sleeper cells from numerous terrorist groups could</w:t>
      </w:r>
      <w:r w:rsidRPr="008F1C9C">
        <w:rPr>
          <w:rStyle w:val="StyleBoldUnderline"/>
        </w:rPr>
        <w:t>, and probably already have,</w:t>
      </w:r>
      <w:r w:rsidRPr="00FA38B5">
        <w:t> </w:t>
      </w:r>
      <w:r w:rsidRPr="008F1C9C">
        <w:rPr>
          <w:rStyle w:val="StyleBoldUnderline"/>
          <w:highlight w:val="yellow"/>
        </w:rPr>
        <w:t>infiltrate</w:t>
      </w:r>
      <w:r w:rsidRPr="008F1C9C">
        <w:rPr>
          <w:rStyle w:val="StyleBoldUnderline"/>
        </w:rPr>
        <w:t>d</w:t>
      </w:r>
      <w:r w:rsidRPr="00FA38B5">
        <w:t> </w:t>
      </w:r>
      <w:r w:rsidRPr="008F1C9C">
        <w:rPr>
          <w:rStyle w:val="StyleBoldUnderline"/>
          <w:highlight w:val="yellow"/>
        </w:rPr>
        <w:t>the United States,</w:t>
      </w:r>
      <w:r w:rsidRPr="00FA38B5">
        <w:t> </w:t>
      </w:r>
      <w:r w:rsidRPr="008F1C9C">
        <w:rPr>
          <w:rStyle w:val="StyleBoldUnderline"/>
        </w:rPr>
        <w:t>just laying in wait to attack at an appropriately vulnerable time</w:t>
      </w:r>
      <w:r w:rsidR="000F1715">
        <w:t>.</w:t>
      </w:r>
      <w:r w:rsidRPr="00264326">
        <w:t> </w:t>
      </w:r>
    </w:p>
    <w:p w:rsidR="00032000" w:rsidRPr="000F1715" w:rsidRDefault="00032000" w:rsidP="000F1715">
      <w:pPr>
        <w:pStyle w:val="Heading4"/>
      </w:pPr>
      <w:r w:rsidRPr="000F1715">
        <w:t>US-Mexican border terrorism results in bioterror attacks.</w:t>
      </w:r>
    </w:p>
    <w:p w:rsidR="00032000" w:rsidRPr="008F1C9C" w:rsidRDefault="00032000" w:rsidP="00032000">
      <w:r w:rsidRPr="008F1C9C">
        <w:t>Ken </w:t>
      </w:r>
      <w:r w:rsidRPr="008F1C9C">
        <w:rPr>
          <w:rStyle w:val="StyleStyleBold12pt"/>
        </w:rPr>
        <w:t>Timmerman</w:t>
      </w:r>
      <w:r w:rsidRPr="008F1C9C">
        <w:t>, Newsmax correspondent, “FBI Director Mueller: Al-Qaida Still Wants Nuclear Bomb,” 3/18</w:t>
      </w:r>
      <w:r w:rsidRPr="008F1C9C">
        <w:rPr>
          <w:rStyle w:val="StyleStyleBold12pt"/>
        </w:rPr>
        <w:t>/2010,</w:t>
      </w:r>
      <w:hyperlink r:id="rId37" w:tgtFrame="_blank" w:history="1">
        <w:r w:rsidRPr="008F1C9C">
          <w:rPr>
            <w:rStyle w:val="Hyperlink"/>
          </w:rPr>
          <w:t>http://newsmax.com/Newsfront/mueller-fbi-alqaida-nuclear/2010/03/18/id/353169</w:t>
        </w:r>
      </w:hyperlink>
    </w:p>
    <w:p w:rsidR="00032000" w:rsidRPr="00264326" w:rsidRDefault="00032000" w:rsidP="00BC40B8">
      <w:pPr>
        <w:pStyle w:val="Card"/>
      </w:pPr>
      <w:r w:rsidRPr="008F1C9C">
        <w:rPr>
          <w:rStyle w:val="StyleBoldUnderline"/>
        </w:rPr>
        <w:t>FBI Director Robert Mueller warned Congress</w:t>
      </w:r>
      <w:r w:rsidRPr="00FA38B5">
        <w:t> </w:t>
      </w:r>
      <w:r w:rsidRPr="00FA38B5">
        <w:rPr>
          <w:rStyle w:val="StyleBoldUnderline"/>
        </w:rPr>
        <w:t>on Wednesday</w:t>
      </w:r>
      <w:r w:rsidRPr="00FA38B5">
        <w:t> </w:t>
      </w:r>
      <w:r w:rsidRPr="008F1C9C">
        <w:rPr>
          <w:rStyle w:val="StyleBoldUnderline"/>
        </w:rPr>
        <w:t>of ongoing al-Qaida efforts to acquire weapons of mass destruction to attack the United States</w:t>
      </w:r>
      <w:r w:rsidRPr="008F1C9C">
        <w:t>. “</w:t>
      </w:r>
      <w:r w:rsidRPr="008F1C9C">
        <w:rPr>
          <w:rStyle w:val="StyleBoldUnderline"/>
          <w:highlight w:val="yellow"/>
        </w:rPr>
        <w:t>Al-Qaida remains committed to its goal of conducting attacks inside the United States</w:t>
      </w:r>
      <w:r w:rsidRPr="008F1C9C">
        <w:t>,” Mueller told a House appropriations subcommittee. “Further,</w:t>
      </w:r>
      <w:r w:rsidRPr="00FA38B5">
        <w:t> </w:t>
      </w:r>
      <w:r w:rsidRPr="008F1C9C">
        <w:rPr>
          <w:rStyle w:val="StyleBoldUnderline"/>
          <w:highlight w:val="yellow"/>
        </w:rPr>
        <w:t>al-Qaida’s continued efforts to access chemical, biological, radiological, or nuclear material pose a serious threat</w:t>
      </w:r>
      <w:r w:rsidRPr="00FA38B5">
        <w:t> </w:t>
      </w:r>
      <w:r w:rsidRPr="008F1C9C">
        <w:rPr>
          <w:rStyle w:val="StyleBoldUnderline"/>
        </w:rPr>
        <w:t>to the United States</w:t>
      </w:r>
      <w:r w:rsidRPr="008F1C9C">
        <w:t>.” To accomplish its goals of new attacks on the American homeland,</w:t>
      </w:r>
      <w:r w:rsidRPr="00FA38B5">
        <w:t> </w:t>
      </w:r>
      <w:r w:rsidRPr="008F1C9C">
        <w:rPr>
          <w:rStyle w:val="StyleBoldUnderline"/>
          <w:highlight w:val="yellow"/>
        </w:rPr>
        <w:t>al-Qaida “seeks to infiltrate overseas operatives who have no known nexus to terrorism into the United States</w:t>
      </w:r>
      <w:r w:rsidRPr="00FA38B5">
        <w:t> </w:t>
      </w:r>
      <w:r w:rsidRPr="008F1C9C">
        <w:rPr>
          <w:rStyle w:val="StyleBoldUnderline"/>
        </w:rPr>
        <w:t>using both legal and illegal methods of entry,</w:t>
      </w:r>
      <w:r w:rsidRPr="008F1C9C">
        <w:t>” Mueller said. In February, Sheikh Abdullah al-Nasifi,</w:t>
      </w:r>
      <w:r w:rsidRPr="00FA38B5">
        <w:t> </w:t>
      </w:r>
      <w:r w:rsidRPr="008F1C9C">
        <w:rPr>
          <w:rStyle w:val="Emphasis"/>
          <w:highlight w:val="yellow"/>
        </w:rPr>
        <w:t>a known al-Qaida recruiter in Kuwait, boasted on al Jazeera television that Mexico’s border with the United States was the ideal infiltration point for terrorists seeking to attack America</w:t>
      </w:r>
      <w:r w:rsidRPr="008F1C9C">
        <w:t>. “</w:t>
      </w:r>
      <w:r w:rsidRPr="008F1C9C">
        <w:rPr>
          <w:rStyle w:val="StyleBoldUnderline"/>
        </w:rPr>
        <w:t>Four pounds of anthrax</w:t>
      </w:r>
      <w:r w:rsidRPr="00FA38B5">
        <w:t> </w:t>
      </w:r>
      <w:r w:rsidRPr="008F1C9C">
        <w:t>– in a suitcase this big –</w:t>
      </w:r>
      <w:r w:rsidRPr="00FA38B5">
        <w:t> </w:t>
      </w:r>
      <w:r w:rsidRPr="008F1C9C">
        <w:rPr>
          <w:rStyle w:val="StyleBoldUnderline"/>
        </w:rPr>
        <w:t>carried by a fighter through tunnels from Mexico into the U.S., are guaranteed to kill 330,000 Americans within a single hour if it is properly spread in population centers there</w:t>
      </w:r>
      <w:r w:rsidR="00BC40B8">
        <w:t>,” al-Nasifi said.</w:t>
      </w:r>
      <w:r w:rsidRPr="00264326">
        <w:t> </w:t>
      </w:r>
    </w:p>
    <w:p w:rsidR="00032000" w:rsidRPr="00BC40B8" w:rsidRDefault="00032000" w:rsidP="00BC40B8">
      <w:pPr>
        <w:pStyle w:val="Heading4"/>
      </w:pPr>
      <w:r w:rsidRPr="00BC40B8">
        <w:t>Extinction</w:t>
      </w:r>
    </w:p>
    <w:p w:rsidR="00032000" w:rsidRPr="008F1C9C" w:rsidRDefault="00032000" w:rsidP="00032000">
      <w:r w:rsidRPr="008F1C9C">
        <w:rPr>
          <w:rStyle w:val="StyleStyleBold12pt"/>
        </w:rPr>
        <w:t>Steinbruner ’97</w:t>
      </w:r>
      <w:r w:rsidRPr="008F1C9C">
        <w:t xml:space="preserve"> – Brookings senior fellow and chair in international security</w:t>
      </w:r>
    </w:p>
    <w:p w:rsidR="00032000" w:rsidRPr="005E448F" w:rsidRDefault="00032000" w:rsidP="00032000">
      <w:pPr>
        <w:pStyle w:val="Card"/>
        <w:rPr>
          <w:rFonts w:eastAsiaTheme="minorHAnsi"/>
        </w:rPr>
      </w:pPr>
      <w:r w:rsidRPr="008F1C9C">
        <w:t>(John D. Steinbruner, Brookings senior fellow and chair in international security, vice chair of the committee on international security and arms control of the National Academy of Sciences, Winter 1997, Foreign Policy, “Biological weapons: a plague upon all houses,” n109 p85(12), infotrac)</w:t>
      </w:r>
      <w:r>
        <w:rPr>
          <w:szCs w:val="16"/>
        </w:rPr>
        <w:br/>
        <w:t>Although human pathogens are often lumped with nuclear explosives and lethal chemicals as potential weapons of mass destruction, there is an obvious, fundamentally important difference: Pathogens are alive, weapons are not.</w:t>
      </w:r>
      <w:r w:rsidRPr="00FA38B5">
        <w:t> </w:t>
      </w:r>
      <w:r w:rsidRPr="008F1C9C">
        <w:rPr>
          <w:rStyle w:val="StyleBoldUnderline"/>
          <w:highlight w:val="yellow"/>
        </w:rPr>
        <w:t>Nuclear</w:t>
      </w:r>
      <w:r w:rsidRPr="00FA38B5">
        <w:t> </w:t>
      </w:r>
      <w:r>
        <w:rPr>
          <w:szCs w:val="16"/>
        </w:rPr>
        <w:t>and chemical</w:t>
      </w:r>
      <w:r w:rsidRPr="00FA38B5">
        <w:t> </w:t>
      </w:r>
      <w:r w:rsidRPr="008F1C9C">
        <w:rPr>
          <w:rStyle w:val="StyleBoldUnderline"/>
          <w:highlight w:val="yellow"/>
        </w:rPr>
        <w:t>weapons do not reproduce</w:t>
      </w:r>
      <w:r>
        <w:rPr>
          <w:szCs w:val="16"/>
        </w:rPr>
        <w:t>themselves</w:t>
      </w:r>
      <w:r w:rsidRPr="00FA38B5">
        <w:t> </w:t>
      </w:r>
      <w:r w:rsidRPr="008F1C9C">
        <w:rPr>
          <w:rStyle w:val="StyleBoldUnderline"/>
        </w:rPr>
        <w:t>and</w:t>
      </w:r>
      <w:r w:rsidRPr="00FA38B5">
        <w:t> </w:t>
      </w:r>
      <w:r>
        <w:rPr>
          <w:szCs w:val="16"/>
        </w:rPr>
        <w:t>do not independently</w:t>
      </w:r>
      <w:r w:rsidRPr="00FA38B5">
        <w:t> </w:t>
      </w:r>
      <w:r w:rsidRPr="008F1C9C">
        <w:rPr>
          <w:rStyle w:val="StyleBoldUnderline"/>
        </w:rPr>
        <w:t>engage in adaptive behavior;</w:t>
      </w:r>
      <w:r w:rsidRPr="00FA38B5">
        <w:t> </w:t>
      </w:r>
      <w:r w:rsidRPr="008F1C9C">
        <w:rPr>
          <w:rStyle w:val="StyleBoldUnderline"/>
          <w:highlight w:val="yellow"/>
        </w:rPr>
        <w:t>pathogens do</w:t>
      </w:r>
      <w:r w:rsidRPr="00FA38B5">
        <w:t> </w:t>
      </w:r>
      <w:r>
        <w:rPr>
          <w:szCs w:val="16"/>
        </w:rPr>
        <w:t>both of these things. That deceptively simple observation has immense implications. The use of</w:t>
      </w:r>
      <w:r w:rsidRPr="00FA38B5">
        <w:t> </w:t>
      </w:r>
      <w:r w:rsidRPr="008F1C9C">
        <w:rPr>
          <w:rStyle w:val="StyleBoldUnderline"/>
          <w:highlight w:val="yellow"/>
        </w:rPr>
        <w:t>a manufactured weapon</w:t>
      </w:r>
      <w:r w:rsidRPr="00FA38B5">
        <w:t> </w:t>
      </w:r>
      <w:r>
        <w:rPr>
          <w:szCs w:val="16"/>
        </w:rPr>
        <w:t>is a singular event. Most of the damage occurs immediately. The</w:t>
      </w:r>
      <w:r w:rsidRPr="008F1C9C">
        <w:rPr>
          <w:rStyle w:val="StyleBoldUnderline"/>
        </w:rPr>
        <w:t>aftereffects</w:t>
      </w:r>
      <w:r>
        <w:rPr>
          <w:szCs w:val="16"/>
        </w:rPr>
        <w:t>, whatever they may be,</w:t>
      </w:r>
      <w:r w:rsidRPr="00FA38B5">
        <w:t> </w:t>
      </w:r>
      <w:r w:rsidRPr="008F1C9C">
        <w:rPr>
          <w:rStyle w:val="StyleBoldUnderline"/>
          <w:highlight w:val="yellow"/>
        </w:rPr>
        <w:t>decay rapidly over time</w:t>
      </w:r>
      <w:r w:rsidRPr="00FA38B5">
        <w:t> </w:t>
      </w:r>
      <w:r>
        <w:rPr>
          <w:szCs w:val="16"/>
        </w:rPr>
        <w:t>and distance</w:t>
      </w:r>
      <w:r w:rsidRPr="00FA38B5">
        <w:t> </w:t>
      </w:r>
      <w:r w:rsidRPr="008F1C9C">
        <w:rPr>
          <w:rStyle w:val="StyleBoldUnderline"/>
        </w:rPr>
        <w:t>in a</w:t>
      </w:r>
      <w:r w:rsidRPr="00FA38B5">
        <w:t> </w:t>
      </w:r>
      <w:r>
        <w:rPr>
          <w:szCs w:val="16"/>
        </w:rPr>
        <w:t>reasonably</w:t>
      </w:r>
      <w:r w:rsidRPr="00FA38B5">
        <w:t> </w:t>
      </w:r>
      <w:r w:rsidRPr="008F1C9C">
        <w:rPr>
          <w:rStyle w:val="StyleBoldUnderline"/>
        </w:rPr>
        <w:t>predictable manner.</w:t>
      </w:r>
      <w:r w:rsidRPr="00FA38B5">
        <w:t> </w:t>
      </w:r>
      <w:r>
        <w:rPr>
          <w:szCs w:val="16"/>
        </w:rPr>
        <w:t>Even before a nuclear warhead is detonated, for instance, it is possible to estimate the extent of the subsequent damage and the likely level of radioactive fallout. Such predictability is an essential component for tactical military planning. The use of</w:t>
      </w:r>
      <w:r w:rsidRPr="00FA38B5">
        <w:t> </w:t>
      </w:r>
      <w:r w:rsidRPr="008F1C9C">
        <w:rPr>
          <w:rStyle w:val="StyleBoldUnderline"/>
          <w:highlight w:val="yellow"/>
        </w:rPr>
        <w:t>a</w:t>
      </w:r>
      <w:r w:rsidRPr="00FA38B5">
        <w:t> </w:t>
      </w:r>
      <w:r w:rsidRPr="008F1C9C">
        <w:rPr>
          <w:rStyle w:val="StyleBoldUnderline"/>
          <w:highlight w:val="yellow"/>
        </w:rPr>
        <w:t>pathogen</w:t>
      </w:r>
      <w:r>
        <w:rPr>
          <w:szCs w:val="16"/>
        </w:rPr>
        <w:t>, by contrast, is an extended process whose scope and timing</w:t>
      </w:r>
      <w:r w:rsidRPr="00FA38B5">
        <w:t> </w:t>
      </w:r>
      <w:r w:rsidRPr="008F1C9C">
        <w:rPr>
          <w:rStyle w:val="StyleBoldUnderline"/>
          <w:highlight w:val="yellow"/>
        </w:rPr>
        <w:t>cannot be</w:t>
      </w:r>
      <w:r w:rsidRPr="00FA38B5">
        <w:t> </w:t>
      </w:r>
      <w:r>
        <w:rPr>
          <w:szCs w:val="16"/>
        </w:rPr>
        <w:t>precisely</w:t>
      </w:r>
      <w:r w:rsidRPr="00FA38B5">
        <w:t> </w:t>
      </w:r>
      <w:r w:rsidRPr="008F1C9C">
        <w:rPr>
          <w:rStyle w:val="StyleBoldUnderline"/>
          <w:highlight w:val="yellow"/>
        </w:rPr>
        <w:t>controlled.</w:t>
      </w:r>
      <w:r w:rsidRPr="00FA38B5">
        <w:t> </w:t>
      </w:r>
      <w:r>
        <w:rPr>
          <w:szCs w:val="16"/>
        </w:rPr>
        <w:t>For most potential biological agents, the predominant drawback is that they would not act swiftly or decisively enough to be an effective weapon. But for a few</w:t>
      </w:r>
      <w:r w:rsidRPr="00FA38B5">
        <w:t> </w:t>
      </w:r>
      <w:r w:rsidRPr="008F1C9C">
        <w:rPr>
          <w:rStyle w:val="StyleBoldUnderline"/>
          <w:highlight w:val="yellow"/>
        </w:rPr>
        <w:t>pathogens</w:t>
      </w:r>
      <w:r w:rsidRPr="00FA38B5">
        <w:t> </w:t>
      </w:r>
      <w:r>
        <w:rPr>
          <w:szCs w:val="16"/>
        </w:rPr>
        <w:t>- ones</w:t>
      </w:r>
      <w:r w:rsidRPr="00FA38B5">
        <w:t> </w:t>
      </w:r>
      <w:r w:rsidRPr="008F1C9C">
        <w:rPr>
          <w:rStyle w:val="StyleBoldUnderline"/>
        </w:rPr>
        <w:t>most likely to</w:t>
      </w:r>
      <w:r w:rsidRPr="00FA38B5">
        <w:t> </w:t>
      </w:r>
      <w:r w:rsidRPr="008F1C9C">
        <w:rPr>
          <w:rStyle w:val="StyleBoldUnderline"/>
          <w:highlight w:val="yellow"/>
        </w:rPr>
        <w:t>have a decisive effect and therefore</w:t>
      </w:r>
      <w:r w:rsidRPr="00FA38B5">
        <w:t> </w:t>
      </w:r>
      <w:r>
        <w:rPr>
          <w:szCs w:val="16"/>
        </w:rPr>
        <w:t>the ones</w:t>
      </w:r>
      <w:r w:rsidRPr="00FA38B5">
        <w:t> </w:t>
      </w:r>
      <w:r w:rsidRPr="008F1C9C">
        <w:rPr>
          <w:rStyle w:val="StyleBoldUnderline"/>
        </w:rPr>
        <w:t>most likely to be</w:t>
      </w:r>
      <w:r w:rsidRPr="00FA38B5">
        <w:t> </w:t>
      </w:r>
      <w:r w:rsidRPr="008F1C9C">
        <w:rPr>
          <w:rStyle w:val="StyleBoldUnderline"/>
          <w:highlight w:val="yellow"/>
        </w:rPr>
        <w:t>contemplated for deliberately hostile use</w:t>
      </w:r>
      <w:r w:rsidRPr="00FA38B5">
        <w:t> </w:t>
      </w:r>
      <w:r>
        <w:rPr>
          <w:szCs w:val="16"/>
        </w:rPr>
        <w:t xml:space="preserve">- the risk runs in the </w:t>
      </w:r>
      <w:r>
        <w:rPr>
          <w:szCs w:val="16"/>
        </w:rPr>
        <w:lastRenderedPageBreak/>
        <w:t>other direction. A lethal</w:t>
      </w:r>
      <w:r w:rsidRPr="008F1C9C">
        <w:rPr>
          <w:rStyle w:val="StyleBoldUnderline"/>
          <w:highlight w:val="yellow"/>
        </w:rPr>
        <w:t>pathogen that</w:t>
      </w:r>
      <w:r w:rsidRPr="008F1C9C">
        <w:rPr>
          <w:rStyle w:val="StyleBoldUnderline"/>
        </w:rPr>
        <w:t xml:space="preserve"> </w:t>
      </w:r>
      <w:r w:rsidRPr="008F1C9C">
        <w:rPr>
          <w:rStyle w:val="StyleBoldUnderline"/>
          <w:highlight w:val="yellow"/>
        </w:rPr>
        <w:t>could efficiently spread from one victim to another would be capable of initiating an intensifying cascade of disease that might ultimately threaten the entire world population.</w:t>
      </w:r>
      <w:r w:rsidRPr="00FA38B5">
        <w:t> </w:t>
      </w:r>
      <w:r w:rsidRPr="008F1C9C">
        <w:rPr>
          <w:rStyle w:val="StyleBoldUnderline"/>
        </w:rPr>
        <w:t>The 1918 influenza epidemic demonstrated the potential for a global contagion of this sort</w:t>
      </w:r>
      <w:r w:rsidRPr="00FA38B5">
        <w:t> </w:t>
      </w:r>
      <w:r>
        <w:rPr>
          <w:szCs w:val="16"/>
        </w:rPr>
        <w:t>but not necessarily its outer limit.</w:t>
      </w:r>
    </w:p>
    <w:p w:rsidR="00032000" w:rsidRPr="008E115C" w:rsidRDefault="00032000" w:rsidP="008E115C">
      <w:pPr>
        <w:pStyle w:val="Heading4"/>
      </w:pPr>
      <w:r w:rsidRPr="008E115C">
        <w:t>Nuclear terrorism causes extinction</w:t>
      </w:r>
    </w:p>
    <w:p w:rsidR="00032000" w:rsidRPr="00FA38B5" w:rsidRDefault="00032000" w:rsidP="00032000">
      <w:r w:rsidRPr="00FA38B5">
        <w:rPr>
          <w:rStyle w:val="StyleStyleBold12pt"/>
        </w:rPr>
        <w:t>Ayson 10</w:t>
      </w:r>
      <w:r w:rsidRPr="00FA38B5">
        <w:t> - Professor of Strategic Studies and Director of the Centre for Strategic Studies: New Zealand at the Victoria University of Wellington (Robert, July. “After a Terrorist Nuclear Attack: Envisaging Catalytic Effects.” Studies in Conflict &amp; Terrorism, Vol. 33, Issue 7. InformaWorld.)</w:t>
      </w:r>
    </w:p>
    <w:p w:rsidR="00032000" w:rsidRPr="00737449" w:rsidRDefault="00032000" w:rsidP="00AA7647">
      <w:pPr>
        <w:pStyle w:val="Card"/>
      </w:pPr>
      <w:r w:rsidRPr="008F1C9C">
        <w:t>But these two nuclear worlds—a non-state actor nuclear attack and a catastrophic interstate nuclear exchange—are not necessarily separable. It is just possible that</w:t>
      </w:r>
      <w:r w:rsidRPr="00FA38B5">
        <w:t> </w:t>
      </w:r>
      <w:r w:rsidRPr="008F1C9C">
        <w:t>some sort of terrorist attack, and</w:t>
      </w:r>
      <w:r w:rsidRPr="00FA38B5">
        <w:t> </w:t>
      </w:r>
      <w:r w:rsidRPr="008F1C9C">
        <w:t>especially</w:t>
      </w:r>
      <w:r w:rsidRPr="00FA38B5">
        <w:t> </w:t>
      </w:r>
      <w:r w:rsidRPr="008F1C9C">
        <w:t>an act of</w:t>
      </w:r>
      <w:r w:rsidRPr="00FA38B5">
        <w:t> </w:t>
      </w:r>
      <w:r w:rsidRPr="008F1C9C">
        <w:rPr>
          <w:rStyle w:val="StyleBoldUnderline"/>
          <w:highlight w:val="yellow"/>
        </w:rPr>
        <w:t>nuclear terrorism, could precipitate</w:t>
      </w:r>
      <w:r w:rsidRPr="00FA38B5">
        <w:t> </w:t>
      </w:r>
      <w:r w:rsidRPr="008F1C9C">
        <w:t>a chain of events leading to a massive exchange of nuclear weapons between two or more</w:t>
      </w:r>
      <w:r w:rsidRPr="00FA38B5">
        <w:t> </w:t>
      </w:r>
      <w:r w:rsidRPr="008F1C9C">
        <w:t>of the</w:t>
      </w:r>
      <w:r w:rsidRPr="00FA38B5">
        <w:t> </w:t>
      </w:r>
      <w:r w:rsidRPr="008F1C9C">
        <w:t>states</w:t>
      </w:r>
      <w:r w:rsidRPr="00FA38B5">
        <w:t> </w:t>
      </w:r>
      <w:r w:rsidRPr="008F1C9C">
        <w:t>that possess them. In this context, today’s and tomorrow’s terrorist groups might assume the place allotted during the early Cold War years to new state possessors of small nuclear arsenals who were seen as</w:t>
      </w:r>
      <w:r w:rsidRPr="00FA38B5">
        <w:t> </w:t>
      </w:r>
      <w:r w:rsidRPr="008F1C9C">
        <w:t>raising the risks of a</w:t>
      </w:r>
      <w:r w:rsidRPr="00FA38B5">
        <w:t> </w:t>
      </w:r>
      <w:r w:rsidRPr="008F1C9C">
        <w:rPr>
          <w:rStyle w:val="StyleBoldUnderline"/>
          <w:highlight w:val="yellow"/>
        </w:rPr>
        <w:t>catalytic nuclear war between</w:t>
      </w:r>
      <w:r w:rsidRPr="00FA38B5">
        <w:t> </w:t>
      </w:r>
      <w:r w:rsidRPr="008F1C9C">
        <w:t>the</w:t>
      </w:r>
      <w:r w:rsidRPr="00FA38B5">
        <w:t> </w:t>
      </w:r>
      <w:r w:rsidRPr="008F1C9C">
        <w:rPr>
          <w:rStyle w:val="StyleBoldUnderline"/>
          <w:highlight w:val="yellow"/>
        </w:rPr>
        <w:t>superpowers</w:t>
      </w:r>
      <w:r w:rsidRPr="00FA38B5">
        <w:t> </w:t>
      </w:r>
      <w:r w:rsidRPr="008F1C9C">
        <w:t>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w:t>
      </w:r>
      <w:r w:rsidRPr="00FA38B5">
        <w:t> </w:t>
      </w:r>
      <w:r w:rsidRPr="008F1C9C">
        <w:t>at what stage would Russia and China be</w:t>
      </w:r>
      <w:r w:rsidRPr="00FA38B5">
        <w:t> </w:t>
      </w:r>
      <w:r w:rsidRPr="008F1C9C">
        <w:t>definitely</w:t>
      </w:r>
      <w:r w:rsidRPr="00FA38B5">
        <w:t> </w:t>
      </w:r>
      <w:r w:rsidRPr="008F1C9C">
        <w:t>ruled out</w:t>
      </w:r>
      <w:r w:rsidRPr="00FA38B5">
        <w:t> </w:t>
      </w:r>
      <w:r w:rsidRPr="008F1C9C">
        <w:t>in this high stakes game of nuclear Cluedo? In particular,</w:t>
      </w:r>
      <w:r w:rsidRPr="00FA38B5">
        <w:t> </w:t>
      </w:r>
      <w:r w:rsidRPr="008F1C9C">
        <w:rPr>
          <w:rStyle w:val="StyleBoldUnderline"/>
          <w:highlight w:val="yellow"/>
        </w:rPr>
        <w:t>if the act</w:t>
      </w:r>
      <w:r w:rsidRPr="00FA38B5">
        <w:t> </w:t>
      </w:r>
      <w:r w:rsidRPr="008F1C9C">
        <w:t>of nuclear terrorism</w:t>
      </w:r>
      <w:r w:rsidRPr="00FA38B5">
        <w:t> </w:t>
      </w:r>
      <w:r w:rsidRPr="008F1C9C">
        <w:rPr>
          <w:rStyle w:val="StyleBoldUnderline"/>
          <w:highlight w:val="yellow"/>
        </w:rPr>
        <w:t>occurred against a backdrop of existing tension</w:t>
      </w:r>
      <w:r w:rsidRPr="00FA38B5">
        <w:t> </w:t>
      </w:r>
      <w:r w:rsidRPr="008F1C9C">
        <w:t>in Washington’s relations</w:t>
      </w:r>
      <w:r w:rsidRPr="00FA38B5">
        <w:t> </w:t>
      </w:r>
      <w:r w:rsidRPr="008F1C9C">
        <w:rPr>
          <w:rStyle w:val="StyleBoldUnderline"/>
          <w:highlight w:val="yellow"/>
        </w:rPr>
        <w:t>with Russia</w:t>
      </w:r>
      <w:r w:rsidRPr="00FA38B5">
        <w:t> </w:t>
      </w:r>
      <w:r w:rsidRPr="008F1C9C">
        <w:t>and/</w:t>
      </w:r>
      <w:r w:rsidRPr="008F1C9C">
        <w:rPr>
          <w:rStyle w:val="StyleBoldUnderline"/>
          <w:highlight w:val="yellow"/>
        </w:rPr>
        <w:t>or China</w:t>
      </w:r>
      <w:r w:rsidRPr="008F1C9C">
        <w:t>, and at a time when threats had already been traded between these major powers,</w:t>
      </w:r>
      <w:r w:rsidRPr="00FA38B5">
        <w:t> </w:t>
      </w:r>
      <w:r w:rsidRPr="008F1C9C">
        <w:rPr>
          <w:rStyle w:val="StyleBoldUnderline"/>
          <w:highlight w:val="yellow"/>
        </w:rPr>
        <w:t>would</w:t>
      </w:r>
      <w:r w:rsidRPr="00FA38B5">
        <w:t> </w:t>
      </w:r>
      <w:r w:rsidRPr="008F1C9C">
        <w:t>officials and</w:t>
      </w:r>
      <w:r w:rsidRPr="00FA38B5">
        <w:t> </w:t>
      </w:r>
      <w:r w:rsidRPr="008F1C9C">
        <w:rPr>
          <w:rStyle w:val="StyleBoldUnderline"/>
          <w:highlight w:val="yellow"/>
        </w:rPr>
        <w:t>political leaders not be tempted toassume the worst</w:t>
      </w:r>
      <w:r w:rsidRPr="008F1C9C">
        <w: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FA38B5">
        <w:t> </w:t>
      </w:r>
      <w:r w:rsidRPr="008F1C9C">
        <w:t>Washington’s early response</w:t>
      </w:r>
      <w:r w:rsidRPr="00FA38B5">
        <w:t> </w:t>
      </w:r>
      <w:r w:rsidRPr="008F1C9C">
        <w:t>to a terrorist nuclear attack on its own soil</w:t>
      </w:r>
      <w:r w:rsidRPr="00FA38B5">
        <w:t> </w:t>
      </w:r>
      <w:r w:rsidRPr="008F1C9C">
        <w:t>might</w:t>
      </w:r>
      <w:r w:rsidRPr="00FA38B5">
        <w:t> </w:t>
      </w:r>
      <w:r w:rsidRPr="008F1C9C">
        <w:t>also</w:t>
      </w:r>
      <w:r w:rsidRPr="00FA38B5">
        <w:t> </w:t>
      </w:r>
      <w:r w:rsidRPr="008F1C9C">
        <w:t>raise the possibility of an unwanted</w:t>
      </w:r>
      <w:r w:rsidRPr="00FA38B5">
        <w:t> </w:t>
      </w:r>
      <w:r w:rsidRPr="008F1C9C">
        <w:t>(and nuclear aided)</w:t>
      </w:r>
      <w:r w:rsidRPr="00FA38B5">
        <w:t> </w:t>
      </w:r>
      <w:r w:rsidRPr="008F1C9C">
        <w:t>confrontation</w:t>
      </w:r>
      <w:r w:rsidRPr="00FA38B5">
        <w:t> </w:t>
      </w:r>
      <w:r w:rsidRPr="008F1C9C">
        <w:t>with Russia and/or China. For example, in the noise and confusion during the immediate aftermath of the terrorist nuclear attack,</w:t>
      </w:r>
      <w:r w:rsidRPr="00FA38B5">
        <w:t> </w:t>
      </w:r>
      <w:r w:rsidRPr="008F1C9C">
        <w:rPr>
          <w:rStyle w:val="StyleBoldUnderline"/>
          <w:highlight w:val="yellow"/>
        </w:rPr>
        <w:t>the</w:t>
      </w:r>
      <w:r w:rsidRPr="00FA38B5">
        <w:t> </w:t>
      </w:r>
      <w:r w:rsidRPr="008F1C9C">
        <w:t>U.S.</w:t>
      </w:r>
      <w:r w:rsidRPr="00FA38B5">
        <w:t> </w:t>
      </w:r>
      <w:r w:rsidRPr="008F1C9C">
        <w:rPr>
          <w:rStyle w:val="StyleBoldUnderline"/>
          <w:highlight w:val="yellow"/>
        </w:rPr>
        <w:t>president</w:t>
      </w:r>
      <w:r w:rsidRPr="008F1C9C">
        <w:t>might be expected to</w:t>
      </w:r>
      <w:r w:rsidRPr="00FA38B5">
        <w:t> </w:t>
      </w:r>
      <w:r w:rsidRPr="008F1C9C">
        <w:rPr>
          <w:rStyle w:val="StyleBoldUnderline"/>
          <w:highlight w:val="yellow"/>
        </w:rPr>
        <w:t>place the country’s</w:t>
      </w:r>
      <w:r w:rsidRPr="00FA38B5">
        <w:t> </w:t>
      </w:r>
      <w:r w:rsidRPr="008F1C9C">
        <w:t>armed forces, including its</w:t>
      </w:r>
      <w:r w:rsidRPr="00FA38B5">
        <w:t> </w:t>
      </w:r>
      <w:r w:rsidRPr="008F1C9C">
        <w:rPr>
          <w:rStyle w:val="StyleBoldUnderline"/>
          <w:highlight w:val="yellow"/>
        </w:rPr>
        <w:t>nuclear arsenal, on a higher</w:t>
      </w:r>
      <w:r w:rsidRPr="00FA38B5">
        <w:t> </w:t>
      </w:r>
      <w:r w:rsidRPr="008F1C9C">
        <w:t>stage of</w:t>
      </w:r>
      <w:r w:rsidRPr="00FA38B5">
        <w:t> </w:t>
      </w:r>
      <w:r w:rsidRPr="008F1C9C">
        <w:rPr>
          <w:rStyle w:val="StyleBoldUnderline"/>
          <w:highlight w:val="yellow"/>
        </w:rPr>
        <w:t>alert</w:t>
      </w:r>
      <w:r w:rsidRPr="008F1C9C">
        <w:t>. In such a tense environment, when careful planning runs up against the friction of reality,</w:t>
      </w:r>
      <w:r w:rsidRPr="00FA38B5">
        <w:t> </w:t>
      </w:r>
      <w:r w:rsidRPr="008F1C9C">
        <w:t>it is</w:t>
      </w:r>
      <w:r w:rsidRPr="00FA38B5">
        <w:t> </w:t>
      </w:r>
      <w:r w:rsidRPr="008F1C9C">
        <w:t>just</w:t>
      </w:r>
      <w:r w:rsidRPr="00FA38B5">
        <w:t> </w:t>
      </w:r>
      <w:r w:rsidRPr="008F1C9C">
        <w:t>possible that</w:t>
      </w:r>
      <w:r w:rsidRPr="00FA38B5">
        <w:t> </w:t>
      </w:r>
      <w:r w:rsidRPr="008F1C9C">
        <w:rPr>
          <w:rStyle w:val="StyleBoldUnderline"/>
          <w:highlight w:val="yellow"/>
        </w:rPr>
        <w:t>Moscow</w:t>
      </w:r>
      <w:r w:rsidRPr="00FA38B5">
        <w:t> </w:t>
      </w:r>
      <w:r w:rsidRPr="008F1C9C">
        <w:t>and/</w:t>
      </w:r>
      <w:r w:rsidRPr="008F1C9C">
        <w:rPr>
          <w:rStyle w:val="StyleBoldUnderline"/>
          <w:highlight w:val="yellow"/>
        </w:rPr>
        <w:t>or China might mistakenly read this</w:t>
      </w:r>
      <w:r w:rsidRPr="00FA38B5">
        <w:t> </w:t>
      </w:r>
      <w:r w:rsidRPr="008F1C9C">
        <w:t>as a sign of U.S. intentions to use force</w:t>
      </w:r>
      <w:r w:rsidRPr="00FA38B5">
        <w:t> </w:t>
      </w:r>
      <w:r w:rsidRPr="008F1C9C">
        <w:t>(and possibly nuclear force) against them. In that situation, the</w:t>
      </w:r>
      <w:r w:rsidRPr="008F1C9C">
        <w:rPr>
          <w:rStyle w:val="StyleBoldUnderline"/>
          <w:highlight w:val="yellow"/>
        </w:rPr>
        <w:t>temptations to preempt</w:t>
      </w:r>
      <w:r w:rsidRPr="00FA38B5">
        <w:t> </w:t>
      </w:r>
      <w:r w:rsidRPr="008F1C9C">
        <w:t xml:space="preserve">such actions </w:t>
      </w:r>
      <w:r w:rsidRPr="008F1C9C">
        <w:lastRenderedPageBreak/>
        <w:t>might</w:t>
      </w:r>
      <w:r w:rsidRPr="00FA38B5">
        <w:t> </w:t>
      </w:r>
      <w:r w:rsidRPr="008F1C9C">
        <w:rPr>
          <w:rStyle w:val="StyleBoldUnderline"/>
          <w:highlight w:val="yellow"/>
        </w:rPr>
        <w:t>grow</w:t>
      </w:r>
      <w:r w:rsidRPr="008F1C9C">
        <w:t>, although it must be admitted that any preemption would probably still meet with a devastating response. 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w:t>
      </w:r>
      <w:r w:rsidR="00AA7647">
        <w:t>en draw about their culpability</w:t>
      </w:r>
    </w:p>
    <w:p w:rsidR="00032000" w:rsidRDefault="00032000" w:rsidP="00EB2A58">
      <w:pPr>
        <w:pStyle w:val="Heading3"/>
      </w:pPr>
      <w:r>
        <w:lastRenderedPageBreak/>
        <w:t>Manufacturing Add-on</w:t>
      </w:r>
    </w:p>
    <w:p w:rsidR="00032000" w:rsidRPr="00EB2A58" w:rsidRDefault="00032000" w:rsidP="00EB2A58">
      <w:pPr>
        <w:pStyle w:val="Heading4"/>
      </w:pPr>
      <w:r w:rsidRPr="00EB2A58">
        <w:t>Natural gas solves US manufacturing</w:t>
      </w:r>
    </w:p>
    <w:p w:rsidR="00AA7647" w:rsidRDefault="00AA7647" w:rsidP="00032000">
      <w:r w:rsidRPr="00EB2A58">
        <w:rPr>
          <w:rStyle w:val="StyleStyleBold12pt"/>
        </w:rPr>
        <w:t>Donilan 13</w:t>
      </w:r>
      <w:r>
        <w:t xml:space="preserve"> Tom, National Security Advisor to the President, “National Security Advisor Donilon on Global Energy Policy”, April 24, http://iipdigital.usembassy.gov/st/english/texttrans/2013/04/20130424146378.html#ixzz2Z3Y9IWBP</w:t>
      </w:r>
    </w:p>
    <w:p w:rsidR="00032000" w:rsidRDefault="00032000" w:rsidP="00EB2A58">
      <w:pPr>
        <w:pStyle w:val="Card"/>
      </w:pPr>
      <w:r w:rsidRPr="001E45A9">
        <w:t xml:space="preserve">America’s </w:t>
      </w:r>
      <w:r w:rsidRPr="008F1C9C">
        <w:rPr>
          <w:rStyle w:val="Emphasis"/>
          <w:rFonts w:eastAsiaTheme="majorEastAsia"/>
          <w:highlight w:val="yellow"/>
        </w:rPr>
        <w:t>natural gas boom is helping</w:t>
      </w:r>
      <w:r w:rsidRPr="008F1C9C">
        <w:rPr>
          <w:rStyle w:val="Emphasis"/>
          <w:rFonts w:eastAsiaTheme="majorEastAsia"/>
        </w:rPr>
        <w:t xml:space="preserve"> to spark </w:t>
      </w:r>
      <w:r w:rsidRPr="008F1C9C">
        <w:rPr>
          <w:rStyle w:val="Emphasis"/>
          <w:rFonts w:eastAsiaTheme="majorEastAsia"/>
          <w:highlight w:val="yellow"/>
        </w:rPr>
        <w:t>a domestic manufacturing revival</w:t>
      </w:r>
      <w:r w:rsidRPr="001E45A9">
        <w:rPr>
          <w:rStyle w:val="StyleBoldUnderline"/>
        </w:rPr>
        <w:t xml:space="preserve">. </w:t>
      </w:r>
      <w:r w:rsidRPr="00A60B08">
        <w:rPr>
          <w:rStyle w:val="StyleBoldUnderline"/>
          <w:highlight w:val="yellow"/>
        </w:rPr>
        <w:t>Manufacturers</w:t>
      </w:r>
      <w:r w:rsidRPr="001E45A9">
        <w:rPr>
          <w:rStyle w:val="StyleBoldUnderline"/>
        </w:rPr>
        <w:t xml:space="preserve"> in energy-intensive sectors </w:t>
      </w:r>
      <w:r w:rsidRPr="00A60B08">
        <w:rPr>
          <w:rStyle w:val="StyleBoldUnderline"/>
          <w:highlight w:val="yellow"/>
        </w:rPr>
        <w:t>have announced</w:t>
      </w:r>
      <w:r w:rsidRPr="001E45A9">
        <w:rPr>
          <w:rStyle w:val="StyleBoldUnderline"/>
        </w:rPr>
        <w:t xml:space="preserve"> up to $95 billion investments across the U.S. to take advantage of low-cost natural gas</w:t>
      </w:r>
      <w:r w:rsidRPr="001E45A9">
        <w:t xml:space="preserve">. </w:t>
      </w:r>
      <w:r w:rsidRPr="008F1C9C">
        <w:rPr>
          <w:rStyle w:val="Emphasis"/>
          <w:rFonts w:eastAsiaTheme="majorEastAsia"/>
        </w:rPr>
        <w:t xml:space="preserve">The largest </w:t>
      </w:r>
      <w:r w:rsidRPr="008F1C9C">
        <w:rPr>
          <w:rStyle w:val="Emphasis"/>
          <w:rFonts w:eastAsiaTheme="majorEastAsia"/>
          <w:highlight w:val="yellow"/>
        </w:rPr>
        <w:t xml:space="preserve">investments </w:t>
      </w:r>
      <w:r w:rsidRPr="008F1C9C">
        <w:rPr>
          <w:rStyle w:val="Emphasis"/>
          <w:rFonts w:eastAsiaTheme="majorEastAsia"/>
        </w:rPr>
        <w:t xml:space="preserve">announced have been </w:t>
      </w:r>
      <w:r w:rsidRPr="008F1C9C">
        <w:rPr>
          <w:rStyle w:val="Emphasis"/>
          <w:rFonts w:eastAsiaTheme="majorEastAsia"/>
          <w:highlight w:val="yellow"/>
        </w:rPr>
        <w:t>in the chemicals sector</w:t>
      </w:r>
      <w:r w:rsidRPr="008F1C9C">
        <w:rPr>
          <w:rStyle w:val="Emphasis"/>
          <w:rFonts w:eastAsiaTheme="majorEastAsia"/>
        </w:rPr>
        <w:t xml:space="preserve"> </w:t>
      </w:r>
      <w:r w:rsidRPr="001E45A9">
        <w:t xml:space="preserve">which uses natural gas as a feedstock, </w:t>
      </w:r>
      <w:r w:rsidRPr="008F1C9C">
        <w:rPr>
          <w:rStyle w:val="Emphasis"/>
          <w:rFonts w:eastAsiaTheme="majorEastAsia"/>
          <w:highlight w:val="yellow"/>
        </w:rPr>
        <w:t>but</w:t>
      </w:r>
      <w:r w:rsidRPr="008F1C9C">
        <w:rPr>
          <w:rStyle w:val="Emphasis"/>
          <w:rFonts w:eastAsiaTheme="majorEastAsia"/>
        </w:rPr>
        <w:t xml:space="preserve"> </w:t>
      </w:r>
      <w:r w:rsidRPr="008F1C9C">
        <w:rPr>
          <w:rStyle w:val="Emphasis"/>
          <w:rFonts w:eastAsiaTheme="majorEastAsia"/>
          <w:highlight w:val="yellow"/>
        </w:rPr>
        <w:t>there have also been major announcements in other industries like steel, plastics, and glass</w:t>
      </w:r>
      <w:r w:rsidRPr="001E45A9">
        <w:t xml:space="preserve">. For the first time in over sixty years, the United States is exporting more refined petroleum than it is importing. The reduction in energy imports has a positive impact on our trade balance, helps lower domestic and global energy prices, and allows a greater share of the money Americans spend on energy to </w:t>
      </w:r>
      <w:r w:rsidR="00EB2A58">
        <w:t>remain within the U.S. economy.</w:t>
      </w:r>
    </w:p>
    <w:p w:rsidR="00032000" w:rsidRPr="00EB2A58" w:rsidRDefault="00032000" w:rsidP="00EB2A58">
      <w:pPr>
        <w:pStyle w:val="Heading4"/>
      </w:pPr>
      <w:r w:rsidRPr="00EB2A58">
        <w:t>The manufacturing industry is critical to tech innovation</w:t>
      </w:r>
    </w:p>
    <w:p w:rsidR="00032000" w:rsidRPr="00C237FC" w:rsidRDefault="00032000" w:rsidP="00032000">
      <w:r w:rsidRPr="0032774A">
        <w:rPr>
          <w:rStyle w:val="StyleStyleBold12pt"/>
        </w:rPr>
        <w:t>Lind ’12</w:t>
      </w:r>
      <w:r>
        <w:t xml:space="preserve"> [Michael Lind is the policy director of New America’s Economic Growth Program and a co-founder of the New America Foundation. “Value Added: America’s Manufacturing Future,” h</w:t>
      </w:r>
      <w:r w:rsidRPr="00C237FC">
        <w:t>ttp://growth.newamerica.net/sites/newamerica.net/files/policydocs/Lind,%20Michael%20and%20Freedman,%20Joshua%20-%20NAF%20-%20Value%20Added%20America%27s%</w:t>
      </w:r>
      <w:r>
        <w:t>20Manufacturing%20Future.pdf]</w:t>
      </w:r>
    </w:p>
    <w:p w:rsidR="00032000" w:rsidRDefault="00032000" w:rsidP="00EB2A58">
      <w:pPr>
        <w:pStyle w:val="Card"/>
      </w:pPr>
      <w:r w:rsidRPr="00AE13B5">
        <w:t xml:space="preserve">Manufacturing, R&amp;D and the U.S. Innovation Ecosystem </w:t>
      </w:r>
      <w:r w:rsidRPr="00F4528B">
        <w:rPr>
          <w:rStyle w:val="StyleBoldUnderline"/>
        </w:rPr>
        <w:t xml:space="preserve">Perhaps </w:t>
      </w:r>
      <w:r w:rsidRPr="00A60B08">
        <w:rPr>
          <w:rStyle w:val="StyleBoldUnderline"/>
          <w:highlight w:val="yellow"/>
        </w:rPr>
        <w:t xml:space="preserve">the </w:t>
      </w:r>
      <w:r w:rsidRPr="00756AEC">
        <w:rPr>
          <w:rStyle w:val="StyleBoldUnderline"/>
        </w:rPr>
        <w:t xml:space="preserve">greatest </w:t>
      </w:r>
      <w:r w:rsidRPr="00A60B08">
        <w:rPr>
          <w:rStyle w:val="StyleBoldUnderline"/>
          <w:highlight w:val="yellow"/>
        </w:rPr>
        <w:t>contribution of manufacturing</w:t>
      </w:r>
      <w:r w:rsidRPr="00F4528B">
        <w:rPr>
          <w:rStyle w:val="StyleBoldUnderline"/>
        </w:rPr>
        <w:t xml:space="preserve"> to the U.S. economy as a whole </w:t>
      </w:r>
      <w:r w:rsidRPr="00A60B08">
        <w:rPr>
          <w:rStyle w:val="StyleBoldUnderline"/>
          <w:highlight w:val="yellow"/>
        </w:rPr>
        <w:t xml:space="preserve">involves the disproportionate role of </w:t>
      </w:r>
      <w:r w:rsidRPr="008F1C9C">
        <w:rPr>
          <w:rStyle w:val="Emphasis"/>
          <w:highlight w:val="yellow"/>
        </w:rPr>
        <w:t>the manufactur</w:t>
      </w:r>
      <w:r w:rsidRPr="008F1C9C">
        <w:rPr>
          <w:rStyle w:val="Emphasis"/>
        </w:rPr>
        <w:t xml:space="preserve">ing </w:t>
      </w:r>
      <w:r w:rsidRPr="008F1C9C">
        <w:rPr>
          <w:rStyle w:val="Emphasis"/>
          <w:highlight w:val="yellow"/>
        </w:rPr>
        <w:t>sector in R&amp;D</w:t>
      </w:r>
      <w:r w:rsidRPr="00A60B08">
        <w:rPr>
          <w:highlight w:val="yellow"/>
        </w:rPr>
        <w:t xml:space="preserve">. </w:t>
      </w:r>
      <w:r w:rsidRPr="00B948E3">
        <w:rPr>
          <w:rStyle w:val="StyleBoldUnderline"/>
        </w:rPr>
        <w:t>The expansion in the global market for high-value-added services has allowed the U.S. to play to its strengths by expanding its trade surplus in services</w:t>
      </w:r>
      <w:r w:rsidRPr="00B948E3">
        <w:t xml:space="preserve">, many of them </w:t>
      </w:r>
      <w:r w:rsidRPr="00B948E3">
        <w:rPr>
          <w:rStyle w:val="StyleBoldUnderline"/>
        </w:rPr>
        <w:t>linked to manufacturing, including R&amp;D</w:t>
      </w:r>
      <w:r w:rsidRPr="00B948E3">
        <w:t xml:space="preserve">, engineering, software production and finance. </w:t>
      </w:r>
      <w:r w:rsidRPr="00B948E3">
        <w:rPr>
          <w:rStyle w:val="StyleBoldUnderline"/>
        </w:rPr>
        <w:t>Of these services,</w:t>
      </w:r>
      <w:r w:rsidRPr="00B948E3">
        <w:t xml:space="preserve"> </w:t>
      </w:r>
      <w:r w:rsidRPr="008F1C9C">
        <w:rPr>
          <w:rStyle w:val="Emphasis"/>
        </w:rPr>
        <w:t>by far the most important is R&amp;D.</w:t>
      </w:r>
      <w:r w:rsidRPr="00B948E3">
        <w:t xml:space="preserve"> The United States has</w:t>
      </w:r>
      <w:r w:rsidRPr="00AE13B5">
        <w:t xml:space="preserve">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w:t>
      </w:r>
      <w:r w:rsidRPr="00A60B08">
        <w:rPr>
          <w:rStyle w:val="StyleBoldUnderline"/>
          <w:highlight w:val="yellow"/>
        </w:rPr>
        <w:t xml:space="preserve">the manufacturing sector accounts for 70 percent of all R&amp;D spending </w:t>
      </w:r>
      <w:r w:rsidRPr="00756AEC">
        <w:rPr>
          <w:rStyle w:val="StyleBoldUnderline"/>
        </w:rPr>
        <w:t>by the private sector in the U.S.</w:t>
      </w:r>
      <w:r w:rsidRPr="00AE13B5">
        <w:t xml:space="preserve">15 </w:t>
      </w:r>
      <w:r w:rsidRPr="00F4528B">
        <w:rPr>
          <w:rStyle w:val="StyleBoldUnderline"/>
        </w:rPr>
        <w:t>And R</w:t>
      </w:r>
      <w:r w:rsidRPr="00A60B08">
        <w:rPr>
          <w:rStyle w:val="StyleBoldUnderline"/>
          <w:highlight w:val="yellow"/>
        </w:rPr>
        <w:t>&amp;D and innovation are inextricably connected</w:t>
      </w:r>
      <w:r w:rsidRPr="00F4528B">
        <w:rPr>
          <w:rStyle w:val="StyleBoldUnderline"/>
        </w:rPr>
        <w:t>:</w:t>
      </w:r>
      <w:r w:rsidRPr="00AE13B5">
        <w:t xml:space="preserve"> a National Science Foundation survey found that </w:t>
      </w:r>
      <w:r w:rsidRPr="0032774A">
        <w:rPr>
          <w:rStyle w:val="StyleBoldUnderline"/>
        </w:rPr>
        <w:t>22 percent of manufacturers had introduced product innovations and the same percentage introduced process innovations in the period 2006-2008, while only 8 percent of nonmanufacturers reported innovations</w:t>
      </w:r>
      <w:r w:rsidRPr="00AE13B5">
        <w:t xml:space="preserve"> of either kind.16 Even as the manufacturing industry in the United States underwent major changes and suffered severe job losses during the last decade, R&amp;D spending continued to follow a general upward growth path. </w:t>
      </w:r>
      <w:r w:rsidRPr="00A60B08">
        <w:rPr>
          <w:rStyle w:val="StyleBoldUnderline"/>
          <w:highlight w:val="yellow"/>
        </w:rPr>
        <w:t>A disproportionate share of</w:t>
      </w:r>
      <w:r w:rsidRPr="00F4528B">
        <w:rPr>
          <w:rStyle w:val="StyleBoldUnderline"/>
        </w:rPr>
        <w:t xml:space="preserve"> </w:t>
      </w:r>
      <w:r w:rsidRPr="00A60B08">
        <w:rPr>
          <w:rStyle w:val="StyleBoldUnderline"/>
          <w:highlight w:val="yellow"/>
        </w:rPr>
        <w:t xml:space="preserve">workers </w:t>
      </w:r>
      <w:r w:rsidRPr="00756AEC">
        <w:rPr>
          <w:rStyle w:val="StyleBoldUnderline"/>
        </w:rPr>
        <w:t xml:space="preserve">involved </w:t>
      </w:r>
      <w:r w:rsidRPr="00A60B08">
        <w:rPr>
          <w:rStyle w:val="StyleBoldUnderline"/>
          <w:highlight w:val="yellow"/>
        </w:rPr>
        <w:t>in R&amp;D are employed</w:t>
      </w:r>
      <w:r w:rsidRPr="00F4528B">
        <w:rPr>
          <w:rStyle w:val="StyleBoldUnderline"/>
        </w:rPr>
        <w:t xml:space="preserve"> directly or indirectly </w:t>
      </w:r>
      <w:r w:rsidRPr="00A60B08">
        <w:rPr>
          <w:rStyle w:val="StyleBoldUnderline"/>
          <w:highlight w:val="yellow"/>
        </w:rPr>
        <w:t>by manufacturing companies</w:t>
      </w:r>
      <w:r w:rsidRPr="00AE13B5">
        <w:t xml:space="preserve">; for </w:t>
      </w:r>
      <w:r w:rsidRPr="00756AEC">
        <w:t xml:space="preserve">example, </w:t>
      </w:r>
      <w:r w:rsidRPr="008F1C9C">
        <w:rPr>
          <w:rStyle w:val="Emphasis"/>
        </w:rPr>
        <w:t xml:space="preserve">the US </w:t>
      </w:r>
      <w:r w:rsidRPr="008F1C9C">
        <w:rPr>
          <w:rStyle w:val="Emphasis"/>
          <w:highlight w:val="yellow"/>
        </w:rPr>
        <w:t xml:space="preserve">manufacturing </w:t>
      </w:r>
      <w:r w:rsidRPr="008F1C9C">
        <w:rPr>
          <w:rStyle w:val="Emphasis"/>
        </w:rPr>
        <w:t xml:space="preserve">sector </w:t>
      </w:r>
      <w:r w:rsidRPr="008F1C9C">
        <w:rPr>
          <w:rStyle w:val="Emphasis"/>
          <w:highlight w:val="yellow"/>
        </w:rPr>
        <w:t xml:space="preserve">employs more than a third of </w:t>
      </w:r>
      <w:r w:rsidRPr="008F1C9C">
        <w:rPr>
          <w:rStyle w:val="Emphasis"/>
        </w:rPr>
        <w:t xml:space="preserve">U.S. </w:t>
      </w:r>
      <w:r w:rsidRPr="008F1C9C">
        <w:rPr>
          <w:rStyle w:val="Emphasis"/>
          <w:highlight w:val="yellow"/>
        </w:rPr>
        <w:t>engineers</w:t>
      </w:r>
      <w:r w:rsidRPr="008F1C9C">
        <w:rPr>
          <w:rStyle w:val="Emphasis"/>
        </w:rPr>
        <w:t>.</w:t>
      </w:r>
      <w:r w:rsidRPr="00AE13B5">
        <w:t xml:space="preserve">17 This means that </w:t>
      </w:r>
      <w:r w:rsidRPr="008F1C9C">
        <w:rPr>
          <w:rStyle w:val="Emphasis"/>
          <w:highlight w:val="yellow"/>
        </w:rPr>
        <w:t>manufacturing provides</w:t>
      </w:r>
      <w:r w:rsidRPr="008F1C9C">
        <w:rPr>
          <w:rStyle w:val="Emphasis"/>
        </w:rPr>
        <w:t xml:space="preserve"> much of </w:t>
      </w:r>
      <w:r w:rsidRPr="008F1C9C">
        <w:rPr>
          <w:rStyle w:val="Emphasis"/>
          <w:highlight w:val="yellow"/>
        </w:rPr>
        <w:t xml:space="preserve">the demand for the U.S. innovation ecosystem, supporting </w:t>
      </w:r>
      <w:r w:rsidRPr="008F1C9C">
        <w:rPr>
          <w:rStyle w:val="Emphasis"/>
        </w:rPr>
        <w:t xml:space="preserve">large numbers of </w:t>
      </w:r>
      <w:r w:rsidRPr="008F1C9C">
        <w:rPr>
          <w:rStyle w:val="Emphasis"/>
          <w:highlight w:val="yellow"/>
        </w:rPr>
        <w:t>scientists and engineers</w:t>
      </w:r>
      <w:r w:rsidRPr="00A60B08">
        <w:rPr>
          <w:highlight w:val="yellow"/>
        </w:rPr>
        <w:t xml:space="preserve"> </w:t>
      </w:r>
      <w:r w:rsidRPr="00756AEC">
        <w:rPr>
          <w:rStyle w:val="StyleBoldUnderline"/>
        </w:rPr>
        <w:t>who might not find employment if R&amp;D were offshored along with production</w:t>
      </w:r>
      <w:r w:rsidRPr="00756AEC">
        <w:t>. Why America Needs the Industrial Commons</w:t>
      </w:r>
      <w:r w:rsidRPr="00AE13B5">
        <w:t xml:space="preserve"> Manufacturing creates an industrial commons, which spurs growth in multiple sectors of the economy through linked industries. </w:t>
      </w:r>
      <w:r w:rsidRPr="00F4528B">
        <w:rPr>
          <w:rStyle w:val="StyleBoldUnderline"/>
        </w:rPr>
        <w:t xml:space="preserve">An “industrial commons” is a base of shared physical facilities and </w:t>
      </w:r>
      <w:r w:rsidRPr="00B948E3">
        <w:rPr>
          <w:rStyle w:val="StyleBoldUnderline"/>
        </w:rPr>
        <w:t>intangible knowledge shared by a number of firms</w:t>
      </w:r>
      <w:r w:rsidRPr="00B948E3">
        <w:t xml:space="preserve">. The term “commons” comes from communallyshared pastures or fields in premodern Britain. </w:t>
      </w:r>
      <w:r w:rsidRPr="00B948E3">
        <w:rPr>
          <w:rStyle w:val="StyleBoldUnderline"/>
        </w:rPr>
        <w:t>The industrial commons in particular in the manufacturing sector includes not only large companies but also small and medium sized enterprises</w:t>
      </w:r>
      <w:r w:rsidRPr="00B948E3">
        <w:t xml:space="preserve"> (SMEs), </w:t>
      </w:r>
      <w:r w:rsidRPr="00B948E3">
        <w:rPr>
          <w:rStyle w:val="StyleBoldUnderline"/>
        </w:rPr>
        <w:t xml:space="preserve">which employ 41 percent of the American manufacturing workforce and account for 86 percent of all manufacturing establishments in the U.S. Suppliers of materials, component parts, tools, and more </w:t>
      </w:r>
      <w:r w:rsidRPr="008F1C9C">
        <w:rPr>
          <w:rStyle w:val="Emphasis"/>
        </w:rPr>
        <w:t>are all interconnected</w:t>
      </w:r>
      <w:r w:rsidRPr="00B948E3">
        <w:t xml:space="preserve">; most of the time, Harvard Business </w:t>
      </w:r>
      <w:r w:rsidRPr="00B948E3">
        <w:lastRenderedPageBreak/>
        <w:t xml:space="preserve">School professors Gary Pisano and Willy Shih point out, </w:t>
      </w:r>
      <w:r w:rsidRPr="00B948E3">
        <w:rPr>
          <w:rStyle w:val="StyleBoldUnderline"/>
        </w:rPr>
        <w:t>these linkages are geographic because of the ease of interaction and knowledge transfer between firms</w:t>
      </w:r>
      <w:r w:rsidRPr="00B948E3">
        <w:t xml:space="preserve">.18 Examples of industrial commons surrounding manufacturing are evident in the United States, including the I-85 corridor from Alabama to Virginia and upstate New York.19 </w:t>
      </w:r>
      <w:r w:rsidRPr="00B948E3">
        <w:rPr>
          <w:rStyle w:val="StyleBoldUnderline"/>
        </w:rPr>
        <w:t>Modern economic scholarship emphasizes the importance of geographic agglomeration effects and co-location synergies</w:t>
      </w:r>
      <w:r w:rsidRPr="00B948E3">
        <w:t xml:space="preserve">. 20 </w:t>
      </w:r>
      <w:r w:rsidRPr="00B948E3">
        <w:rPr>
          <w:rStyle w:val="StyleBoldUnderline"/>
        </w:rPr>
        <w:t>Manufacturers</w:t>
      </w:r>
      <w:r w:rsidRPr="00F4528B">
        <w:rPr>
          <w:rStyle w:val="StyleBoldUnderline"/>
        </w:rPr>
        <w:t xml:space="preserve"> and researchers alike have long noted the symbiotic relationship that occurs when manufacturing and R&amp;D are located near each other</w:t>
      </w:r>
      <w:r w:rsidRPr="00AE13B5">
        <w:t xml:space="preserve">: </w:t>
      </w:r>
      <w:r w:rsidRPr="008F1C9C">
        <w:rPr>
          <w:rStyle w:val="Emphasis"/>
        </w:rPr>
        <w:t xml:space="preserve">the </w:t>
      </w:r>
      <w:r w:rsidRPr="008F1C9C">
        <w:rPr>
          <w:rStyle w:val="Emphasis"/>
          <w:highlight w:val="yellow"/>
        </w:rPr>
        <w:t xml:space="preserve">manufacturer benefits from </w:t>
      </w:r>
      <w:r w:rsidRPr="008F1C9C">
        <w:rPr>
          <w:rStyle w:val="Emphasis"/>
        </w:rPr>
        <w:t xml:space="preserve">the </w:t>
      </w:r>
      <w:r w:rsidRPr="008F1C9C">
        <w:rPr>
          <w:rStyle w:val="Emphasis"/>
          <w:highlight w:val="yellow"/>
        </w:rPr>
        <w:t xml:space="preserve">innovation, </w:t>
      </w:r>
      <w:r w:rsidRPr="008F1C9C">
        <w:rPr>
          <w:rStyle w:val="Emphasis"/>
        </w:rPr>
        <w:t xml:space="preserve">and </w:t>
      </w:r>
      <w:r w:rsidRPr="008F1C9C">
        <w:rPr>
          <w:rStyle w:val="Emphasis"/>
          <w:highlight w:val="yellow"/>
        </w:rPr>
        <w:t>the researchers are better positioned to understand</w:t>
      </w:r>
      <w:r w:rsidRPr="008F1C9C">
        <w:rPr>
          <w:rStyle w:val="Emphasis"/>
        </w:rPr>
        <w:t xml:space="preserve"> </w:t>
      </w:r>
      <w:r w:rsidRPr="008F1C9C">
        <w:rPr>
          <w:rStyle w:val="Emphasis"/>
          <w:highlight w:val="yellow"/>
        </w:rPr>
        <w:t>where innovation can be found and to test new ideas</w:t>
      </w:r>
      <w:r w:rsidRPr="00A60B08">
        <w:rPr>
          <w:highlight w:val="yellow"/>
        </w:rPr>
        <w:t>.</w:t>
      </w:r>
      <w:r w:rsidRPr="00AE13B5">
        <w:t xml:space="preserve"> While some forms of knowledge can be easily recorded and transferred, much “know-how” in industry is tacit knowledge. </w:t>
      </w:r>
      <w:r w:rsidRPr="00A60B08">
        <w:rPr>
          <w:rStyle w:val="StyleBoldUnderline"/>
          <w:highlight w:val="yellow"/>
        </w:rPr>
        <w:t>This valuable tacit</w:t>
      </w:r>
      <w:r w:rsidRPr="00F4528B">
        <w:rPr>
          <w:rStyle w:val="StyleBoldUnderline"/>
        </w:rPr>
        <w:t xml:space="preserve"> </w:t>
      </w:r>
      <w:r w:rsidRPr="00A60B08">
        <w:rPr>
          <w:rStyle w:val="StyleBoldUnderline"/>
          <w:highlight w:val="yellow"/>
        </w:rPr>
        <w:t>knowledge base can be damaged or destroyed by the erosion of geographic linkages, which</w:t>
      </w:r>
      <w:r w:rsidRPr="00F4528B">
        <w:rPr>
          <w:rStyle w:val="StyleBoldUnderline"/>
        </w:rPr>
        <w:t xml:space="preserve"> in turn </w:t>
      </w:r>
      <w:r w:rsidRPr="00A60B08">
        <w:rPr>
          <w:rStyle w:val="StyleBoldUnderline"/>
          <w:highlight w:val="yellow"/>
        </w:rPr>
        <w:t>shrinks the pool of scientists and engineers in the national innovation ecosystem</w:t>
      </w:r>
      <w:r w:rsidRPr="00AE13B5">
        <w:t xml:space="preserve">. If an advanced manufacturing core is not retained, then the economy stands to lose not only the manufacturing industry itself but also the geographic synergies of the industrial commons, including R&amp;D. Some have warned that this is already the case: </w:t>
      </w:r>
      <w:r w:rsidRPr="00F4528B">
        <w:rPr>
          <w:rStyle w:val="StyleBoldUnderline"/>
        </w:rPr>
        <w:t>a growing share of R&amp;D by U.S. multinational corporations is taking place outside of the United States.</w:t>
      </w:r>
      <w:r w:rsidRPr="00AE13B5">
        <w:t xml:space="preserve">21 In particular, a number of large U.S. manufacturers have opened up or expanded R&amp;D facilities in China over the last few years.22 </w:t>
      </w:r>
      <w:r w:rsidRPr="00F4528B">
        <w:rPr>
          <w:rStyle w:val="StyleBoldUnderline"/>
        </w:rPr>
        <w:t>Next Generation Manufacturing</w:t>
      </w:r>
      <w:r w:rsidRPr="00AE13B5">
        <w:t xml:space="preserve"> </w:t>
      </w:r>
      <w:r w:rsidRPr="008F1C9C">
        <w:rPr>
          <w:rStyle w:val="Emphasis"/>
        </w:rPr>
        <w:t>A dynamic manufacturing sector in the U.S. is as important as ever</w:t>
      </w:r>
      <w:r w:rsidRPr="00AE13B5">
        <w:t xml:space="preserve">. But thanks to advanced manufacturing technology and technology-enabled integration of manufacturing and services, the very nature of manufacturing is changing, often in radical ways. 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purpose technologies of recent centuries have been the steam engine, electricity, the internal combustion engine, and information technology.24 As epochal as these earlier technology-driven innovations in manufacturing processes and business models proved to be, they are rapidly being superseded by new technologydriven changes as part of the never-ending process of Schumpeterian industrial mutation. </w:t>
      </w:r>
      <w:r w:rsidRPr="00A60B08">
        <w:rPr>
          <w:rStyle w:val="StyleBoldUnderline"/>
          <w:highlight w:val="yellow"/>
        </w:rPr>
        <w:t xml:space="preserve">The latest wave of innovation </w:t>
      </w:r>
      <w:r w:rsidRPr="00B948E3">
        <w:rPr>
          <w:rStyle w:val="StyleBoldUnderline"/>
        </w:rPr>
        <w:t>in industrial technology has been termed “</w:t>
      </w:r>
      <w:r w:rsidRPr="008F1C9C">
        <w:rPr>
          <w:rStyle w:val="Emphasis"/>
        </w:rPr>
        <w:t>advanced manufacturing</w:t>
      </w:r>
      <w:r w:rsidRPr="00F4528B">
        <w:rPr>
          <w:rStyle w:val="StyleBoldUnderline"/>
        </w:rPr>
        <w:t>.”</w:t>
      </w:r>
      <w:r w:rsidRPr="00AE13B5">
        <w:t xml:space="preserve"> The National Science and Technology Council of the Executive Office of the President defines advanced manufacturing as “a family of activities that (a) depend on the use and coordination of information, automation, computation, software, sensing, and networking, and/or (b) make use of cutting edge materials and emerging capabilities enabled by the </w:t>
      </w:r>
      <w:r w:rsidRPr="0032774A">
        <w:rPr>
          <w:rStyle w:val="StyleBoldUnderline"/>
        </w:rPr>
        <w:t xml:space="preserve">physical and biological sciences, for example, nanotechnology, chemistry, and biology. </w:t>
      </w:r>
      <w:r w:rsidRPr="00B948E3">
        <w:rPr>
          <w:rStyle w:val="StyleBoldUnderline"/>
        </w:rPr>
        <w:t xml:space="preserve">It </w:t>
      </w:r>
      <w:r w:rsidRPr="00A60B08">
        <w:rPr>
          <w:rStyle w:val="StyleBoldUnderline"/>
          <w:highlight w:val="yellow"/>
        </w:rPr>
        <w:t>involves</w:t>
      </w:r>
      <w:r w:rsidRPr="0032774A">
        <w:rPr>
          <w:rStyle w:val="StyleBoldUnderline"/>
        </w:rPr>
        <w:t xml:space="preserve"> both </w:t>
      </w:r>
      <w:r w:rsidRPr="00A60B08">
        <w:rPr>
          <w:rStyle w:val="StyleBoldUnderline"/>
          <w:highlight w:val="yellow"/>
        </w:rPr>
        <w:t>new ways to manufacture existing products and the manufacture of new products emerging from</w:t>
      </w:r>
      <w:r w:rsidRPr="0032774A">
        <w:rPr>
          <w:rStyle w:val="StyleBoldUnderline"/>
        </w:rPr>
        <w:t xml:space="preserve"> new </w:t>
      </w:r>
      <w:r w:rsidRPr="00A60B08">
        <w:rPr>
          <w:rStyle w:val="StyleBoldUnderline"/>
          <w:highlight w:val="yellow"/>
        </w:rPr>
        <w:t>advanced technologies</w:t>
      </w:r>
      <w:r w:rsidRPr="0032774A">
        <w:t>.”25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w:t>
      </w:r>
      <w:r w:rsidRPr="00AE13B5">
        <w:t xml:space="preserve"> to connect parts of the production process (both between and within a firm), track systems, and limit waste when dealing with limited resources. Other </w:t>
      </w:r>
      <w:r w:rsidRPr="00F4528B">
        <w:rPr>
          <w:rStyle w:val="StyleBoldUnderline"/>
        </w:rPr>
        <w:t>areas in which advanced manufacturing will play a role</w:t>
      </w:r>
      <w:r w:rsidRPr="00AE13B5">
        <w:t xml:space="preserve"> in creating new products and sectors and changing current ones </w:t>
      </w:r>
      <w:r w:rsidRPr="008F1C9C">
        <w:rPr>
          <w:rStyle w:val="Emphasis"/>
        </w:rPr>
        <w:t>are: Supercomputing</w:t>
      </w:r>
      <w:r w:rsidRPr="00AE13B5">
        <w:t xml:space="preserve">. </w:t>
      </w:r>
      <w:r w:rsidRPr="008F1C9C">
        <w:rPr>
          <w:rStyle w:val="Emphasis"/>
        </w:rPr>
        <w:t>America’s global leadership in technology depends in part on whether the U.S. can compete with Europe and Asia in the race to develop “exascale computing</w:t>
      </w:r>
      <w:r w:rsidRPr="00AE13B5">
        <w:t>,” a massive augmentation of computer calculating power that has the potential to revolutionize predictive sc</w:t>
      </w:r>
      <w:r>
        <w:t>i</w:t>
      </w:r>
      <w:r w:rsidRPr="00AE13B5">
        <w:t>ences from meteorology to economics. According to the Advanced Scientific Computing Advisory Committee (ASCAC), “</w:t>
      </w:r>
      <w:r w:rsidRPr="00F4528B">
        <w:rPr>
          <w:rStyle w:val="StyleBoldUnderline"/>
        </w:rPr>
        <w:t xml:space="preserve">If the U.S. chooses to be a follower rather than a leader in exascale computing, we must be willing to cede leadership” in industries including aerospace, automobiles, </w:t>
      </w:r>
      <w:r w:rsidRPr="00F4528B">
        <w:rPr>
          <w:rStyle w:val="StyleBoldUnderline"/>
        </w:rPr>
        <w:lastRenderedPageBreak/>
        <w:t>energy, health care, novel material development, and information technology</w:t>
      </w:r>
      <w:r w:rsidRPr="00AE13B5">
        <w:t xml:space="preserve">.26 </w:t>
      </w:r>
      <w:r w:rsidRPr="008F1C9C">
        <w:rPr>
          <w:rStyle w:val="Emphasis"/>
        </w:rPr>
        <w:t>Robotics:</w:t>
      </w:r>
      <w:r w:rsidRPr="00F4528B">
        <w:rPr>
          <w:rStyle w:val="StyleBoldUnderline"/>
        </w:rPr>
        <w:t xml:space="preserve"> The long-delayed promise of robotics is coming closer to fulfillment. </w:t>
      </w:r>
      <w:r w:rsidRPr="00AE13B5">
        <w:t xml:space="preserve">Google and other firms and research consortiums are testing robotic cars, and Nevada recently amended its laws to permit autonomous automobiles.27 Amazon is experimenting with the use of robots in its warehouses.28 </w:t>
      </w:r>
      <w:r w:rsidRPr="00F4528B">
        <w:rPr>
          <w:rStyle w:val="StyleBoldUnderline"/>
        </w:rPr>
        <w:t>Nanotech</w:t>
      </w:r>
      <w:r w:rsidRPr="00AE13B5">
        <w:t xml:space="preserve">nology </w:t>
      </w:r>
      <w:r w:rsidRPr="00F4528B">
        <w:rPr>
          <w:rStyle w:val="StyleBoldUnderline"/>
        </w:rPr>
        <w:t>may permit manufacturing at extremely small scales including the molecular and atomic levels</w:t>
      </w:r>
      <w:r w:rsidRPr="00AE13B5">
        <w:t xml:space="preserve">.29 Nanotechnology is also a key research component in the semiconductor indusmanutry,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F4528B">
        <w:rPr>
          <w:rStyle w:val="StyleBoldUnderline"/>
        </w:rPr>
        <w:t>Biomanufacturing is the use of biological processes or living organisms to create inorganic structures, as well as food, drugs and fuel</w:t>
      </w:r>
      <w:r w:rsidRPr="00AE13B5">
        <w:t>.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w:t>
      </w:r>
      <w:r w:rsidR="00EB2A58">
        <w:t xml:space="preserve"> 2020.33</w:t>
      </w:r>
    </w:p>
    <w:p w:rsidR="00032000" w:rsidRPr="00EB2A58" w:rsidRDefault="00032000" w:rsidP="00EB2A58">
      <w:pPr>
        <w:pStyle w:val="Heading4"/>
      </w:pPr>
      <w:r w:rsidRPr="00EB2A58">
        <w:t>Innovation solves great power war</w:t>
      </w:r>
    </w:p>
    <w:p w:rsidR="00032000" w:rsidRPr="002E709D" w:rsidRDefault="00032000" w:rsidP="00032000">
      <w:r>
        <w:rPr>
          <w:rStyle w:val="StyleStyleBold12pt"/>
        </w:rPr>
        <w:t xml:space="preserve">Taylor ‘4 </w:t>
      </w:r>
      <w:r w:rsidRPr="00442FF5">
        <w:t>[4/1/04, Mark Taylor is a professor of Political Science at the Massachusetts Institute of Technology, “The Politics of Technological Change: International Relations versus Domestic Institutions,” http://www.scribd.com/doc/46554792/Taylor]</w:t>
      </w:r>
    </w:p>
    <w:p w:rsidR="00032000" w:rsidRPr="002E709D" w:rsidRDefault="00032000" w:rsidP="00032000">
      <w:pPr>
        <w:pStyle w:val="Card"/>
      </w:pPr>
      <w:r w:rsidRPr="00A60B08">
        <w:rPr>
          <w:rStyle w:val="StyleBoldUnderline"/>
          <w:highlight w:val="yellow"/>
        </w:rPr>
        <w:t>Tech</w:t>
      </w:r>
      <w:r w:rsidRPr="002E709D">
        <w:t xml:space="preserve">nological </w:t>
      </w:r>
      <w:r w:rsidRPr="00A60B08">
        <w:rPr>
          <w:rStyle w:val="StyleBoldUnderline"/>
          <w:highlight w:val="yellow"/>
        </w:rPr>
        <w:t>innovation</w:t>
      </w:r>
      <w:r w:rsidRPr="00F4528B">
        <w:rPr>
          <w:rStyle w:val="StyleBoldUnderline"/>
        </w:rPr>
        <w:t xml:space="preserve"> is of central importance to the study of</w:t>
      </w:r>
      <w:r w:rsidRPr="002E709D">
        <w:t xml:space="preserve"> international relations (</w:t>
      </w:r>
      <w:r w:rsidRPr="00F4528B">
        <w:rPr>
          <w:rStyle w:val="StyleBoldUnderline"/>
        </w:rPr>
        <w:t xml:space="preserve">IR), </w:t>
      </w:r>
      <w:r w:rsidRPr="00A60B08">
        <w:rPr>
          <w:rStyle w:val="StyleBoldUnderline"/>
          <w:highlight w:val="yellow"/>
        </w:rPr>
        <w:t>affect</w:t>
      </w:r>
      <w:r w:rsidRPr="00F4528B">
        <w:rPr>
          <w:rStyle w:val="StyleBoldUnderline"/>
        </w:rPr>
        <w:t xml:space="preserve">ing </w:t>
      </w:r>
      <w:r w:rsidRPr="00B948E3">
        <w:rPr>
          <w:rStyle w:val="StyleBoldUnderline"/>
        </w:rPr>
        <w:t xml:space="preserve">almost </w:t>
      </w:r>
      <w:r w:rsidRPr="00A60B08">
        <w:rPr>
          <w:rStyle w:val="StyleBoldUnderline"/>
          <w:highlight w:val="yellow"/>
        </w:rPr>
        <w:t>every aspect of the sub-field</w:t>
      </w:r>
      <w:r w:rsidRPr="002E709D">
        <w:t>. 2 First and foremost</w:t>
      </w:r>
      <w:r w:rsidRPr="00A60B08">
        <w:rPr>
          <w:highlight w:val="yellow"/>
        </w:rPr>
        <w:t xml:space="preserve">, </w:t>
      </w:r>
      <w:r w:rsidRPr="00A60B08">
        <w:rPr>
          <w:rStyle w:val="StyleBoldUnderline"/>
          <w:highlight w:val="yellow"/>
        </w:rPr>
        <w:t xml:space="preserve">a </w:t>
      </w:r>
      <w:r w:rsidRPr="00B948E3">
        <w:rPr>
          <w:rStyle w:val="StyleBoldUnderline"/>
        </w:rPr>
        <w:t>nation’s technological capability has a significant effect on its economic growth, industrial might, and military prowess</w:t>
      </w:r>
      <w:r w:rsidRPr="00B948E3">
        <w:t>; therefore</w:t>
      </w:r>
      <w:r w:rsidRPr="002E709D">
        <w:t xml:space="preserve"> relative national </w:t>
      </w:r>
      <w:r w:rsidRPr="00A60B08">
        <w:rPr>
          <w:rStyle w:val="StyleBoldUnderline"/>
          <w:highlight w:val="yellow"/>
        </w:rPr>
        <w:t>tech</w:t>
      </w:r>
      <w:r w:rsidRPr="002E709D">
        <w:t xml:space="preserve">nological </w:t>
      </w:r>
      <w:r w:rsidRPr="008F1C9C">
        <w:rPr>
          <w:rStyle w:val="Emphasis"/>
          <w:highlight w:val="yellow"/>
        </w:rPr>
        <w:t>capabilities necessarily influence the balance of power between states</w:t>
      </w:r>
      <w:r w:rsidRPr="00A60B08">
        <w:rPr>
          <w:highlight w:val="yellow"/>
        </w:rPr>
        <w:t xml:space="preserve">, </w:t>
      </w:r>
      <w:r w:rsidRPr="00A60B08">
        <w:rPr>
          <w:rStyle w:val="StyleBoldUnderline"/>
          <w:highlight w:val="yellow"/>
        </w:rPr>
        <w:t>and</w:t>
      </w:r>
      <w:r w:rsidRPr="00F4528B">
        <w:rPr>
          <w:rStyle w:val="StyleBoldUnderline"/>
        </w:rPr>
        <w:t xml:space="preserve"> hence </w:t>
      </w:r>
      <w:r w:rsidRPr="00A60B08">
        <w:rPr>
          <w:rStyle w:val="StyleBoldUnderline"/>
          <w:highlight w:val="yellow"/>
        </w:rPr>
        <w:t>have a role in calculations of war</w:t>
      </w:r>
      <w:r w:rsidRPr="00F4528B">
        <w:rPr>
          <w:rStyle w:val="StyleBoldUnderline"/>
        </w:rPr>
        <w:t xml:space="preserve"> and alliance formation</w:t>
      </w:r>
      <w:r w:rsidRPr="002E709D">
        <w:t>.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w:t>
      </w:r>
      <w:r w:rsidRPr="00B948E3">
        <w:t xml:space="preserve">, </w:t>
      </w:r>
      <w:r w:rsidRPr="00B948E3">
        <w:rPr>
          <w:rStyle w:val="StyleBoldUnderline"/>
        </w:rPr>
        <w:t>a nation’s tech</w:t>
      </w:r>
      <w:r w:rsidRPr="00B948E3">
        <w:t xml:space="preserve">nological </w:t>
      </w:r>
      <w:r w:rsidRPr="00B948E3">
        <w:rPr>
          <w:rStyle w:val="StyleBoldUnderline"/>
        </w:rPr>
        <w:t>ability will also affect international financial flows and who has power over them</w:t>
      </w:r>
      <w:r w:rsidRPr="00B948E3">
        <w:t xml:space="preserve">. 4 Thus, in broad theoretical terms, technological change is important to the study of IR because of its overall implications for both the relative and absolute power of states. And if theory alone does not convince, then </w:t>
      </w:r>
      <w:r w:rsidRPr="008F1C9C">
        <w:rPr>
          <w:rStyle w:val="Emphasis"/>
        </w:rPr>
        <w:t xml:space="preserve">history also tells us that </w:t>
      </w:r>
      <w:r w:rsidRPr="008F1C9C">
        <w:rPr>
          <w:rStyle w:val="Emphasis"/>
          <w:highlight w:val="yellow"/>
        </w:rPr>
        <w:t>nations on the techn</w:t>
      </w:r>
      <w:r w:rsidRPr="008F1C9C">
        <w:rPr>
          <w:rStyle w:val="Emphasis"/>
        </w:rPr>
        <w:t xml:space="preserve">ological </w:t>
      </w:r>
      <w:r w:rsidRPr="008F1C9C">
        <w:rPr>
          <w:rStyle w:val="Emphasis"/>
          <w:highlight w:val="yellow"/>
        </w:rPr>
        <w:t>ascent</w:t>
      </w:r>
      <w:r w:rsidRPr="008F1C9C">
        <w:rPr>
          <w:rStyle w:val="Emphasis"/>
        </w:rPr>
        <w:t xml:space="preserve"> generally </w:t>
      </w:r>
      <w:r w:rsidRPr="008F1C9C">
        <w:rPr>
          <w:rStyle w:val="Emphasis"/>
          <w:highlight w:val="yellow"/>
        </w:rPr>
        <w:t>experience a corresponding and dramatic change in their global stature and influence</w:t>
      </w:r>
      <w:r w:rsidRPr="002E709D">
        <w:t xml:space="preserve">, such as Britain during the first industrial revolution, the United States and Germany during the second industrial revolution, and Japan during the twentieth century. 5 </w:t>
      </w:r>
      <w:r w:rsidRPr="00F4528B">
        <w:rPr>
          <w:rStyle w:val="StyleBoldUnderline"/>
        </w:rPr>
        <w:t xml:space="preserve">Conversely, </w:t>
      </w:r>
      <w:r w:rsidRPr="00A60B08">
        <w:rPr>
          <w:rStyle w:val="StyleBoldUnderline"/>
          <w:highlight w:val="yellow"/>
        </w:rPr>
        <w:t xml:space="preserve">great powers </w:t>
      </w:r>
      <w:r w:rsidRPr="00B948E3">
        <w:rPr>
          <w:rStyle w:val="StyleBoldUnderline"/>
        </w:rPr>
        <w:t xml:space="preserve">which </w:t>
      </w:r>
      <w:r w:rsidRPr="00A60B08">
        <w:rPr>
          <w:rStyle w:val="StyleBoldUnderline"/>
          <w:highlight w:val="yellow"/>
        </w:rPr>
        <w:t>fail to maintain their place</w:t>
      </w:r>
      <w:r w:rsidRPr="00F4528B">
        <w:rPr>
          <w:rStyle w:val="StyleBoldUnderline"/>
        </w:rPr>
        <w:t xml:space="preserve"> at the technological frontier generally </w:t>
      </w:r>
      <w:r w:rsidRPr="00A60B08">
        <w:rPr>
          <w:rStyle w:val="StyleBoldUnderline"/>
          <w:highlight w:val="yellow"/>
        </w:rPr>
        <w:t>drift and fade</w:t>
      </w:r>
      <w:r w:rsidRPr="00F4528B">
        <w:rPr>
          <w:rStyle w:val="StyleBoldUnderline"/>
        </w:rPr>
        <w:t xml:space="preserve"> from influence on international scene</w:t>
      </w:r>
      <w:r w:rsidRPr="002E709D">
        <w:t xml:space="preserve">. 6 This is not to suggest that technological innovation alone determines international politics, but rather that </w:t>
      </w:r>
      <w:r w:rsidRPr="00F4528B">
        <w:rPr>
          <w:rStyle w:val="StyleBoldUnderline"/>
        </w:rPr>
        <w:t>shifts in both relative and absolute tech</w:t>
      </w:r>
      <w:r w:rsidRPr="002E709D">
        <w:t xml:space="preserve">nological </w:t>
      </w:r>
      <w:r w:rsidRPr="00F4528B">
        <w:rPr>
          <w:rStyle w:val="StyleBoldUnderline"/>
        </w:rPr>
        <w:t>capability have a major impact on i</w:t>
      </w:r>
      <w:r w:rsidRPr="002E709D">
        <w:t xml:space="preserve">nternational </w:t>
      </w:r>
      <w:r w:rsidRPr="00F4528B">
        <w:rPr>
          <w:rStyle w:val="StyleBoldUnderline"/>
        </w:rPr>
        <w:t>r</w:t>
      </w:r>
      <w:r w:rsidRPr="002E709D">
        <w:t xml:space="preserve">elations, and therefore need to be better understood by IR scholars. Indeed, </w:t>
      </w:r>
      <w:r w:rsidRPr="00F4528B">
        <w:rPr>
          <w:rStyle w:val="StyleBoldUnderline"/>
        </w:rPr>
        <w:t>the importance of tech</w:t>
      </w:r>
      <w:r w:rsidRPr="002E709D">
        <w:t xml:space="preserve">nological </w:t>
      </w:r>
      <w:r w:rsidRPr="00F4528B">
        <w:rPr>
          <w:rStyle w:val="StyleBoldUnderline"/>
        </w:rPr>
        <w:t>innovation to international relations is seldom disputed by IR theorists</w:t>
      </w:r>
      <w:r w:rsidRPr="002E709D">
        <w:t xml:space="preserve">.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 </w:t>
      </w:r>
      <w:r w:rsidRPr="00A60B08">
        <w:rPr>
          <w:rStyle w:val="StyleBoldUnderline"/>
          <w:highlight w:val="yellow"/>
        </w:rPr>
        <w:t>tech</w:t>
      </w:r>
      <w:r w:rsidRPr="002E709D">
        <w:t xml:space="preserve">nology </w:t>
      </w:r>
      <w:r w:rsidRPr="00A60B08">
        <w:rPr>
          <w:rStyle w:val="StyleBoldUnderline"/>
          <w:highlight w:val="yellow"/>
        </w:rPr>
        <w:t xml:space="preserve">is the </w:t>
      </w:r>
      <w:r w:rsidRPr="00B948E3">
        <w:rPr>
          <w:rStyle w:val="StyleBoldUnderline"/>
        </w:rPr>
        <w:t xml:space="preserve">very </w:t>
      </w:r>
      <w:r w:rsidRPr="00A60B08">
        <w:rPr>
          <w:rStyle w:val="StyleBoldUnderline"/>
          <w:highlight w:val="yellow"/>
        </w:rPr>
        <w:t>cornerstone of great power domination</w:t>
      </w:r>
      <w:r w:rsidRPr="00A60B08">
        <w:rPr>
          <w:highlight w:val="yellow"/>
        </w:rPr>
        <w:t xml:space="preserve">, </w:t>
      </w:r>
      <w:r w:rsidRPr="008F1C9C">
        <w:rPr>
          <w:rStyle w:val="Emphasis"/>
        </w:rPr>
        <w:t xml:space="preserve">and </w:t>
      </w:r>
      <w:r w:rsidRPr="008F1C9C">
        <w:rPr>
          <w:rStyle w:val="Emphasis"/>
          <w:highlight w:val="yellow"/>
        </w:rPr>
        <w:t xml:space="preserve">its transfer the main vehicle by which war </w:t>
      </w:r>
      <w:r w:rsidRPr="008F1C9C">
        <w:rPr>
          <w:rStyle w:val="Emphasis"/>
        </w:rPr>
        <w:t xml:space="preserve">and change </w:t>
      </w:r>
      <w:r w:rsidRPr="008F1C9C">
        <w:rPr>
          <w:rStyle w:val="Emphasis"/>
          <w:highlight w:val="yellow"/>
        </w:rPr>
        <w:t>occur in world politics</w:t>
      </w:r>
      <w:r w:rsidRPr="002E709D">
        <w:t xml:space="preserve">. 8 Jervis tells us that </w:t>
      </w:r>
      <w:r w:rsidRPr="008F1C9C">
        <w:rPr>
          <w:rStyle w:val="Emphasis"/>
          <w:highlight w:val="yellow"/>
        </w:rPr>
        <w:t>the balance of offensive and defensive military tech</w:t>
      </w:r>
      <w:r w:rsidRPr="008F1C9C">
        <w:rPr>
          <w:rStyle w:val="Emphasis"/>
        </w:rPr>
        <w:t xml:space="preserve">nology </w:t>
      </w:r>
      <w:r w:rsidRPr="008F1C9C">
        <w:rPr>
          <w:rStyle w:val="Emphasis"/>
          <w:highlight w:val="yellow"/>
        </w:rPr>
        <w:t>affects the incentives for war.</w:t>
      </w:r>
      <w:r w:rsidRPr="002E709D">
        <w:t xml:space="preserve"> </w:t>
      </w:r>
      <w:r w:rsidRPr="002E709D">
        <w:lastRenderedPageBreak/>
        <w:t xml:space="preserve">9 Walt agrees, arguing that </w:t>
      </w:r>
      <w:r w:rsidRPr="00F4528B">
        <w:rPr>
          <w:rStyle w:val="StyleBoldUnderline"/>
        </w:rPr>
        <w:t>tech</w:t>
      </w:r>
      <w:r w:rsidRPr="002E709D">
        <w:t xml:space="preserve">nological </w:t>
      </w:r>
      <w:r w:rsidRPr="00F4528B">
        <w:rPr>
          <w:rStyle w:val="StyleBoldUnderline"/>
        </w:rPr>
        <w:t>change can alter a state’s aggregate power, and thereby affect both alliance formation and the international balance of threats</w:t>
      </w:r>
      <w:r w:rsidRPr="002E709D">
        <w:t xml:space="preserve">. 10 Liberals are less directly concerned with technological change, but they must admit that by raising or lowering the costs of using force, technological progress affects the rational attractiveness of international cooperation and regimes. 11 </w:t>
      </w:r>
      <w:r w:rsidRPr="00A60B08">
        <w:rPr>
          <w:rStyle w:val="StyleBoldUnderline"/>
          <w:highlight w:val="yellow"/>
        </w:rPr>
        <w:t>Tech</w:t>
      </w:r>
      <w:r w:rsidRPr="00A60B08">
        <w:rPr>
          <w:highlight w:val="yellow"/>
        </w:rPr>
        <w:t>nology</w:t>
      </w:r>
      <w:r w:rsidRPr="002E709D">
        <w:t xml:space="preserve"> also </w:t>
      </w:r>
      <w:r w:rsidRPr="00A60B08">
        <w:rPr>
          <w:rStyle w:val="StyleBoldUnderline"/>
          <w:highlight w:val="yellow"/>
        </w:rPr>
        <w:t xml:space="preserve">lowers information &amp; transactions costs and thus </w:t>
      </w:r>
      <w:r w:rsidRPr="008F1C9C">
        <w:rPr>
          <w:rStyle w:val="Emphasis"/>
          <w:highlight w:val="yellow"/>
        </w:rPr>
        <w:t>increases the applicability of international institutions</w:t>
      </w:r>
      <w:r w:rsidRPr="002E709D">
        <w:t xml:space="preserve">, a cornerstone of Liberal IR theory. 12 And in fostering flows of trade, finance, and information, technological change can lead to Keohane’s interdependence 13 or Thomas Friedman et al’s globalization. 14 Meanwhile, over at the “third debate”, </w:t>
      </w:r>
      <w:r w:rsidRPr="00F4528B">
        <w:rPr>
          <w:rStyle w:val="StyleBoldUnderline"/>
        </w:rPr>
        <w:t>Constructivists cover the causal spectrum on the issue</w:t>
      </w:r>
      <w:r w:rsidRPr="002E709D">
        <w:t xml:space="preserve">, from Katzenstein’s “cultural norms” which shape security concerns and thereby affect technological innovation; 15 </w:t>
      </w:r>
      <w:r w:rsidRPr="00F4528B">
        <w:rPr>
          <w:rStyle w:val="StyleBoldUnderline"/>
        </w:rPr>
        <w:t>to Wendt’s</w:t>
      </w:r>
      <w:r w:rsidRPr="002E709D">
        <w:t xml:space="preserve"> “stripped down technological determinism” in which </w:t>
      </w:r>
      <w:r w:rsidRPr="00F4528B">
        <w:rPr>
          <w:rStyle w:val="StyleBoldUnderline"/>
        </w:rPr>
        <w:t>tech</w:t>
      </w:r>
      <w:r w:rsidRPr="002E709D">
        <w:t xml:space="preserve">nology </w:t>
      </w:r>
      <w:r w:rsidRPr="00F4528B">
        <w:rPr>
          <w:rStyle w:val="StyleBoldUnderline"/>
        </w:rPr>
        <w:t>inevitably drives nations to form a world state</w:t>
      </w:r>
      <w:r w:rsidRPr="002E709D">
        <w:t xml:space="preserve">. 16 However </w:t>
      </w:r>
      <w:r w:rsidRPr="008F1C9C">
        <w:rPr>
          <w:rStyle w:val="Emphasis"/>
        </w:rPr>
        <w:t>most Constructivists seem to favor Wendt, arguing that new technology changes people’s identities within society</w:t>
      </w:r>
      <w:r w:rsidRPr="002E709D">
        <w:t xml:space="preserve">, and sometimes even creates new cross-national constituencies, </w:t>
      </w:r>
      <w:r w:rsidRPr="00F4528B">
        <w:rPr>
          <w:rStyle w:val="StyleBoldUnderline"/>
        </w:rPr>
        <w:t>thereby affecting international politics.</w:t>
      </w:r>
      <w:r w:rsidRPr="002E709D">
        <w:t xml:space="preserve"> 17 Of course, </w:t>
      </w:r>
      <w:r w:rsidRPr="00F4528B">
        <w:rPr>
          <w:rStyle w:val="StyleBoldUnderline"/>
        </w:rPr>
        <w:t>Marxists tend to see technology as determining all social relations and the entire course of history,</w:t>
      </w:r>
      <w:r w:rsidRPr="002E709D">
        <w:t xml:space="preserve"> though they describe mankind’s major fault lines as running between economic classes rather than nation-states. 18 Finally, Buzan &amp; Little remind us that without advances in the technologies of transportation, communication, production, and war, international systems would not exist in the first place</w:t>
      </w:r>
    </w:p>
    <w:p w:rsidR="005F438F" w:rsidRPr="005F438F" w:rsidRDefault="005F438F" w:rsidP="005F438F">
      <w:pPr>
        <w:pStyle w:val="Heading3"/>
      </w:pPr>
      <w:r>
        <w:lastRenderedPageBreak/>
        <w:t>Energy Coop Add-On</w:t>
      </w:r>
    </w:p>
    <w:p w:rsidR="004006F9" w:rsidRPr="00EB2A58" w:rsidRDefault="00EB2A58" w:rsidP="00EB2A58">
      <w:pPr>
        <w:pStyle w:val="Heading4"/>
      </w:pPr>
      <w:r>
        <w:t>Now is key---</w:t>
      </w:r>
      <w:r w:rsidR="004006F9" w:rsidRPr="00EB2A58">
        <w:t xml:space="preserve">stalling any longer would send Mexico the wrong signal </w:t>
      </w:r>
    </w:p>
    <w:p w:rsidR="004006F9" w:rsidRPr="00E7591B" w:rsidRDefault="004006F9" w:rsidP="004006F9">
      <w:r>
        <w:rPr>
          <w:rStyle w:val="StyleStyleBold12pt"/>
        </w:rPr>
        <w:t xml:space="preserve">Goldwyn 4/11/13 </w:t>
      </w:r>
      <w:r w:rsidRPr="001E45A9">
        <w:t>(David L, President of Goldwyn Global Strategies and on House Committee on Foreign Affairs; “The Impact of the Tight Oil and Gas Boom on Latin America and the Caribbean: Opportunities for Cooperation” http://docs.house.gov/meetings/FA/FA07/20130411/100622/HHRG-113-FA07-Wstate-GoldwynD-20130411.pdf)</w:t>
      </w:r>
    </w:p>
    <w:p w:rsidR="004006F9" w:rsidRPr="00EB2A58" w:rsidRDefault="004006F9" w:rsidP="00EB2A58">
      <w:pPr>
        <w:pStyle w:val="Card"/>
        <w:rPr>
          <w:rFonts w:eastAsiaTheme="majorEastAsia"/>
          <w:b/>
          <w:iCs/>
          <w:u w:val="single"/>
        </w:rPr>
      </w:pPr>
      <w:r w:rsidRPr="00D67B17">
        <w:t xml:space="preserve">On February 20, 2012, the U.S. and Mexico signed a transboundary hydrocarbons agreement that </w:t>
      </w:r>
      <w:r w:rsidRPr="001E45A9">
        <w:t>¶</w:t>
      </w:r>
      <w:r w:rsidRPr="00D67B17">
        <w:t xml:space="preserve"> allows for the joint the development of oil and gas reservoirs that cross the international maritime </w:t>
      </w:r>
      <w:r w:rsidRPr="001E45A9">
        <w:t>¶</w:t>
      </w:r>
      <w:r w:rsidRPr="00D67B17">
        <w:t xml:space="preserve"> boundary between the two countries in the Gulf of Mexico.30 If implemented, </w:t>
      </w:r>
      <w:r w:rsidRPr="006F2D5E">
        <w:rPr>
          <w:rStyle w:val="StyleBoldUnderline"/>
        </w:rPr>
        <w:t xml:space="preserve">the agreement </w:t>
      </w:r>
      <w:r w:rsidRPr="001E45A9">
        <w:t>¶</w:t>
      </w:r>
      <w:r w:rsidRPr="006F2D5E">
        <w:rPr>
          <w:rStyle w:val="StyleBoldUnderline"/>
        </w:rPr>
        <w:t xml:space="preserve"> would end the current moratorium on exploration and production in the border area</w:t>
      </w:r>
      <w:r w:rsidRPr="00D67B17">
        <w:t xml:space="preserve">. </w:t>
      </w:r>
      <w:r w:rsidRPr="006F2D5E">
        <w:rPr>
          <w:rStyle w:val="StyleBoldUnderline"/>
        </w:rPr>
        <w:t xml:space="preserve">While the </w:t>
      </w:r>
      <w:r w:rsidRPr="001E45A9">
        <w:t>¶</w:t>
      </w:r>
      <w:r w:rsidRPr="006F2D5E">
        <w:rPr>
          <w:rStyle w:val="StyleBoldUnderline"/>
        </w:rPr>
        <w:t xml:space="preserve"> Mexican Senate ratified the agreement on April 12, 2012, the Obama Administration has not </w:t>
      </w:r>
      <w:r w:rsidRPr="001E45A9">
        <w:t>¶</w:t>
      </w:r>
      <w:r w:rsidRPr="006F2D5E">
        <w:rPr>
          <w:rStyle w:val="StyleBoldUnderline"/>
        </w:rPr>
        <w:t xml:space="preserve"> formally submitted the agreement to the U.S. Congress for passage.</w:t>
      </w:r>
      <w:r w:rsidRPr="00D67B17">
        <w:t xml:space="preserve"> The entry into force of this </w:t>
      </w:r>
      <w:r w:rsidRPr="001E45A9">
        <w:t>¶</w:t>
      </w:r>
      <w:r w:rsidRPr="00D67B17">
        <w:t xml:space="preserve"> agreement would render significant benefits for both the U.S. and Mexico.31 </w:t>
      </w:r>
      <w:r w:rsidRPr="006F2D5E">
        <w:rPr>
          <w:rStyle w:val="StyleBoldUnderline"/>
        </w:rPr>
        <w:t xml:space="preserve">It would provide a </w:t>
      </w:r>
      <w:r w:rsidRPr="001E45A9">
        <w:t>¶</w:t>
      </w:r>
      <w:r w:rsidRPr="006F2D5E">
        <w:rPr>
          <w:rStyle w:val="StyleBoldUnderline"/>
        </w:rPr>
        <w:t xml:space="preserve"> means for Pemex to collaborate with private companies in the Gulf of Mexico border area, which </w:t>
      </w:r>
      <w:r w:rsidRPr="001E45A9">
        <w:t>¶</w:t>
      </w:r>
      <w:r w:rsidRPr="006F2D5E">
        <w:rPr>
          <w:rStyle w:val="StyleBoldUnderline"/>
        </w:rPr>
        <w:t xml:space="preserve"> would give Pemex a crucial opportunity to gain expertise in deepwater activities that could be </w:t>
      </w:r>
      <w:r w:rsidRPr="001E45A9">
        <w:t>¶</w:t>
      </w:r>
      <w:r w:rsidRPr="006F2D5E">
        <w:rPr>
          <w:rStyle w:val="StyleBoldUnderline"/>
        </w:rPr>
        <w:t xml:space="preserve"> applied to the firm’s operations throughout Mexico. This would serve U.S. interests by boosting </w:t>
      </w:r>
      <w:r w:rsidRPr="001E45A9">
        <w:t>¶</w:t>
      </w:r>
      <w:r w:rsidRPr="006F2D5E">
        <w:rPr>
          <w:rStyle w:val="StyleBoldUnderline"/>
        </w:rPr>
        <w:t xml:space="preserve"> Mexican production and reducing U.S. dependence on imports from more politically troublesome </w:t>
      </w:r>
      <w:r w:rsidRPr="001E45A9">
        <w:t>¶</w:t>
      </w:r>
      <w:r w:rsidRPr="006F2D5E">
        <w:rPr>
          <w:rStyle w:val="StyleBoldUnderline"/>
        </w:rPr>
        <w:t xml:space="preserve"> regions</w:t>
      </w:r>
      <w:r w:rsidRPr="00D67B17">
        <w:t>, which have replaced lagging Mexican exports in recent years.</w:t>
      </w:r>
      <w:r w:rsidRPr="001E45A9">
        <w:t>¶</w:t>
      </w:r>
      <w:r w:rsidRPr="00D67B17">
        <w:t xml:space="preserve"> 32 Conversely, </w:t>
      </w:r>
      <w:r w:rsidRPr="008F1C9C">
        <w:rPr>
          <w:rStyle w:val="Emphasis"/>
          <w:rFonts w:eastAsiaTheme="majorEastAsia"/>
          <w:highlight w:val="yellow"/>
        </w:rPr>
        <w:t>U.S. reticence to implement the agreement may send the wrong signal to Mexico and dampen enthusiasm for energy sector reform at a time when the stage may be set for historic change</w:t>
      </w:r>
      <w:r w:rsidRPr="00D67B17">
        <w:t>.</w:t>
      </w:r>
      <w:r w:rsidRPr="001E45A9">
        <w:t>¶</w:t>
      </w:r>
      <w:r w:rsidRPr="00D67B17">
        <w:t xml:space="preserve"> </w:t>
      </w:r>
      <w:r w:rsidRPr="006F2D5E">
        <w:rPr>
          <w:rStyle w:val="StyleBoldUnderline"/>
        </w:rPr>
        <w:t xml:space="preserve">Indeed, competent </w:t>
      </w:r>
      <w:r w:rsidRPr="00A60B08">
        <w:rPr>
          <w:rStyle w:val="StyleBoldUnderline"/>
          <w:highlight w:val="yellow"/>
        </w:rPr>
        <w:t>implementation</w:t>
      </w:r>
      <w:r w:rsidRPr="006F2D5E">
        <w:rPr>
          <w:rStyle w:val="StyleBoldUnderline"/>
        </w:rPr>
        <w:t xml:space="preserve"> of the agreement </w:t>
      </w:r>
      <w:r w:rsidRPr="00A60B08">
        <w:rPr>
          <w:rStyle w:val="StyleBoldUnderline"/>
          <w:highlight w:val="yellow"/>
        </w:rPr>
        <w:t>could</w:t>
      </w:r>
      <w:r w:rsidRPr="006F2D5E">
        <w:rPr>
          <w:rStyle w:val="StyleBoldUnderline"/>
        </w:rPr>
        <w:t xml:space="preserve"> </w:t>
      </w:r>
      <w:r w:rsidRPr="00A60B08">
        <w:rPr>
          <w:rStyle w:val="StyleBoldUnderline"/>
          <w:highlight w:val="yellow"/>
        </w:rPr>
        <w:t>demonstrate to Mexico that its  interests can be protected in joint production</w:t>
      </w:r>
      <w:r w:rsidRPr="006F2D5E">
        <w:rPr>
          <w:rStyle w:val="StyleBoldUnderline"/>
        </w:rPr>
        <w:t xml:space="preserve"> regimes </w:t>
      </w:r>
      <w:r w:rsidRPr="00A60B08">
        <w:rPr>
          <w:rStyle w:val="StyleBoldUnderline"/>
          <w:highlight w:val="yellow"/>
        </w:rPr>
        <w:t>with</w:t>
      </w:r>
      <w:r w:rsidRPr="006F2D5E">
        <w:rPr>
          <w:rStyle w:val="StyleBoldUnderline"/>
        </w:rPr>
        <w:t xml:space="preserve"> </w:t>
      </w:r>
      <w:r w:rsidRPr="00A60B08">
        <w:rPr>
          <w:rStyle w:val="StyleBoldUnderline"/>
          <w:highlight w:val="yellow"/>
        </w:rPr>
        <w:t xml:space="preserve">U.S. companies and </w:t>
      </w:r>
      <w:r w:rsidRPr="008F1C9C">
        <w:rPr>
          <w:rStyle w:val="Emphasis"/>
          <w:rFonts w:eastAsiaTheme="majorEastAsia"/>
          <w:highlight w:val="yellow"/>
        </w:rPr>
        <w:t>bring about an impetus for broader Mexican energy reforms.</w:t>
      </w:r>
      <w:r w:rsidR="00EB2A58">
        <w:rPr>
          <w:rStyle w:val="Emphasis"/>
          <w:rFonts w:eastAsiaTheme="majorEastAsia"/>
        </w:rPr>
        <w:t xml:space="preserve"> </w:t>
      </w:r>
    </w:p>
    <w:p w:rsidR="004006F9" w:rsidRPr="00EB2A58" w:rsidRDefault="004006F9" w:rsidP="00EB2A58">
      <w:pPr>
        <w:pStyle w:val="Heading4"/>
      </w:pPr>
      <w:r w:rsidRPr="00EB2A58">
        <w:t>The plan allows for energy cooperat</w:t>
      </w:r>
      <w:r w:rsidR="00EB2A58" w:rsidRPr="00EB2A58">
        <w:t>ion between the U.S. and Mexico</w:t>
      </w:r>
      <w:r w:rsidRPr="00EB2A58">
        <w:t xml:space="preserve"> </w:t>
      </w:r>
    </w:p>
    <w:p w:rsidR="004006F9" w:rsidRPr="00373400" w:rsidRDefault="00EB2A58" w:rsidP="004006F9">
      <w:r>
        <w:rPr>
          <w:rStyle w:val="StyleStyleBold12pt"/>
        </w:rPr>
        <w:t xml:space="preserve">Snow </w:t>
      </w:r>
      <w:r w:rsidR="009B6504">
        <w:rPr>
          <w:rStyle w:val="StyleStyleBold12pt"/>
        </w:rPr>
        <w:t>3/14</w:t>
      </w:r>
      <w:r w:rsidR="004006F9">
        <w:t xml:space="preserve"> </w:t>
      </w:r>
      <w:r w:rsidR="004006F9" w:rsidRPr="001E45A9">
        <w:t xml:space="preserve">(NICK SNOW has covered oil and gas in Washington for more than 30 years. He worked in several capacities for The Oil Daily and was founding editor of Petroleum Finance Week before joining OGJ as its Washington correspondent in September 2005  "House panel asks Obama to take energy steps with Mexico, Canada", </w:t>
      </w:r>
      <w:hyperlink r:id="rId38" w:history="1">
        <w:r w:rsidR="004006F9" w:rsidRPr="00C73D89">
          <w:rPr>
            <w:szCs w:val="16"/>
          </w:rPr>
          <w:t>http://www.ogj.com/articles/2013/03/house-panel-asks-obama-to-take-energy-steps-with-mexico--canada.html</w:t>
        </w:r>
      </w:hyperlink>
      <w:r w:rsidR="004006F9" w:rsidRPr="001E45A9">
        <w:t>)</w:t>
      </w:r>
    </w:p>
    <w:p w:rsidR="004006F9" w:rsidRDefault="004006F9" w:rsidP="009B6504">
      <w:pPr>
        <w:pStyle w:val="Card"/>
      </w:pPr>
      <w:r w:rsidRPr="00A60B08">
        <w:rPr>
          <w:rStyle w:val="StyleBoldUnderline"/>
          <w:highlight w:val="yellow"/>
        </w:rPr>
        <w:t>Approving and implementing TBHA soon is very important</w:t>
      </w:r>
      <w:r w:rsidRPr="00F85B0F">
        <w:rPr>
          <w:rStyle w:val="StyleBoldUnderline"/>
        </w:rPr>
        <w:t xml:space="preserve">, </w:t>
      </w:r>
      <w:r w:rsidRPr="00C73D89">
        <w:t>hearing witnesses told the subcommittee. “</w:t>
      </w:r>
      <w:r w:rsidRPr="00A60B08">
        <w:rPr>
          <w:rStyle w:val="StyleBoldUnderline"/>
          <w:highlight w:val="yellow"/>
        </w:rPr>
        <w:t>Approving</w:t>
      </w:r>
      <w:r w:rsidRPr="00F85B0F">
        <w:rPr>
          <w:rStyle w:val="StyleBoldUnderline"/>
        </w:rPr>
        <w:t xml:space="preserve"> </w:t>
      </w:r>
      <w:r w:rsidRPr="00A60B08">
        <w:rPr>
          <w:rStyle w:val="StyleBoldUnderline"/>
          <w:highlight w:val="yellow"/>
        </w:rPr>
        <w:t>the treaty</w:t>
      </w:r>
      <w:r w:rsidRPr="00F85B0F">
        <w:rPr>
          <w:rStyle w:val="StyleBoldUnderline"/>
        </w:rPr>
        <w:t xml:space="preserve"> </w:t>
      </w:r>
      <w:r w:rsidRPr="00A60B08">
        <w:rPr>
          <w:rStyle w:val="StyleBoldUnderline"/>
          <w:highlight w:val="yellow"/>
        </w:rPr>
        <w:t xml:space="preserve">will create </w:t>
      </w:r>
      <w:r w:rsidRPr="005D4339">
        <w:rPr>
          <w:rStyle w:val="StyleBoldUnderline"/>
        </w:rPr>
        <w:t>new levels</w:t>
      </w:r>
      <w:r w:rsidRPr="00F85B0F">
        <w:rPr>
          <w:rStyle w:val="StyleBoldUnderline"/>
        </w:rPr>
        <w:t xml:space="preserve"> of </w:t>
      </w:r>
      <w:r w:rsidRPr="00A60B08">
        <w:rPr>
          <w:rStyle w:val="StyleBoldUnderline"/>
          <w:highlight w:val="yellow"/>
        </w:rPr>
        <w:t>legal certainty for US and Mexican firms</w:t>
      </w:r>
      <w:r w:rsidRPr="00C73D89">
        <w:t xml:space="preserve"> operating in Gulf of Mexico border regions, </w:t>
      </w:r>
      <w:r w:rsidRPr="00A60B08">
        <w:rPr>
          <w:rStyle w:val="StyleBoldUnderline"/>
          <w:highlight w:val="yellow"/>
        </w:rPr>
        <w:t>encouraging them to</w:t>
      </w:r>
      <w:r w:rsidRPr="00F85B0F">
        <w:rPr>
          <w:rStyle w:val="StyleBoldUnderline"/>
        </w:rPr>
        <w:t xml:space="preserve"> engage in the risk-taking required to </w:t>
      </w:r>
      <w:r w:rsidRPr="00A60B08">
        <w:rPr>
          <w:rStyle w:val="StyleBoldUnderline"/>
          <w:highlight w:val="yellow"/>
        </w:rPr>
        <w:t>produce oil</w:t>
      </w:r>
      <w:r w:rsidRPr="00C73D89">
        <w:t xml:space="preserve"> from deep water,” said Duncan Wood, director of the Mexico Institute at the Woodrow Wilson International Center for Scholars. </w:t>
      </w:r>
      <w:r w:rsidRPr="00A60B08">
        <w:rPr>
          <w:rStyle w:val="StyleBoldUnderline"/>
          <w:highlight w:val="yellow"/>
        </w:rPr>
        <w:t xml:space="preserve">TBHA also has far-reaching implications in terms of regulatory cooperation </w:t>
      </w:r>
      <w:r w:rsidRPr="005D4339">
        <w:rPr>
          <w:rStyle w:val="StyleBoldUnderline"/>
        </w:rPr>
        <w:t>between the two countries</w:t>
      </w:r>
      <w:r w:rsidRPr="00C73D89">
        <w:t xml:space="preserve"> that is fundamentally necessary in the aftermath of the 2010 Macondo deepwater oil well accident and spill, </w:t>
      </w:r>
      <w:r w:rsidRPr="005D4339">
        <w:rPr>
          <w:rStyle w:val="StyleBoldUnderline"/>
        </w:rPr>
        <w:t>a</w:t>
      </w:r>
      <w:r w:rsidRPr="00A60B08">
        <w:rPr>
          <w:rStyle w:val="StyleBoldUnderline"/>
          <w:highlight w:val="yellow"/>
        </w:rPr>
        <w:t>nd</w:t>
      </w:r>
      <w:r w:rsidRPr="00A60B08">
        <w:rPr>
          <w:highlight w:val="yellow"/>
        </w:rPr>
        <w:t xml:space="preserve"> </w:t>
      </w:r>
      <w:r w:rsidRPr="00A60B08">
        <w:rPr>
          <w:rStyle w:val="StyleBoldUnderline"/>
          <w:highlight w:val="yellow"/>
        </w:rPr>
        <w:t>is crucial for boosting Mexican standards</w:t>
      </w:r>
      <w:r w:rsidRPr="00C73D89">
        <w:t xml:space="preserve">, he continued. </w:t>
      </w:r>
      <w:r w:rsidRPr="00A60B08">
        <w:rPr>
          <w:rStyle w:val="StyleBoldUnderline"/>
          <w:highlight w:val="yellow"/>
        </w:rPr>
        <w:t>US ratification before Mexico begins its energy reform debate in earnest will encourage that process</w:t>
      </w:r>
      <w:r w:rsidRPr="00C73D89">
        <w:t xml:space="preserve">, while </w:t>
      </w:r>
      <w:r w:rsidRPr="00A60B08">
        <w:rPr>
          <w:rStyle w:val="StyleBoldUnderline"/>
          <w:highlight w:val="yellow"/>
        </w:rPr>
        <w:t>waiting</w:t>
      </w:r>
      <w:r w:rsidRPr="00F85B0F">
        <w:rPr>
          <w:rStyle w:val="StyleBoldUnderline"/>
        </w:rPr>
        <w:t xml:space="preserve"> until it is actually under way </w:t>
      </w:r>
      <w:r w:rsidRPr="00A60B08">
        <w:rPr>
          <w:rStyle w:val="StyleBoldUnderline"/>
          <w:highlight w:val="yellow"/>
        </w:rPr>
        <w:t>may</w:t>
      </w:r>
      <w:r w:rsidRPr="00F85B0F">
        <w:rPr>
          <w:rStyle w:val="StyleBoldUnderline"/>
        </w:rPr>
        <w:t xml:space="preserve"> </w:t>
      </w:r>
      <w:r w:rsidRPr="00A60B08">
        <w:rPr>
          <w:rStyle w:val="StyleBoldUnderline"/>
          <w:highlight w:val="yellow"/>
        </w:rPr>
        <w:t>complicate the debate</w:t>
      </w:r>
      <w:r w:rsidRPr="00F85B0F">
        <w:rPr>
          <w:rStyle w:val="StyleBoldUnderline"/>
        </w:rPr>
        <w:t>,</w:t>
      </w:r>
      <w:r w:rsidRPr="00C73D89">
        <w:t xml:space="preserve"> Wood said. Facilitate joint </w:t>
      </w:r>
      <w:r w:rsidRPr="00A60B08">
        <w:rPr>
          <w:highlight w:val="yellow"/>
        </w:rPr>
        <w:t>ventures</w:t>
      </w:r>
      <w:r w:rsidRPr="00A60B08">
        <w:rPr>
          <w:rStyle w:val="StyleBoldUnderline"/>
          <w:highlight w:val="yellow"/>
        </w:rPr>
        <w:t>Ratifying</w:t>
      </w:r>
      <w:r w:rsidRPr="00F85B0F">
        <w:rPr>
          <w:rStyle w:val="StyleBoldUnderline"/>
        </w:rPr>
        <w:t xml:space="preserve"> TBHA also would </w:t>
      </w:r>
      <w:r w:rsidRPr="00A60B08">
        <w:rPr>
          <w:rStyle w:val="StyleBoldUnderline"/>
          <w:highlight w:val="yellow"/>
        </w:rPr>
        <w:t>encourage US</w:t>
      </w:r>
      <w:r w:rsidRPr="00F85B0F">
        <w:rPr>
          <w:rStyle w:val="StyleBoldUnderline"/>
        </w:rPr>
        <w:t xml:space="preserve"> </w:t>
      </w:r>
      <w:r w:rsidRPr="00A60B08">
        <w:rPr>
          <w:rStyle w:val="StyleBoldUnderline"/>
          <w:highlight w:val="yellow"/>
        </w:rPr>
        <w:t>independents</w:t>
      </w:r>
      <w:r w:rsidRPr="00F85B0F">
        <w:rPr>
          <w:rStyle w:val="StyleBoldUnderline"/>
        </w:rPr>
        <w:t xml:space="preserve"> </w:t>
      </w:r>
      <w:r w:rsidRPr="00A60B08">
        <w:rPr>
          <w:rStyle w:val="StyleBoldUnderline"/>
          <w:highlight w:val="yellow"/>
        </w:rPr>
        <w:t>and</w:t>
      </w:r>
      <w:r w:rsidRPr="00F85B0F">
        <w:rPr>
          <w:rStyle w:val="StyleBoldUnderline"/>
        </w:rPr>
        <w:t xml:space="preserve"> Mexico’s state-owned Petroleos Mexicanos (</w:t>
      </w:r>
      <w:r w:rsidRPr="00A60B08">
        <w:rPr>
          <w:rStyle w:val="StyleBoldUnderline"/>
          <w:highlight w:val="yellow"/>
        </w:rPr>
        <w:t>Pemex</w:t>
      </w:r>
      <w:r w:rsidRPr="00F85B0F">
        <w:rPr>
          <w:rStyle w:val="StyleBoldUnderline"/>
        </w:rPr>
        <w:t xml:space="preserve">) </w:t>
      </w:r>
      <w:r w:rsidRPr="00A60B08">
        <w:rPr>
          <w:rStyle w:val="StyleBoldUnderline"/>
          <w:highlight w:val="yellow"/>
        </w:rPr>
        <w:t>to jointly develop</w:t>
      </w:r>
      <w:r w:rsidRPr="00F85B0F">
        <w:rPr>
          <w:rStyle w:val="StyleBoldUnderline"/>
        </w:rPr>
        <w:t xml:space="preserve"> </w:t>
      </w:r>
      <w:r w:rsidRPr="00A60B08">
        <w:rPr>
          <w:rStyle w:val="StyleBoldUnderline"/>
          <w:highlight w:val="yellow"/>
        </w:rPr>
        <w:t>resources</w:t>
      </w:r>
      <w:r w:rsidRPr="00C73D89">
        <w:t xml:space="preserve"> in the gulf, noted Kyle Isakower, American Petroleum Institute’s vice-president for regulatory and economic policy. “</w:t>
      </w:r>
      <w:r w:rsidRPr="00F85B0F">
        <w:rPr>
          <w:rStyle w:val="StyleBoldUnderline"/>
        </w:rPr>
        <w:t>This agreement will provide legal certainty</w:t>
      </w:r>
      <w:r w:rsidRPr="00C73D89">
        <w:t xml:space="preserve"> to US [independents], </w:t>
      </w:r>
      <w:r w:rsidRPr="00F85B0F">
        <w:rPr>
          <w:rStyle w:val="StyleBoldUnderline"/>
        </w:rPr>
        <w:t>whi</w:t>
      </w:r>
      <w:r w:rsidRPr="00A60B08">
        <w:rPr>
          <w:rStyle w:val="StyleBoldUnderline"/>
          <w:highlight w:val="yellow"/>
        </w:rPr>
        <w:t>ch will encourage investment in new energy development</w:t>
      </w:r>
      <w:r w:rsidRPr="00A60B08">
        <w:rPr>
          <w:highlight w:val="yellow"/>
        </w:rPr>
        <w:t>,</w:t>
      </w:r>
      <w:r w:rsidRPr="00C73D89">
        <w:t xml:space="preserve"> creating jobs and </w:t>
      </w:r>
      <w:r w:rsidRPr="00A60B08">
        <w:rPr>
          <w:rStyle w:val="StyleBoldUnderline"/>
          <w:highlight w:val="yellow"/>
        </w:rPr>
        <w:t>spurring economic growth</w:t>
      </w:r>
      <w:r w:rsidRPr="00C73D89">
        <w:t xml:space="preserve">,” he said. The president should resolve lingering uncertainty over whether he intends TBHA to be a treaty or an executive agreement, Isakower added. “Appropriate legislative action should then quickly be taken to ratify the treaty, if applicable, and pass implementing legislation,” he said. When Salmon asked him if API members see chances to work with Pemex if Mexico makes the necessary reforms, Isakower replied: “I believe they see many opportunities going forward. [TBHA] is only the first step. </w:t>
      </w:r>
      <w:r w:rsidRPr="00F85B0F">
        <w:rPr>
          <w:rStyle w:val="StyleBoldUnderline"/>
        </w:rPr>
        <w:t>Working with Pemex on trans-boundary projects is very important because it may provide opportunities to work with Pemex long-term</w:t>
      </w:r>
      <w:r w:rsidRPr="00C73D89">
        <w:t xml:space="preserve"> on other plays.” Full TBHA implementation matters most as a vehicle for cooperation between the two countries, suggested Daniel R. Simmons, regulatory and state affairs director for the Institute for Energy Research. “</w:t>
      </w:r>
      <w:r w:rsidRPr="00F85B0F">
        <w:rPr>
          <w:rStyle w:val="StyleBoldUnderline"/>
        </w:rPr>
        <w:t>Mexico has an estimated 10.5 billion bbl of proven oil reserves</w:t>
      </w:r>
      <w:r w:rsidRPr="00C73D89">
        <w:t xml:space="preserve">, but </w:t>
      </w:r>
      <w:r w:rsidRPr="00F85B0F">
        <w:rPr>
          <w:rStyle w:val="StyleBoldUnderline"/>
        </w:rPr>
        <w:t xml:space="preserve">that amount could double when unconventional and </w:t>
      </w:r>
      <w:r w:rsidRPr="00F85B0F">
        <w:rPr>
          <w:rStyle w:val="StyleBoldUnderline"/>
        </w:rPr>
        <w:lastRenderedPageBreak/>
        <w:t>deepwater resources become proven reserves</w:t>
      </w:r>
      <w:r w:rsidRPr="00C73D89">
        <w:t>,” he said. “[</w:t>
      </w:r>
      <w:r w:rsidRPr="00F85B0F">
        <w:rPr>
          <w:rStyle w:val="StyleBoldUnderline"/>
        </w:rPr>
        <w:t>TBHA] is important for the production of some of these deepwater resources</w:t>
      </w:r>
      <w:r w:rsidRPr="00C73D89">
        <w:t>.” Michael A. Levi, who directs the Energy Security and Climate Change Program at the Council on Foreign Relations, agreed that TBHA is more important in terms of cooperating with Mexico on trans-boundary oil and gas drilling regulation than in significantly increasing US production. “</w:t>
      </w:r>
      <w:r w:rsidRPr="00F85B0F">
        <w:rPr>
          <w:rStyle w:val="StyleBoldUnderline"/>
        </w:rPr>
        <w:t xml:space="preserve">Moreover, </w:t>
      </w:r>
      <w:r w:rsidRPr="00A60B08">
        <w:rPr>
          <w:rStyle w:val="StyleBoldUnderline"/>
          <w:highlight w:val="yellow"/>
        </w:rPr>
        <w:t>if opening Mexico’s hydrocarbons sector creates opportunities for deals, having worked with it on these issues will give the US an edge</w:t>
      </w:r>
      <w:r w:rsidR="009B6504">
        <w:t>,” he said.</w:t>
      </w:r>
    </w:p>
    <w:p w:rsidR="004006F9" w:rsidRPr="009B6504" w:rsidRDefault="004006F9" w:rsidP="009B6504">
      <w:pPr>
        <w:pStyle w:val="Heading4"/>
      </w:pPr>
      <w:r w:rsidRPr="009B6504">
        <w:t xml:space="preserve">Oil is key to Mexico’s economy </w:t>
      </w:r>
    </w:p>
    <w:p w:rsidR="004006F9" w:rsidRPr="00CB7FC9" w:rsidRDefault="004006F9" w:rsidP="004006F9">
      <w:r>
        <w:rPr>
          <w:rStyle w:val="StyleStyleBold12pt"/>
        </w:rPr>
        <w:t xml:space="preserve">Rampton 4/29/13 </w:t>
      </w:r>
      <w:r w:rsidRPr="00CB7FC9">
        <w:t xml:space="preserve">(Roberta, writer and correspondent for Reuters “U.S.-Mexico deal on expanded Gulf oil drilling still in limbo”- Reuters, April 29, 2013; </w:t>
      </w:r>
      <w:hyperlink r:id="rId39" w:history="1">
        <w:r w:rsidRPr="002E50D5">
          <w:rPr>
            <w:rStyle w:val="StyleStyleBold12pt"/>
            <w:sz w:val="16"/>
            <w:szCs w:val="16"/>
          </w:rPr>
          <w:t>http://www.reuters.com/article/2013/04/29/usa-mexico-oil-idUSL2N0DG0CV20130429</w:t>
        </w:r>
      </w:hyperlink>
      <w:r w:rsidRPr="00CB7FC9">
        <w:t>)</w:t>
      </w:r>
    </w:p>
    <w:p w:rsidR="004006F9" w:rsidRDefault="004006F9" w:rsidP="00D93641">
      <w:pPr>
        <w:pStyle w:val="Card"/>
      </w:pPr>
      <w:r w:rsidRPr="00D67B17">
        <w:rPr>
          <w:szCs w:val="16"/>
        </w:rPr>
        <w:t>DEAL COULD OPEN THE DOOR</w:t>
      </w:r>
      <w:r w:rsidRPr="00D67B17">
        <w:t>:</w:t>
      </w:r>
      <w:r w:rsidRPr="006E20EE">
        <w:rPr>
          <w:rStyle w:val="StyleBoldUnderline"/>
        </w:rPr>
        <w:t>Oil is critical for the Mexican economy, paying for a third of the government's budget. But production peaked in 2004 at 3.4 million barrels per day and has slipped below 2.6 million bpd. PEMEX says it can revive production with deepwater wells in the Gulf, but needs technical and financial help.</w:t>
      </w:r>
      <w:r w:rsidRPr="00D67B17">
        <w:t xml:space="preserve"> </w:t>
      </w:r>
      <w:r w:rsidRPr="006E20EE">
        <w:rPr>
          <w:rStyle w:val="StyleBoldUnderline"/>
        </w:rPr>
        <w:t>The cross-border agreement would be the first step toward joint projects for reservoirs that cross the boundary, providing a way for PEMEX and other oil companies to share productio</w:t>
      </w:r>
      <w:r w:rsidRPr="00D67B17">
        <w:t>n and creating a framework to solve disputes that could arise. "</w:t>
      </w:r>
      <w:r w:rsidRPr="006E20EE">
        <w:rPr>
          <w:rStyle w:val="StyleBoldUnderline"/>
        </w:rPr>
        <w:t>Without the agreement, it creates a barrier to investment,"</w:t>
      </w:r>
      <w:r w:rsidRPr="00D67B17">
        <w:t xml:space="preserve"> said Erik Melito, a director at the American Petroleum Institute, the oil industry's lobby group. </w:t>
      </w:r>
      <w:r w:rsidRPr="006E20EE">
        <w:rPr>
          <w:rStyle w:val="StyleBoldUnderline"/>
        </w:rPr>
        <w:t>The agreement could help calm Mexico's fears about what is termed the "popote" or drinking-straw effect - fears that U.S. oil companies are going to drain reservoirs</w:t>
      </w:r>
      <w:r w:rsidRPr="00D67B17">
        <w:t xml:space="preserve"> that extend into Mexico's side of the border, robbing Mexico of its share, said David Goldwyn, a former State Department official who helped launch negotiations. "</w:t>
      </w:r>
      <w:r w:rsidRPr="006E20EE">
        <w:rPr>
          <w:rStyle w:val="StyleBoldUnderline"/>
        </w:rPr>
        <w:t>This has been an urban myth in Mexico for decades</w:t>
      </w:r>
      <w:r w:rsidRPr="00D67B17">
        <w:t xml:space="preserve">," said Goldwyn, now president of Goldwyn Global Strategies, a consulting firm. </w:t>
      </w:r>
      <w:r w:rsidRPr="006E20EE">
        <w:rPr>
          <w:rStyle w:val="StyleBoldUnderline"/>
        </w:rPr>
        <w:t>Pena Nieto is working toward reforms for PEMEX that would allow for more production and cooperation in projects generally - a delicate issue in a country where PEMEX and oil are symbols of national pride.</w:t>
      </w:r>
      <w:r w:rsidRPr="00D67B17">
        <w:t xml:space="preserve"> "If they can see some success here (with the transboundary deal), that's going to change the political conversation in Mexico," Goldwyn said. </w:t>
      </w:r>
      <w:r w:rsidRPr="00E7591B">
        <w:rPr>
          <w:rStyle w:val="StyleBoldUnderline"/>
        </w:rPr>
        <w:t>Failing to implement the deal, though, would be a major setback for U.S.-Mexico energy relation</w:t>
      </w:r>
      <w:r w:rsidRPr="00D67B17">
        <w:t xml:space="preserve">s, former U.S. Senator Richard Lugar warned in December, in one of his final reports as the top Republican on the Senate Foreign Relations Committee before he left Congress. NEW TWIST IN THE DEAL </w:t>
      </w:r>
      <w:r w:rsidRPr="00E7591B">
        <w:rPr>
          <w:rStyle w:val="StyleBoldUnderline"/>
        </w:rPr>
        <w:t>To finalize the deal, Congress needs to pass legislation that gives the Interior Department</w:t>
      </w:r>
      <w:r w:rsidRPr="00D67B17">
        <w:t xml:space="preserve"> the authority it needs to implement the technical aspects of the agreement. </w:t>
      </w:r>
      <w:r w:rsidRPr="00E7591B">
        <w:rPr>
          <w:rStyle w:val="StyleBoldUnderline"/>
        </w:rPr>
        <w:t>But in the Senate last year, dissension over an unrelated Law of the Sea treaty and the heated politics of the U.S. presidential election effectively put the deal on hold</w:t>
      </w:r>
      <w:r w:rsidRPr="00D67B17">
        <w:t xml:space="preserve">. In the waning days of the last Congress, </w:t>
      </w:r>
      <w:r w:rsidRPr="00E7591B">
        <w:rPr>
          <w:rStyle w:val="StyleBoldUnderline"/>
        </w:rPr>
        <w:t>Democrats in the Senate thought they had found a vehicle to move the bill, but they were foiled by procedural objections</w:t>
      </w:r>
      <w:r w:rsidRPr="00D67B17">
        <w:t xml:space="preserve">, said former Senator Jeff Bingaman, a Democrat who at the time was the chairman of the Senate Energy Committee. </w:t>
      </w:r>
      <w:r w:rsidRPr="00E7591B">
        <w:rPr>
          <w:rStyle w:val="StyleBoldUnderline"/>
        </w:rPr>
        <w:t>The administration has sent its proposed text to the Republican-led House of Representatives, which is in favor of expanded oil drilling.</w:t>
      </w:r>
      <w:r w:rsidRPr="00D67B17">
        <w:t xml:space="preserve"> Lawmakers from two House committees, natural resources and foreign affairs, promptly crafted a bill. "</w:t>
      </w:r>
      <w:r w:rsidRPr="00E7591B">
        <w:rPr>
          <w:rStyle w:val="StyleBoldUnderline"/>
        </w:rPr>
        <w:t>It was the administration that failed until five weeks ago to give us the guidance that we needed to implement the language,</w:t>
      </w:r>
      <w:r w:rsidRPr="00D67B17">
        <w:t xml:space="preserve">" said Doug Lamborn, a Republican congressman from Colorado, at a House natural resources hearing with administration officials last week. </w:t>
      </w:r>
      <w:r w:rsidRPr="00E7591B">
        <w:rPr>
          <w:rStyle w:val="StyleBoldUnderline"/>
        </w:rPr>
        <w:t>In a new twist, the bill includes a measure that would exempt U.S. oil companies drilling in the area from certain disclosure rules that were part of the 2010 Dodd-Frank financial reform law</w:t>
      </w:r>
      <w:r w:rsidRPr="00D67B17">
        <w:t xml:space="preserve">. </w:t>
      </w:r>
      <w:r w:rsidRPr="00E7591B">
        <w:rPr>
          <w:rStyle w:val="StyleBoldUnderline"/>
        </w:rPr>
        <w:t>Those disclosures are strongly backed by the White House and Democratic senators.</w:t>
      </w:r>
      <w:r w:rsidRPr="00D67B17">
        <w:t xml:space="preserve"> Aimed at curbing corruption, the rules require oil and mining companies to report payments to any foreign government to the Securities and Exchange Commission. </w:t>
      </w:r>
      <w:r w:rsidRPr="00E7591B">
        <w:rPr>
          <w:rStyle w:val="StyleBoldUnderline"/>
        </w:rPr>
        <w:t>Oil and business lobby groups are fighting the rules in court.</w:t>
      </w:r>
      <w:r w:rsidRPr="00D67B17">
        <w:t xml:space="preserve"> Interior and State Department officials did not directly comment on the provision at a hearing last week, saying only that the administration wants to work with the House on details of the bill so that the deal can be in place in time for </w:t>
      </w:r>
      <w:r w:rsidRPr="00E7591B">
        <w:rPr>
          <w:rStyle w:val="StyleBoldUnderline"/>
        </w:rPr>
        <w:t>the next sale of drilling leases for the Gulf, expected to be held in August.</w:t>
      </w:r>
      <w:r w:rsidRPr="00D67B17">
        <w:t xml:space="preserve"> Bingaman said </w:t>
      </w:r>
      <w:r w:rsidRPr="00E7591B">
        <w:rPr>
          <w:rStyle w:val="StyleBoldUnderline"/>
        </w:rPr>
        <w:t>the exemption "complicates things significantly" for quick passage of the bill. "They've added in some things that are going to make it difficult to pass in that form</w:t>
      </w:r>
      <w:r w:rsidRPr="00D67B17">
        <w:t xml:space="preserve">," he said, referring to the exemption. Last week, the Senate energy committee quietly filed a one-page bill reflecting the administration's suggested language, word for word, with no mention of the disclosure exemption. </w:t>
      </w:r>
      <w:r w:rsidRPr="00E7591B">
        <w:rPr>
          <w:rStyle w:val="StyleBoldUnderline"/>
        </w:rPr>
        <w:t>The timing of next steps is unclear</w:t>
      </w:r>
      <w:r w:rsidRPr="00D67B17">
        <w:t xml:space="preserve">. "It would really be unfortunate if that process proved to be a protracted one," said Michael Bromwich, </w:t>
      </w:r>
      <w:r w:rsidRPr="00D67B17">
        <w:lastRenderedPageBreak/>
        <w:t>Obama's former U.S. offshore drilling regulator, who helped negotiate the deal. "There's no purpose that</w:t>
      </w:r>
      <w:r w:rsidR="00D93641">
        <w:t>'s served by further delaying."</w:t>
      </w:r>
    </w:p>
    <w:p w:rsidR="004006F9" w:rsidRPr="00D93641" w:rsidRDefault="004006F9" w:rsidP="00D93641">
      <w:pPr>
        <w:pStyle w:val="Heading4"/>
      </w:pPr>
      <w:r w:rsidRPr="00D93641">
        <w:t xml:space="preserve">U.S. energy cooperation is key to revitalize Mexico’s energy sector and capitalize the revenue. Failure to do so causes Mexico’s economy to crash </w:t>
      </w:r>
    </w:p>
    <w:p w:rsidR="004006F9" w:rsidRPr="001E45A9" w:rsidRDefault="004006F9" w:rsidP="004006F9">
      <w:r>
        <w:rPr>
          <w:rStyle w:val="StyleStyleBold12pt"/>
        </w:rPr>
        <w:t xml:space="preserve">Villarreal 9/9/12 </w:t>
      </w:r>
      <w:r w:rsidRPr="00CB7FC9">
        <w:t xml:space="preserve">(M. Angeles, Specialist in International Finance and Trade;  “U.S.-Mexico Economic Relations:  Trends, Issues, and Implications” – Congressional Research Service; August 9, 2012; </w:t>
      </w:r>
      <w:hyperlink r:id="rId40" w:history="1">
        <w:r w:rsidRPr="00FA5BA8">
          <w:rPr>
            <w:szCs w:val="16"/>
          </w:rPr>
          <w:t>http://www.fas.org/sgp/crs/row/RL32934.pdf</w:t>
        </w:r>
      </w:hyperlink>
      <w:r w:rsidRPr="00CB7FC9">
        <w:t>)</w:t>
      </w:r>
    </w:p>
    <w:p w:rsidR="004006F9" w:rsidRPr="00FA5BA8" w:rsidRDefault="004006F9" w:rsidP="004006F9">
      <w:pPr>
        <w:pStyle w:val="Card"/>
      </w:pPr>
      <w:r w:rsidRPr="00A60B08">
        <w:rPr>
          <w:rStyle w:val="StyleBoldUnderline"/>
          <w:highlight w:val="yellow"/>
        </w:rPr>
        <w:t>A key factor in Mexico’s long-term economic outlook is the energy sector</w:t>
      </w:r>
      <w:r w:rsidRPr="00FA5BA8">
        <w:t xml:space="preserve">. </w:t>
      </w:r>
      <w:r w:rsidRPr="004B2A85">
        <w:rPr>
          <w:rStyle w:val="StyleBoldUnderline"/>
        </w:rPr>
        <w:t>Mexico is one of the 10 largest oil producers in the world, and is the third-largest in the Western Hemisphere</w:t>
      </w:r>
      <w:r w:rsidRPr="00FA5BA8">
        <w:t xml:space="preserve">.35 </w:t>
      </w:r>
      <w:r w:rsidRPr="008F1C9C">
        <w:rPr>
          <w:rStyle w:val="Emphasis"/>
          <w:rFonts w:eastAsiaTheme="majorEastAsia"/>
          <w:highlight w:val="yellow"/>
        </w:rPr>
        <w:t>The Mexican government depends heavily on oil revenues, which provide 30% to 40% of the government’s fiscal revenues</w:t>
      </w:r>
      <w:r w:rsidRPr="00FA5BA8">
        <w:t xml:space="preserve">, </w:t>
      </w:r>
      <w:r w:rsidRPr="00E7591B">
        <w:rPr>
          <w:rStyle w:val="StyleBoldUnderline"/>
        </w:rPr>
        <w:t xml:space="preserve">but oil production in Mexico has declined rapidly during the last decade. </w:t>
      </w:r>
      <w:r w:rsidRPr="00FA5BA8">
        <w:t xml:space="preserve">Many industry experts contend that </w:t>
      </w:r>
      <w:r w:rsidRPr="008F1C9C">
        <w:rPr>
          <w:rStyle w:val="Emphasis"/>
          <w:rFonts w:eastAsiaTheme="majorEastAsia"/>
          <w:highlight w:val="yellow"/>
        </w:rPr>
        <w:t>Mexican oil production has peaked</w:t>
      </w:r>
      <w:r w:rsidRPr="00FA5BA8">
        <w:t xml:space="preserve">, </w:t>
      </w:r>
      <w:r w:rsidRPr="00A60B08">
        <w:rPr>
          <w:rStyle w:val="StyleBoldUnderline"/>
          <w:highlight w:val="yellow"/>
        </w:rPr>
        <w:t>and</w:t>
      </w:r>
      <w:r w:rsidRPr="00E7591B">
        <w:rPr>
          <w:rStyle w:val="StyleBoldUnderline"/>
        </w:rPr>
        <w:t xml:space="preserve"> that </w:t>
      </w:r>
      <w:r w:rsidRPr="00A60B08">
        <w:rPr>
          <w:rStyle w:val="StyleBoldUnderline"/>
          <w:highlight w:val="yellow"/>
        </w:rPr>
        <w:t>the</w:t>
      </w:r>
      <w:r w:rsidRPr="00E7591B">
        <w:rPr>
          <w:rStyle w:val="StyleBoldUnderline"/>
        </w:rPr>
        <w:t xml:space="preserve"> </w:t>
      </w:r>
      <w:r w:rsidRPr="00A60B08">
        <w:rPr>
          <w:rStyle w:val="StyleBoldUnderline"/>
          <w:highlight w:val="yellow"/>
        </w:rPr>
        <w:t>country’s production will continue to decline</w:t>
      </w:r>
      <w:r w:rsidRPr="00E7591B">
        <w:rPr>
          <w:rStyle w:val="StyleBoldUnderline"/>
        </w:rPr>
        <w:t xml:space="preserve"> in the coming years</w:t>
      </w:r>
      <w:r w:rsidRPr="008F1C9C">
        <w:rPr>
          <w:rStyle w:val="Emphasis"/>
          <w:rFonts w:eastAsiaTheme="majorEastAsia"/>
        </w:rPr>
        <w:t xml:space="preserve"> </w:t>
      </w:r>
      <w:r w:rsidRPr="008F1C9C">
        <w:rPr>
          <w:rStyle w:val="Emphasis"/>
          <w:rFonts w:eastAsiaTheme="majorEastAsia"/>
          <w:highlight w:val="yellow"/>
        </w:rPr>
        <w:t>unless the Mexican</w:t>
      </w:r>
      <w:r w:rsidRPr="008F1C9C">
        <w:rPr>
          <w:rStyle w:val="Emphasis"/>
          <w:rFonts w:eastAsiaTheme="majorEastAsia"/>
        </w:rPr>
        <w:t xml:space="preserve"> </w:t>
      </w:r>
      <w:r w:rsidRPr="008F1C9C">
        <w:rPr>
          <w:rStyle w:val="Emphasis"/>
          <w:rFonts w:eastAsiaTheme="majorEastAsia"/>
          <w:highlight w:val="yellow"/>
        </w:rPr>
        <w:t>government reforms its energy sector</w:t>
      </w:r>
      <w:r w:rsidRPr="00FA5BA8">
        <w:t>.</w:t>
      </w:r>
      <w:r w:rsidRPr="001E45A9">
        <w:t>¶</w:t>
      </w:r>
      <w:r w:rsidRPr="00FA5BA8">
        <w:t xml:space="preserve"> The Mexican government has used oil revenues from its state oil company, Pétroleos Mexicanos (Pemex), for government operating expenses, which has come at the expense of needed reinvestment in the company itself. </w:t>
      </w:r>
      <w:r w:rsidRPr="00A60B08">
        <w:rPr>
          <w:rStyle w:val="StyleBoldUnderline"/>
          <w:highlight w:val="yellow"/>
        </w:rPr>
        <w:t>Because the government relies so heavily on oil income, any decline in production has major fiscal implications</w:t>
      </w:r>
      <w:r w:rsidRPr="00FA5BA8">
        <w:t xml:space="preserve">. </w:t>
      </w:r>
      <w:r w:rsidRPr="00E7591B">
        <w:rPr>
          <w:rStyle w:val="StyleBoldUnderline"/>
        </w:rPr>
        <w:t xml:space="preserve">In </w:t>
      </w:r>
      <w:r w:rsidRPr="00A60B08">
        <w:rPr>
          <w:rStyle w:val="StyleBoldUnderline"/>
          <w:highlight w:val="yellow"/>
        </w:rPr>
        <w:t>2008, the government enacted new legislation that sought to reform the country’s oil sector</w:t>
      </w:r>
      <w:r w:rsidRPr="00FA5BA8">
        <w:t xml:space="preserve">, which was nationalized in 1938,36 and to help increase production capability. </w:t>
      </w:r>
      <w:r w:rsidRPr="00E7591B">
        <w:rPr>
          <w:rStyle w:val="StyleBoldUnderline"/>
        </w:rPr>
        <w:t xml:space="preserve">The reforms permit Pemex to create incentive-based service contracts with private companies. </w:t>
      </w:r>
      <w:r w:rsidRPr="00FA5BA8">
        <w:t xml:space="preserve">Some </w:t>
      </w:r>
      <w:r w:rsidRPr="004B2A85">
        <w:rPr>
          <w:rStyle w:val="StyleBoldUnderline"/>
        </w:rPr>
        <w:t>analysts contend</w:t>
      </w:r>
      <w:r w:rsidRPr="00FA5BA8">
        <w:t xml:space="preserve">, however, that </w:t>
      </w:r>
      <w:r w:rsidRPr="008F1C9C">
        <w:rPr>
          <w:rStyle w:val="Emphasis"/>
          <w:rFonts w:eastAsiaTheme="majorEastAsia"/>
          <w:highlight w:val="yellow"/>
        </w:rPr>
        <w:t>the reforms did not go far enough</w:t>
      </w:r>
      <w:r w:rsidRPr="008F1C9C">
        <w:rPr>
          <w:rStyle w:val="Emphasis"/>
          <w:rFonts w:eastAsiaTheme="majorEastAsia"/>
        </w:rPr>
        <w:t xml:space="preserve"> </w:t>
      </w:r>
      <w:r w:rsidRPr="00A60B08">
        <w:rPr>
          <w:rStyle w:val="StyleBoldUnderline"/>
          <w:highlight w:val="yellow"/>
        </w:rPr>
        <w:t>and</w:t>
      </w:r>
      <w:r w:rsidRPr="004B2A85">
        <w:rPr>
          <w:rStyle w:val="StyleBoldUnderline"/>
        </w:rPr>
        <w:t xml:space="preserve"> that they </w:t>
      </w:r>
      <w:r w:rsidRPr="00A60B08">
        <w:rPr>
          <w:rStyle w:val="StyleBoldUnderline"/>
          <w:highlight w:val="yellow"/>
        </w:rPr>
        <w:t>do little to help</w:t>
      </w:r>
      <w:r w:rsidRPr="004B2A85">
        <w:rPr>
          <w:rStyle w:val="StyleBoldUnderline"/>
        </w:rPr>
        <w:t xml:space="preserve"> the company address its major challenges.37</w:t>
      </w:r>
      <w:r w:rsidRPr="001E45A9">
        <w:t>¶</w:t>
      </w:r>
      <w:r w:rsidRPr="00FA5BA8">
        <w:t xml:space="preserve"> According to industry experts, </w:t>
      </w:r>
      <w:r w:rsidRPr="004B2A85">
        <w:rPr>
          <w:rStyle w:val="StyleBoldUnderline"/>
        </w:rPr>
        <w:t>Mexi</w:t>
      </w:r>
      <w:r w:rsidRPr="00A60B08">
        <w:rPr>
          <w:rStyle w:val="StyleBoldUnderline"/>
          <w:highlight w:val="yellow"/>
        </w:rPr>
        <w:t>co has the potential resources to support a long-term recovery</w:t>
      </w:r>
      <w:r w:rsidRPr="004B2A85">
        <w:rPr>
          <w:rStyle w:val="StyleBoldUnderline"/>
        </w:rPr>
        <w:t xml:space="preserve"> in total production</w:t>
      </w:r>
      <w:r w:rsidRPr="00FA5BA8">
        <w:t xml:space="preserve">, primarily in the Gulf of Mexico, </w:t>
      </w:r>
      <w:r w:rsidRPr="004B2A85">
        <w:rPr>
          <w:rStyle w:val="StyleBoldUnderline"/>
        </w:rPr>
        <w:t>b</w:t>
      </w:r>
      <w:r w:rsidRPr="00A60B08">
        <w:rPr>
          <w:rStyle w:val="StyleBoldUnderline"/>
          <w:highlight w:val="yellow"/>
        </w:rPr>
        <w:t>ut does not have the technical capability or financial means to develop potential deepwater projects or shale oil deposits in the north</w:t>
      </w:r>
      <w:r w:rsidRPr="00A60B08">
        <w:rPr>
          <w:highlight w:val="yellow"/>
        </w:rPr>
        <w:t>.</w:t>
      </w:r>
      <w:r w:rsidRPr="00FA5BA8">
        <w:t xml:space="preserve"> Numerous economists and analysts have noted that oil production will continue to decline unless the government puts reforms in place to change the constitutional limits on foreign involvement in the exploration, production, and ownership of the nation’s hydrocarbon resources.38</w:t>
      </w:r>
    </w:p>
    <w:p w:rsidR="004006F9" w:rsidRPr="001E45A9" w:rsidRDefault="004006F9" w:rsidP="004006F9"/>
    <w:p w:rsidR="004006F9" w:rsidRPr="005E448F" w:rsidRDefault="004006F9" w:rsidP="004006F9">
      <w:pPr>
        <w:rPr>
          <w:rStyle w:val="StyleStyleBold12pt"/>
        </w:rPr>
      </w:pPr>
      <w:r w:rsidRPr="005E448F">
        <w:rPr>
          <w:rStyle w:val="StyleStyleBold12pt"/>
        </w:rPr>
        <w:t xml:space="preserve">Mexico’s economy- specifically the energy sector- directly affects the U.S. </w:t>
      </w:r>
    </w:p>
    <w:p w:rsidR="004006F9" w:rsidRPr="00C208E4" w:rsidRDefault="004006F9" w:rsidP="004006F9">
      <w:pPr>
        <w:rPr>
          <w:szCs w:val="16"/>
        </w:rPr>
      </w:pPr>
      <w:r>
        <w:rPr>
          <w:rStyle w:val="StyleStyleBold12pt"/>
        </w:rPr>
        <w:t xml:space="preserve">Villarreal 10 </w:t>
      </w:r>
      <w:r w:rsidRPr="008F1C9C">
        <w:t xml:space="preserve">(M. Angeles, Specialist in International Trade and Finance; </w:t>
      </w:r>
      <w:r w:rsidRPr="00C208E4">
        <w:rPr>
          <w:szCs w:val="16"/>
        </w:rPr>
        <w:t>“The Mexican Economy After the Global Financial Crisis”- Congressional Research Service- September 16, 2010</w:t>
      </w:r>
      <w:r>
        <w:rPr>
          <w:szCs w:val="16"/>
        </w:rPr>
        <w:t xml:space="preserve"> </w:t>
      </w:r>
      <w:r w:rsidRPr="00C208E4">
        <w:rPr>
          <w:szCs w:val="16"/>
        </w:rPr>
        <w:t>http://www.fas.org/sgp/crs/row/R41402.pdf)</w:t>
      </w:r>
    </w:p>
    <w:p w:rsidR="004006F9" w:rsidRPr="00FA38B5" w:rsidRDefault="004006F9" w:rsidP="004006F9"/>
    <w:p w:rsidR="004006F9" w:rsidRPr="00F16E84" w:rsidRDefault="004006F9" w:rsidP="004006F9">
      <w:pPr>
        <w:rPr>
          <w:rStyle w:val="StyleBoldUnderline"/>
        </w:rPr>
      </w:pPr>
      <w:r w:rsidRPr="00F16E84">
        <w:rPr>
          <w:rStyle w:val="StyleBoldUnderline"/>
        </w:rPr>
        <w:t>The relationship between the U</w:t>
      </w:r>
      <w:r w:rsidRPr="00FA38B5">
        <w:t xml:space="preserve">nited </w:t>
      </w:r>
      <w:r w:rsidRPr="00F16E84">
        <w:rPr>
          <w:rStyle w:val="StyleBoldUnderline"/>
        </w:rPr>
        <w:t>S</w:t>
      </w:r>
      <w:r w:rsidRPr="00FA38B5">
        <w:t xml:space="preserve">tates </w:t>
      </w:r>
      <w:r w:rsidRPr="00F16E84">
        <w:rPr>
          <w:rStyle w:val="StyleBoldUnderline"/>
        </w:rPr>
        <w:t xml:space="preserve">and Mexico is important to policymakers from both </w:t>
      </w:r>
    </w:p>
    <w:p w:rsidR="004006F9" w:rsidRPr="00C61CEF" w:rsidRDefault="004006F9" w:rsidP="004006F9">
      <w:pPr>
        <w:pStyle w:val="Card"/>
        <w:rPr>
          <w:szCs w:val="16"/>
        </w:rPr>
      </w:pPr>
      <w:r w:rsidRPr="00F16E84">
        <w:rPr>
          <w:rStyle w:val="StyleBoldUnderline"/>
        </w:rPr>
        <w:t>countries because of the mutual interest in a number of key issues</w:t>
      </w:r>
      <w:r w:rsidRPr="00C61CEF">
        <w:t xml:space="preserve"> affecting the two countries,</w:t>
      </w:r>
      <w:r>
        <w:t xml:space="preserve"> </w:t>
      </w:r>
      <w:r w:rsidRPr="00F16E84">
        <w:rPr>
          <w:rStyle w:val="StyleBoldUnderline"/>
        </w:rPr>
        <w:t>such as bilateral trade, economic competitiveness, and border security.</w:t>
      </w:r>
      <w:r w:rsidRPr="00C61CEF">
        <w:t xml:space="preserve"> During his state visit to</w:t>
      </w:r>
      <w:r>
        <w:t xml:space="preserve"> </w:t>
      </w:r>
      <w:r w:rsidRPr="00C61CEF">
        <w:t xml:space="preserve">Washington, DC, in May 2010, Mexican President Felipe </w:t>
      </w:r>
      <w:r w:rsidRPr="00F16E84">
        <w:rPr>
          <w:rStyle w:val="StyleBoldUnderline"/>
        </w:rPr>
        <w:t>Calderón emphasized the need for</w:t>
      </w:r>
      <w:r>
        <w:rPr>
          <w:rStyle w:val="StyleBoldUnderline"/>
        </w:rPr>
        <w:t xml:space="preserve"> </w:t>
      </w:r>
      <w:r w:rsidRPr="00F16E84">
        <w:rPr>
          <w:rStyle w:val="StyleBoldUnderline"/>
        </w:rPr>
        <w:t>increased cooperation in North America in order to increase the competiveness of the region</w:t>
      </w:r>
      <w:r w:rsidRPr="00C61CEF">
        <w:t>.68</w:t>
      </w:r>
      <w:r>
        <w:t xml:space="preserve"> </w:t>
      </w:r>
      <w:r w:rsidRPr="00C61CEF">
        <w:rPr>
          <w:szCs w:val="16"/>
        </w:rPr>
        <w:t xml:space="preserve">President Barack </w:t>
      </w:r>
      <w:r w:rsidRPr="008F1C9C">
        <w:rPr>
          <w:rStyle w:val="StyleBoldUnderline"/>
        </w:rPr>
        <w:t>Obama</w:t>
      </w:r>
      <w:r w:rsidRPr="00C61CEF">
        <w:rPr>
          <w:szCs w:val="16"/>
        </w:rPr>
        <w:t xml:space="preserve"> hosted a meeting with President Calderón where the two leaders</w:t>
      </w:r>
      <w:r>
        <w:rPr>
          <w:szCs w:val="16"/>
        </w:rPr>
        <w:t xml:space="preserve"> </w:t>
      </w:r>
      <w:r w:rsidRPr="00C61CEF">
        <w:rPr>
          <w:szCs w:val="16"/>
        </w:rPr>
        <w:t>discussed numerous key bilateral and hemispheric issues affecting the two countries.</w:t>
      </w:r>
      <w:r w:rsidRPr="00F16E84">
        <w:t xml:space="preserve"> </w:t>
      </w:r>
      <w:r w:rsidRPr="00F16E84">
        <w:rPr>
          <w:rStyle w:val="StyleBoldUnderline"/>
        </w:rPr>
        <w:t>The leaders</w:t>
      </w:r>
      <w:r>
        <w:rPr>
          <w:rStyle w:val="StyleBoldUnderline"/>
        </w:rPr>
        <w:t xml:space="preserve"> </w:t>
      </w:r>
      <w:r w:rsidRPr="00F16E84">
        <w:rPr>
          <w:rStyle w:val="StyleBoldUnderline"/>
        </w:rPr>
        <w:t>reaffirmed the shared values in areas such as economic competitiveness, social and economic</w:t>
      </w:r>
      <w:r>
        <w:rPr>
          <w:rStyle w:val="StyleBoldUnderline"/>
        </w:rPr>
        <w:t xml:space="preserve"> </w:t>
      </w:r>
      <w:r w:rsidRPr="00F16E84">
        <w:rPr>
          <w:rStyle w:val="StyleBoldUnderline"/>
        </w:rPr>
        <w:t>well-being, and the security of citizens in both countries. One area of cooperation that was</w:t>
      </w:r>
      <w:r>
        <w:rPr>
          <w:rStyle w:val="StyleBoldUnderline"/>
        </w:rPr>
        <w:t xml:space="preserve"> </w:t>
      </w:r>
      <w:r w:rsidRPr="00F16E84">
        <w:rPr>
          <w:rStyle w:val="StyleBoldUnderline"/>
        </w:rPr>
        <w:t>highlighted</w:t>
      </w:r>
      <w:r w:rsidRPr="00F16E84">
        <w:t xml:space="preserve"> </w:t>
      </w:r>
      <w:r w:rsidRPr="00C61CEF">
        <w:rPr>
          <w:szCs w:val="16"/>
        </w:rPr>
        <w:t>in a press release after the meeting</w:t>
      </w:r>
      <w:r w:rsidRPr="00F16E84">
        <w:t xml:space="preserve"> </w:t>
      </w:r>
      <w:r w:rsidRPr="008F1C9C">
        <w:rPr>
          <w:rStyle w:val="Emphasis"/>
        </w:rPr>
        <w:t>was the need for mutual economic growth</w:t>
      </w:r>
      <w:r w:rsidRPr="00F16E84">
        <w:t xml:space="preserve">. </w:t>
      </w:r>
      <w:r w:rsidRPr="00F16E84">
        <w:rPr>
          <w:rStyle w:val="StyleBoldUnderline"/>
        </w:rPr>
        <w:t>The</w:t>
      </w:r>
      <w:r>
        <w:rPr>
          <w:rStyle w:val="StyleBoldUnderline"/>
        </w:rPr>
        <w:t xml:space="preserve"> </w:t>
      </w:r>
      <w:r w:rsidRPr="00F16E84">
        <w:rPr>
          <w:rStyle w:val="StyleBoldUnderline"/>
        </w:rPr>
        <w:t>two leaders vowed to enhance and reinforce efforts to create jobs, promote economic recovery</w:t>
      </w:r>
      <w:r>
        <w:rPr>
          <w:rStyle w:val="StyleBoldUnderline"/>
        </w:rPr>
        <w:t xml:space="preserve"> </w:t>
      </w:r>
      <w:r w:rsidRPr="00F16E84">
        <w:rPr>
          <w:rStyle w:val="StyleBoldUnderline"/>
        </w:rPr>
        <w:t>and expansion, and encourage inclusive prosperity across all levels of society in both countries</w:t>
      </w:r>
      <w:r w:rsidRPr="00F16E84">
        <w:t>.69</w:t>
      </w:r>
      <w:r>
        <w:t xml:space="preserve"> </w:t>
      </w:r>
      <w:r w:rsidRPr="00C61CEF">
        <w:rPr>
          <w:szCs w:val="16"/>
        </w:rPr>
        <w:t>The two leaders discussed the following actions for bilateral cooperation to enhance competitiveness: (1) the creation of a Twenty-First Century Border to facilitate the secure and efficient flow of goods and people and reduce the cost of doing business between the two countries; (2) a commitment to continuing cooperation for safe, efficient, secure, and compatible modes of transportation; (3) a commitment to significantly enhance the economic competitiveness and the economic well-being of both countries through improved regulatory cooperation; and (4) the enhancement of intellectual property rights protection to promote</w:t>
      </w:r>
      <w:r>
        <w:rPr>
          <w:szCs w:val="16"/>
        </w:rPr>
        <w:t xml:space="preserve"> </w:t>
      </w:r>
      <w:r w:rsidRPr="00C61CEF">
        <w:rPr>
          <w:szCs w:val="16"/>
        </w:rPr>
        <w:t xml:space="preserve">innovation and investment in technology and human capital.70 The two leaders also underscored the importance of human capital and touched upon the issue of immigration. President Obama underscored his commitment to comprehensive </w:t>
      </w:r>
      <w:r w:rsidRPr="00C61CEF">
        <w:rPr>
          <w:szCs w:val="16"/>
        </w:rPr>
        <w:lastRenderedPageBreak/>
        <w:t>immigration reform in the United States while President Calderón stated that his administration was committed to creating more job and educational opportunities in Mexico. Both leaders acknowledged the importance of taking actions</w:t>
      </w:r>
      <w:r>
        <w:rPr>
          <w:szCs w:val="16"/>
        </w:rPr>
        <w:t xml:space="preserve"> </w:t>
      </w:r>
      <w:r w:rsidRPr="00C61CEF">
        <w:rPr>
          <w:szCs w:val="16"/>
        </w:rPr>
        <w:t>to address illegal immigration, border security, and human trafficking groups, and agreed to set priorities for the future.7</w:t>
      </w:r>
      <w:r w:rsidRPr="00F16E84">
        <w:t>1</w:t>
      </w:r>
      <w:r w:rsidRPr="008F1C9C">
        <w:rPr>
          <w:rStyle w:val="Emphasis"/>
        </w:rPr>
        <w:t>The economic relationship between the United States and Mexico is highly interdependent</w:t>
      </w:r>
      <w:r w:rsidRPr="00F16E84">
        <w:t xml:space="preserve">, </w:t>
      </w:r>
      <w:r w:rsidRPr="00C61CEF">
        <w:rPr>
          <w:szCs w:val="16"/>
        </w:rPr>
        <w:t>with NAFTA playing a central role.</w:t>
      </w:r>
      <w:r w:rsidRPr="00F16E84">
        <w:t xml:space="preserve"> </w:t>
      </w:r>
      <w:r w:rsidRPr="00C61CEF">
        <w:rPr>
          <w:rStyle w:val="StyleBoldUnderline"/>
        </w:rPr>
        <w:t>The Mexican truck issue is the main trade issue related to NAFTA that has concerned policymakers over the past few years</w:t>
      </w:r>
      <w:r w:rsidRPr="00F16E84">
        <w:t xml:space="preserve">. </w:t>
      </w:r>
      <w:r w:rsidRPr="00C61CEF">
        <w:rPr>
          <w:rStyle w:val="StyleBoldUnderline"/>
        </w:rPr>
        <w:t>Under NAFTA, Mexican commercial trucks</w:t>
      </w:r>
      <w:r w:rsidRPr="00F16E84">
        <w:t xml:space="preserve"> </w:t>
      </w:r>
      <w:r w:rsidRPr="00C61CEF">
        <w:rPr>
          <w:szCs w:val="16"/>
        </w:rPr>
        <w:t xml:space="preserve">were to </w:t>
      </w:r>
      <w:r w:rsidRPr="00C61CEF">
        <w:rPr>
          <w:rStyle w:val="StyleBoldUnderline"/>
        </w:rPr>
        <w:t>have</w:t>
      </w:r>
      <w:r w:rsidRPr="00F16E84">
        <w:t xml:space="preserve"> </w:t>
      </w:r>
      <w:r w:rsidRPr="00C61CEF">
        <w:rPr>
          <w:szCs w:val="16"/>
        </w:rPr>
        <w:t xml:space="preserve">been given full access to four U.S. border states in 1995 and </w:t>
      </w:r>
      <w:r w:rsidRPr="00F16E84">
        <w:t>f</w:t>
      </w:r>
      <w:r w:rsidRPr="00C61CEF">
        <w:rPr>
          <w:rStyle w:val="StyleBoldUnderline"/>
        </w:rPr>
        <w:t>ull access throughout the U</w:t>
      </w:r>
      <w:r w:rsidRPr="00F16E84">
        <w:t xml:space="preserve">nited </w:t>
      </w:r>
      <w:r w:rsidRPr="00C61CEF">
        <w:rPr>
          <w:rStyle w:val="StyleBoldUnderline"/>
        </w:rPr>
        <w:t>S</w:t>
      </w:r>
      <w:r w:rsidRPr="00F16E84">
        <w:t xml:space="preserve">tates </w:t>
      </w:r>
      <w:r w:rsidRPr="00C61CEF">
        <w:rPr>
          <w:szCs w:val="16"/>
        </w:rPr>
        <w:t>in 2000. Citing safety concerns, however</w:t>
      </w:r>
      <w:r w:rsidRPr="00F16E84">
        <w:t xml:space="preserve">, </w:t>
      </w:r>
      <w:r w:rsidRPr="00C61CEF">
        <w:rPr>
          <w:rStyle w:val="StyleBoldUnderline"/>
        </w:rPr>
        <w:t>the U</w:t>
      </w:r>
      <w:r w:rsidRPr="00F16E84">
        <w:t xml:space="preserve">nited </w:t>
      </w:r>
      <w:r w:rsidRPr="00C61CEF">
        <w:rPr>
          <w:rStyle w:val="StyleBoldUnderline"/>
        </w:rPr>
        <w:t>S</w:t>
      </w:r>
      <w:r w:rsidRPr="00F16E84">
        <w:t xml:space="preserve">tates </w:t>
      </w:r>
      <w:r w:rsidRPr="00C61CEF">
        <w:rPr>
          <w:rStyle w:val="StyleBoldUnderline"/>
        </w:rPr>
        <w:t>refused</w:t>
      </w:r>
      <w:r w:rsidRPr="00F16E84">
        <w:t xml:space="preserve"> </w:t>
      </w:r>
      <w:r w:rsidRPr="00C61CEF">
        <w:rPr>
          <w:rStyle w:val="StyleBoldUnderline"/>
        </w:rPr>
        <w:t>implementation of NAFTA’s trucking provisions, and the Mexican government objected</w:t>
      </w:r>
      <w:r w:rsidRPr="00F16E84">
        <w:t xml:space="preserve">. </w:t>
      </w:r>
      <w:r w:rsidRPr="00C61CEF">
        <w:rPr>
          <w:szCs w:val="16"/>
        </w:rPr>
        <w:t>The 111th Congress terminated a cross-border trucking pilot program that was launched by the Bush Administration. The program was terminated under the FY2009 Omnibus Appropriations Act (P.L. 111-8). On April 2, 2009</w:t>
      </w:r>
      <w:r w:rsidRPr="00F16E84">
        <w:t xml:space="preserve">, </w:t>
      </w:r>
      <w:r w:rsidRPr="00C61CEF">
        <w:rPr>
          <w:rStyle w:val="StyleBoldUnderline"/>
        </w:rPr>
        <w:t>a trade association representing carriers in Mexico’s trucking industry filed a notice of arbitration under the investment chapter</w:t>
      </w:r>
      <w:r w:rsidRPr="00F16E84">
        <w:t xml:space="preserve"> (Chapter 11) </w:t>
      </w:r>
      <w:r w:rsidRPr="00C61CEF">
        <w:rPr>
          <w:rStyle w:val="StyleBoldUnderline"/>
        </w:rPr>
        <w:t>of NAFTA</w:t>
      </w:r>
      <w:r w:rsidRPr="00F16E84">
        <w:t xml:space="preserve">. </w:t>
      </w:r>
      <w:r w:rsidRPr="00C61CEF">
        <w:rPr>
          <w:rStyle w:val="StyleBoldUnderline"/>
        </w:rPr>
        <w:t>The notice of arbitration alleges that the U.S. Department of Transportation restricts Mexican carrier operations in the U</w:t>
      </w:r>
      <w:r w:rsidRPr="00F16E84">
        <w:t xml:space="preserve">nited </w:t>
      </w:r>
      <w:r w:rsidRPr="00C61CEF">
        <w:rPr>
          <w:rStyle w:val="StyleBoldUnderline"/>
        </w:rPr>
        <w:t>S</w:t>
      </w:r>
      <w:r w:rsidRPr="00F16E84">
        <w:t xml:space="preserve">tates </w:t>
      </w:r>
      <w:r w:rsidRPr="00C61CEF">
        <w:rPr>
          <w:rStyle w:val="StyleBoldUnderline"/>
        </w:rPr>
        <w:t>and Mexican investment in U.S. carriers, which is in violation of NAFTA Articles 1102 and 1103</w:t>
      </w:r>
      <w:r w:rsidRPr="00F16E84">
        <w:t xml:space="preserve">. </w:t>
      </w:r>
      <w:r w:rsidRPr="00C61CEF">
        <w:rPr>
          <w:rStyle w:val="StyleBoldUnderline"/>
        </w:rPr>
        <w:t>It also charges that the U</w:t>
      </w:r>
      <w:r w:rsidRPr="00F16E84">
        <w:t xml:space="preserve">nited </w:t>
      </w:r>
      <w:r w:rsidRPr="00C61CEF">
        <w:rPr>
          <w:rStyle w:val="StyleBoldUnderline"/>
        </w:rPr>
        <w:t>S</w:t>
      </w:r>
      <w:r w:rsidRPr="00F16E84">
        <w:t xml:space="preserve">tates </w:t>
      </w:r>
      <w:r w:rsidRPr="00C61CEF">
        <w:rPr>
          <w:rStyle w:val="StyleBoldUnderline"/>
        </w:rPr>
        <w:t>has failed to comply with a 2001 ruling by a NAFTA dispute resolution panel</w:t>
      </w:r>
      <w:r w:rsidRPr="00F16E84">
        <w:t xml:space="preserve">. </w:t>
      </w:r>
      <w:r w:rsidRPr="00C61CEF">
        <w:rPr>
          <w:rStyle w:val="StyleBoldUnderline"/>
        </w:rPr>
        <w:t>Mexico retaliated on the termination of the trucking program by imposing tariffs on 90 U.S. products exported to Mexico with an estimated value of $2.4 billion.</w:t>
      </w:r>
      <w:r w:rsidRPr="00C61CEF">
        <w:rPr>
          <w:szCs w:val="16"/>
        </w:rPr>
        <w:t>72During his state visit to the United States, President</w:t>
      </w:r>
      <w:r w:rsidRPr="00F16E84">
        <w:t xml:space="preserve"> </w:t>
      </w:r>
      <w:r w:rsidRPr="00C61CEF">
        <w:rPr>
          <w:rStyle w:val="StyleBoldUnderline"/>
        </w:rPr>
        <w:t>Calderón stated</w:t>
      </w:r>
      <w:r w:rsidRPr="00F16E84">
        <w:t xml:space="preserve"> </w:t>
      </w:r>
      <w:r w:rsidRPr="00C61CEF">
        <w:rPr>
          <w:szCs w:val="16"/>
        </w:rPr>
        <w:t>during a press conference that</w:t>
      </w:r>
      <w:r w:rsidRPr="00F16E84">
        <w:t xml:space="preserve"> </w:t>
      </w:r>
      <w:r w:rsidRPr="00C61CEF">
        <w:rPr>
          <w:rStyle w:val="StyleBoldUnderline"/>
        </w:rPr>
        <w:t>the trucking dispute impacts jobs, companies, and consumers in Mexico and in the United States.</w:t>
      </w:r>
      <w:r w:rsidRPr="00F16E84">
        <w:t xml:space="preserve">73 </w:t>
      </w:r>
      <w:r w:rsidRPr="00C61CEF">
        <w:rPr>
          <w:szCs w:val="16"/>
        </w:rPr>
        <w:t>President Obama has pledged to work with Mexico to overcome the obstacles in implementing NAFTA trucking provisions. U.S. Transportation Secretary Ray LaHood stated in June 2010 that the Obama Administration would be relaunching the cross-border trucking</w:t>
      </w:r>
      <w:r>
        <w:rPr>
          <w:szCs w:val="16"/>
        </w:rPr>
        <w:t xml:space="preserve"> </w:t>
      </w:r>
      <w:r w:rsidRPr="00C61CEF">
        <w:rPr>
          <w:szCs w:val="16"/>
        </w:rPr>
        <w:t>program with Mexico and would present a proposal to Congress soon.74</w:t>
      </w:r>
      <w:r w:rsidRPr="00F16E84">
        <w:rPr>
          <w:rStyle w:val="StyleBoldUnderline"/>
        </w:rPr>
        <w:t>A</w:t>
      </w:r>
      <w:r w:rsidRPr="00C61CEF">
        <w:rPr>
          <w:szCs w:val="16"/>
        </w:rPr>
        <w:t>nother</w:t>
      </w:r>
      <w:r w:rsidRPr="00F16E84">
        <w:t xml:space="preserve"> </w:t>
      </w:r>
      <w:r w:rsidRPr="00F16E84">
        <w:rPr>
          <w:rStyle w:val="StyleBoldUnderline"/>
        </w:rPr>
        <w:t>key issue that could have significant implications for the U</w:t>
      </w:r>
      <w:r w:rsidRPr="00F16E84">
        <w:t xml:space="preserve">nited </w:t>
      </w:r>
      <w:r w:rsidRPr="00F16E84">
        <w:rPr>
          <w:rStyle w:val="StyleBoldUnderline"/>
        </w:rPr>
        <w:t>S</w:t>
      </w:r>
      <w:r w:rsidRPr="00F16E84">
        <w:t xml:space="preserve">tates </w:t>
      </w:r>
      <w:r w:rsidRPr="008F1C9C">
        <w:rPr>
          <w:rStyle w:val="Emphasis"/>
        </w:rPr>
        <w:t>is Mexico’s declining oil production</w:t>
      </w:r>
      <w:r w:rsidRPr="00F16E84">
        <w:t xml:space="preserve">. </w:t>
      </w:r>
      <w:r w:rsidRPr="008F1C9C">
        <w:rPr>
          <w:rStyle w:val="Emphasis"/>
        </w:rPr>
        <w:t>Mexico is one of the U</w:t>
      </w:r>
      <w:r w:rsidRPr="00F16E84">
        <w:t xml:space="preserve">nited </w:t>
      </w:r>
      <w:r w:rsidRPr="008F1C9C">
        <w:rPr>
          <w:rStyle w:val="Emphasis"/>
        </w:rPr>
        <w:t>S</w:t>
      </w:r>
      <w:r w:rsidRPr="00F16E84">
        <w:t xml:space="preserve">tates’ </w:t>
      </w:r>
      <w:r w:rsidRPr="00F16E84">
        <w:rPr>
          <w:rStyle w:val="StyleBoldUnderline"/>
        </w:rPr>
        <w:t>top three suppliers of crude petroleum oil.</w:t>
      </w:r>
      <w:r w:rsidRPr="00F16E84">
        <w:t xml:space="preserve"> </w:t>
      </w:r>
      <w:r w:rsidRPr="00F16E84">
        <w:rPr>
          <w:rStyle w:val="StyleBoldUnderline"/>
        </w:rPr>
        <w:t>If Mexico is unable to continue oil production at the same level, the</w:t>
      </w:r>
      <w:r w:rsidRPr="00F16E84">
        <w:t xml:space="preserve"> </w:t>
      </w:r>
      <w:r w:rsidRPr="00F16E84">
        <w:rPr>
          <w:rStyle w:val="StyleBoldUnderline"/>
        </w:rPr>
        <w:t>U</w:t>
      </w:r>
      <w:r w:rsidRPr="00F16E84">
        <w:t xml:space="preserve">nited </w:t>
      </w:r>
      <w:r w:rsidRPr="00F16E84">
        <w:rPr>
          <w:rStyle w:val="StyleBoldUnderline"/>
        </w:rPr>
        <w:t>S</w:t>
      </w:r>
      <w:r w:rsidRPr="00F16E84">
        <w:t xml:space="preserve">tates </w:t>
      </w:r>
      <w:r w:rsidRPr="00F16E84">
        <w:rPr>
          <w:rStyle w:val="StyleBoldUnderline"/>
        </w:rPr>
        <w:t>may no longer be able to rely on Mexico as a source of oil imports</w:t>
      </w:r>
      <w:r w:rsidRPr="00F16E84">
        <w:t xml:space="preserve">. </w:t>
      </w:r>
      <w:r w:rsidRPr="00C61CEF">
        <w:rPr>
          <w:szCs w:val="16"/>
        </w:rPr>
        <w:t>However, there is a possibility that the Mexican government will eventually pass reform measures to allow foreign investment for increased engineering capacity and exploration. This could bring opportunities for U.Scompanies in drilling and exploration services and could increase U.S. merchandise exports such as electrical apparatus, valves, pipes, pumps, electric motors and generators, and other related goods.75</w:t>
      </w:r>
      <w:r w:rsidRPr="00F16E84">
        <w:rPr>
          <w:rStyle w:val="StyleBoldUnderline"/>
        </w:rPr>
        <w:t>Some proponents of improving the economic relationship between Mexico and the U</w:t>
      </w:r>
      <w:r w:rsidRPr="00F16E84">
        <w:t xml:space="preserve">nited </w:t>
      </w:r>
      <w:r w:rsidRPr="00F16E84">
        <w:rPr>
          <w:rStyle w:val="StyleBoldUnderline"/>
        </w:rPr>
        <w:t>S</w:t>
      </w:r>
      <w:r w:rsidRPr="00F16E84">
        <w:t xml:space="preserve">tates </w:t>
      </w:r>
      <w:r w:rsidRPr="00F16E84">
        <w:rPr>
          <w:rStyle w:val="StyleBoldUnderline"/>
        </w:rPr>
        <w:t>recommend that the two countries work more closely on regulatory cooperation and deepen the economic relationship.</w:t>
      </w:r>
      <w:r w:rsidRPr="00F16E84">
        <w:t xml:space="preserve"> </w:t>
      </w:r>
      <w:r w:rsidRPr="00C61CEF">
        <w:rPr>
          <w:szCs w:val="16"/>
        </w:rPr>
        <w:t>Numerous analysts believe that the economic challenges that Mexico is facing are contributing to poverty and organized crime, and that a prosperous and democratic Mexico is in the best interest of the United States</w:t>
      </w:r>
      <w:r w:rsidRPr="00C61CEF">
        <w:rPr>
          <w:rStyle w:val="StyleBoldUnderline"/>
        </w:rPr>
        <w:t>. One suggestion is that Mexico and the U</w:t>
      </w:r>
      <w:r w:rsidRPr="00F16E84">
        <w:t xml:space="preserve">nited </w:t>
      </w:r>
      <w:r w:rsidRPr="00C61CEF">
        <w:rPr>
          <w:rStyle w:val="StyleBoldUnderline"/>
        </w:rPr>
        <w:t>S</w:t>
      </w:r>
      <w:r w:rsidRPr="00F16E84">
        <w:t xml:space="preserve">tates </w:t>
      </w:r>
      <w:r w:rsidRPr="00C61CEF">
        <w:rPr>
          <w:rStyle w:val="StyleBoldUnderline"/>
        </w:rPr>
        <w:t>change the relationship from the current emphasis on anti-narcotic efforts and welcome a new stage in bilateral relations by focusing on</w:t>
      </w:r>
      <w:r w:rsidRPr="00F16E84">
        <w:t xml:space="preserve"> </w:t>
      </w:r>
      <w:r w:rsidRPr="00C61CEF">
        <w:rPr>
          <w:szCs w:val="16"/>
        </w:rPr>
        <w:t>other concepts such as immigration reform in the United States</w:t>
      </w:r>
      <w:r w:rsidRPr="00F16E84">
        <w:t xml:space="preserve">, </w:t>
      </w:r>
      <w:r w:rsidRPr="00C61CEF">
        <w:rPr>
          <w:rStyle w:val="StyleBoldUnderline"/>
        </w:rPr>
        <w:t>energy reform in Mexico</w:t>
      </w:r>
      <w:r w:rsidRPr="00F16E84">
        <w:t xml:space="preserve">, </w:t>
      </w:r>
      <w:r w:rsidRPr="00C61CEF">
        <w:rPr>
          <w:szCs w:val="16"/>
        </w:rPr>
        <w:t xml:space="preserve">security concerns, harmonization of standards and regulations, and legitimate security and border issues across the region.76 Another </w:t>
      </w:r>
      <w:r w:rsidRPr="008F1C9C">
        <w:rPr>
          <w:rStyle w:val="StyleBoldUnderline"/>
        </w:rPr>
        <w:t xml:space="preserve">observer </w:t>
      </w:r>
      <w:r w:rsidRPr="00C61CEF">
        <w:rPr>
          <w:szCs w:val="16"/>
        </w:rPr>
        <w:t>contends that Mexico’s dependence on the U.S. economy diminishes its ability to diversify its markets and also limits the extent of Mexico’s long-term potential for economic growth. He states that</w:t>
      </w:r>
      <w:r w:rsidRPr="00F16E84">
        <w:t xml:space="preserve"> </w:t>
      </w:r>
      <w:r w:rsidRPr="00C61CEF">
        <w:rPr>
          <w:rStyle w:val="StyleBoldUnderline"/>
        </w:rPr>
        <w:t>the two countries should work together to jointly improve their global competitiveness and in sectors where co-production is possible,</w:t>
      </w:r>
      <w:r w:rsidRPr="00F16E84">
        <w:t xml:space="preserve"> </w:t>
      </w:r>
      <w:r w:rsidRPr="00C61CEF">
        <w:rPr>
          <w:szCs w:val="16"/>
        </w:rPr>
        <w:t>but that this will not work if either of the two countries</w:t>
      </w:r>
      <w:r>
        <w:rPr>
          <w:szCs w:val="16"/>
        </w:rPr>
        <w:t xml:space="preserve"> </w:t>
      </w:r>
      <w:r w:rsidRPr="00C61CEF">
        <w:rPr>
          <w:szCs w:val="16"/>
        </w:rPr>
        <w:t xml:space="preserve">protects itself against imports from the other.77Opponents of further North American integration contend that trade liberalization under NAFTA has been harmful to the U.S. economy and resulted in large job losses in the United States. Legislation was introduced in the 111th Congress for the United States to withdraw from NAFTA (H.R. 4759). The bill would require the president to give written notice to Mexico and Canada of the U.S. withdrawal, which would occur six months after the bill’s enactment. The bill had 27 co-sponsors and was referred to the House Ways and Means Committee. Supporters of the bill argue that NAFTA did not live up to its promises and that it has resulted in large job losses in the United States and Mexico. Opponents of the bill contend that NAFTA has had overall positive economic effects in all three countries of North America and that withdrawing from NAFTA would diminish trade and investment flows across the region, hurting U.S. exports and economic growth and causing more job losses. The higher tariffs, they argue, would hurt U.S. exports to Mexico. They </w:t>
      </w:r>
      <w:r w:rsidRPr="00C61CEF">
        <w:rPr>
          <w:szCs w:val="16"/>
        </w:rPr>
        <w:lastRenderedPageBreak/>
        <w:t>point to the losses in exports that have occurred already from Mexico’s retaliatory tariffs due to the trucking dispute, and those exports represent only a small percentage of total U.S. exports to Mexico.78</w:t>
      </w:r>
    </w:p>
    <w:p w:rsidR="005F438F" w:rsidRDefault="005F438F" w:rsidP="005F438F">
      <w:pPr>
        <w:pStyle w:val="Heading3"/>
      </w:pPr>
      <w:r>
        <w:lastRenderedPageBreak/>
        <w:t>Energy Security Add-On</w:t>
      </w:r>
    </w:p>
    <w:p w:rsidR="004006F9" w:rsidRPr="00C04496" w:rsidRDefault="004006F9" w:rsidP="00C04496">
      <w:pPr>
        <w:pStyle w:val="Heading4"/>
      </w:pPr>
      <w:r w:rsidRPr="00C04496">
        <w:t>The plan is key to energy security</w:t>
      </w:r>
    </w:p>
    <w:p w:rsidR="004006F9" w:rsidRPr="001E45A9" w:rsidRDefault="00C04496" w:rsidP="004006F9">
      <w:r>
        <w:rPr>
          <w:rStyle w:val="StyleStyleBold12pt"/>
        </w:rPr>
        <w:t xml:space="preserve">Deutch </w:t>
      </w:r>
      <w:r w:rsidR="004006F9">
        <w:rPr>
          <w:rStyle w:val="StyleStyleBold12pt"/>
        </w:rPr>
        <w:t xml:space="preserve">4 </w:t>
      </w:r>
      <w:r w:rsidR="004006F9" w:rsidRPr="00CB7FC9">
        <w:t>(John, “MIT Joint Program on the Science and Policy of Global Change: Future United States EnergySec</w:t>
      </w:r>
      <w:r w:rsidR="004006F9">
        <w:t xml:space="preserve">urity Concerns”; September 2004 </w:t>
      </w:r>
      <w:hyperlink r:id="rId41" w:history="1">
        <w:r w:rsidR="004006F9" w:rsidRPr="003C0771">
          <w:t>http://globalchange.mit.edu/files/document/</w:t>
        </w:r>
      </w:hyperlink>
      <w:r w:rsidR="004006F9">
        <w:t xml:space="preserve"> </w:t>
      </w:r>
      <w:r w:rsidR="004006F9" w:rsidRPr="001E45A9">
        <w:t>MITJPSPGC_Rpt115.pdf)</w:t>
      </w:r>
    </w:p>
    <w:p w:rsidR="004006F9" w:rsidRPr="00C04496" w:rsidRDefault="004006F9" w:rsidP="00C04496">
      <w:pPr>
        <w:pStyle w:val="Card"/>
        <w:rPr>
          <w:bCs/>
          <w:u w:val="single"/>
        </w:rPr>
      </w:pPr>
      <w:r w:rsidRPr="001E45A9">
        <w:t xml:space="preserve">There are new dimensions to energy security. Today, </w:t>
      </w:r>
      <w:r w:rsidRPr="005012BA">
        <w:rPr>
          <w:rStyle w:val="StyleBoldUnderline"/>
        </w:rPr>
        <w:t>the basis of much of</w:t>
      </w:r>
      <w:r w:rsidRPr="00CB7FC9">
        <w:t>¶</w:t>
      </w:r>
      <w:r w:rsidRPr="005012BA">
        <w:rPr>
          <w:rStyle w:val="StyleBoldUnderline"/>
        </w:rPr>
        <w:t xml:space="preserve"> our concern about </w:t>
      </w:r>
      <w:r w:rsidRPr="00A60B08">
        <w:rPr>
          <w:rStyle w:val="StyleBoldUnderline"/>
          <w:highlight w:val="yellow"/>
        </w:rPr>
        <w:t>energy security</w:t>
      </w:r>
      <w:r w:rsidRPr="005012BA">
        <w:rPr>
          <w:rStyle w:val="StyleBoldUnderline"/>
        </w:rPr>
        <w:t xml:space="preserve"> is that oil dependence </w:t>
      </w:r>
      <w:r w:rsidRPr="00A60B08">
        <w:rPr>
          <w:rStyle w:val="StyleBoldUnderline"/>
          <w:highlight w:val="yellow"/>
        </w:rPr>
        <w:t>indirectly</w:t>
      </w:r>
      <w:r w:rsidRPr="00CB7FC9">
        <w:t>¶</w:t>
      </w:r>
      <w:r w:rsidRPr="00A60B08">
        <w:rPr>
          <w:rStyle w:val="StyleBoldUnderline"/>
          <w:highlight w:val="yellow"/>
        </w:rPr>
        <w:t xml:space="preserve"> influences the policies and politics of importing countries</w:t>
      </w:r>
      <w:r w:rsidRPr="005012BA">
        <w:rPr>
          <w:rStyle w:val="StyleBoldUnderline"/>
        </w:rPr>
        <w:t xml:space="preserve"> such as Japan,</w:t>
      </w:r>
      <w:r w:rsidRPr="00CB7FC9">
        <w:t>¶</w:t>
      </w:r>
      <w:r w:rsidRPr="005012BA">
        <w:rPr>
          <w:rStyle w:val="StyleBoldUnderline"/>
        </w:rPr>
        <w:t xml:space="preserve"> Germany, and France </w:t>
      </w:r>
      <w:r w:rsidRPr="00A60B08">
        <w:rPr>
          <w:rStyle w:val="StyleBoldUnderline"/>
          <w:highlight w:val="yellow"/>
        </w:rPr>
        <w:t>to favor oil-possessing nations of the Middle East that</w:t>
      </w:r>
      <w:r w:rsidRPr="00CB7FC9">
        <w:t>¶</w:t>
      </w:r>
      <w:r w:rsidRPr="00A60B08">
        <w:rPr>
          <w:rStyle w:val="StyleBoldUnderline"/>
          <w:highlight w:val="yellow"/>
        </w:rPr>
        <w:t xml:space="preserve"> are unfriendly to the U</w:t>
      </w:r>
      <w:r w:rsidRPr="001E45A9">
        <w:t xml:space="preserve">nited </w:t>
      </w:r>
      <w:r w:rsidRPr="00A60B08">
        <w:rPr>
          <w:rStyle w:val="StyleBoldUnderline"/>
          <w:highlight w:val="yellow"/>
        </w:rPr>
        <w:t>S</w:t>
      </w:r>
      <w:r w:rsidRPr="001E45A9">
        <w:t xml:space="preserve">tates. Some suggest U.S. interest in¶ counteracting the indirect influence caused by dependence as the sinister¶ explanation of all our Middle Eastern policies – from the invasion of Iraq to¶ our attitude toward the Arab/Israeli conflict. I do not believe this to be true.¶ To be sure, </w:t>
      </w:r>
      <w:r w:rsidRPr="00A60B08">
        <w:rPr>
          <w:rStyle w:val="StyleBoldUnderline"/>
          <w:highlight w:val="yellow"/>
        </w:rPr>
        <w:t>it is galling to give a significant fortune through oil purchases to</w:t>
      </w:r>
      <w:r w:rsidRPr="00CB7FC9">
        <w:t>¶</w:t>
      </w:r>
      <w:r w:rsidRPr="00A60B08">
        <w:rPr>
          <w:rStyle w:val="StyleBoldUnderline"/>
          <w:highlight w:val="yellow"/>
        </w:rPr>
        <w:t xml:space="preserve"> countries</w:t>
      </w:r>
      <w:r w:rsidRPr="005012BA">
        <w:rPr>
          <w:rStyle w:val="StyleBoldUnderline"/>
        </w:rPr>
        <w:t xml:space="preserve"> such as Iran, Iraq, and Libya </w:t>
      </w:r>
      <w:r w:rsidRPr="00A60B08">
        <w:rPr>
          <w:rStyle w:val="StyleBoldUnderline"/>
          <w:highlight w:val="yellow"/>
        </w:rPr>
        <w:t xml:space="preserve">that are </w:t>
      </w:r>
      <w:r w:rsidRPr="008F1C9C">
        <w:rPr>
          <w:rStyle w:val="Emphasis"/>
          <w:rFonts w:eastAsiaTheme="majorEastAsia"/>
          <w:highlight w:val="yellow"/>
        </w:rPr>
        <w:t>not allies or important trading partners</w:t>
      </w:r>
      <w:r w:rsidRPr="005012BA">
        <w:rPr>
          <w:rStyle w:val="StyleBoldUnderline"/>
        </w:rPr>
        <w:t>.</w:t>
      </w:r>
      <w:r w:rsidRPr="001E45A9">
        <w:t xml:space="preserve"> Worse yet, </w:t>
      </w:r>
      <w:r w:rsidRPr="005012BA">
        <w:rPr>
          <w:rStyle w:val="StyleBoldUnderline"/>
        </w:rPr>
        <w:t xml:space="preserve">some of </w:t>
      </w:r>
      <w:r w:rsidRPr="00A60B08">
        <w:rPr>
          <w:rStyle w:val="StyleBoldUnderline"/>
          <w:highlight w:val="yellow"/>
        </w:rPr>
        <w:t xml:space="preserve">these </w:t>
      </w:r>
      <w:r w:rsidRPr="008F1C9C">
        <w:rPr>
          <w:rStyle w:val="Emphasis"/>
          <w:rFonts w:eastAsiaTheme="majorEastAsia"/>
          <w:highlight w:val="yellow"/>
        </w:rPr>
        <w:t>oil dollars may fund terrorist activities.</w:t>
      </w:r>
      <w:r w:rsidRPr="001E45A9">
        <w:t xml:space="preserve"> </w:t>
      </w:r>
      <w:r w:rsidRPr="00A60B08">
        <w:rPr>
          <w:rStyle w:val="StyleBoldUnderline"/>
          <w:highlight w:val="yellow"/>
        </w:rPr>
        <w:t>We want to avoid spending money abroad for oil that carries the</w:t>
      </w:r>
      <w:r w:rsidRPr="00CB7FC9">
        <w:t>¶</w:t>
      </w:r>
      <w:r w:rsidRPr="00A60B08">
        <w:rPr>
          <w:rStyle w:val="StyleBoldUnderline"/>
          <w:highlight w:val="yellow"/>
        </w:rPr>
        <w:t xml:space="preserve"> possibility of </w:t>
      </w:r>
      <w:r w:rsidRPr="008F1C9C">
        <w:rPr>
          <w:rStyle w:val="Emphasis"/>
          <w:rFonts w:eastAsiaTheme="majorEastAsia"/>
          <w:highlight w:val="yellow"/>
        </w:rPr>
        <w:t>supply interruption</w:t>
      </w:r>
      <w:r w:rsidRPr="00A60B08">
        <w:rPr>
          <w:rStyle w:val="StyleBoldUnderline"/>
          <w:highlight w:val="yellow"/>
        </w:rPr>
        <w:t>,</w:t>
      </w:r>
      <w:r w:rsidRPr="005012BA">
        <w:rPr>
          <w:rStyle w:val="StyleBoldUnderline"/>
        </w:rPr>
        <w:t xml:space="preserve"> </w:t>
      </w:r>
      <w:r w:rsidRPr="00A60B08">
        <w:rPr>
          <w:rStyle w:val="StyleBoldUnderline"/>
          <w:highlight w:val="yellow"/>
        </w:rPr>
        <w:t>but</w:t>
      </w:r>
      <w:r w:rsidRPr="005012BA">
        <w:rPr>
          <w:rStyle w:val="StyleBoldUnderline"/>
        </w:rPr>
        <w:t xml:space="preserve"> we </w:t>
      </w:r>
      <w:r w:rsidRPr="00A60B08">
        <w:rPr>
          <w:rStyle w:val="StyleBoldUnderline"/>
          <w:highlight w:val="yellow"/>
        </w:rPr>
        <w:t>also</w:t>
      </w:r>
      <w:r w:rsidRPr="005012BA">
        <w:rPr>
          <w:rStyle w:val="StyleBoldUnderline"/>
        </w:rPr>
        <w:t xml:space="preserve"> want to a</w:t>
      </w:r>
      <w:r w:rsidRPr="00A60B08">
        <w:rPr>
          <w:rStyle w:val="StyleBoldUnderline"/>
          <w:highlight w:val="yellow"/>
        </w:rPr>
        <w:t>void how potentially</w:t>
      </w:r>
      <w:r w:rsidRPr="00CB7FC9">
        <w:t>¶</w:t>
      </w:r>
      <w:r w:rsidRPr="00A60B08">
        <w:rPr>
          <w:rStyle w:val="StyleBoldUnderline"/>
          <w:highlight w:val="yellow"/>
        </w:rPr>
        <w:t xml:space="preserve"> unfriendly states might use some of the oil revenues</w:t>
      </w:r>
    </w:p>
    <w:p w:rsidR="004006F9" w:rsidRPr="00C04496" w:rsidRDefault="004006F9" w:rsidP="00C04496">
      <w:pPr>
        <w:pStyle w:val="Heading4"/>
      </w:pPr>
      <w:r w:rsidRPr="00C04496">
        <w:t>Foreign oil dependence causes instability but the plan solves that– shifting to Mexico solves North American energy independence</w:t>
      </w:r>
    </w:p>
    <w:p w:rsidR="004006F9" w:rsidRPr="00E7591B" w:rsidRDefault="004006F9" w:rsidP="004006F9">
      <w:r w:rsidRPr="00E7591B">
        <w:rPr>
          <w:rStyle w:val="StyleStyleBold12pt"/>
        </w:rPr>
        <w:t>Urdaneta 10</w:t>
      </w:r>
      <w:r w:rsidRPr="00E7591B">
        <w:t xml:space="preserve"> </w:t>
      </w:r>
      <w:r w:rsidRPr="001E45A9">
        <w:t>(Karla, * Karla Urdaneta is a Venezuelan lawyer who graduated cum laude in 2005 from the Universidad Catolica Andres Bello in Caracas--Venezuela. In 2009, she completed a Master of Law Program at the University of Houston Law Center. During her studies she was awarded the Jacqueline Lang Weaver Excellence Award in Oil and Gas. She also won the Association of International Petroleum Negotiators (AIPN) Writing Competition 2009.,  “TRANSBOUNDARY PETROLEUM RESERVOIRS: A RECOMMENDED APPROACH FOR THE UNITED STATES AND MEXICO IN THE DEEPWATERS OF THE GULF OF MEXICO”, http://www.thefreelibrary.com/Transboundary+petroleum+reservoirs%3A+a+recommended+approach+for+the...-a0232945504)</w:t>
      </w:r>
    </w:p>
    <w:p w:rsidR="004006F9" w:rsidRDefault="004006F9" w:rsidP="00411BCD">
      <w:pPr>
        <w:pStyle w:val="Card"/>
      </w:pPr>
      <w:r w:rsidRPr="00A60B08">
        <w:rPr>
          <w:rStyle w:val="StyleBoldUnderline"/>
          <w:highlight w:val="yellow"/>
        </w:rPr>
        <w:t>Domestic production of oil and natural gas in the U</w:t>
      </w:r>
      <w:r w:rsidRPr="001D4245">
        <w:rPr>
          <w:rStyle w:val="StyleBoldUnderline"/>
        </w:rPr>
        <w:t xml:space="preserve">nited </w:t>
      </w:r>
      <w:r w:rsidRPr="00A60B08">
        <w:rPr>
          <w:rStyle w:val="StyleBoldUnderline"/>
          <w:highlight w:val="yellow"/>
        </w:rPr>
        <w:t>S</w:t>
      </w:r>
      <w:r w:rsidRPr="001D4245">
        <w:rPr>
          <w:rStyle w:val="StyleBoldUnderline"/>
        </w:rPr>
        <w:t xml:space="preserve">tates </w:t>
      </w:r>
      <w:r w:rsidRPr="00A60B08">
        <w:rPr>
          <w:rStyle w:val="StyleBoldUnderline"/>
          <w:highlight w:val="yellow"/>
        </w:rPr>
        <w:t xml:space="preserve">has been declining since 1970 </w:t>
      </w:r>
      <w:r w:rsidRPr="00072604">
        <w:rPr>
          <w:rStyle w:val="StyleBoldUnderline"/>
        </w:rPr>
        <w:t xml:space="preserve">as a </w:t>
      </w:r>
      <w:r w:rsidRPr="00A60B08">
        <w:rPr>
          <w:rStyle w:val="StyleBoldUnderline"/>
          <w:highlight w:val="yellow"/>
        </w:rPr>
        <w:t>result of</w:t>
      </w:r>
      <w:r w:rsidRPr="00072604">
        <w:rPr>
          <w:rStyle w:val="StyleBoldUnderline"/>
        </w:rPr>
        <w:t xml:space="preserve"> the fact that proven </w:t>
      </w:r>
      <w:r w:rsidRPr="00A60B08">
        <w:rPr>
          <w:rStyle w:val="StyleBoldUnderline"/>
          <w:highlight w:val="yellow"/>
        </w:rPr>
        <w:t xml:space="preserve">domestic reserves </w:t>
      </w:r>
      <w:r w:rsidRPr="00072604">
        <w:rPr>
          <w:rStyle w:val="StyleBoldUnderline"/>
        </w:rPr>
        <w:t xml:space="preserve">of oil and natural gas are </w:t>
      </w:r>
      <w:r w:rsidRPr="00A60B08">
        <w:rPr>
          <w:rStyle w:val="StyleBoldUnderline"/>
          <w:highlight w:val="yellow"/>
        </w:rPr>
        <w:t xml:space="preserve">being consumed </w:t>
      </w:r>
      <w:r w:rsidRPr="00072604">
        <w:rPr>
          <w:rStyle w:val="StyleBoldUnderline"/>
        </w:rPr>
        <w:t xml:space="preserve">much </w:t>
      </w:r>
      <w:r w:rsidRPr="00A60B08">
        <w:rPr>
          <w:rStyle w:val="StyleBoldUnderline"/>
          <w:highlight w:val="yellow"/>
        </w:rPr>
        <w:t xml:space="preserve">faster than </w:t>
      </w:r>
      <w:r w:rsidRPr="00072604">
        <w:rPr>
          <w:rStyle w:val="StyleBoldUnderline"/>
        </w:rPr>
        <w:t xml:space="preserve">new significant sources are being </w:t>
      </w:r>
      <w:r w:rsidRPr="00A60B08">
        <w:rPr>
          <w:rStyle w:val="StyleBoldUnderline"/>
          <w:highlight w:val="yellow"/>
        </w:rPr>
        <w:t>discovered</w:t>
      </w:r>
      <w:r w:rsidRPr="001D4245">
        <w:t xml:space="preserve">. (10) </w:t>
      </w:r>
      <w:r w:rsidRPr="001D4245">
        <w:rPr>
          <w:rStyle w:val="StyleBoldUnderline"/>
        </w:rPr>
        <w:t>This</w:t>
      </w:r>
      <w:r w:rsidRPr="001D4245">
        <w:t xml:space="preserve"> </w:t>
      </w:r>
      <w:r w:rsidRPr="001D4245">
        <w:rPr>
          <w:rStyle w:val="StyleBoldUnderline"/>
        </w:rPr>
        <w:t>situation has worsened</w:t>
      </w:r>
      <w:r w:rsidRPr="001D4245">
        <w:t xml:space="preserve"> during the last few decades, </w:t>
      </w:r>
      <w:r w:rsidRPr="00A60B08">
        <w:rPr>
          <w:rStyle w:val="StyleBoldUnderline"/>
          <w:highlight w:val="yellow"/>
        </w:rPr>
        <w:t>resulting in the U</w:t>
      </w:r>
      <w:r w:rsidRPr="001D4245">
        <w:t xml:space="preserve">nited </w:t>
      </w:r>
      <w:r w:rsidRPr="00A60B08">
        <w:rPr>
          <w:rStyle w:val="StyleBoldUnderline"/>
          <w:highlight w:val="yellow"/>
        </w:rPr>
        <w:t>S</w:t>
      </w:r>
      <w:r w:rsidRPr="001D4245">
        <w:t xml:space="preserve">tates </w:t>
      </w:r>
      <w:r w:rsidRPr="00A60B08">
        <w:rPr>
          <w:rStyle w:val="StyleBoldUnderline"/>
          <w:highlight w:val="yellow"/>
        </w:rPr>
        <w:t>becoming</w:t>
      </w:r>
      <w:r w:rsidRPr="001D4245">
        <w:t xml:space="preserve"> more and </w:t>
      </w:r>
      <w:r w:rsidRPr="00A60B08">
        <w:rPr>
          <w:rStyle w:val="StyleBoldUnderline"/>
          <w:highlight w:val="yellow"/>
        </w:rPr>
        <w:t>more dependent on importing oil</w:t>
      </w:r>
      <w:r w:rsidRPr="001D4245">
        <w:rPr>
          <w:rStyle w:val="StyleBoldUnderline"/>
        </w:rPr>
        <w:t xml:space="preserve"> from other countries.</w:t>
      </w:r>
      <w:r w:rsidRPr="001D4245">
        <w:t xml:space="preserve"> Specifically, </w:t>
      </w:r>
      <w:r w:rsidRPr="001D4245">
        <w:rPr>
          <w:rStyle w:val="StyleBoldUnderline"/>
        </w:rPr>
        <w:t>the</w:t>
      </w:r>
      <w:r w:rsidRPr="001D4245">
        <w:t xml:space="preserve"> </w:t>
      </w:r>
      <w:r w:rsidRPr="001D4245">
        <w:rPr>
          <w:rStyle w:val="StyleBoldUnderline"/>
        </w:rPr>
        <w:t>U</w:t>
      </w:r>
      <w:r w:rsidRPr="001D4245">
        <w:t xml:space="preserve">nited </w:t>
      </w:r>
      <w:r w:rsidRPr="001D4245">
        <w:rPr>
          <w:rStyle w:val="StyleBoldUnderline"/>
        </w:rPr>
        <w:t>S</w:t>
      </w:r>
      <w:r w:rsidRPr="001D4245">
        <w:t xml:space="preserve">tates has </w:t>
      </w:r>
      <w:r w:rsidRPr="001D4245">
        <w:rPr>
          <w:rStyle w:val="StyleBoldUnderline"/>
        </w:rPr>
        <w:t>relied on Canada, Mexico, Venezuela, Nigeria, Saudi Arabia, and Iraq, among others, for the importation of oil</w:t>
      </w:r>
      <w:r w:rsidRPr="001D4245">
        <w:t xml:space="preserve">. (11) </w:t>
      </w:r>
      <w:r w:rsidRPr="001D4245">
        <w:rPr>
          <w:rStyle w:val="StyleBoldUnderline"/>
        </w:rPr>
        <w:t xml:space="preserve">Because </w:t>
      </w:r>
      <w:r w:rsidRPr="00A60B08">
        <w:rPr>
          <w:rStyle w:val="StyleBoldUnderline"/>
          <w:highlight w:val="yellow"/>
        </w:rPr>
        <w:t>some of these oil</w:t>
      </w:r>
      <w:r w:rsidRPr="001D4245">
        <w:rPr>
          <w:rStyle w:val="StyleBoldUnderline"/>
        </w:rPr>
        <w:t>-</w:t>
      </w:r>
      <w:r w:rsidRPr="00A60B08">
        <w:rPr>
          <w:rStyle w:val="StyleBoldUnderline"/>
          <w:highlight w:val="yellow"/>
        </w:rPr>
        <w:t>exporting countries are unstable or unfriendly to U.S. interests</w:t>
      </w:r>
      <w:r w:rsidRPr="001D4245">
        <w:t xml:space="preserve">, President </w:t>
      </w:r>
      <w:r w:rsidRPr="001D4245">
        <w:rPr>
          <w:rStyle w:val="StyleBoldUnderline"/>
        </w:rPr>
        <w:t>Obama</w:t>
      </w:r>
      <w:r w:rsidRPr="001D4245">
        <w:t xml:space="preserve">'s Administration </w:t>
      </w:r>
      <w:r w:rsidRPr="001D4245">
        <w:rPr>
          <w:rStyle w:val="StyleBoldUnderline"/>
        </w:rPr>
        <w:t xml:space="preserve">has announced that </w:t>
      </w:r>
      <w:r w:rsidRPr="00A60B08">
        <w:rPr>
          <w:rStyle w:val="StyleBoldUnderline"/>
          <w:highlight w:val="yellow"/>
        </w:rPr>
        <w:t>the</w:t>
      </w:r>
      <w:r w:rsidRPr="001D4245">
        <w:rPr>
          <w:rStyle w:val="StyleBoldUnderline"/>
        </w:rPr>
        <w:t xml:space="preserve"> </w:t>
      </w:r>
      <w:r w:rsidRPr="00A60B08">
        <w:rPr>
          <w:rStyle w:val="StyleBoldUnderline"/>
          <w:highlight w:val="yellow"/>
        </w:rPr>
        <w:t>U</w:t>
      </w:r>
      <w:r w:rsidRPr="001D4245">
        <w:t xml:space="preserve">nited </w:t>
      </w:r>
      <w:r w:rsidRPr="00A60B08">
        <w:rPr>
          <w:rStyle w:val="StyleBoldUnderline"/>
          <w:highlight w:val="yellow"/>
        </w:rPr>
        <w:t>S</w:t>
      </w:r>
      <w:r w:rsidRPr="001D4245">
        <w:t xml:space="preserve">tates </w:t>
      </w:r>
      <w:r w:rsidRPr="00A60B08">
        <w:rPr>
          <w:rStyle w:val="StyleBoldUnderline"/>
          <w:highlight w:val="yellow"/>
        </w:rPr>
        <w:t>should explore ways to reduce foreign imports</w:t>
      </w:r>
      <w:r w:rsidRPr="001D4245">
        <w:rPr>
          <w:rStyle w:val="StyleBoldUnderline"/>
        </w:rPr>
        <w:t>.</w:t>
      </w:r>
      <w:r w:rsidRPr="001D4245">
        <w:t xml:space="preserve"> (12) In contrast, Mexico is relatively stable, and</w:t>
      </w:r>
      <w:r w:rsidRPr="00CB7FC9">
        <w:t xml:space="preserve"> </w:t>
      </w:r>
      <w:r w:rsidRPr="001D4245">
        <w:t xml:space="preserve">it closely cooperates with the United States on policy issues. (13) Similar to many oil-producing countries, however, </w:t>
      </w:r>
      <w:r w:rsidRPr="00A60B08">
        <w:rPr>
          <w:rStyle w:val="StyleBoldUnderline"/>
          <w:highlight w:val="yellow"/>
        </w:rPr>
        <w:t>Mexico</w:t>
      </w:r>
      <w:r w:rsidRPr="001D4245">
        <w:t xml:space="preserve"> </w:t>
      </w:r>
      <w:r w:rsidRPr="001D4245">
        <w:rPr>
          <w:rStyle w:val="StyleBoldUnderline"/>
        </w:rPr>
        <w:t xml:space="preserve">greatly </w:t>
      </w:r>
      <w:r w:rsidRPr="00A60B08">
        <w:rPr>
          <w:rStyle w:val="StyleBoldUnderline"/>
          <w:highlight w:val="yellow"/>
        </w:rPr>
        <w:t>depends</w:t>
      </w:r>
      <w:r w:rsidRPr="001D4245">
        <w:rPr>
          <w:rStyle w:val="StyleBoldUnderline"/>
        </w:rPr>
        <w:t xml:space="preserve"> </w:t>
      </w:r>
      <w:r w:rsidRPr="00A60B08">
        <w:rPr>
          <w:rStyle w:val="StyleBoldUnderline"/>
          <w:highlight w:val="yellow"/>
        </w:rPr>
        <w:t>on the profits obtained from petroleum production</w:t>
      </w:r>
      <w:r w:rsidRPr="001D4245">
        <w:t xml:space="preserve">. (14) </w:t>
      </w:r>
      <w:r w:rsidRPr="001D4245">
        <w:rPr>
          <w:rStyle w:val="StyleBoldUnderline"/>
        </w:rPr>
        <w:t>Funds from</w:t>
      </w:r>
      <w:r w:rsidRPr="001D4245">
        <w:t xml:space="preserve"> the state-owned oil company, Petroleos Mexicanos (</w:t>
      </w:r>
      <w:r w:rsidRPr="00A60B08">
        <w:rPr>
          <w:rStyle w:val="StyleBoldUnderline"/>
          <w:highlight w:val="yellow"/>
        </w:rPr>
        <w:t>Pemex</w:t>
      </w:r>
      <w:r w:rsidRPr="001D4245">
        <w:t xml:space="preserve">), </w:t>
      </w:r>
      <w:r w:rsidRPr="00A60B08">
        <w:rPr>
          <w:highlight w:val="yellow"/>
        </w:rPr>
        <w:t>re</w:t>
      </w:r>
      <w:r w:rsidRPr="00A60B08">
        <w:rPr>
          <w:rStyle w:val="StyleBoldUnderline"/>
          <w:highlight w:val="yellow"/>
        </w:rPr>
        <w:t>present more than forty percent of the federal budget</w:t>
      </w:r>
      <w:r w:rsidRPr="001D4245">
        <w:rPr>
          <w:rStyle w:val="StyleBoldUnderline"/>
        </w:rPr>
        <w:t xml:space="preserve"> of Mexico.</w:t>
      </w:r>
      <w:r w:rsidRPr="001D4245">
        <w:t xml:space="preserve"> (15) </w:t>
      </w:r>
      <w:r w:rsidRPr="001D4245">
        <w:rPr>
          <w:rStyle w:val="StyleBoldUnderline"/>
        </w:rPr>
        <w:t>Most of the oil produced by Mexico is exported to the U</w:t>
      </w:r>
      <w:r w:rsidRPr="001D4245">
        <w:t xml:space="preserve">nited </w:t>
      </w:r>
      <w:r w:rsidRPr="001D4245">
        <w:rPr>
          <w:rStyle w:val="StyleBoldUnderline"/>
        </w:rPr>
        <w:t>S</w:t>
      </w:r>
      <w:r w:rsidRPr="001D4245">
        <w:t xml:space="preserve">tates. (16) Since 2000, the Cantarell Reservoir has accounted for more than fifty percent of Mexico's oil production, and in that same period, more than eighty percent of the oil produced has gone to the United States. (17) </w:t>
      </w:r>
      <w:r w:rsidRPr="00A60B08">
        <w:rPr>
          <w:rStyle w:val="StyleBoldUnderline"/>
          <w:highlight w:val="yellow"/>
        </w:rPr>
        <w:t>However, Mexico's principal producing reservoirs</w:t>
      </w:r>
      <w:r w:rsidRPr="001D4245">
        <w:t xml:space="preserve">, such as Cantarell, </w:t>
      </w:r>
      <w:r w:rsidRPr="00A60B08">
        <w:rPr>
          <w:rStyle w:val="StyleBoldUnderline"/>
          <w:highlight w:val="yellow"/>
        </w:rPr>
        <w:t>are declining</w:t>
      </w:r>
      <w:r w:rsidRPr="001D4245">
        <w:t xml:space="preserve">, (18) </w:t>
      </w:r>
      <w:r w:rsidRPr="00A60B08">
        <w:rPr>
          <w:rStyle w:val="StyleBoldUnderline"/>
          <w:highlight w:val="yellow"/>
        </w:rPr>
        <w:t>and</w:t>
      </w:r>
      <w:r w:rsidRPr="001D4245">
        <w:t xml:space="preserve"> although Mexico has a huge number of </w:t>
      </w:r>
      <w:r w:rsidRPr="00A60B08">
        <w:rPr>
          <w:rStyle w:val="StyleBoldUnderline"/>
          <w:highlight w:val="yellow"/>
        </w:rPr>
        <w:t>potential reservoirs</w:t>
      </w:r>
      <w:r w:rsidRPr="001D4245">
        <w:t xml:space="preserve">, some </w:t>
      </w:r>
      <w:r w:rsidRPr="00A60B08">
        <w:rPr>
          <w:highlight w:val="yellow"/>
        </w:rPr>
        <w:t>hav</w:t>
      </w:r>
      <w:r w:rsidRPr="00A60B08">
        <w:rPr>
          <w:rStyle w:val="StyleBoldUnderline"/>
          <w:highlight w:val="yellow"/>
        </w:rPr>
        <w:t xml:space="preserve">e not even been explored due to a </w:t>
      </w:r>
      <w:r w:rsidRPr="008F1C9C">
        <w:rPr>
          <w:rStyle w:val="Emphasis"/>
          <w:rFonts w:eastAsiaTheme="majorEastAsia"/>
          <w:highlight w:val="yellow"/>
        </w:rPr>
        <w:t>lack of capital and tech</w:t>
      </w:r>
      <w:r w:rsidRPr="008F1C9C">
        <w:rPr>
          <w:rStyle w:val="Emphasis"/>
          <w:rFonts w:eastAsiaTheme="majorEastAsia"/>
        </w:rPr>
        <w:t>nology</w:t>
      </w:r>
      <w:r w:rsidRPr="001D4245">
        <w:rPr>
          <w:rStyle w:val="StyleBoldUnderline"/>
        </w:rPr>
        <w:t xml:space="preserve"> to produce those reserves.</w:t>
      </w:r>
      <w:r w:rsidRPr="001D4245">
        <w:t xml:space="preserve"> (19) For both countries, </w:t>
      </w:r>
      <w:r w:rsidRPr="00A60B08">
        <w:rPr>
          <w:rStyle w:val="StyleBoldUnderline"/>
          <w:highlight w:val="yellow"/>
        </w:rPr>
        <w:t>the</w:t>
      </w:r>
      <w:r w:rsidRPr="00A60B08">
        <w:rPr>
          <w:highlight w:val="yellow"/>
        </w:rPr>
        <w:t xml:space="preserve"> </w:t>
      </w:r>
      <w:r w:rsidRPr="00A60B08">
        <w:rPr>
          <w:rStyle w:val="StyleBoldUnderline"/>
          <w:highlight w:val="yellow"/>
        </w:rPr>
        <w:t>preservation and optimal use of hydrocarbons</w:t>
      </w:r>
      <w:r w:rsidRPr="001D4245">
        <w:t xml:space="preserve">, including those </w:t>
      </w:r>
      <w:r w:rsidRPr="00A60B08">
        <w:rPr>
          <w:rStyle w:val="StyleBoldUnderline"/>
          <w:highlight w:val="yellow"/>
        </w:rPr>
        <w:t>located</w:t>
      </w:r>
      <w:r w:rsidRPr="001D4245">
        <w:rPr>
          <w:rStyle w:val="StyleBoldUnderline"/>
        </w:rPr>
        <w:t xml:space="preserve"> </w:t>
      </w:r>
      <w:r w:rsidRPr="00A60B08">
        <w:rPr>
          <w:rStyle w:val="StyleBoldUnderline"/>
          <w:highlight w:val="yellow"/>
        </w:rPr>
        <w:t>in transboundary reservoirs</w:t>
      </w:r>
      <w:r w:rsidRPr="00A60B08">
        <w:rPr>
          <w:highlight w:val="yellow"/>
        </w:rPr>
        <w:t xml:space="preserve">, </w:t>
      </w:r>
      <w:r w:rsidRPr="008F1C9C">
        <w:rPr>
          <w:rStyle w:val="Emphasis"/>
          <w:rFonts w:eastAsiaTheme="majorEastAsia"/>
          <w:highlight w:val="yellow"/>
        </w:rPr>
        <w:t>are matters of priority and necessity</w:t>
      </w:r>
      <w:r w:rsidRPr="001D4245">
        <w:rPr>
          <w:rStyle w:val="StyleBoldUnderline"/>
        </w:rPr>
        <w:t>.</w:t>
      </w:r>
      <w:r w:rsidRPr="001D4245">
        <w:t xml:space="preserve"> However, the development of transboundary reservoirs concerns not just one country; it involves different states' interests, each with it</w:t>
      </w:r>
      <w:r w:rsidR="00411BCD">
        <w:t>s own distinct domestic issues.</w:t>
      </w:r>
    </w:p>
    <w:p w:rsidR="004006F9" w:rsidRPr="00411BCD" w:rsidRDefault="004006F9" w:rsidP="00411BCD">
      <w:pPr>
        <w:pStyle w:val="Heading4"/>
      </w:pPr>
      <w:r w:rsidRPr="00411BCD">
        <w:lastRenderedPageBreak/>
        <w:t>U.S. energy independence protects us from future oil shocks and boosts U.S. hegemony</w:t>
      </w:r>
    </w:p>
    <w:p w:rsidR="004006F9" w:rsidRDefault="004006F9" w:rsidP="004006F9">
      <w:r>
        <w:rPr>
          <w:rStyle w:val="StyleStyleBold12pt"/>
        </w:rPr>
        <w:t xml:space="preserve">Graeber 5/15/13 </w:t>
      </w:r>
      <w:r w:rsidRPr="00CB7FC9">
        <w:t xml:space="preserve">(Daniel J., Senior Analyst at Oil Price; “U.S. Energy Independence Weakens its Power”- Oil Price; May 15, 2013, </w:t>
      </w:r>
      <w:r w:rsidRPr="001E45A9">
        <w:t>http://oilprice.com/Energy/Energy-General/U.S.-Energy-Independence-Weakens-its-Power.html)</w:t>
      </w:r>
    </w:p>
    <w:p w:rsidR="004006F9" w:rsidRDefault="004006F9" w:rsidP="00411BCD">
      <w:pPr>
        <w:pStyle w:val="Card"/>
        <w:rPr>
          <w:rStyle w:val="StyleBoldUnderline"/>
        </w:rPr>
      </w:pPr>
      <w:r w:rsidRPr="00A60B08">
        <w:rPr>
          <w:rStyle w:val="StyleBoldUnderline"/>
          <w:highlight w:val="yellow"/>
        </w:rPr>
        <w:t>U.S. policymakers</w:t>
      </w:r>
      <w:r w:rsidRPr="001E45A9">
        <w:t xml:space="preserve"> favouring the oil industry </w:t>
      </w:r>
      <w:r w:rsidRPr="00A60B08">
        <w:rPr>
          <w:rStyle w:val="StyleBoldUnderline"/>
          <w:highlight w:val="yellow"/>
        </w:rPr>
        <w:t>said</w:t>
      </w:r>
      <w:r w:rsidRPr="00BC718B">
        <w:rPr>
          <w:rStyle w:val="StyleBoldUnderline"/>
        </w:rPr>
        <w:t xml:space="preserve"> </w:t>
      </w:r>
      <w:r w:rsidRPr="00A60B08">
        <w:rPr>
          <w:rStyle w:val="StyleBoldUnderline"/>
          <w:highlight w:val="yellow"/>
        </w:rPr>
        <w:t>gains in production</w:t>
      </w:r>
      <w:r w:rsidRPr="00BC718B">
        <w:rPr>
          <w:rStyle w:val="StyleBoldUnderline"/>
        </w:rPr>
        <w:t xml:space="preserve"> </w:t>
      </w:r>
      <w:r w:rsidRPr="00A60B08">
        <w:rPr>
          <w:rStyle w:val="StyleBoldUnderline"/>
          <w:highlight w:val="yellow"/>
        </w:rPr>
        <w:t>would</w:t>
      </w:r>
      <w:r w:rsidRPr="00BC718B">
        <w:rPr>
          <w:rStyle w:val="StyleBoldUnderline"/>
        </w:rPr>
        <w:t xml:space="preserve"> help </w:t>
      </w:r>
      <w:r w:rsidRPr="00A60B08">
        <w:rPr>
          <w:rStyle w:val="StyleBoldUnderline"/>
          <w:highlight w:val="yellow"/>
        </w:rPr>
        <w:t>lead to energy independence</w:t>
      </w:r>
      <w:r w:rsidRPr="00BC718B">
        <w:rPr>
          <w:rStyle w:val="StyleBoldUnderline"/>
        </w:rPr>
        <w:t xml:space="preserve"> </w:t>
      </w:r>
      <w:r w:rsidRPr="00A60B08">
        <w:rPr>
          <w:rStyle w:val="StyleBoldUnderline"/>
          <w:highlight w:val="yellow"/>
        </w:rPr>
        <w:t xml:space="preserve">and </w:t>
      </w:r>
      <w:r w:rsidRPr="008F1C9C">
        <w:rPr>
          <w:rStyle w:val="Emphasis"/>
          <w:rFonts w:eastAsiaTheme="majorEastAsia"/>
          <w:highlight w:val="yellow"/>
        </w:rPr>
        <w:t>shield the regional economy from oil shocks</w:t>
      </w:r>
      <w:r w:rsidRPr="00BC718B">
        <w:rPr>
          <w:rStyle w:val="StyleBoldUnderline"/>
        </w:rPr>
        <w:t xml:space="preserve"> </w:t>
      </w:r>
      <w:r w:rsidRPr="00A60B08">
        <w:rPr>
          <w:rStyle w:val="StyleBoldUnderline"/>
          <w:highlight w:val="yellow"/>
        </w:rPr>
        <w:t>like</w:t>
      </w:r>
      <w:r w:rsidRPr="00BC718B">
        <w:rPr>
          <w:rStyle w:val="StyleBoldUnderline"/>
        </w:rPr>
        <w:t xml:space="preserve"> those that resulted from </w:t>
      </w:r>
      <w:r w:rsidRPr="00A60B08">
        <w:rPr>
          <w:rStyle w:val="StyleBoldUnderline"/>
          <w:highlight w:val="yellow"/>
        </w:rPr>
        <w:t>the 1970s oil embargo.</w:t>
      </w:r>
      <w:r w:rsidRPr="00BC718B">
        <w:rPr>
          <w:rStyle w:val="StyleBoldUnderline"/>
        </w:rPr>
        <w:t xml:space="preserve"> OPEC members responded to the $2 billion in military aid sent to Israel after the Yom Kippur War in 1973 by halting oil shipments to the United States and its allies, causing substantial spikes in oil prices and pain at the pump for American consumers</w:t>
      </w:r>
      <w:r w:rsidRPr="001E45A9">
        <w:t xml:space="preserve">. By 1974, President Nixon said it was time to break away from foreign oil by pressing for energy independence.Saudi Oil Minister Ali al-Naimi said the North American </w:t>
      </w:r>
      <w:r w:rsidRPr="00264326">
        <w:t>oil production boom was "great news" but stressed that talk of breaking away from overseas oil failed to take into account the interconnected nature of the oil markets</w:t>
      </w:r>
      <w:r w:rsidRPr="001E45A9">
        <w:t xml:space="preserve">.Some political theorists speculate that retracting from the foreign market could be costly. </w:t>
      </w:r>
      <w:r w:rsidRPr="00BC718B">
        <w:rPr>
          <w:rStyle w:val="StyleBoldUnderline"/>
        </w:rPr>
        <w:t xml:space="preserve">Walter Russell </w:t>
      </w:r>
      <w:r w:rsidRPr="00A60B08">
        <w:rPr>
          <w:rStyle w:val="StyleBoldUnderline"/>
          <w:highlight w:val="yellow"/>
        </w:rPr>
        <w:t>Mead</w:t>
      </w:r>
      <w:r w:rsidRPr="00BC718B">
        <w:rPr>
          <w:rStyle w:val="StyleBoldUnderline"/>
        </w:rPr>
        <w:t xml:space="preserve"> </w:t>
      </w:r>
      <w:r w:rsidRPr="00A60B08">
        <w:rPr>
          <w:rStyle w:val="StyleBoldUnderline"/>
          <w:highlight w:val="yellow"/>
        </w:rPr>
        <w:t>wrote</w:t>
      </w:r>
      <w:r w:rsidRPr="001E45A9">
        <w:t xml:space="preserve"> almost a decade ago that superpowers can't maintain a position of dominance by force in perpetuity. Instead, he said, "</w:t>
      </w:r>
      <w:r w:rsidRPr="00BC718B">
        <w:rPr>
          <w:rStyle w:val="StyleBoldUnderline"/>
        </w:rPr>
        <w:t>sticky power</w:t>
      </w:r>
      <w:r w:rsidRPr="001E45A9">
        <w:t xml:space="preserve">," or </w:t>
      </w:r>
      <w:r w:rsidRPr="00A60B08">
        <w:rPr>
          <w:rStyle w:val="StyleBoldUnderline"/>
          <w:highlight w:val="yellow"/>
        </w:rPr>
        <w:t>connecting other countries to U.S. markets and then trapping them in it,</w:t>
      </w:r>
      <w:r w:rsidRPr="00A60B08">
        <w:rPr>
          <w:highlight w:val="yellow"/>
        </w:rPr>
        <w:t xml:space="preserve"> </w:t>
      </w:r>
      <w:r w:rsidRPr="00A60B08">
        <w:rPr>
          <w:rStyle w:val="StyleBoldUnderline"/>
          <w:highlight w:val="yellow"/>
        </w:rPr>
        <w:t>is what ensures supremacy in a global system</w:t>
      </w:r>
      <w:r w:rsidRPr="001E45A9">
        <w:t xml:space="preserve">. </w:t>
      </w:r>
      <w:r w:rsidRPr="00A60B08">
        <w:rPr>
          <w:rStyle w:val="StyleBoldUnderline"/>
          <w:highlight w:val="yellow"/>
        </w:rPr>
        <w:t>By that logic</w:t>
      </w:r>
      <w:r w:rsidRPr="00BC718B">
        <w:rPr>
          <w:rStyle w:val="StyleBoldUnderline"/>
        </w:rPr>
        <w:t xml:space="preserve">, the </w:t>
      </w:r>
      <w:r w:rsidRPr="00A60B08">
        <w:rPr>
          <w:rStyle w:val="StyleBoldUnderline"/>
          <w:highlight w:val="yellow"/>
        </w:rPr>
        <w:t>U</w:t>
      </w:r>
      <w:r w:rsidRPr="001E45A9">
        <w:t xml:space="preserve">nited </w:t>
      </w:r>
      <w:r w:rsidRPr="00A60B08">
        <w:rPr>
          <w:rStyle w:val="StyleBoldUnderline"/>
          <w:highlight w:val="yellow"/>
        </w:rPr>
        <w:t>S</w:t>
      </w:r>
      <w:r w:rsidRPr="001E45A9">
        <w:t xml:space="preserve">tates, </w:t>
      </w:r>
      <w:r w:rsidRPr="00A60B08">
        <w:rPr>
          <w:rStyle w:val="StyleBoldUnderline"/>
          <w:highlight w:val="yellow"/>
        </w:rPr>
        <w:t>if oil production predictions come true, could hold the same geopolitical influence over global markets that OPEC members did in the 1970s.</w:t>
      </w:r>
    </w:p>
    <w:p w:rsidR="004006F9" w:rsidRPr="00411BCD" w:rsidRDefault="004006F9" w:rsidP="00411BCD">
      <w:pPr>
        <w:pStyle w:val="Heading4"/>
      </w:pPr>
      <w:r w:rsidRPr="00411BCD">
        <w:t xml:space="preserve">Energy shocks cause nuclear war  </w:t>
      </w:r>
    </w:p>
    <w:p w:rsidR="004006F9" w:rsidRDefault="004006F9" w:rsidP="004006F9">
      <w:r w:rsidRPr="00B67354">
        <w:t xml:space="preserve">Islam Yasin </w:t>
      </w:r>
      <w:r w:rsidRPr="0064073A">
        <w:rPr>
          <w:rStyle w:val="StyleStyleBold12pt"/>
        </w:rPr>
        <w:t>Qasem 7</w:t>
      </w:r>
      <w:r w:rsidRPr="00B67354">
        <w:t xml:space="preserve">, </w:t>
      </w:r>
      <w:r w:rsidRPr="001E45A9">
        <w:t>a doctoral candidate in the Department of Politics and Social Sciences at the University of Pompeu Fabra (UPF) in Barcelona, MA in International Affairs from Columbia, July 9, 2007, “The Coming Warfare of Oil Shortage,” online: http://www.opednews.com/articles/opedne_islam_ya_070709_the_coming_warfare_o.htm)</w:t>
      </w:r>
    </w:p>
    <w:p w:rsidR="004006F9" w:rsidRDefault="004006F9" w:rsidP="00411BCD">
      <w:pPr>
        <w:pStyle w:val="Card"/>
      </w:pPr>
      <w:r w:rsidRPr="00A60B08">
        <w:rPr>
          <w:rStyle w:val="StyleBoldUnderline"/>
          <w:highlight w:val="yellow"/>
        </w:rPr>
        <w:t>Recognizing the strategic value of oil</w:t>
      </w:r>
      <w:r w:rsidRPr="00205C1D">
        <w:rPr>
          <w:rStyle w:val="StyleBoldUnderline"/>
        </w:rPr>
        <w:t xml:space="preserve"> for their national interests, </w:t>
      </w:r>
      <w:r w:rsidRPr="00A60B08">
        <w:rPr>
          <w:rStyle w:val="StyleBoldUnderline"/>
          <w:highlight w:val="yellow"/>
        </w:rPr>
        <w:t>superpowers will</w:t>
      </w:r>
      <w:r w:rsidRPr="00205C1D">
        <w:rPr>
          <w:rStyle w:val="StyleBoldUnderline"/>
        </w:rPr>
        <w:t xml:space="preserve"> not hesitate to </w:t>
      </w:r>
      <w:r w:rsidRPr="00A60B08">
        <w:rPr>
          <w:rStyle w:val="StyleBoldUnderline"/>
          <w:highlight w:val="yellow"/>
        </w:rPr>
        <w:t>unleash</w:t>
      </w:r>
      <w:r w:rsidRPr="00CB7FC9">
        <w:t xml:space="preserve"> their economic and </w:t>
      </w:r>
      <w:r w:rsidRPr="00A60B08">
        <w:rPr>
          <w:rStyle w:val="StyleBoldUnderline"/>
          <w:highlight w:val="yellow"/>
        </w:rPr>
        <w:t>military power to ensure secure access to oil</w:t>
      </w:r>
      <w:r w:rsidRPr="00CB7FC9">
        <w:t xml:space="preserve"> resources,</w:t>
      </w:r>
      <w:r w:rsidRPr="001E45A9">
        <w:t xml:space="preserve"> </w:t>
      </w:r>
      <w:r w:rsidRPr="00A60B08">
        <w:rPr>
          <w:rStyle w:val="StyleBoldUnderline"/>
          <w:highlight w:val="yellow"/>
        </w:rPr>
        <w:t>triggering worldwide</w:t>
      </w:r>
      <w:r w:rsidRPr="00205C1D">
        <w:rPr>
          <w:rStyle w:val="StyleBoldUnderline"/>
        </w:rPr>
        <w:t xml:space="preserve"> tension, if not </w:t>
      </w:r>
      <w:r w:rsidRPr="00A60B08">
        <w:rPr>
          <w:rStyle w:val="StyleBoldUnderline"/>
          <w:highlight w:val="yellow"/>
        </w:rPr>
        <w:t>armed conflict</w:t>
      </w:r>
      <w:r w:rsidRPr="00205C1D">
        <w:rPr>
          <w:rStyle w:val="StyleBoldUnderline"/>
        </w:rPr>
        <w:t>.</w:t>
      </w:r>
      <w:r w:rsidRPr="001E45A9">
        <w:t xml:space="preserve">  And </w:t>
      </w:r>
      <w:r w:rsidRPr="00A60B08">
        <w:rPr>
          <w:rStyle w:val="StyleBoldUnderline"/>
          <w:highlight w:val="yellow"/>
        </w:rPr>
        <w:t>while</w:t>
      </w:r>
      <w:r w:rsidRPr="001E45A9">
        <w:t xml:space="preserve"> superpowers like </w:t>
      </w:r>
      <w:r w:rsidRPr="00A60B08">
        <w:rPr>
          <w:rStyle w:val="StyleBoldUnderline"/>
          <w:highlight w:val="yellow"/>
        </w:rPr>
        <w:t>the U</w:t>
      </w:r>
      <w:r w:rsidRPr="00205C1D">
        <w:rPr>
          <w:rStyle w:val="StyleBoldUnderline"/>
        </w:rPr>
        <w:t xml:space="preserve">nited </w:t>
      </w:r>
      <w:r w:rsidRPr="00A60B08">
        <w:rPr>
          <w:rStyle w:val="StyleBoldUnderline"/>
          <w:highlight w:val="yellow"/>
        </w:rPr>
        <w:t>S</w:t>
      </w:r>
      <w:r w:rsidRPr="00205C1D">
        <w:rPr>
          <w:rStyle w:val="StyleBoldUnderline"/>
        </w:rPr>
        <w:t xml:space="preserve">tates </w:t>
      </w:r>
      <w:r w:rsidRPr="00A60B08">
        <w:rPr>
          <w:rStyle w:val="StyleBoldUnderline"/>
          <w:highlight w:val="yellow"/>
        </w:rPr>
        <w:t>maintain superior conventional military power</w:t>
      </w:r>
      <w:r w:rsidRPr="00CB7FC9">
        <w:t>,</w:t>
      </w:r>
      <w:r w:rsidRPr="001E45A9">
        <w:t xml:space="preserve"> in addition to their nuclear power, </w:t>
      </w:r>
      <w:r w:rsidRPr="00CB7FC9">
        <w:t xml:space="preserve">some </w:t>
      </w:r>
      <w:r w:rsidRPr="00A60B08">
        <w:rPr>
          <w:rStyle w:val="StyleBoldUnderline"/>
          <w:highlight w:val="yellow"/>
        </w:rPr>
        <w:t>weaker states are already nuclearly armed, others are seeking nuc</w:t>
      </w:r>
      <w:r w:rsidRPr="00205C1D">
        <w:rPr>
          <w:rStyle w:val="StyleBoldUnderline"/>
        </w:rPr>
        <w:t>lear weapon</w:t>
      </w:r>
      <w:r w:rsidRPr="00A60B08">
        <w:rPr>
          <w:rStyle w:val="StyleBoldUnderline"/>
          <w:highlight w:val="yellow"/>
        </w:rPr>
        <w:t>s</w:t>
      </w:r>
      <w:r w:rsidRPr="001E45A9">
        <w:t xml:space="preserve">. In an anarchic world </w:t>
      </w:r>
      <w:r w:rsidRPr="00A60B08">
        <w:rPr>
          <w:rStyle w:val="StyleBoldUnderline"/>
          <w:highlight w:val="yellow"/>
        </w:rPr>
        <w:t>with</w:t>
      </w:r>
      <w:r w:rsidRPr="00205C1D">
        <w:rPr>
          <w:rStyle w:val="StyleBoldUnderline"/>
        </w:rPr>
        <w:t xml:space="preserve"> many </w:t>
      </w:r>
      <w:r w:rsidRPr="00A60B08">
        <w:rPr>
          <w:rStyle w:val="StyleBoldUnderline"/>
          <w:highlight w:val="yellow"/>
        </w:rPr>
        <w:t>nuclear</w:t>
      </w:r>
      <w:r w:rsidRPr="00205C1D">
        <w:rPr>
          <w:rStyle w:val="StyleBoldUnderline"/>
        </w:rPr>
        <w:t xml:space="preserve">-weapon </w:t>
      </w:r>
      <w:r w:rsidRPr="00A60B08">
        <w:rPr>
          <w:rStyle w:val="StyleBoldUnderline"/>
          <w:highlight w:val="yellow"/>
        </w:rPr>
        <w:t xml:space="preserve">states feeling insecure, and a global economy in downward spiral, </w:t>
      </w:r>
      <w:r w:rsidRPr="008F1C9C">
        <w:rPr>
          <w:rStyle w:val="Emphasis"/>
          <w:rFonts w:eastAsiaTheme="majorEastAsia"/>
          <w:highlight w:val="yellow"/>
        </w:rPr>
        <w:t>the chances of using nuc</w:t>
      </w:r>
      <w:r w:rsidRPr="008F1C9C">
        <w:rPr>
          <w:rStyle w:val="Emphasis"/>
          <w:rFonts w:eastAsiaTheme="majorEastAsia"/>
        </w:rPr>
        <w:t>lear weapon</w:t>
      </w:r>
      <w:r w:rsidRPr="008F1C9C">
        <w:rPr>
          <w:rStyle w:val="Emphasis"/>
          <w:rFonts w:eastAsiaTheme="majorEastAsia"/>
          <w:highlight w:val="yellow"/>
        </w:rPr>
        <w:t>s</w:t>
      </w:r>
      <w:r w:rsidRPr="001E45A9">
        <w:t xml:space="preserve"> in pursues of national interests </w:t>
      </w:r>
      <w:r w:rsidRPr="008F1C9C">
        <w:rPr>
          <w:rStyle w:val="Emphasis"/>
          <w:rFonts w:eastAsiaTheme="majorEastAsia"/>
          <w:highlight w:val="yellow"/>
        </w:rPr>
        <w:t>are high</w:t>
      </w:r>
      <w:r w:rsidR="00411BCD">
        <w:t xml:space="preserve">. </w:t>
      </w:r>
    </w:p>
    <w:p w:rsidR="004006F9" w:rsidRPr="00411BCD" w:rsidRDefault="004006F9" w:rsidP="00411BCD">
      <w:pPr>
        <w:pStyle w:val="Heading4"/>
      </w:pPr>
      <w:r w:rsidRPr="00411BCD">
        <w:t>U.S. power projection solves great power war – the alternative is violence and chaos</w:t>
      </w:r>
    </w:p>
    <w:p w:rsidR="004006F9" w:rsidRPr="00E23FD6" w:rsidRDefault="004006F9" w:rsidP="004006F9">
      <w:r w:rsidRPr="001E45A9">
        <w:rPr>
          <w:rStyle w:val="StyleStyleBold12pt"/>
        </w:rPr>
        <w:t>Kagan 12</w:t>
      </w:r>
      <w:r w:rsidRPr="001E45A9">
        <w:t xml:space="preserve"> (Robert – senior fellow of foreign policy at the Center on the United States and Europe, America Has Made the World Freer, Safer and Wealthier, p. </w:t>
      </w:r>
      <w:hyperlink r:id="rId42" w:history="1">
        <w:r w:rsidRPr="000B2042">
          <w:t>http://www.brookings.edu/opinions/2012/0314_us_power_kagan.aspx</w:t>
        </w:r>
      </w:hyperlink>
      <w:r w:rsidRPr="001E45A9">
        <w:t>)</w:t>
      </w:r>
    </w:p>
    <w:p w:rsidR="004006F9" w:rsidRPr="005E448F" w:rsidRDefault="004006F9" w:rsidP="004006F9">
      <w:pPr>
        <w:pStyle w:val="Card"/>
      </w:pPr>
      <w:r w:rsidRPr="00AB4B9E">
        <w:rPr>
          <w:rStyle w:val="StyleBoldUnderline"/>
        </w:rPr>
        <w:t>We take a lot for granted</w:t>
      </w:r>
      <w:r w:rsidRPr="001E45A9">
        <w:t xml:space="preserve"> about the way the world looks today -- the </w:t>
      </w:r>
      <w:r w:rsidRPr="00AB4B9E">
        <w:rPr>
          <w:rStyle w:val="StyleBoldUnderline"/>
        </w:rPr>
        <w:t>widespread freedom</w:t>
      </w:r>
      <w:r w:rsidRPr="001E45A9">
        <w:t xml:space="preserve">, the unprecedented </w:t>
      </w:r>
      <w:r w:rsidRPr="00AB4B9E">
        <w:rPr>
          <w:rStyle w:val="StyleBoldUnderline"/>
        </w:rPr>
        <w:t xml:space="preserve">global prosperity </w:t>
      </w:r>
      <w:r w:rsidRPr="001E45A9">
        <w:t xml:space="preserve">(even despite the current economic crisis), and the </w:t>
      </w:r>
      <w:r w:rsidRPr="00AB4B9E">
        <w:rPr>
          <w:rStyle w:val="StyleBoldUnderline"/>
        </w:rPr>
        <w:t>absence of war among great powers</w:t>
      </w:r>
      <w:r w:rsidRPr="001E45A9">
        <w:t xml:space="preserve">. In 1941 there were only a dozen democracies in the world. Today there are more than 100. For four centuries prior to 1950, global GDP rose by less than 1 percent a year. Since 1950 it has risen by an average of 4 percent a year, and billions of people have been lifted out of poverty. </w:t>
      </w:r>
      <w:r w:rsidRPr="00AB4B9E">
        <w:rPr>
          <w:rStyle w:val="StyleBoldUnderline"/>
        </w:rPr>
        <w:t xml:space="preserve">The first half of the 20th century saw the </w:t>
      </w:r>
      <w:r w:rsidRPr="008F1C9C">
        <w:rPr>
          <w:rStyle w:val="Emphasis"/>
          <w:rFonts w:eastAsiaTheme="majorEastAsia"/>
        </w:rPr>
        <w:t>two most destructive wars</w:t>
      </w:r>
      <w:r w:rsidRPr="001E45A9">
        <w:t xml:space="preserve"> in the history of mankind, </w:t>
      </w:r>
      <w:r w:rsidRPr="00AB4B9E">
        <w:rPr>
          <w:rStyle w:val="StyleBoldUnderline"/>
        </w:rPr>
        <w:t xml:space="preserve">and in prior centuries war among great powers was </w:t>
      </w:r>
      <w:r w:rsidRPr="008F1C9C">
        <w:rPr>
          <w:rStyle w:val="Emphasis"/>
          <w:rFonts w:eastAsiaTheme="majorEastAsia"/>
        </w:rPr>
        <w:t>almost constant</w:t>
      </w:r>
      <w:r w:rsidRPr="00AB4B9E">
        <w:rPr>
          <w:rStyle w:val="StyleBoldUnderline"/>
        </w:rPr>
        <w:t xml:space="preserve">. But </w:t>
      </w:r>
      <w:r w:rsidRPr="00A60B08">
        <w:rPr>
          <w:rStyle w:val="StyleBoldUnderline"/>
          <w:highlight w:val="yellow"/>
        </w:rPr>
        <w:t>for the past 60 years no great powers have gone to war</w:t>
      </w:r>
      <w:r w:rsidRPr="001E45A9">
        <w:t xml:space="preserve">. </w:t>
      </w:r>
      <w:r w:rsidRPr="00E23FD6">
        <w:rPr>
          <w:rStyle w:val="StyleBoldUnderline"/>
        </w:rPr>
        <w:t>This is the world America made when it assumed global leadership after World War II</w:t>
      </w:r>
      <w:r w:rsidRPr="001E45A9">
        <w:t xml:space="preserve">. </w:t>
      </w:r>
      <w:r w:rsidRPr="00E23FD6">
        <w:rPr>
          <w:rStyle w:val="StyleBoldUnderline"/>
        </w:rPr>
        <w:t>Would this w</w:t>
      </w:r>
      <w:r w:rsidRPr="00AB4B9E">
        <w:rPr>
          <w:rStyle w:val="StyleBoldUnderline"/>
        </w:rPr>
        <w:t>orld order survive if America declined as a great power?</w:t>
      </w:r>
      <w:r w:rsidRPr="001E45A9">
        <w:t xml:space="preserve"> Some American intellectuals insist that a "Post-American" world need not look very different from the American world and that all we need to do is "manage" American decline. But that is wishful thinking. </w:t>
      </w:r>
      <w:r w:rsidRPr="00E23FD6">
        <w:rPr>
          <w:rStyle w:val="StyleBoldUnderline"/>
        </w:rPr>
        <w:t>If the balance of power shifts in the direction of other powers</w:t>
      </w:r>
      <w:r w:rsidRPr="001E45A9">
        <w:t xml:space="preserve">, </w:t>
      </w:r>
      <w:r w:rsidRPr="00E23FD6">
        <w:rPr>
          <w:rStyle w:val="StyleBoldUnderline"/>
        </w:rPr>
        <w:t>the world order will inevitably change to suit their interests and preferences</w:t>
      </w:r>
      <w:r w:rsidRPr="001E45A9">
        <w:t xml:space="preserve">. Take the issue of democracy. For several decades, the balance of power in the world has favored democratic governments. </w:t>
      </w:r>
      <w:r w:rsidRPr="00AB4B9E">
        <w:rPr>
          <w:rStyle w:val="StyleBoldUnderline"/>
        </w:rPr>
        <w:t xml:space="preserve">In </w:t>
      </w:r>
      <w:r w:rsidRPr="00A60B08">
        <w:rPr>
          <w:rStyle w:val="StyleBoldUnderline"/>
          <w:highlight w:val="yellow"/>
        </w:rPr>
        <w:t>a</w:t>
      </w:r>
      <w:r w:rsidRPr="00AB4B9E">
        <w:rPr>
          <w:rStyle w:val="StyleBoldUnderline"/>
        </w:rPr>
        <w:t xml:space="preserve"> genuinely </w:t>
      </w:r>
      <w:r w:rsidRPr="008F1C9C">
        <w:rPr>
          <w:rStyle w:val="Emphasis"/>
          <w:rFonts w:eastAsiaTheme="majorEastAsia"/>
          <w:highlight w:val="yellow"/>
        </w:rPr>
        <w:t>post-American world</w:t>
      </w:r>
      <w:r w:rsidRPr="00AB4B9E">
        <w:rPr>
          <w:rStyle w:val="StyleBoldUnderline"/>
        </w:rPr>
        <w:t xml:space="preserve">, the balance </w:t>
      </w:r>
      <w:r w:rsidRPr="00A60B08">
        <w:rPr>
          <w:rStyle w:val="StyleBoldUnderline"/>
          <w:highlight w:val="yellow"/>
        </w:rPr>
        <w:t xml:space="preserve">would shift toward the </w:t>
      </w:r>
      <w:r w:rsidRPr="008F1C9C">
        <w:rPr>
          <w:rStyle w:val="Emphasis"/>
          <w:rFonts w:eastAsiaTheme="majorEastAsia"/>
          <w:highlight w:val="yellow"/>
        </w:rPr>
        <w:t>great power autocracies</w:t>
      </w:r>
      <w:r w:rsidRPr="001E45A9">
        <w:t xml:space="preserve">. </w:t>
      </w:r>
      <w:r w:rsidRPr="00A60B08">
        <w:rPr>
          <w:rStyle w:val="StyleBoldUnderline"/>
          <w:highlight w:val="yellow"/>
        </w:rPr>
        <w:t>Both China and Russia</w:t>
      </w:r>
      <w:r w:rsidRPr="00AB4B9E">
        <w:rPr>
          <w:rStyle w:val="StyleBoldUnderline"/>
        </w:rPr>
        <w:t xml:space="preserve"> already </w:t>
      </w:r>
      <w:r w:rsidRPr="00A60B08">
        <w:rPr>
          <w:rStyle w:val="StyleBoldUnderline"/>
          <w:highlight w:val="yellow"/>
        </w:rPr>
        <w:t>protect dictators</w:t>
      </w:r>
      <w:r w:rsidRPr="001E45A9">
        <w:t xml:space="preserve"> like Syria's Bashar al-Assad. </w:t>
      </w:r>
      <w:r w:rsidRPr="004F2688">
        <w:rPr>
          <w:rStyle w:val="StyleBoldUnderline"/>
        </w:rPr>
        <w:t xml:space="preserve">If they </w:t>
      </w:r>
      <w:r w:rsidRPr="004F2688">
        <w:rPr>
          <w:rStyle w:val="StyleBoldUnderline"/>
        </w:rPr>
        <w:lastRenderedPageBreak/>
        <w:t>gain greater relative influence in the future</w:t>
      </w:r>
      <w:r w:rsidRPr="001E45A9">
        <w:t xml:space="preserve">, </w:t>
      </w:r>
      <w:r w:rsidRPr="004F2688">
        <w:rPr>
          <w:rStyle w:val="StyleBoldUnderline"/>
        </w:rPr>
        <w:t>we will see</w:t>
      </w:r>
      <w:r w:rsidRPr="001E45A9">
        <w:t xml:space="preserve"> fewer democratic transitions and </w:t>
      </w:r>
      <w:r w:rsidRPr="004F2688">
        <w:rPr>
          <w:rStyle w:val="StyleBoldUnderline"/>
        </w:rPr>
        <w:t>more autocrats hanging on to power</w:t>
      </w:r>
      <w:r w:rsidRPr="001E45A9">
        <w:t xml:space="preserve">. What about the free market, free trade economic order? </w:t>
      </w:r>
      <w:r w:rsidRPr="004F2688">
        <w:rPr>
          <w:rStyle w:val="StyleBoldUnderline"/>
        </w:rPr>
        <w:t>Peo</w:t>
      </w:r>
      <w:r w:rsidRPr="00AB4B9E">
        <w:rPr>
          <w:rStyle w:val="StyleBoldUnderline"/>
        </w:rPr>
        <w:t xml:space="preserve">ple assume China and other rising powers that have benefited so much from the present system would have a stake in preserving it. They wouldn't kill the goose that lays the </w:t>
      </w:r>
      <w:r w:rsidRPr="008F1C9C">
        <w:rPr>
          <w:rStyle w:val="Emphasis"/>
          <w:rFonts w:eastAsiaTheme="majorEastAsia"/>
        </w:rPr>
        <w:t>golden eggs</w:t>
      </w:r>
      <w:r w:rsidRPr="001E45A9">
        <w:t xml:space="preserve">. But China's form of capitalism is heavily dominated by the state, with the ultimate goal being preservation of the ruling party. </w:t>
      </w:r>
      <w:r w:rsidRPr="00AB4B9E">
        <w:rPr>
          <w:rStyle w:val="StyleBoldUnderline"/>
        </w:rPr>
        <w:t>Although the Chinese have been beneficiaries</w:t>
      </w:r>
      <w:r w:rsidRPr="001E45A9">
        <w:t xml:space="preserve"> of an open international economic order, </w:t>
      </w:r>
      <w:r w:rsidRPr="00AB4B9E">
        <w:rPr>
          <w:rStyle w:val="StyleBoldUnderline"/>
        </w:rPr>
        <w:t>they could end up undermining it simply because, as an autocratic society, their priority is to preserve the state's control of wealth</w:t>
      </w:r>
      <w:r w:rsidRPr="001E45A9">
        <w:t xml:space="preserve"> and the power it brings. </w:t>
      </w:r>
      <w:r w:rsidRPr="00AB4B9E">
        <w:rPr>
          <w:rStyle w:val="StyleBoldUnderline"/>
        </w:rPr>
        <w:t>They might kill the goose because they can't figure out how to keep both it and themselves alive</w:t>
      </w:r>
      <w:r w:rsidRPr="001E45A9">
        <w:t xml:space="preserve">. Finally, what about the long peace that has held among the great powers for the better part of six decades? </w:t>
      </w:r>
      <w:r w:rsidRPr="00AB4B9E">
        <w:rPr>
          <w:rStyle w:val="StyleBoldUnderline"/>
        </w:rPr>
        <w:t>Many</w:t>
      </w:r>
      <w:r w:rsidRPr="001E45A9">
        <w:t xml:space="preserve"> people </w:t>
      </w:r>
      <w:r w:rsidRPr="00AB4B9E">
        <w:rPr>
          <w:rStyle w:val="StyleBoldUnderline"/>
        </w:rPr>
        <w:t>imagine that American predominance will be replaced by</w:t>
      </w:r>
      <w:r w:rsidRPr="001E45A9">
        <w:t xml:space="preserve"> some kind of </w:t>
      </w:r>
      <w:r w:rsidRPr="00AB4B9E">
        <w:rPr>
          <w:rStyle w:val="StyleBoldUnderline"/>
        </w:rPr>
        <w:t xml:space="preserve">multipolar harmony. But </w:t>
      </w:r>
      <w:r w:rsidRPr="00A60B08">
        <w:rPr>
          <w:rStyle w:val="StyleBoldUnderline"/>
          <w:highlight w:val="yellow"/>
        </w:rPr>
        <w:t xml:space="preserve">multipolar systems have historically been neither stable nor peaceful. War among the great powers was a </w:t>
      </w:r>
      <w:r w:rsidRPr="008F1C9C">
        <w:rPr>
          <w:rStyle w:val="Emphasis"/>
          <w:rFonts w:eastAsiaTheme="majorEastAsia"/>
          <w:highlight w:val="yellow"/>
        </w:rPr>
        <w:t>common</w:t>
      </w:r>
      <w:r w:rsidRPr="00A5400B">
        <w:rPr>
          <w:rStyle w:val="StyleBoldUnderline"/>
        </w:rPr>
        <w:t xml:space="preserve">, if not </w:t>
      </w:r>
      <w:r w:rsidRPr="008F1C9C">
        <w:rPr>
          <w:rStyle w:val="Emphasis"/>
          <w:rFonts w:eastAsiaTheme="majorEastAsia"/>
          <w:highlight w:val="yellow"/>
        </w:rPr>
        <w:t>constant</w:t>
      </w:r>
      <w:r w:rsidRPr="00A60B08">
        <w:rPr>
          <w:rStyle w:val="StyleBoldUnderline"/>
          <w:highlight w:val="yellow"/>
        </w:rPr>
        <w:t>, occurrence in</w:t>
      </w:r>
      <w:r w:rsidRPr="001E45A9">
        <w:t xml:space="preserve"> the long periods of </w:t>
      </w:r>
      <w:r w:rsidRPr="00A60B08">
        <w:rPr>
          <w:rStyle w:val="StyleBoldUnderline"/>
          <w:highlight w:val="yellow"/>
        </w:rPr>
        <w:t>multipolarity in the 16th, 17th, and 18th centuries. The 19th century was</w:t>
      </w:r>
      <w:r w:rsidRPr="001E45A9">
        <w:t xml:space="preserve"> notable for two stretches of great-power peace of roughly four decades each, </w:t>
      </w:r>
      <w:r w:rsidRPr="008F1C9C">
        <w:rPr>
          <w:rStyle w:val="Emphasis"/>
          <w:rFonts w:eastAsiaTheme="majorEastAsia"/>
          <w:highlight w:val="yellow"/>
        </w:rPr>
        <w:t>punctuated</w:t>
      </w:r>
      <w:r w:rsidRPr="001E45A9">
        <w:t xml:space="preserve">, however, </w:t>
      </w:r>
      <w:r w:rsidRPr="00A60B08">
        <w:rPr>
          <w:rStyle w:val="StyleBoldUnderline"/>
          <w:highlight w:val="yellow"/>
        </w:rPr>
        <w:t>by major wars among great powers</w:t>
      </w:r>
      <w:r w:rsidRPr="00AB4B9E">
        <w:rPr>
          <w:rStyle w:val="StyleBoldUnderline"/>
        </w:rPr>
        <w:t xml:space="preserve"> and culminating in World War I</w:t>
      </w:r>
      <w:r w:rsidRPr="001E45A9">
        <w:t xml:space="preserve">, the most destructive and deadly war mankind had known up to that point. </w:t>
      </w:r>
      <w:r w:rsidRPr="00AB4B9E">
        <w:rPr>
          <w:rStyle w:val="StyleBoldUnderline"/>
        </w:rPr>
        <w:t xml:space="preserve">The era of </w:t>
      </w:r>
      <w:r w:rsidRPr="00A60B08">
        <w:rPr>
          <w:rStyle w:val="StyleBoldUnderline"/>
          <w:highlight w:val="yellow"/>
        </w:rPr>
        <w:t xml:space="preserve">American predominance has shown that there is </w:t>
      </w:r>
      <w:r w:rsidRPr="008F1C9C">
        <w:rPr>
          <w:rStyle w:val="Emphasis"/>
          <w:rFonts w:eastAsiaTheme="majorEastAsia"/>
          <w:highlight w:val="yellow"/>
        </w:rPr>
        <w:t>no better recipe</w:t>
      </w:r>
      <w:r w:rsidRPr="00A60B08">
        <w:rPr>
          <w:rStyle w:val="StyleBoldUnderline"/>
          <w:highlight w:val="yellow"/>
        </w:rPr>
        <w:t xml:space="preserve"> for great-power peace than certainty about who holds the upper hand</w:t>
      </w:r>
      <w:r w:rsidRPr="00E23FD6">
        <w:rPr>
          <w:rStyle w:val="StyleBoldUnderline"/>
        </w:rPr>
        <w:t>. Many</w:t>
      </w:r>
      <w:r w:rsidRPr="001E45A9">
        <w:t xml:space="preserve"> people </w:t>
      </w:r>
      <w:r w:rsidRPr="00E23FD6">
        <w:rPr>
          <w:rStyle w:val="StyleBoldUnderline"/>
        </w:rPr>
        <w:t>view the present international order as the inevitable result of human progress</w:t>
      </w:r>
      <w:r w:rsidRPr="001E45A9">
        <w:t xml:space="preserve">, a combination of </w:t>
      </w:r>
      <w:r w:rsidRPr="00E23FD6">
        <w:rPr>
          <w:rStyle w:val="StyleBoldUnderline"/>
        </w:rPr>
        <w:t>advancing science</w:t>
      </w:r>
      <w:r w:rsidRPr="001E45A9">
        <w:t xml:space="preserve"> and technology, </w:t>
      </w:r>
      <w:r w:rsidRPr="00E23FD6">
        <w:rPr>
          <w:rStyle w:val="StyleBoldUnderline"/>
        </w:rPr>
        <w:t>an increasingly global economy, strengthening international institutions, evolving "norms" of</w:t>
      </w:r>
      <w:r w:rsidRPr="001E45A9">
        <w:t xml:space="preserve"> international behavior, </w:t>
      </w:r>
      <w:r w:rsidRPr="00E23FD6">
        <w:rPr>
          <w:rStyle w:val="StyleBoldUnderline"/>
        </w:rPr>
        <w:t>and the</w:t>
      </w:r>
      <w:r w:rsidRPr="001E45A9">
        <w:t xml:space="preserve"> gradual but inevitable </w:t>
      </w:r>
      <w:r w:rsidRPr="00E23FD6">
        <w:rPr>
          <w:rStyle w:val="StyleBoldUnderline"/>
        </w:rPr>
        <w:t>triumph of liberal democracy</w:t>
      </w:r>
      <w:r w:rsidRPr="001E45A9">
        <w:t xml:space="preserve"> over other forms of government -- forces of change that transcend the actions of men and nations. </w:t>
      </w:r>
      <w:r w:rsidRPr="00E23FD6">
        <w:rPr>
          <w:rStyle w:val="StyleBoldUnderline"/>
        </w:rPr>
        <w:t xml:space="preserve">But there was </w:t>
      </w:r>
      <w:r w:rsidRPr="008F1C9C">
        <w:rPr>
          <w:rStyle w:val="Emphasis"/>
          <w:rFonts w:eastAsiaTheme="majorEastAsia"/>
        </w:rPr>
        <w:t>nothing inevitable</w:t>
      </w:r>
      <w:r w:rsidRPr="00E23FD6">
        <w:rPr>
          <w:rStyle w:val="StyleBoldUnderline"/>
        </w:rPr>
        <w:t xml:space="preserve"> about the world</w:t>
      </w:r>
      <w:r w:rsidRPr="001E45A9">
        <w:t xml:space="preserve"> that was created after World War II. International order is not an evolution; it is an imposition. </w:t>
      </w:r>
      <w:r w:rsidRPr="00A60B08">
        <w:rPr>
          <w:rStyle w:val="StyleBoldUnderline"/>
          <w:highlight w:val="yellow"/>
        </w:rPr>
        <w:t xml:space="preserve">It is the domination of </w:t>
      </w:r>
      <w:r w:rsidRPr="008F1C9C">
        <w:rPr>
          <w:rStyle w:val="Emphasis"/>
          <w:rFonts w:eastAsiaTheme="majorEastAsia"/>
          <w:highlight w:val="yellow"/>
        </w:rPr>
        <w:t>one vision over others</w:t>
      </w:r>
      <w:r w:rsidRPr="001E45A9">
        <w:t xml:space="preserve"> -- </w:t>
      </w:r>
      <w:r w:rsidRPr="00AB4B9E">
        <w:rPr>
          <w:rStyle w:val="StyleBoldUnderline"/>
        </w:rPr>
        <w:t xml:space="preserve">in America's case, </w:t>
      </w:r>
      <w:r w:rsidRPr="00A5400B">
        <w:rPr>
          <w:rStyle w:val="StyleBoldUnderline"/>
        </w:rPr>
        <w:t xml:space="preserve">the domination </w:t>
      </w:r>
      <w:r w:rsidRPr="00A60B08">
        <w:rPr>
          <w:rStyle w:val="StyleBoldUnderline"/>
          <w:highlight w:val="yellow"/>
        </w:rPr>
        <w:t>of</w:t>
      </w:r>
      <w:r w:rsidRPr="00AB4B9E">
        <w:rPr>
          <w:rStyle w:val="StyleBoldUnderline"/>
        </w:rPr>
        <w:t xml:space="preserve"> liberal </w:t>
      </w:r>
      <w:r w:rsidRPr="00A60B08">
        <w:rPr>
          <w:rStyle w:val="StyleBoldUnderline"/>
          <w:highlight w:val="yellow"/>
        </w:rPr>
        <w:t xml:space="preserve">free market </w:t>
      </w:r>
      <w:r w:rsidRPr="00A5400B">
        <w:rPr>
          <w:rStyle w:val="StyleBoldUnderline"/>
        </w:rPr>
        <w:t>principles</w:t>
      </w:r>
      <w:r w:rsidRPr="00AB4B9E">
        <w:rPr>
          <w:rStyle w:val="StyleBoldUnderline"/>
        </w:rPr>
        <w:t xml:space="preserve"> of economics, </w:t>
      </w:r>
      <w:r w:rsidRPr="00A60B08">
        <w:rPr>
          <w:rStyle w:val="StyleBoldUnderline"/>
          <w:highlight w:val="yellow"/>
        </w:rPr>
        <w:t>democratic principles</w:t>
      </w:r>
      <w:r w:rsidRPr="001E45A9">
        <w:t xml:space="preserve"> of politics, </w:t>
      </w:r>
      <w:r w:rsidRPr="00A60B08">
        <w:rPr>
          <w:rStyle w:val="StyleBoldUnderline"/>
          <w:highlight w:val="yellow"/>
        </w:rPr>
        <w:t>and a peaceful international system</w:t>
      </w:r>
      <w:r w:rsidRPr="001E45A9">
        <w:t xml:space="preserve"> that supports these, </w:t>
      </w:r>
      <w:r w:rsidRPr="008F1C9C">
        <w:rPr>
          <w:rStyle w:val="Emphasis"/>
          <w:rFonts w:eastAsiaTheme="majorEastAsia"/>
          <w:highlight w:val="yellow"/>
        </w:rPr>
        <w:t>over other visions</w:t>
      </w:r>
      <w:r w:rsidRPr="001E45A9">
        <w:t xml:space="preserve"> that other nations and peoples may have. The present order will last only as long as those who favor it and benefit from it retain the will and capacity to defend it. </w:t>
      </w:r>
      <w:r w:rsidRPr="00A60B08">
        <w:rPr>
          <w:rStyle w:val="StyleBoldUnderline"/>
          <w:highlight w:val="yellow"/>
        </w:rPr>
        <w:t>If</w:t>
      </w:r>
      <w:r w:rsidRPr="001E45A9">
        <w:t xml:space="preserve"> and when </w:t>
      </w:r>
      <w:r w:rsidRPr="00AB4B9E">
        <w:rPr>
          <w:rStyle w:val="StyleBoldUnderline"/>
        </w:rPr>
        <w:t xml:space="preserve">American </w:t>
      </w:r>
      <w:r w:rsidRPr="00A60B08">
        <w:rPr>
          <w:rStyle w:val="StyleBoldUnderline"/>
          <w:highlight w:val="yellow"/>
        </w:rPr>
        <w:t>power declines</w:t>
      </w:r>
      <w:r w:rsidRPr="00A60B08">
        <w:rPr>
          <w:highlight w:val="yellow"/>
        </w:rPr>
        <w:t xml:space="preserve">, </w:t>
      </w:r>
      <w:r w:rsidRPr="00A60B08">
        <w:rPr>
          <w:rStyle w:val="StyleBoldUnderline"/>
          <w:highlight w:val="yellow"/>
        </w:rPr>
        <w:t>the institutions and norms American power</w:t>
      </w:r>
      <w:r w:rsidRPr="00AB4B9E">
        <w:rPr>
          <w:rStyle w:val="StyleBoldUnderline"/>
        </w:rPr>
        <w:t xml:space="preserve"> has supported will </w:t>
      </w:r>
      <w:r w:rsidRPr="008F1C9C">
        <w:rPr>
          <w:rStyle w:val="Emphasis"/>
          <w:rFonts w:eastAsiaTheme="majorEastAsia"/>
        </w:rPr>
        <w:t>decline</w:t>
      </w:r>
      <w:r w:rsidRPr="001E45A9">
        <w:t xml:space="preserve">, too. </w:t>
      </w:r>
      <w:r w:rsidRPr="00AB4B9E">
        <w:rPr>
          <w:rStyle w:val="StyleBoldUnderline"/>
        </w:rPr>
        <w:t xml:space="preserve">Or they </w:t>
      </w:r>
      <w:r w:rsidRPr="00A60B08">
        <w:rPr>
          <w:rStyle w:val="StyleBoldUnderline"/>
          <w:highlight w:val="yellow"/>
        </w:rPr>
        <w:t xml:space="preserve">may </w:t>
      </w:r>
      <w:r w:rsidRPr="008F1C9C">
        <w:rPr>
          <w:rStyle w:val="Emphasis"/>
          <w:rFonts w:eastAsiaTheme="majorEastAsia"/>
          <w:highlight w:val="yellow"/>
        </w:rPr>
        <w:t>collapse altogether</w:t>
      </w:r>
      <w:r w:rsidRPr="00AB4B9E">
        <w:rPr>
          <w:rStyle w:val="StyleBoldUnderline"/>
        </w:rPr>
        <w:t xml:space="preserve"> as we transition into another kind of world order</w:t>
      </w:r>
      <w:r w:rsidRPr="001E45A9">
        <w:t xml:space="preserve">, or into disorder. We may discover then that </w:t>
      </w:r>
      <w:r w:rsidRPr="00AB4B9E">
        <w:rPr>
          <w:rStyle w:val="StyleBoldUnderline"/>
        </w:rPr>
        <w:t xml:space="preserve">the </w:t>
      </w:r>
      <w:r w:rsidRPr="008F1C9C">
        <w:rPr>
          <w:rStyle w:val="Emphasis"/>
          <w:rFonts w:eastAsiaTheme="majorEastAsia"/>
        </w:rPr>
        <w:t>U</w:t>
      </w:r>
      <w:r w:rsidRPr="00AB4B9E">
        <w:t xml:space="preserve">nited </w:t>
      </w:r>
      <w:r w:rsidRPr="008F1C9C">
        <w:rPr>
          <w:rStyle w:val="Emphasis"/>
          <w:rFonts w:eastAsiaTheme="majorEastAsia"/>
        </w:rPr>
        <w:t>S</w:t>
      </w:r>
      <w:r w:rsidRPr="00AB4B9E">
        <w:t xml:space="preserve">tates </w:t>
      </w:r>
      <w:r w:rsidRPr="00AB4B9E">
        <w:rPr>
          <w:rStyle w:val="StyleBoldUnderline"/>
        </w:rPr>
        <w:t xml:space="preserve">was essential to keeping the present world order together and that </w:t>
      </w:r>
      <w:r w:rsidRPr="00A60B08">
        <w:rPr>
          <w:rStyle w:val="StyleBoldUnderline"/>
          <w:highlight w:val="yellow"/>
        </w:rPr>
        <w:t>the alternative to American power was not peace and harmony but chaos</w:t>
      </w:r>
      <w:r w:rsidRPr="00AB4B9E">
        <w:rPr>
          <w:rStyle w:val="StyleBoldUnderline"/>
        </w:rPr>
        <w:t xml:space="preserve"> and catastrophe</w:t>
      </w:r>
      <w:r w:rsidRPr="001E45A9">
        <w:t xml:space="preserve"> -- </w:t>
      </w:r>
      <w:r w:rsidRPr="00AB4B9E">
        <w:rPr>
          <w:rStyle w:val="StyleBoldUnderline"/>
        </w:rPr>
        <w:t>which was what the world looked like right before the American order came into being</w:t>
      </w:r>
      <w:r>
        <w:rPr>
          <w:rStyle w:val="StyleBoldUnderline"/>
        </w:rPr>
        <w:t>.</w:t>
      </w:r>
    </w:p>
    <w:p w:rsidR="005A155D" w:rsidRDefault="005A155D" w:rsidP="005A155D">
      <w:pPr>
        <w:pStyle w:val="Heading2"/>
      </w:pPr>
      <w:r>
        <w:lastRenderedPageBreak/>
        <w:t xml:space="preserve">2AC Case Blocks </w:t>
      </w:r>
    </w:p>
    <w:p w:rsidR="005A155D" w:rsidRDefault="005A155D" w:rsidP="005A155D">
      <w:pPr>
        <w:pStyle w:val="Heading3"/>
      </w:pPr>
      <w:r>
        <w:lastRenderedPageBreak/>
        <w:t>A2: Inherency</w:t>
      </w:r>
    </w:p>
    <w:p w:rsidR="005A155D" w:rsidRDefault="005A155D" w:rsidP="005A155D"/>
    <w:p w:rsidR="005A155D" w:rsidRDefault="005A155D" w:rsidP="005A155D">
      <w:pPr>
        <w:rPr>
          <w:rStyle w:val="StyleStyleBold12pt"/>
        </w:rPr>
      </w:pPr>
      <w:r w:rsidRPr="008E56CE">
        <w:rPr>
          <w:rStyle w:val="StyleStyleBold12pt"/>
        </w:rPr>
        <w:t xml:space="preserve">No link uniqueness – house passed the bill but Senate approval still needed </w:t>
      </w:r>
    </w:p>
    <w:p w:rsidR="005A155D" w:rsidRDefault="005A155D" w:rsidP="005A155D">
      <w:pPr>
        <w:rPr>
          <w:rStyle w:val="StyleStyleBold12pt"/>
        </w:rPr>
      </w:pPr>
      <w:r>
        <w:rPr>
          <w:rStyle w:val="StyleStyleBold12pt"/>
        </w:rPr>
        <w:t>Hastings 6-27</w:t>
      </w:r>
    </w:p>
    <w:p w:rsidR="005A155D" w:rsidRDefault="005A155D" w:rsidP="005A155D">
      <w:r w:rsidRPr="008E56CE">
        <w:t xml:space="preserve">Doc Hastings, chairman of House Committee of Natural Resources, June 27, 2013, “House Votes to Approve Transboundary Hydrocarbons Agreement with Mexico”, </w:t>
      </w:r>
      <w:hyperlink r:id="rId43" w:history="1">
        <w:r w:rsidRPr="008E56CE">
          <w:t>http://naturalresources.house.gov/news/documentsingle.aspx?DocumentID=340794</w:t>
        </w:r>
      </w:hyperlink>
      <w:r w:rsidRPr="008E56CE">
        <w:t>.</w:t>
      </w:r>
    </w:p>
    <w:p w:rsidR="005A155D" w:rsidRDefault="005A155D" w:rsidP="005A155D">
      <w:pPr>
        <w:pStyle w:val="Card"/>
      </w:pPr>
      <w:r w:rsidRPr="000D73B4">
        <w:rPr>
          <w:rStyle w:val="StyleBoldUnderline"/>
        </w:rPr>
        <w:t>Today, the House of Representatives passed</w:t>
      </w:r>
      <w:r>
        <w:t xml:space="preserve"> </w:t>
      </w:r>
      <w:hyperlink r:id="rId44" w:tgtFrame="_blank" w:history="1">
        <w:r w:rsidRPr="000D73B4">
          <w:rPr>
            <w:rFonts w:eastAsiaTheme="majorEastAsia"/>
          </w:rPr>
          <w:t>H.R. 1613</w:t>
        </w:r>
      </w:hyperlink>
      <w:r w:rsidRPr="000D73B4">
        <w:t xml:space="preserve">, </w:t>
      </w:r>
      <w:r w:rsidRPr="000D73B4">
        <w:rPr>
          <w:rStyle w:val="StyleBoldUnderline"/>
        </w:rPr>
        <w:t>the Outer Continential Shelf Transboundary Hydrocarbon Agreements</w:t>
      </w:r>
      <w:r w:rsidRPr="000D73B4">
        <w:t xml:space="preserve"> Authorization Act, </w:t>
      </w:r>
      <w:r w:rsidRPr="000D73B4">
        <w:rPr>
          <w:rStyle w:val="StyleBoldUnderline"/>
        </w:rPr>
        <w:t>with a bipartisan vote of 256-171.</w:t>
      </w:r>
      <w:r>
        <w:t xml:space="preserve"> </w:t>
      </w:r>
      <w:r w:rsidRPr="000D73B4">
        <w:rPr>
          <w:rStyle w:val="StyleBoldUnderline"/>
        </w:rPr>
        <w:t xml:space="preserve">This </w:t>
      </w:r>
      <w:r w:rsidRPr="000D73B4">
        <w:t xml:space="preserve">legislation, sponsored by Rep. Jeff Duncan (SC-03), </w:t>
      </w:r>
      <w:r w:rsidRPr="000D73B4">
        <w:rPr>
          <w:rStyle w:val="StyleBoldUnderline"/>
        </w:rPr>
        <w:t>would approve and implement the terms of the U.S. - Mexico Transboundary Hydrocarbons Agreement</w:t>
      </w:r>
      <w:r w:rsidRPr="000D73B4">
        <w:t xml:space="preserve">, signed by the Obama Administration in 2012, </w:t>
      </w:r>
      <w:r w:rsidRPr="000D73B4">
        <w:rPr>
          <w:rStyle w:val="StyleBoldUnderline"/>
        </w:rPr>
        <w:t>that governs the development of shared oil and natural gas resources along the U.S. – Mexico maritime border</w:t>
      </w:r>
      <w:r w:rsidRPr="000D73B4">
        <w:t xml:space="preserve"> in the Gulf of Mexico.</w:t>
      </w:r>
      <w:r>
        <w:t xml:space="preserve"> </w:t>
      </w:r>
      <w:r w:rsidRPr="000D73B4">
        <w:rPr>
          <w:rStyle w:val="StyleBoldUnderline"/>
        </w:rPr>
        <w:t>The bill would open up nearly 1.5 million acres in the Gulf of Mexico</w:t>
      </w:r>
      <w:r w:rsidRPr="000D73B4">
        <w:t xml:space="preserve"> that is estimated to contain as much as 172 million barrels of oil and 304 billion cubic feet of natural gas.</w:t>
      </w:r>
      <w:r>
        <w:t xml:space="preserve"> </w:t>
      </w:r>
      <w:r w:rsidRPr="000D73B4">
        <w:rPr>
          <w:rStyle w:val="StyleBoldUnderline"/>
        </w:rPr>
        <w:t>This would expand U.S. energy production, create new American jobs, lower energy prices, and generate tens of millions of dollars in new revenue. T</w:t>
      </w:r>
      <w:r w:rsidRPr="000D73B4">
        <w:t>he bill would also put into place an important and transparent framework for future implementation of similar transboundary hydrocarbon agreements with other nations.</w:t>
      </w:r>
    </w:p>
    <w:p w:rsidR="005A155D" w:rsidRDefault="005A155D" w:rsidP="005A155D"/>
    <w:p w:rsidR="005A155D" w:rsidRPr="008E56CE" w:rsidRDefault="005A155D" w:rsidP="005A155D">
      <w:pPr>
        <w:rPr>
          <w:rStyle w:val="StyleStyleBold12pt"/>
        </w:rPr>
      </w:pPr>
      <w:r w:rsidRPr="008E56CE">
        <w:rPr>
          <w:rStyle w:val="StyleStyleBold12pt"/>
        </w:rPr>
        <w:t>Won’t pass Senate – Exemptions from Dodd-Frank</w:t>
      </w:r>
    </w:p>
    <w:p w:rsidR="005A155D" w:rsidRPr="008E56CE" w:rsidRDefault="005A155D" w:rsidP="005A155D">
      <w:pPr>
        <w:rPr>
          <w:rStyle w:val="StyleStyleBold12pt"/>
        </w:rPr>
      </w:pPr>
      <w:r w:rsidRPr="008E56CE">
        <w:rPr>
          <w:rStyle w:val="StyleStyleBold12pt"/>
        </w:rPr>
        <w:t>Sidley 7-1</w:t>
      </w:r>
    </w:p>
    <w:p w:rsidR="005A155D" w:rsidRDefault="005A155D" w:rsidP="005A155D">
      <w:r>
        <w:t xml:space="preserve">Sidley Austin LLP, Global law firm that follows many legal matters including energy related policies, July 1, 2013, “Washington Energy Update”, </w:t>
      </w:r>
      <w:hyperlink r:id="rId45" w:history="1">
        <w:r>
          <w:t>http://www.sidley.com/files/News/98a343fb-b93c-4eb4-bfe2-3db5b64757dd/Presentation/NewsAttachment/1e2b7388-c12b-4011-a022-c7a9b8a4bedd/7.2.2013%20Washington%20Energy%20Update.pdf</w:t>
        </w:r>
      </w:hyperlink>
      <w:r>
        <w:t>.</w:t>
      </w:r>
    </w:p>
    <w:p w:rsidR="005A155D" w:rsidRDefault="005A155D" w:rsidP="005A155D">
      <w:pPr>
        <w:pStyle w:val="Card"/>
      </w:pPr>
      <w:r w:rsidRPr="000D73B4">
        <w:rPr>
          <w:rStyle w:val="StyleBoldUnderline"/>
        </w:rPr>
        <w:t>House Offshore Drilling Bills Pass; Consideration in Senate Unlikely</w:t>
      </w:r>
      <w:r>
        <w:t xml:space="preserve">: The House last week passed two pieces of energy-related legislation that would expand offshore drilling if signed into law. The Offshore Energy and Jobs Act (H.R. 2231), which passed 235-186 along generally a party line vote, directs the Department of Interior to take on a new offshore lease plan for 2015 through 2020 and also calls for lease auctions off the Atlantic and Pacific coasts. The bill, which received a White House veto threat, is unlikely to make any forward progress in the Senate. A separate bill, </w:t>
      </w:r>
      <w:r w:rsidRPr="000D73B4">
        <w:rPr>
          <w:rStyle w:val="StyleBoldUnderline"/>
        </w:rPr>
        <w:t>the Outer Continental Shelf Transboundary Hydrocarbon Agreements Authorization Act</w:t>
      </w:r>
      <w:r>
        <w:t xml:space="preserve"> (H.R. 1613), </w:t>
      </w:r>
      <w:r w:rsidRPr="000D73B4">
        <w:rPr>
          <w:rStyle w:val="StyleBoldUnderline"/>
        </w:rPr>
        <w:t>would approve a United States-Mexico oil and gas resource development agreement</w:t>
      </w:r>
      <w:r>
        <w:t xml:space="preserve"> for a “transboundary” area located in the Gulf of Mexico, and had the potential to have a more successful fate. A companion bill to H.R. 1613, (S.812) was introduced by Senate Energy and Natural Resources Chairman Wyden (D-OR) and Ranking Member Murkowski (R-AK). </w:t>
      </w:r>
      <w:r w:rsidRPr="000D73B4">
        <w:rPr>
          <w:rStyle w:val="StyleBoldUnderline"/>
        </w:rPr>
        <w:t>The House-passed version, however, includes language that excuses public companies from Dodd-Frank and SEC regulations that require disclosure of payments</w:t>
      </w:r>
      <w:r>
        <w:t xml:space="preserve"> to foreign governments if such payments are pursuant to transboundary oil and gas agreements. </w:t>
      </w:r>
      <w:r w:rsidRPr="000D73B4">
        <w:rPr>
          <w:rStyle w:val="StyleBoldUnderline"/>
        </w:rPr>
        <w:t>The inclusion of this controversial language makes the bill’s enactment, at least as passed by the House, highly unlikely</w:t>
      </w:r>
      <w:r>
        <w:t>. The Senate version does not include the Dodd-Frank related language.</w:t>
      </w:r>
    </w:p>
    <w:p w:rsidR="005A155D" w:rsidRPr="008E56CE" w:rsidRDefault="005A155D" w:rsidP="005A155D"/>
    <w:p w:rsidR="005A155D" w:rsidRPr="008E56CE" w:rsidRDefault="005A155D" w:rsidP="005A155D">
      <w:pPr>
        <w:rPr>
          <w:rStyle w:val="StyleStyleBold12pt"/>
        </w:rPr>
      </w:pPr>
      <w:r w:rsidRPr="008E56CE">
        <w:rPr>
          <w:rStyle w:val="StyleStyleBold12pt"/>
        </w:rPr>
        <w:t>Dodd-Frank means Senate won’t pass</w:t>
      </w:r>
    </w:p>
    <w:p w:rsidR="005A155D" w:rsidRPr="008E56CE" w:rsidRDefault="005A155D" w:rsidP="005A155D">
      <w:pPr>
        <w:rPr>
          <w:rStyle w:val="StyleStyleBold12pt"/>
        </w:rPr>
      </w:pPr>
      <w:r w:rsidRPr="008E56CE">
        <w:rPr>
          <w:rStyle w:val="StyleStyleBold12pt"/>
        </w:rPr>
        <w:t>Alic 7-2</w:t>
      </w:r>
    </w:p>
    <w:p w:rsidR="005A155D" w:rsidRPr="008E56CE" w:rsidRDefault="005A155D" w:rsidP="005A155D">
      <w:r w:rsidRPr="008E56CE">
        <w:t>Jen Alic, a senior journalist at the energy news site Oilprice.com, July 2, 2013, “Transparency Squabble Stalls US-Mexico Oil &amp; Gas Deal”</w:t>
      </w:r>
      <w:r>
        <w:t xml:space="preserve">, </w:t>
      </w:r>
      <w:hyperlink r:id="rId46" w:history="1">
        <w:r>
          <w:t>http://oilprice.com/Geopolitics/North-America/Transparency-Squabble-Stalls-US-Mexico-Oil-Gas-Deal.html</w:t>
        </w:r>
      </w:hyperlink>
      <w:r>
        <w:t>.</w:t>
      </w:r>
    </w:p>
    <w:p w:rsidR="005A155D" w:rsidRPr="000D73B4" w:rsidRDefault="005A155D" w:rsidP="005A155D">
      <w:pPr>
        <w:pStyle w:val="Card"/>
      </w:pPr>
      <w:r w:rsidRPr="000D73B4">
        <w:rPr>
          <w:rStyle w:val="StyleBoldUnderline"/>
        </w:rPr>
        <w:t>The US House has ratified an agreement governing oil and gas development along the US-Mexico border, possibly breaking the moratorium</w:t>
      </w:r>
      <w:r w:rsidRPr="000D73B4">
        <w:t xml:space="preserve"> on production here and adding in a controversial clause that exempts companies from divulging payments made to foreign governments.</w:t>
      </w:r>
      <w:r>
        <w:t xml:space="preserve"> </w:t>
      </w:r>
      <w:r w:rsidRPr="000D73B4">
        <w:rPr>
          <w:rStyle w:val="StyleBoldUnderline"/>
        </w:rPr>
        <w:t>The US-Mexico Hydrocarbon Transboundary Agreement</w:t>
      </w:r>
      <w:r w:rsidRPr="000D73B4">
        <w:t xml:space="preserve"> (TBA) </w:t>
      </w:r>
      <w:r w:rsidRPr="000D73B4">
        <w:rPr>
          <w:rStyle w:val="StyleBoldUnderline"/>
        </w:rPr>
        <w:t>sets up a framework for joint development of oil and gas assets</w:t>
      </w:r>
      <w:r w:rsidRPr="000D73B4">
        <w:t xml:space="preserve"> on the shared border in the Gulf of Mexico by US companies and Mexico’s state-run Petroleos Mexicanos (Pemex).</w:t>
      </w:r>
      <w:r>
        <w:t xml:space="preserve"> </w:t>
      </w:r>
      <w:r w:rsidRPr="000D73B4">
        <w:rPr>
          <w:rStyle w:val="StyleBoldUnderline"/>
        </w:rPr>
        <w:t>About 1.5 million acres and an estimated 172 million barrels of oil and 304 billion cubic feet of natural gas are covered by the agreement.</w:t>
      </w:r>
      <w:r>
        <w:rPr>
          <w:rStyle w:val="StyleBoldUnderline"/>
        </w:rPr>
        <w:t xml:space="preserve"> </w:t>
      </w:r>
      <w:r w:rsidRPr="000D73B4">
        <w:t xml:space="preserve">This area could ostensibly be </w:t>
      </w:r>
      <w:r w:rsidRPr="000D73B4">
        <w:lastRenderedPageBreak/>
        <w:t>freed up for leasing, as the legislation effectively ends a treatise moratorium on production here.</w:t>
      </w:r>
      <w:r>
        <w:t xml:space="preserve"> </w:t>
      </w:r>
      <w:r w:rsidRPr="000D73B4">
        <w:rPr>
          <w:rStyle w:val="StyleBoldUnderline"/>
        </w:rPr>
        <w:t>There is one glitch, however: While the Republican-led</w:t>
      </w:r>
      <w:r>
        <w:rPr>
          <w:rStyle w:val="StyleBoldUnderline"/>
        </w:rPr>
        <w:t xml:space="preserve"> </w:t>
      </w:r>
      <w:hyperlink r:id="rId47" w:anchor="ixzz2XYQ5g3I1" w:history="1">
        <w:r w:rsidRPr="000D73B4">
          <w:rPr>
            <w:rStyle w:val="StyleBoldUnderline"/>
          </w:rPr>
          <w:t>House bill</w:t>
        </w:r>
      </w:hyperlink>
      <w:r>
        <w:rPr>
          <w:rStyle w:val="StyleBoldUnderline"/>
        </w:rPr>
        <w:t xml:space="preserve"> </w:t>
      </w:r>
      <w:r w:rsidRPr="000D73B4">
        <w:rPr>
          <w:rStyle w:val="StyleBoldUnderline"/>
        </w:rPr>
        <w:t>passed by a vote of 256 to 171</w:t>
      </w:r>
      <w:r w:rsidRPr="000D73B4">
        <w:t xml:space="preserve"> (with only 28 Democrats voting in favor), </w:t>
      </w:r>
      <w:r w:rsidRPr="000D73B4">
        <w:rPr>
          <w:rStyle w:val="StyleBoldUnderline"/>
        </w:rPr>
        <w:t>there is an alternative bill in the Senate, which does not include the disclosure exemption, and which the Obama administration favors</w:t>
      </w:r>
      <w:r w:rsidRPr="000D73B4">
        <w:t>. Before anything is implemented, these two versions will have to come together somehow.</w:t>
      </w:r>
      <w:r>
        <w:t xml:space="preserve"> </w:t>
      </w:r>
      <w:r w:rsidRPr="009908DC">
        <w:rPr>
          <w:rStyle w:val="StyleBoldUnderline"/>
        </w:rPr>
        <w:t>The controversy has to do with the Dodd-Frank Act. The Dodd Frank Act Section 1504 requires US companies to disclose payments to foreign governments</w:t>
      </w:r>
      <w:r w:rsidRPr="000D73B4">
        <w:t>, subnational governments and the federal government.</w:t>
      </w:r>
      <w:r>
        <w:t xml:space="preserve"> </w:t>
      </w:r>
      <w:r w:rsidRPr="009908DC">
        <w:rPr>
          <w:rStyle w:val="StyleBoldUnderline"/>
        </w:rPr>
        <w:t>Opponents of the act, which is pretty much everyone making money on government contracts, say it harms the competitiveness of US compani</w:t>
      </w:r>
      <w:r w:rsidRPr="000D73B4">
        <w:t>es in the face of foreign companies who are not made to stand up to the same scrutiny.</w:t>
      </w:r>
      <w:r>
        <w:t xml:space="preserve"> </w:t>
      </w:r>
      <w:r w:rsidRPr="000D73B4">
        <w:t xml:space="preserve">The other argument in favor of the exemption is that Pemex is 100% state-owned and the </w:t>
      </w:r>
      <w:r w:rsidRPr="009908DC">
        <w:rPr>
          <w:rStyle w:val="StyleBoldUnderline"/>
        </w:rPr>
        <w:t>Mexican government may prohibit the very disclosure required by the Dodd-Frank Act, thus rendering US companies less competitive.</w:t>
      </w:r>
      <w:r w:rsidRPr="000D73B4">
        <w:t xml:space="preserve"> Companies who are not required to disclosure payments may have the advantage in winning contracts.</w:t>
      </w:r>
      <w:r>
        <w:t xml:space="preserve"> </w:t>
      </w:r>
      <w:r w:rsidRPr="009908DC">
        <w:rPr>
          <w:rStyle w:val="StyleBoldUnderline"/>
        </w:rPr>
        <w:t>Democrats are worried that it will reverse any progress made towards greater transparency and preventing government corruption</w:t>
      </w:r>
      <w:r w:rsidRPr="000D73B4">
        <w:t>, which was the intention of the Dodd-Frank Act in the first place.</w:t>
      </w:r>
      <w:r>
        <w:t xml:space="preserve"> </w:t>
      </w:r>
      <w:r w:rsidRPr="009908DC">
        <w:rPr>
          <w:rStyle w:val="StyleBoldUnderline"/>
        </w:rPr>
        <w:t xml:space="preserve">From the White House’s perspective, the House version of the bill “negatively impacts US efforts to increase transparency and accountability,” </w:t>
      </w:r>
      <w:r w:rsidRPr="000D73B4">
        <w:t>and while Obama has not said he would veto the bill, the administration is hoping to amend it before it’s implemented.</w:t>
      </w:r>
      <w:r>
        <w:t xml:space="preserve"> </w:t>
      </w:r>
      <w:r w:rsidRPr="000D73B4">
        <w:t xml:space="preserve">What they are really concerned about is what this might mean beyond Mexico. </w:t>
      </w:r>
      <w:r w:rsidRPr="009908DC">
        <w:rPr>
          <w:rStyle w:val="StyleBoldUnderline"/>
        </w:rPr>
        <w:t>It could set a precedent for repealing Section 1504 of the Dodd-Frank Act for other countries, which could harm national interest</w:t>
      </w:r>
      <w:r w:rsidRPr="000D73B4">
        <w:t>s, as well as shareholder interests.</w:t>
      </w:r>
      <w:r>
        <w:t xml:space="preserve"> </w:t>
      </w:r>
      <w:r w:rsidRPr="000D73B4">
        <w:t>Democrats believe the Senate will not pass the House bill without amending this exemption.</w:t>
      </w:r>
    </w:p>
    <w:p w:rsidR="005A155D" w:rsidRDefault="005A155D" w:rsidP="005A155D"/>
    <w:p w:rsidR="005A155D" w:rsidRPr="00271C8E" w:rsidRDefault="005A155D" w:rsidP="005A155D">
      <w:pPr>
        <w:rPr>
          <w:rStyle w:val="StyleStyleBold12pt"/>
        </w:rPr>
      </w:pPr>
      <w:r w:rsidRPr="00271C8E">
        <w:rPr>
          <w:rStyle w:val="StyleStyleBold12pt"/>
        </w:rPr>
        <w:t>Inertia means bill won’t be passed</w:t>
      </w:r>
    </w:p>
    <w:p w:rsidR="005A155D" w:rsidRPr="00271C8E" w:rsidRDefault="005A155D" w:rsidP="005A155D">
      <w:pPr>
        <w:rPr>
          <w:rStyle w:val="StyleStyleBold12pt"/>
        </w:rPr>
      </w:pPr>
      <w:r w:rsidRPr="00271C8E">
        <w:rPr>
          <w:rStyle w:val="StyleStyleBold12pt"/>
        </w:rPr>
        <w:t>Rampton 4-29</w:t>
      </w:r>
    </w:p>
    <w:p w:rsidR="005A155D" w:rsidRDefault="005A155D" w:rsidP="005A155D">
      <w:r w:rsidRPr="00271C8E">
        <w:t>Roberta Rampton, writer for reuters, April 29, 2013, “U.S.-Mexico deal on expanded Gulf oil drilling still in limbo</w:t>
      </w:r>
      <w:r>
        <w:t xml:space="preserve">”, </w:t>
      </w:r>
      <w:hyperlink r:id="rId48" w:history="1">
        <w:r>
          <w:t>http://www.reuters.com/article/2013/04/29/usa-mexico-oil-idUSL2N0DG0CV20130429</w:t>
        </w:r>
      </w:hyperlink>
      <w:r>
        <w:t>.</w:t>
      </w:r>
    </w:p>
    <w:p w:rsidR="005A155D" w:rsidRPr="00350E11" w:rsidRDefault="005A155D" w:rsidP="005A155D">
      <w:pPr>
        <w:pStyle w:val="Card"/>
      </w:pPr>
      <w:r w:rsidRPr="00350E11">
        <w:rPr>
          <w:rStyle w:val="StyleBoldUnderline"/>
        </w:rPr>
        <w:t>The delay, for which people close to the administration blame Congress while Republicans in Congress blame the administration, is certain to be discussed</w:t>
      </w:r>
      <w:r w:rsidRPr="00350E11">
        <w:t xml:space="preserve"> when President Barack Obama visits Mexican President Enrique Pena Nieto in Mexico City on Thursday.</w:t>
      </w:r>
      <w:r>
        <w:t xml:space="preserve"> </w:t>
      </w:r>
      <w:r w:rsidRPr="00350E11">
        <w:rPr>
          <w:rStyle w:val="StyleBoldUnderline"/>
        </w:rPr>
        <w:t>Mexico immediately ratified the pact in April 2012, but the United States has so far been unable to pass a simply worded, one-page law</w:t>
      </w:r>
      <w:r w:rsidRPr="00350E11">
        <w:t xml:space="preserve"> to put the agreement into force.</w:t>
      </w:r>
      <w:r>
        <w:t xml:space="preserve"> </w:t>
      </w:r>
      <w:r w:rsidRPr="00350E11">
        <w:rPr>
          <w:rStyle w:val="StyleBoldUnderline"/>
        </w:rPr>
        <w:t>The deal, formally known as the Transboundary Hydrocarbons Agreement, provides legal guidelines for deepwater drilling</w:t>
      </w:r>
      <w:r w:rsidRPr="00350E11">
        <w:t xml:space="preserve"> in the 1.5 million acres (600,000 hectares) of the Gulf that straddle the U.S.-Mexico boundary.</w:t>
      </w:r>
      <w:r>
        <w:t xml:space="preserve"> </w:t>
      </w:r>
      <w:r w:rsidRPr="00350E11">
        <w:rPr>
          <w:rStyle w:val="StyleBoldUnderline"/>
        </w:rPr>
        <w:t>It is seen as the key to opening a new era of cooperation on oil production between the two countries. Mexico's state-owned oil company Pemex needs technology and investment to boost its stagnant production, and U.S. companies are eager to help.</w:t>
      </w:r>
      <w:r>
        <w:t xml:space="preserve"> </w:t>
      </w:r>
      <w:r w:rsidRPr="00350E11">
        <w:rPr>
          <w:rStyle w:val="StyleBoldUnderline"/>
        </w:rPr>
        <w:t xml:space="preserve">"The U.S. has a real opportunity now to put energy back on the agenda with Mexico in a way that it really hasn't been able </w:t>
      </w:r>
      <w:r w:rsidRPr="00350E11">
        <w:t>to be on the agenda for the last several years," said Neil Brown, who worked on the issue during the last Congress as lead Republican international energy aide in the Senate.</w:t>
      </w:r>
      <w:r>
        <w:t xml:space="preserve"> </w:t>
      </w:r>
      <w:r w:rsidRPr="00350E11">
        <w:rPr>
          <w:rStyle w:val="StyleBoldUnderline"/>
        </w:rPr>
        <w:t>But the final step of implementing the deal has languished. "I'm not aware of strong opposition to it. I think it's been a little more inertia</w:t>
      </w:r>
      <w:r w:rsidRPr="00350E11">
        <w:t xml:space="preserve">," </w:t>
      </w:r>
      <w:r w:rsidRPr="00350E11">
        <w:rPr>
          <w:rStyle w:val="StyleBoldUnderline"/>
        </w:rPr>
        <w:t>said Jason Bordoff, a top energy official at the White House</w:t>
      </w:r>
      <w:r w:rsidRPr="00350E11">
        <w:t xml:space="preserve"> until January who now runs Columbia University's Center on Global Energy Policy.</w:t>
      </w:r>
      <w:r>
        <w:t xml:space="preserve"> </w:t>
      </w:r>
      <w:r w:rsidRPr="00350E11">
        <w:t xml:space="preserve">In </w:t>
      </w:r>
      <w:r w:rsidRPr="00350E11">
        <w:rPr>
          <w:rStyle w:val="StyleBoldUnderline"/>
        </w:rPr>
        <w:t>the past several weeks, there have been some signs that the implementing legislation may move forward, but there also could be new complications related to disclosure requirements.</w:t>
      </w:r>
    </w:p>
    <w:p w:rsidR="005A155D" w:rsidRDefault="005A155D" w:rsidP="005A155D">
      <w:pPr>
        <w:pStyle w:val="Heading3"/>
      </w:pPr>
      <w:r>
        <w:lastRenderedPageBreak/>
        <w:t>A2: Privates Investment</w:t>
      </w:r>
    </w:p>
    <w:p w:rsidR="005A155D" w:rsidRDefault="005A155D" w:rsidP="005A155D"/>
    <w:p w:rsidR="005A155D" w:rsidRPr="00E7591B" w:rsidRDefault="005A155D" w:rsidP="005A155D">
      <w:pPr>
        <w:rPr>
          <w:rStyle w:val="StyleStyleBold12pt"/>
        </w:rPr>
      </w:pPr>
      <w:r w:rsidRPr="00E7591B">
        <w:rPr>
          <w:rStyle w:val="StyleStyleBold12pt"/>
        </w:rPr>
        <w:t xml:space="preserve">The plan attracts and revitalizes private and international investment in the energy sector, allowing for national and global energy security and economic stability </w:t>
      </w:r>
    </w:p>
    <w:p w:rsidR="005A155D" w:rsidRPr="00E7591B" w:rsidRDefault="005A155D" w:rsidP="005A155D">
      <w:r>
        <w:rPr>
          <w:rStyle w:val="StyleStyleBold12pt"/>
        </w:rPr>
        <w:t xml:space="preserve">House of Representatives 4/25/13 </w:t>
      </w:r>
      <w:r w:rsidRPr="00E7591B">
        <w:t>(United States House of Representatives “U.S. – Mexico Transboundary Hydrocarbon Agreement and Steps Needed for Implementation” April 25, 2013</w:t>
      </w:r>
    </w:p>
    <w:p w:rsidR="005A155D" w:rsidRPr="00E7591B" w:rsidRDefault="00476742" w:rsidP="005A155D">
      <w:hyperlink r:id="rId49" w:history="1">
        <w:r w:rsidR="005A155D" w:rsidRPr="00B346F8">
          <w:rPr>
            <w:szCs w:val="16"/>
          </w:rPr>
          <w:t>http://docs.house.gov/meetings/II/II06/20130425/100755/HHRG-113-II06-Wstate-PascualA-20130425.pdf</w:t>
        </w:r>
      </w:hyperlink>
      <w:r w:rsidR="005A155D" w:rsidRPr="00E7591B">
        <w:t>)</w:t>
      </w:r>
    </w:p>
    <w:p w:rsidR="005A155D" w:rsidRPr="00E7591B" w:rsidRDefault="005A155D" w:rsidP="005A155D">
      <w:pPr>
        <w:pStyle w:val="Card"/>
      </w:pPr>
      <w:r w:rsidRPr="00E7591B">
        <w:t xml:space="preserve">Let me begin by stressing the importance that the State Department assigns to¶ fostering a stable energy partnership with Mexico. </w:t>
      </w:r>
      <w:r w:rsidRPr="00793138">
        <w:rPr>
          <w:rStyle w:val="StyleBoldUnderline"/>
        </w:rPr>
        <w:t xml:space="preserve">Our energy trading relationship </w:t>
      </w:r>
      <w:r w:rsidRPr="00E7591B">
        <w:t>¶</w:t>
      </w:r>
      <w:r w:rsidRPr="00793138">
        <w:rPr>
          <w:rStyle w:val="StyleBoldUnderline"/>
        </w:rPr>
        <w:t xml:space="preserve"> with Mexico is an important component of North American energy security as </w:t>
      </w:r>
      <w:r w:rsidRPr="00E7591B">
        <w:t>¶</w:t>
      </w:r>
      <w:r w:rsidRPr="00793138">
        <w:rPr>
          <w:rStyle w:val="StyleBoldUnderline"/>
        </w:rPr>
        <w:t xml:space="preserve"> evidenced by the fact that Mexico is our third largest supplier of imported crude oil </w:t>
      </w:r>
      <w:r w:rsidRPr="00E7591B">
        <w:t>¶</w:t>
      </w:r>
      <w:r w:rsidRPr="00793138">
        <w:rPr>
          <w:rStyle w:val="StyleBoldUnderline"/>
        </w:rPr>
        <w:t xml:space="preserve"> and the largest export market for U.S. refined petroleum products.</w:t>
      </w:r>
      <w:r w:rsidRPr="00E7591B">
        <w:t xml:space="preserve"> It is also a ¶ growing market for U.S. natural gas exports. </w:t>
      </w:r>
      <w:r w:rsidRPr="00A60B08">
        <w:rPr>
          <w:rStyle w:val="StyleBoldUnderline"/>
          <w:highlight w:val="yellow"/>
        </w:rPr>
        <w:t>The Transboundary Agreement</w:t>
      </w:r>
      <w:r w:rsidRPr="00793138">
        <w:rPr>
          <w:rStyle w:val="StyleBoldUnderline"/>
        </w:rPr>
        <w:t xml:space="preserve">, by </w:t>
      </w:r>
      <w:r w:rsidRPr="00E7591B">
        <w:t>¶</w:t>
      </w:r>
      <w:r w:rsidRPr="008F1C9C">
        <w:rPr>
          <w:rStyle w:val="Emphasis"/>
          <w:rFonts w:eastAsiaTheme="majorEastAsia"/>
        </w:rPr>
        <w:t xml:space="preserve"> </w:t>
      </w:r>
      <w:r w:rsidRPr="008F1C9C">
        <w:rPr>
          <w:rStyle w:val="Emphasis"/>
          <w:rFonts w:eastAsiaTheme="majorEastAsia"/>
          <w:highlight w:val="yellow"/>
        </w:rPr>
        <w:t>establish</w:t>
      </w:r>
      <w:r w:rsidRPr="008F1C9C">
        <w:rPr>
          <w:rStyle w:val="Emphasis"/>
          <w:rFonts w:eastAsiaTheme="majorEastAsia"/>
        </w:rPr>
        <w:t xml:space="preserve">ing </w:t>
      </w:r>
      <w:r w:rsidRPr="008F1C9C">
        <w:rPr>
          <w:rStyle w:val="Emphasis"/>
          <w:rFonts w:eastAsiaTheme="majorEastAsia"/>
          <w:highlight w:val="yellow"/>
        </w:rPr>
        <w:t>greater legal clarity for the development of reserve</w:t>
      </w:r>
      <w:r w:rsidRPr="00A60B08">
        <w:rPr>
          <w:rStyle w:val="StyleBoldUnderline"/>
          <w:highlight w:val="yellow"/>
        </w:rPr>
        <w:t>s that traverse the</w:t>
      </w:r>
      <w:r w:rsidRPr="00793138">
        <w:rPr>
          <w:rStyle w:val="StyleBoldUnderline"/>
        </w:rPr>
        <w:t xml:space="preserve"> </w:t>
      </w:r>
      <w:r w:rsidRPr="00E7591B">
        <w:t>¶</w:t>
      </w:r>
      <w:r w:rsidRPr="00793138">
        <w:rPr>
          <w:rStyle w:val="StyleBoldUnderline"/>
        </w:rPr>
        <w:t xml:space="preserve"> U.S.-Mexico </w:t>
      </w:r>
      <w:r w:rsidRPr="00A60B08">
        <w:rPr>
          <w:rStyle w:val="StyleBoldUnderline"/>
          <w:highlight w:val="yellow"/>
        </w:rPr>
        <w:t>border</w:t>
      </w:r>
      <w:r w:rsidRPr="00793138">
        <w:rPr>
          <w:rStyle w:val="StyleBoldUnderline"/>
        </w:rPr>
        <w:t xml:space="preserve">, would bring significant benefits to the United States and </w:t>
      </w:r>
      <w:r w:rsidRPr="00E7591B">
        <w:t>¶</w:t>
      </w:r>
      <w:r w:rsidRPr="00793138">
        <w:rPr>
          <w:rStyle w:val="StyleBoldUnderline"/>
        </w:rPr>
        <w:t xml:space="preserve"> Mexico</w:t>
      </w:r>
      <w:r w:rsidRPr="00E7591B">
        <w:t xml:space="preserve">. The United States and Canada have experienced an increase in energy production ¶ as a result of private investment, entrepreneurial ingenuity, technological ¶ innovation and strong commodity prices. U.S. oil production has increased by ¶ about 35% in the past five years. In contrast, Mexico has 10.2 billion barrels in ¶ proven reserves, but its production fell by 23 percent from 2004 to 2011, and ¶ projections forecast Mexican production will continue to decline in the short-term. ¶ This significant trend is often attributed to the maturation of major fields and the ¶ challenges for the national oil company, Petróleos Mexicanos (PEMEX), to ¶ maintain the necessary levels of investment in the sector. Mexican President Pena ¶ </w:t>
      </w:r>
      <w:r w:rsidRPr="007216F8">
        <w:rPr>
          <w:rStyle w:val="StyleBoldUnderline"/>
        </w:rPr>
        <w:t xml:space="preserve">Nieto has made </w:t>
      </w:r>
      <w:r w:rsidRPr="00A60B08">
        <w:rPr>
          <w:rStyle w:val="StyleBoldUnderline"/>
          <w:highlight w:val="yellow"/>
        </w:rPr>
        <w:t>energy reform</w:t>
      </w:r>
      <w:r w:rsidRPr="007216F8">
        <w:rPr>
          <w:rStyle w:val="StyleBoldUnderline"/>
        </w:rPr>
        <w:t xml:space="preserve"> a priority, and if it is successful, Mexico </w:t>
      </w:r>
      <w:r w:rsidRPr="00A60B08">
        <w:rPr>
          <w:rStyle w:val="StyleBoldUnderline"/>
          <w:highlight w:val="yellow"/>
        </w:rPr>
        <w:t xml:space="preserve">could  </w:t>
      </w:r>
      <w:r w:rsidRPr="008F1C9C">
        <w:rPr>
          <w:rStyle w:val="Emphasis"/>
          <w:rFonts w:eastAsiaTheme="majorEastAsia"/>
          <w:highlight w:val="yellow"/>
        </w:rPr>
        <w:t>attract international investment and expertise to develop its hydrocarbon resources and reverse the decline in oil production.</w:t>
      </w:r>
      <w:r w:rsidRPr="007216F8">
        <w:rPr>
          <w:rStyle w:val="StyleBoldUnderline"/>
        </w:rPr>
        <w:t xml:space="preserve"> </w:t>
      </w:r>
      <w:r w:rsidRPr="00A60B08">
        <w:rPr>
          <w:rStyle w:val="StyleBoldUnderline"/>
          <w:highlight w:val="yellow"/>
        </w:rPr>
        <w:t>The</w:t>
      </w:r>
      <w:r w:rsidRPr="007216F8">
        <w:rPr>
          <w:rStyle w:val="StyleBoldUnderline"/>
        </w:rPr>
        <w:t xml:space="preserve"> Transboundary </w:t>
      </w:r>
      <w:r w:rsidRPr="00A60B08">
        <w:rPr>
          <w:rStyle w:val="StyleBoldUnderline"/>
          <w:highlight w:val="yellow"/>
        </w:rPr>
        <w:t>Agreement</w:t>
      </w:r>
      <w:r w:rsidRPr="007216F8">
        <w:rPr>
          <w:rStyle w:val="StyleBoldUnderline"/>
        </w:rPr>
        <w:t xml:space="preserve"> </w:t>
      </w:r>
      <w:r w:rsidRPr="00A60B08">
        <w:rPr>
          <w:rStyle w:val="StyleBoldUnderline"/>
          <w:highlight w:val="yellow"/>
        </w:rPr>
        <w:t>could be</w:t>
      </w:r>
      <w:r w:rsidRPr="00E7591B">
        <w:t>¶</w:t>
      </w:r>
      <w:r w:rsidRPr="007216F8">
        <w:rPr>
          <w:rStyle w:val="StyleBoldUnderline"/>
        </w:rPr>
        <w:t xml:space="preserve"> a down payment on </w:t>
      </w:r>
      <w:r w:rsidRPr="00A60B08">
        <w:rPr>
          <w:rStyle w:val="StyleBoldUnderline"/>
          <w:highlight w:val="yellow"/>
        </w:rPr>
        <w:t xml:space="preserve">the promise of more </w:t>
      </w:r>
      <w:r w:rsidRPr="008F1C9C">
        <w:rPr>
          <w:rStyle w:val="Emphasis"/>
          <w:rFonts w:eastAsiaTheme="majorEastAsia"/>
          <w:highlight w:val="yellow"/>
        </w:rPr>
        <w:t>fundamental reform</w:t>
      </w:r>
      <w:r w:rsidRPr="007216F8">
        <w:rPr>
          <w:rStyle w:val="StyleBoldUnderline"/>
        </w:rPr>
        <w:t xml:space="preserve">. </w:t>
      </w:r>
      <w:r w:rsidRPr="00A60B08">
        <w:rPr>
          <w:rStyle w:val="StyleBoldUnderline"/>
          <w:highlight w:val="yellow"/>
        </w:rPr>
        <w:t xml:space="preserve">Private investors </w:t>
      </w:r>
      <w:r w:rsidRPr="00A60B08">
        <w:rPr>
          <w:highlight w:val="yellow"/>
        </w:rPr>
        <w:t>¶</w:t>
      </w:r>
      <w:r w:rsidRPr="00A60B08">
        <w:rPr>
          <w:rStyle w:val="StyleBoldUnderline"/>
          <w:highlight w:val="yellow"/>
        </w:rPr>
        <w:t xml:space="preserve"> would have a framework to develop cooperatively resources crossing the</w:t>
      </w:r>
      <w:r w:rsidRPr="007216F8">
        <w:rPr>
          <w:rStyle w:val="StyleBoldUnderline"/>
        </w:rPr>
        <w:t xml:space="preserve"> U.S. </w:t>
      </w:r>
      <w:r w:rsidRPr="00E7591B">
        <w:t>¶</w:t>
      </w:r>
      <w:r w:rsidRPr="007216F8">
        <w:rPr>
          <w:rStyle w:val="StyleBoldUnderline"/>
        </w:rPr>
        <w:t xml:space="preserve"> maritime </w:t>
      </w:r>
      <w:r w:rsidRPr="00A60B08">
        <w:rPr>
          <w:rStyle w:val="StyleBoldUnderline"/>
          <w:highlight w:val="yellow"/>
        </w:rPr>
        <w:t>border</w:t>
      </w:r>
      <w:r w:rsidRPr="007216F8">
        <w:rPr>
          <w:rStyle w:val="StyleBoldUnderline"/>
        </w:rPr>
        <w:t xml:space="preserve"> with Mexico. </w:t>
      </w:r>
      <w:r w:rsidRPr="00A60B08">
        <w:rPr>
          <w:rStyle w:val="StyleBoldUnderline"/>
          <w:highlight w:val="yellow"/>
        </w:rPr>
        <w:t>Such commercial engagement could capture</w:t>
      </w:r>
      <w:r w:rsidRPr="007216F8">
        <w:rPr>
          <w:rStyle w:val="StyleBoldUnderline"/>
        </w:rPr>
        <w:t xml:space="preserve"> </w:t>
      </w:r>
      <w:r w:rsidRPr="00E7591B">
        <w:t>¶</w:t>
      </w:r>
      <w:r w:rsidRPr="007216F8">
        <w:rPr>
          <w:rStyle w:val="StyleBoldUnderline"/>
        </w:rPr>
        <w:t xml:space="preserve"> </w:t>
      </w:r>
      <w:r w:rsidRPr="00A60B08">
        <w:rPr>
          <w:rStyle w:val="StyleBoldUnderline"/>
          <w:highlight w:val="yellow"/>
        </w:rPr>
        <w:t xml:space="preserve">resources that are currently not being developed because of legal uncertainty, and </w:t>
      </w:r>
      <w:r w:rsidRPr="00A60B08">
        <w:rPr>
          <w:highlight w:val="yellow"/>
        </w:rPr>
        <w:t>¶</w:t>
      </w:r>
      <w:r w:rsidRPr="00A60B08">
        <w:rPr>
          <w:rStyle w:val="StyleBoldUnderline"/>
          <w:highlight w:val="yellow"/>
        </w:rPr>
        <w:t xml:space="preserve"> demonstrate that private investment produces resources and revenues that benefit </w:t>
      </w:r>
      <w:r w:rsidRPr="00A60B08">
        <w:rPr>
          <w:highlight w:val="yellow"/>
        </w:rPr>
        <w:t>¶</w:t>
      </w:r>
      <w:r w:rsidRPr="00A60B08">
        <w:rPr>
          <w:rStyle w:val="StyleBoldUnderline"/>
          <w:highlight w:val="yellow"/>
        </w:rPr>
        <w:t xml:space="preserve"> the Mexican people and economy</w:t>
      </w:r>
      <w:r w:rsidRPr="007216F8">
        <w:rPr>
          <w:rStyle w:val="StyleBoldUnderline"/>
        </w:rPr>
        <w:t xml:space="preserve">. </w:t>
      </w:r>
      <w:r w:rsidRPr="00E7591B">
        <w:t xml:space="preserve">¶ Despite the challenges facing Mexico in the near term, the exciting story here is ¶ that </w:t>
      </w:r>
      <w:r w:rsidRPr="00930EC1">
        <w:rPr>
          <w:rStyle w:val="StyleBoldUnderline"/>
        </w:rPr>
        <w:t xml:space="preserve">North American </w:t>
      </w:r>
      <w:r w:rsidRPr="007D4BC4">
        <w:rPr>
          <w:rStyle w:val="StyleBoldUnderline"/>
        </w:rPr>
        <w:t>energy production</w:t>
      </w:r>
      <w:r w:rsidRPr="00930EC1">
        <w:rPr>
          <w:rStyle w:val="StyleBoldUnderline"/>
        </w:rPr>
        <w:t xml:space="preserve"> as a whole could </w:t>
      </w:r>
      <w:r w:rsidRPr="007D4BC4">
        <w:rPr>
          <w:rStyle w:val="StyleBoldUnderline"/>
        </w:rPr>
        <w:t>boost</w:t>
      </w:r>
      <w:r w:rsidRPr="00930EC1">
        <w:rPr>
          <w:rStyle w:val="StyleBoldUnderline"/>
        </w:rPr>
        <w:t xml:space="preserve"> </w:t>
      </w:r>
      <w:r w:rsidRPr="007D4BC4">
        <w:rPr>
          <w:rStyle w:val="StyleBoldUnderline"/>
        </w:rPr>
        <w:t>our</w:t>
      </w:r>
      <w:r w:rsidRPr="00930EC1">
        <w:rPr>
          <w:rStyle w:val="StyleBoldUnderline"/>
        </w:rPr>
        <w:t xml:space="preserve"> respective </w:t>
      </w:r>
      <w:r w:rsidRPr="00E7591B">
        <w:t>¶</w:t>
      </w:r>
      <w:r w:rsidRPr="00930EC1">
        <w:rPr>
          <w:rStyle w:val="StyleBoldUnderline"/>
        </w:rPr>
        <w:t xml:space="preserve"> national and global </w:t>
      </w:r>
      <w:r w:rsidRPr="007D4BC4">
        <w:rPr>
          <w:rStyle w:val="StyleBoldUnderline"/>
        </w:rPr>
        <w:t>energy security</w:t>
      </w:r>
      <w:r w:rsidRPr="00930EC1">
        <w:rPr>
          <w:rStyle w:val="StyleBoldUnderline"/>
        </w:rPr>
        <w:t xml:space="preserve">. In North America, our energy resources give </w:t>
      </w:r>
      <w:r w:rsidRPr="00E7591B">
        <w:t>¶</w:t>
      </w:r>
      <w:r w:rsidRPr="00930EC1">
        <w:rPr>
          <w:rStyle w:val="StyleBoldUnderline"/>
        </w:rPr>
        <w:t xml:space="preserve"> us the prospect to assure our energy supply</w:t>
      </w:r>
      <w:r w:rsidRPr="00E7591B">
        <w:t xml:space="preserve">. Just as important, </w:t>
      </w:r>
      <w:r w:rsidRPr="00930EC1">
        <w:rPr>
          <w:rStyle w:val="StyleBoldUnderline"/>
        </w:rPr>
        <w:t xml:space="preserve">North American </w:t>
      </w:r>
      <w:r w:rsidRPr="00E7591B">
        <w:t>¶</w:t>
      </w:r>
      <w:r w:rsidRPr="00930EC1">
        <w:rPr>
          <w:rStyle w:val="StyleBoldUnderline"/>
        </w:rPr>
        <w:t xml:space="preserve"> resources will contribute to global market supplies, help balance global markets, </w:t>
      </w:r>
      <w:r w:rsidRPr="00E7591B">
        <w:t>¶</w:t>
      </w:r>
      <w:r w:rsidRPr="00930EC1">
        <w:rPr>
          <w:rStyle w:val="StyleBoldUnderline"/>
        </w:rPr>
        <w:t xml:space="preserve"> and help promote the kind of stability in global energy markets that we need to </w:t>
      </w:r>
      <w:r w:rsidRPr="00E7591B">
        <w:t>¶</w:t>
      </w:r>
      <w:r w:rsidRPr="00930EC1">
        <w:rPr>
          <w:rStyle w:val="StyleBoldUnderline"/>
        </w:rPr>
        <w:t xml:space="preserve"> support our domestic economic growth.</w:t>
      </w:r>
      <w:r w:rsidRPr="00E7591B">
        <w:t xml:space="preserve"> Such opportunities, including the¶ Transboundary Agreement between the United States and Mexico could support ¶ increased Mexican and North American production capacity and could be critical ¶ to world supplies and economic growth.</w:t>
      </w:r>
    </w:p>
    <w:p w:rsidR="005A155D" w:rsidRPr="001D74DD" w:rsidRDefault="005A155D" w:rsidP="005A155D"/>
    <w:p w:rsidR="005A155D" w:rsidRDefault="005A155D" w:rsidP="005A155D">
      <w:pPr>
        <w:pStyle w:val="Heading3"/>
      </w:pPr>
      <w:r>
        <w:lastRenderedPageBreak/>
        <w:t>A2: Legal Certainty</w:t>
      </w:r>
    </w:p>
    <w:p w:rsidR="005A155D" w:rsidRDefault="005A155D" w:rsidP="005A155D"/>
    <w:p w:rsidR="005A155D" w:rsidRPr="00E7591B" w:rsidRDefault="005A155D" w:rsidP="005A155D">
      <w:pPr>
        <w:rPr>
          <w:rStyle w:val="StyleStyleBold12pt"/>
        </w:rPr>
      </w:pPr>
      <w:r w:rsidRPr="00E7591B">
        <w:rPr>
          <w:rStyle w:val="StyleStyleBold12pt"/>
        </w:rPr>
        <w:t>The only obstacle to oil exploitation on the border is legal uncertainty – plan solves</w:t>
      </w:r>
    </w:p>
    <w:p w:rsidR="005A155D" w:rsidRPr="001E45A9" w:rsidRDefault="005A155D" w:rsidP="005A155D">
      <w:r w:rsidRPr="002F2CFD">
        <w:rPr>
          <w:rStyle w:val="StyleStyleBold12pt"/>
        </w:rPr>
        <w:t>Simmons 4/24</w:t>
      </w:r>
      <w:r>
        <w:t xml:space="preserve">/13 (Daniel Simmons is the Institution for Energy Research State and Regulatory Affairs Director before the House Natural Resources Subcommittee on Energy and Mineral Resources in a hearing titled “U.S.-Mexico Transboundary Hydrocarbon Agreement and Steps Needed for Implementation.”, "IER’s Simmons to Testify on Hydrocarbons Agreement", </w:t>
      </w:r>
      <w:r w:rsidRPr="003118F6">
        <w:t>http://www.instituteforenergyresearch.org/2013/04/24/testimony-of-daniel-simmons-subcommittee-on-energy-and-mineral-resources/#_ednref20</w:t>
      </w:r>
    </w:p>
    <w:p w:rsidR="005A155D" w:rsidRPr="00BA1F29" w:rsidRDefault="005A155D" w:rsidP="005A155D">
      <w:pPr>
        <w:pStyle w:val="Card"/>
        <w:rPr>
          <w:rStyle w:val="StyleBoldUnderline"/>
        </w:rPr>
      </w:pPr>
      <w:r w:rsidRPr="00A22925">
        <w:t>Discussion of the Transboundary Agreement requires some background on the relative energy positions of the countries of North America, and therefore, I will include today a discussion of the situation we find ourselves in.</w:t>
      </w:r>
      <w:r>
        <w:t xml:space="preserve"> </w:t>
      </w:r>
      <w:r w:rsidRPr="00A22925">
        <w:t>It is in fact a great situation, if government policies adjust to allow the benefits to flow. T</w:t>
      </w:r>
      <w:r w:rsidRPr="00BA1F29">
        <w:rPr>
          <w:rStyle w:val="StyleBoldUnderline"/>
        </w:rPr>
        <w:t>he United States and Mexico are energy rich countries, especially when the combined oil, natural gas, and coal endowments are considered together</w:t>
      </w:r>
      <w:r w:rsidRPr="00BA1F29">
        <w:t xml:space="preserve">. </w:t>
      </w:r>
      <w:r w:rsidRPr="00BA1F29">
        <w:rPr>
          <w:rStyle w:val="StyleBoldUnderline"/>
        </w:rPr>
        <w:t>There is no reason why North America’s energy resources cannot meet the needs of our nations for generations to come, except government policies</w:t>
      </w:r>
      <w:r w:rsidRPr="00A22925">
        <w:t>.</w:t>
      </w:r>
      <w:r>
        <w:t xml:space="preserve"> </w:t>
      </w:r>
      <w:r w:rsidRPr="00A22925">
        <w:t xml:space="preserve">That is why </w:t>
      </w:r>
      <w:r w:rsidRPr="00BA1F29">
        <w:rPr>
          <w:rStyle w:val="StyleBoldUnderline"/>
        </w:rPr>
        <w:t>the Committee’s focus on ensuring the Transboundary Agreement works to benefit all of our citizens is welcome</w:t>
      </w:r>
      <w:r w:rsidRPr="00A22925">
        <w:t xml:space="preserve">. </w:t>
      </w:r>
      <w:r w:rsidRPr="00BA1F29">
        <w:rPr>
          <w:rStyle w:val="StyleBoldUnderline"/>
        </w:rPr>
        <w:t>Total recoverable oil in North America exceeds 1.7 trillion barrel</w:t>
      </w:r>
      <w:r w:rsidRPr="00A22925">
        <w:t xml:space="preserve">s. The total recoverable North American </w:t>
      </w:r>
      <w:r w:rsidRPr="00BA1F29">
        <w:rPr>
          <w:rStyle w:val="StyleBoldUnderline"/>
        </w:rPr>
        <w:t xml:space="preserve">natural gas is approximately 4.2 quadrillion </w:t>
      </w:r>
      <w:r w:rsidRPr="00A22925">
        <w:t>(4,244 trillion) cubic feet and North America has over 497 billion short tons of recoverable coal.</w:t>
      </w:r>
      <w:r>
        <w:t xml:space="preserve"> </w:t>
      </w:r>
      <w:r w:rsidRPr="00A22925">
        <w:t xml:space="preserve">For comparison’s sake, the U.S. uses roughly 7 billion barrels of oil, 24 trillion cubic feet and 1 billion short tons of coal annually. </w:t>
      </w:r>
      <w:r w:rsidRPr="00BA1F29">
        <w:rPr>
          <w:rStyle w:val="StyleBoldUnderline"/>
        </w:rPr>
        <w:t>North America is not limited by energy resources, but instead by access to these vast energy resources</w:t>
      </w:r>
      <w:r w:rsidRPr="00A22925">
        <w:t xml:space="preserve">. </w:t>
      </w:r>
      <w:r w:rsidRPr="00BA1F29">
        <w:rPr>
          <w:rStyle w:val="StyleBoldUnderline"/>
        </w:rPr>
        <w:t>Trade between the United States and Mexico only makes our nations stronger and raises our combined economic welfare</w:t>
      </w:r>
      <w:r w:rsidRPr="00A22925">
        <w:t xml:space="preserve">. </w:t>
      </w:r>
      <w:r w:rsidRPr="00BA1F29">
        <w:t>Mexico is America’s third largest trading partner[1] and has been one of the largest sources of oil exports to the United States</w:t>
      </w:r>
      <w:r w:rsidRPr="00A22925">
        <w:t xml:space="preserve">.[2] </w:t>
      </w:r>
      <w:r w:rsidRPr="00BA1F29">
        <w:rPr>
          <w:rStyle w:val="StyleBoldUnderline"/>
        </w:rPr>
        <w:t>Mexico is the largest recipient of U.S. gasoline export</w:t>
      </w:r>
      <w:r w:rsidRPr="00A22925">
        <w:t xml:space="preserve">s[3] and the second largest recipient of our natural gas exports.[4] </w:t>
      </w:r>
      <w:r w:rsidRPr="00BA1F29">
        <w:rPr>
          <w:rStyle w:val="StyleBoldUnderline"/>
        </w:rPr>
        <w:t>The energy trade between the United States and Mexico is growing, especially for America’s finished petroleum and natural gas exports</w:t>
      </w:r>
      <w:r w:rsidRPr="00A22925">
        <w:t xml:space="preserve">. </w:t>
      </w:r>
      <w:r w:rsidRPr="00BA1F29">
        <w:rPr>
          <w:rStyle w:val="StyleBoldUnderline"/>
        </w:rPr>
        <w:t>Mexico’s heavy oil production is falling, but that means more spare refining capacity on the Gulf Coast</w:t>
      </w:r>
      <w:r w:rsidRPr="00A22925">
        <w:t xml:space="preserve"> if Canadian oil sands can be transported to the Gulf Coast. </w:t>
      </w:r>
      <w:r w:rsidRPr="00BA1F29">
        <w:rPr>
          <w:rStyle w:val="StyleBoldUnderline"/>
        </w:rPr>
        <w:t>The energy and economic welfare of the United States and Mexico are intertwined by our shared geography, geology, and peoples</w:t>
      </w:r>
      <w:r w:rsidRPr="00A22925">
        <w:t xml:space="preserve">. </w:t>
      </w:r>
      <w:r w:rsidRPr="00BA1F29">
        <w:rPr>
          <w:rStyle w:val="StyleBoldUnderline"/>
        </w:rPr>
        <w:t xml:space="preserve">The Transboundary Hydrocarbon Agreement will help to </w:t>
      </w:r>
      <w:r w:rsidRPr="00BA1F29">
        <w:t xml:space="preserve">tie our countries together and </w:t>
      </w:r>
      <w:r w:rsidRPr="00BA1F29">
        <w:rPr>
          <w:rStyle w:val="StyleBoldUnderline"/>
        </w:rPr>
        <w:t>grow our economies</w:t>
      </w:r>
      <w:r w:rsidRPr="00A22925">
        <w:t xml:space="preserve">. </w:t>
      </w:r>
      <w:r w:rsidRPr="00BA1F29">
        <w:rPr>
          <w:rStyle w:val="StyleBoldUnderline"/>
        </w:rPr>
        <w:t>North America does not lack energy resources, but what we do lack, at times, is the necessary political will that could lead to greater economic growth and prosperity.</w:t>
      </w:r>
    </w:p>
    <w:p w:rsidR="005A155D" w:rsidRPr="001D74DD" w:rsidRDefault="005A155D" w:rsidP="005A155D"/>
    <w:p w:rsidR="005A155D" w:rsidRDefault="005A155D" w:rsidP="005A155D">
      <w:pPr>
        <w:pStyle w:val="Heading3"/>
      </w:pPr>
      <w:r>
        <w:lastRenderedPageBreak/>
        <w:t>A2: Say No</w:t>
      </w:r>
    </w:p>
    <w:p w:rsidR="005A155D" w:rsidRDefault="005A155D" w:rsidP="005A155D"/>
    <w:p w:rsidR="005A155D" w:rsidRPr="00E7591B" w:rsidRDefault="005A155D" w:rsidP="005A155D">
      <w:pPr>
        <w:rPr>
          <w:rStyle w:val="StyleStyleBold12pt"/>
        </w:rPr>
      </w:pPr>
      <w:r w:rsidRPr="00E7591B">
        <w:rPr>
          <w:rStyle w:val="StyleStyleBold12pt"/>
        </w:rPr>
        <w:t>Mexico Says Yes (or said yes)</w:t>
      </w:r>
    </w:p>
    <w:p w:rsidR="005A155D" w:rsidRDefault="00476742" w:rsidP="005A155D">
      <w:hyperlink r:id="rId50" w:history="1">
        <w:r w:rsidR="005A155D" w:rsidRPr="00E76B9F">
          <w:t>http://www.laht.com/article.asp?ArticleId=491609&amp;CategoryId=14091</w:t>
        </w:r>
      </w:hyperlink>
    </w:p>
    <w:p w:rsidR="005A155D" w:rsidRDefault="005A155D" w:rsidP="005A155D">
      <w:pPr>
        <w:pStyle w:val="Card"/>
      </w:pPr>
      <w:r>
        <w:t>MEXICO CITY – Mexico’s Senate on Thursday approved an agreement with the United States to jointly explore and develop oil and natural gas reserves straddling their maritime border in the Gulf of Mexico. U.S. Secretary of State Hillary Clinton and Mexican Foreign Secretary Patricia Espinosa signed the agreement on Feb. 20 during a meeting of G20 foreign ministers in Los Cabos, Mexico. The full Senate approved the accord by a vote of 69-21 with one abstention and it will take effect once published in the Official Gazette. The Senate said the pact, which ended a moratorium on development of oil and gas reserves near the maritime border, is “a crucially important step so the country can access the hydrocarbons it will eventually share with its northern neighbor.” The agreement gives each country the right to a share of any reservoir that extends across the maritime boundary. Although Article 27 of Mexico’s constitution bans the granting of concessions or contracts to private firms for the development of Mexican oil reserves (seen by some observers as an obstacle to the oil-sharing deal), the charter also allows for state oil monopoly Pemex to develop trans-boundary deposits under the terms of treaties Mexico has ratified. Some leftist lawmakers opposed the accord, citing a lack of clear rules to guarantee jurisdiction over the offshore resources and insufficient environmental protection guidelines. For his part, Sen. Ruben Camarillo, of the governing rightist National Action Party, said the Mexico-U.S. deal contains “all possible elements to preserve Mexicans’ patrimony” while also protecting the environment. Sen. Francisco Labastida of the main opposition Institutional Revolutionary Party concurred, adding that the agreement “will be a tool to defend (Mexico’s) interests” vis-a-vis the United States with respect to oil resources along the maritime border. Mexico’s oil output totaled almost 3.4 million barrels per day in 2004, but has since fallen due to a sharp decline in production at offshore Cantarell, formerly Mexico’s most productive field, and a lack of investment. The government, however, said last year that Pemex had succeeded in halting a steady annual decline in its reserves dating back to 1979. A recent oil sector overhaul in Mexico gave the oil monopoly – created when the country’s oil industry was nationalized in 1938 – more freedom to undertake projects with private firms, which are to be hired under incentive-based service contracts. Experts say the domestic energy industry’s future is in the deepwater Gulf of Mexico.</w:t>
      </w:r>
    </w:p>
    <w:p w:rsidR="005A155D" w:rsidRPr="001D74DD" w:rsidRDefault="005A155D" w:rsidP="005A155D"/>
    <w:p w:rsidR="005A155D" w:rsidRDefault="005A155D" w:rsidP="005A155D">
      <w:pPr>
        <w:pStyle w:val="Heading3"/>
      </w:pPr>
      <w:r>
        <w:lastRenderedPageBreak/>
        <w:t>A2: Squo Solves</w:t>
      </w:r>
    </w:p>
    <w:p w:rsidR="005A155D" w:rsidRDefault="005A155D" w:rsidP="005A155D"/>
    <w:p w:rsidR="005A155D" w:rsidRPr="005E448F" w:rsidRDefault="005A155D" w:rsidP="005A155D">
      <w:pPr>
        <w:rPr>
          <w:rStyle w:val="StyleStyleBold12pt"/>
        </w:rPr>
      </w:pPr>
      <w:r w:rsidRPr="005E448F">
        <w:rPr>
          <w:rStyle w:val="StyleStyleBold12pt"/>
        </w:rPr>
        <w:t>Current reforms won’t solve</w:t>
      </w:r>
    </w:p>
    <w:p w:rsidR="005A155D" w:rsidRPr="00E36956" w:rsidRDefault="005A155D" w:rsidP="005A155D">
      <w:r w:rsidRPr="00FA38B5">
        <w:rPr>
          <w:rStyle w:val="StyleStyleBold12pt"/>
        </w:rPr>
        <w:t xml:space="preserve">Swann 6-18-13 </w:t>
      </w:r>
      <w:r w:rsidRPr="00E36956">
        <w:t>(Christopher, He has a first-class degree in History from Oxford University, June 18th, 2013, http://www.breakingviews.com/404Handler.aspx?aspxerrorpath=/mexico-leaders-pemex-reform-doesn%E2%80%99t-quite-hit-it/biography.aspx)</w:t>
      </w:r>
    </w:p>
    <w:p w:rsidR="005A155D" w:rsidRPr="00264326" w:rsidRDefault="005A155D" w:rsidP="005A155D">
      <w:pPr>
        <w:pStyle w:val="Card"/>
        <w:rPr>
          <w:rStyle w:val="StyleBoldUnderline"/>
        </w:rPr>
      </w:pPr>
      <w:r w:rsidRPr="008F1C9C">
        <w:rPr>
          <w:rStyle w:val="Emphasis"/>
        </w:rPr>
        <w:t>Mexico's leader has plans to reform Pemex, but they don't quite hit the mark</w:t>
      </w:r>
      <w:r w:rsidRPr="00264326">
        <w:rPr>
          <w:rStyle w:val="StyleBoldUnderline"/>
        </w:rPr>
        <w:t>. President Enrique Peña Nieto wants to end the oil exploration monopoly that the state-owned firm has enjoyed for 80 years.</w:t>
      </w:r>
      <w:r w:rsidRPr="00FA38B5">
        <w:t xml:space="preserve"> But in a nod to nationalist concerns</w:t>
      </w:r>
      <w:r w:rsidRPr="008F1C9C">
        <w:rPr>
          <w:rStyle w:val="Emphasis"/>
        </w:rPr>
        <w:t>, his overhaul still limits foreign access.</w:t>
      </w:r>
      <w:r w:rsidRPr="00FA38B5">
        <w:t xml:space="preserve"> </w:t>
      </w:r>
      <w:r w:rsidRPr="008F1C9C">
        <w:rPr>
          <w:rStyle w:val="Emphasis"/>
        </w:rPr>
        <w:t>That could impede increasing Mexico's slipping oil output - a core part of his reformist agenda.</w:t>
      </w:r>
      <w:r w:rsidRPr="00FA38B5">
        <w:t xml:space="preserve">¶ Peña Nieto understands that foreign oil businesses offer the best chance of reviving Mexican crude production. That has dipped by 23 percent over the past decade, according to BP </w:t>
      </w:r>
      <w:r w:rsidRPr="00264326">
        <w:rPr>
          <w:rStyle w:val="StyleBoldUnderline"/>
        </w:rPr>
        <w:t>figures. The government relies on oil for about a third of its revenue, so reversing the decline is a priority. The problem is that many Mexicans still regard the black gold under their territory as out of bounds to outsiders.</w:t>
      </w:r>
      <w:r w:rsidRPr="00FA38B5">
        <w:t xml:space="preserve">¶ The president seems to be offering a compromise. International oil firms will only get access to frontier oil zones, such as deepwater reserves where Pemex lacks the expertise to extract the crude. Mexico's older wells will remain off limits. In addition, overseas companies will get paid in cash rather than claiming their share of Mexico's oil.¶ </w:t>
      </w:r>
      <w:r w:rsidRPr="00264326">
        <w:rPr>
          <w:rStyle w:val="StyleBoldUnderline"/>
        </w:rPr>
        <w:t>These changes</w:t>
      </w:r>
      <w:r w:rsidRPr="00FA38B5">
        <w:t xml:space="preserve"> are better than nothing. But </w:t>
      </w:r>
      <w:r w:rsidRPr="00264326">
        <w:rPr>
          <w:rStyle w:val="StyleBoldUnderline"/>
        </w:rPr>
        <w:t>they're likely to produce underwhelming results</w:t>
      </w:r>
      <w:r w:rsidRPr="008F1C9C">
        <w:rPr>
          <w:rStyle w:val="Emphasis"/>
        </w:rPr>
        <w:t>. First, it usually takes at least seven years to prepare deepwater wells to yield any oil</w:t>
      </w:r>
      <w:r w:rsidRPr="00FA38B5">
        <w:t xml:space="preserve">. If Pemex cannot crank out more from those regions where it has sole drilling rights, Mexico's voters may well infer that opening up to foreign firms achieved nothing.¶ </w:t>
      </w:r>
      <w:r w:rsidRPr="00264326">
        <w:rPr>
          <w:rStyle w:val="StyleBoldUnderline"/>
        </w:rPr>
        <w:t>In addition, by requiring non-Mexican oil companies to take their rewards in cash rather than oil the proposed reforms restrict participation by oil-thirsty majors like China's CNOOC</w:t>
      </w:r>
      <w:r w:rsidRPr="00FA38B5">
        <w:t xml:space="preserve"> </w:t>
      </w:r>
      <w:r w:rsidRPr="00264326">
        <w:rPr>
          <w:rStyle w:val="StyleBoldUnderline"/>
        </w:rPr>
        <w:t>. This provision also prevents foreign participants from recognizing their share of the reserves found, limiting their ability to finance the very capital expenditure needed to boost production in Mexico in a speedy manner.</w:t>
      </w:r>
    </w:p>
    <w:p w:rsidR="005A155D" w:rsidRPr="00091BD5" w:rsidRDefault="005A155D" w:rsidP="005A155D"/>
    <w:p w:rsidR="005A155D" w:rsidRDefault="005A155D" w:rsidP="005A155D">
      <w:pPr>
        <w:pStyle w:val="Heading3"/>
      </w:pPr>
      <w:r>
        <w:lastRenderedPageBreak/>
        <w:t>A2: Safety</w:t>
      </w:r>
    </w:p>
    <w:p w:rsidR="005A155D" w:rsidRDefault="005A155D" w:rsidP="005A155D"/>
    <w:p w:rsidR="005A155D" w:rsidRPr="00E7591B" w:rsidRDefault="005A155D" w:rsidP="005A155D">
      <w:pPr>
        <w:rPr>
          <w:rStyle w:val="StyleStyleBold12pt"/>
        </w:rPr>
      </w:pPr>
      <w:r w:rsidRPr="00E7591B">
        <w:rPr>
          <w:rStyle w:val="StyleStyleBold12pt"/>
        </w:rPr>
        <w:t xml:space="preserve">Its safe y’all </w:t>
      </w:r>
    </w:p>
    <w:p w:rsidR="005A155D" w:rsidRPr="00E7591B" w:rsidRDefault="005A155D" w:rsidP="005A155D">
      <w:r w:rsidRPr="00E7591B">
        <w:rPr>
          <w:rStyle w:val="StyleStyleBold12pt"/>
        </w:rPr>
        <w:t>Kerry et al. 12</w:t>
      </w:r>
      <w:r w:rsidRPr="00E7591B">
        <w:t xml:space="preserve"> (JOHN F. KERRY, Massachusetts, Chairman ¶ BARBARA BOXER, California RICHARD G. LUGAR, Indiana¶ ROBERT MENENDEZ, New Jersey BOB CORKER, Tennessee¶ BENJAMIN L. CARDIN, Maryland JAMES E. RISCH, Idaho¶ ROBERT P. CASEY, Jr., Pennsylvania MARCO RUBIO, Florida¶ JIM WEBB, Virginia JAMES M. INHOFE, Oklahoma¶ JEANNE SHAHEEN, New Hampshire JIM DeMINT, South Carolina¶ CHRISTOPHER A. COONS, Delaware JOHNNY ISAKSON, Georgia¶ RICHARD J. DURBIN, Illinois JOHN BARRASSO, Wyoming¶ TOM UDALL, New Mexico MIKE LEE, Utah¶ William C. Danvers, Staff Director ¶ Kenneth A. Myers, Jr., Republican Staff Director, “OIL, MEXICO, AND THE AGREEMENT”, December 2012, http://www.gpo.gov/fdsys/pkg/CPRT-112SPRT77567/html/CPRT-112SPRT77567.htm)//moxley</w:t>
      </w:r>
    </w:p>
    <w:p w:rsidR="005A155D" w:rsidRPr="00E7591B" w:rsidRDefault="005A155D" w:rsidP="005A155D">
      <w:pPr>
        <w:pStyle w:val="Card"/>
      </w:pPr>
      <w:r w:rsidRPr="00E7591B">
        <w:rPr>
          <w:rStyle w:val="StyleBoldUnderline"/>
        </w:rPr>
        <w:t>On issues of environmental protection and safety</w:t>
      </w:r>
      <w:r w:rsidRPr="00E7591B">
        <w:t xml:space="preserve">, </w:t>
      </w:r>
      <w:r w:rsidRPr="008F1C9C">
        <w:rPr>
          <w:rStyle w:val="Emphasis"/>
          <w:rFonts w:eastAsiaTheme="majorEastAsia"/>
        </w:rPr>
        <w:t>the TBA envisions that the U.S. and Mexico in the geographic area under the agreement will have common standards and that regulators from both countries will have access to oil and gas development facilities with the ability to order shutdowns in both jurisdictions if necessary</w:t>
      </w:r>
      <w:r w:rsidRPr="00E7591B">
        <w:t xml:space="preserve">. </w:t>
      </w:r>
      <w:r w:rsidRPr="00E7591B">
        <w:rPr>
          <w:rStyle w:val="StyleBoldUnderline"/>
        </w:rPr>
        <w:t>The Obama administration contends that means that Mexican environmental and safety standards, and enforcement, will have to rise to U.S. levels.</w:t>
      </w:r>
      <w:r w:rsidRPr="00E7591B">
        <w:t xml:space="preserve"> There is no guarantee that passage of the TBA will precipitate systemic improvement in Mexican environmental and safety enforcement, but any improvement is welcome by the Mexican safety regulator and should be welcomed in the United States given possible impacts of a spill on U.S. economic interests and quality of life.</w:t>
      </w:r>
    </w:p>
    <w:p w:rsidR="005A155D" w:rsidRPr="001D74DD" w:rsidRDefault="005A155D" w:rsidP="005A155D"/>
    <w:p w:rsidR="005A155D" w:rsidRDefault="005A155D" w:rsidP="005A155D">
      <w:pPr>
        <w:pStyle w:val="Heading3"/>
      </w:pPr>
      <w:r>
        <w:lastRenderedPageBreak/>
        <w:t>XT – Solves Spills</w:t>
      </w:r>
    </w:p>
    <w:p w:rsidR="005A155D" w:rsidRPr="005E448F" w:rsidRDefault="005A155D" w:rsidP="005A155D">
      <w:pPr>
        <w:rPr>
          <w:rStyle w:val="StyleStyleBold12pt"/>
        </w:rPr>
      </w:pPr>
      <w:r w:rsidRPr="005E448F">
        <w:rPr>
          <w:rStyle w:val="StyleStyleBold12pt"/>
        </w:rPr>
        <w:t>Prevents spills</w:t>
      </w:r>
    </w:p>
    <w:p w:rsidR="005A155D" w:rsidRPr="00CA0473" w:rsidRDefault="005A155D" w:rsidP="005A155D">
      <w:r w:rsidRPr="00FA38B5">
        <w:rPr>
          <w:rStyle w:val="StyleStyleBold12pt"/>
        </w:rPr>
        <w:t>Kollipara 12</w:t>
      </w:r>
      <w:r w:rsidRPr="00FA38B5">
        <w:t xml:space="preserve"> (Puneet, “</w:t>
      </w:r>
      <w:hyperlink r:id="rId51" w:tooltip="U.S., Mexico, reach accord on drilling below maritime border" w:history="1">
        <w:r w:rsidRPr="00CA0473">
          <w:rPr>
            <w:rFonts w:eastAsia="Times New Roman"/>
            <w:bCs/>
            <w:color w:val="222222"/>
            <w:sz w:val="18"/>
            <w:bdr w:val="none" w:sz="0" w:space="0" w:color="auto" w:frame="1"/>
          </w:rPr>
          <w:t>U.S., Mexico, reach accord on drilling below maritime border</w:t>
        </w:r>
      </w:hyperlink>
      <w:r w:rsidRPr="00FA38B5">
        <w:t>”, February 2012, http://fuelfix.com/blog/2012/02/20/449517/)</w:t>
      </w:r>
    </w:p>
    <w:p w:rsidR="005A155D" w:rsidRPr="008F1C9C" w:rsidRDefault="005A155D" w:rsidP="005A155D">
      <w:pPr>
        <w:pStyle w:val="Card"/>
        <w:rPr>
          <w:rStyle w:val="Emphasis"/>
        </w:rPr>
      </w:pPr>
      <w:r w:rsidRPr="00FA38B5">
        <w:t xml:space="preserve">Signed at a meeting of G-20 nations in Los Cabos, Mexico, </w:t>
      </w:r>
      <w:r w:rsidRPr="00264326">
        <w:rPr>
          <w:rStyle w:val="StyleBoldUnderline"/>
        </w:rPr>
        <w:t>the agreement would set a process that U.S. companies and Mexico’s state-owned Pemex could use to jointly develop waters that straddle the maritime border</w:t>
      </w:r>
      <w:r w:rsidRPr="00FA38B5">
        <w:t xml:space="preserve">. </w:t>
      </w:r>
      <w:r w:rsidRPr="008F1C9C">
        <w:rPr>
          <w:rStyle w:val="Emphasis"/>
        </w:rPr>
        <w:t>It would also provide for the U.S. and Mexican governments to do joint application reviews and safety inspections in cases of transboundary drilling, which would occur in an area where oil spills could affect both nations.</w:t>
      </w:r>
    </w:p>
    <w:p w:rsidR="005A155D" w:rsidRDefault="005A155D" w:rsidP="005A155D"/>
    <w:p w:rsidR="005A155D" w:rsidRPr="005E448F" w:rsidRDefault="005A155D" w:rsidP="005A155D">
      <w:pPr>
        <w:rPr>
          <w:rStyle w:val="StyleStyleBold12pt"/>
        </w:rPr>
      </w:pPr>
      <w:r w:rsidRPr="005E448F">
        <w:rPr>
          <w:rStyle w:val="StyleStyleBold12pt"/>
        </w:rPr>
        <w:t>No spills</w:t>
      </w:r>
    </w:p>
    <w:p w:rsidR="005A155D" w:rsidRPr="00FA38B5" w:rsidRDefault="005A155D" w:rsidP="005A155D">
      <w:r w:rsidRPr="00FA38B5">
        <w:rPr>
          <w:rStyle w:val="StyleStyleBold12pt"/>
        </w:rPr>
        <w:t>Kerry et al. 12</w:t>
      </w:r>
      <w:r w:rsidRPr="00FA38B5">
        <w:t xml:space="preserve"> (JOHN F. KERRY, Massachusetts, Chairman ¶ BARBARA BOXER, California RICHARD G. LUGAR, Indiana¶ ROBERT MENENDEZ, New Jersey BOB CORKER, Tennessee¶ BENJAMIN L. CARDIN, Maryland JAMES E. RISCH, Idaho¶ ROBERT P. CASEY, Jr., Pennsylvania MARCO RUBIO, Florida¶ JIM WEBB, Virginia JAMES M. INHOFE, Oklahoma¶ JEANNE SHAHEEN, New Hampshire JIM DeMINT, South Carolina¶ CHRISTOPHER A. COONS, Delaware JOHNNY ISAKSON, Georgia¶ RICHARD J. DURBIN, Illinois JOHN BARRASSO, Wyoming¶ TOM UDALL, New Mexico MIKE LEE, Utah¶ William C. Danvers, Staff Director ¶ Kenneth A. Myers, Jr., Republican Staff Director, “OIL, MEXICO, AND THE AGREEMENT”, December 2012, http://www.gpo.gov/fdsys/pkg/CPRT-112SPRT77567/html/CPRT-112SPRT77567.htm)//moxley</w:t>
      </w:r>
    </w:p>
    <w:p w:rsidR="005A155D" w:rsidRPr="008F1C9C" w:rsidRDefault="005A155D" w:rsidP="005A155D">
      <w:pPr>
        <w:pStyle w:val="Card"/>
      </w:pPr>
      <w:r w:rsidRPr="008F1C9C">
        <w:rPr>
          <w:rStyle w:val="StyleBoldUnderline"/>
        </w:rPr>
        <w:t>On issues of environmental protection and safety</w:t>
      </w:r>
      <w:r w:rsidRPr="008F1C9C">
        <w:t xml:space="preserve">, </w:t>
      </w:r>
      <w:r w:rsidRPr="008F1C9C">
        <w:rPr>
          <w:rStyle w:val="Emphasis"/>
        </w:rPr>
        <w:t>the TBA envisions that the U.S. and Mexico in the geographic area under the agreement will have common standards and that regulators from both countries will have access to oil and gas development facilities with the ability to order shutdowns in both jurisdictions if necessary</w:t>
      </w:r>
      <w:r w:rsidRPr="008F1C9C">
        <w:t xml:space="preserve">. </w:t>
      </w:r>
      <w:r w:rsidRPr="008F1C9C">
        <w:rPr>
          <w:rStyle w:val="StyleBoldUnderline"/>
        </w:rPr>
        <w:t>The Obama administration contends that means that Mexican environmental and safety standards, and enforcement, will have to rise to U.S. levels.</w:t>
      </w:r>
      <w:r w:rsidRPr="008F1C9C">
        <w:t xml:space="preserve"> There is no guarantee that passage of the TBA will precipitate systemic improvement in Mexican environmental and safety enforcement, but any improvement is welcome by the Mexican safety regulator and should be welcomed in the United States given possible impacts of a spill on U.S. economic interests and quality of life.</w:t>
      </w:r>
    </w:p>
    <w:p w:rsidR="005A155D" w:rsidRDefault="005A155D" w:rsidP="005A155D">
      <w:pPr>
        <w:pStyle w:val="Heading3"/>
      </w:pPr>
      <w:r>
        <w:lastRenderedPageBreak/>
        <w:t>XT – K2 Relations</w:t>
      </w:r>
    </w:p>
    <w:p w:rsidR="005A155D" w:rsidRPr="000E5862" w:rsidRDefault="005A155D" w:rsidP="005A155D">
      <w:pPr>
        <w:rPr>
          <w:rStyle w:val="StyleStyleBold12pt"/>
        </w:rPr>
      </w:pPr>
      <w:r w:rsidRPr="000E5862">
        <w:rPr>
          <w:rStyle w:val="StyleStyleBold12pt"/>
        </w:rPr>
        <w:t>Destroys relations reverse casual</w:t>
      </w:r>
    </w:p>
    <w:p w:rsidR="005A155D" w:rsidRPr="000E5862" w:rsidRDefault="005A155D" w:rsidP="005A155D">
      <w:pPr>
        <w:rPr>
          <w:rStyle w:val="StyleStyleBold12pt"/>
        </w:rPr>
      </w:pPr>
      <w:r w:rsidRPr="000E5862">
        <w:rPr>
          <w:rStyle w:val="StyleStyleBold12pt"/>
        </w:rPr>
        <w:t>Rubenstein 3-14</w:t>
      </w:r>
    </w:p>
    <w:p w:rsidR="005A155D" w:rsidRDefault="005A155D" w:rsidP="005A155D">
      <w:r w:rsidRPr="000E5862">
        <w:t>David Rubenstein, Senior Fellow for Energy and the Environment, March 14, 2013, “U.S. Energy Security: Enhancing Partnerships with Mexico and Canada</w:t>
      </w:r>
      <w:r>
        <w:t>”</w:t>
      </w:r>
    </w:p>
    <w:p w:rsidR="005A155D" w:rsidRDefault="005A155D" w:rsidP="005A155D">
      <w:pPr>
        <w:pStyle w:val="Card"/>
        <w:rPr>
          <w:rStyle w:val="StyleBoldUnderline"/>
        </w:rPr>
      </w:pPr>
      <w:r w:rsidRPr="00253C2B">
        <w:rPr>
          <w:rStyle w:val="StyleBoldUnderline"/>
        </w:rPr>
        <w:t>The agreement also comes at a critical time for reform in the Mexican oil industry. The Mexican oil industry has long been largely closed to outside capital. The result has been insufficient investment and technology adoptio</w:t>
      </w:r>
      <w:r w:rsidRPr="00253C2B">
        <w:t xml:space="preserve">n to sustain (let alone boost) supplies. The new Mexican President, </w:t>
      </w:r>
      <w:r w:rsidRPr="00253C2B">
        <w:rPr>
          <w:rStyle w:val="StyleBoldUnderline"/>
        </w:rPr>
        <w:t>Enrique Pe</w:t>
      </w:r>
      <w:r w:rsidRPr="00253C2B">
        <w:rPr>
          <w:rStyle w:val="StyleBoldUnderline"/>
          <w:rFonts w:hint="eastAsia"/>
        </w:rPr>
        <w:t>ñ</w:t>
      </w:r>
      <w:r w:rsidRPr="00253C2B">
        <w:rPr>
          <w:rStyle w:val="StyleBoldUnderline"/>
        </w:rPr>
        <w:t>a Nieto, has made constitutional reform that would create new opportunities</w:t>
      </w:r>
      <w:r w:rsidRPr="00253C2B">
        <w:t xml:space="preserve"> for foreign investment a priority. U.</w:t>
      </w:r>
      <w:r w:rsidRPr="00253C2B">
        <w:rPr>
          <w:rStyle w:val="StyleBoldUnderline"/>
        </w:rPr>
        <w:t>S. failure to move forward with the already-concluded Transboundary Hydrocarbons Agreement could only sour the environment</w:t>
      </w:r>
      <w:r w:rsidRPr="00253C2B">
        <w:t xml:space="preserve"> in which these constitutional changes will be debated. </w:t>
      </w:r>
      <w:r w:rsidRPr="00253C2B">
        <w:rPr>
          <w:rStyle w:val="StyleBoldUnderline"/>
        </w:rPr>
        <w:t>More consequentially, if opening of Mexico’s petroleum sector creates new investment opportunities</w:t>
      </w:r>
      <w:r w:rsidRPr="00253C2B">
        <w:t xml:space="preserve">, </w:t>
      </w:r>
      <w:r w:rsidRPr="00253C2B">
        <w:rPr>
          <w:rStyle w:val="StyleBoldUnderline"/>
        </w:rPr>
        <w:t>a U.S. government</w:t>
      </w:r>
      <w:r w:rsidRPr="00253C2B">
        <w:t xml:space="preserve"> with a positive record of credible petroleum-related dealmaking </w:t>
      </w:r>
      <w:r w:rsidRPr="00253C2B">
        <w:rPr>
          <w:rStyle w:val="StyleBoldUnderline"/>
        </w:rPr>
        <w:t>will be one that will be more capable of advocating U.S. interests</w:t>
      </w:r>
      <w:r w:rsidRPr="00253C2B">
        <w:t xml:space="preserve">. This could be valuable as new opportunities, not only in offshore development but also in shale gas and tight oil, emerge. </w:t>
      </w:r>
      <w:r w:rsidRPr="00253C2B">
        <w:rPr>
          <w:rStyle w:val="StyleBoldUnderline"/>
        </w:rPr>
        <w:t>The current focus on hydrocarbon reform in Mexico also means that extended U.S. inaction on the Transboundary Hydrocarbons Agreement will be noticed, with potentially negative consequences for the broader bilateral relationship.</w:t>
      </w:r>
    </w:p>
    <w:p w:rsidR="005A155D" w:rsidRDefault="005A155D" w:rsidP="005A155D"/>
    <w:p w:rsidR="005A155D" w:rsidRPr="00700DFE" w:rsidRDefault="005A155D" w:rsidP="005A155D">
      <w:pPr>
        <w:rPr>
          <w:rStyle w:val="StyleStyleBold12pt"/>
        </w:rPr>
      </w:pPr>
      <w:r w:rsidRPr="00700DFE">
        <w:rPr>
          <w:rStyle w:val="StyleStyleBold12pt"/>
        </w:rPr>
        <w:t>Now is a unique time to foster relations</w:t>
      </w:r>
    </w:p>
    <w:p w:rsidR="005A155D" w:rsidRPr="00700DFE" w:rsidRDefault="005A155D" w:rsidP="005A155D">
      <w:pPr>
        <w:rPr>
          <w:rStyle w:val="StyleStyleBold12pt"/>
        </w:rPr>
      </w:pPr>
      <w:r w:rsidRPr="00700DFE">
        <w:rPr>
          <w:rStyle w:val="StyleStyleBold12pt"/>
        </w:rPr>
        <w:t>Seelke 1-16</w:t>
      </w:r>
    </w:p>
    <w:p w:rsidR="005A155D" w:rsidRDefault="005A155D" w:rsidP="005A155D">
      <w:r>
        <w:t xml:space="preserve">Clare Seelke, specialist in Latin American Affairs for the CRS, January 16, 2013, “Mexico’s New Administration: Priorities and </w:t>
      </w:r>
    </w:p>
    <w:p w:rsidR="005A155D" w:rsidRDefault="005A155D" w:rsidP="005A155D">
      <w:r>
        <w:t xml:space="preserve">Key Issues in U.S.-Mexican Relations”, </w:t>
      </w:r>
      <w:hyperlink r:id="rId52" w:history="1">
        <w:r>
          <w:t>http://www.fas.org/sgp/crs/row/R42917.pdf</w:t>
        </w:r>
      </w:hyperlink>
      <w:r>
        <w:t>.</w:t>
      </w:r>
    </w:p>
    <w:p w:rsidR="005A155D" w:rsidRDefault="005A155D" w:rsidP="005A155D">
      <w:pPr>
        <w:pStyle w:val="Card"/>
      </w:pPr>
      <w:r w:rsidRPr="00852E2E">
        <w:rPr>
          <w:rStyle w:val="StyleBoldUnderline"/>
        </w:rPr>
        <w:t>Congress has maintained significant interest in political, economic, and security conditions in neighboring Mexico, a close ally that is of vital importance to U.S. national security and economic performance</w:t>
      </w:r>
      <w:r>
        <w:t>. On December 1, 2012</w:t>
      </w:r>
      <w:r w:rsidRPr="00852E2E">
        <w:rPr>
          <w:rStyle w:val="StyleBoldUnderline"/>
        </w:rPr>
        <w:t>, the</w:t>
      </w:r>
      <w:r>
        <w:t xml:space="preserve"> Institutional Revolutionary Party</w:t>
      </w:r>
      <w:r w:rsidRPr="00852E2E">
        <w:rPr>
          <w:rStyle w:val="StyleBoldUnderline"/>
        </w:rPr>
        <w:t xml:space="preserve"> (PRI) retook the Mexican presidency after twelve years in opposition,</w:t>
      </w:r>
      <w:r>
        <w:t xml:space="preserve"> leaving analysts wondering how differently PRI President Enrique Peña Nieto will govern than his predecessors who ruled Mexico from 1929-2000.1 </w:t>
      </w:r>
      <w:r w:rsidRPr="00852E2E">
        <w:rPr>
          <w:rStyle w:val="StyleBoldUnderline"/>
        </w:rPr>
        <w:t>Supporters maintain that Peña Nieto heads a “new PRI” government that is free from the corruption</w:t>
      </w:r>
      <w:r>
        <w:t xml:space="preserve"> that characterized the party in the past and ready to enact bold governmental reforms that proved elusive for the last two National Action Party (PAN) administrations. Skeptics question how Peña Nieto will remain independent from old-time PRI power brokers who backed his candidacy and challenge interest groups in his party that are resistant to change.2 </w:t>
      </w:r>
      <w:r w:rsidRPr="00852E2E">
        <w:rPr>
          <w:rStyle w:val="StyleBoldUnderline"/>
        </w:rPr>
        <w:t>Since taking office, President Peña Nieto has announced a reformist agenda aimed at improving security, fighting poverty, and boosting competitiveness</w:t>
      </w:r>
      <w:r>
        <w:t xml:space="preserve">. He has also convinced leaders from the two main opposition parties—the conservative PAN and the leftist Party of the Democratic Revolution (PRD) — to sign a “Pact for Mexico” agreement aimed at implementing that agenda. The </w:t>
      </w:r>
      <w:r w:rsidRPr="00852E2E">
        <w:rPr>
          <w:rStyle w:val="StyleBoldUnderline"/>
        </w:rPr>
        <w:t>success of Peña Nieto’s presidency is likely to be judged, at least in part, by the extent to which that agenda gets implemented</w:t>
      </w:r>
      <w:r>
        <w:t xml:space="preserve">. </w:t>
      </w:r>
      <w:r w:rsidRPr="00852E2E">
        <w:rPr>
          <w:rStyle w:val="StyleBoldUnderline"/>
        </w:rPr>
        <w:t>With significant labor and education reforms having recently been enacted, many analysts assert that the prospects for reform are good</w:t>
      </w:r>
      <w:r>
        <w:t xml:space="preserve">, as the PRI and the PAN in particular share similar goals. </w:t>
      </w:r>
      <w:r w:rsidRPr="00852E2E">
        <w:rPr>
          <w:rStyle w:val="StyleBoldUnderline"/>
        </w:rPr>
        <w:t>As Mexico is experiencing a major domestic shift in power, U.S.-Mexican relations could also be in for some changes. This year marks the first time in 12 years that U.S. and Mexican presidential terms are beginning at roughly the same time. While President Barack Obama and President Peña Nieto both face a full slate of domestic challenges, analysts have urged both leaders to work together on issues that are of critical importance to both countries, particularly those aimed at boosting trade and job creation</w:t>
      </w:r>
      <w:r>
        <w:t>. At a pre-inaugural meeting in late November 2012</w:t>
      </w:r>
      <w:r w:rsidRPr="00852E2E">
        <w:rPr>
          <w:rStyle w:val="StyleBoldUnderline"/>
        </w:rPr>
        <w:t>, President Obama embraced President Peña Nieto’s desire to bolster economic ties and to focus on a broad array of bilateral issues rather than focusing predominantly on security issues</w:t>
      </w:r>
      <w:r>
        <w:t xml:space="preserve">.3 </w:t>
      </w:r>
      <w:r w:rsidRPr="00852E2E">
        <w:rPr>
          <w:rStyle w:val="StyleBoldUnderline"/>
        </w:rPr>
        <w:t>Congress and the United States have a strong interest in the impact of the Peña Nieto government on economic and security conditions in Mexico and on U.S.-Mexican relations</w:t>
      </w:r>
      <w:r>
        <w:t>. Economically, the United States and Mexico are heavily interdependent, a</w:t>
      </w:r>
      <w:r w:rsidRPr="00852E2E">
        <w:rPr>
          <w:rStyle w:val="StyleBoldUnderline"/>
        </w:rPr>
        <w:t>nd the U.S. economy could benefit if Mexico is able to sustain or expand its economic growth rate</w:t>
      </w:r>
      <w:r>
        <w:t xml:space="preserve"> (which has averaged 3% over the last three years). </w:t>
      </w:r>
      <w:r w:rsidRPr="00852E2E">
        <w:rPr>
          <w:rStyle w:val="StyleBoldUnderline"/>
        </w:rPr>
        <w:t xml:space="preserve">Similarly, security conditions in Mexico affect U.S. national security, particularly along the nearly 2,000 mile </w:t>
      </w:r>
      <w:r w:rsidRPr="00852E2E">
        <w:rPr>
          <w:rStyle w:val="StyleBoldUnderline"/>
        </w:rPr>
        <w:lastRenderedPageBreak/>
        <w:t xml:space="preserve">U.S.-Mexico border. </w:t>
      </w:r>
      <w:r>
        <w:t xml:space="preserve">Congress may closely monitor whether the reduction in organized-crime related violence that Mexico experienced in 2012 can be sustained without jeopardizing bilateral efforts against drug trafficking and organized crime. </w:t>
      </w:r>
      <w:r w:rsidRPr="0054421A">
        <w:rPr>
          <w:rStyle w:val="StyleBoldUnderline"/>
        </w:rPr>
        <w:t>Maintaining strong bilateral cooperation on these and other issues, while also ensuring that U.S. interests are protected, are likely to be of keen interest to Congress</w:t>
      </w:r>
      <w:r>
        <w:t>.</w:t>
      </w:r>
    </w:p>
    <w:p w:rsidR="005A155D" w:rsidRDefault="005A155D" w:rsidP="005A155D"/>
    <w:p w:rsidR="005A155D" w:rsidRPr="00E7591B" w:rsidRDefault="005A155D" w:rsidP="005A155D">
      <w:pPr>
        <w:rPr>
          <w:rStyle w:val="StyleStyleBold12pt"/>
        </w:rPr>
      </w:pPr>
      <w:r w:rsidRPr="00E7591B">
        <w:rPr>
          <w:rStyle w:val="StyleStyleBold12pt"/>
        </w:rPr>
        <w:t>Key to Mexican stability and relations</w:t>
      </w:r>
    </w:p>
    <w:p w:rsidR="005A155D" w:rsidRPr="00E7591B" w:rsidRDefault="005A155D" w:rsidP="005A155D">
      <w:r w:rsidRPr="00E7591B">
        <w:rPr>
          <w:rStyle w:val="StyleStyleBold12pt"/>
        </w:rPr>
        <w:t>Kerry et al. 12</w:t>
      </w:r>
      <w:r w:rsidRPr="00E7591B">
        <w:t xml:space="preserve"> (JOHN F. KERRY, Massachusetts, Chairman ¶ BARBARA BOXER, California RICHARD G. LUGAR, Indiana¶ ROBERT MENENDEZ, New Jersey BOB CORKER, Tennessee¶ BENJAMIN L. CARDIN, Maryland JAMES E. RISCH, Idaho¶ ROBERT P. CASEY, Jr., Pennsylvania MARCO RUBIO, Florida¶ JIM WEBB, Virginia JAMES M. INHOFE, Oklahoma¶ JEANNE SHAHEEN, New Hampshire JIM DeMINT, South Carolina¶ CHRISTOPHER A. COONS, Delaware JOHNNY ISAKSON, Georgia¶ RICHARD J. DURBIN, Illinois JOHN BARRASSO, Wyoming¶ TOM UDALL, New Mexico MIKE LEE, Utah¶ William C. Danvers, Staff Director ¶ Kenneth A. Myers, Jr., Republican Staff Director, “OIL, MEXICO, AND THE AGREEMENT”, December 2012, http://www.gpo.gov/fdsys/pkg/CPRT-112SPRT77567/html/CPRT-112SPRT77567.htm)//moxley</w:t>
      </w:r>
    </w:p>
    <w:p w:rsidR="005A155D" w:rsidRPr="008F1C9C" w:rsidRDefault="005A155D" w:rsidP="005A155D">
      <w:pPr>
        <w:pStyle w:val="Card"/>
        <w:rPr>
          <w:rStyle w:val="Emphasis"/>
          <w:rFonts w:eastAsiaTheme="majorEastAsia"/>
        </w:rPr>
      </w:pPr>
      <w:r w:rsidRPr="00E7591B">
        <w:t xml:space="preserve">Senator Richard G. Lugar, Ranking Member of the Senate ¶ Foreign Relations Committee, requested senior professional ¶ staff members to review opportunities for enhanced U.S.-Mexico ¶ engagement on oil and gas issues including </w:t>
      </w:r>
      <w:r w:rsidRPr="00A60B08">
        <w:rPr>
          <w:rStyle w:val="StyleBoldUnderline"/>
          <w:highlight w:val="yellow"/>
        </w:rPr>
        <w:t>the</w:t>
      </w:r>
      <w:r w:rsidRPr="00E7591B">
        <w:rPr>
          <w:rStyle w:val="StyleBoldUnderline"/>
        </w:rPr>
        <w:t xml:space="preserve"> U.S.-Mexico</w:t>
      </w:r>
      <w:r w:rsidRPr="00E7591B">
        <w:t xml:space="preserve"> </w:t>
      </w:r>
      <w:r w:rsidRPr="00A60B08">
        <w:rPr>
          <w:rStyle w:val="StyleBoldUnderline"/>
          <w:highlight w:val="yellow"/>
        </w:rPr>
        <w:t>Transboundary Agreement</w:t>
      </w:r>
      <w:r w:rsidRPr="00E7591B">
        <w:t xml:space="preserve">, which </w:t>
      </w:r>
      <w:r w:rsidRPr="00A60B08">
        <w:rPr>
          <w:rStyle w:val="StyleBoldUnderline"/>
          <w:highlight w:val="yellow"/>
        </w:rPr>
        <w:t>requires</w:t>
      </w:r>
      <w:r w:rsidRPr="00E7591B">
        <w:rPr>
          <w:rStyle w:val="StyleBoldUnderline"/>
        </w:rPr>
        <w:t xml:space="preserve"> </w:t>
      </w:r>
      <w:r w:rsidRPr="00A60B08">
        <w:rPr>
          <w:rStyle w:val="StyleBoldUnderline"/>
          <w:highlight w:val="yellow"/>
        </w:rPr>
        <w:t>Congressional action</w:t>
      </w:r>
      <w:r w:rsidRPr="00E7591B">
        <w:rPr>
          <w:rStyle w:val="StyleBoldUnderline"/>
        </w:rPr>
        <w:t xml:space="preserve"> to</w:t>
      </w:r>
      <w:r w:rsidRPr="00E7591B">
        <w:t xml:space="preserve"> </w:t>
      </w:r>
      <w:r w:rsidRPr="00E7591B">
        <w:rPr>
          <w:rStyle w:val="StyleBoldUnderline"/>
        </w:rPr>
        <w:t>take effect.</w:t>
      </w:r>
      <w:r w:rsidRPr="00E7591B">
        <w:t xml:space="preserve"> As part of that review, members of Senator Lugar's ¶ staff traveled to Mexico City in October 2012 to meet with then ¶ President-elect Enrique Pena Nieto's transition team and ¶ leaders from the Mexican Congress, PEMEX, the Mexican energy ¶ regulator Comision Nacional de Hidrocarburos, U.S. industry, ¶ academic specialists, and U.S. officials at Embassy Mexico ¶ City.\1\ This report contains their public findings and ¶ recommendations.¶ </w:t>
      </w:r>
      <w:r w:rsidRPr="00A60B08">
        <w:rPr>
          <w:rStyle w:val="StyleBoldUnderline"/>
          <w:highlight w:val="yellow"/>
        </w:rPr>
        <w:t>Congressional attention</w:t>
      </w:r>
      <w:r w:rsidRPr="00E7591B">
        <w:rPr>
          <w:rStyle w:val="StyleBoldUnderline"/>
        </w:rPr>
        <w:t xml:space="preserve"> to the Mexican energy situation is</w:t>
      </w:r>
      <w:r w:rsidRPr="00E7591B">
        <w:t xml:space="preserve"> </w:t>
      </w:r>
      <w:r w:rsidRPr="008F1C9C">
        <w:rPr>
          <w:rStyle w:val="Emphasis"/>
          <w:rFonts w:eastAsiaTheme="majorEastAsia"/>
          <w:highlight w:val="yellow"/>
        </w:rPr>
        <w:t>critical for understanding bilateral issues between our countries</w:t>
      </w:r>
      <w:r w:rsidRPr="008F1C9C">
        <w:rPr>
          <w:rStyle w:val="Emphasis"/>
          <w:rFonts w:eastAsiaTheme="majorEastAsia"/>
        </w:rPr>
        <w:t xml:space="preserve"> and for consideration of U.S. energy security</w:t>
      </w:r>
      <w:r w:rsidRPr="00E7591B">
        <w:t xml:space="preserve">. </w:t>
      </w:r>
      <w:r w:rsidRPr="00A60B08">
        <w:rPr>
          <w:rStyle w:val="StyleBoldUnderline"/>
          <w:highlight w:val="yellow"/>
        </w:rPr>
        <w:t>The U</w:t>
      </w:r>
      <w:r w:rsidRPr="00E7591B">
        <w:rPr>
          <w:rStyle w:val="StyleBoldUnderline"/>
        </w:rPr>
        <w:t xml:space="preserve">nited </w:t>
      </w:r>
      <w:r w:rsidRPr="00A60B08">
        <w:rPr>
          <w:rStyle w:val="StyleBoldUnderline"/>
          <w:highlight w:val="yellow"/>
        </w:rPr>
        <w:t>S</w:t>
      </w:r>
      <w:r w:rsidRPr="00E7591B">
        <w:rPr>
          <w:rStyle w:val="StyleBoldUnderline"/>
        </w:rPr>
        <w:t xml:space="preserve">tates </w:t>
      </w:r>
      <w:r w:rsidRPr="00A60B08">
        <w:rPr>
          <w:rStyle w:val="StyleBoldUnderline"/>
          <w:highlight w:val="yellow"/>
        </w:rPr>
        <w:t>has</w:t>
      </w:r>
      <w:r w:rsidRPr="00E7591B">
        <w:rPr>
          <w:rStyle w:val="StyleBoldUnderline"/>
        </w:rPr>
        <w:t xml:space="preserve"> a profound </w:t>
      </w:r>
      <w:r w:rsidRPr="00A60B08">
        <w:rPr>
          <w:rStyle w:val="StyleBoldUnderline"/>
          <w:highlight w:val="yellow"/>
        </w:rPr>
        <w:t>interest in economic prosperity</w:t>
      </w:r>
      <w:r w:rsidRPr="00A60B08">
        <w:rPr>
          <w:highlight w:val="yellow"/>
        </w:rPr>
        <w:t xml:space="preserve"> </w:t>
      </w:r>
      <w:r w:rsidRPr="00A60B08">
        <w:rPr>
          <w:rStyle w:val="StyleBoldUnderline"/>
          <w:highlight w:val="yellow"/>
        </w:rPr>
        <w:t>and political stability in Mexico</w:t>
      </w:r>
      <w:r w:rsidRPr="00E7591B">
        <w:rPr>
          <w:rStyle w:val="StyleBoldUnderline"/>
        </w:rPr>
        <w:t>,</w:t>
      </w:r>
      <w:r w:rsidRPr="00E7591B">
        <w:t xml:space="preserve"> </w:t>
      </w:r>
      <w:r w:rsidRPr="00E7591B">
        <w:rPr>
          <w:rStyle w:val="StyleBoldUnderline"/>
        </w:rPr>
        <w:t xml:space="preserve">and </w:t>
      </w:r>
      <w:r w:rsidRPr="00A60B08">
        <w:rPr>
          <w:rStyle w:val="StyleBoldUnderline"/>
          <w:highlight w:val="yellow"/>
        </w:rPr>
        <w:t xml:space="preserve">energy is foundational to both </w:t>
      </w:r>
      <w:r w:rsidRPr="00E7591B">
        <w:rPr>
          <w:rStyle w:val="StyleBoldUnderline"/>
        </w:rPr>
        <w:t>interest</w:t>
      </w:r>
      <w:r w:rsidRPr="00E7591B">
        <w:t xml:space="preserve">s. </w:t>
      </w:r>
      <w:r w:rsidRPr="008F1C9C">
        <w:rPr>
          <w:rStyle w:val="Emphasis"/>
          <w:rFonts w:eastAsiaTheme="majorEastAsia"/>
          <w:highlight w:val="yellow"/>
        </w:rPr>
        <w:t>Oil is vital for the Mexican federal budget</w:t>
      </w:r>
      <w:r w:rsidRPr="008F1C9C">
        <w:rPr>
          <w:rStyle w:val="Emphasis"/>
          <w:rFonts w:eastAsiaTheme="majorEastAsia"/>
        </w:rPr>
        <w:t xml:space="preserve">, </w:t>
      </w:r>
      <w:r w:rsidRPr="008F1C9C">
        <w:rPr>
          <w:rStyle w:val="Emphasis"/>
          <w:rFonts w:eastAsiaTheme="majorEastAsia"/>
          <w:highlight w:val="yellow"/>
        </w:rPr>
        <w:t>underwriting both social programs and law and order</w:t>
      </w:r>
      <w:r w:rsidRPr="008F1C9C">
        <w:rPr>
          <w:rStyle w:val="Emphasis"/>
          <w:rFonts w:eastAsiaTheme="majorEastAsia"/>
        </w:rPr>
        <w:t>, a</w:t>
      </w:r>
      <w:r w:rsidRPr="008F1C9C">
        <w:rPr>
          <w:rStyle w:val="Emphasis"/>
          <w:rFonts w:eastAsiaTheme="majorEastAsia"/>
          <w:highlight w:val="yellow"/>
        </w:rPr>
        <w:t>nd the oil industry is an important aspect of broader economic activity</w:t>
      </w:r>
      <w:r w:rsidRPr="00A60B08">
        <w:rPr>
          <w:highlight w:val="yellow"/>
        </w:rPr>
        <w:t>.</w:t>
      </w:r>
      <w:r w:rsidRPr="00E7591B">
        <w:t xml:space="preserve"> </w:t>
      </w:r>
      <w:r w:rsidRPr="008F1C9C">
        <w:rPr>
          <w:rStyle w:val="Emphasis"/>
          <w:rFonts w:eastAsiaTheme="majorEastAsia"/>
          <w:highlight w:val="yellow"/>
        </w:rPr>
        <w:t>Stability and growth</w:t>
      </w:r>
      <w:r w:rsidRPr="008F1C9C">
        <w:rPr>
          <w:rStyle w:val="Emphasis"/>
          <w:rFonts w:eastAsiaTheme="majorEastAsia"/>
        </w:rPr>
        <w:t xml:space="preserve">, </w:t>
      </w:r>
      <w:r w:rsidRPr="008F1C9C">
        <w:rPr>
          <w:rStyle w:val="Emphasis"/>
          <w:rFonts w:eastAsiaTheme="majorEastAsia"/>
          <w:highlight w:val="yellow"/>
        </w:rPr>
        <w:t>or lack thereof</w:t>
      </w:r>
      <w:r w:rsidRPr="008F1C9C">
        <w:rPr>
          <w:rStyle w:val="Emphasis"/>
          <w:rFonts w:eastAsiaTheme="majorEastAsia"/>
        </w:rPr>
        <w:t xml:space="preserve">, </w:t>
      </w:r>
      <w:r w:rsidRPr="008F1C9C">
        <w:rPr>
          <w:rStyle w:val="Emphasis"/>
          <w:rFonts w:eastAsiaTheme="majorEastAsia"/>
          <w:highlight w:val="yellow"/>
        </w:rPr>
        <w:t>in Mexico's  oil and gas sector can directly impact issues of bilateral concern.</w:t>
      </w:r>
    </w:p>
    <w:p w:rsidR="005A155D" w:rsidRDefault="005A155D" w:rsidP="005A155D"/>
    <w:p w:rsidR="005A155D" w:rsidRPr="00E7591B" w:rsidRDefault="005A155D" w:rsidP="005A155D">
      <w:pPr>
        <w:rPr>
          <w:rStyle w:val="StyleStyleBold12pt"/>
        </w:rPr>
      </w:pPr>
      <w:r w:rsidRPr="00E7591B">
        <w:rPr>
          <w:rStyle w:val="StyleStyleBold12pt"/>
        </w:rPr>
        <w:t>The plan makes or breaks Mexican relations – is key spill-over issue</w:t>
      </w:r>
    </w:p>
    <w:p w:rsidR="005A155D" w:rsidRPr="00E7591B" w:rsidRDefault="005A155D" w:rsidP="005A155D">
      <w:r w:rsidRPr="00E7591B">
        <w:rPr>
          <w:rStyle w:val="StyleStyleBold12pt"/>
        </w:rPr>
        <w:t>Martin and Wood 13</w:t>
      </w:r>
      <w:r w:rsidRPr="00E7591B">
        <w:t xml:space="preserve"> (Jeremy M. Martin is the director of the Energy Program at the Institute of the Americas at the University of California, San Diego. The institute is a nonprofit inter-American organization focused on economic development in the Western Hemisphere, Duncan Wood is director of the Mexico Institute at the Woodrow Wilson International Center for Scholars. He worked as a professor for 17 years in Mexico and previously was director of the International Relations Program at the Instituto Tecnológico Autónomo de México (ITAM) in Mexico City, “U.S. Should Act Quickly on Transboundary Hydrocarbon Agreement With Mexico”, May 3rd, 2013, http://www.worldpoliticsreview.com/articles/12923/u-s-should-act-quickly-on-transboundary-hydrocarbon-agreement-with-mexico)//moxley</w:t>
      </w:r>
    </w:p>
    <w:p w:rsidR="005A155D" w:rsidRPr="008F1C9C" w:rsidRDefault="005A155D" w:rsidP="005A155D">
      <w:pPr>
        <w:pStyle w:val="Card"/>
        <w:rPr>
          <w:rStyle w:val="Emphasis"/>
          <w:rFonts w:eastAsiaTheme="majorEastAsia"/>
        </w:rPr>
      </w:pPr>
      <w:r w:rsidRPr="00E7591B">
        <w:t xml:space="preserve">Yesterday, </w:t>
      </w:r>
      <w:r w:rsidRPr="00E7591B">
        <w:rPr>
          <w:rStyle w:val="StyleBoldUnderline"/>
        </w:rPr>
        <w:t>U.S. President Barack Obama and Mexican President Enrique Pena Nieto met in Mexico City to discuss the bilateral relationship</w:t>
      </w:r>
      <w:r w:rsidRPr="00E7591B">
        <w:t xml:space="preserve">. It was Obama’s first meeting with Pena Nieto since the latter took office in December, although the two did meet when Pena Nieto visited Washington as president-elect in November. ¶ ¶ In stark contrast to meetings between the American and Mexican presidents in recent years, the agenda included but was not dominated by security and organized crime. Instead, as underscored by the presidents’ joint press conference, Obama’s visit to Mexico City offered a varied menu of issues such as trade, education, innovation, North American competitiveness and energy.¶ ¶ On this last issue, </w:t>
      </w:r>
      <w:r w:rsidRPr="00E7591B">
        <w:rPr>
          <w:rStyle w:val="StyleBoldUnderline"/>
        </w:rPr>
        <w:t xml:space="preserve">it is likely that the Mexican president inquired about the status of the </w:t>
      </w:r>
      <w:r w:rsidRPr="00A60B08">
        <w:rPr>
          <w:rStyle w:val="StyleBoldUnderline"/>
          <w:highlight w:val="yellow"/>
        </w:rPr>
        <w:t>T</w:t>
      </w:r>
      <w:r w:rsidRPr="00E7591B">
        <w:rPr>
          <w:rStyle w:val="StyleBoldUnderline"/>
        </w:rPr>
        <w:t xml:space="preserve">ransboundary </w:t>
      </w:r>
      <w:r w:rsidRPr="00A60B08">
        <w:rPr>
          <w:rStyle w:val="StyleBoldUnderline"/>
          <w:highlight w:val="yellow"/>
        </w:rPr>
        <w:t>H</w:t>
      </w:r>
      <w:r w:rsidRPr="00E7591B">
        <w:rPr>
          <w:rStyle w:val="StyleBoldUnderline"/>
        </w:rPr>
        <w:t xml:space="preserve">ydrocarbons </w:t>
      </w:r>
      <w:r w:rsidRPr="00A60B08">
        <w:rPr>
          <w:rStyle w:val="StyleBoldUnderline"/>
          <w:highlight w:val="yellow"/>
        </w:rPr>
        <w:t>A</w:t>
      </w:r>
      <w:r w:rsidRPr="00E7591B">
        <w:rPr>
          <w:rStyle w:val="StyleBoldUnderline"/>
        </w:rPr>
        <w:t>greement</w:t>
      </w:r>
      <w:r w:rsidRPr="00E7591B">
        <w:t xml:space="preserve">, signed with much fanfare in Los Cabos in February 2012. ¶ ¶ </w:t>
      </w:r>
      <w:r w:rsidRPr="00E7591B">
        <w:rPr>
          <w:rStyle w:val="StyleBoldUnderline"/>
        </w:rPr>
        <w:t xml:space="preserve">The agreement </w:t>
      </w:r>
      <w:r w:rsidRPr="00A60B08">
        <w:rPr>
          <w:rStyle w:val="StyleBoldUnderline"/>
          <w:highlight w:val="yellow"/>
        </w:rPr>
        <w:t>creates a framework for resolving</w:t>
      </w:r>
      <w:r w:rsidRPr="00E7591B">
        <w:rPr>
          <w:rStyle w:val="StyleBoldUnderline"/>
        </w:rPr>
        <w:t xml:space="preserve"> </w:t>
      </w:r>
      <w:r w:rsidRPr="00A60B08">
        <w:rPr>
          <w:rStyle w:val="StyleBoldUnderline"/>
          <w:highlight w:val="yellow"/>
        </w:rPr>
        <w:t>the thorny issue of ownership of oil and gas reserves</w:t>
      </w:r>
      <w:r w:rsidRPr="00E7591B">
        <w:rPr>
          <w:rStyle w:val="StyleBoldUnderline"/>
        </w:rPr>
        <w:t xml:space="preserve"> that exist across—or rather underneath—the international border between Mexico and the U.S. </w:t>
      </w:r>
      <w:r w:rsidRPr="00A60B08">
        <w:rPr>
          <w:rStyle w:val="StyleBoldUnderline"/>
          <w:highlight w:val="yellow"/>
        </w:rPr>
        <w:t xml:space="preserve">in the Gulf </w:t>
      </w:r>
      <w:r w:rsidRPr="00E7591B">
        <w:rPr>
          <w:rStyle w:val="StyleBoldUnderline"/>
        </w:rPr>
        <w:t xml:space="preserve">of Mexico. </w:t>
      </w:r>
      <w:r w:rsidRPr="00A60B08">
        <w:rPr>
          <w:rStyle w:val="StyleBoldUnderline"/>
          <w:highlight w:val="yellow"/>
        </w:rPr>
        <w:t>This</w:t>
      </w:r>
      <w:r w:rsidRPr="00E7591B">
        <w:rPr>
          <w:rStyle w:val="StyleBoldUnderline"/>
        </w:rPr>
        <w:t xml:space="preserve"> proposed </w:t>
      </w:r>
      <w:r w:rsidRPr="00A60B08">
        <w:rPr>
          <w:rStyle w:val="StyleBoldUnderline"/>
          <w:highlight w:val="yellow"/>
        </w:rPr>
        <w:t>framework would put to rest long-standing Mexican fears of the “efecto</w:t>
      </w:r>
      <w:r w:rsidRPr="00E7591B">
        <w:rPr>
          <w:rStyle w:val="StyleBoldUnderline"/>
        </w:rPr>
        <w:t xml:space="preserve"> </w:t>
      </w:r>
      <w:r w:rsidRPr="00A60B08">
        <w:rPr>
          <w:rStyle w:val="StyleBoldUnderline"/>
          <w:highlight w:val="yellow"/>
        </w:rPr>
        <w:t>popote</w:t>
      </w:r>
      <w:r w:rsidRPr="00E7591B">
        <w:rPr>
          <w:rStyle w:val="StyleBoldUnderline"/>
        </w:rPr>
        <w:t>,” or straw effect—</w:t>
      </w:r>
      <w:r w:rsidRPr="00A60B08">
        <w:rPr>
          <w:rStyle w:val="StyleBoldUnderline"/>
          <w:highlight w:val="yellow"/>
        </w:rPr>
        <w:t xml:space="preserve">the idea that U.S. companies </w:t>
      </w:r>
      <w:r w:rsidRPr="00A60B08">
        <w:rPr>
          <w:rStyle w:val="StyleBoldUnderline"/>
          <w:highlight w:val="yellow"/>
        </w:rPr>
        <w:lastRenderedPageBreak/>
        <w:t>aim to slurp up Mexican oil reserves</w:t>
      </w:r>
      <w:r w:rsidRPr="00E7591B">
        <w:rPr>
          <w:rStyle w:val="StyleBoldUnderline"/>
        </w:rPr>
        <w:t xml:space="preserve"> from across the nations’ maritime border.</w:t>
      </w:r>
      <w:r w:rsidRPr="00E7591B">
        <w:t xml:space="preserve"> The 2012 agreement marked a major shift by providing legal certainty for exploration and production activities near the border, and by allowing for the prospect of long-prohibited joint development of reserves that straddle the Gulf waters of both countries. ¶ ¶ At its core, the agreement seeks to set up legal guidelines for companies to jointly develop so-called transboundary reservoirs and lift the moratorium on oil and gas exploration and production for roughly 1.5 million acres in the Gulf.¶ ¶ </w:t>
      </w:r>
      <w:r w:rsidRPr="008F1C9C">
        <w:rPr>
          <w:rStyle w:val="Emphasis"/>
          <w:rFonts w:eastAsiaTheme="majorEastAsia"/>
          <w:highlight w:val="yellow"/>
        </w:rPr>
        <w:t>Mexico underscored its commitment</w:t>
      </w:r>
      <w:r w:rsidRPr="008F1C9C">
        <w:rPr>
          <w:rStyle w:val="Emphasis"/>
          <w:rFonts w:eastAsiaTheme="majorEastAsia"/>
        </w:rPr>
        <w:t xml:space="preserve"> to the agreement </w:t>
      </w:r>
      <w:r w:rsidRPr="008F1C9C">
        <w:rPr>
          <w:rStyle w:val="Emphasis"/>
          <w:rFonts w:eastAsiaTheme="majorEastAsia"/>
          <w:highlight w:val="yellow"/>
        </w:rPr>
        <w:t>by quickly ratifying it</w:t>
      </w:r>
      <w:r w:rsidRPr="008F1C9C">
        <w:rPr>
          <w:rStyle w:val="Emphasis"/>
          <w:rFonts w:eastAsiaTheme="majorEastAsia"/>
        </w:rPr>
        <w:t>; the Mexican Senate approved the treaty in April 2012.</w:t>
      </w:r>
      <w:r w:rsidRPr="00E7591B">
        <w:t xml:space="preserve">¶ ¶ </w:t>
      </w:r>
      <w:r w:rsidRPr="00A60B08">
        <w:rPr>
          <w:rStyle w:val="StyleBoldUnderline"/>
          <w:highlight w:val="yellow"/>
        </w:rPr>
        <w:t>In the</w:t>
      </w:r>
      <w:r w:rsidRPr="00E7591B">
        <w:rPr>
          <w:rStyle w:val="StyleBoldUnderline"/>
        </w:rPr>
        <w:t xml:space="preserve"> </w:t>
      </w:r>
      <w:r w:rsidRPr="00A60B08">
        <w:rPr>
          <w:rStyle w:val="StyleBoldUnderline"/>
          <w:highlight w:val="yellow"/>
        </w:rPr>
        <w:t>U</w:t>
      </w:r>
      <w:r w:rsidRPr="00E7591B">
        <w:rPr>
          <w:rStyle w:val="StyleBoldUnderline"/>
        </w:rPr>
        <w:t xml:space="preserve">nited </w:t>
      </w:r>
      <w:r w:rsidRPr="00A60B08">
        <w:rPr>
          <w:rStyle w:val="StyleBoldUnderline"/>
          <w:highlight w:val="yellow"/>
        </w:rPr>
        <w:t>S</w:t>
      </w:r>
      <w:r w:rsidRPr="00E7591B">
        <w:rPr>
          <w:rStyle w:val="StyleBoldUnderline"/>
        </w:rPr>
        <w:t>tates,</w:t>
      </w:r>
      <w:r w:rsidRPr="00E7591B">
        <w:t xml:space="preserve"> meanwhile, </w:t>
      </w:r>
      <w:r w:rsidRPr="00A60B08">
        <w:rPr>
          <w:rStyle w:val="StyleBoldUnderline"/>
          <w:highlight w:val="yellow"/>
        </w:rPr>
        <w:t>progress stalled for more than a year</w:t>
      </w:r>
      <w:r w:rsidRPr="00E7591B">
        <w:rPr>
          <w:rStyle w:val="StyleBoldUnderline"/>
        </w:rPr>
        <w:t>. But just in time for yesterday’s bilateral meeting, the agreement is again under discussion as legislators revive the dormant ratification process, which is good news for those eager to see its approval in the U</w:t>
      </w:r>
      <w:r w:rsidRPr="00E7591B">
        <w:t xml:space="preserve">.S. Indeed, according to the White House, Obama spoke in positive terms yesterday about the recent progress made on the agreement: Both the House Subcommittee on Western Hemisphere Affairs and the House Committee on Natural Resources recently held hearings focused on the challenges and opportunities that approval of the accord would present for the United States. On April 18, a bill was introduced in the House of Representatives that would make way for the approval and implementation of the terms of the agreement. ¶ ¶ </w:t>
      </w:r>
      <w:r w:rsidRPr="00E7591B">
        <w:rPr>
          <w:rStyle w:val="StyleBoldUnderline"/>
        </w:rPr>
        <w:t>These are all positive steps, and their progress will be monitored closely by U.S. and international observers, especially Mexico</w:t>
      </w:r>
      <w:r w:rsidRPr="00E7591B">
        <w:t xml:space="preserve">. </w:t>
      </w:r>
      <w:r w:rsidRPr="008F1C9C">
        <w:rPr>
          <w:rStyle w:val="Emphasis"/>
          <w:rFonts w:eastAsiaTheme="majorEastAsia"/>
        </w:rPr>
        <w:t xml:space="preserve">But it bears underscoring that </w:t>
      </w:r>
      <w:r w:rsidRPr="008F1C9C">
        <w:rPr>
          <w:rStyle w:val="Emphasis"/>
          <w:rFonts w:eastAsiaTheme="majorEastAsia"/>
          <w:highlight w:val="yellow"/>
        </w:rPr>
        <w:t>further delay in U.S. adoption of the agreement makes little sense</w:t>
      </w:r>
      <w:r w:rsidRPr="008F1C9C">
        <w:rPr>
          <w:rStyle w:val="Emphasis"/>
          <w:rFonts w:eastAsiaTheme="majorEastAsia"/>
        </w:rPr>
        <w:t>.</w:t>
      </w:r>
      <w:r w:rsidRPr="00E7591B">
        <w:t xml:space="preserve"> </w:t>
      </w:r>
      <w:r w:rsidRPr="00E7591B">
        <w:rPr>
          <w:rStyle w:val="StyleBoldUnderline"/>
        </w:rPr>
        <w:t xml:space="preserve">The agreement is not an overly polarizing issue domestically: in fact, quite the opposite. </w:t>
      </w:r>
      <w:r w:rsidRPr="008F1C9C">
        <w:rPr>
          <w:rStyle w:val="Emphasis"/>
          <w:rFonts w:eastAsiaTheme="majorEastAsia"/>
          <w:highlight w:val="yellow"/>
        </w:rPr>
        <w:t>Several lawmakers have described it as a win-win for both Mexico and the U.S</w:t>
      </w:r>
      <w:r w:rsidRPr="008F1C9C">
        <w:rPr>
          <w:rStyle w:val="Emphasis"/>
          <w:rFonts w:eastAsiaTheme="majorEastAsia"/>
        </w:rPr>
        <w:t>.</w:t>
      </w:r>
      <w:r w:rsidRPr="00E7591B">
        <w:t xml:space="preserve"> ¶ ¶ As the U.S. Congress debates the deal, it is worth revisiting the four key reasons the agreement merits an expeditious approval in the coming weeks. ¶ ¶ First, </w:t>
      </w:r>
      <w:r w:rsidRPr="008F1C9C">
        <w:rPr>
          <w:rStyle w:val="Emphasis"/>
          <w:rFonts w:eastAsiaTheme="majorEastAsia"/>
          <w:highlight w:val="yellow"/>
        </w:rPr>
        <w:t>approval of the deal</w:t>
      </w:r>
      <w:r w:rsidRPr="008F1C9C">
        <w:rPr>
          <w:rStyle w:val="Emphasis"/>
          <w:rFonts w:eastAsiaTheme="majorEastAsia"/>
        </w:rPr>
        <w:t xml:space="preserve"> in the U.S. </w:t>
      </w:r>
      <w:r w:rsidRPr="008F1C9C">
        <w:rPr>
          <w:rStyle w:val="Emphasis"/>
          <w:rFonts w:eastAsiaTheme="majorEastAsia"/>
          <w:highlight w:val="yellow"/>
        </w:rPr>
        <w:t>would be an important sign of bilateral concord,</w:t>
      </w:r>
      <w:r w:rsidRPr="008F1C9C">
        <w:rPr>
          <w:rStyle w:val="Emphasis"/>
          <w:rFonts w:eastAsiaTheme="majorEastAsia"/>
        </w:rPr>
        <w:t xml:space="preserve"> </w:t>
      </w:r>
      <w:r w:rsidRPr="008F1C9C">
        <w:rPr>
          <w:rStyle w:val="Emphasis"/>
          <w:rFonts w:eastAsiaTheme="majorEastAsia"/>
          <w:highlight w:val="yellow"/>
        </w:rPr>
        <w:t>particularly at the outset of a new administration in Mexico</w:t>
      </w:r>
      <w:r w:rsidRPr="008F1C9C">
        <w:rPr>
          <w:rStyle w:val="Emphasis"/>
          <w:rFonts w:eastAsiaTheme="majorEastAsia"/>
        </w:rPr>
        <w:t xml:space="preserve"> </w:t>
      </w:r>
      <w:r w:rsidRPr="008F1C9C">
        <w:rPr>
          <w:rStyle w:val="Emphasis"/>
          <w:rFonts w:eastAsiaTheme="majorEastAsia"/>
          <w:highlight w:val="yellow"/>
        </w:rPr>
        <w:t>and a second term for Obama</w:t>
      </w:r>
      <w:r w:rsidRPr="00E7591B">
        <w:t xml:space="preserve">. </w:t>
      </w:r>
      <w:r w:rsidRPr="008F1C9C">
        <w:rPr>
          <w:rStyle w:val="Emphasis"/>
          <w:rFonts w:eastAsiaTheme="majorEastAsia"/>
          <w:highlight w:val="yellow"/>
        </w:rPr>
        <w:t>This is important, as it underscores the two nations' increasing ability to work together and conclude complicated agreements</w:t>
      </w:r>
      <w:r w:rsidRPr="008F1C9C">
        <w:rPr>
          <w:rStyle w:val="Emphasis"/>
          <w:rFonts w:eastAsiaTheme="majorEastAsia"/>
        </w:rPr>
        <w:t xml:space="preserve">—and cooperation—on binational issues unrelated to immigration or crime and drugs. </w:t>
      </w:r>
    </w:p>
    <w:p w:rsidR="005A155D" w:rsidRDefault="005A155D" w:rsidP="005A155D"/>
    <w:p w:rsidR="005A155D" w:rsidRPr="00E7591B" w:rsidRDefault="005A155D" w:rsidP="005A155D">
      <w:pPr>
        <w:rPr>
          <w:rStyle w:val="StyleStyleBold12pt"/>
        </w:rPr>
      </w:pPr>
      <w:r w:rsidRPr="00E7591B">
        <w:rPr>
          <w:rStyle w:val="StyleStyleBold12pt"/>
        </w:rPr>
        <w:t>Key first step</w:t>
      </w:r>
    </w:p>
    <w:p w:rsidR="005A155D" w:rsidRPr="00BD0B55" w:rsidRDefault="005A155D" w:rsidP="005A155D">
      <w:r w:rsidRPr="00BD0B55">
        <w:rPr>
          <w:rStyle w:val="StyleStyleBold12pt"/>
        </w:rPr>
        <w:t>Wilson 13</w:t>
      </w:r>
      <w:r w:rsidRPr="006D3CA8">
        <w:t xml:space="preserve"> (Christopher E., Associate at the Mexico Institute of the Woodrow Wilson International. Center for Scholars, “A U.S.-Mexico Economic Alliance: Policy Options for a Competitive Region,” January 2013, http://www.wilsoncenter.org/sites/default/files/new_ideas_us_mexico_relations.pdf)//moxley</w:t>
      </w:r>
    </w:p>
    <w:p w:rsidR="005A155D" w:rsidRPr="00E7591B" w:rsidRDefault="005A155D" w:rsidP="005A155D">
      <w:pPr>
        <w:pStyle w:val="Card"/>
      </w:pPr>
      <w:r w:rsidRPr="00E7591B">
        <w:t xml:space="preserve">As noted above, </w:t>
      </w:r>
      <w:r w:rsidRPr="00E7591B">
        <w:rPr>
          <w:rStyle w:val="StyleBoldUnderline"/>
        </w:rPr>
        <w:t>the history of cooperation between the United States and Mexico on oil issues has been limited by the historical sensitivity of Mexico’s government</w:t>
      </w:r>
      <w:r w:rsidRPr="00E7591B">
        <w:t xml:space="preserve"> </w:t>
      </w:r>
      <w:r w:rsidRPr="00E7591B">
        <w:rPr>
          <w:rStyle w:val="StyleBoldUnderline"/>
        </w:rPr>
        <w:t>and people to any hint of interference from</w:t>
      </w:r>
      <w:r w:rsidRPr="00E7591B">
        <w:t xml:space="preserve"> ¶ </w:t>
      </w:r>
      <w:r w:rsidRPr="00E7591B">
        <w:rPr>
          <w:rStyle w:val="StyleBoldUnderline"/>
        </w:rPr>
        <w:t>the U.S. in what has traditionally been seen as a central element in the nation’s sovereignty</w:t>
      </w:r>
      <w:r w:rsidRPr="00E7591B">
        <w:t xml:space="preserve">. Nonetheless, ¶ </w:t>
      </w:r>
      <w:r w:rsidRPr="00E7591B">
        <w:rPr>
          <w:rStyle w:val="StyleBoldUnderline"/>
        </w:rPr>
        <w:t>recent years have shown a softening on this sensitivity</w:t>
      </w:r>
      <w:r w:rsidRPr="00E7591B">
        <w:t xml:space="preserve">, in part due to generational change, in part due to ¶ political change, and in part </w:t>
      </w:r>
      <w:r w:rsidRPr="00E7591B">
        <w:rPr>
          <w:rStyle w:val="StyleBoldUnderline"/>
        </w:rPr>
        <w:t>due to the success of negotiating a Transboundary Hydrocarbons Agreement</w:t>
      </w:r>
      <w:r w:rsidRPr="00E7591B">
        <w:t xml:space="preserve"> ¶ in 2012. </w:t>
      </w:r>
      <w:r w:rsidRPr="00E7591B">
        <w:rPr>
          <w:rStyle w:val="StyleBoldUnderline"/>
        </w:rPr>
        <w:t>That agreement</w:t>
      </w:r>
      <w:r w:rsidRPr="00E7591B">
        <w:t xml:space="preserve"> laid out a framework for determining the management and exploitation of crossborder oil reserves, and </w:t>
      </w:r>
      <w:r w:rsidRPr="008F1C9C">
        <w:rPr>
          <w:rStyle w:val="Emphasis"/>
          <w:rFonts w:eastAsiaTheme="majorEastAsia"/>
        </w:rPr>
        <w:t>was hailed as a positive development</w:t>
      </w:r>
      <w:r w:rsidRPr="00E7591B">
        <w:rPr>
          <w:rStyle w:val="StyleBoldUnderline"/>
        </w:rPr>
        <w:t>. It was quickly ratified in the Mexican</w:t>
      </w:r>
      <w:r w:rsidRPr="00E7591B">
        <w:t xml:space="preserve"> ¶ Se</w:t>
      </w:r>
      <w:r w:rsidRPr="00E7591B">
        <w:rPr>
          <w:rStyle w:val="StyleBoldUnderline"/>
        </w:rPr>
        <w:t xml:space="preserve">nate, but is has yet to be ratified in the United States, and so has not yet come into force. </w:t>
      </w:r>
      <w:r w:rsidRPr="008F1C9C">
        <w:rPr>
          <w:rStyle w:val="Emphasis"/>
          <w:rFonts w:eastAsiaTheme="majorEastAsia"/>
        </w:rPr>
        <w:t>Before</w:t>
      </w:r>
      <w:r w:rsidRPr="00E7591B">
        <w:t xml:space="preserve"> ¶ </w:t>
      </w:r>
      <w:r w:rsidRPr="008F1C9C">
        <w:rPr>
          <w:rStyle w:val="Emphasis"/>
          <w:rFonts w:eastAsiaTheme="majorEastAsia"/>
        </w:rPr>
        <w:t>moving on to discuss new areas of cooperation, it is important that this existing agreement is ratified</w:t>
      </w:r>
      <w:r w:rsidRPr="00E7591B">
        <w:t>.</w:t>
      </w:r>
    </w:p>
    <w:p w:rsidR="005A155D" w:rsidRDefault="005A155D" w:rsidP="005A155D"/>
    <w:p w:rsidR="005A155D" w:rsidRPr="00E7591B" w:rsidRDefault="005A155D" w:rsidP="005A155D">
      <w:pPr>
        <w:rPr>
          <w:rStyle w:val="StyleStyleBold12pt"/>
        </w:rPr>
      </w:pPr>
      <w:r w:rsidRPr="00E7591B">
        <w:rPr>
          <w:rStyle w:val="StyleStyleBold12pt"/>
        </w:rPr>
        <w:t>TBA solves for relations, increased regulation and spill cooperation, and oil exploitation.</w:t>
      </w:r>
    </w:p>
    <w:p w:rsidR="005A155D" w:rsidRDefault="005A155D" w:rsidP="005A155D">
      <w:r w:rsidRPr="00363616">
        <w:rPr>
          <w:rStyle w:val="StyleStyleBold12pt"/>
        </w:rPr>
        <w:t>Martin &amp; Woods 5/03</w:t>
      </w:r>
      <w:r>
        <w:t xml:space="preserve">/13 (Jeremy M. Martin is the director of the Energy Program at the Institute of the Americas at the University of California, San Diego. Masters in International Affairs/International Development from the American University. Duncan Wood is director of the Mexico Institute at the Woodrow Wilson International Center for Scholars. He worked as a professor for 17 years in Mexico and previously was director of the International Relations Program at the Instituto Tecnológico Autónomo de México (ITAM) in Mexico City, "U.S. Should Act Quickly on Transboundary Hydrocarbon Agreement With Mexico", </w:t>
      </w:r>
      <w:hyperlink r:id="rId53" w:history="1">
        <w:r w:rsidRPr="00E76B9F">
          <w:t>http://www.worldpoliticsreview.com/articles/12923/u-s-should-act-quickly-on-transboundary-hydrocarbon-agreement-with-mexico</w:t>
        </w:r>
      </w:hyperlink>
      <w:r>
        <w:t>, RR)</w:t>
      </w:r>
    </w:p>
    <w:p w:rsidR="005A155D" w:rsidRDefault="005A155D" w:rsidP="005A155D">
      <w:pPr>
        <w:pStyle w:val="Card"/>
        <w:rPr>
          <w:rStyle w:val="StyleBoldUnderline"/>
        </w:rPr>
      </w:pPr>
      <w:r>
        <w:t xml:space="preserve">Yesterday, U.S. President Barack Obama and Mexican President Enrique Pena Nieto met in Mexico City to discuss the bilateral relationship. It was Obama’s first meeting with Pena Nieto since the </w:t>
      </w:r>
      <w:r>
        <w:lastRenderedPageBreak/>
        <w:t xml:space="preserve">latter took office in December, although the two did meet when Pena Nieto visited Washington as president-elect in November. In stark contrast to meetings </w:t>
      </w:r>
      <w:r w:rsidRPr="005E448F">
        <w:rPr>
          <w:rFonts w:eastAsiaTheme="minorHAnsi"/>
        </w:rPr>
        <w:t>between the American and Mexican presidents in recent years, the agenda included but was not dominated by security and organized crime. Instead, as unde</w:t>
      </w:r>
      <w:r>
        <w:t xml:space="preserve">rscored by the presidents’ joint press conference, </w:t>
      </w:r>
      <w:r w:rsidRPr="00363616">
        <w:rPr>
          <w:rStyle w:val="StyleBoldUnderline"/>
        </w:rPr>
        <w:t>Obama’s visit to Mexico City offered a varied menu of issues such as trade</w:t>
      </w:r>
      <w:r>
        <w:t xml:space="preserve">, education, innovation, </w:t>
      </w:r>
      <w:r w:rsidRPr="00363616">
        <w:rPr>
          <w:rStyle w:val="StyleBoldUnderline"/>
        </w:rPr>
        <w:t>North American competitiveness and energy</w:t>
      </w:r>
      <w:r>
        <w:t xml:space="preserve">.On this last issue, it is likely that the Mexican president inquired about the status of </w:t>
      </w:r>
      <w:r w:rsidRPr="00363616">
        <w:rPr>
          <w:rStyle w:val="StyleBoldUnderline"/>
        </w:rPr>
        <w:t>the Transboundary Hydrocarbons</w:t>
      </w:r>
      <w:r>
        <w:t xml:space="preserve"> Agreement, </w:t>
      </w:r>
      <w:r w:rsidRPr="00363616">
        <w:rPr>
          <w:rStyle w:val="StyleBoldUnderline"/>
        </w:rPr>
        <w:t>signed with</w:t>
      </w:r>
      <w:r w:rsidRPr="00363616">
        <w:t xml:space="preserve"> much</w:t>
      </w:r>
      <w:r>
        <w:t xml:space="preserve"> </w:t>
      </w:r>
      <w:r w:rsidRPr="00363616">
        <w:rPr>
          <w:rStyle w:val="StyleBoldUnderline"/>
        </w:rPr>
        <w:t>fanfare</w:t>
      </w:r>
      <w:r>
        <w:t xml:space="preserve"> </w:t>
      </w:r>
      <w:r w:rsidRPr="00363616">
        <w:rPr>
          <w:rStyle w:val="StyleBoldUnderline"/>
        </w:rPr>
        <w:t>in Los Cabos in February 2012</w:t>
      </w:r>
      <w:r>
        <w:t xml:space="preserve">. </w:t>
      </w:r>
      <w:r w:rsidRPr="00363616">
        <w:rPr>
          <w:rStyle w:val="StyleBoldUnderline"/>
        </w:rPr>
        <w:t>The agreement creates a framework for resolving the thorny issue of ownership of oil and gas reserves that exist across—or rather underneath—the international border between Mexico and the U.S. in the Gulf of Mexico.</w:t>
      </w:r>
      <w:r>
        <w:t xml:space="preserve"> This proposed framework would put to rest long-standing Mexican fears of the “efecto popote,” or straw effect—the idea that U.S. companies aim to slurp up Mexican oil reserves from across the nations’ maritime border. </w:t>
      </w:r>
      <w:r w:rsidRPr="00363616">
        <w:rPr>
          <w:rStyle w:val="StyleBoldUnderline"/>
        </w:rPr>
        <w:t xml:space="preserve">The 2012 agreement marked a major shift by providing legal </w:t>
      </w:r>
      <w:r w:rsidRPr="003118F6">
        <w:rPr>
          <w:rStyle w:val="StyleBoldUnderline"/>
        </w:rPr>
        <w:t>certain</w:t>
      </w:r>
      <w:r w:rsidRPr="00363616">
        <w:rPr>
          <w:rStyle w:val="StyleBoldUnderline"/>
        </w:rPr>
        <w:t>ty for exploration and production activities near the border</w:t>
      </w:r>
      <w:r>
        <w:t>, and by allowing for the prospect of long-prohibited joint development of reserves that straddle the Gulf waters of both countries. At its core</w:t>
      </w:r>
      <w:r w:rsidRPr="00A60B08">
        <w:rPr>
          <w:highlight w:val="yellow"/>
        </w:rPr>
        <w:t xml:space="preserve">, </w:t>
      </w:r>
      <w:r w:rsidRPr="00A60B08">
        <w:rPr>
          <w:rStyle w:val="StyleBoldUnderline"/>
          <w:highlight w:val="yellow"/>
        </w:rPr>
        <w:t>the agreement seeks to set up legal guidelines for companies to jointly develop so-called transboundary reservoirs</w:t>
      </w:r>
      <w:r w:rsidRPr="00363616">
        <w:rPr>
          <w:rStyle w:val="StyleBoldUnderline"/>
        </w:rPr>
        <w:t xml:space="preserve"> and lift the moratorium on oil and gas exploration</w:t>
      </w:r>
      <w:r>
        <w:t xml:space="preserve"> and production for roughly 1.5 million acres in the Gulf.</w:t>
      </w:r>
      <w:r w:rsidRPr="00363616">
        <w:rPr>
          <w:rStyle w:val="StyleBoldUnderline"/>
        </w:rPr>
        <w:t xml:space="preserve"> </w:t>
      </w:r>
      <w:r w:rsidRPr="00A60B08">
        <w:rPr>
          <w:rStyle w:val="StyleBoldUnderline"/>
          <w:highlight w:val="yellow"/>
        </w:rPr>
        <w:t>Mexico</w:t>
      </w:r>
      <w:r w:rsidRPr="00363616">
        <w:rPr>
          <w:rStyle w:val="StyleBoldUnderline"/>
        </w:rPr>
        <w:t xml:space="preserve"> underscored its commitment to the agreement by </w:t>
      </w:r>
      <w:r w:rsidRPr="00A60B08">
        <w:rPr>
          <w:rStyle w:val="StyleBoldUnderline"/>
          <w:highlight w:val="yellow"/>
        </w:rPr>
        <w:t>quickly ratifying it</w:t>
      </w:r>
      <w:r w:rsidRPr="00A60B08">
        <w:rPr>
          <w:highlight w:val="yellow"/>
        </w:rPr>
        <w:t>;</w:t>
      </w:r>
      <w:r>
        <w:t xml:space="preserve"> the Mexican Senate approved the treaty in April 2012.</w:t>
      </w:r>
      <w:r w:rsidRPr="00363616">
        <w:rPr>
          <w:rStyle w:val="StyleBoldUnderline"/>
        </w:rPr>
        <w:t xml:space="preserve"> </w:t>
      </w:r>
      <w:r w:rsidRPr="00A60B08">
        <w:rPr>
          <w:rStyle w:val="StyleBoldUnderline"/>
          <w:highlight w:val="yellow"/>
        </w:rPr>
        <w:t>In the United States</w:t>
      </w:r>
      <w:r w:rsidRPr="00363616">
        <w:rPr>
          <w:rStyle w:val="StyleBoldUnderline"/>
        </w:rPr>
        <w:t>, meanwhile</w:t>
      </w:r>
      <w:r w:rsidRPr="00A60B08">
        <w:rPr>
          <w:rStyle w:val="StyleBoldUnderline"/>
          <w:highlight w:val="yellow"/>
        </w:rPr>
        <w:t>, progress stalled for more than a year</w:t>
      </w:r>
      <w:r w:rsidRPr="00A60B08">
        <w:rPr>
          <w:highlight w:val="yellow"/>
        </w:rPr>
        <w:t>.</w:t>
      </w:r>
      <w:r>
        <w:t xml:space="preserve"> But just in time for yesterday’s bilateral meeting, </w:t>
      </w:r>
      <w:r w:rsidRPr="00363616">
        <w:rPr>
          <w:rStyle w:val="StyleBoldUnderline"/>
        </w:rPr>
        <w:t>the agreement is again under discussion as legislators revive the dormant ratification process</w:t>
      </w:r>
      <w:r>
        <w:t xml:space="preserve">, which is good news for those eager to see its approval in the U.S. Indeed, according to the White House, Obama spoke in positive terms yesterday about the recent progress made on the agreement: Both the House Subcommittee on Western Hemisphere Affairs and the House Committee on Natural Resources recently held hearings focused on the challenges and opportunities that approval of the accord would present for the United States. On April 18, </w:t>
      </w:r>
      <w:r w:rsidRPr="00363616">
        <w:rPr>
          <w:rStyle w:val="StyleBoldUnderline"/>
        </w:rPr>
        <w:t>a bill was introduced in the House of Representatives that would make way for</w:t>
      </w:r>
      <w:r>
        <w:t xml:space="preserve"> the </w:t>
      </w:r>
      <w:r w:rsidRPr="00363616">
        <w:rPr>
          <w:rStyle w:val="StyleBoldUnderline"/>
        </w:rPr>
        <w:t>approval</w:t>
      </w:r>
      <w:r>
        <w:t xml:space="preserve"> and implementation of the terms of the agreement. These are all positive steps, and their progress will be monitored closely by U.S. and international observers, especially Mexico. But it bears underscoring that </w:t>
      </w:r>
      <w:r w:rsidRPr="00A60B08">
        <w:rPr>
          <w:rStyle w:val="StyleBoldUnderline"/>
          <w:highlight w:val="yellow"/>
        </w:rPr>
        <w:t>further delay in U.S. adoption of the agreement makes little sense</w:t>
      </w:r>
      <w:r>
        <w:t xml:space="preserve">. The agreement is not an overly polarizing issue domestically: in fact, quite the opposite. </w:t>
      </w:r>
      <w:r w:rsidRPr="00363616">
        <w:rPr>
          <w:rStyle w:val="StyleBoldUnderline"/>
        </w:rPr>
        <w:t xml:space="preserve">Several lawmakers have described </w:t>
      </w:r>
      <w:r w:rsidRPr="00A60B08">
        <w:rPr>
          <w:rStyle w:val="StyleBoldUnderline"/>
          <w:highlight w:val="yellow"/>
        </w:rPr>
        <w:t>it as a win-win for both Mexico and the U.S</w:t>
      </w:r>
      <w:r w:rsidRPr="00363616">
        <w:rPr>
          <w:rStyle w:val="StyleBoldUnderline"/>
        </w:rPr>
        <w:t xml:space="preserve">. </w:t>
      </w:r>
      <w:r>
        <w:t>As the U.S. Congress debates the deal, it is worth revisiting the four key reasons the agreement merits an expeditious approval in the coming weeks. First</w:t>
      </w:r>
      <w:r w:rsidRPr="00363616">
        <w:rPr>
          <w:rStyle w:val="StyleBoldUnderline"/>
        </w:rPr>
        <w:t xml:space="preserve">, </w:t>
      </w:r>
      <w:r w:rsidRPr="00A60B08">
        <w:rPr>
          <w:rStyle w:val="StyleBoldUnderline"/>
          <w:highlight w:val="yellow"/>
        </w:rPr>
        <w:t>approval of the deal in the U.S. would be an important sign of bilateral concord</w:t>
      </w:r>
      <w:r w:rsidRPr="00363616">
        <w:rPr>
          <w:rStyle w:val="StyleBoldUnderline"/>
        </w:rPr>
        <w:t xml:space="preserve">, particularly </w:t>
      </w:r>
      <w:r w:rsidRPr="00A60B08">
        <w:rPr>
          <w:rStyle w:val="StyleBoldUnderline"/>
          <w:highlight w:val="yellow"/>
        </w:rPr>
        <w:t>at the outset of a new administration in Mexico</w:t>
      </w:r>
      <w:r w:rsidRPr="00363616">
        <w:rPr>
          <w:rStyle w:val="StyleBoldUnderline"/>
        </w:rPr>
        <w:t xml:space="preserve"> and a second term for Obama</w:t>
      </w:r>
      <w:r>
        <w:t xml:space="preserve">. This is important, as it underscores </w:t>
      </w:r>
      <w:r w:rsidRPr="00363616">
        <w:rPr>
          <w:rStyle w:val="StyleBoldUnderline"/>
        </w:rPr>
        <w:t xml:space="preserve">the two nations' increasing ability to work together and conclude complicated agreements—and cooperation—on binational issues </w:t>
      </w:r>
      <w:r w:rsidRPr="00363616">
        <w:t xml:space="preserve">unrelated to immigration or crime and drugs. </w:t>
      </w:r>
      <w:r>
        <w:t>Second</w:t>
      </w:r>
      <w:r w:rsidRPr="00A60B08">
        <w:rPr>
          <w:rStyle w:val="StyleBoldUnderline"/>
          <w:highlight w:val="yellow"/>
        </w:rPr>
        <w:t>, this agreement makes clear that</w:t>
      </w:r>
      <w:r w:rsidRPr="00363616">
        <w:rPr>
          <w:rStyle w:val="StyleBoldUnderline"/>
        </w:rPr>
        <w:t xml:space="preserve"> both </w:t>
      </w:r>
      <w:r w:rsidRPr="00A60B08">
        <w:rPr>
          <w:rStyle w:val="StyleBoldUnderline"/>
          <w:highlight w:val="yellow"/>
        </w:rPr>
        <w:t>nations are keenly aware of the energy potential of the Gulf</w:t>
      </w:r>
      <w:r>
        <w:t xml:space="preserve">, </w:t>
      </w:r>
      <w:r w:rsidRPr="00363616">
        <w:rPr>
          <w:rStyle w:val="StyleBoldUnderline"/>
        </w:rPr>
        <w:t>particularly</w:t>
      </w:r>
      <w:r>
        <w:t xml:space="preserve"> </w:t>
      </w:r>
      <w:r w:rsidRPr="00A60B08">
        <w:rPr>
          <w:rStyle w:val="StyleBoldUnderline"/>
          <w:highlight w:val="yellow"/>
        </w:rPr>
        <w:t>along</w:t>
      </w:r>
      <w:r w:rsidRPr="00A60B08">
        <w:rPr>
          <w:highlight w:val="yellow"/>
        </w:rPr>
        <w:t xml:space="preserve"> the</w:t>
      </w:r>
      <w:r>
        <w:t xml:space="preserve"> maritime </w:t>
      </w:r>
      <w:r w:rsidRPr="00A60B08">
        <w:rPr>
          <w:rStyle w:val="StyleBoldUnderline"/>
          <w:highlight w:val="yellow"/>
        </w:rPr>
        <w:t>border</w:t>
      </w:r>
      <w:r>
        <w:t xml:space="preserve">. </w:t>
      </w:r>
      <w:r w:rsidRPr="00363616">
        <w:rPr>
          <w:rStyle w:val="StyleBoldUnderline"/>
        </w:rPr>
        <w:t xml:space="preserve">But </w:t>
      </w:r>
      <w:r w:rsidRPr="00A60B08">
        <w:rPr>
          <w:rStyle w:val="StyleBoldUnderline"/>
          <w:highlight w:val="yellow"/>
        </w:rPr>
        <w:t>it also</w:t>
      </w:r>
      <w:r w:rsidRPr="00363616">
        <w:rPr>
          <w:rStyle w:val="StyleBoldUnderline"/>
        </w:rPr>
        <w:t xml:space="preserve"> firmly </w:t>
      </w:r>
      <w:r w:rsidRPr="00A60B08">
        <w:rPr>
          <w:rStyle w:val="StyleBoldUnderline"/>
          <w:highlight w:val="yellow"/>
        </w:rPr>
        <w:t>establishes</w:t>
      </w:r>
      <w:r w:rsidRPr="00363616">
        <w:rPr>
          <w:rStyle w:val="StyleBoldUnderline"/>
        </w:rPr>
        <w:t xml:space="preserve"> the issue of </w:t>
      </w:r>
      <w:r w:rsidRPr="00A60B08">
        <w:rPr>
          <w:rStyle w:val="StyleBoldUnderline"/>
          <w:highlight w:val="yellow"/>
        </w:rPr>
        <w:t>increased regulation and standards for drilling</w:t>
      </w:r>
      <w:r w:rsidRPr="00363616">
        <w:rPr>
          <w:rStyle w:val="StyleBoldUnderline"/>
        </w:rPr>
        <w:t xml:space="preserve"> in a bilateral agreement.</w:t>
      </w:r>
      <w:r>
        <w:t xml:space="preserve"> Since the April 2010 Macondo accident, the largest oil spill in U.S. history, </w:t>
      </w:r>
      <w:r w:rsidRPr="00363616">
        <w:rPr>
          <w:rStyle w:val="StyleBoldUnderline"/>
        </w:rPr>
        <w:t>the U.S. has been more concerned with drilling safety not just in the U.S. but also in neighboring countries around the Gulf such as Cuba and Mexico</w:t>
      </w:r>
      <w:r>
        <w:t xml:space="preserve">. </w:t>
      </w:r>
      <w:r w:rsidRPr="00A60B08">
        <w:rPr>
          <w:rStyle w:val="StyleBoldUnderline"/>
          <w:highlight w:val="yellow"/>
        </w:rPr>
        <w:t xml:space="preserve">This agreement formalizes interaction in </w:t>
      </w:r>
      <w:r w:rsidRPr="00F92940">
        <w:rPr>
          <w:rStyle w:val="StyleBoldUnderline"/>
        </w:rPr>
        <w:t>terms of regulation and</w:t>
      </w:r>
      <w:r w:rsidRPr="00A60B08">
        <w:rPr>
          <w:rStyle w:val="StyleBoldUnderline"/>
          <w:highlight w:val="yellow"/>
        </w:rPr>
        <w:t xml:space="preserve"> any responses to incidents along the maritime border</w:t>
      </w:r>
      <w:r w:rsidRPr="00363616">
        <w:rPr>
          <w:rStyle w:val="StyleBoldUnderline"/>
        </w:rPr>
        <w:t>.</w:t>
      </w:r>
      <w:r>
        <w:t xml:space="preserve"> Third, then-Secretary of State Hillary Clinton was correct to emphasize the commercial opportunity and energy security element of the accord when it was first announced</w:t>
      </w:r>
      <w:r w:rsidRPr="00A60B08">
        <w:rPr>
          <w:highlight w:val="yellow"/>
        </w:rPr>
        <w:t xml:space="preserve">. </w:t>
      </w:r>
      <w:r w:rsidRPr="00A60B08">
        <w:rPr>
          <w:rStyle w:val="StyleBoldUnderline"/>
          <w:highlight w:val="yellow"/>
        </w:rPr>
        <w:t>The agreement provides the possibility for U.S. firms to join with Mexico’s national oil company, Pemex, to</w:t>
      </w:r>
      <w:r w:rsidRPr="00363616">
        <w:rPr>
          <w:rStyle w:val="StyleBoldUnderline"/>
        </w:rPr>
        <w:t xml:space="preserve"> </w:t>
      </w:r>
      <w:r w:rsidRPr="00A60B08">
        <w:rPr>
          <w:rStyle w:val="StyleBoldUnderline"/>
          <w:highlight w:val="yellow"/>
        </w:rPr>
        <w:t>exploit deep-water oil resources in the Gulf of Mexico</w:t>
      </w:r>
      <w:r w:rsidRPr="00363616">
        <w:rPr>
          <w:rStyle w:val="StyleBoldUnderline"/>
        </w:rPr>
        <w:t xml:space="preserve"> along the countries' maritime boundaries</w:t>
      </w:r>
      <w:r>
        <w:t xml:space="preserve">. </w:t>
      </w:r>
      <w:r w:rsidRPr="00363616">
        <w:rPr>
          <w:rStyle w:val="StyleBoldUnderline"/>
        </w:rPr>
        <w:t xml:space="preserve">This could provide important opportunities for U.S. companies, including exciting joint venture opportunities with Pemex long thought impossible. </w:t>
      </w:r>
      <w:r>
        <w:t xml:space="preserve">Finally, </w:t>
      </w:r>
      <w:r w:rsidRPr="00A60B08">
        <w:rPr>
          <w:rStyle w:val="StyleBoldUnderline"/>
          <w:highlight w:val="yellow"/>
        </w:rPr>
        <w:t>the agreement is relevant</w:t>
      </w:r>
      <w:r w:rsidRPr="00363616">
        <w:rPr>
          <w:rStyle w:val="StyleBoldUnderline"/>
        </w:rPr>
        <w:t xml:space="preserve"> and worthy of attention in both the U.S. and Mexico </w:t>
      </w:r>
      <w:r w:rsidRPr="00A60B08">
        <w:rPr>
          <w:rStyle w:val="StyleBoldUnderline"/>
          <w:highlight w:val="yellow"/>
        </w:rPr>
        <w:t>because of the important role of Mexican oil in the U.S. energy security equation, and the importance of the U.S. market for Mexican oil exports and revenue</w:t>
      </w:r>
      <w:r>
        <w:t xml:space="preserve">. During her remarks at the signing ceremony, </w:t>
      </w:r>
      <w:r w:rsidRPr="00363616">
        <w:rPr>
          <w:rStyle w:val="StyleBoldUnderline"/>
        </w:rPr>
        <w:t>Clinton called the agreement part of a commitment to improve energy security for both countries and to ensure safe, efficient, responsible exploration of the oil and gas reservoirs in the Gulf of Mexico</w:t>
      </w:r>
      <w:r>
        <w:t xml:space="preserve">. This last point has echoed throughout the congressional hearings on the topic, while </w:t>
      </w:r>
      <w:r w:rsidRPr="00A60B08">
        <w:rPr>
          <w:rStyle w:val="StyleBoldUnderline"/>
          <w:highlight w:val="yellow"/>
        </w:rPr>
        <w:t>members of Congress from both parties and from across the country have focused on the importance of collaboration with our neighbors</w:t>
      </w:r>
      <w:r w:rsidRPr="00363616">
        <w:rPr>
          <w:rStyle w:val="StyleBoldUnderline"/>
        </w:rPr>
        <w:t xml:space="preserve">, shared technology and the opportunity to boost energy security on both sides of the border. </w:t>
      </w:r>
      <w:r>
        <w:t xml:space="preserve">The president’s visit to Mexico and the accompanying </w:t>
      </w:r>
      <w:r>
        <w:lastRenderedPageBreak/>
        <w:t xml:space="preserve">surge in interest in the agreement provide the necessary momentum to facilitate passage of the bill and take the critical first steps toward implementation. </w:t>
      </w:r>
      <w:r w:rsidRPr="00A60B08">
        <w:rPr>
          <w:rStyle w:val="StyleBoldUnderline"/>
          <w:highlight w:val="yellow"/>
        </w:rPr>
        <w:t>Waiting any longer to do so merely delays the many benefits the agreement has to offer and sends the wrong signal about the need for the U.S. and Mexico to work together in the Gulf of Mexico</w:t>
      </w:r>
      <w:r w:rsidRPr="00363616">
        <w:rPr>
          <w:rStyle w:val="StyleBoldUnderline"/>
        </w:rPr>
        <w:t>, and on energy issues more generally.</w:t>
      </w:r>
    </w:p>
    <w:p w:rsidR="005A155D" w:rsidRDefault="005A155D" w:rsidP="005A155D"/>
    <w:p w:rsidR="005A155D" w:rsidRPr="00E7591B" w:rsidRDefault="005A155D" w:rsidP="005A155D">
      <w:pPr>
        <w:rPr>
          <w:rStyle w:val="StyleStyleBold12pt"/>
        </w:rPr>
      </w:pPr>
      <w:r w:rsidRPr="00E7591B">
        <w:rPr>
          <w:rStyle w:val="StyleStyleBold12pt"/>
        </w:rPr>
        <w:t>Plan solves US-Mexican Cooperation</w:t>
      </w:r>
    </w:p>
    <w:p w:rsidR="005A155D" w:rsidRPr="000B61B6" w:rsidRDefault="005A155D" w:rsidP="005A155D">
      <w:r w:rsidRPr="002F2CFD">
        <w:rPr>
          <w:rStyle w:val="StyleStyleBold12pt"/>
        </w:rPr>
        <w:t>Simmons 4/24</w:t>
      </w:r>
      <w:r>
        <w:t xml:space="preserve">/13 (Daniel Simmons is the Institution for Energy Research State and Regulatory Affairs Director before the House Natural Resources Subcommittee on Energy and Mineral Resources in a hearing titled “U.S.-Mexico Transboundary Hydrocarbon Agreement and Steps Needed for Implementation.”, "IER’s Simmons to Testify on Hydrocarbons Agreement", </w:t>
      </w:r>
      <w:r w:rsidRPr="003118F6">
        <w:t>http://www.instituteforenergyresearch.org/2013/04/24/testimony-of-daniel-simmons-subcommittee-on-energy-and-mineral-resources/#_ednref20</w:t>
      </w:r>
    </w:p>
    <w:p w:rsidR="005A155D" w:rsidRDefault="005A155D" w:rsidP="005A155D">
      <w:pPr>
        <w:pStyle w:val="Card"/>
      </w:pPr>
      <w:r w:rsidRPr="00BA1F29">
        <w:rPr>
          <w:rStyle w:val="StyleBoldUnderline"/>
        </w:rPr>
        <w:t>The Transboundary Hydrocarbons Agreement</w:t>
      </w:r>
      <w:r>
        <w:rPr>
          <w:rStyle w:val="StyleBoldUnderline"/>
        </w:rPr>
        <w:t xml:space="preserve"> </w:t>
      </w:r>
      <w:r w:rsidRPr="00BA1F29">
        <w:rPr>
          <w:rStyle w:val="StyleBoldUnderline"/>
        </w:rPr>
        <w:t>The Gulf of Mexico is one of the most prolific hydrocarbon-producing areas for both the United States and Mexico</w:t>
      </w:r>
      <w:r w:rsidRPr="00A22925">
        <w:t xml:space="preserve">. </w:t>
      </w:r>
      <w:r w:rsidRPr="00BA1F29">
        <w:rPr>
          <w:rStyle w:val="StyleBoldUnderline"/>
        </w:rPr>
        <w:t>Oil production</w:t>
      </w:r>
      <w:r w:rsidRPr="00A22925">
        <w:t xml:space="preserve">, especially in deepwater on the U.S. side of the border, </w:t>
      </w:r>
      <w:r w:rsidRPr="00BA1F29">
        <w:rPr>
          <w:rStyle w:val="StyleBoldUnderline"/>
        </w:rPr>
        <w:t>has moved closer to the U.S.-Mexico maritime border in recent years</w:t>
      </w:r>
      <w:r w:rsidRPr="00A22925">
        <w:t xml:space="preserve">. Until last year, however, </w:t>
      </w:r>
      <w:r w:rsidRPr="00BA1F29">
        <w:rPr>
          <w:rStyle w:val="StyleBoldUnderline"/>
        </w:rPr>
        <w:t>there was no agreement on how to divide resources between the United States and Mexico for resources that straddle the border</w:t>
      </w:r>
      <w:r w:rsidRPr="00A22925">
        <w:t xml:space="preserve">. The Transboundary Hydrocarbon Agreement comes after decades of indecision between Mexico and the United States. This decision allows </w:t>
      </w:r>
      <w:r w:rsidRPr="00BA1F29">
        <w:rPr>
          <w:rStyle w:val="StyleBoldUnderline"/>
        </w:rPr>
        <w:t>oil and natural gas production on 1.5 million acres in the Gulf of Mexico that was previously off-limits because of border issues</w:t>
      </w:r>
      <w:r w:rsidRPr="00A22925">
        <w:t xml:space="preserve">. The Transboundary Hydrocarbon Agreement itself will not lead to a revolution in hydrocarbon production for the United States and Mexico. This is not to say that the hydrocarbon resources are not important—they are. </w:t>
      </w:r>
      <w:r w:rsidRPr="00BA1F29">
        <w:rPr>
          <w:rStyle w:val="StyleBoldUnderline"/>
        </w:rPr>
        <w:t>But more important than the oil and natural gas resources along the border is greater cooperation between the United States and Mexico and American companies and PEMEX.</w:t>
      </w:r>
      <w:r w:rsidRPr="00A22925">
        <w:t xml:space="preserve"> Mexico has long been a leading oil producer, but as explained above, </w:t>
      </w:r>
      <w:r w:rsidRPr="00BA1F29">
        <w:rPr>
          <w:rStyle w:val="StyleBoldUnderline"/>
        </w:rPr>
        <w:t>oil production in Mexico is falling. This is not from a lack of resources</w:t>
      </w:r>
      <w:r w:rsidRPr="00A22925">
        <w:t xml:space="preserve">. Mexico has an estimated 10.5 billion barrels of proven oil reserves, but </w:t>
      </w:r>
      <w:r w:rsidRPr="00BA1F29">
        <w:rPr>
          <w:rStyle w:val="StyleBoldUnderline"/>
        </w:rPr>
        <w:t>that amount could double when unconventional and deepwater resources become proven reserves.[</w:t>
      </w:r>
      <w:r w:rsidRPr="00A22925">
        <w:t xml:space="preserve">22] And </w:t>
      </w:r>
      <w:r w:rsidRPr="00BA1F29">
        <w:rPr>
          <w:rStyle w:val="StyleBoldUnderline"/>
        </w:rPr>
        <w:t xml:space="preserve">if the private sector is allowed to become more involved in Mexico, their resources could expand greatly, </w:t>
      </w:r>
      <w:r w:rsidRPr="00BA1F29">
        <w:t>as our own have</w:t>
      </w:r>
      <w:r w:rsidRPr="00BA1F29">
        <w:rPr>
          <w:rStyle w:val="StyleBoldUnderline"/>
        </w:rPr>
        <w:t>. The Transboundary</w:t>
      </w:r>
      <w:r w:rsidRPr="00A22925">
        <w:t xml:space="preserve"> Hydrocarbon </w:t>
      </w:r>
      <w:r w:rsidRPr="00BA1F29">
        <w:rPr>
          <w:rStyle w:val="StyleBoldUnderline"/>
        </w:rPr>
        <w:t>Agreement</w:t>
      </w:r>
      <w:r w:rsidRPr="00A22925">
        <w:t xml:space="preserve"> </w:t>
      </w:r>
      <w:r w:rsidRPr="00BA1F29">
        <w:rPr>
          <w:rStyle w:val="StyleBoldUnderline"/>
        </w:rPr>
        <w:t>is important for the production of</w:t>
      </w:r>
      <w:r w:rsidRPr="00A22925">
        <w:t xml:space="preserve"> some of </w:t>
      </w:r>
      <w:r w:rsidRPr="00BA1F29">
        <w:rPr>
          <w:rStyle w:val="StyleBoldUnderline"/>
        </w:rPr>
        <w:t>these deepwater resources</w:t>
      </w:r>
      <w:r w:rsidRPr="00A22925">
        <w:t xml:space="preserve">. Not only can the Transboundary Hydrocarbon Agreement lead to greater production in the Gulf of Mexico, </w:t>
      </w:r>
      <w:r w:rsidRPr="00BA1F29">
        <w:rPr>
          <w:rStyle w:val="StyleBoldUnderline"/>
        </w:rPr>
        <w:t>it will foster greater cooperation between Mexico and American companies</w:t>
      </w:r>
      <w:r w:rsidRPr="00A22925">
        <w:t xml:space="preserve">. This is critical because </w:t>
      </w:r>
      <w:r w:rsidRPr="00BA1F29">
        <w:rPr>
          <w:rStyle w:val="StyleBoldUnderline"/>
        </w:rPr>
        <w:t>the United States is the leader in accessing unconventional and deepwater resources</w:t>
      </w:r>
      <w:r w:rsidRPr="00A22925">
        <w:t xml:space="preserve">. </w:t>
      </w:r>
      <w:r w:rsidRPr="00BA1F29">
        <w:rPr>
          <w:rStyle w:val="StyleBoldUnderline"/>
        </w:rPr>
        <w:t>Working together, we can increase Mexico’s oil production and reverse their oil production decline</w:t>
      </w:r>
      <w:r w:rsidRPr="00A22925">
        <w:t>. This is especially true</w:t>
      </w:r>
      <w:r w:rsidRPr="00BA1F29">
        <w:rPr>
          <w:rStyle w:val="StyleBoldUnderline"/>
        </w:rPr>
        <w:t xml:space="preserve"> if U.S. hydraulic fracturing technologies are used to access Mexico’s shale oil and gas resources</w:t>
      </w:r>
      <w:r w:rsidRPr="00A22925">
        <w:t>. For example, one of America’s most prolific shale fields, the Eagle Ford, extends into Mexico, but all of the activity is on the U.S. side of the border.</w:t>
      </w:r>
      <w:r w:rsidRPr="00BA1F29">
        <w:t xml:space="preserve"> This is similar to areas throughout the U.S. where</w:t>
      </w:r>
      <w:r w:rsidRPr="00BA1F29">
        <w:rPr>
          <w:rStyle w:val="StyleBoldUnderline"/>
        </w:rPr>
        <w:t xml:space="preserve"> production is skyrocketing on private and state lands but remaining dormant on federal government land</w:t>
      </w:r>
      <w:r w:rsidRPr="00A22925">
        <w:t xml:space="preserve">s. After the Obama administration did the important work of negotiating the Transboundary Hydrocarbon Agreement, they took over a year to decide whether the agreement was a treaty or an Executive Agreement. </w:t>
      </w:r>
      <w:r w:rsidRPr="00BA1F29">
        <w:rPr>
          <w:rStyle w:val="StyleBoldUnderline"/>
        </w:rPr>
        <w:t>The United States needs secure energy supplies from its neighbors and allies.</w:t>
      </w:r>
      <w:r w:rsidRPr="00A22925">
        <w:t xml:space="preserve"> It should not take over a year for the administration to decide whether an agreement is a treaty or an executive agreement, and therefore it is good that the Committee is providing oversight and direction consistent with its enumerated powers under the Constitution.</w:t>
      </w:r>
    </w:p>
    <w:p w:rsidR="00AF07AC" w:rsidRDefault="00AF07AC" w:rsidP="005A155D">
      <w:pPr>
        <w:pStyle w:val="Heading3"/>
      </w:pPr>
      <w:r>
        <w:lastRenderedPageBreak/>
        <w:t>XT – Relations Good</w:t>
      </w:r>
    </w:p>
    <w:p w:rsidR="00AF07AC" w:rsidRDefault="00AF07AC" w:rsidP="00AF07AC">
      <w:pPr>
        <w:rPr>
          <w:rStyle w:val="StyleStyleBold12pt"/>
        </w:rPr>
      </w:pPr>
      <w:r>
        <w:rPr>
          <w:rStyle w:val="StyleStyleBold12pt"/>
        </w:rPr>
        <w:t>The gap with Mexico has become downright dangerous. Relations are key to Mexico’s economy, stability, democracy, and credibility– a state collapse would destroy the US economy, ethos, and security.</w:t>
      </w:r>
    </w:p>
    <w:p w:rsidR="00AF07AC" w:rsidRDefault="00AF07AC" w:rsidP="00AF07AC">
      <w:r w:rsidRPr="00D15F55">
        <w:rPr>
          <w:rStyle w:val="StyleStyleBold12pt"/>
        </w:rPr>
        <w:t>O’Neal ’13</w:t>
      </w:r>
      <w:r w:rsidRPr="007F098F">
        <w:t xml:space="preserve"> [2013,</w:t>
      </w:r>
      <w:r>
        <w:t xml:space="preserve"> Shannon K. O’Neil</w:t>
      </w:r>
      <w:r w:rsidRPr="007F098F">
        <w:t xml:space="preserve"> is a senior fellow for Latin America Studies at the </w:t>
      </w:r>
      <w:hyperlink r:id="rId54" w:tooltip="Council on Foreign Relations" w:history="1">
        <w:r w:rsidRPr="007F098F">
          <w:rPr>
            <w:rStyle w:val="Hyperlink"/>
          </w:rPr>
          <w:t>Council on Foreign Relations</w:t>
        </w:r>
      </w:hyperlink>
      <w:r w:rsidRPr="007F098F">
        <w:t> </w:t>
      </w:r>
      <w:r>
        <w:t>(CFR)</w:t>
      </w:r>
      <w:r w:rsidRPr="007F098F">
        <w:t xml:space="preserve"> a nonpartisan foreign-policy think tank and membership organization</w:t>
      </w:r>
      <w:r>
        <w:t>, “Two Nations Indivisible”, it’s a book]</w:t>
      </w:r>
    </w:p>
    <w:p w:rsidR="00AF07AC" w:rsidRPr="00D15F55" w:rsidRDefault="00AF07AC" w:rsidP="00AF07AC">
      <w:pPr>
        <w:pStyle w:val="Card"/>
        <w:rPr>
          <w:rStyle w:val="StyleBoldUnderline"/>
        </w:rPr>
      </w:pPr>
      <w:r w:rsidRPr="007F098F">
        <w:t>Mexico's Crossroads</w:t>
      </w:r>
      <w:r>
        <w:t>.</w:t>
      </w:r>
      <w:r w:rsidRPr="007F098F">
        <w:t xml:space="preserve"> After nearly three transformative decades, </w:t>
      </w:r>
      <w:r w:rsidRPr="00B461EB">
        <w:rPr>
          <w:rStyle w:val="Emphasis"/>
          <w:rFonts w:eastAsiaTheme="majorEastAsia"/>
          <w:highlight w:val="yellow"/>
        </w:rPr>
        <w:t>Mexico is still in the midst of change</w:t>
      </w:r>
      <w:r w:rsidRPr="00B461EB">
        <w:rPr>
          <w:rStyle w:val="StyleBoldUnderline"/>
          <w:highlight w:val="yellow"/>
        </w:rPr>
        <w:t>, still forging its global political, economic, and social identity</w:t>
      </w:r>
      <w:r w:rsidRPr="007F098F">
        <w:t xml:space="preserve">. </w:t>
      </w:r>
      <w:r w:rsidRPr="007F098F">
        <w:rPr>
          <w:rStyle w:val="StyleBoldUnderline"/>
        </w:rPr>
        <w:t>Pushed there by the challenges of massive emigration, political and economic open</w:t>
      </w:r>
      <w:r w:rsidRPr="007F098F">
        <w:rPr>
          <w:rStyle w:val="StyleBoldUnderline"/>
        </w:rPr>
        <w:softHyphen/>
        <w:t>ing, and widespread insecurity, it has come to a crossroads</w:t>
      </w:r>
      <w:r w:rsidRPr="007F098F">
        <w:t>. Mexico can fol</w:t>
      </w:r>
      <w:r w:rsidRPr="007F098F">
        <w:softHyphen/>
        <w:t xml:space="preserve">low a path that makes the most of its opportunities, or it can be consumed by its problems. </w:t>
      </w:r>
      <w:r w:rsidRPr="00B461EB">
        <w:rPr>
          <w:rStyle w:val="StyleBoldUnderline"/>
          <w:highlight w:val="yellow"/>
        </w:rPr>
        <w:t xml:space="preserve">The country faces </w:t>
      </w:r>
      <w:r w:rsidRPr="00B461EB">
        <w:rPr>
          <w:rStyle w:val="Emphasis"/>
          <w:rFonts w:eastAsiaTheme="majorEastAsia"/>
          <w:highlight w:val="yellow"/>
        </w:rPr>
        <w:t>two extreme potential futures</w:t>
      </w:r>
      <w:r w:rsidRPr="00B461EB">
        <w:rPr>
          <w:rStyle w:val="StyleBoldUnderline"/>
          <w:highlight w:val="yellow"/>
        </w:rPr>
        <w:t>: it could evolve into a highly developed democracy such as Spain, or it could dete</w:t>
      </w:r>
      <w:r w:rsidRPr="00B461EB">
        <w:rPr>
          <w:rStyle w:val="StyleBoldUnderline"/>
          <w:highlight w:val="yellow"/>
        </w:rPr>
        <w:softHyphen/>
        <w:t>riorate into a weak</w:t>
      </w:r>
      <w:r w:rsidRPr="007F098F">
        <w:rPr>
          <w:rStyle w:val="StyleBoldUnderline"/>
        </w:rPr>
        <w:t xml:space="preserve"> and unreliable </w:t>
      </w:r>
      <w:r w:rsidRPr="00B461EB">
        <w:rPr>
          <w:rStyle w:val="StyleBoldUnderline"/>
          <w:highlight w:val="yellow"/>
        </w:rPr>
        <w:t>state</w:t>
      </w:r>
      <w:r w:rsidRPr="007F098F">
        <w:rPr>
          <w:rStyle w:val="StyleBoldUnderline"/>
        </w:rPr>
        <w:t xml:space="preserve">, dependent on and </w:t>
      </w:r>
      <w:r w:rsidRPr="00B461EB">
        <w:rPr>
          <w:rStyle w:val="StyleBoldUnderline"/>
          <w:highlight w:val="yellow"/>
        </w:rPr>
        <w:t>hostage to a drug economy</w:t>
      </w:r>
      <w:r w:rsidRPr="007F098F">
        <w:rPr>
          <w:rStyle w:val="StyleBoldUnderline"/>
        </w:rPr>
        <w:t>, an Afghanistan</w:t>
      </w:r>
      <w:r w:rsidRPr="007F098F">
        <w:t>. It is not fantasy to suggest that Mexico has the opportunity to become the Spain of the western hemisphere. Under the tight political reins of General Francisco Franco, Spain began its transformation in the late 1950s. Long the poor cousin to its northern European neighbors</w:t>
      </w:r>
      <w:r w:rsidRPr="007F098F">
        <w:rPr>
          <w:rFonts w:hint="eastAsia"/>
        </w:rPr>
        <w:t>—</w:t>
      </w:r>
      <w:r w:rsidRPr="007F098F">
        <w:t>with per capita income at the time on a par with Mexico, not France</w:t>
      </w:r>
      <w:r w:rsidRPr="007F098F">
        <w:rPr>
          <w:rFonts w:hint="eastAsia"/>
        </w:rPr>
        <w:t>—</w:t>
      </w:r>
      <w:r w:rsidRPr="007F098F">
        <w:t>Spain slowly emerged from its post-World War II shell. From a base in a new economic planning office, savvy technocrats wrestled back policy control from the Falangist old guard, laboring to reverse years of self-enforced economic isolation and lingering suspicions of its pro-Axis past. Initially bypassed by the Marshall Plan, the country received substantial foreign aid and investment in the 1960s. Tourists returned to Mallorca's beaches, Granada's Moorish palaces, and Madrid's cafes. Combined with the remittances of the million Spaniards abroad, the influx spurred a decade of unprecedented industrialization and economic growth, dubbed the "Spanish miracle." It drove internal migration from the countryside to the cities and created a large new middle class. Just as these changes threatened Franco's conservative reign, the Generalissimo died. A peaceful transition to democracy and Spain's accession to the European Common Market fol</w:t>
      </w:r>
      <w:r w:rsidRPr="007F098F">
        <w:softHyphen/>
        <w:t xml:space="preserve">lowed. </w:t>
      </w:r>
      <w:r w:rsidRPr="007F098F">
        <w:rPr>
          <w:rStyle w:val="StyleBoldUnderline"/>
        </w:rPr>
        <w:t>Flash forward three decades, and Spain</w:t>
      </w:r>
      <w:r w:rsidRPr="007F098F">
        <w:rPr>
          <w:rStyle w:val="StyleBoldUnderline"/>
          <w:rFonts w:hint="eastAsia"/>
        </w:rPr>
        <w:t>—</w:t>
      </w:r>
      <w:r w:rsidRPr="007F098F">
        <w:rPr>
          <w:rStyle w:val="StyleBoldUnderline"/>
        </w:rPr>
        <w:t>even with its current prob</w:t>
      </w:r>
      <w:r w:rsidRPr="007F098F">
        <w:rPr>
          <w:rStyle w:val="StyleBoldUnderline"/>
        </w:rPr>
        <w:softHyphen/>
        <w:t>lems</w:t>
      </w:r>
      <w:r w:rsidRPr="007F098F">
        <w:rPr>
          <w:rStyle w:val="StyleBoldUnderline"/>
          <w:rFonts w:hint="eastAsia"/>
        </w:rPr>
        <w:t>—</w:t>
      </w:r>
      <w:r w:rsidRPr="007F098F">
        <w:rPr>
          <w:rStyle w:val="StyleBoldUnderline"/>
        </w:rPr>
        <w:t>is now an advanced economy, a middle class society</w:t>
      </w:r>
      <w:r w:rsidRPr="007F098F">
        <w:t xml:space="preserve"> (with per capita incomes averaging US$30,000 a year), </w:t>
      </w:r>
      <w:r w:rsidRPr="007F098F">
        <w:rPr>
          <w:rStyle w:val="StyleBoldUnderline"/>
        </w:rPr>
        <w:t>a strong democracy, and a respected nation on the world stage. Mexico could follow a similar path. It is already situated firmly in the top tiers of nearly every comparative international democracy index</w:t>
      </w:r>
      <w:r w:rsidRPr="007F098F">
        <w:t xml:space="preserve">. Since NAFTA, </w:t>
      </w:r>
      <w:r w:rsidRPr="00B461EB">
        <w:rPr>
          <w:rStyle w:val="StyleBoldUnderline"/>
          <w:highlight w:val="yellow"/>
        </w:rPr>
        <w:t xml:space="preserve">Mexico has been a </w:t>
      </w:r>
      <w:r w:rsidRPr="00B461EB">
        <w:rPr>
          <w:rStyle w:val="Emphasis"/>
          <w:rFonts w:eastAsiaTheme="majorEastAsia"/>
          <w:highlight w:val="yellow"/>
        </w:rPr>
        <w:t xml:space="preserve">darling </w:t>
      </w:r>
      <w:r w:rsidRPr="00B461EB">
        <w:rPr>
          <w:rStyle w:val="StyleBoldUnderline"/>
          <w:highlight w:val="yellow"/>
        </w:rPr>
        <w:t xml:space="preserve">of the </w:t>
      </w:r>
      <w:r w:rsidRPr="00B461EB">
        <w:rPr>
          <w:rStyle w:val="Emphasis"/>
          <w:rFonts w:eastAsiaTheme="majorEastAsia"/>
          <w:highlight w:val="yellow"/>
        </w:rPr>
        <w:t>foreign direct investment</w:t>
      </w:r>
      <w:r w:rsidRPr="00B461EB">
        <w:rPr>
          <w:rStyle w:val="StyleBoldUnderline"/>
          <w:highlight w:val="yellow"/>
        </w:rPr>
        <w:t xml:space="preserve"> crowd</w:t>
      </w:r>
      <w:r w:rsidRPr="00B461EB">
        <w:rPr>
          <w:rStyle w:val="StyleBoldUnderline"/>
          <w:rFonts w:hint="eastAsia"/>
          <w:highlight w:val="yellow"/>
        </w:rPr>
        <w:t>—</w:t>
      </w:r>
      <w:r w:rsidRPr="00B461EB">
        <w:rPr>
          <w:rStyle w:val="StyleBoldUnderline"/>
          <w:highlight w:val="yellow"/>
        </w:rPr>
        <w:t>receiving a quarter of all investment</w:t>
      </w:r>
      <w:r w:rsidRPr="007F098F">
        <w:rPr>
          <w:rStyle w:val="StyleBoldUnderline"/>
        </w:rPr>
        <w:t xml:space="preserve"> bound for Latin America</w:t>
      </w:r>
      <w:r w:rsidRPr="007F098F">
        <w:rPr>
          <w:rFonts w:hint="eastAsia"/>
        </w:rPr>
        <w:t>—</w:t>
      </w:r>
      <w:r w:rsidRPr="007F098F">
        <w:t>equal to and often sur</w:t>
      </w:r>
      <w:r w:rsidRPr="007F098F">
        <w:softHyphen/>
        <w:t>passing Brazil's share. Add in the billions in remittances from its migrants, and the test becomes turning Mexico's resource base and its links to the world's larg</w:t>
      </w:r>
      <w:r w:rsidRPr="007F098F">
        <w:softHyphen/>
        <w:t xml:space="preserve">est economy to true advantage. Sharing much more than a common language, </w:t>
      </w:r>
      <w:r w:rsidRPr="007F098F">
        <w:rPr>
          <w:rStyle w:val="StyleBoldUnderline"/>
        </w:rPr>
        <w:t>Mexico today holds many of the same opportunities</w:t>
      </w:r>
      <w:r w:rsidRPr="007F098F">
        <w:rPr>
          <w:rStyle w:val="StyleBoldUnderline"/>
          <w:rFonts w:hint="eastAsia"/>
        </w:rPr>
        <w:t>—</w:t>
      </w:r>
      <w:r w:rsidRPr="007F098F">
        <w:rPr>
          <w:rStyle w:val="StyleBoldUnderline"/>
        </w:rPr>
        <w:t>and faces many of the same challenges</w:t>
      </w:r>
      <w:r w:rsidRPr="007F098F">
        <w:rPr>
          <w:rStyle w:val="StyleBoldUnderline"/>
          <w:rFonts w:hint="eastAsia"/>
        </w:rPr>
        <w:t>—</w:t>
      </w:r>
      <w:r w:rsidRPr="007F098F">
        <w:rPr>
          <w:rStyle w:val="StyleBoldUnderline"/>
        </w:rPr>
        <w:t>that its colonial forbearer confronted with such aplomb.</w:t>
      </w:r>
      <w:r w:rsidRPr="007F098F">
        <w:t xml:space="preserve"> </w:t>
      </w:r>
      <w:r w:rsidRPr="00B461EB">
        <w:rPr>
          <w:rStyle w:val="StyleBoldUnderline"/>
          <w:highlight w:val="yellow"/>
        </w:rPr>
        <w:t xml:space="preserve">Leveraging these benefits and </w:t>
      </w:r>
      <w:r w:rsidRPr="00B461EB">
        <w:rPr>
          <w:rStyle w:val="Emphasis"/>
          <w:rFonts w:eastAsiaTheme="majorEastAsia"/>
          <w:highlight w:val="yellow"/>
        </w:rPr>
        <w:t xml:space="preserve">broader U.S. ties, </w:t>
      </w:r>
      <w:r w:rsidRPr="00B461EB">
        <w:rPr>
          <w:rStyle w:val="StyleBoldUnderline"/>
          <w:highlight w:val="yellow"/>
        </w:rPr>
        <w:t>per capita income could increase and Mexico could become a top-ten world economy</w:t>
      </w:r>
      <w:r w:rsidRPr="007F098F">
        <w:rPr>
          <w:rStyle w:val="StyleBoldUnderline"/>
        </w:rPr>
        <w:t>.</w:t>
      </w:r>
      <w:r w:rsidRPr="007F098F">
        <w:t xml:space="preserve"> </w:t>
      </w:r>
      <w:r w:rsidRPr="007F098F">
        <w:rPr>
          <w:rStyle w:val="StyleBoldUnderline"/>
        </w:rPr>
        <w:t>Supported by migrants residing in the United State</w:t>
      </w:r>
      <w:r w:rsidRPr="007F098F">
        <w:t xml:space="preserve">s and a growing middle class at home, </w:t>
      </w:r>
      <w:r w:rsidRPr="00B461EB">
        <w:rPr>
          <w:rStyle w:val="StyleBoldUnderline"/>
          <w:highlight w:val="yellow"/>
        </w:rPr>
        <w:t xml:space="preserve">Mexico's democracy could thrive. Already afforded a prominent platform as a G-20 country, Mexico could emerge as an </w:t>
      </w:r>
      <w:r w:rsidRPr="00B461EB">
        <w:rPr>
          <w:rStyle w:val="Emphasis"/>
          <w:rFonts w:eastAsiaTheme="majorEastAsia"/>
          <w:highlight w:val="yellow"/>
        </w:rPr>
        <w:t>important diplomatic voice</w:t>
      </w:r>
      <w:r w:rsidRPr="007F098F">
        <w:rPr>
          <w:rStyle w:val="StyleBoldUnderline"/>
        </w:rPr>
        <w:t xml:space="preserve"> around the world. A Spain next door would bring astonishing benefits for the United States. </w:t>
      </w:r>
      <w:r w:rsidRPr="00B461EB">
        <w:rPr>
          <w:rStyle w:val="StyleBoldUnderline"/>
          <w:highlight w:val="yellow"/>
        </w:rPr>
        <w:t xml:space="preserve">An established democratic rule of law would dispel many of today's </w:t>
      </w:r>
      <w:r w:rsidRPr="00B461EB">
        <w:rPr>
          <w:rStyle w:val="Emphasis"/>
          <w:rFonts w:eastAsiaTheme="majorEastAsia"/>
          <w:highlight w:val="yellow"/>
        </w:rPr>
        <w:t>secu</w:t>
      </w:r>
      <w:r w:rsidRPr="00B461EB">
        <w:rPr>
          <w:rStyle w:val="Emphasis"/>
          <w:rFonts w:eastAsiaTheme="majorEastAsia"/>
          <w:highlight w:val="yellow"/>
        </w:rPr>
        <w:softHyphen/>
        <w:t>rity worries. A strong</w:t>
      </w:r>
      <w:r w:rsidRPr="00B461EB">
        <w:rPr>
          <w:rStyle w:val="StyleBoldUnderline"/>
          <w:highlight w:val="yellow"/>
        </w:rPr>
        <w:t xml:space="preserve"> Mexican </w:t>
      </w:r>
      <w:r w:rsidRPr="00B461EB">
        <w:rPr>
          <w:rStyle w:val="Emphasis"/>
          <w:rFonts w:eastAsiaTheme="majorEastAsia"/>
          <w:highlight w:val="yellow"/>
        </w:rPr>
        <w:t>economy would boost our own</w:t>
      </w:r>
      <w:r w:rsidRPr="00B461EB">
        <w:rPr>
          <w:rStyle w:val="StyleBoldUnderline"/>
          <w:highlight w:val="yellow"/>
        </w:rPr>
        <w:t xml:space="preserve"> far into the futur</w:t>
      </w:r>
      <w:r w:rsidRPr="007F098F">
        <w:rPr>
          <w:rStyle w:val="StyleBoldUnderline"/>
        </w:rPr>
        <w:t>e</w:t>
      </w:r>
      <w:r w:rsidRPr="007F098F">
        <w:rPr>
          <w:rFonts w:hint="eastAsia"/>
        </w:rPr>
        <w:t>—</w:t>
      </w:r>
      <w:r w:rsidRPr="007F098F">
        <w:t>as the flow of goods and people south could easily rival those headed north. Given our already close family, community, economic, and political ties</w:t>
      </w:r>
      <w:r w:rsidRPr="007F098F">
        <w:rPr>
          <w:rStyle w:val="StyleBoldUnderline"/>
        </w:rPr>
        <w:t xml:space="preserve">, a </w:t>
      </w:r>
      <w:r w:rsidRPr="00B461EB">
        <w:rPr>
          <w:rStyle w:val="StyleBoldUnderline"/>
          <w:highlight w:val="yellow"/>
        </w:rPr>
        <w:t xml:space="preserve">thriving Mexico could be a </w:t>
      </w:r>
      <w:r w:rsidRPr="00B461EB">
        <w:rPr>
          <w:rStyle w:val="Emphasis"/>
          <w:rFonts w:eastAsiaTheme="majorEastAsia"/>
          <w:highlight w:val="yellow"/>
        </w:rPr>
        <w:t>much-needed ally</w:t>
      </w:r>
      <w:r w:rsidRPr="00B461EB">
        <w:rPr>
          <w:rStyle w:val="StyleBoldUnderline"/>
          <w:highlight w:val="yellow"/>
        </w:rPr>
        <w:t xml:space="preserve"> at a time when the United States is in need of </w:t>
      </w:r>
      <w:r w:rsidRPr="00B461EB">
        <w:rPr>
          <w:rStyle w:val="Emphasis"/>
          <w:rFonts w:eastAsiaTheme="majorEastAsia"/>
          <w:highlight w:val="yellow"/>
        </w:rPr>
        <w:t>multilateral support</w:t>
      </w:r>
      <w:r w:rsidRPr="00B461EB">
        <w:rPr>
          <w:rStyle w:val="Emphasis"/>
          <w:rFonts w:eastAsiaTheme="majorEastAsia"/>
        </w:rPr>
        <w:t>.</w:t>
      </w:r>
      <w:r w:rsidRPr="007F098F">
        <w:rPr>
          <w:rStyle w:val="StyleBoldUnderline"/>
        </w:rPr>
        <w:t xml:space="preserve"> A Spanish-style trans</w:t>
      </w:r>
      <w:r w:rsidRPr="007F098F">
        <w:rPr>
          <w:rStyle w:val="StyleBoldUnderline"/>
        </w:rPr>
        <w:softHyphen/>
        <w:t xml:space="preserve">formation would finally fulfill a </w:t>
      </w:r>
      <w:r w:rsidRPr="007F098F">
        <w:t xml:space="preserve">decades-long U.S. foreign policy </w:t>
      </w:r>
      <w:r w:rsidRPr="007F098F">
        <w:rPr>
          <w:rStyle w:val="StyleBoldUnderline"/>
        </w:rPr>
        <w:t>goal of sur</w:t>
      </w:r>
      <w:r w:rsidRPr="007F098F">
        <w:rPr>
          <w:rStyle w:val="StyleBoldUnderline"/>
        </w:rPr>
        <w:softHyphen/>
        <w:t xml:space="preserve">rounding our nation with strong, stable, and prosperous democracies. </w:t>
      </w:r>
      <w:r w:rsidRPr="00B461EB">
        <w:rPr>
          <w:rStyle w:val="StyleBoldUnderline"/>
          <w:highlight w:val="yellow"/>
        </w:rPr>
        <w:t xml:space="preserve">That scenario </w:t>
      </w:r>
      <w:r w:rsidRPr="00B461EB">
        <w:rPr>
          <w:rStyle w:val="Emphasis"/>
          <w:rFonts w:eastAsiaTheme="majorEastAsia"/>
          <w:highlight w:val="yellow"/>
        </w:rPr>
        <w:t>isn't guaranteed</w:t>
      </w:r>
      <w:r w:rsidRPr="00B461EB">
        <w:rPr>
          <w:rStyle w:val="StyleBoldUnderline"/>
          <w:highlight w:val="yellow"/>
        </w:rPr>
        <w:t>, however. Mexico could also fall into a drug-driven downward spiral</w:t>
      </w:r>
      <w:r w:rsidRPr="007F098F">
        <w:t xml:space="preserve"> of violence and instability; </w:t>
      </w:r>
      <w:r w:rsidRPr="007F098F">
        <w:rPr>
          <w:rStyle w:val="StyleBoldUnderline"/>
        </w:rPr>
        <w:t>there is a chance it could descend into a narco-state, where basic securit</w:t>
      </w:r>
      <w:r w:rsidRPr="007F098F">
        <w:t xml:space="preserve">y and any semblance of the rule of law </w:t>
      </w:r>
      <w:r w:rsidRPr="007F098F">
        <w:rPr>
          <w:rStyle w:val="StyleBoldUnderline"/>
        </w:rPr>
        <w:t>remain elusive outside the few larger cities. Drug cartels could overwhelm Mexico's emerging democratic government</w:t>
      </w:r>
      <w:r w:rsidRPr="007F098F">
        <w:t xml:space="preserve">, thoroughly corrupting state institutions at every level. </w:t>
      </w:r>
      <w:r w:rsidRPr="00B461EB">
        <w:rPr>
          <w:rStyle w:val="StyleBoldUnderline"/>
          <w:highlight w:val="yellow"/>
        </w:rPr>
        <w:t xml:space="preserve">The lack of basic public safety would send the legal economy into a </w:t>
      </w:r>
      <w:r w:rsidRPr="00B461EB">
        <w:rPr>
          <w:rStyle w:val="Emphasis"/>
          <w:rFonts w:eastAsiaTheme="majorEastAsia"/>
          <w:highlight w:val="yellow"/>
        </w:rPr>
        <w:t>tailspin, destroying the foundations</w:t>
      </w:r>
      <w:r w:rsidRPr="00B461EB">
        <w:rPr>
          <w:rStyle w:val="StyleBoldUnderline"/>
          <w:highlight w:val="yellow"/>
        </w:rPr>
        <w:t xml:space="preserve"> of the country's growing middle class</w:t>
      </w:r>
      <w:r w:rsidRPr="007F098F">
        <w:rPr>
          <w:rStyle w:val="StyleBoldUnderline"/>
        </w:rPr>
        <w:t xml:space="preserve">. </w:t>
      </w:r>
      <w:r w:rsidRPr="00B461EB">
        <w:rPr>
          <w:rStyle w:val="StyleBoldUnderline"/>
          <w:highlight w:val="yellow"/>
        </w:rPr>
        <w:t xml:space="preserve">Mexico would become the </w:t>
      </w:r>
      <w:r w:rsidRPr="00B461EB">
        <w:rPr>
          <w:rStyle w:val="StyleBoldUnderline"/>
          <w:highlight w:val="yellow"/>
        </w:rPr>
        <w:lastRenderedPageBreak/>
        <w:t>subject of</w:t>
      </w:r>
      <w:r w:rsidRPr="007F098F">
        <w:rPr>
          <w:rStyle w:val="StyleBoldUnderline"/>
        </w:rPr>
        <w:t>, r</w:t>
      </w:r>
      <w:r w:rsidRPr="007F098F">
        <w:t xml:space="preserve">ather than participant in, </w:t>
      </w:r>
      <w:r w:rsidRPr="00B461EB">
        <w:rPr>
          <w:rStyle w:val="StyleBoldUnderline"/>
          <w:highlight w:val="yellow"/>
        </w:rPr>
        <w:t xml:space="preserve">multilateral meetings, as other nations tried to limit the </w:t>
      </w:r>
      <w:r w:rsidRPr="00B461EB">
        <w:rPr>
          <w:rStyle w:val="Emphasis"/>
          <w:rFonts w:eastAsiaTheme="majorEastAsia"/>
          <w:highlight w:val="yellow"/>
        </w:rPr>
        <w:t>international fallout</w:t>
      </w:r>
      <w:r w:rsidRPr="007F098F">
        <w:t xml:space="preserve">. Mexico today is nowhere near this worst-case scenario, but </w:t>
      </w:r>
      <w:r w:rsidRPr="00B461EB">
        <w:rPr>
          <w:rStyle w:val="StyleBoldUnderline"/>
          <w:highlight w:val="yellow"/>
        </w:rPr>
        <w:t xml:space="preserve">traces of </w:t>
      </w:r>
      <w:r w:rsidRPr="00B461EB">
        <w:rPr>
          <w:rStyle w:val="Emphasis"/>
          <w:rFonts w:eastAsiaTheme="majorEastAsia"/>
          <w:highlight w:val="yellow"/>
        </w:rPr>
        <w:t xml:space="preserve">growing disorder </w:t>
      </w:r>
      <w:r w:rsidRPr="00B461EB">
        <w:rPr>
          <w:rStyle w:val="StyleBoldUnderline"/>
          <w:highlight w:val="yellow"/>
        </w:rPr>
        <w:t>are there</w:t>
      </w:r>
      <w:r w:rsidRPr="007F098F">
        <w:rPr>
          <w:rStyle w:val="StyleBoldUnderline"/>
        </w:rPr>
        <w:t>. Criminal gangs cull the poorer</w:t>
      </w:r>
      <w:r w:rsidRPr="007F098F">
        <w:t xml:space="preserve"> neighborhoods for recruits, pulling in youth devoid of other opportunities or of hope</w:t>
      </w:r>
      <w:r w:rsidRPr="007F098F">
        <w:rPr>
          <w:rStyle w:val="StyleBoldUnderline"/>
        </w:rPr>
        <w:t>. Drug lords leverage familial ties to build multinational illegal enterprises</w:t>
      </w:r>
      <w:r w:rsidRPr="007F098F">
        <w:t>, supply</w:t>
      </w:r>
      <w:r w:rsidRPr="007F098F">
        <w:softHyphen/>
        <w:t>ing the vices of the West. These criminals are already testing the vulnera</w:t>
      </w:r>
      <w:r w:rsidRPr="007F098F">
        <w:softHyphen/>
        <w:t>bilities of Mexico's democratic politics</w:t>
      </w:r>
      <w:r w:rsidRPr="007F098F">
        <w:rPr>
          <w:rFonts w:hint="eastAsia"/>
        </w:rPr>
        <w:t>—</w:t>
      </w:r>
      <w:r w:rsidRPr="007F098F">
        <w:rPr>
          <w:rStyle w:val="StyleBoldUnderline"/>
        </w:rPr>
        <w:t xml:space="preserve">bribing some officials, threatening others, and weakening local political and social structures. </w:t>
      </w:r>
      <w:r w:rsidRPr="00B461EB">
        <w:rPr>
          <w:rStyle w:val="StyleBoldUnderline"/>
          <w:highlight w:val="yellow"/>
        </w:rPr>
        <w:t>A descent into anarchy next door would come at a steep cost to the United States</w:t>
      </w:r>
      <w:r w:rsidRPr="007F098F">
        <w:t xml:space="preserve">. </w:t>
      </w:r>
      <w:r w:rsidRPr="00B461EB">
        <w:rPr>
          <w:rStyle w:val="StyleBoldUnderline"/>
          <w:highlight w:val="yellow"/>
        </w:rPr>
        <w:t>A devastated Mexican economy</w:t>
      </w:r>
      <w:r w:rsidRPr="00D15F55">
        <w:rPr>
          <w:rStyle w:val="StyleBoldUnderline"/>
        </w:rPr>
        <w:t xml:space="preserve"> and society w</w:t>
      </w:r>
      <w:r w:rsidRPr="00B461EB">
        <w:rPr>
          <w:rStyle w:val="StyleBoldUnderline"/>
          <w:highlight w:val="yellow"/>
        </w:rPr>
        <w:t>ould push waves of cit</w:t>
      </w:r>
      <w:r w:rsidRPr="00B461EB">
        <w:rPr>
          <w:rStyle w:val="StyleBoldUnderline"/>
          <w:highlight w:val="yellow"/>
        </w:rPr>
        <w:softHyphen/>
        <w:t>izens north</w:t>
      </w:r>
      <w:r w:rsidRPr="007F098F">
        <w:t>, searching for work and basic safety</w:t>
      </w:r>
      <w:r w:rsidRPr="00B461EB">
        <w:rPr>
          <w:highlight w:val="yellow"/>
        </w:rPr>
        <w:t xml:space="preserve">. </w:t>
      </w:r>
      <w:r w:rsidRPr="00B461EB">
        <w:rPr>
          <w:rStyle w:val="StyleBoldUnderline"/>
          <w:highlight w:val="yellow"/>
        </w:rPr>
        <w:t xml:space="preserve">The troops and resources required to secure the U.S.-Mexico border from drug traffickers, migrants, and terrorists </w:t>
      </w:r>
      <w:r w:rsidRPr="00B461EB">
        <w:rPr>
          <w:rStyle w:val="Emphasis"/>
          <w:rFonts w:eastAsiaTheme="majorEastAsia"/>
          <w:highlight w:val="yellow"/>
        </w:rPr>
        <w:t>would far outstrip those sent to Afghanistan or Iraq</w:t>
      </w:r>
      <w:r w:rsidRPr="007F098F">
        <w:t xml:space="preserve">. More damaging, shutting the border would change our way of life. </w:t>
      </w:r>
      <w:r w:rsidRPr="00B461EB">
        <w:rPr>
          <w:rStyle w:val="StyleBoldUnderline"/>
          <w:highlight w:val="yellow"/>
        </w:rPr>
        <w:t xml:space="preserve">A sustained threat so close to home would </w:t>
      </w:r>
      <w:r w:rsidRPr="00B461EB">
        <w:rPr>
          <w:rStyle w:val="Emphasis"/>
          <w:rFonts w:eastAsiaTheme="majorEastAsia"/>
          <w:highlight w:val="yellow"/>
        </w:rPr>
        <w:t>militarize U.S. society</w:t>
      </w:r>
      <w:r w:rsidRPr="00D15F55">
        <w:rPr>
          <w:rStyle w:val="StyleBoldUnderline"/>
        </w:rPr>
        <w:t xml:space="preserve">, economy, and politics </w:t>
      </w:r>
      <w:r w:rsidRPr="00B461EB">
        <w:rPr>
          <w:rStyle w:val="StyleBoldUnderline"/>
          <w:highlight w:val="yellow"/>
        </w:rPr>
        <w:t>in ways unseen before</w:t>
      </w:r>
      <w:r w:rsidRPr="00B461EB">
        <w:rPr>
          <w:highlight w:val="yellow"/>
        </w:rPr>
        <w:t xml:space="preserve">. </w:t>
      </w:r>
      <w:r w:rsidRPr="00B461EB">
        <w:rPr>
          <w:rStyle w:val="StyleBoldUnderline"/>
          <w:highlight w:val="yellow"/>
        </w:rPr>
        <w:t xml:space="preserve">The costs in terms of treasure, manpower, and the </w:t>
      </w:r>
      <w:r w:rsidRPr="00B461EB">
        <w:rPr>
          <w:rStyle w:val="Emphasis"/>
          <w:rFonts w:eastAsiaTheme="majorEastAsia"/>
          <w:highlight w:val="yellow"/>
        </w:rPr>
        <w:t>U.S. national etho</w:t>
      </w:r>
      <w:r w:rsidRPr="00B461EB">
        <w:rPr>
          <w:rStyle w:val="StyleBoldUnderline"/>
          <w:highlight w:val="yellow"/>
        </w:rPr>
        <w:t>s would be enormou</w:t>
      </w:r>
      <w:r w:rsidRPr="00D15F55">
        <w:rPr>
          <w:rStyle w:val="StyleBoldUnderline"/>
        </w:rPr>
        <w:t>s</w:t>
      </w:r>
      <w:r w:rsidRPr="007F098F">
        <w:t xml:space="preserve">. </w:t>
      </w:r>
      <w:r w:rsidRPr="00B461EB">
        <w:rPr>
          <w:rStyle w:val="StyleBoldUnderline"/>
          <w:highlight w:val="yellow"/>
        </w:rPr>
        <w:t xml:space="preserve">Yet as much as we fear this outcome, </w:t>
      </w:r>
      <w:r w:rsidRPr="00B461EB">
        <w:rPr>
          <w:rStyle w:val="Emphasis"/>
          <w:rFonts w:eastAsiaTheme="majorEastAsia"/>
          <w:highlight w:val="yellow"/>
        </w:rPr>
        <w:t>it isn't inevitable</w:t>
      </w:r>
      <w:r w:rsidRPr="007F098F">
        <w:t xml:space="preserve">. It is not even the most likely. Mexico has changed in recent years, largely for the better. For all the worry, the United States is lucky to have Mexico next door. There is likely no border between such economically asymmetrical nations that is as cooperative and peaceful. </w:t>
      </w:r>
      <w:r w:rsidRPr="00D15F55">
        <w:rPr>
          <w:rStyle w:val="StyleBoldUnderline"/>
        </w:rPr>
        <w:t>What Mexico will never be is far away. And the ties today between the United States and Mexico go far beyond sheer geography</w:t>
      </w:r>
      <w:r w:rsidRPr="007F098F">
        <w:t xml:space="preserve">. While the moniker "distant" may once have been apt, it is no longer the case.4 </w:t>
      </w:r>
      <w:r w:rsidRPr="00D15F55">
        <w:rPr>
          <w:rStyle w:val="StyleBoldUnderline"/>
        </w:rPr>
        <w:t>Bound by eco</w:t>
      </w:r>
      <w:r w:rsidRPr="00D15F55">
        <w:rPr>
          <w:rStyle w:val="StyleBoldUnderline"/>
        </w:rPr>
        <w:softHyphen/>
        <w:t>nomic, environmental, cultural, familial, security, and diplomatic bonds, per</w:t>
      </w:r>
      <w:r w:rsidRPr="00D15F55">
        <w:rPr>
          <w:rStyle w:val="StyleBoldUnderline"/>
        </w:rPr>
        <w:softHyphen/>
        <w:t xml:space="preserve">haps no other country is as intertwined with the United States as Mexico. </w:t>
      </w:r>
      <w:r w:rsidRPr="00B461EB">
        <w:rPr>
          <w:rStyle w:val="StyleBoldUnderline"/>
          <w:highlight w:val="yellow"/>
        </w:rPr>
        <w:t>Building an impenetrable wall</w:t>
      </w:r>
      <w:r w:rsidRPr="007F098F">
        <w:rPr>
          <w:rFonts w:hint="eastAsia"/>
        </w:rPr>
        <w:t>—</w:t>
      </w:r>
      <w:r w:rsidRPr="007F098F">
        <w:t>if that were even possible</w:t>
      </w:r>
      <w:r w:rsidRPr="007F098F">
        <w:rPr>
          <w:rFonts w:hint="eastAsia"/>
        </w:rPr>
        <w:t>—</w:t>
      </w:r>
      <w:r w:rsidRPr="00B461EB">
        <w:rPr>
          <w:rStyle w:val="StyleBoldUnderline"/>
          <w:highlight w:val="yellow"/>
        </w:rPr>
        <w:t>won't solve the problems</w:t>
      </w:r>
      <w:r w:rsidRPr="007F098F">
        <w:t>, as U.S. ties to Mexico will not stop with a line on the map</w:t>
      </w:r>
      <w:r w:rsidRPr="00D15F55">
        <w:rPr>
          <w:rStyle w:val="StyleBoldUnderline"/>
        </w:rPr>
        <w:t xml:space="preserve">. </w:t>
      </w:r>
      <w:r w:rsidRPr="00B461EB">
        <w:rPr>
          <w:rStyle w:val="StyleBoldUnderline"/>
          <w:highlight w:val="yellow"/>
        </w:rPr>
        <w:t>Mexico's future is permanently linked to our own.</w:t>
      </w:r>
      <w:r w:rsidRPr="00D15F55">
        <w:rPr>
          <w:rStyle w:val="StyleBoldUnderline"/>
        </w:rPr>
        <w:t xml:space="preserve"> The deepening of</w:t>
      </w:r>
      <w:r w:rsidRPr="007F098F">
        <w:t xml:space="preserve"> busi- </w:t>
      </w:r>
      <w:r w:rsidRPr="007F098F">
        <w:rPr>
          <w:rFonts w:hint="eastAsia"/>
        </w:rPr>
        <w:t>•</w:t>
      </w:r>
      <w:r w:rsidRPr="007F098F">
        <w:t xml:space="preserve"> ness, personal, and community </w:t>
      </w:r>
      <w:r w:rsidRPr="00D15F55">
        <w:rPr>
          <w:rStyle w:val="StyleBoldUnderline"/>
        </w:rPr>
        <w:t>relations has drawn the United States and Mexico much closer than ever</w:t>
      </w:r>
      <w:r w:rsidRPr="007F098F">
        <w:t xml:space="preserve">. </w:t>
      </w:r>
      <w:r w:rsidRPr="00D15F55">
        <w:rPr>
          <w:rStyle w:val="StyleBoldUnderline"/>
        </w:rPr>
        <w:t>Mexican migration, always part of the bilateral relationship</w:t>
      </w:r>
      <w:r w:rsidRPr="007F098F">
        <w:t>, skyrocketed over the last three decades as, each year, hundreds of thousands of Mexican citizens headed north. Some twelve million Mexicans and over thirty mil</w:t>
      </w:r>
      <w:r w:rsidRPr="007F098F">
        <w:softHyphen/>
        <w:t>lion Mexican Americans now call the United States home and are a per</w:t>
      </w:r>
      <w:r w:rsidRPr="007F098F">
        <w:softHyphen/>
        <w:t xml:space="preserve">manent part of America's social fabric. Less visible is the fact that a million Americans have moved south, creating the largest U.S. community abroad in the world. </w:t>
      </w:r>
      <w:r w:rsidRPr="00B461EB">
        <w:rPr>
          <w:rStyle w:val="StyleBoldUnderline"/>
          <w:highlight w:val="yellow"/>
        </w:rPr>
        <w:t xml:space="preserve">Mexico's workers fueled the U.S. economy during years of record low unemployment rates. And they hold the promise of </w:t>
      </w:r>
      <w:r w:rsidRPr="00B461EB">
        <w:rPr>
          <w:rStyle w:val="Emphasis"/>
          <w:rFonts w:eastAsiaTheme="majorEastAsia"/>
          <w:highlight w:val="yellow"/>
        </w:rPr>
        <w:t>mitigating the next economic challenge</w:t>
      </w:r>
      <w:r w:rsidRPr="00B461EB">
        <w:rPr>
          <w:rStyle w:val="StyleBoldUnderline"/>
          <w:highlight w:val="yellow"/>
        </w:rPr>
        <w:t xml:space="preserve"> on the horizon</w:t>
      </w:r>
      <w:r w:rsidRPr="007F098F">
        <w:t>: the retirement of the oversized baby-boomer generation. NAFTA-led economic integration has been a success not just for Mexico, but for the United States. Trade between the nations has tripled, as Mexico rose from middling partner to the second-largest export market after Canada for U.S. goods. Each month, Texas exports over US$7 billion and California over US$2 billion in products to their neighbor. But this bonanza isn't lim</w:t>
      </w:r>
      <w:r w:rsidRPr="007F098F">
        <w:softHyphen/>
        <w:t>ited just to border states. The economies of states such as South Dakota, Nebraska, and New Hampshire now send roughly a quarter of their total exports to Mexico as well. Products range from electronic equipment, motor vehicle parts, chemicals, and household appliances to paper prod</w:t>
      </w:r>
      <w:r w:rsidRPr="007F098F">
        <w:softHyphen/>
        <w:t>ucts, red meat, pears, and grapes</w:t>
      </w:r>
      <w:r w:rsidRPr="00B461EB">
        <w:rPr>
          <w:highlight w:val="yellow"/>
        </w:rPr>
        <w:t xml:space="preserve">. </w:t>
      </w:r>
      <w:r w:rsidRPr="00B461EB">
        <w:rPr>
          <w:rStyle w:val="StyleBoldUnderline"/>
          <w:highlight w:val="yellow"/>
        </w:rPr>
        <w:t>Many of the United States' flagship indus</w:t>
      </w:r>
      <w:r w:rsidRPr="00B461EB">
        <w:rPr>
          <w:rStyle w:val="StyleBoldUnderline"/>
          <w:highlight w:val="yellow"/>
        </w:rPr>
        <w:softHyphen/>
        <w:t xml:space="preserve">tries </w:t>
      </w:r>
      <w:r w:rsidRPr="00B461EB">
        <w:rPr>
          <w:rStyle w:val="Emphasis"/>
          <w:rFonts w:eastAsiaTheme="majorEastAsia"/>
          <w:highlight w:val="yellow"/>
        </w:rPr>
        <w:t>depend on Mexico for their survival and success</w:t>
      </w:r>
      <w:r w:rsidRPr="00D15F55">
        <w:rPr>
          <w:rStyle w:val="StyleBoldUnderline"/>
        </w:rPr>
        <w:t>. Integration with Mexico has allowed giants such as General Motors, Johnson &amp; Johnson, General Electric, and Hewlett Packard to lower costs and compete in global markets</w:t>
      </w:r>
      <w:r w:rsidRPr="007F098F">
        <w:t xml:space="preserve"> where they would otherwise be excluded</w:t>
      </w:r>
      <w:r w:rsidRPr="007F098F">
        <w:rPr>
          <w:rFonts w:hint="eastAsia"/>
        </w:rPr>
        <w:t>—</w:t>
      </w:r>
      <w:r w:rsidRPr="00B461EB">
        <w:rPr>
          <w:rStyle w:val="StyleBoldUnderline"/>
          <w:highlight w:val="yellow"/>
        </w:rPr>
        <w:t>creating more exports and jobs for both the United States and Mexico in the process.</w:t>
      </w:r>
      <w:r w:rsidRPr="00B461EB">
        <w:rPr>
          <w:highlight w:val="yellow"/>
        </w:rPr>
        <w:t xml:space="preserve"> </w:t>
      </w:r>
      <w:r w:rsidRPr="00B461EB">
        <w:rPr>
          <w:rStyle w:val="StyleBoldUnderline"/>
          <w:highlight w:val="yellow"/>
        </w:rPr>
        <w:t>All of these links mean that the impact of Mexico's collapse would reach far into the heartland. Decimated trading ties would threaten millions of U.S</w:t>
      </w:r>
      <w:r w:rsidRPr="007F098F">
        <w:t>. (not to mention Mexican</w:t>
      </w:r>
      <w:r w:rsidRPr="00B461EB">
        <w:rPr>
          <w:highlight w:val="yellow"/>
        </w:rPr>
        <w:t xml:space="preserve">) </w:t>
      </w:r>
      <w:r w:rsidRPr="00B461EB">
        <w:rPr>
          <w:rStyle w:val="StyleBoldUnderline"/>
          <w:highlight w:val="yellow"/>
        </w:rPr>
        <w:t>jobs</w:t>
      </w:r>
      <w:r w:rsidRPr="00D15F55">
        <w:rPr>
          <w:rStyle w:val="StyleBoldUnderline"/>
        </w:rPr>
        <w:t>.</w:t>
      </w:r>
      <w:r w:rsidRPr="007F098F">
        <w:t xml:space="preserve"> And it would tear apart U.S. families and communities. The exchange isn't always positive. </w:t>
      </w:r>
      <w:r w:rsidRPr="00D15F55">
        <w:rPr>
          <w:rStyle w:val="StyleBoldUnderline"/>
        </w:rPr>
        <w:t xml:space="preserve">It is the U.S. demand for drugs that has funded and U.S. guns that have armed Mexico's drug cartels. </w:t>
      </w:r>
      <w:r w:rsidRPr="007F098F">
        <w:t>These increasingly sophisticated criminal organizations now operate in over one thousand U.S. cities</w:t>
      </w:r>
      <w:r w:rsidRPr="00B461EB">
        <w:rPr>
          <w:rStyle w:val="StyleBoldUnderline"/>
          <w:highlight w:val="yellow"/>
        </w:rPr>
        <w:t>. Closing the border will not end their domi</w:t>
      </w:r>
      <w:r w:rsidRPr="00B461EB">
        <w:rPr>
          <w:rStyle w:val="StyleBoldUnderline"/>
          <w:highlight w:val="yellow"/>
        </w:rPr>
        <w:softHyphen/>
        <w:t>nance</w:t>
      </w:r>
      <w:r w:rsidRPr="007F098F">
        <w:t xml:space="preserve"> in Phoenix, Atlanta, or Stark County, Ohio. Instead, </w:t>
      </w:r>
      <w:r w:rsidRPr="00B461EB">
        <w:rPr>
          <w:rStyle w:val="StyleBoldUnderline"/>
          <w:highlight w:val="yellow"/>
        </w:rPr>
        <w:t>it would limit the intelligence gathering and international law enforcement cooperation necessary to take the cartels down</w:t>
      </w:r>
      <w:r w:rsidRPr="00D15F55">
        <w:rPr>
          <w:rStyle w:val="StyleBoldUnderline"/>
        </w:rPr>
        <w:t xml:space="preserve"> and to protect America's streets in the process. </w:t>
      </w:r>
      <w:r w:rsidRPr="00B461EB">
        <w:rPr>
          <w:rStyle w:val="StyleBoldUnderline"/>
          <w:highlight w:val="yellow"/>
        </w:rPr>
        <w:t xml:space="preserve">U.S. and Mexican diplomacy and policies </w:t>
      </w:r>
      <w:r w:rsidRPr="00B461EB">
        <w:rPr>
          <w:rStyle w:val="Emphasis"/>
          <w:rFonts w:eastAsiaTheme="majorEastAsia"/>
          <w:highlight w:val="yellow"/>
        </w:rPr>
        <w:t>lag far behind</w:t>
      </w:r>
      <w:r w:rsidRPr="00D15F55">
        <w:rPr>
          <w:rStyle w:val="StyleBoldUnderline"/>
        </w:rPr>
        <w:t xml:space="preserve"> these deepened ties,</w:t>
      </w:r>
      <w:r w:rsidRPr="007F098F">
        <w:t xml:space="preserve"> based as they are on an understanding of our southern neighbor that is increasingly disconnected from reality. </w:t>
      </w:r>
      <w:r w:rsidRPr="00B461EB">
        <w:rPr>
          <w:rStyle w:val="Emphasis"/>
          <w:rFonts w:eastAsiaTheme="majorEastAsia"/>
        </w:rPr>
        <w:t>This gap has become</w:t>
      </w:r>
      <w:r w:rsidRPr="00D15F55">
        <w:rPr>
          <w:rStyle w:val="StyleBoldUnderline"/>
        </w:rPr>
        <w:t xml:space="preserve"> not just unfor</w:t>
      </w:r>
      <w:r w:rsidRPr="00D15F55">
        <w:rPr>
          <w:rStyle w:val="StyleBoldUnderline"/>
        </w:rPr>
        <w:softHyphen/>
        <w:t xml:space="preserve">tunate, but </w:t>
      </w:r>
      <w:r w:rsidRPr="00B461EB">
        <w:rPr>
          <w:rStyle w:val="Emphasis"/>
          <w:rFonts w:eastAsiaTheme="majorEastAsia"/>
          <w:highlight w:val="yellow"/>
        </w:rPr>
        <w:t>downright dangerous</w:t>
      </w:r>
      <w:r w:rsidRPr="00B461EB">
        <w:rPr>
          <w:rStyle w:val="StyleBoldUnderline"/>
          <w:highlight w:val="yellow"/>
        </w:rPr>
        <w:t>. Our misperceptions and misguided poli</w:t>
      </w:r>
      <w:r w:rsidRPr="00B461EB">
        <w:rPr>
          <w:rStyle w:val="StyleBoldUnderline"/>
          <w:highlight w:val="yellow"/>
        </w:rPr>
        <w:softHyphen/>
        <w:t>cies have and will have real consequences as Mexico faces its future</w:t>
      </w:r>
      <w:r w:rsidRPr="00D15F55">
        <w:rPr>
          <w:rStyle w:val="StyleBoldUnderline"/>
        </w:rPr>
        <w:t>.</w:t>
      </w:r>
    </w:p>
    <w:p w:rsidR="00AF07AC" w:rsidRDefault="00AF07AC" w:rsidP="00AF07AC"/>
    <w:p w:rsidR="00AF07AC" w:rsidRPr="00573A01" w:rsidRDefault="00AF07AC" w:rsidP="00AF07AC">
      <w:pPr>
        <w:rPr>
          <w:rStyle w:val="StyleStyleBold12pt"/>
        </w:rPr>
      </w:pPr>
      <w:r w:rsidRPr="00573A01">
        <w:rPr>
          <w:rStyle w:val="StyleStyleBold12pt"/>
        </w:rPr>
        <w:lastRenderedPageBreak/>
        <w:t>Mexico not the Middle East is the test case for democracy – success would be a lesson for other worldwide</w:t>
      </w:r>
    </w:p>
    <w:p w:rsidR="00AF07AC" w:rsidRDefault="00AF07AC" w:rsidP="00AF07AC">
      <w:r w:rsidRPr="00D15F55">
        <w:rPr>
          <w:rStyle w:val="StyleStyleBold12pt"/>
        </w:rPr>
        <w:t>O’Neal ’13</w:t>
      </w:r>
      <w:r w:rsidRPr="007F098F">
        <w:t xml:space="preserve"> [2013,</w:t>
      </w:r>
      <w:r>
        <w:t xml:space="preserve"> Shannon K. O’Neil</w:t>
      </w:r>
      <w:r w:rsidRPr="007F098F">
        <w:t xml:space="preserve"> is a senior fellow for Latin America Studies at the </w:t>
      </w:r>
      <w:hyperlink r:id="rId55" w:tooltip="Council on Foreign Relations" w:history="1">
        <w:r w:rsidRPr="007F098F">
          <w:rPr>
            <w:rStyle w:val="Hyperlink"/>
          </w:rPr>
          <w:t>Council on Foreign Relations</w:t>
        </w:r>
      </w:hyperlink>
      <w:r w:rsidRPr="007F098F">
        <w:t> </w:t>
      </w:r>
      <w:r>
        <w:t>(CFR)</w:t>
      </w:r>
      <w:r w:rsidRPr="007F098F">
        <w:t xml:space="preserve"> a nonpartisan foreign-policy think tank and membership organization</w:t>
      </w:r>
      <w:r>
        <w:t>, “Two Nations Indivisible”, it’s a book]</w:t>
      </w:r>
    </w:p>
    <w:p w:rsidR="00AF07AC" w:rsidRPr="00AF07AC" w:rsidRDefault="00AF07AC" w:rsidP="00AF07AC">
      <w:pPr>
        <w:pStyle w:val="Card"/>
        <w:rPr>
          <w:rFonts w:eastAsiaTheme="majorEastAsia"/>
          <w:b/>
          <w:iCs/>
          <w:u w:val="single"/>
        </w:rPr>
      </w:pPr>
      <w:r w:rsidRPr="00B461EB">
        <w:t xml:space="preserve">Diplomatically, we also need to rethink the United States' approach in light of Mexico's ongoing political transformation. </w:t>
      </w:r>
      <w:r w:rsidRPr="00573A01">
        <w:rPr>
          <w:rStyle w:val="StyleBoldUnderline"/>
          <w:highlight w:val="yellow"/>
        </w:rPr>
        <w:t>A stronger partnership provides the best platform for a prominent U.S.</w:t>
      </w:r>
      <w:r w:rsidRPr="00573A01">
        <w:rPr>
          <w:rStyle w:val="StyleBoldUnderline"/>
        </w:rPr>
        <w:t xml:space="preserve"> twenty-first century </w:t>
      </w:r>
      <w:r w:rsidRPr="00573A01">
        <w:rPr>
          <w:rStyle w:val="StyleBoldUnderline"/>
          <w:highlight w:val="yellow"/>
        </w:rPr>
        <w:t>foreign policy priority: democracy promotion</w:t>
      </w:r>
      <w:r w:rsidRPr="00573A01">
        <w:rPr>
          <w:highlight w:val="yellow"/>
        </w:rPr>
        <w:t xml:space="preserve">. </w:t>
      </w:r>
      <w:r w:rsidRPr="00573A01">
        <w:rPr>
          <w:rStyle w:val="StyleBoldUnderline"/>
          <w:highlight w:val="yellow"/>
        </w:rPr>
        <w:t>Despite frequent misunderstand</w:t>
      </w:r>
      <w:r w:rsidRPr="00573A01">
        <w:rPr>
          <w:rStyle w:val="StyleBoldUnderline"/>
          <w:highlight w:val="yellow"/>
        </w:rPr>
        <w:softHyphen/>
        <w:t>ings our long shared history, intertwined economies</w:t>
      </w:r>
      <w:r w:rsidRPr="00573A01">
        <w:rPr>
          <w:rStyle w:val="StyleBoldUnderline"/>
        </w:rPr>
        <w:t>, and strong personal</w:t>
      </w:r>
      <w:r w:rsidRPr="00B461EB">
        <w:t xml:space="preserve"> and </w:t>
      </w:r>
      <w:r w:rsidRPr="00573A01">
        <w:rPr>
          <w:rStyle w:val="StyleBoldUnderline"/>
        </w:rPr>
        <w:t xml:space="preserve">community links </w:t>
      </w:r>
      <w:r w:rsidRPr="00573A01">
        <w:rPr>
          <w:rStyle w:val="StyleBoldUnderline"/>
          <w:highlight w:val="yellow"/>
        </w:rPr>
        <w:t>provide the constant multilayered interaction neces</w:t>
      </w:r>
      <w:r w:rsidRPr="00573A01">
        <w:rPr>
          <w:rStyle w:val="StyleBoldUnderline"/>
          <w:highlight w:val="yellow"/>
        </w:rPr>
        <w:softHyphen/>
        <w:t>sary to work together toward the complex goal of strengthening democracy. Joint economic development</w:t>
      </w:r>
      <w:r w:rsidRPr="00573A01">
        <w:rPr>
          <w:rStyle w:val="StyleBoldUnderline"/>
        </w:rPr>
        <w:t xml:space="preserve"> initiatives, support for local citizen organiza</w:t>
      </w:r>
      <w:r w:rsidRPr="00573A01">
        <w:rPr>
          <w:rStyle w:val="StyleBoldUnderline"/>
        </w:rPr>
        <w:softHyphen/>
        <w:t>tions, and efforts to increase transparency</w:t>
      </w:r>
      <w:r w:rsidRPr="00B461EB">
        <w:t xml:space="preserve"> and strengthen courts and police </w:t>
      </w:r>
      <w:r w:rsidRPr="00573A01">
        <w:rPr>
          <w:rStyle w:val="StyleBoldUnderline"/>
        </w:rPr>
        <w:t xml:space="preserve">forces </w:t>
      </w:r>
      <w:r w:rsidRPr="00573A01">
        <w:rPr>
          <w:rStyle w:val="StyleBoldUnderline"/>
          <w:highlight w:val="yellow"/>
        </w:rPr>
        <w:t>will all benefit from the strong links</w:t>
      </w:r>
      <w:r w:rsidRPr="00573A01">
        <w:rPr>
          <w:rStyle w:val="StyleBoldUnderline"/>
        </w:rPr>
        <w:t xml:space="preserve"> that already exist between our two nations. </w:t>
      </w:r>
      <w:r w:rsidRPr="00573A01">
        <w:rPr>
          <w:rStyle w:val="Emphasis"/>
          <w:rFonts w:eastAsiaTheme="majorEastAsia"/>
          <w:highlight w:val="yellow"/>
        </w:rPr>
        <w:t>Mexico, not the Middle East, should be the test case</w:t>
      </w:r>
      <w:r w:rsidRPr="00573A01">
        <w:rPr>
          <w:rStyle w:val="StyleBoldUnderline"/>
          <w:highlight w:val="yellow"/>
        </w:rPr>
        <w:t xml:space="preserve"> for solidifying market-based democracy. It is not only much more likely to succeed, but also arguably much more likely to hurt the United States if it fail</w:t>
      </w:r>
      <w:r w:rsidRPr="00573A01">
        <w:rPr>
          <w:rStyle w:val="StyleBoldUnderline"/>
        </w:rPr>
        <w:t>s. Mexico's success is more probable because it has already taken many tough steps, all on its ow</w:t>
      </w:r>
      <w:r w:rsidRPr="00B461EB">
        <w:t>n. After seventy years of one-party rule, Mexicans used their votes to usher in an opposition party president. Abandoning a long history of ballot-box stuffing</w:t>
      </w:r>
      <w:r w:rsidRPr="00573A01">
        <w:rPr>
          <w:rStyle w:val="StyleBoldUnderline"/>
        </w:rPr>
        <w:t>, Mexico's parties now compete in quite clean and trans</w:t>
      </w:r>
      <w:r w:rsidRPr="00573A01">
        <w:rPr>
          <w:rStyle w:val="StyleBoldUnderline"/>
        </w:rPr>
        <w:softHyphen/>
        <w:t>parent elections.</w:t>
      </w:r>
      <w:r w:rsidRPr="00B461EB">
        <w:t xml:space="preserve"> The country's over 100 million citizens dream of</w:t>
      </w:r>
      <w:r w:rsidRPr="00B461EB">
        <w:rPr>
          <w:rFonts w:hint="eastAsia"/>
        </w:rPr>
        <w:t>—</w:t>
      </w:r>
      <w:r w:rsidRPr="00B461EB">
        <w:t>and are already working hard to create</w:t>
      </w:r>
      <w:r w:rsidRPr="00B461EB">
        <w:rPr>
          <w:rFonts w:hint="eastAsia"/>
        </w:rPr>
        <w:t>—</w:t>
      </w:r>
      <w:r w:rsidRPr="00B461EB">
        <w:t xml:space="preserve">a vibrant and prosperous political system where their voices can be heard and their hard work rewarded. </w:t>
      </w:r>
      <w:r w:rsidRPr="00573A01">
        <w:rPr>
          <w:rStyle w:val="StyleBoldUnderline"/>
          <w:highlight w:val="yellow"/>
        </w:rPr>
        <w:t>If successful, Mexico would provide a positive example of a newly consolidated democ</w:t>
      </w:r>
      <w:r w:rsidRPr="00573A01">
        <w:rPr>
          <w:rStyle w:val="StyleBoldUnderline"/>
          <w:highlight w:val="yellow"/>
        </w:rPr>
        <w:softHyphen/>
        <w:t xml:space="preserve">racy, </w:t>
      </w:r>
      <w:r w:rsidRPr="00573A01">
        <w:rPr>
          <w:rStyle w:val="Emphasis"/>
          <w:rFonts w:eastAsiaTheme="majorEastAsia"/>
          <w:highlight w:val="yellow"/>
        </w:rPr>
        <w:t>offering lessons for others worldwide.</w:t>
      </w:r>
    </w:p>
    <w:p w:rsidR="005A155D" w:rsidRDefault="005A155D" w:rsidP="005A155D">
      <w:pPr>
        <w:pStyle w:val="Heading3"/>
      </w:pPr>
      <w:r>
        <w:lastRenderedPageBreak/>
        <w:t>XT – K2 NatGas</w:t>
      </w:r>
    </w:p>
    <w:p w:rsidR="005A155D" w:rsidRDefault="005A155D" w:rsidP="005A155D"/>
    <w:p w:rsidR="005A155D" w:rsidRPr="005E448F" w:rsidRDefault="005A155D" w:rsidP="005A155D">
      <w:pPr>
        <w:rPr>
          <w:rStyle w:val="StyleStyleBold12pt"/>
        </w:rPr>
      </w:pPr>
      <w:r w:rsidRPr="005E448F">
        <w:rPr>
          <w:rStyle w:val="StyleStyleBold12pt"/>
        </w:rPr>
        <w:t>Plan Increases Natural Gas Production</w:t>
      </w:r>
    </w:p>
    <w:p w:rsidR="005A155D" w:rsidRDefault="005A155D" w:rsidP="005A155D">
      <w:r w:rsidRPr="00F65E5C">
        <w:rPr>
          <w:rStyle w:val="StyleStyleBold12pt"/>
        </w:rPr>
        <w:t>Kever 03/14</w:t>
      </w:r>
      <w:r>
        <w:t xml:space="preserve">/13 (Jeannie Kever is a writer for Houston Chronicle energy department since 1997, "As export debate continues, natural gas flows to Mexico" </w:t>
      </w:r>
      <w:hyperlink r:id="rId56" w:history="1">
        <w:r w:rsidRPr="00E76B9F">
          <w:t>http://www.mysanantonio.com/business/article/As-export-debate-continues-natural-gas-flows-to-4355788.php</w:t>
        </w:r>
      </w:hyperlink>
      <w:r>
        <w:t>)</w:t>
      </w:r>
    </w:p>
    <w:p w:rsidR="005A155D" w:rsidRPr="004745AE" w:rsidRDefault="005A155D" w:rsidP="005A155D"/>
    <w:p w:rsidR="005A155D" w:rsidRDefault="005A155D" w:rsidP="005A155D">
      <w:pPr>
        <w:pStyle w:val="Card"/>
      </w:pPr>
      <w:r w:rsidRPr="001914D5">
        <w:rPr>
          <w:rStyle w:val="StyleBoldUnderline"/>
        </w:rPr>
        <w:t>Natural gas exports to Mexico are soarin</w:t>
      </w:r>
      <w:r>
        <w:t>g — up 24 percent in 2012, according to the U.S. Energy Information Administration — even as debate heats up over whether to allow exports of gas to countries with which the United States does not have free-trade agreements</w:t>
      </w:r>
      <w:r w:rsidRPr="001914D5">
        <w:rPr>
          <w:rStyle w:val="StyleBoldUnderline"/>
        </w:rPr>
        <w:t>. U.S. natural gas exports south of the border reached 1.69 billion cubic feet per day,</w:t>
      </w:r>
      <w:r>
        <w:t xml:space="preserve"> the highest level since data collection began in 1973, the agency said. </w:t>
      </w:r>
      <w:r w:rsidRPr="001914D5">
        <w:rPr>
          <w:rStyle w:val="StyleBoldUnderline"/>
        </w:rPr>
        <w:t>Imports now account for more than 30 percent of Mexico's total supply.</w:t>
      </w:r>
      <w:r>
        <w:t xml:space="preserve"> </w:t>
      </w:r>
      <w:r w:rsidRPr="001914D5">
        <w:rPr>
          <w:rStyle w:val="StyleBoldUnderline"/>
        </w:rPr>
        <w:t>Although Mexico has abundant supplies of domestic natural gas, demand has outpaced domestic production, causing imports to rise</w:t>
      </w:r>
      <w:r>
        <w:t xml:space="preserve">. According to the Energy Information Administration, </w:t>
      </w:r>
      <w:r w:rsidRPr="001914D5">
        <w:rPr>
          <w:rStyle w:val="StyleBoldUnderline"/>
        </w:rPr>
        <w:t>natural gas consumption in Mexico rose 4 percent a year</w:t>
      </w:r>
      <w:r>
        <w:t xml:space="preserve"> from 2007 to 2011, </w:t>
      </w:r>
      <w:r w:rsidRPr="001914D5">
        <w:rPr>
          <w:rStyle w:val="StyleBoldUnderline"/>
        </w:rPr>
        <w:t>while production rose only 1.2 percent a year</w:t>
      </w:r>
      <w:r>
        <w:t xml:space="preserve">. Most of the gas exported to Mexico went through Hidalgo County, with the supplies likely coming from the Eagle Ford Shale, according to the information agency. New pipeline projects expected to be completed by the end of 2014 could add an additional 3.5 billion cubic feet per day of export capacity to Mexico, doubling existing capacity, the agency said. </w:t>
      </w:r>
      <w:r w:rsidRPr="001914D5">
        <w:rPr>
          <w:rStyle w:val="StyleBoldUnderline"/>
        </w:rPr>
        <w:t>The increased demand in Mexico came as the rapid expansion of hydraulic fracturing technology in the United States led to an oversupply of natural gas, causing prices to fall.</w:t>
      </w:r>
      <w:r>
        <w:t xml:space="preserve"> There is strong demand not only in Mexico, but also in Europe and Asia, and </w:t>
      </w:r>
      <w:r w:rsidRPr="001914D5">
        <w:rPr>
          <w:rStyle w:val="StyleBoldUnderline"/>
        </w:rPr>
        <w:t>many producers are pushing to export the fuel in liquefied form to countries there.</w:t>
      </w:r>
      <w:r>
        <w:t xml:space="preserve"> The North American Free Trade Agreement and other treaties allow gas exports to Mexico and Canada, although the exports have to be approved by the Department of Energy. But exports to any country not covered by a free-trade agreement require a far more extensive federal approval, and the government so far has granted only one permit for a liquefied natural gas export terminal. Another dozen or so permits are waiting for approval.</w:t>
      </w:r>
    </w:p>
    <w:p w:rsidR="005A155D" w:rsidRDefault="005A155D" w:rsidP="005A155D"/>
    <w:p w:rsidR="005A155D" w:rsidRPr="005E448F" w:rsidRDefault="005A155D" w:rsidP="005A155D">
      <w:pPr>
        <w:rPr>
          <w:rStyle w:val="StyleStyleBold12pt"/>
        </w:rPr>
      </w:pPr>
      <w:r w:rsidRPr="005E448F">
        <w:rPr>
          <w:rStyle w:val="StyleStyleBold12pt"/>
        </w:rPr>
        <w:t>Plan spurs eagle ford shale development --</w:t>
      </w:r>
    </w:p>
    <w:p w:rsidR="005A155D" w:rsidRDefault="005A155D" w:rsidP="005A155D">
      <w:r>
        <w:t>, "U.S.-Mexico collaboration seen necessary on Eagle Ford drilling", http://fuelfix.com/blog/2013/05/09/u-s-mexico-collaboration-seen-necessary-on-eagle-ford-drilling/?cmpid=eefl)</w:t>
      </w:r>
    </w:p>
    <w:p w:rsidR="005A155D" w:rsidRDefault="005A155D" w:rsidP="005A155D">
      <w:pPr>
        <w:pStyle w:val="Card"/>
      </w:pPr>
      <w:r w:rsidRPr="001914D5">
        <w:rPr>
          <w:rStyle w:val="StyleBoldUnderline"/>
        </w:rPr>
        <w:t>The vast oil buried in the Eagle Ford shale rock formation in south Texas doesn’t end at the Rio Grande — so the U.S. must work with Mexico on accessing the reserves on both sides of the border,</w:t>
      </w:r>
      <w:r>
        <w:t xml:space="preserve"> a top Obama administration official said Thursday. “</w:t>
      </w:r>
      <w:r w:rsidRPr="001914D5">
        <w:rPr>
          <w:rStyle w:val="StyleBoldUnderline"/>
        </w:rPr>
        <w:t>Those rocks don’t know borders,”</w:t>
      </w:r>
      <w:r>
        <w:t xml:space="preserve"> said Christopher Smith, the acting assistant secretary for fossil energy, during a presentation at the Offshore Technology Conference. “</w:t>
      </w:r>
      <w:r w:rsidRPr="001914D5">
        <w:rPr>
          <w:rStyle w:val="StyleBoldUnderline"/>
        </w:rPr>
        <w:t>That trend is going to extend right down to Mexico.”</w:t>
      </w:r>
      <w:r>
        <w:t xml:space="preserve"> Oil </w:t>
      </w:r>
      <w:r w:rsidRPr="001914D5">
        <w:rPr>
          <w:rStyle w:val="StyleBoldUnderline"/>
        </w:rPr>
        <w:t>companies have been using hydraulic fracturing and horizontal drilling technologies to unlock crude from the dense rock formation in Texas</w:t>
      </w:r>
      <w:r>
        <w:t>.</w:t>
      </w:r>
      <w:r w:rsidRPr="001914D5">
        <w:rPr>
          <w:rStyle w:val="StyleBoldUnderline"/>
        </w:rPr>
        <w:t xml:space="preserve"> </w:t>
      </w:r>
      <w:r>
        <w:t xml:space="preserve">As activity begins to access the same reserve south of the border, Smith said </w:t>
      </w:r>
      <w:r w:rsidRPr="001914D5">
        <w:rPr>
          <w:rStyle w:val="StyleBoldUnderline"/>
        </w:rPr>
        <w:t>it’s important for U.S. and Mexico officials to talk about best practices</w:t>
      </w:r>
      <w:r>
        <w:t>.“</w:t>
      </w:r>
      <w:r w:rsidRPr="001914D5">
        <w:rPr>
          <w:rStyle w:val="StyleBoldUnderline"/>
        </w:rPr>
        <w:t>We are very interested in working with our colleagues in the government of Mexico to put in pathways for the better development of that resource</w:t>
      </w:r>
      <w:r>
        <w:t>,” Smith said. “</w:t>
      </w:r>
      <w:r w:rsidRPr="001914D5">
        <w:rPr>
          <w:rStyle w:val="StyleBoldUnderline"/>
        </w:rPr>
        <w:t xml:space="preserve">We are taking steps to create the right types of collaboration to ensure we develop that play in a way that is efficient” and environmentally sound. </w:t>
      </w:r>
      <w:r>
        <w:t xml:space="preserve">Separately, American and Mexican drilling regulators have talked about standards for offshore drilling in the Gulf of Mexico, since an oil spill in one part of that water body could affect both countries. Smith’s comments hinted at similar collaboration on onshore development along the border region. “We’ve got a level of collaboration with our neighbors to the north and the south that we see as being unquestionably positive,” Smith said. The Energy Department ‘s role generally isn’t in regulating drilling but in fostering and coordinating federally funded research. Following the Deepwater Horizon disaster — and as sequestration forces officials to pare spending across the federal government — the Energy Department is more closely focusing its research dollars on environment and sustainability issues. The Energy Department also is formalizing its relationship with the chief offshore drilling overseer, the Bureau of Safety and Environmental Enforcement, to </w:t>
      </w:r>
      <w:r>
        <w:lastRenderedPageBreak/>
        <w:t>ensure that “the research and development we do is consistent with the challenges that the regulators have,” Smith said.</w:t>
      </w:r>
    </w:p>
    <w:p w:rsidR="005A155D" w:rsidRDefault="005A155D" w:rsidP="005A155D"/>
    <w:p w:rsidR="005A155D" w:rsidRPr="005E448F" w:rsidRDefault="005A155D" w:rsidP="005A155D">
      <w:pPr>
        <w:rPr>
          <w:rStyle w:val="StyleStyleBold12pt"/>
        </w:rPr>
      </w:pPr>
      <w:r w:rsidRPr="005E448F">
        <w:rPr>
          <w:rStyle w:val="StyleStyleBold12pt"/>
        </w:rPr>
        <w:t>Plan increases natural gas production</w:t>
      </w:r>
    </w:p>
    <w:p w:rsidR="005A155D" w:rsidRPr="00031005" w:rsidRDefault="005A155D" w:rsidP="005A155D">
      <w:r>
        <w:t>http://www.platts.com/latest-news/oil/Houston/US-Mexico-reach-accord-on-Transboundary-Hydrocarbons-8960756</w:t>
      </w:r>
    </w:p>
    <w:p w:rsidR="005A155D" w:rsidRDefault="005A155D" w:rsidP="005A155D">
      <w:pPr>
        <w:pStyle w:val="Card"/>
      </w:pPr>
      <w:r w:rsidRPr="001914D5">
        <w:rPr>
          <w:rStyle w:val="StyleBoldUnderline"/>
        </w:rPr>
        <w:t>According to the Bureau of Ocean Energy Management, the area contains as much as 172 million barrels of oil and 304 billion cubic feet of</w:t>
      </w:r>
      <w:r>
        <w:t xml:space="preserve"> </w:t>
      </w:r>
      <w:r w:rsidRPr="001914D5">
        <w:rPr>
          <w:rStyle w:val="StyleBoldUnderline"/>
        </w:rPr>
        <w:t>natural gas</w:t>
      </w:r>
      <w:r>
        <w:t xml:space="preserve">. The agreement </w:t>
      </w:r>
      <w:r w:rsidRPr="001914D5">
        <w:rPr>
          <w:rStyle w:val="StyleBoldUnderline"/>
        </w:rPr>
        <w:t>establishes a framework for US offshore oil and gas companies and Mexico's Pemex to jointly develop transboundary reservoirs</w:t>
      </w:r>
      <w:r>
        <w:t>. The agreement also opens up resources in the Western Gap that were off-limits to both countries under a previous treaty that imposed a moratorium along the boundary through 2014. Under the agreement</w:t>
      </w:r>
      <w:r w:rsidRPr="001914D5">
        <w:rPr>
          <w:rStyle w:val="StyleBoldUnderline"/>
        </w:rPr>
        <w:t>, US companies and Pemex will be able to voluntarily enter into agreements to jointly develop those reservoirs</w:t>
      </w:r>
      <w:r>
        <w:t xml:space="preserve">. In the event that consensus cannot be reached, </w:t>
      </w:r>
      <w:r w:rsidRPr="001914D5">
        <w:rPr>
          <w:rStyle w:val="StyleBoldUnderline"/>
        </w:rPr>
        <w:t>the agreement establishes a process through which US companies and Pemex can individually develop the resources on each side of the border</w:t>
      </w:r>
      <w:r>
        <w:t xml:space="preserve">. The agreement </w:t>
      </w:r>
      <w:r w:rsidRPr="001914D5">
        <w:rPr>
          <w:rStyle w:val="StyleBoldUnderline"/>
        </w:rPr>
        <w:t>also provides for joint inspection teams</w:t>
      </w:r>
      <w:r>
        <w:t xml:space="preserve"> from the Bureau of Safety and Environmental Enforcement and the Mexican government to ensure compliance with laws and regulations. </w:t>
      </w:r>
      <w:r w:rsidRPr="001914D5">
        <w:rPr>
          <w:rStyle w:val="StyleBoldUnderline"/>
        </w:rPr>
        <w:t>Relevant agencies on both sides of the boundary will review all plans</w:t>
      </w:r>
      <w:r>
        <w:t xml:space="preserve"> for the development of transboundary reservoirs, and additional requirements may be set before development activities are allowed to begin</w:t>
      </w:r>
      <w:r w:rsidRPr="001914D5">
        <w:rPr>
          <w:rStyle w:val="StyleBoldUnderline"/>
        </w:rPr>
        <w:t>. The agreement should clear the way for development of 166 blocks along the border</w:t>
      </w:r>
      <w:r>
        <w:t xml:space="preserve"> that were offered for sale in December, but which failed to receive any bids. Companies have shown an interest in the blocks, but have stayed away from the border area in the Western Planning Area, which stretches from South Padre Island along the Alaminos Canyon and the Keathley Canyon areas. The transboundary blocks were in the "extreme depths of the Gulf of Mexico and those areas are still fairly wild frontier," Ben Waring, an offshore energy consultant, told Platts in December. Companies are already dealing with recent changes in US regulations and likely did not want to take on new challenges with an uncertain outcome, he said.</w:t>
      </w:r>
    </w:p>
    <w:p w:rsidR="005A155D" w:rsidRDefault="004C6BB5" w:rsidP="004C6BB5">
      <w:pPr>
        <w:pStyle w:val="Heading3"/>
      </w:pPr>
      <w:r>
        <w:lastRenderedPageBreak/>
        <w:t>Mexico’s Economy Key to US Econ</w:t>
      </w:r>
    </w:p>
    <w:p w:rsidR="004C6BB5" w:rsidRPr="004C6BB5" w:rsidRDefault="004C6BB5" w:rsidP="004C6BB5">
      <w:pPr>
        <w:pStyle w:val="Heading4"/>
      </w:pPr>
      <w:r w:rsidRPr="004C6BB5">
        <w:t>Mexico is key to the US economy</w:t>
      </w:r>
    </w:p>
    <w:p w:rsidR="004C6BB5" w:rsidRPr="00FB267C" w:rsidRDefault="004C6BB5" w:rsidP="004C6BB5">
      <w:r w:rsidRPr="00FA38B5">
        <w:rPr>
          <w:rStyle w:val="StyleStyleBold12pt"/>
        </w:rPr>
        <w:t xml:space="preserve">Olson 9 </w:t>
      </w:r>
      <w:r w:rsidRPr="00FB267C">
        <w:t xml:space="preserve">(Eric L., M.A., International Affairs, American University; B.A., History and Secondary Education, Trinity College, Associate Director of the Latin American Program at the Woodrow Wilson International Center for Scholars in Washington, as a Senior Specialist in the Department for Promotion of Good Governance at the Organization of American States, January 2009, </w:t>
      </w:r>
      <w:hyperlink r:id="rId57" w:history="1">
        <w:r w:rsidRPr="00FB267C">
          <w:t>http://www.wilsoncenter.org/sites/default/files/The%20U.S.%20and%20Mexico.%20Towards%20a%20Strategic%20Partnership.pdf</w:t>
        </w:r>
      </w:hyperlink>
      <w:r w:rsidRPr="00FB267C">
        <w:t>)</w:t>
      </w:r>
    </w:p>
    <w:p w:rsidR="004C6BB5" w:rsidRPr="004C6BB5" w:rsidRDefault="004C6BB5" w:rsidP="004C6BB5">
      <w:pPr>
        <w:pStyle w:val="Card"/>
      </w:pPr>
      <w:r w:rsidRPr="001E45A9">
        <w:rPr>
          <w:rStyle w:val="Emphasis"/>
          <w:rFonts w:eastAsiaTheme="majorEastAsia"/>
        </w:rPr>
        <w:t xml:space="preserve">Mexico also remains vital for the U.S. economy, </w:t>
      </w:r>
      <w:r w:rsidRPr="00C10396">
        <w:t xml:space="preserve">¶ </w:t>
      </w:r>
      <w:r w:rsidRPr="001E45A9">
        <w:rPr>
          <w:rStyle w:val="StyleBoldUnderline"/>
        </w:rPr>
        <w:t xml:space="preserve">although the current economic slowdown </w:t>
      </w:r>
      <w:r w:rsidRPr="00C10396">
        <w:t>¶</w:t>
      </w:r>
      <w:r w:rsidRPr="001E45A9">
        <w:t xml:space="preserve"> </w:t>
      </w:r>
      <w:r w:rsidRPr="001E45A9">
        <w:rPr>
          <w:rStyle w:val="StyleBoldUnderline"/>
        </w:rPr>
        <w:t xml:space="preserve">presents special challenges that will have to be </w:t>
      </w:r>
      <w:r w:rsidRPr="00C10396">
        <w:t>¶</w:t>
      </w:r>
      <w:r w:rsidRPr="001E45A9">
        <w:t xml:space="preserve"> </w:t>
      </w:r>
      <w:r w:rsidRPr="001E45A9">
        <w:rPr>
          <w:rStyle w:val="StyleBoldUnderline"/>
        </w:rPr>
        <w:t>addressed with great care</w:t>
      </w:r>
      <w:r w:rsidRPr="00C10396">
        <w:t xml:space="preserve">. </w:t>
      </w:r>
      <w:r w:rsidRPr="001E45A9">
        <w:rPr>
          <w:rStyle w:val="StyleBoldUnderline"/>
        </w:rPr>
        <w:t xml:space="preserve">Mexico is the second </w:t>
      </w:r>
      <w:r w:rsidRPr="00C10396">
        <w:t>¶</w:t>
      </w:r>
      <w:r w:rsidRPr="001E45A9">
        <w:t xml:space="preserve"> </w:t>
      </w:r>
      <w:r w:rsidRPr="001E45A9">
        <w:rPr>
          <w:rStyle w:val="StyleBoldUnderline"/>
        </w:rPr>
        <w:t>destination for U.S. expor</w:t>
      </w:r>
      <w:r w:rsidRPr="00C10396">
        <w:t>ts</w:t>
      </w:r>
      <w:r w:rsidRPr="001E45A9">
        <w:rPr>
          <w:rStyle w:val="StyleBoldUnderline"/>
        </w:rPr>
        <w:t xml:space="preserve">, </w:t>
      </w:r>
      <w:r w:rsidRPr="00C10396">
        <w:t xml:space="preserve">and the ﬁrst or ¶ second destination of exports for at least twenty two U.S. states. Over six million Americans live ¶ in cities and counties on the border and over ¶ 60 million in </w:t>
      </w:r>
      <w:r w:rsidRPr="001E45A9">
        <w:rPr>
          <w:rStyle w:val="StyleBoldUnderline"/>
        </w:rPr>
        <w:t>border states</w:t>
      </w:r>
      <w:r w:rsidRPr="00C10396">
        <w:t xml:space="preserve">, whose </w:t>
      </w:r>
      <w:r w:rsidRPr="001E45A9">
        <w:rPr>
          <w:rStyle w:val="StyleBoldUnderline"/>
        </w:rPr>
        <w:t xml:space="preserve">economies </w:t>
      </w:r>
      <w:r w:rsidRPr="00C10396">
        <w:t>¶</w:t>
      </w:r>
      <w:r w:rsidRPr="001E45A9">
        <w:t xml:space="preserve"> </w:t>
      </w:r>
      <w:r w:rsidRPr="001E45A9">
        <w:rPr>
          <w:rStyle w:val="StyleBoldUnderline"/>
        </w:rPr>
        <w:t>are particularly tied with Mexico’</w:t>
      </w:r>
      <w:r w:rsidRPr="00C10396">
        <w:t xml:space="preserve">s. </w:t>
      </w:r>
      <w:r w:rsidRPr="001E45A9">
        <w:rPr>
          <w:rStyle w:val="StyleBoldUnderline"/>
        </w:rPr>
        <w:t xml:space="preserve">This degree </w:t>
      </w:r>
      <w:r w:rsidRPr="00C10396">
        <w:t>¶</w:t>
      </w:r>
      <w:r w:rsidRPr="001E45A9">
        <w:t xml:space="preserve"> </w:t>
      </w:r>
      <w:r w:rsidRPr="001E45A9">
        <w:rPr>
          <w:rStyle w:val="StyleBoldUnderline"/>
        </w:rPr>
        <w:t xml:space="preserve">of integration creates opportunities for more </w:t>
      </w:r>
      <w:r w:rsidRPr="00C10396">
        <w:t>¶</w:t>
      </w:r>
      <w:r w:rsidRPr="001E45A9">
        <w:t xml:space="preserve"> </w:t>
      </w:r>
      <w:r w:rsidRPr="001E45A9">
        <w:rPr>
          <w:rStyle w:val="StyleBoldUnderline"/>
        </w:rPr>
        <w:t xml:space="preserve">focused economic cooperation, but also generates </w:t>
      </w:r>
      <w:r w:rsidRPr="00C10396">
        <w:t>¶</w:t>
      </w:r>
      <w:r w:rsidRPr="001E45A9">
        <w:t xml:space="preserve"> </w:t>
      </w:r>
      <w:r w:rsidRPr="001E45A9">
        <w:rPr>
          <w:rStyle w:val="StyleBoldUnderline"/>
        </w:rPr>
        <w:t xml:space="preserve">risks for </w:t>
      </w:r>
      <w:r w:rsidRPr="001E45A9">
        <w:rPr>
          <w:rStyle w:val="Emphasis"/>
          <w:rFonts w:eastAsiaTheme="majorEastAsia"/>
        </w:rPr>
        <w:t>spillover effects in times of economic ¶ crisis</w:t>
      </w:r>
      <w:r w:rsidRPr="001E45A9">
        <w:t>.</w:t>
      </w:r>
      <w:r w:rsidRPr="00C10396">
        <w:t xml:space="preserve"> </w:t>
      </w:r>
      <w:r w:rsidRPr="001E45A9">
        <w:rPr>
          <w:rStyle w:val="Emphasis"/>
          <w:rFonts w:eastAsiaTheme="majorEastAsia"/>
        </w:rPr>
        <w:t xml:space="preserve">An economic slowdown in either country </w:t>
      </w:r>
      <w:r w:rsidRPr="00C10396">
        <w:t>¶</w:t>
      </w:r>
      <w:r w:rsidRPr="001E45A9">
        <w:t xml:space="preserve"> </w:t>
      </w:r>
      <w:r w:rsidRPr="001E45A9">
        <w:rPr>
          <w:rStyle w:val="Emphasis"/>
          <w:rFonts w:eastAsiaTheme="majorEastAsia"/>
        </w:rPr>
        <w:t>will inevitably</w:t>
      </w:r>
      <w:r w:rsidRPr="00C10396">
        <w:t xml:space="preserve"> </w:t>
      </w:r>
      <w:r w:rsidRPr="001E45A9">
        <w:rPr>
          <w:rStyle w:val="Emphasis"/>
          <w:rFonts w:eastAsiaTheme="majorEastAsia"/>
        </w:rPr>
        <w:t xml:space="preserve">affect the other and a full-scale </w:t>
      </w:r>
      <w:r w:rsidRPr="00C10396">
        <w:t>¶</w:t>
      </w:r>
      <w:r w:rsidRPr="001E45A9">
        <w:t xml:space="preserve"> </w:t>
      </w:r>
      <w:r w:rsidRPr="001E45A9">
        <w:rPr>
          <w:rStyle w:val="Emphasis"/>
          <w:rFonts w:eastAsiaTheme="majorEastAsia"/>
        </w:rPr>
        <w:t>crisis could send shockwaves across the border</w:t>
      </w:r>
      <w:r w:rsidRPr="00C10396">
        <w:t>. ¶ Moreover, the persistent wage gap between the ¶ two countries presents a long-term challenge that ¶ has been insufficiently addressed in past efforts at ¶ deepening cross-border economic ties</w:t>
      </w:r>
      <w:r w:rsidRPr="001E45A9">
        <w:rPr>
          <w:rStyle w:val="StyleBoldUnderline"/>
        </w:rPr>
        <w:t xml:space="preserve">. The United </w:t>
      </w:r>
      <w:r w:rsidRPr="00C10396">
        <w:t>¶</w:t>
      </w:r>
      <w:r w:rsidRPr="001E45A9">
        <w:t xml:space="preserve"> </w:t>
      </w:r>
      <w:r w:rsidRPr="001E45A9">
        <w:rPr>
          <w:rStyle w:val="StyleBoldUnderline"/>
        </w:rPr>
        <w:t xml:space="preserve">States and Mexico have the opportunity to develop </w:t>
      </w:r>
      <w:r w:rsidRPr="00C10396">
        <w:t>¶</w:t>
      </w:r>
      <w:r w:rsidRPr="001E45A9">
        <w:t xml:space="preserve"> </w:t>
      </w:r>
      <w:r w:rsidRPr="001E45A9">
        <w:rPr>
          <w:rStyle w:val="StyleBoldUnderline"/>
        </w:rPr>
        <w:t xml:space="preserve">a framework for economic integration that helps </w:t>
      </w:r>
      <w:r w:rsidRPr="00C10396">
        <w:t>¶</w:t>
      </w:r>
      <w:r w:rsidRPr="001E45A9">
        <w:t xml:space="preserve"> </w:t>
      </w:r>
      <w:r w:rsidRPr="001E45A9">
        <w:rPr>
          <w:rStyle w:val="StyleBoldUnderline"/>
        </w:rPr>
        <w:t xml:space="preserve">to contain the effect of economic shocks, takes </w:t>
      </w:r>
      <w:r w:rsidRPr="00C10396">
        <w:t>¶</w:t>
      </w:r>
      <w:r w:rsidRPr="001E45A9">
        <w:t xml:space="preserve"> </w:t>
      </w:r>
      <w:r w:rsidRPr="001E45A9">
        <w:rPr>
          <w:rStyle w:val="StyleBoldUnderline"/>
        </w:rPr>
        <w:t xml:space="preserve">advantage of complementarities to increase the </w:t>
      </w:r>
      <w:r w:rsidRPr="00C10396">
        <w:t>¶</w:t>
      </w:r>
      <w:r w:rsidRPr="001E45A9">
        <w:t xml:space="preserve"> </w:t>
      </w:r>
      <w:r w:rsidRPr="001E45A9">
        <w:rPr>
          <w:rStyle w:val="StyleBoldUnderline"/>
        </w:rPr>
        <w:t>competitive position of both countries</w:t>
      </w:r>
      <w:r w:rsidRPr="00C10396">
        <w:t>, and, above ¶ all, places an emphasis on improving the well-being ¶ of average citizens in both countries.</w:t>
      </w:r>
    </w:p>
    <w:p w:rsidR="005A155D" w:rsidRDefault="005A155D" w:rsidP="005A155D">
      <w:pPr>
        <w:pStyle w:val="Heading3"/>
      </w:pPr>
      <w:r>
        <w:lastRenderedPageBreak/>
        <w:t>XT – K2 Economy</w:t>
      </w:r>
    </w:p>
    <w:p w:rsidR="005A155D" w:rsidRPr="00E7591B" w:rsidRDefault="005A155D" w:rsidP="005A155D">
      <w:pPr>
        <w:rPr>
          <w:rStyle w:val="StyleStyleBold12pt"/>
        </w:rPr>
      </w:pPr>
      <w:r>
        <w:br/>
      </w:r>
      <w:r w:rsidRPr="00E7591B">
        <w:rPr>
          <w:rStyle w:val="StyleStyleBold12pt"/>
        </w:rPr>
        <w:t>TH</w:t>
      </w:r>
      <w:r>
        <w:rPr>
          <w:rStyle w:val="StyleStyleBold12pt"/>
        </w:rPr>
        <w:t>A</w:t>
      </w:r>
      <w:r w:rsidRPr="00E7591B">
        <w:rPr>
          <w:rStyle w:val="StyleStyleBold12pt"/>
        </w:rPr>
        <w:t xml:space="preserve"> creates economic stability, growth, energy security, and jobs for both the U.S. and Mexico </w:t>
      </w:r>
    </w:p>
    <w:p w:rsidR="005A155D" w:rsidRPr="00E7591B" w:rsidRDefault="005A155D" w:rsidP="005A155D">
      <w:r>
        <w:rPr>
          <w:rStyle w:val="StyleStyleBold12pt"/>
        </w:rPr>
        <w:t xml:space="preserve">Nye 6/27/13 </w:t>
      </w:r>
      <w:r w:rsidRPr="00E7591B">
        <w:t xml:space="preserve">(“NOIA Hails Passage of OCS Transboundary Hydrocarbon Agreements Authorization Act” </w:t>
      </w:r>
      <w:hyperlink r:id="rId58" w:history="1">
        <w:r w:rsidRPr="00627459">
          <w:rPr>
            <w:szCs w:val="16"/>
          </w:rPr>
          <w:t>http://www.noia.org/noia-hails-passage-of-ocs-transboundary-hydrocarbon-agreements-authorization-act/</w:t>
        </w:r>
      </w:hyperlink>
      <w:r w:rsidRPr="00E7591B">
        <w:t>)</w:t>
      </w:r>
    </w:p>
    <w:p w:rsidR="005A155D" w:rsidRPr="0008325E" w:rsidRDefault="005A155D" w:rsidP="005A155D">
      <w:pPr>
        <w:pStyle w:val="Card"/>
        <w:rPr>
          <w:rStyle w:val="StyleBoldUnderline"/>
        </w:rPr>
      </w:pPr>
      <w:r w:rsidRPr="00E7591B">
        <w:t xml:space="preserve">“NOIA congratulates the House of Representatives for passing the Outer Continental Shelf Transboundary Hydrocarbon Agreements Authorization Act.  </w:t>
      </w:r>
      <w:r w:rsidRPr="00A60B08">
        <w:rPr>
          <w:rStyle w:val="StyleBoldUnderline"/>
          <w:highlight w:val="yellow"/>
        </w:rPr>
        <w:t>This bill</w:t>
      </w:r>
      <w:r w:rsidRPr="00E7591B">
        <w:t xml:space="preserve"> </w:t>
      </w:r>
      <w:r w:rsidRPr="0008325E">
        <w:rPr>
          <w:rStyle w:val="StyleBoldUnderline"/>
        </w:rPr>
        <w:t>demonstrates</w:t>
      </w:r>
      <w:r w:rsidRPr="00E7591B">
        <w:t xml:space="preserve"> the vision of many leaders, including Chairman Hastings and Congressman Duncan, toward </w:t>
      </w:r>
      <w:r w:rsidRPr="0008325E">
        <w:rPr>
          <w:rStyle w:val="StyleBoldUnderline"/>
        </w:rPr>
        <w:t>working</w:t>
      </w:r>
      <w:r w:rsidRPr="00E7591B">
        <w:t xml:space="preserve"> </w:t>
      </w:r>
      <w:r w:rsidRPr="0008325E">
        <w:rPr>
          <w:rStyle w:val="StyleBoldUnderline"/>
        </w:rPr>
        <w:t>with</w:t>
      </w:r>
      <w:r w:rsidRPr="00E7591B">
        <w:t xml:space="preserve"> our great energy partner, </w:t>
      </w:r>
      <w:r w:rsidRPr="0008325E">
        <w:rPr>
          <w:rStyle w:val="StyleBoldUnderline"/>
        </w:rPr>
        <w:t>Mexico</w:t>
      </w:r>
      <w:r w:rsidRPr="00E7591B">
        <w:t>,</w:t>
      </w:r>
      <w:r w:rsidRPr="0008325E">
        <w:rPr>
          <w:rStyle w:val="StyleBoldUnderline"/>
        </w:rPr>
        <w:t xml:space="preserve"> in providing a path forward for cooperative and safe development of oil and natural gas in the deepwater Gulf of Mexico,</w:t>
      </w:r>
      <w:r w:rsidRPr="00E7591B">
        <w:t xml:space="preserve"> as endorsed by the Obama administration.  </w:t>
      </w:r>
      <w:r w:rsidRPr="0008325E">
        <w:rPr>
          <w:rStyle w:val="StyleBoldUnderline"/>
        </w:rPr>
        <w:t>Working with Mexico</w:t>
      </w:r>
      <w:r w:rsidRPr="00E7591B">
        <w:t xml:space="preserve">, much like working with our Canadian neighbors to the north, </w:t>
      </w:r>
      <w:r w:rsidRPr="008F1C9C">
        <w:rPr>
          <w:rStyle w:val="Emphasis"/>
          <w:rFonts w:eastAsiaTheme="majorEastAsia"/>
          <w:highlight w:val="yellow"/>
        </w:rPr>
        <w:t>establishes economic stability and growth,</w:t>
      </w:r>
      <w:r w:rsidRPr="0008325E">
        <w:rPr>
          <w:rStyle w:val="StyleBoldUnderline"/>
        </w:rPr>
        <w:t xml:space="preserve"> further </w:t>
      </w:r>
      <w:r w:rsidRPr="00A60B08">
        <w:rPr>
          <w:rStyle w:val="StyleBoldUnderline"/>
          <w:highlight w:val="yellow"/>
        </w:rPr>
        <w:t>strengthening ties with</w:t>
      </w:r>
      <w:r w:rsidRPr="0008325E">
        <w:rPr>
          <w:rStyle w:val="StyleBoldUnderline"/>
        </w:rPr>
        <w:t xml:space="preserve"> two of </w:t>
      </w:r>
      <w:r w:rsidRPr="00A60B08">
        <w:rPr>
          <w:rStyle w:val="StyleBoldUnderline"/>
          <w:highlight w:val="yellow"/>
        </w:rPr>
        <w:t>our largest trading partner</w:t>
      </w:r>
      <w:r w:rsidRPr="0008325E">
        <w:rPr>
          <w:rStyle w:val="StyleBoldUnderline"/>
        </w:rPr>
        <w:t xml:space="preserve">s. In the end, </w:t>
      </w:r>
      <w:r w:rsidRPr="008F1C9C">
        <w:rPr>
          <w:rStyle w:val="Emphasis"/>
          <w:rFonts w:eastAsiaTheme="majorEastAsia"/>
          <w:highlight w:val="yellow"/>
        </w:rPr>
        <w:t>it means more energy security, more jobs and more economic benefit for both countries</w:t>
      </w:r>
      <w:r w:rsidRPr="0008325E">
        <w:rPr>
          <w:rStyle w:val="StyleBoldUnderline"/>
        </w:rPr>
        <w:t>.  We strongly urge the Senate to follow suit.”</w:t>
      </w:r>
    </w:p>
    <w:p w:rsidR="005A155D" w:rsidRDefault="005A155D" w:rsidP="005A155D"/>
    <w:p w:rsidR="005A155D" w:rsidRPr="00E7591B" w:rsidRDefault="005A155D" w:rsidP="005A155D">
      <w:pPr>
        <w:rPr>
          <w:rStyle w:val="StyleStyleBold12pt"/>
        </w:rPr>
      </w:pPr>
      <w:r w:rsidRPr="00E7591B">
        <w:rPr>
          <w:rStyle w:val="StyleStyleBold12pt"/>
        </w:rPr>
        <w:t xml:space="preserve">The plan is good for our economy- reduces our dependence and creates more jobs </w:t>
      </w:r>
    </w:p>
    <w:p w:rsidR="005A155D" w:rsidRDefault="005A155D" w:rsidP="005A155D">
      <w:r>
        <w:rPr>
          <w:rStyle w:val="StyleStyleBold12pt"/>
        </w:rPr>
        <w:t xml:space="preserve">Hastings, 6/27/13 </w:t>
      </w:r>
      <w:r w:rsidRPr="00E7591B">
        <w:t xml:space="preserve">(Doc, “Outer Continental Shelf Transboundary Hydrocarbon Agreements Authorization Act” June 27, 2013; </w:t>
      </w:r>
      <w:hyperlink r:id="rId59" w:history="1">
        <w:r w:rsidRPr="001113BB">
          <w:rPr>
            <w:szCs w:val="16"/>
          </w:rPr>
          <w:t>http://capitolwords.org/date/2013/06/27/H4096-6_outer-continental-shelf-transboundary-hydrocarbon-/</w:t>
        </w:r>
      </w:hyperlink>
      <w:r w:rsidRPr="00E7591B">
        <w:t>)</w:t>
      </w:r>
    </w:p>
    <w:p w:rsidR="005A155D" w:rsidRPr="00E7591B" w:rsidRDefault="005A155D" w:rsidP="005A155D">
      <w:pPr>
        <w:pStyle w:val="Card"/>
      </w:pPr>
      <w:r w:rsidRPr="00E7591B">
        <w:t xml:space="preserve">Despite the Obama administration sitting on this agreement for over a year, that should not in any way downplay the importance of getting this agreement approved. </w:t>
      </w:r>
      <w:r w:rsidRPr="00FC668C">
        <w:rPr>
          <w:rStyle w:val="StyleBoldUnderline"/>
        </w:rPr>
        <w:t>This agreement is good for our economy, and it's good for our American workers</w:t>
      </w:r>
      <w:r w:rsidRPr="00E7591B">
        <w:t xml:space="preserve">.  </w:t>
      </w:r>
      <w:r w:rsidRPr="00FC668C">
        <w:rPr>
          <w:rStyle w:val="StyleBoldUnderline"/>
        </w:rPr>
        <w:t xml:space="preserve">Opening new acreage for </w:t>
      </w:r>
      <w:r w:rsidRPr="008F1C9C">
        <w:rPr>
          <w:rStyle w:val="Emphasis"/>
          <w:rFonts w:eastAsiaTheme="majorEastAsia"/>
        </w:rPr>
        <w:t>energy exploration and development creates jobs</w:t>
      </w:r>
      <w:r w:rsidRPr="00FC668C">
        <w:rPr>
          <w:rStyle w:val="StyleBoldUnderline"/>
        </w:rPr>
        <w:t xml:space="preserve">, it creates more American-made energy, and </w:t>
      </w:r>
      <w:r w:rsidRPr="008F1C9C">
        <w:rPr>
          <w:rStyle w:val="Emphasis"/>
          <w:rFonts w:eastAsiaTheme="majorEastAsia"/>
        </w:rPr>
        <w:t>it helps reduce our dependence on foreign countries for our energy needs</w:t>
      </w:r>
      <w:r w:rsidRPr="00E7591B">
        <w:t xml:space="preserve">. According to the Bureau of Ocean Energy Management and the State Department, this agreement would open up nearly 1.5 million acres in the Gulf of Mexico. These areas are estimated to contain as much as 172 million barrels of oil and 304 billion cubic feet of natural gas.  These areas are ready to be explored and developed, and </w:t>
      </w:r>
      <w:r w:rsidRPr="00FC668C">
        <w:rPr>
          <w:rStyle w:val="StyleBoldUnderline"/>
        </w:rPr>
        <w:t>this bill will give the U.S. job creators the certainty they need to move forward.</w:t>
      </w:r>
      <w:r w:rsidRPr="00E7591B">
        <w:t xml:space="preserve"> Activity can begin once this agreement is enacted.</w:t>
      </w:r>
    </w:p>
    <w:p w:rsidR="005A155D" w:rsidRDefault="005A155D" w:rsidP="005A155D"/>
    <w:p w:rsidR="005A155D" w:rsidRPr="005E448F" w:rsidRDefault="005A155D" w:rsidP="005A155D">
      <w:pPr>
        <w:rPr>
          <w:rStyle w:val="StyleStyleBold12pt"/>
        </w:rPr>
      </w:pPr>
      <w:r w:rsidRPr="005E448F">
        <w:rPr>
          <w:rStyle w:val="StyleStyleBold12pt"/>
        </w:rPr>
        <w:t>Plan Solves Pemex Reform, also says solves enviro – pretty good card.</w:t>
      </w:r>
    </w:p>
    <w:p w:rsidR="005A155D" w:rsidRDefault="005A155D" w:rsidP="005A155D">
      <w:r w:rsidRPr="004454B1">
        <w:rPr>
          <w:rStyle w:val="StyleStyleBold12pt"/>
        </w:rPr>
        <w:t>Rubenstein 03/14</w:t>
      </w:r>
      <w:r>
        <w:t>/13(David M Rubenstein is the Senior Fellow for Energy and the Environment, and Director, Program on Energy Security and Climate Change Before the Subcommittee on Western Hemisphere, "U.S. Energy Security: Enhancing</w:t>
      </w:r>
    </w:p>
    <w:p w:rsidR="005A155D" w:rsidRDefault="005A155D" w:rsidP="005A155D">
      <w:r>
        <w:t>Partnerships with Mexico and Canada"</w:t>
      </w:r>
    </w:p>
    <w:p w:rsidR="005A155D" w:rsidRPr="00264326" w:rsidRDefault="005A155D" w:rsidP="005A155D">
      <w:pPr>
        <w:pStyle w:val="Card"/>
        <w:rPr>
          <w:rStyle w:val="StyleBoldUnderline"/>
        </w:rPr>
      </w:pPr>
      <w:r w:rsidRPr="00C03C9A">
        <w:t xml:space="preserve">The United States benefits economically from expanded Mexican oil production in the same way that it gains from greater Canadian oil output. </w:t>
      </w:r>
      <w:r w:rsidRPr="00C03C9A">
        <w:rPr>
          <w:rStyle w:val="StyleBoldUnderline"/>
        </w:rPr>
        <w:t>U.S. national security also gains from greater Mexican petroleum production and from improved efficiency in the Mexican oil and gas industry.</w:t>
      </w:r>
      <w:r w:rsidRPr="00C03C9A">
        <w:t xml:space="preserve"> </w:t>
      </w:r>
      <w:r w:rsidRPr="00C03C9A">
        <w:rPr>
          <w:rStyle w:val="StyleBoldUnderline"/>
        </w:rPr>
        <w:t>Mexico still relies heavily on the industry for a large part of its government revenues,</w:t>
      </w:r>
      <w:r w:rsidRPr="00C03C9A">
        <w:t xml:space="preserve"> and </w:t>
      </w:r>
      <w:r w:rsidRPr="00C03C9A">
        <w:rPr>
          <w:rStyle w:val="StyleBoldUnderline"/>
        </w:rPr>
        <w:t>a healthy Mexican government is one better able to deal with crime, economic growth, and other social challenges that spill over to the United State</w:t>
      </w:r>
      <w:r w:rsidRPr="00C03C9A">
        <w:t>s</w:t>
      </w:r>
      <w:r w:rsidRPr="00C03C9A">
        <w:rPr>
          <w:rStyle w:val="StyleBoldUnderline"/>
        </w:rPr>
        <w:t>. The U.S.-Mexico Transboundary Hydrocarbons Agreement, signed in February 2012 and ratified by Mexico in April 2012, would help encourage progress in that direction</w:t>
      </w:r>
      <w:r w:rsidRPr="00C03C9A">
        <w:t xml:space="preserve">. The agreement itself is of limited direct consequence. It would allow development of offshore fields that straddle the U.S.-Mexico maritime boundary, but the Mexican government and industry have made clear that most development of these fields would likely occur even without the Agreement. </w:t>
      </w:r>
      <w:r w:rsidRPr="00C03C9A">
        <w:rPr>
          <w:rStyle w:val="StyleBoldUnderline"/>
        </w:rPr>
        <w:t>More important, the Agreement would boost opportunities for U.S.-Mexico cooperation on environmental supervision of offshore drilling activities and on emergency response, reducing the odds of an oil spill and helping mitigate the consequences of any that might occur. The agreement</w:t>
      </w:r>
      <w:r w:rsidRPr="00C03C9A">
        <w:t xml:space="preserve"> also </w:t>
      </w:r>
      <w:r w:rsidRPr="00C03C9A">
        <w:rPr>
          <w:rStyle w:val="StyleBoldUnderline"/>
        </w:rPr>
        <w:t>comes</w:t>
      </w:r>
      <w:r w:rsidRPr="00C03C9A">
        <w:t xml:space="preserve"> </w:t>
      </w:r>
      <w:r w:rsidRPr="00C03C9A">
        <w:rPr>
          <w:rStyle w:val="StyleBoldUnderline"/>
        </w:rPr>
        <w:t>at a critical time for reform in the Mexican oil industry</w:t>
      </w:r>
      <w:r w:rsidRPr="00C03C9A">
        <w:t xml:space="preserve">. </w:t>
      </w:r>
      <w:r w:rsidRPr="00C03C9A">
        <w:rPr>
          <w:rStyle w:val="StyleBoldUnderline"/>
        </w:rPr>
        <w:t>The Mexican oil industry has long been largely closed to outside capital</w:t>
      </w:r>
      <w:r w:rsidRPr="00C03C9A">
        <w:t xml:space="preserve">. </w:t>
      </w:r>
      <w:r w:rsidRPr="00C03C9A">
        <w:rPr>
          <w:rStyle w:val="StyleBoldUnderline"/>
        </w:rPr>
        <w:t>The result has been insufficient investment and technology adoption to</w:t>
      </w:r>
      <w:r w:rsidRPr="00C03C9A">
        <w:t xml:space="preserve"> </w:t>
      </w:r>
      <w:r w:rsidRPr="00C03C9A">
        <w:rPr>
          <w:rStyle w:val="StyleBoldUnderline"/>
        </w:rPr>
        <w:t>sustain</w:t>
      </w:r>
      <w:r w:rsidRPr="00C03C9A">
        <w:t xml:space="preserve"> (let alone boost) </w:t>
      </w:r>
      <w:r w:rsidRPr="00C03C9A">
        <w:rPr>
          <w:rStyle w:val="StyleBoldUnderline"/>
        </w:rPr>
        <w:t>supplies</w:t>
      </w:r>
      <w:r w:rsidRPr="00C03C9A">
        <w:t xml:space="preserve">. The new Mexican </w:t>
      </w:r>
      <w:r w:rsidRPr="00C03C9A">
        <w:lastRenderedPageBreak/>
        <w:t xml:space="preserve">President, Enrique Peña </w:t>
      </w:r>
      <w:r w:rsidRPr="00C03C9A">
        <w:rPr>
          <w:rStyle w:val="StyleBoldUnderline"/>
        </w:rPr>
        <w:t>Nieto, has made constitutional reform that would create new opportunities for foreign investment a priority</w:t>
      </w:r>
      <w:r w:rsidRPr="00C03C9A">
        <w:t xml:space="preserve">. U.S. </w:t>
      </w:r>
      <w:r w:rsidRPr="00C03C9A">
        <w:rPr>
          <w:rStyle w:val="StyleBoldUnderline"/>
        </w:rPr>
        <w:t>failure to move forward with the already-concluded Transboundary Hydrocarbons Agreement could only sour the environment in which these constitutional changes will be debated</w:t>
      </w:r>
      <w:r w:rsidRPr="00C03C9A">
        <w:t xml:space="preserve">. More consequentially, </w:t>
      </w:r>
      <w:r w:rsidRPr="00C03C9A">
        <w:rPr>
          <w:rStyle w:val="StyleBoldUnderline"/>
        </w:rPr>
        <w:t>if opening of Mexico’s petroleum sector creates new investment opportunities, a U.S. government with a positive record of credible petroleum-related dealmaking will be one that will be more capable of advocating U.S. interests.</w:t>
      </w:r>
      <w:r w:rsidRPr="00C03C9A">
        <w:t xml:space="preserve"> This could be valuable as new opportunities, </w:t>
      </w:r>
      <w:r w:rsidRPr="00C03C9A">
        <w:rPr>
          <w:rStyle w:val="StyleBoldUnderline"/>
        </w:rPr>
        <w:t>not only in offshore development but also in shale gas and tight oil, emerge</w:t>
      </w:r>
      <w:r w:rsidRPr="00C03C9A">
        <w:t xml:space="preserve">. </w:t>
      </w:r>
      <w:r w:rsidRPr="00C03C9A">
        <w:rPr>
          <w:rStyle w:val="StyleBoldUnderline"/>
        </w:rPr>
        <w:t>The current focus on hydrocarbon reform in Mexico also means that extended U.S. inaction on the Transboundary Hydrocarbons Agreement will be noticed</w:t>
      </w:r>
      <w:r w:rsidRPr="00C03C9A">
        <w:t>, with potentially negative consequences for the broader bilateral relationship.</w:t>
      </w:r>
    </w:p>
    <w:p w:rsidR="00AF07AC" w:rsidRDefault="00AF07AC" w:rsidP="00AF07AC">
      <w:pPr>
        <w:pStyle w:val="Heading3"/>
      </w:pPr>
      <w:r>
        <w:lastRenderedPageBreak/>
        <w:t>XT – Economy Fragile/Key</w:t>
      </w:r>
    </w:p>
    <w:p w:rsidR="00AF07AC" w:rsidRPr="00AF07AC" w:rsidRDefault="00AF07AC" w:rsidP="00AF07AC">
      <w:pPr>
        <w:pStyle w:val="Heading4"/>
      </w:pPr>
      <w:r w:rsidRPr="00AF07AC">
        <w:t>Mexico’s economy is growing yet fragile</w:t>
      </w:r>
    </w:p>
    <w:p w:rsidR="00AF07AC" w:rsidRDefault="00AF07AC" w:rsidP="00AF07AC">
      <w:r w:rsidRPr="00D15F55">
        <w:rPr>
          <w:rStyle w:val="StyleStyleBold12pt"/>
        </w:rPr>
        <w:t>O’Neal ’13</w:t>
      </w:r>
      <w:r w:rsidRPr="007F098F">
        <w:t xml:space="preserve"> [2013,</w:t>
      </w:r>
      <w:r>
        <w:t xml:space="preserve"> Shannon K. O’Neil</w:t>
      </w:r>
      <w:r w:rsidRPr="007F098F">
        <w:t xml:space="preserve"> is a senior fellow for Latin America Studies at the </w:t>
      </w:r>
      <w:hyperlink r:id="rId60" w:tooltip="Council on Foreign Relations" w:history="1">
        <w:r w:rsidRPr="007F098F">
          <w:rPr>
            <w:rStyle w:val="Hyperlink"/>
          </w:rPr>
          <w:t>Council on Foreign Relations</w:t>
        </w:r>
      </w:hyperlink>
      <w:r w:rsidRPr="007F098F">
        <w:t> </w:t>
      </w:r>
      <w:r>
        <w:t>(CFR)</w:t>
      </w:r>
      <w:r w:rsidRPr="007F098F">
        <w:t xml:space="preserve"> a nonpartisan foreign-policy think tank and membership organization</w:t>
      </w:r>
      <w:r>
        <w:t>, “Two Nations Indivisible”, it’s a book]</w:t>
      </w:r>
    </w:p>
    <w:p w:rsidR="00AF07AC" w:rsidRDefault="00AF07AC" w:rsidP="00AF07AC">
      <w:pPr>
        <w:pStyle w:val="Card"/>
      </w:pPr>
      <w:r w:rsidRPr="005831CF">
        <w:rPr>
          <w:rStyle w:val="StyleBoldUnderline"/>
        </w:rPr>
        <w:t>In the last fifteen years, Mexico's middle has blossomed. An open and diversifying economy, expanding home ownership and credit, new schools</w:t>
      </w:r>
      <w:r w:rsidRPr="005831CF">
        <w:t xml:space="preserve">, new products, and new opportunities have all worked in its favor. </w:t>
      </w:r>
      <w:r w:rsidRPr="005831CF">
        <w:rPr>
          <w:rStyle w:val="StyleBoldUnderline"/>
        </w:rPr>
        <w:t>Yet despite its successes, the economic center remains quite fragile. Serious obstacles threaten its growth and stability. The next challenge is to find ways to con</w:t>
      </w:r>
      <w:r w:rsidRPr="005831CF">
        <w:rPr>
          <w:rStyle w:val="StyleBoldUnderline"/>
        </w:rPr>
        <w:softHyphen/>
        <w:t>solidate and broaden this middle class</w:t>
      </w:r>
      <w:r w:rsidRPr="005831CF">
        <w:t>, to build picket fences from Nuevo Laredo to San Cristobal.</w:t>
      </w:r>
    </w:p>
    <w:p w:rsidR="00AF07AC" w:rsidRPr="00AF07AC" w:rsidRDefault="00AF07AC" w:rsidP="00AF07AC">
      <w:pPr>
        <w:pStyle w:val="Heading4"/>
      </w:pPr>
      <w:r w:rsidRPr="00AF07AC">
        <w:t>Zero-sum conclusions miss the real story. Economic expansion to the south will boost growth to the north. The opposite is also true; future downturns in Mexico means problems in the US</w:t>
      </w:r>
    </w:p>
    <w:p w:rsidR="00AF07AC" w:rsidRPr="00CF0691" w:rsidRDefault="00AF07AC" w:rsidP="00AF07AC">
      <w:pPr>
        <w:rPr>
          <w:rStyle w:val="StyleStyleBold12pt"/>
          <w:b w:val="0"/>
          <w:bCs w:val="0"/>
        </w:rPr>
      </w:pPr>
      <w:r w:rsidRPr="00D15F55">
        <w:rPr>
          <w:rStyle w:val="StyleStyleBold12pt"/>
        </w:rPr>
        <w:t>O’Neal ’13</w:t>
      </w:r>
      <w:r w:rsidRPr="007F098F">
        <w:t xml:space="preserve"> [2013,</w:t>
      </w:r>
      <w:r>
        <w:t xml:space="preserve"> Shannon K. O’Neil</w:t>
      </w:r>
      <w:r w:rsidRPr="007F098F">
        <w:t xml:space="preserve"> is a senior fellow for Latin America Studies at the </w:t>
      </w:r>
      <w:hyperlink r:id="rId61" w:tooltip="Council on Foreign Relations" w:history="1">
        <w:r w:rsidRPr="007F098F">
          <w:rPr>
            <w:rStyle w:val="Hyperlink"/>
          </w:rPr>
          <w:t>Council on Foreign Relations</w:t>
        </w:r>
      </w:hyperlink>
      <w:r w:rsidRPr="007F098F">
        <w:t> </w:t>
      </w:r>
      <w:r>
        <w:t>(CFR)</w:t>
      </w:r>
      <w:r w:rsidRPr="007F098F">
        <w:t xml:space="preserve"> a nonpartisan foreign-policy think tank and membership organization</w:t>
      </w:r>
      <w:r>
        <w:t>, “Two Nations Indivisible”, it’s a book]</w:t>
      </w:r>
    </w:p>
    <w:p w:rsidR="00AF07AC" w:rsidRDefault="00AF07AC" w:rsidP="00AF07AC">
      <w:pPr>
        <w:pStyle w:val="Card"/>
      </w:pPr>
      <w:r w:rsidRPr="005831CF">
        <w:t>The Binational Road Forward</w:t>
      </w:r>
      <w:r>
        <w:t xml:space="preserve">. </w:t>
      </w:r>
      <w:r w:rsidRPr="005831CF">
        <w:rPr>
          <w:rStyle w:val="StyleBoldUnderline"/>
        </w:rPr>
        <w:t>Mexico has come a long way in the last three decades, shifting from a closed to an open economy,</w:t>
      </w:r>
      <w:r w:rsidRPr="005831CF">
        <w:t xml:space="preserve"> from booms and busts to macroeconomic stability, and from a poor to a middle class nation. B</w:t>
      </w:r>
      <w:r w:rsidRPr="005831CF">
        <w:rPr>
          <w:rStyle w:val="StyleBoldUnderline"/>
        </w:rPr>
        <w:t>ut it has yet to unlock its true growth potential, or to match the economic gains and growth rates seen in many of its emerging market peers</w:t>
      </w:r>
      <w:r w:rsidRPr="005831CF">
        <w:rPr>
          <w:rStyle w:val="StyleBoldUnderline"/>
          <w:rFonts w:hint="eastAsia"/>
        </w:rPr>
        <w:t>—</w:t>
      </w:r>
      <w:r w:rsidRPr="005831CF">
        <w:rPr>
          <w:rStyle w:val="StyleBoldUnderline"/>
        </w:rPr>
        <w:t>China, South Korea, Brazil, and Peru. One might sum up U.S. interest as friendly concern for a neighbor</w:t>
      </w:r>
      <w:r w:rsidRPr="005831CF">
        <w:t xml:space="preserve">, and it is indeed that. </w:t>
      </w:r>
      <w:r w:rsidRPr="005831CF">
        <w:rPr>
          <w:rStyle w:val="StyleBoldUnderline"/>
        </w:rPr>
        <w:t>But the U.S. economic future is also increasingly tied to Mexico. A real economic partnership between the two neighbors can be more than just an engine for Mexico's economic middle; it can help protect and expand America's middle class. The United States' economic reliance on Mexico is no less real just because it is overlooked. Already twenty-two of the fifty U.S. states claim Mexico as their first or second destination for exports</w:t>
      </w:r>
      <w:r w:rsidRPr="005831CF">
        <w:t xml:space="preserve">. Leading the pack are the border states. </w:t>
      </w:r>
      <w:r w:rsidRPr="005831CF">
        <w:rPr>
          <w:rStyle w:val="StyleBoldUnderline"/>
        </w:rPr>
        <w:t>Each month Texan companies send over US$7 billion and their Californian counterparts almost US$2 billion in goods to their neigh</w:t>
      </w:r>
      <w:r w:rsidRPr="005831CF">
        <w:rPr>
          <w:rStyle w:val="StyleBoldUnderline"/>
        </w:rPr>
        <w:softHyphen/>
        <w:t>bor</w:t>
      </w:r>
      <w:r w:rsidRPr="005831CF">
        <w:t xml:space="preserve">. But this bonanza isn't limited just to the border. </w:t>
      </w:r>
      <w:r w:rsidRPr="005831CF">
        <w:rPr>
          <w:rStyle w:val="StyleBoldUnderline"/>
        </w:rPr>
        <w:t>The economies of states such as South Dakota, Nebraska, and New Hampshire now depend on exports to Mexico</w:t>
      </w:r>
      <w:r w:rsidRPr="005831CF">
        <w:t xml:space="preserve"> as well. U.S. companies in industries as diverse as elec</w:t>
      </w:r>
      <w:r w:rsidRPr="005831CF">
        <w:softHyphen/>
        <w:t>tronic equipment, household appliances, paper products, red meat, pears, and grapes rely today on Mexican industry and consumers for their liveli</w:t>
      </w:r>
      <w:r w:rsidRPr="005831CF">
        <w:softHyphen/>
        <w:t xml:space="preserve">hoods. </w:t>
      </w:r>
      <w:r w:rsidRPr="005831CF">
        <w:rPr>
          <w:rStyle w:val="StyleBoldUnderline"/>
        </w:rPr>
        <w:t>Because of these ties, economic expansion to the south will boost growth to the north. The opposite is also true; future downturns in Puebla will mean layoffs in Peoria. This dependence through economic integration with Mexico is only deepening as companies worldwide transform the way they make things. American businesses such as Ford, General Electric, Honeywell, Intel, and Hewlett-Packard have rebounded by "near-shoring" or opening fac</w:t>
      </w:r>
      <w:r w:rsidRPr="005831CF">
        <w:rPr>
          <w:rStyle w:val="StyleBoldUnderline"/>
        </w:rPr>
        <w:softHyphen/>
        <w:t>tories in nearby Mexico</w:t>
      </w:r>
      <w:r w:rsidRPr="005831CF">
        <w:t xml:space="preserve">. Less recognized, </w:t>
      </w:r>
      <w:r w:rsidRPr="005831CF">
        <w:rPr>
          <w:rStyle w:val="StyleBoldUnderline"/>
        </w:rPr>
        <w:t>this has saved many U.S. jobs in the process. Studies estimate that roughly 40 percent of Mexican-made products' value is actually "made in the U.S.A."</w:t>
      </w:r>
      <w:r w:rsidRPr="005831CF">
        <w:rPr>
          <w:rStyle w:val="StyleBoldUnderline"/>
          <w:rFonts w:hint="eastAsia"/>
        </w:rPr>
        <w:t>—</w:t>
      </w:r>
      <w:r w:rsidRPr="005831CF">
        <w:rPr>
          <w:rStyle w:val="StyleBoldUnderline"/>
        </w:rPr>
        <w:t>ten times that of Chinese-made goods</w:t>
      </w:r>
      <w:r w:rsidRPr="005831CF">
        <w:t xml:space="preserve">. In this age of inexorable globalization, </w:t>
      </w:r>
      <w:r w:rsidRPr="005831CF">
        <w:rPr>
          <w:rStyle w:val="StyleBoldUnderline"/>
        </w:rPr>
        <w:t>U.S. eco</w:t>
      </w:r>
      <w:r w:rsidRPr="005831CF">
        <w:rPr>
          <w:rStyle w:val="StyleBoldUnderline"/>
        </w:rPr>
        <w:softHyphen/>
        <w:t>nomic cooperation with Mexico holds out the hope</w:t>
      </w:r>
      <w:r w:rsidRPr="005831CF">
        <w:rPr>
          <w:rStyle w:val="StyleBoldUnderline"/>
          <w:rFonts w:hint="eastAsia"/>
        </w:rPr>
        <w:t>—</w:t>
      </w:r>
      <w:r w:rsidRPr="005831CF">
        <w:rPr>
          <w:rStyle w:val="StyleBoldUnderline"/>
        </w:rPr>
        <w:t>and indeed the promise</w:t>
      </w:r>
      <w:r w:rsidRPr="005831CF">
        <w:rPr>
          <w:rStyle w:val="StyleBoldUnderline"/>
          <w:rFonts w:hint="eastAsia"/>
        </w:rPr>
        <w:t>—</w:t>
      </w:r>
      <w:r w:rsidRPr="005831CF">
        <w:rPr>
          <w:rStyle w:val="StyleBoldUnderline"/>
        </w:rPr>
        <w:t>of stopping the wholesale decampment of manufacturing firms to trans-Pacific locales. Misunderstood by U.S. politicians and pundits alike, NAFTA, and Mexican outsourcing more generally, can be a good thing for U.S. work</w:t>
      </w:r>
      <w:r w:rsidRPr="005831CF">
        <w:rPr>
          <w:rStyle w:val="StyleBoldUnderline"/>
        </w:rPr>
        <w:softHyphen/>
        <w:t>ers and the U.S. middle cl</w:t>
      </w:r>
      <w:r w:rsidRPr="005831CF">
        <w:t>ass. With a different mindset and approach, U.</w:t>
      </w:r>
      <w:r w:rsidRPr="005831CF">
        <w:rPr>
          <w:rStyle w:val="StyleBoldUnderline"/>
        </w:rPr>
        <w:t>S.-Mexico economic ties can help boost America's chances in the global economic race.</w:t>
      </w:r>
      <w:r w:rsidRPr="005831CF">
        <w:t xml:space="preserve"> Using raw data collected confidentially from thousands of large U.S. multinational manufacturing firms, </w:t>
      </w:r>
      <w:r w:rsidRPr="005831CF">
        <w:rPr>
          <w:rStyle w:val="StyleBoldUnderline"/>
        </w:rPr>
        <w:t>two Harvard Business School professors, along with a colleague from the University of Michigan, upend the conventional wisdom, finding that as companies ramp up investment and employment abroad they also invest and hire more people at home.</w:t>
      </w:r>
      <w:r w:rsidRPr="005831CF">
        <w:t xml:space="preserve"> </w:t>
      </w:r>
      <w:r w:rsidRPr="005831CF">
        <w:rPr>
          <w:rStyle w:val="StyleBoldUnderline"/>
        </w:rPr>
        <w:t>Companies become more productive</w:t>
      </w:r>
      <w:r w:rsidRPr="005831CF">
        <w:rPr>
          <w:rStyle w:val="StyleBoldUnderline"/>
          <w:rFonts w:hint="eastAsia"/>
        </w:rPr>
        <w:t>—</w:t>
      </w:r>
      <w:r w:rsidRPr="005831CF">
        <w:rPr>
          <w:rStyle w:val="StyleBoldUnderline"/>
        </w:rPr>
        <w:t>and more competitive</w:t>
      </w:r>
      <w:r w:rsidRPr="005831CF">
        <w:rPr>
          <w:rStyle w:val="StyleBoldUnderline"/>
          <w:rFonts w:hint="eastAsia"/>
        </w:rPr>
        <w:t>—</w:t>
      </w:r>
      <w:r w:rsidRPr="005831CF">
        <w:rPr>
          <w:rStyle w:val="StyleBoldUnderline"/>
        </w:rPr>
        <w:t>and with their better products, lower prices, and higher sales, they create new jobs all around.</w:t>
      </w:r>
      <w:r w:rsidRPr="005831CF">
        <w:t xml:space="preserve"> The study shows that, on average, </w:t>
      </w:r>
      <w:r w:rsidRPr="005831CF">
        <w:rPr>
          <w:rStyle w:val="StyleBoldUnderline"/>
        </w:rPr>
        <w:t>when a firm hires ten employees abroad, it will actually hire, not lay off, at least two employees at home</w:t>
      </w:r>
      <w:r w:rsidRPr="005831CF">
        <w:t>. This means that efforts to stop "off-shoring" might actually have the reverse and perverse effect of undermining U.S. jobs.</w:t>
      </w:r>
      <w:r>
        <w:t xml:space="preserve"> </w:t>
      </w:r>
      <w:r w:rsidRPr="005831CF">
        <w:t xml:space="preserve">Just look at Caterpillar's history. Founded </w:t>
      </w:r>
      <w:r w:rsidRPr="005831CF">
        <w:lastRenderedPageBreak/>
        <w:t>between the world wars through the merger of two rival tractor companies, it branched into road construc</w:t>
      </w:r>
      <w:r w:rsidRPr="005831CF">
        <w:softHyphen/>
        <w:t>tion and other equipment in the 1930s. During World War II the company doubled its workforce, working around the clock to meet U.S. military needs for engines, machines, and tractors. But it was after the war that Caterpillar as a worldwide brand took off, opening its first foreign subsidiaries to supply the European rebuilding effort. With huge profits from the Marshall Plan, it developed new products and spread to new countries, coming to dominate the world's earth-moving machinery market.</w:t>
      </w:r>
      <w:r>
        <w:t xml:space="preserve"> </w:t>
      </w:r>
      <w:r w:rsidRPr="005831CF">
        <w:t>Despite its renowned history and enviable reach, it began to falter in the 1980s, suffering from labor disputes and losing market share to Japanese and European equipment manufacturers in Asia and Latin America. Throughout the 1990s profits plummeted and its stock price plunged.</w:t>
      </w:r>
      <w:r>
        <w:t xml:space="preserve"> </w:t>
      </w:r>
      <w:r w:rsidRPr="005831CF">
        <w:t>Financial analysts questioned not just the dominance of the iconic yellow and black brand, but its very survival.</w:t>
      </w:r>
      <w:r>
        <w:t xml:space="preserve"> </w:t>
      </w:r>
      <w:r w:rsidRPr="005831CF">
        <w:t>Yet fast forward to 2006, and Caterpillar's feted CEO was telling a dif</w:t>
      </w:r>
      <w:r w:rsidRPr="005831CF">
        <w:softHyphen/>
        <w:t>ferent story. Profits again soared and the stock price more than tripled. Caterpillar regained its title of number one heavy machinery provider in the world. With 70 percent of its sales outside the United States, the company is now one of the country's largest exporters. Even after the 2008 worldwide financial crisis, Caterpillar continued to edge out competitors and increase profits.</w:t>
      </w:r>
      <w:r>
        <w:t xml:space="preserve"> </w:t>
      </w:r>
      <w:r w:rsidRPr="005831CF">
        <w:t>Mexico helped pave the way for Caterpillar's return to dominance. Though many see the company as antiunion</w:t>
      </w:r>
      <w:r w:rsidRPr="005831CF">
        <w:rPr>
          <w:rFonts w:hint="eastAsia"/>
        </w:rPr>
        <w:t>—</w:t>
      </w:r>
      <w:r w:rsidRPr="005831CF">
        <w:t>and its investments in Mexico as further evidence of the management's callousness toward U.S. workers</w:t>
      </w:r>
      <w:r w:rsidRPr="005831CF">
        <w:rPr>
          <w:rFonts w:hint="eastAsia"/>
        </w:rPr>
        <w:t>—</w:t>
      </w:r>
      <w:r w:rsidRPr="005831CF">
        <w:t xml:space="preserve"> Caterpillar's factories next door have saved and even added American jobs in the process. For instance, in 2005 the castings plant for Caterpillar's smaller engines moved from Mapleton, Illinois, to Saltillo, Mexico. But these castings are then shipped to a brand-new factory in San Antonio to be machined, and then out through the port of Houston to global markets.</w:t>
      </w:r>
      <w:r>
        <w:t xml:space="preserve"> </w:t>
      </w:r>
      <w:r w:rsidRPr="005831CF">
        <w:t>Caterpillar's near-shoring to Mexico boosted international competitive</w:t>
      </w:r>
      <w:r w:rsidRPr="005831CF">
        <w:softHyphen/>
        <w:t>ness, and the uptick in sales created thousands of new U.S. jobs. Even as the Saltillo factory took 560 Mapleton jobs, Caterpillar added another 1500 positions just in Illinois. In fact, since NAFTA's signing, Caterpillar has increased its U.S.-based posts by nearly a third. Unlike Caterpillar's opera</w:t>
      </w:r>
      <w:r w:rsidRPr="005831CF">
        <w:softHyphen/>
        <w:t>tions in China, Brazil, and Russia, Mexico's plants allow a good part of the production process to remain in the United States.</w:t>
      </w:r>
      <w:r>
        <w:t xml:space="preserve"> </w:t>
      </w:r>
      <w:r w:rsidRPr="005831CF">
        <w:t>T</w:t>
      </w:r>
      <w:r w:rsidRPr="005831CF">
        <w:rPr>
          <w:rStyle w:val="StyleBoldUnderline"/>
        </w:rPr>
        <w:t>his same logic applies to the big three U.S. car companies. An accepted wisdom is that the auto industry has been one of the hardest hit by NAFTA. News articles, policy reports, and congressional testimonies bemoan not just plant closings</w:t>
      </w:r>
      <w:r w:rsidRPr="005831CF">
        <w:t xml:space="preserve"> in Dayton, Ohio, or Fremont, California, </w:t>
      </w:r>
      <w:r w:rsidRPr="005831CF">
        <w:rPr>
          <w:rStyle w:val="StyleBoldUnderline"/>
        </w:rPr>
        <w:t>but factory openings in</w:t>
      </w:r>
      <w:r w:rsidRPr="005831CF">
        <w:t xml:space="preserve"> Chihuahua or Toluca, </w:t>
      </w:r>
      <w:r w:rsidRPr="005831CF">
        <w:rPr>
          <w:rStyle w:val="StyleBoldUnderline"/>
        </w:rPr>
        <w:t>Mexico. Mexico's gains are portrayed as America's (and American workers') losses. These zero-sum conclusions miss the real, more complicated story, and in particular overlook the benefits of integra</w:t>
      </w:r>
      <w:r w:rsidRPr="005831CF">
        <w:rPr>
          <w:rStyle w:val="StyleBoldUnderline"/>
        </w:rPr>
        <w:softHyphen/>
        <w:t>tion with America's neighbor</w:t>
      </w:r>
      <w:r w:rsidRPr="005831CF">
        <w:t>.</w:t>
      </w:r>
      <w:r>
        <w:t xml:space="preserve"> </w:t>
      </w:r>
      <w:r w:rsidRPr="005831CF">
        <w:t>The U.S. auto industry has indeed been transformed</w:t>
      </w:r>
      <w:r w:rsidRPr="005831CF">
        <w:rPr>
          <w:rStyle w:val="StyleBoldUnderline"/>
        </w:rPr>
        <w:t>. The traditional model of in-house production developed by Henry Ford over a century ago hasn't existed for decades. For good or bad, Ford, General Motors, and Chrysler no longer, in truth, "make cars." Instead, vast networks of hundreds of suppliers are the real engine behind these iconic brands.</w:t>
      </w:r>
      <w:r w:rsidRPr="005831CF">
        <w:t xml:space="preserve"> Some are small</w:t>
      </w:r>
      <w:r>
        <w:t xml:space="preserve"> </w:t>
      </w:r>
      <w:r w:rsidRPr="005831CF">
        <w:t>operations, like Global Industrial Equipment or Shane Steel Processing, which specialize in manufacturing particular bolts, bearings, or brackets. These bottom-tier operations are often so specialized that they do only one thing</w:t>
      </w:r>
      <w:r w:rsidRPr="005831CF">
        <w:rPr>
          <w:rFonts w:hint="eastAsia"/>
        </w:rPr>
        <w:t>—</w:t>
      </w:r>
      <w:r w:rsidRPr="005831CF">
        <w:t>for instance headlights or taillights, but not both. They sell to the next tier up</w:t>
      </w:r>
      <w:r w:rsidRPr="005831CF">
        <w:rPr>
          <w:rFonts w:hint="eastAsia"/>
        </w:rPr>
        <w:t>—</w:t>
      </w:r>
      <w:r w:rsidRPr="005831CF">
        <w:t>companies like Dana or AC Delco, which take these small parts and create components such as drive shafts, gearboxes, or fans. The next rung up, companies like Johnson Controls, Global Electronics, Bosch, and TRW, bring together these prefabricated components to create mod</w:t>
      </w:r>
      <w:r w:rsidRPr="005831CF">
        <w:softHyphen/>
        <w:t xml:space="preserve">ules such as sound systems, brake systems, seats, instrument panels, or fuel injectors. These more recognizable pieces are then delivered to a Ford or General Motors assembly plant for the final act. </w:t>
      </w:r>
      <w:r w:rsidRPr="005831CF">
        <w:rPr>
          <w:rStyle w:val="StyleBoldUnderline"/>
        </w:rPr>
        <w:t>Lesser-known suppliers do everything from basic manufacturing to, increasingly, research and design, providing 80 percent of the value</w:t>
      </w:r>
      <w:r w:rsidRPr="005831CF">
        <w:rPr>
          <w:rStyle w:val="StyleBoldUnderline"/>
          <w:rFonts w:hint="eastAsia"/>
        </w:rPr>
        <w:t>—</w:t>
      </w:r>
      <w:r w:rsidRPr="005831CF">
        <w:rPr>
          <w:rStyle w:val="StyleBoldUnderline"/>
        </w:rPr>
        <w:t>and of the jobs</w:t>
      </w:r>
      <w:r w:rsidRPr="005831CF">
        <w:rPr>
          <w:rStyle w:val="StyleBoldUnderline"/>
          <w:rFonts w:hint="eastAsia"/>
        </w:rPr>
        <w:t>—</w:t>
      </w:r>
      <w:r w:rsidRPr="005831CF">
        <w:rPr>
          <w:rStyle w:val="StyleBoldUnderline"/>
        </w:rPr>
        <w:t xml:space="preserve">in the auto industry. </w:t>
      </w:r>
      <w:r w:rsidRPr="005831CF">
        <w:t>Changes in how also changed where cars are made</w:t>
      </w:r>
      <w:r w:rsidRPr="005831CF">
        <w:rPr>
          <w:rStyle w:val="StyleBoldUnderline"/>
        </w:rPr>
        <w:t>. Over a fourth of U.S. car parts are made abroad</w:t>
      </w:r>
      <w:r w:rsidRPr="005831CF">
        <w:rPr>
          <w:rStyle w:val="StyleBoldUnderline"/>
          <w:rFonts w:hint="eastAsia"/>
        </w:rPr>
        <w:t>—</w:t>
      </w:r>
      <w:r w:rsidRPr="005831CF">
        <w:rPr>
          <w:rStyle w:val="StyleBoldUnderline"/>
        </w:rPr>
        <w:t>the largest percentage coming from Mexico.90</w:t>
      </w:r>
      <w:r w:rsidRPr="005831CF">
        <w:t xml:space="preserve"> But the tiered supplier system also means that movement is rarely just one wa</w:t>
      </w:r>
      <w:r w:rsidRPr="005831CF">
        <w:rPr>
          <w:rStyle w:val="StyleBoldUnderline"/>
        </w:rPr>
        <w:t>y. In fact, the Chevy Malibu sold in Omaha, Nebraska, may have crossed the border not once but multiple times, as parts combine into components, components into systems or modules, and finally modules into cars</w:t>
      </w:r>
      <w:r w:rsidRPr="005831CF">
        <w:t>. Every Ford Fiesta sold in Guanajuato, Mexico, is no different</w:t>
      </w:r>
      <w:r w:rsidRPr="005831CF">
        <w:rPr>
          <w:rFonts w:hint="eastAsia"/>
        </w:rPr>
        <w:t>—</w:t>
      </w:r>
      <w:r w:rsidRPr="005831CF">
        <w:t>having also already seen both sides of the border before hitting the showroom down south.</w:t>
      </w:r>
      <w:r>
        <w:t xml:space="preserve"> </w:t>
      </w:r>
    </w:p>
    <w:p w:rsidR="00AF07AC" w:rsidRPr="00AF07AC" w:rsidRDefault="00AF07AC" w:rsidP="00AF07AC">
      <w:pPr>
        <w:pStyle w:val="Heading4"/>
      </w:pPr>
      <w:r w:rsidRPr="00AF07AC">
        <w:lastRenderedPageBreak/>
        <w:t>Open markets are all true and beneficial to the standard of living. Globalization is inevitable it’s only a question how the US navigates the system – Mexico is key to the solution</w:t>
      </w:r>
    </w:p>
    <w:p w:rsidR="00AF07AC" w:rsidRDefault="00AF07AC" w:rsidP="00AF07AC">
      <w:r w:rsidRPr="00D15F55">
        <w:rPr>
          <w:rStyle w:val="StyleStyleBold12pt"/>
        </w:rPr>
        <w:t>O’Neal ’13</w:t>
      </w:r>
      <w:r w:rsidRPr="007F098F">
        <w:t xml:space="preserve"> [2013,</w:t>
      </w:r>
      <w:r>
        <w:t xml:space="preserve"> Shannon K. O’Neil</w:t>
      </w:r>
      <w:r w:rsidRPr="007F098F">
        <w:t xml:space="preserve"> is a senior fellow for Latin America Studies at the </w:t>
      </w:r>
      <w:hyperlink r:id="rId62" w:tooltip="Council on Foreign Relations" w:history="1">
        <w:r w:rsidRPr="007F098F">
          <w:rPr>
            <w:rStyle w:val="Hyperlink"/>
          </w:rPr>
          <w:t>Council on Foreign Relations</w:t>
        </w:r>
      </w:hyperlink>
      <w:r w:rsidRPr="007F098F">
        <w:t> </w:t>
      </w:r>
      <w:r>
        <w:t>(CFR)</w:t>
      </w:r>
      <w:r w:rsidRPr="007F098F">
        <w:t xml:space="preserve"> a nonpartisan foreign-policy think tank and membership organization</w:t>
      </w:r>
      <w:r>
        <w:t>, “Two Nations Indivisible”, it’s a book]</w:t>
      </w:r>
    </w:p>
    <w:p w:rsidR="00AF07AC" w:rsidRPr="00AF07AC" w:rsidRDefault="00AF07AC" w:rsidP="00AF07AC">
      <w:pPr>
        <w:pStyle w:val="Card"/>
      </w:pPr>
      <w:r w:rsidRPr="00CF0691">
        <w:rPr>
          <w:rStyle w:val="StyleBoldUnderline"/>
        </w:rPr>
        <w:t>Economic history shows us that trade has been a positive engine for wealth creation. From the vast Roman and British empires to the successes of the smaller Nordic trading states</w:t>
      </w:r>
      <w:r w:rsidRPr="00CF0691">
        <w:t xml:space="preserve"> and the merchant republic of Lebanon</w:t>
      </w:r>
      <w:r w:rsidRPr="00CF0691">
        <w:rPr>
          <w:rStyle w:val="StyleBoldUnderline"/>
        </w:rPr>
        <w:t>, interna</w:t>
      </w:r>
      <w:r w:rsidRPr="00CF0691">
        <w:rPr>
          <w:rStyle w:val="StyleBoldUnderline"/>
        </w:rPr>
        <w:softHyphen/>
        <w:t>tional exchange has underpinned economic growth and higher standards of living for centuries. Empirical evidence supports the relationship between eco</w:t>
      </w:r>
      <w:r w:rsidRPr="00CF0691">
        <w:rPr>
          <w:rStyle w:val="StyleBoldUnderline"/>
        </w:rPr>
        <w:softHyphen/>
        <w:t>nomic openness and development</w:t>
      </w:r>
      <w:r w:rsidRPr="00CF0691">
        <w:rPr>
          <w:rStyle w:val="StyleBoldUnderline"/>
          <w:rFonts w:hint="eastAsia"/>
        </w:rPr>
        <w:t>—</w:t>
      </w:r>
      <w:r w:rsidRPr="00CF0691">
        <w:rPr>
          <w:rStyle w:val="StyleBoldUnderline"/>
        </w:rPr>
        <w:t>more open economies do better in terms of life expectancy, education, and income. Closed economies, on the other hand, fare poorly. Historically, many just fade away</w:t>
      </w:r>
      <w:r w:rsidRPr="00CF0691">
        <w:rPr>
          <w:rFonts w:hint="eastAsia"/>
        </w:rPr>
        <w:t>—</w:t>
      </w:r>
      <w:r w:rsidRPr="00CF0691">
        <w:t xml:space="preserve">Pomerania, overcome by the more open Prussia (now Germany), or Burgundy, subsumed by France. </w:t>
      </w:r>
      <w:r w:rsidRPr="00CF0691">
        <w:rPr>
          <w:rStyle w:val="StyleBoldUnderline"/>
        </w:rPr>
        <w:t>Today's protective standouts include Myanmar, North Korea, and Cuba</w:t>
      </w:r>
      <w:r w:rsidRPr="00CF0691">
        <w:rPr>
          <w:rFonts w:hint="eastAsia"/>
        </w:rPr>
        <w:t>—</w:t>
      </w:r>
      <w:r w:rsidRPr="00CF0691">
        <w:t xml:space="preserve"> countries few Americans would willingly trade in their passport to j oin. </w:t>
      </w:r>
      <w:r w:rsidRPr="00CF0691">
        <w:rPr>
          <w:rStyle w:val="StyleBoldUnderline"/>
        </w:rPr>
        <w:t>Worse, economic protection and political oppression often go hand in hand. America's past lessons point away from closing U.S. borders as a way to defend American workers and well-being. The now infamous Smoot-Hawley Tariff Act</w:t>
      </w:r>
      <w:r w:rsidRPr="00CF0691">
        <w:t xml:space="preserve"> of 1930, which raised tariffs on some twenty thousand imported products, did </w:t>
      </w:r>
      <w:r w:rsidRPr="00CF0691">
        <w:rPr>
          <w:rStyle w:val="StyleBoldUnderline"/>
        </w:rPr>
        <w:t>not benefit U.S. companies or workers. In fact, many econo</w:t>
      </w:r>
      <w:r w:rsidRPr="00CF0691">
        <w:rPr>
          <w:rStyle w:val="StyleBoldUnderline"/>
        </w:rPr>
        <w:softHyphen/>
        <w:t>mists and historians blame it</w:t>
      </w:r>
      <w:r w:rsidRPr="00CF0691">
        <w:t xml:space="preserve"> (and the retaliatory tariff increases from other nations) </w:t>
      </w:r>
      <w:r w:rsidRPr="00CF0691">
        <w:rPr>
          <w:rStyle w:val="StyleBoldUnderline"/>
        </w:rPr>
        <w:t>for deepening the Great Depression.</w:t>
      </w:r>
      <w:r w:rsidRPr="00CF0691">
        <w:t xml:space="preserve"> Yet finding a path that broadly spreads the benefits of trade and opening is still difficult, and one with which the United States now struggles. Former U.S. treasury secretary Larry Summers summed up the quandary well: "</w:t>
      </w:r>
      <w:r w:rsidRPr="00CF0691">
        <w:rPr>
          <w:rStyle w:val="StyleBoldUnderline"/>
        </w:rPr>
        <w:t>The twin arguments that glo</w:t>
      </w:r>
      <w:r w:rsidRPr="00CF0691">
        <w:rPr>
          <w:rStyle w:val="StyleBoldUnderline"/>
        </w:rPr>
        <w:softHyphen/>
        <w:t>balization is inevitable and protectionism is counterproductive for almost everyone have the great virtue of being correct, but they do not provide much consolation for the losers</w:t>
      </w:r>
      <w:r w:rsidRPr="00CF0691">
        <w:t>."11</w:t>
      </w:r>
      <w:r>
        <w:t xml:space="preserve"> </w:t>
      </w:r>
      <w:r w:rsidRPr="00CF0691">
        <w:rPr>
          <w:rStyle w:val="StyleBoldUnderline"/>
        </w:rPr>
        <w:t>The United States became the world leader it is today on its economic prowess. While it continues as the world's most important economy, it too must adapt to the current economic realities. How best to navigate inexo</w:t>
      </w:r>
      <w:r w:rsidRPr="00CF0691">
        <w:rPr>
          <w:rStyle w:val="StyleBoldUnderline"/>
        </w:rPr>
        <w:softHyphen/>
        <w:t>rable globalization</w:t>
      </w:r>
      <w:r w:rsidRPr="00CF0691">
        <w:rPr>
          <w:rFonts w:hint="eastAsia"/>
        </w:rPr>
        <w:t>—</w:t>
      </w:r>
      <w:r w:rsidRPr="00CF0691">
        <w:t>and to make sure the benefits are spread broadly</w:t>
      </w:r>
      <w:r w:rsidRPr="00CF0691">
        <w:rPr>
          <w:rFonts w:hint="eastAsia"/>
        </w:rPr>
        <w:t>—</w:t>
      </w:r>
      <w:r w:rsidRPr="00CF0691">
        <w:rPr>
          <w:rStyle w:val="StyleBoldUnderline"/>
        </w:rPr>
        <w:t>is the U.S. challenge today. An important part of a more inclusive solution to this dilemma lies in closer economic connections with America's neighbors, and in particular with Mexico</w:t>
      </w:r>
      <w:r w:rsidRPr="00CF0691">
        <w:t xml:space="preserve">. After three decades of change, </w:t>
      </w:r>
      <w:r w:rsidRPr="00CF0691">
        <w:rPr>
          <w:rStyle w:val="StyleBoldUnderline"/>
        </w:rPr>
        <w:t>Mexico now boasts a strong, stable, and open economy, and, more than many nations, largely complements rather than competes with the United States</w:t>
      </w:r>
      <w:r w:rsidRPr="00CF0691">
        <w:t xml:space="preserve"> in global markets. Rather than rejecting closer ties, </w:t>
      </w:r>
      <w:r w:rsidRPr="00CF0691">
        <w:rPr>
          <w:rStyle w:val="StyleBoldUnderline"/>
        </w:rPr>
        <w:t>we should be embracing the back and forth across the border, as it has the potential to create a rising economic tide, lifting all boats</w:t>
      </w:r>
      <w:r w:rsidRPr="00CF0691">
        <w:t>.</w:t>
      </w:r>
    </w:p>
    <w:p w:rsidR="00A7115E" w:rsidRDefault="00A7115E" w:rsidP="00D369FC">
      <w:pPr>
        <w:pStyle w:val="Heading1"/>
      </w:pPr>
      <w:r>
        <w:lastRenderedPageBreak/>
        <w:t>**OFF-CASE**</w:t>
      </w:r>
    </w:p>
    <w:p w:rsidR="005A155D" w:rsidRPr="00986F5E" w:rsidRDefault="005A155D" w:rsidP="005A155D">
      <w:pPr>
        <w:pStyle w:val="Heading2"/>
      </w:pPr>
      <w:r>
        <w:lastRenderedPageBreak/>
        <w:t>2AC T Blocks</w:t>
      </w:r>
    </w:p>
    <w:p w:rsidR="005A155D" w:rsidRDefault="005A155D" w:rsidP="005A155D">
      <w:pPr>
        <w:pStyle w:val="Heading3"/>
      </w:pPr>
      <w:r>
        <w:lastRenderedPageBreak/>
        <w:t xml:space="preserve">2AC Economic Engagement </w:t>
      </w:r>
    </w:p>
    <w:p w:rsidR="005A155D" w:rsidRDefault="005A155D" w:rsidP="005A155D"/>
    <w:p w:rsidR="005A155D" w:rsidRPr="005E448F" w:rsidRDefault="005A155D" w:rsidP="005A155D">
      <w:pPr>
        <w:rPr>
          <w:rStyle w:val="StyleStyleBold12pt"/>
        </w:rPr>
      </w:pPr>
      <w:r w:rsidRPr="005E448F">
        <w:rPr>
          <w:rStyle w:val="StyleStyleBold12pt"/>
        </w:rPr>
        <w:t>We meet---TBHA is economic engagement</w:t>
      </w:r>
    </w:p>
    <w:p w:rsidR="005A155D" w:rsidRDefault="005A155D" w:rsidP="005A155D">
      <w:r w:rsidRPr="00212625">
        <w:rPr>
          <w:rStyle w:val="StyleStyleBold12pt"/>
        </w:rPr>
        <w:t>Jacobson 06/18</w:t>
      </w:r>
      <w:r>
        <w:t>/13 (U.S. SENATE COMMITTEE ON FOREIGN RELATIONS WRITTEN TESTIMONY BY ROBERTA S. JACOBSON, ASSISTANT SECRETARY OF STATE FOR WESTERN HEMISPHERE AFFAIRS BEFORE FOREIGN RELATIONS COMMITTEE WESTERN HEMISPHERE SUBCOMMITTEE, UNITED STATES SENATE, JUNE 18, 2013, http://iipdigital.usembassy.gov/st/english/texttrans/2013/06/20130618276661.html#axzz2YSwhF7iA)</w:t>
      </w:r>
    </w:p>
    <w:p w:rsidR="005A155D" w:rsidRDefault="005A155D" w:rsidP="005A155D"/>
    <w:p w:rsidR="005A155D" w:rsidRDefault="005A155D" w:rsidP="005A155D">
      <w:pPr>
        <w:pStyle w:val="Card"/>
        <w:rPr>
          <w:rStyle w:val="StyleBoldUnderline"/>
        </w:rPr>
      </w:pPr>
      <w:r w:rsidRPr="00A60B08">
        <w:rPr>
          <w:rStyle w:val="StyleBoldUnderline"/>
          <w:highlight w:val="yellow"/>
        </w:rPr>
        <w:t>We have negotiated</w:t>
      </w:r>
      <w:r w:rsidRPr="008E3EC0">
        <w:t xml:space="preserve"> and signed </w:t>
      </w:r>
      <w:r w:rsidRPr="00A60B08">
        <w:rPr>
          <w:rStyle w:val="StyleBoldUnderline"/>
          <w:highlight w:val="yellow"/>
        </w:rPr>
        <w:t>the U.S.-Mexico Transboundary Hydrocarbons Agreement</w:t>
      </w:r>
      <w:r w:rsidRPr="008E3EC0">
        <w:t xml:space="preserve">. </w:t>
      </w:r>
      <w:r w:rsidRPr="00212625">
        <w:rPr>
          <w:rStyle w:val="StyleBoldUnderline"/>
        </w:rPr>
        <w:t xml:space="preserve">By </w:t>
      </w:r>
      <w:r w:rsidRPr="00A60B08">
        <w:rPr>
          <w:rStyle w:val="StyleBoldUnderline"/>
          <w:highlight w:val="yellow"/>
        </w:rPr>
        <w:t>establishing a cooperative framework</w:t>
      </w:r>
      <w:r w:rsidRPr="00212625">
        <w:rPr>
          <w:rStyle w:val="StyleBoldUnderline"/>
        </w:rPr>
        <w:t xml:space="preserve"> and greater legal clarity for the development of reserves that traverse the U.S.-Mexico maritime border</w:t>
      </w:r>
      <w:r w:rsidRPr="008E3EC0">
        <w:t xml:space="preserve">, it would benefit both the United States and Mexico. In his meeting with President Peña Nieto, President Obama committed to working with Congress to pass legislation to implement the Transboundary Hydrocarbons Agreement. Senators Wyden and Murkowski recently introduced S.812, legislation which authorizes the Secretary of the Interior to implement the Agreement. We look forward to working with the Senators to move this important legislation forward.In Mexico, the Peña Nieto administration is pursuing a broad reform agenda with a focus on economic development. In just six months, </w:t>
      </w:r>
      <w:r w:rsidRPr="00212625">
        <w:rPr>
          <w:rStyle w:val="StyleBoldUnderline"/>
        </w:rPr>
        <w:t>Mexico passed major reforms in labor, education, and telecommunications</w:t>
      </w:r>
      <w:r w:rsidRPr="008E3EC0">
        <w:t>. The Mexican government announced plans for further reforms of energy, fiscal, and financial policy</w:t>
      </w:r>
      <w:r w:rsidRPr="00212625">
        <w:rPr>
          <w:rStyle w:val="StyleBoldUnderline"/>
        </w:rPr>
        <w:t xml:space="preserve">. </w:t>
      </w:r>
      <w:r w:rsidRPr="00A60B08">
        <w:rPr>
          <w:rStyle w:val="StyleBoldUnderline"/>
          <w:highlight w:val="yellow"/>
        </w:rPr>
        <w:t>Provided the implementing legislation</w:t>
      </w:r>
      <w:r w:rsidRPr="00212625">
        <w:rPr>
          <w:rStyle w:val="StyleBoldUnderline"/>
        </w:rPr>
        <w:t xml:space="preserve"> accompanying these reforms </w:t>
      </w:r>
      <w:r w:rsidRPr="008E3EC0">
        <w:t>leads to meaningful policy change</w:t>
      </w:r>
      <w:r w:rsidRPr="00212625">
        <w:rPr>
          <w:rStyle w:val="StyleBoldUnderline"/>
        </w:rPr>
        <w:t xml:space="preserve">, as is likely, </w:t>
      </w:r>
      <w:r w:rsidRPr="00A60B08">
        <w:rPr>
          <w:rStyle w:val="StyleBoldUnderline"/>
          <w:highlight w:val="yellow"/>
        </w:rPr>
        <w:t>these changes</w:t>
      </w:r>
      <w:r w:rsidRPr="00212625">
        <w:rPr>
          <w:rStyle w:val="StyleBoldUnderline"/>
        </w:rPr>
        <w:t xml:space="preserve"> </w:t>
      </w:r>
      <w:r w:rsidRPr="008F1C9C">
        <w:rPr>
          <w:rStyle w:val="StyleBoldUnderline"/>
        </w:rPr>
        <w:t>have the potential to reshape our neighbor’s economic landscape and</w:t>
      </w:r>
      <w:r w:rsidRPr="00212625">
        <w:rPr>
          <w:rStyle w:val="StyleBoldUnderline"/>
        </w:rPr>
        <w:t xml:space="preserve"> </w:t>
      </w:r>
      <w:r w:rsidRPr="00A60B08">
        <w:rPr>
          <w:rStyle w:val="StyleBoldUnderline"/>
          <w:highlight w:val="yellow"/>
        </w:rPr>
        <w:t>expand our economic engagement with Mexico</w:t>
      </w:r>
      <w:r>
        <w:rPr>
          <w:rStyle w:val="StyleBoldUnderline"/>
        </w:rPr>
        <w:t>.</w:t>
      </w:r>
    </w:p>
    <w:p w:rsidR="005A155D" w:rsidRDefault="005A155D" w:rsidP="005A155D">
      <w:pPr>
        <w:rPr>
          <w:rStyle w:val="StyleBoldUnderline"/>
        </w:rPr>
      </w:pPr>
    </w:p>
    <w:p w:rsidR="005A155D" w:rsidRPr="005E448F" w:rsidRDefault="005A155D" w:rsidP="005A155D">
      <w:pPr>
        <w:rPr>
          <w:rStyle w:val="StyleStyleBold12pt"/>
        </w:rPr>
      </w:pPr>
      <w:r w:rsidRPr="005E448F">
        <w:rPr>
          <w:rStyle w:val="StyleStyleBold12pt"/>
        </w:rPr>
        <w:t>C/I -- Economic engagement is the expansion of economic ties– it includes the aff</w:t>
      </w:r>
    </w:p>
    <w:p w:rsidR="005A155D" w:rsidRDefault="005A155D" w:rsidP="005A155D">
      <w:r w:rsidRPr="00C61EF6">
        <w:rPr>
          <w:rStyle w:val="StyleStyleBold12pt"/>
        </w:rPr>
        <w:t>Kahler 6</w:t>
      </w:r>
      <w:r>
        <w:t xml:space="preserve"> [Miles Kahler, Rohr Professor of Pacific International Relations at the UC San Diego Graduate School of International Relations and Pacific Studies, PhD in Government from Harvard, and Scott Kastner, Assistant Professor of IR at the University of Maryland, PhD in Political Science from UC San Diego, “Strategic Uses of Economic Interdependence: Engagement Policies on the Korean Peninsula and Across the Taiwan Strait,” Journal of Peace Research, September 2006 vol. 43 no. 5 523-541]</w:t>
      </w:r>
    </w:p>
    <w:p w:rsidR="005A155D" w:rsidRPr="00264326" w:rsidRDefault="005A155D" w:rsidP="005A155D">
      <w:pPr>
        <w:pStyle w:val="Card"/>
        <w:rPr>
          <w:rStyle w:val="StyleBoldUnderline"/>
        </w:rPr>
      </w:pPr>
      <w:r w:rsidRPr="00A60B08">
        <w:rPr>
          <w:rStyle w:val="StyleBoldUnderline"/>
          <w:highlight w:val="yellow"/>
        </w:rPr>
        <w:t>Economic engagement—a policy of deliberately expanding economic ties</w:t>
      </w:r>
      <w:r w:rsidRPr="00D13BE0">
        <w:rPr>
          <w:rStyle w:val="StyleBoldUnderline"/>
        </w:rPr>
        <w:t xml:space="preserve"> with an adversary </w:t>
      </w:r>
      <w:r w:rsidRPr="00A60B08">
        <w:rPr>
          <w:rStyle w:val="StyleBoldUnderline"/>
          <w:highlight w:val="yellow"/>
        </w:rPr>
        <w:t>in order to</w:t>
      </w:r>
      <w:r w:rsidRPr="00D13BE0">
        <w:rPr>
          <w:rStyle w:val="StyleBoldUnderline"/>
        </w:rPr>
        <w:t xml:space="preserve"> change the behavior of the target state and </w:t>
      </w:r>
      <w:r w:rsidRPr="00A60B08">
        <w:rPr>
          <w:rStyle w:val="StyleBoldUnderline"/>
          <w:highlight w:val="yellow"/>
        </w:rPr>
        <w:t>effect an improvement in bilateral political relations</w:t>
      </w:r>
      <w:r w:rsidRPr="008E3EC0">
        <w:t xml:space="preserve">—is the subject of growing, but still limited, interest in the international relations literature. </w:t>
      </w:r>
      <w:r w:rsidRPr="00D13BE0">
        <w:rPr>
          <w:rStyle w:val="StyleBoldUnderline"/>
        </w:rPr>
        <w:t xml:space="preserve">The bulk of the work on economic statecraft continues to focus on coercive policies such as economic sanctions. The emphasis on </w:t>
      </w:r>
      <w:r w:rsidRPr="008F1C9C">
        <w:rPr>
          <w:rStyle w:val="Emphasis"/>
        </w:rPr>
        <w:t>negative forms of economic statecraft</w:t>
      </w:r>
      <w:r w:rsidRPr="00D13BE0">
        <w:rPr>
          <w:rStyle w:val="StyleBoldUnderline"/>
        </w:rPr>
        <w:t xml:space="preserve"> is not without justification</w:t>
      </w:r>
      <w:r w:rsidRPr="008E3EC0">
        <w:t>: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r w:rsidRPr="00FA38B5">
        <w:t>¶</w:t>
      </w:r>
      <w:r w:rsidRPr="008E3EC0">
        <w:t xml:space="preserve"> We begin by developing a theoretical framework through which to examine strategies of economic engagement. Drawing from the existing literature, our framework distinguishes between different forms of economic engagement, and outlines the factors likely to facilitate or undermine the implementation of these different strategies. With this framework as a guide, we then examine the strategic use of economic interdependence—focusing in particular on economic engagement—in three East Asian States: South Korea, Singapore, and Taiwan. We use these case studies to draw conclusions about the underlying factors that facilitate the use of a strategy of economic engagement, that determine the particular type of engagement strategy used, and that help to predict the likelihood of success. Because our conclusions are primarily derived inductively from a small number of cases, we are </w:t>
      </w:r>
      <w:r w:rsidRPr="008E3EC0">
        <w:lastRenderedPageBreak/>
        <w:t>cautious in making claims of generalizability. Nonetheless, it is our hope that the narratives we provide and the conclusions that we draw from them will help to spur further research into this interesting yet under-studied subject.</w:t>
      </w:r>
      <w:r w:rsidRPr="00FA38B5">
        <w:t>¶</w:t>
      </w:r>
      <w:r w:rsidRPr="008E3EC0">
        <w:t xml:space="preserve"> ECONOMIC ENGAGMENT: STRATEGIES AND EXPECTATIONS</w:t>
      </w:r>
      <w:r w:rsidRPr="00FA38B5">
        <w:t>¶</w:t>
      </w:r>
      <w:r w:rsidRPr="008E3EC0">
        <w:t xml:space="preserve"> </w:t>
      </w:r>
    </w:p>
    <w:p w:rsidR="005A155D" w:rsidRDefault="005A155D" w:rsidP="005A155D"/>
    <w:p w:rsidR="005A155D" w:rsidRPr="005E448F" w:rsidRDefault="005A155D" w:rsidP="005A155D">
      <w:pPr>
        <w:rPr>
          <w:rStyle w:val="StyleStyleBold12pt"/>
        </w:rPr>
      </w:pPr>
      <w:r w:rsidRPr="005E448F">
        <w:rPr>
          <w:rStyle w:val="StyleStyleBold12pt"/>
        </w:rPr>
        <w:t>Prefer our interpretation --</w:t>
      </w:r>
    </w:p>
    <w:p w:rsidR="005A155D" w:rsidRDefault="005A155D" w:rsidP="005A155D"/>
    <w:p w:rsidR="005A155D" w:rsidRPr="005E448F" w:rsidRDefault="005A155D" w:rsidP="005A155D">
      <w:pPr>
        <w:rPr>
          <w:rStyle w:val="StyleStyleBold12pt"/>
        </w:rPr>
      </w:pPr>
      <w:r w:rsidRPr="005E448F">
        <w:rPr>
          <w:rStyle w:val="StyleStyleBold12pt"/>
        </w:rPr>
        <w:t>1) Grounds and limits – this is one of the big stick affs on the topic, there is a large negative literature base, and they read specific strategies – destroys aff innovation and flexibility killing critical thinking and it disincentivizes participation</w:t>
      </w:r>
    </w:p>
    <w:p w:rsidR="005A155D" w:rsidRDefault="005A155D" w:rsidP="005A155D"/>
    <w:p w:rsidR="005A155D" w:rsidRPr="005E448F" w:rsidRDefault="005A155D" w:rsidP="005A155D">
      <w:pPr>
        <w:rPr>
          <w:rStyle w:val="StyleStyleBold12pt"/>
        </w:rPr>
      </w:pPr>
      <w:r w:rsidRPr="005E448F">
        <w:rPr>
          <w:rStyle w:val="StyleStyleBold12pt"/>
        </w:rPr>
        <w:t>2) Precision – our interpretation comes from a professor of IR with an intent to define – that's key to predictable aff ground.</w:t>
      </w:r>
    </w:p>
    <w:p w:rsidR="005A155D" w:rsidRPr="005E448F" w:rsidRDefault="005A155D" w:rsidP="005A155D">
      <w:pPr>
        <w:rPr>
          <w:rStyle w:val="StyleStyleBold12pt"/>
        </w:rPr>
      </w:pPr>
      <w:r w:rsidRPr="005E448F">
        <w:rPr>
          <w:rStyle w:val="StyleStyleBold12pt"/>
        </w:rPr>
        <w:t>3) Education – Mexico is the core of the topic, and learning about energy policy is critical to understanding our economic ties with Mexico – plus, it's most real world and is being debated in the Senate.</w:t>
      </w:r>
    </w:p>
    <w:p w:rsidR="005A155D" w:rsidRPr="00804801" w:rsidRDefault="005A155D" w:rsidP="005A155D"/>
    <w:p w:rsidR="005A155D" w:rsidRDefault="005A155D" w:rsidP="005A155D">
      <w:pPr>
        <w:pStyle w:val="Heading3"/>
      </w:pPr>
      <w:r>
        <w:lastRenderedPageBreak/>
        <w:t xml:space="preserve">2AC Conditional </w:t>
      </w:r>
    </w:p>
    <w:p w:rsidR="005A155D" w:rsidRDefault="005A155D" w:rsidP="005A155D"/>
    <w:p w:rsidR="005A155D" w:rsidRPr="005E448F" w:rsidRDefault="005A155D" w:rsidP="005A155D">
      <w:pPr>
        <w:rPr>
          <w:rStyle w:val="StyleStyleBold12pt"/>
        </w:rPr>
      </w:pPr>
      <w:r w:rsidRPr="005E448F">
        <w:rPr>
          <w:rStyle w:val="StyleStyleBold12pt"/>
        </w:rPr>
        <w:t>We meet – the aff was conditional, the Mexican senate had to ratify it –</w:t>
      </w:r>
    </w:p>
    <w:p w:rsidR="005A155D" w:rsidRDefault="005A155D" w:rsidP="005A155D"/>
    <w:p w:rsidR="005A155D" w:rsidRPr="005E448F" w:rsidRDefault="005A155D" w:rsidP="005A155D">
      <w:pPr>
        <w:rPr>
          <w:rStyle w:val="StyleStyleBold12pt"/>
        </w:rPr>
      </w:pPr>
      <w:r w:rsidRPr="005E448F">
        <w:rPr>
          <w:rStyle w:val="StyleStyleBold12pt"/>
        </w:rPr>
        <w:t>C/I -- Economic engagement can be conditional</w:t>
      </w:r>
    </w:p>
    <w:p w:rsidR="005A155D" w:rsidRDefault="005A155D" w:rsidP="005A155D">
      <w:r w:rsidRPr="002C6517">
        <w:rPr>
          <w:rStyle w:val="StyleStyleBold12pt"/>
        </w:rPr>
        <w:t xml:space="preserve">Celik 11 </w:t>
      </w:r>
      <w:r>
        <w:t xml:space="preserve">[Arda Can Çelik, graduate M.A in political science and international relations at Uppsala University Sweden, “Economic sanctions and engagement policies,” </w:t>
      </w:r>
      <w:hyperlink r:id="rId63" w:history="1">
        <w:r w:rsidRPr="00E76B9F">
          <w:t>http://www.grin.com/en/e-book/175204/economic-sanctions-and-engagement-policies</w:t>
        </w:r>
      </w:hyperlink>
      <w:r>
        <w:t>]</w:t>
      </w:r>
    </w:p>
    <w:p w:rsidR="005A155D" w:rsidRDefault="005A155D" w:rsidP="005A155D"/>
    <w:p w:rsidR="005A155D" w:rsidRPr="00FA38B5" w:rsidRDefault="005A155D" w:rsidP="005A155D">
      <w:pPr>
        <w:pStyle w:val="Card"/>
      </w:pPr>
      <w:r w:rsidRPr="00C02441">
        <w:rPr>
          <w:rStyle w:val="StyleBoldUnderline"/>
        </w:rPr>
        <w:t>Economic engagement policies are strategic integration behaviour which involves with the target state</w:t>
      </w:r>
      <w:r w:rsidRPr="00FA38B5">
        <w:t xml:space="preserve">. </w:t>
      </w:r>
      <w:r w:rsidRPr="00C02441">
        <w:rPr>
          <w:rStyle w:val="StyleBoldUnderline"/>
        </w:rPr>
        <w:t xml:space="preserve">Engagement policies differ from other tools in Economic Diplomacy. They target to deepen the economic relations to create </w:t>
      </w:r>
      <w:r w:rsidRPr="00FA38B5">
        <w:t xml:space="preserve">economic intersection, interconnectness, and mutual dependence and finally seeks </w:t>
      </w:r>
      <w:r w:rsidRPr="00C02441">
        <w:rPr>
          <w:rStyle w:val="StyleBoldUnderline"/>
        </w:rPr>
        <w:t>economic interdependence. This</w:t>
      </w:r>
      <w:r w:rsidRPr="00FA38B5">
        <w:t xml:space="preserve"> interdependence </w:t>
      </w:r>
      <w:r w:rsidRPr="00C02441">
        <w:rPr>
          <w:rStyle w:val="StyleBoldUnderline"/>
        </w:rPr>
        <w:t>serves</w:t>
      </w:r>
      <w:r w:rsidRPr="00FA38B5">
        <w:t xml:space="preserve"> the sender state </w:t>
      </w:r>
      <w:r w:rsidRPr="00C02441">
        <w:rPr>
          <w:rStyle w:val="StyleBoldUnderline"/>
        </w:rPr>
        <w:t>to change the political behaviour of target state</w:t>
      </w:r>
      <w:r w:rsidRPr="00FA38B5">
        <w:t xml:space="preserve">. </w:t>
      </w:r>
      <w:r w:rsidRPr="00C02441">
        <w:rPr>
          <w:rStyle w:val="StyleBoldUnderline"/>
        </w:rPr>
        <w:t xml:space="preserve">However they </w:t>
      </w:r>
      <w:r w:rsidRPr="008F1C9C">
        <w:rPr>
          <w:rStyle w:val="Emphasis"/>
        </w:rPr>
        <w:t>cannot be counted as carrots or inducement tools</w:t>
      </w:r>
      <w:r w:rsidRPr="00C02441">
        <w:rPr>
          <w:rStyle w:val="StyleBoldUnderline"/>
        </w:rPr>
        <w:t>, they focus on long term strategic goals and</w:t>
      </w:r>
      <w:r w:rsidRPr="00FA38B5">
        <w:t xml:space="preserve"> they </w:t>
      </w:r>
      <w:r w:rsidRPr="00C02441">
        <w:rPr>
          <w:rStyle w:val="StyleBoldUnderline"/>
        </w:rPr>
        <w:t>are not restricted with short term policy changes</w:t>
      </w:r>
      <w:r w:rsidRPr="00FA38B5">
        <w:t xml:space="preserve">.(Kahler&amp;Kastner,2006) </w:t>
      </w:r>
      <w:r w:rsidRPr="00C02441">
        <w:rPr>
          <w:rStyle w:val="StyleBoldUnderline"/>
        </w:rPr>
        <w:t xml:space="preserve">They can be </w:t>
      </w:r>
      <w:r w:rsidRPr="008F1C9C">
        <w:rPr>
          <w:rStyle w:val="Emphasis"/>
        </w:rPr>
        <w:t>unconditional</w:t>
      </w:r>
      <w:r w:rsidRPr="00FA38B5">
        <w:t xml:space="preserve"> </w:t>
      </w:r>
      <w:r w:rsidRPr="00C02441">
        <w:rPr>
          <w:rStyle w:val="StyleBoldUnderline"/>
        </w:rPr>
        <w:t>and focus on creating greater economic benefits for both parties</w:t>
      </w:r>
      <w:r w:rsidRPr="00FA38B5">
        <w:t xml:space="preserve">. </w:t>
      </w:r>
      <w:r w:rsidRPr="00C02441">
        <w:rPr>
          <w:rStyle w:val="StyleBoldUnderline"/>
        </w:rPr>
        <w:t>Economic engagement targets</w:t>
      </w:r>
      <w:r w:rsidRPr="00FA38B5">
        <w:t xml:space="preserve"> to seek </w:t>
      </w:r>
      <w:r w:rsidRPr="00C02441">
        <w:rPr>
          <w:rStyle w:val="StyleBoldUnderline"/>
        </w:rPr>
        <w:t>deeper economic linkages via</w:t>
      </w:r>
      <w:r w:rsidRPr="00FA38B5">
        <w:t xml:space="preserve"> promoting </w:t>
      </w:r>
      <w:r w:rsidRPr="00C02441">
        <w:rPr>
          <w:rStyle w:val="StyleBoldUnderline"/>
        </w:rPr>
        <w:t>institutionalized mutual trade</w:t>
      </w:r>
      <w:r w:rsidRPr="00FA38B5">
        <w:t xml:space="preserv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w:t>
      </w:r>
      <w:r w:rsidRPr="00C02441">
        <w:rPr>
          <w:rStyle w:val="StyleBoldUnderline"/>
        </w:rPr>
        <w:t>’It is a policy of deliberate expanding economic ties</w:t>
      </w:r>
      <w:r w:rsidRPr="00FA38B5">
        <w:t xml:space="preserve"> with and adversary in order </w:t>
      </w:r>
      <w:r w:rsidRPr="00C02441">
        <w:rPr>
          <w:rStyle w:val="StyleBoldUnderline"/>
        </w:rPr>
        <w:t>to change the behaviour of target state and improve</w:t>
      </w:r>
      <w:r w:rsidRPr="00FA38B5">
        <w:t xml:space="preserve"> bilateral </w:t>
      </w:r>
      <w:r w:rsidRPr="00C02441">
        <w:rPr>
          <w:rStyle w:val="StyleBoldUnderline"/>
        </w:rPr>
        <w:t>relations’’</w:t>
      </w:r>
      <w:r w:rsidRPr="00FA38B5">
        <w:t xml:space="preserve">.(p523-abstact).It is an intentional economic strategy that expects bigger benefits such as long term economic gains and more importantly; political gains. The main idea behind the engagement motivation is stated by Rosecrance(1977)in a way that ‘’the direct and positive linkage of interests of states where a change in the position of one state affects the position of others in the same direction’’¶ </w:t>
      </w:r>
      <w:r w:rsidRPr="00C02441">
        <w:rPr>
          <w:rStyle w:val="StyleBoldUnderline"/>
        </w:rPr>
        <w:t>Although</w:t>
      </w:r>
      <w:r w:rsidRPr="00FA38B5">
        <w:t xml:space="preserve">, much of </w:t>
      </w:r>
      <w:r w:rsidRPr="00C02441">
        <w:rPr>
          <w:rStyle w:val="StyleBoldUnderline"/>
        </w:rPr>
        <w:t>the literature focuses on the effectiveness of economic sanctions, economic engagement strategies have rapidly gained momentum and</w:t>
      </w:r>
      <w:r w:rsidRPr="00FA38B5">
        <w:t xml:space="preserve"> gathers more and more </w:t>
      </w:r>
      <w:r w:rsidRPr="00C02441">
        <w:rPr>
          <w:rStyle w:val="StyleBoldUnderline"/>
        </w:rPr>
        <w:t>attention</w:t>
      </w:r>
      <w:r w:rsidRPr="00FA38B5">
        <w:t xml:space="preserve">(Kahler&amp;Kastner,2006). Kirshner(2002) states that handful of studies examine the Hirchmanesque effects of economic relations and engagement policies therefore engagement policies are newly emerging alternative strategies against the economic sanctions. This literature is a composition of liberal and realist approaches. Liberals underline that Effectiveness of engagement policies are valid and ascending. On the other hand, Realists criticise the potential of engagement policies and does not give credits to the arguments of engagement strategies.¶ Liberal Approach ¶ Literature of liberal school points out that economic engagement policies are significantly effective tools for sender and target countries. The effectiveness leans on mutual economic and political benefits for both parties.(Garzke et al,2001). </w:t>
      </w:r>
      <w:r w:rsidRPr="00C02441">
        <w:rPr>
          <w:rStyle w:val="StyleBoldUnderline"/>
        </w:rPr>
        <w:t>Ecenomic engagement operates with trade mechanisms where sender and target country establish intensified trade thus increase the economic interaction</w:t>
      </w:r>
      <w:r w:rsidRPr="00FA38B5">
        <w:t xml:space="preserve"> over time. This strategy decreases the potential hostilities and provides mutual gains. Paulson Jr (2008) states that </w:t>
      </w:r>
      <w:r w:rsidRPr="00C02441">
        <w:rPr>
          <w:rStyle w:val="StyleBoldUnderline"/>
        </w:rPr>
        <w:t xml:space="preserve">this mechanism is </w:t>
      </w:r>
      <w:r w:rsidRPr="008F1C9C">
        <w:rPr>
          <w:rStyle w:val="Emphasis"/>
        </w:rPr>
        <w:t xml:space="preserve">highly different from carrots </w:t>
      </w:r>
      <w:r w:rsidRPr="00C02441">
        <w:rPr>
          <w:rStyle w:val="StyleBoldUnderline"/>
        </w:rPr>
        <w:t>(inducements).</w:t>
      </w:r>
      <w:r>
        <w:rPr>
          <w:rStyle w:val="StyleBoldUnderline"/>
        </w:rPr>
        <w:t xml:space="preserve"> </w:t>
      </w:r>
      <w:r w:rsidRPr="00C02441">
        <w:rPr>
          <w:rStyle w:val="StyleBoldUnderline"/>
        </w:rPr>
        <w:t>Carrots work quid pro quo in short terms and for narrow goals. Economic engagement intends to develop the target country and wants her to be aware of the long term benefits of shared economic goals</w:t>
      </w:r>
      <w:r w:rsidRPr="00FA38B5">
        <w:t>.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because economic integration has the capacity to change the political choices and behaviour of target country. Sender state believes in that economic linkages have political transformation potential.(Kroll,1993)</w:t>
      </w:r>
    </w:p>
    <w:p w:rsidR="005A155D" w:rsidRPr="00F66C50" w:rsidRDefault="005A155D" w:rsidP="005A155D"/>
    <w:p w:rsidR="005A155D" w:rsidRPr="005E448F" w:rsidRDefault="005A155D" w:rsidP="005A155D">
      <w:pPr>
        <w:rPr>
          <w:rStyle w:val="StyleStyleBold12pt"/>
        </w:rPr>
      </w:pPr>
      <w:r w:rsidRPr="005E448F">
        <w:rPr>
          <w:rStyle w:val="StyleStyleBold12pt"/>
        </w:rPr>
        <w:t xml:space="preserve">1) Ground – this is one of the big stick affs on the topic, there is a large negative literature base, and they read specific strategies – destroys aff innovation and flexibility killing critical thinking and it disincentivizes participation – </w:t>
      </w:r>
    </w:p>
    <w:p w:rsidR="005A155D" w:rsidRPr="005E448F" w:rsidRDefault="005A155D" w:rsidP="005A155D">
      <w:pPr>
        <w:rPr>
          <w:rStyle w:val="StyleStyleBold12pt"/>
        </w:rPr>
      </w:pPr>
      <w:r w:rsidRPr="005E448F">
        <w:rPr>
          <w:rStyle w:val="StyleStyleBold12pt"/>
        </w:rPr>
        <w:lastRenderedPageBreak/>
        <w:t>2) Limits --their interpretation unlimits the topic by adding a "tat" in the exchange --infinite number of things that the aff could condition on, turns their limits standard-</w:t>
      </w:r>
    </w:p>
    <w:p w:rsidR="005A155D" w:rsidRPr="00804801" w:rsidRDefault="005A155D" w:rsidP="005A155D"/>
    <w:p w:rsidR="005A155D" w:rsidRPr="00804801" w:rsidRDefault="005A155D" w:rsidP="005A155D">
      <w:pPr>
        <w:rPr>
          <w:rStyle w:val="StyleStyleBold12pt"/>
        </w:rPr>
      </w:pPr>
      <w:r w:rsidRPr="00804801">
        <w:rPr>
          <w:rStyle w:val="StyleStyleBold12pt"/>
        </w:rPr>
        <w:t>3) Education – Mexico is the core of the topic, and learning about energy policy is critical to understanding our economic ties with Mexico – plus, it's most real world and is being debated in the Senate</w:t>
      </w:r>
    </w:p>
    <w:p w:rsidR="005A155D" w:rsidRDefault="005A155D" w:rsidP="005A155D">
      <w:pPr>
        <w:pStyle w:val="Heading3"/>
      </w:pPr>
      <w:r>
        <w:lastRenderedPageBreak/>
        <w:t>2AC Gov to Gov</w:t>
      </w:r>
    </w:p>
    <w:p w:rsidR="005A155D" w:rsidRDefault="005A155D" w:rsidP="005A155D"/>
    <w:p w:rsidR="005A155D" w:rsidRPr="005E448F" w:rsidRDefault="005A155D" w:rsidP="005A155D">
      <w:pPr>
        <w:rPr>
          <w:rStyle w:val="StyleStyleBold12pt"/>
        </w:rPr>
      </w:pPr>
      <w:r w:rsidRPr="005E448F">
        <w:rPr>
          <w:rStyle w:val="StyleStyleBold12pt"/>
        </w:rPr>
        <w:t xml:space="preserve">We meet – the plan is a treaty between the government of Mexico and the United States government – </w:t>
      </w:r>
    </w:p>
    <w:p w:rsidR="005A155D" w:rsidRDefault="005A155D" w:rsidP="005A155D">
      <w:r w:rsidRPr="00212625">
        <w:rPr>
          <w:rStyle w:val="StyleStyleBold12pt"/>
        </w:rPr>
        <w:t>Jacobson 06/18</w:t>
      </w:r>
      <w:r>
        <w:t>/13 (U.S. SENATE COMMITTEE ON FOREIGN RELATIONS WRITTEN TESTIMONY BY ROBERTA S. JACOBSON, ASSISTANT SECRETARY OF STATE FOR WESTERN HEMISPHERE AFFAIRS BEFORE FOREIGN RELATIONS COMMITTEE WESTERN HEMISPHERE SUBCOMMITTEE, UNITED STATES SENATE, JUNE 18, 2013, http://iipdigital.usembassy.gov/st/english/texttrans/2013/06/20130618276661.html#axzz2YSwhF7iA)</w:t>
      </w:r>
    </w:p>
    <w:p w:rsidR="005A155D" w:rsidRDefault="005A155D" w:rsidP="005A155D"/>
    <w:p w:rsidR="005A155D" w:rsidRDefault="005A155D" w:rsidP="005A155D">
      <w:pPr>
        <w:pStyle w:val="Card"/>
        <w:rPr>
          <w:rStyle w:val="StyleBoldUnderline"/>
        </w:rPr>
      </w:pPr>
      <w:r w:rsidRPr="00A60B08">
        <w:rPr>
          <w:rStyle w:val="StyleBoldUnderline"/>
          <w:highlight w:val="yellow"/>
        </w:rPr>
        <w:t>We have negotiated</w:t>
      </w:r>
      <w:r w:rsidRPr="00212625">
        <w:t xml:space="preserve"> and signed </w:t>
      </w:r>
      <w:r w:rsidRPr="00A60B08">
        <w:rPr>
          <w:rStyle w:val="StyleBoldUnderline"/>
          <w:highlight w:val="yellow"/>
        </w:rPr>
        <w:t>the U.S.-Mexico Transboundary Hydrocarbons Agreement</w:t>
      </w:r>
      <w:r w:rsidRPr="00212625">
        <w:t xml:space="preserve">. </w:t>
      </w:r>
      <w:r w:rsidRPr="00212625">
        <w:rPr>
          <w:rStyle w:val="StyleBoldUnderline"/>
        </w:rPr>
        <w:t xml:space="preserve">By </w:t>
      </w:r>
      <w:r w:rsidRPr="00A60B08">
        <w:rPr>
          <w:rStyle w:val="StyleBoldUnderline"/>
          <w:highlight w:val="yellow"/>
        </w:rPr>
        <w:t>establishing a cooperative framework</w:t>
      </w:r>
      <w:r w:rsidRPr="00212625">
        <w:rPr>
          <w:rStyle w:val="StyleBoldUnderline"/>
        </w:rPr>
        <w:t xml:space="preserve"> and greater legal clarity for the development of reserves that traverse the U.S.-Mexico maritime border</w:t>
      </w:r>
      <w:r w:rsidRPr="00212625">
        <w:t xml:space="preserve">, it would benefit both the United States and Mexico. In his meeting with President Peña Nieto, President Obama committed to working with Congress to pass legislation to implement the Transboundary Hydrocarbons Agreement. Senators Wyden and Murkowski recently introduced S.812, legislation which authorizes the Secretary of the Interior to implement the Agreement. We look forward to working with the Senators to move this important legislation forward.In Mexico, the Peña Nieto administration is pursuing a broad reform agenda with a focus on economic development. In just six months, </w:t>
      </w:r>
      <w:r w:rsidRPr="00212625">
        <w:rPr>
          <w:rStyle w:val="StyleBoldUnderline"/>
        </w:rPr>
        <w:t>Mexico passed major reforms in labor, education, and telecommunications</w:t>
      </w:r>
      <w:r w:rsidRPr="00212625">
        <w:t>. The Mexican government announced plans for further reforms of energy, fiscal, and financial policy</w:t>
      </w:r>
      <w:r w:rsidRPr="00212625">
        <w:rPr>
          <w:rStyle w:val="StyleBoldUnderline"/>
        </w:rPr>
        <w:t xml:space="preserve">. </w:t>
      </w:r>
      <w:r w:rsidRPr="00A60B08">
        <w:rPr>
          <w:rStyle w:val="StyleBoldUnderline"/>
          <w:highlight w:val="yellow"/>
        </w:rPr>
        <w:t>Provided the implementing legislation</w:t>
      </w:r>
      <w:r w:rsidRPr="00212625">
        <w:rPr>
          <w:rStyle w:val="StyleBoldUnderline"/>
        </w:rPr>
        <w:t xml:space="preserve"> accompanying these reforms </w:t>
      </w:r>
      <w:r w:rsidRPr="00F66C50">
        <w:t>leads to meaningful policy change</w:t>
      </w:r>
      <w:r w:rsidRPr="00212625">
        <w:rPr>
          <w:rStyle w:val="StyleBoldUnderline"/>
        </w:rPr>
        <w:t xml:space="preserve">, as is likely, </w:t>
      </w:r>
      <w:r w:rsidRPr="00A60B08">
        <w:rPr>
          <w:rStyle w:val="StyleBoldUnderline"/>
          <w:highlight w:val="yellow"/>
        </w:rPr>
        <w:t>these changes</w:t>
      </w:r>
      <w:r w:rsidRPr="00212625">
        <w:rPr>
          <w:rStyle w:val="StyleBoldUnderline"/>
        </w:rPr>
        <w:t xml:space="preserve"> have the potential to reshape our neighbor’s economic landscape and </w:t>
      </w:r>
      <w:r w:rsidRPr="00A60B08">
        <w:rPr>
          <w:rStyle w:val="StyleBoldUnderline"/>
          <w:highlight w:val="yellow"/>
        </w:rPr>
        <w:t>expand our economic engagement with Mexico</w:t>
      </w:r>
      <w:r>
        <w:rPr>
          <w:rStyle w:val="StyleBoldUnderline"/>
        </w:rPr>
        <w:t>.</w:t>
      </w:r>
    </w:p>
    <w:p w:rsidR="005A155D" w:rsidRDefault="005A155D" w:rsidP="005A155D"/>
    <w:p w:rsidR="005A155D" w:rsidRPr="005E448F" w:rsidRDefault="005A155D" w:rsidP="005A155D">
      <w:pPr>
        <w:rPr>
          <w:rStyle w:val="StyleStyleBold12pt"/>
        </w:rPr>
      </w:pPr>
      <w:r w:rsidRPr="005E448F">
        <w:rPr>
          <w:rStyle w:val="StyleStyleBold12pt"/>
        </w:rPr>
        <w:t>C/I – “Its” means of, belonging to, or associated with</w:t>
      </w:r>
    </w:p>
    <w:p w:rsidR="005A155D" w:rsidRDefault="005A155D" w:rsidP="005A155D">
      <w:r w:rsidRPr="00467945">
        <w:rPr>
          <w:rStyle w:val="StyleStyleBold12pt"/>
        </w:rPr>
        <w:t>Collins English Dictionary 3</w:t>
      </w:r>
      <w:r>
        <w:t xml:space="preserve"> http://www.thefreedictionary.com/its</w:t>
      </w:r>
    </w:p>
    <w:p w:rsidR="005A155D" w:rsidRDefault="005A155D" w:rsidP="005A155D">
      <w:r>
        <w:t>its [ɪts]</w:t>
      </w:r>
      <w:r w:rsidRPr="00FA38B5">
        <w:t xml:space="preserve">¶ </w:t>
      </w:r>
      <w:r>
        <w:t>determiner</w:t>
      </w:r>
      <w:r w:rsidRPr="00FA38B5">
        <w:t xml:space="preserve">¶ </w:t>
      </w:r>
      <w:r>
        <w:t xml:space="preserve">a. </w:t>
      </w:r>
      <w:r w:rsidRPr="00220E83">
        <w:rPr>
          <w:rStyle w:val="StyleBoldUnderline"/>
        </w:rPr>
        <w:t>of, belonging to, or associated in some way</w:t>
      </w:r>
      <w:r>
        <w:t xml:space="preserve"> with it its left rear wheel</w:t>
      </w:r>
    </w:p>
    <w:p w:rsidR="005A155D" w:rsidRDefault="005A155D" w:rsidP="005A155D"/>
    <w:p w:rsidR="005A155D" w:rsidRPr="005E448F" w:rsidRDefault="005A155D" w:rsidP="005A155D">
      <w:pPr>
        <w:rPr>
          <w:rStyle w:val="StyleStyleBold12pt"/>
        </w:rPr>
      </w:pPr>
      <w:r w:rsidRPr="005E448F">
        <w:rPr>
          <w:rStyle w:val="StyleStyleBold12pt"/>
        </w:rPr>
        <w:t>Prefer our interpretation –</w:t>
      </w:r>
    </w:p>
    <w:p w:rsidR="005A155D" w:rsidRPr="005E448F" w:rsidRDefault="005A155D" w:rsidP="005A155D">
      <w:pPr>
        <w:rPr>
          <w:rStyle w:val="StyleStyleBold12pt"/>
        </w:rPr>
      </w:pPr>
      <w:r w:rsidRPr="005E448F">
        <w:rPr>
          <w:rStyle w:val="StyleStyleBold12pt"/>
        </w:rPr>
        <w:t>1) Precision – our evidence is from a common dictionary accessible to all –</w:t>
      </w:r>
    </w:p>
    <w:p w:rsidR="005A155D" w:rsidRPr="008143C2" w:rsidRDefault="005A155D" w:rsidP="005A155D">
      <w:pPr>
        <w:rPr>
          <w:b/>
          <w:bCs/>
          <w:sz w:val="24"/>
        </w:rPr>
      </w:pPr>
      <w:r w:rsidRPr="005E448F">
        <w:rPr>
          <w:rStyle w:val="StyleStyleBold12pt"/>
        </w:rPr>
        <w:t>2) Limits – the federal government rarely conduct trade, it merely implements policies to foster trade – their interpretation destroys a key part of the topic and kills education.</w:t>
      </w:r>
    </w:p>
    <w:p w:rsidR="005A155D" w:rsidRDefault="005A155D" w:rsidP="005A155D">
      <w:pPr>
        <w:pStyle w:val="Heading2"/>
      </w:pPr>
      <w:r>
        <w:lastRenderedPageBreak/>
        <w:t>2AC DA Blocks</w:t>
      </w:r>
    </w:p>
    <w:p w:rsidR="005A155D" w:rsidRDefault="005A155D" w:rsidP="005A155D">
      <w:pPr>
        <w:pStyle w:val="Heading3"/>
      </w:pPr>
      <w:r>
        <w:lastRenderedPageBreak/>
        <w:t>2AC Oil DA</w:t>
      </w:r>
    </w:p>
    <w:p w:rsidR="005A155D" w:rsidRDefault="005A155D" w:rsidP="005A155D"/>
    <w:p w:rsidR="005A155D" w:rsidRPr="00107E0B" w:rsidRDefault="005A155D" w:rsidP="005A155D">
      <w:pPr>
        <w:rPr>
          <w:rStyle w:val="StyleStyleBold12pt"/>
        </w:rPr>
      </w:pPr>
      <w:r>
        <w:rPr>
          <w:rStyle w:val="StyleStyleBold12pt"/>
        </w:rPr>
        <w:t>1AC Card no impact on international markets</w:t>
      </w:r>
    </w:p>
    <w:p w:rsidR="005A155D" w:rsidRPr="00107E0B" w:rsidRDefault="005A155D" w:rsidP="005A155D">
      <w:pPr>
        <w:rPr>
          <w:rStyle w:val="StyleStyleBold12pt"/>
        </w:rPr>
      </w:pPr>
      <w:r w:rsidRPr="00107E0B">
        <w:rPr>
          <w:rStyle w:val="StyleStyleBold12pt"/>
        </w:rPr>
        <w:t>Barnes ‘11</w:t>
      </w:r>
    </w:p>
    <w:p w:rsidR="005A155D" w:rsidRDefault="005A155D" w:rsidP="005A155D">
      <w:r>
        <w:t xml:space="preserve">Joe Barnes, the Bonner Means Baker Fellow at the James A. Baker III Institute for Public Policy, written extensively on international economics, with a focus on the geopolitics of energy, April 29, 2011, “The Future of Oil in Mexico”, </w:t>
      </w:r>
      <w:hyperlink r:id="rId64" w:history="1">
        <w:r>
          <w:t>http://bakerinstitute.org/publications/EF-pub-BarnesBilateral-04292011.pdf</w:t>
        </w:r>
      </w:hyperlink>
      <w:r>
        <w:t>.</w:t>
      </w:r>
    </w:p>
    <w:p w:rsidR="005A155D" w:rsidRDefault="005A155D" w:rsidP="005A155D">
      <w:pPr>
        <w:pStyle w:val="Card"/>
      </w:pPr>
      <w:r>
        <w:t xml:space="preserve">In summary. </w:t>
      </w:r>
      <w:r w:rsidRPr="00A60B08">
        <w:rPr>
          <w:rStyle w:val="StyleBoldUnderline"/>
          <w:highlight w:val="yellow"/>
        </w:rPr>
        <w:t>the slow decline of Mexican oil production,</w:t>
      </w:r>
      <w:r w:rsidRPr="00107E0B">
        <w:rPr>
          <w:rStyle w:val="StyleBoldUnderline"/>
        </w:rPr>
        <w:t xml:space="preserve"> in and of itself, </w:t>
      </w:r>
      <w:r w:rsidRPr="00A60B08">
        <w:rPr>
          <w:rStyle w:val="StyleBoldUnderline"/>
          <w:highlight w:val="yellow"/>
        </w:rPr>
        <w:t>is unlikely to have a dramatic impact on international petroleum markets</w:t>
      </w:r>
      <w:r>
        <w:t xml:space="preserve"> or prompt any dramatic response from the United States. </w:t>
      </w:r>
      <w:r w:rsidRPr="00A60B08">
        <w:rPr>
          <w:rStyle w:val="StyleBoldUnderline"/>
          <w:highlight w:val="yellow"/>
        </w:rPr>
        <w:t>There is</w:t>
      </w:r>
      <w:r w:rsidRPr="00107E0B">
        <w:rPr>
          <w:rStyle w:val="StyleBoldUnderline"/>
        </w:rPr>
        <w:t xml:space="preserve">, however, </w:t>
      </w:r>
      <w:r w:rsidRPr="00A60B08">
        <w:rPr>
          <w:rStyle w:val="StyleBoldUnderline"/>
          <w:highlight w:val="yellow"/>
        </w:rPr>
        <w:t xml:space="preserve">one set of circumstances which this decline would capture Washington's attention. That is the extent to which it contributes to </w:t>
      </w:r>
      <w:r w:rsidRPr="008F1C9C">
        <w:rPr>
          <w:rStyle w:val="Emphasis"/>
          <w:rFonts w:eastAsiaTheme="majorEastAsia"/>
          <w:highlight w:val="yellow"/>
        </w:rPr>
        <w:t xml:space="preserve">significant instability </w:t>
      </w:r>
      <w:r w:rsidRPr="00A60B08">
        <w:rPr>
          <w:rStyle w:val="StyleBoldUnderline"/>
          <w:highlight w:val="yellow"/>
        </w:rPr>
        <w:t>in Mexico</w:t>
      </w:r>
      <w:r w:rsidRPr="00A60B08">
        <w:rPr>
          <w:highlight w:val="yellow"/>
        </w:rPr>
        <w:t xml:space="preserve">. </w:t>
      </w:r>
      <w:r w:rsidRPr="00A60B08">
        <w:rPr>
          <w:rStyle w:val="StyleBoldUnderline"/>
          <w:highlight w:val="yellow"/>
        </w:rPr>
        <w:t>There is already a short- to medium-term risk of substantial instability</w:t>
      </w:r>
      <w:r w:rsidRPr="00107E0B">
        <w:rPr>
          <w:rStyle w:val="StyleBoldUnderline"/>
        </w:rPr>
        <w:t xml:space="preserve"> in Mexico.</w:t>
      </w:r>
      <w:r>
        <w:t xml:space="preserve"> As noted, </w:t>
      </w:r>
      <w:r w:rsidRPr="00A60B08">
        <w:rPr>
          <w:rStyle w:val="StyleBoldUnderline"/>
          <w:highlight w:val="yellow"/>
        </w:rPr>
        <w:t>the country is endurin</w:t>
      </w:r>
      <w:r w:rsidRPr="00107E0B">
        <w:rPr>
          <w:rStyle w:val="StyleBoldUnderline"/>
        </w:rPr>
        <w:t xml:space="preserve">g extremely high levels of </w:t>
      </w:r>
      <w:r w:rsidRPr="00A60B08">
        <w:rPr>
          <w:rStyle w:val="StyleBoldUnderline"/>
          <w:highlight w:val="yellow"/>
        </w:rPr>
        <w:t>drug-related violence</w:t>
      </w:r>
      <w:r w:rsidRPr="00A60B08">
        <w:rPr>
          <w:highlight w:val="yellow"/>
        </w:rPr>
        <w:t>.</w:t>
      </w:r>
      <w:r>
        <w:t xml:space="preserve"> </w:t>
      </w:r>
      <w:r w:rsidRPr="00107E0B">
        <w:rPr>
          <w:rStyle w:val="StyleBoldUnderline"/>
        </w:rPr>
        <w:t xml:space="preserve">Even if the Mexican government eventually succeeds in its efforts </w:t>
      </w:r>
      <w:r w:rsidRPr="00A60B08">
        <w:rPr>
          <w:rStyle w:val="StyleBoldUnderline"/>
          <w:highlight w:val="yellow"/>
        </w:rPr>
        <w:t>to suppress this violence, the process is likely to be expensive, bloody, and corrosive</w:t>
      </w:r>
      <w:r>
        <w:t xml:space="preserve"> in terms of human rights. </w:t>
      </w:r>
      <w:r w:rsidRPr="00A60B08">
        <w:rPr>
          <w:rStyle w:val="StyleBoldUnderline"/>
          <w:highlight w:val="yellow"/>
        </w:rPr>
        <w:t>A period of feeble economic growth. combined with a fiscal crisis associated with a drop in revenues from Pemex</w:t>
      </w:r>
      <w:r w:rsidRPr="00107E0B">
        <w:rPr>
          <w:rStyle w:val="StyleBoldUnderline"/>
        </w:rPr>
        <w:t xml:space="preserve">, </w:t>
      </w:r>
      <w:r w:rsidRPr="00A60B08">
        <w:rPr>
          <w:rStyle w:val="StyleBoldUnderline"/>
          <w:highlight w:val="yellow"/>
        </w:rPr>
        <w:t xml:space="preserve">could create a </w:t>
      </w:r>
      <w:r w:rsidRPr="008F1C9C">
        <w:rPr>
          <w:rStyle w:val="Emphasis"/>
          <w:rFonts w:eastAsiaTheme="majorEastAsia"/>
          <w:highlight w:val="yellow"/>
        </w:rPr>
        <w:t>"perfect storm"</w:t>
      </w:r>
      <w:r w:rsidRPr="00A60B08">
        <w:rPr>
          <w:rStyle w:val="StyleBoldUnderline"/>
          <w:highlight w:val="yellow"/>
        </w:rPr>
        <w:t xml:space="preserve"> south of the border</w:t>
      </w:r>
      <w:r>
        <w:t xml:space="preserve">. If this were to occur, </w:t>
      </w:r>
      <w:r w:rsidRPr="00A60B08">
        <w:rPr>
          <w:rStyle w:val="StyleBoldUnderline"/>
          <w:highlight w:val="yellow"/>
        </w:rPr>
        <w:t>Washington would have no choice but to respond</w:t>
      </w:r>
      <w:r>
        <w:t xml:space="preserve">. In the longer-term. </w:t>
      </w:r>
      <w:r w:rsidRPr="00A60B08">
        <w:rPr>
          <w:rStyle w:val="StyleBoldUnderline"/>
          <w:highlight w:val="yellow"/>
        </w:rPr>
        <w:t>the United States has a clear interest in robust economic growth and fiscal sustainability in Mexico</w:t>
      </w:r>
      <w:r>
        <w:t>.34 There is at least one major example of the U.S. coming to Mexico's aid in an economic emergency. In 1994. the United States extended USS20 billion in loan guarantees to Mexico when the peso collapsed. in large part to make U.S. creditors whole.35 Not least</w:t>
      </w:r>
      <w:r w:rsidRPr="00107E0B">
        <w:rPr>
          <w:rStyle w:val="StyleBoldUnderline"/>
        </w:rPr>
        <w:t xml:space="preserve">, a </w:t>
      </w:r>
      <w:r w:rsidRPr="00A60B08">
        <w:rPr>
          <w:rStyle w:val="StyleBoldUnderline"/>
          <w:highlight w:val="yellow"/>
        </w:rPr>
        <w:t>healthy Mexican economy would reduce the flow of illegal immigration to the United States</w:t>
      </w:r>
      <w:r w:rsidRPr="00107E0B">
        <w:rPr>
          <w:rStyle w:val="StyleBoldUnderline"/>
        </w:rPr>
        <w:t>.</w:t>
      </w:r>
      <w:r>
        <w:t xml:space="preserve"> </w:t>
      </w:r>
      <w:r w:rsidRPr="00107E0B">
        <w:rPr>
          <w:rStyle w:val="StyleBoldUnderline"/>
        </w:rPr>
        <w:t>To the extent that prospects for such growth and sustainability are enhanced by reform of Pemex</w:t>
      </w:r>
      <w:r>
        <w:t>, the United States should be supportive. It might be best, in terms of U.S. economic and commercial interests, were Pemex to be fully privatized. but even partial reforms would be welcome. Not all national oil companies are created equal: Pemex's development into something like Norway's Statol would mark an important improvement.36</w:t>
      </w:r>
    </w:p>
    <w:p w:rsidR="005A155D" w:rsidRDefault="005A155D" w:rsidP="005A155D"/>
    <w:p w:rsidR="005A155D" w:rsidRPr="00E7591B" w:rsidRDefault="005A155D" w:rsidP="005A155D">
      <w:pPr>
        <w:rPr>
          <w:rStyle w:val="StyleStyleBold12pt"/>
        </w:rPr>
      </w:pPr>
      <w:r>
        <w:rPr>
          <w:rStyle w:val="StyleStyleBold12pt"/>
        </w:rPr>
        <w:t>Squo oil production n/us</w:t>
      </w:r>
      <w:r w:rsidRPr="00E7591B">
        <w:rPr>
          <w:rStyle w:val="StyleStyleBold12pt"/>
        </w:rPr>
        <w:t xml:space="preserve"> the da but provides uniqueness for the aff</w:t>
      </w:r>
    </w:p>
    <w:p w:rsidR="005A155D" w:rsidRPr="00BD0B55" w:rsidRDefault="005A155D" w:rsidP="005A155D">
      <w:r w:rsidRPr="00BD0B55">
        <w:rPr>
          <w:rStyle w:val="StyleStyleBold12pt"/>
        </w:rPr>
        <w:t>Wilson 13</w:t>
      </w:r>
      <w:r w:rsidRPr="00FA38B5">
        <w:t xml:space="preserve"> (Christopher E., Associate at the Mexico Institute of the Woodrow Wilson International. Center for Scholars, “A U.S.-Mexico Economic Alliance: Policy Options for a Competitive Region,” January 2013, http://www.wilsoncenter.org/sites/default/files/new_ideas_us_mexico_relations.pdf)//moxley</w:t>
      </w:r>
    </w:p>
    <w:p w:rsidR="005A155D" w:rsidRPr="005E448F" w:rsidRDefault="005A155D" w:rsidP="005A155D">
      <w:pPr>
        <w:pStyle w:val="Card"/>
        <w:rPr>
          <w:rStyle w:val="StyleBoldUnderline"/>
        </w:rPr>
      </w:pPr>
      <w:r w:rsidRPr="005E448F">
        <w:rPr>
          <w:rStyle w:val="StyleBoldUnderline"/>
        </w:rPr>
        <w:t xml:space="preserve">The past 5 years have seen a revolution in the energy sector globally, with the advent of shale gas and </w:t>
      </w:r>
      <w:r w:rsidRPr="005E448F">
        <w:t>¶</w:t>
      </w:r>
      <w:r w:rsidRPr="006E1A50">
        <w:t xml:space="preserve"> </w:t>
      </w:r>
      <w:r w:rsidRPr="005E448F">
        <w:rPr>
          <w:rStyle w:val="StyleBoldUnderline"/>
        </w:rPr>
        <w:t>tight oil production dramatically altering the supply outlook</w:t>
      </w:r>
      <w:r w:rsidRPr="006E1A50">
        <w:t xml:space="preserve">. In the case of gas, the success of American </w:t>
      </w:r>
      <w:r w:rsidRPr="005E448F">
        <w:t>¶</w:t>
      </w:r>
      <w:r w:rsidRPr="006E1A50">
        <w:t xml:space="preserve"> </w:t>
      </w:r>
      <w:r w:rsidRPr="005E448F">
        <w:rPr>
          <w:rStyle w:val="StyleBoldUnderline"/>
        </w:rPr>
        <w:t>firms in drilling for gasin shale formations across the continental United States has meant a flood of new</w:t>
      </w:r>
      <w:r w:rsidRPr="006E1A50">
        <w:t xml:space="preserve"> </w:t>
      </w:r>
      <w:r w:rsidRPr="005E448F">
        <w:t>¶</w:t>
      </w:r>
      <w:r w:rsidRPr="006E1A50">
        <w:t xml:space="preserve"> </w:t>
      </w:r>
      <w:r w:rsidRPr="005E448F">
        <w:rPr>
          <w:rStyle w:val="StyleBoldUnderline"/>
        </w:rPr>
        <w:t xml:space="preserve">supplies that have caused a </w:t>
      </w:r>
      <w:r w:rsidRPr="008F1C9C">
        <w:rPr>
          <w:rStyle w:val="Emphasis"/>
          <w:rFonts w:eastAsiaTheme="majorEastAsia"/>
        </w:rPr>
        <w:t>major decline in gas prices</w:t>
      </w:r>
      <w:r w:rsidRPr="006E1A50">
        <w:t xml:space="preserve">. From a Henry Hub spot price of over $13 per </w:t>
      </w:r>
      <w:r w:rsidRPr="005E448F">
        <w:t>¶</w:t>
      </w:r>
      <w:r w:rsidRPr="006E1A50">
        <w:t xml:space="preserve"> million British Thermal Units (mmBTUs), the price has fallen to just over $2 per mmBTU by the end of </w:t>
      </w:r>
      <w:r w:rsidRPr="005E448F">
        <w:t>¶</w:t>
      </w:r>
      <w:r w:rsidRPr="006E1A50">
        <w:t xml:space="preserve"> 2012. This, in turn, has greatly reduced the cost of generating electricity in the United States and has </w:t>
      </w:r>
      <w:r w:rsidRPr="005E448F">
        <w:t>¶</w:t>
      </w:r>
      <w:r w:rsidRPr="006E1A50">
        <w:t xml:space="preserve"> encouraged utilities to switch to gas from other fuel sources</w:t>
      </w:r>
      <w:r w:rsidRPr="005E448F">
        <w:rPr>
          <w:rStyle w:val="StyleBoldUnderline"/>
        </w:rPr>
        <w:t>. The United States has also increased its</w:t>
      </w:r>
      <w:r w:rsidRPr="006E1A50">
        <w:t xml:space="preserve"> </w:t>
      </w:r>
      <w:r w:rsidRPr="005E448F">
        <w:t>¶</w:t>
      </w:r>
      <w:r w:rsidRPr="006E1A50">
        <w:t xml:space="preserve"> </w:t>
      </w:r>
      <w:r w:rsidRPr="005E448F">
        <w:rPr>
          <w:rStyle w:val="StyleBoldUnderline"/>
        </w:rPr>
        <w:t>domestic oil production by more than 800,000 barrels per day (bpd) through the exploitation of tight oil</w:t>
      </w:r>
      <w:r w:rsidRPr="006E1A50">
        <w:t xml:space="preserve"> </w:t>
      </w:r>
      <w:r w:rsidRPr="005E448F">
        <w:t>¶</w:t>
      </w:r>
      <w:r w:rsidRPr="006E1A50">
        <w:t xml:space="preserve"> </w:t>
      </w:r>
      <w:r w:rsidRPr="005E448F">
        <w:rPr>
          <w:rStyle w:val="StyleBoldUnderline"/>
        </w:rPr>
        <w:t>reserves in places such as North Dakota, applying latest drilling and hydraulic fracturing (fracking)</w:t>
      </w:r>
      <w:r w:rsidRPr="006E1A50">
        <w:t xml:space="preserve"> 39</w:t>
      </w:r>
      <w:r w:rsidRPr="005E448F">
        <w:t>¶</w:t>
      </w:r>
      <w:r w:rsidRPr="006E1A50">
        <w:t xml:space="preserve"> </w:t>
      </w:r>
      <w:r w:rsidRPr="005E448F">
        <w:rPr>
          <w:rStyle w:val="StyleBoldUnderline"/>
        </w:rPr>
        <w:t>technologies</w:t>
      </w:r>
      <w:r w:rsidRPr="006E1A50">
        <w:t xml:space="preserve">. Although we have seen this jump in supply in the U.S., oil prices have remained high due to </w:t>
      </w:r>
      <w:r w:rsidRPr="005E448F">
        <w:t>¶</w:t>
      </w:r>
      <w:r w:rsidRPr="006E1A50">
        <w:t xml:space="preserve"> global demand pressures and the international, rather than regional nature of oil pricing. </w:t>
      </w:r>
      <w:r w:rsidRPr="005E448F">
        <w:t>¶</w:t>
      </w:r>
      <w:r w:rsidRPr="006E1A50">
        <w:t xml:space="preserve"> At the same time as U.S. production has risen, Mexican oil has experienced a precipitous decline. From a </w:t>
      </w:r>
      <w:r w:rsidRPr="005E448F">
        <w:t>¶</w:t>
      </w:r>
      <w:r w:rsidRPr="006E1A50">
        <w:t xml:space="preserve"> level of 3.4 million bpd in 2004, </w:t>
      </w:r>
      <w:r w:rsidRPr="005E448F">
        <w:rPr>
          <w:rStyle w:val="StyleBoldUnderline"/>
        </w:rPr>
        <w:t>Mexico’s oil production has fallen to only 2.55 million bpd. The</w:t>
      </w:r>
      <w:r w:rsidRPr="006E1A50">
        <w:t xml:space="preserve"> </w:t>
      </w:r>
      <w:r w:rsidRPr="005E448F">
        <w:t>¶</w:t>
      </w:r>
      <w:r w:rsidRPr="006E1A50">
        <w:t xml:space="preserve"> </w:t>
      </w:r>
      <w:r w:rsidRPr="005E448F">
        <w:rPr>
          <w:rStyle w:val="StyleBoldUnderline"/>
        </w:rPr>
        <w:t>stagnation of the national oil company, the prohibition on foreign or private investment and participation</w:t>
      </w:r>
      <w:r w:rsidRPr="006E1A50">
        <w:t xml:space="preserve"> </w:t>
      </w:r>
      <w:r w:rsidRPr="005E448F">
        <w:t>¶</w:t>
      </w:r>
      <w:r w:rsidRPr="006E1A50">
        <w:t xml:space="preserve"> </w:t>
      </w:r>
      <w:r w:rsidRPr="005E448F">
        <w:rPr>
          <w:rStyle w:val="StyleBoldUnderline"/>
        </w:rPr>
        <w:t>in the sector, and the end of easy oil in Mexico has meant that a change in thinking is desperately needed</w:t>
      </w:r>
      <w:r w:rsidRPr="006E1A50">
        <w:t xml:space="preserve"> </w:t>
      </w:r>
      <w:r w:rsidRPr="005E448F">
        <w:t>¶</w:t>
      </w:r>
      <w:r w:rsidRPr="006E1A50">
        <w:t xml:space="preserve"> </w:t>
      </w:r>
      <w:r w:rsidRPr="005E448F">
        <w:rPr>
          <w:rStyle w:val="StyleBoldUnderline"/>
        </w:rPr>
        <w:t>in Mexican hydrocarbons policy.</w:t>
      </w:r>
    </w:p>
    <w:p w:rsidR="005A155D" w:rsidRPr="00804801" w:rsidRDefault="005A155D" w:rsidP="005A155D"/>
    <w:p w:rsidR="005A155D" w:rsidRDefault="005A155D" w:rsidP="005A155D">
      <w:pPr>
        <w:pStyle w:val="Heading3"/>
      </w:pPr>
      <w:r>
        <w:lastRenderedPageBreak/>
        <w:t>2AC Energy Ind DA</w:t>
      </w:r>
    </w:p>
    <w:p w:rsidR="005A155D" w:rsidRDefault="005A155D" w:rsidP="005A155D"/>
    <w:p w:rsidR="005A155D" w:rsidRPr="005E448F" w:rsidRDefault="005A155D" w:rsidP="005A155D">
      <w:pPr>
        <w:rPr>
          <w:rStyle w:val="StyleStyleBold12pt"/>
        </w:rPr>
      </w:pPr>
      <w:r w:rsidRPr="005E448F">
        <w:rPr>
          <w:rStyle w:val="StyleStyleBold12pt"/>
        </w:rPr>
        <w:t>Energy Independence is Good- U.S. oil imports at risk from foreign instability and this card answers your OPEC decline warrants</w:t>
      </w:r>
    </w:p>
    <w:p w:rsidR="005A155D" w:rsidRPr="008F1C9C" w:rsidRDefault="005A155D" w:rsidP="005A155D">
      <w:r>
        <w:rPr>
          <w:rStyle w:val="StyleStyleBold12pt"/>
        </w:rPr>
        <w:t xml:space="preserve">Siggins 5/19/13 </w:t>
      </w:r>
      <w:r w:rsidRPr="008F1C9C">
        <w:t>(Dustin, “Reminder: Increased energy independence is good for national security”- TPP; 5/19/13; http://www.teapartypatriots.org/2013/05/reminder-increased-energy-independence-is-good-for-national-security/)</w:t>
      </w:r>
    </w:p>
    <w:p w:rsidR="005A155D" w:rsidRPr="00FA38B5" w:rsidRDefault="005A155D" w:rsidP="005A155D">
      <w:pPr>
        <w:pStyle w:val="Card"/>
      </w:pPr>
      <w:r w:rsidRPr="00FA38B5">
        <w:t xml:space="preserve">Reminder: </w:t>
      </w:r>
      <w:r w:rsidRPr="00321BD5">
        <w:rPr>
          <w:rStyle w:val="StyleBoldUnderline"/>
        </w:rPr>
        <w:t>Increased energy independence is good for national security</w:t>
      </w:r>
      <w:r>
        <w:rPr>
          <w:rStyle w:val="StyleBoldUnderline"/>
        </w:rPr>
        <w:t xml:space="preserve"> </w:t>
      </w:r>
      <w:r w:rsidRPr="00FA38B5">
        <w:t>The U.S. apparently has more oil potential than previously thought. From the BBC: The IEA said it expected the US to overtake Russia as the world’s biggest gas producer by 2015 and to become “all but self-sufficient” in its energy needs by about 2035. T</w:t>
      </w:r>
      <w:r w:rsidRPr="00321BD5">
        <w:rPr>
          <w:rStyle w:val="StyleBoldUnderline"/>
        </w:rPr>
        <w:t>he rise in US production means the world’s reliance on oil from traditional oil producing countries in the Middle East, which make up Opec</w:t>
      </w:r>
      <w:r w:rsidRPr="00FA38B5">
        <w:t xml:space="preserve"> (the Organization of the Petroleum Exporting Countries), </w:t>
      </w:r>
      <w:r w:rsidRPr="00321BD5">
        <w:rPr>
          <w:rStyle w:val="StyleBoldUnderline"/>
        </w:rPr>
        <w:t>would end soon</w:t>
      </w:r>
      <w:r w:rsidRPr="00FA38B5">
        <w:t xml:space="preserve">, according to the report. </w:t>
      </w:r>
      <w:r w:rsidRPr="00321BD5">
        <w:rPr>
          <w:rStyle w:val="StyleBoldUnderline"/>
        </w:rPr>
        <w:t xml:space="preserve">Part of the reason is that OPEC’s investments and production have </w:t>
      </w:r>
      <w:r w:rsidRPr="008F1C9C">
        <w:rPr>
          <w:rStyle w:val="Emphasis"/>
        </w:rPr>
        <w:t>slowed due to political instability</w:t>
      </w:r>
      <w:r w:rsidRPr="00FA38B5">
        <w:t xml:space="preserve">: The IEA still expects production capacity among traditional </w:t>
      </w:r>
      <w:r w:rsidRPr="00321BD5">
        <w:rPr>
          <w:rStyle w:val="StyleBoldUnderline"/>
        </w:rPr>
        <w:t>Opec suppliers in the Middle East</w:t>
      </w:r>
      <w:r w:rsidRPr="00FA38B5">
        <w:t xml:space="preserve"> to </w:t>
      </w:r>
      <w:r w:rsidRPr="00321BD5">
        <w:rPr>
          <w:rStyle w:val="StyleBoldUnderline"/>
        </w:rPr>
        <w:t>continue to grow</w:t>
      </w:r>
      <w:r w:rsidRPr="00FA38B5">
        <w:t xml:space="preserve"> over the next five years, </w:t>
      </w:r>
      <w:r w:rsidRPr="008F1C9C">
        <w:rPr>
          <w:rStyle w:val="Emphasis"/>
        </w:rPr>
        <w:t xml:space="preserve">but at a slower rate. </w:t>
      </w:r>
      <w:r w:rsidRPr="00FA38B5">
        <w:t xml:space="preserve">Opec capacity, which counts for 35% of today’s global oil output, is expected to rise by 1.75 million bpd to 36.75 million bpd in 2018, about 750,000 bpd less than predicted in the IEA’s 2012 forecast. </w:t>
      </w:r>
      <w:r w:rsidRPr="00321BD5">
        <w:rPr>
          <w:rStyle w:val="StyleBoldUnderline"/>
        </w:rPr>
        <w:t>The IEA cites the “</w:t>
      </w:r>
      <w:r w:rsidRPr="008F1C9C">
        <w:rPr>
          <w:rStyle w:val="Emphasis"/>
        </w:rPr>
        <w:t>growing insecurity</w:t>
      </w:r>
      <w:r w:rsidRPr="00321BD5">
        <w:rPr>
          <w:rStyle w:val="StyleBoldUnderline"/>
        </w:rPr>
        <w:t xml:space="preserve"> in North and Sub-Saharan Africa” in the wake of the Arab Spring uprisings as a key reason for the slowdown.</w:t>
      </w:r>
      <w:r>
        <w:rPr>
          <w:rStyle w:val="StyleBoldUnderline"/>
        </w:rPr>
        <w:t xml:space="preserve"> </w:t>
      </w:r>
      <w:r w:rsidRPr="00321BD5">
        <w:rPr>
          <w:rStyle w:val="StyleBoldUnderline"/>
        </w:rPr>
        <w:t xml:space="preserve">“The regional fallout from the ‘Arab Spring’ is taking a toll on investment and capacity growth,” </w:t>
      </w:r>
      <w:r w:rsidRPr="00FA38B5">
        <w:t xml:space="preserve">the IEA said. And in the category of “free market supporters have been saying this for years,” the use of fracking is a large part of this change of projections: The sharp rise in US oil production is largely thanks to shale oil, a product many have hailed as the saviour of the US energy market. Fracking, the process of blasting water at high pressure into shale rock to release oil (or gas) held within it, has become widespread in the US. Once again, </w:t>
      </w:r>
      <w:r w:rsidRPr="00321BD5">
        <w:rPr>
          <w:rStyle w:val="StyleBoldUnderline"/>
        </w:rPr>
        <w:t>technology and ingenuity are providing massive economic and national security benefits to America</w:t>
      </w:r>
      <w:r w:rsidRPr="00FA38B5">
        <w:t xml:space="preserve">. It’s long past time the nation reached energy independence, if only to make sure our security is intact – </w:t>
      </w:r>
      <w:r w:rsidRPr="008F1C9C">
        <w:rPr>
          <w:rStyle w:val="Emphasis"/>
        </w:rPr>
        <w:t>buying from certain Middle Eastern countries and Venezuela is not a good way to make that happen.</w:t>
      </w:r>
    </w:p>
    <w:p w:rsidR="005A155D" w:rsidRDefault="005A155D" w:rsidP="005A155D"/>
    <w:p w:rsidR="005A155D" w:rsidRPr="005E448F" w:rsidRDefault="005A155D" w:rsidP="005A155D">
      <w:pPr>
        <w:rPr>
          <w:rStyle w:val="StyleStyleBold12pt"/>
        </w:rPr>
      </w:pPr>
      <w:r w:rsidRPr="005E448F">
        <w:rPr>
          <w:rStyle w:val="StyleStyleBold12pt"/>
        </w:rPr>
        <w:t xml:space="preserve">Foreign Oil Infrastructure is a key target for terrorists- an attack on our oil tech </w:t>
      </w:r>
    </w:p>
    <w:p w:rsidR="005A155D" w:rsidRPr="006D3F6E" w:rsidRDefault="005A155D" w:rsidP="005A155D">
      <w:pPr>
        <w:rPr>
          <w:rStyle w:val="StyleStyleBold12pt"/>
        </w:rPr>
      </w:pPr>
      <w:r>
        <w:rPr>
          <w:rStyle w:val="StyleStyleBold12pt"/>
        </w:rPr>
        <w:t>Luft and Korin</w:t>
      </w:r>
    </w:p>
    <w:p w:rsidR="005A155D" w:rsidRPr="005E448F" w:rsidRDefault="005A155D" w:rsidP="005A155D">
      <w:pPr>
        <w:rPr>
          <w:rStyle w:val="StyleBoldUnderline"/>
          <w:bCs w:val="0"/>
          <w:u w:val="none"/>
        </w:rPr>
      </w:pPr>
      <w:r>
        <w:t>http://www.iags.org/n0111041.htm</w:t>
      </w:r>
    </w:p>
    <w:p w:rsidR="005A155D" w:rsidRPr="008F1C9C" w:rsidRDefault="005A155D" w:rsidP="005A155D">
      <w:pPr>
        <w:pStyle w:val="Card"/>
      </w:pPr>
      <w:r w:rsidRPr="003F43DC">
        <w:rPr>
          <w:rStyle w:val="StyleBoldUnderline"/>
        </w:rPr>
        <w:t>Terrorist organizations have always been interested in targeting oil and gas facilities</w:t>
      </w:r>
      <w:r w:rsidRPr="00FA38B5">
        <w:t xml:space="preserve">. </w:t>
      </w:r>
      <w:r w:rsidRPr="003F43DC">
        <w:rPr>
          <w:rStyle w:val="StyleBoldUnderline"/>
        </w:rPr>
        <w:t>Striking</w:t>
      </w:r>
      <w:r w:rsidRPr="00FA38B5">
        <w:t xml:space="preserve"> pipelines, tankers, refineries and </w:t>
      </w:r>
      <w:r w:rsidRPr="003F43DC">
        <w:rPr>
          <w:rStyle w:val="StyleBoldUnderline"/>
        </w:rPr>
        <w:t>oil</w:t>
      </w:r>
      <w:r w:rsidRPr="00FA38B5">
        <w:t xml:space="preserve"> fields </w:t>
      </w:r>
      <w:r w:rsidRPr="003F43DC">
        <w:rPr>
          <w:rStyle w:val="StyleBoldUnderline"/>
        </w:rPr>
        <w:t>accomplishes two desired goals: undermining the internal stability of the regimes they are fighting, and economically weakening foreign powers with vested interests in their region.</w:t>
      </w:r>
      <w:r w:rsidRPr="00FA38B5">
        <w:t xml:space="preserve"> </w:t>
      </w:r>
      <w:r w:rsidRPr="003F43DC">
        <w:rPr>
          <w:rStyle w:val="StyleBoldUnderline"/>
        </w:rPr>
        <w:t xml:space="preserve">In the past decade alone, there have been </w:t>
      </w:r>
      <w:r w:rsidRPr="008F1C9C">
        <w:rPr>
          <w:rStyle w:val="Emphasis"/>
        </w:rPr>
        <w:t>scores of attacks</w:t>
      </w:r>
      <w:r w:rsidRPr="003F43DC">
        <w:rPr>
          <w:rStyle w:val="StyleBoldUnderline"/>
        </w:rPr>
        <w:t xml:space="preserve"> against oil targets primarily in the Middle East, Africa and Latin America.</w:t>
      </w:r>
      <w:r w:rsidRPr="00FA38B5">
        <w:t xml:space="preserve"> These attacks have never received much attention and have been treated as part of the ‘industry’s risk.’ However, after the attacks on World Trade Center and the Pentagon, symbols of U.S.' economic and military dominance, </w:t>
      </w:r>
      <w:r w:rsidRPr="003F43DC">
        <w:rPr>
          <w:rStyle w:val="StyleBoldUnderline"/>
        </w:rPr>
        <w:t>terrorist organizations</w:t>
      </w:r>
      <w:r w:rsidRPr="00FA38B5">
        <w:t xml:space="preserve"> of global reach like al Qaeda </w:t>
      </w:r>
      <w:r w:rsidRPr="003F43DC">
        <w:rPr>
          <w:rStyle w:val="StyleBoldUnderline"/>
        </w:rPr>
        <w:t>have identified the world’s energy system as a major vulnerability and a certain way to deliver a blow to America's oil dependent economy as well as global economy at large.</w:t>
      </w:r>
      <w:r w:rsidRPr="00FA38B5">
        <w:t xml:space="preserve"> With attacks against transportation networks, military bases and government installations becoming more difficult to execute due to heightened security, terrorists looking for a big bang might find oil, to quote al Qaeda, the "umbilical cord and lifeline of the crusader community," the object of the next major assault on the west, an assault that could wreak havoc with America’s economy and way of life.  Oil supplies 96% of U.S.' transportation energy and is a crucial component in the production and distribution of every commodity from toothpaste to golf balls. </w:t>
      </w:r>
      <w:r w:rsidRPr="008F1C9C">
        <w:rPr>
          <w:rStyle w:val="Emphasis"/>
        </w:rPr>
        <w:t xml:space="preserve">Though the U.S consumes a quarter of the world's oil, it has a mere 3% of global reserves. To satisfy its growing energy needs the U.S. imports over 50% of it oil amounting to 10 million barrels per day. Over the next 20 years this dependency is projected to grow to nearly 70%.  </w:t>
      </w:r>
      <w:r w:rsidRPr="003F43DC">
        <w:rPr>
          <w:rStyle w:val="StyleBoldUnderline"/>
        </w:rPr>
        <w:t xml:space="preserve">Unfortunately, the world's leading oil producing countries and holders of the lion share of global reserves are either politically unstable </w:t>
      </w:r>
      <w:r w:rsidRPr="003F43DC">
        <w:rPr>
          <w:rStyle w:val="StyleBoldUnderline"/>
        </w:rPr>
        <w:lastRenderedPageBreak/>
        <w:t>and/or</w:t>
      </w:r>
      <w:r w:rsidRPr="00FA38B5">
        <w:t>, in the words of President George W. Bush, "</w:t>
      </w:r>
      <w:r w:rsidRPr="003F43DC">
        <w:rPr>
          <w:rStyle w:val="StyleBoldUnderline"/>
        </w:rPr>
        <w:t>don't particularly like the U.S."</w:t>
      </w:r>
      <w:r w:rsidRPr="00FA38B5">
        <w:t xml:space="preserve"> </w:t>
      </w:r>
      <w:r w:rsidRPr="003F43DC">
        <w:rPr>
          <w:rStyle w:val="StyleBoldUnderline"/>
        </w:rPr>
        <w:t xml:space="preserve">Two thirds of global oil reserves are located in the world’s most volatile region, where the U.S. is most disliked: the Middle East. </w:t>
      </w:r>
      <w:r w:rsidRPr="00FA38B5">
        <w:t xml:space="preserve">This tremendous oil wealth is shared primarily among six Middle Eastern regimes: Saudi Arabia, Iran, Iraq, United Arab Emirates, Kuwait, and Libya. </w:t>
      </w:r>
      <w:r w:rsidRPr="003F43DC">
        <w:rPr>
          <w:rStyle w:val="StyleBoldUnderline"/>
        </w:rPr>
        <w:t>The Department of Energy predicts that oil imports from the Middle East to the U.S. will increase from 25% today to about 50% by 2020.</w:t>
      </w:r>
      <w:r w:rsidRPr="00FA38B5">
        <w:t xml:space="preserve"> </w:t>
      </w:r>
      <w:r w:rsidRPr="003F43DC">
        <w:rPr>
          <w:rStyle w:val="StyleBoldUnderline"/>
        </w:rPr>
        <w:t>A quarter of the world's oil reserves are controlled by Saudi Arabia, a country considered by many analysts a powder keg waiting to explode.</w:t>
      </w:r>
      <w:r w:rsidRPr="00FA38B5">
        <w:t xml:space="preserve"> Some try to underestimate the power of the Kingdom, neglecting the fact that the oil market's only significant excess production capacity, an extra 2.5 mbd that can be pumped at the flick of a switch when other suppliers falter -- as was done in early 2003 to compensate for disruption of flow from Nigeria, Venezuela, and Iraq -- is in Saudi Arabia. This makes Saudi Arabia the world's only guarantor of liquidity in the oil market.  </w:t>
      </w:r>
      <w:r w:rsidRPr="003F43DC">
        <w:rPr>
          <w:rStyle w:val="StyleBoldUnderline"/>
        </w:rPr>
        <w:t>But Saudi Arabia's oil system is target rich and extremely vulnerable to terrorist acts</w:t>
      </w:r>
      <w:r w:rsidRPr="00FA38B5">
        <w:t xml:space="preserve">. </w:t>
      </w:r>
      <w:r w:rsidRPr="003F43DC">
        <w:rPr>
          <w:rStyle w:val="StyleBoldUnderline"/>
        </w:rPr>
        <w:t>This is</w:t>
      </w:r>
      <w:r w:rsidRPr="00FA38B5">
        <w:t xml:space="preserve"> not only </w:t>
      </w:r>
      <w:r w:rsidRPr="003F43DC">
        <w:rPr>
          <w:rStyle w:val="StyleBoldUnderline"/>
        </w:rPr>
        <w:t>due to al Qaeda’s strong presence in the kingdom and its ability to carry out coordinated attacks</w:t>
      </w:r>
      <w:r w:rsidRPr="00FA38B5">
        <w:t xml:space="preserve"> as evidenced by last May's string of suicide bombings in Riyadh - </w:t>
      </w:r>
      <w:r w:rsidRPr="003F43DC">
        <w:rPr>
          <w:rStyle w:val="StyleBoldUnderline"/>
        </w:rPr>
        <w:t xml:space="preserve">but also because of the structure of the kingdom’s oil infrastructure. </w:t>
      </w:r>
      <w:r>
        <w:rPr>
          <w:rStyle w:val="StyleBoldUnderline"/>
        </w:rPr>
        <w:t xml:space="preserve"> </w:t>
      </w:r>
      <w:r w:rsidRPr="00FA38B5">
        <w:t>Over half of Saudi Arabia’s oil reserves are contained in just eight fields, among them the world's largest onshore oil field -- Ghawar, which alone accounts for about half of the country's total oil production capacity -- and Safaniya, the world's largest offshore oilfield. About two-thirds of Saudi Arabia's crude oil is processed in a single enormous facility called Abqaiq, 25 miles inland from the Gulf of Bahrain. On the Persian Gulf, Saudi Arabia has just two primary oil export terminals: Ras Tanura - the world's largest offshore oil loading facility, through which a tenth of global oil supply flows daily - and Ras al-Ju'aymah. On the Red Sea, a terminal called Yanbu is connected to Abqaiq via the 750-mile East–West pipeline. A terrorist attack on each one of these hubs of the Saudi oil complex or a simultaneous attack on few of them is not a fictional scenario. A single terrorist cell hijacking an airplane in Kuwait or Dubai and crashing it into Abqaiq or Ras Tanura, could turn the complex into an inferno. This could take up to 50% of Saudi oil off the market for at least six months and with it most of the world’s spare capacity, sending oil prices through the ceiling. "</w:t>
      </w:r>
      <w:r w:rsidRPr="008F1C9C">
        <w:rPr>
          <w:rStyle w:val="Emphasis"/>
        </w:rPr>
        <w:t>Such an attack would be more economically damaging than a dirty nuclear bomb set off in midtown Manhattan or across from the White House in Lafayette Square,"</w:t>
      </w:r>
      <w:r w:rsidRPr="00FA38B5">
        <w:t xml:space="preserve"> </w:t>
      </w:r>
      <w:r w:rsidRPr="00277F13">
        <w:rPr>
          <w:rStyle w:val="StyleBoldUnderline"/>
        </w:rPr>
        <w:t>wrote former CIA Middle East field officer Robert Baer.</w:t>
      </w:r>
      <w:r w:rsidRPr="00FA38B5">
        <w:t xml:space="preserve"> </w:t>
      </w:r>
      <w:r w:rsidRPr="008F1C9C">
        <w:rPr>
          <w:rStyle w:val="Emphasis"/>
        </w:rPr>
        <w:t xml:space="preserve">This "would be enough to bring the world's oil-addicted economies to their knees, America's along with them." . </w:t>
      </w:r>
      <w:r w:rsidRPr="006D3F6E">
        <w:rPr>
          <w:rStyle w:val="StyleBoldUnderline"/>
        </w:rPr>
        <w:t>Saudi Arabia is not the only major oil producer vulnerable to terror.</w:t>
      </w:r>
      <w:r w:rsidRPr="00FA38B5">
        <w:t xml:space="preserve"> Many non-Middle Eastern </w:t>
      </w:r>
      <w:r w:rsidRPr="006D3F6E">
        <w:rPr>
          <w:rStyle w:val="StyleBoldUnderline"/>
        </w:rPr>
        <w:t>oil producers</w:t>
      </w:r>
      <w:r w:rsidRPr="00FA38B5">
        <w:t xml:space="preserve">, primarily </w:t>
      </w:r>
      <w:r w:rsidRPr="006D3F6E">
        <w:rPr>
          <w:rStyle w:val="StyleBoldUnderline"/>
        </w:rPr>
        <w:t>in Africa</w:t>
      </w:r>
      <w:r w:rsidRPr="00FA38B5">
        <w:t>, th</w:t>
      </w:r>
      <w:r w:rsidRPr="006D3F6E">
        <w:rPr>
          <w:rStyle w:val="StyleBoldUnderline"/>
        </w:rPr>
        <w:t>e former Soviet Union and south Asia, face the threat of Islamist terrorists</w:t>
      </w:r>
      <w:r w:rsidRPr="00FA38B5">
        <w:t xml:space="preserve">. </w:t>
      </w:r>
      <w:r w:rsidRPr="006D3F6E">
        <w:rPr>
          <w:rStyle w:val="StyleBoldUnderline"/>
        </w:rPr>
        <w:t>Nigeria</w:t>
      </w:r>
      <w:r w:rsidRPr="00FA38B5">
        <w:t xml:space="preserve">, half of which is under Islamic Sharia law, </w:t>
      </w:r>
      <w:r w:rsidRPr="006D3F6E">
        <w:rPr>
          <w:rStyle w:val="StyleBoldUnderline"/>
        </w:rPr>
        <w:t>is home to the largest part of Africa's oil reserves, and is the fifth largest oil supplier to the U.S</w:t>
      </w:r>
      <w:r w:rsidRPr="00FA38B5">
        <w:t xml:space="preserve">.: </w:t>
      </w:r>
      <w:r w:rsidRPr="006D3F6E">
        <w:rPr>
          <w:rStyle w:val="StyleBoldUnderline"/>
        </w:rPr>
        <w:t>It was labeled</w:t>
      </w:r>
      <w:r w:rsidRPr="00FA38B5">
        <w:t xml:space="preserve"> by the Washington Post last year "</w:t>
      </w:r>
      <w:r w:rsidRPr="006D3F6E">
        <w:rPr>
          <w:rStyle w:val="StyleBoldUnderline"/>
        </w:rPr>
        <w:t>The Next Hotbed of Islamic Radicalism</w:t>
      </w:r>
      <w:r w:rsidRPr="00FA38B5">
        <w:t xml:space="preserve">." Osama bin Laden is known to have sent emissaries to Nigeria in an effort to unite Islamic groups under the umbrella of al Qaeda. U.S. ambassador to Nigeria Howard Jeter warned recently that </w:t>
      </w:r>
      <w:r w:rsidRPr="006D3F6E">
        <w:rPr>
          <w:rStyle w:val="StyleBoldUnderline"/>
        </w:rPr>
        <w:t>Nigeria faces real threat of al Qaeda attack because of its close ties with Washington.</w:t>
      </w:r>
      <w:r w:rsidRPr="00FA38B5">
        <w:t xml:space="preserve"> And indeed, in February 2003, </w:t>
      </w:r>
      <w:r w:rsidRPr="006D3F6E">
        <w:rPr>
          <w:rStyle w:val="StyleBoldUnderline"/>
        </w:rPr>
        <w:t xml:space="preserve">al Jazeera television aired a message allegedly from bin Laden listing Nigeria as one of six countries which needed to be "liberated" from America's "enslavement." </w:t>
      </w:r>
    </w:p>
    <w:p w:rsidR="005A155D" w:rsidRPr="006D7108" w:rsidRDefault="005A155D" w:rsidP="005A155D"/>
    <w:p w:rsidR="00FB02EC" w:rsidRDefault="00FB02EC" w:rsidP="00FB02EC">
      <w:pPr>
        <w:pStyle w:val="Heading3"/>
      </w:pPr>
      <w:r>
        <w:lastRenderedPageBreak/>
        <w:t>Energy Dependence Bad</w:t>
      </w:r>
    </w:p>
    <w:p w:rsidR="00FB02EC" w:rsidRDefault="00FB02EC" w:rsidP="00FB02EC">
      <w:pPr>
        <w:pStyle w:val="Heading4"/>
      </w:pPr>
      <w:r>
        <w:t xml:space="preserve">Energy Dependence is Bad- allows Middle Eastern countries to hold power over the U.S. and their actions </w:t>
      </w:r>
    </w:p>
    <w:p w:rsidR="00FB02EC" w:rsidRDefault="00FB02EC" w:rsidP="00FB02EC">
      <w:pPr>
        <w:rPr>
          <w:rStyle w:val="StyleStyleBold12pt"/>
          <w:b w:val="0"/>
        </w:rPr>
      </w:pPr>
      <w:r>
        <w:rPr>
          <w:rStyle w:val="StyleStyleBold12pt"/>
        </w:rPr>
        <w:t xml:space="preserve">Luft 05 </w:t>
      </w:r>
      <w:r w:rsidRPr="00B44F0C">
        <w:rPr>
          <w:rStyle w:val="StyleStyleBold12pt"/>
          <w:sz w:val="16"/>
          <w:szCs w:val="16"/>
        </w:rPr>
        <w:t>(Dr. Gal, Executive director at the institute for the analysis of global security, co- chair @set America Free Coalition, “America’s oil dependence and its implications for the U.S. Middle East Policy,” Senate Foreign Relations Subcomittee on Near Eastern and South Asian Affairs; 10/20/05; http://www.foreign.senate.gov/imo/media/doc/LuftTestimony051020.pdf)</w:t>
      </w:r>
    </w:p>
    <w:p w:rsidR="00FB02EC" w:rsidRDefault="00FB02EC" w:rsidP="00FB02EC">
      <w:pPr>
        <w:rPr>
          <w:rStyle w:val="StyleBoldUnderline"/>
        </w:rPr>
      </w:pPr>
      <w:r w:rsidRPr="00B44F0C">
        <w:rPr>
          <w:rStyle w:val="StyleBoldUnderline"/>
        </w:rPr>
        <w:t>The growing economic power of OPEC producers enables them to resist U.S. pressure on a</w:t>
      </w:r>
      <w:r>
        <w:rPr>
          <w:rStyle w:val="StyleBoldUnderline"/>
        </w:rPr>
        <w:t xml:space="preserve"> </w:t>
      </w:r>
      <w:r w:rsidRPr="00B44F0C">
        <w:rPr>
          <w:rStyle w:val="StyleBoldUnderline"/>
        </w:rPr>
        <w:t>variety of issues from human rights to nuclear proliferation. As the second largest oil producer</w:t>
      </w:r>
      <w:r>
        <w:rPr>
          <w:rStyle w:val="StyleBoldUnderline"/>
        </w:rPr>
        <w:t xml:space="preserve"> </w:t>
      </w:r>
      <w:r w:rsidRPr="00B44F0C">
        <w:rPr>
          <w:rStyle w:val="StyleBoldUnderline"/>
        </w:rPr>
        <w:t xml:space="preserve">and holder of 10 percent of the world’s proven oil reserves </w:t>
      </w:r>
      <w:r w:rsidRPr="00B44F0C">
        <w:rPr>
          <w:rStyle w:val="Emphasis"/>
        </w:rPr>
        <w:t>Iran is fully aware of the power of its</w:t>
      </w:r>
      <w:r>
        <w:rPr>
          <w:rStyle w:val="Emphasis"/>
        </w:rPr>
        <w:t xml:space="preserve"> </w:t>
      </w:r>
      <w:r w:rsidRPr="00B44F0C">
        <w:rPr>
          <w:rStyle w:val="Emphasis"/>
        </w:rPr>
        <w:t>oil.</w:t>
      </w:r>
      <w:r w:rsidRPr="00B44F0C">
        <w:rPr>
          <w:sz w:val="16"/>
        </w:rPr>
        <w:t xml:space="preserve"> Its supreme leader Ayatollah Ali Khamenei warned in 2002: “If the west did not receive oil, their factories would grind to a halt. This will shake the world!" The </w:t>
      </w:r>
      <w:r w:rsidRPr="00B44F0C">
        <w:rPr>
          <w:rStyle w:val="StyleBoldUnderline"/>
        </w:rPr>
        <w:t>Iranians</w:t>
      </w:r>
      <w:r w:rsidRPr="00B44F0C">
        <w:rPr>
          <w:sz w:val="16"/>
        </w:rPr>
        <w:t xml:space="preserve"> also </w:t>
      </w:r>
      <w:r w:rsidRPr="00B44F0C">
        <w:rPr>
          <w:rStyle w:val="StyleBoldUnderline"/>
        </w:rPr>
        <w:t>know that oil</w:t>
      </w:r>
      <w:r>
        <w:rPr>
          <w:rStyle w:val="StyleBoldUnderline"/>
        </w:rPr>
        <w:t xml:space="preserve"> </w:t>
      </w:r>
      <w:r w:rsidRPr="00B44F0C">
        <w:rPr>
          <w:rStyle w:val="StyleBoldUnderline"/>
        </w:rPr>
        <w:t>is their insurance policy and that the best way to forestall U.S. efforts</w:t>
      </w:r>
      <w:r w:rsidRPr="00B44F0C">
        <w:rPr>
          <w:sz w:val="16"/>
        </w:rPr>
        <w:t xml:space="preserve"> in the UN </w:t>
      </w:r>
      <w:r w:rsidRPr="00B44F0C">
        <w:rPr>
          <w:rStyle w:val="StyleBoldUnderline"/>
        </w:rPr>
        <w:t>is by bedding</w:t>
      </w:r>
      <w:r>
        <w:rPr>
          <w:rStyle w:val="StyleBoldUnderline"/>
        </w:rPr>
        <w:t xml:space="preserve"> </w:t>
      </w:r>
      <w:r w:rsidRPr="00B44F0C">
        <w:rPr>
          <w:rStyle w:val="StyleBoldUnderline"/>
        </w:rPr>
        <w:t xml:space="preserve">themselves with energy hungry powers such as Japan </w:t>
      </w:r>
      <w:r w:rsidRPr="00B44F0C">
        <w:rPr>
          <w:rStyle w:val="StyleBoldUnderline"/>
          <w:sz w:val="16"/>
        </w:rPr>
        <w:t xml:space="preserve">and </w:t>
      </w:r>
      <w:r w:rsidRPr="00B44F0C">
        <w:rPr>
          <w:sz w:val="16"/>
        </w:rPr>
        <w:t>the two fastest growing energy consumers—</w:t>
      </w:r>
      <w:r w:rsidRPr="00B44F0C">
        <w:rPr>
          <w:rStyle w:val="StyleBoldUnderline"/>
        </w:rPr>
        <w:t>China and India</w:t>
      </w:r>
      <w:r w:rsidRPr="00B44F0C">
        <w:rPr>
          <w:sz w:val="16"/>
        </w:rPr>
        <w:t xml:space="preserve">. After securing the support of a third of humanity </w:t>
      </w:r>
      <w:r w:rsidRPr="00B44F0C">
        <w:rPr>
          <w:rStyle w:val="StyleBoldUnderline"/>
        </w:rPr>
        <w:t>the Iranians are</w:t>
      </w:r>
      <w:r>
        <w:rPr>
          <w:rStyle w:val="StyleBoldUnderline"/>
        </w:rPr>
        <w:t xml:space="preserve"> </w:t>
      </w:r>
      <w:r w:rsidRPr="00B44F0C">
        <w:rPr>
          <w:rStyle w:val="StyleBoldUnderline"/>
        </w:rPr>
        <w:t>unfazed by the pressure coming from the U.S.</w:t>
      </w:r>
      <w:r w:rsidRPr="00B44F0C">
        <w:rPr>
          <w:sz w:val="16"/>
        </w:rPr>
        <w:t xml:space="preserve"> and the EU. Last month Iran’s President Mahmoud Ahmadinejad warned that </w:t>
      </w:r>
      <w:r w:rsidRPr="00B44F0C">
        <w:rPr>
          <w:rStyle w:val="StyleBoldUnderline"/>
        </w:rPr>
        <w:t>Iran could wield the oil weapon if Tehran's case was sent to</w:t>
      </w:r>
      <w:r>
        <w:rPr>
          <w:rStyle w:val="StyleBoldUnderline"/>
        </w:rPr>
        <w:t xml:space="preserve"> </w:t>
      </w:r>
      <w:r w:rsidRPr="00B44F0C">
        <w:rPr>
          <w:rStyle w:val="StyleBoldUnderline"/>
        </w:rPr>
        <w:t>the Security Council for possible sanctions.</w:t>
      </w:r>
      <w:r>
        <w:rPr>
          <w:rStyle w:val="StyleBoldUnderline"/>
        </w:rPr>
        <w:t xml:space="preserve"> </w:t>
      </w:r>
      <w:r w:rsidRPr="00B44F0C">
        <w:rPr>
          <w:sz w:val="16"/>
        </w:rPr>
        <w:t>Mr. Chairman, Four years after September 11 it is essential that we view our geopolitical situation in the context of our oil dependence and realize that i</w:t>
      </w:r>
      <w:r w:rsidRPr="00B44F0C">
        <w:rPr>
          <w:rStyle w:val="StyleBoldUnderline"/>
        </w:rPr>
        <w:t>t will be extremely difficult to win the war on terror and</w:t>
      </w:r>
      <w:r>
        <w:rPr>
          <w:rStyle w:val="StyleBoldUnderline"/>
        </w:rPr>
        <w:t xml:space="preserve"> </w:t>
      </w:r>
      <w:r w:rsidRPr="00B44F0C">
        <w:rPr>
          <w:rStyle w:val="StyleBoldUnderline"/>
        </w:rPr>
        <w:t xml:space="preserve">spread democracy around the world as long as we continue to send petrodollars </w:t>
      </w:r>
      <w:r w:rsidRPr="00B44F0C">
        <w:rPr>
          <w:rStyle w:val="Emphasis"/>
        </w:rPr>
        <w:t>to those who do</w:t>
      </w:r>
      <w:r>
        <w:rPr>
          <w:rStyle w:val="Emphasis"/>
        </w:rPr>
        <w:t xml:space="preserve"> </w:t>
      </w:r>
      <w:r w:rsidRPr="00B44F0C">
        <w:rPr>
          <w:rStyle w:val="Emphasis"/>
        </w:rPr>
        <w:t>not share our vision and values.</w:t>
      </w:r>
      <w:r w:rsidRPr="00B44F0C">
        <w:rPr>
          <w:rStyle w:val="StyleBoldUnderline"/>
        </w:rPr>
        <w:t xml:space="preserve"> As long as the U.S. remains dependent on oil</w:t>
      </w:r>
      <w:r w:rsidRPr="00B44F0C">
        <w:rPr>
          <w:sz w:val="16"/>
        </w:rPr>
        <w:t xml:space="preserve"> to the degree that its does today, </w:t>
      </w:r>
      <w:r w:rsidRPr="00B44F0C">
        <w:rPr>
          <w:rStyle w:val="StyleBoldUnderline"/>
        </w:rPr>
        <w:t>its dependence on the Middle East will grow. The U.S. can no longer</w:t>
      </w:r>
      <w:r>
        <w:rPr>
          <w:rStyle w:val="StyleBoldUnderline"/>
        </w:rPr>
        <w:t xml:space="preserve"> </w:t>
      </w:r>
      <w:r w:rsidRPr="00B44F0C">
        <w:rPr>
          <w:rStyle w:val="StyleBoldUnderline"/>
        </w:rPr>
        <w:t>afford to postpone urgent action to strengthen its energy security and it must begin a bold process</w:t>
      </w:r>
      <w:r>
        <w:rPr>
          <w:rStyle w:val="StyleBoldUnderline"/>
        </w:rPr>
        <w:t xml:space="preserve"> </w:t>
      </w:r>
      <w:r w:rsidRPr="00B44F0C">
        <w:rPr>
          <w:rStyle w:val="StyleBoldUnderline"/>
        </w:rPr>
        <w:t>toward reducing its demand for oil.</w:t>
      </w:r>
    </w:p>
    <w:p w:rsidR="00FB02EC" w:rsidRDefault="00FB02EC" w:rsidP="00FB02EC">
      <w:pPr>
        <w:rPr>
          <w:rStyle w:val="StyleBoldUnderline"/>
        </w:rPr>
      </w:pPr>
    </w:p>
    <w:p w:rsidR="00FB02EC" w:rsidRDefault="00FB02EC" w:rsidP="00FB02EC">
      <w:pPr>
        <w:pStyle w:val="Heading3"/>
      </w:pPr>
      <w:r>
        <w:lastRenderedPageBreak/>
        <w:t>Energy Independence Good</w:t>
      </w:r>
    </w:p>
    <w:p w:rsidR="00FB02EC" w:rsidRDefault="00FB02EC" w:rsidP="00FB02EC">
      <w:pPr>
        <w:pStyle w:val="Heading4"/>
      </w:pPr>
      <w:r>
        <w:t>Energy Independence gives U.S. more leverage to stabilize future conflicts- turns their impacts</w:t>
      </w:r>
    </w:p>
    <w:p w:rsidR="00FB02EC" w:rsidRPr="006B6E54" w:rsidRDefault="00FB02EC" w:rsidP="00FB02EC">
      <w:pPr>
        <w:rPr>
          <w:rStyle w:val="StyleStyleBold12pt"/>
          <w:b w:val="0"/>
        </w:rPr>
      </w:pPr>
      <w:r>
        <w:rPr>
          <w:rStyle w:val="StyleStyleBold12pt"/>
        </w:rPr>
        <w:t xml:space="preserve">Shoujun 12/26/12 </w:t>
      </w:r>
      <w:r w:rsidRPr="006B6E54">
        <w:rPr>
          <w:rStyle w:val="StyleStyleBold12pt"/>
          <w:sz w:val="16"/>
          <w:szCs w:val="16"/>
        </w:rPr>
        <w:t>(Cui, “Energy independence gives US new geopolitical leverage”- Global Times; http://www.globaltimes.cn/content/752443.shtml)</w:t>
      </w:r>
    </w:p>
    <w:p w:rsidR="00FB02EC" w:rsidRPr="006B6E54" w:rsidRDefault="00FB02EC" w:rsidP="00FB02EC">
      <w:pPr>
        <w:rPr>
          <w:rStyle w:val="StyleBoldUnderline"/>
        </w:rPr>
      </w:pPr>
      <w:r w:rsidRPr="006B6E54">
        <w:rPr>
          <w:rStyle w:val="StyleBoldUnderline"/>
        </w:rPr>
        <w:t>The energy supply pattern of the US is undergoing a revolution that is also changing the global geopolitical map.</w:t>
      </w:r>
      <w:r w:rsidRPr="006B6E54">
        <w:rPr>
          <w:sz w:val="16"/>
        </w:rPr>
        <w:t xml:space="preserve"> </w:t>
      </w:r>
      <w:r w:rsidRPr="006B6E54">
        <w:rPr>
          <w:rStyle w:val="StyleBoldUnderline"/>
          <w:sz w:val="16"/>
        </w:rPr>
        <w:t>Technological</w:t>
      </w:r>
      <w:r w:rsidRPr="006B6E54">
        <w:rPr>
          <w:rStyle w:val="StyleBoldUnderline"/>
        </w:rPr>
        <w:t xml:space="preserve"> breakthroughs</w:t>
      </w:r>
      <w:r w:rsidRPr="006B6E54">
        <w:rPr>
          <w:sz w:val="16"/>
        </w:rPr>
        <w:t xml:space="preserve"> in horizontal well drilling and hydrofracturing methods have greatly </w:t>
      </w:r>
      <w:r w:rsidRPr="006B6E54">
        <w:rPr>
          <w:rStyle w:val="StyleBoldUnderline"/>
        </w:rPr>
        <w:t>reduce</w:t>
      </w:r>
      <w:r w:rsidRPr="006B6E54">
        <w:rPr>
          <w:sz w:val="16"/>
        </w:rPr>
        <w:t xml:space="preserve">d the </w:t>
      </w:r>
      <w:r w:rsidRPr="006B6E54">
        <w:rPr>
          <w:rStyle w:val="StyleBoldUnderline"/>
        </w:rPr>
        <w:t>costs of exploiting shale gas and tight oil.</w:t>
      </w:r>
      <w:r>
        <w:rPr>
          <w:rStyle w:val="StyleBoldUnderline"/>
        </w:rPr>
        <w:t xml:space="preserve"> </w:t>
      </w:r>
      <w:r w:rsidRPr="006B6E54">
        <w:rPr>
          <w:sz w:val="16"/>
        </w:rPr>
        <w:t xml:space="preserve">The World Energy Outlook issued by the International Energy Agency (IEA) in November forecast that the US will replace Russia as the biggest natural gas producer in 2015 and surpass Saudi Arabia as the biggest oil producer in 2017, bringing the US energy self-sufficiency rate up to as high as 97 percent by 2035. If true, this means the Obama administration's strategy of "energy independence" will become a reality. </w:t>
      </w:r>
      <w:r w:rsidRPr="006B6E54">
        <w:rPr>
          <w:rStyle w:val="StyleBoldUnderline"/>
        </w:rPr>
        <w:t>IEA chief economist Fatih Birol said</w:t>
      </w:r>
      <w:r w:rsidRPr="006B6E54">
        <w:rPr>
          <w:sz w:val="16"/>
        </w:rPr>
        <w:t xml:space="preserve"> that </w:t>
      </w:r>
      <w:r w:rsidRPr="006B6E54">
        <w:rPr>
          <w:rStyle w:val="StyleBoldUnderline"/>
        </w:rPr>
        <w:t>the shock brought by the revival of the US oil and gas industry is even bigger than nuclear power and is the biggest revolution in the global energy field since World War II.</w:t>
      </w:r>
      <w:r>
        <w:rPr>
          <w:rStyle w:val="StyleBoldUnderline"/>
        </w:rPr>
        <w:t xml:space="preserve"> </w:t>
      </w:r>
      <w:r w:rsidRPr="006B6E54">
        <w:rPr>
          <w:sz w:val="16"/>
        </w:rPr>
        <w:t>Energy independence has been repeatedly highlighted by US presidents in the past four decades, but failed to come true. The Obama administration set energy independence as a strategic goal from the very beginning. The development of nonconventional energy now makes it very likely that this strategy will be realized. It's not hard to imagine how aggressive the already hegemonic US will become on the global stage after it also becomes the biggest energy production power</w:t>
      </w:r>
      <w:r w:rsidRPr="006B6E54">
        <w:rPr>
          <w:rStyle w:val="StyleBoldUnderline"/>
        </w:rPr>
        <w:t>. The development of nonconventional energy will bring a "second spring" to US hegemony.</w:t>
      </w:r>
      <w:r>
        <w:rPr>
          <w:rStyle w:val="StyleBoldUnderline"/>
        </w:rPr>
        <w:t xml:space="preserve"> </w:t>
      </w:r>
      <w:r w:rsidRPr="006B6E54">
        <w:rPr>
          <w:rStyle w:val="StyleBoldUnderline"/>
        </w:rPr>
        <w:t>Oil has strong political attributes, playing a vital role in shaping and evolving global geopolitical patterns. Each shift in world energy focus will lead to changes in the global geopolitical map.</w:t>
      </w:r>
      <w:r>
        <w:rPr>
          <w:rStyle w:val="StyleBoldUnderline"/>
        </w:rPr>
        <w:t xml:space="preserve"> </w:t>
      </w:r>
      <w:r w:rsidRPr="006B6E54">
        <w:rPr>
          <w:sz w:val="16"/>
        </w:rPr>
        <w:t xml:space="preserve">Since the 1960s, the Persian Gulf has been the heartland of global energy, where various powers have competed with each other for oil supplies. However, oil politics seems to have been broken since the start of the 21st century. With the surge of nonconventional energy represented by the US's shale gas and tight oil, Canada's oil sand and the deep-sea oil and gas in the Gulf of Mexico, </w:t>
      </w:r>
      <w:r w:rsidRPr="006B6E54">
        <w:rPr>
          <w:rStyle w:val="StyleBoldUnderline"/>
        </w:rPr>
        <w:t>North America is rising as a new "Middle East."</w:t>
      </w:r>
      <w:r>
        <w:rPr>
          <w:rStyle w:val="StyleBoldUnderline"/>
        </w:rPr>
        <w:t xml:space="preserve"> </w:t>
      </w:r>
      <w:r w:rsidRPr="006B6E54">
        <w:rPr>
          <w:sz w:val="16"/>
        </w:rPr>
        <w:t xml:space="preserve">A bipolar structure is forming, and the </w:t>
      </w:r>
      <w:r w:rsidRPr="006B6E54">
        <w:rPr>
          <w:rStyle w:val="StyleBoldUnderline"/>
        </w:rPr>
        <w:t>North American countries</w:t>
      </w:r>
      <w:r w:rsidRPr="006B6E54">
        <w:rPr>
          <w:sz w:val="16"/>
        </w:rPr>
        <w:t xml:space="preserve"> which master the core technology of nonconventional energy development </w:t>
      </w:r>
      <w:r w:rsidRPr="006B6E54">
        <w:rPr>
          <w:rStyle w:val="StyleBoldUnderline"/>
        </w:rPr>
        <w:t>will directly compete with the Middle East.</w:t>
      </w:r>
      <w:r>
        <w:rPr>
          <w:rStyle w:val="StyleBoldUnderline"/>
        </w:rPr>
        <w:t xml:space="preserve"> </w:t>
      </w:r>
      <w:r w:rsidRPr="006B6E54">
        <w:rPr>
          <w:rStyle w:val="StyleBoldUnderline"/>
        </w:rPr>
        <w:t>Another noticeable change during this process is Russia's influence</w:t>
      </w:r>
      <w:r w:rsidRPr="006B6E54">
        <w:rPr>
          <w:sz w:val="16"/>
        </w:rPr>
        <w:t xml:space="preserve">. As a country rich in natural gas reserves, Russia has long used natural gas exports as a weapon to control the EU market that heavily depends on it. In 2001, The Gas Exporting Countries Forum was established under the promotion of Russian President Vladimir Putin, with the purpose of jointly coordinating the production and price of natural gas, protecting the exporting countries' interests and maintaining a balance in international oil prices. </w:t>
      </w:r>
      <w:r w:rsidRPr="006B6E54">
        <w:rPr>
          <w:rStyle w:val="StyleBoldUnderline"/>
        </w:rPr>
        <w:t>Russia seeks to build its energy hegemony and increase its discourse power in the global energy field.</w:t>
      </w:r>
      <w:r w:rsidRPr="006B6E54">
        <w:rPr>
          <w:sz w:val="16"/>
        </w:rPr>
        <w:t xml:space="preserve"> </w:t>
      </w:r>
      <w:r w:rsidRPr="006B6E54">
        <w:rPr>
          <w:rStyle w:val="StyleBoldUnderline"/>
        </w:rPr>
        <w:t>However, Russia's advantage in natural gas is being challenged by US shale gas.</w:t>
      </w:r>
      <w:r>
        <w:rPr>
          <w:rStyle w:val="StyleBoldUnderline"/>
        </w:rPr>
        <w:t xml:space="preserve"> </w:t>
      </w:r>
      <w:r w:rsidRPr="006B6E54">
        <w:rPr>
          <w:sz w:val="16"/>
        </w:rPr>
        <w:t xml:space="preserve">Due to the shale gas revolution, </w:t>
      </w:r>
      <w:r w:rsidRPr="006B6E54">
        <w:rPr>
          <w:rStyle w:val="StyleBoldUnderline"/>
        </w:rPr>
        <w:t>the US surpassed Russia in natural gas production in 2009. Under US ambitions to speed up shale gas development, the price of US shale gas will be more competitive than Russia's natural gas prices.</w:t>
      </w:r>
      <w:r>
        <w:rPr>
          <w:rStyle w:val="StyleBoldUnderline"/>
        </w:rPr>
        <w:t xml:space="preserve"> </w:t>
      </w:r>
      <w:r w:rsidRPr="006B6E54">
        <w:rPr>
          <w:rStyle w:val="StyleBoldUnderline"/>
        </w:rPr>
        <w:t xml:space="preserve">Exports of US liquid natural gas will put pressure on Russia. In the future, once the US launches large-scale shale gas exports, the impact on traditional natural gas exporters will be heavy. </w:t>
      </w:r>
    </w:p>
    <w:p w:rsidR="00FB02EC" w:rsidRDefault="00FB02EC" w:rsidP="00FB02EC"/>
    <w:p w:rsidR="00FB02EC" w:rsidRDefault="00FB02EC" w:rsidP="00FB02EC">
      <w:pPr>
        <w:pStyle w:val="Heading3"/>
      </w:pPr>
      <w:r>
        <w:lastRenderedPageBreak/>
        <w:t xml:space="preserve">Energy Independent Now </w:t>
      </w:r>
    </w:p>
    <w:p w:rsidR="00FB02EC" w:rsidRDefault="00FB02EC" w:rsidP="00FB02EC">
      <w:pPr>
        <w:pStyle w:val="Heading4"/>
      </w:pPr>
      <w:r>
        <w:t xml:space="preserve">U.S. already shifting towards energy independence </w:t>
      </w:r>
    </w:p>
    <w:p w:rsidR="00FB02EC" w:rsidRPr="00B578F1" w:rsidRDefault="00FB02EC" w:rsidP="00FB02EC">
      <w:pPr>
        <w:rPr>
          <w:rStyle w:val="StyleStyleBold12pt"/>
          <w:b w:val="0"/>
          <w:sz w:val="16"/>
          <w:szCs w:val="16"/>
        </w:rPr>
      </w:pPr>
      <w:r>
        <w:rPr>
          <w:rStyle w:val="StyleStyleBold12pt"/>
        </w:rPr>
        <w:t xml:space="preserve">Silva and McCartney </w:t>
      </w:r>
      <w:r w:rsidRPr="00B578F1">
        <w:rPr>
          <w:rStyle w:val="StyleStyleBold12pt"/>
          <w:sz w:val="16"/>
          <w:szCs w:val="16"/>
        </w:rPr>
        <w:t xml:space="preserve">(Thai Da and Allison, “What Will Energy Independence Mean For the U.S.?”; 11/29/12; </w:t>
      </w:r>
    </w:p>
    <w:p w:rsidR="00FB02EC" w:rsidRPr="00B578F1" w:rsidRDefault="00FB02EC" w:rsidP="00FB02EC">
      <w:pPr>
        <w:rPr>
          <w:sz w:val="16"/>
          <w:szCs w:val="16"/>
        </w:rPr>
      </w:pPr>
      <w:r w:rsidRPr="00B578F1">
        <w:rPr>
          <w:sz w:val="16"/>
          <w:szCs w:val="16"/>
        </w:rPr>
        <w:t>http://www.pbs.org/newshour/extra/features/us/july-dec12/oil_11-29.html)</w:t>
      </w:r>
    </w:p>
    <w:p w:rsidR="00FB02EC" w:rsidRDefault="00FB02EC" w:rsidP="00FB02EC">
      <w:pPr>
        <w:rPr>
          <w:sz w:val="16"/>
        </w:rPr>
      </w:pPr>
      <w:r w:rsidRPr="00BC3659">
        <w:rPr>
          <w:rStyle w:val="StyleBoldUnderline"/>
        </w:rPr>
        <w:t xml:space="preserve">The EIA report attributes America’s shift towards energy independence to several factors, including “a decline in consumption and shifts in supply patterns.” </w:t>
      </w:r>
      <w:r w:rsidRPr="00BC3659">
        <w:rPr>
          <w:sz w:val="16"/>
        </w:rPr>
        <w:t xml:space="preserve">The economic downturn in 2008 lowered demand. At the same time, </w:t>
      </w:r>
      <w:r w:rsidRPr="00BC3659">
        <w:rPr>
          <w:rStyle w:val="StyleBoldUnderline"/>
        </w:rPr>
        <w:t>car manufacturers have started making more energy efficient vehicles</w:t>
      </w:r>
      <w:r w:rsidRPr="00BC3659">
        <w:rPr>
          <w:sz w:val="16"/>
        </w:rPr>
        <w:t xml:space="preserve"> </w:t>
      </w:r>
      <w:r w:rsidRPr="00BC3659">
        <w:rPr>
          <w:rStyle w:val="StyleBoldUnderline"/>
        </w:rPr>
        <w:t>due in part to new laws in California that set strict gasoline mileage standards, forcing the industry to make dramatic changes.</w:t>
      </w:r>
      <w:r>
        <w:rPr>
          <w:rStyle w:val="StyleBoldUnderline"/>
        </w:rPr>
        <w:t xml:space="preserve"> </w:t>
      </w:r>
      <w:r w:rsidRPr="00BC3659">
        <w:rPr>
          <w:sz w:val="16"/>
        </w:rPr>
        <w:t xml:space="preserve">While </w:t>
      </w:r>
      <w:r w:rsidRPr="00BC3659">
        <w:rPr>
          <w:rStyle w:val="StyleBoldUnderline"/>
        </w:rPr>
        <w:t>demand has leveled off,</w:t>
      </w:r>
      <w:r w:rsidRPr="00BC3659">
        <w:rPr>
          <w:sz w:val="16"/>
        </w:rPr>
        <w:t xml:space="preserve"> </w:t>
      </w:r>
      <w:r w:rsidRPr="00BC3659">
        <w:rPr>
          <w:rStyle w:val="StyleBoldUnderline"/>
        </w:rPr>
        <w:t>new technologies have unlocked new reserves of oil and gas in shale rock.</w:t>
      </w:r>
      <w:r w:rsidRPr="00BC3659">
        <w:rPr>
          <w:sz w:val="16"/>
        </w:rPr>
        <w:t xml:space="preserve"> This has had detrimental environmental effects to sort through, but </w:t>
      </w:r>
      <w:r w:rsidRPr="00BC3659">
        <w:rPr>
          <w:rStyle w:val="StyleBoldUnderline"/>
        </w:rPr>
        <w:t>it has also dramatically increased domestic production of energy.</w:t>
      </w:r>
      <w:r>
        <w:rPr>
          <w:rStyle w:val="StyleBoldUnderline"/>
        </w:rPr>
        <w:t xml:space="preserve"> </w:t>
      </w:r>
      <w:r w:rsidRPr="00BC3659">
        <w:rPr>
          <w:sz w:val="16"/>
        </w:rPr>
        <w:t xml:space="preserve">While oil prices will still be affected by complex global markets, </w:t>
      </w:r>
      <w:r w:rsidRPr="00BC3659">
        <w:rPr>
          <w:rStyle w:val="StyleBoldUnderline"/>
        </w:rPr>
        <w:t>this new energy independence will be a boon to the U.S. economy</w:t>
      </w:r>
      <w:r w:rsidRPr="00BC3659">
        <w:rPr>
          <w:sz w:val="16"/>
        </w:rPr>
        <w:t xml:space="preserve">, claimed International Energy Agency chief economist Fatih Birol on the release of the report. And thus the political debate will shift to how to balance the availability of cheaper energy with the need for livable environments, clean air and water. </w:t>
      </w:r>
    </w:p>
    <w:p w:rsidR="00FB02EC" w:rsidRDefault="00FB02EC" w:rsidP="00FB02EC"/>
    <w:p w:rsidR="00FB02EC" w:rsidRDefault="00FB02EC" w:rsidP="00FB02EC"/>
    <w:p w:rsidR="00FB02EC" w:rsidRDefault="00FB02EC" w:rsidP="00FB02EC"/>
    <w:p w:rsidR="00FB02EC" w:rsidRDefault="00FB02EC" w:rsidP="00FB02EC">
      <w:pPr>
        <w:pStyle w:val="Heading3"/>
      </w:pPr>
      <w:r>
        <w:lastRenderedPageBreak/>
        <w:t>AT: U.S. Will Abandon Middle East</w:t>
      </w:r>
    </w:p>
    <w:p w:rsidR="00FB02EC" w:rsidRDefault="00FB02EC" w:rsidP="00FB02EC">
      <w:pPr>
        <w:pStyle w:val="Heading4"/>
      </w:pPr>
      <w:r>
        <w:t xml:space="preserve">We won’t abandon the Middle East </w:t>
      </w:r>
    </w:p>
    <w:p w:rsidR="00FB02EC" w:rsidRPr="00E844D3" w:rsidRDefault="00FB02EC" w:rsidP="00FB02EC">
      <w:pPr>
        <w:rPr>
          <w:rStyle w:val="StyleStyleBold12pt"/>
          <w:b w:val="0"/>
        </w:rPr>
      </w:pPr>
      <w:r>
        <w:rPr>
          <w:rStyle w:val="StyleStyleBold12pt"/>
        </w:rPr>
        <w:t xml:space="preserve">Wolf 12 </w:t>
      </w:r>
      <w:r w:rsidRPr="00E844D3">
        <w:rPr>
          <w:rStyle w:val="StyleStyleBold12pt"/>
          <w:sz w:val="16"/>
          <w:szCs w:val="16"/>
        </w:rPr>
        <w:t>(Charles, Distinguished Corporate Chair in International Economics, RAND Corporation, Professor, Pardee Rand Graduate School, and Senior Research Fellow, Hoover Institution; “The Geopolitics of U.S. Energy Independence”; Summer 2012; http://www.international-economy.com/TIE_Su12_GeopoliticsEnergySymp.pdf)</w:t>
      </w:r>
    </w:p>
    <w:p w:rsidR="00FB02EC" w:rsidRPr="00E844D3" w:rsidRDefault="00FB02EC" w:rsidP="00FB02EC">
      <w:pPr>
        <w:rPr>
          <w:rStyle w:val="StyleBoldUnderline"/>
        </w:rPr>
      </w:pPr>
      <w:r w:rsidRPr="00E844D3">
        <w:rPr>
          <w:rStyle w:val="StyleBoldUnderline"/>
        </w:rPr>
        <w:t>U.S. foreign policy and military security concerns are Not there by likely to be diminished.</w:t>
      </w:r>
      <w:r w:rsidRPr="00E844D3">
        <w:rPr>
          <w:sz w:val="16"/>
        </w:rPr>
        <w:t xml:space="preserve"> Such </w:t>
      </w:r>
      <w:r w:rsidRPr="00E844D3">
        <w:rPr>
          <w:rStyle w:val="StyleBoldUnderline"/>
        </w:rPr>
        <w:t>collateral events</w:t>
      </w:r>
      <w:r w:rsidRPr="00E844D3">
        <w:rPr>
          <w:sz w:val="16"/>
        </w:rPr>
        <w:t xml:space="preserve"> As the following </w:t>
      </w:r>
      <w:r w:rsidRPr="00E844D3">
        <w:rPr>
          <w:rStyle w:val="StyleBoldUnderline"/>
        </w:rPr>
        <w:t>would account for our continued concerns</w:t>
      </w:r>
      <w:r w:rsidRPr="00E844D3">
        <w:rPr>
          <w:sz w:val="16"/>
        </w:rPr>
        <w:t xml:space="preserve">: </w:t>
      </w:r>
      <w:r w:rsidRPr="00E844D3">
        <w:rPr>
          <w:rStyle w:val="StyleBoldUnderline"/>
        </w:rPr>
        <w:t>Iran’s persistent pursuit of</w:t>
      </w:r>
      <w:r w:rsidRPr="00E844D3">
        <w:rPr>
          <w:sz w:val="16"/>
        </w:rPr>
        <w:t xml:space="preserve"> deliverable </w:t>
      </w:r>
      <w:r w:rsidRPr="00E844D3">
        <w:rPr>
          <w:rStyle w:val="StyleBoldUnderline"/>
        </w:rPr>
        <w:t>nuclear weapons</w:t>
      </w:r>
      <w:r w:rsidRPr="00E844D3">
        <w:rPr>
          <w:sz w:val="16"/>
        </w:rPr>
        <w:t xml:space="preserve"> (</w:t>
      </w:r>
      <w:r w:rsidRPr="00E844D3">
        <w:rPr>
          <w:rStyle w:val="StyleBoldUnderline"/>
        </w:rPr>
        <w:t>if Not</w:t>
      </w:r>
      <w:r w:rsidRPr="00E844D3">
        <w:rPr>
          <w:sz w:val="16"/>
        </w:rPr>
        <w:t xml:space="preserve"> by then having been </w:t>
      </w:r>
      <w:r w:rsidRPr="00E844D3">
        <w:rPr>
          <w:rStyle w:val="StyleBoldUnderline"/>
        </w:rPr>
        <w:t xml:space="preserve">already acquired);Saudi concerns with countering this development; </w:t>
      </w:r>
      <w:r w:rsidRPr="00E844D3">
        <w:rPr>
          <w:sz w:val="16"/>
        </w:rPr>
        <w:t>also the h</w:t>
      </w:r>
      <w:r w:rsidRPr="00E844D3">
        <w:rPr>
          <w:rStyle w:val="StyleBoldUnderline"/>
        </w:rPr>
        <w:t>eightened concerns of other Sunni elements in the Middle East;</w:t>
      </w:r>
      <w:r w:rsidRPr="00E844D3">
        <w:rPr>
          <w:sz w:val="16"/>
        </w:rPr>
        <w:t xml:space="preserve"> </w:t>
      </w:r>
      <w:r w:rsidRPr="00E844D3">
        <w:rPr>
          <w:rStyle w:val="StyleBoldUnderline"/>
        </w:rPr>
        <w:t>Egypt’s Restiveness still further aggravated by these circumstances</w:t>
      </w:r>
      <w:r w:rsidRPr="00E844D3">
        <w:rPr>
          <w:sz w:val="16"/>
        </w:rPr>
        <w:t>; and I</w:t>
      </w:r>
      <w:r w:rsidRPr="00E844D3">
        <w:rPr>
          <w:rStyle w:val="StyleBoldUnderline"/>
        </w:rPr>
        <w:t>srael’s concerns about what to do and how to do it in the face of these developments</w:t>
      </w:r>
      <w:r w:rsidRPr="00E844D3">
        <w:rPr>
          <w:sz w:val="16"/>
        </w:rPr>
        <w:t>. In sum</w:t>
      </w:r>
      <w:r w:rsidRPr="00E844D3">
        <w:rPr>
          <w:rStyle w:val="StyleBoldUnderline"/>
        </w:rPr>
        <w:t>, I doubt that the area will be more quiescent as a result of the sharp change in relative oil and gas prices.</w:t>
      </w:r>
      <w:r w:rsidRPr="00E844D3">
        <w:rPr>
          <w:sz w:val="16"/>
        </w:rPr>
        <w:t xml:space="preserve"> That said, </w:t>
      </w:r>
      <w:r w:rsidRPr="00E844D3">
        <w:rPr>
          <w:rStyle w:val="StyleBoldUnderline"/>
        </w:rPr>
        <w:t>it’s as plausible that U.S.-Israeli relations will become more harmonious in these circumstances as it is that they will become less so.</w:t>
      </w:r>
    </w:p>
    <w:p w:rsidR="00FB02EC" w:rsidRDefault="00FB02EC" w:rsidP="00FB02EC">
      <w:pPr>
        <w:pStyle w:val="Heading3"/>
      </w:pPr>
      <w:r>
        <w:lastRenderedPageBreak/>
        <w:t>No China Threat</w:t>
      </w:r>
    </w:p>
    <w:p w:rsidR="00FB02EC" w:rsidRDefault="00FB02EC" w:rsidP="00FB02EC"/>
    <w:p w:rsidR="00FB02EC" w:rsidRDefault="00FB02EC" w:rsidP="00FB02EC">
      <w:pPr>
        <w:pStyle w:val="Heading4"/>
      </w:pPr>
      <w:r>
        <w:t xml:space="preserve">No risk of China Impact- leaders have announced they are not ready to replace America </w:t>
      </w:r>
    </w:p>
    <w:p w:rsidR="00FB02EC" w:rsidRPr="00B56812" w:rsidRDefault="00FB02EC" w:rsidP="00FB02EC">
      <w:pPr>
        <w:rPr>
          <w:rStyle w:val="StyleStyleBold12pt"/>
          <w:b w:val="0"/>
          <w:sz w:val="16"/>
          <w:szCs w:val="16"/>
        </w:rPr>
      </w:pPr>
      <w:r>
        <w:rPr>
          <w:rStyle w:val="StyleStyleBold12pt"/>
        </w:rPr>
        <w:t xml:space="preserve">Brzezinski 12 </w:t>
      </w:r>
      <w:r w:rsidRPr="00B56812">
        <w:rPr>
          <w:rStyle w:val="StyleStyleBold12pt"/>
          <w:sz w:val="16"/>
          <w:szCs w:val="16"/>
        </w:rPr>
        <w:t>(Zbigniew, national security advisor under U.S. President Jimmy Carter,  author of Strategic Vision: America and the Crisis of Global Power; “After America</w:t>
      </w:r>
      <w:r>
        <w:rPr>
          <w:rStyle w:val="StyleStyleBold12pt"/>
          <w:sz w:val="16"/>
          <w:szCs w:val="16"/>
        </w:rPr>
        <w:t xml:space="preserve"> </w:t>
      </w:r>
      <w:r w:rsidRPr="00B56812">
        <w:rPr>
          <w:rStyle w:val="StyleStyleBold12pt"/>
          <w:sz w:val="16"/>
          <w:szCs w:val="16"/>
        </w:rPr>
        <w:t>How does the world look in an age of U.S. decline? Dangerously unstable.”- Foreign Policy; 2/12; http://www.foreignpolicy.com/articles/2012/01/03/after_america?page=0,1)</w:t>
      </w:r>
    </w:p>
    <w:p w:rsidR="00FB02EC" w:rsidRDefault="00FB02EC" w:rsidP="00FB02EC">
      <w:pPr>
        <w:rPr>
          <w:rStyle w:val="Emphasis"/>
        </w:rPr>
      </w:pPr>
      <w:r w:rsidRPr="00796E60">
        <w:rPr>
          <w:rStyle w:val="StyleBoldUnderline"/>
        </w:rPr>
        <w:t>China,</w:t>
      </w:r>
      <w:r w:rsidRPr="00B56812">
        <w:rPr>
          <w:sz w:val="16"/>
        </w:rPr>
        <w:t xml:space="preserve"> invariably </w:t>
      </w:r>
      <w:r w:rsidRPr="00796E60">
        <w:rPr>
          <w:rStyle w:val="StyleBoldUnderline"/>
        </w:rPr>
        <w:t>mentioned as America's prospective successor</w:t>
      </w:r>
      <w:r w:rsidRPr="00B56812">
        <w:rPr>
          <w:sz w:val="16"/>
        </w:rPr>
        <w:t xml:space="preserve">, </w:t>
      </w:r>
      <w:r w:rsidRPr="00796E60">
        <w:rPr>
          <w:rStyle w:val="StyleBoldUnderline"/>
        </w:rPr>
        <w:t>has an impressive imperial lineage and a strategic tradition of carefully calibrated patience, both of which have been critical to its overwhelmingly successful, several-thousand-year-long history. China</w:t>
      </w:r>
      <w:r w:rsidRPr="00B56812">
        <w:rPr>
          <w:sz w:val="16"/>
        </w:rPr>
        <w:t xml:space="preserve"> thus prudently accepts the existing international system, even if it does not view the prevailing hierarchy as permanent. It </w:t>
      </w:r>
      <w:r w:rsidRPr="00796E60">
        <w:rPr>
          <w:rStyle w:val="StyleBoldUnderline"/>
        </w:rPr>
        <w:t>recognizes that success depends not on the system's dramatic collapse but on its evolution toward a gradual redistribution of power.</w:t>
      </w:r>
      <w:r w:rsidRPr="00B56812">
        <w:rPr>
          <w:sz w:val="16"/>
        </w:rPr>
        <w:t xml:space="preserve"> Moreover, </w:t>
      </w:r>
      <w:r w:rsidRPr="00796E60">
        <w:rPr>
          <w:rStyle w:val="Emphasis"/>
        </w:rPr>
        <w:t xml:space="preserve">the basic reality is that China is not yet ready to assume in full America's role in the world. </w:t>
      </w:r>
      <w:r w:rsidRPr="00796E60">
        <w:rPr>
          <w:rStyle w:val="StyleBoldUnderline"/>
        </w:rPr>
        <w:t>Beijing's leaders</w:t>
      </w:r>
      <w:r w:rsidRPr="00B56812">
        <w:rPr>
          <w:sz w:val="16"/>
        </w:rPr>
        <w:t xml:space="preserve"> themselves </w:t>
      </w:r>
      <w:r w:rsidRPr="00796E60">
        <w:rPr>
          <w:rStyle w:val="StyleBoldUnderline"/>
        </w:rPr>
        <w:t>have repeatedly emphasized that on every important measure of development, wealth, and power, China will still be a modernizing and developing state several decades from now, significantly behind not only the U</w:t>
      </w:r>
      <w:r w:rsidRPr="00B56812">
        <w:rPr>
          <w:sz w:val="16"/>
        </w:rPr>
        <w:t xml:space="preserve">nited </w:t>
      </w:r>
      <w:r w:rsidRPr="00796E60">
        <w:rPr>
          <w:rStyle w:val="StyleBoldUnderline"/>
        </w:rPr>
        <w:t>S</w:t>
      </w:r>
      <w:r w:rsidRPr="00B56812">
        <w:rPr>
          <w:sz w:val="16"/>
        </w:rPr>
        <w:t xml:space="preserve">tates </w:t>
      </w:r>
      <w:r w:rsidRPr="00796E60">
        <w:rPr>
          <w:rStyle w:val="StyleBoldUnderline"/>
        </w:rPr>
        <w:t xml:space="preserve">but also Europe and Japan in the major per capita indices of modernity and national power. Accordingly, </w:t>
      </w:r>
      <w:r w:rsidRPr="00796E60">
        <w:rPr>
          <w:rStyle w:val="Emphasis"/>
        </w:rPr>
        <w:t>Chinese leaders have been restrained in laying any overt claims to global leadership.</w:t>
      </w:r>
    </w:p>
    <w:p w:rsidR="00FB02EC" w:rsidRDefault="00FB02EC" w:rsidP="00FB02EC">
      <w:pPr>
        <w:pStyle w:val="Heading3"/>
      </w:pPr>
      <w:r>
        <w:lastRenderedPageBreak/>
        <w:t>Plan w/Mexico Key</w:t>
      </w:r>
    </w:p>
    <w:p w:rsidR="00FB02EC" w:rsidRDefault="00FB02EC" w:rsidP="00FB02EC">
      <w:pPr>
        <w:pStyle w:val="Heading4"/>
      </w:pPr>
      <w:r>
        <w:t xml:space="preserve">The plan is key- cooperating with Mexico prevents heg collapse </w:t>
      </w:r>
    </w:p>
    <w:p w:rsidR="00FB02EC" w:rsidRPr="00B56812" w:rsidRDefault="00FB02EC" w:rsidP="00FB02EC">
      <w:pPr>
        <w:rPr>
          <w:rStyle w:val="StyleStyleBold12pt"/>
          <w:b w:val="0"/>
          <w:sz w:val="16"/>
          <w:szCs w:val="16"/>
        </w:rPr>
      </w:pPr>
      <w:r>
        <w:rPr>
          <w:rStyle w:val="StyleStyleBold12pt"/>
        </w:rPr>
        <w:t xml:space="preserve">Brzezinski 12 </w:t>
      </w:r>
      <w:r w:rsidRPr="00B56812">
        <w:rPr>
          <w:rStyle w:val="StyleStyleBold12pt"/>
          <w:sz w:val="16"/>
          <w:szCs w:val="16"/>
        </w:rPr>
        <w:t>(Zbigniew, national security advisor under U.S. President Jimmy Carter,  author of Strategic Vision: America and the Crisis of Global Power; “After America</w:t>
      </w:r>
      <w:r>
        <w:rPr>
          <w:rStyle w:val="StyleStyleBold12pt"/>
          <w:sz w:val="16"/>
          <w:szCs w:val="16"/>
        </w:rPr>
        <w:t xml:space="preserve"> </w:t>
      </w:r>
      <w:r w:rsidRPr="00B56812">
        <w:rPr>
          <w:rStyle w:val="StyleStyleBold12pt"/>
          <w:sz w:val="16"/>
          <w:szCs w:val="16"/>
        </w:rPr>
        <w:t>How does the world look in an age of U.S. decline? Dangerously unstable.”- Foreign Policy; 2/12; http://www.foreignpolicy.com/articles/2012/01/03/after_america?page=0,1)</w:t>
      </w:r>
    </w:p>
    <w:p w:rsidR="00FB02EC" w:rsidRPr="00B56812" w:rsidRDefault="00FB02EC" w:rsidP="00FB02EC">
      <w:pPr>
        <w:rPr>
          <w:rStyle w:val="StyleBoldUnderline"/>
        </w:rPr>
      </w:pPr>
      <w:r w:rsidRPr="00B56812">
        <w:rPr>
          <w:rStyle w:val="StyleBoldUnderline"/>
        </w:rPr>
        <w:t>A faltering United States could also find its strategic partnership with Mexico in jeopardy</w:t>
      </w:r>
      <w:r w:rsidRPr="00B56812">
        <w:rPr>
          <w:sz w:val="16"/>
        </w:rPr>
        <w:t xml:space="preserve">. </w:t>
      </w:r>
      <w:r w:rsidRPr="00B56812">
        <w:rPr>
          <w:rStyle w:val="StyleBoldUnderline"/>
        </w:rPr>
        <w:t>America's economic resilience and political stability have so far mitigated many of the challenges posed by such sensitive neighborhood issues as economic dependence, immigration, and the narcotics trade.</w:t>
      </w:r>
      <w:r w:rsidRPr="00B56812">
        <w:rPr>
          <w:sz w:val="16"/>
        </w:rPr>
        <w:t xml:space="preserve"> A </w:t>
      </w:r>
      <w:r w:rsidRPr="00B56812">
        <w:rPr>
          <w:rStyle w:val="StyleBoldUnderline"/>
        </w:rPr>
        <w:t>decline in American power</w:t>
      </w:r>
      <w:r w:rsidRPr="00B56812">
        <w:rPr>
          <w:sz w:val="16"/>
        </w:rPr>
        <w:t xml:space="preserve">, however, </w:t>
      </w:r>
      <w:r w:rsidRPr="00B56812">
        <w:rPr>
          <w:rStyle w:val="StyleBoldUnderline"/>
        </w:rPr>
        <w:t>would</w:t>
      </w:r>
      <w:r w:rsidRPr="00B56812">
        <w:rPr>
          <w:sz w:val="16"/>
        </w:rPr>
        <w:t xml:space="preserve"> likely u</w:t>
      </w:r>
      <w:r w:rsidRPr="00B56812">
        <w:rPr>
          <w:rStyle w:val="StyleBoldUnderline"/>
        </w:rPr>
        <w:t>ndermine the health and good judgment of the U.S. economic and political systems. A waning United States would</w:t>
      </w:r>
      <w:r w:rsidRPr="00B56812">
        <w:rPr>
          <w:sz w:val="16"/>
        </w:rPr>
        <w:t xml:space="preserve"> likely </w:t>
      </w:r>
      <w:r w:rsidRPr="00B56812">
        <w:rPr>
          <w:rStyle w:val="StyleBoldUnderline"/>
        </w:rPr>
        <w:t>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w:t>
      </w:r>
      <w:r w:rsidRPr="00B56812">
        <w:rPr>
          <w:sz w:val="16"/>
        </w:rPr>
        <w:t xml:space="preserve">, as a major issue in nationalistically aroused Mexican politics, </w:t>
      </w:r>
      <w:r w:rsidRPr="00B56812">
        <w:rPr>
          <w:rStyle w:val="StyleBoldUnderline"/>
        </w:rPr>
        <w:t>of territorial claims justified by history and ignited by cross-border incidents.</w:t>
      </w:r>
    </w:p>
    <w:p w:rsidR="00FB02EC" w:rsidRPr="00B56812" w:rsidRDefault="00FB02EC" w:rsidP="00FB02EC"/>
    <w:p w:rsidR="00FB02EC" w:rsidRDefault="00FB02EC" w:rsidP="00FB02EC">
      <w:pPr>
        <w:pStyle w:val="Heading3"/>
      </w:pPr>
      <w:r>
        <w:lastRenderedPageBreak/>
        <w:t>Alt Causes to Energy Independence</w:t>
      </w:r>
    </w:p>
    <w:p w:rsidR="00FB02EC" w:rsidRDefault="00FB02EC" w:rsidP="00FB02EC"/>
    <w:p w:rsidR="00FB02EC" w:rsidRDefault="00FB02EC" w:rsidP="00FB02EC">
      <w:pPr>
        <w:pStyle w:val="Heading4"/>
      </w:pPr>
      <w:r>
        <w:t>There is NO LINK to this DA- the plan does not lead to energy independence- 8 alt causes</w:t>
      </w:r>
    </w:p>
    <w:p w:rsidR="00FB02EC" w:rsidRPr="00CE0E69" w:rsidRDefault="00FB02EC" w:rsidP="00FB02EC">
      <w:pPr>
        <w:rPr>
          <w:rStyle w:val="StyleStyleBold12pt"/>
          <w:b w:val="0"/>
        </w:rPr>
      </w:pPr>
      <w:r>
        <w:rPr>
          <w:rStyle w:val="StyleStyleBold12pt"/>
        </w:rPr>
        <w:t xml:space="preserve">Yetiv 9/15/12 </w:t>
      </w:r>
      <w:r w:rsidRPr="00CE0E69">
        <w:rPr>
          <w:rStyle w:val="StyleStyleBold12pt"/>
          <w:sz w:val="16"/>
          <w:szCs w:val="16"/>
        </w:rPr>
        <w:t>(Steve, a professor of political science at Old Dominion University in Norfolk, Va and author of “The Petroleum Triangle” and "Crude Awakenings"; “8 Steps to Energy Security”- Christian Science Monitor; 9/15/12; http://www.csmonitor.com/Commentary/Opinion/2012/0815/8-steps-to-US-energy-security/Engage-China-and-India-more)</w:t>
      </w:r>
    </w:p>
    <w:p w:rsidR="00FB02EC" w:rsidRDefault="00FB02EC" w:rsidP="00FB02EC"/>
    <w:p w:rsidR="00FB02EC" w:rsidRDefault="00FB02EC" w:rsidP="00FB02EC">
      <w:pPr>
        <w:rPr>
          <w:rStyle w:val="StyleBoldUnderline"/>
        </w:rPr>
      </w:pPr>
      <w:r w:rsidRPr="00EF2552">
        <w:rPr>
          <w:sz w:val="16"/>
        </w:rPr>
        <w:t xml:space="preserve">American leaders have been talking about energy security since the 1973 Arab oil embargo made energy a national security issue, but </w:t>
      </w:r>
      <w:r w:rsidRPr="00B138A8">
        <w:rPr>
          <w:rStyle w:val="StyleBoldUnderline"/>
        </w:rPr>
        <w:t>the United States</w:t>
      </w:r>
      <w:r w:rsidRPr="00EF2552">
        <w:rPr>
          <w:sz w:val="16"/>
        </w:rPr>
        <w:t xml:space="preserve"> still </w:t>
      </w:r>
      <w:r w:rsidRPr="00B138A8">
        <w:rPr>
          <w:rStyle w:val="StyleBoldUnderline"/>
        </w:rPr>
        <w:t>lacks a comprehensive energy policy.</w:t>
      </w:r>
      <w:r w:rsidRPr="00EF2552">
        <w:rPr>
          <w:sz w:val="16"/>
        </w:rPr>
        <w:t xml:space="preserve"> Recent scientific studies show that the hot weather in the US of the past decade is not cyclical but related to the burning of fossil fuels. Such findings on climate change make such a policy more vital and urgent. Sure, </w:t>
      </w:r>
      <w:r w:rsidRPr="00B138A8">
        <w:rPr>
          <w:rStyle w:val="StyleBoldUnderline"/>
        </w:rPr>
        <w:t>the Obama administration has made strides on the energy front</w:t>
      </w:r>
      <w:r w:rsidRPr="00EF2552">
        <w:rPr>
          <w:sz w:val="16"/>
        </w:rPr>
        <w:t xml:space="preserve">, especially by spearheading higher fuel efficiency standards for the American vehicle fleet. </w:t>
      </w:r>
      <w:r w:rsidRPr="00B138A8">
        <w:rPr>
          <w:rStyle w:val="StyleBoldUnderline"/>
        </w:rPr>
        <w:t>But if Americans are serious about making energy security a moon shot for this generation, the president and Congress must create an integrated rather than piecemeal approach for meeting this goal.</w:t>
      </w:r>
      <w:r>
        <w:rPr>
          <w:rStyle w:val="StyleBoldUnderline"/>
        </w:rPr>
        <w:t xml:space="preserve"> </w:t>
      </w:r>
      <w:r w:rsidRPr="00EF2552">
        <w:rPr>
          <w:sz w:val="16"/>
        </w:rPr>
        <w:t xml:space="preserve">Here’s </w:t>
      </w:r>
      <w:r w:rsidRPr="00B138A8">
        <w:rPr>
          <w:rStyle w:val="StyleBoldUnderline"/>
        </w:rPr>
        <w:t>a plan to consider.</w:t>
      </w:r>
      <w:r w:rsidRPr="00EF2552">
        <w:rPr>
          <w:sz w:val="16"/>
        </w:rPr>
        <w:t xml:space="preserve"> </w:t>
      </w:r>
      <w:r w:rsidRPr="00B138A8">
        <w:rPr>
          <w:rStyle w:val="Emphasis"/>
        </w:rPr>
        <w:t>1. Gradually tax carbon and reduce other taxes</w:t>
      </w:r>
      <w:r>
        <w:rPr>
          <w:rStyle w:val="Emphasis"/>
        </w:rPr>
        <w:t xml:space="preserve"> </w:t>
      </w:r>
      <w:r w:rsidRPr="00B138A8">
        <w:rPr>
          <w:rStyle w:val="StyleBoldUnderline"/>
        </w:rPr>
        <w:t xml:space="preserve">If carbon pollution continues to carry no cost, the market will be hampered in going green. </w:t>
      </w:r>
      <w:r w:rsidRPr="00EF2552">
        <w:rPr>
          <w:sz w:val="16"/>
        </w:rPr>
        <w:t xml:space="preserve">That’s why </w:t>
      </w:r>
      <w:r w:rsidRPr="00B138A8">
        <w:rPr>
          <w:rStyle w:val="StyleBoldUnderline"/>
        </w:rPr>
        <w:t>America needs to increase the gas tax.</w:t>
      </w:r>
      <w:r w:rsidRPr="00EF2552">
        <w:rPr>
          <w:sz w:val="16"/>
        </w:rPr>
        <w:t xml:space="preserve"> Of course, many people object, saying that taxes hurt economic growth. But </w:t>
      </w:r>
      <w:r w:rsidRPr="00B138A8">
        <w:rPr>
          <w:rStyle w:val="StyleBoldUnderline"/>
        </w:rPr>
        <w:t>there’s no reason taxes can’t be</w:t>
      </w:r>
      <w:r w:rsidRPr="00EF2552">
        <w:rPr>
          <w:sz w:val="16"/>
        </w:rPr>
        <w:t xml:space="preserve"> fully or partly “</w:t>
      </w:r>
      <w:r w:rsidRPr="00B138A8">
        <w:rPr>
          <w:rStyle w:val="StyleBoldUnderline"/>
        </w:rPr>
        <w:t>revenue neutral</w:t>
      </w:r>
      <w:r w:rsidRPr="00EF2552">
        <w:rPr>
          <w:sz w:val="16"/>
        </w:rPr>
        <w:t xml:space="preserve">” – offset by cuts in the payroll tax, for instance. That’s not an overall tax increase, though individual states might want to tax gas for revenue generation as well. </w:t>
      </w:r>
      <w:r w:rsidRPr="00B138A8">
        <w:rPr>
          <w:rStyle w:val="Emphasis"/>
        </w:rPr>
        <w:t>2. Mandate a stronger national renewable-energy standard</w:t>
      </w:r>
      <w:r>
        <w:rPr>
          <w:rStyle w:val="Emphasis"/>
        </w:rPr>
        <w:t xml:space="preserve"> </w:t>
      </w:r>
      <w:r w:rsidRPr="00EF2552">
        <w:rPr>
          <w:sz w:val="16"/>
        </w:rPr>
        <w:t xml:space="preserve">Instead of persisting with the uneven patchwork of state-by-state standards, </w:t>
      </w:r>
      <w:r w:rsidRPr="00B138A8">
        <w:rPr>
          <w:rStyle w:val="StyleBoldUnderline"/>
        </w:rPr>
        <w:t>a new standard would require that a certain percentage of power sold by utilities be generated via renewable</w:t>
      </w:r>
      <w:r w:rsidRPr="00EF2552">
        <w:rPr>
          <w:sz w:val="16"/>
        </w:rPr>
        <w:t xml:space="preserve"> (nonfossil-fuel) </w:t>
      </w:r>
      <w:r w:rsidRPr="00B138A8">
        <w:rPr>
          <w:rStyle w:val="StyleBoldUnderline"/>
        </w:rPr>
        <w:t>energy</w:t>
      </w:r>
      <w:r w:rsidRPr="00EF2552">
        <w:rPr>
          <w:sz w:val="16"/>
        </w:rPr>
        <w:t xml:space="preserve"> such as wind, solar, biomass, and geothermal. The standard could be phased in slowly. </w:t>
      </w:r>
      <w:r w:rsidRPr="00B138A8">
        <w:rPr>
          <w:rStyle w:val="Emphasis"/>
        </w:rPr>
        <w:t>3. Connect and develop a national electric grid</w:t>
      </w:r>
      <w:r>
        <w:rPr>
          <w:rStyle w:val="Emphasis"/>
        </w:rPr>
        <w:t xml:space="preserve"> </w:t>
      </w:r>
      <w:r w:rsidRPr="00EF2552">
        <w:rPr>
          <w:sz w:val="16"/>
        </w:rPr>
        <w:t xml:space="preserve">National and state </w:t>
      </w:r>
      <w:r w:rsidRPr="00B138A8">
        <w:rPr>
          <w:rStyle w:val="StyleBoldUnderline"/>
        </w:rPr>
        <w:t>governments</w:t>
      </w:r>
      <w:r w:rsidRPr="00EF2552">
        <w:rPr>
          <w:sz w:val="16"/>
        </w:rPr>
        <w:t>, working with utilities and businesses</w:t>
      </w:r>
      <w:r w:rsidRPr="00B138A8">
        <w:rPr>
          <w:rStyle w:val="StyleBoldUnderline"/>
        </w:rPr>
        <w:t>, need to connect America’s three electric grid</w:t>
      </w:r>
      <w:r w:rsidRPr="00EF2552">
        <w:rPr>
          <w:sz w:val="16"/>
        </w:rPr>
        <w:t xml:space="preserve">s, </w:t>
      </w:r>
      <w:r w:rsidRPr="003202E8">
        <w:rPr>
          <w:rStyle w:val="StyleBoldUnderline"/>
        </w:rPr>
        <w:t>so that we can carry renewable power from where it’s produced</w:t>
      </w:r>
      <w:r w:rsidRPr="00EF2552">
        <w:rPr>
          <w:sz w:val="16"/>
        </w:rPr>
        <w:t xml:space="preserve"> – concentrated solar energy in the desert Southwest, wind energy in the Great Plains – </w:t>
      </w:r>
      <w:r w:rsidRPr="003202E8">
        <w:rPr>
          <w:rStyle w:val="StyleBoldUnderline"/>
        </w:rPr>
        <w:t>to where it’s needed</w:t>
      </w:r>
      <w:r w:rsidRPr="00EF2552">
        <w:rPr>
          <w:sz w:val="16"/>
        </w:rPr>
        <w:t xml:space="preserve"> in the Northeast, Midwest, and so on. </w:t>
      </w:r>
      <w:r w:rsidRPr="003202E8">
        <w:rPr>
          <w:rStyle w:val="StyleBoldUnderline"/>
        </w:rPr>
        <w:t>Otherwise, we won’t be able to use our renewable resources effectively.</w:t>
      </w:r>
      <w:r>
        <w:rPr>
          <w:rStyle w:val="StyleBoldUnderline"/>
        </w:rPr>
        <w:t xml:space="preserve"> </w:t>
      </w:r>
      <w:r w:rsidRPr="00B138A8">
        <w:rPr>
          <w:rStyle w:val="Emphasis"/>
        </w:rPr>
        <w:t>4. Make electric cars more convenient</w:t>
      </w:r>
      <w:r>
        <w:rPr>
          <w:rStyle w:val="Emphasis"/>
        </w:rPr>
        <w:t xml:space="preserve"> </w:t>
      </w:r>
      <w:r w:rsidRPr="00EF2552">
        <w:rPr>
          <w:sz w:val="16"/>
        </w:rPr>
        <w:t xml:space="preserve">A connected </w:t>
      </w:r>
      <w:r w:rsidRPr="003202E8">
        <w:rPr>
          <w:rStyle w:val="StyleBoldUnderline"/>
        </w:rPr>
        <w:t>electric grid</w:t>
      </w:r>
      <w:r w:rsidRPr="00EF2552">
        <w:rPr>
          <w:sz w:val="16"/>
        </w:rPr>
        <w:t xml:space="preserve"> could also </w:t>
      </w:r>
      <w:r w:rsidRPr="003202E8">
        <w:rPr>
          <w:rStyle w:val="StyleBoldUnderline"/>
        </w:rPr>
        <w:t>help run electric cars on a mass scale, which would decrease oil use in transportation where most oil is burned.</w:t>
      </w:r>
      <w:r w:rsidRPr="00EF2552">
        <w:rPr>
          <w:sz w:val="16"/>
        </w:rPr>
        <w:t xml:space="preserve"> Electric and hybrid cars can’t succeed on the notion of “build it and they will come” – which seems to be today’s nonstrategy. </w:t>
      </w:r>
      <w:r w:rsidRPr="003202E8">
        <w:rPr>
          <w:rStyle w:val="StyleBoldUnderline"/>
        </w:rPr>
        <w:t>The US needs an updated “smart” grid and plug-in stations</w:t>
      </w:r>
      <w:r w:rsidRPr="00EF2552">
        <w:rPr>
          <w:sz w:val="16"/>
        </w:rPr>
        <w:t xml:space="preserve"> so people don’t get “range anxiety,” </w:t>
      </w:r>
      <w:r w:rsidRPr="003202E8">
        <w:rPr>
          <w:rStyle w:val="StyleBoldUnderline"/>
        </w:rPr>
        <w:t>and America needs to make those cars cheaper</w:t>
      </w:r>
      <w:r w:rsidRPr="00EF2552">
        <w:rPr>
          <w:sz w:val="16"/>
        </w:rPr>
        <w:t xml:space="preserve">, one way or the other, or they won’t be bought en masse. </w:t>
      </w:r>
      <w:r w:rsidRPr="00B138A8">
        <w:rPr>
          <w:rStyle w:val="Emphasis"/>
        </w:rPr>
        <w:t>5. Exploit natural gas</w:t>
      </w:r>
      <w:r>
        <w:rPr>
          <w:rStyle w:val="Emphasis"/>
        </w:rPr>
        <w:t xml:space="preserve"> </w:t>
      </w:r>
      <w:r w:rsidRPr="00EF2552">
        <w:rPr>
          <w:sz w:val="16"/>
        </w:rPr>
        <w:t xml:space="preserve">Let’s start by running government-owned trucks on natural gas or its derivatives instead of oil and then include more types of vehicles. </w:t>
      </w:r>
      <w:r w:rsidRPr="003202E8">
        <w:rPr>
          <w:rStyle w:val="StyleBoldUnderline"/>
        </w:rPr>
        <w:t>The M.I.T. Energy Initiative</w:t>
      </w:r>
      <w:r w:rsidRPr="00EF2552">
        <w:rPr>
          <w:sz w:val="16"/>
        </w:rPr>
        <w:t xml:space="preserve"> recently </w:t>
      </w:r>
      <w:r w:rsidRPr="003202E8">
        <w:rPr>
          <w:rStyle w:val="StyleBoldUnderline"/>
        </w:rPr>
        <w:t>released a report identifying methanol as the fuel “most efficiently and inexpensively produced from natural gas</w:t>
      </w:r>
      <w:r w:rsidRPr="00EF2552">
        <w:rPr>
          <w:sz w:val="16"/>
        </w:rPr>
        <w:t xml:space="preserve">,” costing around $3 per gallon today. </w:t>
      </w:r>
      <w:r w:rsidRPr="003202E8">
        <w:rPr>
          <w:rStyle w:val="StyleBoldUnderline"/>
        </w:rPr>
        <w:t>Natural gas can also help run the electricity grid</w:t>
      </w:r>
      <w:r w:rsidRPr="00EF2552">
        <w:rPr>
          <w:sz w:val="16"/>
        </w:rPr>
        <w:t xml:space="preserve">. Yes, </w:t>
      </w:r>
      <w:r w:rsidRPr="003202E8">
        <w:rPr>
          <w:rStyle w:val="StyleBoldUnderline"/>
        </w:rPr>
        <w:t>natural gas is a dirty fossil fuel, but it’s cleaner than coal,</w:t>
      </w:r>
      <w:r w:rsidRPr="00EF2552">
        <w:rPr>
          <w:sz w:val="16"/>
        </w:rPr>
        <w:t xml:space="preserve"> and, we need all the energy we can get to meet rising needs. </w:t>
      </w:r>
      <w:r w:rsidRPr="00B138A8">
        <w:rPr>
          <w:rStyle w:val="Emphasis"/>
        </w:rPr>
        <w:t>6. Build high-speed rail</w:t>
      </w:r>
      <w:r>
        <w:rPr>
          <w:rStyle w:val="Emphasis"/>
        </w:rPr>
        <w:t xml:space="preserve"> </w:t>
      </w:r>
      <w:r w:rsidRPr="00EF2552">
        <w:rPr>
          <w:sz w:val="16"/>
        </w:rPr>
        <w:t xml:space="preserve">Not all passenger rail is created equal. Careful </w:t>
      </w:r>
      <w:r w:rsidRPr="003202E8">
        <w:rPr>
          <w:rStyle w:val="StyleBoldUnderline"/>
        </w:rPr>
        <w:t>studies should figure out where building high-speed rail makes sense and how to do it most efficiently</w:t>
      </w:r>
      <w:r w:rsidRPr="00EF2552">
        <w:rPr>
          <w:sz w:val="16"/>
        </w:rPr>
        <w:t xml:space="preserve">. If </w:t>
      </w:r>
      <w:r w:rsidRPr="003202E8">
        <w:rPr>
          <w:rStyle w:val="StyleBoldUnderline"/>
        </w:rPr>
        <w:t>France, China, and Japan can do it, so can America.</w:t>
      </w:r>
      <w:r>
        <w:rPr>
          <w:rStyle w:val="StyleBoldUnderline"/>
        </w:rPr>
        <w:t xml:space="preserve"> </w:t>
      </w:r>
      <w:r w:rsidRPr="00B138A8">
        <w:rPr>
          <w:rStyle w:val="Emphasis"/>
        </w:rPr>
        <w:t>7. Reward efficient consumers</w:t>
      </w:r>
      <w:r>
        <w:rPr>
          <w:rStyle w:val="Emphasis"/>
        </w:rPr>
        <w:t xml:space="preserve"> </w:t>
      </w:r>
      <w:r w:rsidRPr="00EF2552">
        <w:rPr>
          <w:sz w:val="16"/>
        </w:rPr>
        <w:t xml:space="preserve">Now, </w:t>
      </w:r>
      <w:r w:rsidRPr="007B3FCD">
        <w:rPr>
          <w:rStyle w:val="StyleBoldUnderline"/>
        </w:rPr>
        <w:t>the profits of utilities are tied to how much energy they sell. So they have an incentive to sell a lot</w:t>
      </w:r>
      <w:r w:rsidRPr="00EF2552">
        <w:rPr>
          <w:sz w:val="16"/>
        </w:rPr>
        <w:t xml:space="preserve">, even if a lot of it is wasted. </w:t>
      </w:r>
      <w:r w:rsidRPr="007B3FCD">
        <w:rPr>
          <w:rStyle w:val="StyleBoldUnderline"/>
        </w:rPr>
        <w:t>Consumers certainly play along, using far more energy than they need.</w:t>
      </w:r>
      <w:r w:rsidRPr="00EF2552">
        <w:rPr>
          <w:sz w:val="16"/>
        </w:rPr>
        <w:t xml:space="preserve"> Instead, </w:t>
      </w:r>
      <w:r w:rsidRPr="007B3FCD">
        <w:rPr>
          <w:rStyle w:val="StyleBoldUnderline"/>
        </w:rPr>
        <w:t xml:space="preserve">utilities should do far more to reward conservation. </w:t>
      </w:r>
      <w:r w:rsidRPr="00EF2552">
        <w:rPr>
          <w:sz w:val="16"/>
        </w:rPr>
        <w:t xml:space="preserve">For instance, </w:t>
      </w:r>
      <w:r w:rsidRPr="007B3FCD">
        <w:rPr>
          <w:rStyle w:val="StyleBoldUnderline"/>
        </w:rPr>
        <w:t>they can allow customers to sell energy back to the utility that they conserve or produce through green technologies</w:t>
      </w:r>
      <w:r w:rsidRPr="00EF2552">
        <w:rPr>
          <w:sz w:val="16"/>
        </w:rPr>
        <w:t xml:space="preserve">. This is already done in the US but in a limited way. </w:t>
      </w:r>
      <w:r w:rsidRPr="00B138A8">
        <w:rPr>
          <w:rStyle w:val="Emphasis"/>
        </w:rPr>
        <w:t>8. Engage China and India more</w:t>
      </w:r>
      <w:r>
        <w:rPr>
          <w:rStyle w:val="Emphasis"/>
        </w:rPr>
        <w:t xml:space="preserve"> </w:t>
      </w:r>
      <w:r w:rsidRPr="00EF2552">
        <w:rPr>
          <w:rStyle w:val="StyleBoldUnderline"/>
        </w:rPr>
        <w:t xml:space="preserve">Energy is a global problem and no matter what measures the US takes, </w:t>
      </w:r>
      <w:r w:rsidRPr="00EF2552">
        <w:rPr>
          <w:sz w:val="16"/>
        </w:rPr>
        <w:t xml:space="preserve">countries like </w:t>
      </w:r>
      <w:r w:rsidRPr="00EF2552">
        <w:rPr>
          <w:rStyle w:val="StyleBoldUnderline"/>
        </w:rPr>
        <w:t xml:space="preserve">China and India will still impact us. These countries are also on the wrong energy track by relying too heavily on fossil fuels. </w:t>
      </w:r>
      <w:r w:rsidRPr="00EF2552">
        <w:rPr>
          <w:sz w:val="16"/>
        </w:rPr>
        <w:t>So, among other things, W</w:t>
      </w:r>
      <w:r w:rsidRPr="00EF2552">
        <w:rPr>
          <w:rStyle w:val="StyleBoldUnderline"/>
        </w:rPr>
        <w:t>ashington needs to work better with industrializing countries to get as many first-time car buyers into efficient vehicles</w:t>
      </w:r>
      <w:r w:rsidRPr="00EF2552">
        <w:rPr>
          <w:sz w:val="16"/>
        </w:rPr>
        <w:t xml:space="preserve"> rather than gas-guzzlers, </w:t>
      </w:r>
      <w:r w:rsidRPr="00EF2552">
        <w:rPr>
          <w:rStyle w:val="StyleBoldUnderline"/>
        </w:rPr>
        <w:t>and</w:t>
      </w:r>
      <w:r w:rsidRPr="00EF2552">
        <w:rPr>
          <w:sz w:val="16"/>
        </w:rPr>
        <w:t xml:space="preserve"> to </w:t>
      </w:r>
      <w:r w:rsidRPr="00EF2552">
        <w:rPr>
          <w:rStyle w:val="StyleBoldUnderline"/>
        </w:rPr>
        <w:t>help them avoid building coal-fired plants by the hundreds.</w:t>
      </w:r>
      <w:r>
        <w:rPr>
          <w:rStyle w:val="StyleBoldUnderline"/>
        </w:rPr>
        <w:t xml:space="preserve"> </w:t>
      </w:r>
      <w:r w:rsidRPr="00EF2552">
        <w:rPr>
          <w:sz w:val="16"/>
        </w:rPr>
        <w:t xml:space="preserve">Obviously, achieving these steps will take time and cooperation but they’re doable. And, as long as they are executed sensibly, </w:t>
      </w:r>
      <w:r w:rsidRPr="00EF2552">
        <w:rPr>
          <w:rStyle w:val="StyleBoldUnderline"/>
        </w:rPr>
        <w:t>they could create lots of jobs that can’t be outsourced</w:t>
      </w:r>
      <w:r w:rsidRPr="00EF2552">
        <w:rPr>
          <w:sz w:val="16"/>
        </w:rPr>
        <w:t xml:space="preserve">. </w:t>
      </w:r>
      <w:r w:rsidRPr="00EF2552">
        <w:rPr>
          <w:rStyle w:val="StyleBoldUnderline"/>
        </w:rPr>
        <w:t>They can help jump-start the US economy, while also enhancing American national security and decreasing the chances for severe climate change effects across the world.</w:t>
      </w:r>
    </w:p>
    <w:p w:rsidR="00FB02EC" w:rsidRDefault="00FB02EC" w:rsidP="00FB02EC"/>
    <w:p w:rsidR="005A155D" w:rsidRDefault="005A155D" w:rsidP="005A155D">
      <w:pPr>
        <w:pStyle w:val="Heading3"/>
      </w:pPr>
      <w:r>
        <w:lastRenderedPageBreak/>
        <w:t>2AC Spills DA</w:t>
      </w:r>
    </w:p>
    <w:p w:rsidR="005A155D" w:rsidRPr="005E448F" w:rsidRDefault="005A155D" w:rsidP="005A155D">
      <w:pPr>
        <w:rPr>
          <w:rStyle w:val="StyleStyleBold12pt"/>
        </w:rPr>
      </w:pPr>
      <w:r w:rsidRPr="005E448F">
        <w:rPr>
          <w:rStyle w:val="StyleStyleBold12pt"/>
        </w:rPr>
        <w:t xml:space="preserve">Non-unique – </w:t>
      </w:r>
      <w:r w:rsidR="00FB02EC">
        <w:rPr>
          <w:rStyle w:val="StyleStyleBold12pt"/>
        </w:rPr>
        <w:t>just had a spill</w:t>
      </w:r>
    </w:p>
    <w:p w:rsidR="005A155D" w:rsidRPr="00FA38B5" w:rsidRDefault="005A155D" w:rsidP="005A155D">
      <w:r w:rsidRPr="00FA38B5">
        <w:rPr>
          <w:rStyle w:val="StyleStyleBold12pt"/>
        </w:rPr>
        <w:t xml:space="preserve">Skaggs 7-9-13 </w:t>
      </w:r>
      <w:r w:rsidRPr="00234C92">
        <w:t>(Christina, “US Coast Guard confirms natural gas leak in Gulf of Mexico”, July 9</w:t>
      </w:r>
      <w:r w:rsidRPr="008F1C9C">
        <w:t>th</w:t>
      </w:r>
      <w:r w:rsidRPr="00234C92">
        <w:t>, 2013, http://www.wlox.com/story/22797968/us-coast-guard-confirms-natural-gas-leak-in-gulf-of-mexico)</w:t>
      </w:r>
    </w:p>
    <w:p w:rsidR="005A155D" w:rsidRPr="00264326" w:rsidRDefault="005A155D" w:rsidP="005A155D">
      <w:pPr>
        <w:pStyle w:val="Card"/>
        <w:rPr>
          <w:rStyle w:val="StyleBoldUnderline"/>
        </w:rPr>
      </w:pPr>
      <w:r w:rsidRPr="008F1C9C">
        <w:rPr>
          <w:rStyle w:val="Emphasis"/>
        </w:rPr>
        <w:t>The U.S. Coast Guard confirmed a natural gas leak in the Gulf of Mexico</w:t>
      </w:r>
      <w:r w:rsidRPr="00FA38B5">
        <w:t xml:space="preserve"> </w:t>
      </w:r>
      <w:r w:rsidRPr="00264326">
        <w:rPr>
          <w:rStyle w:val="StyleBoldUnderline"/>
        </w:rPr>
        <w:t>has forced the evacuation of a gas production platform 74 miles southwest of Port Fourchon, LA.  According to the Coast Guard, the leak began Sunday at Ship Shoal Block 225 platform B, which is a natural gas and crude oil platform owned by Energy Resources Technology (</w:t>
      </w:r>
      <w:r w:rsidRPr="00FA38B5">
        <w:t xml:space="preserve">ERT).¶ </w:t>
      </w:r>
      <w:r w:rsidRPr="00264326">
        <w:rPr>
          <w:rStyle w:val="StyleBoldUnderline"/>
        </w:rPr>
        <w:t>The Coast Guard and Bureau of Safety and Environmental Enforcement (BSEE) are responding to what the Coast Guard calls "the loss of well control".</w:t>
      </w:r>
      <w:r w:rsidRPr="00FA38B5">
        <w:t xml:space="preserve">¶ Once ERT learned of the leak, the company began work to temporarily plug the well and contacted the Coast Guard and BSEE, according to Coast Guard officials.¶ The Coast Guard and BSEE inspectors conducted overflights early Tuesday. Coast </w:t>
      </w:r>
      <w:r w:rsidRPr="00264326">
        <w:rPr>
          <w:rStyle w:val="StyleBoldUnderline"/>
        </w:rPr>
        <w:t>Guard officials said rainbow sheen runs more than four miles wide by three quarters of a mile long. Coast Guard and BSEE will conduct an investigation of the incident to determine the cause of the loss of well control.</w:t>
      </w:r>
    </w:p>
    <w:p w:rsidR="005A155D" w:rsidRDefault="005A155D" w:rsidP="005A155D"/>
    <w:p w:rsidR="005A155D" w:rsidRPr="005E448F" w:rsidRDefault="005A155D" w:rsidP="005A155D">
      <w:pPr>
        <w:rPr>
          <w:rStyle w:val="StyleStyleBold12pt"/>
        </w:rPr>
      </w:pPr>
      <w:r w:rsidRPr="005E448F">
        <w:rPr>
          <w:rStyle w:val="StyleStyleBold12pt"/>
        </w:rPr>
        <w:t>No spills</w:t>
      </w:r>
    </w:p>
    <w:p w:rsidR="005A155D" w:rsidRPr="00FA38B5" w:rsidRDefault="005A155D" w:rsidP="005A155D">
      <w:r w:rsidRPr="00FA38B5">
        <w:rPr>
          <w:rStyle w:val="StyleStyleBold12pt"/>
        </w:rPr>
        <w:t>Kerry et al. 12</w:t>
      </w:r>
      <w:r w:rsidRPr="00FA38B5">
        <w:t xml:space="preserve"> (JOHN F. KERRY, Massachusetts, Chairman ¶ BARBARA BOXER, California RICHARD G. LUGAR, Indiana¶ ROBERT MENENDEZ, New Jersey BOB CORKER, Tennessee¶ BENJAMIN L. CARDIN, Maryland JAMES E. RISCH, Idaho¶ ROBERT P. CASEY, Jr., Pennsylvania MARCO RUBIO, Florida¶ JIM WEBB, Virginia JAMES M. INHOFE, Oklahoma¶ JEANNE SHAHEEN, New Hampshire JIM DeMINT, South Carolina¶ CHRISTOPHER A. COONS, Delaware JOHNNY ISAKSON, Georgia¶ RICHARD J. DURBIN, Illinois JOHN BARRASSO, Wyoming¶ TOM UDALL, New Mexico MIKE LEE, Utah¶ William C. Danvers, Staff Director ¶ Kenneth A. Myers, Jr., Republican Staff Director, “OIL, MEXICO, AND THE AGREEMENT”, December 2012, http://www.gpo.gov/fdsys/pkg/CPRT-112SPRT77567/html/CPRT-112SPRT77567.htm)//moxley</w:t>
      </w:r>
    </w:p>
    <w:p w:rsidR="005A155D" w:rsidRDefault="005A155D" w:rsidP="00C9696B">
      <w:pPr>
        <w:pStyle w:val="Card"/>
      </w:pPr>
      <w:r w:rsidRPr="008F1C9C">
        <w:rPr>
          <w:rStyle w:val="StyleBoldUnderline"/>
        </w:rPr>
        <w:t>On issues of environmental protection and safety</w:t>
      </w:r>
      <w:r w:rsidRPr="008F1C9C">
        <w:t xml:space="preserve">, </w:t>
      </w:r>
      <w:r w:rsidRPr="008F1C9C">
        <w:rPr>
          <w:rStyle w:val="Emphasis"/>
        </w:rPr>
        <w:t>the TBA envisions that the U.S. and Mexico in the geographic area under the agreement will have common standards and that regulators from both countries will have access to oil and gas development facilities with the ability to order shutdowns in both jurisdictions if necessary</w:t>
      </w:r>
      <w:r w:rsidRPr="008F1C9C">
        <w:t xml:space="preserve">. </w:t>
      </w:r>
      <w:r w:rsidRPr="008F1C9C">
        <w:rPr>
          <w:rStyle w:val="StyleBoldUnderline"/>
        </w:rPr>
        <w:t>The Obama administration contends that means that Mexican environmental and safety standards, and enforcement, will have to rise to U.S. levels.</w:t>
      </w:r>
      <w:r w:rsidRPr="008F1C9C">
        <w:t xml:space="preserve"> There is no guarantee that passage of the TBA will precipitate systemic improvement in Mexican environmental and safety enforcement, but any improvement is welcome by the Mexican safety regulator and should be welcomed in the United States given possible impacts of a spill on U.S. economic</w:t>
      </w:r>
      <w:r w:rsidR="00C9696B">
        <w:t xml:space="preserve"> interests and quality of life.</w:t>
      </w:r>
      <w:bookmarkStart w:id="0" w:name="_GoBack"/>
      <w:bookmarkEnd w:id="0"/>
    </w:p>
    <w:p w:rsidR="005A155D" w:rsidRDefault="00C9696B" w:rsidP="005A155D">
      <w:r>
        <w:t>I. Inspections</w:t>
      </w:r>
    </w:p>
    <w:p w:rsidR="005A155D" w:rsidRPr="00FA38B5" w:rsidRDefault="005A155D" w:rsidP="005A155D">
      <w:pPr>
        <w:pStyle w:val="Card"/>
      </w:pPr>
      <w:r w:rsidRPr="00FA38B5">
        <w:t xml:space="preserve">One </w:t>
      </w:r>
      <w:r w:rsidRPr="008F1C9C">
        <w:rPr>
          <w:rStyle w:val="Emphasis"/>
        </w:rPr>
        <w:t xml:space="preserve">goal of the Transboundary Hydrocarbon Agreement is to hold joint inspections of off shore </w:t>
      </w:r>
      <w:r w:rsidRPr="00FA38B5">
        <w:t xml:space="preserve">¶ </w:t>
      </w:r>
      <w:r w:rsidRPr="008F1C9C">
        <w:rPr>
          <w:rStyle w:val="Emphasis"/>
        </w:rPr>
        <w:t>drilling regulations</w:t>
      </w:r>
      <w:r w:rsidRPr="00FA38B5">
        <w:t xml:space="preserve">. 2¶ The Sierra Club supports the reforms and regulations put in place by the Obama Administration, ¶ the Department of the Interior, the Bureau of Safety and Environmental Enforcement, and the ¶ Bureau of Ocean Energy Management in the wake of the BP Deepwater Horizon spill. ¶ </w:t>
      </w:r>
      <w:r w:rsidRPr="00264326">
        <w:rPr>
          <w:rStyle w:val="StyleBoldUnderline"/>
        </w:rPr>
        <w:t xml:space="preserve">Regulations that require operators to demonstrate that they are prepared to deal with the potential </w:t>
      </w:r>
      <w:r w:rsidRPr="00FA38B5">
        <w:t xml:space="preserve">¶ </w:t>
      </w:r>
      <w:r w:rsidRPr="00264326">
        <w:rPr>
          <w:rStyle w:val="StyleBoldUnderline"/>
        </w:rPr>
        <w:t xml:space="preserve">for a blowout and worst-case discharge, and mandating that permit applications for drilling </w:t>
      </w:r>
      <w:r w:rsidRPr="00FA38B5">
        <w:t xml:space="preserve">¶ </w:t>
      </w:r>
      <w:r w:rsidRPr="005E448F">
        <w:rPr>
          <w:rFonts w:eastAsiaTheme="minorHAnsi"/>
        </w:rPr>
        <w:t>p</w:t>
      </w:r>
      <w:r w:rsidRPr="00264326">
        <w:rPr>
          <w:rStyle w:val="StyleBoldUnderline"/>
        </w:rPr>
        <w:t xml:space="preserve">rojects must meet new standards for well-design, casing, and cementing, and be independently </w:t>
      </w:r>
      <w:r w:rsidRPr="00FA38B5">
        <w:t xml:space="preserve">¶ </w:t>
      </w:r>
      <w:r w:rsidRPr="00264326">
        <w:rPr>
          <w:rStyle w:val="StyleBoldUnderline"/>
        </w:rPr>
        <w:t>certified by a professional engineer per BOEM’s Drilling Safety Rule</w:t>
      </w:r>
      <w:r w:rsidRPr="00FA38B5">
        <w:t xml:space="preserve">. ¶ </w:t>
      </w:r>
      <w:r w:rsidRPr="008F1C9C">
        <w:rPr>
          <w:rStyle w:val="Emphasis"/>
        </w:rPr>
        <w:t xml:space="preserve">We also support the guidance requiring a corporate compliance statement and review of subsea </w:t>
      </w:r>
      <w:r w:rsidRPr="00FA38B5">
        <w:t xml:space="preserve">¶ </w:t>
      </w:r>
      <w:r w:rsidRPr="008F1C9C">
        <w:rPr>
          <w:rStyle w:val="Emphasis"/>
        </w:rPr>
        <w:t>blowout containment resources for deep-water drilling</w:t>
      </w:r>
      <w:r w:rsidRPr="00FA38B5">
        <w:t>. We hope all these standards will be ¶ applied to the nearly 1.5 million acres of the U.S. Outer Continental Shelf that could be leased as ¶ part of the Transboundary Agreement.</w:t>
      </w:r>
    </w:p>
    <w:p w:rsidR="005A155D" w:rsidRPr="00091BD5" w:rsidRDefault="005A155D" w:rsidP="005A155D"/>
    <w:p w:rsidR="005A155D" w:rsidRDefault="005A155D" w:rsidP="005A155D">
      <w:pPr>
        <w:pStyle w:val="Heading3"/>
      </w:pPr>
      <w:r>
        <w:lastRenderedPageBreak/>
        <w:t>2AC Nat</w:t>
      </w:r>
      <w:r w:rsidR="00B92782">
        <w:t xml:space="preserve">ural </w:t>
      </w:r>
      <w:r>
        <w:t>Gas DA</w:t>
      </w:r>
    </w:p>
    <w:p w:rsidR="005A155D" w:rsidRDefault="005A155D" w:rsidP="005A155D"/>
    <w:p w:rsidR="005A155D" w:rsidRPr="005E448F" w:rsidRDefault="005A155D" w:rsidP="005A155D">
      <w:pPr>
        <w:rPr>
          <w:rStyle w:val="StyleStyleBold12pt"/>
        </w:rPr>
      </w:pPr>
      <w:r w:rsidRPr="005E448F">
        <w:rPr>
          <w:rStyle w:val="StyleStyleBold12pt"/>
        </w:rPr>
        <w:t xml:space="preserve">Expanding gas reliance locks in catastrophic warming </w:t>
      </w:r>
    </w:p>
    <w:p w:rsidR="005A155D" w:rsidRDefault="005A155D" w:rsidP="005A155D">
      <w:r>
        <w:t xml:space="preserve">Joe </w:t>
      </w:r>
      <w:r w:rsidRPr="007740AE">
        <w:rPr>
          <w:rStyle w:val="StyleStyleBold12pt"/>
        </w:rPr>
        <w:t>Romm 12</w:t>
      </w:r>
      <w:r>
        <w:t>, Fellow at American Progress and editor of Climate Progress, “Natural Gas Is A Bridge To Nowhere Absent A Carbon Price AND Strong Standards To Reduce Methane Leakage,” 4/9/12, http://thinkprogress.org/climate/2012/04/09/460384/natural-gas-is-a-bridge-to-nowhere-absent-a-carbon-price-and-strong-standards-to-reduce-methane-leakage/</w:t>
      </w:r>
    </w:p>
    <w:p w:rsidR="005A155D" w:rsidRDefault="005A155D" w:rsidP="005A155D">
      <w:pPr>
        <w:pStyle w:val="Card"/>
      </w:pPr>
      <w:r w:rsidRPr="00E752AE">
        <w:t xml:space="preserve">But </w:t>
      </w:r>
      <w:r w:rsidRPr="00A60B08">
        <w:rPr>
          <w:rStyle w:val="StyleBoldUnderline"/>
          <w:highlight w:val="yellow"/>
        </w:rPr>
        <w:t>the window where gas can be a</w:t>
      </w:r>
      <w:r w:rsidRPr="00E752AE">
        <w:rPr>
          <w:rStyle w:val="StyleBoldUnderline"/>
        </w:rPr>
        <w:t xml:space="preserve"> major </w:t>
      </w:r>
      <w:r w:rsidRPr="00A60B08">
        <w:rPr>
          <w:rStyle w:val="StyleBoldUnderline"/>
          <w:highlight w:val="yellow"/>
        </w:rPr>
        <w:t>bridge fuel</w:t>
      </w:r>
      <w:r w:rsidRPr="00E752AE">
        <w:rPr>
          <w:rStyle w:val="StyleBoldUnderline"/>
        </w:rPr>
        <w:t xml:space="preserve"> to a world with a livable climate </w:t>
      </w:r>
      <w:r w:rsidRPr="00A60B08">
        <w:rPr>
          <w:rStyle w:val="StyleBoldUnderline"/>
          <w:highlight w:val="yellow"/>
        </w:rPr>
        <w:t>appears</w:t>
      </w:r>
      <w:r w:rsidRPr="00E752AE">
        <w:t xml:space="preserve"> to be </w:t>
      </w:r>
      <w:r w:rsidRPr="008F1C9C">
        <w:rPr>
          <w:rStyle w:val="Emphasis"/>
        </w:rPr>
        <w:t xml:space="preserve">almost completely </w:t>
      </w:r>
      <w:r w:rsidRPr="00A60B08">
        <w:rPr>
          <w:rStyle w:val="StyleBoldUnderline"/>
          <w:highlight w:val="yellow"/>
        </w:rPr>
        <w:t>closed</w:t>
      </w:r>
      <w:r w:rsidRPr="008F1C9C">
        <w:rPr>
          <w:rStyle w:val="Emphasis"/>
        </w:rPr>
        <w:t>, now.</w:t>
      </w:r>
      <w:r w:rsidRPr="00E752AE">
        <w:t xml:space="preserve"> Had we acted back </w:t>
      </w:r>
      <w:r w:rsidRPr="00E752AE">
        <w:rPr>
          <w:rStyle w:val="StyleBoldUnderline"/>
        </w:rPr>
        <w:t>in the 1980s</w:t>
      </w:r>
      <w:r w:rsidRPr="00E752AE">
        <w:t xml:space="preserve"> or even 1990s as climate scientists and world leaders had been urging, then, yes, </w:t>
      </w:r>
      <w:r w:rsidRPr="00E752AE">
        <w:rPr>
          <w:rStyle w:val="StyleBoldUnderline"/>
        </w:rPr>
        <w:t>an expansion of gas use might have made sense</w:t>
      </w:r>
      <w:r w:rsidRPr="00E752AE">
        <w:t>.</w:t>
      </w:r>
      <w:r>
        <w:t xml:space="preserve"> </w:t>
      </w:r>
      <w:r w:rsidRPr="00E752AE">
        <w:t xml:space="preserve">The fact that </w:t>
      </w:r>
      <w:r w:rsidRPr="00E752AE">
        <w:rPr>
          <w:rStyle w:val="StyleBoldUnderline"/>
        </w:rPr>
        <w:t xml:space="preserve">natural </w:t>
      </w:r>
      <w:r w:rsidRPr="00A60B08">
        <w:rPr>
          <w:rStyle w:val="StyleBoldUnderline"/>
          <w:highlight w:val="yellow"/>
        </w:rPr>
        <w:t>gas is</w:t>
      </w:r>
      <w:r w:rsidRPr="00A60B08">
        <w:rPr>
          <w:highlight w:val="yellow"/>
        </w:rPr>
        <w:t xml:space="preserve"> </w:t>
      </w:r>
      <w:r w:rsidRPr="008F1C9C">
        <w:rPr>
          <w:rStyle w:val="Emphasis"/>
        </w:rPr>
        <w:t xml:space="preserve">now </w:t>
      </w:r>
      <w:r w:rsidRPr="00A60B08">
        <w:rPr>
          <w:rStyle w:val="StyleBoldUnderline"/>
          <w:highlight w:val="yellow"/>
        </w:rPr>
        <w:t>a bridge</w:t>
      </w:r>
      <w:r w:rsidRPr="008F1C9C">
        <w:rPr>
          <w:rStyle w:val="Emphasis"/>
        </w:rPr>
        <w:t xml:space="preserve"> fuel </w:t>
      </w:r>
      <w:r w:rsidRPr="00A60B08">
        <w:rPr>
          <w:rStyle w:val="StyleBoldUnderline"/>
          <w:highlight w:val="yellow"/>
        </w:rPr>
        <w:t>to nowhere</w:t>
      </w:r>
      <w:r w:rsidRPr="00E752AE">
        <w:t xml:space="preserve"> was first shown by the International Energy Agency in its big June report on gas — see IEA’s “Golden Age of Gas Scenario” Leads to More Than 6°F Warming and Out-of-Control Climate Change. The IEA’s well-named GAG scenario assumes that not only does oil</w:t>
      </w:r>
      <w:r>
        <w:t xml:space="preserve"> </w:t>
      </w:r>
      <w:r w:rsidRPr="00E752AE">
        <w:t>production peak in 2020 — but so does coal!</w:t>
      </w:r>
      <w:r>
        <w:t xml:space="preserve"> </w:t>
      </w:r>
      <w:r w:rsidRPr="00E752AE">
        <w:t xml:space="preserve">Remember, </w:t>
      </w:r>
      <w:r w:rsidRPr="00A60B08">
        <w:rPr>
          <w:rStyle w:val="StyleBoldUnderline"/>
          <w:highlight w:val="yellow"/>
        </w:rPr>
        <w:t>warming beyond 6°</w:t>
      </w:r>
      <w:r w:rsidRPr="00E752AE">
        <w:rPr>
          <w:rStyle w:val="StyleBoldUnderline"/>
        </w:rPr>
        <w:t>F</w:t>
      </w:r>
      <w:r w:rsidRPr="00E752AE">
        <w:t xml:space="preserve"> (3.5°C) </w:t>
      </w:r>
      <w:r w:rsidRPr="00A60B08">
        <w:rPr>
          <w:rStyle w:val="StyleBoldUnderline"/>
          <w:highlight w:val="yellow"/>
        </w:rPr>
        <w:t>is</w:t>
      </w:r>
      <w:r w:rsidRPr="00A60B08">
        <w:rPr>
          <w:highlight w:val="yellow"/>
        </w:rPr>
        <w:t xml:space="preserve"> “</w:t>
      </w:r>
      <w:r w:rsidRPr="00A60B08">
        <w:rPr>
          <w:rStyle w:val="StyleBoldUnderline"/>
          <w:highlight w:val="yellow"/>
        </w:rPr>
        <w:t>incompatible with</w:t>
      </w:r>
      <w:r w:rsidRPr="008F1C9C">
        <w:rPr>
          <w:rStyle w:val="Emphasis"/>
        </w:rPr>
        <w:t xml:space="preserve"> organized </w:t>
      </w:r>
      <w:r w:rsidRPr="00A60B08">
        <w:rPr>
          <w:rStyle w:val="StyleBoldUnderline"/>
          <w:highlight w:val="yellow"/>
        </w:rPr>
        <w:t>global community</w:t>
      </w:r>
      <w:r w:rsidRPr="00E752AE">
        <w:t xml:space="preserve">, is likely to be beyond ‘adaptation’, </w:t>
      </w:r>
      <w:r w:rsidRPr="00E752AE">
        <w:rPr>
          <w:rStyle w:val="StyleBoldUnderline"/>
        </w:rPr>
        <w:t>is</w:t>
      </w:r>
      <w:r w:rsidRPr="00E752AE">
        <w:t xml:space="preserve"> </w:t>
      </w:r>
      <w:r w:rsidRPr="00A60B08">
        <w:rPr>
          <w:rStyle w:val="StyleBoldUnderline"/>
          <w:highlight w:val="yellow"/>
        </w:rPr>
        <w:t>devastating to</w:t>
      </w:r>
      <w:r w:rsidRPr="008F1C9C">
        <w:rPr>
          <w:rStyle w:val="Emphasis"/>
        </w:rPr>
        <w:t xml:space="preserve"> the </w:t>
      </w:r>
      <w:r w:rsidRPr="00A60B08">
        <w:rPr>
          <w:rStyle w:val="StyleBoldUnderline"/>
          <w:highlight w:val="yellow"/>
        </w:rPr>
        <w:t>majority of ecosystems</w:t>
      </w:r>
      <w:r w:rsidRPr="00E752AE">
        <w:t xml:space="preserve"> &amp; has a high probability of not being stable (i.e.</w:t>
      </w:r>
      <w:r>
        <w:t xml:space="preserve"> </w:t>
      </w:r>
      <w:r w:rsidRPr="00E752AE">
        <w:t xml:space="preserve">4°C [7F] would be an interim temperature on the way to a much higher equilibrium level),” according to Professor Kevin Anderson, director of the Tyndall Centre for Climate Change in Britain (see here). </w:t>
      </w:r>
      <w:r w:rsidRPr="00A60B08">
        <w:rPr>
          <w:rStyle w:val="StyleBoldUnderline"/>
          <w:highlight w:val="yellow"/>
        </w:rPr>
        <w:t>We would be</w:t>
      </w:r>
      <w:r w:rsidRPr="00E752AE">
        <w:t xml:space="preserve"> </w:t>
      </w:r>
      <w:r w:rsidRPr="008F1C9C">
        <w:rPr>
          <w:rStyle w:val="Emphasis"/>
        </w:rPr>
        <w:t>se</w:t>
      </w:r>
      <w:r w:rsidRPr="00A60B08">
        <w:rPr>
          <w:rStyle w:val="StyleBoldUnderline"/>
          <w:highlight w:val="yellow"/>
        </w:rPr>
        <w:t>l</w:t>
      </w:r>
      <w:r w:rsidRPr="008F1C9C">
        <w:rPr>
          <w:rStyle w:val="Emphasis"/>
        </w:rPr>
        <w:t xml:space="preserve">f-destructively </w:t>
      </w:r>
      <w:r w:rsidRPr="00A60B08">
        <w:rPr>
          <w:rStyle w:val="StyleBoldUnderline"/>
          <w:highlight w:val="yellow"/>
        </w:rPr>
        <w:t xml:space="preserve">irrational to risk </w:t>
      </w:r>
      <w:r w:rsidRPr="008F1C9C">
        <w:rPr>
          <w:rStyle w:val="Emphasis"/>
        </w:rPr>
        <w:t xml:space="preserve">even </w:t>
      </w:r>
      <w:r w:rsidRPr="00A60B08">
        <w:rPr>
          <w:rStyle w:val="StyleBoldUnderline"/>
          <w:highlight w:val="yellow"/>
        </w:rPr>
        <w:t>5°F</w:t>
      </w:r>
      <w:r w:rsidRPr="008F1C9C">
        <w:rPr>
          <w:rStyle w:val="Emphasis"/>
        </w:rPr>
        <w:t xml:space="preserve"> warming</w:t>
      </w:r>
      <w:r w:rsidRPr="00E752AE">
        <w:t>.</w:t>
      </w:r>
      <w:r>
        <w:t xml:space="preserve"> </w:t>
      </w:r>
      <w:r w:rsidRPr="00E752AE">
        <w:rPr>
          <w:rStyle w:val="StyleBoldUnderline"/>
        </w:rPr>
        <w:t xml:space="preserve">If your goal is a livable climate, </w:t>
      </w:r>
      <w:r w:rsidRPr="00A60B08">
        <w:rPr>
          <w:rStyle w:val="StyleBoldUnderline"/>
          <w:highlight w:val="yellow"/>
        </w:rPr>
        <w:t xml:space="preserve">we need to transition </w:t>
      </w:r>
      <w:r w:rsidRPr="0056683B">
        <w:rPr>
          <w:rStyle w:val="StyleBoldUnderline"/>
        </w:rPr>
        <w:t>off of all fossil fuels ASAP</w:t>
      </w:r>
      <w:r w:rsidRPr="0056683B">
        <w:t>.</w:t>
      </w:r>
      <w:r>
        <w:t xml:space="preserve"> </w:t>
      </w:r>
      <w:r w:rsidRPr="0056683B">
        <w:t>September saw the publication of a remarkable study by To</w:t>
      </w:r>
      <w:r w:rsidRPr="00A60B08">
        <w:rPr>
          <w:highlight w:val="yellow"/>
        </w:rPr>
        <w:t>m</w:t>
      </w:r>
      <w:r w:rsidRPr="00E752AE">
        <w:t xml:space="preserve"> Wigley of the National Center for Atmospheric Research (NCAR), which concluded:</w:t>
      </w:r>
      <w:r>
        <w:t xml:space="preserve"> </w:t>
      </w:r>
      <w:r w:rsidRPr="00E752AE">
        <w:t xml:space="preserve">In summary, our results show that </w:t>
      </w:r>
      <w:r w:rsidRPr="00E752AE">
        <w:rPr>
          <w:rStyle w:val="StyleBoldUnderline"/>
        </w:rPr>
        <w:t xml:space="preserve">the </w:t>
      </w:r>
      <w:r w:rsidRPr="00A60B08">
        <w:rPr>
          <w:rStyle w:val="StyleBoldUnderline"/>
          <w:highlight w:val="yellow"/>
        </w:rPr>
        <w:t>substitution of gas for coal</w:t>
      </w:r>
      <w:r w:rsidRPr="00E752AE">
        <w:t xml:space="preserve"> as an energy source </w:t>
      </w:r>
      <w:r w:rsidRPr="00A60B08">
        <w:rPr>
          <w:rStyle w:val="StyleBoldUnderline"/>
          <w:highlight w:val="yellow"/>
        </w:rPr>
        <w:t>results in</w:t>
      </w:r>
      <w:r w:rsidRPr="00E752AE">
        <w:t xml:space="preserve"> </w:t>
      </w:r>
      <w:r w:rsidRPr="00A60B08">
        <w:rPr>
          <w:rStyle w:val="StyleBoldUnderline"/>
          <w:highlight w:val="yellow"/>
        </w:rPr>
        <w:t>increased</w:t>
      </w:r>
      <w:r w:rsidRPr="008F1C9C">
        <w:rPr>
          <w:rStyle w:val="Emphasis"/>
        </w:rPr>
        <w:t xml:space="preserve"> rather than decreased global </w:t>
      </w:r>
      <w:r w:rsidRPr="00A60B08">
        <w:rPr>
          <w:rStyle w:val="StyleBoldUnderline"/>
          <w:highlight w:val="yellow"/>
        </w:rPr>
        <w:t>warming</w:t>
      </w:r>
      <w:r w:rsidRPr="008F1C9C">
        <w:rPr>
          <w:rStyle w:val="Emphasis"/>
        </w:rPr>
        <w:t xml:space="preserve"> for many decades</w:t>
      </w:r>
      <w:r>
        <w:t>.</w:t>
      </w:r>
    </w:p>
    <w:p w:rsidR="005A155D" w:rsidRDefault="005A155D" w:rsidP="005A155D"/>
    <w:p w:rsidR="005A155D" w:rsidRPr="005E448F" w:rsidRDefault="005A155D" w:rsidP="005A155D">
      <w:pPr>
        <w:rPr>
          <w:rStyle w:val="StyleStyleBold12pt"/>
        </w:rPr>
      </w:pPr>
      <w:r w:rsidRPr="005E448F">
        <w:rPr>
          <w:rStyle w:val="StyleStyleBold12pt"/>
        </w:rPr>
        <w:t xml:space="preserve">Locks in warming at 650ppm---causes catastrophic feedbacks </w:t>
      </w:r>
    </w:p>
    <w:p w:rsidR="005A155D" w:rsidRDefault="005A155D" w:rsidP="005A155D">
      <w:r>
        <w:t xml:space="preserve">Joe </w:t>
      </w:r>
      <w:r w:rsidRPr="00DC10FA">
        <w:rPr>
          <w:rStyle w:val="StyleStyleBold12pt"/>
        </w:rPr>
        <w:t>Romm 11</w:t>
      </w:r>
      <w:r>
        <w:t>, Fellow at American Progress and editor of Climate Progress, 6/7/11, “IEA’s “Golden Age of Gas Scenario” Leads to More Than 6°F Warming and Out-of-Control Climate Change,” http://thinkprogress.org/climate/2011/06/07/238578/iea-golden-age-of-natural-gas-scenario-warming-climate-change/</w:t>
      </w:r>
    </w:p>
    <w:p w:rsidR="005A155D" w:rsidRDefault="005A155D" w:rsidP="005A155D">
      <w:pPr>
        <w:pStyle w:val="Card"/>
      </w:pPr>
      <w:r w:rsidRPr="007740AE">
        <w:t>The International Energy Agency has just issued a special report titled, “Are We Entering a Golden Age of Gas?”  The answer to that question is “yes” only if you are a natural gas producer who doesn’t care much about humanity.</w:t>
      </w:r>
      <w:r>
        <w:t xml:space="preserve"> </w:t>
      </w:r>
      <w:r w:rsidRPr="007740AE">
        <w:t xml:space="preserve">For the rest of us, the report makes clear </w:t>
      </w:r>
      <w:r w:rsidRPr="00DC10FA">
        <w:rPr>
          <w:rStyle w:val="StyleBoldUnderline"/>
        </w:rPr>
        <w:t xml:space="preserve">natural </w:t>
      </w:r>
      <w:r w:rsidRPr="00A60B08">
        <w:rPr>
          <w:rStyle w:val="StyleBoldUnderline"/>
          <w:highlight w:val="yellow"/>
        </w:rPr>
        <w:t>gas</w:t>
      </w:r>
      <w:r w:rsidRPr="007740AE">
        <w:t xml:space="preserve"> by itself </w:t>
      </w:r>
      <w:r w:rsidRPr="00A60B08">
        <w:rPr>
          <w:rStyle w:val="StyleBoldUnderline"/>
          <w:highlight w:val="yellow"/>
        </w:rPr>
        <w:t>does nothing</w:t>
      </w:r>
      <w:r w:rsidRPr="00DC10FA">
        <w:rPr>
          <w:rStyle w:val="StyleBoldUnderline"/>
        </w:rPr>
        <w:t xml:space="preserve"> </w:t>
      </w:r>
      <w:r w:rsidRPr="00A60B08">
        <w:rPr>
          <w:rStyle w:val="StyleBoldUnderline"/>
          <w:highlight w:val="yellow"/>
        </w:rPr>
        <w:t>to avert</w:t>
      </w:r>
      <w:r w:rsidRPr="00DC10FA">
        <w:rPr>
          <w:rStyle w:val="StyleBoldUnderline"/>
        </w:rPr>
        <w:t xml:space="preserve"> catastrophic </w:t>
      </w:r>
      <w:r w:rsidRPr="00A60B08">
        <w:rPr>
          <w:rStyle w:val="StyleBoldUnderline"/>
          <w:highlight w:val="yellow"/>
        </w:rPr>
        <w:t>climate change</w:t>
      </w:r>
      <w:r w:rsidRPr="00DC10FA">
        <w:rPr>
          <w:rStyle w:val="StyleBoldUnderline"/>
        </w:rPr>
        <w:t>.</w:t>
      </w:r>
      <w:r>
        <w:t xml:space="preserve"> </w:t>
      </w:r>
      <w:r w:rsidRPr="008F1C9C">
        <w:rPr>
          <w:rStyle w:val="Emphasis"/>
        </w:rPr>
        <w:t xml:space="preserve">Quite </w:t>
      </w:r>
      <w:r w:rsidRPr="00A60B08">
        <w:rPr>
          <w:rStyle w:val="StyleBoldUnderline"/>
          <w:highlight w:val="yellow"/>
        </w:rPr>
        <w:t>the reverse</w:t>
      </w:r>
      <w:r w:rsidRPr="00A60B08">
        <w:rPr>
          <w:highlight w:val="yellow"/>
        </w:rPr>
        <w:t>.</w:t>
      </w:r>
      <w:r>
        <w:t xml:space="preserve"> </w:t>
      </w:r>
      <w:r w:rsidRPr="007740AE">
        <w:t>The UK Guardian‘s story put it well:</w:t>
      </w:r>
      <w:r>
        <w:t xml:space="preserve"> </w:t>
      </w:r>
      <w:r w:rsidRPr="007740AE">
        <w:t xml:space="preserve">Natural </w:t>
      </w:r>
      <w:r w:rsidRPr="00DC10FA">
        <w:rPr>
          <w:rStyle w:val="StyleBoldUnderline"/>
        </w:rPr>
        <w:t>gas is not the “panacea” to solve climate change</w:t>
      </w:r>
      <w:r w:rsidRPr="007740AE">
        <w:t xml:space="preserve"> that </w:t>
      </w:r>
      <w:r w:rsidRPr="00DC10FA">
        <w:rPr>
          <w:rStyle w:val="StyleBoldUnderline"/>
        </w:rPr>
        <w:t>fossil fuel industry lobbyists have been claiming</w:t>
      </w:r>
      <w:r w:rsidRPr="007740AE">
        <w:t>, according to new research from the International Energy Agency.</w:t>
      </w:r>
      <w:r>
        <w:t xml:space="preserve"> </w:t>
      </w:r>
      <w:r w:rsidRPr="00DC10FA">
        <w:rPr>
          <w:rStyle w:val="StyleBoldUnderline"/>
        </w:rPr>
        <w:t xml:space="preserve">Reliance on </w:t>
      </w:r>
      <w:r w:rsidRPr="00A60B08">
        <w:rPr>
          <w:rStyle w:val="StyleBoldUnderline"/>
          <w:highlight w:val="yellow"/>
        </w:rPr>
        <w:t xml:space="preserve">gas would lead </w:t>
      </w:r>
      <w:r w:rsidRPr="0056683B">
        <w:rPr>
          <w:rStyle w:val="StyleBoldUnderline"/>
        </w:rPr>
        <w:t>the</w:t>
      </w:r>
      <w:r w:rsidRPr="00DC10FA">
        <w:rPr>
          <w:rStyle w:val="StyleBoldUnderline"/>
        </w:rPr>
        <w:t xml:space="preserve"> world </w:t>
      </w:r>
      <w:r w:rsidRPr="00A60B08">
        <w:rPr>
          <w:rStyle w:val="StyleBoldUnderline"/>
          <w:highlight w:val="yellow"/>
        </w:rPr>
        <w:t>to a</w:t>
      </w:r>
      <w:r w:rsidRPr="00A60B08">
        <w:rPr>
          <w:highlight w:val="yellow"/>
        </w:rPr>
        <w:t xml:space="preserve"> </w:t>
      </w:r>
      <w:r w:rsidRPr="00A60B08">
        <w:rPr>
          <w:rStyle w:val="StyleBoldUnderline"/>
          <w:highlight w:val="yellow"/>
        </w:rPr>
        <w:t>3.5C temperature rise</w:t>
      </w:r>
      <w:r w:rsidRPr="007740AE">
        <w:t xml:space="preserve">, according to the IEA. </w:t>
      </w:r>
      <w:r w:rsidRPr="008F1C9C">
        <w:rPr>
          <w:rStyle w:val="Emphasis"/>
        </w:rPr>
        <w:t xml:space="preserve">At such a level, global </w:t>
      </w:r>
      <w:r w:rsidRPr="00A60B08">
        <w:rPr>
          <w:rStyle w:val="StyleBoldUnderline"/>
          <w:highlight w:val="yellow"/>
        </w:rPr>
        <w:t>warming could run out of control</w:t>
      </w:r>
      <w:r w:rsidRPr="007740AE">
        <w:t>, deserts would take over in southern Africa, Australia and the western US, and sea level rises could engulf small island states.</w:t>
      </w:r>
      <w:r>
        <w:t xml:space="preserve"> </w:t>
      </w:r>
      <w:r w:rsidRPr="007740AE">
        <w:t>Not exactly a champagne moment.</w:t>
      </w:r>
      <w:r>
        <w:t xml:space="preserve"> </w:t>
      </w:r>
      <w:r w:rsidRPr="007740AE">
        <w:t>UPDATE:</w:t>
      </w:r>
      <w:r>
        <w:t xml:space="preserve"> </w:t>
      </w:r>
      <w:r w:rsidRPr="007740AE">
        <w:t>I’ve added a featured comment (and link) by Tyler Hamilton, business columnist at The Toronto Star.</w:t>
      </w:r>
      <w:r>
        <w:t xml:space="preserve"> </w:t>
      </w:r>
      <w:r w:rsidRPr="007740AE">
        <w:t>Ironically, the IEA report is built around what it calls “The Golden Age of Gas Scenario (GAS Scenario)” — except, of course,</w:t>
      </w:r>
      <w:r>
        <w:t xml:space="preserve"> </w:t>
      </w:r>
      <w:r w:rsidRPr="007740AE">
        <w:t>the acronym for “Golden Age of Gas Scenario” should be GAG Scenario not GAS Scenario.</w:t>
      </w:r>
      <w:r>
        <w:t xml:space="preserve"> </w:t>
      </w:r>
      <w:r w:rsidRPr="007740AE">
        <w:t>And GAG is exactly what the planet would do if the dash to gas becomes our primary energy policy, rather than a high and rising price for CO2.</w:t>
      </w:r>
      <w:r>
        <w:t xml:space="preserve"> </w:t>
      </w:r>
      <w:r w:rsidRPr="007740AE">
        <w:t>The reason is clear.</w:t>
      </w:r>
      <w:r>
        <w:t xml:space="preserve"> </w:t>
      </w:r>
      <w:r w:rsidRPr="00A60B08">
        <w:rPr>
          <w:rStyle w:val="StyleBoldUnderline"/>
          <w:highlight w:val="yellow"/>
        </w:rPr>
        <w:t>Absent</w:t>
      </w:r>
      <w:r w:rsidRPr="00DC10FA">
        <w:rPr>
          <w:rStyle w:val="StyleBoldUnderline"/>
        </w:rPr>
        <w:t xml:space="preserve"> a high </w:t>
      </w:r>
      <w:r w:rsidRPr="00A60B08">
        <w:rPr>
          <w:rStyle w:val="StyleBoldUnderline"/>
          <w:highlight w:val="yellow"/>
        </w:rPr>
        <w:t>CO2 price</w:t>
      </w:r>
      <w:r w:rsidRPr="00A60B08">
        <w:rPr>
          <w:highlight w:val="yellow"/>
        </w:rPr>
        <w:t xml:space="preserve">, </w:t>
      </w:r>
      <w:r w:rsidRPr="00A60B08">
        <w:rPr>
          <w:rStyle w:val="StyleBoldUnderline"/>
          <w:highlight w:val="yellow"/>
        </w:rPr>
        <w:t>gas displaces</w:t>
      </w:r>
      <w:r w:rsidRPr="008F1C9C">
        <w:rPr>
          <w:rStyle w:val="Emphasis"/>
        </w:rPr>
        <w:t xml:space="preserve"> </w:t>
      </w:r>
      <w:r w:rsidRPr="00A60B08">
        <w:rPr>
          <w:rStyle w:val="StyleBoldUnderline"/>
          <w:highlight w:val="yellow"/>
        </w:rPr>
        <w:t xml:space="preserve">as much low-carbon electricity as </w:t>
      </w:r>
      <w:r w:rsidRPr="008F1C9C">
        <w:rPr>
          <w:rStyle w:val="Emphasis"/>
        </w:rPr>
        <w:t xml:space="preserve">it does high-carbon </w:t>
      </w:r>
      <w:r w:rsidRPr="00A60B08">
        <w:rPr>
          <w:rStyle w:val="StyleBoldUnderline"/>
          <w:highlight w:val="yellow"/>
        </w:rPr>
        <w:t>coal</w:t>
      </w:r>
      <w:r w:rsidRPr="007740AE">
        <w:t>.</w:t>
      </w:r>
      <w:r>
        <w:t xml:space="preserve"> </w:t>
      </w:r>
      <w:r w:rsidRPr="007740AE">
        <w:t>That was precisely the point made by Nobuo Tanaka, executive director of the IEA, at a London press conference:</w:t>
      </w:r>
      <w:r>
        <w:t xml:space="preserve"> </w:t>
      </w:r>
      <w:r w:rsidRPr="007740AE">
        <w:t xml:space="preserve">“While natural gas is the cleanest fossil fuel, it is still a fossil fuel. </w:t>
      </w:r>
      <w:r w:rsidRPr="00A60B08">
        <w:rPr>
          <w:rStyle w:val="StyleBoldUnderline"/>
          <w:highlight w:val="yellow"/>
        </w:rPr>
        <w:t>Its increased use could muscle out</w:t>
      </w:r>
      <w:r w:rsidRPr="00DC10FA">
        <w:rPr>
          <w:rStyle w:val="StyleBoldUnderline"/>
        </w:rPr>
        <w:t xml:space="preserve"> low-carbon fuels such as </w:t>
      </w:r>
      <w:r w:rsidRPr="00A60B08">
        <w:rPr>
          <w:rStyle w:val="StyleBoldUnderline"/>
          <w:highlight w:val="yellow"/>
        </w:rPr>
        <w:t>renewables</w:t>
      </w:r>
      <w:r w:rsidRPr="00DC10FA">
        <w:rPr>
          <w:rStyle w:val="StyleBoldUnderline"/>
        </w:rPr>
        <w:t xml:space="preserve"> and nuclear</w:t>
      </w:r>
      <w:r w:rsidRPr="007740AE">
        <w:t>, particularly in the wake of Fukushima. An expansion of gas use alone is no panacea for climate change.”</w:t>
      </w:r>
      <w:r>
        <w:t xml:space="preserve"> </w:t>
      </w:r>
      <w:r w:rsidRPr="007740AE">
        <w:t xml:space="preserve">The Guardian notes, “The IEA also warned that </w:t>
      </w:r>
      <w:r w:rsidRPr="00DC10FA">
        <w:rPr>
          <w:rStyle w:val="StyleBoldUnderline"/>
        </w:rPr>
        <w:t>gas could push out renewables, if governments come under pressure to reduce renewables subsidies and opt for gas instead</w:t>
      </w:r>
      <w:r w:rsidRPr="007740AE">
        <w:t xml:space="preserve">, </w:t>
      </w:r>
      <w:r w:rsidRPr="00DC10FA">
        <w:rPr>
          <w:rStyle w:val="StyleBoldUnderline"/>
        </w:rPr>
        <w:t>as gas companies have been urging.</w:t>
      </w:r>
      <w:r>
        <w:t xml:space="preserve"> </w:t>
      </w:r>
      <w:r w:rsidRPr="007740AE">
        <w:t>The report itself makes clear that in the GAG scenario:</w:t>
      </w:r>
      <w:r>
        <w:t xml:space="preserve"> </w:t>
      </w:r>
      <w:r w:rsidRPr="00A60B08">
        <w:rPr>
          <w:rStyle w:val="StyleBoldUnderline"/>
          <w:highlight w:val="yellow"/>
        </w:rPr>
        <w:t>Natural gas</w:t>
      </w:r>
      <w:r w:rsidRPr="00DC10FA">
        <w:rPr>
          <w:rStyle w:val="StyleBoldUnderline"/>
        </w:rPr>
        <w:t xml:space="preserve"> displaces coal</w:t>
      </w:r>
      <w:r w:rsidRPr="007740AE">
        <w:t xml:space="preserve"> and to a lesser extent oil, driving down emissions, </w:t>
      </w:r>
      <w:r w:rsidRPr="00DC10FA">
        <w:rPr>
          <w:rStyle w:val="StyleBoldUnderline"/>
        </w:rPr>
        <w:t xml:space="preserve">but it also displaces some nuclear power, </w:t>
      </w:r>
      <w:r w:rsidRPr="00A60B08">
        <w:rPr>
          <w:rStyle w:val="StyleBoldUnderline"/>
          <w:highlight w:val="yellow"/>
        </w:rPr>
        <w:t>push</w:t>
      </w:r>
      <w:r w:rsidRPr="00DC10FA">
        <w:rPr>
          <w:rStyle w:val="StyleBoldUnderline"/>
        </w:rPr>
        <w:t>ing up emissions</w:t>
      </w:r>
      <w:r w:rsidRPr="007740AE">
        <w:t xml:space="preserve">…. </w:t>
      </w:r>
      <w:r w:rsidRPr="007740AE">
        <w:rPr>
          <w:rStyle w:val="StyleBoldUnderline"/>
        </w:rPr>
        <w:t xml:space="preserve">This puts </w:t>
      </w:r>
      <w:r w:rsidRPr="00A60B08">
        <w:rPr>
          <w:rStyle w:val="StyleBoldUnderline"/>
          <w:highlight w:val="yellow"/>
        </w:rPr>
        <w:t>emissions</w:t>
      </w:r>
      <w:r w:rsidRPr="007740AE">
        <w:rPr>
          <w:rStyle w:val="StyleBoldUnderline"/>
        </w:rPr>
        <w:t xml:space="preserve"> on a long-term trajectory </w:t>
      </w:r>
      <w:r w:rsidRPr="00A60B08">
        <w:rPr>
          <w:rStyle w:val="StyleBoldUnderline"/>
          <w:highlight w:val="yellow"/>
        </w:rPr>
        <w:t>consistent with</w:t>
      </w:r>
      <w:r w:rsidRPr="007740AE">
        <w:t xml:space="preserve"> </w:t>
      </w:r>
      <w:r w:rsidRPr="007740AE">
        <w:lastRenderedPageBreak/>
        <w:t xml:space="preserve">stabilising the concentration of greenhouse gases in the atmosphere at around </w:t>
      </w:r>
      <w:r w:rsidRPr="00A60B08">
        <w:rPr>
          <w:rStyle w:val="StyleBoldUnderline"/>
          <w:highlight w:val="yellow"/>
        </w:rPr>
        <w:t>650 ppm</w:t>
      </w:r>
      <w:r w:rsidRPr="00A60B08">
        <w:rPr>
          <w:highlight w:val="yellow"/>
        </w:rPr>
        <w:t>,</w:t>
      </w:r>
      <w:r w:rsidRPr="007740AE">
        <w:t xml:space="preserve"> suggesting a long-term temperature rise of over 3.5°C.</w:t>
      </w:r>
      <w:r>
        <w:t xml:space="preserve"> </w:t>
      </w:r>
      <w:r w:rsidRPr="007740AE">
        <w:t>Note that the GAG scenario assumes that not only does oil</w:t>
      </w:r>
      <w:r>
        <w:t xml:space="preserve"> </w:t>
      </w:r>
      <w:r w:rsidRPr="007740AE">
        <w:t>production peak in 2020 — but so does coal!</w:t>
      </w:r>
      <w:r>
        <w:t xml:space="preserve"> </w:t>
      </w:r>
      <w:r w:rsidRPr="007740AE">
        <w:rPr>
          <w:rStyle w:val="StyleBoldUnderline"/>
        </w:rPr>
        <w:t xml:space="preserve">Yet </w:t>
      </w:r>
      <w:r w:rsidRPr="00A60B08">
        <w:rPr>
          <w:rStyle w:val="StyleBoldUnderline"/>
          <w:highlight w:val="yellow"/>
        </w:rPr>
        <w:t>we</w:t>
      </w:r>
      <w:r w:rsidRPr="007740AE">
        <w:rPr>
          <w:rStyle w:val="StyleBoldUnderline"/>
        </w:rPr>
        <w:t xml:space="preserve"> still </w:t>
      </w:r>
      <w:r w:rsidRPr="00A60B08">
        <w:rPr>
          <w:rStyle w:val="StyleBoldUnderline"/>
          <w:highlight w:val="yellow"/>
        </w:rPr>
        <w:t>get 650 ppm</w:t>
      </w:r>
      <w:r w:rsidRPr="007740AE">
        <w:rPr>
          <w:rStyle w:val="StyleBoldUnderline"/>
        </w:rPr>
        <w:t xml:space="preserve"> and more than 6°F warming even </w:t>
      </w:r>
      <w:r w:rsidRPr="00A60B08">
        <w:rPr>
          <w:rStyle w:val="StyleBoldUnderline"/>
          <w:highlight w:val="yellow"/>
        </w:rPr>
        <w:t>with</w:t>
      </w:r>
      <w:r w:rsidRPr="007740AE">
        <w:rPr>
          <w:rStyle w:val="StyleBoldUnderline"/>
        </w:rPr>
        <w:t xml:space="preserve"> that incredibly </w:t>
      </w:r>
      <w:r w:rsidRPr="00A60B08">
        <w:rPr>
          <w:rStyle w:val="StyleBoldUnderline"/>
          <w:highlight w:val="yellow"/>
        </w:rPr>
        <w:t>optimistic</w:t>
      </w:r>
      <w:r w:rsidRPr="007740AE">
        <w:rPr>
          <w:rStyle w:val="StyleBoldUnderline"/>
        </w:rPr>
        <w:t xml:space="preserve"> </w:t>
      </w:r>
      <w:r w:rsidRPr="00A60B08">
        <w:rPr>
          <w:rStyle w:val="StyleBoldUnderline"/>
          <w:highlight w:val="yellow"/>
        </w:rPr>
        <w:t>assumption</w:t>
      </w:r>
      <w:r w:rsidRPr="007740AE">
        <w:t xml:space="preserve"> — and with the additional optimistic assumption that industrial coal consumption (and CO2 emissions) only rises 22% from 2008 to 2020.</w:t>
      </w:r>
      <w:r>
        <w:t xml:space="preserve"> </w:t>
      </w:r>
      <w:r w:rsidRPr="007740AE">
        <w:t>And assuming we don’t have a lot of that gas leaking into the air (see New study questions shale gas as a bridge fuel and Is natural gas cleaner than coal?).</w:t>
      </w:r>
      <w:r>
        <w:t xml:space="preserve"> </w:t>
      </w:r>
      <w:r w:rsidRPr="007740AE">
        <w:t>Oh yes, and then we have the assumption that we can actually stabilize at 650 ppm.</w:t>
      </w:r>
      <w:r>
        <w:t xml:space="preserve"> </w:t>
      </w:r>
      <w:r w:rsidRPr="007740AE">
        <w:t xml:space="preserve">In fact, </w:t>
      </w:r>
      <w:r w:rsidRPr="007740AE">
        <w:rPr>
          <w:rStyle w:val="StyleBoldUnderline"/>
        </w:rPr>
        <w:t>once we go above 450 ppm,</w:t>
      </w:r>
      <w:r w:rsidRPr="007740AE">
        <w:t xml:space="preserve"> </w:t>
      </w:r>
      <w:r w:rsidRPr="00A60B08">
        <w:rPr>
          <w:rStyle w:val="StyleBoldUnderline"/>
          <w:highlight w:val="yellow"/>
        </w:rPr>
        <w:t>the carbon-cycle feedbacks are going to accelerate and shoot us</w:t>
      </w:r>
      <w:r w:rsidRPr="008F1C9C">
        <w:rPr>
          <w:rStyle w:val="Emphasis"/>
        </w:rPr>
        <w:t xml:space="preserve"> to </w:t>
      </w:r>
      <w:r w:rsidRPr="00A60B08">
        <w:rPr>
          <w:rStyle w:val="StyleBoldUnderline"/>
          <w:highlight w:val="yellow"/>
        </w:rPr>
        <w:t>much higher</w:t>
      </w:r>
      <w:r w:rsidRPr="008F1C9C">
        <w:rPr>
          <w:rStyle w:val="Emphasis"/>
        </w:rPr>
        <w:t xml:space="preserve"> levels of  greenhouse gas concentrations</w:t>
      </w:r>
      <w:r w:rsidRPr="007740AE">
        <w:t xml:space="preserve">  — see “NSIDC bombshell: Thawing permafrost feedback will turn Arctic from carbon sink to source in the 2020s, releasing 100 billion tons of carbon by 2100.”</w:t>
      </w:r>
    </w:p>
    <w:p w:rsidR="005A155D" w:rsidRPr="005E448F" w:rsidRDefault="005A155D" w:rsidP="005A155D"/>
    <w:p w:rsidR="005A155D" w:rsidRPr="005E448F" w:rsidRDefault="005A155D" w:rsidP="005A155D">
      <w:pPr>
        <w:rPr>
          <w:rStyle w:val="StyleStyleBold12pt"/>
        </w:rPr>
      </w:pPr>
      <w:r w:rsidRPr="005E448F">
        <w:rPr>
          <w:rStyle w:val="StyleStyleBold12pt"/>
        </w:rPr>
        <w:t xml:space="preserve">Absent a carbon price, gas locks in catastrophic warming </w:t>
      </w:r>
    </w:p>
    <w:p w:rsidR="005A155D" w:rsidRDefault="005A155D" w:rsidP="005A155D">
      <w:r>
        <w:t xml:space="preserve">Joe </w:t>
      </w:r>
      <w:r w:rsidRPr="007740AE">
        <w:rPr>
          <w:rStyle w:val="StyleStyleBold12pt"/>
        </w:rPr>
        <w:t>Romm 12</w:t>
      </w:r>
      <w:r>
        <w:t>, Fellow at American Progress and editor of Climate Progress, “Natural Gas Is A Bridge To Nowhere Absent A Carbon Price AND Strong Standards To Reduce Methane Leakage,” 4/9/12, http://thinkprogress.org/climate/2012/04/09/460384/natural-gas-is-a-bridge-to-nowhere-absent-a-carbon-price-and-strong-standards-to-reduce-methane-leakage/</w:t>
      </w:r>
    </w:p>
    <w:p w:rsidR="005A155D" w:rsidRDefault="005A155D" w:rsidP="005A155D">
      <w:pPr>
        <w:pStyle w:val="Card"/>
      </w:pPr>
      <w:r w:rsidRPr="00A60B08">
        <w:rPr>
          <w:rStyle w:val="StyleBoldUnderline"/>
          <w:highlight w:val="yellow"/>
        </w:rPr>
        <w:t>Building</w:t>
      </w:r>
      <w:r>
        <w:t xml:space="preserve"> lots of </w:t>
      </w:r>
      <w:r w:rsidRPr="0056683B">
        <w:rPr>
          <w:rStyle w:val="StyleBoldUnderline"/>
        </w:rPr>
        <w:t xml:space="preserve">new </w:t>
      </w:r>
      <w:r w:rsidRPr="00A60B08">
        <w:rPr>
          <w:rStyle w:val="StyleBoldUnderline"/>
          <w:highlight w:val="yellow"/>
        </w:rPr>
        <w:t>gas</w:t>
      </w:r>
      <w:r w:rsidRPr="00E752AE">
        <w:rPr>
          <w:rStyle w:val="StyleBoldUnderline"/>
        </w:rPr>
        <w:t xml:space="preserve"> plants</w:t>
      </w:r>
      <w:r>
        <w:t xml:space="preserve"> simply </w:t>
      </w:r>
      <w:r w:rsidRPr="00A60B08">
        <w:rPr>
          <w:rStyle w:val="StyleBoldUnderline"/>
          <w:highlight w:val="yellow"/>
        </w:rPr>
        <w:t>doesn’t make</w:t>
      </w:r>
      <w:r>
        <w:t xml:space="preserve"> much </w:t>
      </w:r>
      <w:r w:rsidRPr="00A60B08">
        <w:rPr>
          <w:rStyle w:val="StyleBoldUnderline"/>
          <w:highlight w:val="yellow"/>
        </w:rPr>
        <w:t>sense</w:t>
      </w:r>
      <w:r w:rsidRPr="00E752AE">
        <w:rPr>
          <w:rStyle w:val="StyleBoldUnderline"/>
        </w:rPr>
        <w:t xml:space="preserve"> since we need </w:t>
      </w:r>
      <w:r w:rsidRPr="00A60B08">
        <w:rPr>
          <w:rStyle w:val="StyleBoldUnderline"/>
          <w:highlight w:val="yellow"/>
        </w:rPr>
        <w:t>to</w:t>
      </w:r>
      <w:r w:rsidRPr="00E752AE">
        <w:rPr>
          <w:rStyle w:val="StyleBoldUnderline"/>
        </w:rPr>
        <w:t xml:space="preserve"> sharply </w:t>
      </w:r>
      <w:r w:rsidRPr="00A60B08">
        <w:rPr>
          <w:rStyle w:val="StyleBoldUnderline"/>
          <w:highlight w:val="yellow"/>
        </w:rPr>
        <w:t>reduce</w:t>
      </w:r>
      <w:r w:rsidRPr="00A60B08">
        <w:rPr>
          <w:highlight w:val="yellow"/>
        </w:rPr>
        <w:t xml:space="preserve"> g</w:t>
      </w:r>
      <w:r>
        <w:t xml:space="preserve">reenhouse gas </w:t>
      </w:r>
      <w:r w:rsidRPr="00A60B08">
        <w:rPr>
          <w:rStyle w:val="StyleBoldUnderline"/>
          <w:highlight w:val="yellow"/>
        </w:rPr>
        <w:t>emissions</w:t>
      </w:r>
      <w:r>
        <w:t xml:space="preserve"> and the rate of growth of warming in the next few decades </w:t>
      </w:r>
      <w:r w:rsidRPr="00E752AE">
        <w:rPr>
          <w:rStyle w:val="StyleBoldUnderline"/>
        </w:rPr>
        <w:t xml:space="preserve">if we’re </w:t>
      </w:r>
      <w:r w:rsidRPr="00A60B08">
        <w:rPr>
          <w:rStyle w:val="StyleBoldUnderline"/>
          <w:highlight w:val="yellow"/>
        </w:rPr>
        <w:t>to</w:t>
      </w:r>
      <w:r w:rsidRPr="00E752AE">
        <w:rPr>
          <w:rStyle w:val="StyleBoldUnderline"/>
        </w:rPr>
        <w:t xml:space="preserve"> have </w:t>
      </w:r>
      <w:r w:rsidRPr="008F1C9C">
        <w:rPr>
          <w:rStyle w:val="Emphasis"/>
        </w:rPr>
        <w:t xml:space="preserve">any chance to </w:t>
      </w:r>
      <w:r w:rsidRPr="00A60B08">
        <w:rPr>
          <w:rStyle w:val="StyleBoldUnderline"/>
          <w:highlight w:val="yellow"/>
        </w:rPr>
        <w:t>avoid catastrophic</w:t>
      </w:r>
      <w:r w:rsidRPr="008F1C9C">
        <w:rPr>
          <w:rStyle w:val="Emphasis"/>
        </w:rPr>
        <w:t xml:space="preserve"> global </w:t>
      </w:r>
      <w:r w:rsidRPr="00A60B08">
        <w:rPr>
          <w:rStyle w:val="StyleBoldUnderline"/>
          <w:highlight w:val="yellow"/>
        </w:rPr>
        <w:t>warming</w:t>
      </w:r>
      <w:r>
        <w:t xml:space="preserve">. </w:t>
      </w:r>
      <w:r w:rsidRPr="00E752AE">
        <w:rPr>
          <w:rStyle w:val="StyleBoldUnderline"/>
        </w:rPr>
        <w:t>We only want an outcome, which doesn’t exist yet, where natural gas only replaces coal</w:t>
      </w:r>
      <w:r>
        <w:t xml:space="preserve">. </w:t>
      </w:r>
      <w:r w:rsidRPr="00A60B08">
        <w:rPr>
          <w:rStyle w:val="StyleBoldUnderline"/>
          <w:highlight w:val="yellow"/>
        </w:rPr>
        <w:t>We</w:t>
      </w:r>
      <w:r w:rsidRPr="00E752AE">
        <w:rPr>
          <w:rStyle w:val="StyleBoldUnderline"/>
        </w:rPr>
        <w:t xml:space="preserve"> don’t </w:t>
      </w:r>
      <w:r w:rsidRPr="00A60B08">
        <w:rPr>
          <w:rStyle w:val="StyleBoldUnderline"/>
          <w:highlight w:val="yellow"/>
        </w:rPr>
        <w:t>want</w:t>
      </w:r>
      <w:r w:rsidRPr="00E752AE">
        <w:rPr>
          <w:rStyle w:val="StyleBoldUnderline"/>
        </w:rPr>
        <w:t xml:space="preserve"> new gas plants to displace new </w:t>
      </w:r>
      <w:r w:rsidRPr="00A60B08">
        <w:rPr>
          <w:rStyle w:val="StyleBoldUnderline"/>
          <w:highlight w:val="yellow"/>
        </w:rPr>
        <w:t>renewables</w:t>
      </w:r>
      <w:r>
        <w:t>, like solar and wind — since that w</w:t>
      </w:r>
      <w:r w:rsidRPr="00A60B08">
        <w:rPr>
          <w:highlight w:val="yellow"/>
        </w:rPr>
        <w:t>o</w:t>
      </w:r>
      <w:r>
        <w:t xml:space="preserve">uld negate what little benefit switching from coal to gas might bring. </w:t>
      </w:r>
      <w:r w:rsidRPr="008F1C9C">
        <w:rPr>
          <w:rStyle w:val="Emphasis"/>
        </w:rPr>
        <w:t>That requires a carbon price</w:t>
      </w:r>
      <w:r>
        <w:t xml:space="preserve">. So </w:t>
      </w:r>
      <w:r w:rsidRPr="00A60B08">
        <w:rPr>
          <w:rStyle w:val="StyleBoldUnderline"/>
          <w:highlight w:val="yellow"/>
        </w:rPr>
        <w:t>the only scenario</w:t>
      </w:r>
      <w:r w:rsidRPr="0056683B">
        <w:t xml:space="preserve"> I can see </w:t>
      </w:r>
      <w:r w:rsidRPr="0056683B">
        <w:rPr>
          <w:rStyle w:val="StyleBoldUnderline"/>
        </w:rPr>
        <w:t xml:space="preserve">in which more </w:t>
      </w:r>
      <w:r w:rsidRPr="00A60B08">
        <w:rPr>
          <w:rStyle w:val="StyleBoldUnderline"/>
          <w:highlight w:val="yellow"/>
        </w:rPr>
        <w:t>gas makes sense is</w:t>
      </w:r>
      <w:r w:rsidRPr="0056683B">
        <w:t xml:space="preserve"> the one I laid out 3 years ago.</w:t>
      </w:r>
      <w:r>
        <w:t xml:space="preserve"> </w:t>
      </w:r>
      <w:r w:rsidRPr="0056683B">
        <w:t xml:space="preserve">We have </w:t>
      </w:r>
      <w:r w:rsidRPr="0056683B">
        <w:rPr>
          <w:rStyle w:val="StyleBoldUnderline"/>
        </w:rPr>
        <w:t xml:space="preserve">a </w:t>
      </w:r>
      <w:r w:rsidRPr="00A60B08">
        <w:rPr>
          <w:rStyle w:val="StyleBoldUnderline"/>
          <w:highlight w:val="yellow"/>
        </w:rPr>
        <w:t>rising price for carbon</w:t>
      </w:r>
      <w:r>
        <w:t xml:space="preserve">. We have a short-term transition — lasting to about 2020 — to fill the existing underutilized gas-fired capacity and replace coal cheaply. </w:t>
      </w:r>
      <w:r w:rsidRPr="00E752AE">
        <w:rPr>
          <w:rStyle w:val="StyleBoldUnderline"/>
        </w:rPr>
        <w:t>In this scenario, very few new natural gas plants are built</w:t>
      </w:r>
      <w:r>
        <w:t xml:space="preserve">. And, of course, during this time we still push hard on efficiency and all forms of renewables to keep bringing them rapidly down the cost curve. Post-2020 it needs to be pretty much all carbon-free power. What this new study adds is that </w:t>
      </w:r>
      <w:r w:rsidRPr="00E752AE">
        <w:rPr>
          <w:rStyle w:val="StyleBoldUnderline"/>
        </w:rPr>
        <w:t>even this approach doesn’t make much sense without an additional effort to cut methane leaks</w:t>
      </w:r>
      <w:r>
        <w:t xml:space="preserve"> sharply. BOTTOM LINE: </w:t>
      </w:r>
      <w:r w:rsidRPr="00E752AE">
        <w:rPr>
          <w:rStyle w:val="StyleBoldUnderline"/>
        </w:rPr>
        <w:t xml:space="preserve">If you want </w:t>
      </w:r>
      <w:r w:rsidRPr="00A60B08">
        <w:rPr>
          <w:rStyle w:val="StyleBoldUnderline"/>
          <w:highlight w:val="yellow"/>
        </w:rPr>
        <w:t xml:space="preserve">to have a </w:t>
      </w:r>
      <w:r w:rsidRPr="0056683B">
        <w:rPr>
          <w:rStyle w:val="StyleBoldUnderline"/>
        </w:rPr>
        <w:t>serious</w:t>
      </w:r>
      <w:r w:rsidRPr="00E752AE">
        <w:rPr>
          <w:rStyle w:val="StyleBoldUnderline"/>
        </w:rPr>
        <w:t xml:space="preserve"> </w:t>
      </w:r>
      <w:r w:rsidRPr="00A60B08">
        <w:rPr>
          <w:rStyle w:val="StyleBoldUnderline"/>
          <w:highlight w:val="yellow"/>
        </w:rPr>
        <w:t>chance at</w:t>
      </w:r>
      <w:r w:rsidRPr="00A60B08">
        <w:rPr>
          <w:highlight w:val="yellow"/>
        </w:rPr>
        <w:t xml:space="preserve"> </w:t>
      </w:r>
      <w:r w:rsidRPr="00A60B08">
        <w:rPr>
          <w:rStyle w:val="StyleBoldUnderline"/>
          <w:highlight w:val="yellow"/>
        </w:rPr>
        <w:t>averting catastrophic</w:t>
      </w:r>
      <w:r w:rsidRPr="008F1C9C">
        <w:rPr>
          <w:rStyle w:val="Emphasis"/>
        </w:rPr>
        <w:t xml:space="preserve"> global </w:t>
      </w:r>
      <w:r w:rsidRPr="00A60B08">
        <w:rPr>
          <w:rStyle w:val="StyleBoldUnderline"/>
          <w:highlight w:val="yellow"/>
        </w:rPr>
        <w:t>warming</w:t>
      </w:r>
      <w:r>
        <w:t xml:space="preserve">, </w:t>
      </w:r>
      <w:r w:rsidRPr="00E752AE">
        <w:rPr>
          <w:rStyle w:val="StyleBoldUnderline"/>
        </w:rPr>
        <w:t xml:space="preserve">then </w:t>
      </w:r>
      <w:r w:rsidRPr="00A60B08">
        <w:rPr>
          <w:rStyle w:val="StyleBoldUnderline"/>
          <w:highlight w:val="yellow"/>
        </w:rPr>
        <w:t>we need to</w:t>
      </w:r>
      <w:r w:rsidRPr="00E752AE">
        <w:rPr>
          <w:rStyle w:val="StyleBoldUnderline"/>
        </w:rPr>
        <w:t xml:space="preserve"> start </w:t>
      </w:r>
      <w:r w:rsidRPr="00A60B08">
        <w:rPr>
          <w:rStyle w:val="StyleBoldUnderline"/>
          <w:highlight w:val="yellow"/>
        </w:rPr>
        <w:t>phas</w:t>
      </w:r>
      <w:r w:rsidRPr="00E752AE">
        <w:rPr>
          <w:rStyle w:val="StyleBoldUnderline"/>
        </w:rPr>
        <w:t xml:space="preserve">ing </w:t>
      </w:r>
      <w:r w:rsidRPr="00A60B08">
        <w:rPr>
          <w:rStyle w:val="StyleBoldUnderline"/>
          <w:highlight w:val="yellow"/>
        </w:rPr>
        <w:t>out</w:t>
      </w:r>
      <w:r w:rsidRPr="00E752AE">
        <w:rPr>
          <w:rStyle w:val="StyleBoldUnderline"/>
        </w:rPr>
        <w:t xml:space="preserve"> all </w:t>
      </w:r>
      <w:r w:rsidRPr="00A60B08">
        <w:rPr>
          <w:rStyle w:val="StyleBoldUnderline"/>
          <w:highlight w:val="yellow"/>
        </w:rPr>
        <w:t>fossil fuels</w:t>
      </w:r>
      <w:r w:rsidRPr="00E752AE">
        <w:rPr>
          <w:rStyle w:val="StyleBoldUnderline"/>
        </w:rPr>
        <w:t xml:space="preserve"> as soon as possible</w:t>
      </w:r>
      <w:r>
        <w:t xml:space="preserve">. </w:t>
      </w:r>
      <w:r w:rsidRPr="008F1C9C">
        <w:rPr>
          <w:rStyle w:val="Emphasis"/>
        </w:rPr>
        <w:t xml:space="preserve">Natural </w:t>
      </w:r>
      <w:r w:rsidRPr="00A60B08">
        <w:rPr>
          <w:rStyle w:val="StyleBoldUnderline"/>
          <w:highlight w:val="yellow"/>
        </w:rPr>
        <w:t>gas isn’t a</w:t>
      </w:r>
      <w:r w:rsidRPr="008F1C9C">
        <w:rPr>
          <w:rStyle w:val="Emphasis"/>
        </w:rPr>
        <w:t xml:space="preserve"> true </w:t>
      </w:r>
      <w:r w:rsidRPr="00A60B08">
        <w:rPr>
          <w:rStyle w:val="StyleBoldUnderline"/>
          <w:highlight w:val="yellow"/>
        </w:rPr>
        <w:t>bridge</w:t>
      </w:r>
      <w:r w:rsidRPr="008F1C9C">
        <w:rPr>
          <w:rStyle w:val="Emphasis"/>
        </w:rPr>
        <w:t xml:space="preserve"> fuel from a climate perspective</w:t>
      </w:r>
      <w:r>
        <w:t xml:space="preserve">. </w:t>
      </w:r>
      <w:r w:rsidRPr="00E752AE">
        <w:rPr>
          <w:rStyle w:val="StyleBoldUnderline"/>
        </w:rPr>
        <w:t>Carbon-free power is the bridge fuel until we can figure out how to go carbon negative</w:t>
      </w:r>
      <w:r>
        <w:t xml:space="preserve"> on a large scale by the end of the century.</w:t>
      </w:r>
    </w:p>
    <w:p w:rsidR="005A155D" w:rsidRDefault="005A155D" w:rsidP="005A155D"/>
    <w:p w:rsidR="005A155D" w:rsidRPr="005E448F" w:rsidRDefault="005A155D" w:rsidP="005A155D">
      <w:pPr>
        <w:rPr>
          <w:rStyle w:val="StyleStyleBold12pt"/>
        </w:rPr>
      </w:pPr>
      <w:r w:rsidRPr="005E448F">
        <w:rPr>
          <w:rStyle w:val="StyleStyleBold12pt"/>
        </w:rPr>
        <w:t xml:space="preserve">Gas can only stabilize CO2 at 450ppm at best---that’s still catastrophic warming </w:t>
      </w:r>
    </w:p>
    <w:p w:rsidR="005A155D" w:rsidRDefault="005A155D" w:rsidP="005A155D">
      <w:r>
        <w:t xml:space="preserve">David </w:t>
      </w:r>
      <w:r w:rsidRPr="0048417A">
        <w:rPr>
          <w:rStyle w:val="StyleStyleBold12pt"/>
        </w:rPr>
        <w:t>Roberts 13</w:t>
      </w:r>
      <w:r>
        <w:t>, writer for Grist, 1/7/13, “Natural gas: It’s a hedge, not a bridge,” http://grist.org/climate-energy/natural-gas-its-a-hedge-not-a-bridge/</w:t>
      </w:r>
    </w:p>
    <w:p w:rsidR="005A155D" w:rsidRPr="00737449" w:rsidRDefault="005A155D" w:rsidP="0079681A">
      <w:pPr>
        <w:pStyle w:val="Card"/>
      </w:pPr>
      <w:r w:rsidRPr="00A60B08">
        <w:rPr>
          <w:rStyle w:val="StyleBoldUnderline"/>
          <w:highlight w:val="yellow"/>
        </w:rPr>
        <w:t>Boosters of</w:t>
      </w:r>
      <w:r w:rsidRPr="00BA2C27">
        <w:t xml:space="preserve"> natural </w:t>
      </w:r>
      <w:r w:rsidRPr="00A60B08">
        <w:rPr>
          <w:rStyle w:val="StyleBoldUnderline"/>
          <w:highlight w:val="yellow"/>
        </w:rPr>
        <w:t>gas</w:t>
      </w:r>
      <w:r w:rsidRPr="00BA2C27">
        <w:t xml:space="preserve"> frequently </w:t>
      </w:r>
      <w:r w:rsidRPr="00A60B08">
        <w:rPr>
          <w:rStyle w:val="StyleBoldUnderline"/>
          <w:highlight w:val="yellow"/>
        </w:rPr>
        <w:t>argue</w:t>
      </w:r>
      <w:r w:rsidRPr="00BA2C27">
        <w:t xml:space="preserve"> that </w:t>
      </w:r>
      <w:r w:rsidRPr="00A60B08">
        <w:rPr>
          <w:rStyle w:val="StyleBoldUnderline"/>
          <w:highlight w:val="yellow"/>
        </w:rPr>
        <w:t>it can serve as a “bridg</w:t>
      </w:r>
      <w:r w:rsidRPr="0048417A">
        <w:rPr>
          <w:rStyle w:val="StyleBoldUnderline"/>
        </w:rPr>
        <w:t>e fuel</w:t>
      </w:r>
      <w:r w:rsidRPr="00BA2C27">
        <w:t xml:space="preserve">,” spanning the chasm between our current global electricity systems, dominated by coal, and systems mostly or completely comprised of low-carbon sources like wind and solar. </w:t>
      </w:r>
      <w:r w:rsidRPr="00BA2C27">
        <w:rPr>
          <w:rStyle w:val="StyleBoldUnderline"/>
        </w:rPr>
        <w:t>The idea is, we ramp up natural gas</w:t>
      </w:r>
      <w:r w:rsidRPr="00BA2C27">
        <w:t xml:space="preserve">, the least dirty of the fossil fuels, </w:t>
      </w:r>
      <w:r w:rsidRPr="00BA2C27">
        <w:rPr>
          <w:rStyle w:val="StyleBoldUnderline"/>
        </w:rPr>
        <w:t>to displace coal,</w:t>
      </w:r>
      <w:r w:rsidRPr="00BA2C27">
        <w:t xml:space="preserve"> thereby </w:t>
      </w:r>
      <w:r w:rsidRPr="00BA2C27">
        <w:rPr>
          <w:rStyle w:val="StyleBoldUnderline"/>
        </w:rPr>
        <w:t>giving ourselves a few more decades to develop renewable energy</w:t>
      </w:r>
      <w:r w:rsidRPr="00BA2C27">
        <w:t xml:space="preserve">, </w:t>
      </w:r>
      <w:r w:rsidRPr="00BA2C27">
        <w:rPr>
          <w:rStyle w:val="StyleBoldUnderline"/>
        </w:rPr>
        <w:t>which will then replace natural gas</w:t>
      </w:r>
      <w:r w:rsidRPr="00BA2C27">
        <w:t>. Natgas gets us from here to there.</w:t>
      </w:r>
      <w:r>
        <w:t xml:space="preserve"> </w:t>
      </w:r>
      <w:r w:rsidRPr="00BA2C27">
        <w:t>This argument has become popular for a broad swath of U.S. elites, not only typical fossil-fuel boosters but lefty luminaries like Center for American Progress founder John Podesta and green leaders like Environmental Defense Fund President Fred Krupp.</w:t>
      </w:r>
      <w:r>
        <w:t xml:space="preserve"> </w:t>
      </w:r>
      <w:r w:rsidRPr="00BA2C27">
        <w:t xml:space="preserve">Despite the notion becoming common to the point of cliché, however, </w:t>
      </w:r>
      <w:r w:rsidRPr="00A60B08">
        <w:rPr>
          <w:rStyle w:val="StyleBoldUnderline"/>
          <w:highlight w:val="yellow"/>
        </w:rPr>
        <w:t>there’s been</w:t>
      </w:r>
      <w:r w:rsidRPr="00BA2C27">
        <w:t xml:space="preserve"> almost </w:t>
      </w:r>
      <w:r w:rsidRPr="00A60B08">
        <w:rPr>
          <w:rStyle w:val="StyleBoldUnderline"/>
          <w:highlight w:val="yellow"/>
        </w:rPr>
        <w:t>no effort to model a</w:t>
      </w:r>
      <w:r w:rsidRPr="008F1C9C">
        <w:rPr>
          <w:rStyle w:val="Emphasis"/>
        </w:rPr>
        <w:t xml:space="preserve"> natural gas </w:t>
      </w:r>
      <w:r w:rsidRPr="00A60B08">
        <w:rPr>
          <w:rStyle w:val="StyleBoldUnderline"/>
          <w:highlight w:val="yellow"/>
        </w:rPr>
        <w:t>bridge</w:t>
      </w:r>
      <w:r w:rsidRPr="00BA2C27">
        <w:t xml:space="preserve"> — that is to say, </w:t>
      </w:r>
      <w:r w:rsidRPr="00A60B08">
        <w:rPr>
          <w:rStyle w:val="StyleBoldUnderline"/>
          <w:highlight w:val="yellow"/>
        </w:rPr>
        <w:t>to construct a</w:t>
      </w:r>
      <w:r w:rsidRPr="00BA2C27">
        <w:rPr>
          <w:rStyle w:val="StyleBoldUnderline"/>
        </w:rPr>
        <w:t xml:space="preserve"> climate </w:t>
      </w:r>
      <w:r w:rsidRPr="00A60B08">
        <w:rPr>
          <w:rStyle w:val="StyleBoldUnderline"/>
          <w:highlight w:val="yellow"/>
        </w:rPr>
        <w:t>scenario that</w:t>
      </w:r>
      <w:r w:rsidRPr="00A60B08">
        <w:rPr>
          <w:highlight w:val="yellow"/>
        </w:rPr>
        <w:t xml:space="preserve"> a) </w:t>
      </w:r>
      <w:r w:rsidRPr="00A60B08">
        <w:rPr>
          <w:rStyle w:val="StyleBoldUnderline"/>
          <w:highlight w:val="yellow"/>
        </w:rPr>
        <w:t>stabilizes</w:t>
      </w:r>
      <w:r w:rsidRPr="00BA2C27">
        <w:rPr>
          <w:rStyle w:val="StyleBoldUnderline"/>
        </w:rPr>
        <w:t xml:space="preserve"> atmospheric </w:t>
      </w:r>
      <w:r w:rsidRPr="00A60B08">
        <w:rPr>
          <w:rStyle w:val="StyleBoldUnderline"/>
          <w:highlight w:val="yellow"/>
        </w:rPr>
        <w:t>carbon dioxide at a</w:t>
      </w:r>
      <w:r w:rsidRPr="00A60B08">
        <w:rPr>
          <w:highlight w:val="yellow"/>
        </w:rPr>
        <w:t xml:space="preserve"> </w:t>
      </w:r>
      <w:r w:rsidRPr="00A60B08">
        <w:rPr>
          <w:rStyle w:val="StyleBoldUnderline"/>
          <w:highlight w:val="yellow"/>
        </w:rPr>
        <w:t>safe level</w:t>
      </w:r>
      <w:r w:rsidRPr="00BA2C27">
        <w:t xml:space="preserve"> </w:t>
      </w:r>
      <w:r w:rsidRPr="00BA2C27">
        <w:rPr>
          <w:rStyle w:val="StyleBoldUnderline"/>
        </w:rPr>
        <w:t>and</w:t>
      </w:r>
      <w:r w:rsidRPr="00BA2C27">
        <w:t xml:space="preserve"> b) </w:t>
      </w:r>
      <w:r w:rsidRPr="00BA2C27">
        <w:rPr>
          <w:rStyle w:val="StyleBoldUnderline"/>
        </w:rPr>
        <w:t>includes a large-but-temporary increase in natural gas</w:t>
      </w:r>
      <w:r w:rsidRPr="00BA2C27">
        <w:t xml:space="preserve"> consumption. There have been climate scenarios that incorporate a baseline level of natural gas consumption (assuming no significant policy shifts), and some that model consumption substantially and permanently increasing, but none that explicitly model a bridge, that is, a rise and subsequent decline.</w:t>
      </w:r>
      <w:r>
        <w:t xml:space="preserve"> </w:t>
      </w:r>
      <w:r w:rsidRPr="00BA2C27">
        <w:t xml:space="preserve">Into the breach steps Michael Levi of the Council on Foreign Relations, with a new paper, “Climate consequences of natural gas as a bridge fuel,” published in the journal Climatic Change. It’s a fascinating and timely bit of work that takes as its goal “to explore the properties of scenarios that </w:t>
      </w:r>
      <w:r w:rsidRPr="00BA2C27">
        <w:lastRenderedPageBreak/>
        <w:t>feature natural gas as a bridge and that stabilize CO2 concentrations at or near the oft discussed targets of 450 and 550 ppm.”</w:t>
      </w:r>
      <w:r>
        <w:t xml:space="preserve"> </w:t>
      </w:r>
      <w:r w:rsidRPr="00BA2C27">
        <w:t xml:space="preserve">The paper’s got some intriguing things to say about methane emissions from natural gas production, which is a hot topic right now. (Long story short, the paper claims that methane emissions don’t have much bearing on long-term climate outcomes.) But I hope that doesn’t distract from the more central conclusion, which is that </w:t>
      </w:r>
      <w:r w:rsidRPr="00A60B08">
        <w:rPr>
          <w:rStyle w:val="StyleBoldUnderline"/>
          <w:highlight w:val="yellow"/>
        </w:rPr>
        <w:t>true</w:t>
      </w:r>
      <w:r w:rsidRPr="00BA2C27">
        <w:rPr>
          <w:rStyle w:val="StyleBoldUnderline"/>
        </w:rPr>
        <w:t xml:space="preserve"> </w:t>
      </w:r>
      <w:r w:rsidRPr="00A60B08">
        <w:rPr>
          <w:rStyle w:val="StyleBoldUnderline"/>
          <w:highlight w:val="yellow"/>
        </w:rPr>
        <w:t>climate safety</w:t>
      </w:r>
      <w:r w:rsidRPr="00BA2C27">
        <w:rPr>
          <w:rStyle w:val="StyleBoldUnderline"/>
        </w:rPr>
        <w:t xml:space="preserve"> </w:t>
      </w:r>
      <w:r w:rsidRPr="00A60B08">
        <w:rPr>
          <w:rStyle w:val="StyleBoldUnderline"/>
          <w:highlight w:val="yellow"/>
        </w:rPr>
        <w:t>leaves</w:t>
      </w:r>
      <w:r w:rsidRPr="00A60B08">
        <w:rPr>
          <w:highlight w:val="yellow"/>
        </w:rPr>
        <w:t xml:space="preserve"> </w:t>
      </w:r>
      <w:r w:rsidRPr="00A60B08">
        <w:rPr>
          <w:rStyle w:val="StyleBoldUnderline"/>
          <w:highlight w:val="yellow"/>
        </w:rPr>
        <w:t>very, very little room for a n</w:t>
      </w:r>
      <w:r w:rsidRPr="008F1C9C">
        <w:rPr>
          <w:rStyle w:val="Emphasis"/>
        </w:rPr>
        <w:t xml:space="preserve">atural </w:t>
      </w:r>
      <w:r w:rsidRPr="00A60B08">
        <w:rPr>
          <w:rStyle w:val="StyleBoldUnderline"/>
          <w:highlight w:val="yellow"/>
        </w:rPr>
        <w:t>gas bridge</w:t>
      </w:r>
      <w:r w:rsidRPr="00BA2C27">
        <w:t>.</w:t>
      </w:r>
      <w:r>
        <w:t xml:space="preserve"> </w:t>
      </w:r>
      <w:r w:rsidRPr="00BA2C27">
        <w:t>Here’s how the abstract puts it:</w:t>
      </w:r>
      <w:r>
        <w:t xml:space="preserve"> </w:t>
      </w:r>
      <w:r w:rsidRPr="00BA2C27">
        <w:rPr>
          <w:rStyle w:val="StyleBoldUnderline"/>
        </w:rPr>
        <w:t>In the context of</w:t>
      </w:r>
      <w:r w:rsidRPr="00BA2C27">
        <w:t xml:space="preserve"> the most ambitious </w:t>
      </w:r>
      <w:r w:rsidRPr="00A60B08">
        <w:rPr>
          <w:rStyle w:val="StyleBoldUnderline"/>
          <w:highlight w:val="yellow"/>
        </w:rPr>
        <w:t>stabilization objectives (450 ppm CO2</w:t>
      </w:r>
      <w:r w:rsidRPr="00BA2C27">
        <w:t xml:space="preserve">), and absent carbon capture and sequestration, </w:t>
      </w:r>
      <w:r w:rsidRPr="00BA2C27">
        <w:rPr>
          <w:rStyle w:val="StyleBoldUnderline"/>
        </w:rPr>
        <w:t xml:space="preserve">a </w:t>
      </w:r>
      <w:r w:rsidRPr="00A60B08">
        <w:rPr>
          <w:rStyle w:val="StyleBoldUnderline"/>
          <w:highlight w:val="yellow"/>
        </w:rPr>
        <w:t>natural gas</w:t>
      </w:r>
      <w:r w:rsidRPr="00BA2C27">
        <w:rPr>
          <w:rStyle w:val="StyleBoldUnderline"/>
        </w:rPr>
        <w:t xml:space="preserve"> bridge </w:t>
      </w:r>
      <w:r w:rsidRPr="00A60B08">
        <w:rPr>
          <w:rStyle w:val="StyleBoldUnderline"/>
          <w:highlight w:val="yellow"/>
        </w:rPr>
        <w:t>is of limited</w:t>
      </w:r>
      <w:r w:rsidRPr="00BA2C27">
        <w:rPr>
          <w:rStyle w:val="StyleBoldUnderline"/>
        </w:rPr>
        <w:t xml:space="preserve"> direct emissions-reducing </w:t>
      </w:r>
      <w:r w:rsidRPr="00A60B08">
        <w:rPr>
          <w:rStyle w:val="StyleBoldUnderline"/>
          <w:highlight w:val="yellow"/>
        </w:rPr>
        <w:t>value</w:t>
      </w:r>
      <w:r w:rsidRPr="00BA2C27">
        <w:t>, since that bridge must be short. Natural gas can, however, play a more important role in the context of more modest but still stringent objectives (550 ppm CO2), which are compatible with longer natural gas bridges. [my emphasis]</w:t>
      </w:r>
      <w:r>
        <w:t xml:space="preserve"> </w:t>
      </w:r>
      <w:r w:rsidRPr="00BA2C27">
        <w:t xml:space="preserve">It’s important to note that </w:t>
      </w:r>
      <w:r w:rsidRPr="00BA2C27">
        <w:rPr>
          <w:rStyle w:val="StyleBoldUnderline"/>
        </w:rPr>
        <w:t>450 ppm is not the most ambitious stabilization objective</w:t>
      </w:r>
      <w:r w:rsidRPr="00BA2C27">
        <w:t xml:space="preserve">. Climate scientist James </w:t>
      </w:r>
      <w:r w:rsidRPr="00BA2C27">
        <w:rPr>
          <w:rStyle w:val="StyleBoldUnderline"/>
        </w:rPr>
        <w:t>Hansen</w:t>
      </w:r>
      <w:r w:rsidRPr="00BA2C27">
        <w:t xml:space="preserve"> and others have </w:t>
      </w:r>
      <w:r w:rsidRPr="00BA2C27">
        <w:rPr>
          <w:rStyle w:val="StyleBoldUnderline"/>
        </w:rPr>
        <w:t>argued</w:t>
      </w:r>
      <w:r w:rsidRPr="00BA2C27">
        <w:t xml:space="preserve"> that </w:t>
      </w:r>
      <w:r w:rsidRPr="00A60B08">
        <w:rPr>
          <w:rStyle w:val="StyleBoldUnderline"/>
          <w:highlight w:val="yellow"/>
        </w:rPr>
        <w:t>anything over 350 ppm is</w:t>
      </w:r>
      <w:r w:rsidRPr="008F1C9C">
        <w:rPr>
          <w:rStyle w:val="Emphasis"/>
        </w:rPr>
        <w:t xml:space="preserve"> an </w:t>
      </w:r>
      <w:r w:rsidRPr="00A60B08">
        <w:rPr>
          <w:rStyle w:val="StyleBoldUnderline"/>
          <w:highlight w:val="yellow"/>
        </w:rPr>
        <w:t>unacceptable r</w:t>
      </w:r>
      <w:r w:rsidRPr="008F1C9C">
        <w:rPr>
          <w:rStyle w:val="Emphasis"/>
        </w:rPr>
        <w:t>isk</w:t>
      </w:r>
      <w:r w:rsidRPr="00A60B08">
        <w:rPr>
          <w:highlight w:val="yellow"/>
        </w:rPr>
        <w:t>.</w:t>
      </w:r>
      <w:r w:rsidRPr="00BA2C27">
        <w:t xml:space="preserve"> (Hitting 350 would mean reducing current atmospheric CO2 levels — we recently hit 394.) I asked Levi about this and he said that there just aren’t many 350 ppm scenarios to work with in the climate modeling world. Nonetheless, I think it stands to reason that </w:t>
      </w:r>
      <w:r w:rsidRPr="00BA2C27">
        <w:rPr>
          <w:rStyle w:val="StyleBoldUnderline"/>
        </w:rPr>
        <w:t xml:space="preserve">if the natural gas bridge in a 450 ppm scenario is “short,” the bridge in a 350 ppm scenario </w:t>
      </w:r>
      <w:r w:rsidRPr="00137436">
        <w:rPr>
          <w:rStyle w:val="StyleBoldUnderline"/>
        </w:rPr>
        <w:t>is</w:t>
      </w:r>
      <w:r w:rsidRPr="00137436">
        <w:t xml:space="preserve"> … </w:t>
      </w:r>
      <w:r w:rsidRPr="008F1C9C">
        <w:rPr>
          <w:rStyle w:val="Emphasis"/>
        </w:rPr>
        <w:t>not there at all</w:t>
      </w:r>
      <w:r w:rsidRPr="00A60B08">
        <w:rPr>
          <w:highlight w:val="yellow"/>
        </w:rPr>
        <w:t>.</w:t>
      </w:r>
      <w:r>
        <w:t xml:space="preserve"> </w:t>
      </w:r>
      <w:r w:rsidRPr="00BA2C27">
        <w:t xml:space="preserve">There are detailed proposals out there for </w:t>
      </w:r>
      <w:r w:rsidRPr="00A60B08">
        <w:rPr>
          <w:rStyle w:val="StyleBoldUnderline"/>
          <w:highlight w:val="yellow"/>
        </w:rPr>
        <w:t>getting to 350 ppm</w:t>
      </w:r>
      <w:r w:rsidRPr="00BA2C27">
        <w:t xml:space="preserve">, but they </w:t>
      </w:r>
      <w:r w:rsidRPr="00A60B08">
        <w:rPr>
          <w:rStyle w:val="StyleBoldUnderline"/>
          <w:highlight w:val="yellow"/>
        </w:rPr>
        <w:t>involve a</w:t>
      </w:r>
      <w:r w:rsidRPr="00A60B08">
        <w:rPr>
          <w:highlight w:val="yellow"/>
        </w:rPr>
        <w:t xml:space="preserve"> h</w:t>
      </w:r>
      <w:r w:rsidRPr="00BA2C27">
        <w:t xml:space="preserve">eroic, </w:t>
      </w:r>
      <w:r w:rsidRPr="00137436">
        <w:t xml:space="preserve">wholesale </w:t>
      </w:r>
      <w:r w:rsidRPr="00A60B08">
        <w:rPr>
          <w:rStyle w:val="StyleBoldUnderline"/>
          <w:highlight w:val="yellow"/>
        </w:rPr>
        <w:t>shift directly to carbon-free energy</w:t>
      </w:r>
      <w:r w:rsidRPr="00BA2C27">
        <w:t xml:space="preserve">. </w:t>
      </w:r>
      <w:r w:rsidRPr="00BA2C27">
        <w:rPr>
          <w:rStyle w:val="StyleBoldUnderline"/>
        </w:rPr>
        <w:t>They</w:t>
      </w:r>
      <w:r w:rsidRPr="00BA2C27">
        <w:t xml:space="preserve"> </w:t>
      </w:r>
      <w:r w:rsidRPr="00BA2C27">
        <w:rPr>
          <w:rStyle w:val="StyleBoldUnderline"/>
        </w:rPr>
        <w:t xml:space="preserve">do </w:t>
      </w:r>
      <w:r w:rsidRPr="00A60B08">
        <w:rPr>
          <w:rStyle w:val="StyleBoldUnderline"/>
          <w:highlight w:val="yellow"/>
        </w:rPr>
        <w:t>not</w:t>
      </w:r>
      <w:r w:rsidRPr="00BA2C27">
        <w:rPr>
          <w:rStyle w:val="StyleBoldUnderline"/>
        </w:rPr>
        <w:t xml:space="preserve"> include a </w:t>
      </w:r>
      <w:r w:rsidRPr="00A60B08">
        <w:rPr>
          <w:rStyle w:val="StyleBoldUnderline"/>
          <w:highlight w:val="yellow"/>
        </w:rPr>
        <w:t xml:space="preserve">ramping up </w:t>
      </w:r>
      <w:r w:rsidRPr="00137436">
        <w:rPr>
          <w:rStyle w:val="StyleBoldUnderline"/>
        </w:rPr>
        <w:t>of</w:t>
      </w:r>
      <w:r w:rsidRPr="00BA2C27">
        <w:rPr>
          <w:rStyle w:val="StyleBoldUnderline"/>
        </w:rPr>
        <w:t xml:space="preserve"> natural </w:t>
      </w:r>
      <w:r w:rsidRPr="00A60B08">
        <w:rPr>
          <w:rStyle w:val="StyleBoldUnderline"/>
          <w:highlight w:val="yellow"/>
        </w:rPr>
        <w:t>gas</w:t>
      </w:r>
      <w:r w:rsidRPr="00BA2C27">
        <w:t>, temporary or otherwise.</w:t>
      </w:r>
      <w:r>
        <w:t xml:space="preserve"> </w:t>
      </w:r>
      <w:r w:rsidRPr="00A60B08">
        <w:rPr>
          <w:rStyle w:val="StyleBoldUnderline"/>
          <w:highlight w:val="yellow"/>
        </w:rPr>
        <w:t>The conclusion is</w:t>
      </w:r>
      <w:r w:rsidRPr="00A60B08">
        <w:rPr>
          <w:highlight w:val="yellow"/>
        </w:rPr>
        <w:t xml:space="preserve"> </w:t>
      </w:r>
      <w:r w:rsidRPr="00A60B08">
        <w:rPr>
          <w:rStyle w:val="StyleBoldUnderline"/>
          <w:highlight w:val="yellow"/>
        </w:rPr>
        <w:t>inescapable</w:t>
      </w:r>
      <w:r w:rsidRPr="00A60B08">
        <w:rPr>
          <w:highlight w:val="yellow"/>
        </w:rPr>
        <w:t xml:space="preserve">: </w:t>
      </w:r>
      <w:r w:rsidRPr="00A60B08">
        <w:rPr>
          <w:rStyle w:val="StyleBoldUnderline"/>
          <w:highlight w:val="yellow"/>
        </w:rPr>
        <w:t>There is</w:t>
      </w:r>
      <w:r w:rsidRPr="00A60B08">
        <w:rPr>
          <w:highlight w:val="yellow"/>
        </w:rPr>
        <w:t xml:space="preserve"> </w:t>
      </w:r>
      <w:r w:rsidRPr="00A60B08">
        <w:rPr>
          <w:rStyle w:val="StyleBoldUnderline"/>
          <w:highlight w:val="yellow"/>
        </w:rPr>
        <w:t>no</w:t>
      </w:r>
      <w:r w:rsidRPr="008F1C9C">
        <w:rPr>
          <w:rStyle w:val="Emphasis"/>
        </w:rPr>
        <w:t xml:space="preserve"> natural gas </w:t>
      </w:r>
      <w:r w:rsidRPr="00A60B08">
        <w:rPr>
          <w:rStyle w:val="StyleBoldUnderline"/>
          <w:highlight w:val="yellow"/>
        </w:rPr>
        <w:t>bridge to</w:t>
      </w:r>
      <w:r w:rsidRPr="008F1C9C">
        <w:rPr>
          <w:rStyle w:val="Emphasis"/>
        </w:rPr>
        <w:t xml:space="preserve"> true </w:t>
      </w:r>
      <w:r w:rsidRPr="00A60B08">
        <w:rPr>
          <w:rStyle w:val="StyleBoldUnderline"/>
          <w:highlight w:val="yellow"/>
        </w:rPr>
        <w:t>climate safety</w:t>
      </w:r>
      <w:r w:rsidRPr="00BA2C27">
        <w:t>.</w:t>
      </w:r>
      <w:r>
        <w:t xml:space="preserve"> </w:t>
      </w:r>
      <w:r w:rsidRPr="00BA2C27">
        <w:t>What natural gas is, then, is not a bridge but a hedge. Levi says as much:</w:t>
      </w:r>
      <w:r>
        <w:t xml:space="preserve"> </w:t>
      </w:r>
      <w:r w:rsidRPr="00BA2C27">
        <w:t>Collectively, these results suggest that it may be useful to think of a natural gas bridge as a potential hedging tool against the possibility that it will be more difficult to move away from coal than policymakers desire or can achieve, rather than merely (or primarily) as a way to achieve particular desired temperature outcomes. [my emphasis]</w:t>
      </w:r>
      <w:r>
        <w:t xml:space="preserve"> </w:t>
      </w:r>
      <w:r w:rsidRPr="00BA2C27">
        <w:t>Now, this doesn’t necessarily mean that natural gas should be opposed by climate hawks. It may be that a temporary push for natural gas, while it doesn’t have much direct emissions-reductions benefit, has political or economic benefits. As Levi emphasizes, his paper says nothing about those aspects of natural gas; it’s purely a physical modeling of the supposed bridge. There’s an argument to be made that a temporary shift to natural gas would positively affect the political prospects for clean energy; there’s an argument to be made that it would offer an economic boost; there’s an argument to be made that it would reduce non-CO2 pollutants like soot and mercury.</w:t>
      </w:r>
      <w:r>
        <w:t xml:space="preserve"> </w:t>
      </w:r>
      <w:r w:rsidRPr="00BA2C27">
        <w:t>And as Levi notes, there’s an argument to be made that a natural gas bridge could be a kind of backup strategy, an insurance policy just in case politicians don’t get a clue and tackle climate change seriously.</w:t>
      </w:r>
      <w:r>
        <w:t xml:space="preserve"> </w:t>
      </w:r>
      <w:r w:rsidRPr="00BA2C27">
        <w:t xml:space="preserve">But </w:t>
      </w:r>
      <w:r w:rsidRPr="00BA2C27">
        <w:rPr>
          <w:rStyle w:val="StyleBoldUnderline"/>
        </w:rPr>
        <w:t>there is</w:t>
      </w:r>
      <w:r w:rsidRPr="00BA2C27">
        <w:t xml:space="preserve"> </w:t>
      </w:r>
      <w:r w:rsidRPr="00A60B08">
        <w:rPr>
          <w:rStyle w:val="StyleBoldUnderline"/>
          <w:highlight w:val="yellow"/>
        </w:rPr>
        <w:t>no credible argument</w:t>
      </w:r>
      <w:r w:rsidRPr="00A60B08">
        <w:rPr>
          <w:highlight w:val="yellow"/>
        </w:rPr>
        <w:t xml:space="preserve"> </w:t>
      </w:r>
      <w:r w:rsidRPr="00A60B08">
        <w:rPr>
          <w:rStyle w:val="StyleBoldUnderline"/>
          <w:highlight w:val="yellow"/>
        </w:rPr>
        <w:t>that a temporary switch to</w:t>
      </w:r>
      <w:r w:rsidRPr="00BA2C27">
        <w:rPr>
          <w:rStyle w:val="StyleBoldUnderline"/>
        </w:rPr>
        <w:t xml:space="preserve"> natural </w:t>
      </w:r>
      <w:r w:rsidRPr="00A60B08">
        <w:rPr>
          <w:rStyle w:val="StyleBoldUnderline"/>
          <w:highlight w:val="yellow"/>
        </w:rPr>
        <w:t>gas is a</w:t>
      </w:r>
      <w:r w:rsidRPr="00BA2C27">
        <w:rPr>
          <w:rStyle w:val="StyleBoldUnderline"/>
        </w:rPr>
        <w:t xml:space="preserve"> direct </w:t>
      </w:r>
      <w:r w:rsidRPr="00A60B08">
        <w:rPr>
          <w:rStyle w:val="StyleBoldUnderline"/>
          <w:highlight w:val="yellow"/>
        </w:rPr>
        <w:t>means</w:t>
      </w:r>
      <w:r w:rsidRPr="00BA2C27">
        <w:rPr>
          <w:rStyle w:val="StyleBoldUnderline"/>
        </w:rPr>
        <w:t xml:space="preserve"> </w:t>
      </w:r>
      <w:r w:rsidRPr="00A60B08">
        <w:rPr>
          <w:rStyle w:val="StyleBoldUnderline"/>
          <w:highlight w:val="yellow"/>
        </w:rPr>
        <w:t>to reach</w:t>
      </w:r>
      <w:r w:rsidRPr="00BA2C27">
        <w:rPr>
          <w:rStyle w:val="StyleBoldUnderline"/>
        </w:rPr>
        <w:t xml:space="preserve"> a </w:t>
      </w:r>
      <w:r w:rsidRPr="00A60B08">
        <w:rPr>
          <w:rStyle w:val="StyleBoldUnderline"/>
          <w:highlight w:val="yellow"/>
        </w:rPr>
        <w:t>safe</w:t>
      </w:r>
      <w:r w:rsidRPr="00BA2C27">
        <w:rPr>
          <w:rStyle w:val="StyleBoldUnderline"/>
        </w:rPr>
        <w:t xml:space="preserve"> level of </w:t>
      </w:r>
      <w:r w:rsidRPr="00A60B08">
        <w:rPr>
          <w:rStyle w:val="StyleBoldUnderline"/>
          <w:highlight w:val="yellow"/>
        </w:rPr>
        <w:t>carbon</w:t>
      </w:r>
      <w:r w:rsidRPr="00BA2C27">
        <w:t xml:space="preserve"> in the atmosphere. It is not. It’s a hedge-the-bets strategy, a way to soften the coming blows. If we’re serious about the welfare of future generations, we won’t keep casting about for bridges. We’ll screw up our courage and make the leap.</w:t>
      </w:r>
    </w:p>
    <w:p w:rsidR="005A155D" w:rsidRDefault="005A155D" w:rsidP="005A155D">
      <w:pPr>
        <w:pStyle w:val="Heading3"/>
      </w:pPr>
      <w:r>
        <w:lastRenderedPageBreak/>
        <w:t>2AC Domestic Ptx DA</w:t>
      </w:r>
    </w:p>
    <w:p w:rsidR="005A155D" w:rsidRDefault="005A155D" w:rsidP="005A155D"/>
    <w:p w:rsidR="005A155D" w:rsidRPr="00E7591B" w:rsidRDefault="005A155D" w:rsidP="005A155D">
      <w:pPr>
        <w:rPr>
          <w:rStyle w:val="StyleStyleBold12pt"/>
        </w:rPr>
      </w:pPr>
      <w:r w:rsidRPr="00E7591B">
        <w:rPr>
          <w:rStyle w:val="StyleStyleBold12pt"/>
        </w:rPr>
        <w:t xml:space="preserve">Obama won’t push the plan </w:t>
      </w:r>
    </w:p>
    <w:p w:rsidR="005A155D" w:rsidRPr="00E7591B" w:rsidRDefault="005A155D" w:rsidP="005A155D">
      <w:r w:rsidRPr="00E7591B">
        <w:rPr>
          <w:rStyle w:val="StyleStyleBold12pt"/>
        </w:rPr>
        <w:t>Boman 6/25/13</w:t>
      </w:r>
      <w:r w:rsidRPr="00E7591B">
        <w:t xml:space="preserve"> </w:t>
      </w:r>
      <w:r w:rsidRPr="00167E71">
        <w:t>(Karen, Rigzone, “White House Cannot Support Gulf Transboundary Bill”, June 25th, 2013, http://www.rigzone.com/news/oil_gas/a/127326/White_House_Cannot_Support_Gulf_Transboundary_Bill)//moxley</w:t>
      </w:r>
    </w:p>
    <w:p w:rsidR="005A155D" w:rsidRPr="00167E71" w:rsidRDefault="005A155D" w:rsidP="005A155D">
      <w:pPr>
        <w:pStyle w:val="Card"/>
      </w:pPr>
      <w:r w:rsidRPr="005E448F">
        <w:rPr>
          <w:rStyle w:val="StyleBoldUnderline"/>
        </w:rPr>
        <w:t xml:space="preserve">The Obama administration </w:t>
      </w:r>
      <w:r w:rsidRPr="008F1C9C">
        <w:rPr>
          <w:rStyle w:val="Emphasis"/>
          <w:rFonts w:eastAsiaTheme="majorEastAsia"/>
        </w:rPr>
        <w:t>cannot support</w:t>
      </w:r>
      <w:r w:rsidRPr="005E448F">
        <w:rPr>
          <w:rStyle w:val="StyleBoldUnderline"/>
        </w:rPr>
        <w:t xml:space="preserve"> a bill that would move forward establishing a framework for oil and gas exploration and production in the transboundary zone in the Gulf of Mexico,</w:t>
      </w:r>
      <w:r w:rsidRPr="00167E71">
        <w:t xml:space="preserve"> the Office of Management and Budget (OMB) reported Tuesday. The White House does support the goal set out in H.R. 1613 to provide Congressional approval of the agreement and allow the Secretary of the Interior to implement the agreement. However, </w:t>
      </w:r>
      <w:r w:rsidRPr="005E448F">
        <w:rPr>
          <w:rStyle w:val="StyleBoldUnderline"/>
        </w:rPr>
        <w:t>the administration "strongly objects" to exempting actions taken by public companies in accordance with transboundary agreements from requirements under Section 1504 of the Dodd-Frank Act and the Securities and Exchange Commission's Natural Resource Extraction Disclosure Rule</w:t>
      </w:r>
      <w:r w:rsidRPr="00167E71">
        <w:t>. "As a practical matter, this provision would waive the requirement for the disclosure of any payments made by resource extraction companies to the United States or foreign governments in accordance with a transboundary hydrocarbon agreement," OMB said in a statement. "</w:t>
      </w:r>
    </w:p>
    <w:p w:rsidR="005A155D" w:rsidRDefault="005A155D" w:rsidP="005A155D"/>
    <w:p w:rsidR="005A155D" w:rsidRDefault="005A155D" w:rsidP="005A155D">
      <w:pPr>
        <w:rPr>
          <w:rStyle w:val="StyleStyleBold12pt"/>
        </w:rPr>
      </w:pPr>
      <w:r w:rsidRPr="008E56CE">
        <w:rPr>
          <w:rStyle w:val="StyleStyleBold12pt"/>
        </w:rPr>
        <w:t xml:space="preserve">No link uniqueness – house passed the bill but Senate approval still needed </w:t>
      </w:r>
    </w:p>
    <w:p w:rsidR="005A155D" w:rsidRDefault="005A155D" w:rsidP="005A155D">
      <w:pPr>
        <w:rPr>
          <w:rStyle w:val="StyleStyleBold12pt"/>
        </w:rPr>
      </w:pPr>
      <w:r>
        <w:rPr>
          <w:rStyle w:val="StyleStyleBold12pt"/>
        </w:rPr>
        <w:t>Hastings 6-27</w:t>
      </w:r>
    </w:p>
    <w:p w:rsidR="005A155D" w:rsidRDefault="005A155D" w:rsidP="005A155D">
      <w:r w:rsidRPr="008E56CE">
        <w:t xml:space="preserve">Doc Hastings, chairman of House Committee of Natural Resources, June 27, 2013, “House Votes to Approve Transboundary Hydrocarbons Agreement with Mexico”, </w:t>
      </w:r>
      <w:hyperlink r:id="rId65" w:history="1">
        <w:r w:rsidRPr="008E56CE">
          <w:t>http://naturalresources.house.gov/news/documentsingle.aspx?DocumentID=340794</w:t>
        </w:r>
      </w:hyperlink>
      <w:r w:rsidRPr="008E56CE">
        <w:t>.</w:t>
      </w:r>
    </w:p>
    <w:p w:rsidR="005A155D" w:rsidRPr="00BA4CB4" w:rsidRDefault="005A155D" w:rsidP="005A155D">
      <w:pPr>
        <w:pStyle w:val="Card"/>
      </w:pPr>
      <w:r w:rsidRPr="000D73B4">
        <w:rPr>
          <w:rStyle w:val="StyleBoldUnderline"/>
        </w:rPr>
        <w:t>Today, the House of Representatives passed</w:t>
      </w:r>
      <w:r w:rsidRPr="00BA4CB4">
        <w:t xml:space="preserve"> </w:t>
      </w:r>
      <w:hyperlink r:id="rId66" w:tgtFrame="_blank" w:history="1">
        <w:r w:rsidRPr="00BA4CB4">
          <w:rPr>
            <w:rFonts w:eastAsiaTheme="majorEastAsia"/>
          </w:rPr>
          <w:t>H.R. 1613</w:t>
        </w:r>
      </w:hyperlink>
      <w:r w:rsidRPr="00BA4CB4">
        <w:t xml:space="preserve">, </w:t>
      </w:r>
      <w:r w:rsidRPr="000D73B4">
        <w:rPr>
          <w:rStyle w:val="StyleBoldUnderline"/>
        </w:rPr>
        <w:t>the Outer Continential Shelf Transboundary Hydrocarbon Agreements</w:t>
      </w:r>
      <w:r w:rsidRPr="00BA4CB4">
        <w:t xml:space="preserve"> Authorization Act, </w:t>
      </w:r>
      <w:r w:rsidRPr="000D73B4">
        <w:rPr>
          <w:rStyle w:val="StyleBoldUnderline"/>
        </w:rPr>
        <w:t>with a bipartisan vote of 256-171.</w:t>
      </w:r>
      <w:r w:rsidRPr="00BA4CB4">
        <w:t xml:space="preserve"> </w:t>
      </w:r>
      <w:r w:rsidRPr="000D73B4">
        <w:rPr>
          <w:rStyle w:val="StyleBoldUnderline"/>
        </w:rPr>
        <w:t xml:space="preserve">This </w:t>
      </w:r>
      <w:r w:rsidRPr="00BA4CB4">
        <w:t xml:space="preserve">legislation, sponsored by Rep. Jeff Duncan (SC-03), </w:t>
      </w:r>
      <w:r w:rsidRPr="000D73B4">
        <w:rPr>
          <w:rStyle w:val="StyleBoldUnderline"/>
        </w:rPr>
        <w:t>would approve and implement the terms of the U.S. - Mexico Transboundary Hydrocarbons Agreement</w:t>
      </w:r>
      <w:r w:rsidRPr="00BA4CB4">
        <w:t xml:space="preserve">, signed by the Obama Administration in 2012, </w:t>
      </w:r>
      <w:r w:rsidRPr="000D73B4">
        <w:rPr>
          <w:rStyle w:val="StyleBoldUnderline"/>
        </w:rPr>
        <w:t>that governs the development of shared oil and natural gas resources along the U.S. – Mexico maritime border</w:t>
      </w:r>
      <w:r w:rsidRPr="00BA4CB4">
        <w:t xml:space="preserve"> in the Gulf of Mexico. </w:t>
      </w:r>
      <w:r w:rsidRPr="000D73B4">
        <w:rPr>
          <w:rStyle w:val="StyleBoldUnderline"/>
        </w:rPr>
        <w:t>The bill would open up nearly 1.5 million acres in the Gulf of Mexico</w:t>
      </w:r>
      <w:r w:rsidRPr="00BA4CB4">
        <w:t xml:space="preserve"> that is estimated to contain as much as 172 million barrels of oil and 304 billion cubic feet of natural gas. </w:t>
      </w:r>
      <w:r w:rsidRPr="000D73B4">
        <w:rPr>
          <w:rStyle w:val="StyleBoldUnderline"/>
        </w:rPr>
        <w:t>This would expand U.S. energy production, create new American jobs, lower energy prices, and generate tens of millions of dollars in new revenue. T</w:t>
      </w:r>
      <w:r w:rsidRPr="00BA4CB4">
        <w:t>he bill would also put into place an important and transparent framework for future implementation of similar transboundary hydrocarbon agreements with other nations.</w:t>
      </w:r>
    </w:p>
    <w:p w:rsidR="005A155D" w:rsidRDefault="005A155D" w:rsidP="005A155D"/>
    <w:p w:rsidR="005A155D" w:rsidRPr="00904963" w:rsidRDefault="005A155D" w:rsidP="005A155D">
      <w:pPr>
        <w:rPr>
          <w:rStyle w:val="StyleStyleBold12pt"/>
        </w:rPr>
      </w:pPr>
      <w:r w:rsidRPr="00904963">
        <w:rPr>
          <w:rStyle w:val="StyleStyleBold12pt"/>
        </w:rPr>
        <w:t xml:space="preserve">Plan popular – win win situation </w:t>
      </w:r>
    </w:p>
    <w:p w:rsidR="005A155D" w:rsidRDefault="005A155D" w:rsidP="005A155D">
      <w:r w:rsidRPr="00904963">
        <w:rPr>
          <w:rStyle w:val="StyleStyleBold12pt"/>
        </w:rPr>
        <w:t>Martin and Wood 5-3</w:t>
      </w:r>
      <w:r w:rsidRPr="00904963">
        <w:t xml:space="preserve"> [5/3/13, Jeremy Martin is he director of the Energy Program at the</w:t>
      </w:r>
      <w:r>
        <w:t xml:space="preserve"> </w:t>
      </w:r>
      <w:hyperlink r:id="rId67" w:tgtFrame="_blank" w:history="1">
        <w:r w:rsidRPr="00904963">
          <w:t>Institute of the Americas</w:t>
        </w:r>
      </w:hyperlink>
      <w:r>
        <w:t xml:space="preserve"> </w:t>
      </w:r>
      <w:r w:rsidRPr="00904963">
        <w:t>at the University of California, San Diego, Duncan Wood is director of the Mexico Institute at the Woodrow Wilson International Center for Scholars, “U.S. Should Act Quickly on Transboundary Hydrocarbon Agreement With Mexico</w:t>
      </w:r>
      <w:r>
        <w:t xml:space="preserve"> </w:t>
      </w:r>
      <w:r w:rsidRPr="00904963">
        <w:t>“,</w:t>
      </w:r>
      <w:hyperlink r:id="rId68" w:history="1">
        <w:r w:rsidRPr="00904963">
          <w:t>http://www.worldpoliticsreview.com/articles/12923/u-s-should-act-quickly-on-transboundary-hydrocarbon-agreement-with-mexico</w:t>
        </w:r>
      </w:hyperlink>
      <w:r w:rsidRPr="00904963">
        <w:t>.]</w:t>
      </w:r>
    </w:p>
    <w:p w:rsidR="005A155D" w:rsidRDefault="005A155D" w:rsidP="005A155D">
      <w:pPr>
        <w:pStyle w:val="Card"/>
      </w:pPr>
      <w:r w:rsidRPr="00904963">
        <w:rPr>
          <w:rStyle w:val="StyleBoldUnderline"/>
        </w:rPr>
        <w:t>In the United States</w:t>
      </w:r>
      <w:r w:rsidRPr="00A61E12">
        <w:t xml:space="preserve">, meanwhile, </w:t>
      </w:r>
      <w:r w:rsidRPr="00904963">
        <w:rPr>
          <w:rStyle w:val="StyleBoldUnderline"/>
        </w:rPr>
        <w:t>progress stalled for more than a year. But just in time for yesterday’s bilateral meeting, the agreement is again under discussion</w:t>
      </w:r>
      <w:r w:rsidRPr="00A61E12">
        <w:t xml:space="preserve"> as legislators revive the dormant ratification process, which is good news for those eager to see its approval in the U.S. Indeed,</w:t>
      </w:r>
      <w:r>
        <w:t xml:space="preserve"> </w:t>
      </w:r>
      <w:hyperlink r:id="rId69" w:tgtFrame="_blank" w:history="1">
        <w:r w:rsidRPr="00A61E12">
          <w:t>according to the White House</w:t>
        </w:r>
      </w:hyperlink>
      <w:r w:rsidRPr="00A61E12">
        <w:t xml:space="preserve">, </w:t>
      </w:r>
      <w:r w:rsidRPr="00904963">
        <w:rPr>
          <w:rStyle w:val="StyleBoldUnderline"/>
        </w:rPr>
        <w:t>Obama spoke in positive terms yesterday about the recent progress made on the agreement:</w:t>
      </w:r>
      <w:r w:rsidRPr="00A61E12">
        <w:t xml:space="preserve"> Both the House Subcommittee on Western Hemisphere Affairs and the House Committee on Natural Resources recently held hearings focused on the challenges and opportunities that approval of the accord would present for the United States. </w:t>
      </w:r>
      <w:r w:rsidRPr="00904963">
        <w:rPr>
          <w:rStyle w:val="StyleBoldUnderline"/>
        </w:rPr>
        <w:t>On April 18, a bill was introduced in the House of Representatives that would make way for the approval a</w:t>
      </w:r>
      <w:r w:rsidRPr="00A61E12">
        <w:t>nd implementation of the terms of the agreement.</w:t>
      </w:r>
      <w:r>
        <w:t xml:space="preserve"> </w:t>
      </w:r>
      <w:r w:rsidRPr="00904963">
        <w:rPr>
          <w:rStyle w:val="StyleBoldUnderline"/>
        </w:rPr>
        <w:t>These are all positive steps, and their progress will be monitored closely by U.S. and international observers, especially Mexico</w:t>
      </w:r>
      <w:r w:rsidRPr="00A61E12">
        <w:t xml:space="preserve">. </w:t>
      </w:r>
      <w:r w:rsidRPr="00904963">
        <w:rPr>
          <w:rStyle w:val="StyleBoldUnderline"/>
        </w:rPr>
        <w:t xml:space="preserve">But it bears underscoring that further delay in U.S. adoption of the agreement makes little sense. The </w:t>
      </w:r>
      <w:r w:rsidRPr="00904963">
        <w:rPr>
          <w:rStyle w:val="StyleBoldUnderline"/>
        </w:rPr>
        <w:lastRenderedPageBreak/>
        <w:t>agreement is not an overly polarizing issue domestically: in fact, quite the opposite. Several lawmakers have described it as a win-win for both Mexico and the U.S.</w:t>
      </w:r>
      <w:r w:rsidRPr="00A61E12">
        <w:t> </w:t>
      </w:r>
    </w:p>
    <w:p w:rsidR="005A155D" w:rsidRDefault="005A155D" w:rsidP="005A155D"/>
    <w:p w:rsidR="005A155D" w:rsidRPr="00904963" w:rsidRDefault="005A155D" w:rsidP="005A155D">
      <w:pPr>
        <w:rPr>
          <w:rStyle w:val="StyleStyleBold12pt"/>
        </w:rPr>
      </w:pPr>
      <w:r w:rsidRPr="00904963">
        <w:rPr>
          <w:rStyle w:val="StyleStyleBold12pt"/>
        </w:rPr>
        <w:t>Plan popular – Obama support</w:t>
      </w:r>
    </w:p>
    <w:p w:rsidR="005A155D" w:rsidRDefault="005A155D" w:rsidP="005A155D">
      <w:r w:rsidRPr="00904963">
        <w:rPr>
          <w:rStyle w:val="StyleStyleBold12pt"/>
        </w:rPr>
        <w:t>Genman 4-25</w:t>
      </w:r>
      <w:r w:rsidRPr="00904963">
        <w:t xml:space="preserve"> [4/25/13, Ben Genman is a reporter for The Hill covering energy issues, “House GOP moves to shield oil companies from disclosure rule”, </w:t>
      </w:r>
      <w:hyperlink r:id="rId70" w:history="1">
        <w:r w:rsidRPr="00904963">
          <w:t>http://thehill.com/blogs/e2-wire/e2-wire/296235-house-gop-moves-to-shield-oil-companies-from-disclosure-rules</w:t>
        </w:r>
      </w:hyperlink>
      <w:r w:rsidRPr="00904963">
        <w:t>]</w:t>
      </w:r>
    </w:p>
    <w:p w:rsidR="005A155D" w:rsidRPr="00BE60DA" w:rsidRDefault="005A155D" w:rsidP="005A155D">
      <w:pPr>
        <w:pStyle w:val="Card"/>
      </w:pPr>
      <w:r w:rsidRPr="00904963">
        <w:rPr>
          <w:rStyle w:val="StyleBoldUnderline"/>
        </w:rPr>
        <w:t>“I don’t see how that provision can be taken out,” said Rep. Doug Lamborn</w:t>
      </w:r>
      <w:r w:rsidRPr="00BE60DA">
        <w:t xml:space="preserve"> (R-Colo.), the chairman of a House subcommittee that</w:t>
      </w:r>
      <w:r>
        <w:t xml:space="preserve"> </w:t>
      </w:r>
      <w:hyperlink r:id="rId71" w:tgtFrame="_blank" w:history="1">
        <w:r w:rsidRPr="00BE60DA">
          <w:t>reviewed</w:t>
        </w:r>
      </w:hyperlink>
      <w:r>
        <w:t xml:space="preserve"> </w:t>
      </w:r>
      <w:r w:rsidRPr="00BE60DA">
        <w:t>the bill Thursday.</w:t>
      </w:r>
      <w:r>
        <w:t xml:space="preserve"> </w:t>
      </w:r>
      <w:r w:rsidRPr="00904963">
        <w:rPr>
          <w:rStyle w:val="StyleBoldUnderline"/>
        </w:rPr>
        <w:t>The U.S.-Mexico energy accord has strong support from Republicans and the Obama administration</w:t>
      </w:r>
      <w:r w:rsidRPr="00BE60DA">
        <w:t>.</w:t>
      </w:r>
      <w:r>
        <w:t xml:space="preserve"> </w:t>
      </w:r>
      <w:r w:rsidRPr="00BE60DA">
        <w:t xml:space="preserve">Backers note </w:t>
      </w:r>
      <w:r w:rsidRPr="00904963">
        <w:rPr>
          <w:rStyle w:val="StyleBoldUnderline"/>
        </w:rPr>
        <w:t>it will open a substantial offshore region to oil production and enable new cooperation between U.S. companies and PEMEX,</w:t>
      </w:r>
      <w:r w:rsidRPr="00BE60DA">
        <w:t xml:space="preserve"> Mexico’s state-owned oil giant.</w:t>
      </w:r>
      <w:r>
        <w:t xml:space="preserve"> </w:t>
      </w:r>
    </w:p>
    <w:p w:rsidR="005A155D" w:rsidRDefault="005A155D" w:rsidP="005A155D"/>
    <w:p w:rsidR="005A155D" w:rsidRPr="006D7467" w:rsidRDefault="005A155D" w:rsidP="005A155D">
      <w:pPr>
        <w:rPr>
          <w:rStyle w:val="StyleStyleBold12pt"/>
        </w:rPr>
      </w:pPr>
      <w:r w:rsidRPr="006D7467">
        <w:rPr>
          <w:rStyle w:val="StyleStyleBold12pt"/>
        </w:rPr>
        <w:t>Oil and Obama both loves the plan – solves sending link</w:t>
      </w:r>
    </w:p>
    <w:p w:rsidR="005A155D" w:rsidRDefault="005A155D" w:rsidP="005A155D">
      <w:r w:rsidRPr="006D7467">
        <w:rPr>
          <w:rStyle w:val="StyleStyleBold12pt"/>
        </w:rPr>
        <w:t>Dlouhy 4-25</w:t>
      </w:r>
      <w:r w:rsidRPr="006D7467">
        <w:t xml:space="preserve"> [4/25/13, Jennifer Dlouhy covers energy policy and other issues for the Houston Chronicle, “</w:t>
      </w:r>
      <w:hyperlink r:id="rId72" w:tooltip="House bill would codify Gulf of Mexico drilling deal" w:history="1">
        <w:r w:rsidRPr="006D7467">
          <w:t>House bill would codify Gulf of Mexico drilling deal</w:t>
        </w:r>
      </w:hyperlink>
      <w:r w:rsidRPr="006D7467">
        <w:t xml:space="preserve">”, </w:t>
      </w:r>
      <w:hyperlink r:id="rId73" w:history="1">
        <w:r w:rsidRPr="006D7467">
          <w:t>http://fuelfix.com/blog/2013/04/25/house-bill-would-codify-gulf-of-mexico-drilling-deal/</w:t>
        </w:r>
      </w:hyperlink>
      <w:r w:rsidRPr="006D7467">
        <w:t>]</w:t>
      </w:r>
    </w:p>
    <w:p w:rsidR="005A155D" w:rsidRDefault="005A155D" w:rsidP="005A155D">
      <w:pPr>
        <w:pStyle w:val="Card"/>
        <w:rPr>
          <w:rStyle w:val="StyleBoldUnderline"/>
        </w:rPr>
      </w:pPr>
      <w:r w:rsidRPr="006D7467">
        <w:rPr>
          <w:rStyle w:val="StyleBoldUnderline"/>
        </w:rPr>
        <w:t>The accord is designed to encourage commercial unitization agreements where oil and gas resources that straddle the boundary</w:t>
      </w:r>
      <w:r w:rsidRPr="005836A3">
        <w:t xml:space="preserve"> are effectively divvied up between Mexico’s national oil company, Pemex, and firms working on the U.S. side.</w:t>
      </w:r>
      <w:r>
        <w:t xml:space="preserve"> </w:t>
      </w:r>
      <w:r w:rsidRPr="005836A3">
        <w:t xml:space="preserve">Beaudreau and Carlos Pascual, </w:t>
      </w:r>
      <w:r w:rsidRPr="006D7467">
        <w:rPr>
          <w:rStyle w:val="StyleBoldUnderline"/>
        </w:rPr>
        <w:t>the State Department’s coordinator for international energy affairs, said the agreement also would encourage continued collaboratio</w:t>
      </w:r>
      <w:r w:rsidRPr="005836A3">
        <w:t>n between U.S. and Mexican regulators on ways to boost the safety of offshore oil and gas development.</w:t>
      </w:r>
      <w:r>
        <w:t xml:space="preserve"> </w:t>
      </w:r>
      <w:r w:rsidRPr="005836A3">
        <w:t xml:space="preserve">Pascual said the deal and the legislation that would </w:t>
      </w:r>
      <w:r w:rsidRPr="006D7467">
        <w:rPr>
          <w:rStyle w:val="StyleBoldUnderline"/>
        </w:rPr>
        <w:t>implement it would “accelerate safe and effective development of hydrocarbon resource</w:t>
      </w:r>
      <w:r w:rsidRPr="005836A3">
        <w:t>s that cross the U.S.-Mexico maritime boundary.”</w:t>
      </w:r>
      <w:r>
        <w:t xml:space="preserve"> </w:t>
      </w:r>
      <w:r w:rsidRPr="005836A3">
        <w:t>That’s especially significant as depletion of Mexico’s onshore and shallow Gulf resources drives Pemex into deeper territory, closer to the boundary area</w:t>
      </w:r>
      <w:r w:rsidRPr="006D7467">
        <w:rPr>
          <w:rStyle w:val="StyleBoldUnderline"/>
        </w:rPr>
        <w:t xml:space="preserve">. Rep. Doug Lamborn, R-Colo., said the U.S.-Mexico deal, “if implemented correctly, is a rare opportunity to expand U.S. energy production, create new American jobs and grow our economy </w:t>
      </w:r>
      <w:r w:rsidRPr="005836A3">
        <w:t>by opening new areas to oil and natural resources development.”</w:t>
      </w:r>
      <w:r>
        <w:t xml:space="preserve"> </w:t>
      </w:r>
      <w:r w:rsidRPr="006D7467">
        <w:rPr>
          <w:rStyle w:val="StyleBoldUnderline"/>
        </w:rPr>
        <w:t>In a rare moment of unity, the oil industry and the Obama administration are eager for Congress to approve the pact</w:t>
      </w:r>
      <w:r w:rsidRPr="005836A3">
        <w:t xml:space="preserve">. </w:t>
      </w:r>
      <w:r w:rsidRPr="006D7467">
        <w:rPr>
          <w:rStyle w:val="StyleBoldUnderline"/>
        </w:rPr>
        <w:t>The American Petroleum Institute’s</w:t>
      </w:r>
      <w:r w:rsidRPr="005836A3">
        <w:t xml:space="preserve"> upstream director, Erik Milito, </w:t>
      </w:r>
      <w:r w:rsidRPr="006D7467">
        <w:rPr>
          <w:rStyle w:val="StyleBoldUnderline"/>
        </w:rPr>
        <w:t>told the House panel that Congress should pass the legislation as quickly as possible</w:t>
      </w:r>
    </w:p>
    <w:p w:rsidR="005A155D" w:rsidRDefault="005A155D" w:rsidP="005A155D"/>
    <w:p w:rsidR="005A155D" w:rsidRPr="006D7467" w:rsidRDefault="005A155D" w:rsidP="005A155D">
      <w:pPr>
        <w:rPr>
          <w:rStyle w:val="StyleStyleBold12pt"/>
        </w:rPr>
      </w:pPr>
      <w:r w:rsidRPr="006D7467">
        <w:rPr>
          <w:rStyle w:val="StyleStyleBold12pt"/>
        </w:rPr>
        <w:t>Chamber of Commerce loves the plan</w:t>
      </w:r>
    </w:p>
    <w:p w:rsidR="005A155D" w:rsidRDefault="005A155D" w:rsidP="005A155D">
      <w:r w:rsidRPr="006D7467">
        <w:rPr>
          <w:rStyle w:val="StyleStyleBold12pt"/>
        </w:rPr>
        <w:t>Josten 6-26</w:t>
      </w:r>
      <w:r w:rsidRPr="006D7467">
        <w:t xml:space="preserve"> [6/26/13, Bruce Josten, is executive vice president for Government Affairs for the US Chamber of Commerce, “Key Vote letter on H.R. 1613, the "Outer Continental Shelf Transboundary Hydrocarbon Agreements Authorization Act" and H.R. 2231, the "Offshore Energy and Jobs Act"</w:t>
      </w:r>
      <w:r>
        <w:t xml:space="preserve"> </w:t>
      </w:r>
      <w:r w:rsidRPr="006D7467">
        <w:t>“</w:t>
      </w:r>
      <w:r>
        <w:t>,</w:t>
      </w:r>
      <w:hyperlink r:id="rId74" w:history="1">
        <w:r>
          <w:t>http://www.uschamber.com/issues/letters/2013/key-vote-letter-hr-1613-outer-continental</w:t>
        </w:r>
      </w:hyperlink>
      <w:r>
        <w:t>]</w:t>
      </w:r>
    </w:p>
    <w:p w:rsidR="005A155D" w:rsidRPr="006D7467" w:rsidRDefault="005A155D" w:rsidP="005A155D">
      <w:pPr>
        <w:pStyle w:val="Card"/>
      </w:pPr>
      <w:r w:rsidRPr="006D7467">
        <w:rPr>
          <w:rStyle w:val="StyleBoldUnderline"/>
        </w:rPr>
        <w:t xml:space="preserve">The U.S. Chamber of Commerce, the world’s largest business federation representing the interests of more than three million businesses </w:t>
      </w:r>
      <w:r w:rsidRPr="006D7467">
        <w:t xml:space="preserve">of all sizes, sectors, and regions, as well as state and local chambers and industry associations, and dedicated to promoting, protecting, and defending America’s free enterprise system, </w:t>
      </w:r>
      <w:r w:rsidRPr="00E46297">
        <w:rPr>
          <w:rStyle w:val="StyleBoldUnderline"/>
        </w:rPr>
        <w:t>supports H.R. 1613, the “Outer Continental Shelf Transboundary Hydrocarbon Agreements Authorization Act</w:t>
      </w:r>
      <w:r w:rsidRPr="006D7467">
        <w:t xml:space="preserve">” and H.R. 2231, the “Offshore Energy and Jobs Act.” </w:t>
      </w:r>
      <w:r w:rsidRPr="00E46297">
        <w:rPr>
          <w:rStyle w:val="StyleBoldUnderline"/>
        </w:rPr>
        <w:t>America’s unconventional oil and natural gas boom has profoundly improved America’s energy security, while also creating millions of jobs</w:t>
      </w:r>
      <w:r w:rsidRPr="006D7467">
        <w:t xml:space="preserve"> and generating hundreds of billions of dollars in economic activity. Since 2008, </w:t>
      </w:r>
      <w:r w:rsidRPr="00E46297">
        <w:rPr>
          <w:rStyle w:val="StyleBoldUnderline"/>
        </w:rPr>
        <w:t>domestic oil production has increased by nearly 50 percent and domestic natural gas production has increased by 25 percent</w:t>
      </w:r>
      <w:r w:rsidRPr="006D7467">
        <w:t xml:space="preserve"> – almost exclusively due to shale production. Last month, the Energy Information Administration announced another production milestone had been reached with domestic crude oil production outstripping imports for the first time since 1997. </w:t>
      </w:r>
      <w:r w:rsidRPr="00E46297">
        <w:rPr>
          <w:rStyle w:val="StyleBoldUnderline"/>
        </w:rPr>
        <w:t>While these statistics all demonstrate the U.S. is truly an energy superpower, there is much more Congress can do to mitigate energy security risks</w:t>
      </w:r>
      <w:r w:rsidRPr="006D7467">
        <w:t xml:space="preserve">. </w:t>
      </w:r>
      <w:r w:rsidRPr="00E46297">
        <w:rPr>
          <w:rStyle w:val="StyleBoldUnderline"/>
        </w:rPr>
        <w:t xml:space="preserve">Although the U.S. is producing more oil </w:t>
      </w:r>
      <w:r w:rsidRPr="006D7467">
        <w:t xml:space="preserve">than any time in the past 21 years, </w:t>
      </w:r>
      <w:r w:rsidRPr="00E46297">
        <w:rPr>
          <w:rStyle w:val="StyleBoldUnderline"/>
        </w:rPr>
        <w:t>it still imports half of the crude oil Americans consume</w:t>
      </w:r>
      <w:r w:rsidRPr="006D7467">
        <w:t xml:space="preserve">. Shale production, predominantly on private and state lands, is expected to continue to increase domestic oil and natural gas production for years to come, but </w:t>
      </w:r>
      <w:r w:rsidRPr="00E46297">
        <w:rPr>
          <w:rStyle w:val="StyleBoldUnderline"/>
        </w:rPr>
        <w:t xml:space="preserve">the barriers that prevent production on federal lands from increasing need to be removed. H.R. 1613 and H.R. 2231 would make </w:t>
      </w:r>
      <w:r w:rsidRPr="00E46297">
        <w:rPr>
          <w:rStyle w:val="StyleBoldUnderline"/>
        </w:rPr>
        <w:lastRenderedPageBreak/>
        <w:t>important changes</w:t>
      </w:r>
      <w:r w:rsidRPr="006D7467">
        <w:t xml:space="preserve"> </w:t>
      </w:r>
      <w:r w:rsidRPr="00E46297">
        <w:rPr>
          <w:rStyle w:val="StyleBoldUnderline"/>
        </w:rPr>
        <w:t>that would increase production in federal waters, which would further reduce imports</w:t>
      </w:r>
      <w:r w:rsidRPr="006D7467">
        <w:t xml:space="preserve"> while also creating jobs and economic activity at home. H</w:t>
      </w:r>
      <w:r w:rsidRPr="00E46297">
        <w:rPr>
          <w:rStyle w:val="StyleBoldUnderline"/>
        </w:rPr>
        <w:t>.R, 1613 would allow for implementation of the U.S.-Mexico Transboundary Hydrocarbon Reservoirs Agreement</w:t>
      </w:r>
      <w:r w:rsidRPr="006D7467">
        <w:t xml:space="preserve"> that Secretary of State Clinton signed last year. </w:t>
      </w:r>
      <w:r w:rsidRPr="00E46297">
        <w:rPr>
          <w:rStyle w:val="StyleBoldUnderline"/>
        </w:rPr>
        <w:t>This agreement provides the framework governing the safe development of energy resources which will benefit both nations through greater energy security, job creation, and economic growth</w:t>
      </w:r>
      <w:r w:rsidRPr="006D7467">
        <w:t xml:space="preserve">. </w:t>
      </w:r>
      <w:r w:rsidRPr="00E46297">
        <w:rPr>
          <w:rStyle w:val="StyleBoldUnderline"/>
        </w:rPr>
        <w:t>Enactment of this bill will provide the necessary certainty for U.S. companies to invest in the development of energy resources</w:t>
      </w:r>
      <w:r w:rsidRPr="006D7467">
        <w:t xml:space="preserve"> that extend across the maritime border with Mexico, </w:t>
      </w:r>
      <w:r w:rsidRPr="00E46297">
        <w:rPr>
          <w:rStyle w:val="StyleBoldUnderline"/>
        </w:rPr>
        <w:t>and foster collaborative development with the Mexican national oil company, PEMEX. H.R. 1613 also exempts energy develo</w:t>
      </w:r>
      <w:r>
        <w:rPr>
          <w:rStyle w:val="StyleBoldUnderline"/>
        </w:rPr>
        <w:t>f</w:t>
      </w:r>
      <w:r w:rsidRPr="00E46297">
        <w:rPr>
          <w:rStyle w:val="StyleBoldUnderline"/>
        </w:rPr>
        <w:t>pment under this agreement from reporting requirements mandated by §13</w:t>
      </w:r>
      <w:r w:rsidRPr="006D7467">
        <w:t>(q</w:t>
      </w:r>
      <w:r w:rsidRPr="00E46297">
        <w:rPr>
          <w:rStyle w:val="StyleBoldUnderline"/>
        </w:rPr>
        <w:t>) of the Exchange Act</w:t>
      </w:r>
      <w:r w:rsidRPr="006D7467">
        <w:t xml:space="preserve">. In promulgating this requirement, the Securities and Exchange Commission (SEC) refused to provide any common sense exemptions or take conflicting laws of other nations into account. </w:t>
      </w:r>
      <w:r w:rsidRPr="00E46297">
        <w:rPr>
          <w:rStyle w:val="StyleBoldUnderline"/>
        </w:rPr>
        <w:t>As a result, this rule is the most costly in the SEC’s history and is currently the subject of a federal lawsuit.</w:t>
      </w:r>
      <w:r w:rsidRPr="006D7467">
        <w:t xml:space="preserve"> The U.S. Outer Continental Shelf (OCS) represents one of America’s single largest energy resources. </w:t>
      </w:r>
      <w:r w:rsidRPr="00E46297">
        <w:rPr>
          <w:rStyle w:val="StyleBoldUnderline"/>
        </w:rPr>
        <w:t>However, a combination of actions by Congress and multiple administrations of both parties have kept these resources in the ground in favor of imported energy.</w:t>
      </w:r>
      <w:r w:rsidRPr="006D7467">
        <w:t xml:space="preserve"> Under DOI’s current 2012-2017 OCS Oil and Gas Leasing Program, more than 86 percent of America’s OCS is off limits.</w:t>
      </w:r>
    </w:p>
    <w:p w:rsidR="005A155D" w:rsidRDefault="005A155D" w:rsidP="005A155D"/>
    <w:p w:rsidR="005A155D" w:rsidRPr="0082317A" w:rsidRDefault="005A155D" w:rsidP="005A155D">
      <w:pPr>
        <w:rPr>
          <w:rStyle w:val="StyleStyleBold12pt"/>
        </w:rPr>
      </w:pPr>
      <w:r w:rsidRPr="0082317A">
        <w:rPr>
          <w:rStyle w:val="StyleStyleBold12pt"/>
        </w:rPr>
        <w:t xml:space="preserve">The Chamber of Commerce is key to the agenda </w:t>
      </w:r>
    </w:p>
    <w:p w:rsidR="005A155D" w:rsidRDefault="005A155D" w:rsidP="005A155D">
      <w:r w:rsidRPr="0082317A">
        <w:rPr>
          <w:rStyle w:val="StyleStyleBold12pt"/>
        </w:rPr>
        <w:t>Fang ’10</w:t>
      </w:r>
      <w:r w:rsidRPr="00E46297">
        <w:t xml:space="preserve"> [12/17/10, Lee Fang is an investigative researcher for Think Progress at the Center for American Progress Action Fund, “</w:t>
      </w:r>
      <w:hyperlink r:id="rId75" w:history="1">
        <w:r w:rsidRPr="00E46297">
          <w:t>‘U.S.’ Chamber Of Commerce Lobbied To Help GOP Kill Bill To Provide Health Care To 9/11 First Responders</w:t>
        </w:r>
      </w:hyperlink>
      <w:r w:rsidRPr="00E46297">
        <w:t>”</w:t>
      </w:r>
      <w:r>
        <w:t xml:space="preserve">, </w:t>
      </w:r>
      <w:hyperlink r:id="rId76" w:history="1">
        <w:r>
          <w:t>http://thinkprogress.org/economy/2010/12/17/135699/chamber-911-responders/?mobile=nc</w:t>
        </w:r>
      </w:hyperlink>
      <w:r>
        <w:t>]</w:t>
      </w:r>
    </w:p>
    <w:p w:rsidR="005A155D" w:rsidRPr="00D25488" w:rsidRDefault="005A155D" w:rsidP="005A155D">
      <w:pPr>
        <w:pStyle w:val="Card"/>
      </w:pPr>
      <w:r>
        <w:t xml:space="preserve">Last night, the Daily Show’s Jon </w:t>
      </w:r>
      <w:r w:rsidRPr="00D25488">
        <w:t>Stewart</w:t>
      </w:r>
      <w:r>
        <w:t xml:space="preserve"> </w:t>
      </w:r>
      <w:hyperlink r:id="rId77" w:history="1">
        <w:r w:rsidRPr="00D25488">
          <w:t>skewered</w:t>
        </w:r>
      </w:hyperlink>
      <w:r>
        <w:t xml:space="preserve"> </w:t>
      </w:r>
      <w:r w:rsidRPr="00D25488">
        <w:t>Republicans for killing deficit neutral legislation to provide health care to the 9/11 first responders and emergency workers who suffered illnesses from working at Ground Zero. He also mocked the celebrity-obsessed media that has completely ignored the story. Republicans, like Sen. John Thune (R-SD),</w:t>
      </w:r>
      <w:r>
        <w:t xml:space="preserve"> </w:t>
      </w:r>
      <w:hyperlink r:id="rId78" w:history="1">
        <w:r w:rsidRPr="00D25488">
          <w:t>filibustered</w:t>
        </w:r>
      </w:hyperlink>
      <w:r>
        <w:t xml:space="preserve"> </w:t>
      </w:r>
      <w:r w:rsidRPr="00D25488">
        <w:t>the bill because they said tax cuts for the richest 2 percent were a higher priority for Congress</w:t>
      </w:r>
      <w:r w:rsidRPr="0082317A">
        <w:rPr>
          <w:rStyle w:val="StyleBoldUnderline"/>
        </w:rPr>
        <w:t>. While Republicans quietly snuffed out efforts to compensate 9/11 heroes, they were aided by a quiet lobbying campaign by the powerful lobbying front</w:t>
      </w:r>
      <w:r w:rsidRPr="00D25488">
        <w:t xml:space="preserve"> — </w:t>
      </w:r>
      <w:r w:rsidRPr="0082317A">
        <w:rPr>
          <w:rStyle w:val="StyleBoldUnderline"/>
        </w:rPr>
        <w:t xml:space="preserve">the U.S. Chamber of Commerce. The Chamber </w:t>
      </w:r>
      <w:hyperlink r:id="rId79" w:history="1">
        <w:r w:rsidRPr="0082317A">
          <w:rPr>
            <w:rStyle w:val="StyleBoldUnderline"/>
          </w:rPr>
          <w:t>fought</w:t>
        </w:r>
      </w:hyperlink>
      <w:r w:rsidRPr="0082317A">
        <w:rPr>
          <w:rStyle w:val="StyleBoldUnderline"/>
        </w:rPr>
        <w:t xml:space="preserve"> to help kill the 9/11 compensation bill because it was funded by ending a special tax loophole</w:t>
      </w:r>
      <w:r w:rsidRPr="00D25488">
        <w:t xml:space="preserve"> exploited by foreign corporations doing business in the United States.</w:t>
      </w:r>
      <w:r>
        <w:t xml:space="preserve"> </w:t>
      </w:r>
      <w:r w:rsidRPr="00D25488">
        <w:t>The “U.S.” part of the U.S. Chamber of Commerce is a misnomer. As ThinkProgress</w:t>
      </w:r>
      <w:r>
        <w:t xml:space="preserve"> </w:t>
      </w:r>
      <w:hyperlink r:id="rId80" w:history="1">
        <w:r w:rsidRPr="00D25488">
          <w:t>reported</w:t>
        </w:r>
      </w:hyperlink>
      <w:r w:rsidRPr="00D25488">
        <w:t xml:space="preserve">, </w:t>
      </w:r>
      <w:r w:rsidRPr="0082317A">
        <w:rPr>
          <w:rStyle w:val="StyleBoldUnderline"/>
        </w:rPr>
        <w:t>the Chamber represents dozens of foreign businesses in the United Kingdom, France, Germany, Russia, Bahrain, India, Brazil, and other countrie</w:t>
      </w:r>
      <w:r w:rsidRPr="00D25488">
        <w:t xml:space="preserve">s. An investigation of the Chamber turned up recent fundraising documents from the Chamber soliciting foreign contributions to the Chamber’s 501(c)(6), </w:t>
      </w:r>
      <w:r w:rsidRPr="0082317A">
        <w:rPr>
          <w:rStyle w:val="StyleBoldUnderline"/>
        </w:rPr>
        <w:t>the tax entity the Chamber used to run nasty campaign ads against Democrats earlier this year</w:t>
      </w:r>
      <w:r w:rsidRPr="00D25488">
        <w:t>.</w:t>
      </w:r>
      <w:r>
        <w:t xml:space="preserve"> </w:t>
      </w:r>
      <w:r w:rsidRPr="00D25488">
        <w:t xml:space="preserve">In September, </w:t>
      </w:r>
      <w:r w:rsidRPr="0082317A">
        <w:rPr>
          <w:rStyle w:val="StyleBoldUnderline"/>
        </w:rPr>
        <w:t xml:space="preserve">the Chamber sent a letter officially </w:t>
      </w:r>
      <w:hyperlink r:id="rId81" w:history="1">
        <w:r w:rsidRPr="0082317A">
          <w:rPr>
            <w:rStyle w:val="StyleBoldUnderline"/>
          </w:rPr>
          <w:t>opposing</w:t>
        </w:r>
      </w:hyperlink>
      <w:r w:rsidRPr="0082317A">
        <w:rPr>
          <w:rStyle w:val="StyleBoldUnderline"/>
        </w:rPr>
        <w:t xml:space="preserve"> the 9/11 first responders bil</w:t>
      </w:r>
      <w:r w:rsidRPr="00D25488">
        <w:t xml:space="preserve">l, called the “James Zadroga 9/11 Health and Compensation Act of 2010.” </w:t>
      </w:r>
      <w:r w:rsidRPr="0082317A">
        <w:rPr>
          <w:rStyle w:val="StyleBoldUnderline"/>
        </w:rPr>
        <w:t>The Chamber warned that ending the tax loophole would “damage U.S. relationships with major trading partners” and “aggravate already unsettled financial markets.”</w:t>
      </w:r>
      <w:r w:rsidRPr="00D25488">
        <w:t xml:space="preserve"> A lobbying disclosure filed with the Senate</w:t>
      </w:r>
      <w:hyperlink r:id="rId82" w:history="1">
        <w:r w:rsidRPr="00D25488">
          <w:t>confirms</w:t>
        </w:r>
      </w:hyperlink>
      <w:r>
        <w:t xml:space="preserve"> </w:t>
      </w:r>
      <w:r w:rsidRPr="0082317A">
        <w:rPr>
          <w:rStyle w:val="StyleBoldUnderline"/>
        </w:rPr>
        <w:t>the Chamber contacted lawmakers to help kill the bill. In typical fashion, the Chamber has not revealed which of its foreign members had asked them to kill the 9/11 bil</w:t>
      </w:r>
      <w:r w:rsidRPr="00D25488">
        <w:t xml:space="preserve">l. As the Chamber CEO explained to the Washington Monthly’s James Verini, </w:t>
      </w:r>
      <w:r w:rsidRPr="0082317A">
        <w:rPr>
          <w:rStyle w:val="StyleBoldUnderline"/>
        </w:rPr>
        <w:t>the entire purpose of the Chamber is to provide “</w:t>
      </w:r>
      <w:hyperlink r:id="rId83" w:history="1">
        <w:r w:rsidRPr="0082317A">
          <w:rPr>
            <w:rStyle w:val="StyleBoldUnderline"/>
          </w:rPr>
          <w:t>deniability</w:t>
        </w:r>
      </w:hyperlink>
      <w:r w:rsidRPr="0082317A">
        <w:rPr>
          <w:rStyle w:val="StyleBoldUnderline"/>
        </w:rPr>
        <w:t>” to corporations that want to affect the outcomes of elections or of public policy. In 2009, the Chamber secretly used a $86 million donation from the health insurance industry to fight health reform</w:t>
      </w:r>
      <w:r w:rsidRPr="00D25488">
        <w:t>. At the time, the Chamber lied and claimed to the public that they were simply acting on behalf of the entire “business community.”</w:t>
      </w:r>
      <w:r>
        <w:t xml:space="preserve"> </w:t>
      </w:r>
      <w:r w:rsidRPr="00D25488">
        <w:t>Republicans are continuing to protest any renewed attempts to pass the 9/11 first responders bill because of the tax issue raised by the Chamber. Yesterday, Sen. Susan Collins (R-ME) sent out a statement that</w:t>
      </w:r>
      <w:r>
        <w:t xml:space="preserve"> </w:t>
      </w:r>
      <w:hyperlink r:id="rId84" w:history="1">
        <w:r w:rsidRPr="00D25488">
          <w:t>mirrored</w:t>
        </w:r>
      </w:hyperlink>
      <w:r>
        <w:t xml:space="preserve"> </w:t>
      </w:r>
      <w:r w:rsidRPr="00D25488">
        <w:t>the Chamber’s opposition to ending the foreign corporate tax loophole.</w:t>
      </w:r>
    </w:p>
    <w:p w:rsidR="005A155D" w:rsidRDefault="005A155D" w:rsidP="005A155D"/>
    <w:p w:rsidR="005A155D" w:rsidRPr="0082317A" w:rsidRDefault="005A155D" w:rsidP="005A155D">
      <w:pPr>
        <w:rPr>
          <w:rStyle w:val="StyleStyleBold12pt"/>
        </w:rPr>
      </w:pPr>
      <w:r w:rsidRPr="0082317A">
        <w:rPr>
          <w:rStyle w:val="StyleStyleBold12pt"/>
        </w:rPr>
        <w:t xml:space="preserve">The Chamber of Congress is the most powerful lobbyist group </w:t>
      </w:r>
    </w:p>
    <w:p w:rsidR="005A155D" w:rsidRDefault="005A155D" w:rsidP="005A155D">
      <w:r w:rsidRPr="0082317A">
        <w:rPr>
          <w:rStyle w:val="StyleStyleBold12pt"/>
        </w:rPr>
        <w:t>Gibson 2-25</w:t>
      </w:r>
      <w:r w:rsidRPr="0082317A">
        <w:t xml:space="preserve"> [2/25/13, Carl Gibson is a co-founder of US Uncut, a nationwide creative direct-action movement that mobilized tens of thousands of activists against corporate tax avoidance, “Kick the Habit, Congress</w:t>
      </w:r>
      <w:r>
        <w:t xml:space="preserve">”, </w:t>
      </w:r>
      <w:hyperlink r:id="rId85" w:history="1">
        <w:r>
          <w:t>http://www.huffingtonpost.com/carl-gibson/kick-the-habit-congress_b_2754955.html</w:t>
        </w:r>
      </w:hyperlink>
      <w:r>
        <w:t>]</w:t>
      </w:r>
    </w:p>
    <w:p w:rsidR="005A155D" w:rsidRPr="0082317A" w:rsidRDefault="005A155D" w:rsidP="005A155D">
      <w:pPr>
        <w:pStyle w:val="Card"/>
      </w:pPr>
      <w:r w:rsidRPr="0082317A">
        <w:rPr>
          <w:rStyle w:val="StyleBoldUnderline"/>
        </w:rPr>
        <w:lastRenderedPageBreak/>
        <w:t>What if there was a really smart, knowledgeable, innovative guy who had dreams of curing cancer or writing a bestselling novel</w:t>
      </w:r>
      <w:r w:rsidRPr="0082317A">
        <w:t xml:space="preserve"> or recording an acclaimed album, </w:t>
      </w:r>
      <w:r w:rsidRPr="0082317A">
        <w:rPr>
          <w:rStyle w:val="StyleBoldUnderline"/>
        </w:rPr>
        <w:t>but couldn't do any of the above because of a crippling cocaine addiction</w:t>
      </w:r>
      <w:r w:rsidRPr="0082317A">
        <w:t xml:space="preserve">? </w:t>
      </w:r>
      <w:r w:rsidRPr="0082317A">
        <w:rPr>
          <w:rStyle w:val="StyleBoldUnderline"/>
        </w:rPr>
        <w:t>Similarly, Congress' deadly addiction to corporate cash is the main reason Washington is unable to solve the myriad problems</w:t>
      </w:r>
      <w:r w:rsidRPr="0082317A">
        <w:t xml:space="preserve"> affecting our economy, environment and politics. If only we could help Congress kick the habit, our government could work for us again.</w:t>
      </w:r>
      <w:r>
        <w:t xml:space="preserve"> </w:t>
      </w:r>
      <w:r w:rsidRPr="0082317A">
        <w:rPr>
          <w:rStyle w:val="StyleBoldUnderline"/>
        </w:rPr>
        <w:t>There's a reason that the financial reform bill Congress passed in 2010</w:t>
      </w:r>
      <w:r w:rsidRPr="0082317A">
        <w:t xml:space="preserve"> didn't have</w:t>
      </w:r>
      <w:r>
        <w:t xml:space="preserve"> </w:t>
      </w:r>
      <w:hyperlink r:id="rId86" w:tgtFrame="_hplink" w:history="1">
        <w:r w:rsidRPr="0082317A">
          <w:t>any meaningful regulation</w:t>
        </w:r>
      </w:hyperlink>
      <w:r>
        <w:t xml:space="preserve"> </w:t>
      </w:r>
      <w:r w:rsidRPr="0082317A">
        <w:t>of the risky speculative trading that crashed the economy in 2008</w:t>
      </w:r>
      <w:r w:rsidRPr="0082317A">
        <w:rPr>
          <w:rStyle w:val="StyleBoldUnderline"/>
        </w:rPr>
        <w:t>. It's the same reason the only health care reform Congress managed to pass was essentially</w:t>
      </w:r>
      <w:hyperlink r:id="rId87" w:tgtFrame="_hplink" w:history="1">
        <w:r w:rsidRPr="0082317A">
          <w:rPr>
            <w:rStyle w:val="StyleBoldUnderline"/>
          </w:rPr>
          <w:t>a bailout of the private health insurance industry</w:t>
        </w:r>
      </w:hyperlink>
      <w:r>
        <w:t xml:space="preserve"> </w:t>
      </w:r>
      <w:r w:rsidRPr="0082317A">
        <w:t xml:space="preserve">with no public option. </w:t>
      </w:r>
      <w:r w:rsidRPr="0082317A">
        <w:rPr>
          <w:rStyle w:val="StyleBoldUnderline"/>
        </w:rPr>
        <w:t xml:space="preserve">And it's the same reason the only deficit reduction Congress is considering comes from </w:t>
      </w:r>
      <w:hyperlink r:id="rId88" w:tgtFrame="_hplink" w:history="1">
        <w:r w:rsidRPr="0082317A">
          <w:rPr>
            <w:rStyle w:val="StyleBoldUnderline"/>
          </w:rPr>
          <w:t>extracting a pound of flesh</w:t>
        </w:r>
      </w:hyperlink>
      <w:r w:rsidRPr="0082317A">
        <w:rPr>
          <w:rStyle w:val="StyleBoldUnderline"/>
        </w:rPr>
        <w:t xml:space="preserve"> from Social Security</w:t>
      </w:r>
      <w:r w:rsidRPr="0082317A">
        <w:t xml:space="preserve"> and Medicare, </w:t>
      </w:r>
      <w:r w:rsidRPr="0082317A">
        <w:rPr>
          <w:rStyle w:val="StyleBoldUnderline"/>
        </w:rPr>
        <w:t>rather than</w:t>
      </w:r>
      <w:r w:rsidRPr="0082317A">
        <w:t xml:space="preserve"> closing corporate tax loopholes that</w:t>
      </w:r>
      <w:hyperlink r:id="rId89" w:anchor="page1" w:tgtFrame="_hplink" w:history="1">
        <w:r w:rsidRPr="0082317A">
          <w:t>cost us billions</w:t>
        </w:r>
      </w:hyperlink>
      <w:r>
        <w:t xml:space="preserve"> </w:t>
      </w:r>
      <w:r w:rsidRPr="0082317A">
        <w:t xml:space="preserve">a year, or </w:t>
      </w:r>
      <w:r w:rsidRPr="0082317A">
        <w:rPr>
          <w:rStyle w:val="StyleBoldUnderline"/>
        </w:rPr>
        <w:t xml:space="preserve">ending the billions in </w:t>
      </w:r>
      <w:hyperlink r:id="rId90" w:tgtFrame="_hplink" w:history="1">
        <w:r w:rsidRPr="0082317A">
          <w:rPr>
            <w:rStyle w:val="StyleBoldUnderline"/>
          </w:rPr>
          <w:t>free handouts for oil companies</w:t>
        </w:r>
      </w:hyperlink>
      <w:r w:rsidRPr="0082317A">
        <w:rPr>
          <w:rStyle w:val="StyleBoldUnderline"/>
        </w:rPr>
        <w:t xml:space="preserve"> that are already turning record profits -- the U.S. Chamber of Commerce.</w:t>
      </w:r>
      <w:r>
        <w:t xml:space="preserve"> </w:t>
      </w:r>
      <w:r w:rsidRPr="0082317A">
        <w:rPr>
          <w:rStyle w:val="StyleBoldUnderline"/>
        </w:rPr>
        <w:t xml:space="preserve">The U.S. Chamber of Commerce is the single </w:t>
      </w:r>
      <w:hyperlink r:id="rId91" w:tgtFrame="_hplink" w:history="1">
        <w:r w:rsidRPr="0082317A">
          <w:rPr>
            <w:rStyle w:val="StyleBoldUnderline"/>
          </w:rPr>
          <w:t>most powerful lobby for multinational corporations</w:t>
        </w:r>
      </w:hyperlink>
      <w:r w:rsidRPr="0082317A">
        <w:rPr>
          <w:rStyle w:val="StyleBoldUnderline"/>
        </w:rPr>
        <w:t xml:space="preserve"> in Washington</w:t>
      </w:r>
      <w:r w:rsidRPr="0082317A">
        <w:t xml:space="preserve">. Unlike local and county chambers of commerce, the U.S. Chamber of Commerce isn't the voice of the mom-and-pop hardware stores and bed-and-breakfasts on main street we all love and patronize. </w:t>
      </w:r>
      <w:r w:rsidRPr="0082317A">
        <w:rPr>
          <w:rStyle w:val="StyleBoldUnderline"/>
        </w:rPr>
        <w:t>It's the voice of Bank of America, ExxonMobil, Walmart and all the other corporations that have millions to spend on lobbyists</w:t>
      </w:r>
      <w:r w:rsidRPr="0082317A">
        <w:t xml:space="preserve"> and campaign donations. </w:t>
      </w:r>
      <w:r w:rsidRPr="0082317A">
        <w:rPr>
          <w:rStyle w:val="StyleBoldUnderline"/>
        </w:rPr>
        <w:t>The U.S. Chamber of Commerce is the vehicle for America's richest corporations to buy elections with unlimited, undisclosed political spending</w:t>
      </w:r>
      <w:r w:rsidRPr="0082317A">
        <w:t xml:space="preserve"> (</w:t>
      </w:r>
      <w:hyperlink r:id="rId92" w:tgtFrame="_hplink" w:history="1">
        <w:r w:rsidRPr="0082317A">
          <w:t>$34.7 million</w:t>
        </w:r>
      </w:hyperlink>
      <w:r>
        <w:t xml:space="preserve"> </w:t>
      </w:r>
      <w:r w:rsidRPr="0082317A">
        <w:t>in 2012 alone), and</w:t>
      </w:r>
      <w:r w:rsidRPr="0082317A">
        <w:rPr>
          <w:rStyle w:val="StyleBoldUnderline"/>
        </w:rPr>
        <w:t xml:space="preserve"> to hire lobbyists to rig the tax code with countless </w:t>
      </w:r>
      <w:hyperlink r:id="rId93" w:tgtFrame="_hplink" w:history="1">
        <w:r w:rsidRPr="0082317A">
          <w:rPr>
            <w:rStyle w:val="StyleBoldUnderline"/>
          </w:rPr>
          <w:t>loopholes and gimmicks</w:t>
        </w:r>
      </w:hyperlink>
      <w:r w:rsidRPr="0082317A">
        <w:rPr>
          <w:rStyle w:val="StyleBoldUnderline"/>
        </w:rPr>
        <w:t xml:space="preserve"> that allow them to pay negative federal tax rates while America's ordinary small business owners with no extra money to influence Congress have to pick up their slack</w:t>
      </w:r>
      <w:r w:rsidRPr="0082317A">
        <w:t>.</w:t>
      </w:r>
      <w:r>
        <w:t xml:space="preserve"> </w:t>
      </w:r>
      <w:r w:rsidRPr="0082317A">
        <w:t>In reality, the dues that America's small business owners pay to their local and county chambers of commerce end up as dues paid to the U.S. Chamber of Commerce. This is equivalent to the local grocery store owner paying for Walmart to</w:t>
      </w:r>
      <w:r>
        <w:t xml:space="preserve"> </w:t>
      </w:r>
      <w:hyperlink r:id="rId94" w:tgtFrame="_hplink" w:history="1">
        <w:r w:rsidRPr="0082317A">
          <w:t>lobby for weaker bribery laws</w:t>
        </w:r>
      </w:hyperlink>
      <w:r w:rsidRPr="0082317A">
        <w:t>, or the local credit union paying for Wells Fargo to have more options to</w:t>
      </w:r>
      <w:r>
        <w:t xml:space="preserve"> </w:t>
      </w:r>
      <w:hyperlink r:id="rId95" w:tgtFrame="_hplink" w:history="1">
        <w:r w:rsidRPr="0082317A">
          <w:t>offshore billions in profits</w:t>
        </w:r>
      </w:hyperlink>
      <w:r w:rsidRPr="0082317A">
        <w:t xml:space="preserve">. </w:t>
      </w:r>
      <w:r w:rsidRPr="0082317A">
        <w:rPr>
          <w:rStyle w:val="StyleBoldUnderline"/>
        </w:rPr>
        <w:t>The U.S. Chamber of Commerce is a vacuum operated by billion-dollar corporations to siphon what little money local small business owners still have left to further dominate our economy and political process</w:t>
      </w:r>
      <w:r w:rsidRPr="0082317A">
        <w:t>.</w:t>
      </w:r>
      <w:r>
        <w:t xml:space="preserve"> </w:t>
      </w:r>
    </w:p>
    <w:p w:rsidR="005A155D" w:rsidRDefault="005A155D" w:rsidP="005A155D"/>
    <w:p w:rsidR="005A155D" w:rsidRPr="006C2B57" w:rsidRDefault="005A155D" w:rsidP="005A155D">
      <w:pPr>
        <w:rPr>
          <w:rStyle w:val="StyleStyleBold12pt"/>
        </w:rPr>
      </w:pPr>
      <w:r w:rsidRPr="006C2B57">
        <w:rPr>
          <w:rStyle w:val="StyleStyleBold12pt"/>
        </w:rPr>
        <w:t>Bipartisan support</w:t>
      </w:r>
    </w:p>
    <w:p w:rsidR="005A155D" w:rsidRDefault="005A155D" w:rsidP="005A155D">
      <w:pPr>
        <w:rPr>
          <w:rStyle w:val="StyleStyleBold12pt"/>
        </w:rPr>
      </w:pPr>
      <w:r>
        <w:rPr>
          <w:rStyle w:val="StyleStyleBold12pt"/>
        </w:rPr>
        <w:t>Hastings 6-27</w:t>
      </w:r>
    </w:p>
    <w:p w:rsidR="005A155D" w:rsidRDefault="005A155D" w:rsidP="005A155D">
      <w:r w:rsidRPr="008E56CE">
        <w:t xml:space="preserve">Doc Hastings, chairman of House Committee of Natural Resources, June 27, 2013, “House Votes to Approve Transboundary Hydrocarbons Agreement with Mexico”, </w:t>
      </w:r>
      <w:hyperlink r:id="rId96" w:history="1">
        <w:r w:rsidRPr="008E56CE">
          <w:t>http://naturalresources.house.gov/news/documentsingle.aspx?DocumentID=340794</w:t>
        </w:r>
      </w:hyperlink>
      <w:r w:rsidRPr="008E56CE">
        <w:t>.</w:t>
      </w:r>
    </w:p>
    <w:p w:rsidR="005A155D" w:rsidRPr="006C2B57" w:rsidRDefault="005A155D" w:rsidP="005A155D">
      <w:pPr>
        <w:pStyle w:val="Card"/>
        <w:rPr>
          <w:rStyle w:val="StyleBoldUnderline"/>
        </w:rPr>
      </w:pPr>
      <w:r w:rsidRPr="00972A7D">
        <w:t>WASHINGTON, D.C., June 27, 2013</w:t>
      </w:r>
      <w:r>
        <w:t xml:space="preserve"> </w:t>
      </w:r>
      <w:r w:rsidRPr="00972A7D">
        <w:t xml:space="preserve">- </w:t>
      </w:r>
      <w:r w:rsidRPr="006C2B57">
        <w:rPr>
          <w:rStyle w:val="StyleBoldUnderline"/>
        </w:rPr>
        <w:t xml:space="preserve">Today, the House of Representatives passed </w:t>
      </w:r>
      <w:hyperlink r:id="rId97" w:tgtFrame="_blank" w:history="1">
        <w:r w:rsidRPr="006C2B57">
          <w:rPr>
            <w:rStyle w:val="StyleBoldUnderline"/>
          </w:rPr>
          <w:t>H.R. 1613</w:t>
        </w:r>
      </w:hyperlink>
      <w:r w:rsidRPr="006C2B57">
        <w:rPr>
          <w:rStyle w:val="StyleBoldUnderline"/>
        </w:rPr>
        <w:t>, the Outer Continential Shelf Transboundary Hydrocarbon Agreements Authorization Act, with a bipartisan vote of 256-171</w:t>
      </w:r>
      <w:r w:rsidRPr="00972A7D">
        <w:t>.</w:t>
      </w:r>
      <w:r>
        <w:t xml:space="preserve"> </w:t>
      </w:r>
      <w:r w:rsidRPr="00972A7D">
        <w:t xml:space="preserve">This legislation, sponsored by Rep. Jeff Duncan (SC-03), </w:t>
      </w:r>
      <w:r w:rsidRPr="006C2B57">
        <w:rPr>
          <w:rStyle w:val="StyleBoldUnderline"/>
        </w:rPr>
        <w:t>would approve and implement the terms of the U.S. - Mexico Transboundary Hydrocarbons Agreement, signed by the Obama Administration in 2012</w:t>
      </w:r>
      <w:r w:rsidRPr="00972A7D">
        <w:t>, that governs the development of shared oil and natural gas resources along the U.S. – Mexico maritime border in the Gulf of Mexico.</w:t>
      </w:r>
      <w:r>
        <w:t xml:space="preserve"> </w:t>
      </w:r>
      <w:r w:rsidRPr="00972A7D">
        <w:t>The bill would open up nearly 1.5 million acres in the Gulf of Mexico that is estimated to contain as much as 172 million barrels of oil and 304 billion cubic feet of natural gas.</w:t>
      </w:r>
      <w:r>
        <w:t xml:space="preserve"> </w:t>
      </w:r>
      <w:r w:rsidRPr="006C2B57">
        <w:rPr>
          <w:rStyle w:val="StyleBoldUnderline"/>
        </w:rPr>
        <w:t>This would expand U.S. energy production, create new American jobs, lower energy prices, and generate tens of millions of dollars in new revenue</w:t>
      </w:r>
      <w:r w:rsidRPr="00972A7D">
        <w:t>.</w:t>
      </w:r>
      <w:r>
        <w:t xml:space="preserve"> </w:t>
      </w:r>
      <w:r w:rsidRPr="00972A7D">
        <w:t>The bill would also put into place an important and transparent framework for future implementation of similar transboundary hydrocarbon agreements with other nations.</w:t>
      </w:r>
      <w:r>
        <w:t xml:space="preserve"> </w:t>
      </w:r>
      <w:r w:rsidRPr="00972A7D">
        <w:t xml:space="preserve">“By passing this Transboundary Agreement, the House has furthered its commitment to create jobs though </w:t>
      </w:r>
      <w:r w:rsidRPr="006C2B57">
        <w:rPr>
          <w:rStyle w:val="StyleBoldUnderline"/>
        </w:rPr>
        <w:t>energy. This legislation implements a first of its kind agreement with the government of Mexico to develop shared resources located between our two countries in the Gulf.</w:t>
      </w:r>
      <w:r>
        <w:t xml:space="preserve"> </w:t>
      </w:r>
      <w:r w:rsidRPr="00972A7D">
        <w:t>The legislation also opens roughly 1.5 million acres in the Gulf of Mexico for production, and would help create American jobs and grow our economy in the process,”</w:t>
      </w:r>
      <w:r>
        <w:t xml:space="preserve"> </w:t>
      </w:r>
      <w:r w:rsidRPr="00972A7D">
        <w:t>said Rep. Jeff Duncan (SC-03).</w:t>
      </w:r>
      <w:r>
        <w:t xml:space="preserve"> </w:t>
      </w:r>
      <w:r w:rsidRPr="00972A7D">
        <w:t>“According to the Bureau of Ocean Energy Management and the U.S. State Department, these areas are estimated to contain 172 million barrels of oil and 304 billion cubic feet of natural gas, a considerable amount that will lessen our dependence on Middle Eastern sources of oil.</w:t>
      </w:r>
      <w:r>
        <w:t xml:space="preserve"> </w:t>
      </w:r>
      <w:r w:rsidRPr="006C2B57">
        <w:rPr>
          <w:rStyle w:val="StyleBoldUnderline"/>
        </w:rPr>
        <w:t>The agreement also prioritizes safety</w:t>
      </w:r>
      <w:r w:rsidRPr="00972A7D">
        <w:t xml:space="preserve"> by requiring that all operations in the region conform to U.S. safety standards, and </w:t>
      </w:r>
      <w:r w:rsidRPr="006C2B57">
        <w:rPr>
          <w:rStyle w:val="StyleBoldUnderline"/>
        </w:rPr>
        <w:t xml:space="preserve">establishes a framework for possible future arrangements with other neighboring countries like Canada. Simply </w:t>
      </w:r>
      <w:r w:rsidRPr="006C2B57">
        <w:rPr>
          <w:rStyle w:val="StyleBoldUnderline"/>
        </w:rPr>
        <w:lastRenderedPageBreak/>
        <w:t xml:space="preserve">put, this legislation is a win-win for our country, and I am proud that it received strong bipartisan support.” </w:t>
      </w:r>
    </w:p>
    <w:p w:rsidR="005A155D" w:rsidRDefault="005A155D" w:rsidP="005A155D"/>
    <w:p w:rsidR="005A155D" w:rsidRPr="006C2B57" w:rsidRDefault="005A155D" w:rsidP="005A155D">
      <w:pPr>
        <w:rPr>
          <w:rStyle w:val="StyleStyleBold12pt"/>
        </w:rPr>
      </w:pPr>
      <w:r w:rsidRPr="006C2B57">
        <w:rPr>
          <w:rStyle w:val="StyleStyleBold12pt"/>
        </w:rPr>
        <w:t>The plan is bipartisan</w:t>
      </w:r>
    </w:p>
    <w:p w:rsidR="005A155D" w:rsidRDefault="005A155D" w:rsidP="005A155D">
      <w:r w:rsidRPr="006C2B57">
        <w:rPr>
          <w:rStyle w:val="StyleStyleBold12pt"/>
        </w:rPr>
        <w:t>Taylor 1-9</w:t>
      </w:r>
      <w:r w:rsidRPr="006C2B57">
        <w:t xml:space="preserve"> [ 1/9/13, Phil Taylor reporter for the E and E publishing LLC, “E&amp;E: U.S.-Mexico transboundary agreement mired in Congress</w:t>
      </w:r>
      <w:r>
        <w:t xml:space="preserve">”, </w:t>
      </w:r>
      <w:hyperlink r:id="rId98" w:history="1">
        <w:r>
          <w:t>http://www.bromwichgroup.com/2013/01/ee-offshore-drilling-u-s-mexico-transboundary-agreement-mired-in-congress/</w:t>
        </w:r>
      </w:hyperlink>
      <w:r>
        <w:t>]</w:t>
      </w:r>
    </w:p>
    <w:p w:rsidR="005A155D" w:rsidRPr="006C2B57" w:rsidRDefault="005A155D" w:rsidP="005A155D">
      <w:pPr>
        <w:pStyle w:val="Card"/>
        <w:rPr>
          <w:rStyle w:val="StyleBoldUnderline"/>
        </w:rPr>
      </w:pPr>
      <w:r w:rsidRPr="006C2B57">
        <w:rPr>
          <w:rStyle w:val="StyleBoldUnderline"/>
        </w:rPr>
        <w:t>The agreement announced by government officials last February</w:t>
      </w:r>
      <w:r w:rsidRPr="007B2251">
        <w:t xml:space="preserve"> in Los Cabos, Mexico, </w:t>
      </w:r>
      <w:r w:rsidRPr="006C2B57">
        <w:rPr>
          <w:rStyle w:val="StyleBoldUnderline"/>
        </w:rPr>
        <w:t xml:space="preserve">creates a framework for U.S. offshore drilling companies and </w:t>
      </w:r>
      <w:r w:rsidRPr="007B2251">
        <w:t xml:space="preserve">Mexico’s Petróleos Mexicanos, or </w:t>
      </w:r>
      <w:r w:rsidRPr="006C2B57">
        <w:rPr>
          <w:rStyle w:val="StyleBoldUnderline"/>
        </w:rPr>
        <w:t>Pemex, to jointly develop oil production</w:t>
      </w:r>
      <w:r w:rsidRPr="007B2251">
        <w:t xml:space="preserve"> in an area nearly the size of New Jersey that is outside both countries’ economic waters (Greenwire, Feb. 20, 2012).</w:t>
      </w:r>
      <w:r>
        <w:t xml:space="preserve"> </w:t>
      </w:r>
      <w:r w:rsidRPr="006C2B57">
        <w:rPr>
          <w:rStyle w:val="StyleBoldUnderline"/>
        </w:rPr>
        <w:t>Resources in the area have been off limits to both countries under a treaty that runs through 2014</w:t>
      </w:r>
      <w:r w:rsidRPr="007B2251">
        <w:t>.</w:t>
      </w:r>
      <w:r>
        <w:t xml:space="preserve"> </w:t>
      </w:r>
      <w:r w:rsidRPr="007B2251">
        <w:t>The Mexican Senate ratified the agreement last April, loosening a decades-long policy that forbids foreign oil companies from developing Mexican oil</w:t>
      </w:r>
      <w:r w:rsidRPr="006C2B57">
        <w:rPr>
          <w:rStyle w:val="StyleBoldUnderline"/>
        </w:rPr>
        <w:t>. But while the agreement is backed strongly by the U.S. Interior and State departments, major oil companies, and senators on both sides of the aisle, it failed to pass the chamber during the lame-duck session.</w:t>
      </w:r>
    </w:p>
    <w:p w:rsidR="005A155D" w:rsidRDefault="005A155D" w:rsidP="005A155D"/>
    <w:p w:rsidR="005A155D" w:rsidRPr="006C2B57" w:rsidRDefault="005A155D" w:rsidP="005A155D">
      <w:pPr>
        <w:rPr>
          <w:rStyle w:val="StyleStyleBold12pt"/>
        </w:rPr>
      </w:pPr>
      <w:r w:rsidRPr="006C2B57">
        <w:rPr>
          <w:rStyle w:val="StyleStyleBold12pt"/>
        </w:rPr>
        <w:t xml:space="preserve">API supports the plan </w:t>
      </w:r>
    </w:p>
    <w:p w:rsidR="005A155D" w:rsidRDefault="005A155D" w:rsidP="005A155D">
      <w:r w:rsidRPr="006C2B57">
        <w:rPr>
          <w:rStyle w:val="StyleStyleBold12pt"/>
        </w:rPr>
        <w:t>Milito 4-25</w:t>
      </w:r>
      <w:r w:rsidRPr="006C2B57">
        <w:t xml:space="preserve"> [4/25/13, Erik Milito is a Group Director and Upstream and Industry Operations at the API, “Erik Milito testimony before House Committee on Natural Resources</w:t>
      </w:r>
      <w:r>
        <w:t xml:space="preserve">”, </w:t>
      </w:r>
      <w:hyperlink r:id="rId99" w:history="1">
        <w:r>
          <w:t>http://www.api.org/news-and-media/testimony-speeches/2013/erik-milito-testimony-house-committee-on-natural-resources</w:t>
        </w:r>
      </w:hyperlink>
      <w:r>
        <w:t>]</w:t>
      </w:r>
    </w:p>
    <w:p w:rsidR="005A155D" w:rsidRPr="006C2B57" w:rsidRDefault="005A155D" w:rsidP="005A155D">
      <w:pPr>
        <w:pStyle w:val="Card"/>
        <w:rPr>
          <w:rStyle w:val="StyleBoldUnderline"/>
        </w:rPr>
      </w:pPr>
      <w:r w:rsidRPr="005836A3">
        <w:t>Good morning Chairman Lamborn, Ranking Member Holt, and members of the committee. I am Erik Milito, Upstream Director at the American Petroleum Institute.</w:t>
      </w:r>
      <w:r>
        <w:t xml:space="preserve"> </w:t>
      </w:r>
      <w:r w:rsidRPr="006C2B57">
        <w:rPr>
          <w:rStyle w:val="StyleBoldUnderline"/>
        </w:rPr>
        <w:t>API has more than 500 member companies, which represent all sectors of America’s oil and natural gas industry.</w:t>
      </w:r>
      <w:r w:rsidRPr="005836A3">
        <w:t xml:space="preserve"> Our industry supports 9.2 million American jobs and 7.7 percent of the U.S. economy. </w:t>
      </w:r>
      <w:r w:rsidRPr="006C2B57">
        <w:rPr>
          <w:rStyle w:val="StyleBoldUnderline"/>
        </w:rPr>
        <w:t>The industry also provides most of the energy we need to power our economy and way of life</w:t>
      </w:r>
      <w:r w:rsidRPr="005836A3">
        <w:t xml:space="preserve"> and delivers more than $85 million a day in revenue to the federal government.</w:t>
      </w:r>
      <w:r>
        <w:t xml:space="preserve"> </w:t>
      </w:r>
      <w:r w:rsidRPr="006C2B57">
        <w:rPr>
          <w:rStyle w:val="StyleBoldUnderline"/>
        </w:rPr>
        <w:t>Our nation can and should be producing more of the oil and natural gas</w:t>
      </w:r>
      <w:r w:rsidRPr="005836A3">
        <w:t xml:space="preserve"> Americans need here at home. </w:t>
      </w:r>
      <w:r w:rsidRPr="006C2B57">
        <w:rPr>
          <w:rStyle w:val="StyleBoldUnderline"/>
        </w:rPr>
        <w:t>This would strengthen our energy security and help put downward pressure on prices while also providing many thousands of new jobs</w:t>
      </w:r>
      <w:r w:rsidRPr="005836A3">
        <w:t xml:space="preserve"> for Americans and billions of dollars in additional revenue for our government. According to Energy Information Administration statistics, we produced a little more than 5 million barrels of oil a day in 2009 and are projected to produce 8 million barrels a day by the end of 2014. But we can and should do more.</w:t>
      </w:r>
      <w:r>
        <w:t xml:space="preserve"> </w:t>
      </w:r>
      <w:r w:rsidRPr="006C2B57">
        <w:rPr>
          <w:rStyle w:val="StyleBoldUnderline"/>
        </w:rPr>
        <w:t>The Transboundary Hydrocarbon Agreement with Mexico is important as it could help create additional resource opportunities for US oil and natural gas companies in the Gulf of Mexico</w:t>
      </w:r>
      <w:r w:rsidRPr="005836A3">
        <w:t xml:space="preserve"> and in turn create more jobs and enhance our energy security. </w:t>
      </w:r>
      <w:r w:rsidRPr="006C2B57">
        <w:rPr>
          <w:rStyle w:val="StyleBoldUnderline"/>
        </w:rPr>
        <w:t>The agreement establishes a cooperative process for managing oil and gas reservoirs along the boundary region in the Gulf of Mexico and encourages cooperative agreements between US independent oil companies (IOCs) and Mexico’s state-owned oil company (Pemex</w:t>
      </w:r>
      <w:r w:rsidRPr="005836A3">
        <w:t xml:space="preserve">) to jointly develop energy resources along boundary areas in the Gulf of Mexico. </w:t>
      </w:r>
      <w:r w:rsidRPr="006C2B57">
        <w:rPr>
          <w:rStyle w:val="StyleBoldUnderline"/>
        </w:rPr>
        <w:t>Importantly, this agreement will provide legal certainty to US companies, which will encourage them to invest in new energy development, creating jobs and spurring economic growth.</w:t>
      </w:r>
    </w:p>
    <w:p w:rsidR="005A155D" w:rsidRDefault="005A155D" w:rsidP="005A155D"/>
    <w:p w:rsidR="005A155D" w:rsidRPr="009A0C40" w:rsidRDefault="005A155D" w:rsidP="005A155D">
      <w:pPr>
        <w:rPr>
          <w:rStyle w:val="StyleStyleBold12pt"/>
        </w:rPr>
      </w:pPr>
      <w:r w:rsidRPr="009A0C40">
        <w:rPr>
          <w:rStyle w:val="StyleStyleBold12pt"/>
        </w:rPr>
        <w:t xml:space="preserve">API </w:t>
      </w:r>
      <w:r>
        <w:rPr>
          <w:rStyle w:val="StyleStyleBold12pt"/>
        </w:rPr>
        <w:t>has a strangle hold on Congress</w:t>
      </w:r>
    </w:p>
    <w:p w:rsidR="005A155D" w:rsidRDefault="005A155D" w:rsidP="005A155D">
      <w:r w:rsidRPr="009A0C40">
        <w:rPr>
          <w:rStyle w:val="StyleStyleBold12pt"/>
        </w:rPr>
        <w:t>Froomkin ’11</w:t>
      </w:r>
      <w:r w:rsidRPr="009A0C40">
        <w:t xml:space="preserve"> [4/6/11, Dan Froomkin is contributing editor of Nieman Reports, and the former senior Washington correspondent for the Huffington Post, “How The Oil Lobby Greases Washington's Wheels</w:t>
      </w:r>
      <w:r>
        <w:t xml:space="preserve">”, </w:t>
      </w:r>
      <w:hyperlink r:id="rId100" w:history="1">
        <w:r>
          <w:t>http://www.huffingtonpost.com/2011/04/06/how-the-oil-lobby-greases_n_845720.html</w:t>
        </w:r>
      </w:hyperlink>
      <w:r>
        <w:t>]</w:t>
      </w:r>
    </w:p>
    <w:p w:rsidR="005A155D" w:rsidRPr="00F9529E" w:rsidRDefault="005A155D" w:rsidP="005A155D">
      <w:pPr>
        <w:pStyle w:val="Card"/>
      </w:pPr>
      <w:r w:rsidRPr="009A0C40">
        <w:rPr>
          <w:rStyle w:val="StyleBoldUnderline"/>
        </w:rPr>
        <w:t>Clout in Washington isn't about winning legislative battles -- it's about making sure that they never happen at all. The oil and gas industry has that kind of clout</w:t>
      </w:r>
      <w:r w:rsidRPr="00F9529E">
        <w:t>.</w:t>
      </w:r>
      <w:r>
        <w:t xml:space="preserve"> </w:t>
      </w:r>
      <w:r w:rsidRPr="00F9529E">
        <w:t xml:space="preserve">Despite astronomical profits during what have been lean years for most everyone else, </w:t>
      </w:r>
      <w:r w:rsidRPr="009A0C40">
        <w:rPr>
          <w:rStyle w:val="StyleBoldUnderline"/>
        </w:rPr>
        <w:t>the oil and gas industry continues to benefit from massive, multi-billion dollar taxpayer subsidie</w:t>
      </w:r>
      <w:r w:rsidRPr="00F9529E">
        <w:t xml:space="preserve">s. </w:t>
      </w:r>
      <w:r w:rsidRPr="009A0C40">
        <w:rPr>
          <w:rStyle w:val="StyleBoldUnderline"/>
        </w:rPr>
        <w:t>Opinion polling shows the American public overwhelmingly wants those subsidies eliminated</w:t>
      </w:r>
      <w:r w:rsidRPr="00F9529E">
        <w:t>. Meanwhile, both parties are hunting feverishly for ways to reduce the deficit.</w:t>
      </w:r>
      <w:r>
        <w:t xml:space="preserve"> </w:t>
      </w:r>
      <w:r w:rsidRPr="00F9529E">
        <w:t xml:space="preserve">But </w:t>
      </w:r>
      <w:r w:rsidRPr="009A0C40">
        <w:rPr>
          <w:rStyle w:val="StyleBoldUnderline"/>
        </w:rPr>
        <w:t>when President Obama called on Congress to eliminate about $4 billion a year in tax breaks for Big Oil earlier this year, the response on the Hill was little more than a knowing chuckle</w:t>
      </w:r>
      <w:r w:rsidRPr="00F9529E">
        <w:t>. Even Obama's closest congressional allies don't think the president’s proposal has a shot.</w:t>
      </w:r>
      <w:r>
        <w:t xml:space="preserve"> </w:t>
      </w:r>
      <w:r w:rsidRPr="00F9529E">
        <w:t xml:space="preserve">"I would be surprised if it got a great deal of traction," Senator Jeff Bingaman (D-N.M.), </w:t>
      </w:r>
      <w:r w:rsidRPr="00F9529E">
        <w:lastRenderedPageBreak/>
        <w:t>chairman of the Senate energy committee, told reporters at the National Press Club a few days after Obama first announced his plan.</w:t>
      </w:r>
      <w:r>
        <w:t xml:space="preserve"> </w:t>
      </w:r>
      <w:r w:rsidRPr="00F9529E">
        <w:t xml:space="preserve">Rep. Earl Blumenauer (D-Ore.), co-author of a House bill that closely resembles </w:t>
      </w:r>
      <w:r w:rsidRPr="009A0C40">
        <w:rPr>
          <w:rStyle w:val="StyleBoldUnderline"/>
        </w:rPr>
        <w:t>Obama's proposal, nevertheless acknowledges that it has slim chances of passing. "It will be a challenge to get anything through the House that includes any tax increase for anyone under any circumstance</w:t>
      </w:r>
      <w:r w:rsidRPr="00F9529E">
        <w:t>," he told The Huffington Post.</w:t>
      </w:r>
      <w:r>
        <w:t xml:space="preserve"> </w:t>
      </w:r>
      <w:r w:rsidRPr="00F9529E">
        <w:t xml:space="preserve">The list goes on: "It's </w:t>
      </w:r>
      <w:r w:rsidRPr="009A0C40">
        <w:rPr>
          <w:rStyle w:val="StyleBoldUnderline"/>
        </w:rPr>
        <w:t xml:space="preserve">not on my radar," said Frank Maisano, a spokesman for </w:t>
      </w:r>
      <w:hyperlink r:id="rId101" w:tgtFrame="_hplink" w:history="1">
        <w:r w:rsidRPr="009A0C40">
          <w:rPr>
            <w:rStyle w:val="StyleBoldUnderline"/>
          </w:rPr>
          <w:t>Bracewell Giuliani</w:t>
        </w:r>
      </w:hyperlink>
      <w:r w:rsidRPr="009A0C40">
        <w:rPr>
          <w:rStyle w:val="StyleBoldUnderline"/>
        </w:rPr>
        <w:t>, a lobbying firm with several oil and gas industry clients</w:t>
      </w:r>
      <w:r w:rsidRPr="00F9529E">
        <w:t xml:space="preserve">. </w:t>
      </w:r>
      <w:r w:rsidRPr="009A0C40">
        <w:rPr>
          <w:rStyle w:val="StyleBoldUnderline"/>
        </w:rPr>
        <w:t>"It's old news and it's never going to happen in this Congress.</w:t>
      </w:r>
      <w:r w:rsidRPr="00F9529E">
        <w:t xml:space="preserve"> It couldn't even happen in the last Congress."</w:t>
      </w:r>
      <w:r>
        <w:t xml:space="preserve"> </w:t>
      </w:r>
      <w:r w:rsidRPr="009A0C40">
        <w:rPr>
          <w:rStyle w:val="StyleBoldUnderline"/>
        </w:rPr>
        <w:t>Indeed, the oil and gas industry's stranglehold on Congres is so firm that even when the Democrats controlled both houses, repeal of the subsidies didn't stand a chance</w:t>
      </w:r>
      <w:r w:rsidRPr="00F9529E">
        <w:t>. Obama proposed cutting them in his previous two budgets as well, but the Senate -- where Republicans and consistently pro-oil Louisiana Democrat Mary Landrieu had more than enough votes to block any legislation -- never even took a stab at it.</w:t>
      </w:r>
      <w:r>
        <w:t xml:space="preserve"> </w:t>
      </w:r>
      <w:r w:rsidRPr="009A0C40">
        <w:rPr>
          <w:rStyle w:val="StyleBoldUnderline"/>
        </w:rPr>
        <w:t>Now that the House is controlled by the GOP, Obama's proposal is deader than an oil-soaked pelican. Over the last decade in particular, the Republican Party's anti-tax policies and pro-drilling campaign rhetoric have become nearly indistinguishable from those of Big Oil</w:t>
      </w:r>
      <w:r w:rsidRPr="00F9529E">
        <w:t>.</w:t>
      </w:r>
      <w:r>
        <w:t xml:space="preserve"> </w:t>
      </w:r>
      <w:r w:rsidRPr="00F9529E">
        <w:t>"Obama's been proposing to get rid of these subsidies since his first budget in February 2009," said Tyson Slocum, director of the energy program for the consumer watchdog group Public Citizen. "</w:t>
      </w:r>
      <w:r w:rsidRPr="009A0C40">
        <w:rPr>
          <w:rStyle w:val="StyleBoldUnderline"/>
        </w:rPr>
        <w:t>The obstacle has been the petroleum industry. The American Petroleum Institute has dug in their heels and is fighting tooth and nail to retain these subsidies</w:t>
      </w:r>
      <w:r w:rsidRPr="00F9529E">
        <w:t>."</w:t>
      </w:r>
      <w:r>
        <w:t xml:space="preserve"> </w:t>
      </w:r>
      <w:r w:rsidRPr="009A0C40">
        <w:rPr>
          <w:rStyle w:val="StyleBoldUnderline"/>
        </w:rPr>
        <w:t>The American Petroleum Institute (API) is the industry's enormously powerful lobbying and trade association. "API is very focused on making sure that we have a voice in policy debates</w:t>
      </w:r>
      <w:r w:rsidRPr="00F9529E">
        <w:t>," said Martin Durbin, the organization's executive vice president for government affairs. "Certainly I hope we're having some role in the debate here."</w:t>
      </w:r>
    </w:p>
    <w:p w:rsidR="005A155D" w:rsidRDefault="005A155D" w:rsidP="005A155D"/>
    <w:p w:rsidR="005A155D" w:rsidRPr="001C4C6D" w:rsidRDefault="005A155D" w:rsidP="005A155D">
      <w:pPr>
        <w:rPr>
          <w:rStyle w:val="StyleStyleBold12pt"/>
        </w:rPr>
      </w:pPr>
      <w:r w:rsidRPr="001C4C6D">
        <w:rPr>
          <w:rStyle w:val="StyleStyleBold12pt"/>
        </w:rPr>
        <w:t>Oil has an army of lobbyist and a mountain of cash</w:t>
      </w:r>
    </w:p>
    <w:p w:rsidR="005A155D" w:rsidRPr="009A0C40" w:rsidRDefault="005A155D" w:rsidP="005A155D">
      <w:r w:rsidRPr="009A0C40">
        <w:rPr>
          <w:rStyle w:val="StyleStyleBold12pt"/>
        </w:rPr>
        <w:t>Froomkin ’11</w:t>
      </w:r>
      <w:r w:rsidRPr="009A0C40">
        <w:t xml:space="preserve"> [4/6/11, Dan Froomkin is contributing editor of Nieman Reports, and the former senior Washington correspondent for the Huffington Post, “How The Oil Lobby Greases Washington's Wheels</w:t>
      </w:r>
      <w:r>
        <w:t xml:space="preserve">”, </w:t>
      </w:r>
      <w:hyperlink r:id="rId102" w:history="1">
        <w:r>
          <w:t>http://www.huffingtonpost.com/2011/04/06/how-the-oil-lobby-greases_n_845720.html</w:t>
        </w:r>
      </w:hyperlink>
      <w:r>
        <w:t>]</w:t>
      </w:r>
    </w:p>
    <w:p w:rsidR="005A155D" w:rsidRPr="00E75452" w:rsidRDefault="005A155D" w:rsidP="005A155D">
      <w:pPr>
        <w:pStyle w:val="Card"/>
      </w:pPr>
      <w:r w:rsidRPr="009A0C40">
        <w:rPr>
          <w:rStyle w:val="StyleBoldUnderline"/>
        </w:rPr>
        <w:t xml:space="preserve">ENERGY GIANTS ANTE UP With so much public opposition, why do subsidies remain? You might as well ask </w:t>
      </w:r>
      <w:r w:rsidRPr="00E75452">
        <w:t xml:space="preserve">why there is no carbon tax, or </w:t>
      </w:r>
      <w:r w:rsidRPr="009A0C40">
        <w:rPr>
          <w:rStyle w:val="StyleBoldUnderline"/>
        </w:rPr>
        <w:t>why there was no significant reform legislation passed after the BP oil spill. The answer is that one of the many things the industry can do with its fat pocketbook is hire a veritable army of sharp lobbyists and back them up with big wads of cash</w:t>
      </w:r>
      <w:r w:rsidRPr="00E75452">
        <w:t xml:space="preserve"> in the form of campaign donations and spending. </w:t>
      </w:r>
      <w:r w:rsidRPr="009A0C40">
        <w:rPr>
          <w:rStyle w:val="StyleBoldUnderline"/>
        </w:rPr>
        <w:t>The end result is that the industry has a remarkable ability to get its way on Capitol Hill</w:t>
      </w:r>
      <w:r w:rsidRPr="00E75452">
        <w:t>.</w:t>
      </w:r>
      <w:r>
        <w:t xml:space="preserve"> </w:t>
      </w:r>
      <w:r w:rsidRPr="00E75452">
        <w:t xml:space="preserve">According to the Center for Responsive Politics' website, </w:t>
      </w:r>
      <w:r w:rsidRPr="009A0C40">
        <w:rPr>
          <w:rStyle w:val="StyleBoldUnderline"/>
        </w:rPr>
        <w:t xml:space="preserve">the oil and gas industry has spent </w:t>
      </w:r>
      <w:hyperlink r:id="rId103" w:tgtFrame="_hplink" w:history="1">
        <w:r w:rsidRPr="009A0C40">
          <w:rPr>
            <w:rStyle w:val="StyleBoldUnderline"/>
          </w:rPr>
          <w:t>more than $1 billion</w:t>
        </w:r>
      </w:hyperlink>
      <w:r w:rsidRPr="009A0C40">
        <w:rPr>
          <w:rStyle w:val="StyleBoldUnderline"/>
        </w:rPr>
        <w:t xml:space="preserve"> on lobbying since 1998, including a jaw-dropping </w:t>
      </w:r>
      <w:hyperlink r:id="rId104" w:tgtFrame="_hplink" w:history="1">
        <w:r w:rsidRPr="009A0C40">
          <w:rPr>
            <w:rStyle w:val="StyleBoldUnderline"/>
          </w:rPr>
          <w:t>$147 million just last year</w:t>
        </w:r>
      </w:hyperlink>
      <w:r w:rsidRPr="00E75452">
        <w:t>.</w:t>
      </w:r>
      <w:r>
        <w:t xml:space="preserve"> </w:t>
      </w:r>
      <w:r w:rsidRPr="00E75452">
        <w:t>For comparison's sake, $</w:t>
      </w:r>
      <w:r w:rsidRPr="009A0C40">
        <w:rPr>
          <w:rStyle w:val="StyleBoldUnderline"/>
        </w:rPr>
        <w:t xml:space="preserve">147 million is about equivalent to the total budget of </w:t>
      </w:r>
      <w:hyperlink r:id="rId105" w:tgtFrame="_hplink" w:history="1">
        <w:r w:rsidRPr="009A0C40">
          <w:rPr>
            <w:rStyle w:val="StyleBoldUnderline"/>
          </w:rPr>
          <w:t>100 congressional offices</w:t>
        </w:r>
      </w:hyperlink>
      <w:r w:rsidRPr="00E75452">
        <w:t>. That's more than the $103 million spent in 2010 by the financial service industry, another potent lobbying force -- but considerably less than the $240 million spent by the pharmaceutical industry</w:t>
      </w:r>
      <w:r w:rsidRPr="009A0C40">
        <w:rPr>
          <w:rStyle w:val="StyleBoldUnderline"/>
        </w:rPr>
        <w:t xml:space="preserve">. Among major industries, Opensecrets.org </w:t>
      </w:r>
      <w:hyperlink r:id="rId106" w:tgtFrame="_hplink" w:history="1">
        <w:r w:rsidRPr="009A0C40">
          <w:rPr>
            <w:rStyle w:val="StyleBoldUnderline"/>
          </w:rPr>
          <w:t>ranked Big Oil fifth</w:t>
        </w:r>
      </w:hyperlink>
      <w:r w:rsidRPr="009A0C40">
        <w:rPr>
          <w:rStyle w:val="StyleBoldUnderline"/>
        </w:rPr>
        <w:t xml:space="preserve"> in terms of lobbying dollars spent,</w:t>
      </w:r>
      <w:r w:rsidRPr="00E75452">
        <w:t xml:space="preserve"> behind only Big Pharma, electric utilities, business associations and insurance.</w:t>
      </w:r>
      <w:r>
        <w:t xml:space="preserve"> </w:t>
      </w:r>
      <w:r w:rsidRPr="009A0C40">
        <w:rPr>
          <w:rStyle w:val="StyleBoldUnderline"/>
        </w:rPr>
        <w:t xml:space="preserve">The oil and gas industry used its $147 million to employ </w:t>
      </w:r>
      <w:hyperlink r:id="rId107" w:tgtFrame="_hplink" w:history="1">
        <w:r w:rsidRPr="009A0C40">
          <w:rPr>
            <w:rStyle w:val="StyleBoldUnderline"/>
          </w:rPr>
          <w:t>788 individual lobbyists in 2010</w:t>
        </w:r>
      </w:hyperlink>
      <w:r w:rsidRPr="009A0C40">
        <w:rPr>
          <w:rStyle w:val="StyleBoldUnderline"/>
        </w:rPr>
        <w:t xml:space="preserve"> -- some 500 (or almost two thirds) of whom, according to Opensecrets.org, are former federal employees who came through the revolving door particularly well versed in the ways of government. All told, that's well more than one oil and gas lobbyist per member of Congress out there on the Hill </w:t>
      </w:r>
      <w:r w:rsidRPr="00E75452">
        <w:t xml:space="preserve">arming allies with talking points and briefing books, spinning the undecided and </w:t>
      </w:r>
      <w:r w:rsidRPr="009A0C40">
        <w:rPr>
          <w:rStyle w:val="StyleBoldUnderline"/>
        </w:rPr>
        <w:t xml:space="preserve">pressuring the opposition. And there's more of them every year. Consider the </w:t>
      </w:r>
      <w:hyperlink r:id="rId108" w:tgtFrame="_hplink" w:history="1">
        <w:r w:rsidRPr="009A0C40">
          <w:rPr>
            <w:rStyle w:val="StyleBoldUnderline"/>
          </w:rPr>
          <w:t>trendlines</w:t>
        </w:r>
      </w:hyperlink>
      <w:r w:rsidRPr="009A0C40">
        <w:rPr>
          <w:rStyle w:val="StyleBoldUnderline"/>
        </w:rPr>
        <w:t>. As recently as 2004, the oil and gas industry spent about $52 million a year in lobbying; by 2009, that figure was up to $175 million</w:t>
      </w:r>
      <w:r w:rsidRPr="00E75452">
        <w:t xml:space="preserve"> </w:t>
      </w:r>
      <w:r w:rsidRPr="009A0C40">
        <w:rPr>
          <w:rStyle w:val="StyleBoldUnderline"/>
        </w:rPr>
        <w:t>-- or a 300 percent increase</w:t>
      </w:r>
      <w:r w:rsidRPr="00E75452">
        <w:t xml:space="preserve"> in just five years.</w:t>
      </w:r>
      <w:r>
        <w:t xml:space="preserve"> </w:t>
      </w:r>
      <w:r w:rsidRPr="00E75452">
        <w:t xml:space="preserve">The </w:t>
      </w:r>
      <w:r w:rsidRPr="009A0C40">
        <w:rPr>
          <w:rStyle w:val="StyleBoldUnderline"/>
        </w:rPr>
        <w:t xml:space="preserve">industry backs up its extraordinary lobbying effort with lavish spending on political campaigns. Candidates associated with oil and gas companies made about </w:t>
      </w:r>
      <w:hyperlink r:id="rId109" w:tgtFrame="_hplink" w:history="1">
        <w:r w:rsidRPr="009A0C40">
          <w:rPr>
            <w:rStyle w:val="StyleBoldUnderline"/>
          </w:rPr>
          <w:t>$15 million in direct campaign donations</w:t>
        </w:r>
      </w:hyperlink>
      <w:r>
        <w:t xml:space="preserve"> </w:t>
      </w:r>
      <w:r w:rsidRPr="00E75452">
        <w:t>during the 2010 mid-term election cycle ($26 million during the 2008 presidential cycle).</w:t>
      </w:r>
      <w:r>
        <w:t xml:space="preserve"> </w:t>
      </w:r>
      <w:r w:rsidRPr="009A0C40">
        <w:rPr>
          <w:rStyle w:val="StyleBoldUnderline"/>
        </w:rPr>
        <w:t xml:space="preserve">The industry was also responsible for </w:t>
      </w:r>
      <w:hyperlink r:id="rId110" w:tgtFrame="_hplink" w:history="1">
        <w:r w:rsidRPr="009A0C40">
          <w:rPr>
            <w:rStyle w:val="StyleBoldUnderline"/>
          </w:rPr>
          <w:t>more than $10 million in donations</w:t>
        </w:r>
      </w:hyperlink>
      <w:r w:rsidRPr="009A0C40">
        <w:rPr>
          <w:rStyle w:val="StyleBoldUnderline"/>
        </w:rPr>
        <w:t xml:space="preserve"> through its </w:t>
      </w:r>
      <w:hyperlink r:id="rId111" w:tgtFrame="_hplink" w:history="1">
        <w:r w:rsidRPr="009A0C40">
          <w:rPr>
            <w:rStyle w:val="StyleBoldUnderline"/>
          </w:rPr>
          <w:t>political action committees</w:t>
        </w:r>
      </w:hyperlink>
      <w:r w:rsidRPr="00E75452">
        <w:t>, or PACs, in the 2010 cycle.</w:t>
      </w:r>
      <w:r>
        <w:t xml:space="preserve"> </w:t>
      </w:r>
      <w:r w:rsidRPr="00E75452">
        <w:t>The</w:t>
      </w:r>
      <w:r>
        <w:t xml:space="preserve"> </w:t>
      </w:r>
      <w:hyperlink r:id="rId112" w:tgtFrame="_hplink" w:history="1">
        <w:r w:rsidRPr="00E75452">
          <w:t>trendlines</w:t>
        </w:r>
      </w:hyperlink>
      <w:r>
        <w:t xml:space="preserve"> </w:t>
      </w:r>
      <w:r w:rsidRPr="00E75452">
        <w:t xml:space="preserve">are notable here, as well. In the early ’90s, oil and gas campaign spending favored Republicans over Democrats by about a 2 to 1 margin: </w:t>
      </w:r>
      <w:r w:rsidRPr="009A0C40">
        <w:rPr>
          <w:rStyle w:val="StyleBoldUnderline"/>
        </w:rPr>
        <w:t>For every $1 the industry gave to Democrats, it gave Republicans $1.78. But starting in the 1996 election cycle</w:t>
      </w:r>
      <w:r w:rsidRPr="00E75452">
        <w:t xml:space="preserve"> (think Al Gore), </w:t>
      </w:r>
      <w:r w:rsidRPr="009A0C40">
        <w:rPr>
          <w:rStyle w:val="StyleBoldUnderline"/>
        </w:rPr>
        <w:t xml:space="preserve">that changed dramatically. Now, for every $1 the industry gives Democrats, it gives Republicans about $3.35. </w:t>
      </w:r>
      <w:r w:rsidRPr="00E75452">
        <w:t>Among the</w:t>
      </w:r>
      <w:r>
        <w:t xml:space="preserve"> </w:t>
      </w:r>
      <w:hyperlink w:tgtFrame="_hplink" w:history="1">
        <w:r w:rsidRPr="00E75452">
          <w:t>top oil and gas industry donors</w:t>
        </w:r>
      </w:hyperlink>
      <w:r>
        <w:t xml:space="preserve"> </w:t>
      </w:r>
      <w:r w:rsidRPr="00E75452">
        <w:t>in the 2010 cycle,</w:t>
      </w:r>
      <w:r>
        <w:t xml:space="preserve"> </w:t>
      </w:r>
      <w:hyperlink r:id="rId113" w:tgtFrame="_hplink" w:history="1">
        <w:r w:rsidRPr="00E75452">
          <w:t xml:space="preserve">Koch </w:t>
        </w:r>
        <w:r w:rsidRPr="00E75452">
          <w:lastRenderedPageBreak/>
          <w:t>Industries</w:t>
        </w:r>
      </w:hyperlink>
      <w:r>
        <w:t xml:space="preserve"> </w:t>
      </w:r>
      <w:r w:rsidRPr="00E75452">
        <w:t>and ExxonMobil head the list. And Opensecrets.org's top 20 list of</w:t>
      </w:r>
      <w:r>
        <w:t xml:space="preserve"> </w:t>
      </w:r>
      <w:hyperlink r:id="rId114" w:tgtFrame="_hplink" w:history="1">
        <w:r w:rsidRPr="00E75452">
          <w:t>oil and gas money recipients</w:t>
        </w:r>
      </w:hyperlink>
      <w:r>
        <w:t xml:space="preserve"> </w:t>
      </w:r>
      <w:r w:rsidRPr="00E75452">
        <w:t>is 4 to 1 Republican.</w:t>
      </w:r>
      <w:r>
        <w:t xml:space="preserve"> </w:t>
      </w:r>
      <w:r w:rsidRPr="00E75452">
        <w:t>In addition to contributions to individuals and PACs, there's the whole new world of spending opportunities opened up by recent Supreme Court rulings that essentially blew a hole through the post-Watergate campaign finance laws.</w:t>
      </w:r>
      <w:r>
        <w:t xml:space="preserve"> </w:t>
      </w:r>
      <w:hyperlink r:id="rId115" w:tgtFrame="_hplink" w:history="1">
        <w:r w:rsidRPr="009A0C40">
          <w:rPr>
            <w:rStyle w:val="StyleBoldUnderline"/>
          </w:rPr>
          <w:t>Super PACs</w:t>
        </w:r>
      </w:hyperlink>
      <w:r w:rsidRPr="009A0C40">
        <w:rPr>
          <w:rStyle w:val="StyleBoldUnderline"/>
        </w:rPr>
        <w:t xml:space="preserve"> are groups that can now accept unlimited contributions, though they must disclose their contributor</w:t>
      </w:r>
      <w:r w:rsidRPr="00E75452">
        <w:t>s</w:t>
      </w:r>
      <w:r w:rsidRPr="009A0C40">
        <w:rPr>
          <w:rStyle w:val="StyleBoldUnderline"/>
        </w:rPr>
        <w:t xml:space="preserve">. Opensecrets.org </w:t>
      </w:r>
      <w:hyperlink r:id="rId116" w:tgtFrame="_hplink" w:history="1">
        <w:r w:rsidRPr="009A0C40">
          <w:rPr>
            <w:rStyle w:val="StyleBoldUnderline"/>
          </w:rPr>
          <w:t>calculates</w:t>
        </w:r>
      </w:hyperlink>
      <w:r w:rsidRPr="009A0C40">
        <w:rPr>
          <w:rStyle w:val="StyleBoldUnderline"/>
        </w:rPr>
        <w:t xml:space="preserve"> that companies with interests in the energy sector combined to give more than $5.6 million to Super PACs in the 2010 cyc</w:t>
      </w:r>
      <w:r w:rsidRPr="00E75452">
        <w:t>le.</w:t>
      </w:r>
      <w:r>
        <w:t xml:space="preserve"> </w:t>
      </w:r>
      <w:r w:rsidRPr="00E75452">
        <w:t>Former Bush political guru Karl Rove's American Crossroads group, for one such Super PAC. It</w:t>
      </w:r>
      <w:hyperlink r:id="rId117" w:tgtFrame="_hplink" w:history="1">
        <w:r w:rsidRPr="00E75452">
          <w:t>spent $21 million</w:t>
        </w:r>
      </w:hyperlink>
      <w:r>
        <w:t xml:space="preserve"> </w:t>
      </w:r>
      <w:r w:rsidRPr="00E75452">
        <w:t>on political advertising in the 2010 cycle; oil and gas interests</w:t>
      </w:r>
      <w:r>
        <w:t xml:space="preserve"> </w:t>
      </w:r>
      <w:hyperlink r:id="rId118" w:tgtFrame="_hplink" w:history="1">
        <w:r w:rsidRPr="00E75452">
          <w:t>contributed just over $3 million</w:t>
        </w:r>
      </w:hyperlink>
      <w:r>
        <w:t xml:space="preserve"> </w:t>
      </w:r>
      <w:r w:rsidRPr="00E75452">
        <w:t>of that amount.</w:t>
      </w:r>
      <w:r>
        <w:t xml:space="preserve"> </w:t>
      </w:r>
      <w:r w:rsidRPr="001C4C6D">
        <w:rPr>
          <w:rStyle w:val="StyleBoldUnderline"/>
        </w:rPr>
        <w:t>The recent court rulings also opened the way for nonprofit groups to spend unlimited amounts of money on political campaigns -- and unlike the Super PACs, they don't have to disclose their donors</w:t>
      </w:r>
      <w:r w:rsidRPr="00E75452">
        <w:t>. All they have to do is report how much they spent.</w:t>
      </w:r>
      <w:r>
        <w:t xml:space="preserve"> </w:t>
      </w:r>
      <w:hyperlink r:id="rId119" w:tgtFrame="_hplink" w:history="1">
        <w:r w:rsidRPr="00E75452">
          <w:t>These groups</w:t>
        </w:r>
      </w:hyperlink>
      <w:r w:rsidRPr="00E75452">
        <w:t>, led by the U.S. Chamber of Commerce, reported $140 million in campaign spending in the 2010 cycle, the vast majority of which went to support conservative causes.</w:t>
      </w:r>
      <w:r w:rsidRPr="001C4C6D">
        <w:rPr>
          <w:rStyle w:val="StyleBoldUnderline"/>
        </w:rPr>
        <w:t xml:space="preserve"> There's no way to know how much of that money came from Big Oil. Adding yet more firepower to its lobbyists’ arsenal, API </w:t>
      </w:r>
      <w:hyperlink r:id="rId120" w:tgtFrame="_hplink" w:history="1">
        <w:r w:rsidRPr="001C4C6D">
          <w:rPr>
            <w:rStyle w:val="StyleBoldUnderline"/>
          </w:rPr>
          <w:t>announced last month</w:t>
        </w:r>
      </w:hyperlink>
      <w:r w:rsidRPr="001C4C6D">
        <w:rPr>
          <w:rStyle w:val="StyleBoldUnderline"/>
        </w:rPr>
        <w:t xml:space="preserve"> that it will start funding political campaigns directly through a new PAC of its own -</w:t>
      </w:r>
      <w:r w:rsidRPr="00E75452">
        <w:t>- in addition to what its member organizations give already.</w:t>
      </w:r>
      <w:r>
        <w:t xml:space="preserve"> </w:t>
      </w:r>
      <w:r w:rsidRPr="00E75452">
        <w:t>"</w:t>
      </w:r>
      <w:r w:rsidRPr="001C4C6D">
        <w:rPr>
          <w:rStyle w:val="StyleBoldUnderline"/>
        </w:rPr>
        <w:t>API is very focused on making sure that we have a voice in policy debates,</w:t>
      </w:r>
      <w:r w:rsidRPr="00E75452">
        <w:t>" said its spokesman, Durbin. "We're always looking at ways to improve the way we do our jobs here. This just adds one more tool to leverage our ability to get the point across about the critical nature of this industry."</w:t>
      </w:r>
    </w:p>
    <w:p w:rsidR="005A155D" w:rsidRPr="00804801" w:rsidRDefault="005A155D" w:rsidP="005A155D"/>
    <w:p w:rsidR="005A155D" w:rsidRDefault="005A155D" w:rsidP="005A155D">
      <w:pPr>
        <w:pStyle w:val="Heading3"/>
      </w:pPr>
      <w:r>
        <w:lastRenderedPageBreak/>
        <w:t>2AC Mexico Ptx DA</w:t>
      </w:r>
    </w:p>
    <w:p w:rsidR="005A155D" w:rsidRDefault="005A155D" w:rsidP="005A155D"/>
    <w:p w:rsidR="005A155D" w:rsidRPr="00E7591B" w:rsidRDefault="005A155D" w:rsidP="005A155D">
      <w:pPr>
        <w:rPr>
          <w:rStyle w:val="StyleStyleBold12pt"/>
        </w:rPr>
      </w:pPr>
      <w:r w:rsidRPr="00E7591B">
        <w:rPr>
          <w:rStyle w:val="StyleStyleBold12pt"/>
        </w:rPr>
        <w:t>No link uniqueness – already pursuing reforms</w:t>
      </w:r>
    </w:p>
    <w:p w:rsidR="005A155D" w:rsidRPr="00B26920" w:rsidRDefault="005A155D" w:rsidP="005A155D">
      <w:r w:rsidRPr="00FA38B5">
        <w:rPr>
          <w:rStyle w:val="StyleStyleBold12pt"/>
        </w:rPr>
        <w:t xml:space="preserve">Esanaro 3/7/13 </w:t>
      </w:r>
      <w:r w:rsidRPr="00B26920">
        <w:t>(Alberto, he has advised the Chambers of Commerce from an European Country, as well as some US Counties in relation to their affairs in Mexico, During 4-years in a row, he was elected Technical Secretary to the Fixed and Mobile Telephone Operators Committee (Comité del Servicio Local) by all operators of the Mexican Telecom Industry. LL.B. and additional certificates for US Public and Private Law. Thereafter, obtained two Post-Graduate Specialisations from Instituto Tecnológico Autónomo de México (ITAM), one in Energy Regulation and one in Telecom, as well as having coursed Finance on the same Institute. Both, UP and ITAM are top 5 in law schools local rankings. He coursed a LL.M. Program in Telecom and IT Regulation at the University of Strathclyde, Scotland, UK and other courses related to business and industries where he practices, QUICK WHITE HOUSE RESPONSE COULD MEAN A FOOT IN THE DOOR IN MEXICO’S HYDROCARBONS SECTOR, April 2013, http://mexicanlawblog.com/quick-white-house-response-could-mean-a-foot-in-the-door-in-mexicos-hydrocarbons-sector/)//moxley</w:t>
      </w:r>
    </w:p>
    <w:p w:rsidR="005A155D" w:rsidRPr="006E1A50" w:rsidRDefault="005A155D" w:rsidP="005A155D">
      <w:pPr>
        <w:pStyle w:val="Card"/>
      </w:pPr>
      <w:r w:rsidRPr="00E7591B">
        <w:rPr>
          <w:rStyle w:val="StyleBoldUnderline"/>
        </w:rPr>
        <w:t>Mexico could be on its way to an oil boom</w:t>
      </w:r>
      <w:r w:rsidRPr="006E1A50">
        <w:t xml:space="preserve">; </w:t>
      </w:r>
      <w:r w:rsidRPr="00E7591B">
        <w:rPr>
          <w:rStyle w:val="StyleBoldUnderline"/>
        </w:rPr>
        <w:t>along with the increase in reserves, the current governing party of Mexico</w:t>
      </w:r>
      <w:r w:rsidRPr="006E1A50">
        <w:t xml:space="preserve">, </w:t>
      </w:r>
      <w:r w:rsidRPr="008F1C9C">
        <w:rPr>
          <w:rStyle w:val="Emphasis"/>
          <w:rFonts w:eastAsiaTheme="majorEastAsia"/>
        </w:rPr>
        <w:t>the Institutional Revolutionary Party (PRI) has been aggressively proposing reforms in its hydrocarbons sector</w:t>
      </w:r>
      <w:r w:rsidRPr="006E1A50">
        <w:t xml:space="preserve">.  While it will keep PEMEX as a state-owned company which will continue to enjoy a monopoly, the government will allow foreign investment, participation and limited partnerships if the reforms are approved.    The only caveat is that the oil will remain in Mexican hands.  While this may not be ideal for many foreign oil companies, it is far more than what has been offered before, which was nothing at all.  </w:t>
      </w:r>
      <w:r w:rsidRPr="00E7591B">
        <w:rPr>
          <w:rStyle w:val="StyleBoldUnderline"/>
        </w:rPr>
        <w:t>Several companies will be eager for the chance to access Mexico’s vast oil reserves, even if it means they will only be working in a consulting role to help Mexico modernize its antiquated oil infrastructure</w:t>
      </w:r>
      <w:r w:rsidRPr="006E1A50">
        <w:t>.</w:t>
      </w:r>
    </w:p>
    <w:p w:rsidR="005A155D" w:rsidRPr="00C0319F" w:rsidRDefault="005A155D" w:rsidP="005A155D">
      <w:pPr>
        <w:tabs>
          <w:tab w:val="left" w:pos="2040"/>
        </w:tabs>
      </w:pPr>
      <w:r>
        <w:tab/>
      </w:r>
    </w:p>
    <w:p w:rsidR="005A155D" w:rsidRPr="00E7591B" w:rsidRDefault="005A155D" w:rsidP="005A155D">
      <w:pPr>
        <w:rPr>
          <w:rStyle w:val="StyleStyleBold12pt"/>
        </w:rPr>
      </w:pPr>
      <w:r w:rsidRPr="00E7591B">
        <w:rPr>
          <w:rStyle w:val="StyleStyleBold12pt"/>
        </w:rPr>
        <w:t>Nieto proposal inevitable</w:t>
      </w:r>
    </w:p>
    <w:p w:rsidR="005A155D" w:rsidRPr="00BD0B55" w:rsidRDefault="005A155D" w:rsidP="005A155D">
      <w:r w:rsidRPr="00BD0B55">
        <w:rPr>
          <w:rStyle w:val="StyleStyleBold12pt"/>
        </w:rPr>
        <w:t>Wilson 13</w:t>
      </w:r>
      <w:r w:rsidRPr="006D3CA8">
        <w:t xml:space="preserve"> (Christopher E., Associate at the Mexico Institute of the Woodrow Wilson International. Center for Scholars, “A U.S.-Mexico Economic Alliance: Policy Options for a Competitive Region,” January 2013, http://www.wilsoncenter.org/sites/default/files/new_ideas_us_mexico_relations.pdf)//moxley</w:t>
      </w:r>
    </w:p>
    <w:p w:rsidR="005A155D" w:rsidRPr="005E448F" w:rsidRDefault="005A155D" w:rsidP="005A155D">
      <w:pPr>
        <w:pStyle w:val="Card"/>
        <w:rPr>
          <w:rStyle w:val="StyleBoldUnderline"/>
        </w:rPr>
      </w:pPr>
      <w:r w:rsidRPr="006E1A50">
        <w:t xml:space="preserve">It is widely expected that the government of Enrique Peña </w:t>
      </w:r>
      <w:r w:rsidRPr="008F1C9C">
        <w:rPr>
          <w:rStyle w:val="Emphasis"/>
          <w:rFonts w:eastAsiaTheme="majorEastAsia"/>
        </w:rPr>
        <w:t>Nieto will present an energy reform initiative</w:t>
      </w:r>
      <w:r w:rsidRPr="006E1A50">
        <w:t xml:space="preserve"> </w:t>
      </w:r>
      <w:r w:rsidRPr="005E448F">
        <w:t>¶</w:t>
      </w:r>
      <w:r w:rsidRPr="006E1A50">
        <w:t xml:space="preserve"> </w:t>
      </w:r>
      <w:r w:rsidRPr="005E448F">
        <w:rPr>
          <w:rStyle w:val="StyleBoldUnderline"/>
        </w:rPr>
        <w:t>to the Mexican Congress early in 2013</w:t>
      </w:r>
      <w:r w:rsidRPr="006E1A50">
        <w:t xml:space="preserve">. While it is still unknown how ambitious that reform proposal will </w:t>
      </w:r>
      <w:r w:rsidRPr="005E448F">
        <w:t>¶</w:t>
      </w:r>
      <w:r w:rsidRPr="006E1A50">
        <w:t xml:space="preserve"> be, it is thought that </w:t>
      </w:r>
      <w:r w:rsidRPr="005E448F">
        <w:rPr>
          <w:rStyle w:val="StyleBoldUnderline"/>
        </w:rPr>
        <w:t>the government will present an initiative that will be aimed at opening the sector to</w:t>
      </w:r>
      <w:r w:rsidRPr="006E1A50">
        <w:t xml:space="preserve"> </w:t>
      </w:r>
      <w:r w:rsidRPr="005E448F">
        <w:t>¶</w:t>
      </w:r>
      <w:r w:rsidRPr="006E1A50">
        <w:t xml:space="preserve"> </w:t>
      </w:r>
      <w:r w:rsidRPr="005E448F">
        <w:rPr>
          <w:rStyle w:val="StyleBoldUnderline"/>
        </w:rPr>
        <w:t>greater levels of private participation in refining, petrochemicals and even in exploration and production</w:t>
      </w:r>
      <w:r w:rsidRPr="006E1A50">
        <w:t xml:space="preserve">. </w:t>
      </w:r>
      <w:r w:rsidRPr="005E448F">
        <w:t>¶</w:t>
      </w:r>
      <w:r w:rsidRPr="006E1A50">
        <w:t xml:space="preserve"> </w:t>
      </w:r>
      <w:r w:rsidRPr="005E448F">
        <w:rPr>
          <w:rStyle w:val="StyleBoldUnderline"/>
        </w:rPr>
        <w:t>Such an opening will of course offer significant possibilities for foreign as well as Mexican firms</w:t>
      </w:r>
      <w:r w:rsidRPr="006E1A50">
        <w:t xml:space="preserve">, </w:t>
      </w:r>
      <w:r w:rsidRPr="005E448F">
        <w:rPr>
          <w:rStyle w:val="StyleBoldUnderline"/>
        </w:rPr>
        <w:t>and</w:t>
      </w:r>
      <w:r w:rsidRPr="006E1A50">
        <w:t xml:space="preserve"> </w:t>
      </w:r>
      <w:r w:rsidRPr="005E448F">
        <w:t>¶</w:t>
      </w:r>
      <w:r w:rsidRPr="006E1A50">
        <w:t xml:space="preserve"> </w:t>
      </w:r>
      <w:r w:rsidRPr="005E448F">
        <w:rPr>
          <w:rStyle w:val="StyleBoldUnderline"/>
        </w:rPr>
        <w:t>will also open the door to new areas of technical and regulatory collaboration between the two countries</w:t>
      </w:r>
    </w:p>
    <w:p w:rsidR="00AB5D14" w:rsidRPr="00AB5D14" w:rsidRDefault="00AB5D14" w:rsidP="00AB5D14">
      <w:pPr>
        <w:pStyle w:val="Heading4"/>
      </w:pPr>
      <w:r w:rsidRPr="00AB5D14">
        <w:t>Middle class is key to Mexico’s agenda – economic reform is popular with them</w:t>
      </w:r>
    </w:p>
    <w:p w:rsidR="00AB5D14" w:rsidRPr="005831CF" w:rsidRDefault="00AB5D14" w:rsidP="00AB5D14">
      <w:r w:rsidRPr="00D15F55">
        <w:rPr>
          <w:rStyle w:val="StyleStyleBold12pt"/>
        </w:rPr>
        <w:t>O’Neal ’13</w:t>
      </w:r>
      <w:r w:rsidRPr="007F098F">
        <w:t xml:space="preserve"> [2013,</w:t>
      </w:r>
      <w:r>
        <w:t xml:space="preserve"> Shannon K. O’Neil</w:t>
      </w:r>
      <w:r w:rsidRPr="007F098F">
        <w:t xml:space="preserve"> is a senior fellow for Latin America Studies at the </w:t>
      </w:r>
      <w:hyperlink r:id="rId121" w:tooltip="Council on Foreign Relations" w:history="1">
        <w:r w:rsidRPr="007F098F">
          <w:rPr>
            <w:rStyle w:val="Hyperlink"/>
          </w:rPr>
          <w:t>Council on Foreign Relations</w:t>
        </w:r>
      </w:hyperlink>
      <w:r w:rsidRPr="007F098F">
        <w:t> </w:t>
      </w:r>
      <w:r>
        <w:t>(CFR)</w:t>
      </w:r>
      <w:r w:rsidRPr="007F098F">
        <w:t xml:space="preserve"> a nonpartisan foreign-policy think tank and membership organization</w:t>
      </w:r>
      <w:r>
        <w:t>, “Two Nations Indivisible”, it’s a book]</w:t>
      </w:r>
    </w:p>
    <w:p w:rsidR="00AB5D14" w:rsidRPr="00573A01" w:rsidRDefault="00AB5D14" w:rsidP="00AB5D14">
      <w:pPr>
        <w:pStyle w:val="Card"/>
      </w:pPr>
      <w:r w:rsidRPr="00573A01">
        <w:rPr>
          <w:rStyle w:val="StyleBoldUnderline"/>
        </w:rPr>
        <w:t>Politically, Mexico's middle class is both increasingly important and inde</w:t>
      </w:r>
      <w:r w:rsidRPr="00573A01">
        <w:rPr>
          <w:rStyle w:val="StyleBoldUnderline"/>
        </w:rPr>
        <w:softHyphen/>
        <w:t>pendent</w:t>
      </w:r>
      <w:r w:rsidRPr="00573A01">
        <w:t xml:space="preserve">. </w:t>
      </w:r>
      <w:r w:rsidRPr="00573A01">
        <w:rPr>
          <w:rStyle w:val="StyleBoldUnderline"/>
        </w:rPr>
        <w:t>Unveiling its power in 2000, the middle turned away from the PRI, helping usher in electoral democrac</w:t>
      </w:r>
      <w:r w:rsidRPr="00573A01">
        <w:t xml:space="preserve">y with the election of Vicente Fox. </w:t>
      </w:r>
      <w:r w:rsidRPr="00573A01">
        <w:rPr>
          <w:rStyle w:val="StyleBoldUnderline"/>
        </w:rPr>
        <w:t>In 2006 it gave President Felipe Calderon his razor-thin vote advantage</w:t>
      </w:r>
      <w:r w:rsidRPr="00573A01">
        <w:t>, taking him to Los Pinos</w:t>
      </w:r>
      <w:r w:rsidRPr="00573A01">
        <w:rPr>
          <w:rStyle w:val="StyleBoldUnderline"/>
        </w:rPr>
        <w:t>. A crucial voting bloc in the years to come, the middle class is also a group up for grabs</w:t>
      </w:r>
      <w:r w:rsidRPr="00573A01">
        <w:rPr>
          <w:rStyle w:val="StyleBoldUnderline"/>
          <w:rFonts w:hint="eastAsia"/>
        </w:rPr>
        <w:t>—</w:t>
      </w:r>
      <w:r w:rsidRPr="00573A01">
        <w:rPr>
          <w:rStyle w:val="StyleBoldUnderline"/>
        </w:rPr>
        <w:t>with its members shedding party ties to join the rising ranks of Mexico's independents.3 Economic Achievements This emergence of the middle class</w:t>
      </w:r>
      <w:r w:rsidRPr="00573A01">
        <w:rPr>
          <w:rStyle w:val="StyleBoldUnderline"/>
          <w:rFonts w:hint="eastAsia"/>
        </w:rPr>
        <w:t>—</w:t>
      </w:r>
      <w:r w:rsidRPr="00573A01">
        <w:rPr>
          <w:rStyle w:val="StyleBoldUnderline"/>
        </w:rPr>
        <w:t>overlooked in Mexico and virtually unknown north of the border</w:t>
      </w:r>
      <w:r w:rsidRPr="00573A01">
        <w:rPr>
          <w:rFonts w:hint="eastAsia"/>
        </w:rPr>
        <w:t>—</w:t>
      </w:r>
      <w:r w:rsidRPr="00573A01">
        <w:t xml:space="preserve">resulted from many factors. </w:t>
      </w:r>
      <w:r w:rsidRPr="00573A01">
        <w:rPr>
          <w:rStyle w:val="StyleBoldUnderline"/>
        </w:rPr>
        <w:t>It depended crucially on the government getting its economic act together. For years economic mismanagement spurred boom-and-bust cycles</w:t>
      </w:r>
      <w:r w:rsidRPr="00573A01">
        <w:t>, each time wip</w:t>
      </w:r>
      <w:r w:rsidRPr="00573A01">
        <w:softHyphen/>
        <w:t xml:space="preserve">ing out citizens' savings. But since the 1995 economic crisis, the government has managed its finances quite admirably. The federal government both cut its </w:t>
      </w:r>
      <w:r w:rsidRPr="00573A01">
        <w:lastRenderedPageBreak/>
        <w:t>budget deficits and paid down its debt. The fiercely independent central bank stabilized a floating exchange rate and kept inflation in check.</w:t>
      </w:r>
    </w:p>
    <w:p w:rsidR="00AB5D14" w:rsidRDefault="00AB5D14" w:rsidP="00AB5D14"/>
    <w:p w:rsidR="00AB5D14" w:rsidRPr="00F476FB" w:rsidRDefault="00AB5D14" w:rsidP="00AB5D14">
      <w:pPr>
        <w:rPr>
          <w:rStyle w:val="StyleStyleBold12pt"/>
        </w:rPr>
      </w:pPr>
      <w:r w:rsidRPr="00F476FB">
        <w:rPr>
          <w:rStyle w:val="StyleStyleBold12pt"/>
        </w:rPr>
        <w:t>The PAN will remain front and center – the PAN will wield the crucial swing vote especially with reforms</w:t>
      </w:r>
    </w:p>
    <w:p w:rsidR="00AB5D14" w:rsidRDefault="00AB5D14" w:rsidP="00AB5D14">
      <w:r w:rsidRPr="00D15F55">
        <w:rPr>
          <w:rStyle w:val="StyleStyleBold12pt"/>
        </w:rPr>
        <w:t>O’Neal ’13</w:t>
      </w:r>
      <w:r w:rsidRPr="007F098F">
        <w:t xml:space="preserve"> [2013,</w:t>
      </w:r>
      <w:r>
        <w:t xml:space="preserve"> Shannon K. O’Neil</w:t>
      </w:r>
      <w:r w:rsidRPr="007F098F">
        <w:t xml:space="preserve"> is a senior fellow for Latin America Studies at the </w:t>
      </w:r>
      <w:hyperlink r:id="rId122" w:tooltip="Council on Foreign Relations" w:history="1">
        <w:r w:rsidRPr="007F098F">
          <w:rPr>
            <w:rStyle w:val="Hyperlink"/>
          </w:rPr>
          <w:t>Council on Foreign Relations</w:t>
        </w:r>
      </w:hyperlink>
      <w:r w:rsidRPr="007F098F">
        <w:t> </w:t>
      </w:r>
      <w:r>
        <w:t>(CFR)</w:t>
      </w:r>
      <w:r w:rsidRPr="007F098F">
        <w:t xml:space="preserve"> a nonpartisan foreign-policy think tank and membership organization</w:t>
      </w:r>
      <w:r>
        <w:t>, “Two Nations Indivisible”, it’s a book]</w:t>
      </w:r>
    </w:p>
    <w:p w:rsidR="005A155D" w:rsidRPr="00AB5D14" w:rsidRDefault="00AB5D14" w:rsidP="00AB5D14">
      <w:pPr>
        <w:pStyle w:val="Card"/>
        <w:rPr>
          <w:bCs/>
          <w:u w:val="single"/>
        </w:rPr>
      </w:pPr>
      <w:r w:rsidRPr="00F476FB">
        <w:rPr>
          <w:rStyle w:val="StyleBoldUnderline"/>
        </w:rPr>
        <w:t>On July 1,2012, the PRI's Enrique Peha Nieto</w:t>
      </w:r>
      <w:r w:rsidRPr="00CF0691">
        <w:t xml:space="preserve">, former governor of the state of Mexico, </w:t>
      </w:r>
      <w:r w:rsidRPr="00F476FB">
        <w:rPr>
          <w:rStyle w:val="StyleBoldUnderline"/>
        </w:rPr>
        <w:t>captured the presidency, winning 38 percent of the vote.</w:t>
      </w:r>
      <w:r w:rsidRPr="00CF0691">
        <w:t xml:space="preserve"> In many ways the win was preordained. Pena Nieto had led the polls by double digits for months, bolstered by the full force and resources of the party behind him. </w:t>
      </w:r>
      <w:r w:rsidRPr="00F476FB">
        <w:rPr>
          <w:rStyle w:val="StyleBoldUnderline"/>
        </w:rPr>
        <w:t>If anything, the margin of votes above his nearest rival</w:t>
      </w:r>
      <w:r w:rsidRPr="00F476FB">
        <w:rPr>
          <w:rStyle w:val="StyleBoldUnderline"/>
          <w:rFonts w:hint="eastAsia"/>
        </w:rPr>
        <w:t>—</w:t>
      </w:r>
      <w:r w:rsidRPr="00F476FB">
        <w:rPr>
          <w:rStyle w:val="StyleBoldUnderline"/>
        </w:rPr>
        <w:t>6 percent, or just over three million votes</w:t>
      </w:r>
      <w:r w:rsidRPr="00F476FB">
        <w:rPr>
          <w:rStyle w:val="StyleBoldUnderline"/>
          <w:rFonts w:hint="eastAsia"/>
        </w:rPr>
        <w:t>—</w:t>
      </w:r>
      <w:r w:rsidRPr="00F476FB">
        <w:rPr>
          <w:rStyle w:val="StyleBoldUnderline"/>
        </w:rPr>
        <w:t>was less than many expected. So too was the PRI's gain of just a plurality</w:t>
      </w:r>
      <w:r w:rsidRPr="00F476FB">
        <w:rPr>
          <w:rStyle w:val="StyleBoldUnderline"/>
          <w:rFonts w:hint="eastAsia"/>
        </w:rPr>
        <w:t>—</w:t>
      </w:r>
      <w:r w:rsidRPr="00F476FB">
        <w:rPr>
          <w:rStyle w:val="StyleBoldUnderline"/>
        </w:rPr>
        <w:t>not a majority</w:t>
      </w:r>
      <w:r w:rsidRPr="00F476FB">
        <w:rPr>
          <w:rStyle w:val="StyleBoldUnderline"/>
          <w:rFonts w:hint="eastAsia"/>
        </w:rPr>
        <w:t>—</w:t>
      </w:r>
      <w:r w:rsidRPr="00F476FB">
        <w:rPr>
          <w:rStyle w:val="StyleBoldUnderline"/>
        </w:rPr>
        <w:t>in both houses of Congress</w:t>
      </w:r>
      <w:r w:rsidRPr="00CF0691">
        <w:t xml:space="preserve">. Many heralded the win as a decisive shift, some seeing it for good and others for ill. </w:t>
      </w:r>
      <w:r w:rsidRPr="00F476FB">
        <w:rPr>
          <w:rStyle w:val="StyleBoldUnderline"/>
        </w:rPr>
        <w:t xml:space="preserve">But perhaps the most notable outcome of the 2012 election was how much didn't change. The PAN, despite a poorly run presidential campaign and a dismal third-place finish, will </w:t>
      </w:r>
      <w:r w:rsidRPr="00F476FB">
        <w:rPr>
          <w:rStyle w:val="Emphasis"/>
          <w:rFonts w:eastAsiaTheme="majorEastAsia"/>
        </w:rPr>
        <w:t>remain front and center</w:t>
      </w:r>
      <w:r w:rsidRPr="00F476FB">
        <w:rPr>
          <w:rStyle w:val="StyleBoldUnderline"/>
        </w:rPr>
        <w:t>. Still an important congressional force and the party most ideologically in line</w:t>
      </w:r>
      <w:r w:rsidRPr="00CF0691">
        <w:t xml:space="preserve"> with the president's inner circle of reformers, </w:t>
      </w:r>
      <w:r w:rsidRPr="00F476FB">
        <w:rPr>
          <w:rStyle w:val="StyleBoldUnderline"/>
        </w:rPr>
        <w:t>the PRI will need to woo the PAN to push forward almost any legislation. The necessity is even greater for the touted issue of energy reform, which will likely require a two-thirds constitutional majority. Coalition politics will remain vital, except now the PAN will wield the crucial swing vote</w:t>
      </w:r>
      <w:r w:rsidRPr="00CF0691">
        <w:t xml:space="preserve">. In the future, as in the recent past, </w:t>
      </w:r>
      <w:r w:rsidRPr="00F476FB">
        <w:rPr>
          <w:rStyle w:val="StyleBoldUnderline"/>
        </w:rPr>
        <w:t>the two parties will shape the nation's agenda.</w:t>
      </w:r>
    </w:p>
    <w:p w:rsidR="005A155D" w:rsidRPr="00986F5E" w:rsidRDefault="005A155D" w:rsidP="005A155D">
      <w:pPr>
        <w:pStyle w:val="Heading2"/>
      </w:pPr>
      <w:r>
        <w:lastRenderedPageBreak/>
        <w:t>2AC CP Blocks</w:t>
      </w:r>
    </w:p>
    <w:p w:rsidR="005A155D" w:rsidRDefault="005A155D" w:rsidP="005A155D">
      <w:pPr>
        <w:pStyle w:val="Heading3"/>
      </w:pPr>
      <w:r>
        <w:lastRenderedPageBreak/>
        <w:t>2AC Advantage CP</w:t>
      </w:r>
    </w:p>
    <w:p w:rsidR="005A155D" w:rsidRDefault="005A155D" w:rsidP="005A155D"/>
    <w:p w:rsidR="005A155D" w:rsidRPr="00700DFE" w:rsidRDefault="005A155D" w:rsidP="005A155D">
      <w:pPr>
        <w:rPr>
          <w:rStyle w:val="StyleStyleBold12pt"/>
        </w:rPr>
      </w:pPr>
      <w:r w:rsidRPr="00700DFE">
        <w:rPr>
          <w:rStyle w:val="StyleStyleBold12pt"/>
        </w:rPr>
        <w:t>Constitutional provisions means that plan is the only reform that will solve</w:t>
      </w:r>
    </w:p>
    <w:p w:rsidR="005A155D" w:rsidRPr="00700DFE" w:rsidRDefault="005A155D" w:rsidP="005A155D">
      <w:pPr>
        <w:rPr>
          <w:rStyle w:val="StyleStyleBold12pt"/>
        </w:rPr>
      </w:pPr>
      <w:r w:rsidRPr="00700DFE">
        <w:rPr>
          <w:rStyle w:val="StyleStyleBold12pt"/>
        </w:rPr>
        <w:t>Seelke 1-16</w:t>
      </w:r>
    </w:p>
    <w:p w:rsidR="005A155D" w:rsidRDefault="005A155D" w:rsidP="005A155D">
      <w:r>
        <w:t xml:space="preserve">Clare Seelke, specialist in Latin American Affairs for the CRS, January 16, 2013, “Mexico’s New Administration: Priorities and </w:t>
      </w:r>
    </w:p>
    <w:p w:rsidR="005A155D" w:rsidRDefault="005A155D" w:rsidP="005A155D">
      <w:r>
        <w:t xml:space="preserve">Key Issues in U.S.-Mexican Relations”, </w:t>
      </w:r>
      <w:hyperlink r:id="rId123" w:history="1">
        <w:r>
          <w:t>http://www.fas.org/sgp/crs/row/R42917.pdf</w:t>
        </w:r>
      </w:hyperlink>
      <w:r>
        <w:t>.</w:t>
      </w:r>
    </w:p>
    <w:p w:rsidR="005A155D" w:rsidRDefault="005A155D" w:rsidP="005A155D">
      <w:pPr>
        <w:pStyle w:val="Card"/>
      </w:pPr>
      <w:r>
        <w:t>PEMEX could threaten Mexico’s constitutionally protected control over its natural resources</w:t>
      </w:r>
      <w:r w:rsidRPr="000E539D">
        <w:rPr>
          <w:rStyle w:val="StyleBoldUnderline"/>
        </w:rPr>
        <w:t>. Legislators from the left and center have derailed most oil and gas sector reform efforts introduced, despite limited reforms being enacted</w:t>
      </w:r>
      <w:r>
        <w:t xml:space="preserve"> by the Calderón Administration in 2008. </w:t>
      </w:r>
      <w:r w:rsidRPr="000E539D">
        <w:rPr>
          <w:rStyle w:val="StyleBoldUnderline"/>
        </w:rPr>
        <w:t>Those reforms brought private sector experts into PEMEX’s management structure, created an independent board to advise the company, and added greater flexibility</w:t>
      </w:r>
      <w:r>
        <w:t xml:space="preserve"> to its procurement and investment processes. Most significantly, the 2008 reforms permit PEMEX to create incentivebased service contracts with private companies.116 </w:t>
      </w:r>
      <w:r w:rsidRPr="000E539D">
        <w:rPr>
          <w:rStyle w:val="StyleBoldUnderline"/>
        </w:rPr>
        <w:t>Many analysts contend, however, that the reforms did not go far enough and that they do little to help the PEMEX address its major challenges.117 Most experts contend that PEMEX only has the capacity to extract oil or gas in shallow waters and needs to bring in new technologies and knowhow through private investment to allow the company to successfully explore and produce in the deep waters in the Gulf of Mexico</w:t>
      </w:r>
      <w:r>
        <w:t xml:space="preserve">. </w:t>
      </w:r>
      <w:r w:rsidRPr="000E539D">
        <w:rPr>
          <w:rStyle w:val="StyleBoldUnderline"/>
        </w:rPr>
        <w:t>The lack of further reforms is keeping Mexico from allowing much-needed foreign investment</w:t>
      </w:r>
      <w:r>
        <w:t xml:space="preserve"> in oil exploration. Though the performance-based contracts are expected to increase production and reserves, </w:t>
      </w:r>
      <w:r w:rsidRPr="000E539D">
        <w:rPr>
          <w:rStyle w:val="StyleBoldUnderline"/>
        </w:rPr>
        <w:t>PEMEX faces serious challenges in finding new, productive wells and engineering capacity</w:t>
      </w:r>
      <w:r>
        <w:t xml:space="preserve">. </w:t>
      </w:r>
      <w:r w:rsidRPr="000E539D">
        <w:rPr>
          <w:rStyle w:val="StyleBoldUnderline"/>
        </w:rPr>
        <w:t>Enacting energy reforms is a task which President Peña Nieto has said will be a top priority</w:t>
      </w:r>
      <w:r>
        <w:t xml:space="preserve"> for his administration in 2013. </w:t>
      </w:r>
      <w:r w:rsidRPr="000E539D">
        <w:rPr>
          <w:rStyle w:val="StyleBoldUnderline"/>
        </w:rPr>
        <w:t>However, constitutional reforms require a two thirds vote in the Mexican Congress</w:t>
      </w:r>
      <w:r>
        <w:t xml:space="preserve">. </w:t>
      </w:r>
      <w:r w:rsidRPr="000E539D">
        <w:rPr>
          <w:rStyle w:val="StyleBoldUnderline"/>
        </w:rPr>
        <w:t>The PRI-led coalition’s failure to capture a majority in either chamber</w:t>
      </w:r>
      <w:r>
        <w:t xml:space="preserve"> of the Congress may mean that Peña Nieto will encounter the same type of opposition to his reformist agenda that Calderón has experienced, unless he is able to reach agreements with the PAN. </w:t>
      </w:r>
      <w:r w:rsidRPr="000E539D">
        <w:rPr>
          <w:rStyle w:val="StyleBoldUnderline"/>
        </w:rPr>
        <w:t>The PRD and portions of the PRI remain opposed to increasing private involvement in PEMEX. Some predict that Peña Nieto may move to implement reforms that have broad based support</w:t>
      </w:r>
      <w:r>
        <w:t>, such as making PEMEX’s budget more independent and reducing its tax burden as part of a larger fiscal reform effort, before pushing for greater private cooperation with PEMEX.118</w:t>
      </w:r>
    </w:p>
    <w:p w:rsidR="005A155D" w:rsidRPr="00804801" w:rsidRDefault="005A155D" w:rsidP="005A155D"/>
    <w:p w:rsidR="005A155D" w:rsidRDefault="005A155D" w:rsidP="005A155D">
      <w:pPr>
        <w:pStyle w:val="Heading3"/>
      </w:pPr>
      <w:r>
        <w:lastRenderedPageBreak/>
        <w:t>2AC LOST CP</w:t>
      </w:r>
    </w:p>
    <w:p w:rsidR="00B40A81" w:rsidRDefault="00B40A81" w:rsidP="00B40A81"/>
    <w:p w:rsidR="00B40A81" w:rsidRPr="005E448F" w:rsidRDefault="00B40A81" w:rsidP="00B40A81">
      <w:pPr>
        <w:rPr>
          <w:rStyle w:val="StyleStyleBold12pt"/>
        </w:rPr>
      </w:pPr>
      <w:r w:rsidRPr="005E448F">
        <w:rPr>
          <w:rStyle w:val="StyleStyleBold12pt"/>
        </w:rPr>
        <w:t>LOST makes U.S. vulnerable to nuclear terrorism – causes economic collapse</w:t>
      </w:r>
    </w:p>
    <w:p w:rsidR="00B40A81" w:rsidRPr="00C709A9" w:rsidRDefault="00B40A81" w:rsidP="00B40A81">
      <w:r w:rsidRPr="00C709A9">
        <w:t>Joseph </w:t>
      </w:r>
      <w:r w:rsidRPr="00C709A9">
        <w:rPr>
          <w:rStyle w:val="StyleStyleBold12pt"/>
        </w:rPr>
        <w:t>Klein</w:t>
      </w:r>
      <w:r w:rsidRPr="00C709A9">
        <w:t>, New York-based global technology attorney for more than 30 years, </w:t>
      </w:r>
      <w:r w:rsidRPr="00C709A9">
        <w:rPr>
          <w:rStyle w:val="StyleStyleBold12pt"/>
        </w:rPr>
        <w:t>11/5</w:t>
      </w:r>
      <w:r w:rsidRPr="00C709A9">
        <w:t>/07, “A Gift to Terrorists”, FrontPage Magazine, </w:t>
      </w:r>
      <w:hyperlink r:id="rId124" w:tgtFrame="_blank" w:history="1">
        <w:r w:rsidRPr="00C709A9">
          <w:t>http://frontpagemagazine.com/Articles/Read.aspx?GUID=88491537-6FA3-4DF9-B118-C649F04099E7</w:t>
        </w:r>
      </w:hyperlink>
    </w:p>
    <w:p w:rsidR="00B40A81" w:rsidRDefault="00B40A81" w:rsidP="00B40A81"/>
    <w:p w:rsidR="00B40A81" w:rsidRDefault="00B40A81" w:rsidP="00B40A81">
      <w:pPr>
        <w:pStyle w:val="Card"/>
      </w:pPr>
      <w:r w:rsidRPr="00C709A9">
        <w:rPr>
          <w:rStyle w:val="StyleBoldUnderline"/>
        </w:rPr>
        <w:t>Terrorists can also use ships laden with explosives as floating time-bombs to be set off in key shipping lanes</w:t>
      </w:r>
      <w:r>
        <w:t xml:space="preserve"> around the world such as the Strait of Hormuz, the Panama Canal, the Suez Canal and the Bosporus and Turkish Straits. </w:t>
      </w:r>
      <w:r w:rsidRPr="00C709A9">
        <w:rPr>
          <w:rStyle w:val="StyleBoldUnderline"/>
        </w:rPr>
        <w:t>Blockage of these vital chokepoints would cause incalculable devastation to world trade and precipitate a world-wide economic depression</w:t>
      </w:r>
      <w:r>
        <w:t xml:space="preserve">. </w:t>
      </w:r>
      <w:r w:rsidRPr="00C709A9">
        <w:rPr>
          <w:rStyle w:val="StyleBoldUnderline"/>
        </w:rPr>
        <w:t>In order to interdict these dangerous materials on the high seas or in coastal maritime zones</w:t>
      </w:r>
      <w:r>
        <w:t xml:space="preserve"> before they reach their targeted destination, </w:t>
      </w:r>
      <w:r w:rsidRPr="00C709A9">
        <w:rPr>
          <w:rStyle w:val="StyleBoldUnderline"/>
        </w:rPr>
        <w:t>U.S. warships must be able to stop, board, search or even seize foreign vessels wherever they are found if there is reasonable suspicion</w:t>
      </w:r>
      <w:r>
        <w:t xml:space="preserve"> that they are carrying such materials</w:t>
      </w:r>
      <w:r w:rsidRPr="00C709A9">
        <w:rPr>
          <w:rStyle w:val="StyleBoldUnderline"/>
        </w:rPr>
        <w:t>. UNCLOS only allows interdiction of another nation’s vessel on the high seas in very limited circumstances</w:t>
      </w:r>
      <w:r>
        <w:t xml:space="preserve">, including to combat piracy, the slave trade, unauthorized broadcasting, and drug trafficking. </w:t>
      </w:r>
      <w:r w:rsidRPr="00C709A9">
        <w:rPr>
          <w:rStyle w:val="StyleBoldUnderline"/>
        </w:rPr>
        <w:t>The permitted circumstances do not include suspicion of participation in WMD-related trade or transport of nuclear, chemical or biological weapons materials</w:t>
      </w:r>
      <w:r>
        <w:t xml:space="preserve">. No other international treaty provides such authority either, including the Non- Proliferation Treaty, the Chemical Weapons Convention, the Biological Weapons Convention, or any of the Nuclear Weapon-Free Zones conventions. Moreover, </w:t>
      </w:r>
      <w:r w:rsidRPr="00C709A9">
        <w:rPr>
          <w:rStyle w:val="StyleBoldUnderline"/>
        </w:rPr>
        <w:t>under the UN Law of the Sea Convention, a flag bearing foreign warship carrying nuclear or other hazardous substances could not be denied entry into our territorial waters</w:t>
      </w:r>
      <w:r>
        <w:t xml:space="preserve"> in most cases. </w:t>
      </w:r>
      <w:r w:rsidRPr="00C709A9">
        <w:rPr>
          <w:rStyle w:val="StyleBoldUnderline"/>
        </w:rPr>
        <w:t>The right of innocent passage embodied in the Law of the Sea Convention would limit our jurisdiction</w:t>
      </w:r>
      <w:r>
        <w:t xml:space="preserve"> over foreign vessels passing through our territorial waters. Article 23 of the treaty allows "ships carrying nuclear or other inherently dangerous or noxious substances" the right of innocent passage through territorial seas as long as they "carry documents and observe special precautionary measures established for such ships by international agreements." T</w:t>
      </w:r>
      <w:r w:rsidRPr="00C709A9">
        <w:rPr>
          <w:rStyle w:val="StyleBoldUnderline"/>
        </w:rPr>
        <w:t>hus, if we were to join the Convention, we would be in violation if we interdict a North Korean ship carrying nuclear materials</w:t>
      </w:r>
      <w:r>
        <w:t xml:space="preserve"> to Iran that carries some sort of documentation. This is particularly ironic, considering that neither Iran nor North Korea has formally ratified the Convention although Iran is a signatory and claims to adhere to its core principles. Some advocates of the treaty claim that interdiction would be justified under a principle of anticipatory self-defense against terrorism, as part of the broader Proliferation Security Initiative that enabled the United States to interdict nuclear materials bounds for Libya several years ago. The problem with that argument is two-fold. First, without the consent of the country whose ship is to be searched, this is akin to the notion of pre-emptive attacks that have been roundly criticized as contrary to international law. </w:t>
      </w:r>
      <w:r w:rsidRPr="00C709A9">
        <w:rPr>
          <w:rStyle w:val="StyleBoldUnderline"/>
        </w:rPr>
        <w:t>The anti-American bloc of moral relativists who dominate the United Nations and other international bodies will argue that there is a double standard inherent in allowing the United States and its allies to roam the seas freely with nuclear weapons while denying the same right to any nation, irrespective of its record of terrorist sponsorship and aggressive behavior</w:t>
      </w:r>
      <w:r>
        <w:t xml:space="preserve"> toward its neighbors. </w:t>
      </w:r>
      <w:r w:rsidRPr="00C709A9">
        <w:rPr>
          <w:rStyle w:val="StyleBoldUnderline"/>
        </w:rPr>
        <w:t>Iran will simply repeat the claim that it is making about its nuclear enrichment program</w:t>
      </w:r>
      <w:r>
        <w:t xml:space="preserve"> – t</w:t>
      </w:r>
      <w:r w:rsidRPr="00C709A9">
        <w:rPr>
          <w:rStyle w:val="StyleBoldUnderline"/>
        </w:rPr>
        <w:t>hat the transported nuclear materials are solely for “peaceful” purposes</w:t>
      </w:r>
      <w:r>
        <w:t>. And the left – including all of the Democratic presidential candidates – will believe them.</w:t>
      </w:r>
    </w:p>
    <w:p w:rsidR="00B40A81" w:rsidRDefault="00B40A81" w:rsidP="00B40A81"/>
    <w:p w:rsidR="00B40A81" w:rsidRPr="005E448F" w:rsidRDefault="00B40A81" w:rsidP="00B40A81">
      <w:pPr>
        <w:rPr>
          <w:rStyle w:val="StyleStyleBold12pt"/>
        </w:rPr>
      </w:pPr>
      <w:r w:rsidRPr="005E448F">
        <w:rPr>
          <w:rStyle w:val="StyleStyleBold12pt"/>
        </w:rPr>
        <w:t>Permutation do both – the CP is not mutually exclusive --</w:t>
      </w:r>
    </w:p>
    <w:p w:rsidR="00B40A81" w:rsidRPr="005E448F" w:rsidRDefault="00B40A81" w:rsidP="00B40A81">
      <w:pPr>
        <w:rPr>
          <w:rStyle w:val="StyleStyleBold12pt"/>
        </w:rPr>
      </w:pPr>
      <w:r w:rsidRPr="005E448F">
        <w:rPr>
          <w:rStyle w:val="StyleStyleBold12pt"/>
        </w:rPr>
        <w:t>LOST kills profitability of drilling companies – creates arbitrary taxation --</w:t>
      </w:r>
    </w:p>
    <w:p w:rsidR="00B40A81" w:rsidRDefault="00B40A81" w:rsidP="00B40A81">
      <w:r w:rsidRPr="00C709A9">
        <w:t>Patrick </w:t>
      </w:r>
      <w:r w:rsidRPr="00C709A9">
        <w:rPr>
          <w:rStyle w:val="StyleStyleBold12pt"/>
        </w:rPr>
        <w:t>Buchanan</w:t>
      </w:r>
      <w:r w:rsidRPr="00C709A9">
        <w:t xml:space="preserve">, EUPortal, </w:t>
      </w:r>
      <w:r w:rsidRPr="00C709A9">
        <w:rPr>
          <w:rStyle w:val="StyleStyleBold12pt"/>
        </w:rPr>
        <w:t>11/28</w:t>
      </w:r>
      <w:r w:rsidRPr="00C709A9">
        <w:t>/07</w:t>
      </w:r>
      <w:r>
        <w:t>, Patrick Buchanan has been a senior advisor to three Presidents, a two-time candidate for the Republican presidential nomination, and was the presidential nominee of the Reform Party in 2000. From 1966 through 1974, Mr. Buchanan was an assistant to Richard Nixon, and from 1985 to 1987, White House Director of Communications for Ronald Reagan. "</w:t>
      </w:r>
      <w:r w:rsidRPr="00C709A9">
        <w:t>George W. Bush, Globalist”, </w:t>
      </w:r>
      <w:hyperlink r:id="rId125" w:tgtFrame="_blank" w:history="1">
        <w:r w:rsidRPr="00C709A9">
          <w:t>http://www.euportal.cz/Articles/2044-george-w-bush-globalist.aspx</w:t>
        </w:r>
      </w:hyperlink>
    </w:p>
    <w:p w:rsidR="00B40A81" w:rsidRPr="00C709A9" w:rsidRDefault="00B40A81" w:rsidP="00B40A81"/>
    <w:p w:rsidR="00B40A81" w:rsidRDefault="00B40A81" w:rsidP="00B40A81">
      <w:pPr>
        <w:pStyle w:val="Card"/>
      </w:pPr>
      <w:r>
        <w:lastRenderedPageBreak/>
        <w:t>But now President Bush is about to take his country by the hand and make a great leap forward into world government. He has signed on to the United Nations Convention on the Law of the Sea, or the Law of the Sea Treaty (LOST), which transfers jurisdiction over the Atlantic, Pacific, Indian and Arctic oceans and all the oil and mineral resources they contain to an International Seabed Authority. This second United Nations would be ceded eternal hegemony over two-thirds of the Earth. It is the greatest U.N. power grab in history and, thanks to George Bush, is about to succeed.</w:t>
      </w:r>
      <w:r w:rsidRPr="00C709A9">
        <w:rPr>
          <w:rStyle w:val="StyleBoldUnderline"/>
        </w:rPr>
        <w:t xml:space="preserve"> Within the Authority</w:t>
      </w:r>
      <w:r>
        <w:t xml:space="preserve">, consisting of 155 nations, </w:t>
      </w:r>
      <w:r w:rsidRPr="00C709A9">
        <w:rPr>
          <w:rStyle w:val="StyleBoldUnderline"/>
        </w:rPr>
        <w:t>America would have one vote and no veto</w:t>
      </w:r>
      <w:r>
        <w:t xml:space="preserve">. </w:t>
      </w:r>
      <w:r w:rsidRPr="00C709A9">
        <w:rPr>
          <w:rStyle w:val="StyleBoldUnderline"/>
        </w:rPr>
        <w:t>However</w:t>
      </w:r>
      <w:r>
        <w:t xml:space="preserve">, </w:t>
      </w:r>
      <w:r w:rsidRPr="00C709A9">
        <w:rPr>
          <w:rStyle w:val="StyleBoldUnderline"/>
        </w:rPr>
        <w:t xml:space="preserve">we would pay the principal share of the operating costs, </w:t>
      </w:r>
      <w:r w:rsidRPr="00C709A9">
        <w:t>as we do today of the United Nations.</w:t>
      </w:r>
      <w:r>
        <w:t xml:space="preserve"> In 1978, Ronald </w:t>
      </w:r>
      <w:r w:rsidRPr="00C709A9">
        <w:rPr>
          <w:rStyle w:val="StyleBoldUnderline"/>
        </w:rPr>
        <w:t>Reagan</w:t>
      </w:r>
      <w:r>
        <w:t xml:space="preserve"> </w:t>
      </w:r>
      <w:r w:rsidRPr="00C709A9">
        <w:rPr>
          <w:rStyle w:val="StyleBoldUnderline"/>
        </w:rPr>
        <w:t>declared</w:t>
      </w:r>
      <w:r>
        <w:t>, “</w:t>
      </w:r>
      <w:r w:rsidRPr="00C709A9">
        <w:rPr>
          <w:rStyle w:val="StyleBoldUnderline"/>
        </w:rPr>
        <w:t>No national interest of the United States can justify handing sovereign control of two-thirds of the Earth’s surface over to the Third World.”</w:t>
      </w:r>
      <w:r>
        <w:t xml:space="preserve"> Rejecting the New International Economic Order that sought to effect a historic transfer of wealth and power from the First World to the Third, President Reagan in 1982 refused to sign the Law of the Sea Treaty or send it to the Senate. Now, Bush, Sen. Richard Lugar, R-Ind., and Sen. Joe Biden, D-Del., have resurrected this monstrosity and are about to ram it through the U.S. Senate with, if you can believe it, the support of the U.S. Navy.</w:t>
      </w:r>
      <w:r w:rsidRPr="00C709A9">
        <w:rPr>
          <w:rStyle w:val="StyleBoldUnderline"/>
        </w:rPr>
        <w:t xml:space="preserve"> The rot of globalism runs deep in this capital city.</w:t>
      </w:r>
      <w:r>
        <w:t xml:space="preserve"> What is the matter with Bush? What is the matter with the U.S. Navy? For </w:t>
      </w:r>
      <w:r w:rsidRPr="00C709A9">
        <w:rPr>
          <w:rStyle w:val="StyleBoldUnderline"/>
        </w:rPr>
        <w:t>the sea treaty grants us no rights we do not already have in international law and tradition – it only codifies them</w:t>
      </w:r>
      <w:r>
        <w:t>. I</w:t>
      </w:r>
      <w:r w:rsidRPr="00C709A9">
        <w:rPr>
          <w:rStyle w:val="StyleBoldUnderline"/>
        </w:rPr>
        <w:t>t siphons off national rights, national sovereignty and national wealth, however, and empowers global bureaucrats and Third World kleptocrats whose common trait is</w:t>
      </w:r>
      <w:r>
        <w:t xml:space="preserve"> jealousy of and </w:t>
      </w:r>
      <w:r w:rsidRPr="00C709A9">
        <w:rPr>
          <w:rStyle w:val="StyleBoldUnderline"/>
        </w:rPr>
        <w:t>hostility</w:t>
      </w:r>
      <w:r>
        <w:t xml:space="preserve"> </w:t>
      </w:r>
      <w:r w:rsidRPr="00C709A9">
        <w:rPr>
          <w:rStyle w:val="StyleBoldUnderline"/>
        </w:rPr>
        <w:t>toward the United</w:t>
      </w:r>
      <w:r>
        <w:t xml:space="preserve"> </w:t>
      </w:r>
      <w:r w:rsidRPr="00C709A9">
        <w:rPr>
          <w:rStyle w:val="StyleBoldUnderline"/>
        </w:rPr>
        <w:t>States</w:t>
      </w:r>
      <w:r>
        <w:t>.</w:t>
      </w:r>
      <w:r w:rsidRPr="00C709A9">
        <w:rPr>
          <w:rStyle w:val="StyleBoldUnderline"/>
        </w:rPr>
        <w:t xml:space="preserve"> Under LOST, if the United States wishes to mine the ocean or scoop up minerals from its floor, we would have to pay a fee and</w:t>
      </w:r>
      <w:r>
        <w:t xml:space="preserve"> </w:t>
      </w:r>
      <w:r w:rsidRPr="00C709A9">
        <w:rPr>
          <w:rStyle w:val="StyleBoldUnderline"/>
        </w:rPr>
        <w:t>get</w:t>
      </w:r>
      <w:r>
        <w:t xml:space="preserve"> </w:t>
      </w:r>
      <w:r w:rsidRPr="00C709A9">
        <w:rPr>
          <w:rStyle w:val="StyleBoldUnderline"/>
        </w:rPr>
        <w:t>permission</w:t>
      </w:r>
      <w:r>
        <w:t xml:space="preserve"> from the Authority, then provide a subsidiary of the Authority called the Enterprise with a comparable site for its own exploitation with our technology. Eventually, </w:t>
      </w:r>
      <w:r w:rsidRPr="00C709A9">
        <w:rPr>
          <w:rStyle w:val="StyleBoldUnderline"/>
        </w:rPr>
        <w:t>the Authority would collect 7 percent of the revenue</w:t>
      </w:r>
      <w:r>
        <w:t xml:space="preserve"> from the U.S. mining site, giving this institution of world government what the United Nations has hungered for for decades: the power to tax nations. While the treaty assures the right of peaceful passage on the high seas and through narrows that are territorial waters, we already have that right under international law. And </w:t>
      </w:r>
      <w:r w:rsidRPr="00C709A9">
        <w:rPr>
          <w:rStyle w:val="StyleBoldUnderline"/>
        </w:rPr>
        <w:t>for the past two centuries, we have had as guarantor of the right of free passage the U.S. Navy.</w:t>
      </w:r>
      <w:r>
        <w:t xml:space="preserve"> Now, we will have it courtesy of the International Seabed Authority.</w:t>
      </w:r>
      <w:r w:rsidRPr="00C709A9">
        <w:rPr>
          <w:rStyle w:val="StyleBoldUnderline"/>
        </w:rPr>
        <w:t xml:space="preserve"> “It is inconceivable</w:t>
      </w:r>
      <w:r>
        <w:t xml:space="preserve"> to this naval officer,” writes Adm. James Lyons, former commander of U.S. forces in the Pacific, “</w:t>
      </w:r>
      <w:r w:rsidRPr="00C709A9">
        <w:rPr>
          <w:rStyle w:val="StyleBoldUnderline"/>
        </w:rPr>
        <w:t>why the Senate would willingly want to forfeit its responsibility for America’s freedom of the seas to the unelected and unaccountable international agency that would be created by the ratification of LOST</w:t>
      </w:r>
      <w:r>
        <w:t>. “</w:t>
      </w:r>
      <w:r w:rsidRPr="00C709A9">
        <w:rPr>
          <w:rStyle w:val="StyleBoldUnderline"/>
        </w:rPr>
        <w:t>The power of the U.S.</w:t>
      </w:r>
      <w:r>
        <w:t xml:space="preserve"> Navy, not some anonymous bureaucracy</w:t>
      </w:r>
      <w:r w:rsidRPr="00C709A9">
        <w:rPr>
          <w:rStyle w:val="StyleBoldUnderline"/>
        </w:rPr>
        <w:t>, has been the nation’s guarantee to our access to and freedom of the seas.</w:t>
      </w:r>
      <w:r>
        <w:t xml:space="preserve"> I can cite </w:t>
      </w:r>
      <w:r w:rsidRPr="00C709A9">
        <w:rPr>
          <w:rStyle w:val="StyleBoldUnderline"/>
        </w:rPr>
        <w:t>many maritime operations</w:t>
      </w:r>
      <w:r>
        <w:t xml:space="preserve"> – from the blockade of Cuba in 1962, to the reflagging of ships in the Persian Gulf, to our submarine intelligence-gathering programs – that </w:t>
      </w:r>
      <w:r w:rsidRPr="00C709A9">
        <w:rPr>
          <w:rStyle w:val="StyleBoldUnderline"/>
        </w:rPr>
        <w:t>have been critical to maintaining our freedom of the seas and protecting our waters from encroachment</w:t>
      </w:r>
      <w:r>
        <w:t xml:space="preserve">. All those examples would likely have to be submitted to an international tribunal for approval if we become a signatory to this treaty. … </w:t>
      </w:r>
      <w:r w:rsidRPr="00C709A9">
        <w:rPr>
          <w:rStyle w:val="StyleBoldUnderline"/>
        </w:rPr>
        <w:t>This is incomprehensible</w:t>
      </w:r>
      <w:r>
        <w:t>.” U</w:t>
      </w:r>
      <w:r w:rsidRPr="00C709A9">
        <w:rPr>
          <w:rStyle w:val="StyleBoldUnderline"/>
        </w:rPr>
        <w:t>.S. warships today inspect vessels suspected of carrying nuclear contraband</w:t>
      </w:r>
      <w:r>
        <w:t xml:space="preserve">. In the Cold War, U.S. submarines entered harbors to tap into communications cables to protect our national security. Our subs routinely transit straits submerged. To do this, </w:t>
      </w:r>
      <w:r w:rsidRPr="00C709A9">
        <w:rPr>
          <w:rStyle w:val="StyleBoldUnderline"/>
        </w:rPr>
        <w:t>post-LOST</w:t>
      </w:r>
      <w:r>
        <w:t xml:space="preserve">, </w:t>
      </w:r>
      <w:r w:rsidRPr="00C709A9">
        <w:rPr>
          <w:rStyle w:val="StyleBoldUnderline"/>
        </w:rPr>
        <w:t>the Navy would have to get permission from an Authority composed of states most of which have an almost unbroken record of voting against us in the United Nations.</w:t>
      </w:r>
      <w:r>
        <w:t xml:space="preserve"> Why are we doing this? Do we think we will win the approbation of the international community if we show ourselves to be good global citizens by surrendering our rights and our wealth?</w:t>
      </w:r>
      <w:r w:rsidRPr="00C709A9">
        <w:rPr>
          <w:rStyle w:val="StyleBoldUnderline"/>
        </w:rPr>
        <w:t xml:space="preserve"> The Law of the Sea Treaty is an utterly unnecessary transfer of authority from the United States and of the wealth of its citizens to global bureaucrats who have never had our interests at heart, and to Third World regimes that have never been reliable friends.</w:t>
      </w:r>
      <w:r>
        <w:t xml:space="preserve"> That Republicans senators think this is a good idea speaks volumes about what has become of the party of T.R., Bob Taft, Barry Goldwater and Ronald Reagan.</w:t>
      </w:r>
    </w:p>
    <w:p w:rsidR="00B40A81" w:rsidRDefault="00B40A81" w:rsidP="00B40A81"/>
    <w:p w:rsidR="00B40A81" w:rsidRPr="005E448F" w:rsidRDefault="00B40A81" w:rsidP="00B40A81">
      <w:pPr>
        <w:rPr>
          <w:rStyle w:val="StyleStyleBold12pt"/>
        </w:rPr>
      </w:pPr>
      <w:r w:rsidRPr="005E448F">
        <w:rPr>
          <w:rStyle w:val="StyleStyleBold12pt"/>
        </w:rPr>
        <w:t xml:space="preserve">Perm do the CP </w:t>
      </w:r>
    </w:p>
    <w:p w:rsidR="00B40A81" w:rsidRPr="005E448F" w:rsidRDefault="00B40A81" w:rsidP="00B40A81">
      <w:pPr>
        <w:rPr>
          <w:rStyle w:val="StyleStyleBold12pt"/>
        </w:rPr>
      </w:pPr>
      <w:r w:rsidRPr="005E448F">
        <w:rPr>
          <w:rStyle w:val="StyleStyleBold12pt"/>
        </w:rPr>
        <w:t>CP violates the constitution and the autonomy of the sovereign U.S. --</w:t>
      </w:r>
    </w:p>
    <w:p w:rsidR="00B40A81" w:rsidRDefault="00B40A81" w:rsidP="00B40A81">
      <w:r w:rsidRPr="00C709A9">
        <w:t>Jeffrey </w:t>
      </w:r>
      <w:r w:rsidRPr="00C709A9">
        <w:rPr>
          <w:rStyle w:val="StyleStyleBold12pt"/>
        </w:rPr>
        <w:t>Gayner</w:t>
      </w:r>
      <w:r>
        <w:rPr>
          <w:rStyle w:val="StyleStyleBold12pt"/>
        </w:rPr>
        <w:t xml:space="preserve"> </w:t>
      </w:r>
      <w:r w:rsidRPr="00C709A9">
        <w:rPr>
          <w:rStyle w:val="StyleStyleBold12pt"/>
        </w:rPr>
        <w:t>11/06</w:t>
      </w:r>
      <w:r w:rsidRPr="00C709A9">
        <w:t>, the Chairman of Americans for Sovereignty, formerly held positions at The Heritage Foundation in Washington, DC, and at the United States Information Agency during the Reagan Administration, “LOST is a Loss for the United States”, 11/06/2007, Human Events, </w:t>
      </w:r>
      <w:hyperlink r:id="rId126" w:tgtFrame="_blank" w:history="1">
        <w:r w:rsidRPr="00C709A9">
          <w:t>http://www.humanevents.com/article.php?id=23261</w:t>
        </w:r>
      </w:hyperlink>
    </w:p>
    <w:p w:rsidR="00B40A81" w:rsidRPr="00C709A9" w:rsidRDefault="00B40A81" w:rsidP="00B40A81"/>
    <w:p w:rsidR="00B40A81" w:rsidRDefault="00B40A81" w:rsidP="00B40A81">
      <w:pPr>
        <w:pStyle w:val="Card"/>
      </w:pPr>
      <w:r>
        <w:lastRenderedPageBreak/>
        <w:t>As</w:t>
      </w:r>
      <w:r w:rsidRPr="007C0EF2">
        <w:rPr>
          <w:rStyle w:val="StyleBoldUnderline"/>
        </w:rPr>
        <w:t xml:space="preserve"> the most powerful and important sea-faring nation in the world, the United States has the most to lose and the least to gain from this agreement</w:t>
      </w:r>
      <w:r>
        <w:t>. At present American rights at sea are effectively guaranteed by a combination of existing treaties and agreements backed up by American military power</w:t>
      </w:r>
      <w:r w:rsidRPr="00DE741F">
        <w:rPr>
          <w:rStyle w:val="StyleBoldUnderline"/>
        </w:rPr>
        <w:t>. LOST would transfer jurisdiction of the seas over to a new United Nations entity</w:t>
      </w:r>
      <w:r>
        <w:t xml:space="preserve"> that would be self-governing </w:t>
      </w:r>
      <w:r w:rsidRPr="00DE741F">
        <w:rPr>
          <w:rStyle w:val="StyleBoldUnderline"/>
        </w:rPr>
        <w:t xml:space="preserve">without an American veto </w:t>
      </w:r>
      <w:r>
        <w:t xml:space="preserve">power over its actions. The United States wisely resisted joining either the International Criminal Court or the Kyoto Protocol on climate change because both agreements failed to guarantee existing American rights or fair treatment of our vital interests. Instead those treaties, </w:t>
      </w:r>
      <w:r w:rsidRPr="00DE741F">
        <w:t>like</w:t>
      </w:r>
      <w:r w:rsidRPr="00DE741F">
        <w:rPr>
          <w:rStyle w:val="StyleBoldUnderline"/>
        </w:rPr>
        <w:t xml:space="preserve"> LOST</w:t>
      </w:r>
      <w:r>
        <w:t xml:space="preserve">, </w:t>
      </w:r>
      <w:r w:rsidRPr="00DE741F">
        <w:rPr>
          <w:rStyle w:val="StyleBoldUnderline"/>
        </w:rPr>
        <w:t>set up international rogue entities</w:t>
      </w:r>
      <w:r>
        <w:t xml:space="preserve"> </w:t>
      </w:r>
      <w:r w:rsidRPr="00DE741F">
        <w:rPr>
          <w:rStyle w:val="StyleBoldUnderline"/>
        </w:rPr>
        <w:t>that could</w:t>
      </w:r>
      <w:r>
        <w:t xml:space="preserve"> either </w:t>
      </w:r>
      <w:r w:rsidRPr="00DE741F">
        <w:rPr>
          <w:rStyle w:val="StyleBoldUnderline"/>
        </w:rPr>
        <w:t>curtail</w:t>
      </w:r>
      <w:r>
        <w:t xml:space="preserve"> </w:t>
      </w:r>
      <w:r w:rsidRPr="00DE741F">
        <w:rPr>
          <w:rStyle w:val="StyleBoldUnderline"/>
        </w:rPr>
        <w:t>the rights Americans presently enjoy under the U.S. Constitution</w:t>
      </w:r>
      <w:r>
        <w:t xml:space="preserve"> </w:t>
      </w:r>
      <w:r w:rsidRPr="00DE741F">
        <w:rPr>
          <w:rStyle w:val="StyleBoldUnderline"/>
        </w:rPr>
        <w:t>or required the United States to make exorbitant sacrifices compared to other countries.</w:t>
      </w:r>
      <w:r>
        <w:t xml:space="preserve"> LOST would take the United States into similar uncharted territory. For example, </w:t>
      </w:r>
      <w:r w:rsidRPr="00DE741F">
        <w:rPr>
          <w:rStyle w:val="StyleBoldUnderline"/>
        </w:rPr>
        <w:t>the United States has historically done more to protect freedom of the seas than any other nation in history,</w:t>
      </w:r>
      <w:r>
        <w:t xml:space="preserve"> largely through exercise of real or potential military power at sea. Under LOST oceans are specifically reserved for “peaceful purposes” (Article 88) which could easily be interpreted as incompatible with American naval activities, particularly pertaining to intelligence gathering or the movement of submarines. </w:t>
      </w:r>
      <w:r w:rsidRPr="00DE741F">
        <w:rPr>
          <w:rStyle w:val="StyleBoldUnderline"/>
        </w:rPr>
        <w:t>The profound economic implications of the agreement have also been ignored.</w:t>
      </w:r>
      <w:r>
        <w:t xml:space="preserve"> LOST establishes a new international entity called the International Seabed Authority (ISA). </w:t>
      </w:r>
      <w:r w:rsidRPr="00DE741F">
        <w:rPr>
          <w:rStyle w:val="StyleBoldUnderline"/>
        </w:rPr>
        <w:t>It would regulate seabed activities</w:t>
      </w:r>
      <w:r>
        <w:t xml:space="preserve">, such as mining, and is specifically given responsibility for overseeing the “equitable sharing” of economic benefits coming from such mining. </w:t>
      </w:r>
      <w:r w:rsidRPr="00DE741F">
        <w:rPr>
          <w:rStyle w:val="StyleBoldUnderline"/>
        </w:rPr>
        <w:t>The ISA would have authority to become an international taxing agency</w:t>
      </w:r>
      <w:r>
        <w:t xml:space="preserve"> with the largest share of such taxes falling on American businesses that have the risk capital and ingenuity to mine at sea. While no taxes would be imposed for the first five years of production, a 1% tithe would go to the ISA in the sixth year eventually rising to 7% of the value of production in the 12th year. Moreover these rates could be changed, presumably upward, at the whim of the ISA</w:t>
      </w:r>
      <w:r w:rsidRPr="00DE741F">
        <w:rPr>
          <w:rStyle w:val="StyleBoldUnderline"/>
        </w:rPr>
        <w:t>. This would provide a steady and rapidly growing stream of revenue to an international entity</w:t>
      </w:r>
      <w:r>
        <w:t xml:space="preserve"> in which the United States Government would only have only marginal influence.  </w:t>
      </w:r>
      <w:r w:rsidRPr="00DE741F">
        <w:rPr>
          <w:rStyle w:val="StyleBoldUnderline"/>
        </w:rPr>
        <w:t>It truly would be taxation without representation</w:t>
      </w:r>
      <w:r>
        <w:t xml:space="preserve">.  Most </w:t>
      </w:r>
      <w:r w:rsidRPr="00DE741F">
        <w:rPr>
          <w:rStyle w:val="StyleBoldUnderline"/>
        </w:rPr>
        <w:t>likely the revenue would flow to the kleptocracies that comprise much of the United Nations</w:t>
      </w:r>
      <w:r>
        <w:t>. Not only should a number of Senate Committees investigate many of the potential implications of the ratification of LOST, but also the House of Representatives should be involved in the process</w:t>
      </w:r>
      <w:r w:rsidRPr="00DE741F">
        <w:rPr>
          <w:rStyle w:val="StyleBoldUnderline"/>
        </w:rPr>
        <w:t>. LOST impinges on the Constitutional jurisdiction of the House by raising taxes in the United States and spending revenue from those taxes overseas without any accountability to the Congress. This is a deeply flawed treaty</w:t>
      </w:r>
      <w:r>
        <w:t xml:space="preserve"> that President Reagan rejected. It hasn’t been fixed. </w:t>
      </w:r>
      <w:r w:rsidRPr="00DE741F">
        <w:rPr>
          <w:rStyle w:val="StyleBoldUnderline"/>
        </w:rPr>
        <w:t>The Senate needs to do its duty to the American people</w:t>
      </w:r>
      <w:r>
        <w:t>: hold more hearings so Senators are educated on what is actually in this treaty. Such investigation should lead the Senate to allow LOST to stay and to join the International Criminal Court and Kyoto Protocol in the dustbin of dysfunctional agreements.</w:t>
      </w:r>
    </w:p>
    <w:p w:rsidR="00B40A81" w:rsidRDefault="00B40A81" w:rsidP="00B40A81"/>
    <w:p w:rsidR="00B40A81" w:rsidRPr="008F1C9C" w:rsidRDefault="00B40A81" w:rsidP="00B40A81">
      <w:pPr>
        <w:rPr>
          <w:rStyle w:val="StyleStyleBold12pt"/>
        </w:rPr>
      </w:pPr>
      <w:r w:rsidRPr="008F1C9C">
        <w:rPr>
          <w:rStyle w:val="StyleStyleBold12pt"/>
        </w:rPr>
        <w:t>D-Rule</w:t>
      </w:r>
    </w:p>
    <w:p w:rsidR="00B40A81" w:rsidRPr="00264326" w:rsidRDefault="00B40A81" w:rsidP="00B40A81">
      <w:r w:rsidRPr="00264326">
        <w:rPr>
          <w:rStyle w:val="StyleStyleBold12pt"/>
          <w:highlight w:val="yellow"/>
        </w:rPr>
        <w:t>Carter 87</w:t>
      </w:r>
      <w:r w:rsidRPr="00264326">
        <w:t xml:space="preserve"> (Stephen Carter, Brigham Young University Law Review, No. 3, 1987 p. 751-752)</w:t>
      </w:r>
    </w:p>
    <w:p w:rsidR="00B40A81" w:rsidRPr="00FA38B5" w:rsidRDefault="00B40A81" w:rsidP="00B40A81"/>
    <w:p w:rsidR="00B40A81" w:rsidRPr="00FA38B5" w:rsidRDefault="00B40A81" w:rsidP="00B40A81">
      <w:pPr>
        <w:pStyle w:val="Card"/>
      </w:pPr>
      <w:r w:rsidRPr="00FA38B5">
        <w:t xml:space="preserve">The constitution, which is after all a species of law, is thus quite naturally viewed as a potential impediment to policy, a barrier that must be adjusted, through interpretation or amendment, more often than preservation of government under that constitution is viewed as a desirable policy in itself.  In this modern student of policy is like the modern moral philosopher-and like a good number of constitutional theorists as well-in denigrating the value of preserving any particular process and exalting the desirable result.  But constitutionalism assigns enormous importance to process, and consequently assigns costs, albeit perhaps intangible ones, to violating the constitutional process.  For the constitutionalist, as for classical liberal democratic theory, </w:t>
      </w:r>
      <w:r w:rsidRPr="00264326">
        <w:rPr>
          <w:rStyle w:val="StyleBoldUnderline"/>
        </w:rPr>
        <w:t xml:space="preserve">the </w:t>
      </w:r>
      <w:r w:rsidRPr="00A60B08">
        <w:rPr>
          <w:rStyle w:val="StyleBoldUnderline"/>
          <w:highlight w:val="yellow"/>
        </w:rPr>
        <w:t>autonomy</w:t>
      </w:r>
      <w:r w:rsidRPr="00264326">
        <w:rPr>
          <w:rStyle w:val="StyleBoldUnderline"/>
        </w:rPr>
        <w:t xml:space="preserve"> of the people themselves, not the achievement of some well-intentioned government policy, </w:t>
      </w:r>
      <w:r w:rsidRPr="00A60B08">
        <w:rPr>
          <w:rStyle w:val="StyleBoldUnderline"/>
          <w:highlight w:val="yellow"/>
        </w:rPr>
        <w:t>is the ultimate end</w:t>
      </w:r>
      <w:r w:rsidRPr="00264326">
        <w:rPr>
          <w:rStyle w:val="StyleBoldUnderline"/>
        </w:rPr>
        <w:t xml:space="preserve"> for which the government exists</w:t>
      </w:r>
      <w:r w:rsidRPr="00FA38B5">
        <w:t xml:space="preserve">.  As a consequence, </w:t>
      </w:r>
      <w:r w:rsidRPr="00A60B08">
        <w:rPr>
          <w:rStyle w:val="StyleBoldUnderline"/>
          <w:highlight w:val="yellow"/>
        </w:rPr>
        <w:t>no violation of the means the people have approved for pursuit of policy</w:t>
      </w:r>
      <w:r w:rsidRPr="00FA38B5">
        <w:t>--here, the means embodied in the structural provisions of the Constitution--</w:t>
      </w:r>
      <w:r w:rsidRPr="00A60B08">
        <w:rPr>
          <w:rStyle w:val="StyleBoldUnderline"/>
          <w:highlight w:val="yellow"/>
        </w:rPr>
        <w:t>can be justified through reference to the policy</w:t>
      </w:r>
      <w:r w:rsidRPr="00264326">
        <w:rPr>
          <w:rStyle w:val="StyleBoldUnderline"/>
        </w:rPr>
        <w:t xml:space="preserve"> itself as the end.  Somewhere between the totalitarian horror of a society driven entirely by its zeal to achieve stated ends, and </w:t>
      </w:r>
      <w:r w:rsidRPr="00FA38B5">
        <w:t xml:space="preserve">Grant </w:t>
      </w:r>
      <w:r w:rsidRPr="00264326">
        <w:rPr>
          <w:rStyle w:val="StyleBoldUnderline"/>
        </w:rPr>
        <w:t xml:space="preserve">Kilmore's Kafkaesque </w:t>
      </w:r>
      <w:r w:rsidRPr="00A60B08">
        <w:rPr>
          <w:rStyle w:val="StyleBoldUnderline"/>
          <w:highlight w:val="yellow"/>
        </w:rPr>
        <w:t>evocation of a society so bound up in the forms of law</w:t>
      </w:r>
      <w:r w:rsidRPr="00264326">
        <w:rPr>
          <w:rStyle w:val="StyleBoldUnderline"/>
        </w:rPr>
        <w:t xml:space="preserve"> that it becomes a living hell, </w:t>
      </w:r>
      <w:r w:rsidRPr="00A60B08">
        <w:rPr>
          <w:rStyle w:val="StyleBoldUnderline"/>
          <w:highlight w:val="yellow"/>
        </w:rPr>
        <w:t>drifts the moderately progressive American constitutional ideal</w:t>
      </w:r>
      <w:r w:rsidRPr="00FA38B5">
        <w:t xml:space="preserve">.  I am not at all sure that we best pursue it by freeing our legislature entirely from the bonds of </w:t>
      </w:r>
      <w:r w:rsidRPr="00FA38B5">
        <w:lastRenderedPageBreak/>
        <w:t>constitutionalism, trusting to nothing but the independent and largely unguided judgement of the courts to decide when the legislature goes too far.</w:t>
      </w:r>
    </w:p>
    <w:p w:rsidR="00B40A81" w:rsidRPr="00543F82" w:rsidRDefault="00B40A81" w:rsidP="00B40A81"/>
    <w:p w:rsidR="00B40A81" w:rsidRDefault="00B40A81" w:rsidP="00B40A81">
      <w:pPr>
        <w:pStyle w:val="Heading3"/>
      </w:pPr>
      <w:r>
        <w:lastRenderedPageBreak/>
        <w:t>LOST Fails – Energy</w:t>
      </w:r>
    </w:p>
    <w:p w:rsidR="00B40A81" w:rsidRDefault="00B40A81" w:rsidP="00B40A81">
      <w:pPr>
        <w:pStyle w:val="Heading4"/>
      </w:pPr>
      <w:r>
        <w:t>Doesn’t solve – our evidence is comparative – the cp gets bogged in lawsuits and hurts investment</w:t>
      </w:r>
    </w:p>
    <w:p w:rsidR="00B40A81" w:rsidRDefault="00B40A81" w:rsidP="00B40A81">
      <w:r w:rsidRPr="00E841D6">
        <w:rPr>
          <w:rStyle w:val="StyleStyleBold12pt"/>
        </w:rPr>
        <w:t xml:space="preserve">Groves and Loris 12 </w:t>
      </w:r>
      <w:r>
        <w:t>(Steven Groves and Nicolas Loris, Steven Groves is Bernard and Barbara Lomas Fellow in the Margaret Thatcher Center for Freedom, a division of the Kathryn and Shelby Cullom Davis Institute for International Studies, Nicolas D. Loris is Herbert and Joyce Morgan Fellow in the Thomas A. Roe Institute for Economic Policy Studies, at The Heritage Foundation, “Law of the Sea Treaty: Bad for American Energy Policy,” Heritage, July 9, 2012, http://www.heritage.org/research/reports/2012/07/law-of-the-sea-treaty-bad-for-american-energy-policy)</w:t>
      </w:r>
    </w:p>
    <w:p w:rsidR="00B40A81" w:rsidRPr="00AB1371" w:rsidRDefault="00B40A81" w:rsidP="00B40A81">
      <w:pPr>
        <w:rPr>
          <w:sz w:val="16"/>
        </w:rPr>
      </w:pPr>
      <w:r w:rsidRPr="00AB1371">
        <w:rPr>
          <w:sz w:val="12"/>
        </w:rPr>
        <w:t>¶</w:t>
      </w:r>
      <w:r w:rsidRPr="00AB1371">
        <w:rPr>
          <w:sz w:val="16"/>
        </w:rPr>
        <w:t xml:space="preserve"> </w:t>
      </w:r>
      <w:r w:rsidRPr="00AB1371">
        <w:rPr>
          <w:sz w:val="12"/>
        </w:rPr>
        <w:t>¶</w:t>
      </w:r>
      <w:r w:rsidRPr="00AB1371">
        <w:rPr>
          <w:sz w:val="16"/>
        </w:rPr>
        <w:t xml:space="preserve"> The Obama Administration is pushing for accession to the U.N. Convention on the </w:t>
      </w:r>
      <w:r w:rsidRPr="00E841D6">
        <w:rPr>
          <w:rStyle w:val="StyleBoldUnderline"/>
        </w:rPr>
        <w:t>Law of the Sea</w:t>
      </w:r>
      <w:r w:rsidRPr="00AB1371">
        <w:rPr>
          <w:sz w:val="16"/>
        </w:rPr>
        <w:t xml:space="preserve"> (UNCLOS), which </w:t>
      </w:r>
      <w:r w:rsidRPr="00E841D6">
        <w:rPr>
          <w:rStyle w:val="StyleBoldUnderline"/>
        </w:rPr>
        <w:t>would expose the United States to baseless environmental lawsuits, including suits based on alleged U.S. contributions to global climate change</w:t>
      </w:r>
      <w:r w:rsidRPr="00AB1371">
        <w:rPr>
          <w:sz w:val="16"/>
        </w:rPr>
        <w:t xml:space="preserve">. </w:t>
      </w:r>
      <w:r w:rsidRPr="00E841D6">
        <w:rPr>
          <w:rStyle w:val="StyleBoldUnderline"/>
        </w:rPr>
        <w:t>Accession would</w:t>
      </w:r>
      <w:r w:rsidRPr="00AB1371">
        <w:rPr>
          <w:sz w:val="16"/>
        </w:rPr>
        <w:t xml:space="preserve"> also r</w:t>
      </w:r>
      <w:r w:rsidRPr="00E841D6">
        <w:rPr>
          <w:rStyle w:val="StyleBoldUnderline"/>
        </w:rPr>
        <w:t>equire the U.S. to transfer billions of dollars in oil and gas royalties</w:t>
      </w:r>
      <w:r w:rsidRPr="00AB1371">
        <w:rPr>
          <w:sz w:val="16"/>
        </w:rPr>
        <w:t xml:space="preserve"> generated on its continental shelf </w:t>
      </w:r>
      <w:r w:rsidRPr="00E841D6">
        <w:rPr>
          <w:rStyle w:val="StyleBoldUnderline"/>
        </w:rPr>
        <w:t>to UNCLOS member states</w:t>
      </w:r>
      <w:r w:rsidRPr="00AB1371">
        <w:rPr>
          <w:sz w:val="16"/>
        </w:rPr>
        <w:t xml:space="preserve">, particularly landlocked states and states that are the least developed. </w:t>
      </w:r>
      <w:r w:rsidRPr="00AB1371">
        <w:rPr>
          <w:sz w:val="12"/>
        </w:rPr>
        <w:t>¶</w:t>
      </w:r>
      <w:r w:rsidRPr="00AB1371">
        <w:rPr>
          <w:sz w:val="16"/>
        </w:rPr>
        <w:t xml:space="preserve"> </w:t>
      </w:r>
      <w:r w:rsidRPr="00AB1371">
        <w:rPr>
          <w:sz w:val="12"/>
        </w:rPr>
        <w:t>¶</w:t>
      </w:r>
      <w:r w:rsidRPr="00AB1371">
        <w:rPr>
          <w:sz w:val="16"/>
        </w:rPr>
        <w:t xml:space="preserve"> </w:t>
      </w:r>
      <w:r w:rsidRPr="00713F05">
        <w:rPr>
          <w:rStyle w:val="StyleBoldUnderline"/>
        </w:rPr>
        <w:t>The U.S. does not need to join the convention in order to access oil and gas resources located on</w:t>
      </w:r>
      <w:r w:rsidRPr="00AB1371">
        <w:rPr>
          <w:sz w:val="16"/>
        </w:rPr>
        <w:t xml:space="preserve"> its extended continental shelf (ECS), the Arctic, or </w:t>
      </w:r>
      <w:r w:rsidRPr="00713F05">
        <w:rPr>
          <w:rStyle w:val="StyleBoldUnderline"/>
        </w:rPr>
        <w:t>the Gulf of Mexico</w:t>
      </w:r>
      <w:r w:rsidRPr="00AB1371">
        <w:rPr>
          <w:sz w:val="16"/>
        </w:rPr>
        <w:t xml:space="preserve">. Instead, </w:t>
      </w:r>
      <w:r w:rsidRPr="00713F05">
        <w:rPr>
          <w:rStyle w:val="StyleBoldUnderline"/>
        </w:rPr>
        <w:t>it</w:t>
      </w:r>
      <w:r w:rsidRPr="00AB1371">
        <w:rPr>
          <w:sz w:val="16"/>
        </w:rPr>
        <w:t xml:space="preserve"> can and </w:t>
      </w:r>
      <w:r w:rsidRPr="00713F05">
        <w:rPr>
          <w:rStyle w:val="StyleBoldUnderline"/>
        </w:rPr>
        <w:t>should use bilateral treaties with neighboring countries</w:t>
      </w:r>
      <w:r w:rsidRPr="00AB1371">
        <w:rPr>
          <w:sz w:val="16"/>
        </w:rPr>
        <w:t xml:space="preserve"> to demarcate the limits of its maritime and continental shelf boundaries.</w:t>
      </w:r>
      <w:r w:rsidRPr="00AB1371">
        <w:rPr>
          <w:sz w:val="12"/>
        </w:rPr>
        <w:t>¶</w:t>
      </w:r>
      <w:r w:rsidRPr="00AB1371">
        <w:rPr>
          <w:sz w:val="16"/>
        </w:rPr>
        <w:t xml:space="preserve"> </w:t>
      </w:r>
      <w:r w:rsidRPr="00AB1371">
        <w:rPr>
          <w:sz w:val="12"/>
        </w:rPr>
        <w:t>¶</w:t>
      </w:r>
      <w:r w:rsidRPr="00AB1371">
        <w:rPr>
          <w:sz w:val="16"/>
        </w:rPr>
        <w:t xml:space="preserve"> Climate Lawsuits Costly for Americans</w:t>
      </w:r>
      <w:r w:rsidRPr="00AB1371">
        <w:rPr>
          <w:sz w:val="12"/>
        </w:rPr>
        <w:t>¶</w:t>
      </w:r>
      <w:r w:rsidRPr="00AB1371">
        <w:rPr>
          <w:sz w:val="16"/>
        </w:rPr>
        <w:t xml:space="preserve"> </w:t>
      </w:r>
      <w:r w:rsidRPr="00AB1371">
        <w:rPr>
          <w:sz w:val="12"/>
        </w:rPr>
        <w:t>¶</w:t>
      </w:r>
      <w:r w:rsidRPr="00AB1371">
        <w:rPr>
          <w:sz w:val="16"/>
        </w:rPr>
        <w:t xml:space="preserve"> Carbon dioxide is a clear, odorless, nontoxic gas whose impact on climate change is very much a subject for scientific debate.[1] In recent testimony, Secretary of State Hillary Clinton declared that joining UNCLOS would not force the U.S. to regulate carbon dioxide emissions. Yet </w:t>
      </w:r>
      <w:r w:rsidRPr="00AB1371">
        <w:rPr>
          <w:rStyle w:val="StyleBoldUnderline"/>
        </w:rPr>
        <w:t>the widely accepted principle of international law known as the “no-harm rule” obligates a nation to use its territory in such a manner that injury is not caused to persons or property located in another nation.</w:t>
      </w:r>
      <w:r w:rsidRPr="00AB1371">
        <w:rPr>
          <w:sz w:val="16"/>
        </w:rPr>
        <w:t xml:space="preserve"> In the context of environmental protection, </w:t>
      </w:r>
      <w:r w:rsidRPr="00AB1371">
        <w:rPr>
          <w:rStyle w:val="StyleBoldUnderline"/>
        </w:rPr>
        <w:t>the principle prohibits a nation from allowing pollution to escape its territory</w:t>
      </w:r>
      <w:r w:rsidRPr="00AB1371">
        <w:rPr>
          <w:sz w:val="16"/>
        </w:rPr>
        <w:t xml:space="preserve"> and damage another nation’s air, land, water, ecosystem, living resources, or inhabitants’ health. This rule would provide the legal basis for international climate lawsuits.</w:t>
      </w:r>
      <w:r w:rsidRPr="00AB1371">
        <w:rPr>
          <w:sz w:val="12"/>
        </w:rPr>
        <w:t>¶</w:t>
      </w:r>
      <w:r w:rsidRPr="00AB1371">
        <w:rPr>
          <w:sz w:val="16"/>
        </w:rPr>
        <w:t xml:space="preserve"> </w:t>
      </w:r>
      <w:r w:rsidRPr="00AB1371">
        <w:rPr>
          <w:sz w:val="12"/>
        </w:rPr>
        <w:t>¶</w:t>
      </w:r>
      <w:r w:rsidRPr="00AB1371">
        <w:rPr>
          <w:sz w:val="16"/>
        </w:rPr>
        <w:t xml:space="preserve"> </w:t>
      </w:r>
      <w:r w:rsidRPr="00AB1371">
        <w:rPr>
          <w:rStyle w:val="StyleBoldUnderline"/>
        </w:rPr>
        <w:t xml:space="preserve">Acceding to UNCLOS would create </w:t>
      </w:r>
      <w:r w:rsidRPr="00AB1371">
        <w:rPr>
          <w:sz w:val="16"/>
        </w:rPr>
        <w:t>an opportunity to pursue</w:t>
      </w:r>
      <w:r w:rsidRPr="00AB1371">
        <w:rPr>
          <w:rStyle w:val="StyleBoldUnderline"/>
        </w:rPr>
        <w:t xml:space="preserve"> environmental lawsuits against the U.S. based on virtually any maritime activity, </w:t>
      </w:r>
      <w:r w:rsidRPr="00AB1371">
        <w:rPr>
          <w:sz w:val="16"/>
        </w:rPr>
        <w:t>such as alleged pollution of the oceans from a land-based source or even through the atmosphere.</w:t>
      </w:r>
      <w:r w:rsidRPr="00AB1371">
        <w:rPr>
          <w:rStyle w:val="StyleBoldUnderline"/>
        </w:rPr>
        <w:t xml:space="preserve"> </w:t>
      </w:r>
      <w:r w:rsidRPr="00AB1371">
        <w:rPr>
          <w:sz w:val="16"/>
        </w:rPr>
        <w:t>Regardless of the case’s merits,</w:t>
      </w:r>
      <w:r w:rsidRPr="00AB1371">
        <w:rPr>
          <w:rStyle w:val="StyleBoldUnderline"/>
        </w:rPr>
        <w:t xml:space="preserve"> the U.S. would be forced to defend itself against every such lawsuit</w:t>
      </w:r>
      <w:r w:rsidRPr="00AB1371">
        <w:rPr>
          <w:sz w:val="16"/>
        </w:rPr>
        <w:t>—at great expense to U.S. taxpayers.</w:t>
      </w:r>
      <w:r w:rsidRPr="00AB1371">
        <w:rPr>
          <w:rStyle w:val="StyleBoldUnderline"/>
          <w:sz w:val="12"/>
        </w:rPr>
        <w:t xml:space="preserve">¶ </w:t>
      </w:r>
      <w:r w:rsidRPr="00AB1371">
        <w:rPr>
          <w:sz w:val="12"/>
        </w:rPr>
        <w:t>¶</w:t>
      </w:r>
      <w:r w:rsidRPr="00AB1371">
        <w:rPr>
          <w:sz w:val="16"/>
        </w:rPr>
        <w:t xml:space="preserve"> Not only that, but any adverse </w:t>
      </w:r>
      <w:r w:rsidRPr="00AB1371">
        <w:rPr>
          <w:rStyle w:val="StyleBoldUnderline"/>
        </w:rPr>
        <w:t>judgment in a climate change lawsuit that imposes penalties or forces the U.S. to curb greenhouse gas emissions would be extremely costly for American consumers.</w:t>
      </w:r>
      <w:r w:rsidRPr="00AB1371">
        <w:rPr>
          <w:sz w:val="16"/>
        </w:rPr>
        <w:t xml:space="preserve"> Since a large majority of our energy use comes from carbon-emitting fossil fuels, any </w:t>
      </w:r>
      <w:r w:rsidRPr="00AB1371">
        <w:rPr>
          <w:rStyle w:val="StyleBoldUnderline"/>
        </w:rPr>
        <w:t>emission control measures would increase costs for businesses</w:t>
      </w:r>
      <w:r w:rsidRPr="00AB1371">
        <w:rPr>
          <w:sz w:val="16"/>
        </w:rPr>
        <w:t xml:space="preserve"> that would then pass those costs on to consumers. To make matters worse, any adverse judgment would be final, not subject to appeal, and enforceable in the United States.[2] </w:t>
      </w:r>
      <w:r w:rsidRPr="00AB1371">
        <w:rPr>
          <w:sz w:val="12"/>
        </w:rPr>
        <w:t>¶</w:t>
      </w:r>
      <w:r w:rsidRPr="00AB1371">
        <w:rPr>
          <w:sz w:val="16"/>
        </w:rPr>
        <w:t xml:space="preserve"> </w:t>
      </w:r>
      <w:r w:rsidRPr="00AB1371">
        <w:rPr>
          <w:sz w:val="12"/>
        </w:rPr>
        <w:t>¶</w:t>
      </w:r>
      <w:r w:rsidRPr="00AB1371">
        <w:rPr>
          <w:sz w:val="16"/>
        </w:rPr>
        <w:t xml:space="preserve"> UNCLOS Not Needed for Expanded Oil and Gas Production</w:t>
      </w:r>
      <w:r w:rsidRPr="00AB1371">
        <w:rPr>
          <w:sz w:val="12"/>
        </w:rPr>
        <w:t>¶</w:t>
      </w:r>
      <w:r w:rsidRPr="00AB1371">
        <w:rPr>
          <w:sz w:val="16"/>
        </w:rPr>
        <w:t xml:space="preserve"> </w:t>
      </w:r>
      <w:r w:rsidRPr="00AB1371">
        <w:rPr>
          <w:sz w:val="12"/>
        </w:rPr>
        <w:t>¶</w:t>
      </w:r>
      <w:r w:rsidRPr="00AB1371">
        <w:rPr>
          <w:sz w:val="16"/>
        </w:rPr>
        <w:t xml:space="preserve"> Proponents of UNCLOS argue that without joining the convention, the U.S. would be unable to demarcate the extent of its continental shelf beyond 200 nautical miles. This is simply untrue. </w:t>
      </w:r>
      <w:r w:rsidRPr="00AB1371">
        <w:rPr>
          <w:rStyle w:val="StyleBoldUnderline"/>
        </w:rPr>
        <w:t>The U.S. regularly demarcates the limits of its continental shelf and declares the extent of its maritime boundaries with presidential proclamations, acts of Congress, and bilateral treaties with neighboring countries.</w:t>
      </w:r>
      <w:r w:rsidRPr="00AB1371">
        <w:rPr>
          <w:sz w:val="16"/>
        </w:rPr>
        <w:t xml:space="preserve"> </w:t>
      </w:r>
      <w:r w:rsidRPr="00AB1371">
        <w:rPr>
          <w:sz w:val="12"/>
        </w:rPr>
        <w:t>¶</w:t>
      </w:r>
      <w:r w:rsidRPr="00AB1371">
        <w:rPr>
          <w:sz w:val="16"/>
        </w:rPr>
        <w:t xml:space="preserve"> </w:t>
      </w:r>
      <w:r w:rsidRPr="00AB1371">
        <w:rPr>
          <w:sz w:val="12"/>
        </w:rPr>
        <w:t>¶</w:t>
      </w:r>
      <w:r w:rsidRPr="00AB1371">
        <w:rPr>
          <w:sz w:val="16"/>
        </w:rPr>
        <w:t xml:space="preserve"> As a result of bilateral treaties between the U.S. and Mexico, the Department of the Interior’s Bureau of Ocean Energy Management currently leases areas of the U.S. ECS in the Gulf of Mexico to American and foreign oil and gas companies for exploration and development. </w:t>
      </w:r>
      <w:r w:rsidRPr="00AB1371">
        <w:rPr>
          <w:sz w:val="12"/>
        </w:rPr>
        <w:t>¶</w:t>
      </w:r>
      <w:r w:rsidRPr="00AB1371">
        <w:rPr>
          <w:sz w:val="16"/>
        </w:rPr>
        <w:t xml:space="preserve"> </w:t>
      </w:r>
      <w:r w:rsidRPr="00AB1371">
        <w:rPr>
          <w:sz w:val="12"/>
        </w:rPr>
        <w:t>¶</w:t>
      </w:r>
      <w:r w:rsidRPr="00AB1371">
        <w:rPr>
          <w:sz w:val="16"/>
        </w:rPr>
        <w:t xml:space="preserve"> </w:t>
      </w:r>
      <w:r w:rsidRPr="00AB1371">
        <w:rPr>
          <w:rStyle w:val="StyleBoldUnderline"/>
        </w:rPr>
        <w:t>The U.S. maintains jurisdiction and control over its ECS on a global basis and will do so regardless of whether it ever accedes to UNCLOS</w:t>
      </w:r>
      <w:r w:rsidRPr="00AB1371">
        <w:rPr>
          <w:sz w:val="16"/>
        </w:rPr>
        <w:t xml:space="preserve">. It should take every action necessary to secure oil and gas resources located on its ECS in the Arctic Ocean, in the Gulf of Mexico, and throughout the world. </w:t>
      </w:r>
      <w:r w:rsidRPr="00AB1371">
        <w:rPr>
          <w:rStyle w:val="StyleBoldUnderline"/>
        </w:rPr>
        <w:t>The U.S. can accomplish this as a sovereign nation instead of joining UNCLOS</w:t>
      </w:r>
      <w:r w:rsidRPr="00AB1371">
        <w:rPr>
          <w:sz w:val="16"/>
        </w:rPr>
        <w:t xml:space="preserve"> and seeking the approval of the Commission on the Limits of the Continental Shelf, an international committee of geologists and hydrographers located at U.N. headquarters in New York City.</w:t>
      </w:r>
      <w:r w:rsidRPr="00AB1371">
        <w:rPr>
          <w:sz w:val="12"/>
        </w:rPr>
        <w:t>¶</w:t>
      </w:r>
      <w:r w:rsidRPr="00AB1371">
        <w:rPr>
          <w:sz w:val="16"/>
        </w:rPr>
        <w:t xml:space="preserve"> </w:t>
      </w:r>
      <w:r w:rsidRPr="00AB1371">
        <w:rPr>
          <w:sz w:val="12"/>
        </w:rPr>
        <w:t>¶</w:t>
      </w:r>
      <w:r w:rsidRPr="00AB1371">
        <w:rPr>
          <w:sz w:val="16"/>
        </w:rPr>
        <w:t xml:space="preserve"> Moreover, </w:t>
      </w:r>
      <w:r w:rsidRPr="00AB1371">
        <w:rPr>
          <w:rStyle w:val="StyleBoldUnderline"/>
        </w:rPr>
        <w:t xml:space="preserve">accession </w:t>
      </w:r>
      <w:r w:rsidRPr="00AB1371">
        <w:rPr>
          <w:sz w:val="16"/>
        </w:rPr>
        <w:t xml:space="preserve">to UNCLOS </w:t>
      </w:r>
      <w:r w:rsidRPr="00AB1371">
        <w:rPr>
          <w:rStyle w:val="StyleBoldUnderline"/>
        </w:rPr>
        <w:t>will result in billions of dollars in revenue distributed away from the U.S. Treasury to an international bureaucracy</w:t>
      </w:r>
      <w:r w:rsidRPr="00AB1371">
        <w:rPr>
          <w:sz w:val="16"/>
        </w:rPr>
        <w:t xml:space="preserve"> that would transfer the wealth to developing nations. Under current U.S. law and policy, all royalties and other revenue generated from exploitation of the U.S. ECS belong to the U.S. and would be deposited into the U.S. Treasury and dispensed in the best interest of the U.S. and the American people. Accession to the treaty would mean transferring a large portion of those royalties to the International Seabed Authority, an international organization established by UNCLOS and seated in Kingston, Jamaica, which would in turn distribute the royalty revenue to various developing nations in a manner that might not advance U.S. national interests. </w:t>
      </w:r>
    </w:p>
    <w:p w:rsidR="00B40A81" w:rsidRPr="00884850" w:rsidRDefault="00B40A81" w:rsidP="00B40A81"/>
    <w:p w:rsidR="00B40A81" w:rsidRDefault="00B40A81" w:rsidP="00B40A81"/>
    <w:p w:rsidR="00B40A81" w:rsidRDefault="00B40A81" w:rsidP="00B40A81">
      <w:pPr>
        <w:pStyle w:val="Heading3"/>
      </w:pPr>
      <w:r>
        <w:lastRenderedPageBreak/>
        <w:t>LOST Fails – Oil Spills</w:t>
      </w:r>
    </w:p>
    <w:p w:rsidR="00B40A81" w:rsidRDefault="00B40A81" w:rsidP="00B40A81">
      <w:pPr>
        <w:pStyle w:val="Heading4"/>
      </w:pPr>
      <w:r>
        <w:t>Doesn’t solve oil spills – doesn’t require environmental protection</w:t>
      </w:r>
    </w:p>
    <w:p w:rsidR="00B40A81" w:rsidRPr="008F4743" w:rsidRDefault="00B40A81" w:rsidP="00B40A81">
      <w:r w:rsidRPr="008F4743">
        <w:rPr>
          <w:rStyle w:val="StyleStyleBold12pt"/>
        </w:rPr>
        <w:t>CFR 10</w:t>
      </w:r>
      <w:r>
        <w:t xml:space="preserve"> (Council on Foreign Relations, interviewee is Caitlyn Antrim, Executive Director, Rule of Law Committee for the Oceans, interviewer is Toni Johnson, staff writer, “Law of Sea Implications for Gulf Spill,” Interview, Council on Foreign Relations, July 2, 2010, http://www.cfr.org/world/law-sea-implications-gulf-spill/p22585)</w:t>
      </w:r>
    </w:p>
    <w:p w:rsidR="00B40A81" w:rsidRDefault="00B40A81" w:rsidP="00B40A81">
      <w:pPr>
        <w:rPr>
          <w:sz w:val="16"/>
        </w:rPr>
      </w:pPr>
      <w:r w:rsidRPr="004B7EFB">
        <w:rPr>
          <w:rStyle w:val="StyleBoldUnderline"/>
        </w:rPr>
        <w:t xml:space="preserve">The convention provides a framework for dealing with environmental pollution, but it </w:t>
      </w:r>
      <w:r w:rsidRPr="004B7EFB">
        <w:rPr>
          <w:rStyle w:val="Emphasis"/>
        </w:rPr>
        <w:t>doesn't set the rules</w:t>
      </w:r>
      <w:r w:rsidRPr="004B7EFB">
        <w:rPr>
          <w:rStyle w:val="StyleBoldUnderline"/>
        </w:rPr>
        <w:t xml:space="preserve"> and it calls for those to be negotiated bilaterally, regionally, or globally. </w:t>
      </w:r>
      <w:r w:rsidRPr="004B7EFB">
        <w:rPr>
          <w:sz w:val="16"/>
        </w:rPr>
        <w:t xml:space="preserve">And that's where it stands now. For the most part, </w:t>
      </w:r>
      <w:r w:rsidRPr="004B7EFB">
        <w:rPr>
          <w:rStyle w:val="StyleBoldUnderline"/>
        </w:rPr>
        <w:t xml:space="preserve">we have </w:t>
      </w:r>
      <w:r w:rsidRPr="004B7EFB">
        <w:rPr>
          <w:rStyle w:val="Emphasis"/>
        </w:rPr>
        <w:t>not yet negotiated</w:t>
      </w:r>
      <w:r w:rsidRPr="004B7EFB">
        <w:rPr>
          <w:rStyle w:val="StyleBoldUnderline"/>
        </w:rPr>
        <w:t xml:space="preserve"> those international treaties and conventions to deal with this issue.</w:t>
      </w:r>
      <w:r w:rsidRPr="004B7EFB">
        <w:rPr>
          <w:rStyle w:val="StyleBoldUnderline"/>
          <w:sz w:val="12"/>
        </w:rPr>
        <w:t>¶</w:t>
      </w:r>
      <w:r>
        <w:rPr>
          <w:rStyle w:val="StyleBoldUnderline"/>
          <w:sz w:val="12"/>
        </w:rPr>
        <w:t xml:space="preserve"> </w:t>
      </w:r>
      <w:r w:rsidRPr="004B7EFB">
        <w:rPr>
          <w:sz w:val="12"/>
        </w:rPr>
        <w:t>¶</w:t>
      </w:r>
      <w:r w:rsidRPr="004B7EFB">
        <w:rPr>
          <w:sz w:val="16"/>
        </w:rPr>
        <w:t xml:space="preserve"> This past weekend at the G8/G20 meeting in Canada, Russian President Dmitry Medvedev called for new international rules for offshore drilling that would address this type of accident. What is deficient in current international treaties that would make these new rules necessary? </w:t>
      </w:r>
      <w:r w:rsidRPr="004B7EFB">
        <w:rPr>
          <w:sz w:val="12"/>
        </w:rPr>
        <w:t>¶</w:t>
      </w:r>
      <w:r w:rsidRPr="004B7EFB">
        <w:rPr>
          <w:sz w:val="16"/>
        </w:rPr>
        <w:t xml:space="preserve"> </w:t>
      </w:r>
      <w:r w:rsidRPr="004B7EFB">
        <w:rPr>
          <w:rStyle w:val="Emphasis"/>
        </w:rPr>
        <w:t>What is deficient is a binding set</w:t>
      </w:r>
      <w:r w:rsidRPr="004B7EFB">
        <w:rPr>
          <w:sz w:val="16"/>
        </w:rPr>
        <w:t xml:space="preserve">, or even a satisfactory set </w:t>
      </w:r>
      <w:r w:rsidRPr="004B7EFB">
        <w:rPr>
          <w:rStyle w:val="Emphasis"/>
        </w:rPr>
        <w:t>of guidelines</w:t>
      </w:r>
      <w:r w:rsidRPr="004B7EFB">
        <w:rPr>
          <w:sz w:val="16"/>
        </w:rPr>
        <w:t xml:space="preserve"> </w:t>
      </w:r>
      <w:r w:rsidRPr="004B7EFB">
        <w:rPr>
          <w:rStyle w:val="StyleBoldUnderline"/>
        </w:rPr>
        <w:t>for behavior and operation of offshore activities</w:t>
      </w:r>
      <w:r w:rsidRPr="004B7EFB">
        <w:rPr>
          <w:sz w:val="16"/>
        </w:rPr>
        <w:t>. It could be particularly important in the Arctic, where Russia and Norway have been engaging in offshore oil and gas development and where the U.S. has been engaging in near-shore [development] and looking at deeper-water exploration.</w:t>
      </w:r>
      <w:r w:rsidRPr="004B7EFB">
        <w:rPr>
          <w:sz w:val="12"/>
        </w:rPr>
        <w:t>¶</w:t>
      </w:r>
      <w:r w:rsidRPr="004B7EFB">
        <w:rPr>
          <w:sz w:val="16"/>
        </w:rPr>
        <w:t xml:space="preserve"> </w:t>
      </w:r>
      <w:r w:rsidRPr="004B7EFB">
        <w:rPr>
          <w:sz w:val="12"/>
        </w:rPr>
        <w:t>¶</w:t>
      </w:r>
      <w:r w:rsidRPr="004B7EFB">
        <w:rPr>
          <w:sz w:val="16"/>
        </w:rPr>
        <w:t xml:space="preserve"> While we have, through the International Maritime Organization, a set of guidelines regarding the design of shipping to pass through the Arctic, we have no guidelines that can be used for all countries [that say] these are the minimum standards by which offshore oil and gas will be conducted. And </w:t>
      </w:r>
      <w:r w:rsidRPr="004B7EFB">
        <w:rPr>
          <w:rStyle w:val="StyleBoldUnderline"/>
        </w:rPr>
        <w:t xml:space="preserve">without those standards, the Law of the Sea Convention has </w:t>
      </w:r>
      <w:r w:rsidRPr="004B7EFB">
        <w:rPr>
          <w:rStyle w:val="Emphasis"/>
        </w:rPr>
        <w:t xml:space="preserve">very little actual impact </w:t>
      </w:r>
      <w:r w:rsidRPr="004B7EFB">
        <w:rPr>
          <w:rStyle w:val="StyleBoldUnderline"/>
        </w:rPr>
        <w:t>on reducing the chance of environmental pollution</w:t>
      </w:r>
      <w:r w:rsidRPr="004B7EFB">
        <w:rPr>
          <w:sz w:val="16"/>
        </w:rPr>
        <w:t xml:space="preserve"> from activities on the continental shelf.</w:t>
      </w:r>
    </w:p>
    <w:p w:rsidR="00090D48" w:rsidRDefault="00090D48" w:rsidP="00090D48">
      <w:pPr>
        <w:pStyle w:val="Heading3"/>
      </w:pPr>
      <w:r>
        <w:lastRenderedPageBreak/>
        <w:t>AT: Legalize Marijuana CP – No Solvency</w:t>
      </w:r>
    </w:p>
    <w:p w:rsidR="00090D48" w:rsidRDefault="00090D48" w:rsidP="00090D48">
      <w:pPr>
        <w:pStyle w:val="Heading4"/>
      </w:pPr>
      <w:r>
        <w:t>Doesn’t solve – other drugs, kidnapping, oil theft, pirated goods, and market adaptation</w:t>
      </w:r>
    </w:p>
    <w:p w:rsidR="00090D48" w:rsidRDefault="00090D48" w:rsidP="00090D48">
      <w:r w:rsidRPr="002E4493">
        <w:rPr>
          <w:rStyle w:val="StyleStyleBold12pt"/>
        </w:rPr>
        <w:t>Longmire 11</w:t>
      </w:r>
      <w:r>
        <w:t xml:space="preserve"> (Sylvia Longmire, former officer and investigative special agent in the Air Force, author of the forthcoming book “Cartel: The Coming Invasion of Mexico’s Drug Wars,” “Legalization Won’t Kill the Cartels,” Op-Ed, New York Times, June 18, 2011, http://www.nytimes.com/2011/06/19/opinion/19longmire.html)</w:t>
      </w:r>
    </w:p>
    <w:p w:rsidR="00090D48" w:rsidRPr="00321FBB" w:rsidRDefault="00090D48" w:rsidP="00090D48">
      <w:pPr>
        <w:rPr>
          <w:sz w:val="16"/>
        </w:rPr>
      </w:pPr>
      <w:r w:rsidRPr="00321FBB">
        <w:rPr>
          <w:sz w:val="12"/>
        </w:rPr>
        <w:t>¶</w:t>
      </w:r>
      <w:r w:rsidRPr="00321FBB">
        <w:rPr>
          <w:sz w:val="16"/>
        </w:rPr>
        <w:t xml:space="preserve"> FOR a growing number of American policy makers, politicians and activists, the best answer to the spiraling violence in Mexico is to legalize the marijuana that, they argue, fuels the country’s vicious cartels and smugglers. After all, according to official estimates, marijuana constitutes 60 percent of cartels’ drug profits. Legalization would move that trade into the open market, driving down the price and undermining the cartels’ power and influence. </w:t>
      </w:r>
      <w:r w:rsidRPr="00321FBB">
        <w:rPr>
          <w:sz w:val="12"/>
        </w:rPr>
        <w:t>¶</w:t>
      </w:r>
      <w:r w:rsidRPr="00321FBB">
        <w:rPr>
          <w:sz w:val="16"/>
        </w:rPr>
        <w:t xml:space="preserve"> </w:t>
      </w:r>
      <w:r w:rsidRPr="00321FBB">
        <w:rPr>
          <w:sz w:val="12"/>
        </w:rPr>
        <w:t>¶</w:t>
      </w:r>
      <w:r w:rsidRPr="00321FBB">
        <w:rPr>
          <w:sz w:val="16"/>
        </w:rPr>
        <w:t xml:space="preserve"> Unfortunately, </w:t>
      </w:r>
      <w:r w:rsidRPr="002E4493">
        <w:rPr>
          <w:rStyle w:val="StyleBoldUnderline"/>
        </w:rPr>
        <w:t>it’s not that easy. Marijuana legalization</w:t>
      </w:r>
      <w:r w:rsidRPr="00321FBB">
        <w:rPr>
          <w:sz w:val="16"/>
        </w:rPr>
        <w:t xml:space="preserve"> has many merits, but it </w:t>
      </w:r>
      <w:r w:rsidRPr="002E4493">
        <w:rPr>
          <w:rStyle w:val="StyleBoldUnderline"/>
        </w:rPr>
        <w:t xml:space="preserve">would do little to hinder the long-term economics of the cartels — and the violent toll they take on Mexican society. </w:t>
      </w:r>
      <w:r w:rsidRPr="00321FBB">
        <w:rPr>
          <w:rStyle w:val="StyleBoldUnderline"/>
          <w:sz w:val="12"/>
        </w:rPr>
        <w:t xml:space="preserve">¶ </w:t>
      </w:r>
      <w:r w:rsidRPr="00321FBB">
        <w:rPr>
          <w:sz w:val="12"/>
        </w:rPr>
        <w:t>¶</w:t>
      </w:r>
      <w:r w:rsidRPr="00321FBB">
        <w:rPr>
          <w:sz w:val="16"/>
        </w:rPr>
        <w:t xml:space="preserve"> For one thing, </w:t>
      </w:r>
      <w:r w:rsidRPr="002E4493">
        <w:rPr>
          <w:rStyle w:val="StyleBoldUnderline"/>
        </w:rPr>
        <w:t xml:space="preserve">if marijuana makes up 60 percent of the cartels’ profits, that still leaves another 40 percent, which includes the sale of methamphetamine, cocaine, and brown-powder and black-tar heroin. If marijuana were legalized, the cartels would still make </w:t>
      </w:r>
      <w:r w:rsidRPr="002E4493">
        <w:rPr>
          <w:rStyle w:val="Emphasis"/>
        </w:rPr>
        <w:t>huge profits</w:t>
      </w:r>
      <w:r w:rsidRPr="002E4493">
        <w:rPr>
          <w:rStyle w:val="StyleBoldUnderline"/>
        </w:rPr>
        <w:t xml:space="preserve"> from the sale of these other drugs</w:t>
      </w:r>
      <w:r w:rsidRPr="00321FBB">
        <w:rPr>
          <w:sz w:val="16"/>
        </w:rPr>
        <w:t xml:space="preserve">. </w:t>
      </w:r>
      <w:r w:rsidRPr="00321FBB">
        <w:rPr>
          <w:sz w:val="12"/>
        </w:rPr>
        <w:t>¶</w:t>
      </w:r>
      <w:r w:rsidRPr="00321FBB">
        <w:rPr>
          <w:sz w:val="16"/>
        </w:rPr>
        <w:t xml:space="preserve"> </w:t>
      </w:r>
      <w:r w:rsidRPr="00321FBB">
        <w:rPr>
          <w:sz w:val="12"/>
        </w:rPr>
        <w:t>¶</w:t>
      </w:r>
      <w:r w:rsidRPr="00321FBB">
        <w:rPr>
          <w:sz w:val="16"/>
        </w:rPr>
        <w:t xml:space="preserve"> Plus, </w:t>
      </w:r>
      <w:r w:rsidRPr="002E4493">
        <w:rPr>
          <w:rStyle w:val="StyleBoldUnderline"/>
        </w:rPr>
        <w:t xml:space="preserve">there’s no reason the cartels couldn’t enter the legal market for the sale of marijuana, as organized crime groups did in the United States after the repeal of Prohibition. </w:t>
      </w:r>
      <w:r w:rsidRPr="00321FBB">
        <w:rPr>
          <w:rStyle w:val="StyleBoldUnderline"/>
          <w:sz w:val="12"/>
        </w:rPr>
        <w:t xml:space="preserve">¶ </w:t>
      </w:r>
      <w:r w:rsidRPr="00321FBB">
        <w:rPr>
          <w:sz w:val="12"/>
        </w:rPr>
        <w:t>¶</w:t>
      </w:r>
      <w:r w:rsidRPr="00321FBB">
        <w:rPr>
          <w:sz w:val="16"/>
        </w:rPr>
        <w:t xml:space="preserve"> Still, legalization would deliver a significant short-term hit to the cartels — if drug trafficking were the only activity they were engaged in. But </w:t>
      </w:r>
      <w:r w:rsidRPr="002E4493">
        <w:rPr>
          <w:rStyle w:val="StyleBoldUnderline"/>
        </w:rPr>
        <w:t>cartels derive a growing slice of their income from other illegal activities.</w:t>
      </w:r>
      <w:r w:rsidRPr="00321FBB">
        <w:rPr>
          <w:sz w:val="16"/>
        </w:rPr>
        <w:t xml:space="preserve"> Some experts on organized crime in Latin America, like Edgardo Buscaglia, say that </w:t>
      </w:r>
      <w:r w:rsidRPr="002E4493">
        <w:rPr>
          <w:rStyle w:val="StyleBoldUnderline"/>
        </w:rPr>
        <w:t xml:space="preserve">cartels earn just </w:t>
      </w:r>
      <w:r w:rsidRPr="00321FBB">
        <w:rPr>
          <w:rStyle w:val="Emphasis"/>
        </w:rPr>
        <w:t>half their income from drugs</w:t>
      </w:r>
      <w:r w:rsidRPr="002E4493">
        <w:rPr>
          <w:rStyle w:val="StyleBoldUnderline"/>
        </w:rPr>
        <w:t xml:space="preserve">. </w:t>
      </w:r>
      <w:r w:rsidRPr="00321FBB">
        <w:rPr>
          <w:rStyle w:val="StyleBoldUnderline"/>
          <w:sz w:val="12"/>
        </w:rPr>
        <w:t xml:space="preserve">¶ </w:t>
      </w:r>
      <w:r w:rsidRPr="00321FBB">
        <w:rPr>
          <w:sz w:val="12"/>
        </w:rPr>
        <w:t>¶</w:t>
      </w:r>
      <w:r w:rsidRPr="00321FBB">
        <w:rPr>
          <w:sz w:val="16"/>
        </w:rPr>
        <w:t xml:space="preserve"> Indeed, in recent years cartels have used an extensive portfolio of rackets and scams to diversify their income. For example, they used to kidnap rivals, informants and incompetent subordinates to punish, exact revenge or send a message. Now that they have seen that people are willing to pay heavy ransoms, </w:t>
      </w:r>
      <w:r w:rsidRPr="00321FBB">
        <w:rPr>
          <w:rStyle w:val="Emphasis"/>
        </w:rPr>
        <w:t>kidnapping</w:t>
      </w:r>
      <w:r w:rsidRPr="00321FBB">
        <w:rPr>
          <w:rStyle w:val="StyleBoldUnderline"/>
        </w:rPr>
        <w:t xml:space="preserve"> has become their second-most-lucrative venture</w:t>
      </w:r>
      <w:r w:rsidRPr="00321FBB">
        <w:rPr>
          <w:sz w:val="16"/>
        </w:rPr>
        <w:t xml:space="preserve">, with the targets ranging from businessmen to migrants. </w:t>
      </w:r>
      <w:r w:rsidRPr="00321FBB">
        <w:rPr>
          <w:sz w:val="12"/>
        </w:rPr>
        <w:t>¶</w:t>
      </w:r>
      <w:r w:rsidRPr="00321FBB">
        <w:rPr>
          <w:sz w:val="16"/>
        </w:rPr>
        <w:t xml:space="preserve"> </w:t>
      </w:r>
      <w:r w:rsidRPr="00321FBB">
        <w:rPr>
          <w:sz w:val="12"/>
        </w:rPr>
        <w:t>¶</w:t>
      </w:r>
      <w:r w:rsidRPr="00321FBB">
        <w:rPr>
          <w:sz w:val="16"/>
        </w:rPr>
        <w:t xml:space="preserve"> </w:t>
      </w:r>
      <w:r w:rsidRPr="00321FBB">
        <w:rPr>
          <w:rStyle w:val="StyleBoldUnderline"/>
        </w:rPr>
        <w:t xml:space="preserve">Another new source of cartel revenue is </w:t>
      </w:r>
      <w:r w:rsidRPr="00321FBB">
        <w:rPr>
          <w:rStyle w:val="Emphasis"/>
        </w:rPr>
        <w:t>oil theft</w:t>
      </w:r>
      <w:r w:rsidRPr="00321FBB">
        <w:rPr>
          <w:sz w:val="16"/>
        </w:rPr>
        <w:t xml:space="preserve">, long a problem for the Mexican government. The national oil company, Pemex, loses hundreds of millions of dollars’ worth of petroleum every year to bandits and criminal gangs who tap into pipelines and siphon it off. Now the cartels are getting involved in this business, working with associates north of the border to sell the oil to American companies at huge markups. </w:t>
      </w:r>
      <w:r w:rsidRPr="00321FBB">
        <w:rPr>
          <w:sz w:val="12"/>
        </w:rPr>
        <w:t>¶</w:t>
      </w:r>
      <w:r w:rsidRPr="00321FBB">
        <w:rPr>
          <w:sz w:val="16"/>
        </w:rPr>
        <w:t xml:space="preserve"> </w:t>
      </w:r>
      <w:r w:rsidRPr="00321FBB">
        <w:rPr>
          <w:sz w:val="12"/>
        </w:rPr>
        <w:t>¶</w:t>
      </w:r>
      <w:r w:rsidRPr="00321FBB">
        <w:rPr>
          <w:sz w:val="16"/>
        </w:rPr>
        <w:t xml:space="preserve"> In 2009 a federal court convicted an American businessman of helping to funnel $2 million in petroleum products stolen from Pemex by a Mexican cartel, eventually selling it to a Texas chemical plant owned by the German chemical company BASF. The chemical company claims never to have known where the products came from. </w:t>
      </w:r>
      <w:r w:rsidRPr="00321FBB">
        <w:rPr>
          <w:sz w:val="12"/>
        </w:rPr>
        <w:t>¶</w:t>
      </w:r>
      <w:r w:rsidRPr="00321FBB">
        <w:rPr>
          <w:sz w:val="16"/>
        </w:rPr>
        <w:t xml:space="preserve"> </w:t>
      </w:r>
      <w:r w:rsidRPr="00321FBB">
        <w:rPr>
          <w:sz w:val="12"/>
        </w:rPr>
        <w:t>¶</w:t>
      </w:r>
      <w:r w:rsidRPr="00321FBB">
        <w:rPr>
          <w:sz w:val="16"/>
        </w:rPr>
        <w:t xml:space="preserve"> </w:t>
      </w:r>
      <w:r w:rsidRPr="00321FBB">
        <w:rPr>
          <w:rStyle w:val="StyleBoldUnderline"/>
        </w:rPr>
        <w:t xml:space="preserve">Cartels are also moving into the market in </w:t>
      </w:r>
      <w:r w:rsidRPr="00321FBB">
        <w:rPr>
          <w:rStyle w:val="Emphasis"/>
        </w:rPr>
        <w:t>pirated goods</w:t>
      </w:r>
      <w:r w:rsidRPr="00321FBB">
        <w:rPr>
          <w:rStyle w:val="StyleBoldUnderline"/>
        </w:rPr>
        <w:t xml:space="preserve"> in Latin America</w:t>
      </w:r>
      <w:r w:rsidRPr="00321FBB">
        <w:rPr>
          <w:sz w:val="16"/>
        </w:rPr>
        <w:t xml:space="preserve">. The market used to be dominated by terrorist groups like Hezbollah and Hamas, who operated in the triborder area of Argentina, Brazil and Paraguay. Now the field is being overtaken by Mexican cartels, which already have so much control over the sale of pirated CDs, DVDs and software that many legitimate companies no longer even bother to distribute their full-price products in parts of Mexico. </w:t>
      </w:r>
      <w:r w:rsidRPr="00321FBB">
        <w:rPr>
          <w:sz w:val="12"/>
        </w:rPr>
        <w:t>¶</w:t>
      </w:r>
      <w:r w:rsidRPr="00321FBB">
        <w:rPr>
          <w:sz w:val="16"/>
        </w:rPr>
        <w:t xml:space="preserve"> </w:t>
      </w:r>
      <w:r w:rsidRPr="00321FBB">
        <w:rPr>
          <w:sz w:val="12"/>
        </w:rPr>
        <w:t>¶</w:t>
      </w:r>
      <w:r w:rsidRPr="00321FBB">
        <w:rPr>
          <w:sz w:val="16"/>
        </w:rPr>
        <w:t xml:space="preserve"> Taking another page from traditional organized crime, cartels are also moving into extortion. </w:t>
      </w:r>
      <w:r w:rsidRPr="00321FBB">
        <w:rPr>
          <w:rStyle w:val="StyleBoldUnderline"/>
        </w:rPr>
        <w:t>A cartel representative will approach the owner of a business</w:t>
      </w:r>
      <w:r w:rsidRPr="00321FBB">
        <w:rPr>
          <w:sz w:val="16"/>
        </w:rPr>
        <w:t xml:space="preserve"> — whether a pharmacy or a taco stand — </w:t>
      </w:r>
      <w:r w:rsidRPr="00321FBB">
        <w:rPr>
          <w:rStyle w:val="StyleBoldUnderline"/>
        </w:rPr>
        <w:t>demanding a monthly stipend for “protection.” If those payments aren’t made</w:t>
      </w:r>
      <w:r w:rsidRPr="00321FBB">
        <w:rPr>
          <w:sz w:val="16"/>
        </w:rPr>
        <w:t xml:space="preserve"> on time, the </w:t>
      </w:r>
      <w:r w:rsidRPr="00321FBB">
        <w:rPr>
          <w:rStyle w:val="StyleBoldUnderline"/>
        </w:rPr>
        <w:t>business is often burned to the ground, or the owner is threatened, kidnapped or killed</w:t>
      </w:r>
      <w:r w:rsidRPr="00321FBB">
        <w:rPr>
          <w:sz w:val="16"/>
        </w:rPr>
        <w:t xml:space="preserve">. </w:t>
      </w:r>
      <w:r w:rsidRPr="00321FBB">
        <w:rPr>
          <w:sz w:val="12"/>
        </w:rPr>
        <w:t>¶</w:t>
      </w:r>
      <w:r w:rsidRPr="00321FBB">
        <w:rPr>
          <w:sz w:val="16"/>
        </w:rPr>
        <w:t xml:space="preserve"> </w:t>
      </w:r>
      <w:r w:rsidRPr="00321FBB">
        <w:rPr>
          <w:sz w:val="12"/>
        </w:rPr>
        <w:t>¶</w:t>
      </w:r>
      <w:r w:rsidRPr="00321FBB">
        <w:rPr>
          <w:sz w:val="16"/>
        </w:rPr>
        <w:t xml:space="preserve"> A popular cartel racket involves branded products. For example, a cartel member — most often from Los Zetas and La Familia Michoacana, two of the largest and most diversified cartels — will tell a music-store owner that he has to sell CDs with the Zetas logo stamped on them, with the cartel taking a 25 percent cut of the profits. Noncompliance isn’t an option. </w:t>
      </w:r>
      <w:r w:rsidRPr="00321FBB">
        <w:rPr>
          <w:sz w:val="12"/>
        </w:rPr>
        <w:t>¶</w:t>
      </w:r>
      <w:r w:rsidRPr="00321FBB">
        <w:rPr>
          <w:sz w:val="16"/>
        </w:rPr>
        <w:t xml:space="preserve"> </w:t>
      </w:r>
      <w:r w:rsidRPr="00321FBB">
        <w:rPr>
          <w:sz w:val="12"/>
        </w:rPr>
        <w:t>¶</w:t>
      </w:r>
      <w:r w:rsidRPr="00321FBB">
        <w:rPr>
          <w:sz w:val="16"/>
        </w:rPr>
        <w:t xml:space="preserve"> </w:t>
      </w:r>
      <w:r w:rsidRPr="00321FBB">
        <w:rPr>
          <w:rStyle w:val="StyleBoldUnderline"/>
        </w:rPr>
        <w:t>With so many lines of business, it’s unlikely that Mexican cartels would close up shop in the event of legalization, even if it meant a serious drop in profits from their most successful product</w:t>
      </w:r>
      <w:r w:rsidRPr="00321FBB">
        <w:rPr>
          <w:sz w:val="16"/>
        </w:rPr>
        <w:t xml:space="preserve">. Cartels are economic entities, and </w:t>
      </w:r>
      <w:r w:rsidRPr="00321FBB">
        <w:rPr>
          <w:rStyle w:val="StyleBoldUnderline"/>
        </w:rPr>
        <w:t xml:space="preserve">like any legitimate company the best are able to </w:t>
      </w:r>
      <w:r w:rsidRPr="00321FBB">
        <w:rPr>
          <w:rStyle w:val="Emphasis"/>
        </w:rPr>
        <w:t>adapt</w:t>
      </w:r>
      <w:r w:rsidRPr="00321FBB">
        <w:rPr>
          <w:rStyle w:val="StyleBoldUnderline"/>
        </w:rPr>
        <w:t xml:space="preserve"> in the face of a changing market</w:t>
      </w:r>
      <w:r w:rsidRPr="00321FBB">
        <w:rPr>
          <w:sz w:val="16"/>
        </w:rPr>
        <w:t xml:space="preserve">. </w:t>
      </w:r>
      <w:r w:rsidRPr="00321FBB">
        <w:rPr>
          <w:sz w:val="12"/>
        </w:rPr>
        <w:t>¶</w:t>
      </w:r>
      <w:r w:rsidRPr="00321FBB">
        <w:rPr>
          <w:sz w:val="16"/>
        </w:rPr>
        <w:t xml:space="preserve"> </w:t>
      </w:r>
      <w:r w:rsidRPr="00321FBB">
        <w:rPr>
          <w:sz w:val="12"/>
        </w:rPr>
        <w:t>¶</w:t>
      </w:r>
      <w:r w:rsidRPr="00321FBB">
        <w:rPr>
          <w:sz w:val="16"/>
        </w:rPr>
        <w:t xml:space="preserve"> This is not to say that drug legalization shouldn’t be considered for other reasons. We need to stop viewing casual users as criminals, and we need to treat addicts as people with health and emotional problems. Doing so would free up a significant amount of jail space, court time and law enforcement resources. What it won’t do, though, is stop the violence in Mexico. </w:t>
      </w:r>
    </w:p>
    <w:p w:rsidR="00090D48" w:rsidRDefault="00090D48" w:rsidP="00090D48"/>
    <w:p w:rsidR="00090D48" w:rsidRDefault="00090D48" w:rsidP="00090D48"/>
    <w:p w:rsidR="00090D48" w:rsidRDefault="00090D48" w:rsidP="00090D48">
      <w:pPr>
        <w:pStyle w:val="Heading4"/>
      </w:pPr>
      <w:r>
        <w:t>Doesn’t solve – legalization increases drug violence – shift to other markets</w:t>
      </w:r>
    </w:p>
    <w:p w:rsidR="00090D48" w:rsidRDefault="00090D48" w:rsidP="00090D48">
      <w:r w:rsidRPr="006D0E3E">
        <w:rPr>
          <w:rStyle w:val="StyleStyleBold12pt"/>
        </w:rPr>
        <w:t>Felbab-Brown 10</w:t>
      </w:r>
      <w:r>
        <w:t xml:space="preserve"> (Vanda Felbab-Brown, Fellow, Foreign Policy, 21st Century Defense Initiative, “Why Legalization in Mexico is Not a Panacea for Reducing Violence and Suppressing Organized Crime,” article, Brookings Institution, September 23, 2010, http://www.brookings.edu/research/opinions/2010/09/23-mexico-marijuana-legalization-felbabbrown)</w:t>
      </w:r>
    </w:p>
    <w:p w:rsidR="00090D48" w:rsidRDefault="00090D48" w:rsidP="00090D48">
      <w:pPr>
        <w:rPr>
          <w:sz w:val="16"/>
        </w:rPr>
      </w:pPr>
      <w:r w:rsidRPr="00E277E7">
        <w:rPr>
          <w:sz w:val="12"/>
        </w:rPr>
        <w:t>¶</w:t>
      </w:r>
      <w:r w:rsidRPr="00E277E7">
        <w:rPr>
          <w:sz w:val="16"/>
        </w:rPr>
        <w:t xml:space="preserve"> </w:t>
      </w:r>
      <w:r w:rsidRPr="00E277E7">
        <w:rPr>
          <w:sz w:val="12"/>
        </w:rPr>
        <w:t>¶</w:t>
      </w:r>
      <w:r w:rsidRPr="00E277E7">
        <w:rPr>
          <w:sz w:val="16"/>
        </w:rPr>
        <w:t xml:space="preserve"> A country may have good reasons to want to legalize the use and even production of some addictive substances (many, such as, nicotin and alcohol, are legal) and ride out the consequences of greater use. (It is difficult to estimate how much additional use would result from legalization since elasticity price-consumption relations and other factors, such as social stigmas and attitude changes, are not fully known.) Such reasons could include providing better health care to users, reducing the number of users in </w:t>
      </w:r>
      <w:r w:rsidRPr="00E277E7">
        <w:rPr>
          <w:sz w:val="16"/>
        </w:rPr>
        <w:lastRenderedPageBreak/>
        <w:t xml:space="preserve">prison, changing the priority and resource allocation of law enforcement, and perhaps even generating greater revenues for state and giving jobs to the poor. </w:t>
      </w:r>
      <w:r w:rsidRPr="00E277E7">
        <w:rPr>
          <w:sz w:val="12"/>
        </w:rPr>
        <w:t>¶</w:t>
      </w:r>
      <w:r w:rsidRPr="00E277E7">
        <w:rPr>
          <w:sz w:val="16"/>
        </w:rPr>
        <w:t xml:space="preserve"> </w:t>
      </w:r>
      <w:r w:rsidRPr="00E277E7">
        <w:rPr>
          <w:sz w:val="12"/>
        </w:rPr>
        <w:t>¶</w:t>
      </w:r>
      <w:r w:rsidRPr="00E277E7">
        <w:rPr>
          <w:sz w:val="16"/>
        </w:rPr>
        <w:t xml:space="preserve"> But, </w:t>
      </w:r>
      <w:r w:rsidRPr="006D0E3E">
        <w:rPr>
          <w:rStyle w:val="StyleBoldUnderline"/>
        </w:rPr>
        <w:t>even if legalization did displace the DTOs from the marijuana production</w:t>
      </w:r>
      <w:r w:rsidRPr="00E277E7">
        <w:rPr>
          <w:sz w:val="16"/>
        </w:rPr>
        <w:t xml:space="preserve"> and distribution market in Mexico, </w:t>
      </w:r>
      <w:r w:rsidRPr="006D0E3E">
        <w:rPr>
          <w:rStyle w:val="StyleBoldUnderline"/>
        </w:rPr>
        <w:t>they can hardly be expected to take such a change lying down</w:t>
      </w:r>
      <w:r w:rsidRPr="00E277E7">
        <w:rPr>
          <w:sz w:val="16"/>
        </w:rPr>
        <w:t xml:space="preserve">. Rather, </w:t>
      </w:r>
      <w:r w:rsidRPr="006D0E3E">
        <w:rPr>
          <w:rStyle w:val="StyleBoldUnderline"/>
        </w:rPr>
        <w:t>they may intensify the violent power struggle over remaining hard-drug smuggling and distribution</w:t>
      </w:r>
      <w:r w:rsidRPr="00E277E7">
        <w:rPr>
          <w:sz w:val="16"/>
        </w:rPr>
        <w:t xml:space="preserve">. (Notably, the </w:t>
      </w:r>
      <w:r w:rsidRPr="006D0E3E">
        <w:rPr>
          <w:rStyle w:val="StyleBoldUnderline"/>
        </w:rPr>
        <w:t>shrinkage of the U.S. cocaine market is one of the factors that precipitated the current DTO wars</w:t>
      </w:r>
      <w:r w:rsidRPr="00E277E7">
        <w:rPr>
          <w:sz w:val="16"/>
        </w:rPr>
        <w:t xml:space="preserve">.) Worse yet, the </w:t>
      </w:r>
      <w:r w:rsidRPr="006D0E3E">
        <w:rPr>
          <w:rStyle w:val="StyleBoldUnderline"/>
        </w:rPr>
        <w:t>DTOs could intensify their effort to take over other illegal economies in Mexico, such as the smuggling of migrants and other illegal commodities, prostitution, extortion, and kidnapping</w:t>
      </w:r>
      <w:r w:rsidRPr="00E277E7">
        <w:rPr>
          <w:sz w:val="16"/>
        </w:rPr>
        <w:t xml:space="preserve">, and also over Mexico’s informal economy – trying to franchise who sells tortillas, jewelry, clothes on the zócalo -- to mitigate their financial losses. </w:t>
      </w:r>
      <w:r w:rsidRPr="006D0E3E">
        <w:rPr>
          <w:rStyle w:val="StyleBoldUnderline"/>
        </w:rPr>
        <w:t>They are already doing so. If they succeed in franchising the informal economy</w:t>
      </w:r>
      <w:r w:rsidRPr="00E277E7">
        <w:rPr>
          <w:sz w:val="16"/>
        </w:rPr>
        <w:t xml:space="preserve"> and organizing public spaces and street life in the informal sector (40% of Mexico’s economy), </w:t>
      </w:r>
      <w:r w:rsidRPr="006D0E3E">
        <w:rPr>
          <w:rStyle w:val="StyleBoldUnderline"/>
        </w:rPr>
        <w:t xml:space="preserve">their political power over society will be greater than ever. </w:t>
      </w:r>
      <w:r w:rsidRPr="00E277E7">
        <w:rPr>
          <w:rStyle w:val="StyleBoldUnderline"/>
          <w:sz w:val="12"/>
        </w:rPr>
        <w:t xml:space="preserve">¶ </w:t>
      </w:r>
      <w:r w:rsidRPr="00E277E7">
        <w:rPr>
          <w:sz w:val="12"/>
        </w:rPr>
        <w:t>¶</w:t>
      </w:r>
      <w:r w:rsidRPr="00E277E7">
        <w:rPr>
          <w:sz w:val="16"/>
        </w:rPr>
        <w:t xml:space="preserve"> Nor would law enforcement necessarily become liberated to focus on other issues or turn less corrupt: The state would have to devote some resources to regulating the legal economy and enforcing the regulatory system. Corruption could well persist in a legal or decriminalized economy. In Brazil, after drug possession for personal use was decriminalized, the deeply corrupt police did not clean up. Instead, they often continue to extort users and franchise pushers by threatening to book users for greater amounts than personal limits unless they pay a bribe or buy from their pushers. </w:t>
      </w:r>
      <w:r w:rsidRPr="00E277E7">
        <w:rPr>
          <w:sz w:val="12"/>
        </w:rPr>
        <w:t>¶</w:t>
      </w:r>
      <w:r w:rsidRPr="00E277E7">
        <w:rPr>
          <w:sz w:val="16"/>
        </w:rPr>
        <w:t xml:space="preserve"> </w:t>
      </w:r>
      <w:r w:rsidRPr="00E277E7">
        <w:rPr>
          <w:sz w:val="12"/>
        </w:rPr>
        <w:t>¶</w:t>
      </w:r>
      <w:r w:rsidRPr="00E277E7">
        <w:rPr>
          <w:sz w:val="16"/>
        </w:rPr>
        <w:t xml:space="preserve"> Additionally, a gray marijuana market would likely emerge. </w:t>
      </w:r>
      <w:r w:rsidRPr="006D0E3E">
        <w:rPr>
          <w:rStyle w:val="StyleBoldUnderline"/>
        </w:rPr>
        <w:t>If marijuana became legal, the state would want to tax it</w:t>
      </w:r>
      <w:r w:rsidRPr="00E277E7">
        <w:rPr>
          <w:sz w:val="16"/>
        </w:rPr>
        <w:t xml:space="preserve"> – to generate revenues and to discourage greater use. </w:t>
      </w:r>
      <w:r w:rsidRPr="006D0E3E">
        <w:rPr>
          <w:rStyle w:val="StyleBoldUnderline"/>
        </w:rPr>
        <w:t xml:space="preserve">The higher the tax, the greater the opportunity for the DTOs to undercut the state by charging less. The narcos could set up their own fields with smaller taxation, snatch the market and the profits, </w:t>
      </w:r>
      <w:r w:rsidRPr="00E277E7">
        <w:rPr>
          <w:sz w:val="16"/>
        </w:rPr>
        <w:t xml:space="preserve">and the state would be back to combating them and eradicating their fields. Such gray markets exist alongside a host of legal economies, from cigarettes, to stolen cars, to logging. Often, as in the case of illegal logging alongside legal concessions, such gray markets are highly violent, dominated by organized crime, generating corruption, and exploitative of society. </w:t>
      </w:r>
      <w:r w:rsidRPr="00E277E7">
        <w:rPr>
          <w:sz w:val="12"/>
        </w:rPr>
        <w:t>¶</w:t>
      </w:r>
      <w:r w:rsidRPr="00E277E7">
        <w:rPr>
          <w:sz w:val="16"/>
        </w:rPr>
        <w:t xml:space="preserve"> </w:t>
      </w:r>
      <w:r w:rsidRPr="00E277E7">
        <w:rPr>
          <w:sz w:val="12"/>
        </w:rPr>
        <w:t>¶</w:t>
      </w:r>
      <w:r w:rsidRPr="00E277E7">
        <w:rPr>
          <w:sz w:val="16"/>
        </w:rPr>
        <w:t xml:space="preserve"> Moreover, if the state does not physically control the territory where marijuana is cultivated – which in Mexico it often does not –  </w:t>
      </w:r>
      <w:r w:rsidRPr="006D0E3E">
        <w:rPr>
          <w:rStyle w:val="StyleBoldUnderline"/>
        </w:rPr>
        <w:t>the DTOs could continue to dominate the newly legal marijuana fields, still charge taxes, still structure the life of the growers, and even find it easier to integrate into the formal political system</w:t>
      </w:r>
      <w:r w:rsidRPr="00E277E7">
        <w:rPr>
          <w:sz w:val="16"/>
        </w:rPr>
        <w:t xml:space="preserve">. Many oil and rubber barons started with shady practices and eventually became influential (and sometimes responsible) members of the legal political space. But there are good reasons not to want the very bloody Mexican capos to become legitimized. </w:t>
      </w:r>
      <w:r w:rsidRPr="00E277E7">
        <w:rPr>
          <w:sz w:val="12"/>
        </w:rPr>
        <w:t>¶</w:t>
      </w:r>
      <w:r w:rsidRPr="00E277E7">
        <w:rPr>
          <w:sz w:val="16"/>
        </w:rPr>
        <w:t xml:space="preserve"> </w:t>
      </w:r>
      <w:r w:rsidRPr="00E277E7">
        <w:rPr>
          <w:sz w:val="12"/>
        </w:rPr>
        <w:t>¶</w:t>
      </w:r>
      <w:r w:rsidRPr="00E277E7">
        <w:rPr>
          <w:sz w:val="16"/>
        </w:rPr>
        <w:t xml:space="preserve"> Legalization is not a panacea. There are no shortcuts to improving Mexico’s law enforcement. Without a capable and accountable police that are responsive to the needs of the people from tackling street crime to suppressing organized crime and that are backed-up by an efficient, accessible, and transparent justice system, neither legal nor illegal economies will be well-managed by the state. Rather, legalization of marijuana in Mexico would be more viable, if Mexico first got the DTOs under control and pulled off effective law-enforcement and justice reform.</w:t>
      </w:r>
    </w:p>
    <w:p w:rsidR="00090D48" w:rsidRPr="00090D48" w:rsidRDefault="00090D48" w:rsidP="00090D48">
      <w:pPr>
        <w:pStyle w:val="Heading4"/>
      </w:pPr>
      <w:r w:rsidRPr="00090D48">
        <w:t>Doesn’t solve</w:t>
      </w:r>
    </w:p>
    <w:p w:rsidR="00090D48" w:rsidRPr="00FA38B5" w:rsidRDefault="00090D48" w:rsidP="00090D48">
      <w:r w:rsidRPr="00FA38B5">
        <w:rPr>
          <w:rStyle w:val="StyleStyleBold12pt"/>
        </w:rPr>
        <w:t>Caulkins 11</w:t>
      </w:r>
      <w:r w:rsidRPr="00DA5427">
        <w:t xml:space="preserve"> </w:t>
      </w:r>
      <w:r w:rsidRPr="00FA38B5">
        <w:t>(Jonathan P., H. Guyford Stever Professorship of Operations Research and Public Policy, Legalizing Drugs in the US: A  Solution to Mexico’s Problems for  Which Mexico Should Not Wait, 2011, http://www.ycsg.yale.edu/center/forms/legalizing-drugs-us108-124.pdf)</w:t>
      </w:r>
    </w:p>
    <w:p w:rsidR="00090D48" w:rsidRPr="00090D48" w:rsidRDefault="00090D48" w:rsidP="00090D48">
      <w:pPr>
        <w:pStyle w:val="Card"/>
        <w:rPr>
          <w:bCs/>
          <w:u w:val="single"/>
        </w:rPr>
      </w:pPr>
      <w:r w:rsidRPr="00FA38B5">
        <w:t xml:space="preserve">US and Mexican drug problems are deeply intertwined; US demand for prohibited substances is the root cause of most violence and corruption associated with drug trafficking in Mexico. Legalization of all substances would solve those problems, while generating others, notably lower prices with resulting greater consumption and dependence. </w:t>
      </w:r>
      <w:r w:rsidRPr="008F1C9C">
        <w:rPr>
          <w:rStyle w:val="Emphasis"/>
        </w:rPr>
        <w:t xml:space="preserve">No one knows or can bound </w:t>
      </w:r>
      <w:r w:rsidRPr="00FA38B5">
        <w:t xml:space="preserve">¶ </w:t>
      </w:r>
      <w:r w:rsidRPr="008F1C9C">
        <w:rPr>
          <w:rStyle w:val="Emphasis"/>
        </w:rPr>
        <w:t>the legalization-induced increase in dependence</w:t>
      </w:r>
      <w:r w:rsidRPr="00FA38B5">
        <w:t xml:space="preserve">, so </w:t>
      </w:r>
      <w:r w:rsidRPr="008F1C9C">
        <w:rPr>
          <w:rStyle w:val="Emphasis"/>
        </w:rPr>
        <w:t>legalization is a gamble</w:t>
      </w:r>
      <w:r w:rsidRPr="00FA38B5">
        <w:t xml:space="preserve">. ¶ Furthermore, it </w:t>
      </w:r>
      <w:r w:rsidRPr="008F1C9C">
        <w:rPr>
          <w:rStyle w:val="Emphasis"/>
        </w:rPr>
        <w:t xml:space="preserve">is an irreversible gamble because if dependence rose sharply, </w:t>
      </w:r>
      <w:r w:rsidRPr="00FA38B5">
        <w:t xml:space="preserve">¶ </w:t>
      </w:r>
      <w:r w:rsidRPr="008F1C9C">
        <w:rPr>
          <w:rStyle w:val="Emphasis"/>
        </w:rPr>
        <w:t>that increased dependence would remain even if drugs were re-prohibited</w:t>
      </w:r>
      <w:r w:rsidRPr="00264326">
        <w:rPr>
          <w:rStyle w:val="StyleBoldUnderline"/>
        </w:rPr>
        <w:t xml:space="preserve">. That </w:t>
      </w:r>
      <w:r w:rsidRPr="00FA38B5">
        <w:t xml:space="preserve">¶ </w:t>
      </w:r>
      <w:r w:rsidRPr="00264326">
        <w:rPr>
          <w:rStyle w:val="StyleBoldUnderline"/>
        </w:rPr>
        <w:t>gamble looks very different within Mexico</w:t>
      </w:r>
      <w:r w:rsidRPr="00FA38B5">
        <w:t xml:space="preserve">, </w:t>
      </w:r>
      <w:r w:rsidRPr="00264326">
        <w:rPr>
          <w:rStyle w:val="StyleBoldUnderline"/>
        </w:rPr>
        <w:t xml:space="preserve">where consumption is a growing but </w:t>
      </w:r>
      <w:r w:rsidRPr="00FA38B5">
        <w:t xml:space="preserve">¶ </w:t>
      </w:r>
      <w:r w:rsidRPr="00264326">
        <w:rPr>
          <w:rStyle w:val="StyleBoldUnderline"/>
        </w:rPr>
        <w:t xml:space="preserve">still modest problem and most trafficked drugs are destined for consumption </w:t>
      </w:r>
      <w:r w:rsidRPr="00FA38B5">
        <w:t xml:space="preserve">¶ </w:t>
      </w:r>
      <w:r w:rsidRPr="00264326">
        <w:rPr>
          <w:rStyle w:val="StyleBoldUnderline"/>
        </w:rPr>
        <w:t xml:space="preserve">elsewhere, than it does in the US, where crime and other sequelae of the drug </w:t>
      </w:r>
      <w:r w:rsidRPr="00FA38B5">
        <w:t xml:space="preserve">¶ </w:t>
      </w:r>
      <w:r w:rsidRPr="00264326">
        <w:rPr>
          <w:rStyle w:val="StyleBoldUnderline"/>
        </w:rPr>
        <w:t>problem are ebbing</w:t>
      </w:r>
      <w:r w:rsidRPr="00FA38B5">
        <w:t xml:space="preserve">. </w:t>
      </w:r>
      <w:r w:rsidRPr="008F1C9C">
        <w:rPr>
          <w:rStyle w:val="Emphasis"/>
        </w:rPr>
        <w:t>Risky gambles are not appealing to the US</w:t>
      </w:r>
      <w:r w:rsidRPr="00FA38B5">
        <w:t xml:space="preserve"> </w:t>
      </w:r>
      <w:r w:rsidRPr="00264326">
        <w:rPr>
          <w:rStyle w:val="StyleBoldUnderline"/>
        </w:rPr>
        <w:t xml:space="preserve">Hence, US and </w:t>
      </w:r>
      <w:r w:rsidRPr="00FA38B5">
        <w:t xml:space="preserve">¶ </w:t>
      </w:r>
      <w:r w:rsidRPr="00264326">
        <w:rPr>
          <w:rStyle w:val="StyleBoldUnderline"/>
        </w:rPr>
        <w:t>Mexican interests are not aligned when it comes to the question of legalization</w:t>
      </w:r>
      <w:r w:rsidRPr="00FA38B5">
        <w:t xml:space="preserve">, ¶ </w:t>
      </w:r>
      <w:r w:rsidRPr="008F1C9C">
        <w:rPr>
          <w:rStyle w:val="Emphasis"/>
        </w:rPr>
        <w:t>and Mexico should not pin its hopes on waiting for the US to legalize</w:t>
      </w:r>
      <w:r w:rsidRPr="00FA38B5">
        <w:t xml:space="preserve">. </w:t>
      </w:r>
      <w:r w:rsidRPr="00264326">
        <w:rPr>
          <w:rStyle w:val="StyleBoldUnderline"/>
        </w:rPr>
        <w:t xml:space="preserve">Nor will </w:t>
      </w:r>
      <w:r w:rsidRPr="00FA38B5">
        <w:t xml:space="preserve">¶ </w:t>
      </w:r>
      <w:r w:rsidRPr="00264326">
        <w:rPr>
          <w:rStyle w:val="StyleBoldUnderline"/>
        </w:rPr>
        <w:t xml:space="preserve">conventional drug control strategies offer a quick fix. Rather, Mexico must look </w:t>
      </w:r>
      <w:r w:rsidRPr="00FA38B5">
        <w:t xml:space="preserve">¶ </w:t>
      </w:r>
      <w:r>
        <w:rPr>
          <w:rStyle w:val="StyleBoldUnderline"/>
        </w:rPr>
        <w:t>for “orthogonal” strategies.</w:t>
      </w:r>
    </w:p>
    <w:p w:rsidR="00090D48" w:rsidRDefault="00090D48" w:rsidP="00090D48">
      <w:pPr>
        <w:pStyle w:val="Heading3"/>
      </w:pPr>
      <w:r>
        <w:lastRenderedPageBreak/>
        <w:t>AT: Legalize Marijuana CP – Marijuana Not Key</w:t>
      </w:r>
    </w:p>
    <w:p w:rsidR="00090D48" w:rsidRDefault="00090D48" w:rsidP="00090D48">
      <w:pPr>
        <w:pStyle w:val="Heading4"/>
      </w:pPr>
      <w:r>
        <w:t>Marijuana not key – cartels get most funding from other sources</w:t>
      </w:r>
    </w:p>
    <w:p w:rsidR="00090D48" w:rsidRDefault="00090D48" w:rsidP="00090D48">
      <w:r w:rsidRPr="0072545A">
        <w:rPr>
          <w:rStyle w:val="StyleStyleBold12pt"/>
        </w:rPr>
        <w:t>AP 10</w:t>
      </w:r>
      <w:r>
        <w:t xml:space="preserve"> (Associated Press, “Legalizing Pot Won't Hinder Mexican Drug Cartels: Study,” available via Fox News Latino, October 12, 2010, http://www.foxnews.com/us/2010/10/12/legalizing-pot-wont-hinder-mexican-drug-cartels-study/)</w:t>
      </w:r>
    </w:p>
    <w:p w:rsidR="00090D48" w:rsidRPr="00CE0691" w:rsidRDefault="00090D48" w:rsidP="00090D48">
      <w:pPr>
        <w:rPr>
          <w:sz w:val="16"/>
        </w:rPr>
      </w:pPr>
      <w:r w:rsidRPr="00CE0691">
        <w:rPr>
          <w:sz w:val="16"/>
        </w:rPr>
        <w:t xml:space="preserve">California voters will decide next month whether to legalize and tax their own recreational use of marijuana. The measure is closely watched in Mexico, where more than 28,000 people have died in drug violence since Mexico's President Felipe Calderon launched his crackdown on organized crime in late 2006. Both Calderon and President Barack Obama agree </w:t>
      </w:r>
      <w:r w:rsidRPr="0072545A">
        <w:rPr>
          <w:rStyle w:val="StyleBoldUnderline"/>
        </w:rPr>
        <w:t>the vast profits cartels collect in the U.S.</w:t>
      </w:r>
      <w:r w:rsidRPr="00CE0691">
        <w:rPr>
          <w:sz w:val="16"/>
        </w:rPr>
        <w:t xml:space="preserve"> -- </w:t>
      </w:r>
      <w:r w:rsidRPr="0072545A">
        <w:rPr>
          <w:rStyle w:val="StyleBoldUnderline"/>
        </w:rPr>
        <w:t>estimated</w:t>
      </w:r>
      <w:r w:rsidRPr="00CE0691">
        <w:rPr>
          <w:sz w:val="16"/>
        </w:rPr>
        <w:t xml:space="preserve"> by federal authorities </w:t>
      </w:r>
      <w:r w:rsidRPr="0072545A">
        <w:rPr>
          <w:rStyle w:val="StyleBoldUnderline"/>
        </w:rPr>
        <w:t>between $18 billion and $35 billion</w:t>
      </w:r>
      <w:r w:rsidRPr="00CE0691">
        <w:rPr>
          <w:sz w:val="16"/>
        </w:rPr>
        <w:t xml:space="preserve"> a year -- </w:t>
      </w:r>
      <w:r w:rsidRPr="0072545A">
        <w:rPr>
          <w:rStyle w:val="StyleBoldUnderline"/>
        </w:rPr>
        <w:t>fuel drug wars</w:t>
      </w:r>
      <w:r w:rsidRPr="00CE0691">
        <w:rPr>
          <w:sz w:val="16"/>
        </w:rPr>
        <w:t xml:space="preserve"> south of the border.</w:t>
      </w:r>
      <w:r w:rsidRPr="00CE0691">
        <w:rPr>
          <w:sz w:val="12"/>
        </w:rPr>
        <w:t>¶</w:t>
      </w:r>
      <w:r w:rsidRPr="00CE0691">
        <w:rPr>
          <w:sz w:val="16"/>
        </w:rPr>
        <w:t xml:space="preserve"> </w:t>
      </w:r>
      <w:r w:rsidRPr="00CE0691">
        <w:rPr>
          <w:sz w:val="12"/>
        </w:rPr>
        <w:t>¶</w:t>
      </w:r>
      <w:r w:rsidRPr="00CE0691">
        <w:rPr>
          <w:sz w:val="16"/>
        </w:rPr>
        <w:t xml:space="preserve"> RAND found that </w:t>
      </w:r>
      <w:r w:rsidRPr="00CE0691">
        <w:rPr>
          <w:rStyle w:val="Emphasis"/>
        </w:rPr>
        <w:t>less than $2 billion</w:t>
      </w:r>
      <w:r w:rsidRPr="00CE0691">
        <w:rPr>
          <w:sz w:val="16"/>
        </w:rPr>
        <w:t xml:space="preserve"> of those profits </w:t>
      </w:r>
      <w:r w:rsidRPr="0072545A">
        <w:rPr>
          <w:rStyle w:val="StyleBoldUnderline"/>
        </w:rPr>
        <w:t xml:space="preserve">come from marijuana </w:t>
      </w:r>
      <w:r w:rsidRPr="00CE0691">
        <w:rPr>
          <w:sz w:val="16"/>
        </w:rPr>
        <w:t>and that losing the California marijuana market would cost cartels about $180 million -- or 3 percent -- of all the money they make exporting drugs to the U.S.</w:t>
      </w:r>
      <w:r w:rsidRPr="00CE0691">
        <w:rPr>
          <w:sz w:val="12"/>
        </w:rPr>
        <w:t>¶</w:t>
      </w:r>
      <w:r w:rsidRPr="00CE0691">
        <w:rPr>
          <w:sz w:val="16"/>
        </w:rPr>
        <w:t xml:space="preserve"> </w:t>
      </w:r>
      <w:r w:rsidRPr="00CE0691">
        <w:rPr>
          <w:sz w:val="12"/>
        </w:rPr>
        <w:t>¶</w:t>
      </w:r>
      <w:r w:rsidRPr="00CE0691">
        <w:rPr>
          <w:sz w:val="16"/>
        </w:rPr>
        <w:t xml:space="preserve"> Mexican President Felipe Calderon said the California proposition is of critical importance.</w:t>
      </w:r>
      <w:r w:rsidRPr="00CE0691">
        <w:rPr>
          <w:sz w:val="12"/>
        </w:rPr>
        <w:t>¶</w:t>
      </w:r>
      <w:r w:rsidRPr="00CE0691">
        <w:rPr>
          <w:sz w:val="16"/>
        </w:rPr>
        <w:t xml:space="preserve"> </w:t>
      </w:r>
      <w:r w:rsidRPr="00CE0691">
        <w:rPr>
          <w:sz w:val="12"/>
        </w:rPr>
        <w:t>¶</w:t>
      </w:r>
      <w:r w:rsidRPr="00CE0691">
        <w:rPr>
          <w:sz w:val="16"/>
        </w:rPr>
        <w:t xml:space="preserve"> "We are watching very closely, very closely, to what will happen in November. We are not certain what impact it will have on Mexico," he told The Associated Press in an interview last week.</w:t>
      </w:r>
      <w:r w:rsidRPr="00CE0691">
        <w:rPr>
          <w:sz w:val="12"/>
        </w:rPr>
        <w:t>¶</w:t>
      </w:r>
      <w:r w:rsidRPr="00CE0691">
        <w:rPr>
          <w:sz w:val="16"/>
        </w:rPr>
        <w:t xml:space="preserve"> </w:t>
      </w:r>
      <w:r w:rsidRPr="00CE0691">
        <w:rPr>
          <w:sz w:val="12"/>
        </w:rPr>
        <w:t>¶</w:t>
      </w:r>
      <w:r w:rsidRPr="00CE0691">
        <w:rPr>
          <w:sz w:val="16"/>
        </w:rPr>
        <w:t xml:space="preserve"> Making even a slight dent in cartel profits makes legalization worth doing, said Drug Policy Alliance spokesman Stephen Gutwillig, who supports the Prop. 19 California ballot proposal.</w:t>
      </w:r>
      <w:r w:rsidRPr="00CE0691">
        <w:rPr>
          <w:sz w:val="12"/>
        </w:rPr>
        <w:t>¶</w:t>
      </w:r>
      <w:r w:rsidRPr="00CE0691">
        <w:rPr>
          <w:sz w:val="16"/>
        </w:rPr>
        <w:t xml:space="preserve"> </w:t>
      </w:r>
      <w:r w:rsidRPr="00CE0691">
        <w:rPr>
          <w:sz w:val="12"/>
        </w:rPr>
        <w:t>¶</w:t>
      </w:r>
      <w:r w:rsidRPr="00CE0691">
        <w:rPr>
          <w:sz w:val="16"/>
        </w:rPr>
        <w:t xml:space="preserve"> "The bottom line is that creating any lawful, legitimate market for sales of marijuana to adults isn't good for the criminal syndicates that currently control this gigantic underground economy," Gutwillig said.</w:t>
      </w:r>
      <w:r w:rsidRPr="00CE0691">
        <w:rPr>
          <w:sz w:val="12"/>
        </w:rPr>
        <w:t>¶</w:t>
      </w:r>
      <w:r w:rsidRPr="00CE0691">
        <w:rPr>
          <w:sz w:val="16"/>
        </w:rPr>
        <w:t xml:space="preserve"> </w:t>
      </w:r>
      <w:r w:rsidRPr="00CE0691">
        <w:rPr>
          <w:sz w:val="12"/>
        </w:rPr>
        <w:t>¶</w:t>
      </w:r>
      <w:r w:rsidRPr="00CE0691">
        <w:rPr>
          <w:sz w:val="16"/>
        </w:rPr>
        <w:t xml:space="preserve"> Proponents of the proposition say they want to lower prison costs and find new revenue from marijuana taxes, and that the measure could reduce violence associated with the illegal drug trade in California and Mexico.</w:t>
      </w:r>
      <w:r w:rsidRPr="00CE0691">
        <w:rPr>
          <w:sz w:val="12"/>
        </w:rPr>
        <w:t>¶</w:t>
      </w:r>
      <w:r w:rsidRPr="00CE0691">
        <w:rPr>
          <w:sz w:val="16"/>
        </w:rPr>
        <w:t xml:space="preserve"> </w:t>
      </w:r>
      <w:r w:rsidRPr="00CE0691">
        <w:rPr>
          <w:sz w:val="12"/>
        </w:rPr>
        <w:t>¶</w:t>
      </w:r>
      <w:r w:rsidRPr="00CE0691">
        <w:rPr>
          <w:sz w:val="16"/>
        </w:rPr>
        <w:t xml:space="preserve"> The Obama administration disagrees, and U.S. drug czar Gil Kerlikowske told the AP that the new study backs them up.</w:t>
      </w:r>
      <w:r w:rsidRPr="00CE0691">
        <w:rPr>
          <w:sz w:val="12"/>
        </w:rPr>
        <w:t>¶</w:t>
      </w:r>
      <w:r w:rsidRPr="00CE0691">
        <w:rPr>
          <w:sz w:val="16"/>
        </w:rPr>
        <w:t xml:space="preserve"> </w:t>
      </w:r>
      <w:r w:rsidRPr="00CE0691">
        <w:rPr>
          <w:sz w:val="12"/>
        </w:rPr>
        <w:t>¶</w:t>
      </w:r>
      <w:r w:rsidRPr="00CE0691">
        <w:rPr>
          <w:sz w:val="16"/>
        </w:rPr>
        <w:t xml:space="preserve"> "</w:t>
      </w:r>
      <w:r w:rsidRPr="0072545A">
        <w:rPr>
          <w:rStyle w:val="StyleBoldUnderline"/>
        </w:rPr>
        <w:t>This report shows</w:t>
      </w:r>
      <w:r w:rsidRPr="00CE0691">
        <w:rPr>
          <w:sz w:val="16"/>
        </w:rPr>
        <w:t xml:space="preserve"> that despite the millions spent on marketing the idea, </w:t>
      </w:r>
      <w:r w:rsidRPr="0072545A">
        <w:rPr>
          <w:rStyle w:val="StyleBoldUnderline"/>
        </w:rPr>
        <w:t xml:space="preserve">legalized marijuana </w:t>
      </w:r>
      <w:r w:rsidRPr="00CE0691">
        <w:rPr>
          <w:rStyle w:val="Emphasis"/>
        </w:rPr>
        <w:t>won't reduce the revenue or violence</w:t>
      </w:r>
      <w:r w:rsidRPr="0072545A">
        <w:rPr>
          <w:rStyle w:val="StyleBoldUnderline"/>
        </w:rPr>
        <w:t xml:space="preserve"> generated by Mexican drug trafficking organizations</w:t>
      </w:r>
      <w:r w:rsidRPr="00CE0691">
        <w:rPr>
          <w:sz w:val="16"/>
        </w:rPr>
        <w:t>," said Kerlikowske, head of the U.S. Office of National Drug Control Policy. "The bottom line is that increased access and availability to marijuana jeopardizes the health and safety of our citizens."</w:t>
      </w:r>
      <w:r w:rsidRPr="00CE0691">
        <w:rPr>
          <w:sz w:val="12"/>
        </w:rPr>
        <w:t>¶</w:t>
      </w:r>
      <w:r w:rsidRPr="00CE0691">
        <w:rPr>
          <w:sz w:val="16"/>
        </w:rPr>
        <w:t xml:space="preserve"> </w:t>
      </w:r>
      <w:r w:rsidRPr="00CE0691">
        <w:rPr>
          <w:sz w:val="12"/>
        </w:rPr>
        <w:t>¶</w:t>
      </w:r>
      <w:r w:rsidRPr="00CE0691">
        <w:rPr>
          <w:sz w:val="16"/>
        </w:rPr>
        <w:t xml:space="preserve"> Some former law enforcement officials, however, said it's hard to imagine there wouldn't be major cartel profits at stake.</w:t>
      </w:r>
      <w:r w:rsidRPr="00CE0691">
        <w:rPr>
          <w:sz w:val="12"/>
        </w:rPr>
        <w:t>¶</w:t>
      </w:r>
      <w:r w:rsidRPr="00CE0691">
        <w:rPr>
          <w:sz w:val="16"/>
        </w:rPr>
        <w:t xml:space="preserve"> </w:t>
      </w:r>
      <w:r w:rsidRPr="00CE0691">
        <w:rPr>
          <w:sz w:val="12"/>
        </w:rPr>
        <w:t>¶</w:t>
      </w:r>
      <w:r w:rsidRPr="00CE0691">
        <w:rPr>
          <w:sz w:val="16"/>
        </w:rPr>
        <w:t xml:space="preserve"> "It's ridiculous to claim that ending prohibition won't have a big financial impact on these violent criminals' bottom lines," said Stephen Downing, a supporter of Prop. 19 and a former Los Angeles Police Department deputy chief of police.</w:t>
      </w:r>
      <w:r w:rsidRPr="00CE0691">
        <w:rPr>
          <w:sz w:val="12"/>
        </w:rPr>
        <w:t>¶</w:t>
      </w:r>
      <w:r w:rsidRPr="00CE0691">
        <w:rPr>
          <w:sz w:val="16"/>
        </w:rPr>
        <w:t xml:space="preserve"> </w:t>
      </w:r>
      <w:r w:rsidRPr="00CE0691">
        <w:rPr>
          <w:sz w:val="12"/>
        </w:rPr>
        <w:t>¶</w:t>
      </w:r>
      <w:r w:rsidRPr="00CE0691">
        <w:rPr>
          <w:sz w:val="16"/>
        </w:rPr>
        <w:t xml:space="preserve"> But the </w:t>
      </w:r>
      <w:r w:rsidRPr="0072545A">
        <w:rPr>
          <w:rStyle w:val="StyleBoldUnderline"/>
        </w:rPr>
        <w:t>RAND study concludes the only way to cut into the cartels' profits would be the unlikely scenario of legal marijuana growers taking over cartel distribution elsewhere in the U.S. Under that scenario</w:t>
      </w:r>
      <w:r w:rsidRPr="00CE0691">
        <w:rPr>
          <w:sz w:val="16"/>
        </w:rPr>
        <w:t xml:space="preserve">, Mexican </w:t>
      </w:r>
      <w:r w:rsidRPr="0072545A">
        <w:rPr>
          <w:rStyle w:val="Emphasis"/>
        </w:rPr>
        <w:t>d</w:t>
      </w:r>
      <w:r w:rsidRPr="00CE0691">
        <w:rPr>
          <w:sz w:val="16"/>
        </w:rPr>
        <w:t xml:space="preserve">rug </w:t>
      </w:r>
      <w:r w:rsidRPr="0072545A">
        <w:rPr>
          <w:rStyle w:val="Emphasis"/>
        </w:rPr>
        <w:t>t</w:t>
      </w:r>
      <w:r w:rsidRPr="00CE0691">
        <w:rPr>
          <w:sz w:val="16"/>
        </w:rPr>
        <w:t xml:space="preserve">rafficking </w:t>
      </w:r>
      <w:r w:rsidRPr="0072545A">
        <w:rPr>
          <w:rStyle w:val="Emphasis"/>
        </w:rPr>
        <w:t>o</w:t>
      </w:r>
      <w:r w:rsidRPr="00CE0691">
        <w:rPr>
          <w:sz w:val="16"/>
        </w:rPr>
        <w:t>rganization</w:t>
      </w:r>
      <w:r w:rsidRPr="0072545A">
        <w:rPr>
          <w:rStyle w:val="StyleBoldUnderline"/>
        </w:rPr>
        <w:t>s</w:t>
      </w:r>
      <w:r w:rsidRPr="00CE0691">
        <w:rPr>
          <w:sz w:val="16"/>
        </w:rPr>
        <w:t xml:space="preserve">, currently providing at least half the marijuana in the U.S., </w:t>
      </w:r>
      <w:r w:rsidRPr="0072545A">
        <w:rPr>
          <w:rStyle w:val="StyleBoldUnderline"/>
        </w:rPr>
        <w:t xml:space="preserve">would lose roughly </w:t>
      </w:r>
      <w:r w:rsidRPr="00CE0691">
        <w:rPr>
          <w:rStyle w:val="Emphasis"/>
        </w:rPr>
        <w:t>20 percent</w:t>
      </w:r>
      <w:r w:rsidRPr="0072545A">
        <w:rPr>
          <w:rStyle w:val="StyleBoldUnderline"/>
        </w:rPr>
        <w:t xml:space="preserve"> of their total drug export revenues</w:t>
      </w:r>
      <w:r w:rsidRPr="00CE0691">
        <w:rPr>
          <w:sz w:val="16"/>
        </w:rPr>
        <w:t xml:space="preserve">. </w:t>
      </w:r>
      <w:r w:rsidRPr="0072545A">
        <w:rPr>
          <w:rStyle w:val="StyleBoldUnderline"/>
        </w:rPr>
        <w:t xml:space="preserve">Their remaining profits from more lucrative drugs like </w:t>
      </w:r>
      <w:r w:rsidRPr="0072545A">
        <w:rPr>
          <w:rStyle w:val="Emphasis"/>
        </w:rPr>
        <w:t>cocaine and heroin would continue to flow</w:t>
      </w:r>
      <w:r w:rsidRPr="00CE0691">
        <w:rPr>
          <w:sz w:val="16"/>
        </w:rPr>
        <w:t>.</w:t>
      </w:r>
      <w:r w:rsidRPr="00CE0691">
        <w:rPr>
          <w:sz w:val="12"/>
        </w:rPr>
        <w:t>¶</w:t>
      </w:r>
      <w:r w:rsidRPr="00CE0691">
        <w:rPr>
          <w:sz w:val="16"/>
        </w:rPr>
        <w:t xml:space="preserve"> </w:t>
      </w:r>
      <w:r w:rsidRPr="00CE0691">
        <w:rPr>
          <w:sz w:val="12"/>
        </w:rPr>
        <w:t>¶</w:t>
      </w:r>
      <w:r w:rsidRPr="00CE0691">
        <w:rPr>
          <w:sz w:val="16"/>
        </w:rPr>
        <w:t xml:space="preserve"> "If that happens, then legalization could reduce some of the Mexican drug violence in the long run," said Beau Kilmer, the study's lead author and co-director of the RAND Drug Policy Research Center.</w:t>
      </w:r>
      <w:r w:rsidRPr="00CE0691">
        <w:rPr>
          <w:sz w:val="12"/>
        </w:rPr>
        <w:t>¶</w:t>
      </w:r>
      <w:r w:rsidRPr="00CE0691">
        <w:rPr>
          <w:sz w:val="16"/>
        </w:rPr>
        <w:t xml:space="preserve"> </w:t>
      </w:r>
      <w:r w:rsidRPr="00CE0691">
        <w:rPr>
          <w:sz w:val="12"/>
        </w:rPr>
        <w:t>¶</w:t>
      </w:r>
      <w:r w:rsidRPr="00CE0691">
        <w:rPr>
          <w:sz w:val="16"/>
        </w:rPr>
        <w:t xml:space="preserve"> But the study authors said they don't believe the federal government will stand idly by if home-grown smugglers were to capture the entire national market now held by Mexico-sourced marijuana.</w:t>
      </w:r>
      <w:r w:rsidRPr="00CE0691">
        <w:rPr>
          <w:sz w:val="12"/>
        </w:rPr>
        <w:t>¶</w:t>
      </w:r>
      <w:r w:rsidRPr="00CE0691">
        <w:rPr>
          <w:sz w:val="16"/>
        </w:rPr>
        <w:t xml:space="preserve"> </w:t>
      </w:r>
      <w:r w:rsidRPr="00CE0691">
        <w:rPr>
          <w:sz w:val="12"/>
        </w:rPr>
        <w:t>¶</w:t>
      </w:r>
      <w:r w:rsidRPr="00CE0691">
        <w:rPr>
          <w:sz w:val="16"/>
        </w:rPr>
        <w:t xml:space="preserve"> "It would be difficult not to notice that the quantities produced and perhaps even taxed were vastly larger than what is needed to supply the California market alone," said the study.</w:t>
      </w:r>
      <w:r w:rsidRPr="00CE0691">
        <w:rPr>
          <w:sz w:val="12"/>
        </w:rPr>
        <w:t>¶</w:t>
      </w:r>
      <w:r w:rsidRPr="00CE0691">
        <w:rPr>
          <w:sz w:val="16"/>
        </w:rPr>
        <w:t xml:space="preserve"> </w:t>
      </w:r>
      <w:r w:rsidRPr="00CE0691">
        <w:rPr>
          <w:sz w:val="12"/>
        </w:rPr>
        <w:t>¶</w:t>
      </w:r>
      <w:r w:rsidRPr="00CE0691">
        <w:rPr>
          <w:sz w:val="16"/>
        </w:rPr>
        <w:t xml:space="preserve"> But some say it's already beginning to happen.</w:t>
      </w:r>
      <w:r w:rsidRPr="00CE0691">
        <w:rPr>
          <w:sz w:val="12"/>
        </w:rPr>
        <w:t>¶</w:t>
      </w:r>
      <w:r w:rsidRPr="00CE0691">
        <w:rPr>
          <w:sz w:val="16"/>
        </w:rPr>
        <w:t xml:space="preserve"> </w:t>
      </w:r>
      <w:r w:rsidRPr="00CE0691">
        <w:rPr>
          <w:sz w:val="12"/>
        </w:rPr>
        <w:t>¶</w:t>
      </w:r>
      <w:r w:rsidRPr="00CE0691">
        <w:rPr>
          <w:sz w:val="16"/>
        </w:rPr>
        <w:t xml:space="preserve"> "</w:t>
      </w:r>
      <w:r w:rsidRPr="0072545A">
        <w:rPr>
          <w:rStyle w:val="StyleBoldUnderline"/>
        </w:rPr>
        <w:t>Smuggling in the U.S will be easy</w:t>
      </w:r>
      <w:r w:rsidRPr="00CE0691">
        <w:rPr>
          <w:sz w:val="16"/>
        </w:rPr>
        <w:t xml:space="preserve">, as </w:t>
      </w:r>
      <w:r w:rsidRPr="0072545A">
        <w:rPr>
          <w:rStyle w:val="StyleBoldUnderline"/>
        </w:rPr>
        <w:t>marijuana can be shipped to consumers in other states through our mail system</w:t>
      </w:r>
      <w:r w:rsidRPr="00CE0691">
        <w:rPr>
          <w:sz w:val="16"/>
        </w:rPr>
        <w:t>, said economist John Carnevale, a drug policy expert who has worked with the U.S. Office of National Drug Control Policy for three administrations. "There is anecdotal information that this is already occurring."</w:t>
      </w:r>
      <w:r w:rsidRPr="00CE0691">
        <w:rPr>
          <w:sz w:val="12"/>
        </w:rPr>
        <w:t>¶</w:t>
      </w:r>
      <w:r w:rsidRPr="00CE0691">
        <w:rPr>
          <w:sz w:val="16"/>
        </w:rPr>
        <w:t xml:space="preserve"> </w:t>
      </w:r>
      <w:r w:rsidRPr="00CE0691">
        <w:rPr>
          <w:sz w:val="12"/>
        </w:rPr>
        <w:t>¶</w:t>
      </w:r>
      <w:r w:rsidRPr="00CE0691">
        <w:rPr>
          <w:sz w:val="16"/>
        </w:rPr>
        <w:t xml:space="preserve"> Former San Jose, California, police chief Joseph McNamara says the proposed law's key goal isn't aimed at resolving Mexico's drug violence, and questioned RAND's assumptions about marijuana use and sales.</w:t>
      </w:r>
      <w:r w:rsidRPr="00CE0691">
        <w:rPr>
          <w:sz w:val="12"/>
        </w:rPr>
        <w:t>¶</w:t>
      </w:r>
      <w:r w:rsidRPr="00CE0691">
        <w:rPr>
          <w:sz w:val="16"/>
        </w:rPr>
        <w:t xml:space="preserve"> </w:t>
      </w:r>
      <w:r w:rsidRPr="00CE0691">
        <w:rPr>
          <w:sz w:val="12"/>
        </w:rPr>
        <w:t>¶</w:t>
      </w:r>
      <w:r w:rsidRPr="00CE0691">
        <w:rPr>
          <w:sz w:val="16"/>
        </w:rPr>
        <w:t xml:space="preserve"> "Can a state facing a $19 billion dollar deficit casually pass up a chance to tax a product that escapes taxation only because it is illegal?" he asked.</w:t>
      </w:r>
    </w:p>
    <w:p w:rsidR="00090D48" w:rsidRDefault="00090D48" w:rsidP="00090D48"/>
    <w:p w:rsidR="00090D48" w:rsidRDefault="00090D48" w:rsidP="00090D48"/>
    <w:p w:rsidR="00090D48" w:rsidRDefault="00090D48" w:rsidP="00090D48">
      <w:pPr>
        <w:pStyle w:val="Heading3"/>
      </w:pPr>
      <w:r>
        <w:lastRenderedPageBreak/>
        <w:t>AT: Legalize Marijuana CP – Target Shift</w:t>
      </w:r>
    </w:p>
    <w:p w:rsidR="00090D48" w:rsidRDefault="00090D48" w:rsidP="00090D48">
      <w:pPr>
        <w:pStyle w:val="Heading4"/>
      </w:pPr>
      <w:r>
        <w:t>If legalized, cartels would shift their focus away from marijuana to other markets – ensures survivability – doesn’t solve drug violence or stability</w:t>
      </w:r>
    </w:p>
    <w:p w:rsidR="00090D48" w:rsidRDefault="00090D48" w:rsidP="00090D48">
      <w:r w:rsidRPr="00007932">
        <w:rPr>
          <w:rStyle w:val="StyleStyleBold12pt"/>
        </w:rPr>
        <w:t>Ramsey 12</w:t>
      </w:r>
      <w:r>
        <w:t xml:space="preserve"> (Geoffrey Ramsey, columnist, In Sight Crime, “Study: US Marijuana Legalization Could Cut Cartel Profits By 30%,” article, In Sight Crime, Latin American organized crime awareness news source, November 5, 2012, http://www.insightcrime.org/news-analysis/study-legalization-cut-cartel-profits-by-30)</w:t>
      </w:r>
    </w:p>
    <w:p w:rsidR="00090D48" w:rsidRPr="002B44F6" w:rsidRDefault="00090D48" w:rsidP="00090D48">
      <w:pPr>
        <w:rPr>
          <w:rStyle w:val="StyleBoldUnderline"/>
        </w:rPr>
      </w:pPr>
      <w:r w:rsidRPr="002B44F6">
        <w:rPr>
          <w:sz w:val="12"/>
        </w:rPr>
        <w:t>¶</w:t>
      </w:r>
      <w:r w:rsidRPr="002B44F6">
        <w:rPr>
          <w:sz w:val="16"/>
        </w:rPr>
        <w:t xml:space="preserve"> IMCO is not alone in suggesting that relaxing marijuana laws could be beneficial in the long term to the “war on drugs.” The report comes at a time when interest in alternative drug policies is at an all-time high in the hemisphere, with the heads of state of Guatemala, Colombia, Mexico and Uruguay all expressing interest in decriminalizing marijuana as a way to refocus law enforcement efforts on more harmful drugs and the violent crime associated with them.  </w:t>
      </w:r>
      <w:r w:rsidRPr="002B44F6">
        <w:rPr>
          <w:sz w:val="12"/>
        </w:rPr>
        <w:t>¶</w:t>
      </w:r>
      <w:r w:rsidRPr="002B44F6">
        <w:rPr>
          <w:sz w:val="16"/>
        </w:rPr>
        <w:t xml:space="preserve">  </w:t>
      </w:r>
      <w:r w:rsidRPr="002B44F6">
        <w:rPr>
          <w:sz w:val="12"/>
        </w:rPr>
        <w:t>¶</w:t>
      </w:r>
      <w:r w:rsidRPr="002B44F6">
        <w:rPr>
          <w:sz w:val="16"/>
        </w:rPr>
        <w:t xml:space="preserve"> But </w:t>
      </w:r>
      <w:r w:rsidRPr="00007932">
        <w:rPr>
          <w:rStyle w:val="StyleBoldUnderline"/>
        </w:rPr>
        <w:t>while many analysts have pointed to the hypothetical benefits of such measures</w:t>
      </w:r>
      <w:r w:rsidRPr="002B44F6">
        <w:rPr>
          <w:sz w:val="16"/>
        </w:rPr>
        <w:t xml:space="preserve">, the </w:t>
      </w:r>
      <w:r w:rsidRPr="00007932">
        <w:rPr>
          <w:rStyle w:val="StyleBoldUnderline"/>
        </w:rPr>
        <w:t>number of real-world variables involved suggests that legalizing marijuana would not necessarily reduce the power of Mexico’s crime syndicates</w:t>
      </w:r>
      <w:r w:rsidRPr="002B44F6">
        <w:rPr>
          <w:sz w:val="16"/>
        </w:rPr>
        <w:t xml:space="preserve">. For one thing, even the percentage of cartel profits that come from marijuana as opposed to other drugs is unclear. While US officials have said that 60 percent of Mexican cartels’ profits come from marijuana, this has been disputed by </w:t>
      </w:r>
      <w:r w:rsidRPr="00007932">
        <w:rPr>
          <w:rStyle w:val="StyleBoldUnderline"/>
        </w:rPr>
        <w:t>analysts with the RAND Corporation</w:t>
      </w:r>
      <w:r w:rsidRPr="002B44F6">
        <w:rPr>
          <w:sz w:val="16"/>
        </w:rPr>
        <w:t xml:space="preserve">, who </w:t>
      </w:r>
      <w:r w:rsidRPr="00007932">
        <w:rPr>
          <w:rStyle w:val="StyleBoldUnderline"/>
        </w:rPr>
        <w:t>put the figure closer to 15 to 26 percent, and say that profits from cocaine shipments to the US are near twice that</w:t>
      </w:r>
      <w:r w:rsidRPr="002B44F6">
        <w:rPr>
          <w:sz w:val="16"/>
        </w:rPr>
        <w:t>.</w:t>
      </w:r>
      <w:r w:rsidRPr="002B44F6">
        <w:rPr>
          <w:sz w:val="12"/>
        </w:rPr>
        <w:t>¶</w:t>
      </w:r>
      <w:r w:rsidRPr="002B44F6">
        <w:rPr>
          <w:sz w:val="16"/>
        </w:rPr>
        <w:t xml:space="preserve">  </w:t>
      </w:r>
      <w:r w:rsidRPr="002B44F6">
        <w:rPr>
          <w:sz w:val="12"/>
        </w:rPr>
        <w:t>¶</w:t>
      </w:r>
      <w:r w:rsidRPr="002B44F6">
        <w:rPr>
          <w:sz w:val="16"/>
        </w:rPr>
        <w:t xml:space="preserve"> Still, </w:t>
      </w:r>
      <w:r w:rsidRPr="00007932">
        <w:rPr>
          <w:rStyle w:val="StyleBoldUnderline"/>
        </w:rPr>
        <w:t xml:space="preserve">even if marijuana legalization in parts of the US were to cut into cartels’ finances, it may </w:t>
      </w:r>
      <w:r w:rsidRPr="00007932">
        <w:rPr>
          <w:rStyle w:val="Emphasis"/>
        </w:rPr>
        <w:t>not have much of a long term effect on violence</w:t>
      </w:r>
      <w:r w:rsidRPr="002B44F6">
        <w:rPr>
          <w:sz w:val="16"/>
        </w:rPr>
        <w:t xml:space="preserve"> or criminal activity in Mexico. </w:t>
      </w:r>
      <w:r w:rsidRPr="00007932">
        <w:rPr>
          <w:rStyle w:val="StyleBoldUnderline"/>
        </w:rPr>
        <w:t>Groups like the Sinaloa Cartel and the Zetas have shown an impressive ability to</w:t>
      </w:r>
      <w:r w:rsidRPr="00007932">
        <w:rPr>
          <w:rStyle w:val="Emphasis"/>
        </w:rPr>
        <w:t xml:space="preserve"> adapt</w:t>
      </w:r>
      <w:r w:rsidRPr="00007932">
        <w:rPr>
          <w:rStyle w:val="StyleBoldUnderline"/>
        </w:rPr>
        <w:t xml:space="preserve"> to changes in the regional drug market in order to </w:t>
      </w:r>
      <w:r w:rsidRPr="002B44F6">
        <w:rPr>
          <w:rStyle w:val="Emphasis"/>
        </w:rPr>
        <w:t>make up for lost revenue</w:t>
      </w:r>
      <w:r w:rsidRPr="002B44F6">
        <w:rPr>
          <w:sz w:val="16"/>
        </w:rPr>
        <w:t xml:space="preserve">. Indeed, </w:t>
      </w:r>
      <w:r w:rsidRPr="002B44F6">
        <w:rPr>
          <w:rStyle w:val="StyleBoldUnderline"/>
        </w:rPr>
        <w:t>there is evidence to suggest</w:t>
      </w:r>
      <w:r w:rsidRPr="002B44F6">
        <w:rPr>
          <w:sz w:val="16"/>
        </w:rPr>
        <w:t xml:space="preserve"> that </w:t>
      </w:r>
      <w:r w:rsidRPr="002B44F6">
        <w:rPr>
          <w:rStyle w:val="StyleBoldUnderline"/>
        </w:rPr>
        <w:t>cartels have responded</w:t>
      </w:r>
      <w:r w:rsidRPr="002B44F6">
        <w:rPr>
          <w:sz w:val="16"/>
        </w:rPr>
        <w:t xml:space="preserve"> </w:t>
      </w:r>
      <w:r w:rsidRPr="002B44F6">
        <w:rPr>
          <w:rStyle w:val="StyleBoldUnderline"/>
        </w:rPr>
        <w:t>to a heightened crackdown</w:t>
      </w:r>
      <w:r w:rsidRPr="002B44F6">
        <w:rPr>
          <w:sz w:val="16"/>
        </w:rPr>
        <w:t xml:space="preserve"> on drug trafficking in the country </w:t>
      </w:r>
      <w:r w:rsidRPr="002B44F6">
        <w:rPr>
          <w:rStyle w:val="StyleBoldUnderline"/>
        </w:rPr>
        <w:t xml:space="preserve">by deepening their involvement in </w:t>
      </w:r>
      <w:r w:rsidRPr="002B44F6">
        <w:rPr>
          <w:rStyle w:val="Emphasis"/>
        </w:rPr>
        <w:t>alternative criminal activities</w:t>
      </w:r>
      <w:r w:rsidRPr="002B44F6">
        <w:rPr>
          <w:rStyle w:val="StyleBoldUnderline"/>
        </w:rPr>
        <w:t xml:space="preserve"> like human trafficking, migrant smuggling and illegal mining</w:t>
      </w:r>
      <w:r w:rsidRPr="002B44F6">
        <w:rPr>
          <w:sz w:val="16"/>
        </w:rPr>
        <w:t>.</w:t>
      </w:r>
      <w:r w:rsidRPr="002B44F6">
        <w:rPr>
          <w:sz w:val="12"/>
        </w:rPr>
        <w:t>¶</w:t>
      </w:r>
      <w:r w:rsidRPr="002B44F6">
        <w:rPr>
          <w:sz w:val="16"/>
        </w:rPr>
        <w:t xml:space="preserve">  </w:t>
      </w:r>
      <w:r w:rsidRPr="002B44F6">
        <w:rPr>
          <w:sz w:val="12"/>
        </w:rPr>
        <w:t>¶</w:t>
      </w:r>
      <w:r w:rsidRPr="002B44F6">
        <w:rPr>
          <w:sz w:val="16"/>
        </w:rPr>
        <w:t xml:space="preserve"> </w:t>
      </w:r>
      <w:r w:rsidRPr="002B44F6">
        <w:rPr>
          <w:rStyle w:val="StyleBoldUnderline"/>
        </w:rPr>
        <w:t xml:space="preserve">They have also ventured into </w:t>
      </w:r>
      <w:r w:rsidRPr="002B44F6">
        <w:rPr>
          <w:rStyle w:val="Emphasis"/>
        </w:rPr>
        <w:t>new drug markets</w:t>
      </w:r>
      <w:r w:rsidRPr="002B44F6">
        <w:rPr>
          <w:sz w:val="16"/>
        </w:rPr>
        <w:t xml:space="preserve">. Taking advantage of US law enforcement’s successes against methamphetamine production, </w:t>
      </w:r>
      <w:r w:rsidRPr="002B44F6">
        <w:rPr>
          <w:rStyle w:val="StyleBoldUnderline"/>
        </w:rPr>
        <w:t>Mexican cartels have become the main source of meth to the US</w:t>
      </w:r>
      <w:r w:rsidRPr="002B44F6">
        <w:rPr>
          <w:sz w:val="16"/>
        </w:rPr>
        <w:t xml:space="preserve">, taking advantage of lax controls in neighboring Guatemala to produce the drug in industrial quantities there. Considering Mexican cartels’ demonstrated ability to make up for losses by broadening their criminal portfolios, the ongoing (albeit lowered) demand for cocaine, as well as the overall cutthroat competitiveness of the drug trade, </w:t>
      </w:r>
      <w:r w:rsidRPr="002B44F6">
        <w:rPr>
          <w:rStyle w:val="Emphasis"/>
        </w:rPr>
        <w:t>Mexico’s security situation would not</w:t>
      </w:r>
      <w:r w:rsidRPr="002B44F6">
        <w:rPr>
          <w:rStyle w:val="StyleBoldUnderline"/>
        </w:rPr>
        <w:t xml:space="preserve"> likely </w:t>
      </w:r>
      <w:r w:rsidRPr="002B44F6">
        <w:rPr>
          <w:rStyle w:val="Emphasis"/>
        </w:rPr>
        <w:t>see much of a change</w:t>
      </w:r>
      <w:r w:rsidRPr="002B44F6">
        <w:rPr>
          <w:rStyle w:val="StyleBoldUnderline"/>
        </w:rPr>
        <w:t xml:space="preserve"> if marijuana were legalized in parts of the US. </w:t>
      </w:r>
    </w:p>
    <w:p w:rsidR="00090D48" w:rsidRDefault="00090D48" w:rsidP="00090D48"/>
    <w:p w:rsidR="00090D48" w:rsidRDefault="00090D48" w:rsidP="00090D48"/>
    <w:p w:rsidR="00090D48" w:rsidRDefault="00090D48" w:rsidP="00090D48">
      <w:pPr>
        <w:pStyle w:val="Heading4"/>
      </w:pPr>
      <w:r>
        <w:t>Doesn’t solve – target shift and cartel competition increases violence in the short term</w:t>
      </w:r>
    </w:p>
    <w:p w:rsidR="00090D48" w:rsidRDefault="00090D48" w:rsidP="00090D48">
      <w:r>
        <w:t>Adriana Martinez, political science, public policy, French and history major, “No easy answer: Legalization of marijuana is not the solution to Mexican ‘War on Drugs,’” The Daily Campus, Southern Methodist University newspaper, February 25, 2011, http://www.smudailycampus.com/opinion/no-easy-answer-legalization-of-marijuana-is-not-the-solution-to-mexican-war-on-drugs-1.2017883)</w:t>
      </w:r>
    </w:p>
    <w:p w:rsidR="00090D48" w:rsidRPr="00EA26A9" w:rsidRDefault="00090D48" w:rsidP="00090D48">
      <w:pPr>
        <w:rPr>
          <w:sz w:val="16"/>
        </w:rPr>
      </w:pPr>
      <w:r w:rsidRPr="00EA26A9">
        <w:rPr>
          <w:sz w:val="12"/>
        </w:rPr>
        <w:t>¶</w:t>
      </w:r>
      <w:r w:rsidRPr="00EA26A9">
        <w:rPr>
          <w:sz w:val="16"/>
        </w:rPr>
        <w:t xml:space="preserve"> When Michael Dearman articulated the deleterious international effects of U.S. drug consumption on Mexican safety, there was an uproar that assumed he was advocating for the termination of marijuana usage, an unlikely and naive posture. I believe that this was not his intention.</w:t>
      </w:r>
      <w:r w:rsidRPr="00EA26A9">
        <w:rPr>
          <w:sz w:val="12"/>
        </w:rPr>
        <w:t>¶</w:t>
      </w:r>
      <w:r w:rsidRPr="00EA26A9">
        <w:rPr>
          <w:sz w:val="16"/>
        </w:rPr>
        <w:t xml:space="preserve">  </w:t>
      </w:r>
      <w:r w:rsidRPr="00EA26A9">
        <w:rPr>
          <w:sz w:val="12"/>
        </w:rPr>
        <w:t>¶</w:t>
      </w:r>
      <w:r w:rsidRPr="00EA26A9">
        <w:rPr>
          <w:sz w:val="16"/>
        </w:rPr>
        <w:t xml:space="preserve"> Dearman chose to look beyond the United States' border to better understand the relationship between the raging war on drugs in Mexico and high-levels of drug consumption in the U.S. The overwhelming response from readers was simple - </w:t>
      </w:r>
      <w:r w:rsidRPr="00FA6AAA">
        <w:rPr>
          <w:rStyle w:val="StyleBoldUnderline"/>
        </w:rPr>
        <w:t>legalize marijuana</w:t>
      </w:r>
      <w:r w:rsidRPr="00EA26A9">
        <w:rPr>
          <w:sz w:val="16"/>
        </w:rPr>
        <w:t>. Much like during the prohibition era in the U.S., legalizing the substance will reduce illegal activity and eradicate a black market.</w:t>
      </w:r>
      <w:r w:rsidRPr="00EA26A9">
        <w:rPr>
          <w:sz w:val="12"/>
        </w:rPr>
        <w:t>¶</w:t>
      </w:r>
      <w:r w:rsidRPr="00EA26A9">
        <w:rPr>
          <w:sz w:val="16"/>
        </w:rPr>
        <w:t xml:space="preserve">  </w:t>
      </w:r>
      <w:r w:rsidRPr="00EA26A9">
        <w:rPr>
          <w:sz w:val="12"/>
        </w:rPr>
        <w:t>¶</w:t>
      </w:r>
      <w:r w:rsidRPr="00EA26A9">
        <w:rPr>
          <w:sz w:val="16"/>
        </w:rPr>
        <w:t xml:space="preserve"> While I agree that this worked historically in the U.S., I do not believe that it </w:t>
      </w:r>
      <w:r w:rsidRPr="00FA6AAA">
        <w:rPr>
          <w:rStyle w:val="StyleBoldUnderline"/>
        </w:rPr>
        <w:t>is the solution for Mexico's woes</w:t>
      </w:r>
      <w:r w:rsidRPr="00EA26A9">
        <w:rPr>
          <w:sz w:val="16"/>
        </w:rPr>
        <w:t xml:space="preserve">. As a citizen of the latter, I am neither commenting on the feasibility of marijuana legalization in the United States, nor am I making a normative claim about this policy. Instead, I argue that </w:t>
      </w:r>
      <w:r w:rsidRPr="00FA6AAA">
        <w:rPr>
          <w:rStyle w:val="StyleBoldUnderline"/>
        </w:rPr>
        <w:t>legalizing marijuana is not the solution to the violence south of the U.S. border</w:t>
      </w:r>
      <w:r w:rsidRPr="00EA26A9">
        <w:rPr>
          <w:sz w:val="16"/>
        </w:rPr>
        <w:t>.</w:t>
      </w:r>
      <w:r w:rsidRPr="00EA26A9">
        <w:rPr>
          <w:sz w:val="12"/>
        </w:rPr>
        <w:t>¶</w:t>
      </w:r>
      <w:r w:rsidRPr="00EA26A9">
        <w:rPr>
          <w:sz w:val="16"/>
        </w:rPr>
        <w:t xml:space="preserve">  </w:t>
      </w:r>
      <w:r w:rsidRPr="00EA26A9">
        <w:rPr>
          <w:sz w:val="12"/>
        </w:rPr>
        <w:t>¶</w:t>
      </w:r>
      <w:r w:rsidRPr="00EA26A9">
        <w:rPr>
          <w:sz w:val="16"/>
        </w:rPr>
        <w:t xml:space="preserve"> The drug war in Mexico spiked to the extraordinary levels that we see today when the violence between the cartels escalated in recent years. Though attribu</w:t>
      </w:r>
      <w:r>
        <w:rPr>
          <w:sz w:val="16"/>
        </w:rPr>
        <w:t>t</w:t>
      </w:r>
      <w:r w:rsidRPr="00EA26A9">
        <w:rPr>
          <w:sz w:val="16"/>
        </w:rPr>
        <w:t xml:space="preserve">able to various factors, </w:t>
      </w:r>
      <w:r w:rsidRPr="00FA6AAA">
        <w:rPr>
          <w:rStyle w:val="StyleBoldUnderline"/>
        </w:rPr>
        <w:t>it is probable that the shrink in the U.S. cocaine market was influential</w:t>
      </w:r>
      <w:r w:rsidRPr="00EA26A9">
        <w:rPr>
          <w:sz w:val="16"/>
        </w:rPr>
        <w:t xml:space="preserve">. If this is the case, then </w:t>
      </w:r>
      <w:r w:rsidRPr="00EA26A9">
        <w:rPr>
          <w:rStyle w:val="StyleBoldUnderline"/>
        </w:rPr>
        <w:t>the legalization of marijuana in the United States or the increased growth thereof domestically would only result in increased violence as well</w:t>
      </w:r>
      <w:r w:rsidRPr="00EA26A9">
        <w:rPr>
          <w:sz w:val="16"/>
        </w:rPr>
        <w:t>. The drug-trafficking organizations (</w:t>
      </w:r>
      <w:r w:rsidRPr="00EA26A9">
        <w:rPr>
          <w:rStyle w:val="StyleBoldUnderline"/>
        </w:rPr>
        <w:t>DTOs) would struggle violently to gain control of the diminishing market.</w:t>
      </w:r>
      <w:r w:rsidRPr="00EA26A9">
        <w:rPr>
          <w:sz w:val="12"/>
        </w:rPr>
        <w:t>¶</w:t>
      </w:r>
      <w:r w:rsidRPr="00EA26A9">
        <w:rPr>
          <w:sz w:val="16"/>
        </w:rPr>
        <w:t xml:space="preserve"> </w:t>
      </w:r>
      <w:r w:rsidRPr="00EA26A9">
        <w:rPr>
          <w:rStyle w:val="StyleBoldUnderline"/>
        </w:rPr>
        <w:t xml:space="preserve"> </w:t>
      </w:r>
      <w:r w:rsidRPr="00EA26A9">
        <w:rPr>
          <w:rStyle w:val="StyleBoldUnderline"/>
          <w:sz w:val="12"/>
        </w:rPr>
        <w:t xml:space="preserve">¶ </w:t>
      </w:r>
      <w:r w:rsidRPr="00EA26A9">
        <w:rPr>
          <w:sz w:val="16"/>
        </w:rPr>
        <w:t xml:space="preserve">The </w:t>
      </w:r>
      <w:r w:rsidRPr="00EA26A9">
        <w:rPr>
          <w:rStyle w:val="StyleBoldUnderline"/>
        </w:rPr>
        <w:t>DTOs might also presumably turn to other black market activities to attempt economic hegemony there</w:t>
      </w:r>
      <w:r w:rsidRPr="00EA26A9">
        <w:rPr>
          <w:sz w:val="16"/>
        </w:rPr>
        <w:t>. Perhaps the sales of pirated movies and music, or maybe the illegal crossing of migrants, or sex trafficking. There is no shortage of options.</w:t>
      </w:r>
      <w:r w:rsidRPr="00EA26A9">
        <w:rPr>
          <w:sz w:val="12"/>
        </w:rPr>
        <w:t>¶</w:t>
      </w:r>
      <w:r w:rsidRPr="00EA26A9">
        <w:rPr>
          <w:sz w:val="16"/>
        </w:rPr>
        <w:t xml:space="preserve">  </w:t>
      </w:r>
      <w:r w:rsidRPr="00EA26A9">
        <w:rPr>
          <w:sz w:val="12"/>
        </w:rPr>
        <w:t>¶</w:t>
      </w:r>
      <w:r w:rsidRPr="00EA26A9">
        <w:rPr>
          <w:sz w:val="16"/>
        </w:rPr>
        <w:t xml:space="preserve"> </w:t>
      </w:r>
      <w:r w:rsidRPr="00EA26A9">
        <w:rPr>
          <w:rStyle w:val="StyleBoldUnderline"/>
        </w:rPr>
        <w:t>The control of these illegal, but influential sectors would only augment the cartels' power and social dominance. Corruption is not new to the DTOs, and there would be no decrease in this, despite the legalization of marijuana.</w:t>
      </w:r>
      <w:r w:rsidRPr="00EA26A9">
        <w:rPr>
          <w:rStyle w:val="StyleBoldUnderline"/>
          <w:sz w:val="12"/>
        </w:rPr>
        <w:t xml:space="preserve">¶ </w:t>
      </w:r>
      <w:r w:rsidRPr="00EA26A9">
        <w:rPr>
          <w:sz w:val="16"/>
        </w:rPr>
        <w:t xml:space="preserve"> </w:t>
      </w:r>
      <w:r w:rsidRPr="00EA26A9">
        <w:rPr>
          <w:sz w:val="12"/>
        </w:rPr>
        <w:t>¶</w:t>
      </w:r>
      <w:r w:rsidRPr="00EA26A9">
        <w:rPr>
          <w:sz w:val="16"/>
        </w:rPr>
        <w:t xml:space="preserve"> Furthermore, what has been referred to as a "</w:t>
      </w:r>
      <w:r w:rsidRPr="00EA26A9">
        <w:rPr>
          <w:rStyle w:val="StyleBoldUnderline"/>
        </w:rPr>
        <w:t>grey market</w:t>
      </w:r>
      <w:r w:rsidRPr="00EA26A9">
        <w:rPr>
          <w:sz w:val="16"/>
        </w:rPr>
        <w:t xml:space="preserve">" could </w:t>
      </w:r>
      <w:r w:rsidRPr="00EA26A9">
        <w:rPr>
          <w:rStyle w:val="StyleBoldUnderline"/>
        </w:rPr>
        <w:t>also</w:t>
      </w:r>
      <w:r w:rsidRPr="00EA26A9">
        <w:rPr>
          <w:sz w:val="16"/>
        </w:rPr>
        <w:t xml:space="preserve"> likely </w:t>
      </w:r>
      <w:r w:rsidRPr="00EA26A9">
        <w:rPr>
          <w:rStyle w:val="StyleBoldUnderline"/>
        </w:rPr>
        <w:lastRenderedPageBreak/>
        <w:t>emerge</w:t>
      </w:r>
      <w:r w:rsidRPr="00EA26A9">
        <w:rPr>
          <w:sz w:val="16"/>
        </w:rPr>
        <w:t xml:space="preserve">. </w:t>
      </w:r>
      <w:r w:rsidRPr="00EA26A9">
        <w:rPr>
          <w:rStyle w:val="StyleBoldUnderline"/>
        </w:rPr>
        <w:t>As the state taxes marijuana, the cartels can continue to dominate the market by selling marijuana more cheaply.</w:t>
      </w:r>
      <w:r w:rsidRPr="00EA26A9">
        <w:rPr>
          <w:rStyle w:val="StyleBoldUnderline"/>
          <w:sz w:val="12"/>
        </w:rPr>
        <w:t xml:space="preserve">¶ </w:t>
      </w:r>
      <w:r w:rsidRPr="00EA26A9">
        <w:rPr>
          <w:sz w:val="16"/>
        </w:rPr>
        <w:t xml:space="preserve"> </w:t>
      </w:r>
      <w:r w:rsidRPr="00EA26A9">
        <w:rPr>
          <w:sz w:val="12"/>
        </w:rPr>
        <w:t>¶</w:t>
      </w:r>
      <w:r w:rsidRPr="00EA26A9">
        <w:rPr>
          <w:sz w:val="16"/>
        </w:rPr>
        <w:t xml:space="preserve"> The solution to the oppressive war on drugs in Mexico is more systemic and deeply rooted in the failures of Mexican institutions. There is no shortcut, not even legalization of marijuana.</w:t>
      </w:r>
      <w:r w:rsidRPr="00EA26A9">
        <w:rPr>
          <w:sz w:val="12"/>
        </w:rPr>
        <w:t>¶</w:t>
      </w:r>
      <w:r w:rsidRPr="00EA26A9">
        <w:rPr>
          <w:sz w:val="16"/>
        </w:rPr>
        <w:t xml:space="preserve">  </w:t>
      </w:r>
      <w:r w:rsidRPr="00EA26A9">
        <w:rPr>
          <w:sz w:val="12"/>
        </w:rPr>
        <w:t>¶</w:t>
      </w:r>
      <w:r w:rsidRPr="00EA26A9">
        <w:rPr>
          <w:sz w:val="16"/>
        </w:rPr>
        <w:t xml:space="preserve"> Calderon's overt declaration of war and his exerted efforts to train a capable police force are a good start. Reform of the justice system must be next, along with the creation of jobs and another look at public education.</w:t>
      </w:r>
      <w:r w:rsidRPr="00EA26A9">
        <w:rPr>
          <w:sz w:val="12"/>
        </w:rPr>
        <w:t>¶</w:t>
      </w:r>
      <w:r w:rsidRPr="00EA26A9">
        <w:rPr>
          <w:sz w:val="16"/>
        </w:rPr>
        <w:t xml:space="preserve">  </w:t>
      </w:r>
      <w:r w:rsidRPr="00EA26A9">
        <w:rPr>
          <w:sz w:val="12"/>
        </w:rPr>
        <w:t>¶</w:t>
      </w:r>
      <w:r w:rsidRPr="00EA26A9">
        <w:rPr>
          <w:sz w:val="16"/>
        </w:rPr>
        <w:t xml:space="preserve"> There is no shortage of room for growth, but there is also no alternative. Legalization of marijuana in the United States and/or in Mexico will never address the true short-comings of the U.S.'s neighbor.</w:t>
      </w:r>
    </w:p>
    <w:p w:rsidR="00090D48" w:rsidRPr="002D688B" w:rsidRDefault="00090D48" w:rsidP="00090D48"/>
    <w:p w:rsidR="00090D48" w:rsidRDefault="00090D48" w:rsidP="00090D48"/>
    <w:p w:rsidR="00090D48" w:rsidRPr="006F38BB" w:rsidRDefault="00090D48" w:rsidP="00090D48"/>
    <w:p w:rsidR="00090D48" w:rsidRDefault="00090D48" w:rsidP="00090D48">
      <w:pPr>
        <w:pStyle w:val="Heading3"/>
      </w:pPr>
      <w:r>
        <w:lastRenderedPageBreak/>
        <w:t>AT: Legalize Marijuana – A</w:t>
      </w:r>
      <w:r w:rsidR="00940EEC">
        <w:t>ff Can’t So</w:t>
      </w:r>
      <w:r>
        <w:t>lve</w:t>
      </w:r>
    </w:p>
    <w:p w:rsidR="00090D48" w:rsidRDefault="00090D48" w:rsidP="00090D48">
      <w:pPr>
        <w:pStyle w:val="Heading4"/>
      </w:pPr>
      <w:r>
        <w:t>The aff solves – war on drugs solves – but international cooperation is key</w:t>
      </w:r>
    </w:p>
    <w:p w:rsidR="00090D48" w:rsidRDefault="00090D48" w:rsidP="00090D48">
      <w:r w:rsidRPr="00D07991">
        <w:rPr>
          <w:rStyle w:val="StyleStyleBold12pt"/>
        </w:rPr>
        <w:t>Kerlikowske 12</w:t>
      </w:r>
      <w:r>
        <w:t xml:space="preserve"> (Gil Kerlikowske, director of the White House’s National Drug Control Policy, “Successfully fighting the war on drugs,” Washington Post, November 05, 2012, http://articles.washingtonpost.com/2012-11-05/opinions/35503472_1_drug-seizures-cocaine-and-methamphetamine-mexican-drug-cartels)</w:t>
      </w:r>
    </w:p>
    <w:p w:rsidR="00090D48" w:rsidRPr="00090D48" w:rsidRDefault="00090D48" w:rsidP="00090D48">
      <w:pPr>
        <w:rPr>
          <w:bCs/>
          <w:u w:val="single"/>
        </w:rPr>
      </w:pPr>
      <w:r w:rsidRPr="00437010">
        <w:rPr>
          <w:sz w:val="12"/>
        </w:rPr>
        <w:t>¶</w:t>
      </w:r>
      <w:r w:rsidRPr="00437010">
        <w:rPr>
          <w:sz w:val="16"/>
        </w:rPr>
        <w:t xml:space="preserve"> </w:t>
      </w:r>
      <w:r w:rsidRPr="00437010">
        <w:rPr>
          <w:sz w:val="12"/>
        </w:rPr>
        <w:t>¶</w:t>
      </w:r>
      <w:r w:rsidRPr="00437010">
        <w:rPr>
          <w:sz w:val="16"/>
        </w:rPr>
        <w:t xml:space="preserve"> Regarding the Nov. 4 news article “Mexican drug cartels establish networks in U.S. cities”:</w:t>
      </w:r>
      <w:r w:rsidRPr="00437010">
        <w:rPr>
          <w:sz w:val="12"/>
        </w:rPr>
        <w:t>¶</w:t>
      </w:r>
      <w:r w:rsidRPr="00437010">
        <w:rPr>
          <w:sz w:val="16"/>
        </w:rPr>
        <w:t xml:space="preserve"> </w:t>
      </w:r>
      <w:r w:rsidRPr="00437010">
        <w:rPr>
          <w:sz w:val="12"/>
        </w:rPr>
        <w:t>¶</w:t>
      </w:r>
      <w:r w:rsidRPr="00437010">
        <w:rPr>
          <w:sz w:val="16"/>
        </w:rPr>
        <w:t xml:space="preserve"> Since March 2009, the </w:t>
      </w:r>
      <w:r w:rsidRPr="00D07991">
        <w:rPr>
          <w:rStyle w:val="StyleBoldUnderline"/>
        </w:rPr>
        <w:t>Obama administration has placed an unprecedented amount of personnel, infrastructure and technology along the southwest border</w:t>
      </w:r>
      <w:r w:rsidRPr="00437010">
        <w:rPr>
          <w:sz w:val="16"/>
        </w:rPr>
        <w:t xml:space="preserve">. The U.S. </w:t>
      </w:r>
      <w:r w:rsidRPr="00D07991">
        <w:rPr>
          <w:rStyle w:val="StyleBoldUnderline"/>
        </w:rPr>
        <w:t>Border Patrol has doubled in size</w:t>
      </w:r>
      <w:r w:rsidRPr="00437010">
        <w:rPr>
          <w:sz w:val="16"/>
        </w:rPr>
        <w:t xml:space="preserve">, </w:t>
      </w:r>
      <w:r w:rsidRPr="00D07991">
        <w:rPr>
          <w:rStyle w:val="StyleBoldUnderline"/>
        </w:rPr>
        <w:t>we’ve bolstered operations at our ports of entry</w:t>
      </w:r>
      <w:r w:rsidRPr="00437010">
        <w:rPr>
          <w:sz w:val="16"/>
        </w:rPr>
        <w:t xml:space="preserve"> and </w:t>
      </w:r>
      <w:r w:rsidRPr="00D07991">
        <w:rPr>
          <w:rStyle w:val="StyleBoldUnderline"/>
        </w:rPr>
        <w:t>we’ve expanded successful partnerships with the Mexican government that are cracking down on cross-border crime.</w:t>
      </w:r>
      <w:r w:rsidRPr="00437010">
        <w:rPr>
          <w:sz w:val="16"/>
        </w:rPr>
        <w:t xml:space="preserve"> </w:t>
      </w:r>
      <w:r w:rsidRPr="00D07991">
        <w:rPr>
          <w:rStyle w:val="StyleBoldUnderline"/>
        </w:rPr>
        <w:t xml:space="preserve">These actions have </w:t>
      </w:r>
      <w:r w:rsidRPr="00D07991">
        <w:rPr>
          <w:rStyle w:val="Emphasis"/>
        </w:rPr>
        <w:t>improved our ability to disrupt drug-trafficking</w:t>
      </w:r>
      <w:r w:rsidRPr="00437010">
        <w:rPr>
          <w:sz w:val="16"/>
        </w:rPr>
        <w:t xml:space="preserve"> across the United States.</w:t>
      </w:r>
      <w:r w:rsidRPr="00437010">
        <w:rPr>
          <w:sz w:val="12"/>
        </w:rPr>
        <w:t>¶</w:t>
      </w:r>
      <w:r w:rsidRPr="00437010">
        <w:rPr>
          <w:sz w:val="16"/>
        </w:rPr>
        <w:t xml:space="preserve"> </w:t>
      </w:r>
      <w:r w:rsidRPr="00437010">
        <w:rPr>
          <w:sz w:val="12"/>
        </w:rPr>
        <w:t>¶</w:t>
      </w:r>
      <w:r w:rsidRPr="00437010">
        <w:rPr>
          <w:sz w:val="16"/>
        </w:rPr>
        <w:t xml:space="preserve"> </w:t>
      </w:r>
      <w:r w:rsidRPr="00D07991">
        <w:rPr>
          <w:rStyle w:val="StyleBoldUnderline"/>
        </w:rPr>
        <w:t>As drug seizures have increased due to smarter enforcement</w:t>
      </w:r>
      <w:r w:rsidRPr="00437010">
        <w:rPr>
          <w:sz w:val="16"/>
        </w:rPr>
        <w:t xml:space="preserve">, </w:t>
      </w:r>
      <w:r w:rsidRPr="00D07991">
        <w:rPr>
          <w:rStyle w:val="StyleBoldUnderline"/>
        </w:rPr>
        <w:t>the U.S. consumption of cocaine and methamphetamine has also plummeted</w:t>
      </w:r>
      <w:r w:rsidRPr="00437010">
        <w:rPr>
          <w:sz w:val="16"/>
        </w:rPr>
        <w:t xml:space="preserve">. Since 2006, cocaine use has dropped by more than 40 percent, and meth use has fallen by a third. The </w:t>
      </w:r>
      <w:r w:rsidRPr="00437010">
        <w:rPr>
          <w:rStyle w:val="StyleBoldUnderline"/>
        </w:rPr>
        <w:t>demand</w:t>
      </w:r>
      <w:r w:rsidRPr="00437010">
        <w:rPr>
          <w:sz w:val="16"/>
        </w:rPr>
        <w:t xml:space="preserve"> for these drugs in the United States </w:t>
      </w:r>
      <w:r w:rsidRPr="00437010">
        <w:rPr>
          <w:rStyle w:val="StyleBoldUnderline"/>
        </w:rPr>
        <w:t>has fallen substantially</w:t>
      </w:r>
      <w:r w:rsidRPr="00437010">
        <w:rPr>
          <w:sz w:val="16"/>
        </w:rPr>
        <w:t xml:space="preserve">, and the market for cocaine in particular is in disarray. </w:t>
      </w:r>
      <w:r w:rsidRPr="00437010">
        <w:rPr>
          <w:sz w:val="12"/>
        </w:rPr>
        <w:t>¶</w:t>
      </w:r>
      <w:r w:rsidRPr="00437010">
        <w:rPr>
          <w:sz w:val="16"/>
        </w:rPr>
        <w:t xml:space="preserve"> </w:t>
      </w:r>
      <w:r w:rsidRPr="00437010">
        <w:rPr>
          <w:sz w:val="12"/>
        </w:rPr>
        <w:t>¶</w:t>
      </w:r>
      <w:r w:rsidRPr="00437010">
        <w:rPr>
          <w:sz w:val="16"/>
        </w:rPr>
        <w:t xml:space="preserve"> </w:t>
      </w:r>
      <w:r w:rsidRPr="00437010">
        <w:rPr>
          <w:rStyle w:val="StyleBoldUnderline"/>
        </w:rPr>
        <w:t xml:space="preserve">While serious challenges remain, we recognize that no single nation is exclusively a producer of illegal drugs, </w:t>
      </w:r>
      <w:r w:rsidRPr="00437010">
        <w:rPr>
          <w:sz w:val="16"/>
        </w:rPr>
        <w:t xml:space="preserve">a transit country or a consumer country. </w:t>
      </w:r>
      <w:r w:rsidRPr="00437010">
        <w:rPr>
          <w:rStyle w:val="Emphasis"/>
        </w:rPr>
        <w:t>We are all in this together</w:t>
      </w:r>
      <w:r w:rsidRPr="00437010">
        <w:rPr>
          <w:rStyle w:val="StyleBoldUnderline"/>
        </w:rPr>
        <w:t xml:space="preserve">, and by working to reduce both the demand and supply of drugs, we can continue to make progress in making our communities safer and healthier. </w:t>
      </w:r>
    </w:p>
    <w:p w:rsidR="00FB02EC" w:rsidRDefault="00FB02EC" w:rsidP="00FB02EC">
      <w:pPr>
        <w:pStyle w:val="Heading3"/>
      </w:pPr>
      <w:r>
        <w:lastRenderedPageBreak/>
        <w:t>AT: Telecom CP – Doesn’t Solve</w:t>
      </w:r>
    </w:p>
    <w:p w:rsidR="00FB02EC" w:rsidRDefault="00FB02EC" w:rsidP="00FB02EC">
      <w:pPr>
        <w:pStyle w:val="Heading4"/>
      </w:pPr>
      <w:r>
        <w:t>Doesn’t solve – reforms will be rolled back</w:t>
      </w:r>
    </w:p>
    <w:p w:rsidR="00FB02EC" w:rsidRPr="00BD718F" w:rsidRDefault="00FB02EC" w:rsidP="00FB02EC">
      <w:r w:rsidRPr="00BD718F">
        <w:rPr>
          <w:rStyle w:val="StyleStyleBold12pt"/>
        </w:rPr>
        <w:t>Wharton 5-29</w:t>
      </w:r>
      <w:r>
        <w:t xml:space="preserve"> (Wharton Business School, University of Pennsylvania, “Tackling Mexico’s Dysfunctional Telecom Sector: The First Steps Toward Reform,” May 29, 2013, http://www.wharton.universia.net/index.cfm?fa=viewArticle&amp;id=2360&amp;language=english)</w:t>
      </w:r>
    </w:p>
    <w:p w:rsidR="00FB02EC" w:rsidRPr="00BD718F" w:rsidRDefault="00FB02EC" w:rsidP="00FB02EC">
      <w:pPr>
        <w:rPr>
          <w:sz w:val="16"/>
        </w:rPr>
      </w:pPr>
      <w:r w:rsidRPr="00BD718F">
        <w:rPr>
          <w:sz w:val="16"/>
        </w:rPr>
        <w:t>Suspicions and Challenges</w:t>
      </w:r>
      <w:r w:rsidRPr="00BD718F">
        <w:rPr>
          <w:sz w:val="12"/>
        </w:rPr>
        <w:t>¶</w:t>
      </w:r>
      <w:r w:rsidRPr="00BD718F">
        <w:rPr>
          <w:sz w:val="16"/>
        </w:rPr>
        <w:t xml:space="preserve"> Despite the spirit of pragmatism, </w:t>
      </w:r>
      <w:r w:rsidRPr="00BD718F">
        <w:rPr>
          <w:rStyle w:val="StyleBoldUnderline"/>
        </w:rPr>
        <w:t>doubts remain about the ultimate outcome of the reforms.</w:t>
      </w:r>
      <w:r w:rsidRPr="00BD718F">
        <w:rPr>
          <w:sz w:val="16"/>
        </w:rPr>
        <w:t xml:space="preserve"> Kotschwar argued that the reformers “will be judged by the quality of their implementation,” rather than the popularity of their ideas. Wood noted that </w:t>
      </w:r>
      <w:r w:rsidRPr="00BD718F">
        <w:rPr>
          <w:rStyle w:val="StyleBoldUnderline"/>
        </w:rPr>
        <w:t>it will take time to develop the new institutional framework required for regulating the sector</w:t>
      </w:r>
      <w:r w:rsidRPr="00BD718F">
        <w:rPr>
          <w:sz w:val="16"/>
        </w:rPr>
        <w:t xml:space="preserve">. As a result, </w:t>
      </w:r>
      <w:r w:rsidRPr="00BD718F">
        <w:rPr>
          <w:rStyle w:val="StyleBoldUnderline"/>
        </w:rPr>
        <w:t>the status quo will not likely be altered much in the next year or so</w:t>
      </w:r>
      <w:r w:rsidRPr="00BD718F">
        <w:rPr>
          <w:sz w:val="16"/>
        </w:rPr>
        <w:t>. However, “The intent that has been signaled is intriguing and, if it comes to fruition, will profoundly change Mexico’s telecommunications sector.”</w:t>
      </w:r>
      <w:r w:rsidRPr="00BD718F">
        <w:rPr>
          <w:sz w:val="12"/>
        </w:rPr>
        <w:t>¶</w:t>
      </w:r>
      <w:r w:rsidRPr="00BD718F">
        <w:rPr>
          <w:sz w:val="16"/>
        </w:rPr>
        <w:t xml:space="preserve"> Kotschwar cautions that </w:t>
      </w:r>
      <w:r w:rsidRPr="00BD718F">
        <w:rPr>
          <w:rStyle w:val="StyleBoldUnderline"/>
        </w:rPr>
        <w:t>the multi-party Pact</w:t>
      </w:r>
      <w:r w:rsidRPr="00BD718F">
        <w:rPr>
          <w:sz w:val="16"/>
        </w:rPr>
        <w:t xml:space="preserve"> of Mexico behind the telecom reforms – which brought together not just the PRI and PAN, but also the PRD (Party of the Democratic Revolution) and the PVM (Mexican Green Party) -- </w:t>
      </w:r>
      <w:r w:rsidRPr="00BD718F">
        <w:rPr>
          <w:rStyle w:val="StyleBoldUnderline"/>
        </w:rPr>
        <w:t>could eventually fracture and Pena Nieto might find himself without enough support to get through the entire series of reforms. Regional politics could damage the coalition</w:t>
      </w:r>
      <w:r w:rsidRPr="00BD718F">
        <w:rPr>
          <w:sz w:val="16"/>
        </w:rPr>
        <w:t>, since the parties in the Pact compete against one another for control of state and local governments.</w:t>
      </w:r>
      <w:r w:rsidRPr="00BD718F">
        <w:rPr>
          <w:sz w:val="12"/>
        </w:rPr>
        <w:t>¶</w:t>
      </w:r>
      <w:r w:rsidRPr="00BD718F">
        <w:rPr>
          <w:sz w:val="16"/>
        </w:rPr>
        <w:t xml:space="preserve"> For his part, Castro warns, “It is important to remember that increasing </w:t>
      </w:r>
      <w:r w:rsidRPr="00BD718F">
        <w:rPr>
          <w:rStyle w:val="StyleBoldUnderline"/>
        </w:rPr>
        <w:t>investment in telecom networks and encouraging competition is only part of the solution. In addition to deploying advanced networks, there is still a need to focus on demand side adoption, such as fostering the use of innovative online services, increasing digital literacy and ensuring affordable access to computers</w:t>
      </w:r>
      <w:r w:rsidRPr="00BD718F">
        <w:rPr>
          <w:sz w:val="16"/>
        </w:rPr>
        <w:t>."</w:t>
      </w:r>
      <w:r w:rsidRPr="00BD718F">
        <w:rPr>
          <w:sz w:val="12"/>
        </w:rPr>
        <w:t>¶</w:t>
      </w:r>
      <w:r w:rsidRPr="00BD718F">
        <w:rPr>
          <w:sz w:val="16"/>
        </w:rPr>
        <w:t xml:space="preserve"> As for Carlos Slim, some people are wondering why he has not opposed the reforms despite their impact on his vast billions in net worth. Guillen argues that Slim is “very smart” and realizes that the best way to react to the reform “is not to oppose it, but to try to shape it.” Slim, he adds, apparently realizes that the reform is very popular, and that “if he opposes it, he loses face. He would prefer the status quo, but he knows that Pena Nieto is a moderate” and that the Mexican government is not going to take extreme measures that might seriously damage his personal wealth.</w:t>
      </w:r>
    </w:p>
    <w:p w:rsidR="00FB02EC" w:rsidRDefault="00FB02EC" w:rsidP="00FB02EC"/>
    <w:p w:rsidR="00FB02EC" w:rsidRDefault="00FB02EC" w:rsidP="00FB02EC"/>
    <w:p w:rsidR="00FB02EC" w:rsidRDefault="00FB02EC" w:rsidP="00FB02EC">
      <w:pPr>
        <w:pStyle w:val="Heading4"/>
      </w:pPr>
      <w:r>
        <w:t>The cp is locked in the status quo – expanded investment is impossible</w:t>
      </w:r>
    </w:p>
    <w:p w:rsidR="00FB02EC" w:rsidRDefault="00FB02EC" w:rsidP="00FB02EC">
      <w:r w:rsidRPr="00BD718F">
        <w:rPr>
          <w:rStyle w:val="StyleStyleBold12pt"/>
        </w:rPr>
        <w:t>Cisneros and Dinner 8</w:t>
      </w:r>
      <w:r>
        <w:t xml:space="preserve"> (Gil Cisneros is executive director of the Chamber’s Rocky Mountain Chapter and P. J. Dinner is a member of the USMCOC and is the prinicpal of P. J. Dinner Communication, “Mexico’s Telecommunications Industry Open to U.S. Companies,” United States-Mexico Chamber of Commerce, published online 2008, http://www.usmcoc.org/mexico-reports-7.php)</w:t>
      </w:r>
    </w:p>
    <w:p w:rsidR="00FB02EC" w:rsidRPr="00BD718F" w:rsidRDefault="00FB02EC" w:rsidP="00FB02EC">
      <w:pPr>
        <w:rPr>
          <w:sz w:val="10"/>
        </w:rPr>
      </w:pPr>
      <w:r w:rsidRPr="00BD718F">
        <w:rPr>
          <w:sz w:val="12"/>
        </w:rPr>
        <w:t>¶</w:t>
      </w:r>
      <w:r w:rsidRPr="00BD718F">
        <w:rPr>
          <w:sz w:val="10"/>
        </w:rPr>
        <w:t xml:space="preserve"> </w:t>
      </w:r>
      <w:r w:rsidRPr="00BD718F">
        <w:rPr>
          <w:sz w:val="12"/>
        </w:rPr>
        <w:t>¶</w:t>
      </w:r>
      <w:r w:rsidRPr="00BD718F">
        <w:rPr>
          <w:sz w:val="10"/>
        </w:rPr>
        <w:t xml:space="preserve"> </w:t>
      </w:r>
      <w:r w:rsidRPr="00BD718F">
        <w:rPr>
          <w:rStyle w:val="StyleBoldUnderline"/>
        </w:rPr>
        <w:t>Mexico</w:t>
      </w:r>
      <w:r w:rsidRPr="00BD718F">
        <w:rPr>
          <w:sz w:val="10"/>
        </w:rPr>
        <w:t xml:space="preserve">, recognizing the importance of telecommunications to the growth of its economy, </w:t>
      </w:r>
      <w:r w:rsidRPr="00BD718F">
        <w:rPr>
          <w:rStyle w:val="StyleBoldUnderline"/>
        </w:rPr>
        <w:t>has</w:t>
      </w:r>
      <w:r w:rsidRPr="00BD718F">
        <w:rPr>
          <w:sz w:val="10"/>
        </w:rPr>
        <w:t xml:space="preserve"> for the past 10 years </w:t>
      </w:r>
      <w:r w:rsidRPr="00BD718F">
        <w:rPr>
          <w:rStyle w:val="StyleBoldUnderline"/>
        </w:rPr>
        <w:t>been overhauling its policies relating to the industry</w:t>
      </w:r>
      <w:r w:rsidRPr="00BD718F">
        <w:rPr>
          <w:sz w:val="10"/>
        </w:rPr>
        <w:t xml:space="preserve">. The result: a more dynamic industry and a more competitive and inviting climate for foreign firms wanting to do business there. </w:t>
      </w:r>
      <w:r w:rsidRPr="00BD718F">
        <w:rPr>
          <w:rStyle w:val="StyleBoldUnderline"/>
        </w:rPr>
        <w:t>U.S. companies in particular are aided by the North American Free Trade Agreement</w:t>
      </w:r>
      <w:r w:rsidRPr="00BD718F">
        <w:rPr>
          <w:sz w:val="10"/>
        </w:rPr>
        <w:t>, in effect since 1994. NAFTA has increased market access for U.S. firms by eliminating or reducing tariffs and non-tariff barriers affecting equipment sales, establishing parameters for equipment standards and allowing service providers the opportunity to invest in communications services or provide such services cross-border.</w:t>
      </w:r>
      <w:r w:rsidRPr="00BD718F">
        <w:rPr>
          <w:sz w:val="12"/>
        </w:rPr>
        <w:t>¶</w:t>
      </w:r>
      <w:r w:rsidRPr="00BD718F">
        <w:rPr>
          <w:sz w:val="10"/>
        </w:rPr>
        <w:t xml:space="preserve"> </w:t>
      </w:r>
      <w:r w:rsidRPr="00BD718F">
        <w:rPr>
          <w:sz w:val="12"/>
        </w:rPr>
        <w:t>¶</w:t>
      </w:r>
      <w:r w:rsidRPr="00BD718F">
        <w:rPr>
          <w:sz w:val="10"/>
        </w:rPr>
        <w:t xml:space="preserve"> This means there is tremendous potential for U.S. companies that can serve the growing telecom needs in Mexico. Even so, </w:t>
      </w:r>
      <w:r w:rsidRPr="00BD718F">
        <w:rPr>
          <w:rStyle w:val="StyleBoldUnderline"/>
        </w:rPr>
        <w:t>challenges exist. Telmex, which was cut loose from government control in 1996, no longer has a monopoly on phone services; however, it still controls 50 percent of local access.</w:t>
      </w:r>
      <w:r w:rsidRPr="00BD718F">
        <w:rPr>
          <w:rStyle w:val="StyleBoldUnderline"/>
          <w:sz w:val="12"/>
        </w:rPr>
        <w:t xml:space="preserve">¶ </w:t>
      </w:r>
      <w:r w:rsidRPr="00BD718F">
        <w:rPr>
          <w:sz w:val="12"/>
        </w:rPr>
        <w:t>¶</w:t>
      </w:r>
      <w:r w:rsidRPr="00BD718F">
        <w:rPr>
          <w:sz w:val="10"/>
        </w:rPr>
        <w:t xml:space="preserve"> According to Doug Hanson, chief executive officer of Denver-based Rocky Mountain Internet, “Telmex controls the telephone system in Mexico because of its control over local access, just as the regional Bell operating companies have a monopoly in their regions within the United States.”</w:t>
      </w:r>
      <w:r w:rsidRPr="00BD718F">
        <w:rPr>
          <w:sz w:val="12"/>
        </w:rPr>
        <w:t>¶</w:t>
      </w:r>
      <w:r w:rsidRPr="00BD718F">
        <w:rPr>
          <w:sz w:val="10"/>
        </w:rPr>
        <w:t xml:space="preserve"> </w:t>
      </w:r>
      <w:r w:rsidRPr="00BD718F">
        <w:rPr>
          <w:sz w:val="12"/>
        </w:rPr>
        <w:t>¶</w:t>
      </w:r>
      <w:r w:rsidRPr="00BD718F">
        <w:rPr>
          <w:sz w:val="10"/>
        </w:rPr>
        <w:t xml:space="preserve"> Without doubt, “</w:t>
      </w:r>
      <w:r w:rsidRPr="00BD718F">
        <w:rPr>
          <w:rStyle w:val="StyleBoldUnderline"/>
        </w:rPr>
        <w:t>elements of the national telecommunications policy have given Telmex an advantage over its competition,”</w:t>
      </w:r>
      <w:r w:rsidRPr="00BD718F">
        <w:rPr>
          <w:sz w:val="10"/>
        </w:rPr>
        <w:t xml:space="preserve"> according to a report from the U.S. &amp; Foreign Commercial Service. By reserving half of the cellular bandwidth for a Telmex subsidiary, for example, the government has severely handicapped cellular competitors. But the report is optimistic that “the national government clearly intends to force Telmex and its subsidiaries to compete freely in the long run.”</w:t>
      </w:r>
      <w:r w:rsidRPr="00BD718F">
        <w:rPr>
          <w:sz w:val="12"/>
        </w:rPr>
        <w:t>¶</w:t>
      </w:r>
      <w:r w:rsidRPr="00BD718F">
        <w:rPr>
          <w:sz w:val="10"/>
        </w:rPr>
        <w:t xml:space="preserve"> </w:t>
      </w:r>
      <w:r w:rsidRPr="00BD718F">
        <w:rPr>
          <w:sz w:val="12"/>
        </w:rPr>
        <w:t>¶</w:t>
      </w:r>
      <w:r w:rsidRPr="00BD718F">
        <w:rPr>
          <w:sz w:val="10"/>
        </w:rPr>
        <w:t xml:space="preserve"> Additional infrastructure in the cities is needed to overcome Telmex control, which Hanson expects will be accomplished in the next five to 10 years.</w:t>
      </w:r>
      <w:r w:rsidRPr="00BD718F">
        <w:rPr>
          <w:sz w:val="12"/>
        </w:rPr>
        <w:t>¶</w:t>
      </w:r>
      <w:r w:rsidRPr="00BD718F">
        <w:rPr>
          <w:sz w:val="10"/>
        </w:rPr>
        <w:t xml:space="preserve"> </w:t>
      </w:r>
      <w:r w:rsidRPr="00BD718F">
        <w:rPr>
          <w:sz w:val="12"/>
        </w:rPr>
        <w:t>¶</w:t>
      </w:r>
      <w:r w:rsidRPr="00BD718F">
        <w:rPr>
          <w:sz w:val="10"/>
        </w:rPr>
        <w:t xml:space="preserve"> “Technologies are available that will allow developing countries to leapfrog some of these infrastructure issues and more forward more rapidly, depending on market demand,” says Vince Bradshaw, a 30-year telecommunications expert who is now employed by Powerworx, a Boulder Internet services development company.</w:t>
      </w:r>
      <w:r w:rsidRPr="00BD718F">
        <w:rPr>
          <w:sz w:val="12"/>
        </w:rPr>
        <w:t>¶</w:t>
      </w:r>
      <w:r w:rsidRPr="00BD718F">
        <w:rPr>
          <w:sz w:val="10"/>
        </w:rPr>
        <w:t xml:space="preserve"> </w:t>
      </w:r>
      <w:r w:rsidRPr="00BD718F">
        <w:rPr>
          <w:sz w:val="12"/>
        </w:rPr>
        <w:t>¶</w:t>
      </w:r>
      <w:r w:rsidRPr="00BD718F">
        <w:rPr>
          <w:sz w:val="10"/>
        </w:rPr>
        <w:t xml:space="preserve"> Both Hansen and Bradshaw co-chair the U.S.-Mexico Chamber of Commerce’s Rocky Mountain Chapter Telecommunications Task Force, which is working to set up a network of U.S. and Mexican companies to share resources and contacts and to facilitate the relationships that are key to doing business in Mexico. The Chamber’s binational Board of Directors telecom task force is co-chaired by Tomas Vagoun, of Farifax, Va.-based WorldCom Advanced Networks, and Pablo Ruiz Limon, of Miami-based Lucent Technologies.</w:t>
      </w:r>
      <w:r w:rsidRPr="00BD718F">
        <w:rPr>
          <w:sz w:val="12"/>
        </w:rPr>
        <w:t>¶</w:t>
      </w:r>
      <w:r w:rsidRPr="00BD718F">
        <w:rPr>
          <w:sz w:val="10"/>
        </w:rPr>
        <w:t xml:space="preserve"> </w:t>
      </w:r>
      <w:r w:rsidRPr="00BD718F">
        <w:rPr>
          <w:sz w:val="12"/>
        </w:rPr>
        <w:t>¶</w:t>
      </w:r>
      <w:r w:rsidRPr="00BD718F">
        <w:rPr>
          <w:sz w:val="10"/>
        </w:rPr>
        <w:t xml:space="preserve"> Another challenge: </w:t>
      </w:r>
      <w:r w:rsidRPr="00BD718F">
        <w:rPr>
          <w:rStyle w:val="StyleBoldUnderline"/>
        </w:rPr>
        <w:t>Foreign companies can own only 49 percent of a telecommunications venture in Mexico</w:t>
      </w:r>
      <w:r w:rsidRPr="00BD718F">
        <w:rPr>
          <w:sz w:val="10"/>
        </w:rPr>
        <w:t>. “</w:t>
      </w:r>
      <w:r w:rsidRPr="00BD718F">
        <w:rPr>
          <w:rStyle w:val="StyleBoldUnderline"/>
        </w:rPr>
        <w:t>So even the AT&amp;Ts and MCI WorldComs of the world have to have Mexican partners to be able to do business there,” says Hansen.</w:t>
      </w:r>
      <w:r w:rsidRPr="00BD718F">
        <w:rPr>
          <w:rStyle w:val="StyleBoldUnderline"/>
          <w:sz w:val="12"/>
        </w:rPr>
        <w:t xml:space="preserve">¶ </w:t>
      </w:r>
      <w:r w:rsidRPr="00BD718F">
        <w:rPr>
          <w:sz w:val="12"/>
        </w:rPr>
        <w:t>¶</w:t>
      </w:r>
      <w:r w:rsidRPr="00BD718F">
        <w:rPr>
          <w:sz w:val="10"/>
        </w:rPr>
        <w:t xml:space="preserve"> </w:t>
      </w:r>
      <w:r w:rsidRPr="00BD718F">
        <w:rPr>
          <w:rStyle w:val="StyleBoldUnderline"/>
        </w:rPr>
        <w:t>Do multinational companies have a lock on opportunities in Mexico, making it harder for a small company to get a piece of the action? As</w:t>
      </w:r>
      <w:r w:rsidRPr="00BD718F">
        <w:rPr>
          <w:sz w:val="10"/>
        </w:rPr>
        <w:t xml:space="preserve"> far as building infrastructure, large companies obviously are out in front. But small companies have a unique competitive edge, says Dennis Ferrigno, a management consultant and employee of the University of Colorado College of Engineering and Applied Science.</w:t>
      </w:r>
      <w:r w:rsidRPr="00BD718F">
        <w:rPr>
          <w:sz w:val="12"/>
        </w:rPr>
        <w:t>¶</w:t>
      </w:r>
      <w:r w:rsidRPr="00BD718F">
        <w:rPr>
          <w:sz w:val="10"/>
        </w:rPr>
        <w:t xml:space="preserve"> </w:t>
      </w:r>
      <w:r w:rsidRPr="00BD718F">
        <w:rPr>
          <w:sz w:val="12"/>
        </w:rPr>
        <w:t>¶</w:t>
      </w:r>
      <w:r w:rsidRPr="00BD718F">
        <w:rPr>
          <w:sz w:val="10"/>
        </w:rPr>
        <w:t xml:space="preserve"> “What’s going for small businesses is their creativity and determination. In telecommunications it seems there’s more ability to be able to demonstrate that,” said Ferrigno, who is a member of the Rocky Mountain Chapter’s Telecommunications Task Force. “There’s more opportunity in Mexico for small businesses, more ability to assimilate, whether it be search engine companies or faster communications or software companies or training companies.”</w:t>
      </w:r>
      <w:r w:rsidRPr="00BD718F">
        <w:rPr>
          <w:sz w:val="12"/>
        </w:rPr>
        <w:t>¶</w:t>
      </w:r>
      <w:r w:rsidRPr="00BD718F">
        <w:rPr>
          <w:sz w:val="10"/>
        </w:rPr>
        <w:t xml:space="preserve"> </w:t>
      </w:r>
      <w:r w:rsidRPr="00BD718F">
        <w:rPr>
          <w:sz w:val="12"/>
        </w:rPr>
        <w:t>¶</w:t>
      </w:r>
      <w:r w:rsidRPr="00BD718F">
        <w:rPr>
          <w:sz w:val="10"/>
        </w:rPr>
        <w:t xml:space="preserve"> What makes Mexico a land of opportunity for telecommunications companies?</w:t>
      </w:r>
      <w:r w:rsidRPr="00BD718F">
        <w:rPr>
          <w:sz w:val="12"/>
        </w:rPr>
        <w:t>¶</w:t>
      </w:r>
      <w:r w:rsidRPr="00BD718F">
        <w:rPr>
          <w:sz w:val="10"/>
        </w:rPr>
        <w:t xml:space="preserve"> </w:t>
      </w:r>
      <w:r w:rsidRPr="00BD718F">
        <w:rPr>
          <w:sz w:val="12"/>
        </w:rPr>
        <w:t>¶</w:t>
      </w:r>
      <w:r w:rsidRPr="00BD718F">
        <w:rPr>
          <w:sz w:val="10"/>
        </w:rPr>
        <w:t xml:space="preserve"> First, the density of telephone coverage is low; as the infrastructure expands, so will the demand for phone equipment. As of 1996, Mexico had 8.8 million lines, which translates into 9.6 phones per 100 people; public telephone density was just two telephone booths per 1,000 people. By 2000, density is projected to increase to 20 telephones per 100 people, and five phone booths per 1,000 people , according to the 1995-2000 Program for the Development of the Communications and Transport Sectors.</w:t>
      </w:r>
      <w:r w:rsidRPr="00BD718F">
        <w:rPr>
          <w:sz w:val="12"/>
        </w:rPr>
        <w:t>¶</w:t>
      </w:r>
      <w:r w:rsidRPr="00BD718F">
        <w:rPr>
          <w:sz w:val="10"/>
        </w:rPr>
        <w:t xml:space="preserve"> </w:t>
      </w:r>
      <w:r w:rsidRPr="00BD718F">
        <w:rPr>
          <w:sz w:val="12"/>
        </w:rPr>
        <w:t>¶</w:t>
      </w:r>
      <w:r w:rsidRPr="00BD718F">
        <w:rPr>
          <w:sz w:val="10"/>
        </w:rPr>
        <w:t xml:space="preserve"> All state-of-the-art products are imported, mainly from U.S.companies which have a reputation for innovative and long-lasting products. In 1996, American manufacturers of telephones and pay phones had a 27.8 import market share, as indicated in the U.S. &amp; Foreign Commercial Service report.</w:t>
      </w:r>
      <w:r w:rsidRPr="00BD718F">
        <w:rPr>
          <w:sz w:val="12"/>
        </w:rPr>
        <w:t>¶</w:t>
      </w:r>
      <w:r w:rsidRPr="00BD718F">
        <w:rPr>
          <w:sz w:val="10"/>
        </w:rPr>
        <w:t xml:space="preserve"> </w:t>
      </w:r>
      <w:r w:rsidRPr="00BD718F">
        <w:rPr>
          <w:sz w:val="12"/>
        </w:rPr>
        <w:t>¶</w:t>
      </w:r>
      <w:r w:rsidRPr="00BD718F">
        <w:rPr>
          <w:sz w:val="10"/>
        </w:rPr>
        <w:t xml:space="preserve"> Second, there is a steady increase in market demand ­­ Mexicans are using their telephones more and for longer periods of time. Internet use is growing at more than 700 percent annually, says Bradshaw. “It’s a relatively small number, less than 1 million Internet subscribers, but the growth rate is large.”</w:t>
      </w:r>
      <w:r w:rsidRPr="00BD718F">
        <w:rPr>
          <w:sz w:val="12"/>
        </w:rPr>
        <w:t>¶</w:t>
      </w:r>
      <w:r w:rsidRPr="00BD718F">
        <w:rPr>
          <w:sz w:val="10"/>
        </w:rPr>
        <w:t xml:space="preserve"> </w:t>
      </w:r>
      <w:r w:rsidRPr="00BD718F">
        <w:rPr>
          <w:sz w:val="12"/>
        </w:rPr>
        <w:t>¶</w:t>
      </w:r>
      <w:r w:rsidRPr="00BD718F">
        <w:rPr>
          <w:sz w:val="10"/>
        </w:rPr>
        <w:t xml:space="preserve"> The Mexican economy, not just technology and infrastructure, ultimately will dictate how fast the telecom industry grows. Right now, </w:t>
      </w:r>
      <w:r w:rsidRPr="00BD718F">
        <w:rPr>
          <w:rStyle w:val="StyleBoldUnderline"/>
        </w:rPr>
        <w:t>the ability of the average Mexican to buy telecom services is less than that of the average person in the U.S.</w:t>
      </w:r>
      <w:r w:rsidRPr="00BD718F">
        <w:rPr>
          <w:rStyle w:val="StyleBoldUnderline"/>
          <w:sz w:val="12"/>
        </w:rPr>
        <w:t xml:space="preserve">¶ </w:t>
      </w:r>
      <w:r w:rsidRPr="00BD718F">
        <w:rPr>
          <w:sz w:val="12"/>
        </w:rPr>
        <w:t>¶</w:t>
      </w:r>
      <w:r w:rsidRPr="00BD718F">
        <w:rPr>
          <w:sz w:val="10"/>
        </w:rPr>
        <w:t xml:space="preserve"> But Bradshaw points out that Mexico is a highly urban country. “About 75 percent of the people live in cities, and in those cities there are organizations and educational groups that have the ability to purchase telecommunications products and use them for economic development.”</w:t>
      </w:r>
      <w:r w:rsidRPr="00BD718F">
        <w:rPr>
          <w:sz w:val="12"/>
        </w:rPr>
        <w:t>¶</w:t>
      </w:r>
      <w:r w:rsidRPr="00BD718F">
        <w:rPr>
          <w:sz w:val="10"/>
        </w:rPr>
        <w:t xml:space="preserve"> </w:t>
      </w:r>
      <w:r w:rsidRPr="00BD718F">
        <w:rPr>
          <w:sz w:val="12"/>
        </w:rPr>
        <w:t>¶</w:t>
      </w:r>
      <w:r w:rsidRPr="00BD718F">
        <w:rPr>
          <w:sz w:val="10"/>
        </w:rPr>
        <w:t xml:space="preserve"> A caveat</w:t>
      </w:r>
      <w:r w:rsidRPr="00BD718F">
        <w:rPr>
          <w:rStyle w:val="StyleBoldUnderline"/>
        </w:rPr>
        <w:t xml:space="preserve">: U.S. companies, whatever their size, need to recognize that it’s more difficult </w:t>
      </w:r>
      <w:r w:rsidRPr="00BD718F">
        <w:rPr>
          <w:rStyle w:val="StyleBoldUnderline"/>
        </w:rPr>
        <w:lastRenderedPageBreak/>
        <w:t>to do business in Mexico</w:t>
      </w:r>
      <w:r w:rsidRPr="00BD718F">
        <w:rPr>
          <w:sz w:val="10"/>
        </w:rPr>
        <w:t xml:space="preserve"> than, say, the United Kingdom, which has just opened up its telecommunications industry completely, no strings attached. Says Hansen, “</w:t>
      </w:r>
      <w:r w:rsidRPr="00BD718F">
        <w:rPr>
          <w:rStyle w:val="StyleBoldUnderline"/>
        </w:rPr>
        <w:t>Limitations in Mexico are not just due to governmental controls and regulations, but a language barrier. You need to understand the language and the culture; the culture is quite different</w:t>
      </w:r>
      <w:r w:rsidRPr="00BD718F">
        <w:rPr>
          <w:sz w:val="10"/>
        </w:rPr>
        <w:t>.”</w:t>
      </w:r>
      <w:r w:rsidRPr="00BD718F">
        <w:rPr>
          <w:sz w:val="12"/>
        </w:rPr>
        <w:t>¶</w:t>
      </w:r>
      <w:r w:rsidRPr="00BD718F">
        <w:rPr>
          <w:sz w:val="10"/>
        </w:rPr>
        <w:t xml:space="preserve"> </w:t>
      </w:r>
      <w:r w:rsidRPr="00BD718F">
        <w:rPr>
          <w:sz w:val="12"/>
        </w:rPr>
        <w:t>¶</w:t>
      </w:r>
      <w:r w:rsidRPr="00BD718F">
        <w:rPr>
          <w:sz w:val="10"/>
        </w:rPr>
        <w:t xml:space="preserve"> Doing business in Mexico is not easy, Ferrigno agrees. “</w:t>
      </w:r>
      <w:r w:rsidRPr="00BD718F">
        <w:rPr>
          <w:rStyle w:val="StyleBoldUnderline"/>
        </w:rPr>
        <w:t>It takes, at the very least, determination, sweat equity and a lot of hard work.”</w:t>
      </w:r>
      <w:r w:rsidRPr="00BD718F">
        <w:rPr>
          <w:rStyle w:val="StyleBoldUnderline"/>
          <w:sz w:val="12"/>
        </w:rPr>
        <w:t xml:space="preserve">¶ </w:t>
      </w:r>
      <w:r w:rsidRPr="00BD718F">
        <w:rPr>
          <w:sz w:val="12"/>
        </w:rPr>
        <w:t>¶</w:t>
      </w:r>
      <w:r w:rsidRPr="00BD718F">
        <w:rPr>
          <w:sz w:val="10"/>
        </w:rPr>
        <w:t xml:space="preserve"> Bradshaw believes it’s worth the effort, despite “the cultural, political and even legal reasons that make it a little more difficult.”</w:t>
      </w:r>
      <w:r w:rsidRPr="00BD718F">
        <w:rPr>
          <w:sz w:val="12"/>
        </w:rPr>
        <w:t>¶</w:t>
      </w:r>
      <w:r w:rsidRPr="00BD718F">
        <w:rPr>
          <w:sz w:val="10"/>
        </w:rPr>
        <w:t xml:space="preserve"> </w:t>
      </w:r>
      <w:r w:rsidRPr="00BD718F">
        <w:rPr>
          <w:sz w:val="12"/>
        </w:rPr>
        <w:t>¶</w:t>
      </w:r>
      <w:r w:rsidRPr="00BD718F">
        <w:rPr>
          <w:sz w:val="10"/>
        </w:rPr>
        <w:t xml:space="preserve"> Experience gained from that effort can be applied to markets in the United States.</w:t>
      </w:r>
      <w:r w:rsidRPr="00BD718F">
        <w:rPr>
          <w:sz w:val="12"/>
        </w:rPr>
        <w:t>¶</w:t>
      </w:r>
      <w:r w:rsidRPr="00BD718F">
        <w:rPr>
          <w:sz w:val="10"/>
        </w:rPr>
        <w:t xml:space="preserve"> </w:t>
      </w:r>
      <w:r w:rsidRPr="00BD718F">
        <w:rPr>
          <w:sz w:val="12"/>
        </w:rPr>
        <w:t>¶</w:t>
      </w:r>
      <w:r w:rsidRPr="00BD718F">
        <w:rPr>
          <w:sz w:val="10"/>
        </w:rPr>
        <w:t xml:space="preserve"> “When you consider the fact that the Hispanic population in our region is quite large and growing very rapidly, it makes sense for any Colorado business to at least give thought to doing business in Mexico and with Mexican-Americans.”</w:t>
      </w:r>
    </w:p>
    <w:p w:rsidR="00FB02EC" w:rsidRDefault="00FB02EC" w:rsidP="00FB02EC"/>
    <w:p w:rsidR="005A155D" w:rsidRDefault="005A155D" w:rsidP="005A155D">
      <w:pPr>
        <w:pStyle w:val="Heading3"/>
      </w:pPr>
      <w:r>
        <w:lastRenderedPageBreak/>
        <w:t>2AC Article 20 CP</w:t>
      </w:r>
    </w:p>
    <w:p w:rsidR="005A155D" w:rsidRDefault="005A155D" w:rsidP="005A155D"/>
    <w:p w:rsidR="005A155D" w:rsidRPr="00E7591B" w:rsidRDefault="005A155D" w:rsidP="005A155D">
      <w:pPr>
        <w:rPr>
          <w:rStyle w:val="StyleStyleBold12pt"/>
        </w:rPr>
      </w:pPr>
      <w:r>
        <w:rPr>
          <w:rStyle w:val="StyleStyleBold12pt"/>
        </w:rPr>
        <w:t>Huge Solvency deficit – CP creates uncertainty and disadvantages American companies--</w:t>
      </w:r>
    </w:p>
    <w:p w:rsidR="005A155D" w:rsidRPr="001E45A9" w:rsidRDefault="005A155D" w:rsidP="005A155D">
      <w:r w:rsidRPr="002F2CFD">
        <w:rPr>
          <w:rStyle w:val="StyleStyleBold12pt"/>
        </w:rPr>
        <w:t>Simmons 4/24</w:t>
      </w:r>
      <w:r>
        <w:t xml:space="preserve">/13 (Daniel Simmons is the Institution for Energy Research State and Regulatory Affairs Director before the House Natural Resources Subcommittee on Energy and Mineral Resources in a hearing titled “U.S.-Mexico Transboundary Hydrocarbon Agreement and Steps Needed for Implementation.”, "IER’s Simmons to Testify on Hydrocarbons Agreement", </w:t>
      </w:r>
      <w:r w:rsidRPr="003118F6">
        <w:t>http://www.instituteforenergyresearch.org/2013/04/24/testimony-of-daniel-simmons-subcommittee-on-energy-and-mineral-resources/#_ednref20</w:t>
      </w:r>
    </w:p>
    <w:p w:rsidR="005A155D" w:rsidRDefault="005A155D" w:rsidP="005A155D">
      <w:pPr>
        <w:pStyle w:val="Card"/>
      </w:pPr>
      <w:r w:rsidRPr="000B61B6">
        <w:t xml:space="preserve">While </w:t>
      </w:r>
      <w:r w:rsidRPr="00BA1F29">
        <w:t>the Transboundary Hydrocarbon Agreement is a good agreement that will aid both the United States and Mexico</w:t>
      </w:r>
      <w:r w:rsidRPr="000B61B6">
        <w:t xml:space="preserve">, </w:t>
      </w:r>
      <w:r w:rsidRPr="00A60B08">
        <w:rPr>
          <w:rStyle w:val="StyleBoldUnderline"/>
          <w:highlight w:val="yellow"/>
        </w:rPr>
        <w:t>one</w:t>
      </w:r>
      <w:r w:rsidRPr="000B61B6">
        <w:t xml:space="preserve"> potential </w:t>
      </w:r>
      <w:r w:rsidRPr="00A60B08">
        <w:rPr>
          <w:rStyle w:val="StyleBoldUnderline"/>
          <w:highlight w:val="yellow"/>
        </w:rPr>
        <w:t>problem</w:t>
      </w:r>
      <w:r w:rsidRPr="000B61B6">
        <w:t xml:space="preserve"> </w:t>
      </w:r>
      <w:r w:rsidRPr="00A60B08">
        <w:rPr>
          <w:rStyle w:val="StyleBoldUnderline"/>
          <w:highlight w:val="yellow"/>
        </w:rPr>
        <w:t>is a conflict</w:t>
      </w:r>
      <w:r w:rsidRPr="00BA1F29">
        <w:rPr>
          <w:rStyle w:val="StyleBoldUnderline"/>
        </w:rPr>
        <w:t xml:space="preserve"> </w:t>
      </w:r>
      <w:r w:rsidRPr="00A60B08">
        <w:rPr>
          <w:rStyle w:val="StyleBoldUnderline"/>
          <w:highlight w:val="yellow"/>
        </w:rPr>
        <w:t>between Article 20</w:t>
      </w:r>
      <w:r w:rsidRPr="00BA1F29">
        <w:rPr>
          <w:rStyle w:val="StyleBoldUnderline"/>
        </w:rPr>
        <w:t xml:space="preserve"> of the agreement and the Security and Exchange Commission’s Rule 13q-1 regarding Resource Extraction Payment</w:t>
      </w:r>
      <w:r w:rsidRPr="000B61B6">
        <w:t>s</w:t>
      </w:r>
      <w:r w:rsidRPr="00BA1F29">
        <w:rPr>
          <w:rStyle w:val="StyleBoldUnderline"/>
        </w:rPr>
        <w:t>. Article 20</w:t>
      </w:r>
      <w:r w:rsidRPr="000B61B6">
        <w:t xml:space="preserve"> states: </w:t>
      </w:r>
      <w:r w:rsidRPr="00BA1F29">
        <w:rPr>
          <w:rStyle w:val="StyleBoldUnderline"/>
        </w:rPr>
        <w:t>To the extent consistent with their national laws, the Parties shall maintain confidential, and obligate their Licensees to maintain confidential</w:t>
      </w:r>
      <w:r w:rsidRPr="000B61B6">
        <w:t xml:space="preserve">, all Confidential Data and other information obtained from the other Party or its Licensees in accordance with this Agreement. </w:t>
      </w:r>
      <w:r w:rsidRPr="00BA1F29">
        <w:rPr>
          <w:rStyle w:val="StyleBoldUnderline"/>
        </w:rPr>
        <w:t>Together with Rule 13q-1, requiring “resource extraction issuers” to disclose payments made to foreign governments</w:t>
      </w:r>
      <w:r w:rsidRPr="000B61B6">
        <w:t xml:space="preserve">, Article </w:t>
      </w:r>
      <w:r w:rsidRPr="008F1C9C">
        <w:rPr>
          <w:rStyle w:val="Emphasis"/>
          <w:highlight w:val="yellow"/>
        </w:rPr>
        <w:t>20 can create an impossible situation</w:t>
      </w:r>
      <w:r w:rsidRPr="00A60B08">
        <w:rPr>
          <w:rStyle w:val="StyleBoldUnderline"/>
          <w:highlight w:val="yellow"/>
        </w:rPr>
        <w:t xml:space="preserve"> for American companies operating on transboundary hydrocarbon resources</w:t>
      </w:r>
      <w:r w:rsidRPr="000B61B6">
        <w:t xml:space="preserve">. For example, </w:t>
      </w:r>
      <w:r w:rsidRPr="00A60B08">
        <w:rPr>
          <w:rStyle w:val="StyleBoldUnderline"/>
          <w:highlight w:val="yellow"/>
        </w:rPr>
        <w:t>Mexican confidentiality requirements may forbid the disclosure</w:t>
      </w:r>
      <w:r w:rsidRPr="00BA1F29">
        <w:rPr>
          <w:rStyle w:val="StyleBoldUnderline"/>
        </w:rPr>
        <w:t xml:space="preserve"> of the very information that Rule 13q-1 requires American companies[23] to disclose</w:t>
      </w:r>
      <w:r w:rsidRPr="000B61B6">
        <w:t xml:space="preserve">. </w:t>
      </w:r>
      <w:r w:rsidRPr="00A60B08">
        <w:rPr>
          <w:rStyle w:val="StyleBoldUnderline"/>
          <w:highlight w:val="yellow"/>
        </w:rPr>
        <w:t>This would lead to a situation where companies regulated by the SEC have</w:t>
      </w:r>
      <w:r w:rsidRPr="00BA1F29">
        <w:rPr>
          <w:rStyle w:val="StyleBoldUnderline"/>
        </w:rPr>
        <w:t xml:space="preserve">, </w:t>
      </w:r>
      <w:r w:rsidRPr="00BA1F29">
        <w:t>at very least,</w:t>
      </w:r>
      <w:r w:rsidRPr="00BA1F29">
        <w:rPr>
          <w:rStyle w:val="StyleBoldUnderline"/>
        </w:rPr>
        <w:t xml:space="preserve"> </w:t>
      </w:r>
      <w:r w:rsidRPr="00A60B08">
        <w:rPr>
          <w:rStyle w:val="StyleBoldUnderline"/>
          <w:highlight w:val="yellow"/>
        </w:rPr>
        <w:t>uncertainty about compliance</w:t>
      </w:r>
      <w:r w:rsidRPr="00BA1F29">
        <w:rPr>
          <w:rStyle w:val="StyleBoldUnderline"/>
        </w:rPr>
        <w:t xml:space="preserve"> with both Mexican and American disclosure laws</w:t>
      </w:r>
      <w:r w:rsidRPr="000B61B6">
        <w:t xml:space="preserve">. </w:t>
      </w:r>
      <w:r w:rsidRPr="00A60B08">
        <w:rPr>
          <w:rStyle w:val="StyleBoldUnderline"/>
          <w:highlight w:val="yellow"/>
        </w:rPr>
        <w:t>This</w:t>
      </w:r>
      <w:r w:rsidRPr="000B61B6">
        <w:t xml:space="preserve"> uncertainty and potential disclosure conflict </w:t>
      </w:r>
      <w:r w:rsidRPr="00A60B08">
        <w:rPr>
          <w:rStyle w:val="StyleBoldUnderline"/>
          <w:highlight w:val="yellow"/>
        </w:rPr>
        <w:t>would place foreign state-owned oil companie</w:t>
      </w:r>
      <w:r w:rsidRPr="00A60B08">
        <w:rPr>
          <w:highlight w:val="yellow"/>
        </w:rPr>
        <w:t>s</w:t>
      </w:r>
      <w:r w:rsidRPr="000B61B6">
        <w:t xml:space="preserve">, who are not regulated by the SEC, </w:t>
      </w:r>
      <w:r w:rsidRPr="00A60B08">
        <w:rPr>
          <w:rStyle w:val="StyleBoldUnderline"/>
          <w:highlight w:val="yellow"/>
        </w:rPr>
        <w:t>at a competitive advantage</w:t>
      </w:r>
      <w:r w:rsidRPr="003118F6">
        <w:rPr>
          <w:rStyle w:val="StyleBoldUnderline"/>
        </w:rPr>
        <w:t xml:space="preserve"> to the companies which operate in the United </w:t>
      </w:r>
      <w:r w:rsidRPr="003118F6">
        <w:t>States</w:t>
      </w:r>
      <w:r w:rsidRPr="000B61B6">
        <w:t xml:space="preserve"> are regulated by the SEC. Because much of the transboundary area is deepwater, it would require multi-billion dollar investments to produce the hydrocarbon resources</w:t>
      </w:r>
      <w:r w:rsidRPr="003118F6">
        <w:rPr>
          <w:rStyle w:val="StyleBoldUnderline"/>
        </w:rPr>
        <w:t xml:space="preserve">. </w:t>
      </w:r>
      <w:r w:rsidRPr="008F1C9C">
        <w:rPr>
          <w:rStyle w:val="Emphasis"/>
          <w:highlight w:val="yellow"/>
        </w:rPr>
        <w:t>Any legal uncertainty</w:t>
      </w:r>
      <w:r w:rsidRPr="00A60B08">
        <w:rPr>
          <w:rStyle w:val="StyleBoldUnderline"/>
          <w:highlight w:val="yellow"/>
        </w:rPr>
        <w:t xml:space="preserve"> brought about by disclosure law </w:t>
      </w:r>
      <w:r w:rsidRPr="008F1C9C">
        <w:rPr>
          <w:rStyle w:val="Emphasis"/>
          <w:highlight w:val="yellow"/>
        </w:rPr>
        <w:t>could easily dissuade American companies</w:t>
      </w:r>
      <w:r w:rsidRPr="008F1C9C">
        <w:rPr>
          <w:rStyle w:val="Emphasis"/>
        </w:rPr>
        <w:t xml:space="preserve"> </w:t>
      </w:r>
      <w:r w:rsidRPr="003118F6">
        <w:rPr>
          <w:rStyle w:val="StyleBoldUnderline"/>
        </w:rPr>
        <w:t>from undertaking what is already an expensive decision</w:t>
      </w:r>
      <w:r w:rsidRPr="000B61B6">
        <w:t xml:space="preserve">, in turn reducing opportunities for new jobs for Americans. </w:t>
      </w:r>
      <w:r w:rsidRPr="00A60B08">
        <w:rPr>
          <w:rStyle w:val="StyleBoldUnderline"/>
          <w:highlight w:val="yellow"/>
        </w:rPr>
        <w:t>Rule</w:t>
      </w:r>
      <w:r w:rsidRPr="003118F6">
        <w:rPr>
          <w:rStyle w:val="StyleBoldUnderline"/>
        </w:rPr>
        <w:t xml:space="preserve"> </w:t>
      </w:r>
      <w:r w:rsidRPr="00A60B08">
        <w:rPr>
          <w:rStyle w:val="StyleBoldUnderline"/>
          <w:highlight w:val="yellow"/>
        </w:rPr>
        <w:t>13q-1 also creates a different type of competitive disadvantage</w:t>
      </w:r>
      <w:r w:rsidRPr="003118F6">
        <w:rPr>
          <w:rStyle w:val="StyleBoldUnderline"/>
        </w:rPr>
        <w:t xml:space="preserve"> for American companies operating in in the Gulf of Mexico Transboundary area</w:t>
      </w:r>
      <w:r w:rsidRPr="000B61B6">
        <w:t xml:space="preserve">. </w:t>
      </w:r>
      <w:r w:rsidRPr="00A60B08">
        <w:rPr>
          <w:rStyle w:val="StyleBoldUnderline"/>
          <w:highlight w:val="yellow"/>
        </w:rPr>
        <w:t>The rule would allow foreign state-owned oil companies with a competitive advantage to consider business-sensitive information about American companies’</w:t>
      </w:r>
      <w:r w:rsidRPr="000B61B6">
        <w:t xml:space="preserve"> operations. If Mexico were to allow foreign-owned companies to extract oil along the deepwater transboundary area, there could very well be competition between U.S. private companies and foreign-state owned companies. </w:t>
      </w:r>
      <w:r w:rsidRPr="003118F6">
        <w:rPr>
          <w:rStyle w:val="StyleBoldUnderline"/>
        </w:rPr>
        <w:t>Even though the deepwater technology was developed in the U.S. deepwater, the U.S. companies would be at a disadvantage</w:t>
      </w:r>
      <w:r w:rsidRPr="000B61B6">
        <w:t>.</w:t>
      </w:r>
      <w:r>
        <w:t xml:space="preserve"> </w:t>
      </w:r>
      <w:r w:rsidRPr="003118F6">
        <w:rPr>
          <w:rStyle w:val="StyleBoldUnderline"/>
        </w:rPr>
        <w:t xml:space="preserve">This is like playing poker but being required to show your cards to your fellow card-players. </w:t>
      </w:r>
      <w:r w:rsidRPr="000B61B6">
        <w:t>Therefore, the authors of HR 1613 are to be commended for recognizing this and taking proper steps to isolate this unique agreement from the uncertainties surrounding 13q.</w:t>
      </w:r>
    </w:p>
    <w:p w:rsidR="005A155D" w:rsidRDefault="005A155D" w:rsidP="005A155D"/>
    <w:p w:rsidR="005A155D" w:rsidRPr="005E448F" w:rsidRDefault="005A155D" w:rsidP="005A155D">
      <w:pPr>
        <w:rPr>
          <w:rStyle w:val="StyleStyleBold12pt"/>
        </w:rPr>
      </w:pPr>
      <w:r w:rsidRPr="005E448F">
        <w:rPr>
          <w:rStyle w:val="StyleStyleBold12pt"/>
        </w:rPr>
        <w:t>Permutation do the CP – it's just a way that the aff could be implemented.</w:t>
      </w:r>
    </w:p>
    <w:p w:rsidR="005A155D" w:rsidRDefault="005A155D" w:rsidP="005A155D"/>
    <w:p w:rsidR="005A155D" w:rsidRPr="005E448F" w:rsidRDefault="005A155D" w:rsidP="005A155D">
      <w:pPr>
        <w:rPr>
          <w:rStyle w:val="StyleStyleBold12pt"/>
        </w:rPr>
      </w:pPr>
      <w:r w:rsidRPr="005E448F">
        <w:rPr>
          <w:rStyle w:val="StyleStyleBold12pt"/>
        </w:rPr>
        <w:t>API hates the CP</w:t>
      </w:r>
    </w:p>
    <w:p w:rsidR="005A155D" w:rsidRDefault="005A155D" w:rsidP="005A155D">
      <w:r w:rsidRPr="00115B1E">
        <w:rPr>
          <w:rStyle w:val="StyleStyleBold12pt"/>
        </w:rPr>
        <w:t xml:space="preserve">Snow </w:t>
      </w:r>
      <w:r>
        <w:rPr>
          <w:rStyle w:val="StyleStyleBold12pt"/>
        </w:rPr>
        <w:t>05/06</w:t>
      </w:r>
      <w:r w:rsidRPr="00787C2E">
        <w:t>/13</w:t>
      </w:r>
      <w:r>
        <w:t xml:space="preserve"> (NICK SNOW has covered oil and gas in Washington for more than 30 years. He worked in several capacities for The Oil Daily and was founding editor of Petroleum Finance Week before joining OGJ as its Washington correspondent in September 2005  "House panel begins US-Mexico Trans-boundary treaty discussions", http://www.ogj.com/articles/print/volume-111/issue-5/general-interest/house-panel-begins-us-mexico-trans.html)</w:t>
      </w:r>
    </w:p>
    <w:p w:rsidR="005A155D" w:rsidRDefault="005A155D" w:rsidP="005A155D"/>
    <w:p w:rsidR="005A155D" w:rsidRPr="00787C2E" w:rsidRDefault="005A155D" w:rsidP="005A155D">
      <w:pPr>
        <w:pStyle w:val="Card"/>
        <w:rPr>
          <w:rStyle w:val="StyleBoldUnderline"/>
        </w:rPr>
      </w:pPr>
      <w:r>
        <w:t xml:space="preserve">Three witnesses on a second panel also supported HR 1613, while a fourth expressed qualified approval. Erik Milito, </w:t>
      </w:r>
      <w:r w:rsidRPr="00787C2E">
        <w:rPr>
          <w:rStyle w:val="StyleBoldUnderline"/>
        </w:rPr>
        <w:t>the American Petroleum Institute</w:t>
      </w:r>
      <w:r>
        <w:t xml:space="preserve">'s upstream and industry operations group director, </w:t>
      </w:r>
      <w:r w:rsidRPr="00787C2E">
        <w:rPr>
          <w:rStyle w:val="StyleBoldUnderline"/>
        </w:rPr>
        <w:t>said</w:t>
      </w:r>
      <w:r>
        <w:t>, "Importantly</w:t>
      </w:r>
      <w:r w:rsidRPr="00787C2E">
        <w:rPr>
          <w:rStyle w:val="StyleBoldUnderline"/>
        </w:rPr>
        <w:t>, this agreement will provide legal certainty to US companies, which will encourage them to invest in new energy development, creating jobs and spurring economic growth</w:t>
      </w:r>
      <w:r>
        <w:t xml:space="preserve">." The bill also would exempt any related oil and gas development activities in the trans-boundary area from resource extraction reporting requirements under Section 13(q) of the </w:t>
      </w:r>
      <w:r>
        <w:lastRenderedPageBreak/>
        <w:t xml:space="preserve">Exchange Act, he continued. The provision requires companies which the US Securities and Exchange Commission regulates to report payments to foreign governments, sub-national governments, and the federal government on a project-by-project basis, Milito said. </w:t>
      </w:r>
      <w:r w:rsidRPr="00787C2E">
        <w:rPr>
          <w:rStyle w:val="StyleBoldUnderline"/>
        </w:rPr>
        <w:t>API believes the rule puts US companies at a disadvantage to their foreign competitors and should be vacated</w:t>
      </w:r>
      <w:r>
        <w:t>, he added. Daniel R. Simmons, regulatory and state affairs director at the Institute for Energy Research, said the treaty's Article 20 potentially could create a conflict with Section 13(q) if Mexican confidentiality requirements forbid disclosure of such information. "Because much of the trans-boundary area is deepwater, it would require multi-billion dollar investments to produce the hydrocarbon resources," he observed. "</w:t>
      </w:r>
      <w:r w:rsidRPr="00787C2E">
        <w:rPr>
          <w:rStyle w:val="StyleBoldUnderline"/>
        </w:rPr>
        <w:t>Any legal uncertainty brought about by disclosure law could easily dissuade American companies from undertaking what is already an expensive decision, in turn reducing opportunities for new jobs for Americans."</w:t>
      </w:r>
    </w:p>
    <w:p w:rsidR="005A155D" w:rsidRDefault="005A155D" w:rsidP="005A155D"/>
    <w:p w:rsidR="005A155D" w:rsidRDefault="005A155D" w:rsidP="005A155D"/>
    <w:p w:rsidR="005A155D" w:rsidRPr="00AE24FB" w:rsidRDefault="005A155D" w:rsidP="005A155D">
      <w:pPr>
        <w:rPr>
          <w:rStyle w:val="StyleStyleBold12pt"/>
        </w:rPr>
      </w:pPr>
      <w:r w:rsidRPr="00AE24FB">
        <w:rPr>
          <w:rStyle w:val="StyleStyleBold12pt"/>
        </w:rPr>
        <w:t xml:space="preserve">Certainty is key for investment </w:t>
      </w:r>
    </w:p>
    <w:p w:rsidR="005A155D" w:rsidRDefault="005A155D" w:rsidP="005A155D">
      <w:r w:rsidRPr="006C2B57">
        <w:rPr>
          <w:rStyle w:val="StyleStyleBold12pt"/>
        </w:rPr>
        <w:t>Taylor 1-9</w:t>
      </w:r>
      <w:r w:rsidRPr="006C2B57">
        <w:t xml:space="preserve"> [ 1/9/13, Phil Taylor reporter for the E and E publishing LLC, “E&amp;E: U.S.-Mexico transboundary agreement mired in Congress</w:t>
      </w:r>
      <w:r>
        <w:t xml:space="preserve">”, </w:t>
      </w:r>
      <w:hyperlink r:id="rId127" w:history="1">
        <w:r>
          <w:t>http://www.bromwichgroup.com/2013/01/ee-offshore-drilling-u-s-mexico-transboundary-agreement-mired-in-congress/</w:t>
        </w:r>
      </w:hyperlink>
      <w:r>
        <w:t>]</w:t>
      </w:r>
    </w:p>
    <w:p w:rsidR="005A155D" w:rsidRPr="007B2251" w:rsidRDefault="005A155D" w:rsidP="005A155D">
      <w:pPr>
        <w:pStyle w:val="Card"/>
      </w:pPr>
      <w:r w:rsidRPr="00AE24FB">
        <w:rPr>
          <w:rStyle w:val="StyleBoldUnderline"/>
        </w:rPr>
        <w:t>The impasse derailed</w:t>
      </w:r>
      <w:r w:rsidRPr="007B2251">
        <w:t xml:space="preserve">, for now, </w:t>
      </w:r>
      <w:r w:rsidRPr="00AE24FB">
        <w:rPr>
          <w:rStyle w:val="StyleBoldUnderline"/>
        </w:rPr>
        <w:t>an agreement that many think could improve bilateral relations and spur much-needed reforms in Mexico’s energy secto</w:t>
      </w:r>
      <w:r w:rsidRPr="007B2251">
        <w:t>r.</w:t>
      </w:r>
      <w:r>
        <w:t xml:space="preserve"> </w:t>
      </w:r>
      <w:r w:rsidRPr="007B2251">
        <w:t xml:space="preserve">Moreover, while the Bureau of Ocean Energy Management has offered leases in U.S. waters affected by the agreement, </w:t>
      </w:r>
      <w:r w:rsidRPr="00AE24FB">
        <w:rPr>
          <w:rStyle w:val="StyleBoldUnderline"/>
        </w:rPr>
        <w:t>no firms will invest in the area until they are confident the resource can be legally developed</w:t>
      </w:r>
      <w:r w:rsidRPr="007B2251">
        <w:t>.</w:t>
      </w:r>
      <w:r>
        <w:t xml:space="preserve"> </w:t>
      </w:r>
      <w:r w:rsidRPr="007B2251">
        <w:t>“</w:t>
      </w:r>
      <w:r w:rsidRPr="00AE24FB">
        <w:rPr>
          <w:rStyle w:val="StyleBoldUnderline"/>
        </w:rPr>
        <w:t>There is no way a major company would go out and start drilling on the U.S. side unless this agreement is passed, because that would infuriate Mexic</w:t>
      </w:r>
      <w:r w:rsidRPr="007B2251">
        <w:t>o,” said one Senate Republican aide.</w:t>
      </w:r>
      <w:r>
        <w:t xml:space="preserve"> </w:t>
      </w:r>
      <w:r w:rsidRPr="00AE24FB">
        <w:rPr>
          <w:rStyle w:val="StyleBoldUnderline"/>
        </w:rPr>
        <w:t>That is because even if a U.S. company were to drill within U.S. waters, oil could be siphoned from reservoirs that extend to Mexican territory</w:t>
      </w:r>
      <w:r w:rsidRPr="007B2251">
        <w:t xml:space="preserve">. Since </w:t>
      </w:r>
      <w:r w:rsidRPr="00AE24FB">
        <w:rPr>
          <w:rStyle w:val="StyleBoldUnderline"/>
        </w:rPr>
        <w:t>Mexico</w:t>
      </w:r>
      <w:r w:rsidRPr="007B2251">
        <w:t xml:space="preserve"> nationalized its oil in 1938, its </w:t>
      </w:r>
      <w:r w:rsidRPr="00AE24FB">
        <w:rPr>
          <w:rStyle w:val="StyleBoldUnderline"/>
        </w:rPr>
        <w:t>relationship with the United States on energy matters has been extremely sensitive</w:t>
      </w:r>
      <w:r w:rsidRPr="007B2251">
        <w:t>, according to experts.</w:t>
      </w:r>
      <w:r>
        <w:t xml:space="preserve"> </w:t>
      </w:r>
      <w:r w:rsidRPr="00AE24FB">
        <w:rPr>
          <w:rStyle w:val="StyleBoldUnderline"/>
        </w:rPr>
        <w:t>“The agreement also offers some sense of assurance that the tremendous investments necessary to look in these areas would not be lost in an international dispute,”</w:t>
      </w:r>
      <w:r w:rsidRPr="007B2251">
        <w:t xml:space="preserve"> said Nicolette Nye, a spokeswoman for the National Ocean Industries Association, which urged Congress to approve the measure.</w:t>
      </w:r>
    </w:p>
    <w:p w:rsidR="005A155D" w:rsidRDefault="005A155D" w:rsidP="005A155D"/>
    <w:p w:rsidR="005A155D" w:rsidRPr="00AE24FB" w:rsidRDefault="005A155D" w:rsidP="005A155D">
      <w:pPr>
        <w:rPr>
          <w:rStyle w:val="StyleStyleBold12pt"/>
        </w:rPr>
      </w:pPr>
      <w:r w:rsidRPr="00AE24FB">
        <w:rPr>
          <w:rStyle w:val="StyleStyleBold12pt"/>
        </w:rPr>
        <w:t>TBA needs to be passed immediately to ensure investment</w:t>
      </w:r>
    </w:p>
    <w:p w:rsidR="005A155D" w:rsidRDefault="005A155D" w:rsidP="005A155D">
      <w:r w:rsidRPr="006C2B57">
        <w:rPr>
          <w:rStyle w:val="StyleStyleBold12pt"/>
        </w:rPr>
        <w:t>Milito 4-25</w:t>
      </w:r>
      <w:r w:rsidRPr="006C2B57">
        <w:t xml:space="preserve"> [4/25/13, Erik Milito is a Group Director and Upstream and Industry Operations at the API, “Erik Milito testimony before House Committee on Natural Resources</w:t>
      </w:r>
      <w:r>
        <w:t xml:space="preserve">”, </w:t>
      </w:r>
      <w:hyperlink r:id="rId128" w:history="1">
        <w:r>
          <w:t>http://www.api.org/news-and-media/testimony-speeches/2013/erik-milito-testimony-house-committee-on-natural-resources</w:t>
        </w:r>
      </w:hyperlink>
      <w:r>
        <w:t>]</w:t>
      </w:r>
    </w:p>
    <w:p w:rsidR="005A155D" w:rsidRPr="005836A3" w:rsidRDefault="005A155D" w:rsidP="005A155D">
      <w:pPr>
        <w:pStyle w:val="Card"/>
      </w:pPr>
      <w:r w:rsidRPr="00AE24FB">
        <w:rPr>
          <w:rStyle w:val="StyleBoldUnderline"/>
        </w:rPr>
        <w:t>The Transboundary Hydrocarbon Agreement with Mexico is important as it could help create additional resource opportunities</w:t>
      </w:r>
      <w:r w:rsidRPr="005836A3">
        <w:t xml:space="preserve"> for US oil and natural gas companies in the Gulf of Mexico and in turn create more jobs and enhance our energy security. </w:t>
      </w:r>
      <w:r w:rsidRPr="00AE24FB">
        <w:rPr>
          <w:rStyle w:val="StyleBoldUnderline"/>
        </w:rPr>
        <w:t>The agreement establishes a cooperative process for managing oil</w:t>
      </w:r>
      <w:r w:rsidRPr="005836A3">
        <w:t xml:space="preserve"> and gas reservoirs along the boundary region in the Gulf of Mexico and encourages cooperative agreements between US independent oil companies (IOCs) and Mexico’s state-owned oil company (Pemex) to jointly develop energy resources along boundary areas in the Gulf of Mexico. </w:t>
      </w:r>
      <w:r w:rsidRPr="00AE24FB">
        <w:rPr>
          <w:rStyle w:val="StyleBoldUnderline"/>
        </w:rPr>
        <w:t>Importantly, this agreement will provide legal certainty to US companies, which will encourage them to invest in new energy development, creating jobs and spurring economic growth</w:t>
      </w:r>
      <w:r w:rsidRPr="005836A3">
        <w:t>.</w:t>
      </w:r>
      <w:r>
        <w:t xml:space="preserve"> </w:t>
      </w:r>
      <w:r w:rsidRPr="005836A3">
        <w:t xml:space="preserve">The importance of this agreement is magnified by the fact that </w:t>
      </w:r>
      <w:r w:rsidRPr="00AE24FB">
        <w:rPr>
          <w:rStyle w:val="StyleBoldUnderline"/>
        </w:rPr>
        <w:t>the administration has chosen a status quo approach to offshore oil and natural gas development that restricts oil and gas development</w:t>
      </w:r>
      <w:r w:rsidRPr="005836A3">
        <w:t xml:space="preserve"> to the Gulf of Mexico and Alaska and leaves more than 85 percent of OCS areas off limits. </w:t>
      </w:r>
      <w:r w:rsidRPr="00AE24FB">
        <w:rPr>
          <w:rStyle w:val="StyleBoldUnderline"/>
        </w:rPr>
        <w:t>We continue to hear about an “all-of-the above” energy approach and the administration’s projections show that oil and natural gas will supply most of the nation’s energy</w:t>
      </w:r>
      <w:r w:rsidRPr="005836A3">
        <w:t xml:space="preserve"> for decades to come. </w:t>
      </w:r>
      <w:r w:rsidRPr="00AE24FB">
        <w:rPr>
          <w:rStyle w:val="StyleBoldUnderline"/>
        </w:rPr>
        <w:t xml:space="preserve">Yet we continue to see proposals to increase taxes on the industry, </w:t>
      </w:r>
      <w:r w:rsidRPr="005836A3">
        <w:t xml:space="preserve">decisions to reduce opportunities for leasing and resource development, processes that string out permitting decisions, </w:t>
      </w:r>
      <w:r w:rsidRPr="00AE24FB">
        <w:rPr>
          <w:rStyle w:val="StyleBoldUnderline"/>
        </w:rPr>
        <w:t xml:space="preserve">and continued regulatory uncertainty. Implementing legislation authorizing this important agreement should be approved as quickly as possible, and H.R. 1613 takes that pivotal step. Swift implementation of the Transboundary Hydrocarbon Agreement is important to providing regulatory certainty and will allow companies to make investments </w:t>
      </w:r>
      <w:r w:rsidRPr="005836A3">
        <w:t xml:space="preserve">in these boundary areas </w:t>
      </w:r>
      <w:r w:rsidRPr="00AE24FB">
        <w:rPr>
          <w:rStyle w:val="StyleBoldUnderline"/>
        </w:rPr>
        <w:t>with the knowledge that there is a framework in place to allow for orderly extraction</w:t>
      </w:r>
      <w:r w:rsidRPr="005836A3">
        <w:t xml:space="preserve"> of these resources. </w:t>
      </w:r>
      <w:r w:rsidRPr="00AE24FB">
        <w:rPr>
          <w:rStyle w:val="StyleBoldUnderline"/>
        </w:rPr>
        <w:t xml:space="preserve">Given that industry investments in the offshore are largely limited to the Gulf of Mexico, this will </w:t>
      </w:r>
      <w:r w:rsidRPr="00AE24FB">
        <w:rPr>
          <w:rStyle w:val="StyleBoldUnderline"/>
        </w:rPr>
        <w:lastRenderedPageBreak/>
        <w:t>serve to enhance our nation’s energy security</w:t>
      </w:r>
      <w:r w:rsidRPr="005836A3">
        <w:t xml:space="preserve"> and long-term economic growth and highlight the importance of national leadership in promoting a positive, forward-looking energy policy.</w:t>
      </w:r>
      <w:r>
        <w:t xml:space="preserve"> </w:t>
      </w:r>
    </w:p>
    <w:p w:rsidR="005A155D" w:rsidRDefault="005A155D" w:rsidP="005A155D"/>
    <w:p w:rsidR="005A155D" w:rsidRDefault="005A155D" w:rsidP="005A155D">
      <w:pPr>
        <w:rPr>
          <w:rStyle w:val="StyleStyleBold12pt"/>
        </w:rPr>
      </w:pPr>
      <w:r w:rsidRPr="001E45A9">
        <w:rPr>
          <w:rStyle w:val="StyleStyleBold12pt"/>
        </w:rPr>
        <w:t>The plan is the bill in the senate bro</w:t>
      </w:r>
    </w:p>
    <w:p w:rsidR="005A155D" w:rsidRPr="008E56CE" w:rsidRDefault="005A155D" w:rsidP="005A155D">
      <w:r w:rsidRPr="00FA38B5">
        <w:rPr>
          <w:rStyle w:val="StyleStyleBold12pt"/>
        </w:rPr>
        <w:t xml:space="preserve">Alic 7-2-13 </w:t>
      </w:r>
      <w:r w:rsidRPr="008472BE">
        <w:t>(</w:t>
      </w:r>
      <w:r w:rsidRPr="00FA38B5">
        <w:t xml:space="preserve">Jen Alic, a senior journalist at the energy news site Oilprice.com, July 2, 2013, “Transparency Squabble Stalls US-Mexico Oil &amp; Gas Deal”, </w:t>
      </w:r>
      <w:hyperlink r:id="rId129" w:history="1">
        <w:r w:rsidRPr="008472BE">
          <w:rPr>
            <w:sz w:val="18"/>
          </w:rPr>
          <w:t>http://oilprice.com/Geopolitics/North-America/Transparency-Squabble-Stalls-US-Mexico-Oil-Gas-Deal.html</w:t>
        </w:r>
      </w:hyperlink>
      <w:r w:rsidRPr="00FA38B5">
        <w:t>)</w:t>
      </w:r>
    </w:p>
    <w:p w:rsidR="005A155D" w:rsidRDefault="005A155D" w:rsidP="005A155D">
      <w:pPr>
        <w:pStyle w:val="Card"/>
      </w:pPr>
      <w:r w:rsidRPr="008F1C9C">
        <w:rPr>
          <w:rStyle w:val="Emphasis"/>
          <w:rFonts w:eastAsiaTheme="majorEastAsia"/>
        </w:rPr>
        <w:t>The U.S.-Mexico Hydrocarbon Transboundary Agreement (TBA)</w:t>
      </w:r>
      <w:r w:rsidRPr="008472BE">
        <w:t xml:space="preserve"> </w:t>
      </w:r>
      <w:r w:rsidRPr="00C10396">
        <w:rPr>
          <w:rStyle w:val="StyleBoldUnderline"/>
        </w:rPr>
        <w:t xml:space="preserve">sets up a framework for joint development of oil and gas assets on the shared border in the Gulf of Mexico by U.S. companies and Mexico’s state-run Petroleos Mexicanos (Pemex). </w:t>
      </w:r>
      <w:r w:rsidRPr="008472BE">
        <w:t xml:space="preserve">About 1.5 million acres and an estimated 172 million barrels of oil and 304 billion cubic feet of natural gas are covered by the agreement. This area could ostensibly be freed up for leasing, as the legislation effectively ends a treatise moratorium on production here. </w:t>
      </w:r>
      <w:r w:rsidRPr="005E448F">
        <w:t>¶</w:t>
      </w:r>
      <w:r w:rsidRPr="008472BE">
        <w:t xml:space="preserve"> There is one glitch, however: While the Republican-led House bill passed by a vote of 256 to 171 (with only 28 Democrats voting in favor), </w:t>
      </w:r>
      <w:r w:rsidRPr="008F1C9C">
        <w:rPr>
          <w:rStyle w:val="Emphasis"/>
          <w:rFonts w:eastAsiaTheme="majorEastAsia"/>
        </w:rPr>
        <w:t>there is an alternative bill in the Senate</w:t>
      </w:r>
      <w:r w:rsidRPr="001E45A9">
        <w:rPr>
          <w:rStyle w:val="StyleBoldUnderline"/>
        </w:rPr>
        <w:t>, which does not include the disclosure exemption</w:t>
      </w:r>
      <w:r w:rsidRPr="008472BE">
        <w:t>, and which the Obama administration favors. Before anything is implemented, these two versions will have to come together somehow.</w:t>
      </w:r>
    </w:p>
    <w:p w:rsidR="005A155D" w:rsidRPr="00804801" w:rsidRDefault="005A155D" w:rsidP="005A155D"/>
    <w:p w:rsidR="005A155D" w:rsidRDefault="005A155D" w:rsidP="005A155D">
      <w:pPr>
        <w:pStyle w:val="Heading3"/>
      </w:pPr>
      <w:r>
        <w:lastRenderedPageBreak/>
        <w:t>2AC Process CP</w:t>
      </w:r>
    </w:p>
    <w:p w:rsidR="005A155D" w:rsidRDefault="005A155D" w:rsidP="005A155D"/>
    <w:p w:rsidR="005A155D" w:rsidRPr="00E7591B" w:rsidRDefault="005A155D" w:rsidP="005A155D">
      <w:pPr>
        <w:rPr>
          <w:rStyle w:val="StyleStyleBold12pt"/>
        </w:rPr>
      </w:pPr>
      <w:r w:rsidRPr="00E7591B">
        <w:rPr>
          <w:rStyle w:val="StyleStyleBold12pt"/>
        </w:rPr>
        <w:t>Now is key – seriously NOW</w:t>
      </w:r>
    </w:p>
    <w:p w:rsidR="005A155D" w:rsidRPr="00E7591B" w:rsidRDefault="005A155D" w:rsidP="005A155D">
      <w:r w:rsidRPr="00E7591B">
        <w:rPr>
          <w:rStyle w:val="StyleStyleBold12pt"/>
        </w:rPr>
        <w:t xml:space="preserve">Esanaro 3/7/13 </w:t>
      </w:r>
      <w:r w:rsidRPr="00FA38B5">
        <w:t>(Alberto, he has advised the Chambers of Commerce from an European Country, as well as some US Counties in relation to their affairs in Mexico, During 4-years in a row, he was elected Technical Secretary to the Fixed and Mobile Telephone Operators Committee (Comité del Servicio Local) by all operators of the Mexican Telecom Industry. LL.B. and additional certificates for US Public and Private Law. Thereafter, obtained two Post-Graduate Specialisations from Instituto Tecnológico Autónomo de México (ITAM), one in Energy Regulation and one in Telecom, as well as having coursed Finance on the same Institute. Both, UP and ITAM are top 5 in law schools local rankings. He coursed a LL.M. Program in Telecom and IT Regulation at the University of Strathclyde, Scotland, UK and other courses related to business and industries where he practices, QUICK WHITE HOUSE RESPONSE COULD MEAN A FOOT IN THE DOOR IN MEXICO’S HYDROCARBONS SECTOR, April 2013, http://mexicanlawblog.com/quick-white-house-response-could-mean-a-foot-in-the-door-in-mexicos-hydrocarbons-sector/)//moxley</w:t>
      </w:r>
    </w:p>
    <w:p w:rsidR="005A155D" w:rsidRPr="00E7591B" w:rsidRDefault="005A155D" w:rsidP="005A155D">
      <w:pPr>
        <w:pStyle w:val="Card"/>
      </w:pPr>
      <w:r w:rsidRPr="00E7591B">
        <w:rPr>
          <w:rStyle w:val="StyleBoldUnderline"/>
        </w:rPr>
        <w:t>In April of 2012, then Secretary of State Hillary Clinton made an agreement with former president Felipe Calderón allowing joint oil exploration in the Gulf of Mexico, which would give the U.S. access to Mexico’s well-known oil riches.</w:t>
      </w:r>
      <w:r w:rsidRPr="00E7591B">
        <w:t xml:space="preserve"> Interestingly, while </w:t>
      </w:r>
      <w:r w:rsidRPr="00E7591B">
        <w:rPr>
          <w:rStyle w:val="StyleBoldUnderline"/>
        </w:rPr>
        <w:t>the deal was approved with lightning speed in the Mexican Senate (</w:t>
      </w:r>
      <w:r w:rsidRPr="00E7591B">
        <w:t xml:space="preserve">where opposition to privatization is quite strong), </w:t>
      </w:r>
      <w:r w:rsidRPr="00E7591B">
        <w:rPr>
          <w:rStyle w:val="StyleBoldUnderline"/>
        </w:rPr>
        <w:t>the current Obama administration in the United States has delayed finalizing the off-shore drilling deal.</w:t>
      </w:r>
      <w:r w:rsidRPr="00E7591B">
        <w:t xml:space="preserve"> According to Republican lawmakers and industry experts, </w:t>
      </w:r>
      <w:r w:rsidRPr="008F1C9C">
        <w:rPr>
          <w:rStyle w:val="Emphasis"/>
          <w:rFonts w:eastAsiaTheme="majorEastAsia"/>
        </w:rPr>
        <w:t>a quick response is essential and foot-dragging could have disastrous consequences for Americans interested in accessing Mexican oil.</w:t>
      </w:r>
      <w:r w:rsidRPr="00E7591B">
        <w:t xml:space="preserve">¶ </w:t>
      </w:r>
      <w:r w:rsidRPr="00E7591B">
        <w:rPr>
          <w:rStyle w:val="StyleBoldUnderline"/>
        </w:rPr>
        <w:t>The reason why consequences could be disastrous according to industry experts is that Mexico could very easily change its mind and call off the deal</w:t>
      </w:r>
      <w:r w:rsidRPr="008F1C9C">
        <w:rPr>
          <w:rStyle w:val="Emphasis"/>
          <w:rFonts w:eastAsiaTheme="majorEastAsia"/>
        </w:rPr>
        <w:t>: public opinion on any foreign investment in the country’s hydrocarbons sector generally tends to be negative and politicians could very well submit to the will of the populace.</w:t>
      </w:r>
      <w:r w:rsidRPr="00E7591B">
        <w:t xml:space="preserve">¶ Rep. Jeff Duncan (R-S.C.) spoke to The Hill recently after a House Foreign Relations committee hearing. Speaking about energy deals with Mexico, he said: “It’s time for the administration to act. All they have to do is send the enacting legislation over here and let us act on it, because we’re sitting on ‘go.’”¶ </w:t>
      </w:r>
      <w:r w:rsidRPr="00E7591B">
        <w:rPr>
          <w:rStyle w:val="StyleBoldUnderline"/>
        </w:rPr>
        <w:t>If action by the U.S. government is not prompt,</w:t>
      </w:r>
      <w:r w:rsidRPr="00E7591B">
        <w:t xml:space="preserve"> as mentioned above, </w:t>
      </w:r>
      <w:r w:rsidRPr="008F1C9C">
        <w:rPr>
          <w:rStyle w:val="Emphasis"/>
          <w:rFonts w:eastAsiaTheme="majorEastAsia"/>
        </w:rPr>
        <w:t>Mexico may cancel the deal</w:t>
      </w:r>
      <w:r w:rsidRPr="00E7591B">
        <w:t xml:space="preserve">. </w:t>
      </w:r>
      <w:r w:rsidRPr="00E7591B">
        <w:rPr>
          <w:rStyle w:val="StyleBoldUnderline"/>
        </w:rPr>
        <w:t>Mexico, for decades, has been totally closed to foreign investments and the Transboundary Hydrocarbons Agreement</w:t>
      </w:r>
      <w:r w:rsidRPr="00E7591B">
        <w:t xml:space="preserve">, which was negotiated by Clinton and Calderón last April, </w:t>
      </w:r>
      <w:r w:rsidRPr="00E7591B">
        <w:rPr>
          <w:rStyle w:val="StyleBoldUnderline"/>
        </w:rPr>
        <w:t xml:space="preserve">offers U.S. investors a foot in the door. </w:t>
      </w:r>
      <w:r w:rsidRPr="00E7591B">
        <w:t xml:space="preserve">According to experts, </w:t>
      </w:r>
      <w:r w:rsidRPr="008F1C9C">
        <w:rPr>
          <w:rStyle w:val="Emphasis"/>
          <w:rFonts w:eastAsiaTheme="majorEastAsia"/>
        </w:rPr>
        <w:t>if action isn’t taken by June or July of this year, Americans could very well lose the opportunity to invest in Mexico’s oil industry forever if the proposed PEMEX reforms do not go through.</w:t>
      </w:r>
      <w:r w:rsidRPr="00E7591B">
        <w:t xml:space="preserve">¶ </w:t>
      </w:r>
    </w:p>
    <w:p w:rsidR="005A155D" w:rsidRDefault="005A155D" w:rsidP="005A155D"/>
    <w:p w:rsidR="005A155D" w:rsidRPr="00E7591B" w:rsidRDefault="005A155D" w:rsidP="005A155D">
      <w:pPr>
        <w:rPr>
          <w:rStyle w:val="StyleStyleBold12pt"/>
        </w:rPr>
      </w:pPr>
      <w:r w:rsidRPr="00E7591B">
        <w:rPr>
          <w:rStyle w:val="StyleStyleBold12pt"/>
        </w:rPr>
        <w:t xml:space="preserve">Now is key- stalling any longer would send Mexico the wrong signal </w:t>
      </w:r>
    </w:p>
    <w:p w:rsidR="005A155D" w:rsidRPr="00E7591B" w:rsidRDefault="005A155D" w:rsidP="005A155D">
      <w:r>
        <w:rPr>
          <w:rStyle w:val="StyleStyleBold12pt"/>
        </w:rPr>
        <w:t xml:space="preserve">Goldwyn 4/11/13 </w:t>
      </w:r>
      <w:r w:rsidRPr="00E7591B">
        <w:t>(David L, President of Goldwyn Global Strategies and on House Committee on Foreign Affairs; “The Impact of the Tight Oil and Gas Boom on Latin America and the Caribbean: Opportunities for Cooperation” http://docs.house.gov/meetings/FA/FA07/20130411/100622/HHRG-113-FA07-Wstate-GoldwynD-20130411.pdf)</w:t>
      </w:r>
    </w:p>
    <w:p w:rsidR="005A155D" w:rsidRPr="008F1C9C" w:rsidRDefault="005A155D" w:rsidP="005A155D">
      <w:pPr>
        <w:pStyle w:val="Card"/>
        <w:rPr>
          <w:rStyle w:val="Emphasis"/>
          <w:rFonts w:eastAsiaTheme="majorEastAsia"/>
        </w:rPr>
      </w:pPr>
      <w:r w:rsidRPr="00E7591B">
        <w:t xml:space="preserve">On February 20, 2012, the U.S. and Mexico signed a transboundary hydrocarbons agreement that ¶ allows for the joint the development of oil and gas reservoirs that cross the international maritime ¶ boundary between the two countries in the Gulf of Mexico.30 If implemented, </w:t>
      </w:r>
      <w:r w:rsidRPr="006F2D5E">
        <w:rPr>
          <w:rStyle w:val="StyleBoldUnderline"/>
        </w:rPr>
        <w:t xml:space="preserve">the agreement </w:t>
      </w:r>
      <w:r w:rsidRPr="00E7591B">
        <w:t>¶</w:t>
      </w:r>
      <w:r w:rsidRPr="006F2D5E">
        <w:rPr>
          <w:rStyle w:val="StyleBoldUnderline"/>
        </w:rPr>
        <w:t xml:space="preserve"> would end the current moratorium on exploration and production in the border area</w:t>
      </w:r>
      <w:r w:rsidRPr="00E7591B">
        <w:t xml:space="preserve">. </w:t>
      </w:r>
      <w:r w:rsidRPr="006F2D5E">
        <w:rPr>
          <w:rStyle w:val="StyleBoldUnderline"/>
        </w:rPr>
        <w:t xml:space="preserve">While the </w:t>
      </w:r>
      <w:r w:rsidRPr="00E7591B">
        <w:t>¶</w:t>
      </w:r>
      <w:r w:rsidRPr="006F2D5E">
        <w:rPr>
          <w:rStyle w:val="StyleBoldUnderline"/>
        </w:rPr>
        <w:t xml:space="preserve"> Mexican Senate ratified the agreement on April 12, 2012, the Obama Administration has not </w:t>
      </w:r>
      <w:r w:rsidRPr="00E7591B">
        <w:t>¶</w:t>
      </w:r>
      <w:r w:rsidRPr="006F2D5E">
        <w:rPr>
          <w:rStyle w:val="StyleBoldUnderline"/>
        </w:rPr>
        <w:t xml:space="preserve"> formally submitted the agreement to the U.S. Congress for passage.</w:t>
      </w:r>
      <w:r w:rsidRPr="00E7591B">
        <w:t xml:space="preserve"> The entry into force of this ¶ agreement would render significant benefits for both the U.S. and Mexico.31 </w:t>
      </w:r>
      <w:r w:rsidRPr="006F2D5E">
        <w:rPr>
          <w:rStyle w:val="StyleBoldUnderline"/>
        </w:rPr>
        <w:t xml:space="preserve">It would provide a </w:t>
      </w:r>
      <w:r w:rsidRPr="00E7591B">
        <w:t>¶</w:t>
      </w:r>
      <w:r w:rsidRPr="006F2D5E">
        <w:rPr>
          <w:rStyle w:val="StyleBoldUnderline"/>
        </w:rPr>
        <w:t xml:space="preserve"> means for Pemex to collaborate with private companies in the Gulf of Mexico border area, which </w:t>
      </w:r>
      <w:r w:rsidRPr="00E7591B">
        <w:t>¶</w:t>
      </w:r>
      <w:r w:rsidRPr="006F2D5E">
        <w:rPr>
          <w:rStyle w:val="StyleBoldUnderline"/>
        </w:rPr>
        <w:t xml:space="preserve"> would give Pemex a crucial opportunity to gain expertise in deepwater activities that could be </w:t>
      </w:r>
      <w:r w:rsidRPr="00E7591B">
        <w:t>¶</w:t>
      </w:r>
      <w:r w:rsidRPr="006F2D5E">
        <w:rPr>
          <w:rStyle w:val="StyleBoldUnderline"/>
        </w:rPr>
        <w:t xml:space="preserve"> applied to the firm’s operations throughout Mexico. This would serve U.S. interests by boosting </w:t>
      </w:r>
      <w:r w:rsidRPr="00E7591B">
        <w:t>¶</w:t>
      </w:r>
      <w:r w:rsidRPr="006F2D5E">
        <w:rPr>
          <w:rStyle w:val="StyleBoldUnderline"/>
        </w:rPr>
        <w:t xml:space="preserve"> Mexican production and reducing U.S. dependence on imports from more politically troublesome </w:t>
      </w:r>
      <w:r w:rsidRPr="00E7591B">
        <w:t>¶</w:t>
      </w:r>
      <w:r w:rsidRPr="006F2D5E">
        <w:rPr>
          <w:rStyle w:val="StyleBoldUnderline"/>
        </w:rPr>
        <w:t xml:space="preserve"> regions</w:t>
      </w:r>
      <w:r w:rsidRPr="00E7591B">
        <w:t xml:space="preserve">, which have replaced lagging Mexican exports in recent years.¶ 32 Conversely, </w:t>
      </w:r>
      <w:r w:rsidRPr="008F1C9C">
        <w:rPr>
          <w:rStyle w:val="Emphasis"/>
          <w:rFonts w:eastAsiaTheme="majorEastAsia"/>
          <w:highlight w:val="yellow"/>
        </w:rPr>
        <w:t xml:space="preserve">U.S. reticence to implement the agreement may send the wrong signal to Mexico and </w:t>
      </w:r>
      <w:r w:rsidRPr="008F1C9C">
        <w:rPr>
          <w:rStyle w:val="Emphasis"/>
          <w:rFonts w:eastAsiaTheme="majorEastAsia"/>
          <w:highlight w:val="yellow"/>
        </w:rPr>
        <w:lastRenderedPageBreak/>
        <w:t>dampen enthusiasm for energy sector reform at a time when the stage may be set for historic change</w:t>
      </w:r>
      <w:r w:rsidRPr="00E7591B">
        <w:t xml:space="preserve">.¶ </w:t>
      </w:r>
      <w:r w:rsidRPr="006F2D5E">
        <w:rPr>
          <w:rStyle w:val="StyleBoldUnderline"/>
        </w:rPr>
        <w:t xml:space="preserve">Indeed, competent </w:t>
      </w:r>
      <w:r w:rsidRPr="00A60B08">
        <w:rPr>
          <w:rStyle w:val="StyleBoldUnderline"/>
          <w:highlight w:val="yellow"/>
        </w:rPr>
        <w:t>implementation</w:t>
      </w:r>
      <w:r w:rsidRPr="006F2D5E">
        <w:rPr>
          <w:rStyle w:val="StyleBoldUnderline"/>
        </w:rPr>
        <w:t xml:space="preserve"> of the agreement </w:t>
      </w:r>
      <w:r w:rsidRPr="00A60B08">
        <w:rPr>
          <w:rStyle w:val="StyleBoldUnderline"/>
          <w:highlight w:val="yellow"/>
        </w:rPr>
        <w:t>could</w:t>
      </w:r>
      <w:r w:rsidRPr="006F2D5E">
        <w:rPr>
          <w:rStyle w:val="StyleBoldUnderline"/>
        </w:rPr>
        <w:t xml:space="preserve"> </w:t>
      </w:r>
      <w:r w:rsidRPr="00A60B08">
        <w:rPr>
          <w:rStyle w:val="StyleBoldUnderline"/>
          <w:highlight w:val="yellow"/>
        </w:rPr>
        <w:t>demonstrate to Mexico that its  interests can be protected in joint production</w:t>
      </w:r>
      <w:r w:rsidRPr="006F2D5E">
        <w:rPr>
          <w:rStyle w:val="StyleBoldUnderline"/>
        </w:rPr>
        <w:t xml:space="preserve"> regimes </w:t>
      </w:r>
      <w:r w:rsidRPr="00A60B08">
        <w:rPr>
          <w:rStyle w:val="StyleBoldUnderline"/>
          <w:highlight w:val="yellow"/>
        </w:rPr>
        <w:t>with</w:t>
      </w:r>
      <w:r w:rsidRPr="006F2D5E">
        <w:rPr>
          <w:rStyle w:val="StyleBoldUnderline"/>
        </w:rPr>
        <w:t xml:space="preserve"> </w:t>
      </w:r>
      <w:r w:rsidRPr="00A60B08">
        <w:rPr>
          <w:rStyle w:val="StyleBoldUnderline"/>
          <w:highlight w:val="yellow"/>
        </w:rPr>
        <w:t xml:space="preserve">U.S. companies and </w:t>
      </w:r>
      <w:r w:rsidRPr="008F1C9C">
        <w:rPr>
          <w:rStyle w:val="Emphasis"/>
          <w:rFonts w:eastAsiaTheme="majorEastAsia"/>
          <w:highlight w:val="yellow"/>
        </w:rPr>
        <w:t>bring about an impetus for broader Mexican energy reforms.</w:t>
      </w:r>
      <w:r w:rsidRPr="008F1C9C">
        <w:rPr>
          <w:rStyle w:val="Emphasis"/>
          <w:rFonts w:eastAsiaTheme="majorEastAsia"/>
        </w:rPr>
        <w:t xml:space="preserve"> </w:t>
      </w:r>
    </w:p>
    <w:p w:rsidR="005A155D" w:rsidRDefault="005A155D" w:rsidP="005A155D"/>
    <w:p w:rsidR="005A155D" w:rsidRPr="00AE24FB" w:rsidRDefault="005A155D" w:rsidP="005A155D">
      <w:pPr>
        <w:rPr>
          <w:rStyle w:val="StyleStyleBold12pt"/>
        </w:rPr>
      </w:pPr>
      <w:r w:rsidRPr="00AE24FB">
        <w:rPr>
          <w:rStyle w:val="StyleStyleBold12pt"/>
        </w:rPr>
        <w:t xml:space="preserve">Certainty is key for investment </w:t>
      </w:r>
    </w:p>
    <w:p w:rsidR="005A155D" w:rsidRDefault="005A155D" w:rsidP="005A155D">
      <w:r w:rsidRPr="006C2B57">
        <w:rPr>
          <w:rStyle w:val="StyleStyleBold12pt"/>
        </w:rPr>
        <w:t>Taylor 1-9</w:t>
      </w:r>
      <w:r w:rsidRPr="006C2B57">
        <w:t xml:space="preserve"> [ 1/9/13, Phil Taylor reporter for the E and E publishing LLC, “E&amp;E: U.S.-Mexico transboundary agreement mired in Congress</w:t>
      </w:r>
      <w:r>
        <w:t xml:space="preserve">”, </w:t>
      </w:r>
      <w:hyperlink r:id="rId130" w:history="1">
        <w:r>
          <w:t>http://www.bromwichgroup.com/2013/01/ee-offshore-drilling-u-s-mexico-transboundary-agreement-mired-in-congress/</w:t>
        </w:r>
      </w:hyperlink>
      <w:r>
        <w:t>]</w:t>
      </w:r>
    </w:p>
    <w:p w:rsidR="005A155D" w:rsidRPr="007B2251" w:rsidRDefault="005A155D" w:rsidP="005A155D">
      <w:pPr>
        <w:pStyle w:val="Card"/>
      </w:pPr>
      <w:r w:rsidRPr="00AE24FB">
        <w:rPr>
          <w:rStyle w:val="StyleBoldUnderline"/>
        </w:rPr>
        <w:t>The impasse derailed</w:t>
      </w:r>
      <w:r w:rsidRPr="007B2251">
        <w:t xml:space="preserve">, for now, </w:t>
      </w:r>
      <w:r w:rsidRPr="00AE24FB">
        <w:rPr>
          <w:rStyle w:val="StyleBoldUnderline"/>
        </w:rPr>
        <w:t>an agreement that many think could improve bilateral relations and spur much-needed reforms in Mexico’s energy secto</w:t>
      </w:r>
      <w:r w:rsidRPr="007B2251">
        <w:t>r.</w:t>
      </w:r>
      <w:r>
        <w:t xml:space="preserve"> </w:t>
      </w:r>
      <w:r w:rsidRPr="007B2251">
        <w:t xml:space="preserve">Moreover, while the Bureau of Ocean Energy Management has offered leases in U.S. waters affected by the agreement, </w:t>
      </w:r>
      <w:r w:rsidRPr="00AE24FB">
        <w:rPr>
          <w:rStyle w:val="StyleBoldUnderline"/>
        </w:rPr>
        <w:t>no firms will invest in the area until they are confident the resource can be legally developed</w:t>
      </w:r>
      <w:r w:rsidRPr="007B2251">
        <w:t>.</w:t>
      </w:r>
      <w:r>
        <w:t xml:space="preserve"> </w:t>
      </w:r>
      <w:r w:rsidRPr="007B2251">
        <w:t>“</w:t>
      </w:r>
      <w:r w:rsidRPr="00AE24FB">
        <w:rPr>
          <w:rStyle w:val="StyleBoldUnderline"/>
        </w:rPr>
        <w:t>There is no way a major company would go out and start drilling on the U.S. side unless this agreement is passed, because that would infuriate Mexic</w:t>
      </w:r>
      <w:r w:rsidRPr="007B2251">
        <w:t>o,” said one Senate Republican aide.</w:t>
      </w:r>
      <w:r>
        <w:t xml:space="preserve"> </w:t>
      </w:r>
      <w:r w:rsidRPr="00AE24FB">
        <w:rPr>
          <w:rStyle w:val="StyleBoldUnderline"/>
        </w:rPr>
        <w:t>That is because even if a U.S. company were to drill within U.S. waters, oil could be siphoned from reservoirs that extend to Mexican territory</w:t>
      </w:r>
      <w:r w:rsidRPr="007B2251">
        <w:t xml:space="preserve">. Since </w:t>
      </w:r>
      <w:r w:rsidRPr="00AE24FB">
        <w:rPr>
          <w:rStyle w:val="StyleBoldUnderline"/>
        </w:rPr>
        <w:t>Mexico</w:t>
      </w:r>
      <w:r w:rsidRPr="007B2251">
        <w:t xml:space="preserve"> nationalized its oil in 1938, its </w:t>
      </w:r>
      <w:r w:rsidRPr="00AE24FB">
        <w:rPr>
          <w:rStyle w:val="StyleBoldUnderline"/>
        </w:rPr>
        <w:t>relationship with the United States on energy matters has been extremely sensitive</w:t>
      </w:r>
      <w:r w:rsidRPr="007B2251">
        <w:t>, according to experts.</w:t>
      </w:r>
      <w:r>
        <w:t xml:space="preserve"> </w:t>
      </w:r>
      <w:r w:rsidRPr="00AE24FB">
        <w:rPr>
          <w:rStyle w:val="StyleBoldUnderline"/>
        </w:rPr>
        <w:t>“The agreement also offers some sense of assurance that the tremendous investments necessary to look in these areas would not be lost in an international dispute,”</w:t>
      </w:r>
      <w:r w:rsidRPr="007B2251">
        <w:t xml:space="preserve"> said Nicolette Nye, a spokeswoman for the National Ocean Industries Association, which urged Congress to approve the measure.</w:t>
      </w:r>
    </w:p>
    <w:p w:rsidR="005A155D" w:rsidRDefault="005A155D" w:rsidP="005A155D"/>
    <w:p w:rsidR="005A155D" w:rsidRPr="00AE24FB" w:rsidRDefault="005A155D" w:rsidP="005A155D">
      <w:pPr>
        <w:rPr>
          <w:rStyle w:val="StyleStyleBold12pt"/>
        </w:rPr>
      </w:pPr>
      <w:r w:rsidRPr="00AE24FB">
        <w:rPr>
          <w:rStyle w:val="StyleStyleBold12pt"/>
        </w:rPr>
        <w:t>TBA needs to be passed immediately to ensure investment</w:t>
      </w:r>
    </w:p>
    <w:p w:rsidR="005A155D" w:rsidRDefault="005A155D" w:rsidP="005A155D">
      <w:r w:rsidRPr="006C2B57">
        <w:rPr>
          <w:rStyle w:val="StyleStyleBold12pt"/>
        </w:rPr>
        <w:t>Milito 4-25</w:t>
      </w:r>
      <w:r w:rsidRPr="006C2B57">
        <w:t xml:space="preserve"> [4/25/13, Erik Milito is a Group Director and Upstream and Industry Operations at the API, “Erik Milito testimony before House Committee on Natural Resources</w:t>
      </w:r>
      <w:r>
        <w:t xml:space="preserve">”, </w:t>
      </w:r>
      <w:hyperlink r:id="rId131" w:history="1">
        <w:r>
          <w:t>http://www.api.org/news-and-media/testimony-speeches/2013/erik-milito-testimony-house-committee-on-natural-resources</w:t>
        </w:r>
      </w:hyperlink>
      <w:r>
        <w:t>]</w:t>
      </w:r>
    </w:p>
    <w:p w:rsidR="005A155D" w:rsidRPr="005836A3" w:rsidRDefault="005A155D" w:rsidP="005A155D">
      <w:pPr>
        <w:pStyle w:val="Card"/>
      </w:pPr>
      <w:r w:rsidRPr="00AE24FB">
        <w:rPr>
          <w:rStyle w:val="StyleBoldUnderline"/>
        </w:rPr>
        <w:t>The Transboundary Hydrocarbon Agreement with Mexico is important as it could help create additional resource opportunities</w:t>
      </w:r>
      <w:r w:rsidRPr="005836A3">
        <w:t xml:space="preserve"> for US oil and natural gas companies in the Gulf of Mexico and in turn create more jobs and enhance our energy security. </w:t>
      </w:r>
      <w:r w:rsidRPr="00AE24FB">
        <w:rPr>
          <w:rStyle w:val="StyleBoldUnderline"/>
        </w:rPr>
        <w:t>The agreement establishes a cooperative process for managing oil</w:t>
      </w:r>
      <w:r w:rsidRPr="005836A3">
        <w:t xml:space="preserve"> and gas reservoirs along the boundary region in the Gulf of Mexico and encourages cooperative agreements between US independent oil companies (IOCs) and Mexico’s state-owned oil company (Pemex) to jointly develop energy resources along boundary areas in the Gulf of Mexico. </w:t>
      </w:r>
      <w:r w:rsidRPr="00AE24FB">
        <w:rPr>
          <w:rStyle w:val="StyleBoldUnderline"/>
        </w:rPr>
        <w:t>Importantly, this agreement will provide legal certainty to US companies, which will encourage them to invest in new energy development, creating jobs and spurring economic growth</w:t>
      </w:r>
      <w:r w:rsidRPr="005836A3">
        <w:t>.</w:t>
      </w:r>
      <w:r>
        <w:t xml:space="preserve"> </w:t>
      </w:r>
      <w:r w:rsidRPr="005836A3">
        <w:t xml:space="preserve">The importance of this agreement is magnified by the fact that </w:t>
      </w:r>
      <w:r w:rsidRPr="00AE24FB">
        <w:rPr>
          <w:rStyle w:val="StyleBoldUnderline"/>
        </w:rPr>
        <w:t>the administration has chosen a status quo approach to offshore oil and natural gas development that restricts oil and gas development</w:t>
      </w:r>
      <w:r w:rsidRPr="005836A3">
        <w:t xml:space="preserve"> to the Gulf of Mexico and Alaska and leaves more than 85 percent of OCS areas off limits. </w:t>
      </w:r>
      <w:r w:rsidRPr="00AE24FB">
        <w:rPr>
          <w:rStyle w:val="StyleBoldUnderline"/>
        </w:rPr>
        <w:t>We continue to hear about an “all-of-the above” energy approach and the administration’s projections show that oil and natural gas will supply most of the nation’s energy</w:t>
      </w:r>
      <w:r w:rsidRPr="005836A3">
        <w:t xml:space="preserve"> for decades to come. </w:t>
      </w:r>
      <w:r w:rsidRPr="00AE24FB">
        <w:rPr>
          <w:rStyle w:val="StyleBoldUnderline"/>
        </w:rPr>
        <w:t xml:space="preserve">Yet we continue to see proposals to increase taxes on the industry, </w:t>
      </w:r>
      <w:r w:rsidRPr="005836A3">
        <w:t xml:space="preserve">decisions to reduce opportunities for leasing and resource development, processes that string out permitting decisions, </w:t>
      </w:r>
      <w:r w:rsidRPr="00AE24FB">
        <w:rPr>
          <w:rStyle w:val="StyleBoldUnderline"/>
        </w:rPr>
        <w:t xml:space="preserve">and continued regulatory uncertainty. Implementing legislation authorizing this important agreement should be approved as quickly as possible, and H.R. 1613 takes that pivotal step. Swift implementation of the Transboundary Hydrocarbon Agreement is important to providing regulatory certainty and will allow companies to make investments </w:t>
      </w:r>
      <w:r w:rsidRPr="005836A3">
        <w:t xml:space="preserve">in these boundary areas </w:t>
      </w:r>
      <w:r w:rsidRPr="00AE24FB">
        <w:rPr>
          <w:rStyle w:val="StyleBoldUnderline"/>
        </w:rPr>
        <w:t>with the knowledge that there is a framework in place to allow for orderly extraction</w:t>
      </w:r>
      <w:r w:rsidRPr="005836A3">
        <w:t xml:space="preserve"> of these resources. </w:t>
      </w:r>
      <w:r w:rsidRPr="00AE24FB">
        <w:rPr>
          <w:rStyle w:val="StyleBoldUnderline"/>
        </w:rPr>
        <w:t>Given that industry investments in the offshore are largely limited to the Gulf of Mexico, this will serve to enhance our nation’s energy security</w:t>
      </w:r>
      <w:r w:rsidRPr="005836A3">
        <w:t xml:space="preserve"> and long-term economic growth and highlight the importance of national leadership in promoting a positive, forward-looking energy policy.</w:t>
      </w:r>
      <w:r>
        <w:t xml:space="preserve"> </w:t>
      </w:r>
    </w:p>
    <w:p w:rsidR="005A155D" w:rsidRPr="00804801" w:rsidRDefault="005A155D" w:rsidP="005A155D"/>
    <w:p w:rsidR="005A155D" w:rsidRDefault="005A155D" w:rsidP="005A155D">
      <w:pPr>
        <w:pStyle w:val="Heading3"/>
      </w:pPr>
      <w:r>
        <w:lastRenderedPageBreak/>
        <w:t>2AC Conditions CP</w:t>
      </w:r>
    </w:p>
    <w:p w:rsidR="005A155D" w:rsidRDefault="005A155D" w:rsidP="005A155D"/>
    <w:p w:rsidR="005A155D" w:rsidRDefault="00B67D19" w:rsidP="005A155D">
      <w:pPr>
        <w:rPr>
          <w:rStyle w:val="StyleStyleBold12pt"/>
        </w:rPr>
      </w:pPr>
      <w:r>
        <w:rPr>
          <w:rStyle w:val="StyleStyleBold12pt"/>
        </w:rPr>
        <w:t>Conditions fail---perceived as bullying</w:t>
      </w:r>
    </w:p>
    <w:p w:rsidR="005A155D" w:rsidRPr="00107E0B" w:rsidRDefault="005A155D" w:rsidP="005A155D">
      <w:pPr>
        <w:rPr>
          <w:rStyle w:val="StyleStyleBold12pt"/>
        </w:rPr>
      </w:pPr>
      <w:r w:rsidRPr="00107E0B">
        <w:rPr>
          <w:rStyle w:val="StyleStyleBold12pt"/>
        </w:rPr>
        <w:t>Barnes ‘11</w:t>
      </w:r>
    </w:p>
    <w:p w:rsidR="005A155D" w:rsidRDefault="005A155D" w:rsidP="005A155D">
      <w:r>
        <w:t xml:space="preserve">Joe Barnes, the Bonner Means Baker Fellow at the James A. Baker III Institute for Public Policy, written extensively on international economics, with a focus on the geopolitics of energy, April 29, 2011, “The Future of Oil in Mexico”, </w:t>
      </w:r>
      <w:hyperlink r:id="rId132" w:history="1">
        <w:r>
          <w:t>http://bakerinstitute.org/publications/EF-pub-BarnesBilateral-04292011.pdf</w:t>
        </w:r>
      </w:hyperlink>
      <w:r>
        <w:t>.</w:t>
      </w:r>
    </w:p>
    <w:p w:rsidR="005A155D" w:rsidRDefault="005A155D" w:rsidP="005A155D">
      <w:pPr>
        <w:pStyle w:val="Card"/>
      </w:pPr>
      <w:r w:rsidRPr="00BA4CB4">
        <w:t xml:space="preserve">Nonetheless, the </w:t>
      </w:r>
      <w:r w:rsidRPr="005E448F">
        <w:rPr>
          <w:rStyle w:val="StyleBoldUnderline"/>
        </w:rPr>
        <w:t>ability of the United States to encourage reform is severely limited</w:t>
      </w:r>
      <w:r w:rsidRPr="00BA4CB4">
        <w:t xml:space="preserve">. </w:t>
      </w:r>
      <w:r w:rsidRPr="005E448F">
        <w:rPr>
          <w:rStyle w:val="StyleBoldUnderline"/>
        </w:rPr>
        <w:t>Mexican leaders are extremely sensitive to perceived -bullying- by the United States</w:t>
      </w:r>
      <w:r w:rsidRPr="00BA4CB4">
        <w:t xml:space="preserve">. </w:t>
      </w:r>
      <w:r w:rsidRPr="008F1C9C">
        <w:rPr>
          <w:rStyle w:val="Emphasis"/>
          <w:rFonts w:eastAsiaTheme="majorEastAsia"/>
        </w:rPr>
        <w:t>Too public a U.S. position</w:t>
      </w:r>
      <w:r w:rsidRPr="005E448F">
        <w:rPr>
          <w:rStyle w:val="StyleBoldUnderline"/>
        </w:rPr>
        <w:t>—particularly on opening up Mexican oil fields to foreign development—</w:t>
      </w:r>
      <w:r w:rsidRPr="008F1C9C">
        <w:rPr>
          <w:rStyle w:val="Emphasis"/>
          <w:rFonts w:eastAsiaTheme="majorEastAsia"/>
        </w:rPr>
        <w:t>might actually undermine reform efforts</w:t>
      </w:r>
      <w:r w:rsidRPr="00BA4CB4">
        <w:t xml:space="preserve">. In any instance, the </w:t>
      </w:r>
      <w:r w:rsidRPr="008F1C9C">
        <w:rPr>
          <w:rStyle w:val="Emphasis"/>
          <w:rFonts w:eastAsiaTheme="majorEastAsia"/>
        </w:rPr>
        <w:t>United States should be modest in its calls for reform in Mexico.</w:t>
      </w:r>
      <w:r w:rsidRPr="00BA4CB4">
        <w:t xml:space="preserve"> </w:t>
      </w:r>
      <w:r w:rsidRPr="005E448F">
        <w:rPr>
          <w:rStyle w:val="StyleBoldUnderline"/>
        </w:rPr>
        <w:t>After all. Mexico is not the only North American country with constitutional and cultural constraints on good public policy</w:t>
      </w:r>
      <w:r w:rsidRPr="00BA4CB4">
        <w:t xml:space="preserve">. As noted, </w:t>
      </w:r>
      <w:r w:rsidRPr="005E448F">
        <w:rPr>
          <w:rStyle w:val="StyleBoldUnderline"/>
        </w:rPr>
        <w:t>the United States appears incapable of stopping the flow of weapons to Mexico</w:t>
      </w:r>
      <w:r w:rsidRPr="00BA4CB4">
        <w:t>. Recently queried on this. President Obama was reduced to spluttering about the Second Amendment to the U.S. Constitution.37</w:t>
      </w:r>
    </w:p>
    <w:p w:rsidR="005A155D" w:rsidRDefault="005A155D" w:rsidP="005A155D"/>
    <w:p w:rsidR="005A155D" w:rsidRPr="00AE24FB" w:rsidRDefault="005A155D" w:rsidP="005A155D">
      <w:pPr>
        <w:rPr>
          <w:rStyle w:val="StyleStyleBold12pt"/>
        </w:rPr>
      </w:pPr>
      <w:r w:rsidRPr="00AE24FB">
        <w:rPr>
          <w:rStyle w:val="StyleStyleBold12pt"/>
        </w:rPr>
        <w:t xml:space="preserve">Certainty is key for investment </w:t>
      </w:r>
    </w:p>
    <w:p w:rsidR="005A155D" w:rsidRDefault="005A155D" w:rsidP="005A155D">
      <w:r w:rsidRPr="006C2B57">
        <w:rPr>
          <w:rStyle w:val="StyleStyleBold12pt"/>
        </w:rPr>
        <w:t>Taylor 1-9</w:t>
      </w:r>
      <w:r w:rsidRPr="006C2B57">
        <w:t xml:space="preserve"> [ 1/9/13, Phil Taylor reporter for the E and E publishing LLC, “E&amp;E: U.S.-Mexico transboundary agreement mired in Congress</w:t>
      </w:r>
      <w:r>
        <w:t xml:space="preserve">”, </w:t>
      </w:r>
      <w:hyperlink r:id="rId133" w:history="1">
        <w:r>
          <w:t>http://www.bromwichgroup.com/2013/01/ee-offshore-drilling-u-s-mexico-transboundary-agreement-mired-in-congress/</w:t>
        </w:r>
      </w:hyperlink>
      <w:r>
        <w:t>]</w:t>
      </w:r>
    </w:p>
    <w:p w:rsidR="005A155D" w:rsidRPr="007B2251" w:rsidRDefault="005A155D" w:rsidP="005A155D">
      <w:pPr>
        <w:pStyle w:val="Card"/>
      </w:pPr>
      <w:r w:rsidRPr="00AE24FB">
        <w:rPr>
          <w:rStyle w:val="StyleBoldUnderline"/>
        </w:rPr>
        <w:t>The impasse derailed</w:t>
      </w:r>
      <w:r w:rsidRPr="007B2251">
        <w:t xml:space="preserve">, for now, </w:t>
      </w:r>
      <w:r w:rsidRPr="00AE24FB">
        <w:rPr>
          <w:rStyle w:val="StyleBoldUnderline"/>
        </w:rPr>
        <w:t>an agreement that many think could improve bilateral relations and spur much-needed reforms in Mexico’s energy secto</w:t>
      </w:r>
      <w:r w:rsidRPr="007B2251">
        <w:t>r.</w:t>
      </w:r>
      <w:r>
        <w:t xml:space="preserve"> </w:t>
      </w:r>
      <w:r w:rsidRPr="007B2251">
        <w:t xml:space="preserve">Moreover, while the Bureau of Ocean Energy Management has offered leases in U.S. waters affected by the agreement, </w:t>
      </w:r>
      <w:r w:rsidRPr="00AE24FB">
        <w:rPr>
          <w:rStyle w:val="StyleBoldUnderline"/>
        </w:rPr>
        <w:t>no firms will invest in the area until they are confident the resource can be legally developed</w:t>
      </w:r>
      <w:r w:rsidRPr="007B2251">
        <w:t>.</w:t>
      </w:r>
      <w:r>
        <w:t xml:space="preserve"> </w:t>
      </w:r>
      <w:r w:rsidRPr="007B2251">
        <w:t>“</w:t>
      </w:r>
      <w:r w:rsidRPr="00AE24FB">
        <w:rPr>
          <w:rStyle w:val="StyleBoldUnderline"/>
        </w:rPr>
        <w:t>There is no way a major company would go out and start drilling on the U.S. side unless this agreement is passed, because that would infuriate Mexic</w:t>
      </w:r>
      <w:r w:rsidRPr="007B2251">
        <w:t>o,” said one Senate Republican aide.</w:t>
      </w:r>
      <w:r>
        <w:t xml:space="preserve"> </w:t>
      </w:r>
      <w:r w:rsidRPr="00AE24FB">
        <w:rPr>
          <w:rStyle w:val="StyleBoldUnderline"/>
        </w:rPr>
        <w:t>That is because even if a U.S. company were to drill within U.S. waters, oil could be siphoned from reservoirs that extend to Mexican territory</w:t>
      </w:r>
      <w:r w:rsidRPr="007B2251">
        <w:t xml:space="preserve">. Since </w:t>
      </w:r>
      <w:r w:rsidRPr="00AE24FB">
        <w:rPr>
          <w:rStyle w:val="StyleBoldUnderline"/>
        </w:rPr>
        <w:t>Mexico</w:t>
      </w:r>
      <w:r w:rsidRPr="007B2251">
        <w:t xml:space="preserve"> nationalized its oil in 1938, its </w:t>
      </w:r>
      <w:r w:rsidRPr="00AE24FB">
        <w:rPr>
          <w:rStyle w:val="StyleBoldUnderline"/>
        </w:rPr>
        <w:t>relationship with the United States on energy matters has been extremely sensitive</w:t>
      </w:r>
      <w:r w:rsidRPr="007B2251">
        <w:t>, according to experts.</w:t>
      </w:r>
      <w:r>
        <w:t xml:space="preserve"> </w:t>
      </w:r>
      <w:r w:rsidRPr="00AE24FB">
        <w:rPr>
          <w:rStyle w:val="StyleBoldUnderline"/>
        </w:rPr>
        <w:t>“The agreement also offers some sense of assurance that the tremendous investments necessary to look in these areas would not be lost in an international dispute,”</w:t>
      </w:r>
      <w:r w:rsidRPr="007B2251">
        <w:t xml:space="preserve"> said Nicolette Nye, a spokeswoman for the National Ocean Industries Association, which urged Congress to approve the measure.</w:t>
      </w:r>
    </w:p>
    <w:p w:rsidR="005A155D" w:rsidRDefault="005A155D" w:rsidP="005A155D"/>
    <w:p w:rsidR="005A155D" w:rsidRPr="00AE24FB" w:rsidRDefault="005A155D" w:rsidP="005A155D">
      <w:pPr>
        <w:rPr>
          <w:rStyle w:val="StyleStyleBold12pt"/>
        </w:rPr>
      </w:pPr>
      <w:r w:rsidRPr="00AE24FB">
        <w:rPr>
          <w:rStyle w:val="StyleStyleBold12pt"/>
        </w:rPr>
        <w:t>TBA needs to be passed immediately to ensure investment</w:t>
      </w:r>
    </w:p>
    <w:p w:rsidR="005A155D" w:rsidRDefault="005A155D" w:rsidP="005A155D">
      <w:r w:rsidRPr="006C2B57">
        <w:rPr>
          <w:rStyle w:val="StyleStyleBold12pt"/>
        </w:rPr>
        <w:t>Milito 4-25</w:t>
      </w:r>
      <w:r w:rsidRPr="006C2B57">
        <w:t xml:space="preserve"> [4/25/13, Erik Milito is a Group Director and Upstream and Industry Operations at the API, “Erik Milito testimony before House Committee on Natural Resources</w:t>
      </w:r>
      <w:r>
        <w:t xml:space="preserve">”, </w:t>
      </w:r>
      <w:hyperlink r:id="rId134" w:history="1">
        <w:r>
          <w:t>http://www.api.org/news-and-media/testimony-speeches/2013/erik-milito-testimony-house-committee-on-natural-resources</w:t>
        </w:r>
      </w:hyperlink>
      <w:r>
        <w:t>]</w:t>
      </w:r>
    </w:p>
    <w:p w:rsidR="009A7813" w:rsidRDefault="005A155D" w:rsidP="005A155D">
      <w:pPr>
        <w:pStyle w:val="Card"/>
      </w:pPr>
      <w:r w:rsidRPr="00AE24FB">
        <w:rPr>
          <w:rStyle w:val="StyleBoldUnderline"/>
        </w:rPr>
        <w:t>The Transboundary Hydrocarbon Agreement with Mexico is important as it could help create additional resource opportunities</w:t>
      </w:r>
      <w:r w:rsidRPr="005836A3">
        <w:t xml:space="preserve"> for US oil and natural gas companies in the Gulf of Mexico and in turn create more jobs and enhance our energy security. </w:t>
      </w:r>
      <w:r w:rsidRPr="00AE24FB">
        <w:rPr>
          <w:rStyle w:val="StyleBoldUnderline"/>
        </w:rPr>
        <w:t>The agreement establishes a cooperative process for managing oil</w:t>
      </w:r>
      <w:r w:rsidRPr="005836A3">
        <w:t xml:space="preserve"> and gas reservoirs along the boundary region in the Gulf of Mexico and encourages cooperative agreements between US independent oil companies (IOCs) and Mexico’s state-owned oil company (Pemex) to jointly develop energy resources along boundary areas in the Gulf of Mexico. </w:t>
      </w:r>
      <w:r w:rsidRPr="00AE24FB">
        <w:rPr>
          <w:rStyle w:val="StyleBoldUnderline"/>
        </w:rPr>
        <w:t>Importantly, this agreement will provide legal certainty to US companies, which will encourage them to invest in new energy development, creating jobs and spurring economic growth</w:t>
      </w:r>
      <w:r w:rsidRPr="005836A3">
        <w:t>.</w:t>
      </w:r>
      <w:r>
        <w:t xml:space="preserve"> </w:t>
      </w:r>
      <w:r w:rsidRPr="005836A3">
        <w:t xml:space="preserve">The importance of this agreement is magnified by the fact that </w:t>
      </w:r>
      <w:r w:rsidRPr="00AE24FB">
        <w:rPr>
          <w:rStyle w:val="StyleBoldUnderline"/>
        </w:rPr>
        <w:t>the administration has chosen a status quo approach to offshore oil and natural gas development that restricts oil and gas development</w:t>
      </w:r>
      <w:r w:rsidRPr="005836A3">
        <w:t xml:space="preserve"> to the Gulf of Mexico and Alaska and leaves more than 85 percent of OCS areas off limits. </w:t>
      </w:r>
      <w:r w:rsidRPr="00AE24FB">
        <w:rPr>
          <w:rStyle w:val="StyleBoldUnderline"/>
        </w:rPr>
        <w:t>We continue to hear about an “all-of-the above” energy approach and the administration’s projections show that oil and natural gas will supply most of the nation’s energy</w:t>
      </w:r>
      <w:r w:rsidRPr="005836A3">
        <w:t xml:space="preserve"> for decades to come. </w:t>
      </w:r>
      <w:r w:rsidRPr="00AE24FB">
        <w:rPr>
          <w:rStyle w:val="StyleBoldUnderline"/>
        </w:rPr>
        <w:t xml:space="preserve">Yet we continue to see proposals to increase taxes on the industry, </w:t>
      </w:r>
      <w:r w:rsidRPr="005836A3">
        <w:t xml:space="preserve">decisions to reduce opportunities for leasing and resource development, processes that string out permitting decisions, </w:t>
      </w:r>
      <w:r w:rsidRPr="00AE24FB">
        <w:rPr>
          <w:rStyle w:val="StyleBoldUnderline"/>
        </w:rPr>
        <w:t xml:space="preserve">and continued regulatory uncertainty. Implementing legislation authorizing this important agreement should be approved as quickly as possible, and H.R. 1613 takes that pivotal step. Swift </w:t>
      </w:r>
      <w:r w:rsidRPr="00AE24FB">
        <w:rPr>
          <w:rStyle w:val="StyleBoldUnderline"/>
        </w:rPr>
        <w:lastRenderedPageBreak/>
        <w:t xml:space="preserve">implementation of the Transboundary Hydrocarbon Agreement is important to providing regulatory certainty and will allow companies to make investments </w:t>
      </w:r>
      <w:r w:rsidRPr="005836A3">
        <w:t xml:space="preserve">in these boundary areas </w:t>
      </w:r>
      <w:r w:rsidRPr="00AE24FB">
        <w:rPr>
          <w:rStyle w:val="StyleBoldUnderline"/>
        </w:rPr>
        <w:t>with the knowledge that there is a framework in place to allow for orderly extraction</w:t>
      </w:r>
      <w:r w:rsidRPr="005836A3">
        <w:t xml:space="preserve"> of these resources. </w:t>
      </w:r>
      <w:r w:rsidRPr="00AE24FB">
        <w:rPr>
          <w:rStyle w:val="StyleBoldUnderline"/>
        </w:rPr>
        <w:t>Given that industry investments in the offshore are largely limited to the Gulf of Mexico, this will serve to enhance our nation’s energy security</w:t>
      </w:r>
      <w:r w:rsidRPr="005836A3">
        <w:t xml:space="preserve"> and long-term economic growth and highlight the importance of national leadership in promoting a positive, forward-looking energy policy.</w:t>
      </w:r>
      <w:r>
        <w:t xml:space="preserve"> </w:t>
      </w:r>
    </w:p>
    <w:sectPr w:rsidR="009A7813" w:rsidSect="008D30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明朝">
    <w:altName w:val="MS Mincho"/>
    <w:charset w:val="4E"/>
    <w:family w:val="auto"/>
    <w:pitch w:val="variable"/>
    <w:sig w:usb0="00000000"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ookAntiqua">
    <w:altName w:val="Book Antiqua"/>
    <w:panose1 w:val="00000000000000000000"/>
    <w:charset w:val="00"/>
    <w:family w:val="auto"/>
    <w:notTrueType/>
    <w:pitch w:val="default"/>
    <w:sig w:usb0="00000003" w:usb1="00000000" w:usb2="00000000" w:usb3="00000000" w:csb0="00000001"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90A47CA"/>
    <w:multiLevelType w:val="hybridMultilevel"/>
    <w:tmpl w:val="51DE4A1C"/>
    <w:lvl w:ilvl="0" w:tplc="77AA1C8A">
      <w:start w:val="8"/>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compat>
    <w:useFELayout/>
  </w:compat>
  <w:rsids>
    <w:rsidRoot w:val="008D3003"/>
    <w:rsid w:val="00006301"/>
    <w:rsid w:val="00016FB4"/>
    <w:rsid w:val="00017633"/>
    <w:rsid w:val="00032000"/>
    <w:rsid w:val="000404AA"/>
    <w:rsid w:val="00041BBA"/>
    <w:rsid w:val="00042716"/>
    <w:rsid w:val="00042EB7"/>
    <w:rsid w:val="000463BE"/>
    <w:rsid w:val="00057F03"/>
    <w:rsid w:val="0008386A"/>
    <w:rsid w:val="000902CB"/>
    <w:rsid w:val="00090D48"/>
    <w:rsid w:val="000C29C1"/>
    <w:rsid w:val="000C6876"/>
    <w:rsid w:val="000D2AB5"/>
    <w:rsid w:val="000D3165"/>
    <w:rsid w:val="000E51D0"/>
    <w:rsid w:val="000F1715"/>
    <w:rsid w:val="000F1DEA"/>
    <w:rsid w:val="000F39BE"/>
    <w:rsid w:val="000F433E"/>
    <w:rsid w:val="00101550"/>
    <w:rsid w:val="00113724"/>
    <w:rsid w:val="0011687D"/>
    <w:rsid w:val="001261C7"/>
    <w:rsid w:val="001269F1"/>
    <w:rsid w:val="00127ADC"/>
    <w:rsid w:val="001379A1"/>
    <w:rsid w:val="00141438"/>
    <w:rsid w:val="00143913"/>
    <w:rsid w:val="00144BD3"/>
    <w:rsid w:val="0016327C"/>
    <w:rsid w:val="00171CAA"/>
    <w:rsid w:val="00182E82"/>
    <w:rsid w:val="00183451"/>
    <w:rsid w:val="001C2B6E"/>
    <w:rsid w:val="001C7005"/>
    <w:rsid w:val="001E41C7"/>
    <w:rsid w:val="001F68C4"/>
    <w:rsid w:val="0020002C"/>
    <w:rsid w:val="0020427E"/>
    <w:rsid w:val="0021535F"/>
    <w:rsid w:val="00220408"/>
    <w:rsid w:val="00231A82"/>
    <w:rsid w:val="0023538E"/>
    <w:rsid w:val="00251C3F"/>
    <w:rsid w:val="00251D03"/>
    <w:rsid w:val="002607E1"/>
    <w:rsid w:val="002701BF"/>
    <w:rsid w:val="00284C68"/>
    <w:rsid w:val="002A12EE"/>
    <w:rsid w:val="002B1903"/>
    <w:rsid w:val="002C34E6"/>
    <w:rsid w:val="002D1573"/>
    <w:rsid w:val="002D5110"/>
    <w:rsid w:val="002D6922"/>
    <w:rsid w:val="002E21CC"/>
    <w:rsid w:val="002E361F"/>
    <w:rsid w:val="002E5FCC"/>
    <w:rsid w:val="002F129A"/>
    <w:rsid w:val="002F5D22"/>
    <w:rsid w:val="003033D8"/>
    <w:rsid w:val="0030528C"/>
    <w:rsid w:val="00315C9C"/>
    <w:rsid w:val="003178C7"/>
    <w:rsid w:val="0032022A"/>
    <w:rsid w:val="003204BF"/>
    <w:rsid w:val="00326074"/>
    <w:rsid w:val="003353DA"/>
    <w:rsid w:val="00340FC5"/>
    <w:rsid w:val="003445FB"/>
    <w:rsid w:val="00345B9D"/>
    <w:rsid w:val="00350D87"/>
    <w:rsid w:val="003540B5"/>
    <w:rsid w:val="0036015C"/>
    <w:rsid w:val="00360BA7"/>
    <w:rsid w:val="0037278C"/>
    <w:rsid w:val="00382497"/>
    <w:rsid w:val="00396F61"/>
    <w:rsid w:val="003A3CDD"/>
    <w:rsid w:val="003A76E7"/>
    <w:rsid w:val="003B3A99"/>
    <w:rsid w:val="003B4D7A"/>
    <w:rsid w:val="003F6845"/>
    <w:rsid w:val="004006F9"/>
    <w:rsid w:val="00410994"/>
    <w:rsid w:val="00411BCD"/>
    <w:rsid w:val="0041390D"/>
    <w:rsid w:val="00414B5D"/>
    <w:rsid w:val="004325E9"/>
    <w:rsid w:val="00442D42"/>
    <w:rsid w:val="00472B3D"/>
    <w:rsid w:val="00474F38"/>
    <w:rsid w:val="00476742"/>
    <w:rsid w:val="00496630"/>
    <w:rsid w:val="004A2601"/>
    <w:rsid w:val="004A6C45"/>
    <w:rsid w:val="004B2A1B"/>
    <w:rsid w:val="004B6131"/>
    <w:rsid w:val="004C0518"/>
    <w:rsid w:val="004C6BB5"/>
    <w:rsid w:val="004D13C4"/>
    <w:rsid w:val="004D3F81"/>
    <w:rsid w:val="004D4C8D"/>
    <w:rsid w:val="004D759B"/>
    <w:rsid w:val="004F37A9"/>
    <w:rsid w:val="004F5428"/>
    <w:rsid w:val="00522F66"/>
    <w:rsid w:val="005570D6"/>
    <w:rsid w:val="00564417"/>
    <w:rsid w:val="00564AD5"/>
    <w:rsid w:val="005666D8"/>
    <w:rsid w:val="00567411"/>
    <w:rsid w:val="005739B0"/>
    <w:rsid w:val="00584827"/>
    <w:rsid w:val="005A155D"/>
    <w:rsid w:val="005A44E6"/>
    <w:rsid w:val="005A5D9F"/>
    <w:rsid w:val="005A619A"/>
    <w:rsid w:val="005A64F5"/>
    <w:rsid w:val="005B1CD1"/>
    <w:rsid w:val="005C004F"/>
    <w:rsid w:val="005C79E2"/>
    <w:rsid w:val="005F1A7A"/>
    <w:rsid w:val="005F438F"/>
    <w:rsid w:val="006016D7"/>
    <w:rsid w:val="00606EB4"/>
    <w:rsid w:val="00637375"/>
    <w:rsid w:val="006444FC"/>
    <w:rsid w:val="00644CAC"/>
    <w:rsid w:val="00645A83"/>
    <w:rsid w:val="006625D5"/>
    <w:rsid w:val="0066625D"/>
    <w:rsid w:val="00672E52"/>
    <w:rsid w:val="006737BC"/>
    <w:rsid w:val="00674369"/>
    <w:rsid w:val="006753B4"/>
    <w:rsid w:val="006B1E0C"/>
    <w:rsid w:val="006B5C0E"/>
    <w:rsid w:val="006C5E63"/>
    <w:rsid w:val="006C7EB6"/>
    <w:rsid w:val="006D283F"/>
    <w:rsid w:val="006D5BBE"/>
    <w:rsid w:val="006D63A3"/>
    <w:rsid w:val="006E04E7"/>
    <w:rsid w:val="006E0AA9"/>
    <w:rsid w:val="006E2601"/>
    <w:rsid w:val="006E66BA"/>
    <w:rsid w:val="007005DD"/>
    <w:rsid w:val="00710E9F"/>
    <w:rsid w:val="00734044"/>
    <w:rsid w:val="0073772E"/>
    <w:rsid w:val="0075374A"/>
    <w:rsid w:val="00761645"/>
    <w:rsid w:val="007659C8"/>
    <w:rsid w:val="00771435"/>
    <w:rsid w:val="00772350"/>
    <w:rsid w:val="00775B2A"/>
    <w:rsid w:val="007868EB"/>
    <w:rsid w:val="00792018"/>
    <w:rsid w:val="00792F27"/>
    <w:rsid w:val="0079681A"/>
    <w:rsid w:val="007A0F60"/>
    <w:rsid w:val="007A4BFE"/>
    <w:rsid w:val="007B0D18"/>
    <w:rsid w:val="007D0C3D"/>
    <w:rsid w:val="007D1748"/>
    <w:rsid w:val="007D59FA"/>
    <w:rsid w:val="007D6057"/>
    <w:rsid w:val="007E4C70"/>
    <w:rsid w:val="007F35F4"/>
    <w:rsid w:val="007F48E7"/>
    <w:rsid w:val="007F7266"/>
    <w:rsid w:val="00800A37"/>
    <w:rsid w:val="00802D66"/>
    <w:rsid w:val="008143C2"/>
    <w:rsid w:val="00822FB8"/>
    <w:rsid w:val="008251AC"/>
    <w:rsid w:val="00835779"/>
    <w:rsid w:val="008528A7"/>
    <w:rsid w:val="00853218"/>
    <w:rsid w:val="008551DB"/>
    <w:rsid w:val="00855A19"/>
    <w:rsid w:val="0086663B"/>
    <w:rsid w:val="00872C1B"/>
    <w:rsid w:val="00893209"/>
    <w:rsid w:val="008A7286"/>
    <w:rsid w:val="008A7C66"/>
    <w:rsid w:val="008B303E"/>
    <w:rsid w:val="008C2F48"/>
    <w:rsid w:val="008C32D1"/>
    <w:rsid w:val="008D3003"/>
    <w:rsid w:val="008E115C"/>
    <w:rsid w:val="008E374A"/>
    <w:rsid w:val="008E3EC0"/>
    <w:rsid w:val="008F21A2"/>
    <w:rsid w:val="008F5B6F"/>
    <w:rsid w:val="009039C0"/>
    <w:rsid w:val="0090782D"/>
    <w:rsid w:val="00911147"/>
    <w:rsid w:val="009132D3"/>
    <w:rsid w:val="00924BFA"/>
    <w:rsid w:val="00925E32"/>
    <w:rsid w:val="00940EEC"/>
    <w:rsid w:val="00942161"/>
    <w:rsid w:val="009617AB"/>
    <w:rsid w:val="00981C5F"/>
    <w:rsid w:val="009826B5"/>
    <w:rsid w:val="00984A5A"/>
    <w:rsid w:val="00993A5B"/>
    <w:rsid w:val="009958FA"/>
    <w:rsid w:val="009A7813"/>
    <w:rsid w:val="009B432B"/>
    <w:rsid w:val="009B6504"/>
    <w:rsid w:val="009B7D9E"/>
    <w:rsid w:val="009C18BE"/>
    <w:rsid w:val="009C2787"/>
    <w:rsid w:val="009C7EDA"/>
    <w:rsid w:val="009E0B40"/>
    <w:rsid w:val="009E543E"/>
    <w:rsid w:val="009E5852"/>
    <w:rsid w:val="009E5E08"/>
    <w:rsid w:val="00A00C49"/>
    <w:rsid w:val="00A1666F"/>
    <w:rsid w:val="00A23A8A"/>
    <w:rsid w:val="00A24D31"/>
    <w:rsid w:val="00A419C7"/>
    <w:rsid w:val="00A45C0D"/>
    <w:rsid w:val="00A46153"/>
    <w:rsid w:val="00A54C06"/>
    <w:rsid w:val="00A7115E"/>
    <w:rsid w:val="00A84855"/>
    <w:rsid w:val="00A9215B"/>
    <w:rsid w:val="00A9328C"/>
    <w:rsid w:val="00AA7647"/>
    <w:rsid w:val="00AA78C4"/>
    <w:rsid w:val="00AB5D14"/>
    <w:rsid w:val="00AB7FF6"/>
    <w:rsid w:val="00AC4236"/>
    <w:rsid w:val="00AD52CC"/>
    <w:rsid w:val="00AE63D0"/>
    <w:rsid w:val="00AE7D9E"/>
    <w:rsid w:val="00AF07AC"/>
    <w:rsid w:val="00AF4DF4"/>
    <w:rsid w:val="00AF4E8C"/>
    <w:rsid w:val="00B25CC3"/>
    <w:rsid w:val="00B27481"/>
    <w:rsid w:val="00B323B7"/>
    <w:rsid w:val="00B333B6"/>
    <w:rsid w:val="00B40392"/>
    <w:rsid w:val="00B40A81"/>
    <w:rsid w:val="00B43D76"/>
    <w:rsid w:val="00B45A85"/>
    <w:rsid w:val="00B6120F"/>
    <w:rsid w:val="00B67D19"/>
    <w:rsid w:val="00B74101"/>
    <w:rsid w:val="00B92782"/>
    <w:rsid w:val="00BA4CB4"/>
    <w:rsid w:val="00BB171C"/>
    <w:rsid w:val="00BB43ED"/>
    <w:rsid w:val="00BC201B"/>
    <w:rsid w:val="00BC3D63"/>
    <w:rsid w:val="00BC40B8"/>
    <w:rsid w:val="00BC45A4"/>
    <w:rsid w:val="00BE4870"/>
    <w:rsid w:val="00C04496"/>
    <w:rsid w:val="00C33A3E"/>
    <w:rsid w:val="00C47189"/>
    <w:rsid w:val="00C55910"/>
    <w:rsid w:val="00C565A2"/>
    <w:rsid w:val="00C57605"/>
    <w:rsid w:val="00C57F25"/>
    <w:rsid w:val="00C6203B"/>
    <w:rsid w:val="00C803D6"/>
    <w:rsid w:val="00C8327A"/>
    <w:rsid w:val="00C84C2B"/>
    <w:rsid w:val="00C86CFF"/>
    <w:rsid w:val="00C9085A"/>
    <w:rsid w:val="00C93BA4"/>
    <w:rsid w:val="00C9696B"/>
    <w:rsid w:val="00CB0225"/>
    <w:rsid w:val="00CB760B"/>
    <w:rsid w:val="00CD6600"/>
    <w:rsid w:val="00CE4A41"/>
    <w:rsid w:val="00CF3859"/>
    <w:rsid w:val="00D07C45"/>
    <w:rsid w:val="00D10309"/>
    <w:rsid w:val="00D20468"/>
    <w:rsid w:val="00D31690"/>
    <w:rsid w:val="00D3346B"/>
    <w:rsid w:val="00D33536"/>
    <w:rsid w:val="00D369FC"/>
    <w:rsid w:val="00D518B3"/>
    <w:rsid w:val="00D734B4"/>
    <w:rsid w:val="00D7381F"/>
    <w:rsid w:val="00D77881"/>
    <w:rsid w:val="00D9346E"/>
    <w:rsid w:val="00D93641"/>
    <w:rsid w:val="00DA1390"/>
    <w:rsid w:val="00DA482E"/>
    <w:rsid w:val="00DA60DC"/>
    <w:rsid w:val="00DA75C2"/>
    <w:rsid w:val="00DA7C4B"/>
    <w:rsid w:val="00DC3839"/>
    <w:rsid w:val="00DD62B7"/>
    <w:rsid w:val="00DE0286"/>
    <w:rsid w:val="00DE1488"/>
    <w:rsid w:val="00DE4929"/>
    <w:rsid w:val="00DF05CB"/>
    <w:rsid w:val="00E10503"/>
    <w:rsid w:val="00E14113"/>
    <w:rsid w:val="00E26BA0"/>
    <w:rsid w:val="00E34444"/>
    <w:rsid w:val="00E40311"/>
    <w:rsid w:val="00E411F1"/>
    <w:rsid w:val="00E417B8"/>
    <w:rsid w:val="00E454C2"/>
    <w:rsid w:val="00E47A87"/>
    <w:rsid w:val="00E52F68"/>
    <w:rsid w:val="00E60B7A"/>
    <w:rsid w:val="00E74D66"/>
    <w:rsid w:val="00E866C6"/>
    <w:rsid w:val="00E86C2C"/>
    <w:rsid w:val="00E87AE5"/>
    <w:rsid w:val="00EB2A58"/>
    <w:rsid w:val="00EB7DDD"/>
    <w:rsid w:val="00EC0C7E"/>
    <w:rsid w:val="00EC41EB"/>
    <w:rsid w:val="00ED06F4"/>
    <w:rsid w:val="00ED1649"/>
    <w:rsid w:val="00EE2147"/>
    <w:rsid w:val="00F030D1"/>
    <w:rsid w:val="00F07F27"/>
    <w:rsid w:val="00F47292"/>
    <w:rsid w:val="00F47AB0"/>
    <w:rsid w:val="00F51CCD"/>
    <w:rsid w:val="00F53FD0"/>
    <w:rsid w:val="00F907FA"/>
    <w:rsid w:val="00F95EF2"/>
    <w:rsid w:val="00FA0848"/>
    <w:rsid w:val="00FA2193"/>
    <w:rsid w:val="00FB02EC"/>
    <w:rsid w:val="00FB4F9F"/>
    <w:rsid w:val="00FC0A7C"/>
    <w:rsid w:val="00FC6757"/>
    <w:rsid w:val="00FE445F"/>
    <w:rsid w:val="00FE4B25"/>
    <w:rsid w:val="00FF116E"/>
    <w:rsid w:val="00FF65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9696B"/>
    <w:rPr>
      <w:rFonts w:ascii="Georgia" w:eastAsiaTheme="minorHAnsi" w:hAnsi="Georgia" w:cs="Calibri"/>
      <w:sz w:val="20"/>
      <w:szCs w:val="22"/>
    </w:rPr>
  </w:style>
  <w:style w:type="paragraph" w:styleId="Heading1">
    <w:name w:val="heading 1"/>
    <w:aliases w:val="Pocket"/>
    <w:basedOn w:val="Normal"/>
    <w:next w:val="Normal"/>
    <w:link w:val="Heading1Char"/>
    <w:uiPriority w:val="1"/>
    <w:qFormat/>
    <w:rsid w:val="00C969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9696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9696B"/>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body,small text,Normal Tag,heading 2, Ch,no read,No Spacing12,No Spacing211,No Spacing2111,Ch,No Spacing112,No Spacing1121"/>
    <w:basedOn w:val="Normal"/>
    <w:next w:val="Normal"/>
    <w:link w:val="Heading4Char"/>
    <w:uiPriority w:val="4"/>
    <w:qFormat/>
    <w:rsid w:val="00C9696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9696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9696B"/>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C9696B"/>
    <w:rPr>
      <w:rFonts w:ascii="Georgia" w:eastAsiaTheme="majorEastAsia" w:hAnsi="Georgia" w:cstheme="majorBidi"/>
      <w:b/>
      <w:bCs/>
      <w:sz w:val="28"/>
      <w:szCs w:val="22"/>
      <w:u w:val="singl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
    <w:basedOn w:val="DefaultParagraphFont"/>
    <w:link w:val="Heading4"/>
    <w:uiPriority w:val="4"/>
    <w:rsid w:val="00C9696B"/>
    <w:rPr>
      <w:rFonts w:ascii="Georgia" w:eastAsiaTheme="majorEastAsia" w:hAnsi="Georgia" w:cstheme="majorBidi"/>
      <w:b/>
      <w:bCs/>
      <w:iCs/>
      <w:szCs w:val="22"/>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C9696B"/>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C9696B"/>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9696B"/>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9696B"/>
    <w:rPr>
      <w:b/>
      <w:bCs/>
      <w:sz w:val="24"/>
      <w:u w:val="none"/>
    </w:rPr>
  </w:style>
  <w:style w:type="paragraph" w:styleId="Header">
    <w:name w:val="header"/>
    <w:basedOn w:val="Normal"/>
    <w:link w:val="HeaderChar"/>
    <w:uiPriority w:val="99"/>
    <w:rsid w:val="00C9696B"/>
    <w:pPr>
      <w:tabs>
        <w:tab w:val="center" w:pos="4680"/>
        <w:tab w:val="right" w:pos="9360"/>
      </w:tabs>
    </w:pPr>
  </w:style>
  <w:style w:type="character" w:customStyle="1" w:styleId="HeaderChar">
    <w:name w:val="Header Char"/>
    <w:basedOn w:val="DefaultParagraphFont"/>
    <w:link w:val="Header"/>
    <w:uiPriority w:val="99"/>
    <w:rsid w:val="00C9696B"/>
    <w:rPr>
      <w:rFonts w:ascii="Georgia" w:eastAsiaTheme="minorHAnsi" w:hAnsi="Georgia" w:cs="Calibri"/>
      <w:sz w:val="20"/>
      <w:szCs w:val="22"/>
    </w:rPr>
  </w:style>
  <w:style w:type="paragraph" w:styleId="Footer">
    <w:name w:val="footer"/>
    <w:basedOn w:val="Normal"/>
    <w:link w:val="FooterChar"/>
    <w:uiPriority w:val="99"/>
    <w:rsid w:val="00C9696B"/>
    <w:pPr>
      <w:tabs>
        <w:tab w:val="center" w:pos="4680"/>
        <w:tab w:val="right" w:pos="9360"/>
      </w:tabs>
    </w:pPr>
  </w:style>
  <w:style w:type="character" w:customStyle="1" w:styleId="FooterChar">
    <w:name w:val="Footer Char"/>
    <w:basedOn w:val="DefaultParagraphFont"/>
    <w:link w:val="Footer"/>
    <w:uiPriority w:val="99"/>
    <w:rsid w:val="00C9696B"/>
    <w:rPr>
      <w:rFonts w:ascii="Georgia" w:eastAsiaTheme="minorHAnsi" w:hAnsi="Georgia" w:cs="Calibri"/>
      <w:sz w:val="20"/>
      <w:szCs w:val="22"/>
    </w:rPr>
  </w:style>
  <w:style w:type="character" w:styleId="Hyperlink">
    <w:name w:val="Hyperlink"/>
    <w:basedOn w:val="DefaultParagraphFont"/>
    <w:uiPriority w:val="99"/>
    <w:rsid w:val="00C9696B"/>
    <w:rPr>
      <w:color w:val="auto"/>
      <w:u w:val="none"/>
    </w:rPr>
  </w:style>
  <w:style w:type="character" w:styleId="FollowedHyperlink">
    <w:name w:val="FollowedHyperlink"/>
    <w:basedOn w:val="DefaultParagraphFont"/>
    <w:uiPriority w:val="99"/>
    <w:semiHidden/>
    <w:rsid w:val="00C9696B"/>
    <w:rPr>
      <w:color w:val="auto"/>
      <w:u w:val="none"/>
    </w:rPr>
  </w:style>
  <w:style w:type="paragraph" w:styleId="DocumentMap">
    <w:name w:val="Document Map"/>
    <w:basedOn w:val="Normal"/>
    <w:link w:val="DocumentMapChar"/>
    <w:uiPriority w:val="99"/>
    <w:semiHidden/>
    <w:unhideWhenUsed/>
    <w:rsid w:val="008D3003"/>
    <w:rPr>
      <w:rFonts w:ascii="Lucida Grande" w:hAnsi="Lucida Grande" w:cs="Lucida Grande"/>
    </w:rPr>
  </w:style>
  <w:style w:type="character" w:customStyle="1" w:styleId="DocumentMapChar">
    <w:name w:val="Document Map Char"/>
    <w:basedOn w:val="DefaultParagraphFont"/>
    <w:link w:val="DocumentMap"/>
    <w:uiPriority w:val="99"/>
    <w:semiHidden/>
    <w:rsid w:val="008D3003"/>
    <w:rPr>
      <w:rFonts w:ascii="Lucida Grande" w:hAnsi="Lucida Grande" w:cs="Lucida Grande"/>
      <w:sz w:val="22"/>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8D3003"/>
    <w:pPr>
      <w:ind w:left="288" w:right="288"/>
    </w:pPr>
    <w:rPr>
      <w:rFonts w:eastAsia="Times New Roman"/>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8D3003"/>
    <w:rPr>
      <w:rFonts w:ascii="Times New Roman" w:eastAsia="Times New Roman" w:hAnsi="Times New Roman" w:cs="Times New Roman"/>
      <w:sz w:val="22"/>
      <w:szCs w:val="20"/>
    </w:rPr>
  </w:style>
  <w:style w:type="character" w:customStyle="1" w:styleId="TitleChar1">
    <w:name w:val="Title Char1"/>
    <w:basedOn w:val="DefaultParagraphFont"/>
    <w:uiPriority w:val="10"/>
    <w:semiHidden/>
    <w:rsid w:val="008D3003"/>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basedOn w:val="DefaultParagraphFont"/>
    <w:link w:val="textbold"/>
    <w:qFormat/>
    <w:rsid w:val="008D3003"/>
  </w:style>
  <w:style w:type="paragraph" w:customStyle="1" w:styleId="textbold">
    <w:name w:val="text bold"/>
    <w:basedOn w:val="Normal"/>
    <w:link w:val="underline"/>
    <w:rsid w:val="008D3003"/>
    <w:pPr>
      <w:ind w:left="720"/>
      <w:jc w:val="both"/>
    </w:pPr>
    <w:rPr>
      <w:rFonts w:asciiTheme="minorHAnsi" w:hAnsiTheme="minorHAnsi" w:cstheme="minorBidi"/>
      <w:sz w:val="24"/>
    </w:rPr>
  </w:style>
  <w:style w:type="character" w:customStyle="1" w:styleId="boldunderline">
    <w:name w:val="bold underline"/>
    <w:basedOn w:val="underline"/>
    <w:qFormat/>
    <w:rsid w:val="008D3003"/>
    <w:rPr>
      <w:b/>
      <w:bCs w:val="0"/>
      <w:u w:val="single"/>
    </w:rPr>
  </w:style>
  <w:style w:type="character" w:styleId="Strong">
    <w:name w:val="Strong"/>
    <w:aliases w:val="8 pt font"/>
    <w:uiPriority w:val="22"/>
    <w:qFormat/>
    <w:rsid w:val="008D3003"/>
    <w:rPr>
      <w:rFonts w:ascii="Times New Roman" w:hAnsi="Times New Roman" w:cs="Times New Roman" w:hint="default"/>
      <w:b/>
      <w:bCs/>
      <w:sz w:val="26"/>
    </w:rPr>
  </w:style>
  <w:style w:type="character" w:customStyle="1" w:styleId="apple-style-span">
    <w:name w:val="apple-style-span"/>
    <w:rsid w:val="008D3003"/>
  </w:style>
  <w:style w:type="character" w:customStyle="1" w:styleId="apple-converted-space">
    <w:name w:val="apple-converted-space"/>
    <w:basedOn w:val="DefaultParagraphFont"/>
    <w:rsid w:val="008D3003"/>
  </w:style>
  <w:style w:type="paragraph" w:styleId="NoSpacing">
    <w:name w:val="No Spacing"/>
    <w:uiPriority w:val="1"/>
    <w:rsid w:val="008D3003"/>
  </w:style>
  <w:style w:type="paragraph" w:styleId="ListParagraph">
    <w:name w:val="List Paragraph"/>
    <w:basedOn w:val="Normal"/>
    <w:uiPriority w:val="34"/>
    <w:rsid w:val="008D3003"/>
    <w:pPr>
      <w:ind w:left="720"/>
      <w:contextualSpacing/>
    </w:pPr>
  </w:style>
  <w:style w:type="character" w:styleId="PageNumber">
    <w:name w:val="page number"/>
    <w:basedOn w:val="DefaultParagraphFont"/>
    <w:uiPriority w:val="99"/>
    <w:semiHidden/>
    <w:unhideWhenUsed/>
    <w:rsid w:val="008D3003"/>
  </w:style>
  <w:style w:type="paragraph" w:styleId="NormalWeb">
    <w:name w:val="Normal (Web)"/>
    <w:basedOn w:val="Normal"/>
    <w:uiPriority w:val="99"/>
    <w:semiHidden/>
    <w:unhideWhenUsed/>
    <w:rsid w:val="009039C0"/>
    <w:pPr>
      <w:spacing w:before="100" w:beforeAutospacing="1" w:after="100" w:afterAutospacing="1"/>
    </w:pPr>
    <w:rPr>
      <w:rFonts w:ascii="Times" w:hAnsi="Times"/>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9696B"/>
    <w:rPr>
      <w:rFonts w:ascii="Georgia" w:eastAsiaTheme="minorHAnsi" w:hAnsi="Georgia" w:cs="Calibri"/>
      <w:sz w:val="20"/>
      <w:szCs w:val="22"/>
    </w:rPr>
  </w:style>
  <w:style w:type="paragraph" w:styleId="Heading1">
    <w:name w:val="heading 1"/>
    <w:aliases w:val="Pocket"/>
    <w:basedOn w:val="Normal"/>
    <w:next w:val="Normal"/>
    <w:link w:val="Heading1Char"/>
    <w:uiPriority w:val="1"/>
    <w:qFormat/>
    <w:rsid w:val="00C969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9696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9696B"/>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body,small text,Normal Tag,heading 2, Ch,no read,No Spacing12,No Spacing211,No Spacing2111,Ch,No Spacing112,No Spacing1121"/>
    <w:basedOn w:val="Normal"/>
    <w:next w:val="Normal"/>
    <w:link w:val="Heading4Char"/>
    <w:uiPriority w:val="4"/>
    <w:qFormat/>
    <w:rsid w:val="00C9696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C969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696B"/>
  </w:style>
  <w:style w:type="character" w:customStyle="1" w:styleId="Heading1Char">
    <w:name w:val="Heading 1 Char"/>
    <w:aliases w:val="Pocket Char"/>
    <w:basedOn w:val="DefaultParagraphFont"/>
    <w:link w:val="Heading1"/>
    <w:uiPriority w:val="1"/>
    <w:rsid w:val="00C9696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9696B"/>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C9696B"/>
    <w:rPr>
      <w:rFonts w:ascii="Georgia" w:eastAsiaTheme="majorEastAsia" w:hAnsi="Georgia" w:cstheme="majorBidi"/>
      <w:b/>
      <w:bCs/>
      <w:sz w:val="28"/>
      <w:szCs w:val="22"/>
      <w:u w:val="singl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
    <w:basedOn w:val="DefaultParagraphFont"/>
    <w:link w:val="Heading4"/>
    <w:uiPriority w:val="4"/>
    <w:rsid w:val="00C9696B"/>
    <w:rPr>
      <w:rFonts w:ascii="Georgia" w:eastAsiaTheme="majorEastAsia" w:hAnsi="Georgia" w:cstheme="majorBidi"/>
      <w:b/>
      <w:bCs/>
      <w:iCs/>
      <w:szCs w:val="22"/>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C9696B"/>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C9696B"/>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9696B"/>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9696B"/>
    <w:rPr>
      <w:b/>
      <w:bCs/>
      <w:sz w:val="24"/>
      <w:u w:val="none"/>
    </w:rPr>
  </w:style>
  <w:style w:type="paragraph" w:styleId="Header">
    <w:name w:val="header"/>
    <w:basedOn w:val="Normal"/>
    <w:link w:val="HeaderChar"/>
    <w:uiPriority w:val="99"/>
    <w:rsid w:val="00C9696B"/>
    <w:pPr>
      <w:tabs>
        <w:tab w:val="center" w:pos="4680"/>
        <w:tab w:val="right" w:pos="9360"/>
      </w:tabs>
    </w:pPr>
  </w:style>
  <w:style w:type="character" w:customStyle="1" w:styleId="HeaderChar">
    <w:name w:val="Header Char"/>
    <w:basedOn w:val="DefaultParagraphFont"/>
    <w:link w:val="Header"/>
    <w:uiPriority w:val="99"/>
    <w:rsid w:val="00C9696B"/>
    <w:rPr>
      <w:rFonts w:ascii="Georgia" w:eastAsiaTheme="minorHAnsi" w:hAnsi="Georgia" w:cs="Calibri"/>
      <w:sz w:val="20"/>
      <w:szCs w:val="22"/>
    </w:rPr>
  </w:style>
  <w:style w:type="paragraph" w:styleId="Footer">
    <w:name w:val="footer"/>
    <w:basedOn w:val="Normal"/>
    <w:link w:val="FooterChar"/>
    <w:uiPriority w:val="99"/>
    <w:rsid w:val="00C9696B"/>
    <w:pPr>
      <w:tabs>
        <w:tab w:val="center" w:pos="4680"/>
        <w:tab w:val="right" w:pos="9360"/>
      </w:tabs>
    </w:pPr>
  </w:style>
  <w:style w:type="character" w:customStyle="1" w:styleId="FooterChar">
    <w:name w:val="Footer Char"/>
    <w:basedOn w:val="DefaultParagraphFont"/>
    <w:link w:val="Footer"/>
    <w:uiPriority w:val="99"/>
    <w:rsid w:val="00C9696B"/>
    <w:rPr>
      <w:rFonts w:ascii="Georgia" w:eastAsiaTheme="minorHAnsi" w:hAnsi="Georgia" w:cs="Calibri"/>
      <w:sz w:val="20"/>
      <w:szCs w:val="22"/>
    </w:rPr>
  </w:style>
  <w:style w:type="character" w:styleId="Hyperlink">
    <w:name w:val="Hyperlink"/>
    <w:basedOn w:val="DefaultParagraphFont"/>
    <w:uiPriority w:val="99"/>
    <w:rsid w:val="00C9696B"/>
    <w:rPr>
      <w:color w:val="auto"/>
      <w:u w:val="none"/>
    </w:rPr>
  </w:style>
  <w:style w:type="character" w:styleId="FollowedHyperlink">
    <w:name w:val="FollowedHyperlink"/>
    <w:basedOn w:val="DefaultParagraphFont"/>
    <w:uiPriority w:val="99"/>
    <w:semiHidden/>
    <w:rsid w:val="00C9696B"/>
    <w:rPr>
      <w:color w:val="auto"/>
      <w:u w:val="none"/>
    </w:rPr>
  </w:style>
  <w:style w:type="paragraph" w:styleId="DocumentMap">
    <w:name w:val="Document Map"/>
    <w:basedOn w:val="Normal"/>
    <w:link w:val="DocumentMapChar"/>
    <w:uiPriority w:val="99"/>
    <w:semiHidden/>
    <w:unhideWhenUsed/>
    <w:rsid w:val="008D3003"/>
    <w:rPr>
      <w:rFonts w:ascii="Lucida Grande" w:hAnsi="Lucida Grande" w:cs="Lucida Grande"/>
    </w:rPr>
  </w:style>
  <w:style w:type="character" w:customStyle="1" w:styleId="DocumentMapChar">
    <w:name w:val="Document Map Char"/>
    <w:basedOn w:val="DefaultParagraphFont"/>
    <w:link w:val="DocumentMap"/>
    <w:uiPriority w:val="99"/>
    <w:semiHidden/>
    <w:rsid w:val="008D3003"/>
    <w:rPr>
      <w:rFonts w:ascii="Lucida Grande" w:hAnsi="Lucida Grande" w:cs="Lucida Grande"/>
      <w:sz w:val="22"/>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8D3003"/>
    <w:pPr>
      <w:ind w:left="288" w:right="288"/>
    </w:pPr>
    <w:rPr>
      <w:rFonts w:eastAsia="Times New Roman"/>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8D3003"/>
    <w:rPr>
      <w:rFonts w:ascii="Times New Roman" w:eastAsia="Times New Roman" w:hAnsi="Times New Roman" w:cs="Times New Roman"/>
      <w:sz w:val="22"/>
      <w:szCs w:val="20"/>
    </w:rPr>
  </w:style>
  <w:style w:type="character" w:customStyle="1" w:styleId="TitleChar1">
    <w:name w:val="Title Char1"/>
    <w:basedOn w:val="DefaultParagraphFont"/>
    <w:uiPriority w:val="10"/>
    <w:semiHidden/>
    <w:rsid w:val="008D3003"/>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basedOn w:val="DefaultParagraphFont"/>
    <w:link w:val="textbold"/>
    <w:qFormat/>
    <w:rsid w:val="008D3003"/>
  </w:style>
  <w:style w:type="paragraph" w:customStyle="1" w:styleId="textbold">
    <w:name w:val="text bold"/>
    <w:basedOn w:val="Normal"/>
    <w:link w:val="underline"/>
    <w:rsid w:val="008D3003"/>
    <w:pPr>
      <w:ind w:left="720"/>
      <w:jc w:val="both"/>
    </w:pPr>
    <w:rPr>
      <w:rFonts w:asciiTheme="minorHAnsi" w:hAnsiTheme="minorHAnsi" w:cstheme="minorBidi"/>
      <w:sz w:val="24"/>
    </w:rPr>
  </w:style>
  <w:style w:type="character" w:customStyle="1" w:styleId="boldunderline">
    <w:name w:val="bold underline"/>
    <w:basedOn w:val="underline"/>
    <w:qFormat/>
    <w:rsid w:val="008D3003"/>
    <w:rPr>
      <w:b/>
      <w:bCs w:val="0"/>
      <w:u w:val="single"/>
    </w:rPr>
  </w:style>
  <w:style w:type="character" w:styleId="Strong">
    <w:name w:val="Strong"/>
    <w:aliases w:val="8 pt font"/>
    <w:uiPriority w:val="22"/>
    <w:qFormat/>
    <w:rsid w:val="008D3003"/>
    <w:rPr>
      <w:rFonts w:ascii="Times New Roman" w:hAnsi="Times New Roman" w:cs="Times New Roman" w:hint="default"/>
      <w:b/>
      <w:bCs/>
      <w:sz w:val="26"/>
    </w:rPr>
  </w:style>
  <w:style w:type="character" w:customStyle="1" w:styleId="apple-style-span">
    <w:name w:val="apple-style-span"/>
    <w:rsid w:val="008D3003"/>
  </w:style>
  <w:style w:type="character" w:customStyle="1" w:styleId="apple-converted-space">
    <w:name w:val="apple-converted-space"/>
    <w:basedOn w:val="DefaultParagraphFont"/>
    <w:rsid w:val="008D3003"/>
  </w:style>
  <w:style w:type="paragraph" w:styleId="NoSpacing">
    <w:name w:val="No Spacing"/>
    <w:uiPriority w:val="1"/>
    <w:rsid w:val="008D3003"/>
  </w:style>
  <w:style w:type="paragraph" w:styleId="ListParagraph">
    <w:name w:val="List Paragraph"/>
    <w:basedOn w:val="Normal"/>
    <w:uiPriority w:val="34"/>
    <w:rsid w:val="008D3003"/>
    <w:pPr>
      <w:ind w:left="720"/>
      <w:contextualSpacing/>
    </w:pPr>
  </w:style>
  <w:style w:type="character" w:styleId="PageNumber">
    <w:name w:val="page number"/>
    <w:basedOn w:val="DefaultParagraphFont"/>
    <w:uiPriority w:val="99"/>
    <w:semiHidden/>
    <w:unhideWhenUsed/>
    <w:rsid w:val="008D3003"/>
  </w:style>
  <w:style w:type="paragraph" w:styleId="NormalWeb">
    <w:name w:val="Normal (Web)"/>
    <w:basedOn w:val="Normal"/>
    <w:uiPriority w:val="99"/>
    <w:semiHidden/>
    <w:unhideWhenUsed/>
    <w:rsid w:val="009039C0"/>
    <w:pPr>
      <w:spacing w:before="100" w:beforeAutospacing="1" w:after="100" w:afterAutospacing="1"/>
    </w:pPr>
    <w:rPr>
      <w:rFonts w:ascii="Times" w:hAnsi="Times"/>
      <w:szCs w:val="20"/>
    </w:rPr>
  </w:style>
</w:styles>
</file>

<file path=word/webSettings.xml><?xml version="1.0" encoding="utf-8"?>
<w:webSettings xmlns:r="http://schemas.openxmlformats.org/officeDocument/2006/relationships" xmlns:w="http://schemas.openxmlformats.org/wordprocessingml/2006/main">
  <w:divs>
    <w:div w:id="143817690">
      <w:bodyDiv w:val="1"/>
      <w:marLeft w:val="0"/>
      <w:marRight w:val="0"/>
      <w:marTop w:val="0"/>
      <w:marBottom w:val="0"/>
      <w:divBdr>
        <w:top w:val="none" w:sz="0" w:space="0" w:color="auto"/>
        <w:left w:val="none" w:sz="0" w:space="0" w:color="auto"/>
        <w:bottom w:val="none" w:sz="0" w:space="0" w:color="auto"/>
        <w:right w:val="none" w:sz="0" w:space="0" w:color="auto"/>
      </w:divBdr>
    </w:div>
    <w:div w:id="588124130">
      <w:bodyDiv w:val="1"/>
      <w:marLeft w:val="0"/>
      <w:marRight w:val="0"/>
      <w:marTop w:val="0"/>
      <w:marBottom w:val="0"/>
      <w:divBdr>
        <w:top w:val="none" w:sz="0" w:space="0" w:color="auto"/>
        <w:left w:val="none" w:sz="0" w:space="0" w:color="auto"/>
        <w:bottom w:val="none" w:sz="0" w:space="0" w:color="auto"/>
        <w:right w:val="none" w:sz="0" w:space="0" w:color="auto"/>
      </w:divBdr>
    </w:div>
    <w:div w:id="611979955">
      <w:bodyDiv w:val="1"/>
      <w:marLeft w:val="0"/>
      <w:marRight w:val="0"/>
      <w:marTop w:val="0"/>
      <w:marBottom w:val="0"/>
      <w:divBdr>
        <w:top w:val="none" w:sz="0" w:space="0" w:color="auto"/>
        <w:left w:val="none" w:sz="0" w:space="0" w:color="auto"/>
        <w:bottom w:val="none" w:sz="0" w:space="0" w:color="auto"/>
        <w:right w:val="none" w:sz="0" w:space="0" w:color="auto"/>
      </w:divBdr>
    </w:div>
    <w:div w:id="760873430">
      <w:bodyDiv w:val="1"/>
      <w:marLeft w:val="0"/>
      <w:marRight w:val="0"/>
      <w:marTop w:val="0"/>
      <w:marBottom w:val="0"/>
      <w:divBdr>
        <w:top w:val="none" w:sz="0" w:space="0" w:color="auto"/>
        <w:left w:val="none" w:sz="0" w:space="0" w:color="auto"/>
        <w:bottom w:val="none" w:sz="0" w:space="0" w:color="auto"/>
        <w:right w:val="none" w:sz="0" w:space="0" w:color="auto"/>
      </w:divBdr>
    </w:div>
    <w:div w:id="1075588160">
      <w:bodyDiv w:val="1"/>
      <w:marLeft w:val="0"/>
      <w:marRight w:val="0"/>
      <w:marTop w:val="0"/>
      <w:marBottom w:val="0"/>
      <w:divBdr>
        <w:top w:val="none" w:sz="0" w:space="0" w:color="auto"/>
        <w:left w:val="none" w:sz="0" w:space="0" w:color="auto"/>
        <w:bottom w:val="none" w:sz="0" w:space="0" w:color="auto"/>
        <w:right w:val="none" w:sz="0" w:space="0" w:color="auto"/>
      </w:divBdr>
    </w:div>
    <w:div w:id="1172404444">
      <w:bodyDiv w:val="1"/>
      <w:marLeft w:val="0"/>
      <w:marRight w:val="0"/>
      <w:marTop w:val="0"/>
      <w:marBottom w:val="0"/>
      <w:divBdr>
        <w:top w:val="none" w:sz="0" w:space="0" w:color="auto"/>
        <w:left w:val="none" w:sz="0" w:space="0" w:color="auto"/>
        <w:bottom w:val="none" w:sz="0" w:space="0" w:color="auto"/>
        <w:right w:val="none" w:sz="0" w:space="0" w:color="auto"/>
      </w:divBdr>
    </w:div>
    <w:div w:id="1200364045">
      <w:bodyDiv w:val="1"/>
      <w:marLeft w:val="0"/>
      <w:marRight w:val="0"/>
      <w:marTop w:val="0"/>
      <w:marBottom w:val="0"/>
      <w:divBdr>
        <w:top w:val="none" w:sz="0" w:space="0" w:color="auto"/>
        <w:left w:val="none" w:sz="0" w:space="0" w:color="auto"/>
        <w:bottom w:val="none" w:sz="0" w:space="0" w:color="auto"/>
        <w:right w:val="none" w:sz="0" w:space="0" w:color="auto"/>
      </w:divBdr>
    </w:div>
    <w:div w:id="1734230994">
      <w:bodyDiv w:val="1"/>
      <w:marLeft w:val="0"/>
      <w:marRight w:val="0"/>
      <w:marTop w:val="0"/>
      <w:marBottom w:val="0"/>
      <w:divBdr>
        <w:top w:val="none" w:sz="0" w:space="0" w:color="auto"/>
        <w:left w:val="none" w:sz="0" w:space="0" w:color="auto"/>
        <w:bottom w:val="none" w:sz="0" w:space="0" w:color="auto"/>
        <w:right w:val="none" w:sz="0" w:space="0" w:color="auto"/>
      </w:divBdr>
    </w:div>
    <w:div w:id="19908668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docs.house.gov/meetings/II/II06/20130425/100755/HHRG-113-II06-Wstate-PascualA-20130425.pdf" TargetMode="External"/><Relationship Id="rId117" Type="http://schemas.openxmlformats.org/officeDocument/2006/relationships/hyperlink" Target="http://www.opensecrets.org/outsidespending/detail.php?cmte=American+Crossroads&amp;cycle=2010" TargetMode="External"/><Relationship Id="rId21" Type="http://schemas.openxmlformats.org/officeDocument/2006/relationships/hyperlink" Target="http://bakerinstitute.org/publications/EF-pub-BarnesBilateral-04292011.pdf" TargetMode="External"/><Relationship Id="rId42" Type="http://schemas.openxmlformats.org/officeDocument/2006/relationships/hyperlink" Target="http://www.brookings.edu/opinions/2012/0314_us_power_kagan.aspx" TargetMode="External"/><Relationship Id="rId47" Type="http://schemas.openxmlformats.org/officeDocument/2006/relationships/hyperlink" Target="http://thehill.com/blogs/floor-action/house/308263-house-votes-to-implement-us-mexico-offshore-energy-deal" TargetMode="External"/><Relationship Id="rId63" Type="http://schemas.openxmlformats.org/officeDocument/2006/relationships/hyperlink" Target="http://www.grin.com/en/e-book/175204/economic-sanctions-and-engagement-policies" TargetMode="External"/><Relationship Id="rId68" Type="http://schemas.openxmlformats.org/officeDocument/2006/relationships/hyperlink" Target="http://www.worldpoliticsreview.com/articles/12923/u-s-should-act-quickly-on-transboundary-hydrocarbon-agreement-with-mexico" TargetMode="External"/><Relationship Id="rId84" Type="http://schemas.openxmlformats.org/officeDocument/2006/relationships/hyperlink" Target="http://www.wnyc.org/articles/wnyc-news/2010/dec/17/zadroga-911-bill-gets-new-gop-support/" TargetMode="External"/><Relationship Id="rId89" Type="http://schemas.openxmlformats.org/officeDocument/2006/relationships/hyperlink" Target="http://www.thefiscaltimes.com/Articles/2011/02/09/10-Big-Corporate-Tax-Breaks.aspx" TargetMode="External"/><Relationship Id="rId112" Type="http://schemas.openxmlformats.org/officeDocument/2006/relationships/hyperlink" Target="http://www.opensecrets.org/industries/totals.php?cycle=2010&amp;ind=E01" TargetMode="External"/><Relationship Id="rId133" Type="http://schemas.openxmlformats.org/officeDocument/2006/relationships/hyperlink" Target="http://www.bromwichgroup.com/2013/01/ee-offshore-drilling-u-s-mexico-transboundary-agreement-mired-in-congress/" TargetMode="External"/><Relationship Id="rId16" Type="http://schemas.openxmlformats.org/officeDocument/2006/relationships/hyperlink" Target="http://topics.nytimes.com/top/news/business/companies/chevron_corporation/index.html?inline=nyt-org" TargetMode="External"/><Relationship Id="rId107" Type="http://schemas.openxmlformats.org/officeDocument/2006/relationships/hyperlink" Target="http://www.opensecrets.org/lobby/indusclient_lobs.php?lname=E01&amp;year=2010" TargetMode="External"/><Relationship Id="rId11" Type="http://schemas.openxmlformats.org/officeDocument/2006/relationships/hyperlink" Target="http://www.nytimes.com/info/oil/?inline=nyt-classifier" TargetMode="External"/><Relationship Id="rId32" Type="http://schemas.openxmlformats.org/officeDocument/2006/relationships/hyperlink" Target="http://www.huffingtonpost.com/louis-klarevas/securing-american-primacy_b_393223.html" TargetMode="External"/><Relationship Id="rId37" Type="http://schemas.openxmlformats.org/officeDocument/2006/relationships/hyperlink" Target="http://newsmax.com/Newsfront/mueller-fbi-alqaida-nuclear/2010/03/18/id/353169" TargetMode="External"/><Relationship Id="rId53" Type="http://schemas.openxmlformats.org/officeDocument/2006/relationships/hyperlink" Target="http://www.worldpoliticsreview.com/articles/12923/u-s-should-act-quickly-on-transboundary-hydrocarbon-agreement-with-mexico" TargetMode="External"/><Relationship Id="rId58" Type="http://schemas.openxmlformats.org/officeDocument/2006/relationships/hyperlink" Target="http://www.noia.org/noia-hails-passage-of-ocs-transboundary-hydrocarbon-agreements-authorization-act/" TargetMode="External"/><Relationship Id="rId74" Type="http://schemas.openxmlformats.org/officeDocument/2006/relationships/hyperlink" Target="http://www.uschamber.com/issues/letters/2013/key-vote-letter-hr-1613-outer-continental" TargetMode="External"/><Relationship Id="rId79" Type="http://schemas.openxmlformats.org/officeDocument/2006/relationships/hyperlink" Target="http://billingsgazette.com/news/state-and-regional/wyoming/article_8471ce5c-4b0f-55ff-b257-55983d86ec9f.html" TargetMode="External"/><Relationship Id="rId102" Type="http://schemas.openxmlformats.org/officeDocument/2006/relationships/hyperlink" Target="http://www.huffingtonpost.com/2011/04/06/how-the-oil-lobby-greases_n_845720.html" TargetMode="External"/><Relationship Id="rId123" Type="http://schemas.openxmlformats.org/officeDocument/2006/relationships/hyperlink" Target="http://www.fas.org/sgp/crs/row/R42917.pdf" TargetMode="External"/><Relationship Id="rId128" Type="http://schemas.openxmlformats.org/officeDocument/2006/relationships/hyperlink" Target="http://www.api.org/news-and-media/testimony-speeches/2013/erik-milito-testimony-house-committee-on-natural-resources" TargetMode="External"/><Relationship Id="rId5" Type="http://schemas.openxmlformats.org/officeDocument/2006/relationships/hyperlink" Target="http://www.wilsoncenter.org/sites/default/files/The%20U.S.%20and%20Mexico.%20Towards%20a%20Strategic%20Partnership.pdf" TargetMode="External"/><Relationship Id="rId90" Type="http://schemas.openxmlformats.org/officeDocument/2006/relationships/hyperlink" Target="http://priceofoil.org/fossil-fuel-subsidies/" TargetMode="External"/><Relationship Id="rId95" Type="http://schemas.openxmlformats.org/officeDocument/2006/relationships/hyperlink" Target="http://www.uspirg.org/news/usp/thirty-fortune-500-companies-paid-more-lobby-congress-they-did-federal-income-taxes" TargetMode="External"/><Relationship Id="rId14" Type="http://schemas.openxmlformats.org/officeDocument/2006/relationships/hyperlink" Target="http://topics.nytimes.com/topics/reference/timestopics/organizations/u/university_of_california/index.html?inline=nyt-org" TargetMode="External"/><Relationship Id="rId22" Type="http://schemas.openxmlformats.org/officeDocument/2006/relationships/hyperlink" Target="http://westhawk.blogspot.com/2008/12/now-that-would-change-everything.html" TargetMode="External"/><Relationship Id="rId27" Type="http://schemas.openxmlformats.org/officeDocument/2006/relationships/hyperlink" Target="http://papers.ssrn.com/sol3/papers.cfm?abstract_id=1906839" TargetMode="External"/><Relationship Id="rId30" Type="http://schemas.openxmlformats.org/officeDocument/2006/relationships/hyperlink" Target="http://www.guardian.co.uk/sustainable-business/cleantech" TargetMode="External"/><Relationship Id="rId35" Type="http://schemas.openxmlformats.org/officeDocument/2006/relationships/hyperlink" Target="http://www.wilsoncenter.org/sites/default/files/The%20U.S.%20and%20Mexico.%20Towards%20a%20Strategic%20Partnership.pdf" TargetMode="External"/><Relationship Id="rId43" Type="http://schemas.openxmlformats.org/officeDocument/2006/relationships/hyperlink" Target="http://naturalresources.house.gov/news/documentsingle.aspx?DocumentID=340794" TargetMode="External"/><Relationship Id="rId48" Type="http://schemas.openxmlformats.org/officeDocument/2006/relationships/hyperlink" Target="http://www.reuters.com/article/2013/04/29/usa-mexico-oil-idUSL2N0DG0CV20130429" TargetMode="External"/><Relationship Id="rId56" Type="http://schemas.openxmlformats.org/officeDocument/2006/relationships/hyperlink" Target="http://www.mysanantonio.com/business/article/As-export-debate-continues-natural-gas-flows-to-4355788.php" TargetMode="External"/><Relationship Id="rId64" Type="http://schemas.openxmlformats.org/officeDocument/2006/relationships/hyperlink" Target="http://bakerinstitute.org/publications/EF-pub-BarnesBilateral-04292011.pdf" TargetMode="External"/><Relationship Id="rId69" Type="http://schemas.openxmlformats.org/officeDocument/2006/relationships/hyperlink" Target="http://www.whitehouse.gov/the-press-office/2013/05/02/fact-sheet-us-mexico-partnership" TargetMode="External"/><Relationship Id="rId77" Type="http://schemas.openxmlformats.org/officeDocument/2006/relationships/hyperlink" Target="http://thinkprogress.org/2010/12/17/jon-stewart-911-bill/" TargetMode="External"/><Relationship Id="rId100" Type="http://schemas.openxmlformats.org/officeDocument/2006/relationships/hyperlink" Target="http://www.huffingtonpost.com/2011/04/06/how-the-oil-lobby-greases_n_845720.html" TargetMode="External"/><Relationship Id="rId105" Type="http://schemas.openxmlformats.org/officeDocument/2006/relationships/hyperlink" Target="http://sunlightfoundation.com/projects/expenditures/" TargetMode="External"/><Relationship Id="rId113" Type="http://schemas.openxmlformats.org/officeDocument/2006/relationships/hyperlink" Target="http://www.huffingtonpost.com/2011/04/06/koch-industries-web-of-influence_n_845306.html" TargetMode="External"/><Relationship Id="rId118" Type="http://schemas.openxmlformats.org/officeDocument/2006/relationships/hyperlink" Target="http://www.opensecrets.org/outsidespending/indus.php?cmte=American+Crossroads&amp;cycle=2010" TargetMode="External"/><Relationship Id="rId126" Type="http://schemas.openxmlformats.org/officeDocument/2006/relationships/hyperlink" Target="http://www.humanevents.com/article.php?id=23261" TargetMode="External"/><Relationship Id="rId134" Type="http://schemas.openxmlformats.org/officeDocument/2006/relationships/hyperlink" Target="http://www.api.org/news-and-media/testimony-speeches/2013/erik-milito-testimony-house-committee-on-natural-resources" TargetMode="External"/><Relationship Id="rId8" Type="http://schemas.openxmlformats.org/officeDocument/2006/relationships/hyperlink" Target="http://www.foreignaffairs.com/articles/66472/robert-c-bonner/the-new-cocaine-cowboys" TargetMode="External"/><Relationship Id="rId51" Type="http://schemas.openxmlformats.org/officeDocument/2006/relationships/hyperlink" Target="http://fuelfix.com/blog/2012/02/20/449517/" TargetMode="External"/><Relationship Id="rId72" Type="http://schemas.openxmlformats.org/officeDocument/2006/relationships/hyperlink" Target="http://fuelfix.com/blog/2013/04/25/house-bill-would-codify-gulf-of-mexico-drilling-deal/" TargetMode="External"/><Relationship Id="rId80" Type="http://schemas.openxmlformats.org/officeDocument/2006/relationships/hyperlink" Target="http://thinkprogress.org/politics/2010/10/13/123868/chamber-foreign-funded-media/" TargetMode="External"/><Relationship Id="rId85" Type="http://schemas.openxmlformats.org/officeDocument/2006/relationships/hyperlink" Target="http://www.huffingtonpost.com/carl-gibson/kick-the-habit-congress_b_2754955.html" TargetMode="External"/><Relationship Id="rId93" Type="http://schemas.openxmlformats.org/officeDocument/2006/relationships/hyperlink" Target="http://www.huffingtonpost.com/2013/01/02/fiscal-cliff-wall-street_n_2397933.html" TargetMode="External"/><Relationship Id="rId98" Type="http://schemas.openxmlformats.org/officeDocument/2006/relationships/hyperlink" Target="http://www.bromwichgroup.com/2013/01/ee-offshore-drilling-u-s-mexico-transboundary-agreement-mired-in-congress/" TargetMode="External"/><Relationship Id="rId121" Type="http://schemas.openxmlformats.org/officeDocument/2006/relationships/hyperlink" Target="http://en.wikipedia.org/wiki/Council_on_Foreign_Relations" TargetMode="External"/><Relationship Id="rId3" Type="http://schemas.openxmlformats.org/officeDocument/2006/relationships/settings" Target="settings.xml"/><Relationship Id="rId12" Type="http://schemas.openxmlformats.org/officeDocument/2006/relationships/hyperlink" Target="http://topics.nytimes.com/top/news/international/countriesandterritories/mexico/index.html?inline=nyt-geo" TargetMode="External"/><Relationship Id="rId17" Type="http://schemas.openxmlformats.org/officeDocument/2006/relationships/hyperlink" Target="http://cdn.akingump.com/images/content/2/3/v2/23206/Akin-Otillar.pdf" TargetMode="External"/><Relationship Id="rId25" Type="http://schemas.openxmlformats.org/officeDocument/2006/relationships/hyperlink" Target="http://www.thebulletin.org/web-edition/features/how-can-we-reduce-the-risk-of-human-extinction" TargetMode="External"/><Relationship Id="rId33" Type="http://schemas.openxmlformats.org/officeDocument/2006/relationships/hyperlink" Target="http://www.huffingtonpost.com/louis-klarevas/securing-american-primacy_b_393223.html" TargetMode="External"/><Relationship Id="rId38" Type="http://schemas.openxmlformats.org/officeDocument/2006/relationships/hyperlink" Target="http://www.ogj.com/articles/2013/03/house-panel-asks-obama-to-take-energy-steps-with-mexico--canada.html" TargetMode="External"/><Relationship Id="rId46" Type="http://schemas.openxmlformats.org/officeDocument/2006/relationships/hyperlink" Target="http://oilprice.com/Geopolitics/North-America/Transparency-Squabble-Stalls-US-Mexico-Oil-Gas-Deal.html" TargetMode="External"/><Relationship Id="rId59" Type="http://schemas.openxmlformats.org/officeDocument/2006/relationships/hyperlink" Target="http://capitolwords.org/date/2013/06/27/H4096-6_outer-continental-shelf-transboundary-hydrocarbon-/" TargetMode="External"/><Relationship Id="rId67" Type="http://schemas.openxmlformats.org/officeDocument/2006/relationships/hyperlink" Target="http://www.iamericas.org/" TargetMode="External"/><Relationship Id="rId103" Type="http://schemas.openxmlformats.org/officeDocument/2006/relationships/hyperlink" Target="http://www.opensecrets.org/lobby/top.php?indexType=i" TargetMode="External"/><Relationship Id="rId108" Type="http://schemas.openxmlformats.org/officeDocument/2006/relationships/hyperlink" Target="http://www.opensecrets.org/lobby/indusclient.php?lname=E01&amp;year=2010" TargetMode="External"/><Relationship Id="rId116" Type="http://schemas.openxmlformats.org/officeDocument/2006/relationships/hyperlink" Target="http://www.opensecrets.org/news/2011/03/influx-of-corporate-political-cash.html" TargetMode="External"/><Relationship Id="rId124" Type="http://schemas.openxmlformats.org/officeDocument/2006/relationships/hyperlink" Target="http://frontpagemagazine.com/Articles/Read.aspx?GUID=88491537-6FA3-4DF9-B118-C649F04099E7" TargetMode="External"/><Relationship Id="rId129" Type="http://schemas.openxmlformats.org/officeDocument/2006/relationships/hyperlink" Target="http://oilprice.com/Geopolitics/North-America/Transparency-Squabble-Stalls-US-Mexico-Oil-Gas-Deal.html" TargetMode="External"/><Relationship Id="rId137" Type="http://schemas.microsoft.com/office/2007/relationships/stylesWithEffects" Target="stylesWithEffects.xml"/><Relationship Id="rId20" Type="http://schemas.openxmlformats.org/officeDocument/2006/relationships/hyperlink" Target="http://www.gpo.gov/fdsys/pkg/CPRT-112SPRT77567/html/CPRT-112SPRT77567.htm" TargetMode="External"/><Relationship Id="rId41" Type="http://schemas.openxmlformats.org/officeDocument/2006/relationships/hyperlink" Target="http://globalchange.mit.edu/files/document/" TargetMode="External"/><Relationship Id="rId54" Type="http://schemas.openxmlformats.org/officeDocument/2006/relationships/hyperlink" Target="http://en.wikipedia.org/wiki/Council_on_Foreign_Relations" TargetMode="External"/><Relationship Id="rId62" Type="http://schemas.openxmlformats.org/officeDocument/2006/relationships/hyperlink" Target="http://en.wikipedia.org/wiki/Council_on_Foreign_Relations" TargetMode="External"/><Relationship Id="rId70" Type="http://schemas.openxmlformats.org/officeDocument/2006/relationships/hyperlink" Target="http://thehill.com/blogs/e2-wire/e2-wire/296235-house-gop-moves-to-shield-oil-companies-from-disclosure-rules" TargetMode="External"/><Relationship Id="rId75" Type="http://schemas.openxmlformats.org/officeDocument/2006/relationships/hyperlink" Target="http://thinkprogress.org/economy/2010/12/17/135699/chamber-911-responders/" TargetMode="External"/><Relationship Id="rId83" Type="http://schemas.openxmlformats.org/officeDocument/2006/relationships/hyperlink" Target="http://www.washingtonmonthly.com/features/2010/1007.verini.html" TargetMode="External"/><Relationship Id="rId88" Type="http://schemas.openxmlformats.org/officeDocument/2006/relationships/hyperlink" Target="http://tv.msnbc.com/2013/02/19/behold-new-simpson-bowles-fiscal-plan-now-with-more-cuts/" TargetMode="External"/><Relationship Id="rId91" Type="http://schemas.openxmlformats.org/officeDocument/2006/relationships/hyperlink" Target="http://www.opensecrets.org/lobby/clientsum.php?id=D000019798" TargetMode="External"/><Relationship Id="rId96" Type="http://schemas.openxmlformats.org/officeDocument/2006/relationships/hyperlink" Target="http://naturalresources.house.gov/news/documentsingle.aspx?DocumentID=340794" TargetMode="External"/><Relationship Id="rId111" Type="http://schemas.openxmlformats.org/officeDocument/2006/relationships/hyperlink" Target="http://www.opensecrets.org/glossary.php?id=46" TargetMode="External"/><Relationship Id="rId132" Type="http://schemas.openxmlformats.org/officeDocument/2006/relationships/hyperlink" Target="http://bakerinstitute.org/publications/EF-pub-BarnesBilateral-04292011.pdf" TargetMode="External"/><Relationship Id="rId1" Type="http://schemas.openxmlformats.org/officeDocument/2006/relationships/numbering" Target="numbering.xml"/><Relationship Id="rId6" Type="http://schemas.openxmlformats.org/officeDocument/2006/relationships/hyperlink" Target="http://www.bloomberg.com/news/2012-09-03/u-s-shale-glut-means-gas-shortage-for-mexican-industry-energy.html" TargetMode="External"/><Relationship Id="rId15" Type="http://schemas.openxmlformats.org/officeDocument/2006/relationships/hyperlink" Target="http://topics.nytimes.com/top/reference/timestopics/people/c/felipe_calderon/index.html?inline=nyt-per" TargetMode="External"/><Relationship Id="rId23" Type="http://schemas.openxmlformats.org/officeDocument/2006/relationships/hyperlink" Target="http://michaelbrowntoday.com/journal/2009/1/15/border-control-collapse-of-mexico-is-a-homeland-security-nat.html" TargetMode="External"/><Relationship Id="rId28" Type="http://schemas.openxmlformats.org/officeDocument/2006/relationships/hyperlink" Target="http://archimer.ifremer.fr/doc/00035/14658/11960.pdf" TargetMode="External"/><Relationship Id="rId36" Type="http://schemas.openxmlformats.org/officeDocument/2006/relationships/hyperlink" Target="http://michaelbrowntoday.com/journal/2009/1/15/border-control-collapse-of-mexico-is-a-homeland-security-nat.html" TargetMode="External"/><Relationship Id="rId49" Type="http://schemas.openxmlformats.org/officeDocument/2006/relationships/hyperlink" Target="http://docs.house.gov/meetings/II/II06/20130425/100755/HHRG-113-II06-Wstate-PascualA-20130425.pdf" TargetMode="External"/><Relationship Id="rId57" Type="http://schemas.openxmlformats.org/officeDocument/2006/relationships/hyperlink" Target="http://www.wilsoncenter.org/sites/default/files/The%20U.S.%20and%20Mexico.%20Towards%20a%20Strategic%20Partnership.pdf" TargetMode="External"/><Relationship Id="rId106" Type="http://schemas.openxmlformats.org/officeDocument/2006/relationships/hyperlink" Target="http://www.opensecrets.org/lobby/top.php?showYear=2010&amp;indexType=i" TargetMode="External"/><Relationship Id="rId114" Type="http://schemas.openxmlformats.org/officeDocument/2006/relationships/hyperlink" Target="http://www.opensecrets.org/industries/recips.php?cycle=2010&amp;ind=E01" TargetMode="External"/><Relationship Id="rId119" Type="http://schemas.openxmlformats.org/officeDocument/2006/relationships/hyperlink" Target="http://www.opensecrets.org/outsidespending/summ.php?cycle=2010&amp;chrt=V&amp;disp=O&amp;type=U" TargetMode="External"/><Relationship Id="rId127" Type="http://schemas.openxmlformats.org/officeDocument/2006/relationships/hyperlink" Target="http://www.bromwichgroup.com/2013/01/ee-offshore-drilling-u-s-mexico-transboundary-agreement-mired-in-congress/" TargetMode="External"/><Relationship Id="rId10" Type="http://schemas.openxmlformats.org/officeDocument/2006/relationships/hyperlink" Target="http://www.nytimes.com/2010/03/09/business/global/09pemex.html?pagewanted=all&amp;_r=0" TargetMode="External"/><Relationship Id="rId31" Type="http://schemas.openxmlformats.org/officeDocument/2006/relationships/hyperlink" Target="http://www.guardian.co.uk/sustainable-business/technology" TargetMode="External"/><Relationship Id="rId44" Type="http://schemas.openxmlformats.org/officeDocument/2006/relationships/hyperlink" Target="http://thomas.loc.gov/home/gpoxmlc113/h1613_ih.xml" TargetMode="External"/><Relationship Id="rId52" Type="http://schemas.openxmlformats.org/officeDocument/2006/relationships/hyperlink" Target="http://www.fas.org/sgp/crs/row/R42917.pdf" TargetMode="External"/><Relationship Id="rId60" Type="http://schemas.openxmlformats.org/officeDocument/2006/relationships/hyperlink" Target="http://en.wikipedia.org/wiki/Council_on_Foreign_Relations" TargetMode="External"/><Relationship Id="rId65" Type="http://schemas.openxmlformats.org/officeDocument/2006/relationships/hyperlink" Target="http://naturalresources.house.gov/news/documentsingle.aspx?DocumentID=340794" TargetMode="External"/><Relationship Id="rId73" Type="http://schemas.openxmlformats.org/officeDocument/2006/relationships/hyperlink" Target="http://fuelfix.com/blog/2013/04/25/house-bill-would-codify-gulf-of-mexico-drilling-deal/" TargetMode="External"/><Relationship Id="rId78" Type="http://schemas.openxmlformats.org/officeDocument/2006/relationships/hyperlink" Target="http://thinkprogress.org/2010/12/15/thune-911-responders/" TargetMode="External"/><Relationship Id="rId81" Type="http://schemas.openxmlformats.org/officeDocument/2006/relationships/hyperlink" Target="http://www.uschamber.com/issues/letters/2010/letter-opposing-provision-included-hr-847" TargetMode="External"/><Relationship Id="rId86" Type="http://schemas.openxmlformats.org/officeDocument/2006/relationships/hyperlink" Target="http://www.rollingstone.com/politics/news/how-wall-street-killed-financial-reform-20120510" TargetMode="External"/><Relationship Id="rId94" Type="http://schemas.openxmlformats.org/officeDocument/2006/relationships/hyperlink" Target="http://www.republicreport.org/2012/wal-mart-bribed-mexicans-lobbied-fcpa/" TargetMode="External"/><Relationship Id="rId99" Type="http://schemas.openxmlformats.org/officeDocument/2006/relationships/hyperlink" Target="http://www.api.org/news-and-media/testimony-speeches/2013/erik-milito-testimony-house-committee-on-natural-resources" TargetMode="External"/><Relationship Id="rId101" Type="http://schemas.openxmlformats.org/officeDocument/2006/relationships/hyperlink" Target="http://www.opensecrets.org/lobby/firmsum.php?lname=Bracewell+%26+Giuliani&amp;year=2010" TargetMode="External"/><Relationship Id="rId122" Type="http://schemas.openxmlformats.org/officeDocument/2006/relationships/hyperlink" Target="http://en.wikipedia.org/wiki/Council_on_Foreign_Relations" TargetMode="External"/><Relationship Id="rId130" Type="http://schemas.openxmlformats.org/officeDocument/2006/relationships/hyperlink" Target="http://www.bromwichgroup.com/2013/01/ee-offshore-drilling-u-s-mexico-transboundary-agreement-mired-in-congress/" TargetMode="External"/><Relationship Id="rId13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po.gov/fdsys/pkg/CPRT-112SPRT77567/html/CPRT-112SPRT77567.htm" TargetMode="External"/><Relationship Id="rId13" Type="http://schemas.openxmlformats.org/officeDocument/2006/relationships/hyperlink" Target="http://topics.nytimes.com/top/reference/timestopics/subjects/o/oil_petroleum_and_gasoline/oil_sands/index.html?inline=nyt-classifier" TargetMode="External"/><Relationship Id="rId18" Type="http://schemas.openxmlformats.org/officeDocument/2006/relationships/hyperlink" Target="http://www.gpo.gov/fdsys/pkg/CPRT-112SPRT77567/html/CPRT-112SPRT77567.htm" TargetMode="External"/><Relationship Id="rId39" Type="http://schemas.openxmlformats.org/officeDocument/2006/relationships/hyperlink" Target="http://www.reuters.com/article/2013/04/29/usa-mexico-oil-idUSL2N0DG0CV20130429" TargetMode="External"/><Relationship Id="rId109" Type="http://schemas.openxmlformats.org/officeDocument/2006/relationships/hyperlink" Target="http://www.opensecrets.org/industries/totals.php?cycle=2010&amp;ind=E01" TargetMode="External"/><Relationship Id="rId34" Type="http://schemas.openxmlformats.org/officeDocument/2006/relationships/hyperlink" Target="http://capitolwords.org/date/2013/06/27/H4096-6_outer-continental-shelf-transboundary-hydrocarbon-/" TargetMode="External"/><Relationship Id="rId50" Type="http://schemas.openxmlformats.org/officeDocument/2006/relationships/hyperlink" Target="http://www.laht.com/article.asp?ArticleId=491609&amp;CategoryId=14091" TargetMode="External"/><Relationship Id="rId55" Type="http://schemas.openxmlformats.org/officeDocument/2006/relationships/hyperlink" Target="http://en.wikipedia.org/wiki/Council_on_Foreign_Relations" TargetMode="External"/><Relationship Id="rId76" Type="http://schemas.openxmlformats.org/officeDocument/2006/relationships/hyperlink" Target="http://thinkprogress.org/economy/2010/12/17/135699/chamber-911-responders/?mobile=nc" TargetMode="External"/><Relationship Id="rId97" Type="http://schemas.openxmlformats.org/officeDocument/2006/relationships/hyperlink" Target="http://thomas.loc.gov/home/gpoxmlc113/h1613_ih.xml" TargetMode="External"/><Relationship Id="rId104" Type="http://schemas.openxmlformats.org/officeDocument/2006/relationships/hyperlink" Target="http://www.opensecrets.org/lobby/indusclient.php?lname=E01&amp;year=a" TargetMode="External"/><Relationship Id="rId120" Type="http://schemas.openxmlformats.org/officeDocument/2006/relationships/hyperlink" Target="http://www.huffingtonpost.com/2011/02/24/american-petroleum-instit_n_827819.html" TargetMode="External"/><Relationship Id="rId125" Type="http://schemas.openxmlformats.org/officeDocument/2006/relationships/hyperlink" Target="http://www.euportal.cz/Articles/2044-george-w-bush-globalist.aspx" TargetMode="External"/><Relationship Id="rId7" Type="http://schemas.openxmlformats.org/officeDocument/2006/relationships/hyperlink" Target="http://www.marketwatch.com/story/pemex-declares-critical-natural-gas-shortage-2012-08-22?reflink=MW_news_stmp" TargetMode="External"/><Relationship Id="rId71" Type="http://schemas.openxmlformats.org/officeDocument/2006/relationships/hyperlink" Target="http://naturalresources.house.gov/calendar/eventsingle.aspx?EventID=330029" TargetMode="External"/><Relationship Id="rId92" Type="http://schemas.openxmlformats.org/officeDocument/2006/relationships/hyperlink" Target="http://www.opensecrets.org/outsidespending/detail.php?cmte=US+Chamber+of+Commerce" TargetMode="External"/><Relationship Id="rId2" Type="http://schemas.openxmlformats.org/officeDocument/2006/relationships/styles" Target="styles.xml"/><Relationship Id="rId29" Type="http://schemas.openxmlformats.org/officeDocument/2006/relationships/hyperlink" Target="http://www.guardian.co.uk/sustainable-business/sustainability-with-john-elkington/us-elections-presidential-campaign-climate-agenda?newsfeed=true" TargetMode="External"/><Relationship Id="rId24" Type="http://schemas.openxmlformats.org/officeDocument/2006/relationships/hyperlink" Target="http://newsmax.com/Newsfront/mueller-fbi-alqaida-nuclear/2010/03/18/id/353169" TargetMode="External"/><Relationship Id="rId40" Type="http://schemas.openxmlformats.org/officeDocument/2006/relationships/hyperlink" Target="http://www.fas.org/sgp/crs/row/RL32934.pdf" TargetMode="External"/><Relationship Id="rId45" Type="http://schemas.openxmlformats.org/officeDocument/2006/relationships/hyperlink" Target="http://www.sidley.com/files/News/98a343fb-b93c-4eb4-bfe2-3db5b64757dd/Presentation/NewsAttachment/1e2b7388-c12b-4011-a022-c7a9b8a4bedd/7.2.2013%20Washington%20Energy%20Update.pdf" TargetMode="External"/><Relationship Id="rId66" Type="http://schemas.openxmlformats.org/officeDocument/2006/relationships/hyperlink" Target="http://thomas.loc.gov/home/gpoxmlc113/h1613_ih.xml" TargetMode="External"/><Relationship Id="rId87" Type="http://schemas.openxmlformats.org/officeDocument/2006/relationships/hyperlink" Target="http://www.kevinmd.com/blog/2012/03/conservatives-love-affordable-care-act.html" TargetMode="External"/><Relationship Id="rId110" Type="http://schemas.openxmlformats.org/officeDocument/2006/relationships/hyperlink" Target="http://www.opensecrets.org/pacs/industry.php?txt=E01&amp;cycle=2010" TargetMode="External"/><Relationship Id="rId115" Type="http://schemas.openxmlformats.org/officeDocument/2006/relationships/hyperlink" Target="http://www.opensecrets.org/pacs/superpacs.php?cycle=2010" TargetMode="External"/><Relationship Id="rId131" Type="http://schemas.openxmlformats.org/officeDocument/2006/relationships/hyperlink" Target="http://www.api.org/news-and-media/testimony-speeches/2013/erik-milito-testimony-house-committee-on-natural-resources" TargetMode="External"/><Relationship Id="rId136" Type="http://schemas.openxmlformats.org/officeDocument/2006/relationships/theme" Target="theme/theme1.xml"/><Relationship Id="rId61" Type="http://schemas.openxmlformats.org/officeDocument/2006/relationships/hyperlink" Target="http://en.wikipedia.org/wiki/Council_on_Foreign_Relations" TargetMode="External"/><Relationship Id="rId82" Type="http://schemas.openxmlformats.org/officeDocument/2006/relationships/hyperlink" Target="http://www.opensecrets.org/lobby/specissue.php?id=103706&amp;bname=H.R.847&amp;name=US+Chamber+of+Commerce&amp;year=2010" TargetMode="External"/><Relationship Id="rId19" Type="http://schemas.openxmlformats.org/officeDocument/2006/relationships/hyperlink" Target="http://thehill.com/opinion/op-ed/303739-time-for-us-mexico-transboundary-agre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133</Pages>
  <Words>78620</Words>
  <Characters>448137</Characters>
  <Application>Microsoft Office Word</Application>
  <DocSecurity>0</DocSecurity>
  <Lines>3734</Lines>
  <Paragraphs>1051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525706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Moxley</dc:creator>
  <cp:lastModifiedBy>Owner, Team 2011</cp:lastModifiedBy>
  <cp:revision>2</cp:revision>
  <dcterms:created xsi:type="dcterms:W3CDTF">2013-07-26T03:55:00Z</dcterms:created>
  <dcterms:modified xsi:type="dcterms:W3CDTF">2013-07-26T03:55:00Z</dcterms:modified>
</cp:coreProperties>
</file>