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BF45B" w14:textId="77777777" w:rsidR="002512D0" w:rsidRPr="001C2B11" w:rsidRDefault="00437095" w:rsidP="005617C3">
      <w:pPr>
        <w:pStyle w:val="Heading1"/>
      </w:pPr>
      <w:r w:rsidRPr="005617C3">
        <w:t>***Remittances</w:t>
      </w:r>
      <w:r w:rsidRPr="001C2B11">
        <w:t xml:space="preserve"> Disad***</w:t>
      </w:r>
    </w:p>
    <w:p w14:paraId="472B8374" w14:textId="308E7052" w:rsidR="009B72D7" w:rsidRDefault="009B72D7" w:rsidP="009B72D7">
      <w:pPr>
        <w:pStyle w:val="Heading3"/>
      </w:pPr>
      <w:r>
        <w:lastRenderedPageBreak/>
        <w:t>Remittances Disad 1NC</w:t>
      </w:r>
    </w:p>
    <w:p w14:paraId="6377CFBB" w14:textId="756C4174" w:rsidR="009B72D7" w:rsidRPr="008B0978" w:rsidRDefault="009B72D7" w:rsidP="009B72D7">
      <w:pPr>
        <w:pStyle w:val="Heading4"/>
        <w:rPr>
          <w:highlight w:val="yellow"/>
        </w:rPr>
      </w:pPr>
      <w:r w:rsidRPr="008B0978">
        <w:rPr>
          <w:highlight w:val="yellow"/>
        </w:rPr>
        <w:t xml:space="preserve">Remittances </w:t>
      </w:r>
      <w:r w:rsidR="00764E1A" w:rsidRPr="008B0978">
        <w:rPr>
          <w:highlight w:val="yellow"/>
        </w:rPr>
        <w:t xml:space="preserve">from Mexico are </w:t>
      </w:r>
      <w:r w:rsidRPr="008B0978">
        <w:rPr>
          <w:highlight w:val="yellow"/>
        </w:rPr>
        <w:t xml:space="preserve">stable now </w:t>
      </w:r>
    </w:p>
    <w:p w14:paraId="1A113A82" w14:textId="4101EFEA" w:rsidR="009B72D7" w:rsidRDefault="009B72D7" w:rsidP="009B72D7">
      <w:r w:rsidRPr="008B0978">
        <w:rPr>
          <w:rStyle w:val="StyleStyleBold12pt"/>
          <w:highlight w:val="yellow"/>
        </w:rPr>
        <w:t>Dribble, 7/1</w:t>
      </w:r>
      <w:r>
        <w:t xml:space="preserve"> [Sandra, “Talk Tonight on Plans for Tijuana Mega-Expo,” UT San Diego, July 1, 2013, </w:t>
      </w:r>
      <w:r w:rsidRPr="009B72D7">
        <w:t>http://www.utsandiego.com/news/2013/jul/02/tp-talk-tonight-on-plans-for-tijuana-mega-expo/</w:t>
      </w:r>
      <w:r>
        <w:t>]</w:t>
      </w:r>
    </w:p>
    <w:p w14:paraId="06691FE4" w14:textId="21FE4487" w:rsidR="009B72D7" w:rsidRDefault="009B72D7" w:rsidP="009B72D7">
      <w:pPr>
        <w:rPr>
          <w:rStyle w:val="StyleBoldUnderline"/>
        </w:rPr>
      </w:pPr>
      <w:r w:rsidRPr="009B72D7">
        <w:t xml:space="preserve">Organizers are aiming to capitalize on the growing political power of Latinos in the United States and promote the benefits of cross-border ties. </w:t>
      </w:r>
      <w:r w:rsidRPr="009B72D7">
        <w:rPr>
          <w:rStyle w:val="StyleBoldUnderline"/>
        </w:rPr>
        <w:t>The plan is to recognize the contributions of Mexican immigrants to the United States</w:t>
      </w:r>
      <w:r w:rsidRPr="009B72D7">
        <w:t xml:space="preserve"> — from military veterans to politicians to cultural figures, </w:t>
      </w:r>
      <w:proofErr w:type="spellStart"/>
      <w:r w:rsidRPr="009B72D7">
        <w:t>Galicot</w:t>
      </w:r>
      <w:proofErr w:type="spellEnd"/>
      <w:r w:rsidRPr="009B72D7">
        <w:t xml:space="preserve"> said. </w:t>
      </w:r>
      <w:r w:rsidRPr="009B72D7">
        <w:rPr>
          <w:rStyle w:val="StyleBoldUnderline"/>
        </w:rPr>
        <w:t>The event also will recognize their contributions to Mexico</w:t>
      </w:r>
      <w:r w:rsidRPr="009B72D7">
        <w:t xml:space="preserve">, he added, </w:t>
      </w:r>
      <w:r w:rsidRPr="009B72D7">
        <w:rPr>
          <w:rStyle w:val="StyleBoldUnderline"/>
        </w:rPr>
        <w:t>citing the large volume of remittances that immigrants send home.</w:t>
      </w:r>
    </w:p>
    <w:p w14:paraId="563224F6" w14:textId="44705DEF" w:rsidR="00764E1A" w:rsidRPr="001C2B11" w:rsidRDefault="00764E1A" w:rsidP="00764E1A">
      <w:pPr>
        <w:pStyle w:val="Heading4"/>
        <w:ind w:right="-720"/>
      </w:pPr>
      <w:r>
        <w:t xml:space="preserve">AND, TN visas function similarly to permanent status – that </w:t>
      </w:r>
      <w:r w:rsidRPr="001C2B11">
        <w:t xml:space="preserve">kills remittances </w:t>
      </w:r>
    </w:p>
    <w:p w14:paraId="5CC0CEA7" w14:textId="77777777" w:rsidR="00764E1A" w:rsidRPr="00764E1A" w:rsidRDefault="00764E1A" w:rsidP="00764E1A">
      <w:pPr>
        <w:pStyle w:val="evidencetext"/>
        <w:ind w:left="0" w:right="-720"/>
        <w:rPr>
          <w:rFonts w:asciiTheme="majorHAnsi" w:hAnsiTheme="majorHAnsi"/>
          <w:sz w:val="20"/>
          <w:szCs w:val="20"/>
        </w:rPr>
      </w:pPr>
      <w:r w:rsidRPr="00764E1A">
        <w:rPr>
          <w:rFonts w:asciiTheme="majorHAnsi" w:hAnsiTheme="majorHAnsi"/>
          <w:sz w:val="20"/>
          <w:szCs w:val="20"/>
        </w:rPr>
        <w:t xml:space="preserve">“United States and Mexico Ties That Bind, Issues That Divide” Emma </w:t>
      </w:r>
      <w:proofErr w:type="spellStart"/>
      <w:r w:rsidRPr="00764E1A">
        <w:rPr>
          <w:rFonts w:asciiTheme="majorHAnsi" w:hAnsiTheme="majorHAnsi"/>
          <w:b/>
          <w:sz w:val="20"/>
          <w:szCs w:val="20"/>
          <w:u w:val="thick" w:color="000000"/>
        </w:rPr>
        <w:t>Aguila</w:t>
      </w:r>
      <w:proofErr w:type="spellEnd"/>
      <w:r w:rsidRPr="00764E1A">
        <w:rPr>
          <w:rFonts w:asciiTheme="majorHAnsi" w:hAnsiTheme="majorHAnsi"/>
          <w:b/>
          <w:sz w:val="20"/>
          <w:szCs w:val="20"/>
          <w:u w:val="thick" w:color="000000"/>
        </w:rPr>
        <w:t xml:space="preserve"> et al 10</w:t>
      </w:r>
      <w:r w:rsidRPr="00764E1A">
        <w:rPr>
          <w:rFonts w:asciiTheme="majorHAnsi" w:hAnsiTheme="majorHAnsi"/>
          <w:sz w:val="20"/>
          <w:szCs w:val="20"/>
        </w:rPr>
        <w:t xml:space="preserve"> , </w:t>
      </w:r>
      <w:proofErr w:type="spellStart"/>
      <w:r w:rsidRPr="00764E1A">
        <w:rPr>
          <w:rFonts w:asciiTheme="majorHAnsi" w:hAnsiTheme="majorHAnsi"/>
          <w:sz w:val="20"/>
          <w:szCs w:val="20"/>
        </w:rPr>
        <w:t>Alisher</w:t>
      </w:r>
      <w:proofErr w:type="spellEnd"/>
      <w:r w:rsidRPr="00764E1A">
        <w:rPr>
          <w:rFonts w:asciiTheme="majorHAnsi" w:hAnsiTheme="majorHAnsi"/>
          <w:sz w:val="20"/>
          <w:szCs w:val="20"/>
        </w:rPr>
        <w:t xml:space="preserve"> R. </w:t>
      </w:r>
      <w:proofErr w:type="spellStart"/>
      <w:r w:rsidRPr="00764E1A">
        <w:rPr>
          <w:rFonts w:asciiTheme="majorHAnsi" w:hAnsiTheme="majorHAnsi"/>
          <w:sz w:val="20"/>
          <w:szCs w:val="20"/>
        </w:rPr>
        <w:t>Akhmedjonov</w:t>
      </w:r>
      <w:proofErr w:type="spellEnd"/>
      <w:r w:rsidRPr="00764E1A">
        <w:rPr>
          <w:rFonts w:asciiTheme="majorHAnsi" w:hAnsiTheme="majorHAnsi"/>
          <w:sz w:val="20"/>
          <w:szCs w:val="20"/>
        </w:rPr>
        <w:t xml:space="preserve">, Ricardo </w:t>
      </w:r>
      <w:proofErr w:type="spellStart"/>
      <w:r w:rsidRPr="00764E1A">
        <w:rPr>
          <w:rFonts w:asciiTheme="majorHAnsi" w:hAnsiTheme="majorHAnsi"/>
          <w:sz w:val="20"/>
          <w:szCs w:val="20"/>
        </w:rPr>
        <w:t>Basurto</w:t>
      </w:r>
      <w:proofErr w:type="spellEnd"/>
      <w:r w:rsidRPr="00764E1A">
        <w:rPr>
          <w:rFonts w:asciiTheme="majorHAnsi" w:hAnsiTheme="majorHAnsi"/>
          <w:sz w:val="20"/>
          <w:szCs w:val="20"/>
        </w:rPr>
        <w:t xml:space="preserve">-Davila, Krishna B. Kumar, Howard J. </w:t>
      </w:r>
      <w:proofErr w:type="spellStart"/>
      <w:r w:rsidRPr="00764E1A">
        <w:rPr>
          <w:rFonts w:asciiTheme="majorHAnsi" w:hAnsiTheme="majorHAnsi"/>
          <w:sz w:val="20"/>
          <w:szCs w:val="20"/>
        </w:rPr>
        <w:t>Shatz</w:t>
      </w:r>
      <w:proofErr w:type="spellEnd"/>
      <w:r w:rsidRPr="00764E1A">
        <w:rPr>
          <w:rFonts w:asciiTheme="majorHAnsi" w:hAnsiTheme="majorHAnsi"/>
          <w:sz w:val="20"/>
          <w:szCs w:val="20"/>
        </w:rPr>
        <w:t xml:space="preserve"> The RAND Corporation is a nonprofit research organization providing objective analysis and effective solutions that address the challenges facing the public and private sectors around the world. RAND’s publications do not necessarily reflect the opinions of its research clients and sponsors. R® is a registered trademark. © Copyright 2010 RAND Corporation http://www.rand.org/pubs/monographs/2010/RAND_MG985.pdf</w:t>
      </w:r>
    </w:p>
    <w:p w14:paraId="6BC4BBF9" w14:textId="77777777" w:rsidR="00764E1A" w:rsidRPr="00764E1A" w:rsidRDefault="00764E1A" w:rsidP="00764E1A">
      <w:pPr>
        <w:pStyle w:val="evidencetext"/>
        <w:ind w:left="0" w:right="-720"/>
        <w:rPr>
          <w:rFonts w:asciiTheme="majorHAnsi" w:hAnsiTheme="majorHAnsi"/>
          <w:szCs w:val="20"/>
        </w:rPr>
      </w:pPr>
      <w:r w:rsidRPr="00764E1A">
        <w:rPr>
          <w:rFonts w:asciiTheme="majorHAnsi" w:hAnsiTheme="majorHAnsi"/>
          <w:szCs w:val="20"/>
        </w:rPr>
        <w:t xml:space="preserve">It is clear from this discussion that lack of regional development is one of the main problems in Mexico. Pastor (2001) suggests that reducing regional disparities could reduce migration from Mexico to the United States. The government has implemented policies aimed at channeling remittances, which now constitute one of Mexico’s main sources of income (see Chapter Ten in Part Two), toward regional development. However, it has been pointed out that remittances cannot be considered a reliable source of funds because they are subject to several factors that can be affected even in the short term. Recent studies on remittances indicate that </w:t>
      </w:r>
      <w:r w:rsidRPr="00764E1A">
        <w:rPr>
          <w:rStyle w:val="highlight2"/>
          <w:rFonts w:asciiTheme="majorHAnsi" w:hAnsiTheme="majorHAnsi"/>
          <w:sz w:val="20"/>
          <w:szCs w:val="20"/>
        </w:rPr>
        <w:t>permanent migrants send a lower percentage of their earnings than temporary migrants</w:t>
      </w:r>
      <w:r w:rsidRPr="00764E1A">
        <w:rPr>
          <w:rFonts w:asciiTheme="majorHAnsi" w:hAnsiTheme="majorHAnsi"/>
          <w:szCs w:val="20"/>
        </w:rPr>
        <w:t xml:space="preserve"> (</w:t>
      </w:r>
      <w:proofErr w:type="spellStart"/>
      <w:r w:rsidRPr="00764E1A">
        <w:rPr>
          <w:rFonts w:asciiTheme="majorHAnsi" w:hAnsiTheme="majorHAnsi"/>
          <w:szCs w:val="20"/>
        </w:rPr>
        <w:t>Zárate-Hoyos</w:t>
      </w:r>
      <w:proofErr w:type="spellEnd"/>
      <w:r w:rsidRPr="00764E1A">
        <w:rPr>
          <w:rFonts w:asciiTheme="majorHAnsi" w:hAnsiTheme="majorHAnsi"/>
          <w:szCs w:val="20"/>
        </w:rPr>
        <w:t xml:space="preserve">, 2005). </w:t>
      </w:r>
      <w:r w:rsidRPr="00764E1A">
        <w:rPr>
          <w:rStyle w:val="highlight2"/>
          <w:rFonts w:asciiTheme="majorHAnsi" w:hAnsiTheme="majorHAnsi"/>
          <w:sz w:val="20"/>
          <w:szCs w:val="20"/>
        </w:rPr>
        <w:t>This might be a cause for concern regarding future remittance flows to Mexico</w:t>
      </w:r>
      <w:r w:rsidRPr="00764E1A">
        <w:rPr>
          <w:rFonts w:asciiTheme="majorHAnsi" w:hAnsiTheme="majorHAnsi"/>
          <w:szCs w:val="20"/>
        </w:rPr>
        <w:t>, since permanent migration has grown relative to temporary migration in recent years (</w:t>
      </w:r>
      <w:proofErr w:type="spellStart"/>
      <w:r w:rsidRPr="00764E1A">
        <w:rPr>
          <w:rFonts w:asciiTheme="majorHAnsi" w:hAnsiTheme="majorHAnsi"/>
          <w:szCs w:val="20"/>
        </w:rPr>
        <w:t>García</w:t>
      </w:r>
      <w:proofErr w:type="spellEnd"/>
      <w:r w:rsidRPr="00764E1A">
        <w:rPr>
          <w:rFonts w:asciiTheme="majorHAnsi" w:hAnsiTheme="majorHAnsi"/>
          <w:szCs w:val="20"/>
        </w:rPr>
        <w:t xml:space="preserve"> Zamora, 2005a). The recent increase in deportations and legal measures against illegal immigration at both the federal and local levels in the United States might also result in reduced migration or increased returning migrant flows, which would also reduce remittance flows to Mexico. In fact, both the number and dollar amount of remittances grew minimally between 2006 and 2007, and recent estimates by BANXICO indicate that remittances in 2008 were nearly 4 percent lower than in 2007. Therefore, even if effective mechanisms are developed to maximize the positive impact of remittances on the countries that receive them, both families and governments need to develop strategies to prepare for the potential volatility in remittance flows.</w:t>
      </w:r>
    </w:p>
    <w:p w14:paraId="64172839" w14:textId="5763B2F8" w:rsidR="00764E1A" w:rsidRPr="001C2B11" w:rsidRDefault="00764E1A" w:rsidP="00764E1A">
      <w:pPr>
        <w:pStyle w:val="Heading4"/>
        <w:ind w:right="-720"/>
      </w:pPr>
      <w:r>
        <w:t xml:space="preserve">AND, </w:t>
      </w:r>
      <w:r w:rsidRPr="001C2B11">
        <w:t>Remittances key to Mexican growth and stability</w:t>
      </w:r>
    </w:p>
    <w:p w14:paraId="676F100F" w14:textId="77777777" w:rsidR="00764E1A" w:rsidRPr="001C2B11" w:rsidRDefault="00764E1A" w:rsidP="00764E1A">
      <w:pPr>
        <w:pStyle w:val="evidencetext"/>
        <w:ind w:left="0" w:right="-720"/>
        <w:rPr>
          <w:rFonts w:asciiTheme="majorHAnsi" w:hAnsiTheme="majorHAnsi"/>
        </w:rPr>
      </w:pPr>
      <w:r w:rsidRPr="001C2B11">
        <w:rPr>
          <w:rFonts w:asciiTheme="majorHAnsi" w:hAnsiTheme="majorHAnsi"/>
        </w:rPr>
        <w:t xml:space="preserve">“United States and Mexico Ties That Bind, Issues That Divide” Emma </w:t>
      </w:r>
      <w:proofErr w:type="spellStart"/>
      <w:r w:rsidRPr="001C2B11">
        <w:rPr>
          <w:rFonts w:asciiTheme="majorHAnsi" w:hAnsiTheme="majorHAnsi"/>
          <w:b/>
          <w:sz w:val="22"/>
          <w:u w:val="thick" w:color="000000"/>
        </w:rPr>
        <w:t>Aguila</w:t>
      </w:r>
      <w:proofErr w:type="spellEnd"/>
      <w:r w:rsidRPr="001C2B11">
        <w:rPr>
          <w:rFonts w:asciiTheme="majorHAnsi" w:hAnsiTheme="majorHAnsi"/>
          <w:b/>
          <w:sz w:val="22"/>
          <w:u w:val="thick" w:color="000000"/>
        </w:rPr>
        <w:t xml:space="preserve"> et al 10</w:t>
      </w:r>
      <w:r w:rsidRPr="001C2B11">
        <w:rPr>
          <w:rFonts w:asciiTheme="majorHAnsi" w:hAnsiTheme="majorHAnsi"/>
        </w:rPr>
        <w:t xml:space="preserve"> , </w:t>
      </w:r>
      <w:proofErr w:type="spellStart"/>
      <w:r w:rsidRPr="001C2B11">
        <w:rPr>
          <w:rFonts w:asciiTheme="majorHAnsi" w:hAnsiTheme="majorHAnsi"/>
        </w:rPr>
        <w:t>Alisher</w:t>
      </w:r>
      <w:proofErr w:type="spellEnd"/>
      <w:r w:rsidRPr="001C2B11">
        <w:rPr>
          <w:rFonts w:asciiTheme="majorHAnsi" w:hAnsiTheme="majorHAnsi"/>
        </w:rPr>
        <w:t xml:space="preserve"> R. </w:t>
      </w:r>
      <w:proofErr w:type="spellStart"/>
      <w:r w:rsidRPr="001C2B11">
        <w:rPr>
          <w:rFonts w:asciiTheme="majorHAnsi" w:hAnsiTheme="majorHAnsi"/>
        </w:rPr>
        <w:t>Akhmedjonov</w:t>
      </w:r>
      <w:proofErr w:type="spellEnd"/>
      <w:r w:rsidRPr="001C2B11">
        <w:rPr>
          <w:rFonts w:asciiTheme="majorHAnsi" w:hAnsiTheme="majorHAnsi"/>
        </w:rPr>
        <w:t xml:space="preserve">, Ricardo </w:t>
      </w:r>
      <w:proofErr w:type="spellStart"/>
      <w:r w:rsidRPr="001C2B11">
        <w:rPr>
          <w:rFonts w:asciiTheme="majorHAnsi" w:hAnsiTheme="majorHAnsi"/>
        </w:rPr>
        <w:t>Basurto</w:t>
      </w:r>
      <w:proofErr w:type="spellEnd"/>
      <w:r w:rsidRPr="001C2B11">
        <w:rPr>
          <w:rFonts w:asciiTheme="majorHAnsi" w:hAnsiTheme="majorHAnsi"/>
        </w:rPr>
        <w:t xml:space="preserve">-Davila, Krishna B. Kumar, Howard J. </w:t>
      </w:r>
      <w:proofErr w:type="spellStart"/>
      <w:r w:rsidRPr="001C2B11">
        <w:rPr>
          <w:rFonts w:asciiTheme="majorHAnsi" w:hAnsiTheme="majorHAnsi"/>
        </w:rPr>
        <w:t>Shatz</w:t>
      </w:r>
      <w:proofErr w:type="spellEnd"/>
      <w:r w:rsidRPr="001C2B11">
        <w:rPr>
          <w:rFonts w:asciiTheme="majorHAnsi" w:hAnsiTheme="majorHAnsi"/>
        </w:rPr>
        <w:t xml:space="preserve"> The RAND Corporation is a nonprofit research organization providing objective analysis and effective solutions that address the challenges facing the public and private sectors around the world. RAND’s publications do not necessarily reflect the opinions of its research clients and sponsors. R® is a registered trademark. © Copyright 2010 RAND Corporation http://www.rand.org/pubs/monographs/2010/RAND_MG985.pdf</w:t>
      </w:r>
    </w:p>
    <w:p w14:paraId="2AC80B3B" w14:textId="3E0EF684" w:rsidR="00764E1A" w:rsidRPr="001C2B11" w:rsidRDefault="00764E1A" w:rsidP="00764E1A">
      <w:pPr>
        <w:pStyle w:val="evidencetext"/>
        <w:ind w:left="0" w:right="-720"/>
        <w:rPr>
          <w:rFonts w:asciiTheme="majorHAnsi" w:hAnsiTheme="majorHAnsi"/>
        </w:rPr>
      </w:pPr>
      <w:r w:rsidRPr="001C2B11">
        <w:rPr>
          <w:rFonts w:asciiTheme="majorHAnsi" w:hAnsiTheme="majorHAnsi"/>
        </w:rPr>
        <w:t xml:space="preserve">Money sent by Mexican immigrants in the United States to their families in Mexico has become a major source of income. An </w:t>
      </w:r>
      <w:r w:rsidRPr="001C2B11">
        <w:rPr>
          <w:rStyle w:val="highlight2"/>
          <w:rFonts w:asciiTheme="majorHAnsi" w:hAnsiTheme="majorHAnsi"/>
        </w:rPr>
        <w:t>important determinant of Mexican social conditions is the inflow of remittances</w:t>
      </w:r>
      <w:r w:rsidRPr="001C2B11">
        <w:rPr>
          <w:rFonts w:asciiTheme="majorHAnsi" w:hAnsiTheme="majorHAnsi"/>
        </w:rPr>
        <w:t xml:space="preserve">. </w:t>
      </w:r>
      <w:r w:rsidRPr="001C2B11">
        <w:rPr>
          <w:rStyle w:val="highlight2"/>
          <w:rFonts w:asciiTheme="majorHAnsi" w:hAnsiTheme="majorHAnsi"/>
        </w:rPr>
        <w:t>Mexico is currently the second-largest remittance recipient in the world after India</w:t>
      </w:r>
      <w:r w:rsidRPr="001C2B11">
        <w:rPr>
          <w:rFonts w:asciiTheme="majorHAnsi" w:hAnsiTheme="majorHAnsi"/>
        </w:rPr>
        <w:t xml:space="preserve">, and </w:t>
      </w:r>
      <w:r w:rsidRPr="001C2B11">
        <w:rPr>
          <w:rStyle w:val="box"/>
          <w:rFonts w:asciiTheme="majorHAnsi" w:hAnsiTheme="majorHAnsi"/>
        </w:rPr>
        <w:t>remittances are now the second highest source of external resources for Mexico</w:t>
      </w:r>
      <w:r w:rsidRPr="001C2B11">
        <w:rPr>
          <w:rFonts w:asciiTheme="majorHAnsi" w:hAnsiTheme="majorHAnsi"/>
        </w:rPr>
        <w:t xml:space="preserve">, only slightly below foreign direct investment (FDI). </w:t>
      </w:r>
      <w:r w:rsidRPr="001C2B11">
        <w:rPr>
          <w:rStyle w:val="highlight2"/>
          <w:rFonts w:asciiTheme="majorHAnsi" w:hAnsiTheme="majorHAnsi"/>
        </w:rPr>
        <w:t>There has been recent interest by international organizations in the role of remittances as a tool for economic development.</w:t>
      </w:r>
      <w:r w:rsidRPr="001C2B11">
        <w:rPr>
          <w:rFonts w:asciiTheme="majorHAnsi" w:hAnsiTheme="majorHAnsi"/>
        </w:rPr>
        <w:t xml:space="preserve"> </w:t>
      </w:r>
      <w:r w:rsidRPr="001C2B11">
        <w:rPr>
          <w:rStyle w:val="highlight2"/>
          <w:rFonts w:asciiTheme="majorHAnsi" w:hAnsiTheme="majorHAnsi"/>
        </w:rPr>
        <w:t>Federal and state governments in Mexico have created programs to channel remittances sent by migrant organizations toward financing infrastructure, public services, and other community-related projects.</w:t>
      </w:r>
      <w:r w:rsidRPr="001C2B11">
        <w:rPr>
          <w:rFonts w:asciiTheme="majorHAnsi" w:hAnsiTheme="majorHAnsi"/>
        </w:rPr>
        <w:t xml:space="preserve"> This makes Mexico vulne</w:t>
      </w:r>
      <w:r>
        <w:rPr>
          <w:rFonts w:asciiTheme="majorHAnsi" w:hAnsiTheme="majorHAnsi"/>
        </w:rPr>
        <w:t xml:space="preserve">rable to U.S. economic fortunes. </w:t>
      </w:r>
    </w:p>
    <w:p w14:paraId="18B608A3" w14:textId="77777777" w:rsidR="00A46BAA" w:rsidRPr="009B72D7" w:rsidRDefault="00A46BAA" w:rsidP="009B72D7">
      <w:pPr>
        <w:rPr>
          <w:rStyle w:val="StyleBoldUnderline"/>
        </w:rPr>
      </w:pPr>
    </w:p>
    <w:p w14:paraId="075580DA" w14:textId="17542860" w:rsidR="005D5E5A" w:rsidRPr="005D5E5A" w:rsidRDefault="005D5E5A" w:rsidP="005D5E5A">
      <w:pPr>
        <w:pStyle w:val="Heading2"/>
      </w:pPr>
      <w:r>
        <w:lastRenderedPageBreak/>
        <w:t>**Uniqueness**</w:t>
      </w:r>
    </w:p>
    <w:p w14:paraId="660A2578" w14:textId="77777777" w:rsidR="002512D0" w:rsidRPr="001C2B11" w:rsidRDefault="00437095" w:rsidP="00F551DF">
      <w:pPr>
        <w:pStyle w:val="Heading3"/>
        <w:ind w:right="-720"/>
      </w:pPr>
      <w:r w:rsidRPr="001C2B11">
        <w:lastRenderedPageBreak/>
        <w:t>2NC Remittances Uniqueness</w:t>
      </w:r>
    </w:p>
    <w:p w14:paraId="2E4C5858" w14:textId="77777777" w:rsidR="002512D0" w:rsidRPr="001C2B11" w:rsidRDefault="002512D0" w:rsidP="00F551DF">
      <w:pPr>
        <w:pStyle w:val="Heading4"/>
        <w:ind w:right="-720"/>
      </w:pPr>
      <w:r w:rsidRPr="001C2B11">
        <w:t>Remittances strong now—key to growth, stability, and healthcare</w:t>
      </w:r>
    </w:p>
    <w:p w14:paraId="41E5E316" w14:textId="77777777" w:rsidR="002512D0" w:rsidRPr="001C2B11" w:rsidRDefault="002512D0" w:rsidP="00F551DF">
      <w:pPr>
        <w:pStyle w:val="evidencetext"/>
        <w:ind w:left="0" w:right="-720"/>
        <w:rPr>
          <w:rFonts w:asciiTheme="majorHAnsi" w:hAnsiTheme="majorHAnsi"/>
        </w:rPr>
      </w:pPr>
      <w:r w:rsidRPr="001C2B11">
        <w:rPr>
          <w:rFonts w:asciiTheme="majorHAnsi" w:hAnsiTheme="majorHAnsi"/>
        </w:rPr>
        <w:t xml:space="preserve">“United States and Mexico Ties That Bind, Issues That Divide” Emma </w:t>
      </w:r>
      <w:proofErr w:type="spellStart"/>
      <w:r w:rsidRPr="001C2B11">
        <w:rPr>
          <w:rStyle w:val="StyleStyleBold12pt"/>
          <w:rFonts w:asciiTheme="majorHAnsi" w:hAnsiTheme="majorHAnsi"/>
        </w:rPr>
        <w:t>Aguila</w:t>
      </w:r>
      <w:proofErr w:type="spellEnd"/>
      <w:r w:rsidRPr="001C2B11">
        <w:rPr>
          <w:rStyle w:val="StyleStyleBold12pt"/>
          <w:rFonts w:asciiTheme="majorHAnsi" w:hAnsiTheme="majorHAnsi"/>
        </w:rPr>
        <w:t xml:space="preserve"> et al 10</w:t>
      </w:r>
      <w:r w:rsidRPr="001C2B11">
        <w:rPr>
          <w:rFonts w:asciiTheme="majorHAnsi" w:hAnsiTheme="majorHAnsi"/>
        </w:rPr>
        <w:t xml:space="preserve"> , </w:t>
      </w:r>
      <w:proofErr w:type="spellStart"/>
      <w:r w:rsidRPr="001C2B11">
        <w:rPr>
          <w:rFonts w:asciiTheme="majorHAnsi" w:hAnsiTheme="majorHAnsi"/>
        </w:rPr>
        <w:t>Alisher</w:t>
      </w:r>
      <w:proofErr w:type="spellEnd"/>
      <w:r w:rsidRPr="001C2B11">
        <w:rPr>
          <w:rFonts w:asciiTheme="majorHAnsi" w:hAnsiTheme="majorHAnsi"/>
        </w:rPr>
        <w:t xml:space="preserve"> R. </w:t>
      </w:r>
      <w:proofErr w:type="spellStart"/>
      <w:r w:rsidRPr="001C2B11">
        <w:rPr>
          <w:rFonts w:asciiTheme="majorHAnsi" w:hAnsiTheme="majorHAnsi"/>
        </w:rPr>
        <w:t>Akhmedjonov</w:t>
      </w:r>
      <w:proofErr w:type="spellEnd"/>
      <w:r w:rsidRPr="001C2B11">
        <w:rPr>
          <w:rFonts w:asciiTheme="majorHAnsi" w:hAnsiTheme="majorHAnsi"/>
        </w:rPr>
        <w:t xml:space="preserve">, Ricardo </w:t>
      </w:r>
      <w:proofErr w:type="spellStart"/>
      <w:r w:rsidRPr="001C2B11">
        <w:rPr>
          <w:rFonts w:asciiTheme="majorHAnsi" w:hAnsiTheme="majorHAnsi"/>
        </w:rPr>
        <w:t>Basurto</w:t>
      </w:r>
      <w:proofErr w:type="spellEnd"/>
      <w:r w:rsidRPr="001C2B11">
        <w:rPr>
          <w:rFonts w:asciiTheme="majorHAnsi" w:hAnsiTheme="majorHAnsi"/>
        </w:rPr>
        <w:t xml:space="preserve">-Davila, Krishna B. Kumar, Howard J. </w:t>
      </w:r>
      <w:proofErr w:type="spellStart"/>
      <w:r w:rsidRPr="001C2B11">
        <w:rPr>
          <w:rFonts w:asciiTheme="majorHAnsi" w:hAnsiTheme="majorHAnsi"/>
        </w:rPr>
        <w:t>Shatz</w:t>
      </w:r>
      <w:proofErr w:type="spellEnd"/>
      <w:r w:rsidRPr="001C2B11">
        <w:rPr>
          <w:rFonts w:asciiTheme="majorHAnsi" w:hAnsiTheme="majorHAnsi"/>
        </w:rPr>
        <w:t xml:space="preserve"> The RAND Corporation is a nonprofit research organization providing objective analysis and effective solutions that address the challenges facing the public and private sectors around the world. RAND’s publications do not necessarily reflect the opinions of its research clients and sponsors. R® is a registered trademark. © Copyright 2010 RAND Corporation http://www.rand.org/pubs/monographs/2010/RAND_MG985.pdf</w:t>
      </w:r>
    </w:p>
    <w:p w14:paraId="2B45A8E5" w14:textId="77777777" w:rsidR="002512D0" w:rsidRDefault="002512D0" w:rsidP="00F551DF">
      <w:pPr>
        <w:pStyle w:val="evidencetext"/>
        <w:ind w:left="0" w:right="-720"/>
        <w:rPr>
          <w:rStyle w:val="highlight2"/>
          <w:rFonts w:asciiTheme="majorHAnsi" w:hAnsiTheme="majorHAnsi"/>
        </w:rPr>
      </w:pPr>
      <w:r w:rsidRPr="001C2B11">
        <w:rPr>
          <w:rFonts w:asciiTheme="majorHAnsi" w:hAnsiTheme="majorHAnsi"/>
        </w:rPr>
        <w:t xml:space="preserve">Remittances Three types of financial flows are generated from international migration: pension benefits to previous migrants now residing in Mexico, wages to Mexican border residents who work in the United States, 118 United States and Mexico: Ties That Bind, Issues That Divide and money flows transferred to Mexico by Mexicans residing abroad, also known as remittances (Shaffer, 2004). Of these, </w:t>
      </w:r>
      <w:r w:rsidRPr="001C2B11">
        <w:rPr>
          <w:rStyle w:val="box"/>
          <w:rFonts w:asciiTheme="majorHAnsi" w:hAnsiTheme="majorHAnsi"/>
        </w:rPr>
        <w:t>remittances are by far the most important to Mexico</w:t>
      </w:r>
      <w:r w:rsidRPr="001C2B11">
        <w:rPr>
          <w:rFonts w:asciiTheme="majorHAnsi" w:hAnsiTheme="majorHAnsi"/>
        </w:rPr>
        <w:t xml:space="preserve">, the second-largest remittance recipient in the world after India (Orozco, 2003). Figure 10.7 shows BANXICO’s estimates of total remittance flows and number of remittances; both increased considerably in the past decade, the former growing from $4 billion in 1996 to more than $26 billion in 2007. Moreover, the figure also shows that, </w:t>
      </w:r>
      <w:r w:rsidRPr="001C2B11">
        <w:rPr>
          <w:rStyle w:val="highlight2"/>
          <w:rFonts w:asciiTheme="majorHAnsi" w:hAnsiTheme="majorHAnsi"/>
        </w:rPr>
        <w:t>although, in the past, they were considerably lower than FDI</w:t>
      </w:r>
      <w:r w:rsidRPr="001C2B11">
        <w:rPr>
          <w:rFonts w:asciiTheme="majorHAnsi" w:hAnsiTheme="majorHAnsi"/>
        </w:rPr>
        <w:t xml:space="preserve"> (traditionally, the most important source of external funding for developing countries), </w:t>
      </w:r>
      <w:r w:rsidRPr="001C2B11">
        <w:rPr>
          <w:rStyle w:val="highlight2"/>
          <w:rFonts w:asciiTheme="majorHAnsi" w:hAnsiTheme="majorHAnsi"/>
        </w:rPr>
        <w:t>remittances and FDI were virtually identical in</w:t>
      </w:r>
      <w:r w:rsidRPr="001C2B11">
        <w:rPr>
          <w:rFonts w:asciiTheme="majorHAnsi" w:hAnsiTheme="majorHAnsi"/>
        </w:rPr>
        <w:t xml:space="preserve"> 2005 and 20</w:t>
      </w:r>
      <w:r w:rsidRPr="001C2B11">
        <w:rPr>
          <w:rStyle w:val="highlight2"/>
          <w:rFonts w:asciiTheme="majorHAnsi" w:hAnsiTheme="majorHAnsi"/>
        </w:rPr>
        <w:t>07</w:t>
      </w:r>
      <w:r w:rsidRPr="001C2B11">
        <w:rPr>
          <w:rFonts w:asciiTheme="majorHAnsi" w:hAnsiTheme="majorHAnsi"/>
        </w:rPr>
        <w:t xml:space="preserve">, </w:t>
      </w:r>
      <w:r w:rsidRPr="001C2B11">
        <w:rPr>
          <w:rStyle w:val="highlight2"/>
          <w:rFonts w:asciiTheme="majorHAnsi" w:hAnsiTheme="majorHAnsi"/>
        </w:rPr>
        <w:t>and remittances actually surpassed FDI in</w:t>
      </w:r>
      <w:r w:rsidRPr="001C2B11">
        <w:rPr>
          <w:rFonts w:asciiTheme="majorHAnsi" w:hAnsiTheme="majorHAnsi"/>
        </w:rPr>
        <w:t xml:space="preserve"> 2006 and 20</w:t>
      </w:r>
      <w:r w:rsidRPr="001C2B11">
        <w:rPr>
          <w:rStyle w:val="highlight2"/>
          <w:rFonts w:asciiTheme="majorHAnsi" w:hAnsiTheme="majorHAnsi"/>
        </w:rPr>
        <w:t>08</w:t>
      </w:r>
      <w:r w:rsidRPr="001C2B11">
        <w:rPr>
          <w:rFonts w:asciiTheme="majorHAnsi" w:hAnsiTheme="majorHAnsi"/>
        </w:rPr>
        <w:t>. Nevertheless, the explosive growth in remittances has slowed down in recent years in parallel with the global economic crisis, exhibiting virtually no change between 2006 and 2007, and declining slightly between 2007 and 2008. Although these figures underscore the swift increase of remittance flows in recent years, it should be noted that remittance estimates from other sources differ considerably from official reports. For Poverty, Inequality, and Social Policy in Mexico 119 example, remittance estimates obtained from survey instruments are as much as 50 percent lower than those from BANXICO. Some attribute at least part of the difference to the fact that survey data are collected during the periods of the year when remittance flows are smaller, while others argue that official figures overestimate remittance flows because they do not correspond to family remittances and include other sources of transfers, perhaps even illegal activities, such as money laundering (</w:t>
      </w:r>
      <w:proofErr w:type="spellStart"/>
      <w:r w:rsidRPr="001C2B11">
        <w:rPr>
          <w:rFonts w:asciiTheme="majorHAnsi" w:hAnsiTheme="majorHAnsi"/>
        </w:rPr>
        <w:t>Zárate-Hoyos</w:t>
      </w:r>
      <w:proofErr w:type="spellEnd"/>
      <w:r w:rsidRPr="001C2B11">
        <w:rPr>
          <w:rFonts w:asciiTheme="majorHAnsi" w:hAnsiTheme="majorHAnsi"/>
        </w:rPr>
        <w:t xml:space="preserve">, 2005; </w:t>
      </w:r>
      <w:proofErr w:type="spellStart"/>
      <w:r w:rsidRPr="001C2B11">
        <w:rPr>
          <w:rFonts w:asciiTheme="majorHAnsi" w:hAnsiTheme="majorHAnsi"/>
        </w:rPr>
        <w:t>García</w:t>
      </w:r>
      <w:proofErr w:type="spellEnd"/>
      <w:r w:rsidRPr="001C2B11">
        <w:rPr>
          <w:rFonts w:asciiTheme="majorHAnsi" w:hAnsiTheme="majorHAnsi"/>
        </w:rPr>
        <w:t xml:space="preserve"> Zamora, 2005a; </w:t>
      </w:r>
      <w:proofErr w:type="spellStart"/>
      <w:r w:rsidRPr="001C2B11">
        <w:rPr>
          <w:rFonts w:asciiTheme="majorHAnsi" w:hAnsiTheme="majorHAnsi"/>
        </w:rPr>
        <w:t>Tuirán</w:t>
      </w:r>
      <w:proofErr w:type="spellEnd"/>
      <w:r w:rsidRPr="001C2B11">
        <w:rPr>
          <w:rFonts w:asciiTheme="majorHAnsi" w:hAnsiTheme="majorHAnsi"/>
        </w:rPr>
        <w:t xml:space="preserve"> Gutiérrez, </w:t>
      </w:r>
      <w:proofErr w:type="spellStart"/>
      <w:r w:rsidRPr="001C2B11">
        <w:rPr>
          <w:rFonts w:asciiTheme="majorHAnsi" w:hAnsiTheme="majorHAnsi"/>
        </w:rPr>
        <w:t>Santibáñez</w:t>
      </w:r>
      <w:proofErr w:type="spellEnd"/>
      <w:r w:rsidRPr="001C2B11">
        <w:rPr>
          <w:rFonts w:asciiTheme="majorHAnsi" w:hAnsiTheme="majorHAnsi"/>
        </w:rPr>
        <w:t xml:space="preserve"> </w:t>
      </w:r>
      <w:proofErr w:type="spellStart"/>
      <w:r w:rsidRPr="001C2B11">
        <w:rPr>
          <w:rFonts w:asciiTheme="majorHAnsi" w:hAnsiTheme="majorHAnsi"/>
        </w:rPr>
        <w:t>Romellón</w:t>
      </w:r>
      <w:proofErr w:type="spellEnd"/>
      <w:r w:rsidRPr="001C2B11">
        <w:rPr>
          <w:rFonts w:asciiTheme="majorHAnsi" w:hAnsiTheme="majorHAnsi"/>
        </w:rPr>
        <w:t xml:space="preserve">, and Corona </w:t>
      </w:r>
      <w:proofErr w:type="spellStart"/>
      <w:r w:rsidRPr="001C2B11">
        <w:rPr>
          <w:rFonts w:asciiTheme="majorHAnsi" w:hAnsiTheme="majorHAnsi"/>
        </w:rPr>
        <w:t>Vázquez</w:t>
      </w:r>
      <w:proofErr w:type="spellEnd"/>
      <w:r w:rsidRPr="001C2B11">
        <w:rPr>
          <w:rFonts w:asciiTheme="majorHAnsi" w:hAnsiTheme="majorHAnsi"/>
        </w:rPr>
        <w:t xml:space="preserve">, 2006). On the other hand, it has also been argued that </w:t>
      </w:r>
      <w:r w:rsidRPr="001C2B11">
        <w:rPr>
          <w:rStyle w:val="highlight2"/>
          <w:rFonts w:asciiTheme="majorHAnsi" w:hAnsiTheme="majorHAnsi"/>
        </w:rPr>
        <w:t>official estimates might not include a significant portion of total remittance flows because</w:t>
      </w:r>
      <w:r w:rsidRPr="001C2B11">
        <w:rPr>
          <w:rFonts w:asciiTheme="majorHAnsi" w:hAnsiTheme="majorHAnsi"/>
        </w:rPr>
        <w:t xml:space="preserve"> as many as </w:t>
      </w:r>
      <w:r w:rsidRPr="001C2B11">
        <w:rPr>
          <w:rStyle w:val="highlight2"/>
          <w:rFonts w:asciiTheme="majorHAnsi" w:hAnsiTheme="majorHAnsi"/>
        </w:rPr>
        <w:t>30 percent of Mexicans who receive them do so through informal channels</w:t>
      </w:r>
      <w:r w:rsidRPr="001C2B11">
        <w:rPr>
          <w:rFonts w:asciiTheme="majorHAnsi" w:hAnsiTheme="majorHAnsi"/>
        </w:rPr>
        <w:t xml:space="preserve">, such as messengers, ordinary mail, or directly when migrants visit their home communities (IADB, 2003).11 In short, any estimates of remittance flows must be interpreted with caution. Regardless of these shortcomings, the BANXICO estimates are the only time-series data available for remittances in Mexico and the only ones that allow for international comparisons. In addition to estimates of total remittances, household surveys provide information on the number of households receiving remittances and their characteristics. These studies indicate that only between 4 and 6 percent of households in Mexico receive remittances. Although this represents only a small fraction of all Mexican households with migrants, </w:t>
      </w:r>
      <w:r w:rsidRPr="001C2B11">
        <w:rPr>
          <w:rStyle w:val="highlight2"/>
          <w:rFonts w:asciiTheme="majorHAnsi" w:hAnsiTheme="majorHAnsi"/>
        </w:rPr>
        <w:t>remittances appear to be extremely important to</w:t>
      </w:r>
      <w:r w:rsidRPr="001C2B11">
        <w:rPr>
          <w:rFonts w:asciiTheme="majorHAnsi" w:hAnsiTheme="majorHAnsi"/>
        </w:rPr>
        <w:t xml:space="preserve"> these </w:t>
      </w:r>
      <w:r w:rsidRPr="001C2B11">
        <w:rPr>
          <w:rStyle w:val="highlight2"/>
          <w:rFonts w:asciiTheme="majorHAnsi" w:hAnsiTheme="majorHAnsi"/>
        </w:rPr>
        <w:t>households</w:t>
      </w:r>
      <w:r w:rsidRPr="001C2B11">
        <w:rPr>
          <w:rFonts w:asciiTheme="majorHAnsi" w:hAnsiTheme="majorHAnsi"/>
        </w:rPr>
        <w:t xml:space="preserve"> for several reasons, including the following: (1) </w:t>
      </w:r>
      <w:r w:rsidRPr="001C2B11">
        <w:rPr>
          <w:rStyle w:val="highlight2"/>
          <w:rFonts w:asciiTheme="majorHAnsi" w:hAnsiTheme="majorHAnsi"/>
        </w:rPr>
        <w:t>Remittances represent on average almost 40 percent of their income, and more than 50 percent in the top three recipient states</w:t>
      </w:r>
      <w:r w:rsidRPr="001C2B11">
        <w:rPr>
          <w:rFonts w:asciiTheme="majorHAnsi" w:hAnsiTheme="majorHAnsi"/>
        </w:rPr>
        <w:t xml:space="preserve">; (2) </w:t>
      </w:r>
      <w:r w:rsidRPr="001C2B11">
        <w:rPr>
          <w:rStyle w:val="highlight2"/>
          <w:rFonts w:asciiTheme="majorHAnsi" w:hAnsiTheme="majorHAnsi"/>
        </w:rPr>
        <w:t>four out of ten remittance- receiving households do not receive income from other household members</w:t>
      </w:r>
      <w:r w:rsidRPr="001C2B11">
        <w:rPr>
          <w:rFonts w:asciiTheme="majorHAnsi" w:hAnsiTheme="majorHAnsi"/>
        </w:rPr>
        <w:t xml:space="preserve">; (3) </w:t>
      </w:r>
      <w:r w:rsidRPr="001C2B11">
        <w:rPr>
          <w:rStyle w:val="highlight2"/>
          <w:rFonts w:asciiTheme="majorHAnsi" w:hAnsiTheme="majorHAnsi"/>
        </w:rPr>
        <w:t>seven out of ten remittance recipients are female;</w:t>
      </w:r>
      <w:r w:rsidRPr="001C2B11">
        <w:rPr>
          <w:rFonts w:asciiTheme="majorHAnsi" w:hAnsiTheme="majorHAnsi"/>
        </w:rPr>
        <w:t xml:space="preserve"> and (4) </w:t>
      </w:r>
      <w:r w:rsidRPr="001C2B11">
        <w:rPr>
          <w:rStyle w:val="highlight2"/>
          <w:rFonts w:asciiTheme="majorHAnsi" w:hAnsiTheme="majorHAnsi"/>
        </w:rPr>
        <w:t xml:space="preserve">receiving households have a higher ratio of economically inactive </w:t>
      </w:r>
      <w:r w:rsidRPr="001C2B11">
        <w:rPr>
          <w:rFonts w:asciiTheme="majorHAnsi" w:hAnsiTheme="majorHAnsi"/>
        </w:rPr>
        <w:t xml:space="preserve">11 </w:t>
      </w:r>
      <w:proofErr w:type="spellStart"/>
      <w:r w:rsidRPr="001C2B11">
        <w:rPr>
          <w:rFonts w:asciiTheme="majorHAnsi" w:hAnsiTheme="majorHAnsi"/>
        </w:rPr>
        <w:t>Zárate-Hoyos</w:t>
      </w:r>
      <w:proofErr w:type="spellEnd"/>
      <w:r w:rsidRPr="001C2B11">
        <w:rPr>
          <w:rFonts w:asciiTheme="majorHAnsi" w:hAnsiTheme="majorHAnsi"/>
        </w:rPr>
        <w:t xml:space="preserve"> (2005) points out that </w:t>
      </w:r>
      <w:r w:rsidRPr="001C2B11">
        <w:rPr>
          <w:rStyle w:val="highlight2"/>
          <w:rFonts w:asciiTheme="majorHAnsi" w:hAnsiTheme="majorHAnsi"/>
        </w:rPr>
        <w:t>two other possibly significant sources of remittances are excluded from BANXICO’s definition of remittances: nonmonetary transfers in the form of goods and services sent or brought to Mexico</w:t>
      </w:r>
      <w:r w:rsidRPr="001C2B11">
        <w:rPr>
          <w:rFonts w:asciiTheme="majorHAnsi" w:hAnsiTheme="majorHAnsi"/>
        </w:rPr>
        <w:t xml:space="preserve"> by migrants </w:t>
      </w:r>
      <w:r w:rsidRPr="001C2B11">
        <w:rPr>
          <w:rStyle w:val="highlight2"/>
          <w:rFonts w:asciiTheme="majorHAnsi" w:hAnsiTheme="majorHAnsi"/>
        </w:rPr>
        <w:t>and the wages of Mexicans living along the border who commute to the United States</w:t>
      </w:r>
      <w:r w:rsidRPr="001C2B11">
        <w:rPr>
          <w:rFonts w:asciiTheme="majorHAnsi" w:hAnsiTheme="majorHAnsi"/>
        </w:rPr>
        <w:t xml:space="preserve"> for work. 120 United States and Mexico: Ties That Bind, Issues That Divide </w:t>
      </w:r>
      <w:proofErr w:type="spellStart"/>
      <w:r w:rsidRPr="001C2B11">
        <w:rPr>
          <w:rFonts w:asciiTheme="majorHAnsi" w:hAnsiTheme="majorHAnsi"/>
        </w:rPr>
        <w:t>tive</w:t>
      </w:r>
      <w:proofErr w:type="spellEnd"/>
      <w:r w:rsidRPr="001C2B11">
        <w:rPr>
          <w:rFonts w:asciiTheme="majorHAnsi" w:hAnsiTheme="majorHAnsi"/>
        </w:rPr>
        <w:t xml:space="preserve"> to economically active people than households that do not receive remittances (Canales, 2004; </w:t>
      </w:r>
      <w:proofErr w:type="spellStart"/>
      <w:r w:rsidRPr="001C2B11">
        <w:rPr>
          <w:rFonts w:asciiTheme="majorHAnsi" w:hAnsiTheme="majorHAnsi"/>
        </w:rPr>
        <w:t>Zárate-Hoyos</w:t>
      </w:r>
      <w:proofErr w:type="spellEnd"/>
      <w:r w:rsidRPr="001C2B11">
        <w:rPr>
          <w:rFonts w:asciiTheme="majorHAnsi" w:hAnsiTheme="majorHAnsi"/>
        </w:rPr>
        <w:t xml:space="preserve">, 2005; Shaffer, 2004). In recent years—mainly because of increased awareness of the economic magnitude of remittance flows to developing countries— </w:t>
      </w:r>
      <w:r w:rsidRPr="001C2B11">
        <w:rPr>
          <w:rStyle w:val="highlight2"/>
          <w:rFonts w:asciiTheme="majorHAnsi" w:hAnsiTheme="majorHAnsi"/>
        </w:rPr>
        <w:t>interest has arisen among governments and international organizations on the potential of remittances as a tool for economic development</w:t>
      </w:r>
      <w:r w:rsidRPr="001C2B11">
        <w:rPr>
          <w:rFonts w:asciiTheme="majorHAnsi" w:hAnsiTheme="majorHAnsi"/>
        </w:rPr>
        <w:t xml:space="preserve"> (</w:t>
      </w:r>
      <w:proofErr w:type="spellStart"/>
      <w:r w:rsidRPr="001C2B11">
        <w:rPr>
          <w:rFonts w:asciiTheme="majorHAnsi" w:hAnsiTheme="majorHAnsi"/>
        </w:rPr>
        <w:t>Moctezuma</w:t>
      </w:r>
      <w:proofErr w:type="spellEnd"/>
      <w:r w:rsidRPr="001C2B11">
        <w:rPr>
          <w:rFonts w:asciiTheme="majorHAnsi" w:hAnsiTheme="majorHAnsi"/>
        </w:rPr>
        <w:t xml:space="preserve">, 2006), and it has been suggested that </w:t>
      </w:r>
      <w:r w:rsidRPr="001C2B11">
        <w:rPr>
          <w:rStyle w:val="highlight2"/>
          <w:rFonts w:asciiTheme="majorHAnsi" w:hAnsiTheme="majorHAnsi"/>
        </w:rPr>
        <w:t>migration and remittances reduce poverty</w:t>
      </w:r>
      <w:r w:rsidRPr="001C2B11">
        <w:rPr>
          <w:rFonts w:asciiTheme="majorHAnsi" w:hAnsiTheme="majorHAnsi"/>
        </w:rPr>
        <w:t xml:space="preserve"> in developing countries (R. Adams and Page, 2005). Institutions, such as the World Bank and the Inter- American Development Bank (IADB), have organized studies and conferences exploring </w:t>
      </w:r>
      <w:r w:rsidRPr="001C2B11">
        <w:rPr>
          <w:rStyle w:val="highlight2"/>
          <w:rFonts w:asciiTheme="majorHAnsi" w:hAnsiTheme="majorHAnsi"/>
        </w:rPr>
        <w:t>policies</w:t>
      </w:r>
      <w:r w:rsidRPr="001C2B11">
        <w:rPr>
          <w:rFonts w:asciiTheme="majorHAnsi" w:hAnsiTheme="majorHAnsi"/>
        </w:rPr>
        <w:t xml:space="preserve"> to </w:t>
      </w:r>
      <w:r w:rsidRPr="001C2B11">
        <w:rPr>
          <w:rStyle w:val="highlight2"/>
          <w:rFonts w:asciiTheme="majorHAnsi" w:hAnsiTheme="majorHAnsi"/>
        </w:rPr>
        <w:t>channel remittances to productive projects and promote the economic development of the communities that receive them.</w:t>
      </w:r>
      <w:r w:rsidRPr="001C2B11">
        <w:rPr>
          <w:rFonts w:asciiTheme="majorHAnsi" w:hAnsiTheme="majorHAnsi"/>
        </w:rPr>
        <w:t xml:space="preserve">12 </w:t>
      </w:r>
      <w:r w:rsidRPr="001C2B11">
        <w:rPr>
          <w:rStyle w:val="highlight2"/>
          <w:rFonts w:asciiTheme="majorHAnsi" w:hAnsiTheme="majorHAnsi"/>
        </w:rPr>
        <w:t>Federal, state, and local governments have</w:t>
      </w:r>
      <w:r w:rsidRPr="001C2B11">
        <w:rPr>
          <w:rFonts w:asciiTheme="majorHAnsi" w:hAnsiTheme="majorHAnsi"/>
        </w:rPr>
        <w:t xml:space="preserve"> also </w:t>
      </w:r>
      <w:r w:rsidRPr="001C2B11">
        <w:rPr>
          <w:rStyle w:val="highlight2"/>
          <w:rFonts w:asciiTheme="majorHAnsi" w:hAnsiTheme="majorHAnsi"/>
        </w:rPr>
        <w:t xml:space="preserve">paid more attention to remittances </w:t>
      </w:r>
      <w:r w:rsidRPr="001C2B11">
        <w:rPr>
          <w:rFonts w:asciiTheme="majorHAnsi" w:hAnsiTheme="majorHAnsi"/>
        </w:rPr>
        <w:t xml:space="preserve">after the positive experiences of some </w:t>
      </w:r>
      <w:r w:rsidRPr="001C2B11">
        <w:rPr>
          <w:rStyle w:val="highlight2"/>
          <w:rFonts w:asciiTheme="majorHAnsi" w:hAnsiTheme="majorHAnsi"/>
        </w:rPr>
        <w:t>states that have created programs to channel remittances sent by migrant organizations toward financing infrastructure, public services, recreation facilities, and other community-related projects</w:t>
      </w:r>
      <w:r w:rsidRPr="001C2B11">
        <w:rPr>
          <w:rFonts w:asciiTheme="majorHAnsi" w:hAnsiTheme="majorHAnsi"/>
        </w:rPr>
        <w:t xml:space="preserve">. An important example is the </w:t>
      </w:r>
      <w:proofErr w:type="spellStart"/>
      <w:r w:rsidRPr="001C2B11">
        <w:rPr>
          <w:rFonts w:asciiTheme="majorHAnsi" w:hAnsiTheme="majorHAnsi"/>
        </w:rPr>
        <w:t>Tres</w:t>
      </w:r>
      <w:proofErr w:type="spellEnd"/>
      <w:r w:rsidRPr="001C2B11">
        <w:rPr>
          <w:rFonts w:asciiTheme="majorHAnsi" w:hAnsiTheme="majorHAnsi"/>
        </w:rPr>
        <w:t xml:space="preserve"> </w:t>
      </w:r>
      <w:proofErr w:type="spellStart"/>
      <w:r w:rsidRPr="001C2B11">
        <w:rPr>
          <w:rFonts w:asciiTheme="majorHAnsi" w:hAnsiTheme="majorHAnsi"/>
        </w:rPr>
        <w:t>por</w:t>
      </w:r>
      <w:proofErr w:type="spellEnd"/>
      <w:r w:rsidRPr="001C2B11">
        <w:rPr>
          <w:rFonts w:asciiTheme="majorHAnsi" w:hAnsiTheme="majorHAnsi"/>
        </w:rPr>
        <w:t xml:space="preserve"> Uno (</w:t>
      </w:r>
      <w:r w:rsidRPr="001C2B11">
        <w:rPr>
          <w:rStyle w:val="highlight2"/>
          <w:rFonts w:asciiTheme="majorHAnsi" w:hAnsiTheme="majorHAnsi"/>
        </w:rPr>
        <w:t>three-for-one) program</w:t>
      </w:r>
      <w:r w:rsidRPr="001C2B11">
        <w:rPr>
          <w:rFonts w:asciiTheme="majorHAnsi" w:hAnsiTheme="majorHAnsi"/>
        </w:rPr>
        <w:t xml:space="preserve">, which began in the state of Zacatecas in 1993. In this program, </w:t>
      </w:r>
      <w:r w:rsidRPr="001C2B11">
        <w:rPr>
          <w:rStyle w:val="highlight2"/>
          <w:rFonts w:asciiTheme="majorHAnsi" w:hAnsiTheme="majorHAnsi"/>
        </w:rPr>
        <w:t>migrant organizations send remittances, and each dollar sent is matched by the federal, state, and municipal governments</w:t>
      </w:r>
      <w:r w:rsidRPr="001C2B11">
        <w:rPr>
          <w:rFonts w:asciiTheme="majorHAnsi" w:hAnsiTheme="majorHAnsi"/>
        </w:rPr>
        <w:t xml:space="preserve">. In 2002, </w:t>
      </w:r>
      <w:proofErr w:type="spellStart"/>
      <w:r w:rsidRPr="001C2B11">
        <w:rPr>
          <w:rFonts w:asciiTheme="majorHAnsi" w:hAnsiTheme="majorHAnsi"/>
        </w:rPr>
        <w:t>Tres</w:t>
      </w:r>
      <w:proofErr w:type="spellEnd"/>
      <w:r w:rsidRPr="001C2B11">
        <w:rPr>
          <w:rFonts w:asciiTheme="majorHAnsi" w:hAnsiTheme="majorHAnsi"/>
        </w:rPr>
        <w:t xml:space="preserve"> </w:t>
      </w:r>
      <w:proofErr w:type="spellStart"/>
      <w:r w:rsidRPr="001C2B11">
        <w:rPr>
          <w:rFonts w:asciiTheme="majorHAnsi" w:hAnsiTheme="majorHAnsi"/>
        </w:rPr>
        <w:t>por</w:t>
      </w:r>
      <w:proofErr w:type="spellEnd"/>
      <w:r w:rsidRPr="001C2B11">
        <w:rPr>
          <w:rFonts w:asciiTheme="majorHAnsi" w:hAnsiTheme="majorHAnsi"/>
        </w:rPr>
        <w:t xml:space="preserve"> Uno officially became a federal program available to all states in the country but with a limited yearly budget for which states compete. In 2005, for example, </w:t>
      </w:r>
      <w:proofErr w:type="spellStart"/>
      <w:r w:rsidRPr="001C2B11">
        <w:rPr>
          <w:rFonts w:asciiTheme="majorHAnsi" w:hAnsiTheme="majorHAnsi"/>
        </w:rPr>
        <w:t>Tres</w:t>
      </w:r>
      <w:proofErr w:type="spellEnd"/>
      <w:r w:rsidRPr="001C2B11">
        <w:rPr>
          <w:rFonts w:asciiTheme="majorHAnsi" w:hAnsiTheme="majorHAnsi"/>
        </w:rPr>
        <w:t xml:space="preserve"> </w:t>
      </w:r>
      <w:proofErr w:type="spellStart"/>
      <w:r w:rsidRPr="001C2B11">
        <w:rPr>
          <w:rFonts w:asciiTheme="majorHAnsi" w:hAnsiTheme="majorHAnsi"/>
        </w:rPr>
        <w:t>por</w:t>
      </w:r>
      <w:proofErr w:type="spellEnd"/>
      <w:r w:rsidRPr="001C2B11">
        <w:rPr>
          <w:rFonts w:asciiTheme="majorHAnsi" w:hAnsiTheme="majorHAnsi"/>
        </w:rPr>
        <w:t xml:space="preserve"> Uno invested a total of 857 million pesos—around $78 million—in projects. Although 26 states participated in the program in 2005, there is clearly an advantage to being a traditional migrant-sending state, since Jalisco and Zacatecas accounted for more than half of the financed projects between 2002 and 2005 (Soto </w:t>
      </w:r>
      <w:proofErr w:type="spellStart"/>
      <w:r w:rsidRPr="001C2B11">
        <w:rPr>
          <w:rFonts w:asciiTheme="majorHAnsi" w:hAnsiTheme="majorHAnsi"/>
        </w:rPr>
        <w:t>Priante</w:t>
      </w:r>
      <w:proofErr w:type="spellEnd"/>
      <w:r w:rsidRPr="001C2B11">
        <w:rPr>
          <w:rFonts w:asciiTheme="majorHAnsi" w:hAnsiTheme="majorHAnsi"/>
        </w:rPr>
        <w:t xml:space="preserve"> and Velázquez Holguín, 2006). Another recent line of research is the examination of how families use the remittances they receive and how the remittances affect their well-being. For example, </w:t>
      </w:r>
      <w:proofErr w:type="spellStart"/>
      <w:r w:rsidRPr="001C2B11">
        <w:rPr>
          <w:rFonts w:asciiTheme="majorHAnsi" w:hAnsiTheme="majorHAnsi"/>
        </w:rPr>
        <w:t>Amuedo-Dorantes</w:t>
      </w:r>
      <w:proofErr w:type="spellEnd"/>
      <w:r w:rsidRPr="001C2B11">
        <w:rPr>
          <w:rFonts w:asciiTheme="majorHAnsi" w:hAnsiTheme="majorHAnsi"/>
        </w:rPr>
        <w:t xml:space="preserve">, </w:t>
      </w:r>
      <w:proofErr w:type="spellStart"/>
      <w:r w:rsidRPr="001C2B11">
        <w:rPr>
          <w:rFonts w:asciiTheme="majorHAnsi" w:hAnsiTheme="majorHAnsi"/>
        </w:rPr>
        <w:t>Sainz</w:t>
      </w:r>
      <w:proofErr w:type="spellEnd"/>
      <w:r w:rsidRPr="001C2B11">
        <w:rPr>
          <w:rFonts w:asciiTheme="majorHAnsi" w:hAnsiTheme="majorHAnsi"/>
        </w:rPr>
        <w:t xml:space="preserve">, and </w:t>
      </w:r>
      <w:proofErr w:type="spellStart"/>
      <w:r w:rsidRPr="001C2B11">
        <w:rPr>
          <w:rFonts w:asciiTheme="majorHAnsi" w:hAnsiTheme="majorHAnsi"/>
        </w:rPr>
        <w:t>Pozo</w:t>
      </w:r>
      <w:proofErr w:type="spellEnd"/>
      <w:r w:rsidRPr="001C2B11">
        <w:rPr>
          <w:rFonts w:asciiTheme="majorHAnsi" w:hAnsiTheme="majorHAnsi"/>
        </w:rPr>
        <w:t xml:space="preserve"> (2007) find that </w:t>
      </w:r>
      <w:r w:rsidRPr="001C2B11">
        <w:rPr>
          <w:rStyle w:val="highlight2"/>
          <w:rFonts w:asciiTheme="majorHAnsi" w:hAnsiTheme="majorHAnsi"/>
        </w:rPr>
        <w:t>remittances have a differential impact on health-care expenditures compared to other sources of income</w:t>
      </w:r>
      <w:r w:rsidRPr="001C2B11">
        <w:rPr>
          <w:rFonts w:asciiTheme="majorHAnsi" w:hAnsiTheme="majorHAnsi"/>
        </w:rPr>
        <w:t xml:space="preserve">, indicating that </w:t>
      </w:r>
      <w:r w:rsidRPr="001C2B11">
        <w:rPr>
          <w:rStyle w:val="highlight2"/>
          <w:rFonts w:asciiTheme="majorHAnsi" w:hAnsiTheme="majorHAnsi"/>
        </w:rPr>
        <w:t>remittances might “play a crucial role in supplementing any deficiencies in the public provision of medical services” (p. 23).</w:t>
      </w:r>
    </w:p>
    <w:p w14:paraId="129DB0A3" w14:textId="468E14D0" w:rsidR="005D5E5A" w:rsidRDefault="005D5E5A" w:rsidP="005D5E5A">
      <w:pPr>
        <w:pStyle w:val="Heading3"/>
      </w:pPr>
      <w:r w:rsidRPr="005D5E5A">
        <w:lastRenderedPageBreak/>
        <w:t>A2: Remittances Declining</w:t>
      </w:r>
    </w:p>
    <w:p w14:paraId="53C140DC" w14:textId="25C7CA36" w:rsidR="005D5E5A" w:rsidRDefault="005D5E5A" w:rsidP="005D5E5A">
      <w:pPr>
        <w:pStyle w:val="Heading4"/>
      </w:pPr>
      <w:r>
        <w:t>Even if remittances have declined in recent times, the overall decline is negligible and reflective of the U.S.’s economy – if anything, it proves that a dramatic change will trigger the impact</w:t>
      </w:r>
    </w:p>
    <w:p w14:paraId="4C103B82" w14:textId="3A8EC4C0" w:rsidR="005D5E5A" w:rsidRDefault="004A324E" w:rsidP="005D5E5A">
      <w:r w:rsidRPr="004A324E">
        <w:rPr>
          <w:rStyle w:val="StyleStyleBold12pt"/>
        </w:rPr>
        <w:t>Jessop 6/30</w:t>
      </w:r>
      <w:r>
        <w:t xml:space="preserve"> [David, “Slight overall increase in remittances in 2012,” June 30, 2013, </w:t>
      </w:r>
      <w:r w:rsidRPr="004A324E">
        <w:t>http://www.stabroeknews.com/2013/features/06/30/slight-overall-increase-in-remittances-in-2012/</w:t>
      </w:r>
      <w:r>
        <w:t>]</w:t>
      </w:r>
    </w:p>
    <w:p w14:paraId="2D5947EB" w14:textId="5822D9F4" w:rsidR="005D5E5A" w:rsidRDefault="005D5E5A" w:rsidP="005D5E5A">
      <w:r w:rsidRPr="005D5E5A">
        <w:t xml:space="preserve">What the figures suggest is the </w:t>
      </w:r>
      <w:r w:rsidRPr="005D5E5A">
        <w:rPr>
          <w:rStyle w:val="StyleBoldUnderline"/>
        </w:rPr>
        <w:t>flows continue to depend on the economic situation in the countries from which remittances are sent</w:t>
      </w:r>
      <w:r w:rsidRPr="005D5E5A">
        <w:t xml:space="preserve">. </w:t>
      </w:r>
      <w:r w:rsidRPr="005D5E5A">
        <w:rPr>
          <w:rStyle w:val="StyleBoldUnderline"/>
        </w:rPr>
        <w:t>Their overall value is also affected by the rate of inflation and the exchange rate of the currencies in the two countries concerned</w:t>
      </w:r>
      <w:r w:rsidRPr="005D5E5A">
        <w:t>. Helpfully, the MIF report looks at this. It suggests that in the Caribbean, average inflation reduced the purchasing power of remittance flows by 4.5 per cent in 2012 and as a joint product of inflation and exchange rate movements by minus 2.3 per cent in the case of the region.</w:t>
      </w:r>
    </w:p>
    <w:p w14:paraId="0018AD10" w14:textId="2134833F" w:rsidR="00A46BAA" w:rsidRDefault="004A324E" w:rsidP="004A324E">
      <w:pPr>
        <w:pStyle w:val="Heading4"/>
      </w:pPr>
      <w:r>
        <w:t xml:space="preserve">Remittances only decreased by 1.6 percent </w:t>
      </w:r>
    </w:p>
    <w:p w14:paraId="27518319" w14:textId="77777777" w:rsidR="004A324E" w:rsidRDefault="004A324E" w:rsidP="004A324E">
      <w:r w:rsidRPr="004A324E">
        <w:rPr>
          <w:rStyle w:val="StyleStyleBold12pt"/>
        </w:rPr>
        <w:t>Jessop 6/30</w:t>
      </w:r>
      <w:r>
        <w:t xml:space="preserve"> [David, “Slight overall increase in remittances in 2012,” June 30, 2013, </w:t>
      </w:r>
      <w:r w:rsidRPr="004A324E">
        <w:t>http://www.stabroeknews.com/2013/features/06/30/slight-overall-increase-in-remittances-in-2012/</w:t>
      </w:r>
      <w:r>
        <w:t>]</w:t>
      </w:r>
    </w:p>
    <w:p w14:paraId="1FC7E290" w14:textId="2C0BF59F" w:rsidR="00A46BAA" w:rsidRDefault="00A46BAA" w:rsidP="00A46BAA">
      <w:r>
        <w:t xml:space="preserve">According to the report, the trends in the flow of remittances varied between the countries of Latin America and the Caribbean. </w:t>
      </w:r>
      <w:r w:rsidRPr="004A324E">
        <w:t>While</w:t>
      </w:r>
      <w:r w:rsidRPr="004A324E">
        <w:rPr>
          <w:rStyle w:val="StyleBoldUnderline"/>
        </w:rPr>
        <w:t xml:space="preserve"> remittances to</w:t>
      </w:r>
      <w:r>
        <w:t xml:space="preserve"> South American countries and </w:t>
      </w:r>
      <w:r w:rsidRPr="004A324E">
        <w:rPr>
          <w:rStyle w:val="StyleBoldUnderline"/>
        </w:rPr>
        <w:t>Mexico decreased by</w:t>
      </w:r>
      <w:r>
        <w:t xml:space="preserve"> 1.1 per cent and </w:t>
      </w:r>
      <w:r w:rsidRPr="004A324E">
        <w:rPr>
          <w:rStyle w:val="StyleBoldUnderline"/>
        </w:rPr>
        <w:t>1.6 per cent</w:t>
      </w:r>
      <w:r>
        <w:t xml:space="preserve"> respectively, those to the countries in the Caribbean saw a modest growth. Central American nations in contrast experienced a significant increase of 6.5 per cent in </w:t>
      </w:r>
      <w:r w:rsidR="004A324E">
        <w:t>the total remittances received.</w:t>
      </w:r>
    </w:p>
    <w:p w14:paraId="4DB3DFC8" w14:textId="77777777" w:rsidR="00A46BAA" w:rsidRPr="005D5E5A" w:rsidRDefault="00A46BAA" w:rsidP="005D5E5A"/>
    <w:p w14:paraId="2A6D343B" w14:textId="77777777" w:rsidR="00437095" w:rsidRPr="001C2B11" w:rsidRDefault="00437095" w:rsidP="00F551DF">
      <w:pPr>
        <w:pStyle w:val="Heading2"/>
        <w:ind w:right="-720"/>
      </w:pPr>
      <w:r w:rsidRPr="001C2B11">
        <w:lastRenderedPageBreak/>
        <w:t>**Links**</w:t>
      </w:r>
    </w:p>
    <w:p w14:paraId="3A798982" w14:textId="77777777" w:rsidR="00437095" w:rsidRPr="001C2B11" w:rsidRDefault="00437095" w:rsidP="00F551DF">
      <w:pPr>
        <w:pStyle w:val="Heading3"/>
        <w:ind w:right="-720"/>
      </w:pPr>
      <w:r w:rsidRPr="001C2B11">
        <w:lastRenderedPageBreak/>
        <w:t>Link: Generic Permanent Migration</w:t>
      </w:r>
    </w:p>
    <w:p w14:paraId="7DF637F6" w14:textId="77777777" w:rsidR="00FC6A62" w:rsidRPr="001C2B11" w:rsidRDefault="00FC6A62" w:rsidP="00FC6A62">
      <w:pPr>
        <w:pStyle w:val="Heading4"/>
        <w:rPr>
          <w:lang w:eastAsia="ko-KR"/>
        </w:rPr>
      </w:pPr>
      <w:bookmarkStart w:id="0" w:name="_GoBack"/>
      <w:r w:rsidRPr="001C2B11">
        <w:rPr>
          <w:lang w:eastAsia="ko-KR"/>
        </w:rPr>
        <w:t>Immigration reform lowers remittances</w:t>
      </w:r>
    </w:p>
    <w:p w14:paraId="69CDD2CC" w14:textId="0D91263E" w:rsidR="00FC6A62" w:rsidRPr="001C2B11" w:rsidRDefault="00FC6A62" w:rsidP="00FC6A62">
      <w:pPr>
        <w:rPr>
          <w:rFonts w:asciiTheme="majorHAnsi" w:hAnsiTheme="majorHAnsi"/>
          <w:lang w:eastAsia="ko-KR"/>
        </w:rPr>
      </w:pPr>
      <w:r w:rsidRPr="001C2B11">
        <w:rPr>
          <w:rFonts w:asciiTheme="majorHAnsi" w:eastAsiaTheme="majorEastAsia" w:hAnsiTheme="majorHAnsi" w:cstheme="majorBidi"/>
          <w:b/>
          <w:bCs/>
          <w:iCs/>
          <w:sz w:val="26"/>
        </w:rPr>
        <w:t>Herbert 10</w:t>
      </w:r>
      <w:r w:rsidRPr="001C2B11">
        <w:rPr>
          <w:rFonts w:asciiTheme="majorHAnsi" w:hAnsiTheme="majorHAnsi"/>
          <w:lang w:eastAsia="ko-KR"/>
        </w:rPr>
        <w:t xml:space="preserve"> “How Amnesty Could Cost Mexico”, National Journal, February 11, http://www.nationaljournal.com/njonline/how-amnesty-could-cost-mexico-20100211</w:t>
      </w:r>
    </w:p>
    <w:p w14:paraId="181CD4D2" w14:textId="51B5830D" w:rsidR="00FC6A62" w:rsidRDefault="00FC6A62" w:rsidP="00FC6A62">
      <w:pPr>
        <w:rPr>
          <w:rFonts w:asciiTheme="majorHAnsi" w:hAnsiTheme="majorHAnsi"/>
          <w:sz w:val="16"/>
          <w:lang w:eastAsia="ko-KR"/>
        </w:rPr>
      </w:pPr>
      <w:r w:rsidRPr="001C2B11">
        <w:rPr>
          <w:rFonts w:asciiTheme="majorHAnsi" w:hAnsiTheme="majorHAnsi"/>
          <w:sz w:val="16"/>
          <w:lang w:eastAsia="ko-KR"/>
        </w:rPr>
        <w:t>Much of the debate surrounding comprehensive immigration reform revolves around its effect on the American economy. Will newly legalized workers drag down wages for Americans? Would they be a drag on social services and local budgets</w:t>
      </w:r>
      <w:proofErr w:type="gramStart"/>
      <w:r w:rsidRPr="001C2B11">
        <w:rPr>
          <w:rFonts w:asciiTheme="majorHAnsi" w:hAnsiTheme="majorHAnsi"/>
          <w:sz w:val="16"/>
          <w:lang w:eastAsia="ko-KR"/>
        </w:rPr>
        <w:t>?¶</w:t>
      </w:r>
      <w:proofErr w:type="gramEnd"/>
      <w:r w:rsidRPr="001C2B11">
        <w:rPr>
          <w:rFonts w:asciiTheme="majorHAnsi" w:hAnsiTheme="majorHAnsi"/>
          <w:sz w:val="16"/>
          <w:lang w:eastAsia="ko-KR"/>
        </w:rPr>
        <w:t xml:space="preserve"> But </w:t>
      </w:r>
      <w:r w:rsidRPr="001C2B11">
        <w:rPr>
          <w:rStyle w:val="StyleBoldUnderline"/>
          <w:rFonts w:asciiTheme="majorHAnsi" w:hAnsiTheme="majorHAnsi"/>
        </w:rPr>
        <w:t>the biggest loser</w:t>
      </w:r>
      <w:r w:rsidRPr="001C2B11">
        <w:rPr>
          <w:rFonts w:asciiTheme="majorHAnsi" w:hAnsiTheme="majorHAnsi"/>
          <w:sz w:val="16"/>
          <w:lang w:eastAsia="ko-KR"/>
        </w:rPr>
        <w:t>, at least initially</w:t>
      </w:r>
      <w:r w:rsidRPr="001C2B11">
        <w:rPr>
          <w:rStyle w:val="StyleBoldUnderline"/>
          <w:rFonts w:asciiTheme="majorHAnsi" w:hAnsiTheme="majorHAnsi"/>
        </w:rPr>
        <w:t>, could be Mexico</w:t>
      </w:r>
      <w:r w:rsidRPr="001C2B11">
        <w:rPr>
          <w:rFonts w:asciiTheme="majorHAnsi" w:hAnsiTheme="majorHAnsi"/>
          <w:sz w:val="16"/>
          <w:lang w:eastAsia="ko-KR"/>
        </w:rPr>
        <w:t xml:space="preserve">. </w:t>
      </w:r>
      <w:r w:rsidRPr="001C2B11">
        <w:rPr>
          <w:rStyle w:val="StyleBoldUnderline"/>
          <w:rFonts w:asciiTheme="majorHAnsi" w:hAnsiTheme="majorHAnsi"/>
        </w:rPr>
        <w:t>Data from the last mass amnesty more than 20 years ago suggests migrant workers who gain legal status send far less money home</w:t>
      </w:r>
      <w:r w:rsidRPr="001C2B11">
        <w:rPr>
          <w:rFonts w:asciiTheme="majorHAnsi" w:hAnsiTheme="majorHAnsi"/>
          <w:sz w:val="16"/>
          <w:lang w:eastAsia="ko-KR"/>
        </w:rPr>
        <w:t xml:space="preserve">. This time around, </w:t>
      </w:r>
      <w:r w:rsidRPr="00E6214D">
        <w:rPr>
          <w:rStyle w:val="StyleBoldUnderline"/>
        </w:rPr>
        <w:t>a path to citizenship for undocumented immigrants could cost Mexico $2.2 billion a year in remittances</w:t>
      </w:r>
      <w:r w:rsidRPr="001C2B11">
        <w:rPr>
          <w:rFonts w:asciiTheme="majorHAnsi" w:hAnsiTheme="majorHAnsi"/>
          <w:sz w:val="16"/>
          <w:lang w:eastAsia="ko-KR"/>
        </w:rPr>
        <w:t xml:space="preserve">, according to one estimate, </w:t>
      </w:r>
      <w:r w:rsidRPr="001C2B11">
        <w:rPr>
          <w:rStyle w:val="StyleBoldUnderline"/>
          <w:rFonts w:asciiTheme="majorHAnsi" w:hAnsiTheme="majorHAnsi"/>
        </w:rPr>
        <w:t>dealing a staggering blow to parts of its economy</w:t>
      </w:r>
      <w:r w:rsidRPr="001C2B11">
        <w:rPr>
          <w:rFonts w:asciiTheme="majorHAnsi" w:hAnsiTheme="majorHAnsi"/>
          <w:sz w:val="16"/>
          <w:lang w:eastAsia="ko-KR"/>
        </w:rPr>
        <w:t xml:space="preserve">.¶ Mexico has benefited considerably in the last decade from migrant workers' remittances. Its citizens in the U.S. sent $25.1 billion home in 2008, up from $8.9 billion in 2001. </w:t>
      </w:r>
    </w:p>
    <w:bookmarkEnd w:id="0"/>
    <w:p w14:paraId="1BD4CC78" w14:textId="2F65DA9B" w:rsidR="0001099F" w:rsidRDefault="0001099F" w:rsidP="0001099F">
      <w:pPr>
        <w:pStyle w:val="Heading3"/>
        <w:rPr>
          <w:lang w:eastAsia="ko-KR"/>
        </w:rPr>
      </w:pPr>
      <w:r>
        <w:rPr>
          <w:lang w:eastAsia="ko-KR"/>
        </w:rPr>
        <w:lastRenderedPageBreak/>
        <w:t>A2: TN-2 Visas Are Not Permanent</w:t>
      </w:r>
    </w:p>
    <w:p w14:paraId="718029AC" w14:textId="77777777" w:rsidR="0001099F" w:rsidRDefault="0001099F" w:rsidP="0001099F">
      <w:pPr>
        <w:pStyle w:val="Heading4"/>
      </w:pPr>
      <w:r>
        <w:t>TN-2 visas allow immigrants to come to the U.S. indefinitely and bring their families</w:t>
      </w:r>
    </w:p>
    <w:p w14:paraId="5CCBA29E" w14:textId="77777777" w:rsidR="0001099F" w:rsidRPr="0001099F" w:rsidRDefault="0001099F" w:rsidP="0001099F">
      <w:proofErr w:type="spellStart"/>
      <w:r w:rsidRPr="0001099F">
        <w:rPr>
          <w:rStyle w:val="StyleStyleBold12pt"/>
        </w:rPr>
        <w:t>WildeLaw</w:t>
      </w:r>
      <w:proofErr w:type="spellEnd"/>
      <w:r w:rsidRPr="0001099F">
        <w:rPr>
          <w:rStyle w:val="StyleStyleBold12pt"/>
        </w:rPr>
        <w:t>, NDG</w:t>
      </w:r>
      <w:r>
        <w:t xml:space="preserve"> [</w:t>
      </w:r>
      <w:r w:rsidRPr="0001099F">
        <w:t>http://wildelawusa.com/tn-2-visa/</w:t>
      </w:r>
      <w:r>
        <w:t>]</w:t>
      </w:r>
    </w:p>
    <w:p w14:paraId="4DB4E299" w14:textId="53D40149" w:rsidR="0001099F" w:rsidRPr="0001099F" w:rsidRDefault="0001099F" w:rsidP="0001099F">
      <w:r w:rsidRPr="0001099F">
        <w:rPr>
          <w:rStyle w:val="StyleBoldUnderline"/>
        </w:rPr>
        <w:t>The TN-2 nonimmigrant visa was created for and available only to Mexican citizens</w:t>
      </w:r>
      <w:r>
        <w:t xml:space="preserve"> who are temporarily entering the U.S. to engage in “business activities at a professional level.” in the U.S. in certain pre-designated professions.  The NAFTA list of approved professions includes, but is not limited to, accountants, engineers, attorneys, pharmacists, scientists, and teachers. </w:t>
      </w:r>
      <w:r w:rsidRPr="0001099F">
        <w:rPr>
          <w:rStyle w:val="StyleBoldUnderline"/>
        </w:rPr>
        <w:t>One of the primary benefits of the TN-2 visa is the rapid processing time. An application for a TN-2 visa can be made directly with the U.S. embassy or consulate. The sponsoring employer does not have to first file a separate petition with the U.S. Citizenship and Immigration Services as is required for other nonimmigrant classification</w:t>
      </w:r>
      <w:r>
        <w:t xml:space="preserve">s, such as H-1B and L-1. </w:t>
      </w:r>
      <w:r w:rsidRPr="0001099F">
        <w:rPr>
          <w:rStyle w:val="StyleBoldUnderline"/>
        </w:rPr>
        <w:t>Other significant benefits of the TN-2 visas are that it does not have an annual cap and there is no limitation on how long a person can remain in the U.S. in TN-2 status</w:t>
      </w:r>
      <w:r>
        <w:t xml:space="preserve">. An indefinite number of TN-2 visas may be issued in any given year. </w:t>
      </w:r>
      <w:r w:rsidRPr="0001099F">
        <w:rPr>
          <w:rStyle w:val="StyleBoldUnderline"/>
        </w:rPr>
        <w:t xml:space="preserve">TN-2 status can be approved for an initial three-year period, and may be extended in three year increments for an indefinite period of time. </w:t>
      </w:r>
      <w:r>
        <w:t xml:space="preserve">One in TN status, however, must maintain a foreign residence abroad and intend to return to the foreign residence at the end of the authorized period of stay. A prolonged stay in the U.S. in TN-2 status may give rise to a presumption that the individual intends to remain in the U.S. as an intending “immigrant” and could lead to the denial of future applications for TN-2 extensions of stay.  </w:t>
      </w:r>
      <w:r w:rsidRPr="0001099F">
        <w:rPr>
          <w:rStyle w:val="StyleBoldUnderline"/>
        </w:rPr>
        <w:t>Spouses and children of TN-2 workers are eligible to obtain TD (‘Trade Dependent”) visas in order to accompany the principal TN-2 status holder for the duration of the stay in the U.S.</w:t>
      </w:r>
      <w:r>
        <w:t xml:space="preserve"> TD status holders are not authorized to work in the U.S. but spouses in TD status, if eligible, may independently qualify for TN-2 status or another nonimmigrant visa status.</w:t>
      </w:r>
    </w:p>
    <w:p w14:paraId="76A3D703" w14:textId="77777777" w:rsidR="001C2B11" w:rsidRPr="001C2B11" w:rsidRDefault="001C2B11" w:rsidP="00F551DF">
      <w:pPr>
        <w:pStyle w:val="evidencetext"/>
        <w:ind w:left="0" w:right="-720"/>
        <w:rPr>
          <w:rFonts w:asciiTheme="majorHAnsi" w:hAnsiTheme="majorHAnsi"/>
        </w:rPr>
      </w:pPr>
    </w:p>
    <w:p w14:paraId="13C241EB" w14:textId="77777777" w:rsidR="00437095" w:rsidRPr="001C2B11" w:rsidRDefault="00437095" w:rsidP="00F551DF">
      <w:pPr>
        <w:pStyle w:val="evidencetext"/>
        <w:ind w:right="-720"/>
        <w:rPr>
          <w:rFonts w:asciiTheme="majorHAnsi" w:hAnsiTheme="majorHAnsi"/>
        </w:rPr>
      </w:pPr>
    </w:p>
    <w:p w14:paraId="1E678680" w14:textId="77777777" w:rsidR="00437095" w:rsidRPr="001C2B11" w:rsidRDefault="00437095" w:rsidP="00F551DF">
      <w:pPr>
        <w:pStyle w:val="Heading2"/>
        <w:ind w:right="-720"/>
      </w:pPr>
      <w:r w:rsidRPr="001C2B11">
        <w:lastRenderedPageBreak/>
        <w:t>**Internal Links &amp; Impacts**</w:t>
      </w:r>
    </w:p>
    <w:p w14:paraId="723F7896" w14:textId="77777777" w:rsidR="001C2B11" w:rsidRPr="001C2B11" w:rsidRDefault="001C2B11" w:rsidP="00F551DF">
      <w:pPr>
        <w:pStyle w:val="Heading3"/>
        <w:ind w:right="-720"/>
      </w:pPr>
      <w:r w:rsidRPr="001C2B11">
        <w:lastRenderedPageBreak/>
        <w:t>Internal Link: Economy</w:t>
      </w:r>
    </w:p>
    <w:p w14:paraId="008F2856" w14:textId="77777777" w:rsidR="001C2B11" w:rsidRPr="001C2B11" w:rsidRDefault="001C2B11" w:rsidP="001C2B11">
      <w:pPr>
        <w:pStyle w:val="Heading4"/>
        <w:rPr>
          <w:shd w:val="clear" w:color="auto" w:fill="FFFFFF"/>
        </w:rPr>
      </w:pPr>
      <w:r w:rsidRPr="001C2B11">
        <w:rPr>
          <w:shd w:val="clear" w:color="auto" w:fill="FFFFFF"/>
        </w:rPr>
        <w:t>Drop in remittances cause a drop in the Mexican economy</w:t>
      </w:r>
    </w:p>
    <w:p w14:paraId="3622677D" w14:textId="4B65B0DC" w:rsidR="001C2B11" w:rsidRPr="001C2B11" w:rsidRDefault="001C2B11" w:rsidP="001C2B11">
      <w:pPr>
        <w:pStyle w:val="NormalWeb"/>
        <w:shd w:val="clear" w:color="auto" w:fill="FFFFFF"/>
        <w:spacing w:before="0" w:beforeAutospacing="0" w:after="0" w:afterAutospacing="0" w:line="312" w:lineRule="atLeast"/>
        <w:rPr>
          <w:rFonts w:asciiTheme="majorHAnsi" w:hAnsiTheme="majorHAnsi"/>
          <w:color w:val="000000"/>
          <w:sz w:val="18"/>
          <w:szCs w:val="18"/>
          <w:shd w:val="clear" w:color="auto" w:fill="FFFFFF"/>
        </w:rPr>
      </w:pPr>
      <w:proofErr w:type="spellStart"/>
      <w:r w:rsidRPr="001C2B11">
        <w:rPr>
          <w:rStyle w:val="StyleStyleBold12pt"/>
          <w:rFonts w:asciiTheme="majorHAnsi" w:hAnsiTheme="majorHAnsi"/>
        </w:rPr>
        <w:t>Pinoteau</w:t>
      </w:r>
      <w:proofErr w:type="spellEnd"/>
      <w:r w:rsidRPr="001C2B11">
        <w:rPr>
          <w:rFonts w:asciiTheme="majorHAnsi" w:hAnsiTheme="majorHAnsi"/>
          <w:color w:val="000000"/>
          <w:sz w:val="18"/>
          <w:szCs w:val="18"/>
          <w:shd w:val="clear" w:color="auto" w:fill="FFFFFF"/>
        </w:rPr>
        <w:t xml:space="preserve">, Quentin. "Remittances are down and Mexico feels the pain." 15 10 </w:t>
      </w:r>
      <w:r w:rsidRPr="001C2B11">
        <w:rPr>
          <w:rStyle w:val="StyleStyleBold12pt"/>
          <w:rFonts w:asciiTheme="majorHAnsi" w:hAnsiTheme="majorHAnsi"/>
        </w:rPr>
        <w:t>2012</w:t>
      </w:r>
      <w:r w:rsidRPr="001C2B11">
        <w:rPr>
          <w:rFonts w:asciiTheme="majorHAnsi" w:hAnsiTheme="majorHAnsi"/>
          <w:color w:val="000000"/>
          <w:sz w:val="18"/>
          <w:szCs w:val="18"/>
          <w:shd w:val="clear" w:color="auto" w:fill="FFFFFF"/>
        </w:rPr>
        <w:t>: n. page. Web. 26 Jun. 2013. &lt;http://abcnews.go.com/ABC_Univision/News/remittances-mexico-feels-pain-us-recession/story?id=17483329</w:t>
      </w:r>
    </w:p>
    <w:p w14:paraId="61FFA3F5" w14:textId="173EB58D" w:rsidR="001C2B11" w:rsidRPr="001C2B11" w:rsidRDefault="001C2B11" w:rsidP="001C2B11">
      <w:pPr>
        <w:pStyle w:val="NormalWeb"/>
        <w:shd w:val="clear" w:color="auto" w:fill="FFFFFF"/>
        <w:spacing w:before="0" w:beforeAutospacing="0" w:after="0" w:afterAutospacing="0" w:line="312" w:lineRule="atLeast"/>
        <w:rPr>
          <w:rFonts w:asciiTheme="majorHAnsi" w:hAnsiTheme="majorHAnsi"/>
          <w:color w:val="333333"/>
          <w:sz w:val="16"/>
          <w:szCs w:val="20"/>
        </w:rPr>
      </w:pPr>
      <w:r w:rsidRPr="001C2B11">
        <w:rPr>
          <w:rFonts w:asciiTheme="majorHAnsi" w:hAnsiTheme="majorHAnsi"/>
          <w:color w:val="333333"/>
          <w:sz w:val="16"/>
          <w:szCs w:val="20"/>
        </w:rPr>
        <w:t xml:space="preserve">Agustin Fuentes works multiple construction jobs in Ciudad </w:t>
      </w:r>
      <w:proofErr w:type="spellStart"/>
      <w:r w:rsidRPr="001C2B11">
        <w:rPr>
          <w:rFonts w:asciiTheme="majorHAnsi" w:hAnsiTheme="majorHAnsi"/>
          <w:color w:val="333333"/>
          <w:sz w:val="16"/>
          <w:szCs w:val="20"/>
        </w:rPr>
        <w:t>Nezahualcóyotl</w:t>
      </w:r>
      <w:proofErr w:type="spellEnd"/>
      <w:r w:rsidRPr="001C2B11">
        <w:rPr>
          <w:rFonts w:asciiTheme="majorHAnsi" w:hAnsiTheme="majorHAnsi"/>
          <w:color w:val="333333"/>
          <w:sz w:val="16"/>
          <w:szCs w:val="20"/>
        </w:rPr>
        <w:t>, a working class suburb east of Mexico City. Until recently, his nephew was studying in a public university in the nearby city of Puebla, thanks to the money sent to Agustin's family by a niece who cleans homes in Chicago. But as wages get lower in the U.S., and job opportunities dwindle, funds sent from abroad have decreased, and Agustin's nephew can no longer afford to go to university</w:t>
      </w:r>
      <w:r w:rsidRPr="001C2B11">
        <w:rPr>
          <w:rFonts w:asciiTheme="majorHAnsi" w:hAnsiTheme="majorHAnsi"/>
          <w:color w:val="333333"/>
          <w:sz w:val="20"/>
          <w:szCs w:val="20"/>
          <w:u w:val="single"/>
        </w:rPr>
        <w:t>.  "</w:t>
      </w:r>
      <w:r w:rsidRPr="001C2B11">
        <w:rPr>
          <w:rStyle w:val="StyleBoldUnderline"/>
        </w:rPr>
        <w:t>Two years ago my niece was sending my sister about 2,000 pesos ($150) every two weeks. Nowadays, she can only send us 1,200, 1,500 pesos ($95-115)," said Fuentes,</w:t>
      </w:r>
      <w:r w:rsidRPr="001C2B11">
        <w:rPr>
          <w:rFonts w:asciiTheme="majorHAnsi" w:hAnsiTheme="majorHAnsi"/>
          <w:color w:val="333333"/>
          <w:sz w:val="16"/>
          <w:szCs w:val="20"/>
        </w:rPr>
        <w:t xml:space="preserve"> whose voice quivered as he recalled the difficulties now faced by his family. "They tell us that they can only work a few days a week when they used to work all week. My niece lost her job in an American family and now she is making piñatas to survive but it is nothing steady," Fuentes said. </w:t>
      </w:r>
      <w:r w:rsidRPr="001C2B11">
        <w:rPr>
          <w:rStyle w:val="StyleBoldUnderline"/>
          <w:highlight w:val="cyan"/>
        </w:rPr>
        <w:t>According to data compiled by Mexico's Central Bank, remittances flowing into Mexico decreased by 11.6% from August of 2011 to August of 2012</w:t>
      </w:r>
      <w:r w:rsidRPr="001C2B11">
        <w:rPr>
          <w:rStyle w:val="StyleBoldUnderline"/>
        </w:rPr>
        <w:t>,</w:t>
      </w:r>
      <w:r w:rsidRPr="001C2B11">
        <w:rPr>
          <w:rFonts w:asciiTheme="majorHAnsi" w:hAnsiTheme="majorHAnsi"/>
          <w:color w:val="333333"/>
          <w:sz w:val="20"/>
          <w:szCs w:val="20"/>
          <w:u w:val="single"/>
        </w:rPr>
        <w:t xml:space="preserve"> the sharpest decline since 2010</w:t>
      </w:r>
      <w:r w:rsidRPr="001C2B11">
        <w:rPr>
          <w:rFonts w:asciiTheme="majorHAnsi" w:hAnsiTheme="majorHAnsi"/>
          <w:color w:val="333333"/>
          <w:sz w:val="20"/>
          <w:szCs w:val="20"/>
          <w:highlight w:val="cyan"/>
          <w:u w:val="single"/>
        </w:rPr>
        <w:t xml:space="preserve">. </w:t>
      </w:r>
      <w:r w:rsidRPr="001C2B11">
        <w:rPr>
          <w:rStyle w:val="StyleBoldUnderline"/>
          <w:highlight w:val="cyan"/>
        </w:rPr>
        <w:t>Mexico is the top recipient of remittances in Latin America and third worldwid</w:t>
      </w:r>
      <w:r w:rsidRPr="001C2B11">
        <w:rPr>
          <w:rFonts w:asciiTheme="majorHAnsi" w:hAnsiTheme="majorHAnsi"/>
          <w:color w:val="333333"/>
          <w:sz w:val="20"/>
          <w:szCs w:val="20"/>
          <w:highlight w:val="cyan"/>
          <w:u w:val="single"/>
        </w:rPr>
        <w:t>e</w:t>
      </w:r>
      <w:r w:rsidRPr="001C2B11">
        <w:rPr>
          <w:rFonts w:asciiTheme="majorHAnsi" w:hAnsiTheme="majorHAnsi"/>
          <w:color w:val="333333"/>
          <w:sz w:val="20"/>
          <w:szCs w:val="20"/>
          <w:u w:val="single"/>
        </w:rPr>
        <w:t xml:space="preserve">, after India and China. So it is not surprising that </w:t>
      </w:r>
      <w:r w:rsidRPr="001C2B11">
        <w:rPr>
          <w:rStyle w:val="StyleBoldUnderline"/>
          <w:highlight w:val="cyan"/>
        </w:rPr>
        <w:t>this decline in remittances has had a significant impact on</w:t>
      </w:r>
      <w:r w:rsidRPr="001C2B11">
        <w:rPr>
          <w:rFonts w:asciiTheme="majorHAnsi" w:hAnsiTheme="majorHAnsi"/>
          <w:color w:val="333333"/>
          <w:sz w:val="20"/>
          <w:szCs w:val="20"/>
          <w:highlight w:val="cyan"/>
          <w:u w:val="single"/>
        </w:rPr>
        <w:t xml:space="preserve"> </w:t>
      </w:r>
      <w:r w:rsidRPr="001C2B11">
        <w:rPr>
          <w:rFonts w:asciiTheme="majorHAnsi" w:hAnsiTheme="majorHAnsi"/>
          <w:color w:val="333333"/>
          <w:sz w:val="20"/>
          <w:szCs w:val="20"/>
          <w:u w:val="single"/>
        </w:rPr>
        <w:t xml:space="preserve">some segments of </w:t>
      </w:r>
      <w:r w:rsidRPr="001C2B11">
        <w:rPr>
          <w:rStyle w:val="StyleBoldUnderline"/>
          <w:highlight w:val="cyan"/>
        </w:rPr>
        <w:t>Mexican society</w:t>
      </w:r>
      <w:r w:rsidRPr="001C2B11">
        <w:rPr>
          <w:rFonts w:asciiTheme="majorHAnsi" w:hAnsiTheme="majorHAnsi"/>
          <w:color w:val="333333"/>
          <w:sz w:val="16"/>
          <w:szCs w:val="20"/>
        </w:rPr>
        <w:t xml:space="preserve">. Alejandro </w:t>
      </w:r>
      <w:proofErr w:type="spellStart"/>
      <w:r w:rsidRPr="001C2B11">
        <w:rPr>
          <w:rFonts w:asciiTheme="majorHAnsi" w:hAnsiTheme="majorHAnsi"/>
          <w:color w:val="333333"/>
          <w:sz w:val="16"/>
          <w:szCs w:val="20"/>
        </w:rPr>
        <w:t>Villagomez</w:t>
      </w:r>
      <w:proofErr w:type="spellEnd"/>
      <w:r w:rsidRPr="001C2B11">
        <w:rPr>
          <w:rFonts w:asciiTheme="majorHAnsi" w:hAnsiTheme="majorHAnsi"/>
          <w:color w:val="333333"/>
          <w:sz w:val="16"/>
          <w:szCs w:val="20"/>
        </w:rPr>
        <w:t xml:space="preserve">, an economist from Mexico's CIDE University, says that </w:t>
      </w:r>
      <w:r w:rsidRPr="001C2B11">
        <w:rPr>
          <w:rStyle w:val="StyleBoldUnderline"/>
          <w:highlight w:val="cyan"/>
        </w:rPr>
        <w:t>approximately 1 million households in the country depend largely on money sent from relatives</w:t>
      </w:r>
      <w:r w:rsidRPr="001C2B11">
        <w:rPr>
          <w:rFonts w:asciiTheme="majorHAnsi" w:hAnsiTheme="majorHAnsi"/>
          <w:color w:val="333333"/>
          <w:sz w:val="16"/>
          <w:szCs w:val="20"/>
        </w:rPr>
        <w:t xml:space="preserve"> abroad. "</w:t>
      </w:r>
      <w:r w:rsidRPr="001C2B11">
        <w:rPr>
          <w:rStyle w:val="StyleBoldUnderline"/>
          <w:highlight w:val="cyan"/>
        </w:rPr>
        <w:t>A decrease in the amount of remittances can have a significant impact on our economy</w:t>
      </w:r>
      <w:r w:rsidRPr="001C2B11">
        <w:rPr>
          <w:rFonts w:asciiTheme="majorHAnsi" w:hAnsiTheme="majorHAnsi"/>
          <w:color w:val="333333"/>
          <w:sz w:val="16"/>
          <w:szCs w:val="20"/>
        </w:rPr>
        <w:t xml:space="preserve"> and even more at a local level in areas such as [the states of] Puebla, Zacatecas, Michoacán or Guerrero, which concentrate most of the migrant population," </w:t>
      </w:r>
      <w:proofErr w:type="spellStart"/>
      <w:r w:rsidRPr="001C2B11">
        <w:rPr>
          <w:rStyle w:val="StyleBoldUnderline"/>
          <w:highlight w:val="cyan"/>
        </w:rPr>
        <w:t>Villagomez</w:t>
      </w:r>
      <w:proofErr w:type="spellEnd"/>
      <w:r w:rsidRPr="001C2B11">
        <w:rPr>
          <w:rStyle w:val="StyleBoldUnderline"/>
          <w:highlight w:val="cyan"/>
        </w:rPr>
        <w:t xml:space="preserve"> told ABC/Univision</w:t>
      </w:r>
      <w:r w:rsidRPr="001C2B11">
        <w:rPr>
          <w:rStyle w:val="StyleBoldUnderline"/>
        </w:rPr>
        <w:t>.</w:t>
      </w:r>
      <w:r w:rsidRPr="001C2B11">
        <w:rPr>
          <w:rFonts w:asciiTheme="majorHAnsi" w:hAnsiTheme="majorHAnsi"/>
          <w:color w:val="333333"/>
          <w:sz w:val="16"/>
          <w:szCs w:val="20"/>
        </w:rPr>
        <w:t xml:space="preserve"> In a recent economic bulletin, Mexican bank BBVA–</w:t>
      </w:r>
      <w:proofErr w:type="spellStart"/>
      <w:r w:rsidRPr="001C2B11">
        <w:rPr>
          <w:rFonts w:asciiTheme="majorHAnsi" w:hAnsiTheme="majorHAnsi"/>
          <w:color w:val="333333"/>
          <w:sz w:val="16"/>
          <w:szCs w:val="20"/>
        </w:rPr>
        <w:t>Bancomer</w:t>
      </w:r>
      <w:proofErr w:type="spellEnd"/>
      <w:r w:rsidRPr="001C2B11">
        <w:rPr>
          <w:rFonts w:asciiTheme="majorHAnsi" w:hAnsiTheme="majorHAnsi"/>
          <w:color w:val="333333"/>
          <w:sz w:val="16"/>
          <w:szCs w:val="20"/>
        </w:rPr>
        <w:t xml:space="preserve">, warned that sectors of the U.S. economy that employ most of the Mexican migrant workforce are showing signs of a continued slowed down. These sectors include the construction industry, leisure and hospitality, and more recently, the manufacturing industry. In Ciudad </w:t>
      </w:r>
      <w:proofErr w:type="spellStart"/>
      <w:r w:rsidRPr="001C2B11">
        <w:rPr>
          <w:rFonts w:asciiTheme="majorHAnsi" w:hAnsiTheme="majorHAnsi"/>
          <w:color w:val="333333"/>
          <w:sz w:val="16"/>
          <w:szCs w:val="20"/>
        </w:rPr>
        <w:t>Nezahualcóyotl</w:t>
      </w:r>
      <w:proofErr w:type="spellEnd"/>
      <w:r w:rsidRPr="001C2B11">
        <w:rPr>
          <w:rFonts w:asciiTheme="majorHAnsi" w:hAnsiTheme="majorHAnsi"/>
          <w:color w:val="333333"/>
          <w:sz w:val="16"/>
          <w:szCs w:val="20"/>
        </w:rPr>
        <w:t xml:space="preserve">, the decline in remittances is not just a statistical affair. Miriam Aguirre is the manager of the local office of </w:t>
      </w:r>
      <w:proofErr w:type="spellStart"/>
      <w:r w:rsidRPr="001C2B11">
        <w:rPr>
          <w:rFonts w:asciiTheme="majorHAnsi" w:hAnsiTheme="majorHAnsi"/>
          <w:color w:val="333333"/>
          <w:sz w:val="16"/>
          <w:szCs w:val="20"/>
        </w:rPr>
        <w:t>Banco</w:t>
      </w:r>
      <w:proofErr w:type="spellEnd"/>
      <w:r w:rsidRPr="001C2B11">
        <w:rPr>
          <w:rFonts w:asciiTheme="majorHAnsi" w:hAnsiTheme="majorHAnsi"/>
          <w:color w:val="333333"/>
          <w:sz w:val="16"/>
          <w:szCs w:val="20"/>
        </w:rPr>
        <w:t xml:space="preserve"> Azteca. The bank receives remittances through international wire transfers from Western Union, Money Grant or Wells Fargo. She noted a clear downward tendency in withdrawals taken by local customers since January. "</w:t>
      </w:r>
      <w:r w:rsidRPr="001C2B11">
        <w:rPr>
          <w:rStyle w:val="StyleBoldUnderline"/>
        </w:rPr>
        <w:t>The most people are taking out nowadays is 1,200, 1,500 pesos ($95-115) when they used to withdraw up to 5,000 pesos ($390).</w:t>
      </w:r>
      <w:r w:rsidRPr="001C2B11">
        <w:rPr>
          <w:rFonts w:asciiTheme="majorHAnsi" w:hAnsiTheme="majorHAnsi"/>
          <w:color w:val="333333"/>
          <w:sz w:val="16"/>
          <w:szCs w:val="20"/>
        </w:rPr>
        <w:t xml:space="preserve"> I have even seen people who send money to their relatives in the United Sates now," Aguirre said. The rising strength of Mexican peso compared to U.S. Dollar has also had an impact on families that depend on remittances. A stronger local currency means fewer pesos for each dollar sent to Mexico. </w:t>
      </w:r>
      <w:r w:rsidRPr="001C2B11">
        <w:rPr>
          <w:rStyle w:val="StyleBoldUnderline"/>
        </w:rPr>
        <w:t>"</w:t>
      </w:r>
      <w:r w:rsidRPr="001C2B11">
        <w:rPr>
          <w:rStyle w:val="StyleBoldUnderline"/>
          <w:highlight w:val="cyan"/>
        </w:rPr>
        <w:t>For each dollar sent from the U.S., they used to give us 13 pesos, but now they give you 11 pesos</w:t>
      </w:r>
      <w:r w:rsidRPr="001C2B11">
        <w:rPr>
          <w:rFonts w:asciiTheme="majorHAnsi" w:hAnsiTheme="majorHAnsi"/>
          <w:color w:val="333333"/>
          <w:sz w:val="16"/>
          <w:szCs w:val="20"/>
        </w:rPr>
        <w:t>," said Daniel Trejo, whose son is working in Houston. "When I was in the U.S. I was able to send b 200, 300 dollars [to Mexico] every two weeks. Now my son can only send me 100 dollars from time to time" Trejo told ABC/Univision. According to BBVA-</w:t>
      </w:r>
      <w:proofErr w:type="spellStart"/>
      <w:r w:rsidRPr="001C2B11">
        <w:rPr>
          <w:rFonts w:asciiTheme="majorHAnsi" w:hAnsiTheme="majorHAnsi"/>
          <w:color w:val="333333"/>
          <w:sz w:val="16"/>
          <w:szCs w:val="20"/>
        </w:rPr>
        <w:t>Bancomer's</w:t>
      </w:r>
      <w:proofErr w:type="spellEnd"/>
      <w:r w:rsidRPr="001C2B11">
        <w:rPr>
          <w:rFonts w:asciiTheme="majorHAnsi" w:hAnsiTheme="majorHAnsi"/>
          <w:color w:val="333333"/>
          <w:sz w:val="16"/>
          <w:szCs w:val="20"/>
        </w:rPr>
        <w:t xml:space="preserve"> memo, remittances will continue to be low in the coming months, at least until the U.S. job market becomes healthier. Alejandro </w:t>
      </w:r>
      <w:proofErr w:type="spellStart"/>
      <w:r w:rsidRPr="001C2B11">
        <w:rPr>
          <w:rFonts w:asciiTheme="majorHAnsi" w:hAnsiTheme="majorHAnsi"/>
          <w:color w:val="333333"/>
          <w:sz w:val="16"/>
          <w:szCs w:val="20"/>
        </w:rPr>
        <w:t>Villagomez</w:t>
      </w:r>
      <w:proofErr w:type="spellEnd"/>
      <w:r w:rsidRPr="001C2B11">
        <w:rPr>
          <w:rFonts w:asciiTheme="majorHAnsi" w:hAnsiTheme="majorHAnsi"/>
          <w:color w:val="333333"/>
          <w:sz w:val="16"/>
          <w:szCs w:val="20"/>
        </w:rPr>
        <w:t xml:space="preserve">, the economist from Mexico's CIDE University, makes a similar forecast. "We know that the economy is slowing down in the U.S. and growth is almost zero in Europe. The forecasts from the main international organizations are that this will continue through 2013," </w:t>
      </w:r>
      <w:proofErr w:type="spellStart"/>
      <w:r w:rsidRPr="001C2B11">
        <w:rPr>
          <w:rFonts w:asciiTheme="majorHAnsi" w:hAnsiTheme="majorHAnsi"/>
          <w:color w:val="333333"/>
          <w:sz w:val="16"/>
          <w:szCs w:val="20"/>
        </w:rPr>
        <w:t>Villagomez</w:t>
      </w:r>
      <w:proofErr w:type="spellEnd"/>
      <w:r w:rsidRPr="001C2B11">
        <w:rPr>
          <w:rFonts w:asciiTheme="majorHAnsi" w:hAnsiTheme="majorHAnsi"/>
          <w:color w:val="333333"/>
          <w:sz w:val="16"/>
          <w:szCs w:val="20"/>
        </w:rPr>
        <w:t xml:space="preserve"> said.</w:t>
      </w:r>
    </w:p>
    <w:p w14:paraId="75C898CC" w14:textId="77777777" w:rsidR="001C2B11" w:rsidRPr="001C2B11" w:rsidRDefault="001C2B11" w:rsidP="001C2B11">
      <w:pPr>
        <w:pStyle w:val="Heading4"/>
      </w:pPr>
      <w:r w:rsidRPr="001C2B11">
        <w:t>Mexican economy benefits more from external remittances</w:t>
      </w:r>
    </w:p>
    <w:p w14:paraId="2B9AC90A" w14:textId="77777777" w:rsidR="001C2B11" w:rsidRPr="001C2B11" w:rsidRDefault="001C2B11" w:rsidP="001C2B11">
      <w:pPr>
        <w:rPr>
          <w:rFonts w:asciiTheme="majorHAnsi" w:hAnsiTheme="majorHAnsi"/>
        </w:rPr>
      </w:pPr>
      <w:r w:rsidRPr="001C2B11">
        <w:rPr>
          <w:rStyle w:val="StyleStyleBold12pt"/>
          <w:rFonts w:asciiTheme="majorHAnsi" w:hAnsiTheme="majorHAnsi"/>
        </w:rPr>
        <w:t>Shroff</w:t>
      </w:r>
      <w:r w:rsidRPr="001C2B11">
        <w:rPr>
          <w:rFonts w:asciiTheme="majorHAnsi" w:hAnsiTheme="majorHAnsi"/>
          <w:color w:val="000000"/>
          <w:shd w:val="clear" w:color="auto" w:fill="FFFFFF"/>
        </w:rPr>
        <w:t xml:space="preserve">, </w:t>
      </w:r>
      <w:proofErr w:type="spellStart"/>
      <w:r w:rsidRPr="001C2B11">
        <w:rPr>
          <w:rFonts w:asciiTheme="majorHAnsi" w:hAnsiTheme="majorHAnsi"/>
          <w:color w:val="000000"/>
          <w:shd w:val="clear" w:color="auto" w:fill="FFFFFF"/>
        </w:rPr>
        <w:t>Kersi</w:t>
      </w:r>
      <w:proofErr w:type="spellEnd"/>
      <w:r w:rsidRPr="001C2B11">
        <w:rPr>
          <w:rFonts w:asciiTheme="majorHAnsi" w:hAnsiTheme="majorHAnsi"/>
          <w:color w:val="000000"/>
          <w:shd w:val="clear" w:color="auto" w:fill="FFFFFF"/>
        </w:rPr>
        <w:t xml:space="preserve">. "Impact of Remittances on Poverty in Mexico." Global Citizenship Conference. Hewlett Foundation. May </w:t>
      </w:r>
      <w:r w:rsidRPr="001C2B11">
        <w:rPr>
          <w:rStyle w:val="StyleStyleBold12pt"/>
          <w:rFonts w:asciiTheme="majorHAnsi" w:hAnsiTheme="majorHAnsi"/>
        </w:rPr>
        <w:t>2009</w:t>
      </w:r>
      <w:r w:rsidRPr="001C2B11">
        <w:rPr>
          <w:rFonts w:asciiTheme="majorHAnsi" w:hAnsiTheme="majorHAnsi"/>
          <w:color w:val="000000"/>
          <w:shd w:val="clear" w:color="auto" w:fill="FFFFFF"/>
        </w:rPr>
        <w:t>. Lecture.</w:t>
      </w:r>
    </w:p>
    <w:p w14:paraId="049FA3D6" w14:textId="0B2D4E07" w:rsidR="00437095" w:rsidRPr="001C2B11" w:rsidRDefault="001C2B11" w:rsidP="00764E1A">
      <w:r w:rsidRPr="001C2B11">
        <w:rPr>
          <w:rFonts w:asciiTheme="majorHAnsi" w:hAnsiTheme="majorHAnsi"/>
        </w:rPr>
        <w:lastRenderedPageBreak/>
        <w:t xml:space="preserve">In a cross-country survey, Adams and Page (2005) find that </w:t>
      </w:r>
      <w:r w:rsidRPr="001C2B11">
        <w:rPr>
          <w:rStyle w:val="StyleBoldUnderline"/>
          <w:highlight w:val="cyan"/>
        </w:rPr>
        <w:t>remittances have a strong and statistically significant impact on reducing poverty in the developing world</w:t>
      </w:r>
      <w:r w:rsidRPr="001C2B11">
        <w:rPr>
          <w:rFonts w:asciiTheme="majorHAnsi" w:hAnsiTheme="majorHAnsi"/>
        </w:rPr>
        <w:t xml:space="preserve">. Using a counterfactual methodology and instrumenting for the possibility of international remittances being endogenous, the authors find that </w:t>
      </w:r>
      <w:r w:rsidRPr="001C2B11">
        <w:rPr>
          <w:rFonts w:asciiTheme="majorHAnsi" w:hAnsiTheme="majorHAnsi"/>
          <w:highlight w:val="cyan"/>
          <w:u w:val="single"/>
        </w:rPr>
        <w:t xml:space="preserve">a </w:t>
      </w:r>
      <w:r w:rsidRPr="001C2B11">
        <w:rPr>
          <w:rStyle w:val="StyleBoldUnderline"/>
          <w:highlight w:val="cyan"/>
        </w:rPr>
        <w:t>10% increase in</w:t>
      </w:r>
      <w:r w:rsidRPr="001C2B11">
        <w:rPr>
          <w:rStyle w:val="StyleBoldUnderline"/>
        </w:rPr>
        <w:t xml:space="preserve"> per capita official </w:t>
      </w:r>
      <w:r w:rsidRPr="001C2B11">
        <w:rPr>
          <w:rStyle w:val="StyleBoldUnderline"/>
          <w:highlight w:val="cyan"/>
        </w:rPr>
        <w:t>international remittances leads to a 3.5% decline in</w:t>
      </w:r>
      <w:r w:rsidRPr="001C2B11">
        <w:rPr>
          <w:rStyle w:val="StyleBoldUnderline"/>
        </w:rPr>
        <w:t xml:space="preserve"> the percentage of </w:t>
      </w:r>
      <w:r w:rsidRPr="001C2B11">
        <w:rPr>
          <w:rStyle w:val="StyleBoldUnderline"/>
          <w:highlight w:val="cyan"/>
        </w:rPr>
        <w:t>people living in poverty</w:t>
      </w:r>
      <w:r w:rsidRPr="001C2B11">
        <w:rPr>
          <w:rStyle w:val="StyleBoldUnderline"/>
        </w:rPr>
        <w:t>.</w:t>
      </w:r>
      <w:r w:rsidRPr="001C2B11">
        <w:rPr>
          <w:rFonts w:asciiTheme="majorHAnsi" w:hAnsiTheme="majorHAnsi"/>
        </w:rPr>
        <w:t xml:space="preserve"> Taylor, Mora and Adams (2005) focus on the impact of a change in remittances on the three Foster-Greer-</w:t>
      </w:r>
      <w:proofErr w:type="spellStart"/>
      <w:r w:rsidRPr="001C2B11">
        <w:rPr>
          <w:rFonts w:asciiTheme="majorHAnsi" w:hAnsiTheme="majorHAnsi"/>
        </w:rPr>
        <w:t>Thorbecke</w:t>
      </w:r>
      <w:proofErr w:type="spellEnd"/>
      <w:r w:rsidRPr="001C2B11">
        <w:rPr>
          <w:rFonts w:asciiTheme="majorHAnsi" w:hAnsiTheme="majorHAnsi"/>
        </w:rPr>
        <w:t xml:space="preserve"> poverty measures. Using national sample </w:t>
      </w:r>
      <w:r w:rsidRPr="001C2B11">
        <w:rPr>
          <w:rStyle w:val="StyleBoldUnderline"/>
        </w:rPr>
        <w:t xml:space="preserve">survey data from Mexico in 2002, they find that </w:t>
      </w:r>
      <w:r w:rsidRPr="001C2B11">
        <w:rPr>
          <w:rStyle w:val="StyleBoldUnderline"/>
          <w:highlight w:val="cyan"/>
        </w:rPr>
        <w:t>a 10% increase in international remittances causes a 0.53% decrease in the Poverty Gap Squared</w:t>
      </w:r>
      <w:r w:rsidRPr="001C2B11">
        <w:rPr>
          <w:rStyle w:val="StyleBoldUnderline"/>
        </w:rPr>
        <w:t xml:space="preserve"> </w:t>
      </w:r>
      <w:r w:rsidRPr="001C2B11">
        <w:rPr>
          <w:rFonts w:asciiTheme="majorHAnsi" w:hAnsiTheme="majorHAnsi"/>
        </w:rPr>
        <w:t xml:space="preserve">measure (described below) while </w:t>
      </w:r>
      <w:r w:rsidRPr="001C2B11">
        <w:rPr>
          <w:rStyle w:val="StyleBoldUnderline"/>
          <w:highlight w:val="cyan"/>
        </w:rPr>
        <w:t>a 10% increase in internal remittances causes only a 0.30% decrease in that poverty measure</w:t>
      </w:r>
      <w:r w:rsidRPr="001C2B11">
        <w:rPr>
          <w:rStyle w:val="StyleBoldUnderline"/>
        </w:rPr>
        <w:t>.</w:t>
      </w:r>
      <w:r w:rsidRPr="001C2B11">
        <w:rPr>
          <w:rFonts w:asciiTheme="majorHAnsi" w:hAnsiTheme="majorHAnsi"/>
        </w:rPr>
        <w:t xml:space="preserve"> They also analyze their results on a geographical region–by-region basis and find large variations across regions. While a 10% increase in international remittances reduces poverty by 1.64% in the West-Center region, the same increase causes only a 0.11% in the South-Southwest region of Mexico.</w:t>
      </w:r>
    </w:p>
    <w:p w14:paraId="624B2053" w14:textId="77777777" w:rsidR="00437095" w:rsidRPr="001C2B11" w:rsidRDefault="00437095" w:rsidP="00F551DF">
      <w:pPr>
        <w:pStyle w:val="evidencetext"/>
        <w:ind w:right="-720"/>
        <w:rPr>
          <w:rFonts w:asciiTheme="majorHAnsi" w:hAnsiTheme="majorHAnsi"/>
        </w:rPr>
      </w:pPr>
    </w:p>
    <w:p w14:paraId="7723ED6F" w14:textId="77777777" w:rsidR="00437095" w:rsidRPr="001C2B11" w:rsidRDefault="005C13DE" w:rsidP="00F551DF">
      <w:pPr>
        <w:pStyle w:val="Heading3"/>
        <w:ind w:right="-720"/>
      </w:pPr>
      <w:r w:rsidRPr="001C2B11">
        <w:lastRenderedPageBreak/>
        <w:t xml:space="preserve">Impact: </w:t>
      </w:r>
      <w:r w:rsidR="00437095" w:rsidRPr="001C2B11">
        <w:t>Regional Development</w:t>
      </w:r>
    </w:p>
    <w:p w14:paraId="3858C0FF" w14:textId="77777777" w:rsidR="00437095" w:rsidRPr="001C2B11" w:rsidRDefault="00437095" w:rsidP="00F551DF">
      <w:pPr>
        <w:pStyle w:val="Heading4"/>
        <w:ind w:right="-720"/>
      </w:pPr>
      <w:r w:rsidRPr="001C2B11">
        <w:t>Remittances key to regional development</w:t>
      </w:r>
    </w:p>
    <w:p w14:paraId="3FF0D246" w14:textId="77777777" w:rsidR="00437095" w:rsidRPr="001C2B11" w:rsidRDefault="00437095" w:rsidP="00F551DF">
      <w:pPr>
        <w:pStyle w:val="evidencetext"/>
        <w:ind w:left="0" w:right="-720"/>
        <w:rPr>
          <w:rFonts w:asciiTheme="majorHAnsi" w:hAnsiTheme="majorHAnsi"/>
        </w:rPr>
      </w:pPr>
      <w:r w:rsidRPr="001C2B11">
        <w:rPr>
          <w:rFonts w:asciiTheme="majorHAnsi" w:hAnsiTheme="majorHAnsi"/>
        </w:rPr>
        <w:t xml:space="preserve">“United States and Mexico Ties That Bind, Issues That Divide” Emma </w:t>
      </w:r>
      <w:proofErr w:type="spellStart"/>
      <w:r w:rsidRPr="001C2B11">
        <w:rPr>
          <w:rFonts w:asciiTheme="majorHAnsi" w:hAnsiTheme="majorHAnsi"/>
          <w:b/>
          <w:sz w:val="22"/>
          <w:u w:val="thick" w:color="000000"/>
        </w:rPr>
        <w:t>Aguila</w:t>
      </w:r>
      <w:proofErr w:type="spellEnd"/>
      <w:r w:rsidRPr="001C2B11">
        <w:rPr>
          <w:rFonts w:asciiTheme="majorHAnsi" w:hAnsiTheme="majorHAnsi"/>
          <w:b/>
          <w:sz w:val="22"/>
          <w:u w:val="thick" w:color="000000"/>
        </w:rPr>
        <w:t xml:space="preserve"> et al 10</w:t>
      </w:r>
      <w:r w:rsidRPr="001C2B11">
        <w:rPr>
          <w:rFonts w:asciiTheme="majorHAnsi" w:hAnsiTheme="majorHAnsi"/>
        </w:rPr>
        <w:t xml:space="preserve"> , </w:t>
      </w:r>
      <w:proofErr w:type="spellStart"/>
      <w:r w:rsidRPr="001C2B11">
        <w:rPr>
          <w:rFonts w:asciiTheme="majorHAnsi" w:hAnsiTheme="majorHAnsi"/>
        </w:rPr>
        <w:t>Alisher</w:t>
      </w:r>
      <w:proofErr w:type="spellEnd"/>
      <w:r w:rsidRPr="001C2B11">
        <w:rPr>
          <w:rFonts w:asciiTheme="majorHAnsi" w:hAnsiTheme="majorHAnsi"/>
        </w:rPr>
        <w:t xml:space="preserve"> R. </w:t>
      </w:r>
      <w:proofErr w:type="spellStart"/>
      <w:r w:rsidRPr="001C2B11">
        <w:rPr>
          <w:rFonts w:asciiTheme="majorHAnsi" w:hAnsiTheme="majorHAnsi"/>
        </w:rPr>
        <w:t>Akhmedjonov</w:t>
      </w:r>
      <w:proofErr w:type="spellEnd"/>
      <w:r w:rsidRPr="001C2B11">
        <w:rPr>
          <w:rFonts w:asciiTheme="majorHAnsi" w:hAnsiTheme="majorHAnsi"/>
        </w:rPr>
        <w:t xml:space="preserve">, Ricardo </w:t>
      </w:r>
      <w:proofErr w:type="spellStart"/>
      <w:r w:rsidRPr="001C2B11">
        <w:rPr>
          <w:rFonts w:asciiTheme="majorHAnsi" w:hAnsiTheme="majorHAnsi"/>
        </w:rPr>
        <w:t>Basurto</w:t>
      </w:r>
      <w:proofErr w:type="spellEnd"/>
      <w:r w:rsidRPr="001C2B11">
        <w:rPr>
          <w:rFonts w:asciiTheme="majorHAnsi" w:hAnsiTheme="majorHAnsi"/>
        </w:rPr>
        <w:t xml:space="preserve">-Davila, Krishna B. Kumar, Howard J. </w:t>
      </w:r>
      <w:proofErr w:type="spellStart"/>
      <w:r w:rsidRPr="001C2B11">
        <w:rPr>
          <w:rFonts w:asciiTheme="majorHAnsi" w:hAnsiTheme="majorHAnsi"/>
        </w:rPr>
        <w:t>Shatz</w:t>
      </w:r>
      <w:proofErr w:type="spellEnd"/>
      <w:r w:rsidRPr="001C2B11">
        <w:rPr>
          <w:rFonts w:asciiTheme="majorHAnsi" w:hAnsiTheme="majorHAnsi"/>
        </w:rPr>
        <w:t xml:space="preserve"> The RAND Corporation is a nonprofit research organization providing objective analysis and effective solutions that address the challenges facing the public and private sectors around the world. RAND’s publications do not necessarily reflect the opinions of its research clients and sponsors. R® is a registered trademark. © Copyright 2010 RAND Corporation http://www.rand.org/pubs/monographs/2010/RAND_MG985.pdf</w:t>
      </w:r>
    </w:p>
    <w:p w14:paraId="14BFA6E4" w14:textId="77777777" w:rsidR="00437095" w:rsidRPr="001C2B11" w:rsidRDefault="00437095" w:rsidP="00F551DF">
      <w:pPr>
        <w:pStyle w:val="evidencetext"/>
        <w:ind w:left="0" w:right="-720"/>
        <w:rPr>
          <w:rFonts w:asciiTheme="majorHAnsi" w:hAnsiTheme="majorHAnsi"/>
        </w:rPr>
      </w:pPr>
      <w:r w:rsidRPr="001C2B11">
        <w:rPr>
          <w:rFonts w:asciiTheme="majorHAnsi" w:hAnsiTheme="majorHAnsi"/>
        </w:rPr>
        <w:t xml:space="preserve">It is clear from this discussion that </w:t>
      </w:r>
      <w:r w:rsidRPr="001C2B11">
        <w:rPr>
          <w:rStyle w:val="highlight2"/>
          <w:rFonts w:asciiTheme="majorHAnsi" w:hAnsiTheme="majorHAnsi"/>
        </w:rPr>
        <w:t>lack of regional development is one of the main problems in Mexico.</w:t>
      </w:r>
      <w:r w:rsidRPr="001C2B11">
        <w:rPr>
          <w:rFonts w:asciiTheme="majorHAnsi" w:hAnsiTheme="majorHAnsi"/>
        </w:rPr>
        <w:t xml:space="preserve"> Pastor (2001) suggests that reducing regional disparities could reduce migration from Mexico to the United States. The </w:t>
      </w:r>
      <w:r w:rsidRPr="001C2B11">
        <w:rPr>
          <w:rStyle w:val="highlight2"/>
          <w:rFonts w:asciiTheme="majorHAnsi" w:hAnsiTheme="majorHAnsi"/>
        </w:rPr>
        <w:t>government has implemented policies aimed at channeling remittances</w:t>
      </w:r>
      <w:r w:rsidRPr="001C2B11">
        <w:rPr>
          <w:rStyle w:val="box"/>
          <w:rFonts w:asciiTheme="majorHAnsi" w:hAnsiTheme="majorHAnsi"/>
        </w:rPr>
        <w:t>, which</w:t>
      </w:r>
      <w:r w:rsidRPr="001C2B11">
        <w:rPr>
          <w:rFonts w:asciiTheme="majorHAnsi" w:hAnsiTheme="majorHAnsi"/>
        </w:rPr>
        <w:t xml:space="preserve"> now </w:t>
      </w:r>
      <w:r w:rsidRPr="001C2B11">
        <w:rPr>
          <w:rStyle w:val="box"/>
          <w:rFonts w:asciiTheme="majorHAnsi" w:hAnsiTheme="majorHAnsi"/>
        </w:rPr>
        <w:t xml:space="preserve">constitute one of Mexico’s main sources of income </w:t>
      </w:r>
      <w:r w:rsidRPr="001C2B11">
        <w:rPr>
          <w:rFonts w:asciiTheme="majorHAnsi" w:hAnsiTheme="majorHAnsi"/>
        </w:rPr>
        <w:t xml:space="preserve">(see Chapter Ten in Part Two), </w:t>
      </w:r>
      <w:r w:rsidRPr="001C2B11">
        <w:rPr>
          <w:rStyle w:val="highlight2"/>
          <w:rFonts w:asciiTheme="majorHAnsi" w:hAnsiTheme="majorHAnsi"/>
        </w:rPr>
        <w:t>toward regional development.</w:t>
      </w:r>
      <w:r w:rsidRPr="001C2B11">
        <w:rPr>
          <w:rFonts w:asciiTheme="majorHAnsi" w:hAnsiTheme="majorHAnsi"/>
        </w:rPr>
        <w:t xml:space="preserve"> However, it has been pointed out that remittances cannot be considered a reliable source of funds because they are subject to several factors that can be affected even in the short term. Recent studies on remittances indicate that permanent migrants send a lower percentage of their earnings than temporary migrants (</w:t>
      </w:r>
      <w:proofErr w:type="spellStart"/>
      <w:r w:rsidRPr="001C2B11">
        <w:rPr>
          <w:rFonts w:asciiTheme="majorHAnsi" w:hAnsiTheme="majorHAnsi"/>
        </w:rPr>
        <w:t>Zárate-Hoyos</w:t>
      </w:r>
      <w:proofErr w:type="spellEnd"/>
      <w:r w:rsidRPr="001C2B11">
        <w:rPr>
          <w:rFonts w:asciiTheme="majorHAnsi" w:hAnsiTheme="majorHAnsi"/>
        </w:rPr>
        <w:t>, 2005). This might be a cause for concern regarding future remittance flows to Mexico, since permanent migration has grown relative to temporary migration in recent years (</w:t>
      </w:r>
      <w:proofErr w:type="spellStart"/>
      <w:r w:rsidRPr="001C2B11">
        <w:rPr>
          <w:rFonts w:asciiTheme="majorHAnsi" w:hAnsiTheme="majorHAnsi"/>
        </w:rPr>
        <w:t>García</w:t>
      </w:r>
      <w:proofErr w:type="spellEnd"/>
      <w:r w:rsidRPr="001C2B11">
        <w:rPr>
          <w:rFonts w:asciiTheme="majorHAnsi" w:hAnsiTheme="majorHAnsi"/>
        </w:rPr>
        <w:t xml:space="preserve"> Zamora, 2005a). </w:t>
      </w:r>
      <w:r w:rsidRPr="001C2B11">
        <w:rPr>
          <w:rStyle w:val="highlight2"/>
          <w:rFonts w:asciiTheme="majorHAnsi" w:hAnsiTheme="majorHAnsi"/>
        </w:rPr>
        <w:t>The recent increase in deportations and legal measures against illegal immigration</w:t>
      </w:r>
      <w:r w:rsidRPr="001C2B11">
        <w:rPr>
          <w:rFonts w:asciiTheme="majorHAnsi" w:hAnsiTheme="majorHAnsi"/>
        </w:rPr>
        <w:t xml:space="preserve"> at both the federal and local levels in the United States might also </w:t>
      </w:r>
      <w:r w:rsidRPr="001C2B11">
        <w:rPr>
          <w:rStyle w:val="highlight2"/>
          <w:rFonts w:asciiTheme="majorHAnsi" w:hAnsiTheme="majorHAnsi"/>
        </w:rPr>
        <w:t>result in reduced</w:t>
      </w:r>
      <w:r w:rsidRPr="001C2B11">
        <w:rPr>
          <w:rFonts w:asciiTheme="majorHAnsi" w:hAnsiTheme="majorHAnsi"/>
        </w:rPr>
        <w:t xml:space="preserve"> migration or increased returning migrant flows, which would also reduce </w:t>
      </w:r>
      <w:r w:rsidRPr="001C2B11">
        <w:rPr>
          <w:rStyle w:val="highlight2"/>
          <w:rFonts w:asciiTheme="majorHAnsi" w:hAnsiTheme="majorHAnsi"/>
        </w:rPr>
        <w:t>remittance flows to Mexico</w:t>
      </w:r>
      <w:r w:rsidRPr="001C2B11">
        <w:rPr>
          <w:rFonts w:asciiTheme="majorHAnsi" w:hAnsiTheme="majorHAnsi"/>
        </w:rPr>
        <w:t>. In fact, both the number and dollar amount of remittances grew minimally between 2006 and 2007, and recent estimates by BANXICO indicate that remittances in 2008 were nearly 4 percent lower than in 2007. Therefore, even if effective mechanisms are developed to maximize the positive impact of remittances on the countries that receive them, both families and governments need to develop strategies to prepare for the potential volatility in remittance flows.</w:t>
      </w:r>
    </w:p>
    <w:p w14:paraId="17723C0B" w14:textId="77777777" w:rsidR="00437095" w:rsidRPr="001C2B11" w:rsidRDefault="00437095" w:rsidP="00F551DF">
      <w:pPr>
        <w:pStyle w:val="evidencetext"/>
        <w:ind w:left="0" w:right="-720"/>
        <w:rPr>
          <w:rStyle w:val="highlight2"/>
          <w:rFonts w:asciiTheme="majorHAnsi" w:hAnsiTheme="majorHAnsi"/>
        </w:rPr>
      </w:pPr>
    </w:p>
    <w:p w14:paraId="147622DA" w14:textId="77777777" w:rsidR="00437095" w:rsidRPr="001C2B11" w:rsidRDefault="00437095" w:rsidP="00F551DF">
      <w:pPr>
        <w:pStyle w:val="Heading2"/>
        <w:ind w:right="-720"/>
      </w:pPr>
      <w:r w:rsidRPr="001C2B11">
        <w:lastRenderedPageBreak/>
        <w:t>**Aff Answers**</w:t>
      </w:r>
    </w:p>
    <w:p w14:paraId="1323C929" w14:textId="77777777" w:rsidR="00437095" w:rsidRPr="001C2B11" w:rsidRDefault="00437095" w:rsidP="00F551DF">
      <w:pPr>
        <w:pStyle w:val="Heading3"/>
        <w:ind w:right="-720"/>
      </w:pPr>
      <w:r w:rsidRPr="001C2B11">
        <w:lastRenderedPageBreak/>
        <w:t xml:space="preserve">2AC A2: Uniqueness </w:t>
      </w:r>
    </w:p>
    <w:p w14:paraId="36DE42AD" w14:textId="77777777" w:rsidR="0091461A" w:rsidRPr="0091461A" w:rsidRDefault="0091461A" w:rsidP="0091461A">
      <w:pPr>
        <w:pStyle w:val="Heading4"/>
      </w:pPr>
      <w:r w:rsidRPr="0091461A">
        <w:t>Remittances are the lowest in 2 years</w:t>
      </w:r>
    </w:p>
    <w:p w14:paraId="07B0A724" w14:textId="77777777" w:rsidR="0091461A" w:rsidRPr="00F45C8B" w:rsidRDefault="0091461A" w:rsidP="0091461A">
      <w:pPr>
        <w:rPr>
          <w:color w:val="000000"/>
          <w:shd w:val="clear" w:color="auto" w:fill="FFFFFF"/>
        </w:rPr>
      </w:pPr>
      <w:proofErr w:type="spellStart"/>
      <w:r w:rsidRPr="0091461A">
        <w:rPr>
          <w:rStyle w:val="StyleStyleBold12pt"/>
        </w:rPr>
        <w:t>FocusEconomics</w:t>
      </w:r>
      <w:proofErr w:type="spellEnd"/>
      <w:r>
        <w:rPr>
          <w:color w:val="000000"/>
          <w:sz w:val="28"/>
          <w:szCs w:val="28"/>
          <w:shd w:val="clear" w:color="auto" w:fill="FFFFFF"/>
        </w:rPr>
        <w:t xml:space="preserve">, </w:t>
      </w:r>
      <w:r>
        <w:rPr>
          <w:color w:val="000000"/>
          <w:shd w:val="clear" w:color="auto" w:fill="FFFFFF"/>
        </w:rPr>
        <w:t>"Remittances Drop to Lowest Levels in Two Years." (</w:t>
      </w:r>
      <w:r w:rsidRPr="0091461A">
        <w:rPr>
          <w:rStyle w:val="StyleStyleBold12pt"/>
        </w:rPr>
        <w:t>2013</w:t>
      </w:r>
      <w:r>
        <w:rPr>
          <w:color w:val="000000"/>
          <w:shd w:val="clear" w:color="auto" w:fill="FFFFFF"/>
        </w:rPr>
        <w:t>): n. page. Web. 26 Jun. 2013. &lt;http://www.focus-economics.com/en/economy/news/Mexico-Remittances-</w:t>
      </w:r>
      <w:r w:rsidRPr="00F45C8B">
        <w:rPr>
          <w:color w:val="000000"/>
          <w:shd w:val="clear" w:color="auto" w:fill="FFFFFF"/>
        </w:rPr>
        <w:t>Remittances_drop_to_lowest_level_in_two_years-2013-03-02&gt;.</w:t>
      </w:r>
    </w:p>
    <w:p w14:paraId="2D62BA59" w14:textId="7170E4C3" w:rsidR="0091461A" w:rsidRDefault="0091461A" w:rsidP="0091461A">
      <w:pPr>
        <w:rPr>
          <w:rFonts w:cs="Arial"/>
          <w:color w:val="000000"/>
          <w:shd w:val="clear" w:color="auto" w:fill="FFFFFF"/>
        </w:rPr>
      </w:pPr>
      <w:r w:rsidRPr="0091461A">
        <w:rPr>
          <w:rStyle w:val="StyleBoldUnderline"/>
          <w:highlight w:val="cyan"/>
        </w:rPr>
        <w:t>Reflecting the slow recovery in the United States</w:t>
      </w:r>
      <w:r w:rsidRPr="00F45C8B">
        <w:rPr>
          <w:rFonts w:cs="Arial"/>
          <w:color w:val="000000"/>
          <w:shd w:val="clear" w:color="auto" w:fill="FFFFFF"/>
        </w:rPr>
        <w:t xml:space="preserve">, especially in the construction sector, </w:t>
      </w:r>
      <w:r w:rsidRPr="0091461A">
        <w:rPr>
          <w:rStyle w:val="StyleBoldUnderline"/>
          <w:highlight w:val="cyan"/>
        </w:rPr>
        <w:t>remittances from Mexican workers</w:t>
      </w:r>
      <w:r w:rsidRPr="00F45C8B">
        <w:rPr>
          <w:rFonts w:cs="Arial"/>
          <w:color w:val="000000"/>
          <w:shd w:val="clear" w:color="auto" w:fill="FFFFFF"/>
        </w:rPr>
        <w:t xml:space="preserve"> abroad </w:t>
      </w:r>
      <w:r w:rsidRPr="0091461A">
        <w:rPr>
          <w:rStyle w:val="StyleBoldUnderline"/>
          <w:highlight w:val="cyan"/>
        </w:rPr>
        <w:t>dropped to USD 1.5 billion in January, which was</w:t>
      </w:r>
      <w:r w:rsidRPr="00F45C8B">
        <w:rPr>
          <w:rFonts w:cs="Arial"/>
          <w:color w:val="000000"/>
          <w:shd w:val="clear" w:color="auto" w:fill="FFFFFF"/>
        </w:rPr>
        <w:t xml:space="preserve"> in line with market expectations but marks </w:t>
      </w:r>
      <w:r w:rsidRPr="0091461A">
        <w:rPr>
          <w:rStyle w:val="StyleBoldUnderline"/>
          <w:highlight w:val="cyan"/>
        </w:rPr>
        <w:t>the lowest level in two years</w:t>
      </w:r>
      <w:r w:rsidRPr="0091461A">
        <w:rPr>
          <w:rStyle w:val="StyleBoldUnderline"/>
        </w:rPr>
        <w:t>.</w:t>
      </w:r>
      <w:r w:rsidRPr="00F45C8B">
        <w:rPr>
          <w:rFonts w:cs="Arial"/>
          <w:color w:val="000000"/>
          <w:shd w:val="clear" w:color="auto" w:fill="FFFFFF"/>
        </w:rPr>
        <w:t xml:space="preserve"> On an annual basis, remittances declined 2.3% over the same month last year, which was nonetheless an improvement over the 4.4% annual contraction tallied in December. </w:t>
      </w:r>
      <w:r w:rsidRPr="0091461A">
        <w:rPr>
          <w:rStyle w:val="StyleBoldUnderline"/>
          <w:highlight w:val="cyan"/>
        </w:rPr>
        <w:t>With January’s drop, remittances have contracted for seven consecutive months</w:t>
      </w:r>
      <w:r w:rsidRPr="00F45C8B">
        <w:rPr>
          <w:rFonts w:cs="Arial"/>
          <w:color w:val="000000"/>
          <w:shd w:val="clear" w:color="auto" w:fill="FFFFFF"/>
        </w:rPr>
        <w:t>.</w:t>
      </w:r>
      <w:r>
        <w:rPr>
          <w:rFonts w:cs="Arial"/>
          <w:color w:val="000000"/>
        </w:rPr>
        <w:t xml:space="preserve"> </w:t>
      </w:r>
      <w:r w:rsidRPr="00F45C8B">
        <w:rPr>
          <w:rFonts w:cs="Arial"/>
          <w:color w:val="000000"/>
          <w:shd w:val="clear" w:color="auto" w:fill="FFFFFF"/>
        </w:rPr>
        <w:t>In the 12 months up to January, remittances totaled USD 22.4 billion -which represents a 2.2% contraction over the same period last year (December 2012: -1.6% year-on-year) - and remain well below the peak of USD 26.0 billion reached in December 2007.</w:t>
      </w:r>
      <w:r>
        <w:rPr>
          <w:rFonts w:cs="Arial"/>
          <w:color w:val="000000"/>
        </w:rPr>
        <w:t xml:space="preserve"> </w:t>
      </w:r>
      <w:proofErr w:type="spellStart"/>
      <w:r>
        <w:rPr>
          <w:rFonts w:cs="Arial"/>
          <w:color w:val="000000"/>
          <w:shd w:val="clear" w:color="auto" w:fill="FFFFFF"/>
        </w:rPr>
        <w:t>LatinFocus</w:t>
      </w:r>
      <w:proofErr w:type="spellEnd"/>
      <w:r>
        <w:rPr>
          <w:rFonts w:cs="Arial"/>
          <w:color w:val="000000"/>
          <w:shd w:val="clear" w:color="auto" w:fill="FFFFFF"/>
        </w:rPr>
        <w:t xml:space="preserve"> </w:t>
      </w:r>
      <w:r w:rsidRPr="00F45C8B">
        <w:rPr>
          <w:rFonts w:cs="Arial"/>
          <w:color w:val="000000"/>
          <w:shd w:val="clear" w:color="auto" w:fill="FFFFFF"/>
        </w:rPr>
        <w:t>Consensus Forecast panelist</w:t>
      </w:r>
      <w:r>
        <w:rPr>
          <w:rFonts w:cs="Arial"/>
          <w:color w:val="000000"/>
          <w:shd w:val="clear" w:color="auto" w:fill="FFFFFF"/>
        </w:rPr>
        <w:t>s</w:t>
      </w:r>
      <w:r w:rsidRPr="00F45C8B">
        <w:rPr>
          <w:rFonts w:cs="Arial"/>
          <w:color w:val="000000"/>
          <w:shd w:val="clear" w:color="auto" w:fill="FFFFFF"/>
        </w:rPr>
        <w:t xml:space="preserve"> project remittances to total USD 22.7 billion this year. For next year, the panel projects remittances to rise to USD 23.9 billion.</w:t>
      </w:r>
    </w:p>
    <w:p w14:paraId="3F93A9E5" w14:textId="77777777" w:rsidR="0091461A" w:rsidRDefault="0091461A" w:rsidP="0091461A">
      <w:pPr>
        <w:pStyle w:val="Heading4"/>
        <w:rPr>
          <w:shd w:val="clear" w:color="auto" w:fill="FFFFFF"/>
        </w:rPr>
      </w:pPr>
      <w:r w:rsidRPr="00F45C8B">
        <w:rPr>
          <w:shd w:val="clear" w:color="auto" w:fill="FFFFFF"/>
        </w:rPr>
        <w:t>Mexican remittances continue to fall</w:t>
      </w:r>
    </w:p>
    <w:p w14:paraId="1EE98D8F" w14:textId="77777777" w:rsidR="0091461A" w:rsidRDefault="0091461A" w:rsidP="0091461A">
      <w:r w:rsidRPr="0091461A">
        <w:rPr>
          <w:rStyle w:val="StyleStyleBold12pt"/>
        </w:rPr>
        <w:t>Montes</w:t>
      </w:r>
      <w:r>
        <w:rPr>
          <w:rFonts w:cs="Arial"/>
          <w:b/>
          <w:color w:val="000000"/>
          <w:sz w:val="32"/>
          <w:szCs w:val="32"/>
          <w:shd w:val="clear" w:color="auto" w:fill="FFFFFF"/>
        </w:rPr>
        <w:t xml:space="preserve">, </w:t>
      </w:r>
      <w:r>
        <w:rPr>
          <w:rFonts w:cs="Arial"/>
          <w:color w:val="000000"/>
          <w:shd w:val="clear" w:color="auto" w:fill="FFFFFF"/>
        </w:rPr>
        <w:t xml:space="preserve">Juan. Writer for Wall Street Journal, </w:t>
      </w:r>
      <w:r w:rsidRPr="0091461A">
        <w:t>5/2/</w:t>
      </w:r>
      <w:r w:rsidRPr="0091461A">
        <w:rPr>
          <w:rStyle w:val="StyleStyleBold12pt"/>
        </w:rPr>
        <w:t>2013</w:t>
      </w:r>
      <w:r>
        <w:rPr>
          <w:rFonts w:cs="Arial"/>
          <w:color w:val="000000"/>
          <w:sz w:val="32"/>
          <w:szCs w:val="32"/>
          <w:shd w:val="clear" w:color="auto" w:fill="FFFFFF"/>
        </w:rPr>
        <w:t xml:space="preserve">, </w:t>
      </w:r>
      <w:r>
        <w:rPr>
          <w:rFonts w:cs="Arial"/>
          <w:color w:val="000000"/>
          <w:shd w:val="clear" w:color="auto" w:fill="FFFFFF"/>
        </w:rPr>
        <w:t>Wall Street Journal, “Mexico’s Remittances Fall for Ninth Month in a Row.</w:t>
      </w:r>
      <w:proofErr w:type="gramStart"/>
      <w:r>
        <w:rPr>
          <w:rFonts w:cs="Arial"/>
          <w:color w:val="000000"/>
          <w:shd w:val="clear" w:color="auto" w:fill="FFFFFF"/>
        </w:rPr>
        <w:t xml:space="preserve">” </w:t>
      </w:r>
      <w:r w:rsidRPr="00CE0E0F">
        <w:rPr>
          <w:rFonts w:cs="Arial"/>
          <w:shd w:val="clear" w:color="auto" w:fill="FFFFFF"/>
        </w:rPr>
        <w:t>,</w:t>
      </w:r>
      <w:proofErr w:type="gramEnd"/>
      <w:r w:rsidRPr="00CE0E0F">
        <w:rPr>
          <w:rFonts w:cs="Arial"/>
          <w:shd w:val="clear" w:color="auto" w:fill="FFFFFF"/>
        </w:rPr>
        <w:t xml:space="preserve"> </w:t>
      </w:r>
      <w:hyperlink r:id="rId6" w:history="1">
        <w:r w:rsidRPr="00CE0E0F">
          <w:rPr>
            <w:rStyle w:val="Hyperlink"/>
          </w:rPr>
          <w:t>http://online.wsj.com/article/BT-CO-20130502-713138.html</w:t>
        </w:r>
      </w:hyperlink>
    </w:p>
    <w:p w14:paraId="00E878DA" w14:textId="77777777" w:rsidR="0091461A" w:rsidRPr="00CE0E0F" w:rsidRDefault="0091461A" w:rsidP="0091461A">
      <w:r w:rsidRPr="00CE0E0F">
        <w:rPr>
          <w:rFonts w:cs="Arial"/>
          <w:color w:val="000000"/>
        </w:rPr>
        <w:t>Mexico's remittances have already chained nine months of consecutive falls, after having declined again in March compared to the previous year, Mexico's central bank reported Thursday.</w:t>
      </w:r>
      <w:r>
        <w:rPr>
          <w:rFonts w:cs="Arial"/>
          <w:color w:val="000000"/>
        </w:rPr>
        <w:t xml:space="preserve"> </w:t>
      </w:r>
      <w:r w:rsidRPr="0091461A">
        <w:rPr>
          <w:rStyle w:val="StyleBoldUnderline"/>
          <w:highlight w:val="cyan"/>
        </w:rPr>
        <w:t>Remittances are a key source of</w:t>
      </w:r>
      <w:r w:rsidRPr="0091461A">
        <w:rPr>
          <w:rStyle w:val="StyleBoldUnderline"/>
        </w:rPr>
        <w:t xml:space="preserve"> foreign-currency inflows,</w:t>
      </w:r>
      <w:r w:rsidRPr="00CE0E0F">
        <w:rPr>
          <w:rFonts w:cs="Arial"/>
          <w:color w:val="000000"/>
        </w:rPr>
        <w:t xml:space="preserve"> ahead of tourism, </w:t>
      </w:r>
      <w:r w:rsidRPr="0091461A">
        <w:rPr>
          <w:rStyle w:val="StyleBoldUnderline"/>
        </w:rPr>
        <w:t xml:space="preserve">and an important source of </w:t>
      </w:r>
      <w:r w:rsidRPr="0091461A">
        <w:rPr>
          <w:rStyle w:val="StyleBoldUnderline"/>
          <w:highlight w:val="cyan"/>
        </w:rPr>
        <w:t>income for many poor families in Mexico</w:t>
      </w:r>
      <w:r w:rsidRPr="0091461A">
        <w:rPr>
          <w:rStyle w:val="StyleBoldUnderline"/>
        </w:rPr>
        <w:t xml:space="preserve">. Mexicans living abroad transferred home $1.79 billion in March, 15% less than in the same month a year earlier, the Bank of Mexico said. </w:t>
      </w:r>
      <w:r w:rsidRPr="0091461A">
        <w:rPr>
          <w:rStyle w:val="StyleBoldUnderline"/>
          <w:highlight w:val="cyan"/>
        </w:rPr>
        <w:t>Remittances have been falling at an annual rate since last July</w:t>
      </w:r>
      <w:r w:rsidRPr="0091461A">
        <w:rPr>
          <w:rStyle w:val="StyleBoldUnderline"/>
        </w:rPr>
        <w:t>.</w:t>
      </w:r>
      <w:r>
        <w:rPr>
          <w:rFonts w:cs="Arial"/>
          <w:color w:val="000000"/>
        </w:rPr>
        <w:t xml:space="preserve"> </w:t>
      </w:r>
      <w:r w:rsidRPr="00CE0E0F">
        <w:rPr>
          <w:rFonts w:cs="Arial"/>
          <w:color w:val="000000"/>
        </w:rPr>
        <w:t>March's remittances brought the total for the first three months of the year to $4.9 billion, a decline of 8% from the same period of 2012.</w:t>
      </w:r>
      <w:r>
        <w:rPr>
          <w:rFonts w:cs="Arial"/>
          <w:color w:val="000000"/>
        </w:rPr>
        <w:t xml:space="preserve"> </w:t>
      </w:r>
      <w:r w:rsidRPr="0091461A">
        <w:rPr>
          <w:rStyle w:val="StyleBoldUnderline"/>
          <w:highlight w:val="cyan"/>
        </w:rPr>
        <w:t>Continued weakness in employment among Mexican migrant workers in the U.S</w:t>
      </w:r>
      <w:r w:rsidRPr="0091461A">
        <w:rPr>
          <w:rStyle w:val="StyleBoldUnderline"/>
        </w:rPr>
        <w:t xml:space="preserve">. and peso gains against the U.S. dollar </w:t>
      </w:r>
      <w:r w:rsidRPr="0091461A">
        <w:rPr>
          <w:rStyle w:val="StyleBoldUnderline"/>
          <w:highlight w:val="cyan"/>
        </w:rPr>
        <w:t>are</w:t>
      </w:r>
      <w:r w:rsidRPr="0091461A">
        <w:rPr>
          <w:rStyle w:val="StyleBoldUnderline"/>
        </w:rPr>
        <w:t xml:space="preserve"> among </w:t>
      </w:r>
      <w:r w:rsidRPr="0091461A">
        <w:rPr>
          <w:rStyle w:val="StyleBoldUnderline"/>
          <w:highlight w:val="cyan"/>
        </w:rPr>
        <w:t>likely causes of the decline in remittances</w:t>
      </w:r>
      <w:r w:rsidRPr="00CE0E0F">
        <w:rPr>
          <w:rFonts w:cs="Arial"/>
          <w:color w:val="000000"/>
          <w:u w:val="single"/>
        </w:rPr>
        <w:t>.</w:t>
      </w:r>
      <w:r>
        <w:rPr>
          <w:rFonts w:cs="Arial"/>
          <w:color w:val="000000"/>
        </w:rPr>
        <w:t xml:space="preserve"> </w:t>
      </w:r>
      <w:r w:rsidRPr="00CE0E0F">
        <w:rPr>
          <w:rFonts w:cs="Arial"/>
          <w:color w:val="000000"/>
        </w:rPr>
        <w:t>The Mexican currency has gained 8% in the last six months. A stronger peso tends to discourage Mexicans from sending money home, as the recipients receive fewer pesos for each dollar.</w:t>
      </w:r>
    </w:p>
    <w:p w14:paraId="5EE8D3B4" w14:textId="77777777" w:rsidR="002512D0" w:rsidRPr="001C2B11" w:rsidRDefault="002512D0" w:rsidP="00F551DF">
      <w:pPr>
        <w:pStyle w:val="Heading4"/>
        <w:ind w:right="-720"/>
      </w:pPr>
      <w:r w:rsidRPr="001C2B11">
        <w:t xml:space="preserve">Remittances are unstable </w:t>
      </w:r>
    </w:p>
    <w:p w14:paraId="250E87DE" w14:textId="77777777" w:rsidR="002512D0" w:rsidRPr="001C2B11" w:rsidRDefault="002512D0" w:rsidP="00F551DF">
      <w:pPr>
        <w:pStyle w:val="evidencetext"/>
        <w:ind w:left="0" w:right="-720"/>
        <w:rPr>
          <w:rFonts w:asciiTheme="majorHAnsi" w:hAnsiTheme="majorHAnsi"/>
        </w:rPr>
      </w:pPr>
      <w:r w:rsidRPr="001C2B11">
        <w:rPr>
          <w:rFonts w:asciiTheme="majorHAnsi" w:hAnsiTheme="majorHAnsi"/>
        </w:rPr>
        <w:t xml:space="preserve">“United States and Mexico Ties That Bind, Issues That Divide” Emma </w:t>
      </w:r>
      <w:proofErr w:type="spellStart"/>
      <w:r w:rsidRPr="001C2B11">
        <w:rPr>
          <w:rFonts w:asciiTheme="majorHAnsi" w:hAnsiTheme="majorHAnsi"/>
          <w:b/>
          <w:sz w:val="22"/>
          <w:u w:val="thick" w:color="000000"/>
        </w:rPr>
        <w:t>Aguila</w:t>
      </w:r>
      <w:proofErr w:type="spellEnd"/>
      <w:r w:rsidRPr="001C2B11">
        <w:rPr>
          <w:rFonts w:asciiTheme="majorHAnsi" w:hAnsiTheme="majorHAnsi"/>
          <w:b/>
          <w:sz w:val="22"/>
          <w:u w:val="thick" w:color="000000"/>
        </w:rPr>
        <w:t xml:space="preserve"> et al 10</w:t>
      </w:r>
      <w:r w:rsidRPr="001C2B11">
        <w:rPr>
          <w:rFonts w:asciiTheme="majorHAnsi" w:hAnsiTheme="majorHAnsi"/>
        </w:rPr>
        <w:t xml:space="preserve"> , </w:t>
      </w:r>
      <w:proofErr w:type="spellStart"/>
      <w:r w:rsidRPr="001C2B11">
        <w:rPr>
          <w:rFonts w:asciiTheme="majorHAnsi" w:hAnsiTheme="majorHAnsi"/>
        </w:rPr>
        <w:t>Alisher</w:t>
      </w:r>
      <w:proofErr w:type="spellEnd"/>
      <w:r w:rsidRPr="001C2B11">
        <w:rPr>
          <w:rFonts w:asciiTheme="majorHAnsi" w:hAnsiTheme="majorHAnsi"/>
        </w:rPr>
        <w:t xml:space="preserve"> R. </w:t>
      </w:r>
      <w:proofErr w:type="spellStart"/>
      <w:r w:rsidRPr="001C2B11">
        <w:rPr>
          <w:rFonts w:asciiTheme="majorHAnsi" w:hAnsiTheme="majorHAnsi"/>
        </w:rPr>
        <w:t>Akhmedjonov</w:t>
      </w:r>
      <w:proofErr w:type="spellEnd"/>
      <w:r w:rsidRPr="001C2B11">
        <w:rPr>
          <w:rFonts w:asciiTheme="majorHAnsi" w:hAnsiTheme="majorHAnsi"/>
        </w:rPr>
        <w:t xml:space="preserve">, Ricardo </w:t>
      </w:r>
      <w:proofErr w:type="spellStart"/>
      <w:r w:rsidRPr="001C2B11">
        <w:rPr>
          <w:rFonts w:asciiTheme="majorHAnsi" w:hAnsiTheme="majorHAnsi"/>
        </w:rPr>
        <w:t>Basurto</w:t>
      </w:r>
      <w:proofErr w:type="spellEnd"/>
      <w:r w:rsidRPr="001C2B11">
        <w:rPr>
          <w:rFonts w:asciiTheme="majorHAnsi" w:hAnsiTheme="majorHAnsi"/>
        </w:rPr>
        <w:t xml:space="preserve">-Davila, Krishna B. Kumar, Howard J. </w:t>
      </w:r>
      <w:proofErr w:type="spellStart"/>
      <w:r w:rsidRPr="001C2B11">
        <w:rPr>
          <w:rFonts w:asciiTheme="majorHAnsi" w:hAnsiTheme="majorHAnsi"/>
        </w:rPr>
        <w:t>Shatz</w:t>
      </w:r>
      <w:proofErr w:type="spellEnd"/>
      <w:r w:rsidRPr="001C2B11">
        <w:rPr>
          <w:rFonts w:asciiTheme="majorHAnsi" w:hAnsiTheme="majorHAnsi"/>
        </w:rPr>
        <w:t xml:space="preserve"> The RAND Corporation is a nonprofit research organization providing objective analysis and effective solutions that address the challenges facing the public and private sectors around the world. RAND’s publications do not necessarily reflect the opinions of its research clients and sponsors. R® is a registered trademark. © Copyright 2010 RAND Corporation http://www.rand.org/pubs/monographs/2010/RAND_MG985.pdf</w:t>
      </w:r>
    </w:p>
    <w:p w14:paraId="397F2392" w14:textId="77777777" w:rsidR="002512D0" w:rsidRPr="001C2B11" w:rsidRDefault="002512D0" w:rsidP="00F551DF">
      <w:pPr>
        <w:pStyle w:val="evidencetext"/>
        <w:ind w:left="0" w:right="-720"/>
        <w:rPr>
          <w:rStyle w:val="highlight2"/>
          <w:rFonts w:asciiTheme="majorHAnsi" w:hAnsiTheme="majorHAnsi"/>
        </w:rPr>
      </w:pPr>
      <w:r w:rsidRPr="001C2B11">
        <w:rPr>
          <w:rFonts w:asciiTheme="majorHAnsi" w:hAnsiTheme="majorHAnsi"/>
        </w:rPr>
        <w:t xml:space="preserve">It is clear from this discussion that lack of regional development is one of the main problems in Mexico. Pastor (2001) suggests that reducing regional disparities could reduce migration from Mexico to the United States. The government has implemented policies aimed at channeling remittances, which now constitute one of Mexico’s main sources of income (see Chapter Ten in Part Two), toward regional development. However, it has been pointed out that </w:t>
      </w:r>
      <w:r w:rsidRPr="001C2B11">
        <w:rPr>
          <w:rStyle w:val="highlight2"/>
          <w:rFonts w:asciiTheme="majorHAnsi" w:hAnsiTheme="majorHAnsi"/>
        </w:rPr>
        <w:t xml:space="preserve">remittances cannot be considered a reliable source of funds because they are subject to </w:t>
      </w:r>
      <w:r w:rsidRPr="001C2B11">
        <w:rPr>
          <w:rFonts w:asciiTheme="majorHAnsi" w:hAnsiTheme="majorHAnsi"/>
        </w:rPr>
        <w:t xml:space="preserve">several </w:t>
      </w:r>
      <w:r w:rsidRPr="001C2B11">
        <w:rPr>
          <w:rStyle w:val="highlight2"/>
          <w:rFonts w:asciiTheme="majorHAnsi" w:hAnsiTheme="majorHAnsi"/>
        </w:rPr>
        <w:t>factors that can be affected even in the short term</w:t>
      </w:r>
      <w:r w:rsidRPr="001C2B11">
        <w:rPr>
          <w:rFonts w:asciiTheme="majorHAnsi" w:hAnsiTheme="majorHAnsi"/>
        </w:rPr>
        <w:t>. Recent studies on remittances indicate that permanent migrants send a lower percentage of their earnings than temporary migrants (</w:t>
      </w:r>
      <w:proofErr w:type="spellStart"/>
      <w:r w:rsidRPr="001C2B11">
        <w:rPr>
          <w:rFonts w:asciiTheme="majorHAnsi" w:hAnsiTheme="majorHAnsi"/>
        </w:rPr>
        <w:t>Zárate-Hoyos</w:t>
      </w:r>
      <w:proofErr w:type="spellEnd"/>
      <w:r w:rsidRPr="001C2B11">
        <w:rPr>
          <w:rFonts w:asciiTheme="majorHAnsi" w:hAnsiTheme="majorHAnsi"/>
        </w:rPr>
        <w:t>, 2005). This might be a cause for concern regarding future remittance flows to Mexico, since permanent migration has grown relative to temporary migration in recent years (</w:t>
      </w:r>
      <w:proofErr w:type="spellStart"/>
      <w:r w:rsidRPr="001C2B11">
        <w:rPr>
          <w:rFonts w:asciiTheme="majorHAnsi" w:hAnsiTheme="majorHAnsi"/>
        </w:rPr>
        <w:t>García</w:t>
      </w:r>
      <w:proofErr w:type="spellEnd"/>
      <w:r w:rsidRPr="001C2B11">
        <w:rPr>
          <w:rFonts w:asciiTheme="majorHAnsi" w:hAnsiTheme="majorHAnsi"/>
        </w:rPr>
        <w:t xml:space="preserve"> Zamora, 2005a). The recent increase in deportations and legal measures against illegal immigration at both the federal and local levels in the United States might </w:t>
      </w:r>
      <w:r w:rsidRPr="001C2B11">
        <w:rPr>
          <w:rFonts w:asciiTheme="majorHAnsi" w:hAnsiTheme="majorHAnsi"/>
        </w:rPr>
        <w:lastRenderedPageBreak/>
        <w:t xml:space="preserve">also result in reduced migration or increased returning migrant flows, which would also reduce remittance flows to Mexico. In fact, both the number and dollar amount of remittances grew minimally between 2006 and 2007, and recent estimates by BANXICO indicate that remittances in 2008 were nearly 4 percent lower than in 2007. Therefore, </w:t>
      </w:r>
      <w:r w:rsidRPr="001C2B11">
        <w:rPr>
          <w:rStyle w:val="highlight2"/>
          <w:rFonts w:asciiTheme="majorHAnsi" w:hAnsiTheme="majorHAnsi"/>
        </w:rPr>
        <w:t>even if effective mechanisms are developed to maximize the positive impact of remittances on the countries that receive them, both families and governments need to develop strategies to prepare for the potential volatility in remittance flows.</w:t>
      </w:r>
    </w:p>
    <w:p w14:paraId="5EC63A49" w14:textId="77777777" w:rsidR="00306496" w:rsidRPr="001C2B11" w:rsidRDefault="00306496" w:rsidP="00306496">
      <w:pPr>
        <w:pStyle w:val="Heading4"/>
      </w:pPr>
      <w:r w:rsidRPr="001C2B11">
        <w:t>Remittances are down, and the Mexican economy is feeling the effects</w:t>
      </w:r>
    </w:p>
    <w:p w14:paraId="75B6DCBB" w14:textId="77777777" w:rsidR="00306496" w:rsidRPr="001C2B11" w:rsidRDefault="00306496" w:rsidP="00306496">
      <w:pPr>
        <w:rPr>
          <w:rFonts w:asciiTheme="majorHAnsi" w:hAnsiTheme="majorHAnsi"/>
        </w:rPr>
      </w:pPr>
      <w:r w:rsidRPr="001C2B11">
        <w:rPr>
          <w:rFonts w:asciiTheme="majorHAnsi" w:hAnsiTheme="majorHAnsi" w:cs="Times"/>
          <w:color w:val="262626"/>
        </w:rPr>
        <w:t xml:space="preserve">Quentin </w:t>
      </w:r>
      <w:proofErr w:type="spellStart"/>
      <w:r w:rsidRPr="001C2B11">
        <w:rPr>
          <w:rStyle w:val="StyleStyleBold12pt"/>
          <w:rFonts w:asciiTheme="majorHAnsi" w:hAnsiTheme="majorHAnsi"/>
        </w:rPr>
        <w:t>Pinoteau</w:t>
      </w:r>
      <w:proofErr w:type="spellEnd"/>
      <w:r w:rsidRPr="001C2B11">
        <w:rPr>
          <w:rStyle w:val="StyleStyleBold12pt"/>
          <w:rFonts w:asciiTheme="majorHAnsi" w:hAnsiTheme="majorHAnsi"/>
        </w:rPr>
        <w:t xml:space="preserve"> 2012</w:t>
      </w:r>
      <w:r w:rsidRPr="001C2B11">
        <w:rPr>
          <w:rFonts w:asciiTheme="majorHAnsi" w:hAnsiTheme="majorHAnsi" w:cs="Times"/>
          <w:b/>
          <w:color w:val="262626"/>
          <w:sz w:val="28"/>
        </w:rPr>
        <w:t>,</w:t>
      </w:r>
      <w:r w:rsidRPr="001C2B11">
        <w:rPr>
          <w:rFonts w:asciiTheme="majorHAnsi" w:hAnsiTheme="majorHAnsi" w:cs="Times"/>
          <w:b/>
          <w:color w:val="262626"/>
        </w:rPr>
        <w:t xml:space="preserve">  </w:t>
      </w:r>
      <w:r w:rsidRPr="001C2B11">
        <w:rPr>
          <w:rFonts w:asciiTheme="majorHAnsi" w:hAnsiTheme="majorHAnsi" w:cs="Times"/>
          <w:color w:val="262626"/>
        </w:rPr>
        <w:t xml:space="preserve"> Quentin </w:t>
      </w:r>
      <w:proofErr w:type="spellStart"/>
      <w:r w:rsidRPr="001C2B11">
        <w:rPr>
          <w:rFonts w:asciiTheme="majorHAnsi" w:hAnsiTheme="majorHAnsi" w:cs="Times"/>
          <w:color w:val="262626"/>
        </w:rPr>
        <w:t>Pinoteau</w:t>
      </w:r>
      <w:proofErr w:type="spellEnd"/>
      <w:r w:rsidRPr="001C2B11">
        <w:rPr>
          <w:rFonts w:asciiTheme="majorHAnsi" w:hAnsiTheme="majorHAnsi" w:cs="Times"/>
          <w:color w:val="262626"/>
        </w:rPr>
        <w:t xml:space="preserve"> is a reporter at </w:t>
      </w:r>
      <w:proofErr w:type="spellStart"/>
      <w:proofErr w:type="gramStart"/>
      <w:r w:rsidRPr="001C2B11">
        <w:rPr>
          <w:rFonts w:asciiTheme="majorHAnsi" w:hAnsiTheme="majorHAnsi" w:cs="Times"/>
          <w:color w:val="262626"/>
        </w:rPr>
        <w:t>abc</w:t>
      </w:r>
      <w:proofErr w:type="spellEnd"/>
      <w:proofErr w:type="gramEnd"/>
      <w:r w:rsidRPr="001C2B11">
        <w:rPr>
          <w:rFonts w:asciiTheme="majorHAnsi" w:hAnsiTheme="majorHAnsi" w:cs="Times"/>
          <w:color w:val="262626"/>
        </w:rPr>
        <w:t xml:space="preserve"> news, October 15, 2012, </w:t>
      </w:r>
      <w:proofErr w:type="spellStart"/>
      <w:r w:rsidRPr="001C2B11">
        <w:rPr>
          <w:rFonts w:asciiTheme="majorHAnsi" w:hAnsiTheme="majorHAnsi" w:cs="Times"/>
          <w:color w:val="262626"/>
        </w:rPr>
        <w:t>ABCnews</w:t>
      </w:r>
      <w:proofErr w:type="spellEnd"/>
      <w:r w:rsidRPr="001C2B11">
        <w:rPr>
          <w:rFonts w:asciiTheme="majorHAnsi" w:hAnsiTheme="majorHAnsi" w:cs="Times"/>
          <w:color w:val="262626"/>
        </w:rPr>
        <w:t>, “Remittances are down, Mexican economy is feeling the pain.”</w:t>
      </w:r>
      <w:r w:rsidRPr="001C2B11">
        <w:rPr>
          <w:rFonts w:asciiTheme="majorHAnsi" w:hAnsiTheme="majorHAnsi"/>
        </w:rPr>
        <w:t xml:space="preserve"> </w:t>
      </w:r>
      <w:hyperlink r:id="rId7" w:anchor=".UdGRgRbdlUQ" w:history="1">
        <w:r w:rsidRPr="001C2B11">
          <w:rPr>
            <w:rFonts w:asciiTheme="majorHAnsi" w:hAnsiTheme="majorHAnsi"/>
          </w:rPr>
          <w:t>http://abcnews.go.com/ABC_Univision/News/remittances-mexico-feels-pain-us-recession/story?id=17483329#.UdGRgRbdlUQ</w:t>
        </w:r>
      </w:hyperlink>
    </w:p>
    <w:p w14:paraId="033EE673" w14:textId="77777777" w:rsidR="00306496" w:rsidRPr="001C2B11" w:rsidRDefault="00306496" w:rsidP="00306496">
      <w:pPr>
        <w:rPr>
          <w:rFonts w:asciiTheme="majorHAnsi" w:hAnsiTheme="majorHAnsi"/>
        </w:rPr>
      </w:pPr>
      <w:r w:rsidRPr="001C2B11">
        <w:rPr>
          <w:rFonts w:asciiTheme="majorHAnsi" w:hAnsiTheme="majorHAnsi"/>
        </w:rPr>
        <w:t>Acc</w:t>
      </w:r>
      <w:r w:rsidRPr="001C2B11">
        <w:rPr>
          <w:rFonts w:asciiTheme="majorHAnsi" w:hAnsiTheme="majorHAnsi" w:cs="Times"/>
          <w:color w:val="262626"/>
        </w:rPr>
        <w:t xml:space="preserve">ording to data compiled by Mexico's Central Bank, </w:t>
      </w:r>
      <w:r w:rsidRPr="001C2B11">
        <w:rPr>
          <w:rFonts w:asciiTheme="majorHAnsi" w:hAnsiTheme="majorHAnsi"/>
        </w:rPr>
        <w:t>remittances flowing into Mexico decreased by 11.6% from August of 2011 to August of 2012, the sharpest decline since 2010.</w:t>
      </w:r>
      <w:r w:rsidRPr="001C2B11">
        <w:rPr>
          <w:rStyle w:val="Heading3Char"/>
          <w:sz w:val="22"/>
        </w:rPr>
        <w:t>Mexico is the top recipient of remittances in Latin America and third worldwide</w:t>
      </w:r>
      <w:r w:rsidRPr="001C2B11">
        <w:rPr>
          <w:rFonts w:asciiTheme="majorHAnsi" w:hAnsiTheme="majorHAnsi" w:cs="Times"/>
          <w:color w:val="262626"/>
        </w:rPr>
        <w:t xml:space="preserve">, after India and China. </w:t>
      </w:r>
      <w:r w:rsidRPr="001C2B11">
        <w:rPr>
          <w:rFonts w:asciiTheme="majorHAnsi" w:hAnsiTheme="majorHAnsi" w:cs="Times"/>
          <w:color w:val="262626"/>
          <w:sz w:val="28"/>
        </w:rPr>
        <w:t xml:space="preserve">So </w:t>
      </w:r>
      <w:r w:rsidRPr="001C2B11">
        <w:rPr>
          <w:rStyle w:val="StyleBoldUnderline"/>
          <w:rFonts w:asciiTheme="majorHAnsi" w:hAnsiTheme="majorHAnsi"/>
        </w:rPr>
        <w:t>it is not surprising that this decline in remittances has had a significant impact on</w:t>
      </w:r>
      <w:r w:rsidRPr="001C2B11">
        <w:rPr>
          <w:rFonts w:asciiTheme="majorHAnsi" w:hAnsiTheme="majorHAnsi" w:cs="Times"/>
          <w:color w:val="262626"/>
          <w:sz w:val="36"/>
        </w:rPr>
        <w:t xml:space="preserve"> </w:t>
      </w:r>
      <w:r w:rsidRPr="001C2B11">
        <w:rPr>
          <w:rFonts w:asciiTheme="majorHAnsi" w:hAnsiTheme="majorHAnsi" w:cs="Times"/>
          <w:color w:val="262626"/>
        </w:rPr>
        <w:t xml:space="preserve">some </w:t>
      </w:r>
      <w:r w:rsidRPr="001C2B11">
        <w:rPr>
          <w:rStyle w:val="StyleBoldUnderline"/>
          <w:rFonts w:asciiTheme="majorHAnsi" w:hAnsiTheme="majorHAnsi"/>
        </w:rPr>
        <w:t xml:space="preserve">segments of Mexican </w:t>
      </w:r>
      <w:proofErr w:type="spellStart"/>
      <w:r w:rsidRPr="001C2B11">
        <w:rPr>
          <w:rStyle w:val="StyleBoldUnderline"/>
          <w:rFonts w:asciiTheme="majorHAnsi" w:hAnsiTheme="majorHAnsi"/>
        </w:rPr>
        <w:t>society.</w:t>
      </w:r>
      <w:r w:rsidRPr="001C2B11">
        <w:rPr>
          <w:rFonts w:asciiTheme="majorHAnsi" w:hAnsiTheme="majorHAnsi" w:cs="Times"/>
          <w:color w:val="262626"/>
        </w:rPr>
        <w:t>Alejandro</w:t>
      </w:r>
      <w:proofErr w:type="spellEnd"/>
      <w:r w:rsidRPr="001C2B11">
        <w:rPr>
          <w:rFonts w:asciiTheme="majorHAnsi" w:hAnsiTheme="majorHAnsi" w:cs="Times"/>
          <w:color w:val="262626"/>
        </w:rPr>
        <w:t xml:space="preserve"> </w:t>
      </w:r>
      <w:proofErr w:type="spellStart"/>
      <w:r w:rsidRPr="001C2B11">
        <w:rPr>
          <w:rFonts w:asciiTheme="majorHAnsi" w:hAnsiTheme="majorHAnsi" w:cs="Times"/>
          <w:color w:val="262626"/>
        </w:rPr>
        <w:t>Villagomez</w:t>
      </w:r>
      <w:proofErr w:type="spellEnd"/>
      <w:r w:rsidRPr="001C2B11">
        <w:rPr>
          <w:rFonts w:asciiTheme="majorHAnsi" w:hAnsiTheme="majorHAnsi" w:cs="Times"/>
          <w:color w:val="262626"/>
        </w:rPr>
        <w:t xml:space="preserve">, an economist from Mexico's CIDE University, says that approximately </w:t>
      </w:r>
      <w:r w:rsidRPr="001C2B11">
        <w:rPr>
          <w:rStyle w:val="StyleBoldUnderline"/>
          <w:rFonts w:asciiTheme="majorHAnsi" w:hAnsiTheme="majorHAnsi"/>
        </w:rPr>
        <w:t>1 million households in the country depend largely on money sent from relatives abroad. "A decrease in the amount of remittances can have a significant impact on our economy and even more at a local level</w:t>
      </w:r>
      <w:r w:rsidRPr="001C2B11">
        <w:rPr>
          <w:rFonts w:asciiTheme="majorHAnsi" w:hAnsiTheme="majorHAnsi" w:cs="Times"/>
          <w:color w:val="262626"/>
          <w:sz w:val="28"/>
        </w:rPr>
        <w:t xml:space="preserve"> </w:t>
      </w:r>
      <w:r w:rsidRPr="001C2B11">
        <w:rPr>
          <w:rFonts w:asciiTheme="majorHAnsi" w:hAnsiTheme="majorHAnsi" w:cs="Times"/>
          <w:color w:val="262626"/>
        </w:rPr>
        <w:t xml:space="preserve">in areas such as [the states of] Puebla, Zacatecas, Michoacán or Guerrero, which concentrate most of the migrant population." </w:t>
      </w:r>
      <w:r w:rsidRPr="001C2B11">
        <w:rPr>
          <w:rStyle w:val="StyleBoldUnderline"/>
          <w:rFonts w:asciiTheme="majorHAnsi" w:hAnsiTheme="majorHAnsi"/>
        </w:rPr>
        <w:t>The rising strength of Mexican peso compared to U.S. Dollar has also had an impact on families that depend on remittances. A stronger local currency means fewer pesos for each dollar sent to Mexico. "For each dollar sent from the U.S., they used to give</w:t>
      </w:r>
      <w:r w:rsidRPr="001C2B11">
        <w:rPr>
          <w:rFonts w:asciiTheme="majorHAnsi" w:hAnsiTheme="majorHAnsi" w:cs="Times"/>
          <w:color w:val="262626"/>
        </w:rPr>
        <w:t xml:space="preserve"> us </w:t>
      </w:r>
      <w:r w:rsidRPr="001C2B11">
        <w:rPr>
          <w:rStyle w:val="StyleBoldUnderline"/>
          <w:rFonts w:asciiTheme="majorHAnsi" w:hAnsiTheme="majorHAnsi"/>
        </w:rPr>
        <w:t>13 pesos, but now they give</w:t>
      </w:r>
      <w:r w:rsidRPr="001C2B11">
        <w:rPr>
          <w:rFonts w:asciiTheme="majorHAnsi" w:hAnsiTheme="majorHAnsi" w:cs="Times"/>
          <w:color w:val="262626"/>
        </w:rPr>
        <w:t xml:space="preserve"> </w:t>
      </w:r>
      <w:r w:rsidRPr="001C2B11">
        <w:rPr>
          <w:rFonts w:asciiTheme="majorHAnsi" w:hAnsiTheme="majorHAnsi"/>
        </w:rPr>
        <w:t>you</w:t>
      </w:r>
      <w:r w:rsidRPr="001C2B11">
        <w:rPr>
          <w:rFonts w:asciiTheme="majorHAnsi" w:hAnsiTheme="majorHAnsi" w:cs="Times"/>
          <w:color w:val="262626"/>
        </w:rPr>
        <w:t xml:space="preserve"> </w:t>
      </w:r>
      <w:r w:rsidRPr="001C2B11">
        <w:rPr>
          <w:rStyle w:val="StyleBoldUnderline"/>
          <w:rFonts w:asciiTheme="majorHAnsi" w:hAnsiTheme="majorHAnsi"/>
        </w:rPr>
        <w:t>11 pesos</w:t>
      </w:r>
      <w:r w:rsidRPr="001C2B11">
        <w:rPr>
          <w:rStyle w:val="Heading3Char"/>
          <w:sz w:val="28"/>
        </w:rPr>
        <w:t>,"</w:t>
      </w:r>
      <w:r w:rsidRPr="001C2B11">
        <w:rPr>
          <w:rFonts w:asciiTheme="majorHAnsi" w:hAnsiTheme="majorHAnsi" w:cs="Times"/>
          <w:color w:val="262626"/>
        </w:rPr>
        <w:t xml:space="preserve"> </w:t>
      </w:r>
      <w:r w:rsidRPr="001C2B11">
        <w:rPr>
          <w:rFonts w:asciiTheme="majorHAnsi" w:hAnsiTheme="majorHAnsi"/>
        </w:rPr>
        <w:t>said Daniel Trejo, whose son is working in Houston.</w:t>
      </w:r>
    </w:p>
    <w:p w14:paraId="34BF9D36" w14:textId="77777777" w:rsidR="00306496" w:rsidRPr="001C2B11" w:rsidRDefault="00306496" w:rsidP="00306496">
      <w:pPr>
        <w:pStyle w:val="Heading4"/>
      </w:pPr>
      <w:r w:rsidRPr="001C2B11">
        <w:t>Mexican Immigrants sending less money back home from US</w:t>
      </w:r>
    </w:p>
    <w:p w14:paraId="35FEE1CE" w14:textId="77777777" w:rsidR="00306496" w:rsidRPr="001C2B11" w:rsidRDefault="00306496" w:rsidP="00306496">
      <w:pPr>
        <w:rPr>
          <w:rFonts w:asciiTheme="majorHAnsi" w:hAnsiTheme="majorHAnsi"/>
        </w:rPr>
      </w:pPr>
      <w:r w:rsidRPr="001C2B11">
        <w:rPr>
          <w:rFonts w:asciiTheme="majorHAnsi" w:hAnsiTheme="majorHAnsi"/>
        </w:rPr>
        <w:t>Sara Miller</w:t>
      </w:r>
      <w:r w:rsidRPr="001C2B11">
        <w:rPr>
          <w:rFonts w:asciiTheme="majorHAnsi" w:hAnsiTheme="majorHAnsi"/>
          <w:b/>
        </w:rPr>
        <w:t xml:space="preserve"> </w:t>
      </w:r>
      <w:proofErr w:type="spellStart"/>
      <w:r w:rsidRPr="001C2B11">
        <w:rPr>
          <w:rStyle w:val="StyleStyleBold12pt"/>
          <w:rFonts w:asciiTheme="majorHAnsi" w:hAnsiTheme="majorHAnsi"/>
        </w:rPr>
        <w:t>Llana</w:t>
      </w:r>
      <w:proofErr w:type="spellEnd"/>
      <w:r w:rsidRPr="001C2B11">
        <w:rPr>
          <w:rStyle w:val="StyleStyleBold12pt"/>
          <w:rFonts w:asciiTheme="majorHAnsi" w:hAnsiTheme="majorHAnsi"/>
        </w:rPr>
        <w:t xml:space="preserve"> 09</w:t>
      </w:r>
      <w:r w:rsidRPr="001C2B11">
        <w:rPr>
          <w:rFonts w:asciiTheme="majorHAnsi" w:hAnsiTheme="majorHAnsi"/>
          <w:sz w:val="28"/>
        </w:rPr>
        <w:t xml:space="preserve">, </w:t>
      </w:r>
      <w:r w:rsidRPr="001C2B11">
        <w:rPr>
          <w:rFonts w:asciiTheme="majorHAnsi" w:hAnsiTheme="majorHAnsi"/>
        </w:rPr>
        <w:t>Sara is a staff writer at The Christian Science Monitor,  January 28, 2009, The Christian Science Monitor, “Mexican workers send less cash home from the US,” http://www.csmonitor.com/World/Americas/2009/0128/p25s20-woam.html</w:t>
      </w:r>
    </w:p>
    <w:p w14:paraId="452F752D" w14:textId="017570A0" w:rsidR="00306496" w:rsidRPr="001C2B11" w:rsidRDefault="00306496" w:rsidP="00306496">
      <w:pPr>
        <w:rPr>
          <w:rStyle w:val="StyleBoldUnderline"/>
          <w:rFonts w:asciiTheme="majorHAnsi" w:hAnsiTheme="majorHAnsi"/>
        </w:rPr>
      </w:pPr>
      <w:r w:rsidRPr="001C2B11">
        <w:rPr>
          <w:rFonts w:asciiTheme="majorHAnsi" w:hAnsiTheme="majorHAnsi"/>
        </w:rPr>
        <w:t xml:space="preserve">But the break in the trend is significant, say economists. </w:t>
      </w:r>
      <w:r w:rsidRPr="001C2B11">
        <w:rPr>
          <w:rStyle w:val="StyleBoldUnderline"/>
          <w:rFonts w:asciiTheme="majorHAnsi" w:hAnsiTheme="majorHAnsi"/>
        </w:rPr>
        <w:t>Less cash coming to low-income families who then spend it on goods and services, will mean more frugal spending, which will in turn be a further drag on the Mexican economy this year. And it will impact millions of families whose entire incomes depend on the dollars sent from men and women working</w:t>
      </w:r>
      <w:r w:rsidRPr="001C2B11">
        <w:rPr>
          <w:rFonts w:asciiTheme="majorHAnsi" w:hAnsiTheme="majorHAnsi"/>
        </w:rPr>
        <w:t xml:space="preserve"> as construction workers, lettuce pickers, and housekeepers from California to New York. </w:t>
      </w:r>
      <w:r w:rsidRPr="001C2B11">
        <w:rPr>
          <w:rStyle w:val="Heading3Char"/>
          <w:sz w:val="28"/>
        </w:rPr>
        <w:t>"</w:t>
      </w:r>
      <w:r w:rsidRPr="001C2B11">
        <w:rPr>
          <w:rStyle w:val="StyleBoldUnderline"/>
          <w:rFonts w:asciiTheme="majorHAnsi" w:hAnsiTheme="majorHAnsi"/>
        </w:rPr>
        <w:t xml:space="preserve">This translates into social pressure," says </w:t>
      </w:r>
      <w:proofErr w:type="spellStart"/>
      <w:r w:rsidRPr="001C2B11">
        <w:rPr>
          <w:rStyle w:val="StyleBoldUnderline"/>
          <w:rFonts w:asciiTheme="majorHAnsi" w:hAnsiTheme="majorHAnsi"/>
        </w:rPr>
        <w:t>Heliodoro</w:t>
      </w:r>
      <w:proofErr w:type="spellEnd"/>
      <w:r w:rsidRPr="001C2B11">
        <w:rPr>
          <w:rStyle w:val="StyleBoldUnderline"/>
          <w:rFonts w:asciiTheme="majorHAnsi" w:hAnsiTheme="majorHAnsi"/>
        </w:rPr>
        <w:t xml:space="preserve"> Gil Corona, an economist at the </w:t>
      </w:r>
      <w:hyperlink r:id="rId8" w:history="1">
        <w:r w:rsidRPr="001C2B11">
          <w:rPr>
            <w:rStyle w:val="StyleBoldUnderline"/>
            <w:rFonts w:asciiTheme="majorHAnsi" w:hAnsiTheme="majorHAnsi"/>
          </w:rPr>
          <w:t>School of Economists</w:t>
        </w:r>
      </w:hyperlink>
      <w:r w:rsidRPr="001C2B11">
        <w:rPr>
          <w:rStyle w:val="StyleBoldUnderline"/>
          <w:rFonts w:asciiTheme="majorHAnsi" w:hAnsiTheme="majorHAnsi"/>
        </w:rPr>
        <w:t xml:space="preserve"> in the Mexican state of Michoacán. "It means a lack of employment. It means a lack of income. It even means more crime and insecurity." </w:t>
      </w:r>
      <w:r w:rsidRPr="001C2B11">
        <w:rPr>
          <w:rFonts w:asciiTheme="majorHAnsi" w:hAnsiTheme="majorHAnsi"/>
        </w:rPr>
        <w:t xml:space="preserve">The poorest Mexicans are not the most affected – those in extreme poverty do not tend to be economic migrants. Rather </w:t>
      </w:r>
      <w:r w:rsidRPr="001C2B11">
        <w:rPr>
          <w:rStyle w:val="StyleBoldUnderline"/>
          <w:rFonts w:asciiTheme="majorHAnsi" w:hAnsiTheme="majorHAnsi"/>
        </w:rPr>
        <w:t>the decline in remittances touches those families another rung up the economic ladder, those who depend on money to build better homes, buy books for their children and medicine for their elders. The slackened economy in the US is a major factor in the decline in remittances, especially from the construction industry, which has traditionally employed some 20 percent of Mexican migrants.</w:t>
      </w:r>
    </w:p>
    <w:p w14:paraId="5D845C4C" w14:textId="77777777" w:rsidR="005C13DE" w:rsidRPr="001C2B11" w:rsidRDefault="005C13DE" w:rsidP="00F551DF">
      <w:pPr>
        <w:pStyle w:val="evidencetext"/>
        <w:ind w:left="0" w:right="-720"/>
        <w:rPr>
          <w:rFonts w:asciiTheme="majorHAnsi" w:hAnsiTheme="majorHAnsi"/>
        </w:rPr>
      </w:pPr>
    </w:p>
    <w:p w14:paraId="357CAC83" w14:textId="226D7DBE" w:rsidR="00FC6A62" w:rsidRPr="001C2B11" w:rsidRDefault="00FC6A62" w:rsidP="00FC6A62">
      <w:pPr>
        <w:pStyle w:val="Heading3"/>
      </w:pPr>
      <w:r w:rsidRPr="001C2B11">
        <w:lastRenderedPageBreak/>
        <w:t>2AC A2: Link</w:t>
      </w:r>
    </w:p>
    <w:p w14:paraId="5D7DA3A9" w14:textId="77777777" w:rsidR="00FC6A62" w:rsidRPr="001C2B11" w:rsidRDefault="00FC6A62" w:rsidP="00FC6A62">
      <w:pPr>
        <w:pStyle w:val="Heading4"/>
      </w:pPr>
      <w:r w:rsidRPr="001C2B11">
        <w:t>Remittances won’t stop</w:t>
      </w:r>
    </w:p>
    <w:p w14:paraId="37FC68BB" w14:textId="77777777" w:rsidR="00FC6A62" w:rsidRPr="001C2B11" w:rsidRDefault="00FC6A62" w:rsidP="00FC6A62">
      <w:pPr>
        <w:rPr>
          <w:rFonts w:asciiTheme="majorHAnsi" w:hAnsiTheme="majorHAnsi"/>
          <w:lang w:eastAsia="ko-KR"/>
        </w:rPr>
      </w:pPr>
      <w:r w:rsidRPr="001C2B11">
        <w:rPr>
          <w:rStyle w:val="StyleStyleBold12pt"/>
          <w:rFonts w:asciiTheme="majorHAnsi" w:hAnsiTheme="majorHAnsi"/>
        </w:rPr>
        <w:t xml:space="preserve">Kramer </w:t>
      </w:r>
      <w:proofErr w:type="gramStart"/>
      <w:r w:rsidRPr="001C2B11">
        <w:rPr>
          <w:rStyle w:val="StyleStyleBold12pt"/>
          <w:rFonts w:asciiTheme="majorHAnsi" w:hAnsiTheme="majorHAnsi"/>
        </w:rPr>
        <w:t>13</w:t>
      </w:r>
      <w:r w:rsidRPr="001C2B11">
        <w:rPr>
          <w:rFonts w:asciiTheme="majorHAnsi" w:hAnsiTheme="majorHAnsi"/>
          <w:lang w:eastAsia="ko-KR"/>
        </w:rPr>
        <w:t xml:space="preserve">  former</w:t>
      </w:r>
      <w:proofErr w:type="gramEnd"/>
      <w:r w:rsidRPr="001C2B11">
        <w:rPr>
          <w:rFonts w:asciiTheme="majorHAnsi" w:hAnsiTheme="majorHAnsi"/>
          <w:lang w:eastAsia="ko-KR"/>
        </w:rPr>
        <w:t xml:space="preserve"> communications and public affairs executive “VIEWPOINT: Beware of so-called ‘comprehensive’ immigration”, http://www.mysanantonio.com/community/northwest/news/article/VIEWPOINT-Beware-of-so-called-comprehensive-4607857.php</w:t>
      </w:r>
    </w:p>
    <w:p w14:paraId="6E445D6C" w14:textId="70F29B5F" w:rsidR="00FC6A62" w:rsidRPr="001C2B11" w:rsidRDefault="00FC6A62" w:rsidP="00FC6A62">
      <w:pPr>
        <w:rPr>
          <w:rFonts w:asciiTheme="majorHAnsi" w:hAnsiTheme="majorHAnsi"/>
          <w:sz w:val="16"/>
          <w:lang w:eastAsia="ko-KR"/>
        </w:rPr>
      </w:pPr>
      <w:r w:rsidRPr="001C2B11">
        <w:rPr>
          <w:rFonts w:asciiTheme="majorHAnsi" w:hAnsiTheme="majorHAnsi"/>
          <w:sz w:val="16"/>
          <w:lang w:eastAsia="ko-KR"/>
        </w:rPr>
        <w:t xml:space="preserve">“Seven major myths about immigration,” Alvaro Vargas </w:t>
      </w:r>
      <w:proofErr w:type="spellStart"/>
      <w:r w:rsidRPr="001C2B11">
        <w:rPr>
          <w:rFonts w:asciiTheme="majorHAnsi" w:hAnsiTheme="majorHAnsi"/>
          <w:sz w:val="16"/>
          <w:lang w:eastAsia="ko-KR"/>
        </w:rPr>
        <w:t>Llosa's</w:t>
      </w:r>
      <w:proofErr w:type="spellEnd"/>
      <w:r w:rsidRPr="001C2B11">
        <w:rPr>
          <w:rFonts w:asciiTheme="majorHAnsi" w:hAnsiTheme="majorHAnsi"/>
          <w:sz w:val="16"/>
          <w:lang w:eastAsia="ko-KR"/>
        </w:rPr>
        <w:t xml:space="preserve"> guest commentary in the June 13 Northwest Weekly, failed to cover major concerns many have with the federal immigration bill (Senate Bill 744) concocted by the Gang of Eight and special interests behind closed doors..¶ First, it's important to debunk the myth that 42 percent of Hispanics would vote Republican, or be more likely to, if the GOP “took a lead role” in passing comprehensive reform and a path to citizenship.¶ If that were true, why did 71 percent vote for President Obama, who made hollow promises of immigration reform beginning in 2008, when he said, “We need a president who isn't going to walk away from something as important as comprehensive immigration reform when it becomes politically unpopular. I will make it a top priority in my first year as president …”¶ </w:t>
      </w:r>
      <w:proofErr w:type="gramStart"/>
      <w:r w:rsidRPr="001C2B11">
        <w:rPr>
          <w:rFonts w:asciiTheme="majorHAnsi" w:hAnsiTheme="majorHAnsi"/>
          <w:sz w:val="16"/>
          <w:lang w:eastAsia="ko-KR"/>
        </w:rPr>
        <w:t>Then</w:t>
      </w:r>
      <w:proofErr w:type="gramEnd"/>
      <w:r w:rsidRPr="001C2B11">
        <w:rPr>
          <w:rFonts w:asciiTheme="majorHAnsi" w:hAnsiTheme="majorHAnsi"/>
          <w:sz w:val="16"/>
          <w:lang w:eastAsia="ko-KR"/>
        </w:rPr>
        <w:t xml:space="preserve"> after his inauguration, White House staffer Cecilia Munoz said, “immigration would not take precedence over health care and energy priorities.”¶ Fourteen months into his presidency, the president said that “immigration reform will have to wait. Am I going to be able to snap my fingers and get this done? No.”¶ If Hispanics are as conservative as we are led to believe, how could they have reelected Obama?¶ Legalization supporters perpetuate the myth that Hispanics are living in the shadows as if they are constantly looking over their shoulders.¶ Not so. They work in the open. They shop with us at H-E-B and Walmart. Their children go to school with our children.¶ Republicans believe the border must be secured first, yet those in the Gang of 8 helped defeat the border amendment of Iowa Republican U.S. Sen. Charles Grassley.¶ Texas Republican Sen. John </w:t>
      </w:r>
      <w:proofErr w:type="spellStart"/>
      <w:r w:rsidRPr="001C2B11">
        <w:rPr>
          <w:rFonts w:asciiTheme="majorHAnsi" w:hAnsiTheme="majorHAnsi"/>
          <w:sz w:val="16"/>
          <w:lang w:eastAsia="ko-KR"/>
        </w:rPr>
        <w:t>Cornyn's</w:t>
      </w:r>
      <w:proofErr w:type="spellEnd"/>
      <w:r w:rsidRPr="001C2B11">
        <w:rPr>
          <w:rFonts w:asciiTheme="majorHAnsi" w:hAnsiTheme="majorHAnsi"/>
          <w:sz w:val="16"/>
          <w:lang w:eastAsia="ko-KR"/>
        </w:rPr>
        <w:t xml:space="preserve"> proposed amendment to help produce a bill that can survive the House will likely suffer a similar fate.¶ Forget Florida Republican Sen. Marco Rubio's promise of border security first. He now says we need to legalize the estimated 11 million before enhanced border security and enforcement can take place, adding that fines collected from them would be used to pay for border security.¶ Regarding those fines, Sen. Jeff Flake, a Republican from Arizona, probably didn't win over skeptics when he said, “We'll leave that up the IRS to figure how we do it.”¶ Rubio estimates border security would take four years, and “we cannot wait as there are 11 million people in the country illegally without knowing who they are or why they're here.”¶ He claims that unless we legalize them we cannot identify them because they won't come forward.¶ If Hispanics really desire legalization, why wouldn't they agree to a period of registration pending the securing of the border? They certainly cannot fear deportation.¶ </w:t>
      </w:r>
      <w:proofErr w:type="gramStart"/>
      <w:r w:rsidRPr="001C2B11">
        <w:rPr>
          <w:rFonts w:asciiTheme="majorHAnsi" w:hAnsiTheme="majorHAnsi"/>
          <w:sz w:val="16"/>
          <w:lang w:eastAsia="ko-KR"/>
        </w:rPr>
        <w:t>During</w:t>
      </w:r>
      <w:proofErr w:type="gramEnd"/>
      <w:r w:rsidRPr="001C2B11">
        <w:rPr>
          <w:rFonts w:asciiTheme="majorHAnsi" w:hAnsiTheme="majorHAnsi"/>
          <w:sz w:val="16"/>
          <w:lang w:eastAsia="ko-KR"/>
        </w:rPr>
        <w:t xml:space="preserve"> the failed 1986 amnesty, Massachusetts Sen. Ted Kennedy said, “We will secure the borders … (and) we will never again bring forward another amnesty bill like this.”¶ </w:t>
      </w:r>
      <w:proofErr w:type="gramStart"/>
      <w:r w:rsidRPr="001C2B11">
        <w:rPr>
          <w:rFonts w:asciiTheme="majorHAnsi" w:hAnsiTheme="majorHAnsi"/>
          <w:sz w:val="16"/>
          <w:lang w:eastAsia="ko-KR"/>
        </w:rPr>
        <w:t>Today</w:t>
      </w:r>
      <w:proofErr w:type="gramEnd"/>
      <w:r w:rsidRPr="001C2B11">
        <w:rPr>
          <w:rFonts w:asciiTheme="majorHAnsi" w:hAnsiTheme="majorHAnsi"/>
          <w:sz w:val="16"/>
          <w:lang w:eastAsia="ko-KR"/>
        </w:rPr>
        <w:t>, the bill requires our faith in Homeland Security Secretary Janet Napolitano, who claims the border is “more secure than it has ever been.”¶ Illegal immigrants pay taxes, but the Federation for American Immigration Reform reported the $7 billion in Social Security taxes pales when compared to the $100 billion cost per year for local, state and federal spending on them</w:t>
      </w:r>
      <w:r w:rsidRPr="001C2B11">
        <w:rPr>
          <w:rStyle w:val="StyleBoldUnderline"/>
          <w:rFonts w:asciiTheme="majorHAnsi" w:hAnsiTheme="majorHAnsi"/>
        </w:rPr>
        <w:t>.¶ With amnesty</w:t>
      </w:r>
      <w:r w:rsidRPr="001C2B11">
        <w:rPr>
          <w:rFonts w:asciiTheme="majorHAnsi" w:hAnsiTheme="majorHAnsi"/>
          <w:sz w:val="16"/>
          <w:lang w:eastAsia="ko-KR"/>
        </w:rPr>
        <w:t xml:space="preserve"> — and it is amnesty — </w:t>
      </w:r>
      <w:r w:rsidRPr="001C2B11">
        <w:rPr>
          <w:rStyle w:val="StyleBoldUnderline"/>
          <w:rFonts w:asciiTheme="majorHAnsi" w:hAnsiTheme="majorHAnsi"/>
        </w:rPr>
        <w:t>immigrants will receive $3 in benefits for every dollar in taxes paid</w:t>
      </w:r>
      <w:r w:rsidRPr="001C2B11">
        <w:rPr>
          <w:rFonts w:asciiTheme="majorHAnsi" w:hAnsiTheme="majorHAnsi"/>
          <w:sz w:val="16"/>
          <w:lang w:eastAsia="ko-KR"/>
        </w:rPr>
        <w:t>, according to the Heritage Foundation</w:t>
      </w:r>
      <w:r w:rsidRPr="001C2B11">
        <w:rPr>
          <w:rStyle w:val="StyleBoldUnderline"/>
          <w:rFonts w:asciiTheme="majorHAnsi" w:hAnsiTheme="majorHAnsi"/>
        </w:rPr>
        <w:t>.¶ Illegal immigrants send billions of dollars in U.S. earnings to relatives in Mexico</w:t>
      </w:r>
      <w:r w:rsidRPr="001C2B11">
        <w:rPr>
          <w:rFonts w:asciiTheme="majorHAnsi" w:hAnsiTheme="majorHAnsi"/>
          <w:sz w:val="16"/>
          <w:lang w:eastAsia="ko-KR"/>
        </w:rPr>
        <w:t>, an estimated $21 billion in 2010. Along with oil and tourism</w:t>
      </w:r>
      <w:r w:rsidRPr="001C2B11">
        <w:rPr>
          <w:rFonts w:asciiTheme="majorHAnsi" w:hAnsiTheme="majorHAnsi"/>
          <w:sz w:val="16"/>
        </w:rPr>
        <w:t xml:space="preserve">, </w:t>
      </w:r>
      <w:r w:rsidRPr="001C2B11">
        <w:rPr>
          <w:rStyle w:val="StyleBoldUnderline"/>
          <w:rFonts w:asciiTheme="majorHAnsi" w:hAnsiTheme="majorHAnsi"/>
        </w:rPr>
        <w:t>these remittances represent Mexico's highest sources of foreign currency.¶ This outflow isn't likely to stop with amnesty</w:t>
      </w:r>
      <w:r w:rsidRPr="001C2B11">
        <w:rPr>
          <w:rFonts w:asciiTheme="majorHAnsi" w:hAnsiTheme="majorHAnsi"/>
          <w:sz w:val="16"/>
          <w:lang w:eastAsia="ko-KR"/>
        </w:rPr>
        <w:t>.¶ Instead of the comprehensive Gang of 8 take-it-or-leave-it proposition that rewards those here illegally, “Americans expect their government to end the lawlessness, not surrender to it,” said Sen. Ted Cruz, adding “they deserve immigration reform with actual border security, enforcement of the law and a legal immigration system that works.”</w:t>
      </w:r>
    </w:p>
    <w:p w14:paraId="4FC0DCF0" w14:textId="77777777" w:rsidR="00FC6A62" w:rsidRPr="001C2B11" w:rsidRDefault="00FC6A62" w:rsidP="00FC6A62">
      <w:pPr>
        <w:pStyle w:val="Heading4"/>
        <w:rPr>
          <w:lang w:eastAsia="ko-KR"/>
        </w:rPr>
      </w:pPr>
      <w:r w:rsidRPr="001C2B11">
        <w:rPr>
          <w:lang w:eastAsia="ko-KR"/>
        </w:rPr>
        <w:t>Remittances will increase with immigration laws</w:t>
      </w:r>
    </w:p>
    <w:p w14:paraId="34E8C1D3" w14:textId="77777777" w:rsidR="00FC6A62" w:rsidRPr="001C2B11" w:rsidRDefault="00FC6A62" w:rsidP="00FC6A62">
      <w:pPr>
        <w:rPr>
          <w:rFonts w:asciiTheme="majorHAnsi" w:hAnsiTheme="majorHAnsi"/>
          <w:lang w:eastAsia="ko-KR"/>
        </w:rPr>
      </w:pPr>
      <w:proofErr w:type="spellStart"/>
      <w:r w:rsidRPr="001C2B11">
        <w:rPr>
          <w:rStyle w:val="StyleStyleBold12pt"/>
          <w:rFonts w:asciiTheme="majorHAnsi" w:hAnsiTheme="majorHAnsi"/>
        </w:rPr>
        <w:t>Kitroeff</w:t>
      </w:r>
      <w:proofErr w:type="spellEnd"/>
      <w:r w:rsidRPr="001C2B11">
        <w:rPr>
          <w:rStyle w:val="StyleStyleBold12pt"/>
          <w:rFonts w:asciiTheme="majorHAnsi" w:hAnsiTheme="majorHAnsi"/>
        </w:rPr>
        <w:t xml:space="preserve"> 13</w:t>
      </w:r>
      <w:r w:rsidRPr="001C2B11">
        <w:rPr>
          <w:rFonts w:asciiTheme="majorHAnsi" w:hAnsiTheme="majorHAnsi"/>
          <w:lang w:eastAsia="ko-KR"/>
        </w:rPr>
        <w:t xml:space="preserve"> “Immigrants Pay Lower Fees to Send Money Home, Helping to Ease Poverty”, http://www.nytimes.com/2013/04/28/us/politics/immigrants-find-it-cheaper-to-send-money-home.html?pagewanted=all</w:t>
      </w:r>
    </w:p>
    <w:p w14:paraId="60607EF0" w14:textId="77777777" w:rsidR="00FC6A62" w:rsidRPr="001C2B11" w:rsidRDefault="00FC6A62" w:rsidP="00FC6A62">
      <w:pPr>
        <w:rPr>
          <w:rFonts w:asciiTheme="majorHAnsi" w:hAnsiTheme="majorHAnsi"/>
          <w:sz w:val="16"/>
          <w:lang w:eastAsia="ko-KR"/>
        </w:rPr>
      </w:pPr>
      <w:r w:rsidRPr="001C2B11">
        <w:rPr>
          <w:rFonts w:asciiTheme="majorHAnsi" w:hAnsiTheme="majorHAnsi"/>
          <w:sz w:val="16"/>
          <w:lang w:eastAsia="ko-KR"/>
        </w:rPr>
        <w:t xml:space="preserve">The first time Carmen Gonzalez sent money back to her family in Mexico, in 1991, Western Union charged her a $12 fee to wire $100. She earned that $12 working for six hours in a clothing factory in midtown Manhattan, which paid her $2 an hour.¶ </w:t>
      </w:r>
      <w:proofErr w:type="gramStart"/>
      <w:r w:rsidRPr="001C2B11">
        <w:rPr>
          <w:rFonts w:asciiTheme="majorHAnsi" w:hAnsiTheme="majorHAnsi"/>
          <w:sz w:val="16"/>
          <w:lang w:eastAsia="ko-KR"/>
        </w:rPr>
        <w:t>These</w:t>
      </w:r>
      <w:proofErr w:type="gramEnd"/>
      <w:r w:rsidRPr="001C2B11">
        <w:rPr>
          <w:rFonts w:asciiTheme="majorHAnsi" w:hAnsiTheme="majorHAnsi"/>
          <w:sz w:val="16"/>
          <w:lang w:eastAsia="ko-KR"/>
        </w:rPr>
        <w:t xml:space="preserve"> days Ms. Gonzalez pays $5, which she earns in less than an hour, so she sends a bit more. The family is benefiting from a financial transformation propelled by new technology and increased competition that has driven down the average cost of sending money to Mexico by nearly 80 percent since 1999.¶ The drop in fees saved Mexican immigrants about $12 billion over the decade that ended in 2010 — five times the amount of official United States aid to Mexico during that time, according to data from the World Bank and recent Mexican government figures. The cost of sending money to other countries has also declined sharply, though not by quite as much.¶ The benefits are far-reaching, development experts say, providing a powerful means to chip away at poverty in other countries and expanding the hard-won earnings of immigrants in the United States.¶ The lower costs may be one reason that </w:t>
      </w:r>
      <w:r w:rsidRPr="001C2B11">
        <w:rPr>
          <w:rStyle w:val="StyleBoldUnderline"/>
          <w:rFonts w:asciiTheme="majorHAnsi" w:hAnsiTheme="majorHAnsi"/>
        </w:rPr>
        <w:t>remittances have held steady</w:t>
      </w:r>
      <w:r w:rsidRPr="001C2B11">
        <w:rPr>
          <w:rFonts w:asciiTheme="majorHAnsi" w:hAnsiTheme="majorHAnsi"/>
          <w:sz w:val="16"/>
          <w:lang w:eastAsia="ko-KR"/>
        </w:rPr>
        <w:t xml:space="preserve"> even as fewer immigrants from Mexico have come to the United States and the recession has cut into incomes</w:t>
      </w:r>
      <w:r w:rsidRPr="001C2B11">
        <w:rPr>
          <w:rStyle w:val="StyleBoldUnderline"/>
          <w:rFonts w:asciiTheme="majorHAnsi" w:hAnsiTheme="majorHAnsi"/>
        </w:rPr>
        <w:t>. Overall remittances</w:t>
      </w:r>
      <w:r w:rsidRPr="001C2B11">
        <w:rPr>
          <w:rFonts w:asciiTheme="majorHAnsi" w:hAnsiTheme="majorHAnsi"/>
          <w:sz w:val="16"/>
          <w:lang w:eastAsia="ko-KR"/>
        </w:rPr>
        <w:t xml:space="preserve"> to Mexico declined during the global recession but </w:t>
      </w:r>
      <w:r w:rsidRPr="001C2B11">
        <w:rPr>
          <w:rStyle w:val="StyleBoldUnderline"/>
          <w:rFonts w:asciiTheme="majorHAnsi" w:hAnsiTheme="majorHAnsi"/>
        </w:rPr>
        <w:t xml:space="preserve">picked up again after </w:t>
      </w:r>
      <w:r w:rsidRPr="001C2B11">
        <w:rPr>
          <w:rStyle w:val="StyleBoldUnderline"/>
          <w:rFonts w:asciiTheme="majorHAnsi" w:hAnsiTheme="majorHAnsi"/>
        </w:rPr>
        <w:lastRenderedPageBreak/>
        <w:t>2009</w:t>
      </w:r>
      <w:r w:rsidRPr="001C2B11">
        <w:rPr>
          <w:rFonts w:asciiTheme="majorHAnsi" w:hAnsiTheme="majorHAnsi"/>
          <w:sz w:val="16"/>
          <w:lang w:eastAsia="ko-KR"/>
        </w:rPr>
        <w:t xml:space="preserve">.¶ </w:t>
      </w:r>
      <w:proofErr w:type="gramStart"/>
      <w:r w:rsidRPr="001C2B11">
        <w:rPr>
          <w:rFonts w:asciiTheme="majorHAnsi" w:hAnsiTheme="majorHAnsi"/>
          <w:sz w:val="16"/>
          <w:lang w:eastAsia="ko-KR"/>
        </w:rPr>
        <w:t>Some</w:t>
      </w:r>
      <w:proofErr w:type="gramEnd"/>
      <w:r w:rsidRPr="001C2B11">
        <w:rPr>
          <w:rFonts w:asciiTheme="majorHAnsi" w:hAnsiTheme="majorHAnsi"/>
          <w:sz w:val="16"/>
          <w:lang w:eastAsia="ko-KR"/>
        </w:rPr>
        <w:t xml:space="preserve"> </w:t>
      </w:r>
      <w:r w:rsidRPr="001C2B11">
        <w:rPr>
          <w:rStyle w:val="StyleBoldUnderline"/>
          <w:rFonts w:asciiTheme="majorHAnsi" w:hAnsiTheme="majorHAnsi"/>
        </w:rPr>
        <w:t>experts say more money could flow to countries like Mexico if Congress approves an immigration overhaul granting a path to citizenship to millions of illegal immigrants</w:t>
      </w:r>
      <w:r w:rsidRPr="001C2B11">
        <w:rPr>
          <w:rFonts w:asciiTheme="majorHAnsi" w:hAnsiTheme="majorHAnsi"/>
          <w:sz w:val="16"/>
          <w:lang w:eastAsia="ko-KR"/>
        </w:rPr>
        <w:t xml:space="preserve">, because studies have shown that legalization can lead to increased wages. Others argue that with legalization, many immigrants will invest more heavily in the United States, sending less of their income back to relatives.¶ The total remittance transfers sent across the globe from the United States in recent years are almost $50 billion annually, according to the Bureau of Economic Analysis, or roughly the equivalent of the government’s foreign aid budget. (Estimates by the World Bank suggest that the figure is significantly higher, close to $100 billion per year, according to </w:t>
      </w:r>
      <w:proofErr w:type="spellStart"/>
      <w:r w:rsidRPr="001C2B11">
        <w:rPr>
          <w:rFonts w:asciiTheme="majorHAnsi" w:hAnsiTheme="majorHAnsi"/>
          <w:sz w:val="16"/>
          <w:lang w:eastAsia="ko-KR"/>
        </w:rPr>
        <w:t>Dilip</w:t>
      </w:r>
      <w:proofErr w:type="spellEnd"/>
      <w:r w:rsidRPr="001C2B11">
        <w:rPr>
          <w:rFonts w:asciiTheme="majorHAnsi" w:hAnsiTheme="majorHAnsi"/>
          <w:sz w:val="16"/>
          <w:lang w:eastAsia="ko-KR"/>
        </w:rPr>
        <w:t xml:space="preserve"> </w:t>
      </w:r>
      <w:proofErr w:type="spellStart"/>
      <w:r w:rsidRPr="001C2B11">
        <w:rPr>
          <w:rFonts w:asciiTheme="majorHAnsi" w:hAnsiTheme="majorHAnsi"/>
          <w:sz w:val="16"/>
          <w:lang w:eastAsia="ko-KR"/>
        </w:rPr>
        <w:t>Ratha</w:t>
      </w:r>
      <w:proofErr w:type="spellEnd"/>
      <w:r w:rsidRPr="001C2B11">
        <w:rPr>
          <w:rFonts w:asciiTheme="majorHAnsi" w:hAnsiTheme="majorHAnsi"/>
          <w:sz w:val="16"/>
          <w:lang w:eastAsia="ko-KR"/>
        </w:rPr>
        <w:t xml:space="preserve">, an economist who leads the World Bank’s remittances program.)¶ “Remittances may well be the best single way to foment development,” said Nancy </w:t>
      </w:r>
      <w:proofErr w:type="spellStart"/>
      <w:r w:rsidRPr="001C2B11">
        <w:rPr>
          <w:rFonts w:asciiTheme="majorHAnsi" w:hAnsiTheme="majorHAnsi"/>
          <w:sz w:val="16"/>
          <w:lang w:eastAsia="ko-KR"/>
        </w:rPr>
        <w:t>Birdsall</w:t>
      </w:r>
      <w:proofErr w:type="spellEnd"/>
      <w:r w:rsidRPr="001C2B11">
        <w:rPr>
          <w:rFonts w:asciiTheme="majorHAnsi" w:hAnsiTheme="majorHAnsi"/>
          <w:sz w:val="16"/>
          <w:lang w:eastAsia="ko-KR"/>
        </w:rPr>
        <w:t xml:space="preserve">, the president of the Center for Global Development, a nonprofit research group in Washington. “It turns out that even a modest reduction in the cost of making remittance transfers adds up to a substantial amount compared to official aid.”¶ </w:t>
      </w:r>
      <w:proofErr w:type="spellStart"/>
      <w:r w:rsidRPr="001C2B11">
        <w:rPr>
          <w:rFonts w:asciiTheme="majorHAnsi" w:hAnsiTheme="majorHAnsi"/>
          <w:sz w:val="16"/>
          <w:lang w:eastAsia="ko-KR"/>
        </w:rPr>
        <w:t>Estefana</w:t>
      </w:r>
      <w:proofErr w:type="spellEnd"/>
      <w:r w:rsidRPr="001C2B11">
        <w:rPr>
          <w:rFonts w:asciiTheme="majorHAnsi" w:hAnsiTheme="majorHAnsi"/>
          <w:sz w:val="16"/>
          <w:lang w:eastAsia="ko-KR"/>
        </w:rPr>
        <w:t xml:space="preserve"> Bautista, who left two children in her native Mexico when she immigrated to Texas in 2005, said she pays $5 less to send them money now than when she first arrived, which she called “a big help.” “I send those 5 dollars to Mexico,” Ms. Bautista said. “My kids know that they’re getting a little more money every two weeks.”¶ Growing competition among transfer companies has been the driving force behind the steady decline in costs. A decade ago, Western Union and Money Gram dominated the market. Now they contend with dozens of international competitors like </w:t>
      </w:r>
      <w:proofErr w:type="spellStart"/>
      <w:r w:rsidRPr="001C2B11">
        <w:rPr>
          <w:rFonts w:asciiTheme="majorHAnsi" w:hAnsiTheme="majorHAnsi"/>
          <w:sz w:val="16"/>
          <w:lang w:eastAsia="ko-KR"/>
        </w:rPr>
        <w:t>Xoom</w:t>
      </w:r>
      <w:proofErr w:type="spellEnd"/>
      <w:r w:rsidRPr="001C2B11">
        <w:rPr>
          <w:rFonts w:asciiTheme="majorHAnsi" w:hAnsiTheme="majorHAnsi"/>
          <w:sz w:val="16"/>
          <w:lang w:eastAsia="ko-KR"/>
        </w:rPr>
        <w:t xml:space="preserve"> and </w:t>
      </w:r>
      <w:proofErr w:type="spellStart"/>
      <w:r w:rsidRPr="001C2B11">
        <w:rPr>
          <w:rFonts w:asciiTheme="majorHAnsi" w:hAnsiTheme="majorHAnsi"/>
          <w:sz w:val="16"/>
          <w:lang w:eastAsia="ko-KR"/>
        </w:rPr>
        <w:t>Ria</w:t>
      </w:r>
      <w:proofErr w:type="spellEnd"/>
      <w:r w:rsidRPr="001C2B11">
        <w:rPr>
          <w:rFonts w:asciiTheme="majorHAnsi" w:hAnsiTheme="majorHAnsi"/>
          <w:sz w:val="16"/>
          <w:lang w:eastAsia="ko-KR"/>
        </w:rPr>
        <w:t xml:space="preserve">.¶ Western Union’s share of the global remittance market has dropped to about 15 percent from around 75 percent in the late 1990s, while Money Gram’s market share has declined to 5 percent from 22 percent in that time, according to the companies and government figures.¶ “What we’re really seeing is competition not just based on price, but also on service quality,” said W. Alexander Holmes, the chief financial officer of MoneyGram. “It’s a very interesting time in the market.”¶ Worldwide, costs for sending remittances to any country have come down from around 15 percent per $300 transaction in the late 1990s to below 10 percent today, Mr. </w:t>
      </w:r>
      <w:proofErr w:type="spellStart"/>
      <w:r w:rsidRPr="001C2B11">
        <w:rPr>
          <w:rFonts w:asciiTheme="majorHAnsi" w:hAnsiTheme="majorHAnsi"/>
          <w:sz w:val="16"/>
          <w:lang w:eastAsia="ko-KR"/>
        </w:rPr>
        <w:t>Ratha</w:t>
      </w:r>
      <w:proofErr w:type="spellEnd"/>
      <w:r w:rsidRPr="001C2B11">
        <w:rPr>
          <w:rFonts w:asciiTheme="majorHAnsi" w:hAnsiTheme="majorHAnsi"/>
          <w:sz w:val="16"/>
          <w:lang w:eastAsia="ko-KR"/>
        </w:rPr>
        <w:t xml:space="preserve"> said. For money sent to Mexico, costs have declined from 9.5 percent per $300 to just over 2 percent today.¶ In addition to fees covering the processing, remittance companies make money from converting currencies. Remittance experts say these exchange rate fees have not come down nearly as much in recent years. In a meeting in 2011, finance ministers from the Group of 20 countries committed to reducing remittance costs over all from around 10 percent to 5 percent per transaction by 2014.¶ This month, a bipartisan group in the Senate introduced proposals to allow immigrants here illegally to gain legal status and eventually become citizens.¶ </w:t>
      </w:r>
      <w:r w:rsidRPr="001C2B11">
        <w:rPr>
          <w:rStyle w:val="StyleBoldUnderline"/>
          <w:rFonts w:asciiTheme="majorHAnsi" w:hAnsiTheme="majorHAnsi"/>
        </w:rPr>
        <w:t>Manuel Orozco, a remittances expert at the Inter-American Dialogue, a research group in Washington</w:t>
      </w:r>
      <w:r w:rsidRPr="001C2B11">
        <w:rPr>
          <w:rFonts w:asciiTheme="majorHAnsi" w:hAnsiTheme="majorHAnsi"/>
          <w:sz w:val="16"/>
          <w:lang w:eastAsia="ko-KR"/>
        </w:rPr>
        <w:t>, said legalization could also lead to higher wages for this group of immigrants, who could in turn send along more of their disposable income.¶ According to Mr. Orozco’s analysis, undocumented Latin Americans send about 10 percent less money home than legal immigrants, partly because of low earnings</w:t>
      </w:r>
      <w:r w:rsidRPr="001C2B11">
        <w:rPr>
          <w:rStyle w:val="StyleBoldUnderline"/>
          <w:rFonts w:asciiTheme="majorHAnsi" w:hAnsiTheme="majorHAnsi"/>
        </w:rPr>
        <w:t>. He estimates that legalizing that population would drastically increase overall remittance flows to Latin America.</w:t>
      </w:r>
      <w:r w:rsidRPr="001C2B11">
        <w:rPr>
          <w:rFonts w:asciiTheme="majorHAnsi" w:hAnsiTheme="majorHAnsi"/>
          <w:sz w:val="16"/>
          <w:lang w:eastAsia="ko-KR"/>
        </w:rPr>
        <w:t xml:space="preserve">¶ However, other experts contend that widespread legalization may not increase income for these immigrants.¶ “Most of the reason that illegal immigrants earn low wages is not their illegality, it’s their lack of education,” said Mark </w:t>
      </w:r>
      <w:proofErr w:type="spellStart"/>
      <w:r w:rsidRPr="001C2B11">
        <w:rPr>
          <w:rFonts w:asciiTheme="majorHAnsi" w:hAnsiTheme="majorHAnsi"/>
          <w:sz w:val="16"/>
          <w:lang w:eastAsia="ko-KR"/>
        </w:rPr>
        <w:t>Krikorian</w:t>
      </w:r>
      <w:proofErr w:type="spellEnd"/>
      <w:r w:rsidRPr="001C2B11">
        <w:rPr>
          <w:rFonts w:asciiTheme="majorHAnsi" w:hAnsiTheme="majorHAnsi"/>
          <w:sz w:val="16"/>
          <w:lang w:eastAsia="ko-KR"/>
        </w:rPr>
        <w:t xml:space="preserve">, the executive director of the Center for Immigration Studies in Washington, adding that legalization “is not a life-changing development, as far as their earning power goes.”¶ </w:t>
      </w:r>
      <w:proofErr w:type="spellStart"/>
      <w:r w:rsidRPr="001C2B11">
        <w:rPr>
          <w:rFonts w:asciiTheme="majorHAnsi" w:hAnsiTheme="majorHAnsi"/>
          <w:sz w:val="16"/>
          <w:lang w:eastAsia="ko-KR"/>
        </w:rPr>
        <w:t>Demetrios</w:t>
      </w:r>
      <w:proofErr w:type="spellEnd"/>
      <w:r w:rsidRPr="001C2B11">
        <w:rPr>
          <w:rFonts w:asciiTheme="majorHAnsi" w:hAnsiTheme="majorHAnsi"/>
          <w:sz w:val="16"/>
          <w:lang w:eastAsia="ko-KR"/>
        </w:rPr>
        <w:t xml:space="preserve"> </w:t>
      </w:r>
      <w:proofErr w:type="spellStart"/>
      <w:r w:rsidRPr="001C2B11">
        <w:rPr>
          <w:rFonts w:asciiTheme="majorHAnsi" w:hAnsiTheme="majorHAnsi"/>
          <w:sz w:val="16"/>
          <w:lang w:eastAsia="ko-KR"/>
        </w:rPr>
        <w:t>Papademetriou</w:t>
      </w:r>
      <w:proofErr w:type="spellEnd"/>
      <w:r w:rsidRPr="001C2B11">
        <w:rPr>
          <w:rFonts w:asciiTheme="majorHAnsi" w:hAnsiTheme="majorHAnsi"/>
          <w:sz w:val="16"/>
          <w:lang w:eastAsia="ko-KR"/>
        </w:rPr>
        <w:t xml:space="preserve">, the president of the Migration Policy Institute, said that while a path to citizenship would certainly increase the earnings of undocumented immigrants being exploited by employers, those at the higher end of the labor market might not see an increase in income until the job market improves. “It may not be easy for them to move into new jobs that will pay much better than the current jobs that they have,” Mr. </w:t>
      </w:r>
      <w:proofErr w:type="spellStart"/>
      <w:r w:rsidRPr="001C2B11">
        <w:rPr>
          <w:rFonts w:asciiTheme="majorHAnsi" w:hAnsiTheme="majorHAnsi"/>
          <w:sz w:val="16"/>
          <w:lang w:eastAsia="ko-KR"/>
        </w:rPr>
        <w:t>Papademetriou</w:t>
      </w:r>
      <w:proofErr w:type="spellEnd"/>
      <w:r w:rsidRPr="001C2B11">
        <w:rPr>
          <w:rFonts w:asciiTheme="majorHAnsi" w:hAnsiTheme="majorHAnsi"/>
          <w:sz w:val="16"/>
          <w:lang w:eastAsia="ko-KR"/>
        </w:rPr>
        <w:t xml:space="preserve"> said.¶ He added that in the long term, granting unauthorized immigrants legal status could actually make them less likely to send large sums of money abroad. “What you’re likely to see is a psychological and emotional shift toward the family here because now they’re safe and they’re permanently here,” he said.¶ Lower remittance fees have made things easier for Ms. Gonzalez’s youngest daughter, Itzel, who was born in the United States and lives with the family in Harlem. When Itzel was in middle school, her mother remembers her saying: “I don’t need brand-name shoes or clothes, but the computer, yes. That’s my tool to keep moving forward.”¶ So Ms. Gonzalez saved for the next three years and bought Itzel an Apple laptop for her 15th birthday. Three years later, Itzel won a scholarship to Haverford College. “The only one of my children that made it to college was Itzel,” Ms. Gonzalez said. “So I say, you see? It is worth fighting and making sacrifices.” </w:t>
      </w:r>
    </w:p>
    <w:p w14:paraId="0AF2DF4F" w14:textId="77777777" w:rsidR="00FC6A62" w:rsidRPr="001C2B11" w:rsidRDefault="00FC6A62" w:rsidP="00FC6A62">
      <w:pPr>
        <w:rPr>
          <w:rFonts w:asciiTheme="majorHAnsi" w:hAnsiTheme="majorHAnsi"/>
        </w:rPr>
      </w:pPr>
    </w:p>
    <w:p w14:paraId="39D5BBA8" w14:textId="77777777" w:rsidR="002512D0" w:rsidRPr="001C2B11" w:rsidRDefault="002512D0" w:rsidP="00F551DF">
      <w:pPr>
        <w:pStyle w:val="evidencetext"/>
        <w:ind w:right="-720"/>
        <w:rPr>
          <w:rFonts w:asciiTheme="majorHAnsi" w:hAnsiTheme="majorHAnsi"/>
        </w:rPr>
      </w:pPr>
    </w:p>
    <w:p w14:paraId="578CF306" w14:textId="77777777" w:rsidR="002512D0" w:rsidRPr="001C2B11" w:rsidRDefault="005C13DE" w:rsidP="00F551DF">
      <w:pPr>
        <w:pStyle w:val="Heading1"/>
        <w:ind w:right="-720"/>
      </w:pPr>
      <w:r w:rsidRPr="001C2B11">
        <w:lastRenderedPageBreak/>
        <w:t>***Chaining Disad***</w:t>
      </w:r>
    </w:p>
    <w:p w14:paraId="55540299" w14:textId="77777777" w:rsidR="002512D0" w:rsidRPr="001C2B11" w:rsidRDefault="002512D0" w:rsidP="00F551DF">
      <w:pPr>
        <w:pStyle w:val="evidencetext"/>
        <w:ind w:right="-720"/>
        <w:rPr>
          <w:rFonts w:asciiTheme="majorHAnsi" w:hAnsiTheme="majorHAnsi"/>
        </w:rPr>
      </w:pPr>
    </w:p>
    <w:p w14:paraId="3E794D6E" w14:textId="77777777" w:rsidR="00764E1A" w:rsidRDefault="00764E1A" w:rsidP="00F551DF">
      <w:pPr>
        <w:pStyle w:val="Heading3"/>
        <w:ind w:right="-720"/>
      </w:pPr>
      <w:r>
        <w:lastRenderedPageBreak/>
        <w:t>Chaining Disad 1NC</w:t>
      </w:r>
    </w:p>
    <w:p w14:paraId="3C029D7E" w14:textId="2E9760D3" w:rsidR="00B53392" w:rsidRDefault="00B53392" w:rsidP="00B53392">
      <w:pPr>
        <w:pStyle w:val="Heading4"/>
      </w:pPr>
      <w:r>
        <w:t>Immigration from Mexico is declining now</w:t>
      </w:r>
    </w:p>
    <w:p w14:paraId="585E23FC" w14:textId="691B49A0" w:rsidR="00B53392" w:rsidRPr="00B53392" w:rsidRDefault="00B53392" w:rsidP="00B53392">
      <w:r w:rsidRPr="00B53392">
        <w:rPr>
          <w:rStyle w:val="StyleStyleBold12pt"/>
        </w:rPr>
        <w:t>Nelson, 5/3</w:t>
      </w:r>
      <w:r>
        <w:t xml:space="preserve"> [Colleen McCain, “U.S. Immigration Overhaul Texts Mexican Partnership,” The Wall Street Journal, May 3, 2013, </w:t>
      </w:r>
      <w:r w:rsidRPr="00B53392">
        <w:t>http://online.wsj.com/article/SB10001424127887323628004578460870826592476.html</w:t>
      </w:r>
      <w:r>
        <w:t>]</w:t>
      </w:r>
    </w:p>
    <w:p w14:paraId="6C3CF4DA" w14:textId="0F40978C" w:rsidR="00B53392" w:rsidRPr="00B53392" w:rsidRDefault="00B53392" w:rsidP="00B53392">
      <w:pPr>
        <w:rPr>
          <w:rStyle w:val="StyleBoldUnderline"/>
        </w:rPr>
      </w:pPr>
      <w:r w:rsidRPr="00B53392">
        <w:rPr>
          <w:rStyle w:val="StyleBoldUnderline"/>
        </w:rPr>
        <w:t>Immigration from Mexico, the home country of a majority of newcomers to the U.S., declined 3% in January from the previous year</w:t>
      </w:r>
      <w:r w:rsidRPr="00B53392">
        <w:t>, the Inter-American Development Bank reported in a recent study.</w:t>
      </w:r>
      <w:r>
        <w:t xml:space="preserve"> </w:t>
      </w:r>
      <w:r w:rsidRPr="00B53392">
        <w:rPr>
          <w:rStyle w:val="StyleBoldUnderline"/>
        </w:rPr>
        <w:t>Mexico's statistics agency also has documented the steady decline</w:t>
      </w:r>
      <w:r w:rsidRPr="00B53392">
        <w:t xml:space="preserve">. </w:t>
      </w:r>
      <w:r w:rsidRPr="00B53392">
        <w:rPr>
          <w:rStyle w:val="StyleBoldUnderline"/>
        </w:rPr>
        <w:t>Immigration from Mexico during the fourth quarter of last year was 29.4 people per 10,000 inhabitants, compared with 78.5 in the fourth quarter of 2006.</w:t>
      </w:r>
    </w:p>
    <w:p w14:paraId="0F764BB3" w14:textId="0A788F75" w:rsidR="002615A4" w:rsidRDefault="0001099F" w:rsidP="0001099F">
      <w:pPr>
        <w:pStyle w:val="Heading4"/>
      </w:pPr>
      <w:r>
        <w:t xml:space="preserve">TN-2 visas </w:t>
      </w:r>
      <w:r w:rsidR="00B53392">
        <w:t xml:space="preserve">open the floodgates </w:t>
      </w:r>
      <w:r>
        <w:t>allow</w:t>
      </w:r>
      <w:r w:rsidR="00B53392">
        <w:t>ing</w:t>
      </w:r>
      <w:r>
        <w:t xml:space="preserve"> immigrants to come to the U.S. indefinitely and bring their families</w:t>
      </w:r>
    </w:p>
    <w:p w14:paraId="7AB332BF" w14:textId="5664B738" w:rsidR="0001099F" w:rsidRPr="0001099F" w:rsidRDefault="0001099F" w:rsidP="0001099F">
      <w:proofErr w:type="spellStart"/>
      <w:r w:rsidRPr="0001099F">
        <w:rPr>
          <w:rStyle w:val="StyleStyleBold12pt"/>
        </w:rPr>
        <w:t>WildeLaw</w:t>
      </w:r>
      <w:proofErr w:type="spellEnd"/>
      <w:r w:rsidRPr="0001099F">
        <w:rPr>
          <w:rStyle w:val="StyleStyleBold12pt"/>
        </w:rPr>
        <w:t>, NDG</w:t>
      </w:r>
      <w:r>
        <w:t xml:space="preserve"> [</w:t>
      </w:r>
      <w:r w:rsidRPr="0001099F">
        <w:t>http://wildelawusa.com/tn-2-visa/</w:t>
      </w:r>
      <w:r>
        <w:t>]</w:t>
      </w:r>
    </w:p>
    <w:p w14:paraId="3BE69BC2" w14:textId="02F1CAE7" w:rsidR="002615A4" w:rsidRDefault="002615A4" w:rsidP="002615A4">
      <w:r w:rsidRPr="0001099F">
        <w:rPr>
          <w:rStyle w:val="StyleBoldUnderline"/>
        </w:rPr>
        <w:t>The TN-2 nonimmigrant visa was created for and available only to Mexican citizens</w:t>
      </w:r>
      <w:r>
        <w:t xml:space="preserve"> who are temporarily entering the U.S. to engage in “business activities at a professional level.” in the U.S. in certain pre-designated professions.  The NAFTA list of approved professions includes, but is not limited to, accountants, engineers, attorneys, pharmacists, scientists, and teachers. </w:t>
      </w:r>
      <w:r w:rsidRPr="0001099F">
        <w:rPr>
          <w:rStyle w:val="StyleBoldUnderline"/>
        </w:rPr>
        <w:t>One of the primary benefits of the TN-2 visa is the rapid processing time. An application for a TN-2 visa can be made directly with the U.S. embassy or consulate. The sponsoring employer does not have to first file a separate petition with the U.S. Citizenship and Immigration Services as is required for other nonimmigrant classification</w:t>
      </w:r>
      <w:r>
        <w:t xml:space="preserve">s, such as H-1B and L-1. </w:t>
      </w:r>
      <w:r w:rsidRPr="0001099F">
        <w:rPr>
          <w:rStyle w:val="StyleBoldUnderline"/>
        </w:rPr>
        <w:t>Other significant benefits of the TN-2 visas are that it does not have an annual cap and there is no limitation on how long a person can remain in the U.S. in TN-2 status</w:t>
      </w:r>
      <w:r>
        <w:t xml:space="preserve">. An indefinite number of TN-2 visas may be issued in any given year. </w:t>
      </w:r>
      <w:r w:rsidRPr="0001099F">
        <w:rPr>
          <w:rStyle w:val="StyleBoldUnderline"/>
        </w:rPr>
        <w:t xml:space="preserve">TN-2 status can be approved for an initial three-year period, and may be extended in three year increments for an indefinite period of time. </w:t>
      </w:r>
      <w:r>
        <w:t xml:space="preserve">One in TN status, however, must maintain a foreign residence abroad and intend to return to the foreign residence at the end of the authorized period of stay. A prolonged stay in the U.S. in TN-2 status may give rise to a presumption that the individual intends to remain in the U.S. as an intending “immigrant” and could lead to the denial of future applications for TN-2 extensions of stay.  </w:t>
      </w:r>
      <w:r w:rsidRPr="0001099F">
        <w:rPr>
          <w:rStyle w:val="StyleBoldUnderline"/>
        </w:rPr>
        <w:t>Spouses and children of TN-2 workers are eligible to obtain TD (‘Trade Dependent”) visas in order to accompany the principal TN-2 status holder for the duration of the stay in the U.S.</w:t>
      </w:r>
      <w:r>
        <w:t xml:space="preserve"> TD status holders are not authorized to work in the U.S. but spouses in TD status, if eligible, may independently qualify for TN-2 status or another nonimmigrant visa status.</w:t>
      </w:r>
    </w:p>
    <w:p w14:paraId="6013C7CE" w14:textId="2F5E9930" w:rsidR="00764E1A" w:rsidRPr="00907FAF" w:rsidRDefault="00764E1A" w:rsidP="00764E1A">
      <w:pPr>
        <w:pStyle w:val="Heading4"/>
      </w:pPr>
      <w:r w:rsidRPr="00907FAF">
        <w:t>Chaining causes degradation of infrastructure, habitats, and increases green house gas emissions</w:t>
      </w:r>
    </w:p>
    <w:p w14:paraId="71E52457" w14:textId="77777777" w:rsidR="00764E1A" w:rsidRPr="00907FAF" w:rsidRDefault="00764E1A" w:rsidP="00764E1A">
      <w:pPr>
        <w:rPr>
          <w:rFonts w:ascii="Times New Roman" w:eastAsia="Times New Roman" w:hAnsi="Times New Roman" w:cs="Times New Roman"/>
          <w:sz w:val="16"/>
        </w:rPr>
      </w:pPr>
      <w:r w:rsidRPr="00907FAF">
        <w:rPr>
          <w:rFonts w:ascii="Times New Roman" w:eastAsia="Times New Roman" w:hAnsi="Times New Roman" w:cs="Times New Roman"/>
          <w:sz w:val="16"/>
        </w:rPr>
        <w:t xml:space="preserve">Roy </w:t>
      </w:r>
      <w:r w:rsidRPr="00907FAF">
        <w:rPr>
          <w:rStyle w:val="StyleStyleBold12pt"/>
        </w:rPr>
        <w:t>Beck</w:t>
      </w:r>
      <w:r w:rsidRPr="00907FAF">
        <w:rPr>
          <w:rFonts w:ascii="Times New Roman" w:eastAsia="Times New Roman" w:hAnsi="Times New Roman" w:cs="Times New Roman"/>
          <w:sz w:val="16"/>
        </w:rPr>
        <w:t xml:space="preserve">, August 14, </w:t>
      </w:r>
      <w:r w:rsidRPr="00907FAF">
        <w:rPr>
          <w:rStyle w:val="StyleStyleBold12pt"/>
        </w:rPr>
        <w:t>2008</w:t>
      </w:r>
      <w:r w:rsidRPr="00907FAF">
        <w:rPr>
          <w:rFonts w:ascii="Times New Roman" w:eastAsia="Times New Roman" w:hAnsi="Times New Roman" w:cs="Times New Roman"/>
          <w:sz w:val="16"/>
        </w:rPr>
        <w:t>, “New Nightmare Census Projections Reveal CHAIN MIGRATION Still Choking Our Future,” Numbers USA, https://www.numbersusa.com/content/nusablog/beckr/august-14-2008/new-nightmare-census-projections-reveal-.html</w:t>
      </w:r>
    </w:p>
    <w:p w14:paraId="455A812F" w14:textId="52F33680" w:rsidR="00764E1A" w:rsidRPr="00764E1A" w:rsidRDefault="00764E1A" w:rsidP="00764E1A">
      <w:pPr>
        <w:rPr>
          <w:rFonts w:ascii="Times New Roman" w:eastAsia="Times New Roman" w:hAnsi="Times New Roman" w:cs="Times New Roman"/>
          <w:sz w:val="16"/>
        </w:rPr>
      </w:pPr>
      <w:r w:rsidRPr="00907FAF">
        <w:rPr>
          <w:rFonts w:ascii="Times New Roman" w:eastAsia="Times New Roman" w:hAnsi="Times New Roman" w:cs="Times New Roman"/>
          <w:sz w:val="20"/>
          <w:u w:val="single"/>
        </w:rPr>
        <w:t xml:space="preserve">If we don't quickly and substantially reduce annual immigration, the additional millions will threaten nearly every aspect of life for not only the human residents but also the plant and animal inhabitants of this country. </w:t>
      </w:r>
      <w:r w:rsidRPr="00907FAF">
        <w:rPr>
          <w:rFonts w:ascii="Times New Roman" w:eastAsia="Times New Roman" w:hAnsi="Times New Roman" w:cs="Times New Roman"/>
          <w:sz w:val="16"/>
        </w:rPr>
        <w:t xml:space="preserve">(Read how immigration-fuelled sprawl is destroying Americans' quality of life)  </w:t>
      </w:r>
      <w:r w:rsidRPr="00907FAF">
        <w:rPr>
          <w:rFonts w:ascii="Times New Roman" w:eastAsia="Times New Roman" w:hAnsi="Times New Roman" w:cs="Times New Roman"/>
          <w:sz w:val="20"/>
          <w:u w:val="single"/>
        </w:rPr>
        <w:t xml:space="preserve">By most measures, America's local, state and federal governments are unable to provide fully proficient infrastructures to handle our current population.  Bridges, roads, schools, water and sewage systems, parks and other public infrastructure in many parts of the country are inadequate.  Using immigration to force another hundred million people into our communities over the next few decades is a recipe for deteriorating quality of life </w:t>
      </w:r>
      <w:r w:rsidRPr="00907FAF">
        <w:rPr>
          <w:rFonts w:ascii="Times New Roman" w:eastAsia="Times New Roman" w:hAnsi="Times New Roman" w:cs="Times New Roman"/>
          <w:sz w:val="20"/>
          <w:u w:val="single"/>
        </w:rPr>
        <w:lastRenderedPageBreak/>
        <w:t>for the American people</w:t>
      </w:r>
      <w:r w:rsidRPr="00907FAF">
        <w:rPr>
          <w:rFonts w:ascii="Times New Roman" w:eastAsia="Times New Roman" w:hAnsi="Times New Roman" w:cs="Times New Roman"/>
          <w:sz w:val="16"/>
        </w:rPr>
        <w:t xml:space="preserve">.  If U.S. Speaker of the House Pelosi and Senate Majority Leader Reid were truly concerned about the future, today's Census announcement would trigger their call for an emergency session of Congress to determine how this country can possibly handle another 135 million people the next four decades -- and, more importantly, why it would want to handle that number.  I </w:t>
      </w:r>
      <w:r w:rsidRPr="00907FAF">
        <w:rPr>
          <w:rFonts w:ascii="Times New Roman" w:eastAsia="Times New Roman" w:hAnsi="Times New Roman" w:cs="Times New Roman"/>
          <w:sz w:val="20"/>
          <w:u w:val="single"/>
        </w:rPr>
        <w:t>remain convinced that if Congress had to confront the amount of infrastructure required to handle 135 million additional people, it would decide to take the easy way out and reduce immigration.  While world population is projected to finally peak some time this century, U.S. population is on a trajectory to grow for centuries to come -- if Congress doesn't reduce immigration.</w:t>
      </w:r>
      <w:r w:rsidRPr="00907FAF">
        <w:rPr>
          <w:rFonts w:ascii="Times New Roman" w:eastAsia="Times New Roman" w:hAnsi="Times New Roman" w:cs="Times New Roman"/>
          <w:sz w:val="16"/>
        </w:rPr>
        <w:t xml:space="preserve">  This population growth poses huge energy problems. Even if Americans somehow cut their energy consumption by one third over the next half-century, the projected growth in population would negate nearly all the gain.  </w:t>
      </w:r>
      <w:r w:rsidRPr="00907FAF">
        <w:rPr>
          <w:rFonts w:ascii="Times New Roman" w:eastAsia="Times New Roman" w:hAnsi="Times New Roman" w:cs="Times New Roman"/>
          <w:sz w:val="20"/>
          <w:u w:val="single"/>
        </w:rPr>
        <w:t>The same is true about America's contribution of greenhouse gases. U.S. population growth threatens to erase all the gains the country might make over the next few decades in terms of per capita emissions, leaving the total U.S. contribution to greenhouse gases unchanged despite herculean efforts and expenses.  For four decades, Congress has forced high levels of immigration and high levels of population growth, adding more than 100 million people to our communities in the process and congesting our streets and schools while contributing to the deterioration of much of our infrastructure.</w:t>
      </w:r>
      <w:r w:rsidRPr="00907FAF">
        <w:rPr>
          <w:rFonts w:ascii="Times New Roman" w:eastAsia="Times New Roman" w:hAnsi="Times New Roman" w:cs="Times New Roman"/>
          <w:sz w:val="16"/>
        </w:rPr>
        <w:t xml:space="preserve">  Americans should resolve today to push their favorite congressional candidates this fall to pledge to keep the new Census projection from happening by working to lower overall immigration to a traditional level. </w:t>
      </w:r>
    </w:p>
    <w:p w14:paraId="3C1ACE34" w14:textId="77777777" w:rsidR="00764E1A" w:rsidRPr="00907FAF" w:rsidRDefault="00764E1A" w:rsidP="00764E1A">
      <w:pPr>
        <w:pStyle w:val="Heading4"/>
      </w:pPr>
      <w:r w:rsidRPr="00907FAF">
        <w:t xml:space="preserve">Failure to prevent immigration-driven population growth precludes sustainable existence in the US </w:t>
      </w:r>
    </w:p>
    <w:p w14:paraId="6B656A78" w14:textId="77777777" w:rsidR="00764E1A" w:rsidRPr="00907FAF" w:rsidRDefault="00764E1A" w:rsidP="00764E1A">
      <w:pPr>
        <w:rPr>
          <w:rFonts w:ascii="Times New Roman" w:eastAsia="Times New Roman" w:hAnsi="Times New Roman" w:cs="Times New Roman"/>
          <w:sz w:val="16"/>
        </w:rPr>
      </w:pPr>
      <w:r w:rsidRPr="00907FAF">
        <w:rPr>
          <w:rFonts w:ascii="Times New Roman" w:eastAsia="Times New Roman" w:hAnsi="Times New Roman" w:cs="Times New Roman"/>
          <w:sz w:val="16"/>
        </w:rPr>
        <w:t xml:space="preserve">Philip </w:t>
      </w:r>
      <w:proofErr w:type="spellStart"/>
      <w:r w:rsidRPr="00907FAF">
        <w:rPr>
          <w:rStyle w:val="StyleStyleBold12pt"/>
        </w:rPr>
        <w:t>Cafaro</w:t>
      </w:r>
      <w:proofErr w:type="spellEnd"/>
      <w:r w:rsidRPr="00907FAF">
        <w:rPr>
          <w:rFonts w:ascii="Times New Roman" w:eastAsia="Times New Roman" w:hAnsi="Times New Roman" w:cs="Times New Roman"/>
          <w:sz w:val="16"/>
        </w:rPr>
        <w:t xml:space="preserve">, Department of Philosophy, Colorado State University, </w:t>
      </w:r>
      <w:r w:rsidRPr="00907FAF">
        <w:rPr>
          <w:rStyle w:val="StyleStyleBold12pt"/>
        </w:rPr>
        <w:t>and</w:t>
      </w:r>
      <w:r w:rsidRPr="00907FAF">
        <w:rPr>
          <w:rFonts w:ascii="Times New Roman" w:eastAsia="Times New Roman" w:hAnsi="Times New Roman" w:cs="Times New Roman"/>
          <w:sz w:val="16"/>
        </w:rPr>
        <w:t xml:space="preserve"> Winthrop </w:t>
      </w:r>
      <w:r w:rsidRPr="00907FAF">
        <w:rPr>
          <w:rStyle w:val="StyleStyleBold12pt"/>
        </w:rPr>
        <w:t>Staples</w:t>
      </w:r>
      <w:r w:rsidRPr="00907FAF">
        <w:rPr>
          <w:rFonts w:ascii="Times New Roman" w:eastAsia="Times New Roman" w:hAnsi="Times New Roman" w:cs="Times New Roman"/>
          <w:sz w:val="16"/>
        </w:rPr>
        <w:t xml:space="preserve"> III, wildlife biologist, </w:t>
      </w:r>
      <w:r w:rsidRPr="00907FAF">
        <w:rPr>
          <w:rStyle w:val="StyleStyleBold12pt"/>
        </w:rPr>
        <w:t>2009</w:t>
      </w:r>
      <w:r w:rsidRPr="00907FAF">
        <w:rPr>
          <w:rFonts w:ascii="Times New Roman" w:eastAsia="Times New Roman" w:hAnsi="Times New Roman" w:cs="Times New Roman"/>
          <w:sz w:val="16"/>
        </w:rPr>
        <w:t>, “The Environmental Argument for Reducing Immigration into the United States,” Environmental Ethics, http://www.populationmedia.org/wp-content/uploads/2009/05/the-environmental-argument-for-reducing-immigration-into-the-united-states.pdf</w:t>
      </w:r>
    </w:p>
    <w:p w14:paraId="2CB265AC" w14:textId="77777777" w:rsidR="00764E1A" w:rsidRPr="00907FAF" w:rsidRDefault="00764E1A" w:rsidP="00764E1A">
      <w:pPr>
        <w:rPr>
          <w:rFonts w:ascii="Times New Roman" w:eastAsia="Times New Roman" w:hAnsi="Times New Roman" w:cs="Times New Roman"/>
          <w:sz w:val="20"/>
          <w:u w:val="single"/>
        </w:rPr>
      </w:pPr>
      <w:r w:rsidRPr="00907FAF">
        <w:rPr>
          <w:rFonts w:ascii="Times New Roman" w:eastAsia="Times New Roman" w:hAnsi="Times New Roman" w:cs="Times New Roman"/>
          <w:sz w:val="20"/>
          <w:u w:val="single"/>
        </w:rPr>
        <w:t>Some environmentalists support continued high levels of immigration, while most are uncomfortable with the topic and avoid discussing it</w:t>
      </w:r>
      <w:r w:rsidRPr="00907FAF">
        <w:rPr>
          <w:rFonts w:ascii="Times New Roman" w:eastAsia="Times New Roman" w:hAnsi="Times New Roman" w:cs="Times New Roman"/>
          <w:sz w:val="16"/>
        </w:rPr>
        <w:t xml:space="preserve">. So strong is this aversion that groups such as the Sierra Club, which during the 1970s prominently featured strong commitments to U.S. population stabilization, have dropped domestic population growth as an issue.1 Several years ago, the group Zero Population Growth went so far as to change its name to Population Connection (“PC” for short). </w:t>
      </w:r>
      <w:r w:rsidRPr="00907FAF">
        <w:rPr>
          <w:rFonts w:ascii="Times New Roman" w:eastAsia="Times New Roman" w:hAnsi="Times New Roman" w:cs="Times New Roman"/>
          <w:sz w:val="20"/>
          <w:u w:val="single"/>
        </w:rPr>
        <w:t xml:space="preserve">In 2006, the United States passed the 300 million mark in population—that’s 95 million more people than were here for the first Earth Day in 1970—with little comment from environmentalists. In 2007, as Congress debated the first major overhaul of immigration policy in nearly twenty years, leaders from the principal environmental organizations remained silent about competing proposals that could have meant the difference between a U.S. population of 300 million, 600 million, or 1.2 billion people in 2100. Like immigration policy for the past fifty years, immigration policy for the next fifty looks likely to be set with no regard for its environmental consequences. </w:t>
      </w:r>
      <w:r w:rsidRPr="00907FAF">
        <w:rPr>
          <w:rFonts w:ascii="Times New Roman" w:eastAsia="Times New Roman" w:hAnsi="Times New Roman" w:cs="Times New Roman"/>
          <w:sz w:val="16"/>
        </w:rPr>
        <w:t xml:space="preserve">We believe </w:t>
      </w:r>
      <w:r w:rsidRPr="00907FAF">
        <w:rPr>
          <w:rFonts w:ascii="Times New Roman" w:eastAsia="Times New Roman" w:hAnsi="Times New Roman" w:cs="Times New Roman"/>
          <w:sz w:val="20"/>
          <w:u w:val="single"/>
        </w:rPr>
        <w:t>this</w:t>
      </w:r>
      <w:r w:rsidRPr="00907FAF">
        <w:rPr>
          <w:rFonts w:ascii="Times New Roman" w:eastAsia="Times New Roman" w:hAnsi="Times New Roman" w:cs="Times New Roman"/>
          <w:sz w:val="16"/>
        </w:rPr>
        <w:t xml:space="preserve"> situation </w:t>
      </w:r>
      <w:r w:rsidRPr="00907FAF">
        <w:rPr>
          <w:rFonts w:ascii="Times New Roman" w:eastAsia="Times New Roman" w:hAnsi="Times New Roman" w:cs="Times New Roman"/>
          <w:sz w:val="20"/>
          <w:u w:val="single"/>
        </w:rPr>
        <w:t xml:space="preserve">is a bad thing. </w:t>
      </w:r>
      <w:r w:rsidRPr="00907FAF">
        <w:rPr>
          <w:rFonts w:ascii="Times New Roman" w:eastAsia="Times New Roman" w:hAnsi="Times New Roman" w:cs="Times New Roman"/>
          <w:sz w:val="16"/>
        </w:rPr>
        <w:t xml:space="preserve">As committed environmentalists, </w:t>
      </w:r>
      <w:r w:rsidRPr="00907FAF">
        <w:rPr>
          <w:rFonts w:ascii="Times New Roman" w:eastAsia="Times New Roman" w:hAnsi="Times New Roman" w:cs="Times New Roman"/>
          <w:sz w:val="20"/>
          <w:u w:val="single"/>
        </w:rPr>
        <w:t>we would like to see our government set immigration policy</w:t>
      </w:r>
      <w:r w:rsidRPr="00907FAF">
        <w:rPr>
          <w:rFonts w:ascii="Times New Roman" w:eastAsia="Times New Roman" w:hAnsi="Times New Roman" w:cs="Times New Roman"/>
          <w:sz w:val="16"/>
        </w:rPr>
        <w:t xml:space="preserve"> (and all government policy) </w:t>
      </w:r>
      <w:r w:rsidRPr="00907FAF">
        <w:rPr>
          <w:rFonts w:ascii="Times New Roman" w:eastAsia="Times New Roman" w:hAnsi="Times New Roman" w:cs="Times New Roman"/>
          <w:sz w:val="20"/>
          <w:u w:val="single"/>
        </w:rPr>
        <w:t xml:space="preserve">within the context of a commitment to sustainability. We don’t believe that the goals we share with our fellow environmentalists and with a large majority of our fellow citizens—clean air and clean water; livable, uncrowded cities; sharing the land with the full complement of its native flora and fauna—are compatible with continued population growth. </w:t>
      </w:r>
      <w:r w:rsidRPr="00907FAF">
        <w:rPr>
          <w:rFonts w:ascii="Times New Roman" w:eastAsia="Times New Roman" w:hAnsi="Times New Roman" w:cs="Times New Roman"/>
          <w:b/>
          <w:sz w:val="20"/>
          <w:u w:val="single"/>
        </w:rPr>
        <w:t>It is time to rein in this growth—or forthrightly renounce the hope of living sustainably here in the United States.</w:t>
      </w:r>
    </w:p>
    <w:p w14:paraId="12F4841F" w14:textId="4E9C3E77" w:rsidR="00C90439" w:rsidRPr="001C2B11" w:rsidRDefault="00C90439" w:rsidP="00F551DF">
      <w:pPr>
        <w:pStyle w:val="Heading3"/>
        <w:ind w:right="-720"/>
      </w:pPr>
      <w:r w:rsidRPr="001C2B11">
        <w:lastRenderedPageBreak/>
        <w:t>Link Ext: Generic</w:t>
      </w:r>
    </w:p>
    <w:p w14:paraId="4B8654C6" w14:textId="77777777" w:rsidR="002615A4" w:rsidRPr="001C2B11" w:rsidRDefault="002615A4" w:rsidP="002615A4">
      <w:pPr>
        <w:pStyle w:val="Heading4"/>
        <w:rPr>
          <w:rStyle w:val="StyleStyleBold12pt"/>
          <w:b/>
        </w:rPr>
      </w:pPr>
      <w:r w:rsidRPr="001C2B11">
        <w:rPr>
          <w:rStyle w:val="StyleStyleBold12pt"/>
          <w:b/>
        </w:rPr>
        <w:t>Plan opens the floodgates for immigration</w:t>
      </w:r>
      <w:r>
        <w:rPr>
          <w:rStyle w:val="StyleStyleBold12pt"/>
          <w:b/>
        </w:rPr>
        <w:t xml:space="preserve"> </w:t>
      </w:r>
    </w:p>
    <w:p w14:paraId="7B6F02DF" w14:textId="77777777" w:rsidR="002615A4" w:rsidRPr="001C2B11" w:rsidRDefault="002615A4" w:rsidP="002615A4">
      <w:pPr>
        <w:rPr>
          <w:rFonts w:asciiTheme="majorHAnsi" w:hAnsiTheme="majorHAnsi"/>
        </w:rPr>
      </w:pPr>
      <w:r w:rsidRPr="001C2B11">
        <w:rPr>
          <w:rStyle w:val="StyleStyleBold12pt"/>
          <w:rFonts w:asciiTheme="majorHAnsi" w:hAnsiTheme="majorHAnsi"/>
        </w:rPr>
        <w:t>Federation for American Immigration Reform</w:t>
      </w:r>
      <w:r w:rsidRPr="001C2B11">
        <w:rPr>
          <w:rFonts w:asciiTheme="majorHAnsi" w:hAnsiTheme="majorHAnsi"/>
        </w:rPr>
        <w:t xml:space="preserve">, </w:t>
      </w:r>
      <w:r w:rsidRPr="001C2B11">
        <w:rPr>
          <w:rStyle w:val="StyleStyleBold12pt"/>
          <w:rFonts w:asciiTheme="majorHAnsi" w:hAnsiTheme="majorHAnsi"/>
        </w:rPr>
        <w:t>2013,</w:t>
      </w:r>
      <w:r w:rsidRPr="001C2B11">
        <w:rPr>
          <w:rFonts w:asciiTheme="majorHAnsi" w:hAnsiTheme="majorHAnsi"/>
        </w:rPr>
        <w:t xml:space="preserve"> “Rising Immigrant Admissions to the United States”, http://www.fairus.org/issue/rising-immigrant-admissions-to-the-united-states</w:t>
      </w:r>
    </w:p>
    <w:p w14:paraId="6CCE2822" w14:textId="77777777" w:rsidR="002615A4" w:rsidRPr="001C2B11" w:rsidRDefault="002615A4" w:rsidP="002615A4">
      <w:pPr>
        <w:rPr>
          <w:rFonts w:asciiTheme="majorHAnsi" w:hAnsiTheme="majorHAnsi"/>
          <w:sz w:val="12"/>
        </w:rPr>
      </w:pPr>
      <w:r w:rsidRPr="001C2B11">
        <w:rPr>
          <w:rFonts w:asciiTheme="majorHAnsi" w:hAnsiTheme="majorHAnsi"/>
        </w:rPr>
        <w:t xml:space="preserve">Largely ignored is the view that </w:t>
      </w:r>
      <w:r w:rsidRPr="001C2B11">
        <w:rPr>
          <w:rStyle w:val="StyleBoldUnderline"/>
          <w:rFonts w:asciiTheme="majorHAnsi" w:hAnsiTheme="majorHAnsi"/>
        </w:rPr>
        <w:t>legal immigration is already too high</w:t>
      </w:r>
      <w:r w:rsidRPr="001C2B11">
        <w:rPr>
          <w:rFonts w:asciiTheme="majorHAnsi" w:hAnsiTheme="majorHAnsi"/>
        </w:rPr>
        <w:t>. That was the message of the last national commission that studied our immigration policies</w:t>
      </w:r>
      <w:r w:rsidRPr="001C2B11">
        <w:rPr>
          <w:rStyle w:val="StyleBoldUnderline"/>
          <w:rFonts w:asciiTheme="majorHAnsi" w:hAnsiTheme="majorHAnsi"/>
        </w:rPr>
        <w:t>. The U.S. Commission on Immigration Reform, chaired by Barbara Jordan, the late former Congresswoman (D-TX) and law school professor, recommended in the mid 1990s that legal immigration should be reduced</w:t>
      </w:r>
      <w:r w:rsidRPr="001C2B11">
        <w:rPr>
          <w:rFonts w:asciiTheme="majorHAnsi" w:hAnsiTheme="majorHAnsi"/>
        </w:rPr>
        <w:t>. The Commission asserted with near unanimity that unique provisions of our immigration law that provide for chain migration, i.e</w:t>
      </w:r>
      <w:r w:rsidRPr="001C2B11">
        <w:rPr>
          <w:rStyle w:val="StyleBoldUnderline"/>
          <w:rFonts w:asciiTheme="majorHAnsi" w:hAnsiTheme="majorHAnsi"/>
        </w:rPr>
        <w:t>., the ability for immigrants to sponsor extended family members, awarding immigrant visas by lottery, and reserving some immigrant visas for unskilled workers make no sense for the nation.¶</w:t>
      </w:r>
      <w:r w:rsidRPr="001C2B11">
        <w:rPr>
          <w:rFonts w:asciiTheme="majorHAnsi" w:hAnsiTheme="majorHAnsi"/>
          <w:sz w:val="12"/>
        </w:rPr>
        <w:t xml:space="preserve"> </w:t>
      </w:r>
      <w:r w:rsidRPr="001C2B11">
        <w:rPr>
          <w:rFonts w:asciiTheme="majorHAnsi" w:hAnsiTheme="majorHAnsi"/>
        </w:rPr>
        <w:t>"We disagree with those who would label efforts to control immigration as being inherently anti-immigrant. Rather, it is both a right and a responsibility of a democratic society to manage immigration so that it serves the national interest." — Barbara Jordan, National Press Club, September, 1994</w:t>
      </w:r>
      <w:r w:rsidRPr="001C2B11">
        <w:rPr>
          <w:rFonts w:asciiTheme="majorHAnsi" w:hAnsiTheme="majorHAnsi"/>
          <w:sz w:val="12"/>
        </w:rPr>
        <w:t xml:space="preserve">¶ </w:t>
      </w:r>
    </w:p>
    <w:p w14:paraId="497D5940" w14:textId="77777777" w:rsidR="00C90439" w:rsidRPr="001C2B11" w:rsidRDefault="00C90439" w:rsidP="00F551DF">
      <w:pPr>
        <w:pStyle w:val="Heading4"/>
        <w:ind w:right="-720"/>
        <w:rPr>
          <w:rFonts w:cs="Arial"/>
        </w:rPr>
      </w:pPr>
      <w:r w:rsidRPr="001C2B11">
        <w:rPr>
          <w:rFonts w:cs="Arial"/>
        </w:rPr>
        <w:t>Temporary visas can’t be tracked</w:t>
      </w:r>
    </w:p>
    <w:p w14:paraId="68D5CABB" w14:textId="77777777" w:rsidR="00C90439" w:rsidRPr="001C2B11" w:rsidRDefault="00C90439" w:rsidP="00F551DF">
      <w:pPr>
        <w:ind w:right="-720"/>
        <w:rPr>
          <w:rFonts w:asciiTheme="majorHAnsi" w:hAnsiTheme="majorHAnsi" w:cs="Arial"/>
        </w:rPr>
      </w:pPr>
      <w:proofErr w:type="spellStart"/>
      <w:r w:rsidRPr="001C2B11">
        <w:rPr>
          <w:rFonts w:asciiTheme="majorHAnsi" w:hAnsiTheme="majorHAnsi" w:cs="Arial"/>
          <w:b/>
          <w:u w:val="thick" w:color="000000"/>
        </w:rPr>
        <w:t>Camarota</w:t>
      </w:r>
      <w:proofErr w:type="spellEnd"/>
      <w:r w:rsidRPr="001C2B11">
        <w:rPr>
          <w:rFonts w:asciiTheme="majorHAnsi" w:hAnsiTheme="majorHAnsi" w:cs="Arial"/>
          <w:b/>
          <w:u w:val="thick" w:color="000000"/>
        </w:rPr>
        <w:t>, ‘1</w:t>
      </w:r>
      <w:r w:rsidRPr="001C2B11">
        <w:rPr>
          <w:rFonts w:asciiTheme="majorHAnsi" w:hAnsiTheme="majorHAnsi" w:cs="Arial"/>
        </w:rPr>
        <w:t xml:space="preserve"> (Steven, Director of Research at CIS, “Immigration and Terrorism”, Center for Immigration Studies, </w:t>
      </w:r>
      <w:hyperlink r:id="rId9" w:history="1">
        <w:r w:rsidRPr="001C2B11">
          <w:rPr>
            <w:rStyle w:val="Hyperlink"/>
            <w:rFonts w:asciiTheme="majorHAnsi" w:hAnsiTheme="majorHAnsi" w:cs="Arial"/>
          </w:rPr>
          <w:t>http://www.cis.org/ImmigrationPolicy%2526Terrorism</w:t>
        </w:r>
      </w:hyperlink>
      <w:r w:rsidRPr="001C2B11">
        <w:rPr>
          <w:rFonts w:asciiTheme="majorHAnsi" w:hAnsiTheme="majorHAnsi" w:cs="Arial"/>
        </w:rPr>
        <w:t>)</w:t>
      </w:r>
    </w:p>
    <w:p w14:paraId="6CCF6A02" w14:textId="77777777" w:rsidR="00C90439" w:rsidRPr="001C2B11" w:rsidRDefault="00C90439" w:rsidP="00F551DF">
      <w:pPr>
        <w:pStyle w:val="evidencetext"/>
        <w:ind w:left="0" w:right="-720"/>
        <w:rPr>
          <w:rFonts w:asciiTheme="majorHAnsi" w:hAnsiTheme="majorHAnsi" w:cs="Arial"/>
        </w:rPr>
      </w:pPr>
      <w:r w:rsidRPr="001C2B11">
        <w:rPr>
          <w:rStyle w:val="highlight2"/>
          <w:rFonts w:asciiTheme="majorHAnsi" w:hAnsiTheme="majorHAnsi"/>
        </w:rPr>
        <w:t>Time-limited visas are pointless with out entry-exit system</w:t>
      </w:r>
      <w:r w:rsidRPr="001C2B11">
        <w:rPr>
          <w:rFonts w:asciiTheme="majorHAnsi" w:hAnsiTheme="majorHAnsi" w:cs="Arial"/>
        </w:rPr>
        <w:t xml:space="preserve">. Temporary visa are only meaningful if we know whether the deadline has been honored. </w:t>
      </w:r>
      <w:r w:rsidRPr="001C2B11">
        <w:rPr>
          <w:rStyle w:val="highlight2"/>
          <w:rFonts w:asciiTheme="majorHAnsi" w:hAnsiTheme="majorHAnsi"/>
        </w:rPr>
        <w:t>Because we do not collect accurate exit information, we have no way of knowing if someone has left the country. The result of this situation is a list of millions of people who appear not to have left, most of whom really have. Because of this, it is impossible to pick out the actual "visa over-stayer</w:t>
      </w:r>
      <w:r w:rsidRPr="001C2B11">
        <w:rPr>
          <w:rFonts w:asciiTheme="majorHAnsi" w:hAnsiTheme="majorHAnsi" w:cs="Arial"/>
        </w:rPr>
        <w:t xml:space="preserve">s." As a result, if the FBI asks the INS if a particular individual is in the country, in may cases the INS must respond they simply do not know. </w:t>
      </w:r>
      <w:r w:rsidRPr="001C2B11">
        <w:rPr>
          <w:rStyle w:val="highlight2"/>
          <w:rFonts w:asciiTheme="majorHAnsi" w:hAnsiTheme="majorHAnsi"/>
        </w:rPr>
        <w:t>In total, there are an estimated 3 to 4 million people living in the United States who entered the country legally, but never left, accounting for perhaps 40 percent of the total illegal-alien population.</w:t>
      </w:r>
    </w:p>
    <w:p w14:paraId="6C22B527" w14:textId="77777777" w:rsidR="002512D0" w:rsidRPr="001C2B11" w:rsidRDefault="009677C5" w:rsidP="00F551DF">
      <w:pPr>
        <w:pStyle w:val="Heading3"/>
        <w:ind w:right="-720"/>
      </w:pPr>
      <w:r w:rsidRPr="001C2B11">
        <w:lastRenderedPageBreak/>
        <w:t>Link Magnifier: Overstay Visas</w:t>
      </w:r>
    </w:p>
    <w:p w14:paraId="0A8C7EB3" w14:textId="77777777" w:rsidR="009677C5" w:rsidRPr="001C2B11" w:rsidRDefault="009677C5" w:rsidP="00F551DF">
      <w:pPr>
        <w:pStyle w:val="Heading4"/>
        <w:ind w:right="-720"/>
        <w:rPr>
          <w:rFonts w:cs="Arial"/>
        </w:rPr>
      </w:pPr>
      <w:r w:rsidRPr="001C2B11">
        <w:rPr>
          <w:rFonts w:cs="Arial"/>
        </w:rPr>
        <w:t xml:space="preserve">Plan boosts visa </w:t>
      </w:r>
      <w:proofErr w:type="spellStart"/>
      <w:r w:rsidRPr="001C2B11">
        <w:rPr>
          <w:rFonts w:cs="Arial"/>
        </w:rPr>
        <w:t>overstayers</w:t>
      </w:r>
      <w:proofErr w:type="spellEnd"/>
      <w:r w:rsidRPr="001C2B11">
        <w:rPr>
          <w:rFonts w:cs="Arial"/>
        </w:rPr>
        <w:t xml:space="preserve"> – </w:t>
      </w:r>
      <w:r w:rsidR="00C90439" w:rsidRPr="001C2B11">
        <w:rPr>
          <w:rFonts w:cs="Arial"/>
        </w:rPr>
        <w:t xml:space="preserve">increases unauthorized immigrant population and triggers the </w:t>
      </w:r>
      <w:proofErr w:type="spellStart"/>
      <w:r w:rsidR="00C90439" w:rsidRPr="001C2B11">
        <w:rPr>
          <w:rFonts w:cs="Arial"/>
        </w:rPr>
        <w:t>disad’s</w:t>
      </w:r>
      <w:proofErr w:type="spellEnd"/>
      <w:r w:rsidR="00C90439" w:rsidRPr="001C2B11">
        <w:rPr>
          <w:rFonts w:cs="Arial"/>
        </w:rPr>
        <w:t xml:space="preserve"> impacts</w:t>
      </w:r>
    </w:p>
    <w:p w14:paraId="4AE5514C" w14:textId="77777777" w:rsidR="009677C5" w:rsidRPr="001C2B11" w:rsidRDefault="009677C5" w:rsidP="00F551DF">
      <w:pPr>
        <w:ind w:right="-720"/>
        <w:rPr>
          <w:rFonts w:asciiTheme="majorHAnsi" w:hAnsiTheme="majorHAnsi" w:cs="Arial"/>
        </w:rPr>
      </w:pPr>
      <w:r w:rsidRPr="001C2B11">
        <w:rPr>
          <w:rFonts w:asciiTheme="majorHAnsi" w:hAnsiTheme="majorHAnsi" w:cs="Arial"/>
          <w:b/>
          <w:color w:val="000000"/>
          <w:u w:val="thick" w:color="000000"/>
        </w:rPr>
        <w:t>Vaughan, ‘8</w:t>
      </w:r>
      <w:r w:rsidRPr="001C2B11">
        <w:rPr>
          <w:rFonts w:asciiTheme="majorHAnsi" w:hAnsiTheme="majorHAnsi" w:cs="Arial"/>
        </w:rPr>
        <w:t xml:space="preserve"> [Jessica, Senior Policy Analyst at the Center for Immigration Studies, Statement before the Subcommittee on Terrorism, Technology, and Homeland Security, 2/28, http://www.cis.org/articles/2008/jmvtestimony022708.html]</w:t>
      </w:r>
    </w:p>
    <w:p w14:paraId="5A6CBA42" w14:textId="77777777" w:rsidR="009677C5" w:rsidRPr="001C2B11" w:rsidRDefault="009677C5" w:rsidP="00F551DF">
      <w:pPr>
        <w:pStyle w:val="evidencetext"/>
        <w:ind w:left="0" w:right="-720"/>
        <w:rPr>
          <w:rStyle w:val="highlight2"/>
          <w:rFonts w:asciiTheme="majorHAnsi" w:hAnsiTheme="majorHAnsi"/>
        </w:rPr>
      </w:pPr>
      <w:r w:rsidRPr="001C2B11">
        <w:rPr>
          <w:rFonts w:asciiTheme="majorHAnsi" w:hAnsiTheme="majorHAnsi" w:cs="Arial"/>
        </w:rPr>
        <w:t xml:space="preserve">Immigration policymakers on the Hill and in the Executive Branch have understood for well over a decade that </w:t>
      </w:r>
      <w:r w:rsidRPr="001C2B11">
        <w:rPr>
          <w:rStyle w:val="highlight2"/>
          <w:rFonts w:asciiTheme="majorHAnsi" w:hAnsiTheme="majorHAnsi"/>
        </w:rPr>
        <w:t xml:space="preserve">visa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xml:space="preserve"> represent a significant share of the illegal alien population.  Estimates range from one-third to one-half</w:t>
      </w:r>
      <w:r w:rsidRPr="001C2B11">
        <w:rPr>
          <w:rFonts w:asciiTheme="majorHAnsi" w:hAnsiTheme="majorHAnsi" w:cs="Arial"/>
        </w:rPr>
        <w:t xml:space="preserve"> of the illegal alien population, or </w:t>
      </w:r>
      <w:r w:rsidRPr="001C2B11">
        <w:rPr>
          <w:rStyle w:val="highlight2"/>
          <w:rFonts w:asciiTheme="majorHAnsi" w:hAnsiTheme="majorHAnsi"/>
        </w:rPr>
        <w:t xml:space="preserve">between four to six million </w:t>
      </w:r>
      <w:r w:rsidRPr="001C2B11">
        <w:rPr>
          <w:rFonts w:asciiTheme="majorHAnsi" w:hAnsiTheme="majorHAnsi" w:cs="Arial"/>
        </w:rPr>
        <w:t xml:space="preserve">illegal aliens.  </w:t>
      </w:r>
      <w:r w:rsidRPr="001C2B11">
        <w:rPr>
          <w:rStyle w:val="highlight2"/>
          <w:rFonts w:asciiTheme="majorHAnsi" w:hAnsiTheme="majorHAnsi"/>
        </w:rPr>
        <w:t>They present a</w:t>
      </w:r>
      <w:r w:rsidRPr="001C2B11">
        <w:rPr>
          <w:rFonts w:asciiTheme="majorHAnsi" w:hAnsiTheme="majorHAnsi" w:cs="Arial"/>
        </w:rPr>
        <w:t xml:space="preserve"> possible </w:t>
      </w:r>
      <w:r w:rsidRPr="001C2B11">
        <w:rPr>
          <w:rStyle w:val="highlight2"/>
          <w:rFonts w:asciiTheme="majorHAnsi" w:hAnsiTheme="majorHAnsi"/>
        </w:rPr>
        <w:t xml:space="preserve">national security risk -- several of the 9/11 hijackers were visa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and others have been caught working in critical infrastructure facilities or other sensitive locations.  They commit crimes</w:t>
      </w:r>
      <w:r w:rsidRPr="001C2B11">
        <w:rPr>
          <w:rFonts w:asciiTheme="majorHAnsi" w:hAnsiTheme="majorHAnsi" w:cs="Arial"/>
        </w:rPr>
        <w:t xml:space="preserve">.  For example, </w:t>
      </w:r>
      <w:r w:rsidRPr="001C2B11">
        <w:rPr>
          <w:rStyle w:val="highlight2"/>
          <w:rFonts w:asciiTheme="majorHAnsi" w:hAnsiTheme="majorHAnsi"/>
        </w:rPr>
        <w:t>among the most violent criminal gangsters arrested under ICE’s Operation Community Shield were several murderers who entered on non-immigrant visa.</w:t>
      </w:r>
      <w:r w:rsidRPr="001C2B11">
        <w:rPr>
          <w:rFonts w:asciiTheme="majorHAnsi" w:hAnsiTheme="majorHAnsi" w:cs="Arial"/>
        </w:rPr>
        <w:t xml:space="preserve">  In addition, like other illegal immigrants, visa </w:t>
      </w:r>
      <w:proofErr w:type="spellStart"/>
      <w:r w:rsidRPr="001C2B11">
        <w:rPr>
          <w:rFonts w:asciiTheme="majorHAnsi" w:hAnsiTheme="majorHAnsi" w:cs="Arial"/>
        </w:rPr>
        <w:t>overstayers</w:t>
      </w:r>
      <w:proofErr w:type="spellEnd"/>
      <w:r w:rsidRPr="001C2B11">
        <w:rPr>
          <w:rFonts w:asciiTheme="majorHAnsi" w:hAnsiTheme="majorHAnsi" w:cs="Arial"/>
        </w:rPr>
        <w:t xml:space="preserve"> are costly to taxpayers.  The total net cost of illegal immigration runs about $10 billion per year, after taxes are accounted for, so the share of that cost attributable to visa </w:t>
      </w:r>
      <w:proofErr w:type="spellStart"/>
      <w:r w:rsidRPr="001C2B11">
        <w:rPr>
          <w:rFonts w:asciiTheme="majorHAnsi" w:hAnsiTheme="majorHAnsi" w:cs="Arial"/>
        </w:rPr>
        <w:t>overstayers</w:t>
      </w:r>
      <w:proofErr w:type="spellEnd"/>
      <w:r w:rsidRPr="001C2B11">
        <w:rPr>
          <w:rFonts w:asciiTheme="majorHAnsi" w:hAnsiTheme="majorHAnsi" w:cs="Arial"/>
        </w:rPr>
        <w:t xml:space="preserve"> is likely $3-5 billion per year. </w:t>
      </w:r>
      <w:r w:rsidRPr="001C2B11">
        <w:rPr>
          <w:rStyle w:val="highlight2"/>
          <w:rFonts w:asciiTheme="majorHAnsi" w:hAnsiTheme="majorHAnsi"/>
        </w:rPr>
        <w:t xml:space="preserve">With all we know about the risks and costs associated with visa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xml:space="preserve">, it is hard to understand why DHS has displayed so little curiosity about this population.   </w:t>
      </w:r>
      <w:r w:rsidRPr="001C2B11">
        <w:rPr>
          <w:rFonts w:asciiTheme="majorHAnsi" w:hAnsiTheme="majorHAnsi" w:cs="Arial"/>
        </w:rPr>
        <w:t xml:space="preserve">Most observers agree that </w:t>
      </w:r>
      <w:r w:rsidRPr="001C2B11">
        <w:rPr>
          <w:rStyle w:val="highlight2"/>
          <w:rFonts w:asciiTheme="majorHAnsi" w:hAnsiTheme="majorHAnsi"/>
        </w:rPr>
        <w:t xml:space="preserve">collecting and analyzing information on visa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xml:space="preserve"> is key to maintaining the integrity of the immigration system.</w:t>
      </w:r>
      <w:r w:rsidRPr="001C2B11">
        <w:rPr>
          <w:rFonts w:asciiTheme="majorHAnsi" w:hAnsiTheme="majorHAnsi" w:cs="Arial"/>
        </w:rPr>
        <w:t xml:space="preserve">   Congress first mandated the development of an entry-exit system in 1996, after the first World Trade center bombing.  </w:t>
      </w:r>
      <w:r w:rsidRPr="001C2B11">
        <w:rPr>
          <w:rStyle w:val="highlight2"/>
          <w:rFonts w:asciiTheme="majorHAnsi" w:hAnsiTheme="majorHAnsi"/>
        </w:rPr>
        <w:t>In addition to producing actionable enforcement leads, a true entry-exit recording system would enable policymakers to assess which travelers are not complying with the law.</w:t>
      </w:r>
      <w:r w:rsidRPr="001C2B11">
        <w:rPr>
          <w:rFonts w:asciiTheme="majorHAnsi" w:hAnsiTheme="majorHAnsi" w:cs="Arial"/>
        </w:rPr>
        <w:t xml:space="preserve">  Visa overstay data provide information on how travelers actually behave, and are less speculative than refusal rates, which reflect the aggregate of consular officers’ assessment of possible behavior.  </w:t>
      </w:r>
      <w:r w:rsidRPr="001C2B11">
        <w:rPr>
          <w:rFonts w:asciiTheme="majorHAnsi" w:eastAsia="MS Gothic" w:hAnsiTheme="majorHAnsi" w:cs="MS Gothic"/>
        </w:rPr>
        <w:t> </w:t>
      </w:r>
      <w:r w:rsidRPr="001C2B11">
        <w:rPr>
          <w:rStyle w:val="highlight2"/>
          <w:rFonts w:asciiTheme="majorHAnsi" w:hAnsiTheme="majorHAnsi"/>
        </w:rPr>
        <w:t>This data is important to consular officers</w:t>
      </w:r>
      <w:r w:rsidRPr="001C2B11">
        <w:rPr>
          <w:rFonts w:asciiTheme="majorHAnsi" w:hAnsiTheme="majorHAnsi" w:cs="Arial"/>
        </w:rPr>
        <w:t xml:space="preserve">, who crave better information to use </w:t>
      </w:r>
      <w:r w:rsidRPr="001C2B11">
        <w:rPr>
          <w:rStyle w:val="highlight2"/>
          <w:rFonts w:asciiTheme="majorHAnsi" w:hAnsiTheme="majorHAnsi"/>
        </w:rPr>
        <w:t>in making visa issuance decisions.</w:t>
      </w:r>
      <w:r w:rsidRPr="001C2B11">
        <w:rPr>
          <w:rFonts w:asciiTheme="majorHAnsi" w:hAnsiTheme="majorHAnsi" w:cs="Arial"/>
        </w:rPr>
        <w:t xml:space="preserve">  It is especially important in making an objective and sound determination of which countries might qualify for the Visa Waiver Program.  </w:t>
      </w:r>
      <w:r w:rsidRPr="001C2B11">
        <w:rPr>
          <w:rStyle w:val="highlight2"/>
          <w:rFonts w:asciiTheme="majorHAnsi" w:hAnsiTheme="majorHAnsi"/>
        </w:rPr>
        <w:t>How DHS can contemplate expanding the system before the entry-exit system is ready is beyond my comprehension, but that is exactly what is happening. </w:t>
      </w:r>
    </w:p>
    <w:p w14:paraId="5BDB8340" w14:textId="378078D1" w:rsidR="00C27489" w:rsidRPr="001C2B11" w:rsidRDefault="00C27489" w:rsidP="00C27489">
      <w:pPr>
        <w:rPr>
          <w:rStyle w:val="highlight2"/>
          <w:rFonts w:asciiTheme="majorHAnsi" w:hAnsiTheme="majorHAnsi"/>
        </w:rPr>
      </w:pPr>
    </w:p>
    <w:p w14:paraId="56A7AEA2" w14:textId="77777777" w:rsidR="00C27489" w:rsidRPr="001C2B11" w:rsidRDefault="00C27489" w:rsidP="00FC6A62">
      <w:pPr>
        <w:pStyle w:val="Heading3"/>
      </w:pPr>
      <w:r w:rsidRPr="001C2B11">
        <w:lastRenderedPageBreak/>
        <w:t>Internal Link: Drug Cartels</w:t>
      </w:r>
    </w:p>
    <w:p w14:paraId="427E3116" w14:textId="77777777" w:rsidR="00C27489" w:rsidRPr="001C2B11" w:rsidRDefault="00C27489" w:rsidP="00C27489">
      <w:pPr>
        <w:rPr>
          <w:rFonts w:asciiTheme="majorHAnsi" w:hAnsiTheme="majorHAnsi"/>
          <w:b/>
          <w:bCs/>
        </w:rPr>
      </w:pPr>
      <w:r w:rsidRPr="001C2B11">
        <w:rPr>
          <w:rFonts w:asciiTheme="majorHAnsi" w:hAnsiTheme="majorHAnsi"/>
          <w:b/>
          <w:bCs/>
        </w:rPr>
        <w:t>Mexican immigrants bring drug cartels across border </w:t>
      </w:r>
    </w:p>
    <w:p w14:paraId="1DD2FE9B" w14:textId="4536B6A0" w:rsidR="00C27489" w:rsidRPr="001C2B11" w:rsidRDefault="00C27489" w:rsidP="00C27489">
      <w:pPr>
        <w:rPr>
          <w:rFonts w:asciiTheme="majorHAnsi" w:hAnsiTheme="majorHAnsi"/>
          <w:b/>
          <w:bCs/>
          <w:sz w:val="34"/>
          <w:szCs w:val="34"/>
        </w:rPr>
      </w:pPr>
      <w:r w:rsidRPr="001C2B11">
        <w:rPr>
          <w:rFonts w:asciiTheme="majorHAnsi" w:hAnsiTheme="majorHAnsi"/>
        </w:rPr>
        <w:t xml:space="preserve">Russ </w:t>
      </w:r>
      <w:r w:rsidRPr="001C2B11">
        <w:rPr>
          <w:rStyle w:val="StyleStyleBold12pt"/>
          <w:rFonts w:asciiTheme="majorHAnsi" w:hAnsiTheme="majorHAnsi"/>
        </w:rPr>
        <w:t>Buchanan</w:t>
      </w:r>
      <w:r w:rsidRPr="001C2B11">
        <w:rPr>
          <w:rFonts w:asciiTheme="majorHAnsi" w:hAnsiTheme="majorHAnsi"/>
          <w:b/>
          <w:bCs/>
          <w:sz w:val="34"/>
          <w:szCs w:val="34"/>
        </w:rPr>
        <w:t xml:space="preserve"> </w:t>
      </w:r>
      <w:r w:rsidRPr="001C2B11">
        <w:rPr>
          <w:rFonts w:asciiTheme="majorHAnsi" w:hAnsiTheme="majorHAnsi"/>
        </w:rPr>
        <w:t xml:space="preserve">“Why is immigration bad for the U.S.?” </w:t>
      </w:r>
      <w:r w:rsidRPr="001C2B11">
        <w:rPr>
          <w:rFonts w:asciiTheme="majorHAnsi" w:hAnsiTheme="majorHAnsi"/>
          <w:color w:val="00008E"/>
        </w:rPr>
        <w:t xml:space="preserve">http://www.ehow.com/list_5776034_immigration-bad-u_s__.html </w:t>
      </w:r>
      <w:r w:rsidRPr="001C2B11">
        <w:rPr>
          <w:rFonts w:asciiTheme="majorHAnsi" w:hAnsiTheme="majorHAnsi"/>
        </w:rPr>
        <w:t xml:space="preserve">May 21, </w:t>
      </w:r>
      <w:r w:rsidRPr="001C2B11">
        <w:rPr>
          <w:rStyle w:val="StyleStyleBold12pt"/>
          <w:rFonts w:asciiTheme="majorHAnsi" w:hAnsiTheme="majorHAnsi"/>
        </w:rPr>
        <w:t>2013</w:t>
      </w:r>
      <w:r w:rsidRPr="001C2B11">
        <w:rPr>
          <w:rFonts w:asciiTheme="majorHAnsi" w:hAnsiTheme="majorHAnsi"/>
          <w:b/>
          <w:bCs/>
          <w:sz w:val="34"/>
          <w:szCs w:val="34"/>
        </w:rPr>
        <w:t xml:space="preserve"> </w:t>
      </w:r>
    </w:p>
    <w:p w14:paraId="4489167F" w14:textId="77370B61" w:rsidR="00C27489" w:rsidRPr="001C2B11" w:rsidRDefault="00C27489" w:rsidP="00C27489">
      <w:pPr>
        <w:rPr>
          <w:rFonts w:asciiTheme="majorHAnsi" w:hAnsiTheme="majorHAnsi"/>
          <w:b/>
          <w:bCs/>
        </w:rPr>
      </w:pPr>
      <w:r w:rsidRPr="001C2B11">
        <w:rPr>
          <w:rStyle w:val="StyleBoldUnderline"/>
          <w:rFonts w:asciiTheme="majorHAnsi" w:hAnsiTheme="majorHAnsi"/>
        </w:rPr>
        <w:t>According to the Bureau for International Narcotics and Law Enforcement Affairs, up to 90 percent of cocaine sold in the United States was smuggled through Mexico.</w:t>
      </w:r>
      <w:r w:rsidRPr="001C2B11">
        <w:rPr>
          <w:rFonts w:asciiTheme="majorHAnsi" w:hAnsiTheme="majorHAnsi"/>
          <w:b/>
          <w:bCs/>
        </w:rPr>
        <w:t xml:space="preserve"> </w:t>
      </w:r>
      <w:r w:rsidRPr="001C2B11">
        <w:rPr>
          <w:rFonts w:asciiTheme="majorHAnsi" w:hAnsiTheme="majorHAnsi"/>
        </w:rPr>
        <w:t>Mexico is also the world’s largest producer of methamphetamine and marijuana. Many undocumented Mexican immigrants have been caught trying to</w:t>
      </w:r>
      <w:r w:rsidRPr="001C2B11">
        <w:rPr>
          <w:rFonts w:asciiTheme="majorHAnsi" w:hAnsiTheme="majorHAnsi"/>
          <w:b/>
          <w:bCs/>
        </w:rPr>
        <w:t xml:space="preserve"> </w:t>
      </w:r>
      <w:r w:rsidRPr="001C2B11">
        <w:rPr>
          <w:rFonts w:asciiTheme="majorHAnsi" w:hAnsiTheme="majorHAnsi"/>
        </w:rPr>
        <w:t xml:space="preserve">smuggle drugs into the U.S., and </w:t>
      </w:r>
      <w:r w:rsidRPr="001C2B11">
        <w:rPr>
          <w:rStyle w:val="StyleBoldUnderline"/>
          <w:rFonts w:asciiTheme="majorHAnsi" w:hAnsiTheme="majorHAnsi"/>
        </w:rPr>
        <w:t>the violence of Mexican drug cartels is finding its way across the border</w:t>
      </w:r>
      <w:r w:rsidRPr="001C2B11">
        <w:rPr>
          <w:rFonts w:asciiTheme="majorHAnsi" w:hAnsiTheme="majorHAnsi"/>
          <w:b/>
          <w:bCs/>
        </w:rPr>
        <w:t>.</w:t>
      </w:r>
    </w:p>
    <w:p w14:paraId="1832542A" w14:textId="79E36C57" w:rsidR="009677C5" w:rsidRPr="001C2B11" w:rsidRDefault="00FC6A62" w:rsidP="00C27489">
      <w:pPr>
        <w:pStyle w:val="Heading3"/>
      </w:pPr>
      <w:r w:rsidRPr="001C2B11">
        <w:lastRenderedPageBreak/>
        <w:t>Internal Link: Economy</w:t>
      </w:r>
    </w:p>
    <w:p w14:paraId="62FF537A" w14:textId="77777777" w:rsidR="00FC6A62" w:rsidRPr="001C2B11" w:rsidRDefault="00FC6A62" w:rsidP="00FC6A62">
      <w:pPr>
        <w:pStyle w:val="Heading4"/>
      </w:pPr>
      <w:r w:rsidRPr="001C2B11">
        <w:t>Extra immigration takes away jobs from Americans</w:t>
      </w:r>
    </w:p>
    <w:p w14:paraId="78325466" w14:textId="77777777" w:rsidR="00FC6A62" w:rsidRPr="001C2B11" w:rsidRDefault="00FC6A62" w:rsidP="00FC6A62">
      <w:pPr>
        <w:rPr>
          <w:rFonts w:asciiTheme="majorHAnsi" w:hAnsiTheme="majorHAnsi"/>
        </w:rPr>
      </w:pPr>
      <w:r w:rsidRPr="001C2B11">
        <w:rPr>
          <w:rStyle w:val="StyleStyleBold12pt"/>
          <w:rFonts w:asciiTheme="majorHAnsi" w:hAnsiTheme="majorHAnsi"/>
        </w:rPr>
        <w:t>Federation for American Immigration Reform, 2013</w:t>
      </w:r>
      <w:r w:rsidRPr="001C2B11">
        <w:rPr>
          <w:rFonts w:asciiTheme="majorHAnsi" w:hAnsiTheme="majorHAnsi"/>
        </w:rPr>
        <w:t>, “Illegal Aliens Taking U.S. Jobs”, http://www.fairus.org/issue/illegal-aliens-taking-u-s-jobs</w:t>
      </w:r>
    </w:p>
    <w:p w14:paraId="3DDCBF2C" w14:textId="77777777" w:rsidR="00FC6A62" w:rsidRPr="001C2B11" w:rsidRDefault="00FC6A62" w:rsidP="00FC6A62">
      <w:pPr>
        <w:rPr>
          <w:rFonts w:asciiTheme="majorHAnsi" w:hAnsiTheme="majorHAnsi"/>
        </w:rPr>
      </w:pPr>
      <w:r w:rsidRPr="001C2B11">
        <w:rPr>
          <w:rFonts w:asciiTheme="majorHAnsi" w:hAnsiTheme="majorHAnsi"/>
        </w:rPr>
        <w:t xml:space="preserve">Illegal aliens come to the United States to take jobs that offer them greater opportunity, and they are </w:t>
      </w:r>
      <w:r w:rsidRPr="001C2B11">
        <w:rPr>
          <w:rStyle w:val="StyleBoldUnderline"/>
          <w:rFonts w:asciiTheme="majorHAnsi" w:hAnsiTheme="majorHAnsi"/>
        </w:rPr>
        <w:t>often welcomed by U.S. employers who are able to hire them for wages lower than they would have to pay to hire U.S. workers.</w:t>
      </w:r>
      <w:r w:rsidRPr="001C2B11">
        <w:rPr>
          <w:rFonts w:asciiTheme="majorHAnsi" w:hAnsiTheme="majorHAnsi"/>
        </w:rPr>
        <w:t xml:space="preserve"> This employment is illegal under a law enacted in 1986, but some employers ignore the law and hire illegal workers in the underground economy. Others simply accept fake employment documents and hire the illegal workers as if they were legal. Because there is no requirement to verify documents presented by workers, employers can easily evade compliance.</w:t>
      </w:r>
      <w:r w:rsidRPr="001C2B11">
        <w:rPr>
          <w:rFonts w:asciiTheme="majorHAnsi" w:hAnsiTheme="majorHAnsi"/>
          <w:sz w:val="12"/>
        </w:rPr>
        <w:t xml:space="preserve">¶ </w:t>
      </w:r>
      <w:r w:rsidRPr="001C2B11">
        <w:rPr>
          <w:rFonts w:asciiTheme="majorHAnsi" w:hAnsiTheme="majorHAnsi"/>
        </w:rPr>
        <w:t>The illegal alien workers are mostly persons who sneaked into the country — nearly all Mexicans or Central Americans who enter from Mexico. There is also, however, illegal entry across the border with Canada, with apprehensions by the Border Patrol of more than 6,000 aliens in 2010. There is also a significant portion of the illegal alien population that arrives with visas and stays illegally. These ‘</w:t>
      </w:r>
      <w:proofErr w:type="spellStart"/>
      <w:r w:rsidRPr="001C2B11">
        <w:rPr>
          <w:rFonts w:asciiTheme="majorHAnsi" w:hAnsiTheme="majorHAnsi"/>
        </w:rPr>
        <w:t>overstayers</w:t>
      </w:r>
      <w:proofErr w:type="spellEnd"/>
      <w:r w:rsidRPr="001C2B11">
        <w:rPr>
          <w:rFonts w:asciiTheme="majorHAnsi" w:hAnsiTheme="majorHAnsi"/>
        </w:rPr>
        <w:t>' are estimated variously to between one- third and 40 percent of the illegal alien population.</w:t>
      </w:r>
      <w:r w:rsidRPr="001C2B11">
        <w:rPr>
          <w:rFonts w:asciiTheme="majorHAnsi" w:hAnsiTheme="majorHAnsi"/>
          <w:sz w:val="12"/>
        </w:rPr>
        <w:t xml:space="preserve">¶ </w:t>
      </w:r>
      <w:r w:rsidRPr="001C2B11">
        <w:rPr>
          <w:rFonts w:asciiTheme="majorHAnsi" w:hAnsiTheme="majorHAnsi"/>
        </w:rPr>
        <w:t xml:space="preserve">The defenders of illegal aliens — ethnic advocacy groups, employer groups, and church-based groups — often assert that illegal aliens </w:t>
      </w:r>
      <w:r w:rsidRPr="001C2B11">
        <w:rPr>
          <w:rStyle w:val="StyleBoldUnderline"/>
          <w:rFonts w:asciiTheme="majorHAnsi" w:hAnsiTheme="majorHAnsi"/>
        </w:rPr>
        <w:t>only take jobs unwanted by U.S. workers. This is patently false because they are working in jobs in which U.S. workers are also employed — whether in construction, agricultural harvesting or service professions.</w:t>
      </w:r>
      <w:r w:rsidRPr="001C2B11">
        <w:rPr>
          <w:rFonts w:asciiTheme="majorHAnsi" w:hAnsiTheme="majorHAnsi"/>
        </w:rPr>
        <w:t xml:space="preserve"> </w:t>
      </w:r>
      <w:r w:rsidRPr="001C2B11">
        <w:rPr>
          <w:rFonts w:asciiTheme="majorHAnsi" w:hAnsiTheme="majorHAnsi"/>
          <w:sz w:val="12"/>
        </w:rPr>
        <w:t xml:space="preserve">¶ </w:t>
      </w:r>
      <w:r w:rsidRPr="001C2B11">
        <w:rPr>
          <w:rFonts w:asciiTheme="majorHAnsi" w:hAnsiTheme="majorHAnsi"/>
        </w:rPr>
        <w:t xml:space="preserve">If the hiring of illegal alien workers is prevalent in a sector of the economy, as it has become the case in seasonal crop agriculture, </w:t>
      </w:r>
      <w:r w:rsidRPr="001C2B11">
        <w:rPr>
          <w:rStyle w:val="StyleBoldUnderline"/>
          <w:rFonts w:asciiTheme="majorHAnsi" w:hAnsiTheme="majorHAnsi"/>
        </w:rPr>
        <w:t>the willingness of foreign workers to accept lower wages</w:t>
      </w:r>
      <w:r w:rsidRPr="001C2B11">
        <w:rPr>
          <w:rFonts w:asciiTheme="majorHAnsi" w:hAnsiTheme="majorHAnsi"/>
        </w:rPr>
        <w:t xml:space="preserve"> because of their illegal status acts to depress wages and working conditions for all workers in that occupation. </w:t>
      </w:r>
      <w:r w:rsidRPr="001C2B11">
        <w:rPr>
          <w:rStyle w:val="StyleBoldUnderline"/>
          <w:rFonts w:asciiTheme="majorHAnsi" w:hAnsiTheme="majorHAnsi"/>
        </w:rPr>
        <w:t>This in turn makes employment in that sector less attractive to U.S. workers who have other options. The result is a form of circular logic, i.e., the more</w:t>
      </w:r>
      <w:r w:rsidRPr="001C2B11">
        <w:rPr>
          <w:rFonts w:asciiTheme="majorHAnsi" w:hAnsiTheme="majorHAnsi"/>
        </w:rPr>
        <w:t xml:space="preserve"> that illegal aliens </w:t>
      </w:r>
      <w:r w:rsidRPr="001C2B11">
        <w:rPr>
          <w:rStyle w:val="StyleBoldUnderline"/>
          <w:rFonts w:asciiTheme="majorHAnsi" w:hAnsiTheme="majorHAnsi"/>
        </w:rPr>
        <w:t>are able to take jobs in a sector of the economy, the less attractive the sector becomes to U.S. workers,</w:t>
      </w:r>
      <w:r w:rsidRPr="001C2B11">
        <w:rPr>
          <w:rFonts w:asciiTheme="majorHAnsi" w:hAnsiTheme="majorHAnsi"/>
        </w:rPr>
        <w:t xml:space="preserve"> and the greater appearance of validity to the lie that only illegal aliens are willing to take jobs in the sector. Only by enforcing the immigration law against employment of illegal alien workers can this spiral to the bottom be broken and employers forced to restore wages and working conditions to levels that will attract U.S. workers and legal foreign workers.</w:t>
      </w:r>
    </w:p>
    <w:p w14:paraId="79044A2B" w14:textId="77777777" w:rsidR="00FC6A62" w:rsidRPr="001C2B11" w:rsidRDefault="00FC6A62" w:rsidP="00FC6A62">
      <w:pPr>
        <w:pStyle w:val="Heading4"/>
      </w:pPr>
      <w:r w:rsidRPr="001C2B11">
        <w:t>There are already too many low skilled workers, the plan exacerbates the problem</w:t>
      </w:r>
    </w:p>
    <w:p w14:paraId="349E3C4C" w14:textId="77777777" w:rsidR="00FC6A62" w:rsidRPr="001C2B11" w:rsidRDefault="00FC6A62" w:rsidP="00FC6A62">
      <w:pPr>
        <w:rPr>
          <w:rFonts w:asciiTheme="majorHAnsi" w:hAnsiTheme="majorHAnsi"/>
        </w:rPr>
      </w:pPr>
      <w:r w:rsidRPr="001C2B11">
        <w:rPr>
          <w:rFonts w:asciiTheme="majorHAnsi" w:hAnsiTheme="majorHAnsi"/>
        </w:rPr>
        <w:t xml:space="preserve">Eric a. </w:t>
      </w:r>
      <w:proofErr w:type="spellStart"/>
      <w:r w:rsidRPr="001C2B11">
        <w:rPr>
          <w:rStyle w:val="StyleStyleBold12pt"/>
          <w:rFonts w:asciiTheme="majorHAnsi" w:hAnsiTheme="majorHAnsi"/>
        </w:rPr>
        <w:t>Ruark</w:t>
      </w:r>
      <w:proofErr w:type="spellEnd"/>
      <w:r w:rsidRPr="001C2B11">
        <w:rPr>
          <w:rFonts w:asciiTheme="majorHAnsi" w:hAnsiTheme="majorHAnsi"/>
        </w:rPr>
        <w:t xml:space="preserve">, director of research </w:t>
      </w:r>
      <w:r w:rsidRPr="001C2B11">
        <w:rPr>
          <w:rStyle w:val="StyleStyleBold12pt"/>
          <w:rFonts w:asciiTheme="majorHAnsi" w:hAnsiTheme="majorHAnsi"/>
        </w:rPr>
        <w:t>and</w:t>
      </w:r>
      <w:r w:rsidRPr="001C2B11">
        <w:rPr>
          <w:rFonts w:asciiTheme="majorHAnsi" w:hAnsiTheme="majorHAnsi"/>
        </w:rPr>
        <w:t xml:space="preserve"> Matthew </w:t>
      </w:r>
      <w:r w:rsidRPr="001C2B11">
        <w:rPr>
          <w:rStyle w:val="StyleStyleBold12pt"/>
          <w:rFonts w:asciiTheme="majorHAnsi" w:hAnsiTheme="majorHAnsi"/>
        </w:rPr>
        <w:t>Graham, 2011</w:t>
      </w:r>
      <w:r w:rsidRPr="001C2B11">
        <w:rPr>
          <w:rFonts w:asciiTheme="majorHAnsi" w:hAnsiTheme="majorHAnsi"/>
        </w:rPr>
        <w:t>, Federation for American Immigration Reform, “Poverty and Low-Wage Earners: The Harmful Effect of Unskilled Immigrants on American Workers”, http://www.fairus.org/issue/immigration-poverty-and-low-wage-earners-the-harmful-effect-of-unskilled-immigrants-on-american-work</w:t>
      </w:r>
    </w:p>
    <w:p w14:paraId="711922BE" w14:textId="7677D866" w:rsidR="00FC6A62" w:rsidRPr="001C2B11" w:rsidRDefault="00FC6A62" w:rsidP="00FC6A62">
      <w:pPr>
        <w:rPr>
          <w:rFonts w:asciiTheme="majorHAnsi" w:hAnsiTheme="majorHAnsi"/>
        </w:rPr>
      </w:pPr>
      <w:r w:rsidRPr="001C2B11">
        <w:rPr>
          <w:rFonts w:asciiTheme="majorHAnsi" w:hAnsiTheme="majorHAnsi"/>
          <w:sz w:val="16"/>
          <w:szCs w:val="16"/>
        </w:rPr>
        <w:t>Immigration policy’s eﬀect on the labor force should be carefully considered, but</w:t>
      </w:r>
      <w:r w:rsidRPr="001C2B11">
        <w:rPr>
          <w:rFonts w:asciiTheme="majorHAnsi" w:hAnsiTheme="majorHAnsi"/>
        </w:rPr>
        <w:t xml:space="preserve"> </w:t>
      </w:r>
      <w:r w:rsidRPr="001C2B11">
        <w:rPr>
          <w:rStyle w:val="StyleBoldUnderline"/>
          <w:rFonts w:asciiTheme="majorHAnsi" w:hAnsiTheme="majorHAnsi"/>
        </w:rPr>
        <w:t>the vast majority of immigrants are not admitted based on education or skill level. In 2009, the U.S. admitted over 1.1 million legal immigrants, just 5.8 percent of whom possessed employment skills in demand in the United States</w:t>
      </w:r>
      <w:r w:rsidRPr="001C2B11">
        <w:rPr>
          <w:rFonts w:asciiTheme="majorHAnsi" w:hAnsiTheme="majorHAnsi"/>
        </w:rPr>
        <w:t xml:space="preserve">. </w:t>
      </w:r>
      <w:r w:rsidRPr="001C2B11">
        <w:rPr>
          <w:rFonts w:asciiTheme="majorHAnsi" w:hAnsiTheme="majorHAnsi"/>
          <w:sz w:val="16"/>
          <w:szCs w:val="16"/>
        </w:rPr>
        <w:t xml:space="preserve">By contrast, 66.1 percent were based on family preferences, or 73 percent if the relatives of immigrants arriving on employment visas are included. 16.7 percent of admissions were divided among refugees, asylum- seekers and other humanitarian categories, while 4.2 percent of ad - missions were based on the diversity lottery (which only requires that winners have completed high school). 2 Some family-based </w:t>
      </w:r>
      <w:proofErr w:type="spellStart"/>
      <w:r w:rsidRPr="001C2B11">
        <w:rPr>
          <w:rFonts w:asciiTheme="majorHAnsi" w:hAnsiTheme="majorHAnsi"/>
          <w:sz w:val="16"/>
          <w:szCs w:val="16"/>
        </w:rPr>
        <w:t>im</w:t>
      </w:r>
      <w:proofErr w:type="spellEnd"/>
      <w:r w:rsidRPr="001C2B11">
        <w:rPr>
          <w:rFonts w:asciiTheme="majorHAnsi" w:hAnsiTheme="majorHAnsi"/>
          <w:sz w:val="16"/>
          <w:szCs w:val="16"/>
        </w:rPr>
        <w:t xml:space="preserve"> - migrants may be highly educated or skilled, but the vast majority of admissions are made without regard for those criteria</w:t>
      </w:r>
      <w:r w:rsidRPr="001C2B11">
        <w:rPr>
          <w:rStyle w:val="StyleBoldUnderline"/>
          <w:rFonts w:asciiTheme="majorHAnsi" w:hAnsiTheme="majorHAnsi"/>
        </w:rPr>
        <w:t xml:space="preserve">.¶ the immigrant population reflects the system’s lack of emphasis on skill. Nearly 31 percent of foreign-born residents over the age of 25 are without a high school </w:t>
      </w:r>
      <w:r w:rsidRPr="001C2B11">
        <w:rPr>
          <w:rStyle w:val="StyleBoldUnderline"/>
          <w:rFonts w:asciiTheme="majorHAnsi" w:hAnsiTheme="majorHAnsi"/>
        </w:rPr>
        <w:lastRenderedPageBreak/>
        <w:t>diploma, compared to just 10 percent of native-born citizens</w:t>
      </w:r>
      <w:r w:rsidRPr="001C2B11">
        <w:rPr>
          <w:rFonts w:asciiTheme="majorHAnsi" w:hAnsiTheme="majorHAnsi"/>
          <w:sz w:val="16"/>
          <w:szCs w:val="16"/>
        </w:rPr>
        <w:t xml:space="preserve">. 3 Immigrants trail natives in rates of college attendance, associate’s degrees, and bachelor’s degrees, but earn ad - </w:t>
      </w:r>
      <w:proofErr w:type="spellStart"/>
      <w:r w:rsidRPr="001C2B11">
        <w:rPr>
          <w:rFonts w:asciiTheme="majorHAnsi" w:hAnsiTheme="majorHAnsi"/>
          <w:sz w:val="16"/>
          <w:szCs w:val="16"/>
        </w:rPr>
        <w:t>vanced</w:t>
      </w:r>
      <w:proofErr w:type="spellEnd"/>
      <w:r w:rsidRPr="001C2B11">
        <w:rPr>
          <w:rFonts w:asciiTheme="majorHAnsi" w:hAnsiTheme="majorHAnsi"/>
          <w:sz w:val="16"/>
          <w:szCs w:val="16"/>
        </w:rPr>
        <w:t xml:space="preserve"> degrees at a slightly higher rate (10.9 percent, compared to 10.4 percent for natives). 4 Illegal immigrants are the least-educated group, with nearly 75 percent having at most a high school </w:t>
      </w:r>
      <w:proofErr w:type="spellStart"/>
      <w:r w:rsidRPr="001C2B11">
        <w:rPr>
          <w:rFonts w:asciiTheme="majorHAnsi" w:hAnsiTheme="majorHAnsi"/>
          <w:sz w:val="16"/>
          <w:szCs w:val="16"/>
        </w:rPr>
        <w:t>educa</w:t>
      </w:r>
      <w:proofErr w:type="spellEnd"/>
      <w:r w:rsidRPr="001C2B11">
        <w:rPr>
          <w:rFonts w:asciiTheme="majorHAnsi" w:hAnsiTheme="majorHAnsi"/>
          <w:sz w:val="16"/>
          <w:szCs w:val="16"/>
        </w:rPr>
        <w:t xml:space="preserve"> - </w:t>
      </w:r>
      <w:proofErr w:type="spellStart"/>
      <w:r w:rsidRPr="001C2B11">
        <w:rPr>
          <w:rFonts w:asciiTheme="majorHAnsi" w:hAnsiTheme="majorHAnsi"/>
          <w:sz w:val="16"/>
          <w:szCs w:val="16"/>
        </w:rPr>
        <w:t>tion</w:t>
      </w:r>
      <w:proofErr w:type="spellEnd"/>
      <w:r w:rsidRPr="001C2B11">
        <w:rPr>
          <w:rFonts w:asciiTheme="majorHAnsi" w:hAnsiTheme="majorHAnsi"/>
          <w:sz w:val="16"/>
          <w:szCs w:val="16"/>
        </w:rPr>
        <w:t xml:space="preserve">. Overall, 55 percent of the foreign-born population has no </w:t>
      </w:r>
      <w:proofErr w:type="spellStart"/>
      <w:proofErr w:type="gramStart"/>
      <w:r w:rsidRPr="001C2B11">
        <w:rPr>
          <w:rFonts w:asciiTheme="majorHAnsi" w:hAnsiTheme="majorHAnsi"/>
          <w:sz w:val="16"/>
          <w:szCs w:val="16"/>
        </w:rPr>
        <w:t>ed</w:t>
      </w:r>
      <w:proofErr w:type="spellEnd"/>
      <w:proofErr w:type="gramEnd"/>
      <w:r w:rsidRPr="001C2B11">
        <w:rPr>
          <w:rFonts w:asciiTheme="majorHAnsi" w:hAnsiTheme="majorHAnsi"/>
          <w:sz w:val="16"/>
          <w:szCs w:val="16"/>
        </w:rPr>
        <w:t xml:space="preserve"> - </w:t>
      </w:r>
      <w:proofErr w:type="spellStart"/>
      <w:r w:rsidRPr="001C2B11">
        <w:rPr>
          <w:rFonts w:asciiTheme="majorHAnsi" w:hAnsiTheme="majorHAnsi"/>
          <w:sz w:val="16"/>
          <w:szCs w:val="16"/>
        </w:rPr>
        <w:t>ucation</w:t>
      </w:r>
      <w:proofErr w:type="spellEnd"/>
      <w:r w:rsidRPr="001C2B11">
        <w:rPr>
          <w:rFonts w:asciiTheme="majorHAnsi" w:hAnsiTheme="majorHAnsi"/>
          <w:sz w:val="16"/>
          <w:szCs w:val="16"/>
        </w:rPr>
        <w:t xml:space="preserve"> past high school, compared to 42 percent of natives. 5¶ the median immigrant worker has an income of $30,000 per year, trailing native workers by about 18 percent. At $22,500 per year, illegal aliens make even less than their legal counterparts. 6 though U.S.-born children of legal immigrants are no more likely to be in poverty than those in native households, the children of illegal aliens and foreign-born children of legal immigrants are nearly twice as likely to live in poverty. 7¶ Both legal and illegal immigrants lag significantly behind natives in rates of health insurance coverage. Just 14 percent of native adults were uninsured in 2008, compared to 24 percent of legal </w:t>
      </w:r>
      <w:proofErr w:type="spellStart"/>
      <w:r w:rsidRPr="001C2B11">
        <w:rPr>
          <w:rFonts w:asciiTheme="majorHAnsi" w:hAnsiTheme="majorHAnsi"/>
          <w:sz w:val="16"/>
          <w:szCs w:val="16"/>
        </w:rPr>
        <w:t>immi</w:t>
      </w:r>
      <w:proofErr w:type="spellEnd"/>
      <w:r w:rsidRPr="001C2B11">
        <w:rPr>
          <w:rFonts w:asciiTheme="majorHAnsi" w:hAnsiTheme="majorHAnsi"/>
          <w:sz w:val="16"/>
          <w:szCs w:val="16"/>
        </w:rPr>
        <w:t xml:space="preserve"> -¶ 3I </w:t>
      </w:r>
      <w:proofErr w:type="spellStart"/>
      <w:r w:rsidRPr="001C2B11">
        <w:rPr>
          <w:rFonts w:asciiTheme="majorHAnsi" w:hAnsiTheme="majorHAnsi"/>
          <w:sz w:val="16"/>
          <w:szCs w:val="16"/>
        </w:rPr>
        <w:t>mmigration</w:t>
      </w:r>
      <w:proofErr w:type="spellEnd"/>
      <w:r w:rsidRPr="001C2B11">
        <w:rPr>
          <w:rFonts w:asciiTheme="majorHAnsi" w:hAnsiTheme="majorHAnsi"/>
          <w:sz w:val="16"/>
          <w:szCs w:val="16"/>
        </w:rPr>
        <w:t xml:space="preserve">, Poverty and Low-Wage Earners: The Harmful Effect of Unskilled Immigrants on American Workers¶ grants and 59 percent of illegal aliens. </w:t>
      </w:r>
      <w:proofErr w:type="spellStart"/>
      <w:r w:rsidRPr="001C2B11">
        <w:rPr>
          <w:rFonts w:asciiTheme="majorHAnsi" w:hAnsiTheme="majorHAnsi"/>
          <w:sz w:val="16"/>
          <w:szCs w:val="16"/>
        </w:rPr>
        <w:t>Chil</w:t>
      </w:r>
      <w:proofErr w:type="spellEnd"/>
      <w:r w:rsidRPr="001C2B11">
        <w:rPr>
          <w:rFonts w:asciiTheme="majorHAnsi" w:hAnsiTheme="majorHAnsi"/>
          <w:sz w:val="16"/>
          <w:szCs w:val="16"/>
        </w:rPr>
        <w:t xml:space="preserve"> - </w:t>
      </w:r>
      <w:proofErr w:type="spellStart"/>
      <w:r w:rsidRPr="001C2B11">
        <w:rPr>
          <w:rFonts w:asciiTheme="majorHAnsi" w:hAnsiTheme="majorHAnsi"/>
          <w:sz w:val="16"/>
          <w:szCs w:val="16"/>
        </w:rPr>
        <w:t>dren</w:t>
      </w:r>
      <w:proofErr w:type="spellEnd"/>
      <w:r w:rsidRPr="001C2B11">
        <w:rPr>
          <w:rFonts w:asciiTheme="majorHAnsi" w:hAnsiTheme="majorHAnsi"/>
          <w:sz w:val="16"/>
          <w:szCs w:val="16"/>
        </w:rPr>
        <w:t xml:space="preserve"> were even more disproportionately uninsured. 8 these low rates of insurance come despite a higher use of Medicaid than native households, 24.4 percent versus 14.7 percent in 2007. 9 Overall, immigrants and their children make up about one-third of the uninsured population. 10¶ Immigrants in the Labor Market¶</w:t>
      </w:r>
      <w:r w:rsidRPr="001C2B11">
        <w:rPr>
          <w:rFonts w:asciiTheme="majorHAnsi" w:hAnsiTheme="majorHAnsi"/>
          <w:sz w:val="12"/>
        </w:rPr>
        <w:t xml:space="preserve"> </w:t>
      </w:r>
      <w:r w:rsidRPr="001C2B11">
        <w:rPr>
          <w:rStyle w:val="StyleBoldUnderline"/>
          <w:rFonts w:asciiTheme="majorHAnsi" w:hAnsiTheme="majorHAnsi"/>
        </w:rPr>
        <w:t xml:space="preserve">A common argument adopted by defenders of illegal immigration is that illegal aliens only take jobs that natives are unwilling or unable to do. In reality, immigrants and </w:t>
      </w:r>
      <w:proofErr w:type="spellStart"/>
      <w:proofErr w:type="gramStart"/>
      <w:r w:rsidRPr="001C2B11">
        <w:rPr>
          <w:rStyle w:val="StyleBoldUnderline"/>
          <w:rFonts w:asciiTheme="majorHAnsi" w:hAnsiTheme="majorHAnsi"/>
        </w:rPr>
        <w:t>na</w:t>
      </w:r>
      <w:proofErr w:type="spellEnd"/>
      <w:proofErr w:type="gramEnd"/>
      <w:r w:rsidRPr="001C2B11">
        <w:rPr>
          <w:rStyle w:val="StyleBoldUnderline"/>
          <w:rFonts w:asciiTheme="majorHAnsi" w:hAnsiTheme="majorHAnsi"/>
        </w:rPr>
        <w:t xml:space="preserve"> - </w:t>
      </w:r>
      <w:proofErr w:type="spellStart"/>
      <w:r w:rsidRPr="001C2B11">
        <w:rPr>
          <w:rStyle w:val="StyleBoldUnderline"/>
          <w:rFonts w:asciiTheme="majorHAnsi" w:hAnsiTheme="majorHAnsi"/>
        </w:rPr>
        <w:t>tives</w:t>
      </w:r>
      <w:proofErr w:type="spellEnd"/>
      <w:r w:rsidRPr="001C2B11">
        <w:rPr>
          <w:rStyle w:val="StyleBoldUnderline"/>
          <w:rFonts w:asciiTheme="majorHAnsi" w:hAnsiTheme="majorHAnsi"/>
        </w:rPr>
        <w:t xml:space="preserve"> compete in the same industries, and no job is inherently an “immigrant job.” Less than 1 percent of the Census Bureau’s 465 civilian job categories have a majority immigrant workforce, meaning that most employees in stereotypically “immigrant occupations” like housekeeping, </w:t>
      </w:r>
      <w:proofErr w:type="spellStart"/>
      <w:r w:rsidRPr="001C2B11">
        <w:rPr>
          <w:rStyle w:val="StyleBoldUnderline"/>
          <w:rFonts w:asciiTheme="majorHAnsi" w:hAnsiTheme="majorHAnsi"/>
        </w:rPr>
        <w:t>construc</w:t>
      </w:r>
      <w:proofErr w:type="spellEnd"/>
      <w:r w:rsidRPr="001C2B11">
        <w:rPr>
          <w:rStyle w:val="StyleBoldUnderline"/>
          <w:rFonts w:asciiTheme="majorHAnsi" w:hAnsiTheme="majorHAnsi"/>
        </w:rPr>
        <w:t xml:space="preserve"> - </w:t>
      </w:r>
      <w:proofErr w:type="spellStart"/>
      <w:r w:rsidRPr="001C2B11">
        <w:rPr>
          <w:rStyle w:val="StyleBoldUnderline"/>
          <w:rFonts w:asciiTheme="majorHAnsi" w:hAnsiTheme="majorHAnsi"/>
        </w:rPr>
        <w:t>tion</w:t>
      </w:r>
      <w:proofErr w:type="spellEnd"/>
      <w:r w:rsidRPr="001C2B11">
        <w:rPr>
          <w:rStyle w:val="StyleBoldUnderline"/>
          <w:rFonts w:asciiTheme="majorHAnsi" w:hAnsiTheme="majorHAnsi"/>
        </w:rPr>
        <w:t>, grounds keeping, janitorial service, and taxi service are actually natives. 11¶ the U.S. economy is oversaturated with unskilled labor.</w:t>
      </w:r>
      <w:r w:rsidRPr="001C2B11">
        <w:rPr>
          <w:rFonts w:asciiTheme="majorHAnsi" w:hAnsiTheme="majorHAnsi"/>
        </w:rPr>
        <w:t xml:space="preserve"> </w:t>
      </w:r>
      <w:r w:rsidRPr="001C2B11">
        <w:rPr>
          <w:rFonts w:asciiTheme="majorHAnsi" w:hAnsiTheme="majorHAnsi"/>
          <w:sz w:val="16"/>
          <w:szCs w:val="16"/>
        </w:rPr>
        <w:t xml:space="preserve">In May 2010, the </w:t>
      </w:r>
      <w:proofErr w:type="spellStart"/>
      <w:r w:rsidRPr="001C2B11">
        <w:rPr>
          <w:rFonts w:asciiTheme="majorHAnsi" w:hAnsiTheme="majorHAnsi"/>
          <w:sz w:val="16"/>
          <w:szCs w:val="16"/>
        </w:rPr>
        <w:t>unem</w:t>
      </w:r>
      <w:proofErr w:type="spellEnd"/>
      <w:r w:rsidRPr="001C2B11">
        <w:rPr>
          <w:rFonts w:asciiTheme="majorHAnsi" w:hAnsiTheme="majorHAnsi"/>
          <w:sz w:val="16"/>
          <w:szCs w:val="16"/>
        </w:rPr>
        <w:t xml:space="preserve"> - </w:t>
      </w:r>
      <w:proofErr w:type="spellStart"/>
      <w:r w:rsidRPr="001C2B11">
        <w:rPr>
          <w:rFonts w:asciiTheme="majorHAnsi" w:hAnsiTheme="majorHAnsi"/>
          <w:sz w:val="16"/>
          <w:szCs w:val="16"/>
        </w:rPr>
        <w:t>ployment</w:t>
      </w:r>
      <w:proofErr w:type="spellEnd"/>
      <w:r w:rsidRPr="001C2B11">
        <w:rPr>
          <w:rFonts w:asciiTheme="majorHAnsi" w:hAnsiTheme="majorHAnsi"/>
          <w:sz w:val="16"/>
          <w:szCs w:val="16"/>
        </w:rPr>
        <w:t xml:space="preserve"> rate for high school dropouts reached 15 percent, compared to just 4.7 percent among those with a bachelor’s de - </w:t>
      </w:r>
      <w:proofErr w:type="spellStart"/>
      <w:r w:rsidRPr="001C2B11">
        <w:rPr>
          <w:rFonts w:asciiTheme="majorHAnsi" w:hAnsiTheme="majorHAnsi"/>
          <w:sz w:val="16"/>
          <w:szCs w:val="16"/>
        </w:rPr>
        <w:t>gree</w:t>
      </w:r>
      <w:proofErr w:type="spellEnd"/>
      <w:r w:rsidRPr="001C2B11">
        <w:rPr>
          <w:rFonts w:asciiTheme="majorHAnsi" w:hAnsiTheme="majorHAnsi"/>
          <w:sz w:val="16"/>
          <w:szCs w:val="16"/>
        </w:rPr>
        <w:t>. 12</w:t>
      </w:r>
      <w:r w:rsidRPr="001C2B11">
        <w:rPr>
          <w:rFonts w:asciiTheme="majorHAnsi" w:hAnsiTheme="majorHAnsi"/>
        </w:rPr>
        <w:t xml:space="preserve"> </w:t>
      </w:r>
    </w:p>
    <w:p w14:paraId="6C56C0F1" w14:textId="77777777" w:rsidR="00FC6A62" w:rsidRPr="001C2B11" w:rsidRDefault="00FC6A62" w:rsidP="00FC6A62">
      <w:pPr>
        <w:pStyle w:val="Heading4"/>
      </w:pPr>
      <w:r w:rsidRPr="001C2B11">
        <w:t>The plan adds to increasing the unskilled workers surplus</w:t>
      </w:r>
    </w:p>
    <w:p w14:paraId="5734C95F" w14:textId="77777777" w:rsidR="00FC6A62" w:rsidRPr="001C2B11" w:rsidRDefault="00FC6A62" w:rsidP="00FC6A62">
      <w:pPr>
        <w:rPr>
          <w:rFonts w:asciiTheme="majorHAnsi" w:hAnsiTheme="majorHAnsi"/>
        </w:rPr>
      </w:pPr>
      <w:r w:rsidRPr="001C2B11">
        <w:rPr>
          <w:rFonts w:asciiTheme="majorHAnsi" w:hAnsiTheme="majorHAnsi"/>
        </w:rPr>
        <w:t>Eric a.</w:t>
      </w:r>
      <w:r w:rsidRPr="001C2B11">
        <w:rPr>
          <w:rStyle w:val="StyleStyleBold12pt"/>
          <w:rFonts w:asciiTheme="majorHAnsi" w:hAnsiTheme="majorHAnsi"/>
        </w:rPr>
        <w:t xml:space="preserve"> </w:t>
      </w:r>
      <w:proofErr w:type="spellStart"/>
      <w:r w:rsidRPr="001C2B11">
        <w:rPr>
          <w:rStyle w:val="StyleStyleBold12pt"/>
          <w:rFonts w:asciiTheme="majorHAnsi" w:hAnsiTheme="majorHAnsi"/>
        </w:rPr>
        <w:t>Ruark</w:t>
      </w:r>
      <w:proofErr w:type="spellEnd"/>
      <w:r w:rsidRPr="001C2B11">
        <w:rPr>
          <w:rFonts w:asciiTheme="majorHAnsi" w:hAnsiTheme="majorHAnsi"/>
        </w:rPr>
        <w:t xml:space="preserve">, director of research </w:t>
      </w:r>
      <w:r w:rsidRPr="001C2B11">
        <w:rPr>
          <w:rStyle w:val="StyleStyleBold12pt"/>
          <w:rFonts w:asciiTheme="majorHAnsi" w:hAnsiTheme="majorHAnsi"/>
        </w:rPr>
        <w:t>and</w:t>
      </w:r>
      <w:r w:rsidRPr="001C2B11">
        <w:rPr>
          <w:rFonts w:asciiTheme="majorHAnsi" w:hAnsiTheme="majorHAnsi"/>
        </w:rPr>
        <w:t xml:space="preserve"> Matthew </w:t>
      </w:r>
      <w:r w:rsidRPr="001C2B11">
        <w:rPr>
          <w:rStyle w:val="StyleStyleBold12pt"/>
          <w:rFonts w:asciiTheme="majorHAnsi" w:hAnsiTheme="majorHAnsi"/>
        </w:rPr>
        <w:t>Graham</w:t>
      </w:r>
      <w:r w:rsidRPr="001C2B11">
        <w:rPr>
          <w:rFonts w:asciiTheme="majorHAnsi" w:hAnsiTheme="majorHAnsi"/>
        </w:rPr>
        <w:t xml:space="preserve">, </w:t>
      </w:r>
      <w:r w:rsidRPr="001C2B11">
        <w:rPr>
          <w:rStyle w:val="StyleStyleBold12pt"/>
          <w:rFonts w:asciiTheme="majorHAnsi" w:hAnsiTheme="majorHAnsi"/>
        </w:rPr>
        <w:t>2011</w:t>
      </w:r>
      <w:r w:rsidRPr="001C2B11">
        <w:rPr>
          <w:rFonts w:asciiTheme="majorHAnsi" w:hAnsiTheme="majorHAnsi"/>
        </w:rPr>
        <w:t>, Federation for American Immigration Reform, “Poverty and Low-Wage Earners: The Harmful Effect of Unskilled Immigrants on American Workers”, http://www.fairus.org/issue/immigration-poverty-and-low-wage-earners-the-harmful-effect-of-unskilled-immigrants-on-american-work</w:t>
      </w:r>
    </w:p>
    <w:p w14:paraId="1F1E2A0A" w14:textId="77777777" w:rsidR="00FC6A62" w:rsidRPr="001C2B11" w:rsidRDefault="00FC6A62" w:rsidP="00FC6A62">
      <w:pPr>
        <w:rPr>
          <w:rStyle w:val="StyleBoldUnderline"/>
          <w:rFonts w:asciiTheme="majorHAnsi" w:hAnsiTheme="majorHAnsi"/>
        </w:rPr>
      </w:pPr>
      <w:r w:rsidRPr="001C2B11">
        <w:rPr>
          <w:rFonts w:asciiTheme="majorHAnsi" w:hAnsiTheme="majorHAnsi"/>
          <w:sz w:val="16"/>
          <w:szCs w:val="16"/>
        </w:rPr>
        <w:t xml:space="preserve">If one included workers who are employed part-time for economic reasons or want a job but have given up looking, many more millions of unemployed or un - </w:t>
      </w:r>
      <w:proofErr w:type="spellStart"/>
      <w:r w:rsidRPr="001C2B11">
        <w:rPr>
          <w:rFonts w:asciiTheme="majorHAnsi" w:hAnsiTheme="majorHAnsi"/>
          <w:sz w:val="16"/>
          <w:szCs w:val="16"/>
        </w:rPr>
        <w:t>deremployed</w:t>
      </w:r>
      <w:proofErr w:type="spellEnd"/>
      <w:r w:rsidRPr="001C2B11">
        <w:rPr>
          <w:rFonts w:asciiTheme="majorHAnsi" w:hAnsiTheme="majorHAnsi"/>
          <w:sz w:val="16"/>
          <w:szCs w:val="16"/>
        </w:rPr>
        <w:t xml:space="preserve"> workers are added to that total. Based on this measure, economists Andrew Sum and </w:t>
      </w:r>
      <w:proofErr w:type="spellStart"/>
      <w:r w:rsidRPr="001C2B11">
        <w:rPr>
          <w:rFonts w:asciiTheme="majorHAnsi" w:hAnsiTheme="majorHAnsi"/>
          <w:sz w:val="16"/>
          <w:szCs w:val="16"/>
        </w:rPr>
        <w:t>Ishwar</w:t>
      </w:r>
      <w:proofErr w:type="spellEnd"/>
      <w:r w:rsidRPr="001C2B11">
        <w:rPr>
          <w:rFonts w:asciiTheme="majorHAnsi" w:hAnsiTheme="majorHAnsi"/>
          <w:sz w:val="16"/>
          <w:szCs w:val="16"/>
        </w:rPr>
        <w:t xml:space="preserve"> </w:t>
      </w:r>
      <w:proofErr w:type="spellStart"/>
      <w:r w:rsidRPr="001C2B11">
        <w:rPr>
          <w:rFonts w:asciiTheme="majorHAnsi" w:hAnsiTheme="majorHAnsi"/>
          <w:sz w:val="16"/>
          <w:szCs w:val="16"/>
        </w:rPr>
        <w:t>Khatiwada</w:t>
      </w:r>
      <w:proofErr w:type="spellEnd"/>
      <w:r w:rsidRPr="001C2B11">
        <w:rPr>
          <w:rFonts w:asciiTheme="majorHAnsi" w:hAnsiTheme="majorHAnsi"/>
          <w:sz w:val="16"/>
          <w:szCs w:val="16"/>
        </w:rPr>
        <w:t xml:space="preserve"> used¶ Poverty and Health Insurance¶ Current Population Survey data to peg the underutilization rate of high school dropouts at 35 percent, compared to 21 percent for high school graduates, 10 percent for bachelor’s recipients, and just 7 percent among advanced degree-earners. 13</w:t>
      </w:r>
      <w:r w:rsidRPr="001C2B11">
        <w:rPr>
          <w:rFonts w:asciiTheme="majorHAnsi" w:hAnsiTheme="majorHAnsi"/>
          <w:sz w:val="12"/>
        </w:rPr>
        <w:t xml:space="preserve">¶ </w:t>
      </w:r>
      <w:r w:rsidRPr="001C2B11">
        <w:rPr>
          <w:rStyle w:val="StyleBoldUnderline"/>
          <w:rFonts w:asciiTheme="majorHAnsi" w:hAnsiTheme="majorHAnsi"/>
        </w:rPr>
        <w:t>Wage data and occupational patterns also indicate an unskilled labor surplus.</w:t>
      </w:r>
      <w:r w:rsidRPr="001C2B11">
        <w:rPr>
          <w:rFonts w:asciiTheme="majorHAnsi" w:hAnsiTheme="majorHAnsi"/>
        </w:rPr>
        <w:t xml:space="preserve"> </w:t>
      </w:r>
      <w:proofErr w:type="gramStart"/>
      <w:r w:rsidRPr="001C2B11">
        <w:rPr>
          <w:rFonts w:asciiTheme="majorHAnsi" w:hAnsiTheme="majorHAnsi"/>
          <w:sz w:val="16"/>
          <w:szCs w:val="16"/>
        </w:rPr>
        <w:t>the</w:t>
      </w:r>
      <w:proofErr w:type="gramEnd"/>
      <w:r w:rsidRPr="001C2B11">
        <w:rPr>
          <w:rFonts w:asciiTheme="majorHAnsi" w:hAnsiTheme="majorHAnsi"/>
          <w:sz w:val="16"/>
          <w:szCs w:val="16"/>
        </w:rPr>
        <w:t xml:space="preserve"> lowest rates of underutilization were found to be in “professional and managerial jobs” like legal, computer, and math-related occupations.</w:t>
      </w:r>
      <w:r w:rsidRPr="001C2B11">
        <w:rPr>
          <w:rFonts w:asciiTheme="majorHAnsi" w:hAnsiTheme="majorHAnsi"/>
        </w:rPr>
        <w:t xml:space="preserve"> </w:t>
      </w:r>
      <w:r w:rsidRPr="001C2B11">
        <w:rPr>
          <w:rStyle w:val="StyleBoldUnderline"/>
          <w:rFonts w:asciiTheme="majorHAnsi" w:hAnsiTheme="majorHAnsi"/>
        </w:rPr>
        <w:t>Low- skill jobs had by far the highest underutilization rates,</w:t>
      </w:r>
      <w:r w:rsidRPr="001C2B11">
        <w:rPr>
          <w:rFonts w:asciiTheme="majorHAnsi" w:hAnsiTheme="majorHAnsi"/>
        </w:rPr>
        <w:t xml:space="preserve"> </w:t>
      </w:r>
      <w:r w:rsidRPr="001C2B11">
        <w:rPr>
          <w:rFonts w:asciiTheme="majorHAnsi" w:hAnsiTheme="majorHAnsi"/>
          <w:sz w:val="16"/>
          <w:szCs w:val="16"/>
        </w:rPr>
        <w:t xml:space="preserve">with food preparation and service at 24.7 percent, building and grounds cleaning at 24.6 percent, and construction at 32.7 percent. 14 Even before the current economic downturn, indicators revealed a surplus of unskilled labor, as real hourly wages declined by 22 percent among male high school dropouts between 1979 and 2007. For male high school graduates, the drop was 10 percent. Over the same period, real wages for college graduates rose by 23 percent. 15¶ the current economic slowdown has reduced labor demand and forced many out of work, making it more </w:t>
      </w:r>
      <w:proofErr w:type="spellStart"/>
      <w:r w:rsidRPr="001C2B11">
        <w:rPr>
          <w:rFonts w:asciiTheme="majorHAnsi" w:hAnsiTheme="majorHAnsi"/>
          <w:sz w:val="16"/>
          <w:szCs w:val="16"/>
        </w:rPr>
        <w:t>im</w:t>
      </w:r>
      <w:proofErr w:type="spellEnd"/>
      <w:r w:rsidRPr="001C2B11">
        <w:rPr>
          <w:rFonts w:asciiTheme="majorHAnsi" w:hAnsiTheme="majorHAnsi"/>
          <w:sz w:val="16"/>
          <w:szCs w:val="16"/>
        </w:rPr>
        <w:t xml:space="preserve"> - </w:t>
      </w:r>
      <w:proofErr w:type="spellStart"/>
      <w:r w:rsidRPr="001C2B11">
        <w:rPr>
          <w:rFonts w:asciiTheme="majorHAnsi" w:hAnsiTheme="majorHAnsi"/>
          <w:sz w:val="16"/>
          <w:szCs w:val="16"/>
        </w:rPr>
        <w:t>portant</w:t>
      </w:r>
      <w:proofErr w:type="spellEnd"/>
      <w:r w:rsidRPr="001C2B11">
        <w:rPr>
          <w:rFonts w:asciiTheme="majorHAnsi" w:hAnsiTheme="majorHAnsi"/>
          <w:sz w:val="16"/>
          <w:szCs w:val="16"/>
        </w:rPr>
        <w:t xml:space="preserve"> than ever to address the unskilled labor surplus.</w:t>
      </w:r>
      <w:r w:rsidRPr="001C2B11">
        <w:rPr>
          <w:rFonts w:asciiTheme="majorHAnsi" w:hAnsiTheme="majorHAnsi"/>
        </w:rPr>
        <w:t xml:space="preserve"> </w:t>
      </w:r>
      <w:proofErr w:type="gramStart"/>
      <w:r w:rsidRPr="001C2B11">
        <w:rPr>
          <w:rStyle w:val="StyleBoldUnderline"/>
          <w:rFonts w:asciiTheme="majorHAnsi" w:hAnsiTheme="majorHAnsi"/>
        </w:rPr>
        <w:t>the</w:t>
      </w:r>
      <w:proofErr w:type="gramEnd"/>
      <w:r w:rsidRPr="001C2B11">
        <w:rPr>
          <w:rStyle w:val="StyleBoldUnderline"/>
          <w:rFonts w:asciiTheme="majorHAnsi" w:hAnsiTheme="majorHAnsi"/>
        </w:rPr>
        <w:t xml:space="preserve"> labor force participation rate dropped from 63 per - cent in 2007 to 58.5 percent in June 2010, even while the unemployment rate more than doubled.</w:t>
      </w:r>
      <w:r w:rsidRPr="001C2B11">
        <w:rPr>
          <w:rFonts w:asciiTheme="majorHAnsi" w:hAnsiTheme="majorHAnsi"/>
        </w:rPr>
        <w:t xml:space="preserve"> </w:t>
      </w:r>
      <w:r w:rsidRPr="001C2B11">
        <w:rPr>
          <w:rFonts w:asciiTheme="majorHAnsi" w:hAnsiTheme="majorHAnsi"/>
          <w:sz w:val="16"/>
          <w:szCs w:val="16"/>
        </w:rPr>
        <w:t xml:space="preserve">16 Job competition has also greatly increased since the onset of the recession. </w:t>
      </w:r>
      <w:proofErr w:type="gramStart"/>
      <w:r w:rsidRPr="001C2B11">
        <w:rPr>
          <w:rFonts w:asciiTheme="majorHAnsi" w:hAnsiTheme="majorHAnsi"/>
          <w:sz w:val="16"/>
          <w:szCs w:val="16"/>
        </w:rPr>
        <w:t>the</w:t>
      </w:r>
      <w:proofErr w:type="gramEnd"/>
      <w:r w:rsidRPr="001C2B11">
        <w:rPr>
          <w:rFonts w:asciiTheme="majorHAnsi" w:hAnsiTheme="majorHAnsi"/>
          <w:sz w:val="16"/>
          <w:szCs w:val="16"/>
        </w:rPr>
        <w:t xml:space="preserve"> number of job seekers per job increased from about 1.5 in April 2007 to 5.0 in April 2010, a figure that does not account for underemployed or dis - </w:t>
      </w:r>
      <w:proofErr w:type="spellStart"/>
      <w:r w:rsidRPr="001C2B11">
        <w:rPr>
          <w:rFonts w:asciiTheme="majorHAnsi" w:hAnsiTheme="majorHAnsi"/>
          <w:sz w:val="16"/>
          <w:szCs w:val="16"/>
        </w:rPr>
        <w:t>couraged</w:t>
      </w:r>
      <w:proofErr w:type="spellEnd"/>
      <w:r w:rsidRPr="001C2B11">
        <w:rPr>
          <w:rFonts w:asciiTheme="majorHAnsi" w:hAnsiTheme="majorHAnsi"/>
          <w:sz w:val="16"/>
          <w:szCs w:val="16"/>
        </w:rPr>
        <w:t xml:space="preserve"> workers. 17¶</w:t>
      </w:r>
      <w:r w:rsidRPr="001C2B11">
        <w:rPr>
          <w:rFonts w:asciiTheme="majorHAnsi" w:hAnsiTheme="majorHAnsi"/>
          <w:sz w:val="12"/>
        </w:rPr>
        <w:t xml:space="preserve"> </w:t>
      </w:r>
      <w:r w:rsidRPr="001C2B11">
        <w:rPr>
          <w:rStyle w:val="StyleBoldUnderline"/>
          <w:rFonts w:asciiTheme="majorHAnsi" w:hAnsiTheme="majorHAnsi"/>
        </w:rPr>
        <w:t>Immigration policy and enforcement are two of the most important determinants of America’s labor supply, and the U.S. immigration system continues to contribute to the unskilled labor surplus</w:t>
      </w:r>
      <w:r w:rsidRPr="001C2B11">
        <w:rPr>
          <w:rFonts w:asciiTheme="majorHAnsi" w:hAnsiTheme="majorHAnsi"/>
        </w:rPr>
        <w:t xml:space="preserve">, </w:t>
      </w:r>
      <w:r w:rsidRPr="001C2B11">
        <w:rPr>
          <w:rFonts w:asciiTheme="majorHAnsi" w:hAnsiTheme="majorHAnsi"/>
          <w:sz w:val="16"/>
          <w:szCs w:val="16"/>
        </w:rPr>
        <w:t>while the federal government has consistently failed to enforce the laws prohibiting the employment of illegal workers.</w:t>
      </w:r>
      <w:r w:rsidRPr="001C2B11">
        <w:rPr>
          <w:rFonts w:asciiTheme="majorHAnsi" w:hAnsiTheme="majorHAnsi"/>
        </w:rPr>
        <w:t xml:space="preserve"> </w:t>
      </w:r>
      <w:r w:rsidRPr="001C2B11">
        <w:rPr>
          <w:rStyle w:val="StyleBoldUnderline"/>
          <w:rFonts w:asciiTheme="majorHAnsi" w:hAnsiTheme="majorHAnsi"/>
        </w:rPr>
        <w:t>Between 2000 and 2007, immigration increased the supply of high school dropouts in the labor force by 14.4 percent,</w:t>
      </w:r>
      <w:r w:rsidRPr="001C2B11">
        <w:rPr>
          <w:rFonts w:asciiTheme="majorHAnsi" w:hAnsiTheme="majorHAnsi"/>
        </w:rPr>
        <w:t xml:space="preserve"> </w:t>
      </w:r>
      <w:r w:rsidRPr="001C2B11">
        <w:rPr>
          <w:rFonts w:asciiTheme="majorHAnsi" w:hAnsiTheme="majorHAnsi"/>
          <w:sz w:val="16"/>
          <w:szCs w:val="16"/>
        </w:rPr>
        <w:t xml:space="preserve">compared to just a 2 to 4 percent increase for groups with higher educational attainment. 18 A large share of the increase in unskilled labor was caused by illegal entry — over the same period, an estimated four million illegal immigrants took up residence in the U.S., about two million of whom had no diploma and another million of whom had no education past high school. 19¶ the large influx of unskilled, sometimes desperate workers has allowed employers to oﬀer low wages and de - </w:t>
      </w:r>
      <w:proofErr w:type="spellStart"/>
      <w:r w:rsidRPr="001C2B11">
        <w:rPr>
          <w:rFonts w:asciiTheme="majorHAnsi" w:hAnsiTheme="majorHAnsi"/>
          <w:sz w:val="16"/>
          <w:szCs w:val="16"/>
        </w:rPr>
        <w:t>plorable</w:t>
      </w:r>
      <w:proofErr w:type="spellEnd"/>
      <w:r w:rsidRPr="001C2B11">
        <w:rPr>
          <w:rFonts w:asciiTheme="majorHAnsi" w:hAnsiTheme="majorHAnsi"/>
          <w:sz w:val="16"/>
          <w:szCs w:val="16"/>
        </w:rPr>
        <w:t xml:space="preserve"> conditions.</w:t>
      </w:r>
      <w:r w:rsidRPr="001C2B11">
        <w:rPr>
          <w:rFonts w:asciiTheme="majorHAnsi" w:hAnsiTheme="majorHAnsi"/>
        </w:rPr>
        <w:t xml:space="preserve"> </w:t>
      </w:r>
      <w:r w:rsidRPr="001C2B11">
        <w:rPr>
          <w:rStyle w:val="StyleBoldUnderline"/>
          <w:rFonts w:asciiTheme="majorHAnsi" w:hAnsiTheme="majorHAnsi"/>
        </w:rPr>
        <w:t xml:space="preserve">Special interests have successfully promoted the myth that Americans refuse to do some jobs, but in truth, immigrants and natives work alongside one another in all low-skill occupations. Reducing low-skill immigration, especially illegal immigration, would tighten the labor market and force </w:t>
      </w:r>
      <w:r w:rsidRPr="001C2B11">
        <w:rPr>
          <w:rStyle w:val="StyleBoldUnderline"/>
          <w:rFonts w:asciiTheme="majorHAnsi" w:hAnsiTheme="majorHAnsi"/>
        </w:rPr>
        <w:lastRenderedPageBreak/>
        <w:t>employers to in - crease wages and improve working conditions</w:t>
      </w:r>
      <w:r w:rsidRPr="001C2B11">
        <w:rPr>
          <w:rFonts w:asciiTheme="majorHAnsi" w:hAnsiTheme="majorHAnsi"/>
        </w:rPr>
        <w:t>.</w:t>
      </w:r>
      <w:r w:rsidRPr="001C2B11">
        <w:rPr>
          <w:rFonts w:asciiTheme="majorHAnsi" w:hAnsiTheme="majorHAnsi"/>
          <w:sz w:val="12"/>
        </w:rPr>
        <w:t xml:space="preserve">¶ </w:t>
      </w:r>
      <w:proofErr w:type="gramStart"/>
      <w:r w:rsidRPr="001C2B11">
        <w:rPr>
          <w:rStyle w:val="StyleBoldUnderline"/>
          <w:rFonts w:asciiTheme="majorHAnsi" w:hAnsiTheme="majorHAnsi"/>
        </w:rPr>
        <w:t>The</w:t>
      </w:r>
      <w:proofErr w:type="gramEnd"/>
      <w:r w:rsidRPr="001C2B11">
        <w:rPr>
          <w:rStyle w:val="StyleBoldUnderline"/>
          <w:rFonts w:asciiTheme="majorHAnsi" w:hAnsiTheme="majorHAnsi"/>
        </w:rPr>
        <w:t xml:space="preserve"> empirical attempts at supporting the claim that there are not enough Americans to do certain jobs are ex - </w:t>
      </w:r>
      <w:proofErr w:type="spellStart"/>
      <w:r w:rsidRPr="001C2B11">
        <w:rPr>
          <w:rStyle w:val="StyleBoldUnderline"/>
          <w:rFonts w:asciiTheme="majorHAnsi" w:hAnsiTheme="majorHAnsi"/>
        </w:rPr>
        <w:t>tremely</w:t>
      </w:r>
      <w:proofErr w:type="spellEnd"/>
      <w:r w:rsidRPr="001C2B11">
        <w:rPr>
          <w:rStyle w:val="StyleBoldUnderline"/>
          <w:rFonts w:asciiTheme="majorHAnsi" w:hAnsiTheme="majorHAnsi"/>
        </w:rPr>
        <w:t xml:space="preserve"> short-sighted.</w:t>
      </w:r>
      <w:r w:rsidRPr="001C2B11">
        <w:rPr>
          <w:rFonts w:asciiTheme="majorHAnsi" w:hAnsiTheme="majorHAnsi"/>
        </w:rPr>
        <w:t xml:space="preserve"> </w:t>
      </w:r>
      <w:r w:rsidRPr="001C2B11">
        <w:rPr>
          <w:rFonts w:asciiTheme="majorHAnsi" w:hAnsiTheme="majorHAnsi"/>
          <w:sz w:val="16"/>
          <w:szCs w:val="16"/>
        </w:rPr>
        <w:t xml:space="preserve">Some reports, including the Immigration Policy Center’s “Untying the Knot” series, have taken any observable demographic diﬀerence between immigrants and natives to imply that they do not compete for jobs. In one case, the authors write that, “[t]here were 390,000 unemployed natives without a high‐school¶ 5I ¶ diploma who had no occupation, compared to zero employed recent immigrants without a high‐school diploma.” 20 In other words, the authors limit the sample to people who report having no </w:t>
      </w:r>
      <w:proofErr w:type="gramStart"/>
      <w:r w:rsidRPr="001C2B11">
        <w:rPr>
          <w:rFonts w:asciiTheme="majorHAnsi" w:hAnsiTheme="majorHAnsi"/>
          <w:sz w:val="16"/>
          <w:szCs w:val="16"/>
        </w:rPr>
        <w:t>occupation ,</w:t>
      </w:r>
      <w:proofErr w:type="gramEnd"/>
      <w:r w:rsidRPr="001C2B11">
        <w:rPr>
          <w:rFonts w:asciiTheme="majorHAnsi" w:hAnsiTheme="majorHAnsi"/>
          <w:sz w:val="16"/>
          <w:szCs w:val="16"/>
        </w:rPr>
        <w:t xml:space="preserve"> then claim that because no immigrants who do have an occupation have the same education level as some unemployed </w:t>
      </w:r>
      <w:proofErr w:type="spellStart"/>
      <w:r w:rsidRPr="001C2B11">
        <w:rPr>
          <w:rFonts w:asciiTheme="majorHAnsi" w:hAnsiTheme="majorHAnsi"/>
          <w:sz w:val="16"/>
          <w:szCs w:val="16"/>
        </w:rPr>
        <w:t>na</w:t>
      </w:r>
      <w:proofErr w:type="spellEnd"/>
      <w:r w:rsidRPr="001C2B11">
        <w:rPr>
          <w:rFonts w:asciiTheme="majorHAnsi" w:hAnsiTheme="majorHAnsi"/>
          <w:sz w:val="16"/>
          <w:szCs w:val="16"/>
        </w:rPr>
        <w:t xml:space="preserve"> - </w:t>
      </w:r>
      <w:proofErr w:type="spellStart"/>
      <w:r w:rsidRPr="001C2B11">
        <w:rPr>
          <w:rFonts w:asciiTheme="majorHAnsi" w:hAnsiTheme="majorHAnsi"/>
          <w:sz w:val="16"/>
          <w:szCs w:val="16"/>
        </w:rPr>
        <w:t>tives</w:t>
      </w:r>
      <w:proofErr w:type="spellEnd"/>
      <w:r w:rsidRPr="001C2B11">
        <w:rPr>
          <w:rFonts w:asciiTheme="majorHAnsi" w:hAnsiTheme="majorHAnsi"/>
          <w:sz w:val="16"/>
          <w:szCs w:val="16"/>
        </w:rPr>
        <w:t xml:space="preserve">, there is no competition between immigrants and natives. This is not evidence of anything.¶ Every “finding” made in the “Untying the Knot” series is consistent with an assumed lack of immigrant-native competition. </w:t>
      </w:r>
      <w:r w:rsidRPr="001C2B11">
        <w:rPr>
          <w:rFonts w:ascii="STIXNonUnicode" w:hAnsi="STIXNonUnicode" w:cs="STIXNonUnicode"/>
          <w:sz w:val="16"/>
          <w:szCs w:val="16"/>
        </w:rPr>
        <w:t></w:t>
      </w:r>
      <w:r w:rsidRPr="001C2B11">
        <w:rPr>
          <w:rFonts w:asciiTheme="majorHAnsi" w:hAnsiTheme="majorHAnsi"/>
          <w:sz w:val="16"/>
          <w:szCs w:val="16"/>
        </w:rPr>
        <w:t xml:space="preserve">e authors attempt to prove that immigrants and natives of diﬀerent skill levels live in diﬀerent parts of the country by making observations like, “the largest share (26.9 percent) of all employed recent </w:t>
      </w:r>
      <w:proofErr w:type="spellStart"/>
      <w:r w:rsidRPr="001C2B11">
        <w:rPr>
          <w:rFonts w:asciiTheme="majorHAnsi" w:hAnsiTheme="majorHAnsi"/>
          <w:sz w:val="16"/>
          <w:szCs w:val="16"/>
        </w:rPr>
        <w:t>immi</w:t>
      </w:r>
      <w:proofErr w:type="spellEnd"/>
      <w:r w:rsidRPr="001C2B11">
        <w:rPr>
          <w:rFonts w:asciiTheme="majorHAnsi" w:hAnsiTheme="majorHAnsi"/>
          <w:sz w:val="16"/>
          <w:szCs w:val="16"/>
        </w:rPr>
        <w:t xml:space="preserve"> - grants without a high school diploma lived in the Pacific states … [b]</w:t>
      </w:r>
      <w:proofErr w:type="spellStart"/>
      <w:r w:rsidRPr="001C2B11">
        <w:rPr>
          <w:rFonts w:asciiTheme="majorHAnsi" w:hAnsiTheme="majorHAnsi"/>
          <w:sz w:val="16"/>
          <w:szCs w:val="16"/>
        </w:rPr>
        <w:t>ut</w:t>
      </w:r>
      <w:proofErr w:type="spellEnd"/>
      <w:r w:rsidRPr="001C2B11">
        <w:rPr>
          <w:rFonts w:asciiTheme="majorHAnsi" w:hAnsiTheme="majorHAnsi"/>
          <w:sz w:val="16"/>
          <w:szCs w:val="16"/>
        </w:rPr>
        <w:t xml:space="preserve"> the largest share (18.9 percent) of un - employed natives without a high‐school diploma lived in the East North Central states.” 21 </w:t>
      </w:r>
      <w:r w:rsidRPr="001C2B11">
        <w:rPr>
          <w:rFonts w:ascii="STIXNonUnicode" w:hAnsi="STIXNonUnicode" w:cs="STIXNonUnicode"/>
          <w:sz w:val="16"/>
          <w:szCs w:val="16"/>
        </w:rPr>
        <w:t></w:t>
      </w:r>
      <w:proofErr w:type="spellStart"/>
      <w:r w:rsidRPr="001C2B11">
        <w:rPr>
          <w:rFonts w:asciiTheme="majorHAnsi" w:hAnsiTheme="majorHAnsi"/>
          <w:sz w:val="16"/>
          <w:szCs w:val="16"/>
        </w:rPr>
        <w:t>ese</w:t>
      </w:r>
      <w:proofErr w:type="spellEnd"/>
      <w:r w:rsidRPr="001C2B11">
        <w:rPr>
          <w:rFonts w:asciiTheme="majorHAnsi" w:hAnsiTheme="majorHAnsi"/>
          <w:sz w:val="16"/>
          <w:szCs w:val="16"/>
        </w:rPr>
        <w:t xml:space="preserve"> percentages gloss over the reality that there are millions of low-skill natives in Pacific states and millions of immigrants in East North Central states. </w:t>
      </w:r>
      <w:r w:rsidRPr="001C2B11">
        <w:rPr>
          <w:rFonts w:ascii="STIXNonUnicode" w:hAnsi="STIXNonUnicode" w:cs="STIXNonUnicode"/>
          <w:sz w:val="16"/>
          <w:szCs w:val="16"/>
        </w:rPr>
        <w:t></w:t>
      </w:r>
      <w:r w:rsidRPr="001C2B11">
        <w:rPr>
          <w:rFonts w:asciiTheme="majorHAnsi" w:hAnsiTheme="majorHAnsi"/>
          <w:sz w:val="16"/>
          <w:szCs w:val="16"/>
        </w:rPr>
        <w:t xml:space="preserve">e authors attempt to use slight diﬀerences in regional demographics to mask the fact that there are immigrants and natives competing within the same skill levels and occupations in every part of the country.¶ </w:t>
      </w:r>
      <w:proofErr w:type="gramStart"/>
      <w:r w:rsidRPr="001C2B11">
        <w:rPr>
          <w:rFonts w:asciiTheme="majorHAnsi" w:hAnsiTheme="majorHAnsi"/>
          <w:sz w:val="16"/>
          <w:szCs w:val="16"/>
        </w:rPr>
        <w:t>Just</w:t>
      </w:r>
      <w:proofErr w:type="gramEnd"/>
      <w:r w:rsidRPr="001C2B11">
        <w:rPr>
          <w:rFonts w:asciiTheme="majorHAnsi" w:hAnsiTheme="majorHAnsi"/>
          <w:sz w:val="16"/>
          <w:szCs w:val="16"/>
        </w:rPr>
        <w:t xml:space="preserve"> as importantly, the study’s attempt to use regional diﬀerences to disprove immigrant-native competition is seriously flawed. Downward wage pressure and job displacement occurs nationally, rendering local diﬀerences less significant. For example, the shift toward illegal labor in the meatpacking industry moved production from urban to rural areas and applied cost-cutting pressure to meat producers everywhere. Natives in one part of the country lost jobs to illegal immigrants in another part. </w:t>
      </w:r>
      <w:r w:rsidRPr="001C2B11">
        <w:rPr>
          <w:rFonts w:ascii="STIXNonUnicode" w:hAnsi="STIXNonUnicode" w:cs="STIXNonUnicode"/>
          <w:sz w:val="16"/>
          <w:szCs w:val="16"/>
        </w:rPr>
        <w:t></w:t>
      </w:r>
      <w:r w:rsidRPr="001C2B11">
        <w:rPr>
          <w:rFonts w:asciiTheme="majorHAnsi" w:hAnsiTheme="majorHAnsi"/>
          <w:sz w:val="16"/>
          <w:szCs w:val="16"/>
        </w:rPr>
        <w:t xml:space="preserve">e claims in “Untying the Knot” are meaningless and misleading, and the premise of the claims out of touch with the realities of the U.S. labor market. Nonetheless, pro-amnesty groups apparently found the report’s baseless conclusions to be quite useful — the Immigration Policy Center, an oﬀshoot of the American Immigration Lawyers Association, touted the report as its second most utilized resource in 2009. 22¶ </w:t>
      </w:r>
      <w:proofErr w:type="gramStart"/>
      <w:r w:rsidRPr="001C2B11">
        <w:rPr>
          <w:rFonts w:asciiTheme="majorHAnsi" w:hAnsiTheme="majorHAnsi"/>
          <w:sz w:val="16"/>
          <w:szCs w:val="16"/>
        </w:rPr>
        <w:t>Others</w:t>
      </w:r>
      <w:proofErr w:type="gramEnd"/>
      <w:r w:rsidRPr="001C2B11">
        <w:rPr>
          <w:rFonts w:asciiTheme="majorHAnsi" w:hAnsiTheme="majorHAnsi"/>
          <w:sz w:val="16"/>
          <w:szCs w:val="16"/>
        </w:rPr>
        <w:t xml:space="preserve"> looking to justify a need for unskilled labor treat employers as if they were not interested parties. </w:t>
      </w:r>
      <w:proofErr w:type="spellStart"/>
      <w:r w:rsidRPr="001C2B11">
        <w:rPr>
          <w:rFonts w:asciiTheme="majorHAnsi" w:hAnsiTheme="majorHAnsi"/>
          <w:sz w:val="16"/>
          <w:szCs w:val="16"/>
        </w:rPr>
        <w:t>Em</w:t>
      </w:r>
      <w:proofErr w:type="spellEnd"/>
      <w:r w:rsidRPr="001C2B11">
        <w:rPr>
          <w:rFonts w:asciiTheme="majorHAnsi" w:hAnsiTheme="majorHAnsi"/>
          <w:sz w:val="16"/>
          <w:szCs w:val="16"/>
        </w:rPr>
        <w:t xml:space="preserve"> - </w:t>
      </w:r>
      <w:proofErr w:type="spellStart"/>
      <w:r w:rsidRPr="001C2B11">
        <w:rPr>
          <w:rFonts w:asciiTheme="majorHAnsi" w:hAnsiTheme="majorHAnsi"/>
          <w:sz w:val="16"/>
          <w:szCs w:val="16"/>
        </w:rPr>
        <w:t>ployers</w:t>
      </w:r>
      <w:proofErr w:type="spellEnd"/>
      <w:r w:rsidRPr="001C2B11">
        <w:rPr>
          <w:rFonts w:asciiTheme="majorHAnsi" w:hAnsiTheme="majorHAnsi"/>
          <w:sz w:val="16"/>
          <w:szCs w:val="16"/>
        </w:rPr>
        <w:t xml:space="preserve"> often claim shortages of unskilled labor to justify their need for a constant supply of migrant workers, whether legal or illegal. These claims are not backed by wage patterns or employment data. In fact, employers do not take full advantage of existing unskilled worker programs. The H-2A visa for temporary agricultural workers is uncapped, meaning that employers could legally bring in as many seasonal laborers as they need through the H-2B visa program, the demand for which was so low in 2009 that USCIS extended the application deadline and ultimately left about 10,000 visas unclaimed at the end of the year. 23 Claims that farmers would be unable to harvest their crops without illegal immigrants are pure fiction. 24 Instead, they could use legal </w:t>
      </w:r>
      <w:proofErr w:type="spellStart"/>
      <w:r w:rsidRPr="001C2B11">
        <w:rPr>
          <w:rFonts w:asciiTheme="majorHAnsi" w:hAnsiTheme="majorHAnsi"/>
          <w:sz w:val="16"/>
          <w:szCs w:val="16"/>
        </w:rPr>
        <w:t>im</w:t>
      </w:r>
      <w:proofErr w:type="spellEnd"/>
      <w:r w:rsidRPr="001C2B11">
        <w:rPr>
          <w:rFonts w:asciiTheme="majorHAnsi" w:hAnsiTheme="majorHAnsi"/>
          <w:sz w:val="16"/>
          <w:szCs w:val="16"/>
        </w:rPr>
        <w:t xml:space="preserve"> - migrants or natives.¶ In addition to the practice of hiring illegal aliens rather than using legal guest worker programs, employers have turned away from hiring teens. The steep decline in teen employment since the 1980s, both year-round and during the summer, is unprecedented for any demographic group in American history. Teen summer employment hit a 60-year low in 2008, with just 32.7 percent of teens holding a summer job. Over 3.4 million </w:t>
      </w:r>
      <w:proofErr w:type="gramStart"/>
      <w:r w:rsidRPr="001C2B11">
        <w:rPr>
          <w:rFonts w:asciiTheme="majorHAnsi" w:hAnsiTheme="majorHAnsi"/>
          <w:sz w:val="16"/>
          <w:szCs w:val="16"/>
        </w:rPr>
        <w:t>teens</w:t>
      </w:r>
      <w:proofErr w:type="gramEnd"/>
      <w:r w:rsidRPr="001C2B11">
        <w:rPr>
          <w:rFonts w:asciiTheme="majorHAnsi" w:hAnsiTheme="majorHAnsi"/>
          <w:sz w:val="16"/>
          <w:szCs w:val="16"/>
        </w:rPr>
        <w:t xml:space="preserve"> were¶ 6 Federation for American Immigration Reform either unemployed, underemployed, or part of the labor force reserve that summer. The households who have suﬀered most are the ones that would benefit most from another income-earner — low-income teens were nearly twice as likely to be underutilized as high-income teens. 25¶ Overall, there is a massive pool of unskilled natives that needs work. In May 2010, 7.1 million natives with a high school diploma or less were unemployed, another 3.1 million were not considered part of the labor force but reported wanting a job, and 2.7 million more were working part-time for an economic reason. 26 It would make no sense to grant permanent legal status and full job market access to millions of unskilled illegal alien workers at the expense of these 12.9 million natives, not to mention the millions more whose wages have been undercut by low-skill immigration.</w:t>
      </w:r>
      <w:r w:rsidRPr="001C2B11">
        <w:rPr>
          <w:rFonts w:asciiTheme="majorHAnsi" w:hAnsiTheme="majorHAnsi"/>
        </w:rPr>
        <w:t xml:space="preserve"> </w:t>
      </w:r>
      <w:r w:rsidRPr="001C2B11">
        <w:rPr>
          <w:rStyle w:val="StyleBoldUnderline"/>
          <w:rFonts w:asciiTheme="majorHAnsi" w:hAnsiTheme="majorHAnsi"/>
        </w:rPr>
        <w:t>Politicians should not succumb to corporate America’s addiction to ever- growing quantities of unskilled immigrant labor.</w:t>
      </w:r>
    </w:p>
    <w:p w14:paraId="633F8404" w14:textId="77777777" w:rsidR="00FC6A62" w:rsidRPr="001C2B11" w:rsidRDefault="00FC6A62" w:rsidP="00FC6A62">
      <w:pPr>
        <w:pStyle w:val="Heading4"/>
      </w:pPr>
      <w:r w:rsidRPr="001C2B11">
        <w:t>Low Skilled worker immigration lowers wages for American Workers</w:t>
      </w:r>
    </w:p>
    <w:p w14:paraId="16B88B1C" w14:textId="77777777" w:rsidR="00FC6A62" w:rsidRPr="001C2B11" w:rsidRDefault="00FC6A62" w:rsidP="00FC6A62">
      <w:pPr>
        <w:rPr>
          <w:rFonts w:asciiTheme="majorHAnsi" w:hAnsiTheme="majorHAnsi"/>
        </w:rPr>
      </w:pPr>
      <w:r w:rsidRPr="001C2B11">
        <w:rPr>
          <w:rFonts w:asciiTheme="majorHAnsi" w:hAnsiTheme="majorHAnsi"/>
        </w:rPr>
        <w:t>Eric a.</w:t>
      </w:r>
      <w:r w:rsidRPr="001C2B11">
        <w:rPr>
          <w:rStyle w:val="StyleStyleBold12pt"/>
          <w:rFonts w:asciiTheme="majorHAnsi" w:hAnsiTheme="majorHAnsi"/>
        </w:rPr>
        <w:t xml:space="preserve"> </w:t>
      </w:r>
      <w:proofErr w:type="spellStart"/>
      <w:r w:rsidRPr="001C2B11">
        <w:rPr>
          <w:rStyle w:val="StyleStyleBold12pt"/>
          <w:rFonts w:asciiTheme="majorHAnsi" w:hAnsiTheme="majorHAnsi"/>
        </w:rPr>
        <w:t>Ruark</w:t>
      </w:r>
      <w:proofErr w:type="spellEnd"/>
      <w:r w:rsidRPr="001C2B11">
        <w:rPr>
          <w:rFonts w:asciiTheme="majorHAnsi" w:hAnsiTheme="majorHAnsi"/>
        </w:rPr>
        <w:t xml:space="preserve">, director of research </w:t>
      </w:r>
      <w:r w:rsidRPr="001C2B11">
        <w:rPr>
          <w:rStyle w:val="StyleStyleBold12pt"/>
          <w:rFonts w:asciiTheme="majorHAnsi" w:hAnsiTheme="majorHAnsi"/>
        </w:rPr>
        <w:t>and</w:t>
      </w:r>
      <w:r w:rsidRPr="001C2B11">
        <w:rPr>
          <w:rFonts w:asciiTheme="majorHAnsi" w:hAnsiTheme="majorHAnsi"/>
        </w:rPr>
        <w:t xml:space="preserve"> Matthew </w:t>
      </w:r>
      <w:r w:rsidRPr="001C2B11">
        <w:rPr>
          <w:rStyle w:val="StyleStyleBold12pt"/>
          <w:rFonts w:asciiTheme="majorHAnsi" w:hAnsiTheme="majorHAnsi"/>
        </w:rPr>
        <w:t>Graham</w:t>
      </w:r>
      <w:r w:rsidRPr="001C2B11">
        <w:rPr>
          <w:rFonts w:asciiTheme="majorHAnsi" w:hAnsiTheme="majorHAnsi"/>
        </w:rPr>
        <w:t xml:space="preserve">, </w:t>
      </w:r>
      <w:r w:rsidRPr="001C2B11">
        <w:rPr>
          <w:rStyle w:val="StyleStyleBold12pt"/>
          <w:rFonts w:asciiTheme="majorHAnsi" w:hAnsiTheme="majorHAnsi"/>
        </w:rPr>
        <w:t>2011</w:t>
      </w:r>
      <w:r w:rsidRPr="001C2B11">
        <w:rPr>
          <w:rFonts w:asciiTheme="majorHAnsi" w:hAnsiTheme="majorHAnsi"/>
        </w:rPr>
        <w:t>, Federation for American Immigration Reform, “Poverty and Low-Wage Earners: The Harmful Effect of Unskilled Immigrants on American Workers”, http://www.fairus.org/issue/immigration-poverty-and-low-wage-earners-the-harmful-effect-of-unskilled-immigrants-on-american-work</w:t>
      </w:r>
    </w:p>
    <w:p w14:paraId="40BD7C1A" w14:textId="77777777" w:rsidR="00FC6A62" w:rsidRPr="001C2B11" w:rsidRDefault="00FC6A62" w:rsidP="00FC6A62">
      <w:pPr>
        <w:rPr>
          <w:rStyle w:val="StyleBoldUnderline"/>
          <w:rFonts w:asciiTheme="majorHAnsi" w:hAnsiTheme="majorHAnsi"/>
          <w:b w:val="0"/>
          <w:bCs w:val="0"/>
          <w:sz w:val="12"/>
        </w:rPr>
      </w:pPr>
      <w:r w:rsidRPr="001C2B11">
        <w:rPr>
          <w:rStyle w:val="StyleBoldUnderline"/>
          <w:rFonts w:asciiTheme="majorHAnsi" w:hAnsiTheme="majorHAnsi"/>
        </w:rPr>
        <w:t xml:space="preserve">Regardless of their views about the overall economic eﬀect of immigration, almost all economists agree that poor native workers bear the brunt of its negative consequences. Foreign-born workers compete with natives on all skill levels, but because immigrants to the U.S. are disproportionately unskilled, they are especially likely to </w:t>
      </w:r>
      <w:proofErr w:type="gramStart"/>
      <w:r w:rsidRPr="001C2B11">
        <w:rPr>
          <w:rStyle w:val="StyleBoldUnderline"/>
          <w:rFonts w:asciiTheme="majorHAnsi" w:hAnsiTheme="majorHAnsi"/>
        </w:rPr>
        <w:t>un</w:t>
      </w:r>
      <w:proofErr w:type="gramEnd"/>
      <w:r w:rsidRPr="001C2B11">
        <w:rPr>
          <w:rStyle w:val="StyleBoldUnderline"/>
          <w:rFonts w:asciiTheme="majorHAnsi" w:hAnsiTheme="majorHAnsi"/>
        </w:rPr>
        <w:t xml:space="preserve"> - </w:t>
      </w:r>
      <w:proofErr w:type="spellStart"/>
      <w:r w:rsidRPr="001C2B11">
        <w:rPr>
          <w:rStyle w:val="StyleBoldUnderline"/>
          <w:rFonts w:asciiTheme="majorHAnsi" w:hAnsiTheme="majorHAnsi"/>
        </w:rPr>
        <w:t>dercut</w:t>
      </w:r>
      <w:proofErr w:type="spellEnd"/>
      <w:r w:rsidRPr="001C2B11">
        <w:rPr>
          <w:rStyle w:val="StyleBoldUnderline"/>
          <w:rFonts w:asciiTheme="majorHAnsi" w:hAnsiTheme="majorHAnsi"/>
        </w:rPr>
        <w:t xml:space="preserve"> the wages of low-skill natives.</w:t>
      </w:r>
      <w:r w:rsidRPr="001C2B11">
        <w:rPr>
          <w:rFonts w:asciiTheme="majorHAnsi" w:hAnsiTheme="majorHAnsi"/>
        </w:rPr>
        <w:t xml:space="preserve"> </w:t>
      </w:r>
      <w:r w:rsidRPr="001C2B11">
        <w:rPr>
          <w:rFonts w:asciiTheme="majorHAnsi" w:hAnsiTheme="majorHAnsi"/>
          <w:sz w:val="16"/>
          <w:szCs w:val="16"/>
        </w:rPr>
        <w:t>An analysis of America’s 25 largest metropolitan areas showed that in high- skill industry groups like health professionals, technicians, administrative workers, and educators, immigrant earnings were usually within 10 percent of native wages; however, in unskilled groups like construction, machine operators, drivers, and farming, foreign-born workers consistently earned at least 10 percent less than their peers. 27 Immigrant-native competition is an important concern in high-skill jobs, but is much more acute in low-skill industries.¶ Illegal aliens are</w:t>
      </w:r>
      <w:r w:rsidRPr="001C2B11">
        <w:rPr>
          <w:rFonts w:asciiTheme="majorHAnsi" w:hAnsiTheme="majorHAnsi"/>
        </w:rPr>
        <w:t xml:space="preserve"> </w:t>
      </w:r>
      <w:r w:rsidRPr="001C2B11">
        <w:rPr>
          <w:rStyle w:val="StyleBoldUnderline"/>
          <w:rFonts w:asciiTheme="majorHAnsi" w:hAnsiTheme="majorHAnsi"/>
        </w:rPr>
        <w:t xml:space="preserve">the least skilled subset of the immigrant population, and therefore the most likely to undercut the wages and working conditions of low-skilled </w:t>
      </w:r>
      <w:r w:rsidRPr="001C2B11">
        <w:rPr>
          <w:rStyle w:val="StyleBoldUnderline"/>
          <w:rFonts w:asciiTheme="majorHAnsi" w:hAnsiTheme="majorHAnsi"/>
        </w:rPr>
        <w:lastRenderedPageBreak/>
        <w:t>natives</w:t>
      </w:r>
      <w:r w:rsidRPr="001C2B11">
        <w:rPr>
          <w:rFonts w:asciiTheme="majorHAnsi" w:hAnsiTheme="majorHAnsi"/>
        </w:rPr>
        <w:t xml:space="preserve">. </w:t>
      </w:r>
      <w:r w:rsidRPr="001C2B11">
        <w:rPr>
          <w:rFonts w:asciiTheme="majorHAnsi" w:hAnsiTheme="majorHAnsi"/>
          <w:sz w:val="16"/>
          <w:szCs w:val="16"/>
        </w:rPr>
        <w:t xml:space="preserve">Among seventeen industry categories named by the Pew Research Center as having the highest proportions of illegal aliens, data from the Current Population Survey reveal that noncitizens earned lower wages than natives in all but one of them. 28 Data for noncitizens, which in - </w:t>
      </w:r>
      <w:proofErr w:type="spellStart"/>
      <w:r w:rsidRPr="001C2B11">
        <w:rPr>
          <w:rFonts w:asciiTheme="majorHAnsi" w:hAnsiTheme="majorHAnsi"/>
          <w:sz w:val="16"/>
          <w:szCs w:val="16"/>
        </w:rPr>
        <w:t>cludes</w:t>
      </w:r>
      <w:proofErr w:type="spellEnd"/>
      <w:r w:rsidRPr="001C2B11">
        <w:rPr>
          <w:rFonts w:asciiTheme="majorHAnsi" w:hAnsiTheme="majorHAnsi"/>
          <w:sz w:val="16"/>
          <w:szCs w:val="16"/>
        </w:rPr>
        <w:t xml:space="preserve"> legal and illegal immigrants as well as temporary laborers, diﬀer from data on illegal aliens because the latter tend to have lower wages and fewer skills. However, data on noncitizens are a much better fit for illegal aliens than using the foreign born population as a whole. In construction, noncitizens earned less than two- thirds of natives’ wage salaries, and in the two agricultural categories, they earned less than half. 29 Wage and salary diﬀerences demonstrate how illegal and unskilled immigrants place downward pressure on wages by pro - viding an incentive for employers to choose them over natives. The opportunity to exploit workers is the reason big business clamors for more immigrant labor.¶ Most wage-eﬀect studies do not analyze illegal immigrants as a separate group because most demographic data is not diﬀerentiated on that basis. However, what evidence does exist indicates that they constitute a major drag on unskilled wages. In 2010, </w:t>
      </w:r>
      <w:proofErr w:type="spellStart"/>
      <w:r w:rsidRPr="001C2B11">
        <w:rPr>
          <w:rFonts w:asciiTheme="majorHAnsi" w:hAnsiTheme="majorHAnsi"/>
          <w:sz w:val="16"/>
          <w:szCs w:val="16"/>
        </w:rPr>
        <w:t>Raúl</w:t>
      </w:r>
      <w:proofErr w:type="spellEnd"/>
      <w:r w:rsidRPr="001C2B11">
        <w:rPr>
          <w:rFonts w:asciiTheme="majorHAnsi" w:hAnsiTheme="majorHAnsi"/>
          <w:sz w:val="16"/>
          <w:szCs w:val="16"/>
        </w:rPr>
        <w:t xml:space="preserve"> Hinojosa-Ojeda of the Center for American Progress estimated that unskilled workers would on average make about $400 more per year if the illegal immigrant population were reduced by 4 million, or approximately one-third. 30 In Georgia, where the illegal immigrant share of the labor force went from about 4 percent to 7 percent from 2000 to 2007, a study by the Federal Reserve found that the illegal labor caused a 2.5 percent wage drop overall and an 11 percent drop in construction wages over the period. 31 </w:t>
      </w:r>
      <w:r w:rsidRPr="001C2B11">
        <w:rPr>
          <w:rFonts w:ascii="STIXNonUnicode" w:hAnsi="STIXNonUnicode" w:cs="STIXNonUnicode"/>
          <w:sz w:val="16"/>
          <w:szCs w:val="16"/>
        </w:rPr>
        <w:t></w:t>
      </w:r>
      <w:r w:rsidRPr="001C2B11">
        <w:rPr>
          <w:rFonts w:asciiTheme="majorHAnsi" w:hAnsiTheme="majorHAnsi"/>
          <w:sz w:val="16"/>
          <w:szCs w:val="16"/>
        </w:rPr>
        <w:t xml:space="preserve">is analysis used a confidential state employer database that helped identify Social Security mismatches, making it one of the most sophisticated estimates available. ¶ </w:t>
      </w:r>
      <w:proofErr w:type="gramStart"/>
      <w:r w:rsidRPr="001C2B11">
        <w:rPr>
          <w:rFonts w:asciiTheme="majorHAnsi" w:hAnsiTheme="majorHAnsi"/>
          <w:sz w:val="16"/>
          <w:szCs w:val="16"/>
        </w:rPr>
        <w:t>Other</w:t>
      </w:r>
      <w:proofErr w:type="gramEnd"/>
      <w:r w:rsidRPr="001C2B11">
        <w:rPr>
          <w:rFonts w:asciiTheme="majorHAnsi" w:hAnsiTheme="majorHAnsi"/>
          <w:sz w:val="16"/>
          <w:szCs w:val="16"/>
        </w:rPr>
        <w:t xml:space="preserve"> estimates focus on the entire immigrant population, whose education is comparable to natives at the high end but overwhelmingly unskilled at the other end of the distribution. </w:t>
      </w:r>
      <w:r w:rsidRPr="001C2B11">
        <w:rPr>
          <w:rFonts w:ascii="STIXNonUnicode" w:hAnsi="STIXNonUnicode" w:cs="STIXNonUnicode"/>
          <w:sz w:val="16"/>
          <w:szCs w:val="16"/>
        </w:rPr>
        <w:t></w:t>
      </w:r>
      <w:r w:rsidRPr="001C2B11">
        <w:rPr>
          <w:rFonts w:asciiTheme="majorHAnsi" w:hAnsiTheme="majorHAnsi"/>
          <w:sz w:val="16"/>
          <w:szCs w:val="16"/>
        </w:rPr>
        <w:t>e National Research Council’s landmark 1997 study estimated that high school dropouts earn 5 percent less per year due to immigration, which totaled $13 billion in wage losses at a time when the illegal alien population stood at less than half its present number. 32</w:t>
      </w:r>
      <w:r w:rsidRPr="001C2B11">
        <w:rPr>
          <w:rFonts w:asciiTheme="majorHAnsi" w:hAnsiTheme="majorHAnsi"/>
        </w:rPr>
        <w:t xml:space="preserve"> </w:t>
      </w:r>
      <w:r w:rsidRPr="001C2B11">
        <w:rPr>
          <w:rStyle w:val="StyleBoldUnderline"/>
          <w:rFonts w:asciiTheme="majorHAnsi" w:hAnsiTheme="majorHAnsi"/>
        </w:rPr>
        <w:t xml:space="preserve">Harvard University’s George </w:t>
      </w:r>
      <w:proofErr w:type="spellStart"/>
      <w:r w:rsidRPr="001C2B11">
        <w:rPr>
          <w:rStyle w:val="StyleBoldUnderline"/>
          <w:rFonts w:asciiTheme="majorHAnsi" w:hAnsiTheme="majorHAnsi"/>
        </w:rPr>
        <w:t>Borjas</w:t>
      </w:r>
      <w:proofErr w:type="spellEnd"/>
      <w:r w:rsidRPr="001C2B11">
        <w:rPr>
          <w:rStyle w:val="StyleBoldUnderline"/>
          <w:rFonts w:asciiTheme="majorHAnsi" w:hAnsiTheme="majorHAnsi"/>
        </w:rPr>
        <w:t xml:space="preserve"> concluded that immigration reduced wages for the poorest 10 percent of Americans by about 7.4 percent between 1980 and 2000 with even larger eﬀects for workers with less than 20 years of experience. 33 Other economists who have found that immigration depresses low-skilled wages include the Cato Institute’s Daniel Griswold. 34 If legal and illegal immigration continue to add to the overabundance of unskilled workers, the consequences for poor natives will continue to grow</w:t>
      </w:r>
      <w:r w:rsidRPr="001C2B11">
        <w:rPr>
          <w:rFonts w:asciiTheme="majorHAnsi" w:hAnsiTheme="majorHAnsi"/>
        </w:rPr>
        <w:t>.</w:t>
      </w:r>
      <w:r w:rsidRPr="001C2B11">
        <w:rPr>
          <w:rFonts w:asciiTheme="majorHAnsi" w:hAnsiTheme="majorHAnsi"/>
          <w:sz w:val="12"/>
        </w:rPr>
        <w:t xml:space="preserve">¶ </w:t>
      </w:r>
    </w:p>
    <w:p w14:paraId="404EBD7F" w14:textId="77777777" w:rsidR="00FC6A62" w:rsidRPr="001C2B11" w:rsidRDefault="00FC6A62" w:rsidP="00FC6A62">
      <w:pPr>
        <w:pStyle w:val="Heading4"/>
      </w:pPr>
      <w:r w:rsidRPr="001C2B11">
        <w:t>Increasing low skilled immigration contributes American unemployment</w:t>
      </w:r>
    </w:p>
    <w:p w14:paraId="27C898FD" w14:textId="77777777" w:rsidR="00FC6A62" w:rsidRPr="001C2B11" w:rsidRDefault="00FC6A62" w:rsidP="00FC6A62">
      <w:pPr>
        <w:rPr>
          <w:rFonts w:asciiTheme="majorHAnsi" w:hAnsiTheme="majorHAnsi"/>
        </w:rPr>
      </w:pPr>
      <w:r w:rsidRPr="001C2B11">
        <w:rPr>
          <w:rFonts w:asciiTheme="majorHAnsi" w:hAnsiTheme="majorHAnsi"/>
        </w:rPr>
        <w:t xml:space="preserve">Eric a. </w:t>
      </w:r>
      <w:proofErr w:type="spellStart"/>
      <w:r w:rsidRPr="001C2B11">
        <w:rPr>
          <w:rStyle w:val="StyleStyleBold12pt"/>
          <w:rFonts w:asciiTheme="majorHAnsi" w:hAnsiTheme="majorHAnsi"/>
        </w:rPr>
        <w:t>Ruark</w:t>
      </w:r>
      <w:proofErr w:type="spellEnd"/>
      <w:r w:rsidRPr="001C2B11">
        <w:rPr>
          <w:rFonts w:asciiTheme="majorHAnsi" w:hAnsiTheme="majorHAnsi"/>
        </w:rPr>
        <w:t xml:space="preserve">, director of research </w:t>
      </w:r>
      <w:r w:rsidRPr="001C2B11">
        <w:rPr>
          <w:rStyle w:val="StyleStyleBold12pt"/>
          <w:rFonts w:asciiTheme="majorHAnsi" w:hAnsiTheme="majorHAnsi"/>
        </w:rPr>
        <w:t>and</w:t>
      </w:r>
      <w:r w:rsidRPr="001C2B11">
        <w:rPr>
          <w:rFonts w:asciiTheme="majorHAnsi" w:hAnsiTheme="majorHAnsi"/>
        </w:rPr>
        <w:t xml:space="preserve"> Matthew </w:t>
      </w:r>
      <w:r w:rsidRPr="001C2B11">
        <w:rPr>
          <w:rStyle w:val="StyleStyleBold12pt"/>
          <w:rFonts w:asciiTheme="majorHAnsi" w:hAnsiTheme="majorHAnsi"/>
        </w:rPr>
        <w:t>Graham, 2011</w:t>
      </w:r>
      <w:r w:rsidRPr="001C2B11">
        <w:rPr>
          <w:rFonts w:asciiTheme="majorHAnsi" w:hAnsiTheme="majorHAnsi"/>
        </w:rPr>
        <w:t>, Federation for American Immigration Reform, “Poverty and Low-Wage Earners: The Harmful Effect of Unskilled Immigrants on American Workers”, http://www.fairus.org/issue/immigration-poverty-and-low-wage-earners-the-harmful-effect-of-unskilled-immigrants-on-american-work</w:t>
      </w:r>
    </w:p>
    <w:p w14:paraId="55A1F24F" w14:textId="77777777" w:rsidR="00FC6A62" w:rsidRPr="001C2B11" w:rsidRDefault="00FC6A62" w:rsidP="00FC6A62">
      <w:pPr>
        <w:rPr>
          <w:rFonts w:asciiTheme="majorHAnsi" w:hAnsiTheme="majorHAnsi"/>
        </w:rPr>
      </w:pPr>
      <w:r w:rsidRPr="001C2B11">
        <w:rPr>
          <w:rStyle w:val="StyleBoldUnderline"/>
          <w:rFonts w:asciiTheme="majorHAnsi" w:hAnsiTheme="majorHAnsi"/>
        </w:rPr>
        <w:t>A strong link exists between low-skill immigrant labor and native unemployment</w:t>
      </w:r>
      <w:r w:rsidRPr="001C2B11">
        <w:rPr>
          <w:rFonts w:asciiTheme="majorHAnsi" w:hAnsiTheme="majorHAnsi"/>
        </w:rPr>
        <w:t xml:space="preserve">. Steve </w:t>
      </w:r>
      <w:proofErr w:type="spellStart"/>
      <w:r w:rsidRPr="001C2B11">
        <w:rPr>
          <w:rFonts w:asciiTheme="majorHAnsi" w:hAnsiTheme="majorHAnsi"/>
        </w:rPr>
        <w:t>Camarota</w:t>
      </w:r>
      <w:proofErr w:type="spellEnd"/>
      <w:r w:rsidRPr="001C2B11">
        <w:rPr>
          <w:rFonts w:asciiTheme="majorHAnsi" w:hAnsiTheme="majorHAnsi"/>
        </w:rPr>
        <w:t xml:space="preserve"> of the Center for Immigration Studies found </w:t>
      </w:r>
      <w:r w:rsidRPr="001C2B11">
        <w:rPr>
          <w:rStyle w:val="StyleBoldUnderline"/>
          <w:rFonts w:asciiTheme="majorHAnsi" w:hAnsiTheme="majorHAnsi"/>
        </w:rPr>
        <w:t>a correlation of 0.9 between low-skill immigrants’ share of an occupation and the native unemployment rate in that occupation</w:t>
      </w:r>
      <w:r w:rsidRPr="001C2B11">
        <w:rPr>
          <w:rFonts w:asciiTheme="majorHAnsi" w:hAnsiTheme="majorHAnsi"/>
        </w:rPr>
        <w:t xml:space="preserve">; the correlation between the illegal immigrant share of an </w:t>
      </w:r>
      <w:proofErr w:type="spellStart"/>
      <w:r w:rsidRPr="001C2B11">
        <w:rPr>
          <w:rFonts w:asciiTheme="majorHAnsi" w:hAnsiTheme="majorHAnsi"/>
        </w:rPr>
        <w:t>oc</w:t>
      </w:r>
      <w:proofErr w:type="spellEnd"/>
      <w:r w:rsidRPr="001C2B11">
        <w:rPr>
          <w:rFonts w:asciiTheme="majorHAnsi" w:hAnsiTheme="majorHAnsi"/>
        </w:rPr>
        <w:t xml:space="preserve"> - </w:t>
      </w:r>
      <w:proofErr w:type="spellStart"/>
      <w:r w:rsidRPr="001C2B11">
        <w:rPr>
          <w:rFonts w:asciiTheme="majorHAnsi" w:hAnsiTheme="majorHAnsi"/>
        </w:rPr>
        <w:t>cupation</w:t>
      </w:r>
      <w:proofErr w:type="spellEnd"/>
      <w:r w:rsidRPr="001C2B11">
        <w:rPr>
          <w:rFonts w:asciiTheme="majorHAnsi" w:hAnsiTheme="majorHAnsi"/>
        </w:rPr>
        <w:t xml:space="preserve"> and native unemployment was also high at 0.91 (the highest possible correlation is 1). Translated from statistical terminology</w:t>
      </w:r>
      <w:r w:rsidRPr="001C2B11">
        <w:rPr>
          <w:rStyle w:val="StyleBoldUnderline"/>
          <w:rFonts w:asciiTheme="majorHAnsi" w:hAnsiTheme="majorHAnsi"/>
        </w:rPr>
        <w:t>, these numbers show that illegal and low-skill immigration go hand-in-hand with a rise in native unemployment</w:t>
      </w:r>
      <w:r w:rsidRPr="001C2B11">
        <w:rPr>
          <w:rFonts w:asciiTheme="majorHAnsi" w:hAnsiTheme="majorHAnsi"/>
        </w:rPr>
        <w:t xml:space="preserve">. The share of illegal and </w:t>
      </w:r>
      <w:r w:rsidRPr="001C2B11">
        <w:rPr>
          <w:rStyle w:val="StyleBoldUnderline"/>
          <w:rFonts w:asciiTheme="majorHAnsi" w:hAnsiTheme="majorHAnsi"/>
        </w:rPr>
        <w:t>low-skill immigrants in a job category explains about 80 percent of the variance in native unemployment between diﬀerent occupations.</w:t>
      </w:r>
      <w:r w:rsidRPr="001C2B11">
        <w:rPr>
          <w:rFonts w:asciiTheme="majorHAnsi" w:hAnsiTheme="majorHAnsi"/>
        </w:rPr>
        <w:t xml:space="preserve"> 35</w:t>
      </w:r>
      <w:r w:rsidRPr="001C2B11">
        <w:rPr>
          <w:rFonts w:asciiTheme="majorHAnsi" w:hAnsiTheme="majorHAnsi"/>
          <w:sz w:val="12"/>
        </w:rPr>
        <w:t xml:space="preserve">¶ </w:t>
      </w:r>
      <w:proofErr w:type="gramStart"/>
      <w:r w:rsidRPr="001C2B11">
        <w:rPr>
          <w:rFonts w:asciiTheme="majorHAnsi" w:hAnsiTheme="majorHAnsi"/>
        </w:rPr>
        <w:t>Any</w:t>
      </w:r>
      <w:proofErr w:type="gramEnd"/>
      <w:r w:rsidRPr="001C2B11">
        <w:rPr>
          <w:rFonts w:asciiTheme="majorHAnsi" w:hAnsiTheme="majorHAnsi"/>
        </w:rPr>
        <w:t xml:space="preserve"> large-scale immigration reform must address the impact of both legal and illegal immigration on the un - skilled labor surplus. Congress could easily mandate cost eﬀective employer-based measures such as E-Verify that would deter illegal immigration and </w:t>
      </w:r>
      <w:proofErr w:type="spellStart"/>
      <w:r w:rsidRPr="001C2B11">
        <w:rPr>
          <w:rFonts w:asciiTheme="majorHAnsi" w:hAnsiTheme="majorHAnsi"/>
        </w:rPr>
        <w:t>encouage</w:t>
      </w:r>
      <w:proofErr w:type="spellEnd"/>
      <w:r w:rsidRPr="001C2B11">
        <w:rPr>
          <w:rFonts w:asciiTheme="majorHAnsi" w:hAnsiTheme="majorHAnsi"/>
        </w:rPr>
        <w:t xml:space="preserve"> voluntary emigration due to decreasing employment </w:t>
      </w:r>
      <w:proofErr w:type="spellStart"/>
      <w:r w:rsidRPr="001C2B11">
        <w:rPr>
          <w:rFonts w:asciiTheme="majorHAnsi" w:hAnsiTheme="majorHAnsi"/>
        </w:rPr>
        <w:t>oppor</w:t>
      </w:r>
      <w:proofErr w:type="spellEnd"/>
      <w:r w:rsidRPr="001C2B11">
        <w:rPr>
          <w:rFonts w:asciiTheme="majorHAnsi" w:hAnsiTheme="majorHAnsi"/>
        </w:rPr>
        <w:t xml:space="preserve"> - </w:t>
      </w:r>
      <w:proofErr w:type="spellStart"/>
      <w:r w:rsidRPr="001C2B11">
        <w:rPr>
          <w:rFonts w:asciiTheme="majorHAnsi" w:hAnsiTheme="majorHAnsi"/>
        </w:rPr>
        <w:t>tunities</w:t>
      </w:r>
      <w:proofErr w:type="spellEnd"/>
      <w:r w:rsidRPr="001C2B11">
        <w:rPr>
          <w:rFonts w:asciiTheme="majorHAnsi" w:hAnsiTheme="majorHAnsi"/>
        </w:rPr>
        <w:t xml:space="preserve"> for illegal workers. Illegal aliens are rational people. </w:t>
      </w:r>
    </w:p>
    <w:p w14:paraId="7BAF8003" w14:textId="77777777" w:rsidR="00C27489" w:rsidRPr="001C2B11" w:rsidRDefault="00C27489" w:rsidP="00C27489">
      <w:pPr>
        <w:pStyle w:val="Heading4"/>
      </w:pPr>
      <w:r w:rsidRPr="001C2B11">
        <w:t>Immigrants have a negative effect on the economy </w:t>
      </w:r>
    </w:p>
    <w:p w14:paraId="0382AEFA" w14:textId="16CEEFA0" w:rsidR="00C27489" w:rsidRPr="001C2B11" w:rsidRDefault="00C27489" w:rsidP="00C27489">
      <w:pPr>
        <w:rPr>
          <w:rFonts w:asciiTheme="majorHAnsi" w:hAnsiTheme="majorHAnsi"/>
        </w:rPr>
      </w:pPr>
      <w:r w:rsidRPr="001C2B11">
        <w:rPr>
          <w:rFonts w:asciiTheme="majorHAnsi" w:hAnsiTheme="majorHAnsi"/>
        </w:rPr>
        <w:t xml:space="preserve">Russ </w:t>
      </w:r>
      <w:r w:rsidRPr="001C2B11">
        <w:rPr>
          <w:rStyle w:val="StyleStyleBold12pt"/>
          <w:rFonts w:asciiTheme="majorHAnsi" w:hAnsiTheme="majorHAnsi"/>
        </w:rPr>
        <w:t>Buchanan</w:t>
      </w:r>
      <w:r w:rsidRPr="001C2B11">
        <w:rPr>
          <w:rFonts w:asciiTheme="majorHAnsi" w:hAnsiTheme="majorHAnsi"/>
        </w:rPr>
        <w:t xml:space="preserve"> “Why is immigration bad for the U.S.?” http://www.ehow.com/list_5776034_immigration-bad-u_s__.html May 21, </w:t>
      </w:r>
      <w:r w:rsidRPr="001C2B11">
        <w:rPr>
          <w:rStyle w:val="StyleStyleBold12pt"/>
          <w:rFonts w:asciiTheme="majorHAnsi" w:hAnsiTheme="majorHAnsi"/>
        </w:rPr>
        <w:t>2013</w:t>
      </w:r>
      <w:r w:rsidRPr="001C2B11">
        <w:rPr>
          <w:rFonts w:asciiTheme="majorHAnsi" w:hAnsiTheme="majorHAnsi"/>
        </w:rPr>
        <w:t> </w:t>
      </w:r>
    </w:p>
    <w:p w14:paraId="4874F809" w14:textId="3C0D0DE9" w:rsidR="00C27489" w:rsidRPr="001C2B11" w:rsidRDefault="00C27489" w:rsidP="00C27489">
      <w:pPr>
        <w:widowControl w:val="0"/>
        <w:autoSpaceDE w:val="0"/>
        <w:autoSpaceDN w:val="0"/>
        <w:adjustRightInd w:val="0"/>
        <w:spacing w:after="240"/>
        <w:rPr>
          <w:rFonts w:asciiTheme="majorHAnsi" w:hAnsiTheme="majorHAnsi" w:cs="Times"/>
        </w:rPr>
      </w:pPr>
      <w:r w:rsidRPr="001C2B11">
        <w:rPr>
          <w:rFonts w:asciiTheme="majorHAnsi" w:hAnsiTheme="majorHAnsi"/>
        </w:rPr>
        <w:t>Many</w:t>
      </w:r>
      <w:r w:rsidRPr="001C2B11">
        <w:rPr>
          <w:rFonts w:asciiTheme="majorHAnsi" w:hAnsiTheme="majorHAnsi" w:cs="Helvetica"/>
          <w:sz w:val="32"/>
          <w:szCs w:val="32"/>
        </w:rPr>
        <w:t xml:space="preserve"> </w:t>
      </w:r>
      <w:r w:rsidRPr="001C2B11">
        <w:rPr>
          <w:rStyle w:val="StyleBoldUnderline"/>
          <w:rFonts w:asciiTheme="majorHAnsi" w:hAnsiTheme="majorHAnsi"/>
        </w:rPr>
        <w:t>labor and immigration analysts believe</w:t>
      </w:r>
      <w:r w:rsidRPr="001C2B11">
        <w:rPr>
          <w:rFonts w:asciiTheme="majorHAnsi" w:hAnsiTheme="majorHAnsi" w:cs="Helvetica"/>
          <w:b/>
          <w:bCs/>
          <w:sz w:val="32"/>
          <w:szCs w:val="32"/>
        </w:rPr>
        <w:t xml:space="preserve"> </w:t>
      </w:r>
      <w:r w:rsidRPr="001C2B11">
        <w:rPr>
          <w:rFonts w:asciiTheme="majorHAnsi" w:hAnsiTheme="majorHAnsi"/>
        </w:rPr>
        <w:t>illegal</w:t>
      </w:r>
      <w:r w:rsidRPr="001C2B11">
        <w:rPr>
          <w:rFonts w:asciiTheme="majorHAnsi" w:hAnsiTheme="majorHAnsi" w:cs="Helvetica"/>
          <w:sz w:val="32"/>
          <w:szCs w:val="32"/>
        </w:rPr>
        <w:t xml:space="preserve"> </w:t>
      </w:r>
      <w:r w:rsidRPr="001C2B11">
        <w:rPr>
          <w:rStyle w:val="StyleBoldUnderline"/>
          <w:rFonts w:asciiTheme="majorHAnsi" w:hAnsiTheme="majorHAnsi"/>
        </w:rPr>
        <w:t>immigrants have a negative effect on wages and job opportunities for low-skill workers.</w:t>
      </w:r>
      <w:r w:rsidRPr="001C2B11">
        <w:rPr>
          <w:rFonts w:asciiTheme="majorHAnsi" w:hAnsiTheme="majorHAnsi" w:cs="Helvetica"/>
          <w:b/>
          <w:bCs/>
          <w:sz w:val="32"/>
          <w:szCs w:val="32"/>
        </w:rPr>
        <w:t xml:space="preserve"> </w:t>
      </w:r>
      <w:r w:rsidRPr="001C2B11">
        <w:rPr>
          <w:rFonts w:asciiTheme="majorHAnsi" w:hAnsiTheme="majorHAnsi"/>
        </w:rPr>
        <w:t xml:space="preserve">Vernon M. Briggs, a professor at Cornell University’s School of Industrial and Labor Relations, believes the downward pressure on wages </w:t>
      </w:r>
      <w:r w:rsidRPr="001C2B11">
        <w:rPr>
          <w:rFonts w:asciiTheme="majorHAnsi" w:hAnsiTheme="majorHAnsi"/>
        </w:rPr>
        <w:lastRenderedPageBreak/>
        <w:t>is so great that an all-out effort should be made to crack down on companies that hire undocumented workers.</w:t>
      </w:r>
    </w:p>
    <w:p w14:paraId="2AE6F2FB" w14:textId="77777777" w:rsidR="00FC6A62" w:rsidRPr="001C2B11" w:rsidRDefault="00FC6A62" w:rsidP="00FC6A62">
      <w:pPr>
        <w:rPr>
          <w:rFonts w:asciiTheme="majorHAnsi" w:hAnsiTheme="majorHAnsi"/>
        </w:rPr>
      </w:pPr>
    </w:p>
    <w:p w14:paraId="78639C77" w14:textId="4CA05E42" w:rsidR="00FC6A62" w:rsidRPr="001C2B11" w:rsidRDefault="00FC6A62" w:rsidP="00FC6A62">
      <w:pPr>
        <w:pStyle w:val="Heading3"/>
      </w:pPr>
      <w:r w:rsidRPr="001C2B11">
        <w:lastRenderedPageBreak/>
        <w:t>Internal Link: Environment</w:t>
      </w:r>
    </w:p>
    <w:p w14:paraId="7E41C634" w14:textId="77777777" w:rsidR="00FC6A62" w:rsidRPr="001C2B11" w:rsidRDefault="00FC6A62" w:rsidP="00FC6A62">
      <w:pPr>
        <w:pStyle w:val="Heading4"/>
      </w:pPr>
      <w:r w:rsidRPr="001C2B11">
        <w:t>Mass immigration hurts the environment</w:t>
      </w:r>
    </w:p>
    <w:p w14:paraId="3C5DBEB7" w14:textId="77777777" w:rsidR="00FC6A62" w:rsidRPr="001C2B11" w:rsidRDefault="00FC6A62" w:rsidP="00FC6A62">
      <w:pPr>
        <w:rPr>
          <w:rFonts w:asciiTheme="majorHAnsi" w:hAnsiTheme="majorHAnsi"/>
        </w:rPr>
      </w:pPr>
      <w:r w:rsidRPr="001C2B11">
        <w:rPr>
          <w:rStyle w:val="StyleStyleBold12pt"/>
          <w:rFonts w:asciiTheme="majorHAnsi" w:hAnsiTheme="majorHAnsi"/>
        </w:rPr>
        <w:t>Federation of American Immigration Reform</w:t>
      </w:r>
      <w:r w:rsidRPr="001C2B11">
        <w:rPr>
          <w:rFonts w:asciiTheme="majorHAnsi" w:hAnsiTheme="majorHAnsi"/>
        </w:rPr>
        <w:t xml:space="preserve">, June </w:t>
      </w:r>
      <w:r w:rsidRPr="001C2B11">
        <w:rPr>
          <w:rStyle w:val="StyleStyleBold12pt"/>
          <w:rFonts w:asciiTheme="majorHAnsi" w:hAnsiTheme="majorHAnsi"/>
        </w:rPr>
        <w:t>2009</w:t>
      </w:r>
      <w:r w:rsidRPr="001C2B11">
        <w:rPr>
          <w:rFonts w:asciiTheme="majorHAnsi" w:hAnsiTheme="majorHAnsi"/>
        </w:rPr>
        <w:t xml:space="preserve">, “Environmental Impact”, http://www.fairus.org/issue/environmental-impact </w:t>
      </w:r>
    </w:p>
    <w:p w14:paraId="736A35D7" w14:textId="77777777" w:rsidR="00FC6A62" w:rsidRPr="001C2B11" w:rsidRDefault="00FC6A62" w:rsidP="00FC6A62">
      <w:pPr>
        <w:rPr>
          <w:rFonts w:asciiTheme="majorHAnsi" w:hAnsiTheme="majorHAnsi"/>
          <w:sz w:val="12"/>
        </w:rPr>
      </w:pPr>
      <w:r w:rsidRPr="001C2B11">
        <w:rPr>
          <w:rFonts w:asciiTheme="majorHAnsi" w:hAnsiTheme="majorHAnsi"/>
        </w:rPr>
        <w:t xml:space="preserve">An ecological footprint measures how much land and water area a population requires to produce the resources it consumes and to absorb its wastes. Most immigrants to the United States come from less technologically advanced countries. Because of the lifestyles of those countries, their people tend to consume less and produce less waste; that is, they have a smaller ecological footprint.1 </w:t>
      </w:r>
      <w:r w:rsidRPr="001C2B11">
        <w:rPr>
          <w:rFonts w:asciiTheme="majorHAnsi" w:hAnsiTheme="majorHAnsi"/>
          <w:sz w:val="12"/>
        </w:rPr>
        <w:t xml:space="preserve">¶ </w:t>
      </w:r>
      <w:r w:rsidRPr="001C2B11">
        <w:rPr>
          <w:rStyle w:val="StyleBoldUnderline"/>
          <w:rFonts w:asciiTheme="majorHAnsi" w:hAnsiTheme="majorHAnsi"/>
        </w:rPr>
        <w:t>Per capita ecological footprint increases when immigrants come to the United States¶</w:t>
      </w:r>
      <w:r w:rsidRPr="001C2B11">
        <w:rPr>
          <w:rFonts w:asciiTheme="majorHAnsi" w:hAnsiTheme="majorHAnsi"/>
          <w:sz w:val="12"/>
        </w:rPr>
        <w:t xml:space="preserve"> </w:t>
      </w:r>
      <w:r w:rsidRPr="001C2B11">
        <w:rPr>
          <w:rStyle w:val="StyleBoldUnderline"/>
          <w:rFonts w:asciiTheme="majorHAnsi" w:hAnsiTheme="majorHAnsi"/>
        </w:rPr>
        <w:t>When immigrants come to the United States, they do not maintain the traditional lifestyle of their home country. Rather, they quickly adapt to the American lifestyle. As they do, they become greater consumers and polluters; their individual ecological footprint increases</w:t>
      </w:r>
      <w:r w:rsidRPr="001C2B11">
        <w:rPr>
          <w:rFonts w:asciiTheme="majorHAnsi" w:hAnsiTheme="majorHAnsi"/>
        </w:rPr>
        <w:t>. For example, the carbon footprint of the average immigrant is 302 percent higher than it would have been had s/he remained at home.</w:t>
      </w:r>
      <w:r w:rsidRPr="001C2B11">
        <w:rPr>
          <w:rFonts w:asciiTheme="majorHAnsi" w:hAnsiTheme="majorHAnsi"/>
          <w:sz w:val="12"/>
        </w:rPr>
        <w:t xml:space="preserve">¶ </w:t>
      </w:r>
      <w:r w:rsidRPr="001C2B11">
        <w:rPr>
          <w:rFonts w:asciiTheme="majorHAnsi" w:hAnsiTheme="majorHAnsi"/>
        </w:rPr>
        <w:t xml:space="preserve">This does not justify the consumptive patterns of Americans; however, it does indicate that that </w:t>
      </w:r>
      <w:r w:rsidRPr="001C2B11">
        <w:rPr>
          <w:rStyle w:val="StyleBoldUnderline"/>
          <w:rFonts w:asciiTheme="majorHAnsi" w:hAnsiTheme="majorHAnsi"/>
        </w:rPr>
        <w:t>we can reduce the immediate stress upon our environment by limiting immigration to the U.S</w:t>
      </w:r>
      <w:r w:rsidRPr="001C2B11">
        <w:rPr>
          <w:rFonts w:asciiTheme="majorHAnsi" w:hAnsiTheme="majorHAnsi"/>
        </w:rPr>
        <w:t>.</w:t>
      </w:r>
      <w:r w:rsidRPr="001C2B11">
        <w:rPr>
          <w:rFonts w:asciiTheme="majorHAnsi" w:hAnsiTheme="majorHAnsi"/>
          <w:sz w:val="12"/>
        </w:rPr>
        <w:t xml:space="preserve">¶ </w:t>
      </w:r>
      <w:r w:rsidRPr="001C2B11">
        <w:rPr>
          <w:rFonts w:asciiTheme="majorHAnsi" w:hAnsiTheme="majorHAnsi"/>
        </w:rPr>
        <w:t>Immigration → Overpopulation → Environmental Degradation</w:t>
      </w:r>
      <w:r w:rsidRPr="001C2B11">
        <w:rPr>
          <w:rFonts w:asciiTheme="majorHAnsi" w:hAnsiTheme="majorHAnsi"/>
          <w:sz w:val="12"/>
        </w:rPr>
        <w:t xml:space="preserve">¶ </w:t>
      </w:r>
      <w:r w:rsidRPr="001C2B11">
        <w:rPr>
          <w:rFonts w:asciiTheme="majorHAnsi" w:hAnsiTheme="majorHAnsi"/>
        </w:rPr>
        <w:t>The problem is not merely that immigrant’s ecological footprint increases after they arrive in America although that fact is troubling in itself. Immigration also causes overpopulation. Environment degradation does not solely depend on per capita consumption and waste; it also matters how many people there are. Simply stated</w:t>
      </w:r>
      <w:proofErr w:type="gramStart"/>
      <w:r w:rsidRPr="001C2B11">
        <w:rPr>
          <w:rFonts w:asciiTheme="majorHAnsi" w:hAnsiTheme="majorHAnsi"/>
        </w:rPr>
        <w:t>:</w:t>
      </w:r>
      <w:r w:rsidRPr="001C2B11">
        <w:rPr>
          <w:rFonts w:asciiTheme="majorHAnsi" w:hAnsiTheme="majorHAnsi"/>
          <w:sz w:val="12"/>
        </w:rPr>
        <w:t>¶</w:t>
      </w:r>
      <w:proofErr w:type="gramEnd"/>
      <w:r w:rsidRPr="001C2B11">
        <w:rPr>
          <w:rFonts w:asciiTheme="majorHAnsi" w:hAnsiTheme="majorHAnsi"/>
          <w:sz w:val="12"/>
        </w:rPr>
        <w:t xml:space="preserve"> </w:t>
      </w:r>
      <w:r w:rsidRPr="001C2B11">
        <w:rPr>
          <w:rFonts w:asciiTheme="majorHAnsi" w:hAnsiTheme="majorHAnsi"/>
        </w:rPr>
        <w:t>(Environmental Degradation) = (Per Capita Ecological Footprint) x (Population)</w:t>
      </w:r>
      <w:r w:rsidRPr="001C2B11">
        <w:rPr>
          <w:rFonts w:asciiTheme="majorHAnsi" w:hAnsiTheme="majorHAnsi"/>
          <w:sz w:val="12"/>
        </w:rPr>
        <w:t xml:space="preserve">¶ </w:t>
      </w:r>
      <w:r w:rsidRPr="001C2B11">
        <w:rPr>
          <w:rStyle w:val="StyleBoldUnderline"/>
          <w:rFonts w:asciiTheme="majorHAnsi" w:hAnsiTheme="majorHAnsi"/>
        </w:rPr>
        <w:t>The more people there are in the United States, the more we as a whole degrade the environment. This is the problem of population growth, and immigration worsens it severely.¶ The Pew Research Center estimates that post 1970’s immigrants and their children will constitute 82 percent of population growth from 2005 to 2050.2 We can not manage our nation’s ecological footprint unless we stabilize our population. But we cannot stabilize our population without reducing annual immigration to a sustainable level</w:t>
      </w:r>
      <w:r w:rsidRPr="001C2B11">
        <w:rPr>
          <w:rFonts w:asciiTheme="majorHAnsi" w:hAnsiTheme="majorHAnsi"/>
        </w:rPr>
        <w:t>. For the sake of our environment, we need a moratorium on immigration.</w:t>
      </w:r>
      <w:r w:rsidRPr="001C2B11">
        <w:rPr>
          <w:rFonts w:asciiTheme="majorHAnsi" w:hAnsiTheme="majorHAnsi"/>
          <w:sz w:val="12"/>
        </w:rPr>
        <w:t xml:space="preserve">¶ </w:t>
      </w:r>
      <w:r w:rsidRPr="001C2B11">
        <w:rPr>
          <w:rFonts w:asciiTheme="majorHAnsi" w:hAnsiTheme="majorHAnsi"/>
        </w:rPr>
        <w:t>graph of increase</w:t>
      </w:r>
      <w:r w:rsidRPr="001C2B11">
        <w:rPr>
          <w:rFonts w:asciiTheme="majorHAnsi" w:hAnsiTheme="majorHAnsi"/>
          <w:sz w:val="12"/>
        </w:rPr>
        <w:t xml:space="preserve">¶ </w:t>
      </w:r>
      <w:proofErr w:type="gramStart"/>
      <w:r w:rsidRPr="001C2B11">
        <w:rPr>
          <w:rFonts w:asciiTheme="majorHAnsi" w:hAnsiTheme="majorHAnsi"/>
        </w:rPr>
        <w:t>What</w:t>
      </w:r>
      <w:proofErr w:type="gramEnd"/>
      <w:r w:rsidRPr="001C2B11">
        <w:rPr>
          <w:rFonts w:asciiTheme="majorHAnsi" w:hAnsiTheme="majorHAnsi"/>
        </w:rPr>
        <w:t xml:space="preserve"> the environment degradation factors mean</w:t>
      </w:r>
      <w:r w:rsidRPr="001C2B11">
        <w:rPr>
          <w:rFonts w:asciiTheme="majorHAnsi" w:hAnsiTheme="majorHAnsi"/>
          <w:sz w:val="12"/>
        </w:rPr>
        <w:t xml:space="preserve">¶ </w:t>
      </w:r>
      <w:r w:rsidRPr="001C2B11">
        <w:rPr>
          <w:rFonts w:asciiTheme="majorHAnsi" w:hAnsiTheme="majorHAnsi"/>
        </w:rPr>
        <w:t>Methane Production. The gas methane contributes to the greenhouse effect, which is increasing the world’s temperature.</w:t>
      </w:r>
      <w:r w:rsidRPr="001C2B11">
        <w:rPr>
          <w:rFonts w:asciiTheme="majorHAnsi" w:hAnsiTheme="majorHAnsi"/>
          <w:sz w:val="12"/>
        </w:rPr>
        <w:t xml:space="preserve">¶ </w:t>
      </w:r>
      <w:r w:rsidRPr="001C2B11">
        <w:rPr>
          <w:rFonts w:asciiTheme="majorHAnsi" w:hAnsiTheme="majorHAnsi"/>
        </w:rPr>
        <w:t>Freshwater Consumption. We are depleting or polluting freshwater much faster than it is being replaced. Mass immigration exacerbates the shortage of freshwater.</w:t>
      </w:r>
      <w:r w:rsidRPr="001C2B11">
        <w:rPr>
          <w:rFonts w:asciiTheme="majorHAnsi" w:hAnsiTheme="majorHAnsi"/>
          <w:sz w:val="12"/>
        </w:rPr>
        <w:t xml:space="preserve">¶ </w:t>
      </w:r>
      <w:r w:rsidRPr="001C2B11">
        <w:rPr>
          <w:rFonts w:asciiTheme="majorHAnsi" w:hAnsiTheme="majorHAnsi"/>
        </w:rPr>
        <w:t>Industrial CO 2 Production. CO2 (carbon dioxide) is the primary gas that contributes to the greenhouse effect. CO2 is perhaps our worst and most immediate environmental danger, and immigrants triple their CO2 production by coming to the United States.</w:t>
      </w:r>
      <w:r w:rsidRPr="001C2B11">
        <w:rPr>
          <w:rFonts w:asciiTheme="majorHAnsi" w:hAnsiTheme="majorHAnsi"/>
          <w:sz w:val="12"/>
        </w:rPr>
        <w:t xml:space="preserve">¶ </w:t>
      </w:r>
      <w:r w:rsidRPr="001C2B11">
        <w:rPr>
          <w:rFonts w:asciiTheme="majorHAnsi" w:hAnsiTheme="majorHAnsi"/>
        </w:rPr>
        <w:t xml:space="preserve">Energy Consumption. Ninety-three percent of U.S. energy comes from a non-renewable source, and each source degrades the environment in some way.3 </w:t>
      </w:r>
      <w:proofErr w:type="gramStart"/>
      <w:r w:rsidRPr="001C2B11">
        <w:rPr>
          <w:rFonts w:asciiTheme="majorHAnsi" w:hAnsiTheme="majorHAnsi"/>
        </w:rPr>
        <w:t>The</w:t>
      </w:r>
      <w:proofErr w:type="gramEnd"/>
      <w:r w:rsidRPr="001C2B11">
        <w:rPr>
          <w:rFonts w:asciiTheme="majorHAnsi" w:hAnsiTheme="majorHAnsi"/>
        </w:rPr>
        <w:t xml:space="preserve"> average immigrant more than triples his energy consumption.</w:t>
      </w:r>
      <w:r w:rsidRPr="001C2B11">
        <w:rPr>
          <w:rFonts w:asciiTheme="majorHAnsi" w:hAnsiTheme="majorHAnsi"/>
          <w:sz w:val="12"/>
        </w:rPr>
        <w:t xml:space="preserve">¶ </w:t>
      </w:r>
      <w:r w:rsidRPr="001C2B11">
        <w:rPr>
          <w:rFonts w:asciiTheme="majorHAnsi" w:hAnsiTheme="majorHAnsi"/>
        </w:rPr>
        <w:t>Cattle Production. While cattle production may seem benign, it is not. Cattle emit methane, cause soil erosion, pollute streams, and require the conversion of forest into rangeland. Immigration more than quintuples the average immigrant's effect on the production of cattle.</w:t>
      </w:r>
      <w:r w:rsidRPr="001C2B11">
        <w:rPr>
          <w:rFonts w:asciiTheme="majorHAnsi" w:hAnsiTheme="majorHAnsi"/>
          <w:sz w:val="12"/>
        </w:rPr>
        <w:t xml:space="preserve">¶ </w:t>
      </w:r>
      <w:r w:rsidRPr="001C2B11">
        <w:rPr>
          <w:rFonts w:asciiTheme="majorHAnsi" w:hAnsiTheme="majorHAnsi"/>
        </w:rPr>
        <w:t>Fertilizer Consumption. Although fertilizer increases short-term crop yields, it also salts the earth, poisoning land and water systems. The average immigrant increases his use of fertilizer by a factor of six upon arriving in America.</w:t>
      </w:r>
      <w:r w:rsidRPr="001C2B11">
        <w:rPr>
          <w:rFonts w:asciiTheme="majorHAnsi" w:hAnsiTheme="majorHAnsi"/>
          <w:sz w:val="12"/>
        </w:rPr>
        <w:t xml:space="preserve">¶ </w:t>
      </w:r>
      <w:r w:rsidRPr="001C2B11">
        <w:rPr>
          <w:rFonts w:asciiTheme="majorHAnsi" w:hAnsiTheme="majorHAnsi"/>
        </w:rPr>
        <w:t xml:space="preserve">Fish Production. Nearly half of America’s native fish species are in danger of extinction. </w:t>
      </w:r>
      <w:r w:rsidRPr="001C2B11">
        <w:rPr>
          <w:rStyle w:val="StyleBoldUnderline"/>
          <w:rFonts w:asciiTheme="majorHAnsi" w:hAnsiTheme="majorHAnsi"/>
        </w:rPr>
        <w:t>On average, when people immigrate to the United States, their contribution to the problem increases six fold</w:t>
      </w:r>
      <w:r w:rsidRPr="001C2B11">
        <w:rPr>
          <w:rFonts w:asciiTheme="majorHAnsi" w:hAnsiTheme="majorHAnsi"/>
        </w:rPr>
        <w:t>.</w:t>
      </w:r>
      <w:r w:rsidRPr="001C2B11">
        <w:rPr>
          <w:rFonts w:asciiTheme="majorHAnsi" w:hAnsiTheme="majorHAnsi"/>
          <w:sz w:val="12"/>
        </w:rPr>
        <w:t xml:space="preserve">¶ </w:t>
      </w:r>
    </w:p>
    <w:p w14:paraId="207687BB" w14:textId="77777777" w:rsidR="00FC6A62" w:rsidRPr="001C2B11" w:rsidRDefault="00FC6A62" w:rsidP="00FC6A62">
      <w:pPr>
        <w:rPr>
          <w:rFonts w:asciiTheme="majorHAnsi" w:hAnsiTheme="majorHAnsi"/>
        </w:rPr>
      </w:pPr>
    </w:p>
    <w:p w14:paraId="188D60A9" w14:textId="77777777" w:rsidR="00FC6A62" w:rsidRPr="001C2B11" w:rsidRDefault="00FC6A62" w:rsidP="00FC6A62">
      <w:pPr>
        <w:rPr>
          <w:rFonts w:asciiTheme="majorHAnsi" w:hAnsiTheme="majorHAnsi"/>
        </w:rPr>
      </w:pPr>
    </w:p>
    <w:p w14:paraId="5DD38F18" w14:textId="3849BE30" w:rsidR="002512D0" w:rsidRPr="001C2B11" w:rsidRDefault="00B44AB2" w:rsidP="00B44AB2">
      <w:pPr>
        <w:pStyle w:val="Heading3"/>
      </w:pPr>
      <w:r w:rsidRPr="001C2B11">
        <w:lastRenderedPageBreak/>
        <w:t>Internal Link: Social Welfare</w:t>
      </w:r>
    </w:p>
    <w:p w14:paraId="363541B7" w14:textId="3426D815" w:rsidR="00B44AB2" w:rsidRPr="001C2B11" w:rsidRDefault="00B44AB2" w:rsidP="00B44AB2">
      <w:pPr>
        <w:pStyle w:val="Heading4"/>
      </w:pPr>
      <w:r w:rsidRPr="001C2B11">
        <w:t xml:space="preserve">Immigrants more likely to rely on public assistance </w:t>
      </w:r>
    </w:p>
    <w:p w14:paraId="513C65DC" w14:textId="77777777" w:rsidR="00B44AB2" w:rsidRPr="001C2B11" w:rsidRDefault="00B44AB2" w:rsidP="00C27489">
      <w:pPr>
        <w:rPr>
          <w:rFonts w:asciiTheme="majorHAnsi" w:hAnsiTheme="majorHAnsi"/>
        </w:rPr>
      </w:pPr>
      <w:r w:rsidRPr="001C2B11">
        <w:rPr>
          <w:rFonts w:asciiTheme="majorHAnsi" w:hAnsiTheme="majorHAnsi"/>
        </w:rPr>
        <w:t xml:space="preserve">Russ </w:t>
      </w:r>
      <w:r w:rsidRPr="001C2B11">
        <w:rPr>
          <w:rStyle w:val="StyleStyleBold12pt"/>
          <w:rFonts w:asciiTheme="majorHAnsi" w:hAnsiTheme="majorHAnsi"/>
        </w:rPr>
        <w:t>Buchanan</w:t>
      </w:r>
      <w:r w:rsidRPr="001C2B11">
        <w:rPr>
          <w:rFonts w:asciiTheme="majorHAnsi" w:hAnsiTheme="majorHAnsi"/>
        </w:rPr>
        <w:t xml:space="preserve"> “Why is immigration bad for the U.S.?” http://www.ehow.com/list_5776034_immigration-bad-u_s__.html May 21, </w:t>
      </w:r>
      <w:r w:rsidRPr="001C2B11">
        <w:rPr>
          <w:rStyle w:val="StyleStyleBold12pt"/>
          <w:rFonts w:asciiTheme="majorHAnsi" w:hAnsiTheme="majorHAnsi"/>
        </w:rPr>
        <w:t>2013</w:t>
      </w:r>
      <w:r w:rsidRPr="001C2B11">
        <w:rPr>
          <w:rFonts w:asciiTheme="majorHAnsi" w:hAnsiTheme="majorHAnsi"/>
        </w:rPr>
        <w:t xml:space="preserve"> </w:t>
      </w:r>
    </w:p>
    <w:p w14:paraId="6B54CEAA" w14:textId="151C86A9" w:rsidR="00B44AB2" w:rsidRPr="001C2B11" w:rsidRDefault="00B44AB2" w:rsidP="00B44AB2">
      <w:pPr>
        <w:widowControl w:val="0"/>
        <w:autoSpaceDE w:val="0"/>
        <w:autoSpaceDN w:val="0"/>
        <w:adjustRightInd w:val="0"/>
        <w:spacing w:after="240"/>
        <w:rPr>
          <w:rFonts w:asciiTheme="majorHAnsi" w:hAnsiTheme="majorHAnsi" w:cs="Times"/>
        </w:rPr>
      </w:pPr>
      <w:r w:rsidRPr="001C2B11">
        <w:rPr>
          <w:rStyle w:val="StyleBoldUnderline"/>
          <w:rFonts w:asciiTheme="majorHAnsi" w:hAnsiTheme="majorHAnsi"/>
        </w:rPr>
        <w:t>According to Harvard Professor of Economics and Social Policy</w:t>
      </w:r>
      <w:r w:rsidRPr="001C2B11">
        <w:rPr>
          <w:rFonts w:asciiTheme="majorHAnsi" w:hAnsiTheme="majorHAnsi" w:cs="Helvetica"/>
          <w:b/>
          <w:bCs/>
          <w:sz w:val="32"/>
          <w:szCs w:val="32"/>
        </w:rPr>
        <w:t xml:space="preserve"> </w:t>
      </w:r>
      <w:r w:rsidRPr="001C2B11">
        <w:rPr>
          <w:rFonts w:asciiTheme="majorHAnsi" w:hAnsiTheme="majorHAnsi" w:cs="Helvetica"/>
          <w:sz w:val="32"/>
          <w:szCs w:val="32"/>
        </w:rPr>
        <w:t xml:space="preserve">George J. </w:t>
      </w:r>
      <w:proofErr w:type="spellStart"/>
      <w:r w:rsidRPr="001C2B11">
        <w:rPr>
          <w:rStyle w:val="StyleBoldUnderline"/>
          <w:rFonts w:asciiTheme="majorHAnsi" w:hAnsiTheme="majorHAnsi"/>
        </w:rPr>
        <w:t>Borjas</w:t>
      </w:r>
      <w:proofErr w:type="spellEnd"/>
      <w:r w:rsidRPr="001C2B11">
        <w:rPr>
          <w:rStyle w:val="StyleBoldUnderline"/>
          <w:rFonts w:asciiTheme="majorHAnsi" w:hAnsiTheme="majorHAnsi"/>
        </w:rPr>
        <w:t xml:space="preserve">, the education gap between recent immigrants and native citizens is growing. As a result, many immigrants have low-income jobs, and are more likely to rely on public assistance. </w:t>
      </w:r>
      <w:r w:rsidRPr="001C2B11">
        <w:rPr>
          <w:rFonts w:asciiTheme="majorHAnsi" w:hAnsiTheme="majorHAnsi"/>
        </w:rPr>
        <w:t>Since states and local governments pay most welfare benefits</w:t>
      </w:r>
      <w:r w:rsidRPr="001C2B11">
        <w:rPr>
          <w:rFonts w:asciiTheme="majorHAnsi" w:hAnsiTheme="majorHAnsi" w:cs="Helvetica"/>
          <w:sz w:val="32"/>
          <w:szCs w:val="32"/>
        </w:rPr>
        <w:t xml:space="preserve">, </w:t>
      </w:r>
      <w:r w:rsidRPr="001C2B11">
        <w:rPr>
          <w:rStyle w:val="StyleBoldUnderline"/>
          <w:rFonts w:asciiTheme="majorHAnsi" w:hAnsiTheme="majorHAnsi"/>
        </w:rPr>
        <w:t>native citizens</w:t>
      </w:r>
      <w:r w:rsidRPr="001C2B11">
        <w:rPr>
          <w:rFonts w:asciiTheme="majorHAnsi" w:hAnsiTheme="majorHAnsi" w:cs="Helvetica"/>
          <w:b/>
          <w:bCs/>
          <w:sz w:val="32"/>
          <w:szCs w:val="32"/>
        </w:rPr>
        <w:t xml:space="preserve"> </w:t>
      </w:r>
      <w:r w:rsidRPr="001C2B11">
        <w:rPr>
          <w:rFonts w:asciiTheme="majorHAnsi" w:hAnsiTheme="majorHAnsi"/>
        </w:rPr>
        <w:t xml:space="preserve">in states with high levels of immigrants </w:t>
      </w:r>
      <w:r w:rsidRPr="001C2B11">
        <w:rPr>
          <w:rStyle w:val="StyleBoldUnderline"/>
          <w:rFonts w:asciiTheme="majorHAnsi" w:hAnsiTheme="majorHAnsi"/>
        </w:rPr>
        <w:t>pay more in taxes to help support</w:t>
      </w:r>
      <w:r w:rsidRPr="001C2B11">
        <w:rPr>
          <w:rFonts w:asciiTheme="majorHAnsi" w:hAnsiTheme="majorHAnsi" w:cs="Helvetica"/>
          <w:b/>
          <w:bCs/>
          <w:sz w:val="32"/>
          <w:szCs w:val="32"/>
        </w:rPr>
        <w:t xml:space="preserve"> </w:t>
      </w:r>
      <w:r w:rsidRPr="001C2B11">
        <w:rPr>
          <w:rFonts w:asciiTheme="majorHAnsi" w:hAnsiTheme="majorHAnsi"/>
        </w:rPr>
        <w:t>indigent</w:t>
      </w:r>
      <w:r w:rsidRPr="001C2B11">
        <w:rPr>
          <w:rFonts w:asciiTheme="majorHAnsi" w:hAnsiTheme="majorHAnsi" w:cs="Helvetica"/>
          <w:sz w:val="32"/>
          <w:szCs w:val="32"/>
        </w:rPr>
        <w:t xml:space="preserve"> </w:t>
      </w:r>
      <w:r w:rsidRPr="001C2B11">
        <w:rPr>
          <w:rStyle w:val="StyleBoldUnderline"/>
          <w:rFonts w:asciiTheme="majorHAnsi" w:hAnsiTheme="majorHAnsi"/>
        </w:rPr>
        <w:t>immigrants</w:t>
      </w:r>
      <w:r w:rsidRPr="001C2B11">
        <w:rPr>
          <w:rFonts w:asciiTheme="majorHAnsi" w:hAnsiTheme="majorHAnsi" w:cs="Helvetica"/>
          <w:b/>
          <w:bCs/>
          <w:sz w:val="32"/>
          <w:szCs w:val="32"/>
        </w:rPr>
        <w:t>.</w:t>
      </w:r>
    </w:p>
    <w:p w14:paraId="63D236A0" w14:textId="77777777" w:rsidR="00C27489" w:rsidRPr="001C2B11" w:rsidRDefault="00B44AB2" w:rsidP="00C27489">
      <w:pPr>
        <w:pStyle w:val="Heading4"/>
      </w:pPr>
      <w:r w:rsidRPr="001C2B11">
        <w:t>Immigrants create too large of a population increase </w:t>
      </w:r>
    </w:p>
    <w:p w14:paraId="31D462A7" w14:textId="12868CA4" w:rsidR="00C27489" w:rsidRPr="001C2B11" w:rsidRDefault="00B44AB2" w:rsidP="00C27489">
      <w:pPr>
        <w:rPr>
          <w:rFonts w:asciiTheme="majorHAnsi" w:hAnsiTheme="majorHAnsi"/>
        </w:rPr>
      </w:pPr>
      <w:r w:rsidRPr="001C2B11">
        <w:rPr>
          <w:rFonts w:asciiTheme="majorHAnsi" w:hAnsiTheme="majorHAnsi"/>
        </w:rPr>
        <w:t xml:space="preserve">Russ </w:t>
      </w:r>
      <w:r w:rsidRPr="001C2B11">
        <w:rPr>
          <w:rStyle w:val="StyleStyleBold12pt"/>
          <w:rFonts w:asciiTheme="majorHAnsi" w:hAnsiTheme="majorHAnsi"/>
        </w:rPr>
        <w:t>Buchanan</w:t>
      </w:r>
      <w:r w:rsidRPr="001C2B11">
        <w:rPr>
          <w:rFonts w:asciiTheme="majorHAnsi" w:hAnsiTheme="majorHAnsi"/>
        </w:rPr>
        <w:t xml:space="preserve"> “Why is immigration bad for the U.S.?” http://www.ehow.com/list_5776034_immigration-bad-u_s__.html May 21, </w:t>
      </w:r>
      <w:r w:rsidRPr="001C2B11">
        <w:rPr>
          <w:rStyle w:val="StyleStyleBold12pt"/>
          <w:rFonts w:asciiTheme="majorHAnsi" w:hAnsiTheme="majorHAnsi"/>
        </w:rPr>
        <w:t>2013</w:t>
      </w:r>
      <w:r w:rsidRPr="001C2B11">
        <w:rPr>
          <w:rFonts w:asciiTheme="majorHAnsi" w:hAnsiTheme="majorHAnsi"/>
        </w:rPr>
        <w:t xml:space="preserve"> </w:t>
      </w:r>
    </w:p>
    <w:p w14:paraId="2F893297" w14:textId="3BD97CE8" w:rsidR="00B44AB2" w:rsidRPr="001C2B11" w:rsidRDefault="00B44AB2" w:rsidP="00B44AB2">
      <w:pPr>
        <w:widowControl w:val="0"/>
        <w:autoSpaceDE w:val="0"/>
        <w:autoSpaceDN w:val="0"/>
        <w:adjustRightInd w:val="0"/>
        <w:spacing w:after="240"/>
        <w:rPr>
          <w:rStyle w:val="StyleBoldUnderline"/>
          <w:rFonts w:asciiTheme="majorHAnsi" w:hAnsiTheme="majorHAnsi"/>
        </w:rPr>
      </w:pPr>
      <w:r w:rsidRPr="001C2B11">
        <w:rPr>
          <w:rStyle w:val="StyleBoldUnderline"/>
          <w:rFonts w:asciiTheme="majorHAnsi" w:hAnsiTheme="majorHAnsi"/>
        </w:rPr>
        <w:t xml:space="preserve">Immigration is the most significant factor contributing to the United </w:t>
      </w:r>
      <w:proofErr w:type="spellStart"/>
      <w:r w:rsidRPr="001C2B11">
        <w:rPr>
          <w:rStyle w:val="StyleBoldUnderline"/>
          <w:rFonts w:asciiTheme="majorHAnsi" w:hAnsiTheme="majorHAnsi"/>
        </w:rPr>
        <w:t>States's</w:t>
      </w:r>
      <w:proofErr w:type="spellEnd"/>
      <w:r w:rsidRPr="001C2B11">
        <w:rPr>
          <w:rStyle w:val="StyleBoldUnderline"/>
          <w:rFonts w:asciiTheme="majorHAnsi" w:hAnsiTheme="majorHAnsi"/>
        </w:rPr>
        <w:t xml:space="preserve"> population increase. According to</w:t>
      </w:r>
      <w:r w:rsidRPr="001C2B11">
        <w:rPr>
          <w:rFonts w:asciiTheme="majorHAnsi" w:hAnsiTheme="majorHAnsi" w:cs="Helvetica"/>
          <w:b/>
          <w:bCs/>
          <w:sz w:val="32"/>
          <w:szCs w:val="32"/>
        </w:rPr>
        <w:t xml:space="preserve"> </w:t>
      </w:r>
      <w:r w:rsidRPr="001C2B11">
        <w:rPr>
          <w:rFonts w:asciiTheme="majorHAnsi" w:hAnsiTheme="majorHAnsi"/>
        </w:rPr>
        <w:t>Joseph</w:t>
      </w:r>
      <w:r w:rsidRPr="001C2B11">
        <w:rPr>
          <w:rFonts w:asciiTheme="majorHAnsi" w:hAnsiTheme="majorHAnsi" w:cs="Helvetica"/>
          <w:sz w:val="32"/>
          <w:szCs w:val="32"/>
        </w:rPr>
        <w:t xml:space="preserve"> </w:t>
      </w:r>
      <w:proofErr w:type="spellStart"/>
      <w:r w:rsidRPr="001C2B11">
        <w:rPr>
          <w:rStyle w:val="StyleBoldUnderline"/>
          <w:rFonts w:asciiTheme="majorHAnsi" w:hAnsiTheme="majorHAnsi"/>
        </w:rPr>
        <w:t>Chamie</w:t>
      </w:r>
      <w:proofErr w:type="spellEnd"/>
      <w:r w:rsidRPr="001C2B11">
        <w:rPr>
          <w:rStyle w:val="StyleBoldUnderline"/>
          <w:rFonts w:asciiTheme="majorHAnsi" w:hAnsiTheme="majorHAnsi"/>
        </w:rPr>
        <w:t>, Director of Research at the Center for Migration Studies, this is due not only to their numbers, but also a greater tendency to have more offspring than native citizens.</w:t>
      </w:r>
      <w:r w:rsidRPr="001C2B11">
        <w:rPr>
          <w:rFonts w:asciiTheme="majorHAnsi" w:hAnsiTheme="majorHAnsi" w:cs="Helvetica"/>
          <w:b/>
          <w:bCs/>
          <w:sz w:val="32"/>
          <w:szCs w:val="32"/>
        </w:rPr>
        <w:t xml:space="preserve"> </w:t>
      </w:r>
      <w:r w:rsidRPr="001C2B11">
        <w:rPr>
          <w:rFonts w:asciiTheme="majorHAnsi" w:hAnsiTheme="majorHAnsi"/>
        </w:rPr>
        <w:t>In his July 30, 2009 piece, "US Immigration Policy Likely to Boost Population,</w:t>
      </w:r>
      <w:r w:rsidRPr="001C2B11">
        <w:rPr>
          <w:rFonts w:asciiTheme="majorHAnsi" w:hAnsiTheme="majorHAnsi" w:cs="Helvetica"/>
          <w:sz w:val="32"/>
          <w:szCs w:val="32"/>
        </w:rPr>
        <w:t xml:space="preserve">" </w:t>
      </w:r>
      <w:proofErr w:type="spellStart"/>
      <w:r w:rsidRPr="001C2B11">
        <w:rPr>
          <w:rStyle w:val="StyleBoldUnderline"/>
          <w:rFonts w:asciiTheme="majorHAnsi" w:hAnsiTheme="majorHAnsi"/>
        </w:rPr>
        <w:t>Chamie</w:t>
      </w:r>
      <w:proofErr w:type="spellEnd"/>
      <w:r w:rsidRPr="001C2B11">
        <w:rPr>
          <w:rStyle w:val="StyleBoldUnderline"/>
          <w:rFonts w:asciiTheme="majorHAnsi" w:hAnsiTheme="majorHAnsi"/>
        </w:rPr>
        <w:t xml:space="preserve"> predicts</w:t>
      </w:r>
      <w:r w:rsidRPr="001C2B11">
        <w:rPr>
          <w:rFonts w:asciiTheme="majorHAnsi" w:hAnsiTheme="majorHAnsi" w:cs="Helvetica"/>
          <w:b/>
          <w:bCs/>
          <w:sz w:val="32"/>
          <w:szCs w:val="32"/>
        </w:rPr>
        <w:t xml:space="preserve"> </w:t>
      </w:r>
      <w:r w:rsidRPr="001C2B11">
        <w:rPr>
          <w:rFonts w:asciiTheme="majorHAnsi" w:hAnsiTheme="majorHAnsi"/>
        </w:rPr>
        <w:t>the population of the U.S. will reach 439 million by 2050, with</w:t>
      </w:r>
      <w:r w:rsidRPr="001C2B11">
        <w:rPr>
          <w:rFonts w:asciiTheme="majorHAnsi" w:hAnsiTheme="majorHAnsi" w:cs="Helvetica"/>
          <w:sz w:val="32"/>
          <w:szCs w:val="32"/>
        </w:rPr>
        <w:t xml:space="preserve"> </w:t>
      </w:r>
      <w:r w:rsidRPr="001C2B11">
        <w:rPr>
          <w:rStyle w:val="StyleBoldUnderline"/>
          <w:rFonts w:asciiTheme="majorHAnsi" w:hAnsiTheme="majorHAnsi"/>
        </w:rPr>
        <w:t>immigrants making up 70 percent of the total population increase.</w:t>
      </w:r>
    </w:p>
    <w:p w14:paraId="4ECE345D" w14:textId="77777777" w:rsidR="00C27489" w:rsidRPr="001C2B11" w:rsidRDefault="00B44AB2" w:rsidP="00C27489">
      <w:pPr>
        <w:pStyle w:val="Heading4"/>
      </w:pPr>
      <w:r w:rsidRPr="001C2B11">
        <w:t>Immigrants make up large percent of uninsured </w:t>
      </w:r>
    </w:p>
    <w:p w14:paraId="3D6694CF" w14:textId="69BB1080" w:rsidR="00B44AB2" w:rsidRPr="001C2B11" w:rsidRDefault="00B44AB2" w:rsidP="00C27489">
      <w:pPr>
        <w:rPr>
          <w:rFonts w:asciiTheme="majorHAnsi" w:hAnsiTheme="majorHAnsi"/>
        </w:rPr>
      </w:pPr>
      <w:r w:rsidRPr="001C2B11">
        <w:rPr>
          <w:rFonts w:asciiTheme="majorHAnsi" w:hAnsiTheme="majorHAnsi"/>
        </w:rPr>
        <w:t xml:space="preserve">Russ </w:t>
      </w:r>
      <w:r w:rsidRPr="001C2B11">
        <w:rPr>
          <w:rStyle w:val="StyleStyleBold12pt"/>
          <w:rFonts w:asciiTheme="majorHAnsi" w:hAnsiTheme="majorHAnsi"/>
        </w:rPr>
        <w:t>Buchanan</w:t>
      </w:r>
      <w:r w:rsidRPr="001C2B11">
        <w:rPr>
          <w:rFonts w:asciiTheme="majorHAnsi" w:hAnsiTheme="majorHAnsi"/>
        </w:rPr>
        <w:t xml:space="preserve"> “Why is immigration bad for the U.S</w:t>
      </w:r>
      <w:r w:rsidRPr="001C2B11">
        <w:rPr>
          <w:rStyle w:val="StyleStyleBold12pt"/>
          <w:rFonts w:asciiTheme="majorHAnsi" w:hAnsiTheme="majorHAnsi"/>
        </w:rPr>
        <w:t>.?”</w:t>
      </w:r>
      <w:r w:rsidRPr="001C2B11">
        <w:rPr>
          <w:rFonts w:asciiTheme="majorHAnsi" w:hAnsiTheme="majorHAnsi"/>
        </w:rPr>
        <w:t xml:space="preserve"> http://www.ehow.com/list_5776034_immigration-bad-u_s__.html May 21, </w:t>
      </w:r>
      <w:r w:rsidRPr="001C2B11">
        <w:rPr>
          <w:rStyle w:val="StyleStyleBold12pt"/>
          <w:rFonts w:asciiTheme="majorHAnsi" w:hAnsiTheme="majorHAnsi"/>
        </w:rPr>
        <w:t>2013</w:t>
      </w:r>
      <w:r w:rsidRPr="001C2B11">
        <w:rPr>
          <w:rFonts w:asciiTheme="majorHAnsi" w:hAnsiTheme="majorHAnsi"/>
        </w:rPr>
        <w:t xml:space="preserve"> </w:t>
      </w:r>
      <w:r w:rsidRPr="001C2B11">
        <w:rPr>
          <w:rFonts w:asciiTheme="majorHAnsi" w:hAnsiTheme="majorHAnsi" w:cs="Helvetica"/>
          <w:sz w:val="16"/>
          <w:szCs w:val="32"/>
        </w:rPr>
        <w:t xml:space="preserve">Steven A. </w:t>
      </w:r>
      <w:proofErr w:type="spellStart"/>
      <w:r w:rsidRPr="001C2B11">
        <w:rPr>
          <w:rFonts w:asciiTheme="majorHAnsi" w:hAnsiTheme="majorHAnsi" w:cs="Helvetica"/>
          <w:sz w:val="16"/>
          <w:szCs w:val="32"/>
        </w:rPr>
        <w:t>Camarota</w:t>
      </w:r>
      <w:proofErr w:type="spellEnd"/>
      <w:r w:rsidRPr="001C2B11">
        <w:rPr>
          <w:rFonts w:asciiTheme="majorHAnsi" w:hAnsiTheme="majorHAnsi" w:cs="Helvetica"/>
          <w:sz w:val="16"/>
          <w:szCs w:val="32"/>
        </w:rPr>
        <w:t xml:space="preserve">, Director of Research at the Center for Immigration Studies, cited </w:t>
      </w:r>
      <w:r w:rsidRPr="001C2B11">
        <w:rPr>
          <w:rStyle w:val="StyleBoldUnderline"/>
          <w:rFonts w:asciiTheme="majorHAnsi" w:hAnsiTheme="majorHAnsi"/>
        </w:rPr>
        <w:t xml:space="preserve">2007 U.S. Census figures showing that 34 percent of immigrants lack health insurance, making up 71 percent of the increase in America's total uninsured </w:t>
      </w:r>
      <w:r w:rsidRPr="001C2B11">
        <w:rPr>
          <w:rFonts w:asciiTheme="majorHAnsi" w:hAnsiTheme="majorHAnsi" w:cs="Helvetica"/>
          <w:sz w:val="16"/>
          <w:szCs w:val="32"/>
        </w:rPr>
        <w:t>since 1989. The cost of providing health care to uninsured immigrants is passed on to native citizens in higher health care and insurance prices.</w:t>
      </w:r>
    </w:p>
    <w:p w14:paraId="5363D75C" w14:textId="77777777" w:rsidR="00B44AB2" w:rsidRPr="001C2B11" w:rsidRDefault="00B44AB2" w:rsidP="00B44AB2">
      <w:pPr>
        <w:rPr>
          <w:rFonts w:asciiTheme="majorHAnsi" w:hAnsiTheme="majorHAnsi"/>
        </w:rPr>
      </w:pPr>
    </w:p>
    <w:p w14:paraId="182582A2" w14:textId="77777777" w:rsidR="002512D0" w:rsidRPr="001C2B11" w:rsidRDefault="002512D0" w:rsidP="00F551DF">
      <w:pPr>
        <w:pStyle w:val="evidencetext"/>
        <w:ind w:right="-720"/>
        <w:rPr>
          <w:rFonts w:asciiTheme="majorHAnsi" w:hAnsiTheme="majorHAnsi"/>
        </w:rPr>
      </w:pPr>
    </w:p>
    <w:p w14:paraId="72113E71" w14:textId="77777777" w:rsidR="002512D0" w:rsidRPr="001C2B11" w:rsidRDefault="009677C5" w:rsidP="00F551DF">
      <w:pPr>
        <w:pStyle w:val="Heading1"/>
        <w:ind w:right="-720"/>
      </w:pPr>
      <w:r w:rsidRPr="001C2B11">
        <w:lastRenderedPageBreak/>
        <w:t>***</w:t>
      </w:r>
      <w:r w:rsidR="002512D0" w:rsidRPr="001C2B11">
        <w:t>Terrorism</w:t>
      </w:r>
      <w:r w:rsidRPr="001C2B11">
        <w:t xml:space="preserve"> Disad***</w:t>
      </w:r>
    </w:p>
    <w:p w14:paraId="1A955ABB" w14:textId="77777777" w:rsidR="002512D0" w:rsidRPr="001C2B11" w:rsidRDefault="002512D0" w:rsidP="00F551DF">
      <w:pPr>
        <w:ind w:right="-720"/>
        <w:rPr>
          <w:rFonts w:asciiTheme="majorHAnsi" w:hAnsiTheme="majorHAnsi"/>
        </w:rPr>
      </w:pPr>
    </w:p>
    <w:p w14:paraId="6EC67E24" w14:textId="77777777" w:rsidR="009677C5" w:rsidRPr="001C2B11" w:rsidRDefault="009677C5" w:rsidP="00F551DF">
      <w:pPr>
        <w:ind w:right="-720"/>
        <w:rPr>
          <w:rFonts w:asciiTheme="majorHAnsi" w:hAnsiTheme="majorHAnsi"/>
        </w:rPr>
      </w:pPr>
    </w:p>
    <w:p w14:paraId="0EA9AB6C" w14:textId="551067EE" w:rsidR="0001099F" w:rsidRDefault="00764E1A" w:rsidP="00EA006D">
      <w:pPr>
        <w:pStyle w:val="Heading3"/>
      </w:pPr>
      <w:r>
        <w:lastRenderedPageBreak/>
        <w:t>Terrorism Disad 1NC</w:t>
      </w:r>
    </w:p>
    <w:p w14:paraId="1E21FCC4" w14:textId="35780DCB" w:rsidR="0001099F" w:rsidRDefault="00EA006D" w:rsidP="00EA006D">
      <w:pPr>
        <w:pStyle w:val="Heading4"/>
      </w:pPr>
      <w:r>
        <w:t xml:space="preserve">Mexico is successfully bolstering border security and counteracting terrorism </w:t>
      </w:r>
    </w:p>
    <w:p w14:paraId="028E9BC1" w14:textId="082142D3" w:rsidR="00EA006D" w:rsidRPr="00EA006D" w:rsidRDefault="00EA006D" w:rsidP="00EA006D">
      <w:r w:rsidRPr="00EA006D">
        <w:rPr>
          <w:rStyle w:val="StyleStyleBold12pt"/>
        </w:rPr>
        <w:t>State Department, 5/30</w:t>
      </w:r>
      <w:r w:rsidRPr="00EA006D">
        <w:t xml:space="preserve"> [Office of the Coordinator for Counterterrorism, “Chapter 2. Country Reports: Western Hemisphere Overview,” Country Reports on Terrorism 2012, May 30, 2013, http://www.state.gov/j/ct/rls/crt/2012/209984.htm]</w:t>
      </w:r>
    </w:p>
    <w:p w14:paraId="716FFE2C" w14:textId="75957AA2" w:rsidR="00EA006D" w:rsidRPr="00EA006D" w:rsidRDefault="00EA006D" w:rsidP="00EA006D">
      <w:r w:rsidRPr="00EA006D">
        <w:rPr>
          <w:rStyle w:val="StyleBoldUnderline"/>
        </w:rPr>
        <w:t>The Mexican government continued to improve the abilities of its security forces to counter terrorism. The United States supported these efforts by providing training and equipment to Mexican law enforcement and security agencies, sharing information, and promoting interagency law enforcement cooperation. The United States also supported Mexican efforts to address border security challenges along its southern and northern borders and its ports</w:t>
      </w:r>
      <w:r w:rsidRPr="00EA006D">
        <w:t xml:space="preserve">. The Mexican and U.S. governments shared information and jointly analyzed transnational threats; promoted information and intelligence sharing; deployed enhanced cargo screening technologies; and strengthened passenger information sharing. </w:t>
      </w:r>
      <w:r w:rsidRPr="00EA006D">
        <w:rPr>
          <w:rStyle w:val="StyleBoldUnderline"/>
        </w:rPr>
        <w:t xml:space="preserve">Mexican and U.S. officials also continued coordinated efforts to prevent the transit of third country nationals who may raise terrorism concerns. On the Mexico-U.S. border, officials increased coordination of patrols and inspections and improved communications across the border. </w:t>
      </w:r>
      <w:r w:rsidRPr="00EA006D">
        <w:t>On the Mexico-Guatemala-Belize border, Mexico deployed additional security forces and implemented biometric controls. Mexico remained an important partner nation in the Department of State's Antiterrorism Assistance program, which continued its overall shift in focus from protection of national leadership training to border security, preventing terrorist safe havens, and protecting critical infrastructure.</w:t>
      </w:r>
    </w:p>
    <w:p w14:paraId="03BDD6B5" w14:textId="39551575" w:rsidR="00764E1A" w:rsidRPr="001C2B11" w:rsidRDefault="00764E1A" w:rsidP="00764E1A">
      <w:pPr>
        <w:pStyle w:val="Heading4"/>
        <w:ind w:right="-720"/>
        <w:rPr>
          <w:rFonts w:cs="Arial"/>
        </w:rPr>
      </w:pPr>
      <w:r>
        <w:rPr>
          <w:rFonts w:cs="Arial"/>
        </w:rPr>
        <w:t xml:space="preserve">TN visas would allow terrorists to enter the U.S. and remain without documentation </w:t>
      </w:r>
    </w:p>
    <w:p w14:paraId="24E283D2" w14:textId="77777777" w:rsidR="00764E1A" w:rsidRPr="001C2B11" w:rsidRDefault="00764E1A" w:rsidP="00764E1A">
      <w:pPr>
        <w:ind w:right="-720"/>
        <w:rPr>
          <w:rStyle w:val="reduce2"/>
          <w:rFonts w:asciiTheme="majorHAnsi" w:hAnsiTheme="majorHAnsi"/>
        </w:rPr>
      </w:pPr>
      <w:r w:rsidRPr="001C2B11">
        <w:rPr>
          <w:rFonts w:asciiTheme="majorHAnsi" w:hAnsiTheme="majorHAnsi" w:cs="Arial"/>
          <w:b/>
          <w:color w:val="000000"/>
          <w:u w:val="thick" w:color="000000"/>
        </w:rPr>
        <w:t>Graham, ‘4</w:t>
      </w:r>
      <w:r w:rsidRPr="001C2B11">
        <w:rPr>
          <w:rFonts w:asciiTheme="majorHAnsi" w:hAnsiTheme="majorHAnsi" w:cs="Arial"/>
        </w:rPr>
        <w:t xml:space="preserve"> </w:t>
      </w:r>
      <w:r w:rsidRPr="001C2B11">
        <w:rPr>
          <w:rStyle w:val="reduce2"/>
          <w:rFonts w:asciiTheme="majorHAnsi" w:hAnsiTheme="majorHAnsi"/>
        </w:rPr>
        <w:t xml:space="preserve">[Chadwick. WHITHER GOES CUBA? PROSPECTS FOR ECONOMIC &amp; SOCIAL DEVELOPMENT PART I OF II: STUDENT NOTE: Defeating an Invisible Enemy: The Western Superpowers' Efforts to Combat Terrorism by Fighting Illegal Immigration. Transnational Law &amp; Contemporary Problems. 14 </w:t>
      </w:r>
      <w:proofErr w:type="spellStart"/>
      <w:r w:rsidRPr="001C2B11">
        <w:rPr>
          <w:rStyle w:val="reduce2"/>
          <w:rFonts w:asciiTheme="majorHAnsi" w:hAnsiTheme="majorHAnsi"/>
        </w:rPr>
        <w:t>Transnat'l</w:t>
      </w:r>
      <w:proofErr w:type="spellEnd"/>
      <w:r w:rsidRPr="001C2B11">
        <w:rPr>
          <w:rStyle w:val="reduce2"/>
          <w:rFonts w:asciiTheme="majorHAnsi" w:hAnsiTheme="majorHAnsi"/>
        </w:rPr>
        <w:t xml:space="preserve"> L. &amp; Contemp. Probs. 281, lexis]</w:t>
      </w:r>
    </w:p>
    <w:p w14:paraId="20E7CD42" w14:textId="77777777" w:rsidR="00764E1A" w:rsidRPr="001C2B11" w:rsidRDefault="00764E1A" w:rsidP="00764E1A">
      <w:pPr>
        <w:pStyle w:val="evidencetext"/>
        <w:ind w:left="0" w:right="-720"/>
        <w:rPr>
          <w:rStyle w:val="highlight2"/>
          <w:rFonts w:asciiTheme="majorHAnsi" w:hAnsiTheme="majorHAnsi"/>
        </w:rPr>
      </w:pPr>
      <w:r w:rsidRPr="001C2B11">
        <w:rPr>
          <w:rFonts w:asciiTheme="majorHAnsi" w:hAnsiTheme="majorHAnsi" w:cs="Arial"/>
        </w:rPr>
        <w:t xml:space="preserve">Internal controls to locate illegal immigrants are even more urgent today because terrorists over the past decade have provided other terrorist cells with evidence that their method of entry works. Indeed, legislation aimed at tracking temporary visa holders became a legislative priority in the United States after it was discovered that sixteen of the twenty September 11 attackers legally entered the United States under this guise. </w:t>
      </w:r>
      <w:bookmarkStart w:id="1" w:name="r72"/>
      <w:r w:rsidRPr="001C2B11">
        <w:rPr>
          <w:rFonts w:asciiTheme="majorHAnsi" w:hAnsiTheme="majorHAnsi" w:cs="Arial"/>
          <w:vertAlign w:val="superscript"/>
        </w:rPr>
        <w:fldChar w:fldCharType="begin"/>
      </w:r>
      <w:r w:rsidRPr="001C2B11">
        <w:rPr>
          <w:rFonts w:asciiTheme="majorHAnsi" w:hAnsiTheme="majorHAnsi" w:cs="Arial"/>
          <w:vertAlign w:val="superscript"/>
        </w:rPr>
        <w:instrText xml:space="preserve"> HYPERLINK "http://www.lexisnexis.com.ezproxy1.lib.asu.edu/us/lnacademic/frame.do?reloadEntirePage=true&amp;rand=1280285191140&amp;returnToKey=20_T9826525745&amp;parent=docview&amp;target=results_DocumentContent&amp;tokenKey=rsh-20.237453.0080815198" \l "n72" </w:instrText>
      </w:r>
      <w:r w:rsidRPr="001C2B11">
        <w:rPr>
          <w:rFonts w:asciiTheme="majorHAnsi" w:hAnsiTheme="majorHAnsi" w:cs="Arial"/>
          <w:vertAlign w:val="superscript"/>
        </w:rPr>
        <w:fldChar w:fldCharType="separate"/>
      </w:r>
      <w:proofErr w:type="gramStart"/>
      <w:r w:rsidRPr="001C2B11">
        <w:rPr>
          <w:rStyle w:val="blue"/>
          <w:rFonts w:asciiTheme="majorHAnsi" w:hAnsiTheme="majorHAnsi" w:cs="Arial"/>
          <w:color w:val="0000FF"/>
          <w:u w:val="single"/>
          <w:vertAlign w:val="superscript"/>
        </w:rPr>
        <w:t>n72</w:t>
      </w:r>
      <w:proofErr w:type="gramEnd"/>
      <w:r w:rsidRPr="001C2B11">
        <w:rPr>
          <w:rFonts w:asciiTheme="majorHAnsi" w:hAnsiTheme="majorHAnsi" w:cs="Arial"/>
          <w:vertAlign w:val="superscript"/>
        </w:rPr>
        <w:fldChar w:fldCharType="end"/>
      </w:r>
      <w:bookmarkEnd w:id="1"/>
      <w:r w:rsidRPr="001C2B11">
        <w:rPr>
          <w:rFonts w:asciiTheme="majorHAnsi" w:hAnsiTheme="majorHAnsi" w:cs="Arial"/>
        </w:rPr>
        <w:t xml:space="preserve"> </w:t>
      </w:r>
      <w:r w:rsidRPr="001C2B11">
        <w:rPr>
          <w:rStyle w:val="highlight2"/>
          <w:rFonts w:asciiTheme="majorHAnsi" w:hAnsiTheme="majorHAnsi"/>
        </w:rPr>
        <w:t>Permissive illegal immigration policies are a danger to national security, because terrorists are most effective at advancing their cause when they perpetrate acts from within the borders of the target country, rather than attacking its embassies and other overseas interests.</w:t>
      </w:r>
      <w:r w:rsidRPr="001C2B11">
        <w:rPr>
          <w:rFonts w:asciiTheme="majorHAnsi" w:hAnsiTheme="majorHAnsi" w:cs="Arial"/>
        </w:rPr>
        <w:t xml:space="preserve"> </w:t>
      </w:r>
      <w:bookmarkStart w:id="2" w:name="r73"/>
      <w:r w:rsidRPr="001C2B11">
        <w:rPr>
          <w:rFonts w:asciiTheme="majorHAnsi" w:hAnsiTheme="majorHAnsi" w:cs="Arial"/>
          <w:vertAlign w:val="superscript"/>
        </w:rPr>
        <w:fldChar w:fldCharType="begin"/>
      </w:r>
      <w:r w:rsidRPr="001C2B11">
        <w:rPr>
          <w:rFonts w:asciiTheme="majorHAnsi" w:hAnsiTheme="majorHAnsi" w:cs="Arial"/>
          <w:vertAlign w:val="superscript"/>
        </w:rPr>
        <w:instrText xml:space="preserve"> HYPERLINK "http://www.lexisnexis.com.ezproxy1.lib.asu.edu/us/lnacademic/frame.do?reloadEntirePage=true&amp;rand=1280285191140&amp;returnToKey=20_T9826525745&amp;parent=docview&amp;target=results_DocumentContent&amp;tokenKey=rsh-20.237453.0080815198" \l "n73" </w:instrText>
      </w:r>
      <w:r w:rsidRPr="001C2B11">
        <w:rPr>
          <w:rFonts w:asciiTheme="majorHAnsi" w:hAnsiTheme="majorHAnsi" w:cs="Arial"/>
          <w:vertAlign w:val="superscript"/>
        </w:rPr>
        <w:fldChar w:fldCharType="separate"/>
      </w:r>
      <w:proofErr w:type="gramStart"/>
      <w:r w:rsidRPr="001C2B11">
        <w:rPr>
          <w:rStyle w:val="blue"/>
          <w:rFonts w:asciiTheme="majorHAnsi" w:hAnsiTheme="majorHAnsi" w:cs="Arial"/>
          <w:color w:val="0000FF"/>
          <w:u w:val="single"/>
          <w:vertAlign w:val="superscript"/>
        </w:rPr>
        <w:t>n73</w:t>
      </w:r>
      <w:proofErr w:type="gramEnd"/>
      <w:r w:rsidRPr="001C2B11">
        <w:rPr>
          <w:rFonts w:asciiTheme="majorHAnsi" w:hAnsiTheme="majorHAnsi" w:cs="Arial"/>
          <w:vertAlign w:val="superscript"/>
        </w:rPr>
        <w:fldChar w:fldCharType="end"/>
      </w:r>
      <w:bookmarkEnd w:id="2"/>
      <w:r w:rsidRPr="001C2B11">
        <w:rPr>
          <w:rFonts w:asciiTheme="majorHAnsi" w:hAnsiTheme="majorHAnsi" w:cs="Arial"/>
        </w:rPr>
        <w:t xml:space="preserve"> Strong emotions are stirred when terrorism hits close to home. </w:t>
      </w:r>
      <w:r w:rsidRPr="001C2B11">
        <w:rPr>
          <w:rStyle w:val="highlight2"/>
          <w:rFonts w:asciiTheme="majorHAnsi" w:hAnsiTheme="majorHAnsi"/>
        </w:rPr>
        <w:t>This is why terrorists have frequently violated immigration laws. They want to get close, and they want to remain undetected. The lesson to be learned from September 11 is that those who would destroy innocent life and otherwise create terror might already be living inside the country they intend to attack</w:t>
      </w:r>
    </w:p>
    <w:p w14:paraId="0A876F2B" w14:textId="77777777" w:rsidR="00764E1A" w:rsidRPr="001C2B11" w:rsidRDefault="00764E1A" w:rsidP="00764E1A">
      <w:pPr>
        <w:pStyle w:val="Heading4"/>
        <w:ind w:right="-720"/>
        <w:rPr>
          <w:rFonts w:cs="Arial"/>
        </w:rPr>
      </w:pPr>
      <w:r w:rsidRPr="001C2B11">
        <w:rPr>
          <w:rFonts w:cs="Arial"/>
        </w:rPr>
        <w:t>Terrorists targeting US with bioweapons – weakened immigration policies key to access</w:t>
      </w:r>
    </w:p>
    <w:p w14:paraId="08C0886F" w14:textId="77777777" w:rsidR="00764E1A" w:rsidRPr="001C2B11" w:rsidRDefault="00764E1A" w:rsidP="00764E1A">
      <w:pPr>
        <w:ind w:right="-720"/>
        <w:rPr>
          <w:rFonts w:asciiTheme="majorHAnsi" w:hAnsiTheme="majorHAnsi" w:cs="Arial"/>
        </w:rPr>
      </w:pPr>
      <w:r w:rsidRPr="001C2B11">
        <w:rPr>
          <w:rFonts w:asciiTheme="majorHAnsi" w:hAnsiTheme="majorHAnsi" w:cs="Arial"/>
          <w:b/>
          <w:color w:val="000000"/>
          <w:u w:val="thick" w:color="000000"/>
        </w:rPr>
        <w:t>Carter, ‘10</w:t>
      </w:r>
      <w:r w:rsidRPr="001C2B11">
        <w:rPr>
          <w:rFonts w:asciiTheme="majorHAnsi" w:hAnsiTheme="majorHAnsi" w:cs="Arial"/>
        </w:rPr>
        <w:t xml:space="preserve"> [Sara, Journalist specializing in terrorist activity</w:t>
      </w:r>
      <w:r w:rsidRPr="001C2B11">
        <w:rPr>
          <w:rFonts w:asciiTheme="majorHAnsi" w:hAnsiTheme="majorHAnsi" w:cs="Arial"/>
          <w:szCs w:val="16"/>
        </w:rPr>
        <w:t xml:space="preserve">, </w:t>
      </w:r>
      <w:hyperlink r:id="rId10" w:history="1">
        <w:r w:rsidRPr="001C2B11">
          <w:rPr>
            <w:rStyle w:val="Hyperlink"/>
            <w:rFonts w:asciiTheme="majorHAnsi" w:hAnsiTheme="majorHAnsi" w:cs="Arial"/>
            <w:szCs w:val="16"/>
          </w:rPr>
          <w:t>http://www.washingtontimes.com/news/2009/jun/3/al-qaeda-</w:t>
        </w:r>
      </w:hyperlink>
      <w:r w:rsidRPr="001C2B11">
        <w:rPr>
          <w:rFonts w:asciiTheme="majorHAnsi" w:hAnsiTheme="majorHAnsi" w:cs="Arial"/>
          <w:szCs w:val="16"/>
        </w:rPr>
        <w:t>eyes-bio-attack-via-mexico-border/print/, accessed 7/</w:t>
      </w:r>
      <w:r w:rsidRPr="001C2B11">
        <w:rPr>
          <w:rFonts w:asciiTheme="majorHAnsi" w:hAnsiTheme="majorHAnsi" w:cs="Arial"/>
        </w:rPr>
        <w:t>30/10]</w:t>
      </w:r>
    </w:p>
    <w:p w14:paraId="5D3ECC8F" w14:textId="77777777" w:rsidR="00764E1A" w:rsidRPr="001C2B11" w:rsidRDefault="00764E1A" w:rsidP="00764E1A">
      <w:pPr>
        <w:pStyle w:val="evidencetext"/>
        <w:ind w:left="0" w:right="-720"/>
        <w:rPr>
          <w:rFonts w:asciiTheme="majorHAnsi" w:hAnsiTheme="majorHAnsi" w:cs="Arial"/>
        </w:rPr>
      </w:pPr>
      <w:r w:rsidRPr="001C2B11">
        <w:rPr>
          <w:rStyle w:val="highlight2"/>
          <w:rFonts w:asciiTheme="majorHAnsi" w:hAnsiTheme="majorHAnsi"/>
        </w:rPr>
        <w:t xml:space="preserve">U.S. counterterrorism officials have authenticated a video by an al Qaeda recruiter threatening to smuggle a biological weapon into the United States </w:t>
      </w:r>
      <w:r w:rsidRPr="001C2B11">
        <w:rPr>
          <w:rFonts w:asciiTheme="majorHAnsi" w:hAnsiTheme="majorHAnsi" w:cs="Arial"/>
        </w:rPr>
        <w:t>via tunnels under the Mexico border,</w:t>
      </w:r>
      <w:r w:rsidRPr="001C2B11">
        <w:rPr>
          <w:rStyle w:val="highlight2"/>
          <w:rFonts w:asciiTheme="majorHAnsi" w:hAnsiTheme="majorHAnsi"/>
        </w:rPr>
        <w:t xml:space="preserve"> the latest sign of the terrorist group's determination to stage another mass-casualty attack on the U.S. homeland.  </w:t>
      </w:r>
      <w:r w:rsidRPr="001C2B11">
        <w:rPr>
          <w:rFonts w:asciiTheme="majorHAnsi" w:hAnsiTheme="majorHAnsi" w:cs="Arial"/>
        </w:rPr>
        <w:t>The video aired earlier this year as a recruitment tool makes clear that</w:t>
      </w:r>
      <w:r w:rsidRPr="001C2B11">
        <w:rPr>
          <w:rStyle w:val="highlight2"/>
          <w:rFonts w:asciiTheme="majorHAnsi" w:hAnsiTheme="majorHAnsi"/>
        </w:rPr>
        <w:t xml:space="preserve"> al Qaeda is looking to exploit weaknesses in U.S. border security and also is willing to ally itself with white militia groups or other anti-government entities interested in carrying out an attack inside the United States, </w:t>
      </w:r>
      <w:r w:rsidRPr="001C2B11">
        <w:rPr>
          <w:rFonts w:asciiTheme="majorHAnsi" w:hAnsiTheme="majorHAnsi" w:cs="Arial"/>
        </w:rPr>
        <w:t>according to counterterrorism officials interviewed by The Washington Times.  The officials, who spoke only on the condition they not be named because of the sensitive nature of their work, stressed that there is no credible information that al Qaeda has acquired the capabilities to carry out a mass biological attack although its members have clearly sought the expertise.  The video first aired by the Arabic news network Al Jazeera in February and later posted to several Web sites shows Kuwaiti dissident Abdullah al-</w:t>
      </w:r>
      <w:proofErr w:type="spellStart"/>
      <w:r w:rsidRPr="001C2B11">
        <w:rPr>
          <w:rFonts w:asciiTheme="majorHAnsi" w:hAnsiTheme="majorHAnsi" w:cs="Arial"/>
        </w:rPr>
        <w:t>Nafisi</w:t>
      </w:r>
      <w:proofErr w:type="spellEnd"/>
      <w:r w:rsidRPr="001C2B11">
        <w:rPr>
          <w:rFonts w:asciiTheme="majorHAnsi" w:hAnsiTheme="majorHAnsi" w:cs="Arial"/>
        </w:rPr>
        <w:t xml:space="preserve"> telling a room full of supporters in Bahrain </w:t>
      </w:r>
      <w:r w:rsidRPr="001C2B11">
        <w:rPr>
          <w:rStyle w:val="highlight2"/>
          <w:rFonts w:asciiTheme="majorHAnsi" w:hAnsiTheme="majorHAnsi"/>
        </w:rPr>
        <w:t xml:space="preserve">that al </w:t>
      </w:r>
      <w:r w:rsidRPr="001C2B11">
        <w:rPr>
          <w:rStyle w:val="highlight2"/>
          <w:rFonts w:asciiTheme="majorHAnsi" w:hAnsiTheme="majorHAnsi"/>
        </w:rPr>
        <w:lastRenderedPageBreak/>
        <w:t>Qaeda is casing the U.S. border with Mexico to assess how to send terrorists and weapons into the U.S</w:t>
      </w:r>
      <w:r w:rsidRPr="001C2B11">
        <w:rPr>
          <w:rFonts w:asciiTheme="majorHAnsi" w:hAnsiTheme="majorHAnsi" w:cs="Arial"/>
        </w:rPr>
        <w:t xml:space="preserve">.    "Four pounds of anthrax -- in a suitcase this big -- carried by a fighter through tunnels from Mexico into the U.S. are guaranteed to kill 330,000 Americans within a single hour if it is properly spread in population centers there," the recruiter said. "What a horrifying idea; 9/11 will be small change in comparison. Am I right? There is no need for airplanes, conspiracies, timings and so on. </w:t>
      </w:r>
      <w:r w:rsidRPr="001C2B11">
        <w:rPr>
          <w:rStyle w:val="highlight2"/>
          <w:rFonts w:asciiTheme="majorHAnsi" w:hAnsiTheme="majorHAnsi"/>
        </w:rPr>
        <w:t xml:space="preserve">One person, with the courage to carry 4 pounds of anthrax, will go to the White House lawn, and will spread this 'confetti' all over them, and then we'll do these cries of joy. It will turn into a real celebration." </w:t>
      </w:r>
      <w:r w:rsidRPr="001C2B11">
        <w:rPr>
          <w:rFonts w:asciiTheme="majorHAnsi" w:hAnsiTheme="majorHAnsi" w:cs="Arial"/>
        </w:rPr>
        <w:t xml:space="preserve"> In the video, obtained and translated by the Middle East Media Research Institute, al-</w:t>
      </w:r>
      <w:proofErr w:type="spellStart"/>
      <w:r w:rsidRPr="001C2B11">
        <w:rPr>
          <w:rFonts w:asciiTheme="majorHAnsi" w:hAnsiTheme="majorHAnsi" w:cs="Arial"/>
        </w:rPr>
        <w:t>Nafisi</w:t>
      </w:r>
      <w:proofErr w:type="spellEnd"/>
      <w:r w:rsidRPr="001C2B11">
        <w:rPr>
          <w:rFonts w:asciiTheme="majorHAnsi" w:hAnsiTheme="majorHAnsi" w:cs="Arial"/>
        </w:rPr>
        <w:t xml:space="preserve"> also suggests that al Qaeda might want to collaborate with members of native U.S. white supremacist militias who hate the federal government.  Sean Smith, a spokesman for Homeland Security Secretary Janet Napolitano, said the U.S. takes such threats seriously.  "</w:t>
      </w:r>
      <w:r w:rsidRPr="001C2B11">
        <w:rPr>
          <w:rStyle w:val="highlight2"/>
          <w:rFonts w:asciiTheme="majorHAnsi" w:hAnsiTheme="majorHAnsi"/>
        </w:rPr>
        <w:t>We can never stop being vigilant while there are individuals who seek to do harm on the American people,</w:t>
      </w:r>
      <w:r w:rsidRPr="001C2B11">
        <w:rPr>
          <w:rFonts w:asciiTheme="majorHAnsi" w:hAnsiTheme="majorHAnsi" w:cs="Arial"/>
        </w:rPr>
        <w:t>" he said. "</w:t>
      </w:r>
      <w:r w:rsidRPr="001C2B11">
        <w:rPr>
          <w:rStyle w:val="highlight2"/>
          <w:rFonts w:asciiTheme="majorHAnsi" w:hAnsiTheme="majorHAnsi"/>
        </w:rPr>
        <w:t>We continue to step up our efforts</w:t>
      </w:r>
      <w:r w:rsidRPr="001C2B11">
        <w:rPr>
          <w:rFonts w:asciiTheme="majorHAnsi" w:hAnsiTheme="majorHAnsi" w:cs="Arial"/>
        </w:rPr>
        <w:t xml:space="preserve"> with additional personnel and better technology along the northern and southern borders and continue </w:t>
      </w:r>
      <w:r w:rsidRPr="001C2B11">
        <w:rPr>
          <w:rStyle w:val="highlight2"/>
          <w:rFonts w:asciiTheme="majorHAnsi" w:hAnsiTheme="majorHAnsi"/>
        </w:rPr>
        <w:t>to strengthen our sea, land and air ports of entry</w:t>
      </w:r>
      <w:r w:rsidRPr="001C2B11">
        <w:rPr>
          <w:rFonts w:asciiTheme="majorHAnsi" w:hAnsiTheme="majorHAnsi" w:cs="Arial"/>
        </w:rPr>
        <w:t xml:space="preserve">."  </w:t>
      </w:r>
      <w:r w:rsidRPr="001C2B11">
        <w:rPr>
          <w:rStyle w:val="reduce2"/>
          <w:rFonts w:asciiTheme="majorHAnsi" w:hAnsiTheme="majorHAnsi"/>
        </w:rPr>
        <w:t>A U.S. counterterrorism official, speaking on the condition of anonymity, said al-</w:t>
      </w:r>
      <w:proofErr w:type="spellStart"/>
      <w:r w:rsidRPr="001C2B11">
        <w:rPr>
          <w:rStyle w:val="reduce2"/>
          <w:rFonts w:asciiTheme="majorHAnsi" w:hAnsiTheme="majorHAnsi"/>
        </w:rPr>
        <w:t>Nafisi</w:t>
      </w:r>
      <w:proofErr w:type="spellEnd"/>
      <w:r w:rsidRPr="001C2B11">
        <w:rPr>
          <w:rStyle w:val="reduce2"/>
          <w:rFonts w:asciiTheme="majorHAnsi" w:hAnsiTheme="majorHAnsi"/>
        </w:rPr>
        <w:t xml:space="preserve"> is a "person of interest" and a veteran recruiter for al Qaeda. Misidentified on some blog sites as a professor, he is a Kuwaiti dissident and al Qaeda associate who is thought to have communicated with senior al Qaeda leaders in recent years, the counterterrorism official said. The recruiter is also said to have close ties to Mullah Mohammed Omar, the senior Afghan Taliban leader now thought to be in Pakistan.  Al-</w:t>
      </w:r>
      <w:proofErr w:type="spellStart"/>
      <w:r w:rsidRPr="001C2B11">
        <w:rPr>
          <w:rStyle w:val="reduce2"/>
          <w:rFonts w:asciiTheme="majorHAnsi" w:hAnsiTheme="majorHAnsi"/>
        </w:rPr>
        <w:t>Nafisi</w:t>
      </w:r>
      <w:proofErr w:type="spellEnd"/>
      <w:r w:rsidRPr="001C2B11">
        <w:rPr>
          <w:rStyle w:val="reduce2"/>
          <w:rFonts w:asciiTheme="majorHAnsi" w:hAnsiTheme="majorHAnsi"/>
        </w:rPr>
        <w:t xml:space="preserve"> "is a significant ideological player in terrorist circles, and that makes him dangerous because he can inspire his followers to do extremely bad things," the official said.  Drug Enforcement Administration and Defense Department officials have been paying close attention to links between various terrorist organizations, such as Hezbollah, and drug cartels in South America, Central America and Mexico. </w:t>
      </w:r>
      <w:r w:rsidRPr="001C2B11">
        <w:rPr>
          <w:rFonts w:asciiTheme="majorHAnsi" w:hAnsiTheme="majorHAnsi" w:cs="Arial"/>
        </w:rPr>
        <w:t xml:space="preserve"> </w:t>
      </w:r>
      <w:r w:rsidRPr="001C2B11">
        <w:rPr>
          <w:rStyle w:val="highlight2"/>
          <w:rFonts w:asciiTheme="majorHAnsi" w:hAnsiTheme="majorHAnsi"/>
        </w:rPr>
        <w:t xml:space="preserve">"It shouldn't be a surprise to anyone that terrorist organizations would utilize the border to enter the U.S.," </w:t>
      </w:r>
      <w:r w:rsidRPr="001C2B11">
        <w:rPr>
          <w:rFonts w:asciiTheme="majorHAnsi" w:hAnsiTheme="majorHAnsi" w:cs="Arial"/>
        </w:rPr>
        <w:t>said a DEA official who also asked not to be named because of his involvement in ongoing intelligence operations.</w:t>
      </w:r>
      <w:r w:rsidRPr="001C2B11">
        <w:rPr>
          <w:rStyle w:val="highlight2"/>
          <w:rFonts w:asciiTheme="majorHAnsi" w:hAnsiTheme="majorHAnsi"/>
        </w:rPr>
        <w:t xml:space="preserve"> "We can't ignore any threat or detail when it comes to al Qaeda and other terrorist organizations bent on attacking the U.S." </w:t>
      </w:r>
      <w:r w:rsidRPr="001C2B11">
        <w:rPr>
          <w:rFonts w:asciiTheme="majorHAnsi" w:hAnsiTheme="majorHAnsi" w:cs="Arial"/>
        </w:rPr>
        <w:t xml:space="preserve"> The Times first reported in March that Hezbollah -- an Iran-backed group based in Lebanon -- is using routes that Mexican drug lords control to smuggle contraband and people into the United States to finance operations.  </w:t>
      </w:r>
    </w:p>
    <w:p w14:paraId="4D3A79AB" w14:textId="77777777" w:rsidR="00764E1A" w:rsidRPr="001C2B11" w:rsidRDefault="00764E1A" w:rsidP="00764E1A">
      <w:pPr>
        <w:pStyle w:val="Heading4"/>
        <w:ind w:right="-720"/>
        <w:rPr>
          <w:rFonts w:cs="Arial"/>
        </w:rPr>
      </w:pPr>
      <w:proofErr w:type="spellStart"/>
      <w:r w:rsidRPr="001C2B11">
        <w:rPr>
          <w:rFonts w:cs="Arial"/>
        </w:rPr>
        <w:t>Bioattack</w:t>
      </w:r>
      <w:proofErr w:type="spellEnd"/>
      <w:r w:rsidRPr="001C2B11">
        <w:rPr>
          <w:rFonts w:cs="Arial"/>
        </w:rPr>
        <w:t xml:space="preserve"> risks extinction—outweighs nuclear war</w:t>
      </w:r>
    </w:p>
    <w:p w14:paraId="575A684A" w14:textId="77777777" w:rsidR="00764E1A" w:rsidRPr="001C2B11" w:rsidRDefault="00764E1A" w:rsidP="00764E1A">
      <w:pPr>
        <w:ind w:right="-720"/>
        <w:rPr>
          <w:rFonts w:asciiTheme="majorHAnsi" w:hAnsiTheme="majorHAnsi" w:cs="Arial"/>
        </w:rPr>
      </w:pPr>
      <w:r w:rsidRPr="001C2B11">
        <w:rPr>
          <w:rFonts w:asciiTheme="majorHAnsi" w:hAnsiTheme="majorHAnsi" w:cs="Arial"/>
        </w:rPr>
        <w:t xml:space="preserve">Anders </w:t>
      </w:r>
      <w:r w:rsidRPr="001C2B11">
        <w:rPr>
          <w:rFonts w:asciiTheme="majorHAnsi" w:hAnsiTheme="majorHAnsi" w:cs="Arial"/>
          <w:b/>
          <w:color w:val="000000"/>
          <w:u w:val="thick" w:color="000000"/>
        </w:rPr>
        <w:t>Sandberg</w:t>
      </w:r>
      <w:r w:rsidRPr="001C2B11">
        <w:rPr>
          <w:rFonts w:asciiTheme="majorHAnsi" w:hAnsiTheme="majorHAnsi" w:cs="Arial"/>
        </w:rPr>
        <w:t xml:space="preserve"> et al., James Martin Research Fellow, Future of Humanity Institute, Oxford University, "How Can We Reduce the Risk of Human Extinction?" BULLETIN OF THE ATOMIC SCIENTISTS, 9-9-</w:t>
      </w:r>
      <w:r w:rsidRPr="001C2B11">
        <w:rPr>
          <w:rFonts w:asciiTheme="majorHAnsi" w:hAnsiTheme="majorHAnsi" w:cs="Arial"/>
          <w:b/>
          <w:color w:val="000000"/>
          <w:u w:val="thick" w:color="000000"/>
        </w:rPr>
        <w:t>08</w:t>
      </w:r>
      <w:r w:rsidRPr="001C2B11">
        <w:rPr>
          <w:rFonts w:asciiTheme="majorHAnsi" w:hAnsiTheme="majorHAnsi" w:cs="Arial"/>
        </w:rPr>
        <w:t xml:space="preserve">, </w:t>
      </w:r>
      <w:r w:rsidRPr="001C2B11">
        <w:rPr>
          <w:rStyle w:val="reduce2"/>
          <w:rFonts w:asciiTheme="majorHAnsi" w:hAnsiTheme="majorHAnsi"/>
        </w:rPr>
        <w:t>http://www.thebulletin.org/web-edition/features/how-can-we-reduce-the-risk-of-human-extinction, accessed 5-2-10.</w:t>
      </w:r>
    </w:p>
    <w:p w14:paraId="425FD08D" w14:textId="77777777" w:rsidR="00764E1A" w:rsidRPr="001C2B11" w:rsidRDefault="00764E1A" w:rsidP="00764E1A">
      <w:pPr>
        <w:pStyle w:val="evidencetext"/>
        <w:ind w:left="0" w:right="-720"/>
        <w:rPr>
          <w:rFonts w:asciiTheme="majorHAnsi" w:hAnsiTheme="majorHAnsi" w:cs="Arial"/>
        </w:rPr>
      </w:pPr>
      <w:r w:rsidRPr="001C2B11">
        <w:rPr>
          <w:rFonts w:asciiTheme="majorHAnsi" w:hAnsiTheme="majorHAnsi" w:cs="Arial"/>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1C2B11">
        <w:rPr>
          <w:rStyle w:val="highlight2"/>
          <w:rFonts w:asciiTheme="majorHAnsi" w:hAnsiTheme="majorHAnsi" w:cs="Arial"/>
          <w:shd w:val="clear" w:color="auto" w:fill="00FF00"/>
        </w:rPr>
        <w:t>Advances in synthetic biology</w:t>
      </w:r>
      <w:r w:rsidRPr="001C2B11">
        <w:rPr>
          <w:rStyle w:val="highlight2"/>
          <w:rFonts w:asciiTheme="majorHAnsi" w:hAnsiTheme="majorHAnsi" w:cs="Arial"/>
        </w:rPr>
        <w:t xml:space="preserve"> might </w:t>
      </w:r>
      <w:r w:rsidRPr="001C2B11">
        <w:rPr>
          <w:rStyle w:val="highlight2"/>
          <w:rFonts w:asciiTheme="majorHAnsi" w:hAnsiTheme="majorHAnsi" w:cs="Arial"/>
          <w:shd w:val="clear" w:color="auto" w:fill="00FF00"/>
        </w:rPr>
        <w:t xml:space="preserve">make it possible to engineer pathogens capable of </w:t>
      </w:r>
      <w:r w:rsidRPr="001C2B11">
        <w:rPr>
          <w:rStyle w:val="box"/>
          <w:rFonts w:asciiTheme="majorHAnsi" w:eastAsia="SimSun" w:hAnsiTheme="majorHAnsi"/>
          <w:shd w:val="clear" w:color="auto" w:fill="00FF00"/>
        </w:rPr>
        <w:t>extinction-level pandemics</w:t>
      </w:r>
      <w:r w:rsidRPr="001C2B11">
        <w:rPr>
          <w:rFonts w:asciiTheme="majorHAnsi" w:hAnsiTheme="majorHAnsi" w:cs="Arial"/>
        </w:rPr>
        <w:t xml:space="preserve">. </w:t>
      </w:r>
      <w:r w:rsidRPr="001C2B11">
        <w:rPr>
          <w:rStyle w:val="highlight2"/>
          <w:rFonts w:asciiTheme="majorHAnsi" w:hAnsiTheme="majorHAnsi" w:cs="Arial"/>
        </w:rPr>
        <w:t xml:space="preserve">The </w:t>
      </w:r>
      <w:r w:rsidRPr="001C2B11">
        <w:rPr>
          <w:rStyle w:val="highlight2"/>
          <w:rFonts w:asciiTheme="majorHAnsi" w:hAnsiTheme="majorHAnsi" w:cs="Arial"/>
          <w:shd w:val="clear" w:color="auto" w:fill="00FF00"/>
        </w:rPr>
        <w:t xml:space="preserve">knowledge, equipment, and materials needed to engineer pathogens are </w:t>
      </w:r>
      <w:r w:rsidRPr="001C2B11">
        <w:rPr>
          <w:rStyle w:val="box"/>
          <w:rFonts w:asciiTheme="majorHAnsi" w:eastAsia="SimSun" w:hAnsiTheme="majorHAnsi"/>
          <w:shd w:val="clear" w:color="auto" w:fill="00FF00"/>
        </w:rPr>
        <w:t>more accessible</w:t>
      </w:r>
      <w:r w:rsidRPr="001C2B11">
        <w:rPr>
          <w:rStyle w:val="highlight2"/>
          <w:rFonts w:asciiTheme="majorHAnsi" w:hAnsiTheme="majorHAnsi" w:cs="Arial"/>
          <w:shd w:val="clear" w:color="auto" w:fill="00FF00"/>
        </w:rPr>
        <w:t xml:space="preserve"> than those needed to build nuclear weapons</w:t>
      </w:r>
      <w:r w:rsidRPr="001C2B11">
        <w:rPr>
          <w:rStyle w:val="highlight2"/>
          <w:rFonts w:asciiTheme="majorHAnsi" w:hAnsiTheme="majorHAnsi" w:cs="Arial"/>
        </w:rPr>
        <w:t xml:space="preserve">. And </w:t>
      </w:r>
      <w:r w:rsidRPr="001C2B11">
        <w:rPr>
          <w:rStyle w:val="highlight2"/>
          <w:rFonts w:asciiTheme="majorHAnsi" w:hAnsiTheme="majorHAnsi" w:cs="Arial"/>
          <w:shd w:val="clear" w:color="auto" w:fill="00FF00"/>
        </w:rPr>
        <w:t xml:space="preserve">unlike other weapons, pathogens are </w:t>
      </w:r>
      <w:r w:rsidRPr="001C2B11">
        <w:rPr>
          <w:rStyle w:val="box"/>
          <w:rFonts w:asciiTheme="majorHAnsi" w:eastAsia="SimSun" w:hAnsiTheme="majorHAnsi"/>
          <w:shd w:val="clear" w:color="auto" w:fill="00FF00"/>
        </w:rPr>
        <w:t>self-replicating</w:t>
      </w:r>
      <w:r w:rsidRPr="001C2B11">
        <w:rPr>
          <w:rStyle w:val="highlight2"/>
          <w:rFonts w:asciiTheme="majorHAnsi" w:hAnsiTheme="majorHAnsi" w:cs="Arial"/>
          <w:shd w:val="clear" w:color="auto" w:fill="00FF00"/>
        </w:rPr>
        <w:t xml:space="preserve">, allowing a small arsenal to become </w:t>
      </w:r>
      <w:r w:rsidRPr="001C2B11">
        <w:rPr>
          <w:rStyle w:val="box"/>
          <w:rFonts w:asciiTheme="majorHAnsi" w:eastAsia="SimSun" w:hAnsiTheme="majorHAnsi"/>
          <w:shd w:val="clear" w:color="auto" w:fill="00FF00"/>
        </w:rPr>
        <w:t>exponentially destructive</w:t>
      </w:r>
      <w:r w:rsidRPr="001C2B11">
        <w:rPr>
          <w:rStyle w:val="highlight2"/>
          <w:rFonts w:asciiTheme="majorHAnsi" w:hAnsiTheme="majorHAnsi" w:cs="Arial"/>
        </w:rPr>
        <w:t xml:space="preserve">. Pathogens have been </w:t>
      </w:r>
      <w:proofErr w:type="gramStart"/>
      <w:r w:rsidRPr="001C2B11">
        <w:rPr>
          <w:rStyle w:val="highlight2"/>
          <w:rFonts w:asciiTheme="majorHAnsi" w:hAnsiTheme="majorHAnsi" w:cs="Arial"/>
        </w:rPr>
        <w:t>implicated  in</w:t>
      </w:r>
      <w:proofErr w:type="gramEnd"/>
      <w:r w:rsidRPr="001C2B11">
        <w:rPr>
          <w:rStyle w:val="highlight2"/>
          <w:rFonts w:asciiTheme="majorHAnsi" w:hAnsiTheme="majorHAnsi" w:cs="Arial"/>
        </w:rPr>
        <w:t xml:space="preserve"> the extinctions of many wild species</w:t>
      </w:r>
      <w:r w:rsidRPr="001C2B11">
        <w:rPr>
          <w:rFonts w:asciiTheme="majorHAnsi" w:hAnsiTheme="majorHAnsi" w:cs="Arial"/>
        </w:rPr>
        <w:t>. Although most pandemics "fade out" by reducing the density of susceptible populations, pathogens with wide host ranges in multiple species can reach even isolated individuals</w:t>
      </w:r>
      <w:r w:rsidRPr="001C2B11">
        <w:rPr>
          <w:rStyle w:val="highlight2"/>
          <w:rFonts w:asciiTheme="majorHAnsi" w:hAnsiTheme="majorHAnsi" w:cs="Arial"/>
        </w:rPr>
        <w:t xml:space="preserve">. </w:t>
      </w:r>
      <w:r w:rsidRPr="001C2B11">
        <w:rPr>
          <w:rStyle w:val="highlight2"/>
          <w:rFonts w:asciiTheme="majorHAnsi" w:hAnsiTheme="majorHAnsi" w:cs="Arial"/>
          <w:shd w:val="clear" w:color="auto" w:fill="00FF00"/>
        </w:rPr>
        <w:t>The intentional</w:t>
      </w:r>
      <w:r w:rsidRPr="001C2B11">
        <w:rPr>
          <w:rStyle w:val="highlight2"/>
          <w:rFonts w:asciiTheme="majorHAnsi" w:hAnsiTheme="majorHAnsi" w:cs="Arial"/>
        </w:rPr>
        <w:t xml:space="preserve"> or unintentional </w:t>
      </w:r>
      <w:r w:rsidRPr="001C2B11">
        <w:rPr>
          <w:rStyle w:val="highlight2"/>
          <w:rFonts w:asciiTheme="majorHAnsi" w:hAnsiTheme="majorHAnsi" w:cs="Arial"/>
          <w:shd w:val="clear" w:color="auto" w:fill="00FF00"/>
        </w:rPr>
        <w:t xml:space="preserve">release of engineered pathogens with high transmissibility, latency, and lethality might be capable of causing </w:t>
      </w:r>
      <w:r w:rsidRPr="001C2B11">
        <w:rPr>
          <w:rStyle w:val="box"/>
          <w:rFonts w:asciiTheme="majorHAnsi" w:eastAsia="SimSun" w:hAnsiTheme="majorHAnsi"/>
          <w:shd w:val="clear" w:color="auto" w:fill="00FF00"/>
        </w:rPr>
        <w:t>human extinction</w:t>
      </w:r>
      <w:r w:rsidRPr="001C2B11">
        <w:rPr>
          <w:rFonts w:asciiTheme="majorHAnsi" w:hAnsiTheme="majorHAnsi" w:cs="Arial"/>
        </w:rPr>
        <w:t>. While such an event seems unlikely today, the likelihood may increase as biotechnologies continue to improve at a rate rivaling Moore's Law.</w:t>
      </w:r>
    </w:p>
    <w:p w14:paraId="16A69225" w14:textId="18B8E12C" w:rsidR="00764E1A" w:rsidRDefault="0001099F" w:rsidP="0001099F">
      <w:pPr>
        <w:pStyle w:val="Heading3"/>
      </w:pPr>
      <w:r>
        <w:lastRenderedPageBreak/>
        <w:t>Link: TN-2 Visas</w:t>
      </w:r>
    </w:p>
    <w:p w14:paraId="57ADA7A9" w14:textId="13D350B1" w:rsidR="0001099F" w:rsidRDefault="0001099F" w:rsidP="0001099F">
      <w:pPr>
        <w:pStyle w:val="Heading4"/>
      </w:pPr>
      <w:r>
        <w:t>TN-2 visas streamline the ability for individuals to enter the U.S.</w:t>
      </w:r>
    </w:p>
    <w:p w14:paraId="3C05D1F1" w14:textId="77777777" w:rsidR="0001099F" w:rsidRPr="0001099F" w:rsidRDefault="0001099F" w:rsidP="0001099F">
      <w:proofErr w:type="spellStart"/>
      <w:r w:rsidRPr="0001099F">
        <w:rPr>
          <w:rStyle w:val="StyleStyleBold12pt"/>
        </w:rPr>
        <w:t>WildeLaw</w:t>
      </w:r>
      <w:proofErr w:type="spellEnd"/>
      <w:r w:rsidRPr="0001099F">
        <w:rPr>
          <w:rStyle w:val="StyleStyleBold12pt"/>
        </w:rPr>
        <w:t>, NDG</w:t>
      </w:r>
      <w:r>
        <w:t xml:space="preserve"> [</w:t>
      </w:r>
      <w:r w:rsidRPr="0001099F">
        <w:t>http://wildelawusa.com/tn-2-visa/</w:t>
      </w:r>
      <w:r>
        <w:t>]</w:t>
      </w:r>
    </w:p>
    <w:p w14:paraId="4653D255" w14:textId="77777777" w:rsidR="0001099F" w:rsidRDefault="0001099F" w:rsidP="0001099F">
      <w:r w:rsidRPr="0001099F">
        <w:rPr>
          <w:rStyle w:val="StyleBoldUnderline"/>
        </w:rPr>
        <w:t>The TN-2 nonimmigrant visa was created for and available only to Mexican citizens</w:t>
      </w:r>
      <w:r>
        <w:t xml:space="preserve"> who are temporarily entering the U.S. to engage in “business activities at a professional level.” in the U.S. in certain pre-designated professions.  The NAFTA list of approved professions includes, but is not limited to, accountants, engineers, attorneys, pharmacists, scientists, and teachers. </w:t>
      </w:r>
      <w:r w:rsidRPr="0001099F">
        <w:rPr>
          <w:rStyle w:val="StyleBoldUnderline"/>
        </w:rPr>
        <w:t>One of the primary benefits of the TN-2 visa is the rapid processing time. An application for a TN-2 visa can be made directly with the U.S. embassy or consulate. The sponsoring employer does not have to first file a separate petition with the U.S. Citizenship and Immigration Services as is required for other nonimmigrant classification</w:t>
      </w:r>
      <w:r>
        <w:t xml:space="preserve">s, such as H-1B and L-1. </w:t>
      </w:r>
      <w:r w:rsidRPr="0001099F">
        <w:rPr>
          <w:rStyle w:val="StyleBoldUnderline"/>
        </w:rPr>
        <w:t>Other significant benefits of the TN-2 visas are that it does not have an annual cap and there is no limitation on how long a person can remain in the U.S. in TN-2 status</w:t>
      </w:r>
      <w:r>
        <w:t xml:space="preserve">. An indefinite number of TN-2 visas may be issued in any given year. </w:t>
      </w:r>
      <w:r w:rsidRPr="0001099F">
        <w:rPr>
          <w:rStyle w:val="StyleBoldUnderline"/>
        </w:rPr>
        <w:t xml:space="preserve">TN-2 status can be approved for an initial three-year period, and may be extended in three year increments for an indefinite period of time. </w:t>
      </w:r>
      <w:r>
        <w:t xml:space="preserve">One in TN status, however, must maintain a foreign residence abroad and intend to return to the foreign residence at the end of the authorized period of stay. A prolonged stay in the U.S. in TN-2 status may give rise to a presumption that the individual intends to remain in the U.S. as an intending “immigrant” and could lead to the denial of future applications for TN-2 extensions of stay.  </w:t>
      </w:r>
      <w:r w:rsidRPr="0001099F">
        <w:rPr>
          <w:rStyle w:val="StyleBoldUnderline"/>
        </w:rPr>
        <w:t>Spouses and children of TN-2 workers are eligible to obtain TD (‘Trade Dependent”) visas in order to accompany the principal TN-2 status holder for the duration of the stay in the U.S.</w:t>
      </w:r>
      <w:r>
        <w:t xml:space="preserve"> TD status holders are not authorized to work in the U.S. but spouses in TD status, if eligible, may independently qualify for TN-2 status or another nonimmigrant visa status.</w:t>
      </w:r>
    </w:p>
    <w:p w14:paraId="0E8E15E0" w14:textId="77777777" w:rsidR="0001099F" w:rsidRPr="0001099F" w:rsidRDefault="0001099F" w:rsidP="0001099F"/>
    <w:p w14:paraId="4FE20C7C" w14:textId="77777777" w:rsidR="002512D0" w:rsidRPr="001C2B11" w:rsidRDefault="002512D0" w:rsidP="00F551DF">
      <w:pPr>
        <w:pStyle w:val="Heading3"/>
        <w:ind w:right="-720"/>
      </w:pPr>
      <w:r w:rsidRPr="001C2B11">
        <w:lastRenderedPageBreak/>
        <w:t>Links: Temporary Visas</w:t>
      </w:r>
    </w:p>
    <w:p w14:paraId="2E05CFFC" w14:textId="77777777" w:rsidR="002512D0" w:rsidRPr="001C2B11" w:rsidRDefault="002512D0" w:rsidP="00F551DF">
      <w:pPr>
        <w:pStyle w:val="Heading4"/>
        <w:ind w:right="-720"/>
        <w:rPr>
          <w:rFonts w:cs="Arial"/>
        </w:rPr>
      </w:pPr>
      <w:r w:rsidRPr="001C2B11">
        <w:rPr>
          <w:rFonts w:cs="Arial"/>
        </w:rPr>
        <w:t xml:space="preserve">Terrorists use temporary visas to gain access to U.S. </w:t>
      </w:r>
    </w:p>
    <w:p w14:paraId="3008AF58" w14:textId="77777777" w:rsidR="002512D0" w:rsidRPr="001C2B11" w:rsidRDefault="002512D0" w:rsidP="00F551DF">
      <w:pPr>
        <w:ind w:right="-720"/>
        <w:rPr>
          <w:rStyle w:val="reduce2"/>
          <w:rFonts w:asciiTheme="majorHAnsi" w:hAnsiTheme="majorHAnsi"/>
        </w:rPr>
      </w:pPr>
      <w:r w:rsidRPr="001C2B11">
        <w:rPr>
          <w:rFonts w:asciiTheme="majorHAnsi" w:hAnsiTheme="majorHAnsi" w:cs="Arial"/>
          <w:b/>
          <w:color w:val="000000"/>
          <w:u w:val="thick" w:color="000000"/>
        </w:rPr>
        <w:t>Graham, ‘4</w:t>
      </w:r>
      <w:r w:rsidRPr="001C2B11">
        <w:rPr>
          <w:rFonts w:asciiTheme="majorHAnsi" w:hAnsiTheme="majorHAnsi" w:cs="Arial"/>
        </w:rPr>
        <w:t xml:space="preserve"> </w:t>
      </w:r>
      <w:r w:rsidRPr="001C2B11">
        <w:rPr>
          <w:rStyle w:val="reduce2"/>
          <w:rFonts w:asciiTheme="majorHAnsi" w:hAnsiTheme="majorHAnsi"/>
        </w:rPr>
        <w:t xml:space="preserve">[Chadwick. WHITHER GOES CUBA? PROSPECTS FOR ECONOMIC &amp; SOCIAL DEVELOPMENT PART I OF II: STUDENT NOTE: Defeating an Invisible Enemy: The Western Superpowers' Efforts to Combat Terrorism by Fighting Illegal Immigration. Transnational Law &amp; Contemporary Problems. 14 </w:t>
      </w:r>
      <w:proofErr w:type="spellStart"/>
      <w:r w:rsidRPr="001C2B11">
        <w:rPr>
          <w:rStyle w:val="reduce2"/>
          <w:rFonts w:asciiTheme="majorHAnsi" w:hAnsiTheme="majorHAnsi"/>
        </w:rPr>
        <w:t>Transnat'l</w:t>
      </w:r>
      <w:proofErr w:type="spellEnd"/>
      <w:r w:rsidRPr="001C2B11">
        <w:rPr>
          <w:rStyle w:val="reduce2"/>
          <w:rFonts w:asciiTheme="majorHAnsi" w:hAnsiTheme="majorHAnsi"/>
        </w:rPr>
        <w:t xml:space="preserve"> L. &amp; Contemp. Probs. 281, lexis]</w:t>
      </w:r>
    </w:p>
    <w:p w14:paraId="583B90AB" w14:textId="77777777" w:rsidR="002512D0" w:rsidRPr="001C2B11" w:rsidRDefault="002512D0" w:rsidP="00F551DF">
      <w:pPr>
        <w:pStyle w:val="evidencetext"/>
        <w:ind w:left="0" w:right="-720"/>
        <w:rPr>
          <w:rStyle w:val="verdana"/>
          <w:rFonts w:asciiTheme="majorHAnsi" w:hAnsiTheme="majorHAnsi" w:cs="Arial"/>
          <w:vertAlign w:val="superscript"/>
        </w:rPr>
      </w:pPr>
      <w:r w:rsidRPr="001C2B11">
        <w:rPr>
          <w:rStyle w:val="verdana"/>
          <w:rFonts w:asciiTheme="majorHAnsi" w:hAnsiTheme="majorHAnsi" w:cs="Arial"/>
        </w:rPr>
        <w:t xml:space="preserve">Clearly, most illegal immigrants have no connections with terrorism. However, </w:t>
      </w:r>
      <w:r w:rsidRPr="001C2B11">
        <w:rPr>
          <w:rStyle w:val="highlight2"/>
          <w:rFonts w:asciiTheme="majorHAnsi" w:hAnsiTheme="majorHAnsi"/>
        </w:rPr>
        <w:t>evidence supports the proposition that there is a strong tie between the terrorist acts committed in the United States and the legal status of the perpetrators</w:t>
      </w:r>
      <w:r w:rsidRPr="001C2B11">
        <w:rPr>
          <w:rStyle w:val="verdana"/>
          <w:rFonts w:asciiTheme="majorHAnsi" w:hAnsiTheme="majorHAnsi" w:cs="Arial"/>
        </w:rPr>
        <w:t xml:space="preserve">. </w:t>
      </w:r>
      <w:bookmarkStart w:id="3" w:name="r34"/>
      <w:r w:rsidRPr="001C2B11">
        <w:rPr>
          <w:rStyle w:val="verdana"/>
          <w:rFonts w:asciiTheme="majorHAnsi" w:hAnsiTheme="majorHAnsi" w:cs="Arial"/>
          <w:vertAlign w:val="superscript"/>
        </w:rPr>
        <w:fldChar w:fldCharType="begin"/>
      </w:r>
      <w:r w:rsidRPr="001C2B11">
        <w:rPr>
          <w:rStyle w:val="verdana"/>
          <w:rFonts w:asciiTheme="majorHAnsi" w:hAnsiTheme="majorHAnsi" w:cs="Arial"/>
          <w:vertAlign w:val="superscript"/>
        </w:rPr>
        <w:instrText xml:space="preserve"> HYPERLINK "http://www.lexisnexis.com.ezproxy1.lib.asu.edu/us/lnacademic/frame.do?reloadEntirePage=true&amp;rand=1280285191140&amp;returnToKey=20_T9826525745&amp;parent=docview&amp;target=results_DocumentContent&amp;tokenKey=rsh-20.237453.0080815198" \l "n34" </w:instrText>
      </w:r>
      <w:r w:rsidRPr="001C2B11">
        <w:rPr>
          <w:rStyle w:val="verdana"/>
          <w:rFonts w:asciiTheme="majorHAnsi" w:hAnsiTheme="majorHAnsi" w:cs="Arial"/>
          <w:vertAlign w:val="superscript"/>
        </w:rPr>
        <w:fldChar w:fldCharType="separate"/>
      </w:r>
      <w:proofErr w:type="gramStart"/>
      <w:r w:rsidRPr="001C2B11">
        <w:rPr>
          <w:rStyle w:val="blue"/>
          <w:rFonts w:asciiTheme="majorHAnsi" w:hAnsiTheme="majorHAnsi" w:cs="Arial"/>
          <w:color w:val="0000FF"/>
          <w:vertAlign w:val="superscript"/>
        </w:rPr>
        <w:t>n34</w:t>
      </w:r>
      <w:proofErr w:type="gramEnd"/>
      <w:r w:rsidRPr="001C2B11">
        <w:rPr>
          <w:rStyle w:val="verdana"/>
          <w:rFonts w:asciiTheme="majorHAnsi" w:hAnsiTheme="majorHAnsi" w:cs="Arial"/>
          <w:vertAlign w:val="superscript"/>
        </w:rPr>
        <w:fldChar w:fldCharType="end"/>
      </w:r>
      <w:bookmarkEnd w:id="3"/>
      <w:r w:rsidRPr="001C2B11">
        <w:rPr>
          <w:rStyle w:val="verdana"/>
          <w:rFonts w:asciiTheme="majorHAnsi" w:hAnsiTheme="majorHAnsi" w:cs="Arial"/>
        </w:rPr>
        <w:t xml:space="preserve"> This tie necessitates a careful analysis of current immigration </w:t>
      </w:r>
      <w:bookmarkStart w:id="4" w:name="PAGE_286_8106"/>
      <w:bookmarkEnd w:id="4"/>
      <w:r w:rsidRPr="001C2B11">
        <w:rPr>
          <w:rStyle w:val="verdana"/>
          <w:rFonts w:asciiTheme="majorHAnsi" w:hAnsiTheme="majorHAnsi" w:cs="Arial"/>
        </w:rPr>
        <w:t xml:space="preserve"> [*286]  policy. </w:t>
      </w:r>
      <w:r w:rsidRPr="001C2B11">
        <w:rPr>
          <w:rStyle w:val="highlight2"/>
          <w:rFonts w:asciiTheme="majorHAnsi" w:hAnsiTheme="majorHAnsi"/>
        </w:rPr>
        <w:t xml:space="preserve">The overwhelming majority of violations by known terrorists were internal violations that occurred subsequent to legal entry with a temporary visa. </w:t>
      </w:r>
      <w:r w:rsidRPr="001C2B11">
        <w:rPr>
          <w:rStyle w:val="verdana"/>
          <w:rFonts w:asciiTheme="majorHAnsi" w:hAnsiTheme="majorHAnsi" w:cs="Arial"/>
        </w:rPr>
        <w:t xml:space="preserve">INS commissioner, James </w:t>
      </w:r>
      <w:proofErr w:type="spellStart"/>
      <w:r w:rsidRPr="001C2B11">
        <w:rPr>
          <w:rStyle w:val="verdana"/>
          <w:rFonts w:asciiTheme="majorHAnsi" w:hAnsiTheme="majorHAnsi" w:cs="Arial"/>
        </w:rPr>
        <w:t>Ziglar</w:t>
      </w:r>
      <w:proofErr w:type="spellEnd"/>
      <w:r w:rsidRPr="001C2B11">
        <w:rPr>
          <w:rStyle w:val="verdana"/>
          <w:rFonts w:asciiTheme="majorHAnsi" w:hAnsiTheme="majorHAnsi" w:cs="Arial"/>
        </w:rPr>
        <w:t xml:space="preserve">, disclosed information indicating that </w:t>
      </w:r>
      <w:r w:rsidRPr="001C2B11">
        <w:rPr>
          <w:rStyle w:val="highlight2"/>
          <w:rFonts w:asciiTheme="majorHAnsi" w:hAnsiTheme="majorHAnsi"/>
        </w:rPr>
        <w:t>at least three of the September 11 terrorists were illegal aliens.</w:t>
      </w:r>
      <w:r w:rsidRPr="001C2B11">
        <w:rPr>
          <w:rStyle w:val="verdana"/>
          <w:rFonts w:asciiTheme="majorHAnsi" w:hAnsiTheme="majorHAnsi" w:cs="Arial"/>
        </w:rPr>
        <w:t xml:space="preserve"> </w:t>
      </w:r>
      <w:bookmarkStart w:id="5" w:name="r35"/>
      <w:r w:rsidRPr="001C2B11">
        <w:rPr>
          <w:rStyle w:val="verdana"/>
          <w:rFonts w:asciiTheme="majorHAnsi" w:hAnsiTheme="majorHAnsi" w:cs="Arial"/>
          <w:vertAlign w:val="superscript"/>
        </w:rPr>
        <w:fldChar w:fldCharType="begin"/>
      </w:r>
      <w:r w:rsidRPr="001C2B11">
        <w:rPr>
          <w:rStyle w:val="verdana"/>
          <w:rFonts w:asciiTheme="majorHAnsi" w:hAnsiTheme="majorHAnsi" w:cs="Arial"/>
          <w:vertAlign w:val="superscript"/>
        </w:rPr>
        <w:instrText xml:space="preserve"> HYPERLINK "http://www.lexisnexis.com.ezproxy1.lib.asu.edu/us/lnacademic/frame.do?reloadEntirePage=true&amp;rand=1280285191140&amp;returnToKey=20_T9826525745&amp;parent=docview&amp;target=results_DocumentContent&amp;tokenKey=rsh-20.237453.0080815198" \l "n35" </w:instrText>
      </w:r>
      <w:r w:rsidRPr="001C2B11">
        <w:rPr>
          <w:rStyle w:val="verdana"/>
          <w:rFonts w:asciiTheme="majorHAnsi" w:hAnsiTheme="majorHAnsi" w:cs="Arial"/>
          <w:vertAlign w:val="superscript"/>
        </w:rPr>
        <w:fldChar w:fldCharType="separate"/>
      </w:r>
      <w:r w:rsidRPr="001C2B11">
        <w:rPr>
          <w:rStyle w:val="blue"/>
          <w:rFonts w:asciiTheme="majorHAnsi" w:hAnsiTheme="majorHAnsi" w:cs="Arial"/>
          <w:color w:val="0000FF"/>
          <w:vertAlign w:val="superscript"/>
        </w:rPr>
        <w:t>n35</w:t>
      </w:r>
      <w:r w:rsidRPr="001C2B11">
        <w:rPr>
          <w:rStyle w:val="verdana"/>
          <w:rFonts w:asciiTheme="majorHAnsi" w:hAnsiTheme="majorHAnsi" w:cs="Arial"/>
          <w:vertAlign w:val="superscript"/>
        </w:rPr>
        <w:fldChar w:fldCharType="end"/>
      </w:r>
      <w:bookmarkEnd w:id="5"/>
      <w:r w:rsidRPr="001C2B11">
        <w:rPr>
          <w:rStyle w:val="verdana"/>
          <w:rFonts w:asciiTheme="majorHAnsi" w:hAnsiTheme="majorHAnsi" w:cs="Arial"/>
        </w:rPr>
        <w:t xml:space="preserve"> "</w:t>
      </w:r>
      <w:r w:rsidRPr="001C2B11">
        <w:rPr>
          <w:rStyle w:val="highlight2"/>
          <w:rFonts w:asciiTheme="majorHAnsi" w:hAnsiTheme="majorHAnsi"/>
        </w:rPr>
        <w:t>All of them entered the country legally on a temporary visa</w:t>
      </w:r>
      <w:r w:rsidRPr="001C2B11">
        <w:rPr>
          <w:rStyle w:val="verdana"/>
          <w:rFonts w:asciiTheme="majorHAnsi" w:hAnsiTheme="majorHAnsi" w:cs="Arial"/>
        </w:rPr>
        <w:t xml:space="preserve">, mostly B-1 business visas or B-2 tourist visas. One is known to have received an M-1 vocational training visa and two received F-1 student visas." </w:t>
      </w:r>
      <w:bookmarkStart w:id="6" w:name="r36"/>
      <w:r w:rsidRPr="001C2B11">
        <w:rPr>
          <w:rStyle w:val="verdana"/>
          <w:rFonts w:asciiTheme="majorHAnsi" w:hAnsiTheme="majorHAnsi" w:cs="Arial"/>
          <w:vertAlign w:val="superscript"/>
        </w:rPr>
        <w:fldChar w:fldCharType="begin"/>
      </w:r>
      <w:r w:rsidRPr="001C2B11">
        <w:rPr>
          <w:rStyle w:val="verdana"/>
          <w:rFonts w:asciiTheme="majorHAnsi" w:hAnsiTheme="majorHAnsi" w:cs="Arial"/>
          <w:vertAlign w:val="superscript"/>
        </w:rPr>
        <w:instrText xml:space="preserve"> HYPERLINK "http://www.lexisnexis.com.ezproxy1.lib.asu.edu/us/lnacademic/frame.do?reloadEntirePage=true&amp;rand=1280285191140&amp;returnToKey=20_T9826525745&amp;parent=docview&amp;target=results_DocumentContent&amp;tokenKey=rsh-20.237453.0080815198" \l "n36" </w:instrText>
      </w:r>
      <w:r w:rsidRPr="001C2B11">
        <w:rPr>
          <w:rStyle w:val="verdana"/>
          <w:rFonts w:asciiTheme="majorHAnsi" w:hAnsiTheme="majorHAnsi" w:cs="Arial"/>
          <w:vertAlign w:val="superscript"/>
        </w:rPr>
        <w:fldChar w:fldCharType="separate"/>
      </w:r>
      <w:r w:rsidRPr="001C2B11">
        <w:rPr>
          <w:rStyle w:val="blue"/>
          <w:rFonts w:asciiTheme="majorHAnsi" w:hAnsiTheme="majorHAnsi" w:cs="Arial"/>
          <w:color w:val="0000FF"/>
          <w:vertAlign w:val="superscript"/>
        </w:rPr>
        <w:t>n36</w:t>
      </w:r>
      <w:r w:rsidRPr="001C2B11">
        <w:rPr>
          <w:rStyle w:val="verdana"/>
          <w:rFonts w:asciiTheme="majorHAnsi" w:hAnsiTheme="majorHAnsi" w:cs="Arial"/>
          <w:vertAlign w:val="superscript"/>
        </w:rPr>
        <w:fldChar w:fldCharType="end"/>
      </w:r>
      <w:bookmarkEnd w:id="6"/>
      <w:r w:rsidRPr="001C2B11">
        <w:rPr>
          <w:rStyle w:val="verdana"/>
          <w:rFonts w:asciiTheme="majorHAnsi" w:hAnsiTheme="majorHAnsi" w:cs="Arial"/>
        </w:rPr>
        <w:t xml:space="preserve"> </w:t>
      </w:r>
      <w:r w:rsidRPr="001C2B11">
        <w:rPr>
          <w:rStyle w:val="highlight2"/>
          <w:rFonts w:asciiTheme="majorHAnsi" w:hAnsiTheme="majorHAnsi"/>
        </w:rPr>
        <w:t xml:space="preserve">It is alarming to know that those who perpetrated the most destructive terrorist act on U.S. soil </w:t>
      </w:r>
      <w:bookmarkStart w:id="7" w:name="r37"/>
      <w:r w:rsidRPr="001C2B11">
        <w:rPr>
          <w:rStyle w:val="underline"/>
          <w:rFonts w:asciiTheme="majorHAnsi" w:hAnsiTheme="majorHAnsi" w:cs="Arial"/>
        </w:rPr>
        <w:fldChar w:fldCharType="begin"/>
      </w:r>
      <w:r w:rsidRPr="001C2B11">
        <w:rPr>
          <w:rStyle w:val="underline"/>
          <w:rFonts w:asciiTheme="majorHAnsi" w:hAnsiTheme="majorHAnsi" w:cs="Arial"/>
        </w:rPr>
        <w:instrText xml:space="preserve"> HYPERLINK "http://www.lexisnexis.com.ezproxy1.lib.asu.edu/us/lnacademic/frame.do?reloadEntirePage=true&amp;rand=1280285191140&amp;returnToKey=20_T9826525745&amp;parent=docview&amp;target=results_DocumentContent&amp;tokenKey=rsh-20.237453.0080815198" \l "n37" </w:instrText>
      </w:r>
      <w:r w:rsidRPr="001C2B11">
        <w:rPr>
          <w:rStyle w:val="underline"/>
          <w:rFonts w:asciiTheme="majorHAnsi" w:hAnsiTheme="majorHAnsi" w:cs="Arial"/>
        </w:rPr>
        <w:fldChar w:fldCharType="separate"/>
      </w:r>
      <w:r w:rsidRPr="001C2B11">
        <w:rPr>
          <w:rStyle w:val="underline"/>
          <w:rFonts w:asciiTheme="majorHAnsi" w:hAnsiTheme="majorHAnsi" w:cs="Arial"/>
        </w:rPr>
        <w:t>n37</w:t>
      </w:r>
      <w:r w:rsidRPr="001C2B11">
        <w:rPr>
          <w:rStyle w:val="underline"/>
          <w:rFonts w:asciiTheme="majorHAnsi" w:hAnsiTheme="majorHAnsi" w:cs="Arial"/>
        </w:rPr>
        <w:fldChar w:fldCharType="end"/>
      </w:r>
      <w:bookmarkEnd w:id="7"/>
      <w:r w:rsidRPr="001C2B11">
        <w:rPr>
          <w:rStyle w:val="highlight2"/>
          <w:rFonts w:asciiTheme="majorHAnsi" w:hAnsiTheme="majorHAnsi"/>
        </w:rPr>
        <w:t xml:space="preserve"> were essentially welcomed guests. Indeed, the United States itself provided the resources and information necessary to carry it ou</w:t>
      </w:r>
      <w:r w:rsidRPr="001C2B11">
        <w:rPr>
          <w:rStyle w:val="verdana"/>
          <w:rFonts w:asciiTheme="majorHAnsi" w:hAnsiTheme="majorHAnsi" w:cs="Arial"/>
        </w:rPr>
        <w:t xml:space="preserve">t. </w:t>
      </w:r>
      <w:bookmarkStart w:id="8" w:name="r38"/>
      <w:r w:rsidRPr="001C2B11">
        <w:rPr>
          <w:rStyle w:val="verdana"/>
          <w:rFonts w:asciiTheme="majorHAnsi" w:hAnsiTheme="majorHAnsi" w:cs="Arial"/>
          <w:vertAlign w:val="superscript"/>
        </w:rPr>
        <w:fldChar w:fldCharType="begin"/>
      </w:r>
      <w:r w:rsidRPr="001C2B11">
        <w:rPr>
          <w:rStyle w:val="verdana"/>
          <w:rFonts w:asciiTheme="majorHAnsi" w:hAnsiTheme="majorHAnsi" w:cs="Arial"/>
          <w:vertAlign w:val="superscript"/>
        </w:rPr>
        <w:instrText xml:space="preserve"> HYPERLINK "http://www.lexisnexis.com.ezproxy1.lib.asu.edu/us/lnacademic/frame.do?reloadEntirePage=true&amp;rand=1280285191140&amp;returnToKey=20_T9826525745&amp;parent=docview&amp;target=results_DocumentContent&amp;tokenKey=rsh-20.237453.0080815198" \l "n38" </w:instrText>
      </w:r>
      <w:r w:rsidRPr="001C2B11">
        <w:rPr>
          <w:rStyle w:val="verdana"/>
          <w:rFonts w:asciiTheme="majorHAnsi" w:hAnsiTheme="majorHAnsi" w:cs="Arial"/>
          <w:vertAlign w:val="superscript"/>
        </w:rPr>
        <w:fldChar w:fldCharType="separate"/>
      </w:r>
      <w:r w:rsidRPr="001C2B11">
        <w:rPr>
          <w:rStyle w:val="blue"/>
          <w:rFonts w:asciiTheme="majorHAnsi" w:hAnsiTheme="majorHAnsi" w:cs="Arial"/>
          <w:color w:val="0000FF"/>
          <w:vertAlign w:val="superscript"/>
        </w:rPr>
        <w:t>n38</w:t>
      </w:r>
      <w:r w:rsidRPr="001C2B11">
        <w:rPr>
          <w:rStyle w:val="verdana"/>
          <w:rFonts w:asciiTheme="majorHAnsi" w:hAnsiTheme="majorHAnsi" w:cs="Arial"/>
          <w:vertAlign w:val="superscript"/>
        </w:rPr>
        <w:fldChar w:fldCharType="end"/>
      </w:r>
      <w:bookmarkEnd w:id="8"/>
    </w:p>
    <w:p w14:paraId="0029D7D3" w14:textId="77777777" w:rsidR="002512D0" w:rsidRPr="001C2B11" w:rsidRDefault="002512D0" w:rsidP="00F551DF">
      <w:pPr>
        <w:pStyle w:val="Heading4"/>
        <w:ind w:right="-720"/>
        <w:rPr>
          <w:rFonts w:cs="Arial"/>
        </w:rPr>
      </w:pPr>
      <w:r w:rsidRPr="001C2B11">
        <w:rPr>
          <w:rFonts w:cs="Arial"/>
        </w:rPr>
        <w:t>Visa security measures are barely adequate in the status quo – we can’t risk expanding the programs under those conditions</w:t>
      </w:r>
    </w:p>
    <w:p w14:paraId="60497C1D" w14:textId="77777777" w:rsidR="002512D0" w:rsidRPr="001C2B11" w:rsidRDefault="002512D0" w:rsidP="00F551DF">
      <w:pPr>
        <w:ind w:right="-720"/>
        <w:rPr>
          <w:rFonts w:asciiTheme="majorHAnsi" w:hAnsiTheme="majorHAnsi" w:cs="Arial"/>
        </w:rPr>
      </w:pPr>
      <w:r w:rsidRPr="001C2B11">
        <w:rPr>
          <w:rFonts w:asciiTheme="majorHAnsi" w:hAnsiTheme="majorHAnsi" w:cs="Arial"/>
          <w:b/>
          <w:color w:val="000000"/>
          <w:u w:val="thick" w:color="000000"/>
        </w:rPr>
        <w:t>Hutchinson, ‘10</w:t>
      </w:r>
      <w:r w:rsidRPr="001C2B11">
        <w:rPr>
          <w:rFonts w:asciiTheme="majorHAnsi" w:hAnsiTheme="majorHAnsi" w:cs="Arial"/>
          <w:b/>
        </w:rPr>
        <w:t xml:space="preserve"> </w:t>
      </w:r>
      <w:r w:rsidRPr="001C2B11">
        <w:rPr>
          <w:rFonts w:asciiTheme="majorHAnsi" w:hAnsiTheme="majorHAnsi" w:cs="Arial"/>
        </w:rPr>
        <w:t>(</w:t>
      </w:r>
      <w:proofErr w:type="spellStart"/>
      <w:r w:rsidRPr="001C2B11">
        <w:rPr>
          <w:rFonts w:asciiTheme="majorHAnsi" w:hAnsiTheme="majorHAnsi" w:cs="Arial"/>
        </w:rPr>
        <w:t>Asa</w:t>
      </w:r>
      <w:proofErr w:type="spellEnd"/>
      <w:r w:rsidRPr="001C2B11">
        <w:rPr>
          <w:rFonts w:asciiTheme="majorHAnsi" w:hAnsiTheme="majorHAnsi" w:cs="Arial"/>
        </w:rPr>
        <w:t xml:space="preserve">, 2/9/10, “Analysis: Visa security is critical to preventing terrorist attacks” </w:t>
      </w:r>
      <w:hyperlink r:id="rId11" w:history="1">
        <w:r w:rsidRPr="001C2B11">
          <w:rPr>
            <w:rFonts w:asciiTheme="majorHAnsi" w:hAnsiTheme="majorHAnsi" w:cs="Arial"/>
          </w:rPr>
          <w:t>http://www.govexec.com/story_page_pf.cfm?articleid=44563&amp;printerfriendlyvers=1</w:t>
        </w:r>
      </w:hyperlink>
      <w:r w:rsidRPr="001C2B11">
        <w:rPr>
          <w:rFonts w:asciiTheme="majorHAnsi" w:hAnsiTheme="majorHAnsi" w:cs="Arial"/>
        </w:rPr>
        <w:t xml:space="preserve"> </w:t>
      </w:r>
      <w:proofErr w:type="spellStart"/>
      <w:r w:rsidRPr="001C2B11">
        <w:rPr>
          <w:rFonts w:asciiTheme="majorHAnsi" w:hAnsiTheme="majorHAnsi" w:cs="Arial"/>
        </w:rPr>
        <w:t>Asa</w:t>
      </w:r>
      <w:proofErr w:type="spellEnd"/>
      <w:r w:rsidRPr="001C2B11">
        <w:rPr>
          <w:rFonts w:asciiTheme="majorHAnsi" w:hAnsiTheme="majorHAnsi" w:cs="Arial"/>
        </w:rPr>
        <w:t xml:space="preserve"> Hutchinson, president and chief executive officer of Hutchinson Group consulting in Little Rock, Ark., is former undersecretary for border and transportation security at DHS.)  </w:t>
      </w:r>
    </w:p>
    <w:p w14:paraId="7E2B42CB" w14:textId="77777777" w:rsidR="002512D0" w:rsidRPr="001C2B11" w:rsidRDefault="002512D0" w:rsidP="00F551DF">
      <w:pPr>
        <w:pStyle w:val="evidencetext"/>
        <w:ind w:left="0" w:right="-720"/>
        <w:rPr>
          <w:rFonts w:asciiTheme="majorHAnsi" w:hAnsiTheme="majorHAnsi" w:cs="Arial"/>
        </w:rPr>
      </w:pPr>
      <w:r w:rsidRPr="001C2B11">
        <w:rPr>
          <w:rStyle w:val="reduce2"/>
          <w:rFonts w:asciiTheme="majorHAnsi" w:hAnsiTheme="majorHAnsi"/>
        </w:rPr>
        <w:t>As DHS' first undersecretary for border and transportation security, it was my responsibility to fulfill the congressional mandate to establish a visa security office, deploy visa security agents to priority and at-risk embassies, and identify visa seekers who might pose a risk to the United States. Before DHS was created, visa security checks were limited. Consular officers would interview visa applicants at U.S. embassies worldwide, they would conduct automated name checks against watch lists of known terrorists, and they would obtain the applicants' fingerprints and a digital photograph. Now a visa security agent complements the State Department's efforts, applying a keen law enforcement perspective to further check applicants who are either "not yet known" or flagged, to stop them from reaching the United States.</w:t>
      </w:r>
      <w:r w:rsidRPr="001C2B11">
        <w:rPr>
          <w:rFonts w:asciiTheme="majorHAnsi" w:hAnsiTheme="majorHAnsi" w:cs="Arial"/>
        </w:rPr>
        <w:t xml:space="preserve"> </w:t>
      </w:r>
      <w:r w:rsidRPr="001C2B11">
        <w:rPr>
          <w:rStyle w:val="highlight2"/>
          <w:rFonts w:asciiTheme="majorHAnsi" w:hAnsiTheme="majorHAnsi"/>
        </w:rPr>
        <w:t>The DHS visa security office's deployment of agents to embassies has been limited due to resistance from the State Department and a lack of funding</w:t>
      </w:r>
      <w:r w:rsidRPr="001C2B11">
        <w:rPr>
          <w:rFonts w:asciiTheme="majorHAnsi" w:hAnsiTheme="majorHAnsi" w:cs="Arial"/>
        </w:rPr>
        <w:t xml:space="preserve">. </w:t>
      </w:r>
      <w:r w:rsidRPr="001C2B11">
        <w:rPr>
          <w:rStyle w:val="highlight2"/>
          <w:rFonts w:asciiTheme="majorHAnsi" w:hAnsiTheme="majorHAnsi"/>
        </w:rPr>
        <w:t>State contends its employees do the job adequately and that visa security agents can do their work remotely in Washington. Clearly the former is inaccurate;</w:t>
      </w:r>
      <w:r w:rsidRPr="001C2B11">
        <w:rPr>
          <w:rFonts w:asciiTheme="majorHAnsi" w:hAnsiTheme="majorHAnsi" w:cs="Arial"/>
        </w:rPr>
        <w:t xml:space="preserve"> the Christmas Day bombing attempt is a case in point. But what of the latter assertion? The DHS inspector general has found that the </w:t>
      </w:r>
      <w:r w:rsidRPr="001C2B11">
        <w:rPr>
          <w:rStyle w:val="highlight2"/>
          <w:rFonts w:asciiTheme="majorHAnsi" w:hAnsiTheme="majorHAnsi"/>
        </w:rPr>
        <w:t>successful vetting of visas requires a hands-on presence at the embassy. On the ground, visa security agents can better connect local intelligence</w:t>
      </w:r>
      <w:r w:rsidRPr="001C2B11">
        <w:rPr>
          <w:rFonts w:asciiTheme="majorHAnsi" w:hAnsiTheme="majorHAnsi" w:cs="Arial"/>
        </w:rPr>
        <w:t xml:space="preserve"> (such as that given by </w:t>
      </w:r>
      <w:proofErr w:type="spellStart"/>
      <w:r w:rsidRPr="001C2B11">
        <w:rPr>
          <w:rFonts w:asciiTheme="majorHAnsi" w:hAnsiTheme="majorHAnsi" w:cs="Arial"/>
        </w:rPr>
        <w:t>Abdulmutallab's</w:t>
      </w:r>
      <w:proofErr w:type="spellEnd"/>
      <w:r w:rsidRPr="001C2B11">
        <w:rPr>
          <w:rFonts w:asciiTheme="majorHAnsi" w:hAnsiTheme="majorHAnsi" w:cs="Arial"/>
        </w:rPr>
        <w:t xml:space="preserve"> father to the U.S. embassy in Nigeria). </w:t>
      </w:r>
      <w:r w:rsidRPr="001C2B11">
        <w:rPr>
          <w:rStyle w:val="highlight2"/>
          <w:rFonts w:asciiTheme="majorHAnsi" w:hAnsiTheme="majorHAnsi"/>
        </w:rPr>
        <w:t>They also can re-interview applicants if necessary, applying trained law enforcement and security perspectives the State Department simply does not offer. In one instance cited by the IG in a July 2008 report, an applicant applied for a student visa at an overseas embassy. Based on available information, the consular officer initially approved the application. The visa security agent further vetted the applicant and produced information revealing that the applicant's uncle was the subject of a terrorism investigation. Because of the agent's work, additional information was provided to the FBI about the uncle and, based on the agent's recommendation, the consular officer denied the student visa. In 2007 alone, DHS visa agents recommended denials due to security concerns for more than 700 visa applicants. Regrettably, agents are posted in fewer than 15 embassies, which is less than 10 percent of all U.S. embassies and consulates</w:t>
      </w:r>
      <w:r w:rsidRPr="001C2B11">
        <w:rPr>
          <w:rFonts w:asciiTheme="majorHAnsi" w:hAnsiTheme="majorHAnsi" w:cs="Arial"/>
        </w:rPr>
        <w:t xml:space="preserve">. This needs to change immediately. Logic suggests that if hundreds in high-risk areas have been denied visas, other locations might also require a close look. </w:t>
      </w:r>
      <w:r w:rsidRPr="001C2B11">
        <w:rPr>
          <w:rStyle w:val="highlight2"/>
          <w:rFonts w:asciiTheme="majorHAnsi" w:hAnsiTheme="majorHAnsi"/>
        </w:rPr>
        <w:t>What is more, America's enemies are smart and resourceful. Soon they will figure out where their chances of obtaining a U.S. visa are greatest, if they haven't done so already.</w:t>
      </w:r>
      <w:r w:rsidRPr="001C2B11">
        <w:rPr>
          <w:rFonts w:asciiTheme="majorHAnsi" w:hAnsiTheme="majorHAnsi" w:cs="Arial"/>
        </w:rPr>
        <w:t xml:space="preserve"> There is another advantage to the role of Homeland Security deploying visa security agents, and that is another avenue of redress in the event an error is made and a legitimate traveler is wrongly denied a visa. A visa security agent can review the intelligence and provide checks and balances for an imperfect human system. </w:t>
      </w:r>
      <w:r w:rsidRPr="001C2B11">
        <w:rPr>
          <w:rStyle w:val="highlight2"/>
          <w:rFonts w:asciiTheme="majorHAnsi" w:hAnsiTheme="majorHAnsi"/>
        </w:rPr>
        <w:t>Congress must place a priority on funding these critical visa security positions</w:t>
      </w:r>
      <w:r w:rsidRPr="001C2B11">
        <w:rPr>
          <w:rFonts w:asciiTheme="majorHAnsi" w:hAnsiTheme="majorHAnsi" w:cs="Arial"/>
        </w:rPr>
        <w:t xml:space="preserve">. </w:t>
      </w:r>
      <w:r w:rsidRPr="001C2B11">
        <w:rPr>
          <w:rStyle w:val="reduce2"/>
          <w:rFonts w:asciiTheme="majorHAnsi" w:hAnsiTheme="majorHAnsi"/>
        </w:rPr>
        <w:t xml:space="preserve">The Obama administration needs to make sure the State and Homeland Security departments are working together on this important mission because, as it is, nearly a decade after the Sept. 11 attacks, terrorists still are arriving on planes. As President Obama said, this is "totally unacceptable." </w:t>
      </w:r>
      <w:proofErr w:type="spellStart"/>
      <w:r w:rsidRPr="001C2B11">
        <w:rPr>
          <w:rStyle w:val="reduce2"/>
          <w:rFonts w:asciiTheme="majorHAnsi" w:hAnsiTheme="majorHAnsi"/>
        </w:rPr>
        <w:t>Asa</w:t>
      </w:r>
      <w:proofErr w:type="spellEnd"/>
      <w:r w:rsidRPr="001C2B11">
        <w:rPr>
          <w:rStyle w:val="reduce2"/>
          <w:rFonts w:asciiTheme="majorHAnsi" w:hAnsiTheme="majorHAnsi"/>
        </w:rPr>
        <w:t xml:space="preserve"> Hutchinson, president and chief executive officer of Hutchinson Group consulting in Little Rock, Ark., is former undersecretary for border and transportation security at DHS.</w:t>
      </w:r>
      <w:r w:rsidRPr="001C2B11">
        <w:rPr>
          <w:rFonts w:asciiTheme="majorHAnsi" w:hAnsiTheme="majorHAnsi" w:cs="Arial"/>
        </w:rPr>
        <w:t xml:space="preserve">   </w:t>
      </w:r>
    </w:p>
    <w:p w14:paraId="724F0EAA" w14:textId="77777777" w:rsidR="00DC4E5F" w:rsidRPr="001C2B11" w:rsidRDefault="00DC4E5F" w:rsidP="00F551DF">
      <w:pPr>
        <w:pStyle w:val="Heading4"/>
        <w:ind w:right="-720"/>
        <w:rPr>
          <w:rFonts w:cs="Arial"/>
        </w:rPr>
      </w:pPr>
      <w:r w:rsidRPr="001C2B11">
        <w:rPr>
          <w:rFonts w:cs="Arial"/>
        </w:rPr>
        <w:t>Overburdening the visa system allows terrorists to gain access to the US</w:t>
      </w:r>
    </w:p>
    <w:p w14:paraId="5DF2767C" w14:textId="77777777" w:rsidR="00DC4E5F" w:rsidRPr="001C2B11" w:rsidRDefault="00DC4E5F" w:rsidP="00F551DF">
      <w:pPr>
        <w:ind w:right="-720"/>
        <w:rPr>
          <w:rFonts w:asciiTheme="majorHAnsi" w:hAnsiTheme="majorHAnsi" w:cs="Arial"/>
        </w:rPr>
      </w:pPr>
      <w:proofErr w:type="spellStart"/>
      <w:r w:rsidRPr="001C2B11">
        <w:rPr>
          <w:rFonts w:asciiTheme="majorHAnsi" w:hAnsiTheme="majorHAnsi" w:cs="Arial"/>
          <w:b/>
          <w:color w:val="000000"/>
          <w:u w:val="thick" w:color="000000"/>
        </w:rPr>
        <w:t>Verdery</w:t>
      </w:r>
      <w:proofErr w:type="spellEnd"/>
      <w:r w:rsidRPr="001C2B11">
        <w:rPr>
          <w:rFonts w:asciiTheme="majorHAnsi" w:hAnsiTheme="majorHAnsi" w:cs="Arial"/>
          <w:b/>
          <w:color w:val="000000"/>
          <w:u w:val="thick" w:color="000000"/>
        </w:rPr>
        <w:t>, ‘6</w:t>
      </w:r>
      <w:r w:rsidRPr="001C2B11">
        <w:rPr>
          <w:rFonts w:asciiTheme="majorHAnsi" w:hAnsiTheme="majorHAnsi" w:cs="Arial"/>
        </w:rPr>
        <w:t xml:space="preserve"> [C. </w:t>
      </w:r>
      <w:proofErr w:type="spellStart"/>
      <w:r w:rsidRPr="001C2B11">
        <w:rPr>
          <w:rFonts w:asciiTheme="majorHAnsi" w:hAnsiTheme="majorHAnsi" w:cs="Arial"/>
        </w:rPr>
        <w:t>Stewert</w:t>
      </w:r>
      <w:proofErr w:type="spellEnd"/>
      <w:r w:rsidRPr="001C2B11">
        <w:rPr>
          <w:rFonts w:asciiTheme="majorHAnsi" w:hAnsiTheme="majorHAnsi" w:cs="Arial"/>
        </w:rPr>
        <w:t>, Jr. – J.D., Former Assistant Secretary of Homeland Security Center for Strategic and International Studies, June 19, "Immigration Enforcement at the Workplace: Learning from the Mistakes of 1986," http://judiciary.senate.gov/hearings/testimony.cfm?id=1949&amp;wit_id=5430]</w:t>
      </w:r>
    </w:p>
    <w:p w14:paraId="39B84E16" w14:textId="77777777" w:rsidR="00DC4E5F" w:rsidRPr="001C2B11" w:rsidRDefault="00DC4E5F" w:rsidP="00F551DF">
      <w:pPr>
        <w:pStyle w:val="evidencetext"/>
        <w:ind w:left="0" w:right="-720"/>
        <w:rPr>
          <w:rFonts w:asciiTheme="majorHAnsi" w:hAnsiTheme="majorHAnsi" w:cs="Arial"/>
        </w:rPr>
      </w:pPr>
      <w:r w:rsidRPr="001C2B11">
        <w:rPr>
          <w:rFonts w:asciiTheme="majorHAnsi" w:hAnsiTheme="majorHAnsi" w:cs="Arial"/>
        </w:rPr>
        <w:t xml:space="preserve">Most such migrants are gainfully employed here, pay taxes, and many have started families and developed roots in our society. And an attempt to locate and deport these 10 to 12 million people is sure to fail and would be extraordinarily divisive to our country.  </w:t>
      </w:r>
      <w:r w:rsidRPr="001C2B11">
        <w:rPr>
          <w:rStyle w:val="highlight2"/>
          <w:rFonts w:asciiTheme="majorHAnsi" w:hAnsiTheme="majorHAnsi"/>
        </w:rPr>
        <w:t xml:space="preserve">But others seeking to </w:t>
      </w:r>
      <w:r w:rsidRPr="001C2B11">
        <w:rPr>
          <w:rStyle w:val="highlight2"/>
          <w:rFonts w:asciiTheme="majorHAnsi" w:hAnsiTheme="majorHAnsi"/>
        </w:rPr>
        <w:lastRenderedPageBreak/>
        <w:t>cross our borders illegally do present a threat – including potential terrorists and criminals. The current flow of illegal immigrants and people overstaying their visas has made it extremely difficult for our border and interior enforcement agencies to be able to focus on the terrorists,</w:t>
      </w:r>
      <w:r w:rsidRPr="001C2B11">
        <w:rPr>
          <w:rFonts w:asciiTheme="majorHAnsi" w:hAnsiTheme="majorHAnsi" w:cs="Arial"/>
        </w:rPr>
        <w:t xml:space="preserve"> </w:t>
      </w:r>
      <w:r w:rsidRPr="001C2B11">
        <w:rPr>
          <w:rStyle w:val="highlight2"/>
          <w:rFonts w:asciiTheme="majorHAnsi" w:hAnsiTheme="majorHAnsi"/>
        </w:rPr>
        <w:t>organized criminals, and violent felons who use the cloak of anonymity that the current chaotic situation offers.</w:t>
      </w:r>
      <w:r w:rsidRPr="001C2B11">
        <w:rPr>
          <w:rFonts w:asciiTheme="majorHAnsi" w:hAnsiTheme="majorHAnsi" w:cs="Arial"/>
        </w:rPr>
        <w:t xml:space="preserve"> </w:t>
      </w:r>
    </w:p>
    <w:p w14:paraId="6E987011" w14:textId="77777777" w:rsidR="002512D0" w:rsidRPr="001C2B11" w:rsidRDefault="002512D0" w:rsidP="00F551DF">
      <w:pPr>
        <w:ind w:right="-720"/>
        <w:rPr>
          <w:rFonts w:asciiTheme="majorHAnsi" w:hAnsiTheme="majorHAnsi" w:cs="Arial"/>
        </w:rPr>
      </w:pPr>
    </w:p>
    <w:p w14:paraId="07421E39" w14:textId="77777777" w:rsidR="0001099F" w:rsidRDefault="0001099F" w:rsidP="0001099F"/>
    <w:p w14:paraId="6910205A" w14:textId="77777777" w:rsidR="009677C5" w:rsidRPr="001C2B11" w:rsidRDefault="009677C5" w:rsidP="00F551DF">
      <w:pPr>
        <w:pStyle w:val="Heading3"/>
        <w:ind w:right="-720"/>
      </w:pPr>
      <w:r w:rsidRPr="001C2B11">
        <w:lastRenderedPageBreak/>
        <w:t xml:space="preserve">Internal Link: </w:t>
      </w:r>
      <w:r w:rsidR="00DC4E5F" w:rsidRPr="001C2B11">
        <w:t>Exploitation</w:t>
      </w:r>
    </w:p>
    <w:p w14:paraId="2AB6175B" w14:textId="77777777" w:rsidR="002512D0" w:rsidRPr="001C2B11" w:rsidRDefault="002512D0" w:rsidP="00F551DF">
      <w:pPr>
        <w:pStyle w:val="Heading4"/>
        <w:ind w:right="-720"/>
        <w:rPr>
          <w:rFonts w:cs="Arial"/>
        </w:rPr>
      </w:pPr>
      <w:r w:rsidRPr="001C2B11">
        <w:rPr>
          <w:rFonts w:cs="Arial"/>
        </w:rPr>
        <w:t xml:space="preserve">Al </w:t>
      </w:r>
      <w:proofErr w:type="spellStart"/>
      <w:r w:rsidRPr="001C2B11">
        <w:rPr>
          <w:rFonts w:cs="Arial"/>
        </w:rPr>
        <w:t>Queda</w:t>
      </w:r>
      <w:proofErr w:type="spellEnd"/>
      <w:r w:rsidRPr="001C2B11">
        <w:rPr>
          <w:rFonts w:cs="Arial"/>
        </w:rPr>
        <w:t xml:space="preserve"> will exploit expanded visa programs</w:t>
      </w:r>
    </w:p>
    <w:p w14:paraId="26AABECC" w14:textId="77777777" w:rsidR="002512D0" w:rsidRPr="001C2B11" w:rsidRDefault="002512D0" w:rsidP="00F551DF">
      <w:pPr>
        <w:ind w:right="-720"/>
        <w:rPr>
          <w:rStyle w:val="Internetlink"/>
          <w:rFonts w:asciiTheme="majorHAnsi" w:hAnsiTheme="majorHAnsi" w:cs="Arial"/>
          <w:sz w:val="16"/>
        </w:rPr>
      </w:pPr>
      <w:r w:rsidRPr="001C2B11">
        <w:rPr>
          <w:rFonts w:asciiTheme="majorHAnsi" w:hAnsiTheme="majorHAnsi" w:cs="Arial"/>
          <w:b/>
          <w:color w:val="000000"/>
          <w:u w:val="thick" w:color="000000"/>
        </w:rPr>
        <w:t>Abrams, ‘10</w:t>
      </w:r>
      <w:r w:rsidRPr="001C2B11">
        <w:rPr>
          <w:rFonts w:asciiTheme="majorHAnsi" w:hAnsiTheme="majorHAnsi" w:cs="Arial"/>
          <w:b/>
          <w:bCs/>
        </w:rPr>
        <w:t xml:space="preserve">  </w:t>
      </w:r>
      <w:r w:rsidRPr="001C2B11">
        <w:rPr>
          <w:rFonts w:asciiTheme="majorHAnsi" w:hAnsiTheme="majorHAnsi" w:cs="Arial"/>
          <w:bCs/>
        </w:rPr>
        <w:t>(</w:t>
      </w:r>
      <w:r w:rsidRPr="001C2B11">
        <w:rPr>
          <w:rFonts w:asciiTheme="majorHAnsi" w:hAnsiTheme="majorHAnsi" w:cs="Arial"/>
        </w:rPr>
        <w:t>“</w:t>
      </w:r>
      <w:bookmarkStart w:id="9" w:name="content"/>
      <w:bookmarkEnd w:id="9"/>
      <w:r w:rsidRPr="001C2B11">
        <w:rPr>
          <w:rFonts w:asciiTheme="majorHAnsi" w:hAnsiTheme="majorHAnsi" w:cs="Arial"/>
        </w:rPr>
        <w:t xml:space="preserve">Thousands From Terror-Sponsoring Nations Entering U.S. on 'Diversity Visas'” </w:t>
      </w:r>
      <w:r w:rsidRPr="001C2B11">
        <w:rPr>
          <w:rStyle w:val="Internetlink"/>
          <w:rFonts w:asciiTheme="majorHAnsi" w:hAnsiTheme="majorHAnsi" w:cs="Arial"/>
          <w:sz w:val="16"/>
        </w:rPr>
        <w:t xml:space="preserve">http://www.foxnews.com/politics/2010/01/07/thousands-terror-sponsoring-nations-entering-diversity-visas/) </w:t>
      </w:r>
    </w:p>
    <w:p w14:paraId="7F666F8C" w14:textId="77777777" w:rsidR="002512D0" w:rsidRPr="001C2B11" w:rsidRDefault="002512D0" w:rsidP="00F551DF">
      <w:pPr>
        <w:pStyle w:val="evidencetext"/>
        <w:tabs>
          <w:tab w:val="left" w:pos="8640"/>
        </w:tabs>
        <w:ind w:left="0" w:right="-720"/>
        <w:rPr>
          <w:rStyle w:val="reduce2"/>
          <w:rFonts w:asciiTheme="majorHAnsi" w:hAnsiTheme="majorHAnsi"/>
          <w:sz w:val="16"/>
          <w:szCs w:val="24"/>
        </w:rPr>
      </w:pPr>
      <w:r w:rsidRPr="001C2B11">
        <w:rPr>
          <w:rFonts w:asciiTheme="majorHAnsi" w:hAnsiTheme="majorHAnsi" w:cs="Arial"/>
        </w:rPr>
        <w:t xml:space="preserve">Though Umar Farouk </w:t>
      </w:r>
      <w:proofErr w:type="spellStart"/>
      <w:r w:rsidRPr="001C2B11">
        <w:rPr>
          <w:rFonts w:asciiTheme="majorHAnsi" w:hAnsiTheme="majorHAnsi" w:cs="Arial"/>
        </w:rPr>
        <w:t>Abdulmattallab</w:t>
      </w:r>
      <w:proofErr w:type="spellEnd"/>
      <w:r w:rsidRPr="001C2B11">
        <w:rPr>
          <w:rFonts w:asciiTheme="majorHAnsi" w:hAnsiTheme="majorHAnsi" w:cs="Arial"/>
        </w:rPr>
        <w:t xml:space="preserve">, the 23-year-old Nigerian accused of trying to blow up an airliner on Christmas Day, used a tourist visa -- not a diversity visa -- to enter the country, </w:t>
      </w:r>
      <w:proofErr w:type="spellStart"/>
      <w:r w:rsidRPr="001C2B11">
        <w:rPr>
          <w:rFonts w:asciiTheme="majorHAnsi" w:hAnsiTheme="majorHAnsi" w:cs="Arial"/>
        </w:rPr>
        <w:t>Goodlatte</w:t>
      </w:r>
      <w:proofErr w:type="spellEnd"/>
      <w:r w:rsidRPr="001C2B11">
        <w:rPr>
          <w:rFonts w:asciiTheme="majorHAnsi" w:hAnsiTheme="majorHAnsi" w:cs="Arial"/>
        </w:rPr>
        <w:t xml:space="preserve"> said he worries that </w:t>
      </w:r>
      <w:r w:rsidRPr="001C2B11">
        <w:rPr>
          <w:rStyle w:val="highlight2"/>
          <w:rFonts w:asciiTheme="majorHAnsi" w:hAnsiTheme="majorHAnsi"/>
        </w:rPr>
        <w:t>Al Qaeda members will game the system</w:t>
      </w:r>
      <w:r w:rsidRPr="001C2B11">
        <w:rPr>
          <w:rFonts w:asciiTheme="majorHAnsi" w:hAnsiTheme="majorHAnsi" w:cs="Arial"/>
          <w:sz w:val="24"/>
          <w:u w:val="single"/>
        </w:rPr>
        <w:t>.</w:t>
      </w:r>
      <w:r w:rsidRPr="001C2B11">
        <w:rPr>
          <w:rFonts w:asciiTheme="majorHAnsi" w:hAnsiTheme="majorHAnsi" w:cs="Arial"/>
        </w:rPr>
        <w:t xml:space="preserve"> He fears </w:t>
      </w:r>
      <w:r w:rsidRPr="001C2B11">
        <w:rPr>
          <w:rStyle w:val="highlight2"/>
          <w:rFonts w:asciiTheme="majorHAnsi" w:hAnsiTheme="majorHAnsi"/>
        </w:rPr>
        <w:t xml:space="preserve">they will submit the names of young acolytes from Saudi Arabia or Yemen who have clean records and could gain entry to the U.S. to wreak havoc. </w:t>
      </w:r>
      <w:r w:rsidRPr="001C2B11">
        <w:rPr>
          <w:rFonts w:asciiTheme="majorHAnsi" w:hAnsiTheme="majorHAnsi" w:cs="Arial"/>
        </w:rPr>
        <w:t>More than 1,000 such visas have been granted to Yemenis in the past decade alone</w:t>
      </w:r>
      <w:r w:rsidRPr="001C2B11">
        <w:rPr>
          <w:rFonts w:asciiTheme="majorHAnsi" w:hAnsiTheme="majorHAnsi" w:cs="Arial"/>
          <w:sz w:val="24"/>
          <w:u w:val="single"/>
        </w:rPr>
        <w:t>.</w:t>
      </w:r>
      <w:r w:rsidRPr="001C2B11">
        <w:rPr>
          <w:rFonts w:asciiTheme="majorHAnsi" w:hAnsiTheme="majorHAnsi" w:cs="Arial"/>
        </w:rPr>
        <w:t xml:space="preserve"> </w:t>
      </w:r>
      <w:r w:rsidRPr="001C2B11">
        <w:rPr>
          <w:rStyle w:val="highlight2"/>
          <w:rFonts w:asciiTheme="majorHAnsi" w:hAnsiTheme="majorHAnsi"/>
        </w:rPr>
        <w:t xml:space="preserve">"You can take young people out of the madrassas that have no record of any activity with a terrorist organization but are loyal followers of </w:t>
      </w:r>
      <w:proofErr w:type="spellStart"/>
      <w:r w:rsidRPr="001C2B11">
        <w:rPr>
          <w:rStyle w:val="highlight2"/>
          <w:rFonts w:asciiTheme="majorHAnsi" w:hAnsiTheme="majorHAnsi"/>
        </w:rPr>
        <w:t>Usama</w:t>
      </w:r>
      <w:proofErr w:type="spellEnd"/>
      <w:r w:rsidRPr="001C2B11">
        <w:rPr>
          <w:rStyle w:val="highlight2"/>
          <w:rFonts w:asciiTheme="majorHAnsi" w:hAnsiTheme="majorHAnsi"/>
        </w:rPr>
        <w:t xml:space="preserve"> bin Laden</w:t>
      </w:r>
      <w:r w:rsidRPr="001C2B11">
        <w:rPr>
          <w:rFonts w:asciiTheme="majorHAnsi" w:hAnsiTheme="majorHAnsi" w:cs="Arial"/>
        </w:rPr>
        <w:t xml:space="preserve">," he said. The </w:t>
      </w:r>
      <w:r w:rsidRPr="001C2B11">
        <w:rPr>
          <w:rStyle w:val="highlight2"/>
          <w:rFonts w:asciiTheme="majorHAnsi" w:hAnsiTheme="majorHAnsi"/>
        </w:rPr>
        <w:t>State Department's Office of the Inspector General recommended</w:t>
      </w:r>
      <w:r w:rsidRPr="001C2B11">
        <w:rPr>
          <w:rFonts w:asciiTheme="majorHAnsi" w:hAnsiTheme="majorHAnsi" w:cs="Arial"/>
        </w:rPr>
        <w:t xml:space="preserve"> in a 2003 report </w:t>
      </w:r>
      <w:r w:rsidRPr="001C2B11">
        <w:rPr>
          <w:rStyle w:val="highlight2"/>
          <w:rFonts w:asciiTheme="majorHAnsi" w:hAnsiTheme="majorHAnsi"/>
        </w:rPr>
        <w:t>that terror-sponsoring nations be removed from the</w:t>
      </w:r>
      <w:r w:rsidRPr="001C2B11">
        <w:rPr>
          <w:rFonts w:asciiTheme="majorHAnsi" w:hAnsiTheme="majorHAnsi" w:cs="Arial"/>
        </w:rPr>
        <w:t xml:space="preserve"> diversity </w:t>
      </w:r>
      <w:r w:rsidRPr="001C2B11">
        <w:rPr>
          <w:rStyle w:val="highlight2"/>
          <w:rFonts w:asciiTheme="majorHAnsi" w:hAnsiTheme="majorHAnsi"/>
        </w:rPr>
        <w:t>visa program</w:t>
      </w:r>
      <w:r w:rsidRPr="001C2B11">
        <w:rPr>
          <w:rFonts w:asciiTheme="majorHAnsi" w:hAnsiTheme="majorHAnsi" w:cs="Arial"/>
        </w:rPr>
        <w:t xml:space="preserve">. "OIG believes that </w:t>
      </w:r>
      <w:r w:rsidRPr="001C2B11">
        <w:rPr>
          <w:rStyle w:val="highlight2"/>
          <w:rFonts w:asciiTheme="majorHAnsi" w:hAnsiTheme="majorHAnsi"/>
        </w:rPr>
        <w:t xml:space="preserve">this program contains significant vulnerabilities to national security as hostile intelligence officers, criminals and terrorists attempt to use it to enter the United States </w:t>
      </w:r>
      <w:r w:rsidRPr="001C2B11">
        <w:rPr>
          <w:rFonts w:asciiTheme="majorHAnsi" w:hAnsiTheme="majorHAnsi" w:cs="Arial"/>
        </w:rPr>
        <w:t>as permanent residents," the office's deputy inspector testified to Congress in 2004.</w:t>
      </w:r>
    </w:p>
    <w:p w14:paraId="17D24D17" w14:textId="77777777" w:rsidR="002512D0" w:rsidRPr="001C2B11" w:rsidRDefault="002512D0" w:rsidP="00F551DF">
      <w:pPr>
        <w:pStyle w:val="Heading4"/>
        <w:ind w:right="-720"/>
        <w:rPr>
          <w:rFonts w:cs="Arial"/>
        </w:rPr>
      </w:pPr>
      <w:r w:rsidRPr="001C2B11">
        <w:rPr>
          <w:rFonts w:cs="Arial"/>
        </w:rPr>
        <w:t>Terrorists exploit gaps in visa security programs</w:t>
      </w:r>
    </w:p>
    <w:p w14:paraId="79E42F50" w14:textId="77777777" w:rsidR="002512D0" w:rsidRPr="001C2B11" w:rsidRDefault="002512D0" w:rsidP="00F551DF">
      <w:pPr>
        <w:pStyle w:val="card"/>
        <w:ind w:left="0" w:right="-720"/>
        <w:rPr>
          <w:rFonts w:asciiTheme="majorHAnsi" w:hAnsiTheme="majorHAnsi" w:cs="Arial"/>
        </w:rPr>
      </w:pPr>
      <w:r w:rsidRPr="001C2B11">
        <w:rPr>
          <w:rFonts w:asciiTheme="majorHAnsi" w:hAnsiTheme="majorHAnsi" w:cs="Arial"/>
          <w:b/>
          <w:color w:val="000000"/>
          <w:sz w:val="22"/>
          <w:szCs w:val="22"/>
          <w:u w:val="thick" w:color="000000"/>
        </w:rPr>
        <w:t>Lieberman &amp; Collins</w:t>
      </w:r>
      <w:proofErr w:type="gramStart"/>
      <w:r w:rsidRPr="001C2B11">
        <w:rPr>
          <w:rFonts w:asciiTheme="majorHAnsi" w:hAnsiTheme="majorHAnsi" w:cs="Arial"/>
          <w:b/>
          <w:color w:val="000000"/>
          <w:sz w:val="22"/>
          <w:szCs w:val="22"/>
          <w:u w:val="thick" w:color="000000"/>
        </w:rPr>
        <w:t>,  ‘10</w:t>
      </w:r>
      <w:proofErr w:type="gramEnd"/>
      <w:r w:rsidRPr="001C2B11">
        <w:rPr>
          <w:rFonts w:asciiTheme="majorHAnsi" w:hAnsiTheme="majorHAnsi" w:cs="Arial"/>
        </w:rPr>
        <w:t xml:space="preserve">  [“Collin, Lieberman examine visa security urge DHS, State Department to work together” Senate Committee on Homeland Security and Governmental Affairs</w:t>
      </w:r>
      <w:bookmarkStart w:id="10" w:name="siteContainer"/>
      <w:bookmarkEnd w:id="10"/>
      <w:r w:rsidRPr="001C2B11">
        <w:rPr>
          <w:rFonts w:asciiTheme="majorHAnsi" w:hAnsiTheme="majorHAnsi" w:cs="Arial"/>
        </w:rPr>
        <w:t xml:space="preserve"> http://hsgac.senate.gov/public/index.cfm?FuseAction=Press.MinorityNews&amp;ContentRecord_id=22784c44-5056-8059-7609-7c09224ce001]</w:t>
      </w:r>
    </w:p>
    <w:p w14:paraId="41F80699" w14:textId="77777777" w:rsidR="002512D0" w:rsidRPr="001C2B11" w:rsidRDefault="002512D0" w:rsidP="00F551DF">
      <w:pPr>
        <w:pStyle w:val="evidencetext"/>
        <w:ind w:left="0" w:right="-720"/>
        <w:rPr>
          <w:rFonts w:asciiTheme="majorHAnsi" w:hAnsiTheme="majorHAnsi" w:cs="Arial"/>
        </w:rPr>
      </w:pPr>
      <w:r w:rsidRPr="001C2B11">
        <w:rPr>
          <w:rFonts w:asciiTheme="majorHAnsi" w:hAnsiTheme="majorHAnsi" w:cs="Arial"/>
        </w:rPr>
        <w:t xml:space="preserve">Collins said: “It is clear </w:t>
      </w:r>
      <w:r w:rsidRPr="001C2B11">
        <w:rPr>
          <w:rStyle w:val="highlight2"/>
          <w:rFonts w:asciiTheme="majorHAnsi" w:hAnsiTheme="majorHAnsi"/>
        </w:rPr>
        <w:t>that terrorists will continue to seek to exploit any vulnerabilities in our visa system</w:t>
      </w:r>
      <w:r w:rsidRPr="001C2B11">
        <w:rPr>
          <w:rFonts w:asciiTheme="majorHAnsi" w:hAnsiTheme="majorHAnsi" w:cs="Arial"/>
        </w:rPr>
        <w:t xml:space="preserve">. </w:t>
      </w:r>
      <w:r w:rsidRPr="001C2B11">
        <w:rPr>
          <w:rStyle w:val="highlight2"/>
          <w:rFonts w:asciiTheme="majorHAnsi" w:hAnsiTheme="majorHAnsi"/>
        </w:rPr>
        <w:t xml:space="preserve">We must continue to strengthen our visa issuance and revocation process. </w:t>
      </w:r>
      <w:r w:rsidRPr="001C2B11">
        <w:rPr>
          <w:rFonts w:asciiTheme="majorHAnsi" w:hAnsiTheme="majorHAnsi" w:cs="Arial"/>
        </w:rPr>
        <w:t xml:space="preserve">Since this is a primary means of preventing terrorists from traveling to our nation, it must work effectively and it must be a priority. </w:t>
      </w:r>
      <w:r w:rsidRPr="001C2B11">
        <w:rPr>
          <w:rStyle w:val="highlight2"/>
          <w:rFonts w:asciiTheme="majorHAnsi" w:hAnsiTheme="majorHAnsi"/>
        </w:rPr>
        <w:t>Visa holders with possible connections to terrorism should shoulder the burden of proving they do not intend to harm this nation or its citizens. If they cannot meet this burden, then we cannot take the risk of permitting them the privilege of traveling to our country.”</w:t>
      </w:r>
      <w:r w:rsidRPr="001C2B11">
        <w:rPr>
          <w:rFonts w:asciiTheme="majorHAnsi" w:hAnsiTheme="majorHAnsi" w:cs="Arial"/>
        </w:rPr>
        <w:t xml:space="preserve">   </w:t>
      </w:r>
      <w:r w:rsidRPr="001C2B11">
        <w:rPr>
          <w:rStyle w:val="reduce2"/>
          <w:rFonts w:asciiTheme="majorHAnsi" w:hAnsiTheme="majorHAnsi"/>
        </w:rPr>
        <w:t xml:space="preserve">This was the fifth in a series of hearings HSGAC has held to examine the intelligence and security systems that allowed Umar Farouk </w:t>
      </w:r>
      <w:proofErr w:type="spellStart"/>
      <w:r w:rsidRPr="001C2B11">
        <w:rPr>
          <w:rStyle w:val="reduce2"/>
          <w:rFonts w:asciiTheme="majorHAnsi" w:hAnsiTheme="majorHAnsi"/>
        </w:rPr>
        <w:t>Abdulmutallab</w:t>
      </w:r>
      <w:proofErr w:type="spellEnd"/>
      <w:r w:rsidRPr="001C2B11">
        <w:rPr>
          <w:rStyle w:val="reduce2"/>
          <w:rFonts w:asciiTheme="majorHAnsi" w:hAnsiTheme="majorHAnsi"/>
        </w:rPr>
        <w:t xml:space="preserve"> to board a U.S. bound airliner and attempt to blow it up.   The State Department witness, Assistant Secretary for Consular Affairs Janice Jacobs, described changes that have been implemented since Christmas Day to strengthen the visa issuing and revocation process. She said State has put measures into place to more swiftly revoke visas to people linked to terrorism and has deployed software to check multiple possible name spellings for visa records to avoid the error that occurred in the Christmas Day case when Umar Farouk </w:t>
      </w:r>
      <w:proofErr w:type="spellStart"/>
      <w:r w:rsidRPr="001C2B11">
        <w:rPr>
          <w:rStyle w:val="reduce2"/>
          <w:rFonts w:asciiTheme="majorHAnsi" w:hAnsiTheme="majorHAnsi"/>
        </w:rPr>
        <w:t>Abdulmutallab’s</w:t>
      </w:r>
      <w:proofErr w:type="spellEnd"/>
      <w:r w:rsidRPr="001C2B11">
        <w:rPr>
          <w:rStyle w:val="reduce2"/>
          <w:rFonts w:asciiTheme="majorHAnsi" w:hAnsiTheme="majorHAnsi"/>
        </w:rPr>
        <w:t xml:space="preserve"> name was misspelled, leading officials to believe he didn’t have a visa and thus did not pose an immediate threat.   But, even if his visa-status had been known when his father raised concerns to the embassy in Nigeria, it would not necessarily have been revoked.   Jacobs noted that as a result of the changes State has implemented, the concerns expressed by </w:t>
      </w:r>
      <w:proofErr w:type="spellStart"/>
      <w:r w:rsidRPr="001C2B11">
        <w:rPr>
          <w:rStyle w:val="reduce2"/>
          <w:rFonts w:asciiTheme="majorHAnsi" w:hAnsiTheme="majorHAnsi"/>
        </w:rPr>
        <w:t>Abdulmutallab’s</w:t>
      </w:r>
      <w:proofErr w:type="spellEnd"/>
      <w:r w:rsidRPr="001C2B11">
        <w:rPr>
          <w:rStyle w:val="reduce2"/>
          <w:rFonts w:asciiTheme="majorHAnsi" w:hAnsiTheme="majorHAnsi"/>
        </w:rPr>
        <w:t xml:space="preserve"> father would now lead to the revocation of his son’s visa.</w:t>
      </w:r>
      <w:r w:rsidRPr="001C2B11">
        <w:rPr>
          <w:rStyle w:val="highlight2"/>
          <w:rFonts w:asciiTheme="majorHAnsi" w:hAnsiTheme="majorHAnsi"/>
        </w:rPr>
        <w:t xml:space="preserve">   Gaps remain, however.</w:t>
      </w:r>
      <w:r w:rsidRPr="001C2B11">
        <w:rPr>
          <w:rFonts w:asciiTheme="majorHAnsi" w:hAnsiTheme="majorHAnsi" w:cs="Arial"/>
        </w:rPr>
        <w:t xml:space="preserve">   “Nine years after September 11, we still do not have an automated system in place to check for revoked visas as individuals board airplanes,” Lieberman said.</w:t>
      </w:r>
    </w:p>
    <w:p w14:paraId="63220335" w14:textId="77777777" w:rsidR="002512D0" w:rsidRPr="001C2B11" w:rsidRDefault="002512D0" w:rsidP="00F551DF">
      <w:pPr>
        <w:pStyle w:val="Heading4"/>
        <w:ind w:right="-720"/>
        <w:rPr>
          <w:rFonts w:cs="Arial"/>
        </w:rPr>
      </w:pPr>
      <w:r w:rsidRPr="001C2B11">
        <w:rPr>
          <w:rFonts w:cs="Arial"/>
        </w:rPr>
        <w:t>The system is exploited – expanding access only exacerbates the problem</w:t>
      </w:r>
      <w:r w:rsidRPr="001C2B11">
        <w:rPr>
          <w:rFonts w:cs="Arial"/>
        </w:rPr>
        <w:tab/>
        <w:t xml:space="preserve">               </w:t>
      </w:r>
    </w:p>
    <w:p w14:paraId="2AE1EA1D" w14:textId="77777777" w:rsidR="002512D0" w:rsidRPr="001C2B11" w:rsidRDefault="002512D0" w:rsidP="00F551DF">
      <w:pPr>
        <w:ind w:right="-720"/>
        <w:rPr>
          <w:rFonts w:asciiTheme="majorHAnsi" w:hAnsiTheme="majorHAnsi" w:cs="Arial"/>
        </w:rPr>
      </w:pPr>
      <w:proofErr w:type="spellStart"/>
      <w:r w:rsidRPr="001C2B11">
        <w:rPr>
          <w:rFonts w:asciiTheme="majorHAnsi" w:hAnsiTheme="majorHAnsi" w:cs="Arial"/>
          <w:b/>
          <w:color w:val="000000"/>
          <w:u w:val="thick" w:color="000000"/>
        </w:rPr>
        <w:t>Huessy</w:t>
      </w:r>
      <w:proofErr w:type="spellEnd"/>
      <w:r w:rsidRPr="001C2B11">
        <w:rPr>
          <w:rFonts w:asciiTheme="majorHAnsi" w:hAnsiTheme="majorHAnsi" w:cs="Arial"/>
          <w:b/>
          <w:color w:val="000000"/>
          <w:u w:val="thick" w:color="000000"/>
        </w:rPr>
        <w:t>, ‘10</w:t>
      </w:r>
      <w:r w:rsidRPr="001C2B11">
        <w:rPr>
          <w:rFonts w:asciiTheme="majorHAnsi" w:hAnsiTheme="majorHAnsi" w:cs="Arial"/>
        </w:rPr>
        <w:t xml:space="preserve"> [Peter, Senior Defense Consultant at the National Defense University Foundation, Fox News, 5/7, </w:t>
      </w:r>
      <w:hyperlink r:id="rId12" w:history="1">
        <w:r w:rsidRPr="001C2B11">
          <w:rPr>
            <w:rStyle w:val="Hyperlink"/>
            <w:rFonts w:asciiTheme="majorHAnsi" w:hAnsiTheme="majorHAnsi" w:cs="Arial"/>
          </w:rPr>
          <w:t>http://www.foxnews.com/opinion/2010/05/07/peter-huessy-times-square-terror-bomb-illegal-immigration-coyotes-mexico-</w:t>
        </w:r>
      </w:hyperlink>
      <w:r w:rsidRPr="001C2B11">
        <w:rPr>
          <w:rFonts w:asciiTheme="majorHAnsi" w:hAnsiTheme="majorHAnsi" w:cs="Arial"/>
        </w:rPr>
        <w:t>drug/]</w:t>
      </w:r>
    </w:p>
    <w:p w14:paraId="37DF168E" w14:textId="77777777" w:rsidR="002512D0" w:rsidRPr="001C2B11" w:rsidRDefault="002512D0" w:rsidP="00F551DF">
      <w:pPr>
        <w:pStyle w:val="evidencetext"/>
        <w:ind w:left="0" w:right="-720"/>
        <w:rPr>
          <w:rFonts w:asciiTheme="majorHAnsi" w:hAnsiTheme="majorHAnsi" w:cs="Arial"/>
        </w:rPr>
      </w:pPr>
      <w:r w:rsidRPr="001C2B11">
        <w:rPr>
          <w:rFonts w:asciiTheme="majorHAnsi" w:hAnsiTheme="majorHAnsi" w:cs="Arial"/>
        </w:rPr>
        <w:t xml:space="preserve">1. Dozens of </w:t>
      </w:r>
      <w:r w:rsidRPr="001C2B11">
        <w:rPr>
          <w:rStyle w:val="highlight2"/>
          <w:rFonts w:asciiTheme="majorHAnsi" w:hAnsiTheme="majorHAnsi"/>
        </w:rPr>
        <w:t>bomb plotters in attacks on the U</w:t>
      </w:r>
      <w:r w:rsidRPr="001C2B11">
        <w:rPr>
          <w:rFonts w:asciiTheme="majorHAnsi" w:hAnsiTheme="majorHAnsi" w:cs="Arial"/>
        </w:rPr>
        <w:t xml:space="preserve">nited </w:t>
      </w:r>
      <w:r w:rsidRPr="001C2B11">
        <w:rPr>
          <w:rStyle w:val="highlight2"/>
          <w:rFonts w:asciiTheme="majorHAnsi" w:hAnsiTheme="majorHAnsi"/>
        </w:rPr>
        <w:t>S</w:t>
      </w:r>
      <w:r w:rsidRPr="001C2B11">
        <w:rPr>
          <w:rFonts w:asciiTheme="majorHAnsi" w:hAnsiTheme="majorHAnsi" w:cs="Arial"/>
        </w:rPr>
        <w:t xml:space="preserve">tates </w:t>
      </w:r>
      <w:r w:rsidRPr="001C2B11">
        <w:rPr>
          <w:rStyle w:val="highlight2"/>
          <w:rFonts w:asciiTheme="majorHAnsi" w:hAnsiTheme="majorHAnsi"/>
        </w:rPr>
        <w:t xml:space="preserve">have used the immigration system to marry women </w:t>
      </w:r>
      <w:r w:rsidRPr="001C2B11">
        <w:rPr>
          <w:rFonts w:asciiTheme="majorHAnsi" w:hAnsiTheme="majorHAnsi" w:cs="Arial"/>
        </w:rPr>
        <w:t xml:space="preserve">here in </w:t>
      </w:r>
      <w:r w:rsidRPr="001C2B11">
        <w:rPr>
          <w:rStyle w:val="highlight2"/>
          <w:rFonts w:asciiTheme="majorHAnsi" w:hAnsiTheme="majorHAnsi"/>
        </w:rPr>
        <w:t>America and</w:t>
      </w:r>
      <w:r w:rsidRPr="001C2B11">
        <w:rPr>
          <w:rFonts w:asciiTheme="majorHAnsi" w:hAnsiTheme="majorHAnsi" w:cs="Arial"/>
        </w:rPr>
        <w:t xml:space="preserve"> thus </w:t>
      </w:r>
      <w:r w:rsidRPr="001C2B11">
        <w:rPr>
          <w:rStyle w:val="highlight2"/>
          <w:rFonts w:asciiTheme="majorHAnsi" w:hAnsiTheme="majorHAnsi"/>
        </w:rPr>
        <w:t>gain citizenship faster and with less scrutiny</w:t>
      </w:r>
      <w:r w:rsidRPr="001C2B11">
        <w:rPr>
          <w:rFonts w:asciiTheme="majorHAnsi" w:hAnsiTheme="majorHAnsi" w:cs="Arial"/>
        </w:rPr>
        <w:t xml:space="preserve"> than they otherwise would. This includes the bombing suspect arrested for attempting to blow up people in New York City and Times Square, a point made eloquently and most recently by Michelle </w:t>
      </w:r>
      <w:proofErr w:type="spellStart"/>
      <w:r w:rsidRPr="001C2B11">
        <w:rPr>
          <w:rFonts w:asciiTheme="majorHAnsi" w:hAnsiTheme="majorHAnsi" w:cs="Arial"/>
        </w:rPr>
        <w:t>Malkin</w:t>
      </w:r>
      <w:proofErr w:type="spellEnd"/>
      <w:r w:rsidRPr="001C2B11">
        <w:rPr>
          <w:rFonts w:asciiTheme="majorHAnsi" w:hAnsiTheme="majorHAnsi" w:cs="Arial"/>
        </w:rPr>
        <w:t xml:space="preserve">. 2. In 2008, I testified before the Maryland State Assembly that </w:t>
      </w:r>
      <w:r w:rsidRPr="001C2B11">
        <w:rPr>
          <w:rStyle w:val="highlight2"/>
          <w:rFonts w:asciiTheme="majorHAnsi" w:hAnsiTheme="majorHAnsi"/>
        </w:rPr>
        <w:t>driver licenses should not be given to those illegally in America.</w:t>
      </w:r>
      <w:r w:rsidRPr="001C2B11">
        <w:rPr>
          <w:rFonts w:asciiTheme="majorHAnsi" w:hAnsiTheme="majorHAnsi" w:cs="Arial"/>
        </w:rPr>
        <w:t xml:space="preserve"> Remember </w:t>
      </w:r>
      <w:r w:rsidRPr="001C2B11">
        <w:rPr>
          <w:rStyle w:val="highlight2"/>
          <w:rFonts w:asciiTheme="majorHAnsi" w:hAnsiTheme="majorHAnsi"/>
        </w:rPr>
        <w:t>Muhammad Atta had a driver’s license and when stopped</w:t>
      </w:r>
      <w:r w:rsidRPr="001C2B11">
        <w:rPr>
          <w:rFonts w:asciiTheme="majorHAnsi" w:hAnsiTheme="majorHAnsi" w:cs="Arial"/>
        </w:rPr>
        <w:t xml:space="preserve"> in North Carolina for a traffic violation, </w:t>
      </w:r>
      <w:r w:rsidRPr="001C2B11">
        <w:rPr>
          <w:rStyle w:val="highlight2"/>
          <w:rFonts w:asciiTheme="majorHAnsi" w:hAnsiTheme="majorHAnsi"/>
        </w:rPr>
        <w:t>the local police officer could not access immigration records to determine that Atta was here on an expired visa</w:t>
      </w:r>
      <w:r w:rsidRPr="001C2B11">
        <w:rPr>
          <w:rFonts w:asciiTheme="majorHAnsi" w:hAnsiTheme="majorHAnsi" w:cs="Arial"/>
        </w:rPr>
        <w:t xml:space="preserve">. </w:t>
      </w:r>
      <w:r w:rsidRPr="001C2B11">
        <w:rPr>
          <w:rStyle w:val="reduce2"/>
          <w:rFonts w:asciiTheme="majorHAnsi" w:hAnsiTheme="majorHAnsi"/>
        </w:rPr>
        <w:t>After testifying, I remained outside the hearing room and listened to a local Montgomery County representative to the Annapolis Assembly being interviewed by Mexican television about the oppressive nature of such a law as forbidding those illegally in the U.S. from getting driver licenses. She told a Mexican television reporter that there was really no such thing as an illegal immigrant: “They are all here simply waiting to adjust their status. 3. Then there is the news that Syria, probably via Iran and North Korea, has transferred Scud missiles to Hezbollah, the Lebanese-based terrorist subsidiary of Iran. Remember, Scud missiles used to be what we thought about when thinking about missile threats from Saddam’s Iraq and Kim’s North Korea. It appears everyone has graduated—Kim to long range rockets and Hezbollah to Scuds! 4. Finally,</w:t>
      </w:r>
      <w:r w:rsidRPr="001C2B11">
        <w:rPr>
          <w:rFonts w:asciiTheme="majorHAnsi" w:hAnsiTheme="majorHAnsi" w:cs="Arial"/>
        </w:rPr>
        <w:t xml:space="preserve"> </w:t>
      </w:r>
      <w:r w:rsidRPr="001C2B11">
        <w:rPr>
          <w:rStyle w:val="highlight2"/>
          <w:rFonts w:asciiTheme="majorHAnsi" w:hAnsiTheme="majorHAnsi"/>
        </w:rPr>
        <w:t>there's the likelihood that Iran will get a nuclear weapon and transfer it to a specially created and trained terror group to smuggle it into the U</w:t>
      </w:r>
      <w:r w:rsidRPr="001C2B11">
        <w:rPr>
          <w:rFonts w:asciiTheme="majorHAnsi" w:hAnsiTheme="majorHAnsi" w:cs="Arial"/>
        </w:rPr>
        <w:t xml:space="preserve">nited </w:t>
      </w:r>
      <w:r w:rsidRPr="001C2B11">
        <w:rPr>
          <w:rStyle w:val="highlight2"/>
          <w:rFonts w:asciiTheme="majorHAnsi" w:hAnsiTheme="majorHAnsi"/>
        </w:rPr>
        <w:t>S</w:t>
      </w:r>
      <w:r w:rsidRPr="001C2B11">
        <w:rPr>
          <w:rFonts w:asciiTheme="majorHAnsi" w:hAnsiTheme="majorHAnsi" w:cs="Arial"/>
        </w:rPr>
        <w:t xml:space="preserve">tates. </w:t>
      </w:r>
      <w:r w:rsidRPr="001C2B11">
        <w:rPr>
          <w:rStyle w:val="highlight2"/>
          <w:rFonts w:asciiTheme="majorHAnsi" w:hAnsiTheme="majorHAnsi"/>
        </w:rPr>
        <w:t>Open borders make that an easier job. Scam marriages do too.</w:t>
      </w:r>
      <w:r w:rsidRPr="001C2B11">
        <w:rPr>
          <w:rFonts w:asciiTheme="majorHAnsi" w:hAnsiTheme="majorHAnsi" w:cs="Arial"/>
        </w:rPr>
        <w:t xml:space="preserve"> So, here we are congratulating ourselves for capturing the Times Square suspect when </w:t>
      </w:r>
      <w:r w:rsidRPr="001C2B11">
        <w:rPr>
          <w:rStyle w:val="highlight2"/>
          <w:rFonts w:asciiTheme="majorHAnsi" w:hAnsiTheme="majorHAnsi"/>
        </w:rPr>
        <w:t>our</w:t>
      </w:r>
      <w:r w:rsidRPr="001C2B11">
        <w:rPr>
          <w:rFonts w:asciiTheme="majorHAnsi" w:hAnsiTheme="majorHAnsi" w:cs="Arial"/>
        </w:rPr>
        <w:t xml:space="preserve"> own </w:t>
      </w:r>
      <w:r w:rsidRPr="001C2B11">
        <w:rPr>
          <w:rStyle w:val="highlight2"/>
          <w:rFonts w:asciiTheme="majorHAnsi" w:hAnsiTheme="majorHAnsi"/>
        </w:rPr>
        <w:t>immigration system is so riddled with holes that terrorists can drive right across our borders in an explosive laden truck and with a driver’s license secured in any number of states blind to current threats</w:t>
      </w:r>
      <w:r w:rsidRPr="001C2B11">
        <w:rPr>
          <w:rFonts w:asciiTheme="majorHAnsi" w:hAnsiTheme="majorHAnsi" w:cs="Arial"/>
        </w:rPr>
        <w:t>. And we congratulate ourselves when our supposed potential peace partners, with whom were are so eager to engage, are either sending rockets to terrorists or building nuclear bombs destined for an American city.</w:t>
      </w:r>
    </w:p>
    <w:p w14:paraId="04710C06" w14:textId="77777777" w:rsidR="002512D0" w:rsidRPr="001C2B11" w:rsidRDefault="002512D0" w:rsidP="00F551DF">
      <w:pPr>
        <w:pStyle w:val="Heading4"/>
        <w:ind w:right="-720"/>
        <w:rPr>
          <w:rFonts w:cs="Arial"/>
        </w:rPr>
      </w:pPr>
      <w:r w:rsidRPr="001C2B11">
        <w:rPr>
          <w:rFonts w:cs="Arial"/>
        </w:rPr>
        <w:lastRenderedPageBreak/>
        <w:t>Can’t cope with a massive influx of applicants – terrorists would exploit weaknesses</w:t>
      </w:r>
    </w:p>
    <w:p w14:paraId="7FE6EBC3" w14:textId="77777777" w:rsidR="002512D0" w:rsidRPr="001C2B11" w:rsidRDefault="002512D0" w:rsidP="00F551DF">
      <w:pPr>
        <w:ind w:right="-720"/>
        <w:rPr>
          <w:rFonts w:asciiTheme="majorHAnsi" w:hAnsiTheme="majorHAnsi" w:cs="Arial"/>
          <w:color w:val="333333"/>
          <w:sz w:val="16"/>
          <w:szCs w:val="26"/>
        </w:rPr>
      </w:pPr>
      <w:r w:rsidRPr="001C2B11">
        <w:rPr>
          <w:rFonts w:asciiTheme="majorHAnsi" w:hAnsiTheme="majorHAnsi" w:cs="Arial"/>
          <w:b/>
          <w:color w:val="000000"/>
          <w:u w:val="thick" w:color="000000"/>
        </w:rPr>
        <w:t>Cutler, ‘10</w:t>
      </w:r>
      <w:r w:rsidRPr="001C2B11">
        <w:rPr>
          <w:rFonts w:asciiTheme="majorHAnsi" w:hAnsiTheme="majorHAnsi" w:cs="Arial"/>
          <w:b/>
          <w:sz w:val="32"/>
          <w:szCs w:val="26"/>
        </w:rPr>
        <w:t xml:space="preserve"> </w:t>
      </w:r>
      <w:r w:rsidRPr="001C2B11">
        <w:rPr>
          <w:rFonts w:asciiTheme="majorHAnsi" w:hAnsiTheme="majorHAnsi" w:cs="Arial"/>
          <w:sz w:val="16"/>
          <w:szCs w:val="26"/>
        </w:rPr>
        <w:t xml:space="preserve">[Michael, </w:t>
      </w:r>
      <w:r w:rsidRPr="001C2B11">
        <w:rPr>
          <w:rFonts w:asciiTheme="majorHAnsi" w:hAnsiTheme="majorHAnsi" w:cs="Arial"/>
          <w:iCs/>
          <w:sz w:val="16"/>
        </w:rPr>
        <w:t>Fellow at the Center for Immigration Studies,</w:t>
      </w:r>
      <w:r w:rsidRPr="001C2B11">
        <w:rPr>
          <w:rFonts w:asciiTheme="majorHAnsi" w:hAnsiTheme="majorHAnsi" w:cs="Arial"/>
          <w:sz w:val="16"/>
          <w:szCs w:val="60"/>
        </w:rPr>
        <w:t xml:space="preserve"> Family Security Matters,</w:t>
      </w:r>
      <w:r w:rsidRPr="001C2B11">
        <w:rPr>
          <w:rFonts w:asciiTheme="majorHAnsi" w:hAnsiTheme="majorHAnsi" w:cs="Arial"/>
          <w:color w:val="333333"/>
          <w:sz w:val="16"/>
          <w:szCs w:val="60"/>
        </w:rPr>
        <w:t xml:space="preserve"> </w:t>
      </w:r>
      <w:r w:rsidRPr="001C2B11">
        <w:rPr>
          <w:rFonts w:asciiTheme="majorHAnsi" w:hAnsiTheme="majorHAnsi" w:cs="Arial"/>
          <w:sz w:val="16"/>
          <w:szCs w:val="60"/>
        </w:rPr>
        <w:t>http://www.familysecuritymatters.org/publications/id.6275/pub_detail.asp</w:t>
      </w:r>
      <w:r w:rsidRPr="001C2B11">
        <w:rPr>
          <w:rFonts w:asciiTheme="majorHAnsi" w:hAnsiTheme="majorHAnsi" w:cs="Arial"/>
          <w:color w:val="333333"/>
          <w:sz w:val="16"/>
          <w:szCs w:val="26"/>
        </w:rPr>
        <w:t>]</w:t>
      </w:r>
    </w:p>
    <w:p w14:paraId="58EF90C6" w14:textId="77777777" w:rsidR="002512D0" w:rsidRPr="001C2B11" w:rsidRDefault="002512D0" w:rsidP="00F551DF">
      <w:pPr>
        <w:pStyle w:val="evidencetext"/>
        <w:ind w:left="0" w:right="-720"/>
        <w:rPr>
          <w:rStyle w:val="highlight2"/>
          <w:rFonts w:asciiTheme="majorHAnsi" w:hAnsiTheme="majorHAnsi"/>
        </w:rPr>
      </w:pPr>
      <w:r w:rsidRPr="001C2B11">
        <w:rPr>
          <w:rStyle w:val="reduce2"/>
          <w:rFonts w:asciiTheme="majorHAnsi" w:hAnsiTheme="majorHAnsi"/>
        </w:rPr>
        <w:t xml:space="preserve">One of the principle goals of terrorists who succeed in entering our country is to acquire, in any way possible, lawful immigrant status and United States citizenship. Generally this involves committing fraud. If you doubt this, please check out </w:t>
      </w:r>
      <w:hyperlink r:id="rId13" w:history="1">
        <w:r w:rsidRPr="001C2B11">
          <w:rPr>
            <w:rStyle w:val="reduce2"/>
            <w:rFonts w:asciiTheme="majorHAnsi" w:hAnsiTheme="majorHAnsi"/>
          </w:rPr>
          <w:t>the 9/11 Commission Staff Report on Terrorist Travel</w:t>
        </w:r>
      </w:hyperlink>
      <w:r w:rsidRPr="001C2B11">
        <w:rPr>
          <w:rStyle w:val="reduce2"/>
          <w:rFonts w:asciiTheme="majorHAnsi" w:hAnsiTheme="majorHAnsi"/>
        </w:rPr>
        <w:t>.   I can assure you that</w:t>
      </w:r>
      <w:r w:rsidRPr="001C2B11">
        <w:rPr>
          <w:rFonts w:asciiTheme="majorHAnsi" w:hAnsiTheme="majorHAnsi" w:cs="Arial"/>
        </w:rPr>
        <w:t xml:space="preserve"> </w:t>
      </w:r>
      <w:r w:rsidRPr="001C2B11">
        <w:rPr>
          <w:rStyle w:val="highlight2"/>
          <w:rFonts w:asciiTheme="majorHAnsi" w:hAnsiTheme="majorHAnsi"/>
        </w:rPr>
        <w:t>there is absolutely no way that our government and especially the beleaguered adjudicators at USCIS would be able to determine the true identities of any of the millions of undocumented aliens who would line up in front of federal office buildings across the nation to obtain lawful status but who have no way of providing reliable evidence as to their true identities.</w:t>
      </w:r>
      <w:r w:rsidRPr="001C2B11">
        <w:rPr>
          <w:rFonts w:asciiTheme="majorHAnsi" w:hAnsiTheme="majorHAnsi" w:cs="Arial"/>
        </w:rPr>
        <w:t xml:space="preserve"> </w:t>
      </w:r>
      <w:r w:rsidRPr="001C2B11">
        <w:rPr>
          <w:rStyle w:val="reduce2"/>
          <w:rFonts w:asciiTheme="majorHAnsi" w:hAnsiTheme="majorHAnsi"/>
        </w:rPr>
        <w:t xml:space="preserve">What is infuriating was that the reporter in the first segment noted that when they attempted to contact the Secretary of Homeland Security Janet Napolitano, she refused to be interviewed or even return the calls made by the reporters. I would remind you that </w:t>
      </w:r>
      <w:proofErr w:type="spellStart"/>
      <w:r w:rsidRPr="001C2B11">
        <w:rPr>
          <w:rStyle w:val="reduce2"/>
          <w:rFonts w:asciiTheme="majorHAnsi" w:hAnsiTheme="majorHAnsi"/>
        </w:rPr>
        <w:t>Ms</w:t>
      </w:r>
      <w:proofErr w:type="spellEnd"/>
      <w:r w:rsidRPr="001C2B11">
        <w:rPr>
          <w:rStyle w:val="reduce2"/>
          <w:rFonts w:asciiTheme="majorHAnsi" w:hAnsiTheme="majorHAnsi"/>
        </w:rPr>
        <w:t xml:space="preserve"> Napolitano is the same individual who declared that anyone who wants our nation's borders secured against the illegal entry of illegal aliens into our country were "extremists." I also find it ironic that the same federal government officials such as the Obama administration and members of Congress yelped like scalded cats when the governor of Arizona, Jan Brewer and members of the Arizona state legislature attempted to address the failures to secure our nation's borders and create an immigration system that has real integrity. The White House and many journalists publicly condemned Governor Brewer about the potential that local and state police officers might engage in "profiling" our federal "leaders" believe that the adjudicators at USCIS would be able to discern the difference between illegal aliens from Latin America and the Middle East when these aliens cannot provide a shred of documentation to attest to their true identities, if the national suicide pact known as "Comprehensive Immigration Reform" is enacted! It is astounding that politicians from other states would call for boycotting businesses in Arizona because the state government of Arizona is attempting to combat alien smuggling, drug trafficking, kidnapping, home invasions and national security related issues!  What chutzpah!  What a demonstration of complete and utter stupidity! I think everyone in the United States should be sending Governor Brewer and the members of Arizona's state legislature thank you cards and make a point of visiting Arizona when vacation time roles around! The greatest threat to our nation is that far too many of our nation's "leaders" are so intent on furthering trade and globalism that no matter the risks to national security and no matter the harm it may do to the average American citizens who simply want to support themselves and their families and grasp their share of what we used to call "The American Dream" that they will do and say anything to keep our borders open and encourage a limitless flow of cheap and exploitable workers and potential voters to come to the United States both legally and illegally. Of course the legal system is not really a legal system in all too many instances because the system lacks any real integrity.  Visa fraud and immigration fraud enable aliens to easily game the immigration system and acquire lawful status including resident aliens status as signified by the issuance of a "Green Card" and even United States citizenship to which they would not be entitled if the system had integrity.   The goal of the terrorists is to gain entry into our country and then hide in plain sight.  In the parlance of the 9/11 Commission this is known as embedding.</w:t>
      </w:r>
      <w:r w:rsidRPr="001C2B11">
        <w:rPr>
          <w:rFonts w:asciiTheme="majorHAnsi" w:hAnsiTheme="majorHAnsi" w:cs="Arial"/>
          <w:u w:color="199C00"/>
        </w:rPr>
        <w:t xml:space="preserve">  </w:t>
      </w:r>
      <w:r w:rsidRPr="001C2B11">
        <w:rPr>
          <w:rFonts w:asciiTheme="majorHAnsi" w:hAnsiTheme="majorHAnsi" w:cs="Arial"/>
        </w:rPr>
        <w:t>O</w:t>
      </w:r>
      <w:r w:rsidRPr="001C2B11">
        <w:rPr>
          <w:rStyle w:val="highlight2"/>
          <w:rFonts w:asciiTheme="majorHAnsi" w:hAnsiTheme="majorHAnsi"/>
        </w:rPr>
        <w:t>f 94 terrorists who were identified as operating in our country in the decade before</w:t>
      </w:r>
      <w:r w:rsidRPr="001C2B11">
        <w:rPr>
          <w:rFonts w:asciiTheme="majorHAnsi" w:hAnsiTheme="majorHAnsi" w:cs="Arial"/>
          <w:u w:color="199C00"/>
        </w:rPr>
        <w:t xml:space="preserve"> the terrorist attacks of </w:t>
      </w:r>
      <w:r w:rsidRPr="001C2B11">
        <w:rPr>
          <w:rStyle w:val="highlight2"/>
          <w:rFonts w:asciiTheme="majorHAnsi" w:hAnsiTheme="majorHAnsi"/>
        </w:rPr>
        <w:t>9/11</w:t>
      </w:r>
      <w:r w:rsidRPr="001C2B11">
        <w:rPr>
          <w:rFonts w:asciiTheme="majorHAnsi" w:hAnsiTheme="majorHAnsi" w:cs="Arial"/>
          <w:u w:color="199C00"/>
        </w:rPr>
        <w:t xml:space="preserve"> some </w:t>
      </w:r>
      <w:r w:rsidRPr="001C2B11">
        <w:rPr>
          <w:rStyle w:val="highlight2"/>
          <w:rFonts w:asciiTheme="majorHAnsi" w:hAnsiTheme="majorHAnsi"/>
        </w:rPr>
        <w:t>59 were</w:t>
      </w:r>
      <w:r w:rsidRPr="001C2B11">
        <w:rPr>
          <w:rFonts w:asciiTheme="majorHAnsi" w:hAnsiTheme="majorHAnsi" w:cs="Arial"/>
        </w:rPr>
        <w:t xml:space="preserve"> identified as </w:t>
      </w:r>
      <w:r w:rsidRPr="001C2B11">
        <w:rPr>
          <w:rStyle w:val="highlight2"/>
          <w:rFonts w:asciiTheme="majorHAnsi" w:hAnsiTheme="majorHAnsi"/>
        </w:rPr>
        <w:t xml:space="preserve">using immigration fraud and immigration benefit fraud to enter our country and/or embed themselves in our country in communities across our nation </w:t>
      </w:r>
    </w:p>
    <w:p w14:paraId="7991DC5C" w14:textId="77777777" w:rsidR="002512D0" w:rsidRPr="001C2B11" w:rsidRDefault="002512D0" w:rsidP="00F551DF">
      <w:pPr>
        <w:ind w:right="-720"/>
        <w:rPr>
          <w:rStyle w:val="reduce2"/>
          <w:rFonts w:asciiTheme="majorHAnsi" w:hAnsiTheme="majorHAnsi"/>
        </w:rPr>
      </w:pPr>
    </w:p>
    <w:p w14:paraId="6BBFACDB" w14:textId="77777777" w:rsidR="002512D0" w:rsidRPr="001C2B11" w:rsidRDefault="002512D0" w:rsidP="00F551DF">
      <w:pPr>
        <w:pStyle w:val="tag"/>
        <w:ind w:right="-720"/>
        <w:rPr>
          <w:rStyle w:val="reduce2"/>
          <w:rFonts w:asciiTheme="majorHAnsi" w:hAnsiTheme="majorHAnsi"/>
        </w:rPr>
      </w:pPr>
    </w:p>
    <w:p w14:paraId="33573C14" w14:textId="77777777" w:rsidR="002512D0" w:rsidRPr="001C2B11" w:rsidRDefault="002512D0" w:rsidP="00F551DF">
      <w:pPr>
        <w:ind w:right="-720"/>
        <w:rPr>
          <w:rStyle w:val="highlight2"/>
          <w:rFonts w:asciiTheme="majorHAnsi" w:hAnsiTheme="majorHAnsi"/>
        </w:rPr>
      </w:pPr>
    </w:p>
    <w:p w14:paraId="34A8A21C" w14:textId="77777777" w:rsidR="00DC4E5F" w:rsidRPr="001C2B11" w:rsidRDefault="00DC4E5F" w:rsidP="00F551DF">
      <w:pPr>
        <w:pStyle w:val="Heading3"/>
        <w:ind w:right="-720"/>
      </w:pPr>
      <w:r w:rsidRPr="001C2B11">
        <w:lastRenderedPageBreak/>
        <w:t>Internal Link: Backlogs</w:t>
      </w:r>
    </w:p>
    <w:p w14:paraId="445FD3A7" w14:textId="77777777" w:rsidR="00DC4E5F" w:rsidRPr="001C2B11" w:rsidRDefault="00DC4E5F" w:rsidP="00F551DF">
      <w:pPr>
        <w:pStyle w:val="Heading4"/>
        <w:ind w:right="-720"/>
        <w:rPr>
          <w:rFonts w:cs="Arial"/>
        </w:rPr>
      </w:pPr>
      <w:r w:rsidRPr="001C2B11">
        <w:rPr>
          <w:rFonts w:cs="Arial"/>
        </w:rPr>
        <w:t>Backlogs hamper the agency’s ability to undertake initiatives that solve terrorism</w:t>
      </w:r>
    </w:p>
    <w:p w14:paraId="2B479273" w14:textId="77777777" w:rsidR="00DC4E5F" w:rsidRPr="001C2B11" w:rsidRDefault="00DC4E5F" w:rsidP="00F551DF">
      <w:pPr>
        <w:ind w:right="-720"/>
        <w:rPr>
          <w:rFonts w:asciiTheme="majorHAnsi" w:hAnsiTheme="majorHAnsi" w:cs="Arial"/>
        </w:rPr>
      </w:pPr>
      <w:proofErr w:type="spellStart"/>
      <w:r w:rsidRPr="001C2B11">
        <w:rPr>
          <w:rFonts w:asciiTheme="majorHAnsi" w:hAnsiTheme="majorHAnsi" w:cs="Arial"/>
          <w:b/>
          <w:color w:val="000000"/>
          <w:u w:val="thick" w:color="000000"/>
        </w:rPr>
        <w:t>Camarota</w:t>
      </w:r>
      <w:proofErr w:type="spellEnd"/>
      <w:r w:rsidRPr="001C2B11">
        <w:rPr>
          <w:rFonts w:asciiTheme="majorHAnsi" w:hAnsiTheme="majorHAnsi" w:cs="Arial"/>
          <w:b/>
          <w:color w:val="000000"/>
          <w:u w:val="thick" w:color="000000"/>
        </w:rPr>
        <w:t>, ‘2</w:t>
      </w:r>
      <w:r w:rsidRPr="001C2B11">
        <w:rPr>
          <w:rFonts w:asciiTheme="majorHAnsi" w:hAnsiTheme="majorHAnsi" w:cs="Arial"/>
        </w:rPr>
        <w:t xml:space="preserve"> [Steven, “How Have Terrorists Entered the U.S.?</w:t>
      </w:r>
      <w:proofErr w:type="gramStart"/>
      <w:r w:rsidRPr="001C2B11">
        <w:rPr>
          <w:rFonts w:asciiTheme="majorHAnsi" w:hAnsiTheme="majorHAnsi" w:cs="Arial"/>
        </w:rPr>
        <w:t>”,</w:t>
      </w:r>
      <w:proofErr w:type="gramEnd"/>
      <w:r w:rsidRPr="001C2B11">
        <w:rPr>
          <w:rFonts w:asciiTheme="majorHAnsi" w:hAnsiTheme="majorHAnsi" w:cs="Arial"/>
        </w:rPr>
        <w:t xml:space="preserve"> Center for Immigration Studies, http://www.cis.org/articles/2002/terrorpr.html]</w:t>
      </w:r>
    </w:p>
    <w:p w14:paraId="73CA0504" w14:textId="77777777" w:rsidR="00DC4E5F" w:rsidRPr="001C2B11" w:rsidRDefault="00DC4E5F" w:rsidP="00F551DF">
      <w:pPr>
        <w:pStyle w:val="evidencetext"/>
        <w:ind w:left="0" w:right="-720"/>
        <w:rPr>
          <w:rStyle w:val="highlight2"/>
          <w:rFonts w:asciiTheme="majorHAnsi" w:hAnsiTheme="majorHAnsi"/>
        </w:rPr>
      </w:pPr>
      <w:r w:rsidRPr="001C2B11">
        <w:rPr>
          <w:rStyle w:val="highlight2"/>
          <w:rFonts w:asciiTheme="majorHAnsi" w:hAnsiTheme="majorHAnsi"/>
        </w:rPr>
        <w:t>Violations of immigration laws are very common among terrorists</w:t>
      </w:r>
      <w:r w:rsidRPr="001C2B11">
        <w:rPr>
          <w:rStyle w:val="apple-style-span"/>
          <w:rFonts w:asciiTheme="majorHAnsi" w:hAnsiTheme="majorHAnsi" w:cs="Arial"/>
          <w:sz w:val="14"/>
          <w:szCs w:val="27"/>
        </w:rPr>
        <w:t xml:space="preserve">. Not only were 12 of the 48 terrorists illegal aliens when they committed their crimes, but at least ten others had significant violations of immigration law prior to taking part in terrorism. "Because every part of our immigration system has been exploited by terrorists, we cannot reform just one area, but must address the problems that exist throughout," said </w:t>
      </w:r>
      <w:proofErr w:type="spellStart"/>
      <w:r w:rsidRPr="001C2B11">
        <w:rPr>
          <w:rStyle w:val="apple-style-span"/>
          <w:rFonts w:asciiTheme="majorHAnsi" w:hAnsiTheme="majorHAnsi" w:cs="Arial"/>
          <w:sz w:val="14"/>
          <w:szCs w:val="27"/>
        </w:rPr>
        <w:t>Camarota</w:t>
      </w:r>
      <w:proofErr w:type="spellEnd"/>
      <w:r w:rsidRPr="001C2B11">
        <w:rPr>
          <w:rStyle w:val="apple-style-span"/>
          <w:rFonts w:asciiTheme="majorHAnsi" w:hAnsiTheme="majorHAnsi" w:cs="Arial"/>
          <w:sz w:val="14"/>
          <w:szCs w:val="27"/>
        </w:rPr>
        <w:t xml:space="preserve">. "The solution is not to single out Middle Easterners for exclusion or selective enforcement. Instead we need to more carefully check the backgrounds of all visa applicants, better police the borders, strictly enforce the law within the country, and, most important, reduce the level of immigration to give the INS the breathing space it needs to implement fundamental reforms." Other findings: Past amnesties for illegal aliens have facilitated terrorism. Mahmud </w:t>
      </w:r>
      <w:proofErr w:type="spellStart"/>
      <w:r w:rsidRPr="001C2B11">
        <w:rPr>
          <w:rStyle w:val="apple-style-span"/>
          <w:rFonts w:asciiTheme="majorHAnsi" w:hAnsiTheme="majorHAnsi" w:cs="Arial"/>
          <w:sz w:val="14"/>
          <w:szCs w:val="27"/>
        </w:rPr>
        <w:t>Abouhalima</w:t>
      </w:r>
      <w:proofErr w:type="spellEnd"/>
      <w:r w:rsidRPr="001C2B11">
        <w:rPr>
          <w:rStyle w:val="apple-style-span"/>
          <w:rFonts w:asciiTheme="majorHAnsi" w:hAnsiTheme="majorHAnsi" w:cs="Arial"/>
          <w:sz w:val="14"/>
          <w:szCs w:val="27"/>
        </w:rPr>
        <w:t xml:space="preserve">, a leader of the 1993 World Trade Center bombing, was legalized as a seasonal agricultural worker as part of the 1986 amnesty, which allowed him to travel abroad, including several trips to Afghanistan, where he received terrorist training. </w:t>
      </w:r>
      <w:r w:rsidRPr="001C2B11">
        <w:rPr>
          <w:rStyle w:val="highlight2"/>
          <w:rFonts w:asciiTheme="majorHAnsi" w:hAnsiTheme="majorHAnsi"/>
        </w:rPr>
        <w:t xml:space="preserve">Several terrorists should probably have been denied temporary visas, because they had characteristics that made it likely they would overstay and live in the U.S. illegally. Under Section 214(b) of the Immigration and Nationality Act, individuals who are young, unmarried, unemployed, or lack strong attachment to a residence overseas are to be denied temporary visas. Several of the September 11th hijackers, including Mohammed Atta, fit these criteria. </w:t>
      </w:r>
      <w:r w:rsidRPr="001C2B11">
        <w:rPr>
          <w:rStyle w:val="apple-style-span"/>
          <w:rFonts w:asciiTheme="majorHAnsi" w:hAnsiTheme="majorHAnsi" w:cs="Arial"/>
          <w:sz w:val="14"/>
          <w:szCs w:val="27"/>
        </w:rPr>
        <w:t xml:space="preserve">Although the September 11th hijackers entered on temporary visas, legal immigrants and naturalized U.S. citizens have also played key roles in terrorism on U.S. soil. For example, </w:t>
      </w:r>
      <w:proofErr w:type="spellStart"/>
      <w:r w:rsidRPr="001C2B11">
        <w:rPr>
          <w:rStyle w:val="apple-style-span"/>
          <w:rFonts w:asciiTheme="majorHAnsi" w:hAnsiTheme="majorHAnsi" w:cs="Arial"/>
          <w:sz w:val="14"/>
          <w:szCs w:val="27"/>
        </w:rPr>
        <w:t>Siddig</w:t>
      </w:r>
      <w:proofErr w:type="spellEnd"/>
      <w:r w:rsidRPr="001C2B11">
        <w:rPr>
          <w:rStyle w:val="apple-style-span"/>
          <w:rFonts w:asciiTheme="majorHAnsi" w:hAnsiTheme="majorHAnsi" w:cs="Arial"/>
          <w:sz w:val="14"/>
          <w:szCs w:val="27"/>
        </w:rPr>
        <w:t xml:space="preserve"> Ibrahim </w:t>
      </w:r>
      <w:proofErr w:type="spellStart"/>
      <w:r w:rsidRPr="001C2B11">
        <w:rPr>
          <w:rStyle w:val="apple-style-span"/>
          <w:rFonts w:asciiTheme="majorHAnsi" w:hAnsiTheme="majorHAnsi" w:cs="Arial"/>
          <w:sz w:val="14"/>
          <w:szCs w:val="27"/>
        </w:rPr>
        <w:t>Siddig</w:t>
      </w:r>
      <w:proofErr w:type="spellEnd"/>
      <w:r w:rsidRPr="001C2B11">
        <w:rPr>
          <w:rStyle w:val="apple-style-span"/>
          <w:rFonts w:asciiTheme="majorHAnsi" w:hAnsiTheme="majorHAnsi" w:cs="Arial"/>
          <w:sz w:val="14"/>
          <w:szCs w:val="27"/>
        </w:rPr>
        <w:t xml:space="preserve"> Ali, ringleader of the plot to bomb New York City landmarks in 1993, is an LPR, and Ali Mohammed, who wrote al Qaeda's terrorist handbook, is a naturalized U.S. citizen. In addition to overstaying visas, terrorists have engaged in fraudulent marriages to American citizens, such as Khalid Abu al </w:t>
      </w:r>
      <w:proofErr w:type="spellStart"/>
      <w:r w:rsidRPr="001C2B11">
        <w:rPr>
          <w:rStyle w:val="apple-style-span"/>
          <w:rFonts w:asciiTheme="majorHAnsi" w:hAnsiTheme="majorHAnsi" w:cs="Arial"/>
          <w:sz w:val="14"/>
          <w:szCs w:val="27"/>
        </w:rPr>
        <w:t>Dahab</w:t>
      </w:r>
      <w:proofErr w:type="spellEnd"/>
      <w:r w:rsidRPr="001C2B11">
        <w:rPr>
          <w:rStyle w:val="apple-style-span"/>
          <w:rFonts w:asciiTheme="majorHAnsi" w:hAnsiTheme="majorHAnsi" w:cs="Arial"/>
          <w:sz w:val="14"/>
          <w:szCs w:val="27"/>
        </w:rPr>
        <w:t xml:space="preserve">, who raised money and helped recruit new members for al Qaeda. Others have provided false information on their applications for green cards, like Sheik Omar Abdel Rahman. And at least eight terrorists held jobs illegally. POLICY RECOMMENDATIONS: </w:t>
      </w:r>
      <w:r w:rsidRPr="001C2B11">
        <w:rPr>
          <w:rStyle w:val="highlight2"/>
          <w:rFonts w:asciiTheme="majorHAnsi" w:hAnsiTheme="majorHAnsi"/>
        </w:rPr>
        <w:t>While no security can be foolproof, if only some of those involved in a terrorist plot can be stopped by our immigration system, then it is possible that whatever conspiracy they are involved in will unravel, as was the case with the Millennium plot</w:t>
      </w:r>
      <w:r w:rsidRPr="001C2B11">
        <w:rPr>
          <w:rStyle w:val="apple-style-span"/>
          <w:rFonts w:asciiTheme="majorHAnsi" w:hAnsiTheme="majorHAnsi" w:cs="Arial"/>
          <w:sz w:val="14"/>
          <w:szCs w:val="27"/>
        </w:rPr>
        <w:t xml:space="preserve">. Four general reforms are needed. First, improvements in how visas are processed overseas are needed, including more vigorous background checks and interviews for all visa applicants. Second, the fact that terrorists often flout the law means that strict enforcement of immigration law within the United States could reduce the terrorist threat. Third, there needs to be a significant increase in efforts to police the borders. Improving visa processing while leaving the borders largely undefended is an invitation for terrorists to do as attempted Brooklyn subway bomber </w:t>
      </w:r>
      <w:proofErr w:type="spellStart"/>
      <w:r w:rsidRPr="001C2B11">
        <w:rPr>
          <w:rStyle w:val="apple-style-span"/>
          <w:rFonts w:asciiTheme="majorHAnsi" w:hAnsiTheme="majorHAnsi" w:cs="Arial"/>
          <w:sz w:val="14"/>
          <w:szCs w:val="27"/>
        </w:rPr>
        <w:t>Gazi</w:t>
      </w:r>
      <w:proofErr w:type="spellEnd"/>
      <w:r w:rsidRPr="001C2B11">
        <w:rPr>
          <w:rStyle w:val="apple-style-span"/>
          <w:rFonts w:asciiTheme="majorHAnsi" w:hAnsiTheme="majorHAnsi" w:cs="Arial"/>
          <w:sz w:val="14"/>
          <w:szCs w:val="27"/>
        </w:rPr>
        <w:t xml:space="preserve"> Ibrahim Abu </w:t>
      </w:r>
      <w:proofErr w:type="spellStart"/>
      <w:r w:rsidRPr="001C2B11">
        <w:rPr>
          <w:rStyle w:val="apple-style-span"/>
          <w:rFonts w:asciiTheme="majorHAnsi" w:hAnsiTheme="majorHAnsi" w:cs="Arial"/>
          <w:sz w:val="14"/>
          <w:szCs w:val="27"/>
        </w:rPr>
        <w:t>Mezer</w:t>
      </w:r>
      <w:proofErr w:type="spellEnd"/>
      <w:r w:rsidRPr="001C2B11">
        <w:rPr>
          <w:rStyle w:val="apple-style-span"/>
          <w:rFonts w:asciiTheme="majorHAnsi" w:hAnsiTheme="majorHAnsi" w:cs="Arial"/>
          <w:sz w:val="14"/>
          <w:szCs w:val="27"/>
        </w:rPr>
        <w:t xml:space="preserve"> did; having been denied a visa, he simply went to Canada and snuck across the border. </w:t>
      </w:r>
      <w:r w:rsidRPr="001C2B11">
        <w:rPr>
          <w:rStyle w:val="highlight2"/>
          <w:rFonts w:asciiTheme="majorHAnsi" w:hAnsiTheme="majorHAnsi"/>
        </w:rPr>
        <w:t>The fourth reform that is needed is a reduction in overall immigration, both temporary and permanent. Given limited governmental resources, issuing fewer visas would mean that greater resources could be devoted to background checks on each applicant. It would also mean fewer people to keep track of within the country.</w:t>
      </w:r>
      <w:r w:rsidRPr="001C2B11">
        <w:rPr>
          <w:rStyle w:val="apple-style-span"/>
          <w:rFonts w:asciiTheme="majorHAnsi" w:hAnsiTheme="majorHAnsi" w:cs="Arial"/>
          <w:sz w:val="14"/>
          <w:szCs w:val="27"/>
        </w:rPr>
        <w:t xml:space="preserve"> Most important, </w:t>
      </w:r>
      <w:r w:rsidRPr="001C2B11">
        <w:rPr>
          <w:rStyle w:val="highlight2"/>
          <w:rFonts w:asciiTheme="majorHAnsi" w:hAnsiTheme="majorHAnsi"/>
        </w:rPr>
        <w:t>it would give the State Department and I</w:t>
      </w:r>
      <w:r w:rsidRPr="001C2B11">
        <w:rPr>
          <w:rStyle w:val="apple-style-span"/>
          <w:rFonts w:asciiTheme="majorHAnsi" w:hAnsiTheme="majorHAnsi" w:cs="Arial"/>
          <w:sz w:val="14"/>
          <w:szCs w:val="27"/>
        </w:rPr>
        <w:t xml:space="preserve">mmigration and </w:t>
      </w:r>
      <w:r w:rsidRPr="001C2B11">
        <w:rPr>
          <w:rStyle w:val="highlight2"/>
          <w:rFonts w:asciiTheme="majorHAnsi" w:hAnsiTheme="majorHAnsi"/>
        </w:rPr>
        <w:t>N</w:t>
      </w:r>
      <w:r w:rsidRPr="001C2B11">
        <w:rPr>
          <w:rStyle w:val="apple-style-span"/>
          <w:rFonts w:asciiTheme="majorHAnsi" w:hAnsiTheme="majorHAnsi" w:cs="Arial"/>
          <w:sz w:val="14"/>
          <w:szCs w:val="27"/>
        </w:rPr>
        <w:t xml:space="preserve">aturalization </w:t>
      </w:r>
      <w:r w:rsidRPr="001C2B11">
        <w:rPr>
          <w:rStyle w:val="highlight2"/>
          <w:rFonts w:asciiTheme="majorHAnsi" w:hAnsiTheme="majorHAnsi"/>
        </w:rPr>
        <w:t>S</w:t>
      </w:r>
      <w:r w:rsidRPr="001C2B11">
        <w:rPr>
          <w:rStyle w:val="apple-style-span"/>
          <w:rFonts w:asciiTheme="majorHAnsi" w:hAnsiTheme="majorHAnsi" w:cs="Arial"/>
          <w:sz w:val="14"/>
          <w:szCs w:val="27"/>
        </w:rPr>
        <w:t xml:space="preserve">ervice the </w:t>
      </w:r>
      <w:r w:rsidRPr="001C2B11">
        <w:rPr>
          <w:rStyle w:val="highlight2"/>
          <w:rFonts w:asciiTheme="majorHAnsi" w:hAnsiTheme="majorHAnsi"/>
        </w:rPr>
        <w:t>breathing space</w:t>
      </w:r>
      <w:r w:rsidRPr="001C2B11">
        <w:rPr>
          <w:rStyle w:val="apple-style-span"/>
          <w:rFonts w:asciiTheme="majorHAnsi" w:hAnsiTheme="majorHAnsi" w:cs="Arial"/>
          <w:sz w:val="14"/>
          <w:szCs w:val="27"/>
        </w:rPr>
        <w:t xml:space="preserve"> they need </w:t>
      </w:r>
      <w:r w:rsidRPr="001C2B11">
        <w:rPr>
          <w:rStyle w:val="highlight2"/>
          <w:rFonts w:asciiTheme="majorHAnsi" w:hAnsiTheme="majorHAnsi"/>
        </w:rPr>
        <w:t>to deal with enormous processing backlogs</w:t>
      </w:r>
      <w:r w:rsidRPr="001C2B11">
        <w:rPr>
          <w:rStyle w:val="apple-style-span"/>
          <w:rFonts w:asciiTheme="majorHAnsi" w:hAnsiTheme="majorHAnsi" w:cs="Arial"/>
          <w:sz w:val="14"/>
          <w:szCs w:val="27"/>
        </w:rPr>
        <w:t>, now close to 5 million applications, and allow them to undertake necessary reforms</w:t>
      </w:r>
      <w:r w:rsidRPr="001C2B11">
        <w:rPr>
          <w:rStyle w:val="highlight2"/>
          <w:rFonts w:asciiTheme="majorHAnsi" w:hAnsiTheme="majorHAnsi"/>
        </w:rPr>
        <w:t>. It is simply not reasonable to expect any agency, and especially the INS, to deal with such huge backlogs and take on steadily proliferating responsibilities and at the same time fundamentally restructure itself.</w:t>
      </w:r>
    </w:p>
    <w:p w14:paraId="282F4FFC" w14:textId="77777777" w:rsidR="00DC4E5F" w:rsidRPr="001C2B11" w:rsidRDefault="00DC4E5F" w:rsidP="00F551DF">
      <w:pPr>
        <w:ind w:right="-720"/>
        <w:rPr>
          <w:rFonts w:asciiTheme="majorHAnsi" w:hAnsiTheme="majorHAnsi" w:cs="Arial"/>
          <w:sz w:val="16"/>
        </w:rPr>
      </w:pPr>
    </w:p>
    <w:p w14:paraId="3A1C2ED2" w14:textId="77777777" w:rsidR="00DC4E5F" w:rsidRPr="001C2B11" w:rsidRDefault="00DC4E5F" w:rsidP="00F551DF">
      <w:pPr>
        <w:pStyle w:val="Heading3"/>
        <w:ind w:right="-720"/>
      </w:pPr>
      <w:r w:rsidRPr="001C2B11">
        <w:lastRenderedPageBreak/>
        <w:t>Internal Link: Fraud</w:t>
      </w:r>
    </w:p>
    <w:p w14:paraId="663CF193" w14:textId="77777777" w:rsidR="00DC4E5F" w:rsidRPr="001C2B11" w:rsidRDefault="00DC4E5F" w:rsidP="00F551DF">
      <w:pPr>
        <w:pStyle w:val="Heading4"/>
        <w:ind w:right="-720"/>
        <w:rPr>
          <w:rFonts w:cs="Arial"/>
        </w:rPr>
      </w:pPr>
      <w:r w:rsidRPr="001C2B11">
        <w:rPr>
          <w:rFonts w:cs="Arial"/>
        </w:rPr>
        <w:t>An influx of people would crush the system and allow fraudulent immigrants in</w:t>
      </w:r>
    </w:p>
    <w:p w14:paraId="4B0C7296" w14:textId="77777777" w:rsidR="00DC4E5F" w:rsidRPr="001C2B11" w:rsidRDefault="00DC4E5F" w:rsidP="00F551DF">
      <w:pPr>
        <w:ind w:right="-720"/>
        <w:rPr>
          <w:rFonts w:asciiTheme="majorHAnsi" w:hAnsiTheme="majorHAnsi" w:cs="Arial"/>
        </w:rPr>
      </w:pPr>
      <w:proofErr w:type="spellStart"/>
      <w:r w:rsidRPr="001C2B11">
        <w:rPr>
          <w:rFonts w:asciiTheme="majorHAnsi" w:hAnsiTheme="majorHAnsi" w:cs="Arial"/>
          <w:b/>
          <w:color w:val="000000"/>
          <w:u w:val="thick" w:color="000000"/>
        </w:rPr>
        <w:t>Dinan</w:t>
      </w:r>
      <w:proofErr w:type="spellEnd"/>
      <w:r w:rsidRPr="001C2B11">
        <w:rPr>
          <w:rFonts w:asciiTheme="majorHAnsi" w:hAnsiTheme="majorHAnsi" w:cs="Arial"/>
          <w:b/>
          <w:color w:val="000000"/>
          <w:u w:val="thick" w:color="000000"/>
        </w:rPr>
        <w:t xml:space="preserve">, </w:t>
      </w:r>
      <w:proofErr w:type="gramStart"/>
      <w:r w:rsidRPr="001C2B11">
        <w:rPr>
          <w:rFonts w:asciiTheme="majorHAnsi" w:hAnsiTheme="majorHAnsi" w:cs="Arial"/>
          <w:b/>
          <w:color w:val="000000"/>
          <w:u w:val="thick" w:color="000000"/>
        </w:rPr>
        <w:t>‘10</w:t>
      </w:r>
      <w:r w:rsidRPr="001C2B11">
        <w:rPr>
          <w:rFonts w:asciiTheme="majorHAnsi" w:hAnsiTheme="majorHAnsi" w:cs="Arial"/>
          <w:color w:val="000000"/>
          <w:u w:val="thick" w:color="000000"/>
        </w:rPr>
        <w:t xml:space="preserve"> </w:t>
      </w:r>
      <w:r w:rsidRPr="001C2B11">
        <w:rPr>
          <w:rFonts w:asciiTheme="majorHAnsi" w:hAnsiTheme="majorHAnsi" w:cs="Arial"/>
        </w:rPr>
        <w:t xml:space="preserve"> [</w:t>
      </w:r>
      <w:proofErr w:type="gramEnd"/>
      <w:r w:rsidRPr="001C2B11">
        <w:rPr>
          <w:rFonts w:asciiTheme="majorHAnsi" w:hAnsiTheme="majorHAnsi" w:cs="Arial"/>
        </w:rPr>
        <w:t>Stephen, the Washington Times, “ DHS IG: Immigration plan will bury agency”,http://www.washingtontimes.com/news/2010/mar/24/immigration-plan-would-create-mother-of-all-backlo/?page=1]</w:t>
      </w:r>
    </w:p>
    <w:p w14:paraId="3794CAB2" w14:textId="77777777" w:rsidR="00DC4E5F" w:rsidRPr="001C2B11" w:rsidRDefault="00DC4E5F" w:rsidP="00F551DF">
      <w:pPr>
        <w:pStyle w:val="evidencetext"/>
        <w:ind w:left="0" w:right="-720"/>
        <w:rPr>
          <w:rFonts w:asciiTheme="majorHAnsi" w:hAnsiTheme="majorHAnsi" w:cs="Arial"/>
        </w:rPr>
      </w:pPr>
      <w:r w:rsidRPr="001C2B11">
        <w:rPr>
          <w:rStyle w:val="highlight2"/>
          <w:rFonts w:asciiTheme="majorHAnsi" w:hAnsiTheme="majorHAnsi"/>
        </w:rPr>
        <w:t xml:space="preserve">The federal government is not equipped to process the flood of applications </w:t>
      </w:r>
      <w:r w:rsidRPr="001C2B11">
        <w:rPr>
          <w:rFonts w:asciiTheme="majorHAnsi" w:hAnsiTheme="majorHAnsi" w:cs="Arial"/>
          <w:sz w:val="12"/>
        </w:rPr>
        <w:t xml:space="preserve">from a proposed immigration legalization bill </w:t>
      </w:r>
      <w:r w:rsidRPr="001C2B11">
        <w:rPr>
          <w:rStyle w:val="highlight2"/>
          <w:rFonts w:asciiTheme="majorHAnsi" w:hAnsiTheme="majorHAnsi"/>
        </w:rPr>
        <w:t>and the agency that would oversee that program won't be ready</w:t>
      </w:r>
      <w:r w:rsidRPr="001C2B11">
        <w:rPr>
          <w:rFonts w:asciiTheme="majorHAnsi" w:hAnsiTheme="majorHAnsi" w:cs="Arial"/>
          <w:sz w:val="12"/>
        </w:rPr>
        <w:t xml:space="preserve"> for "a few years," the office of the Homeland Security Department's inspector general told Congress on Tuesday.</w:t>
      </w:r>
      <w:r w:rsidRPr="001C2B11">
        <w:rPr>
          <w:rFonts w:asciiTheme="majorHAnsi" w:hAnsiTheme="majorHAnsi" w:cs="Arial"/>
          <w:b/>
        </w:rPr>
        <w:t xml:space="preserve"> </w:t>
      </w:r>
      <w:r w:rsidRPr="001C2B11">
        <w:rPr>
          <w:rFonts w:asciiTheme="majorHAnsi" w:hAnsiTheme="majorHAnsi" w:cs="Arial"/>
          <w:sz w:val="12"/>
        </w:rPr>
        <w:t xml:space="preserve">The warning, from Assistant Inspector General Frank </w:t>
      </w:r>
      <w:proofErr w:type="spellStart"/>
      <w:r w:rsidRPr="001C2B11">
        <w:rPr>
          <w:rFonts w:asciiTheme="majorHAnsi" w:hAnsiTheme="majorHAnsi" w:cs="Arial"/>
          <w:sz w:val="12"/>
        </w:rPr>
        <w:t>Deffer</w:t>
      </w:r>
      <w:proofErr w:type="spellEnd"/>
      <w:r w:rsidRPr="001C2B11">
        <w:rPr>
          <w:rFonts w:asciiTheme="majorHAnsi" w:hAnsiTheme="majorHAnsi" w:cs="Arial"/>
          <w:sz w:val="12"/>
        </w:rPr>
        <w:t xml:space="preserve">, could severely complicate President Obama's new push to pass an immigration bill this year. Mr. </w:t>
      </w:r>
      <w:proofErr w:type="spellStart"/>
      <w:r w:rsidRPr="001C2B11">
        <w:rPr>
          <w:rFonts w:asciiTheme="majorHAnsi" w:hAnsiTheme="majorHAnsi" w:cs="Arial"/>
          <w:sz w:val="12"/>
        </w:rPr>
        <w:t>Deffer</w:t>
      </w:r>
      <w:proofErr w:type="spellEnd"/>
      <w:r w:rsidRPr="001C2B11">
        <w:rPr>
          <w:rFonts w:asciiTheme="majorHAnsi" w:hAnsiTheme="majorHAnsi" w:cs="Arial"/>
          <w:sz w:val="12"/>
        </w:rPr>
        <w:t xml:space="preserve"> said U.S. Citizenship and Immigration Services (</w:t>
      </w:r>
      <w:r w:rsidRPr="001C2B11">
        <w:rPr>
          <w:rStyle w:val="highlight2"/>
          <w:rFonts w:asciiTheme="majorHAnsi" w:hAnsiTheme="majorHAnsi"/>
        </w:rPr>
        <w:t>USCIS</w:t>
      </w:r>
      <w:r w:rsidRPr="001C2B11">
        <w:rPr>
          <w:rFonts w:asciiTheme="majorHAnsi" w:hAnsiTheme="majorHAnsi" w:cs="Arial"/>
          <w:sz w:val="12"/>
        </w:rPr>
        <w:t xml:space="preserve">), an agency of the Department of Homeland Security, </w:t>
      </w:r>
      <w:r w:rsidRPr="001C2B11">
        <w:rPr>
          <w:rStyle w:val="highlight2"/>
          <w:rFonts w:asciiTheme="majorHAnsi" w:hAnsiTheme="majorHAnsi"/>
        </w:rPr>
        <w:t>is in the midst of trying to move from being a paper-based system to having electronic records</w:t>
      </w:r>
      <w:r w:rsidRPr="001C2B11">
        <w:rPr>
          <w:rFonts w:asciiTheme="majorHAnsi" w:hAnsiTheme="majorHAnsi" w:cs="Arial"/>
          <w:sz w:val="12"/>
        </w:rPr>
        <w:t xml:space="preserve">. He warned that adding millions of new applications, as the bill would do, would be a bad idea. "Adding 12 million more people to the system would be the mother of all backlogs. Clearly to us </w:t>
      </w:r>
      <w:r w:rsidRPr="001C2B11">
        <w:rPr>
          <w:rStyle w:val="highlight2"/>
          <w:rFonts w:asciiTheme="majorHAnsi" w:hAnsiTheme="majorHAnsi"/>
        </w:rPr>
        <w:t>the systems could not handle it now</w:t>
      </w:r>
      <w:r w:rsidRPr="001C2B11">
        <w:rPr>
          <w:rFonts w:asciiTheme="majorHAnsi" w:hAnsiTheme="majorHAnsi" w:cs="Arial"/>
          <w:sz w:val="12"/>
        </w:rPr>
        <w:t xml:space="preserve">," Mr. </w:t>
      </w:r>
      <w:proofErr w:type="spellStart"/>
      <w:r w:rsidRPr="001C2B11">
        <w:rPr>
          <w:rFonts w:asciiTheme="majorHAnsi" w:hAnsiTheme="majorHAnsi" w:cs="Arial"/>
          <w:sz w:val="12"/>
        </w:rPr>
        <w:t>Deffer</w:t>
      </w:r>
      <w:proofErr w:type="spellEnd"/>
      <w:r w:rsidRPr="001C2B11">
        <w:rPr>
          <w:rFonts w:asciiTheme="majorHAnsi" w:hAnsiTheme="majorHAnsi" w:cs="Arial"/>
          <w:sz w:val="12"/>
        </w:rPr>
        <w:t xml:space="preserve"> told the House Judiciary Committee's immigration subcommittee. "It's going to take a few years, so it's something for Congress to consider that, when they implement this, they don't have a date too soon." Mr. Obama, in a video message last weekend, told tens of thousands of immigrant rights supporters rallying on the Mall that he wants to try to get a bipartisan immigration bill passed this year that would legalize the estimated 11 million illegal immigrants in the country. </w:t>
      </w:r>
      <w:r w:rsidRPr="001C2B11">
        <w:rPr>
          <w:rStyle w:val="highlight2"/>
          <w:rFonts w:asciiTheme="majorHAnsi" w:hAnsiTheme="majorHAnsi"/>
        </w:rPr>
        <w:t xml:space="preserve">USCIS Director Alejandro </w:t>
      </w:r>
      <w:proofErr w:type="spellStart"/>
      <w:r w:rsidRPr="001C2B11">
        <w:rPr>
          <w:rStyle w:val="highlight2"/>
          <w:rFonts w:asciiTheme="majorHAnsi" w:hAnsiTheme="majorHAnsi"/>
        </w:rPr>
        <w:t>Mayorkas</w:t>
      </w:r>
      <w:proofErr w:type="spellEnd"/>
      <w:r w:rsidRPr="001C2B11">
        <w:rPr>
          <w:rStyle w:val="highlight2"/>
          <w:rFonts w:asciiTheme="majorHAnsi" w:hAnsiTheme="majorHAnsi"/>
        </w:rPr>
        <w:t xml:space="preserve"> said flatly that his agency will be prepared to handle that task but that he anticipates Congress will give the agency more resources to handle a new program. </w:t>
      </w:r>
      <w:r w:rsidRPr="001C2B11">
        <w:rPr>
          <w:rFonts w:asciiTheme="majorHAnsi" w:hAnsiTheme="majorHAnsi" w:cs="Arial"/>
          <w:sz w:val="12"/>
        </w:rPr>
        <w:t xml:space="preserve">"We will be ready for comprehensive immigration reform when it is enacted," he said after the hearing. He said his confidence stemmed in part from the agency's ability to respond to the earthquake in Haiti, after which officials moved quickly to expedite travel for more than 1,000 Haitian orphans and accept applications for "temporary protected status" from tens of thousands of Haitians, both legal visitors and illegal immigrants, who were in the U.S. at the time of the disaster. Temporary protected status lets those individuals remain in the U.S. and authorizes them to work while here. Mr. </w:t>
      </w:r>
      <w:proofErr w:type="spellStart"/>
      <w:r w:rsidRPr="001C2B11">
        <w:rPr>
          <w:rFonts w:asciiTheme="majorHAnsi" w:hAnsiTheme="majorHAnsi" w:cs="Arial"/>
          <w:sz w:val="12"/>
        </w:rPr>
        <w:t>Mayorkas</w:t>
      </w:r>
      <w:proofErr w:type="spellEnd"/>
      <w:r w:rsidRPr="001C2B11">
        <w:rPr>
          <w:rFonts w:asciiTheme="majorHAnsi" w:hAnsiTheme="majorHAnsi" w:cs="Arial"/>
          <w:sz w:val="12"/>
        </w:rPr>
        <w:t xml:space="preserve"> said his agency had received 33,000 applications for protected status from Haitians through the first two months since the Jan. 12 quake, and has handled those requests without hurting the agency's other duties. </w:t>
      </w:r>
      <w:r w:rsidRPr="001C2B11">
        <w:rPr>
          <w:rStyle w:val="highlight2"/>
          <w:rFonts w:asciiTheme="majorHAnsi" w:hAnsiTheme="majorHAnsi"/>
        </w:rPr>
        <w:t xml:space="preserve">The agency's ability to handle an influx of applications is critical, particularly after studies showed the last amnesty, in 1986, gave legal status to hundreds of thousands of criminals and others who should not have been allowed to stay under the conditions of the law. Fraudulent documents are already a problem for other programs administered by USCIS, such as E-Verify, the voluntary system businesses can use to see if job applicants are authorized to work. A recent study prepared for the agency found that E-Verify was able to weed out only about half of the illegal immigrants who applied for jobs. </w:t>
      </w:r>
    </w:p>
    <w:p w14:paraId="6230DF36" w14:textId="77777777" w:rsidR="00DC4E5F" w:rsidRPr="001C2B11" w:rsidRDefault="00DC4E5F" w:rsidP="00F551DF">
      <w:pPr>
        <w:pStyle w:val="Heading4"/>
        <w:ind w:right="-720"/>
        <w:rPr>
          <w:rFonts w:cs="Arial"/>
        </w:rPr>
      </w:pPr>
      <w:r w:rsidRPr="001C2B11">
        <w:rPr>
          <w:rFonts w:cs="Arial"/>
        </w:rPr>
        <w:t>Lack of reliable security now means that an increase in immigration would expose an already overburdened USCIS and allow more fraud</w:t>
      </w:r>
    </w:p>
    <w:p w14:paraId="07EFFE93" w14:textId="77777777" w:rsidR="00DC4E5F" w:rsidRPr="001C2B11" w:rsidRDefault="00DC4E5F" w:rsidP="00F551DF">
      <w:pPr>
        <w:ind w:right="-720"/>
        <w:rPr>
          <w:rFonts w:asciiTheme="majorHAnsi" w:hAnsiTheme="majorHAnsi" w:cs="Arial"/>
        </w:rPr>
      </w:pPr>
      <w:r w:rsidRPr="001C2B11">
        <w:rPr>
          <w:rFonts w:asciiTheme="majorHAnsi" w:hAnsiTheme="majorHAnsi" w:cs="Arial"/>
          <w:b/>
          <w:color w:val="000000"/>
          <w:u w:val="thick" w:color="000000"/>
        </w:rPr>
        <w:t>The Washington Times,</w:t>
      </w:r>
      <w:r w:rsidRPr="001C2B11">
        <w:rPr>
          <w:rFonts w:asciiTheme="majorHAnsi" w:hAnsiTheme="majorHAnsi" w:cs="Arial"/>
        </w:rPr>
        <w:t xml:space="preserve"> 20</w:t>
      </w:r>
      <w:r w:rsidRPr="001C2B11">
        <w:rPr>
          <w:rFonts w:asciiTheme="majorHAnsi" w:hAnsiTheme="majorHAnsi" w:cs="Arial"/>
          <w:b/>
          <w:color w:val="000000"/>
          <w:u w:val="thick" w:color="000000"/>
        </w:rPr>
        <w:t>10</w:t>
      </w:r>
      <w:r w:rsidRPr="001C2B11">
        <w:rPr>
          <w:rFonts w:asciiTheme="majorHAnsi" w:hAnsiTheme="majorHAnsi" w:cs="Arial"/>
        </w:rPr>
        <w:t xml:space="preserve"> [“DHS IG: Immigration plan will bury agency”, </w:t>
      </w:r>
      <w:hyperlink r:id="rId14" w:history="1">
        <w:r w:rsidRPr="001C2B11">
          <w:rPr>
            <w:rFonts w:asciiTheme="majorHAnsi" w:hAnsiTheme="majorHAnsi"/>
          </w:rPr>
          <w:t>http://www.washingtontimes.com/news/2010/mar/24/immigration-plan-would-create-mother-of-all-backlo/?page=1</w:t>
        </w:r>
      </w:hyperlink>
      <w:r w:rsidRPr="001C2B11">
        <w:rPr>
          <w:rFonts w:asciiTheme="majorHAnsi" w:hAnsiTheme="majorHAnsi"/>
        </w:rPr>
        <w:t>]</w:t>
      </w:r>
    </w:p>
    <w:p w14:paraId="1D060CB8" w14:textId="77777777" w:rsidR="00DC4E5F" w:rsidRPr="001C2B11" w:rsidRDefault="00DC4E5F" w:rsidP="00F551DF">
      <w:pPr>
        <w:pStyle w:val="evidencetext"/>
        <w:ind w:left="0" w:right="-720"/>
        <w:rPr>
          <w:rFonts w:asciiTheme="majorHAnsi" w:hAnsiTheme="majorHAnsi" w:cs="Arial"/>
        </w:rPr>
      </w:pPr>
      <w:r w:rsidRPr="001C2B11">
        <w:rPr>
          <w:rStyle w:val="highlight2"/>
          <w:rFonts w:asciiTheme="majorHAnsi" w:hAnsiTheme="majorHAnsi"/>
        </w:rPr>
        <w:t>The federal government is not equipped to process the flood of applications from a proposed immigration</w:t>
      </w:r>
      <w:r w:rsidRPr="001C2B11">
        <w:rPr>
          <w:rFonts w:asciiTheme="majorHAnsi" w:hAnsiTheme="majorHAnsi" w:cs="Arial"/>
        </w:rPr>
        <w:t xml:space="preserve"> legalization </w:t>
      </w:r>
      <w:r w:rsidRPr="001C2B11">
        <w:rPr>
          <w:rStyle w:val="highlight2"/>
          <w:rFonts w:asciiTheme="majorHAnsi" w:hAnsiTheme="majorHAnsi"/>
        </w:rPr>
        <w:t>bill and the agency that would oversee that program won't be ready for "a few years,"</w:t>
      </w:r>
      <w:r w:rsidRPr="001C2B11">
        <w:rPr>
          <w:rFonts w:asciiTheme="majorHAnsi" w:hAnsiTheme="majorHAnsi" w:cs="Arial"/>
        </w:rPr>
        <w:t xml:space="preserve"> </w:t>
      </w:r>
      <w:r w:rsidRPr="001C2B11">
        <w:rPr>
          <w:rStyle w:val="reduce2"/>
          <w:rFonts w:asciiTheme="majorHAnsi" w:hAnsiTheme="majorHAnsi"/>
        </w:rPr>
        <w:t xml:space="preserve">the office of the Homeland Security Department's inspector general told Congress on Tuesday. The warning, from Assistant Inspector General Frank </w:t>
      </w:r>
      <w:proofErr w:type="spellStart"/>
      <w:r w:rsidRPr="001C2B11">
        <w:rPr>
          <w:rStyle w:val="reduce2"/>
          <w:rFonts w:asciiTheme="majorHAnsi" w:hAnsiTheme="majorHAnsi"/>
        </w:rPr>
        <w:t>Deffer</w:t>
      </w:r>
      <w:proofErr w:type="spellEnd"/>
      <w:r w:rsidRPr="001C2B11">
        <w:rPr>
          <w:rStyle w:val="reduce2"/>
          <w:rFonts w:asciiTheme="majorHAnsi" w:hAnsiTheme="majorHAnsi"/>
        </w:rPr>
        <w:t xml:space="preserve">, could severely complicate President Obama's new push to pass an immigration bill this year. Mr. </w:t>
      </w:r>
      <w:proofErr w:type="spellStart"/>
      <w:r w:rsidRPr="001C2B11">
        <w:rPr>
          <w:rStyle w:val="reduce2"/>
          <w:rFonts w:asciiTheme="majorHAnsi" w:hAnsiTheme="majorHAnsi"/>
        </w:rPr>
        <w:t>Deffer</w:t>
      </w:r>
      <w:proofErr w:type="spellEnd"/>
      <w:r w:rsidRPr="001C2B11">
        <w:rPr>
          <w:rStyle w:val="reduce2"/>
          <w:rFonts w:asciiTheme="majorHAnsi" w:hAnsiTheme="majorHAnsi"/>
        </w:rPr>
        <w:t xml:space="preserve"> said</w:t>
      </w:r>
      <w:r w:rsidRPr="001C2B11">
        <w:rPr>
          <w:rFonts w:asciiTheme="majorHAnsi" w:hAnsiTheme="majorHAnsi" w:cs="Arial"/>
        </w:rPr>
        <w:t xml:space="preserve"> </w:t>
      </w:r>
      <w:r w:rsidRPr="001C2B11">
        <w:rPr>
          <w:rStyle w:val="highlight2"/>
          <w:rFonts w:asciiTheme="majorHAnsi" w:hAnsiTheme="majorHAnsi"/>
        </w:rPr>
        <w:t>U.S. Citizenship and Immigration Services</w:t>
      </w:r>
      <w:r w:rsidRPr="001C2B11">
        <w:rPr>
          <w:rFonts w:asciiTheme="majorHAnsi" w:hAnsiTheme="majorHAnsi" w:cs="Arial"/>
        </w:rPr>
        <w:t xml:space="preserve"> (USCIS), an agency of the Department of Homeland Security, </w:t>
      </w:r>
      <w:r w:rsidRPr="001C2B11">
        <w:rPr>
          <w:rStyle w:val="highlight2"/>
          <w:rFonts w:asciiTheme="majorHAnsi" w:hAnsiTheme="majorHAnsi"/>
        </w:rPr>
        <w:t xml:space="preserve">is in the midst of trying to move from being a paper-based system to having electronic records. He warned that adding millions of new applications, as the bill would do, would be a bad idea. </w:t>
      </w:r>
      <w:r w:rsidRPr="001C2B11">
        <w:rPr>
          <w:rFonts w:asciiTheme="majorHAnsi" w:hAnsiTheme="majorHAnsi" w:cs="Arial"/>
        </w:rPr>
        <w:t>"</w:t>
      </w:r>
      <w:r w:rsidRPr="001C2B11">
        <w:rPr>
          <w:rStyle w:val="highlight2"/>
          <w:rFonts w:asciiTheme="majorHAnsi" w:hAnsiTheme="majorHAnsi"/>
        </w:rPr>
        <w:t>Adding</w:t>
      </w:r>
      <w:r w:rsidRPr="001C2B11">
        <w:rPr>
          <w:rFonts w:asciiTheme="majorHAnsi" w:hAnsiTheme="majorHAnsi" w:cs="Arial"/>
        </w:rPr>
        <w:t xml:space="preserve"> 12 million </w:t>
      </w:r>
      <w:r w:rsidRPr="001C2B11">
        <w:rPr>
          <w:rStyle w:val="highlight2"/>
          <w:rFonts w:asciiTheme="majorHAnsi" w:hAnsiTheme="majorHAnsi"/>
        </w:rPr>
        <w:t>more people to the system would be the mother of all backlogs. Clearly to us the systems could not handle it now</w:t>
      </w:r>
      <w:r w:rsidRPr="001C2B11">
        <w:rPr>
          <w:rFonts w:asciiTheme="majorHAnsi" w:hAnsiTheme="majorHAnsi" w:cs="Arial"/>
        </w:rPr>
        <w:t xml:space="preserve">," </w:t>
      </w:r>
      <w:r w:rsidRPr="001C2B11">
        <w:rPr>
          <w:rStyle w:val="reduce2"/>
          <w:rFonts w:asciiTheme="majorHAnsi" w:hAnsiTheme="majorHAnsi"/>
        </w:rPr>
        <w:t xml:space="preserve">Mr. </w:t>
      </w:r>
      <w:proofErr w:type="spellStart"/>
      <w:r w:rsidRPr="001C2B11">
        <w:rPr>
          <w:rStyle w:val="reduce2"/>
          <w:rFonts w:asciiTheme="majorHAnsi" w:hAnsiTheme="majorHAnsi"/>
        </w:rPr>
        <w:t>Deffer</w:t>
      </w:r>
      <w:proofErr w:type="spellEnd"/>
      <w:r w:rsidRPr="001C2B11">
        <w:rPr>
          <w:rStyle w:val="reduce2"/>
          <w:rFonts w:asciiTheme="majorHAnsi" w:hAnsiTheme="majorHAnsi"/>
        </w:rPr>
        <w:t xml:space="preserve"> told the House Judiciary Committee's immigration subcommittee. "It's going to take a few years, so it's something for Congress to consider that, when they implement this, they don't have a date too soon." Mr. Obama, in a video message last weekend, told tens of thousands of immigrant rights supporters rallying on the Mall that he wants to try to get a bipartisan immigration bill passed this year that would legalize the estimated 11 million illegal immigrants in the country.</w:t>
      </w:r>
      <w:r w:rsidRPr="001C2B11">
        <w:rPr>
          <w:rFonts w:asciiTheme="majorHAnsi" w:hAnsiTheme="majorHAnsi" w:cs="Arial"/>
        </w:rPr>
        <w:t xml:space="preserve"> </w:t>
      </w:r>
      <w:r w:rsidRPr="001C2B11">
        <w:rPr>
          <w:rStyle w:val="highlight2"/>
          <w:rFonts w:asciiTheme="majorHAnsi" w:hAnsiTheme="majorHAnsi"/>
        </w:rPr>
        <w:t>USCIS Director</w:t>
      </w:r>
      <w:r w:rsidRPr="001C2B11">
        <w:rPr>
          <w:rFonts w:asciiTheme="majorHAnsi" w:hAnsiTheme="majorHAnsi" w:cs="Arial"/>
        </w:rPr>
        <w:t xml:space="preserve"> Alejandro </w:t>
      </w:r>
      <w:proofErr w:type="spellStart"/>
      <w:r w:rsidRPr="001C2B11">
        <w:rPr>
          <w:rStyle w:val="highlight2"/>
          <w:rFonts w:asciiTheme="majorHAnsi" w:hAnsiTheme="majorHAnsi"/>
        </w:rPr>
        <w:t>Mayorkas</w:t>
      </w:r>
      <w:proofErr w:type="spellEnd"/>
      <w:r w:rsidRPr="001C2B11">
        <w:rPr>
          <w:rStyle w:val="highlight2"/>
          <w:rFonts w:asciiTheme="majorHAnsi" w:hAnsiTheme="majorHAnsi"/>
        </w:rPr>
        <w:t xml:space="preserve"> said flatly that his agency will be prepared to handle that task</w:t>
      </w:r>
      <w:r w:rsidRPr="001C2B11">
        <w:rPr>
          <w:rFonts w:asciiTheme="majorHAnsi" w:hAnsiTheme="majorHAnsi" w:cs="Arial"/>
        </w:rPr>
        <w:t xml:space="preserve"> </w:t>
      </w:r>
      <w:r w:rsidRPr="001C2B11">
        <w:rPr>
          <w:rStyle w:val="reduce2"/>
          <w:rFonts w:asciiTheme="majorHAnsi" w:hAnsiTheme="majorHAnsi"/>
        </w:rPr>
        <w:t xml:space="preserve">but that he anticipates Congress will give the agency more resources to handle a new program. "We will be ready for comprehensive immigration reform when it is enacted," he said after the hearing. He said his confidence stemmed in part from the agency's ability to respond to the earthquake in Haiti, after which officials moved quickly to expedite travel for more than 1,000 Haitian orphans and accept applications for "temporary protected status" from tens of thousands of Haitians, both legal visitors and illegal immigrants, who were in the U.S. at the time of the disaster. Temporary protected status lets those individuals remain in the U.S. and authorizes them to work while here. Mr. </w:t>
      </w:r>
      <w:proofErr w:type="spellStart"/>
      <w:r w:rsidRPr="001C2B11">
        <w:rPr>
          <w:rStyle w:val="reduce2"/>
          <w:rFonts w:asciiTheme="majorHAnsi" w:hAnsiTheme="majorHAnsi"/>
        </w:rPr>
        <w:t>Mayorkas</w:t>
      </w:r>
      <w:proofErr w:type="spellEnd"/>
      <w:r w:rsidRPr="001C2B11">
        <w:rPr>
          <w:rStyle w:val="reduce2"/>
          <w:rFonts w:asciiTheme="majorHAnsi" w:hAnsiTheme="majorHAnsi"/>
        </w:rPr>
        <w:t xml:space="preserve"> said his agency had received 33,000 applications for protected status from Haitians through the first two months since the Jan. 12 quake, and has handled those requests without hurting the agency's other duties</w:t>
      </w:r>
      <w:r w:rsidRPr="001C2B11">
        <w:rPr>
          <w:rFonts w:asciiTheme="majorHAnsi" w:hAnsiTheme="majorHAnsi" w:cs="Arial"/>
        </w:rPr>
        <w:t xml:space="preserve">. </w:t>
      </w:r>
      <w:r w:rsidRPr="001C2B11">
        <w:rPr>
          <w:rStyle w:val="highlight2"/>
          <w:rFonts w:asciiTheme="majorHAnsi" w:hAnsiTheme="majorHAnsi"/>
        </w:rPr>
        <w:t>The agency's ability to handle an influx of applications is critical</w:t>
      </w:r>
      <w:r w:rsidRPr="001C2B11">
        <w:rPr>
          <w:rFonts w:asciiTheme="majorHAnsi" w:hAnsiTheme="majorHAnsi" w:cs="Arial"/>
        </w:rPr>
        <w:t>, particularly after studies showed the last amnesty, in 1986, gave legal status to hundreds of thousands of criminals and others who should not h</w:t>
      </w:r>
      <w:r w:rsidRPr="001C2B11">
        <w:rPr>
          <w:rFonts w:asciiTheme="majorHAnsi" w:hAnsiTheme="majorHAnsi" w:cs="Arial"/>
        </w:rPr>
        <w:tab/>
      </w:r>
      <w:proofErr w:type="spellStart"/>
      <w:r w:rsidRPr="001C2B11">
        <w:rPr>
          <w:rFonts w:asciiTheme="majorHAnsi" w:hAnsiTheme="majorHAnsi" w:cs="Arial"/>
        </w:rPr>
        <w:t>ave</w:t>
      </w:r>
      <w:proofErr w:type="spellEnd"/>
      <w:r w:rsidRPr="001C2B11">
        <w:rPr>
          <w:rFonts w:asciiTheme="majorHAnsi" w:hAnsiTheme="majorHAnsi" w:cs="Arial"/>
        </w:rPr>
        <w:t xml:space="preserve"> been allowed to stay under the conditions of the law. </w:t>
      </w:r>
      <w:r w:rsidRPr="001C2B11">
        <w:rPr>
          <w:rStyle w:val="highlight2"/>
          <w:rFonts w:asciiTheme="majorHAnsi" w:hAnsiTheme="majorHAnsi"/>
        </w:rPr>
        <w:t>Fraudulent documents are already a problem for other programs administered by USCIS</w:t>
      </w:r>
      <w:r w:rsidRPr="001C2B11">
        <w:rPr>
          <w:rFonts w:asciiTheme="majorHAnsi" w:hAnsiTheme="majorHAnsi" w:cs="Arial"/>
        </w:rPr>
        <w:t xml:space="preserve">, such as E-Verify, the voluntary system businesses can use to see if job applicants are authorized to work. </w:t>
      </w:r>
      <w:r w:rsidRPr="001C2B11">
        <w:rPr>
          <w:rStyle w:val="highlight2"/>
          <w:rFonts w:asciiTheme="majorHAnsi" w:hAnsiTheme="majorHAnsi"/>
        </w:rPr>
        <w:t xml:space="preserve">A recent study prepared for the agency found that E-Verify was able to weed out only about half of the illegal immigrants who applied for jobs. </w:t>
      </w:r>
    </w:p>
    <w:p w14:paraId="0C22B4FB" w14:textId="77777777" w:rsidR="00DC4E5F" w:rsidRPr="001C2B11" w:rsidRDefault="00F551DF" w:rsidP="00F551DF">
      <w:pPr>
        <w:pStyle w:val="Heading3"/>
        <w:ind w:right="-720"/>
      </w:pPr>
      <w:r w:rsidRPr="001C2B11">
        <w:lastRenderedPageBreak/>
        <w:t>Internal Link: Lack of Screening</w:t>
      </w:r>
    </w:p>
    <w:p w14:paraId="2A85B543" w14:textId="77777777" w:rsidR="00DC4E5F" w:rsidRPr="001C2B11" w:rsidRDefault="00DC4E5F" w:rsidP="00F551DF">
      <w:pPr>
        <w:pStyle w:val="Heading4"/>
        <w:ind w:right="-720"/>
        <w:rPr>
          <w:rFonts w:cs="Arial"/>
        </w:rPr>
      </w:pPr>
      <w:r w:rsidRPr="001C2B11">
        <w:rPr>
          <w:rFonts w:cs="Arial"/>
        </w:rPr>
        <w:t xml:space="preserve">Terrorists can get visas immediately in the </w:t>
      </w:r>
      <w:proofErr w:type="spellStart"/>
      <w:r w:rsidRPr="001C2B11">
        <w:rPr>
          <w:rFonts w:cs="Arial"/>
        </w:rPr>
        <w:t>squo</w:t>
      </w:r>
      <w:proofErr w:type="spellEnd"/>
      <w:r w:rsidRPr="001C2B11">
        <w:rPr>
          <w:rFonts w:cs="Arial"/>
        </w:rPr>
        <w:t xml:space="preserve"> – allowing more visa applicants would ensure even looser adherence to screening and more attacks</w:t>
      </w:r>
    </w:p>
    <w:p w14:paraId="66878808" w14:textId="77777777" w:rsidR="00DC4E5F" w:rsidRPr="001C2B11" w:rsidRDefault="00DC4E5F" w:rsidP="00F551DF">
      <w:pPr>
        <w:ind w:right="-720"/>
        <w:rPr>
          <w:rFonts w:asciiTheme="majorHAnsi" w:hAnsiTheme="majorHAnsi" w:cs="Arial"/>
        </w:rPr>
      </w:pPr>
      <w:r w:rsidRPr="001C2B11">
        <w:rPr>
          <w:rFonts w:asciiTheme="majorHAnsi" w:hAnsiTheme="majorHAnsi" w:cs="Arial"/>
          <w:b/>
          <w:color w:val="000000"/>
          <w:u w:val="thick" w:color="000000"/>
        </w:rPr>
        <w:t>Stock, ‘6</w:t>
      </w:r>
      <w:r w:rsidRPr="001C2B11">
        <w:rPr>
          <w:rFonts w:asciiTheme="majorHAnsi" w:hAnsiTheme="majorHAnsi" w:cs="Arial"/>
        </w:rPr>
        <w:t xml:space="preserve"> [Margaret D., Associate Prof in Department of Law at U.S. Military Academy, Hearing before the Subcommittee on Oversight and Investigations, 5/11, </w:t>
      </w:r>
      <w:hyperlink r:id="rId15" w:history="1">
        <w:r w:rsidRPr="001C2B11">
          <w:rPr>
            <w:rFonts w:asciiTheme="majorHAnsi" w:hAnsiTheme="majorHAnsi"/>
          </w:rPr>
          <w:t>http://www.foreignaffairs.house.gov/archives/109/27480.pdf</w:t>
        </w:r>
      </w:hyperlink>
      <w:r w:rsidRPr="001C2B11">
        <w:rPr>
          <w:rFonts w:asciiTheme="majorHAnsi" w:hAnsiTheme="majorHAnsi"/>
        </w:rPr>
        <w:t>]</w:t>
      </w:r>
    </w:p>
    <w:p w14:paraId="787A79B0" w14:textId="77777777" w:rsidR="00DC4E5F" w:rsidRPr="001C2B11" w:rsidRDefault="00DC4E5F" w:rsidP="00F551DF">
      <w:pPr>
        <w:pStyle w:val="evidencetext"/>
        <w:ind w:left="0" w:right="-720"/>
        <w:rPr>
          <w:rStyle w:val="highlight2"/>
          <w:rFonts w:asciiTheme="majorHAnsi" w:hAnsiTheme="majorHAnsi"/>
        </w:rPr>
      </w:pPr>
      <w:r w:rsidRPr="001C2B11">
        <w:rPr>
          <w:rFonts w:asciiTheme="majorHAnsi" w:hAnsiTheme="majorHAnsi" w:cs="Arial"/>
        </w:rPr>
        <w:t>Nor is this merely supposition.</w:t>
      </w:r>
      <w:r w:rsidRPr="001C2B11">
        <w:rPr>
          <w:rFonts w:asciiTheme="majorHAnsi" w:hAnsiTheme="majorHAnsi" w:cs="Arial"/>
          <w:b/>
        </w:rPr>
        <w:t xml:space="preserve"> </w:t>
      </w:r>
      <w:r w:rsidRPr="001C2B11">
        <w:rPr>
          <w:rStyle w:val="highlight2"/>
          <w:rFonts w:asciiTheme="majorHAnsi" w:hAnsiTheme="majorHAnsi"/>
        </w:rPr>
        <w:t>The visa applications of 15 of the 19 hijackers were examined by current and former consular officers and every one of the experts told</w:t>
      </w:r>
      <w:r w:rsidRPr="001C2B11">
        <w:rPr>
          <w:rFonts w:asciiTheme="majorHAnsi" w:hAnsiTheme="majorHAnsi" w:cs="Arial"/>
          <w:b/>
        </w:rPr>
        <w:t xml:space="preserve"> </w:t>
      </w:r>
      <w:r w:rsidRPr="001C2B11">
        <w:rPr>
          <w:rFonts w:asciiTheme="majorHAnsi" w:hAnsiTheme="majorHAnsi" w:cs="Arial"/>
        </w:rPr>
        <w:t xml:space="preserve">Joel </w:t>
      </w:r>
      <w:proofErr w:type="spellStart"/>
      <w:r w:rsidRPr="001C2B11">
        <w:rPr>
          <w:rFonts w:asciiTheme="majorHAnsi" w:hAnsiTheme="majorHAnsi" w:cs="Arial"/>
        </w:rPr>
        <w:t>Mowbray</w:t>
      </w:r>
      <w:proofErr w:type="spellEnd"/>
      <w:r w:rsidRPr="001C2B11">
        <w:rPr>
          <w:rFonts w:asciiTheme="majorHAnsi" w:hAnsiTheme="majorHAnsi" w:cs="Arial"/>
        </w:rPr>
        <w:t xml:space="preserve"> of</w:t>
      </w:r>
      <w:r w:rsidRPr="001C2B11">
        <w:rPr>
          <w:rFonts w:asciiTheme="majorHAnsi" w:hAnsiTheme="majorHAnsi" w:cs="Arial"/>
          <w:b/>
        </w:rPr>
        <w:t xml:space="preserve"> </w:t>
      </w:r>
      <w:r w:rsidRPr="001C2B11">
        <w:rPr>
          <w:rStyle w:val="highlight2"/>
          <w:rFonts w:asciiTheme="majorHAnsi" w:hAnsiTheme="majorHAnsi"/>
        </w:rPr>
        <w:t>National Review</w:t>
      </w:r>
      <w:r w:rsidRPr="001C2B11">
        <w:rPr>
          <w:rFonts w:asciiTheme="majorHAnsi" w:hAnsiTheme="majorHAnsi" w:cs="Arial"/>
          <w:b/>
        </w:rPr>
        <w:t xml:space="preserve"> </w:t>
      </w:r>
      <w:r w:rsidRPr="001C2B11">
        <w:rPr>
          <w:rFonts w:asciiTheme="majorHAnsi" w:hAnsiTheme="majorHAnsi" w:cs="Arial"/>
        </w:rPr>
        <w:t>magazine in 2002</w:t>
      </w:r>
      <w:r w:rsidRPr="001C2B11">
        <w:rPr>
          <w:rFonts w:asciiTheme="majorHAnsi" w:hAnsiTheme="majorHAnsi" w:cs="Arial"/>
          <w:b/>
        </w:rPr>
        <w:t xml:space="preserve"> </w:t>
      </w:r>
      <w:r w:rsidRPr="001C2B11">
        <w:rPr>
          <w:rStyle w:val="highlight2"/>
          <w:rFonts w:asciiTheme="majorHAnsi" w:hAnsiTheme="majorHAnsi"/>
        </w:rPr>
        <w:t>that every one of the applications should have been denied for conventional reasons. Of the applications of two of the hijackers,</w:t>
      </w:r>
      <w:r w:rsidRPr="001C2B11">
        <w:rPr>
          <w:rFonts w:asciiTheme="majorHAnsi" w:hAnsiTheme="majorHAnsi" w:cs="Arial"/>
          <w:b/>
        </w:rPr>
        <w:t xml:space="preserve"> </w:t>
      </w:r>
      <w:proofErr w:type="spellStart"/>
      <w:r w:rsidRPr="001C2B11">
        <w:rPr>
          <w:rFonts w:asciiTheme="majorHAnsi" w:hAnsiTheme="majorHAnsi" w:cs="Arial"/>
        </w:rPr>
        <w:t>Mowbray</w:t>
      </w:r>
      <w:proofErr w:type="spellEnd"/>
      <w:r w:rsidRPr="001C2B11">
        <w:rPr>
          <w:rFonts w:asciiTheme="majorHAnsi" w:hAnsiTheme="majorHAnsi" w:cs="Arial"/>
        </w:rPr>
        <w:t xml:space="preserve"> wrote: Brothers Wail and </w:t>
      </w:r>
      <w:proofErr w:type="spellStart"/>
      <w:r w:rsidRPr="001C2B11">
        <w:rPr>
          <w:rFonts w:asciiTheme="majorHAnsi" w:hAnsiTheme="majorHAnsi" w:cs="Arial"/>
        </w:rPr>
        <w:t>Waleed</w:t>
      </w:r>
      <w:proofErr w:type="spellEnd"/>
      <w:r w:rsidRPr="001C2B11">
        <w:rPr>
          <w:rFonts w:asciiTheme="majorHAnsi" w:hAnsiTheme="majorHAnsi" w:cs="Arial"/>
        </w:rPr>
        <w:t xml:space="preserve"> al-</w:t>
      </w:r>
      <w:proofErr w:type="spellStart"/>
      <w:r w:rsidRPr="001C2B11">
        <w:rPr>
          <w:rFonts w:asciiTheme="majorHAnsi" w:hAnsiTheme="majorHAnsi" w:cs="Arial"/>
        </w:rPr>
        <w:t>Shehri</w:t>
      </w:r>
      <w:proofErr w:type="spellEnd"/>
      <w:r w:rsidRPr="001C2B11">
        <w:rPr>
          <w:rFonts w:asciiTheme="majorHAnsi" w:hAnsiTheme="majorHAnsi" w:cs="Arial"/>
        </w:rPr>
        <w:t xml:space="preserve"> applied together for travel visas on </w:t>
      </w:r>
      <w:proofErr w:type="spellStart"/>
      <w:r w:rsidRPr="001C2B11">
        <w:rPr>
          <w:rFonts w:asciiTheme="majorHAnsi" w:hAnsiTheme="majorHAnsi" w:cs="Arial"/>
        </w:rPr>
        <w:t>Octo</w:t>
      </w:r>
      <w:proofErr w:type="spellEnd"/>
      <w:r w:rsidRPr="001C2B11">
        <w:rPr>
          <w:rFonts w:asciiTheme="majorHAnsi" w:hAnsiTheme="majorHAnsi" w:cs="Arial"/>
        </w:rPr>
        <w:t xml:space="preserve">- </w:t>
      </w:r>
      <w:proofErr w:type="spellStart"/>
      <w:r w:rsidRPr="001C2B11">
        <w:rPr>
          <w:rFonts w:asciiTheme="majorHAnsi" w:hAnsiTheme="majorHAnsi" w:cs="Arial"/>
        </w:rPr>
        <w:t>ber</w:t>
      </w:r>
      <w:proofErr w:type="spellEnd"/>
      <w:r w:rsidRPr="001C2B11">
        <w:rPr>
          <w:rFonts w:asciiTheme="majorHAnsi" w:hAnsiTheme="majorHAnsi" w:cs="Arial"/>
        </w:rPr>
        <w:t xml:space="preserve"> 24, 2000. Wail claimed his occupation was ‘‘</w:t>
      </w:r>
      <w:proofErr w:type="spellStart"/>
      <w:r w:rsidRPr="001C2B11">
        <w:rPr>
          <w:rFonts w:asciiTheme="majorHAnsi" w:hAnsiTheme="majorHAnsi" w:cs="Arial"/>
        </w:rPr>
        <w:t>teater</w:t>
      </w:r>
      <w:proofErr w:type="spellEnd"/>
      <w:r w:rsidRPr="001C2B11">
        <w:rPr>
          <w:rFonts w:asciiTheme="majorHAnsi" w:hAnsiTheme="majorHAnsi" w:cs="Arial"/>
        </w:rPr>
        <w:t>,’’ while his brother wrote ‘‘student</w:t>
      </w:r>
      <w:r w:rsidRPr="001C2B11">
        <w:rPr>
          <w:rFonts w:asciiTheme="majorHAnsi" w:hAnsiTheme="majorHAnsi" w:cs="Arial"/>
          <w:b/>
        </w:rPr>
        <w:t xml:space="preserve">.’’ </w:t>
      </w:r>
      <w:r w:rsidRPr="001C2B11">
        <w:rPr>
          <w:rStyle w:val="highlight2"/>
          <w:rFonts w:asciiTheme="majorHAnsi" w:hAnsiTheme="majorHAnsi"/>
        </w:rPr>
        <w:t>Both listed the name and address of his respective employer or school as simply ‘‘South City.’’ Each</w:t>
      </w:r>
      <w:r w:rsidRPr="001C2B11">
        <w:rPr>
          <w:rFonts w:asciiTheme="majorHAnsi" w:hAnsiTheme="majorHAnsi" w:cs="Arial"/>
          <w:b/>
        </w:rPr>
        <w:t xml:space="preserve"> also </w:t>
      </w:r>
      <w:r w:rsidRPr="001C2B11">
        <w:rPr>
          <w:rStyle w:val="highlight2"/>
          <w:rFonts w:asciiTheme="majorHAnsi" w:hAnsiTheme="majorHAnsi"/>
        </w:rPr>
        <w:t>declared a U.S. destination of ‘‘</w:t>
      </w:r>
      <w:proofErr w:type="spellStart"/>
      <w:r w:rsidRPr="001C2B11">
        <w:rPr>
          <w:rStyle w:val="highlight2"/>
          <w:rFonts w:asciiTheme="majorHAnsi" w:hAnsiTheme="majorHAnsi"/>
        </w:rPr>
        <w:t>Wasantwn</w:t>
      </w:r>
      <w:proofErr w:type="spellEnd"/>
      <w:r w:rsidRPr="001C2B11">
        <w:rPr>
          <w:rStyle w:val="highlight2"/>
          <w:rFonts w:asciiTheme="majorHAnsi" w:hAnsiTheme="majorHAnsi"/>
        </w:rPr>
        <w:t>.’’</w:t>
      </w:r>
      <w:r w:rsidRPr="001C2B11">
        <w:rPr>
          <w:rFonts w:asciiTheme="majorHAnsi" w:hAnsiTheme="majorHAnsi" w:cs="Arial"/>
          <w:b/>
        </w:rPr>
        <w:t xml:space="preserve"> </w:t>
      </w:r>
      <w:r w:rsidRPr="001C2B11">
        <w:rPr>
          <w:rFonts w:asciiTheme="majorHAnsi" w:hAnsiTheme="majorHAnsi" w:cs="Arial"/>
        </w:rPr>
        <w:t xml:space="preserve">But </w:t>
      </w:r>
      <w:r w:rsidRPr="001C2B11">
        <w:rPr>
          <w:rStyle w:val="highlight2"/>
          <w:rFonts w:asciiTheme="majorHAnsi" w:hAnsiTheme="majorHAnsi"/>
        </w:rPr>
        <w:t>what should have further raised a consular officer’s eyebrows is the fact that a student and his nominally employed brother were going to go on a four-to-six- month vacation, paid for by Wail’s ‘‘</w:t>
      </w:r>
      <w:proofErr w:type="spellStart"/>
      <w:r w:rsidRPr="001C2B11">
        <w:rPr>
          <w:rStyle w:val="highlight2"/>
          <w:rFonts w:asciiTheme="majorHAnsi" w:hAnsiTheme="majorHAnsi"/>
        </w:rPr>
        <w:t>teater</w:t>
      </w:r>
      <w:proofErr w:type="spellEnd"/>
      <w:r w:rsidRPr="001C2B11">
        <w:rPr>
          <w:rStyle w:val="highlight2"/>
          <w:rFonts w:asciiTheme="majorHAnsi" w:hAnsiTheme="majorHAnsi"/>
        </w:rPr>
        <w:t>’’ salary, which he presumably would be foregoing while in the U</w:t>
      </w:r>
      <w:r w:rsidRPr="001C2B11">
        <w:rPr>
          <w:rFonts w:asciiTheme="majorHAnsi" w:hAnsiTheme="majorHAnsi" w:cs="Arial"/>
        </w:rPr>
        <w:t>nited</w:t>
      </w:r>
      <w:r w:rsidRPr="001C2B11">
        <w:rPr>
          <w:rFonts w:asciiTheme="majorHAnsi" w:hAnsiTheme="majorHAnsi" w:cs="Arial"/>
          <w:b/>
        </w:rPr>
        <w:t xml:space="preserve"> </w:t>
      </w:r>
      <w:r w:rsidRPr="001C2B11">
        <w:rPr>
          <w:rStyle w:val="highlight2"/>
          <w:rFonts w:asciiTheme="majorHAnsi" w:hAnsiTheme="majorHAnsi"/>
        </w:rPr>
        <w:t>S</w:t>
      </w:r>
      <w:r w:rsidRPr="001C2B11">
        <w:rPr>
          <w:rFonts w:asciiTheme="majorHAnsi" w:hAnsiTheme="majorHAnsi" w:cs="Arial"/>
        </w:rPr>
        <w:t xml:space="preserve">tates. Even assuming very frugal accommodations, such a trip for two people would run north of $15,000, yet </w:t>
      </w:r>
      <w:r w:rsidRPr="001C2B11">
        <w:rPr>
          <w:rStyle w:val="highlight2"/>
          <w:rFonts w:asciiTheme="majorHAnsi" w:hAnsiTheme="majorHAnsi"/>
        </w:rPr>
        <w:t>there is no indication that the consular officer even attempted to determine that Wail</w:t>
      </w:r>
      <w:r w:rsidRPr="001C2B11">
        <w:rPr>
          <w:rFonts w:asciiTheme="majorHAnsi" w:hAnsiTheme="majorHAnsi" w:cs="Arial"/>
          <w:b/>
        </w:rPr>
        <w:t xml:space="preserve"> </w:t>
      </w:r>
      <w:r w:rsidRPr="001C2B11">
        <w:rPr>
          <w:rFonts w:asciiTheme="majorHAnsi" w:hAnsiTheme="majorHAnsi" w:cs="Arial"/>
        </w:rPr>
        <w:t>in fact</w:t>
      </w:r>
      <w:r w:rsidRPr="001C2B11">
        <w:rPr>
          <w:rFonts w:asciiTheme="majorHAnsi" w:hAnsiTheme="majorHAnsi" w:cs="Arial"/>
          <w:b/>
        </w:rPr>
        <w:t xml:space="preserve"> </w:t>
      </w:r>
      <w:r w:rsidRPr="001C2B11">
        <w:rPr>
          <w:rStyle w:val="highlight2"/>
          <w:rFonts w:asciiTheme="majorHAnsi" w:hAnsiTheme="majorHAnsi"/>
        </w:rPr>
        <w:t>had the financial means to fund the</w:t>
      </w:r>
      <w:r w:rsidRPr="001C2B11">
        <w:rPr>
          <w:rFonts w:asciiTheme="majorHAnsi" w:hAnsiTheme="majorHAnsi" w:cs="Arial"/>
          <w:b/>
        </w:rPr>
        <w:t xml:space="preserve"> </w:t>
      </w:r>
      <w:r w:rsidRPr="001C2B11">
        <w:rPr>
          <w:rFonts w:asciiTheme="majorHAnsi" w:hAnsiTheme="majorHAnsi" w:cs="Arial"/>
        </w:rPr>
        <w:t>planned</w:t>
      </w:r>
      <w:r w:rsidRPr="001C2B11">
        <w:rPr>
          <w:rFonts w:asciiTheme="majorHAnsi" w:hAnsiTheme="majorHAnsi" w:cs="Arial"/>
          <w:b/>
        </w:rPr>
        <w:t xml:space="preserve"> </w:t>
      </w:r>
      <w:r w:rsidRPr="001C2B11">
        <w:rPr>
          <w:rStyle w:val="highlight2"/>
          <w:rFonts w:asciiTheme="majorHAnsi" w:hAnsiTheme="majorHAnsi"/>
        </w:rPr>
        <w:t>excursion. They appear to have received their visas the same day they applied.</w:t>
      </w:r>
      <w:r w:rsidRPr="001C2B11">
        <w:rPr>
          <w:rFonts w:asciiTheme="majorHAnsi" w:hAnsiTheme="majorHAnsi" w:cs="Arial"/>
          <w:b/>
        </w:rPr>
        <w:t xml:space="preserve"> </w:t>
      </w:r>
      <w:r w:rsidRPr="001C2B11">
        <w:rPr>
          <w:rFonts w:asciiTheme="majorHAnsi" w:hAnsiTheme="majorHAnsi" w:cs="Arial"/>
        </w:rPr>
        <w:t xml:space="preserve">Therefore, stricter adherence to the expectations of the statute, a stronger prevailing attitude of skepticism among consular officers, and greater understanding of the need to invoke Section 214(b), the keystone of non-immigrant visa law, could be a highly effective tool against terrorism. With some four million </w:t>
      </w:r>
      <w:proofErr w:type="spellStart"/>
      <w:r w:rsidRPr="001C2B11">
        <w:rPr>
          <w:rFonts w:asciiTheme="majorHAnsi" w:hAnsiTheme="majorHAnsi" w:cs="Arial"/>
        </w:rPr>
        <w:t>overstayer</w:t>
      </w:r>
      <w:proofErr w:type="spellEnd"/>
      <w:r w:rsidRPr="001C2B11">
        <w:rPr>
          <w:rFonts w:asciiTheme="majorHAnsi" w:hAnsiTheme="majorHAnsi" w:cs="Arial"/>
        </w:rPr>
        <w:t xml:space="preserve"> illegal aliens, strict adherence to 214(b) could also have a significant impact on efforts to reduce illegal immigration</w:t>
      </w:r>
      <w:r w:rsidRPr="001C2B11">
        <w:rPr>
          <w:rFonts w:asciiTheme="majorHAnsi" w:hAnsiTheme="majorHAnsi" w:cs="Arial"/>
          <w:b/>
        </w:rPr>
        <w:t xml:space="preserve">. </w:t>
      </w:r>
      <w:r w:rsidRPr="001C2B11">
        <w:rPr>
          <w:rStyle w:val="highlight2"/>
          <w:rFonts w:asciiTheme="majorHAnsi" w:hAnsiTheme="majorHAnsi"/>
        </w:rPr>
        <w:t>Screening visa applicants for intending immigrants has security benefits because ‘‘intending terrorists’’ have similar characteristics.</w:t>
      </w:r>
      <w:r w:rsidRPr="001C2B11">
        <w:rPr>
          <w:rFonts w:asciiTheme="majorHAnsi" w:hAnsiTheme="majorHAnsi" w:cs="Arial"/>
          <w:b/>
        </w:rPr>
        <w:t xml:space="preserve"> </w:t>
      </w:r>
      <w:r w:rsidRPr="001C2B11">
        <w:rPr>
          <w:rFonts w:asciiTheme="majorHAnsi" w:hAnsiTheme="majorHAnsi" w:cs="Arial"/>
        </w:rPr>
        <w:t>But</w:t>
      </w:r>
      <w:r w:rsidRPr="001C2B11">
        <w:rPr>
          <w:rFonts w:asciiTheme="majorHAnsi" w:hAnsiTheme="majorHAnsi" w:cs="Arial"/>
          <w:b/>
        </w:rPr>
        <w:t xml:space="preserve"> </w:t>
      </w:r>
      <w:r w:rsidRPr="001C2B11">
        <w:rPr>
          <w:rStyle w:val="highlight2"/>
          <w:rFonts w:asciiTheme="majorHAnsi" w:hAnsiTheme="majorHAnsi"/>
        </w:rPr>
        <w:t>if the terrorist gets in</w:t>
      </w:r>
      <w:r w:rsidRPr="001C2B11">
        <w:rPr>
          <w:rFonts w:asciiTheme="majorHAnsi" w:hAnsiTheme="majorHAnsi" w:cs="Arial"/>
          <w:b/>
        </w:rPr>
        <w:t xml:space="preserve"> </w:t>
      </w:r>
      <w:r w:rsidRPr="001C2B11">
        <w:rPr>
          <w:rFonts w:asciiTheme="majorHAnsi" w:hAnsiTheme="majorHAnsi" w:cs="Arial"/>
        </w:rPr>
        <w:t>anyway</w:t>
      </w:r>
      <w:r w:rsidRPr="001C2B11">
        <w:rPr>
          <w:rFonts w:asciiTheme="majorHAnsi" w:hAnsiTheme="majorHAnsi" w:cs="Arial"/>
          <w:b/>
        </w:rPr>
        <w:t xml:space="preserve">, </w:t>
      </w:r>
      <w:r w:rsidRPr="001C2B11">
        <w:rPr>
          <w:rStyle w:val="highlight2"/>
          <w:rFonts w:asciiTheme="majorHAnsi" w:hAnsiTheme="majorHAnsi"/>
        </w:rPr>
        <w:t>there’s</w:t>
      </w:r>
      <w:r w:rsidRPr="001C2B11">
        <w:rPr>
          <w:rFonts w:asciiTheme="majorHAnsi" w:hAnsiTheme="majorHAnsi" w:cs="Arial"/>
          <w:b/>
        </w:rPr>
        <w:t xml:space="preserve"> </w:t>
      </w:r>
      <w:r w:rsidRPr="001C2B11">
        <w:rPr>
          <w:rFonts w:asciiTheme="majorHAnsi" w:hAnsiTheme="majorHAnsi" w:cs="Arial"/>
        </w:rPr>
        <w:t>also</w:t>
      </w:r>
      <w:r w:rsidRPr="001C2B11">
        <w:rPr>
          <w:rFonts w:asciiTheme="majorHAnsi" w:hAnsiTheme="majorHAnsi" w:cs="Arial"/>
          <w:b/>
        </w:rPr>
        <w:t xml:space="preserve"> </w:t>
      </w:r>
      <w:r w:rsidRPr="001C2B11">
        <w:rPr>
          <w:rStyle w:val="highlight2"/>
          <w:rFonts w:asciiTheme="majorHAnsi" w:hAnsiTheme="majorHAnsi"/>
        </w:rPr>
        <w:t>a significant likelihood</w:t>
      </w:r>
      <w:r w:rsidRPr="001C2B11">
        <w:rPr>
          <w:rFonts w:asciiTheme="majorHAnsi" w:hAnsiTheme="majorHAnsi" w:cs="Arial"/>
          <w:b/>
        </w:rPr>
        <w:t xml:space="preserve"> </w:t>
      </w:r>
      <w:r w:rsidRPr="001C2B11">
        <w:rPr>
          <w:rFonts w:asciiTheme="majorHAnsi" w:hAnsiTheme="majorHAnsi" w:cs="Arial"/>
        </w:rPr>
        <w:t>that</w:t>
      </w:r>
      <w:r w:rsidRPr="001C2B11">
        <w:rPr>
          <w:rFonts w:asciiTheme="majorHAnsi" w:hAnsiTheme="majorHAnsi" w:cs="Arial"/>
          <w:b/>
        </w:rPr>
        <w:t xml:space="preserve"> </w:t>
      </w:r>
      <w:r w:rsidRPr="001C2B11">
        <w:rPr>
          <w:rStyle w:val="highlight2"/>
          <w:rFonts w:asciiTheme="majorHAnsi" w:hAnsiTheme="majorHAnsi"/>
        </w:rPr>
        <w:t>he’ll</w:t>
      </w:r>
      <w:r w:rsidRPr="001C2B11">
        <w:rPr>
          <w:rFonts w:asciiTheme="majorHAnsi" w:hAnsiTheme="majorHAnsi" w:cs="Arial"/>
          <w:b/>
        </w:rPr>
        <w:t xml:space="preserve"> a</w:t>
      </w:r>
      <w:r w:rsidRPr="001C2B11">
        <w:rPr>
          <w:rFonts w:asciiTheme="majorHAnsi" w:hAnsiTheme="majorHAnsi" w:cs="Arial"/>
        </w:rPr>
        <w:t>ctually</w:t>
      </w:r>
      <w:r w:rsidRPr="001C2B11">
        <w:rPr>
          <w:rFonts w:asciiTheme="majorHAnsi" w:hAnsiTheme="majorHAnsi" w:cs="Arial"/>
          <w:b/>
        </w:rPr>
        <w:t xml:space="preserve"> </w:t>
      </w:r>
      <w:r w:rsidRPr="001C2B11">
        <w:rPr>
          <w:rStyle w:val="highlight2"/>
          <w:rFonts w:asciiTheme="majorHAnsi" w:hAnsiTheme="majorHAnsi"/>
        </w:rPr>
        <w:t>overstay</w:t>
      </w:r>
      <w:r w:rsidRPr="001C2B11">
        <w:rPr>
          <w:rFonts w:asciiTheme="majorHAnsi" w:hAnsiTheme="majorHAnsi" w:cs="Arial"/>
          <w:b/>
        </w:rPr>
        <w:t xml:space="preserve">, </w:t>
      </w:r>
      <w:r w:rsidRPr="001C2B11">
        <w:rPr>
          <w:rStyle w:val="highlight2"/>
          <w:rFonts w:asciiTheme="majorHAnsi" w:hAnsiTheme="majorHAnsi"/>
        </w:rPr>
        <w:t>because of the time involved in organizing and preparing for any significant terrorist attack.</w:t>
      </w:r>
      <w:r w:rsidRPr="001C2B11">
        <w:rPr>
          <w:rFonts w:asciiTheme="majorHAnsi" w:hAnsiTheme="majorHAnsi" w:cs="Arial"/>
          <w:b/>
        </w:rPr>
        <w:t xml:space="preserve"> </w:t>
      </w:r>
      <w:r w:rsidRPr="001C2B11">
        <w:rPr>
          <w:rFonts w:asciiTheme="majorHAnsi" w:hAnsiTheme="majorHAnsi" w:cs="Arial"/>
        </w:rPr>
        <w:t xml:space="preserve">And </w:t>
      </w:r>
      <w:r w:rsidRPr="001C2B11">
        <w:rPr>
          <w:rStyle w:val="highlight2"/>
          <w:rFonts w:asciiTheme="majorHAnsi" w:hAnsiTheme="majorHAnsi"/>
        </w:rPr>
        <w:t>this is why detecting and removing overstays is important</w:t>
      </w:r>
      <w:r w:rsidRPr="001C2B11">
        <w:rPr>
          <w:rFonts w:asciiTheme="majorHAnsi" w:hAnsiTheme="majorHAnsi" w:cs="Arial"/>
          <w:b/>
        </w:rPr>
        <w:t xml:space="preserve"> </w:t>
      </w:r>
      <w:r w:rsidRPr="001C2B11">
        <w:rPr>
          <w:rFonts w:asciiTheme="majorHAnsi" w:hAnsiTheme="majorHAnsi" w:cs="Arial"/>
        </w:rPr>
        <w:t>not merely for ordinary immigration control but</w:t>
      </w:r>
      <w:r w:rsidRPr="001C2B11">
        <w:rPr>
          <w:rFonts w:asciiTheme="majorHAnsi" w:hAnsiTheme="majorHAnsi" w:cs="Arial"/>
          <w:b/>
        </w:rPr>
        <w:t xml:space="preserve"> also </w:t>
      </w:r>
      <w:r w:rsidRPr="001C2B11">
        <w:rPr>
          <w:rStyle w:val="highlight2"/>
          <w:rFonts w:asciiTheme="majorHAnsi" w:hAnsiTheme="majorHAnsi"/>
        </w:rPr>
        <w:t>for security reasons.</w:t>
      </w:r>
      <w:r w:rsidRPr="001C2B11">
        <w:rPr>
          <w:rFonts w:asciiTheme="majorHAnsi" w:hAnsiTheme="majorHAnsi" w:cs="Arial"/>
        </w:rPr>
        <w:t xml:space="preserve"> </w:t>
      </w:r>
    </w:p>
    <w:p w14:paraId="0D9B4C87" w14:textId="77777777" w:rsidR="00DC4E5F" w:rsidRPr="001C2B11" w:rsidRDefault="00DC4E5F" w:rsidP="00F551DF">
      <w:pPr>
        <w:ind w:right="-720"/>
        <w:rPr>
          <w:rFonts w:asciiTheme="majorHAnsi" w:hAnsiTheme="majorHAnsi" w:cs="Arial"/>
        </w:rPr>
      </w:pPr>
    </w:p>
    <w:p w14:paraId="19D386A0" w14:textId="77777777" w:rsidR="00DC4E5F" w:rsidRPr="001C2B11" w:rsidRDefault="00DC4E5F" w:rsidP="00F551DF">
      <w:pPr>
        <w:ind w:right="-720"/>
        <w:rPr>
          <w:rStyle w:val="highlight2"/>
          <w:rFonts w:asciiTheme="majorHAnsi" w:hAnsiTheme="majorHAnsi"/>
        </w:rPr>
      </w:pPr>
    </w:p>
    <w:p w14:paraId="62E068B6" w14:textId="77777777" w:rsidR="00DC4E5F" w:rsidRPr="001C2B11" w:rsidRDefault="00DC4E5F" w:rsidP="00F551DF">
      <w:pPr>
        <w:pStyle w:val="Heading3"/>
        <w:ind w:right="-720"/>
      </w:pPr>
      <w:r w:rsidRPr="001C2B11">
        <w:lastRenderedPageBreak/>
        <w:t xml:space="preserve">Internal Link: System Overload </w:t>
      </w:r>
    </w:p>
    <w:p w14:paraId="561DFDFC" w14:textId="77777777" w:rsidR="00DC4E5F" w:rsidRPr="001C2B11" w:rsidRDefault="00DC4E5F" w:rsidP="00F551DF">
      <w:pPr>
        <w:pStyle w:val="Heading4"/>
        <w:ind w:right="-720"/>
        <w:rPr>
          <w:rFonts w:cs="Arial"/>
        </w:rPr>
      </w:pPr>
      <w:r w:rsidRPr="001C2B11">
        <w:rPr>
          <w:rFonts w:cs="Arial"/>
        </w:rPr>
        <w:t xml:space="preserve">More immigration hurts enforcement and means background checks will not be as thorough. The best way to help the INS deal with problems in decreasing immigration </w:t>
      </w:r>
    </w:p>
    <w:p w14:paraId="57A58DA7" w14:textId="77777777" w:rsidR="00DC4E5F" w:rsidRPr="001C2B11" w:rsidRDefault="00DC4E5F" w:rsidP="00F551DF">
      <w:pPr>
        <w:ind w:right="-720"/>
        <w:rPr>
          <w:rFonts w:asciiTheme="majorHAnsi" w:hAnsiTheme="majorHAnsi" w:cs="Arial"/>
        </w:rPr>
      </w:pPr>
      <w:r w:rsidRPr="001C2B11">
        <w:rPr>
          <w:rFonts w:asciiTheme="majorHAnsi" w:hAnsiTheme="majorHAnsi" w:cs="Arial"/>
          <w:b/>
          <w:color w:val="000000"/>
          <w:u w:val="thick" w:color="000000"/>
        </w:rPr>
        <w:t xml:space="preserve">Center for Immigration, ‘1 </w:t>
      </w:r>
      <w:r w:rsidRPr="001C2B11">
        <w:rPr>
          <w:rFonts w:asciiTheme="majorHAnsi" w:hAnsiTheme="majorHAnsi" w:cs="Arial"/>
        </w:rPr>
        <w:t xml:space="preserve">[“Immigration and Terrorism,”   </w:t>
      </w:r>
      <w:hyperlink r:id="rId16" w:history="1">
        <w:r w:rsidRPr="001C2B11">
          <w:rPr>
            <w:rStyle w:val="Hyperlink"/>
            <w:rFonts w:asciiTheme="majorHAnsi" w:hAnsiTheme="majorHAnsi" w:cs="Arial"/>
          </w:rPr>
          <w:t>http://www.cis.org/ImmigrationPolicy%2526Terrorism</w:t>
        </w:r>
      </w:hyperlink>
      <w:r w:rsidRPr="001C2B11">
        <w:rPr>
          <w:rFonts w:asciiTheme="majorHAnsi" w:hAnsiTheme="majorHAnsi" w:cs="Arial"/>
        </w:rPr>
        <w:t>]</w:t>
      </w:r>
    </w:p>
    <w:p w14:paraId="05382919" w14:textId="77777777" w:rsidR="00DC4E5F" w:rsidRPr="001C2B11" w:rsidRDefault="00DC4E5F" w:rsidP="00F551DF">
      <w:pPr>
        <w:pStyle w:val="evidencetext"/>
        <w:ind w:left="0" w:right="-720"/>
        <w:rPr>
          <w:rFonts w:asciiTheme="majorHAnsi" w:hAnsiTheme="majorHAnsi" w:cs="Arial"/>
        </w:rPr>
      </w:pPr>
      <w:r w:rsidRPr="001C2B11">
        <w:rPr>
          <w:rStyle w:val="highlight2"/>
          <w:rFonts w:asciiTheme="majorHAnsi" w:hAnsiTheme="majorHAnsi"/>
        </w:rPr>
        <w:t>Less immigration means better enforcement</w:t>
      </w:r>
      <w:r w:rsidRPr="001C2B11">
        <w:rPr>
          <w:rFonts w:asciiTheme="majorHAnsi" w:hAnsiTheme="majorHAnsi" w:cs="Arial"/>
          <w:bCs/>
          <w:iCs/>
        </w:rPr>
        <w:t>.</w:t>
      </w:r>
      <w:r w:rsidRPr="001C2B11">
        <w:rPr>
          <w:rFonts w:asciiTheme="majorHAnsi" w:hAnsiTheme="majorHAnsi" w:cs="Arial"/>
        </w:rPr>
        <w:t xml:space="preserve"> But what of the actual number of people we admit via these mechanisms? </w:t>
      </w:r>
      <w:r w:rsidRPr="001C2B11">
        <w:rPr>
          <w:rStyle w:val="highlight2"/>
          <w:rFonts w:asciiTheme="majorHAnsi" w:hAnsiTheme="majorHAnsi"/>
        </w:rPr>
        <w:t>There are two fundamental reasons to consider reducing the number of student, exchange and worker temporary visas, and permanent residence visas: the fewer visas we issue the more thorough the background checks that can be conducted. Moreover, fewer visas also mean fewer foreign nationals living in the United States, making it much easier to keep track of those allowed into the country. It seems very unlikely that the INS</w:t>
      </w:r>
      <w:r w:rsidRPr="001C2B11">
        <w:rPr>
          <w:rFonts w:asciiTheme="majorHAnsi" w:hAnsiTheme="majorHAnsi" w:cs="Arial"/>
        </w:rPr>
        <w:t xml:space="preserve"> and State Department </w:t>
      </w:r>
      <w:r w:rsidRPr="001C2B11">
        <w:rPr>
          <w:rStyle w:val="highlight2"/>
          <w:rFonts w:asciiTheme="majorHAnsi" w:hAnsiTheme="majorHAnsi"/>
        </w:rPr>
        <w:t xml:space="preserve">can undertake the necessary reforms and expansions if they also have to continue processing hundreds of thousands of new immigrant, foreign student, </w:t>
      </w:r>
      <w:proofErr w:type="gramStart"/>
      <w:r w:rsidRPr="001C2B11">
        <w:rPr>
          <w:rStyle w:val="highlight2"/>
          <w:rFonts w:asciiTheme="majorHAnsi" w:hAnsiTheme="majorHAnsi"/>
        </w:rPr>
        <w:t>exchange</w:t>
      </w:r>
      <w:proofErr w:type="gramEnd"/>
      <w:r w:rsidRPr="001C2B11">
        <w:rPr>
          <w:rStyle w:val="highlight2"/>
          <w:rFonts w:asciiTheme="majorHAnsi" w:hAnsiTheme="majorHAnsi"/>
        </w:rPr>
        <w:t xml:space="preserve"> and worker visas each year</w:t>
      </w:r>
      <w:r w:rsidRPr="001C2B11">
        <w:rPr>
          <w:rFonts w:asciiTheme="majorHAnsi" w:hAnsiTheme="majorHAnsi" w:cs="Arial"/>
        </w:rPr>
        <w:t xml:space="preserve">. The General Accounting Office reported in May that the receipt of </w:t>
      </w:r>
      <w:r w:rsidRPr="001C2B11">
        <w:rPr>
          <w:rStyle w:val="highlight2"/>
          <w:rFonts w:asciiTheme="majorHAnsi" w:hAnsiTheme="majorHAnsi"/>
        </w:rPr>
        <w:t>new applications (green cards, citizenship, temporary workers, etc.) has increased 50 percent over the past six years, while the backlog of unresolved applications has quadrupled to nearly 4 million</w:t>
      </w:r>
      <w:r w:rsidRPr="001C2B11">
        <w:rPr>
          <w:rFonts w:asciiTheme="majorHAnsi" w:hAnsiTheme="majorHAnsi" w:cs="Arial"/>
        </w:rPr>
        <w:t xml:space="preserve">. Few if any government agencies could be expected to handle such a crush of new work while assuming added responsibilities, even if provided with increased resources. </w:t>
      </w:r>
      <w:r w:rsidRPr="001C2B11">
        <w:rPr>
          <w:rStyle w:val="highlight2"/>
          <w:rFonts w:asciiTheme="majorHAnsi" w:hAnsiTheme="majorHAnsi"/>
        </w:rPr>
        <w:t>The INS in particular has had a great deal of difficulty in modernizing and using additional resources. Its computer systems, for example, are among the most outdated in any part of the federal government</w:t>
      </w:r>
      <w:r w:rsidRPr="001C2B11">
        <w:rPr>
          <w:rFonts w:asciiTheme="majorHAnsi" w:hAnsiTheme="majorHAnsi" w:cs="Arial"/>
        </w:rPr>
        <w:t xml:space="preserve">. </w:t>
      </w:r>
      <w:r w:rsidRPr="001C2B11">
        <w:rPr>
          <w:rStyle w:val="reduce2"/>
          <w:rFonts w:asciiTheme="majorHAnsi" w:hAnsiTheme="majorHAnsi"/>
        </w:rPr>
        <w:t xml:space="preserve">This stems from a decision in the 1970s not to automate the files so as to preserve low-level clerical jobs. As then-Commissioner Doris </w:t>
      </w:r>
      <w:proofErr w:type="spellStart"/>
      <w:r w:rsidRPr="001C2B11">
        <w:rPr>
          <w:rStyle w:val="reduce2"/>
          <w:rFonts w:asciiTheme="majorHAnsi" w:hAnsiTheme="majorHAnsi"/>
        </w:rPr>
        <w:t>Meissner</w:t>
      </w:r>
      <w:proofErr w:type="spellEnd"/>
      <w:r w:rsidRPr="001C2B11">
        <w:rPr>
          <w:rStyle w:val="reduce2"/>
          <w:rFonts w:asciiTheme="majorHAnsi" w:hAnsiTheme="majorHAnsi"/>
        </w:rPr>
        <w:t xml:space="preserve"> told Government Executive magazine in a 1999 interview, "You don't overcome a history like that in four to five years."</w:t>
      </w:r>
      <w:r w:rsidRPr="001C2B11">
        <w:rPr>
          <w:rFonts w:asciiTheme="majorHAnsi" w:hAnsiTheme="majorHAnsi" w:cs="Arial"/>
        </w:rPr>
        <w:t xml:space="preserve"> </w:t>
      </w:r>
      <w:r w:rsidRPr="001C2B11">
        <w:rPr>
          <w:rStyle w:val="highlight2"/>
          <w:rFonts w:asciiTheme="majorHAnsi" w:hAnsiTheme="majorHAnsi"/>
        </w:rPr>
        <w:t>Solving the many problems with our immigration system will not be easy</w:t>
      </w:r>
      <w:r w:rsidRPr="001C2B11">
        <w:rPr>
          <w:rFonts w:asciiTheme="majorHAnsi" w:hAnsiTheme="majorHAnsi" w:cs="Arial"/>
        </w:rPr>
        <w:t xml:space="preserve">. </w:t>
      </w:r>
      <w:r w:rsidRPr="001C2B11">
        <w:rPr>
          <w:rStyle w:val="reduce2"/>
          <w:rFonts w:asciiTheme="majorHAnsi" w:hAnsiTheme="majorHAnsi"/>
        </w:rPr>
        <w:t>There have been various plans to reorganize the INS altogether, including splitting the service and enforcement functions, either into two agencies or two separate chains of command within the current INS. But money and institutional reorganization won't be enough on their own</w:t>
      </w:r>
      <w:r w:rsidRPr="001C2B11">
        <w:rPr>
          <w:rFonts w:asciiTheme="majorHAnsi" w:hAnsiTheme="majorHAnsi" w:cs="Arial"/>
        </w:rPr>
        <w:t xml:space="preserve">. </w:t>
      </w:r>
      <w:r w:rsidRPr="001C2B11">
        <w:rPr>
          <w:rStyle w:val="highlight2"/>
          <w:rFonts w:asciiTheme="majorHAnsi" w:hAnsiTheme="majorHAnsi"/>
        </w:rPr>
        <w:t>The best way to give the INS the breathing room it needs to put its house in order and to address homeland security concerns is to reduce its workload by reducing temporary and permanent immigration.</w:t>
      </w:r>
    </w:p>
    <w:p w14:paraId="568D46FF" w14:textId="77777777" w:rsidR="002512D0" w:rsidRPr="001C2B11" w:rsidRDefault="00DC4E5F" w:rsidP="00F551DF">
      <w:pPr>
        <w:pStyle w:val="Heading3"/>
        <w:ind w:right="-720"/>
        <w:rPr>
          <w:rStyle w:val="reduce2"/>
          <w:rFonts w:asciiTheme="majorHAnsi" w:hAnsiTheme="majorHAnsi" w:cstheme="majorBidi"/>
          <w:color w:val="auto"/>
          <w:sz w:val="32"/>
          <w:szCs w:val="24"/>
        </w:rPr>
      </w:pPr>
      <w:r w:rsidRPr="001C2B11">
        <w:lastRenderedPageBreak/>
        <w:t>A2: Visa Restriction Doesn’t Solve</w:t>
      </w:r>
    </w:p>
    <w:p w14:paraId="04E99735" w14:textId="77777777" w:rsidR="002512D0" w:rsidRPr="001C2B11" w:rsidRDefault="002512D0" w:rsidP="00F551DF">
      <w:pPr>
        <w:pStyle w:val="Heading4"/>
        <w:ind w:right="-720"/>
        <w:rPr>
          <w:rStyle w:val="cite"/>
          <w:rFonts w:asciiTheme="majorHAnsi" w:hAnsiTheme="majorHAnsi" w:cs="Arial"/>
          <w:b/>
        </w:rPr>
      </w:pPr>
      <w:r w:rsidRPr="001C2B11">
        <w:rPr>
          <w:rFonts w:cs="Arial"/>
        </w:rPr>
        <w:t>Restricting the number of immigrants is the only way to reduce the terrorist threat</w:t>
      </w:r>
    </w:p>
    <w:p w14:paraId="105A7551" w14:textId="77777777" w:rsidR="002512D0" w:rsidRPr="001C2B11" w:rsidRDefault="002512D0" w:rsidP="00F551DF">
      <w:pPr>
        <w:ind w:right="-720"/>
        <w:rPr>
          <w:rFonts w:asciiTheme="majorHAnsi" w:hAnsiTheme="majorHAnsi" w:cs="Arial"/>
        </w:rPr>
      </w:pPr>
      <w:r w:rsidRPr="001C2B11">
        <w:rPr>
          <w:rFonts w:asciiTheme="majorHAnsi" w:hAnsiTheme="majorHAnsi" w:cs="Arial"/>
          <w:b/>
          <w:color w:val="000000"/>
          <w:u w:val="thick" w:color="000000"/>
        </w:rPr>
        <w:t>Spencer, ‘8</w:t>
      </w:r>
      <w:r w:rsidRPr="001C2B11">
        <w:rPr>
          <w:rFonts w:asciiTheme="majorHAnsi" w:hAnsiTheme="majorHAnsi" w:cs="Arial"/>
        </w:rPr>
        <w:t xml:space="preserve"> </w:t>
      </w:r>
      <w:r w:rsidRPr="001C2B11">
        <w:rPr>
          <w:rStyle w:val="reduce2"/>
          <w:rFonts w:asciiTheme="majorHAnsi" w:hAnsiTheme="majorHAnsi"/>
        </w:rPr>
        <w:t xml:space="preserve">[Specialist in terrorism and international politics for the </w:t>
      </w:r>
      <w:proofErr w:type="spellStart"/>
      <w:r w:rsidRPr="001C2B11">
        <w:rPr>
          <w:rStyle w:val="reduce2"/>
          <w:rFonts w:asciiTheme="majorHAnsi" w:hAnsiTheme="majorHAnsi"/>
        </w:rPr>
        <w:t>Geschwister</w:t>
      </w:r>
      <w:proofErr w:type="spellEnd"/>
      <w:r w:rsidRPr="001C2B11">
        <w:rPr>
          <w:rStyle w:val="reduce2"/>
          <w:rFonts w:asciiTheme="majorHAnsi" w:hAnsiTheme="majorHAnsi"/>
        </w:rPr>
        <w:t xml:space="preserve">-Scholl-Institute for </w:t>
      </w:r>
      <w:proofErr w:type="spellStart"/>
      <w:r w:rsidRPr="001C2B11">
        <w:rPr>
          <w:rStyle w:val="reduce2"/>
          <w:rFonts w:asciiTheme="majorHAnsi" w:hAnsiTheme="majorHAnsi"/>
        </w:rPr>
        <w:t>Politial</w:t>
      </w:r>
      <w:proofErr w:type="spellEnd"/>
      <w:r w:rsidRPr="001C2B11">
        <w:rPr>
          <w:rStyle w:val="reduce2"/>
          <w:rFonts w:asciiTheme="majorHAnsi" w:hAnsiTheme="majorHAnsi"/>
        </w:rPr>
        <w:t xml:space="preserve"> Science, “Linking Immigrants and Terrorists: The Use of Immigration as an Anti-Terror Policy”, </w:t>
      </w:r>
      <w:hyperlink r:id="rId17" w:history="1">
        <w:r w:rsidRPr="001C2B11">
          <w:rPr>
            <w:rStyle w:val="reduce2"/>
            <w:rFonts w:asciiTheme="majorHAnsi" w:hAnsiTheme="majorHAnsi"/>
          </w:rPr>
          <w:t>http://www.trinstitute.org/ojpcr/8_1spencer.pdf</w:t>
        </w:r>
      </w:hyperlink>
      <w:r w:rsidRPr="001C2B11">
        <w:rPr>
          <w:rStyle w:val="reduce2"/>
          <w:rFonts w:asciiTheme="majorHAnsi" w:hAnsiTheme="majorHAnsi"/>
        </w:rPr>
        <w:t>]</w:t>
      </w:r>
    </w:p>
    <w:p w14:paraId="79536C94" w14:textId="77777777" w:rsidR="002512D0" w:rsidRPr="001C2B11" w:rsidRDefault="002512D0" w:rsidP="00F551DF">
      <w:pPr>
        <w:pStyle w:val="evidencetext"/>
        <w:ind w:left="0" w:right="-720"/>
        <w:rPr>
          <w:rStyle w:val="reduce2"/>
          <w:rFonts w:asciiTheme="majorHAnsi" w:hAnsiTheme="majorHAnsi"/>
        </w:rPr>
      </w:pPr>
      <w:r w:rsidRPr="001C2B11">
        <w:rPr>
          <w:rStyle w:val="reduce2"/>
          <w:rFonts w:asciiTheme="majorHAnsi" w:hAnsiTheme="majorHAnsi"/>
        </w:rPr>
        <w:t xml:space="preserve">We were attacked by foreigners and therefore it makes sense and is justified to focus our efforts in combating terrorism with immigration policies which can stop threatening foreigners from entering our countries. There are a number of studies and books which aim to highlight this link between immigration and terrorism and argue that </w:t>
      </w:r>
      <w:r w:rsidRPr="001C2B11">
        <w:rPr>
          <w:rStyle w:val="highlight2"/>
          <w:rFonts w:asciiTheme="majorHAnsi" w:hAnsiTheme="majorHAnsi"/>
        </w:rPr>
        <w:t>immigration restrictions are essential in the fight against terrorism</w:t>
      </w:r>
      <w:r w:rsidRPr="001C2B11">
        <w:rPr>
          <w:rFonts w:asciiTheme="majorHAnsi" w:hAnsiTheme="majorHAnsi" w:cs="Arial"/>
        </w:rPr>
        <w:t xml:space="preserve">. For example Steven </w:t>
      </w:r>
      <w:proofErr w:type="spellStart"/>
      <w:r w:rsidRPr="001C2B11">
        <w:rPr>
          <w:rStyle w:val="highlight2"/>
          <w:rFonts w:asciiTheme="majorHAnsi" w:hAnsiTheme="majorHAnsi"/>
        </w:rPr>
        <w:t>Camarot</w:t>
      </w:r>
      <w:r w:rsidRPr="001C2B11">
        <w:rPr>
          <w:rFonts w:asciiTheme="majorHAnsi" w:hAnsiTheme="majorHAnsi" w:cs="Arial"/>
        </w:rPr>
        <w:t>a</w:t>
      </w:r>
      <w:proofErr w:type="spellEnd"/>
      <w:r w:rsidRPr="001C2B11">
        <w:rPr>
          <w:rFonts w:asciiTheme="majorHAnsi" w:hAnsiTheme="majorHAnsi" w:cs="Arial"/>
        </w:rPr>
        <w:t xml:space="preserve"> (2002) </w:t>
      </w:r>
      <w:r w:rsidRPr="001C2B11">
        <w:rPr>
          <w:rStyle w:val="highlight2"/>
          <w:rFonts w:asciiTheme="majorHAnsi" w:hAnsiTheme="majorHAnsi"/>
        </w:rPr>
        <w:t xml:space="preserve">emphasizes the link between immigration and terrorism by examining the immigrant background of 48 foreign-born terrorists who committed crimes in the United States </w:t>
      </w:r>
      <w:r w:rsidRPr="001C2B11">
        <w:rPr>
          <w:rStyle w:val="reduce2"/>
          <w:rFonts w:asciiTheme="majorHAnsi" w:hAnsiTheme="majorHAnsi"/>
        </w:rPr>
        <w:t>between 1993 and 2001</w:t>
      </w:r>
      <w:r w:rsidRPr="001C2B11">
        <w:rPr>
          <w:rFonts w:asciiTheme="majorHAnsi" w:hAnsiTheme="majorHAnsi" w:cs="Arial"/>
        </w:rPr>
        <w:t xml:space="preserve">. </w:t>
      </w:r>
      <w:r w:rsidRPr="001C2B11">
        <w:rPr>
          <w:rStyle w:val="highlight2"/>
          <w:rFonts w:asciiTheme="majorHAnsi" w:hAnsiTheme="majorHAnsi"/>
        </w:rPr>
        <w:t>He examines how these terrorists entered the U.S. and concludes that they used</w:t>
      </w:r>
      <w:r w:rsidRPr="001C2B11">
        <w:rPr>
          <w:rFonts w:asciiTheme="majorHAnsi" w:hAnsiTheme="majorHAnsi" w:cs="Arial"/>
        </w:rPr>
        <w:t xml:space="preserve"> a large number of different ways of entering the country including </w:t>
      </w:r>
      <w:r w:rsidRPr="001C2B11">
        <w:rPr>
          <w:rStyle w:val="highlight2"/>
          <w:rFonts w:asciiTheme="majorHAnsi" w:hAnsiTheme="majorHAnsi"/>
        </w:rPr>
        <w:t xml:space="preserve">temporary </w:t>
      </w:r>
      <w:r w:rsidRPr="001C2B11">
        <w:rPr>
          <w:rFonts w:asciiTheme="majorHAnsi" w:hAnsiTheme="majorHAnsi" w:cs="Arial"/>
        </w:rPr>
        <w:t xml:space="preserve">tourist, student or business </w:t>
      </w:r>
      <w:r w:rsidRPr="001C2B11">
        <w:rPr>
          <w:rStyle w:val="highlight2"/>
          <w:rFonts w:asciiTheme="majorHAnsi" w:hAnsiTheme="majorHAnsi"/>
        </w:rPr>
        <w:t>visas,</w:t>
      </w:r>
      <w:r w:rsidRPr="001C2B11">
        <w:rPr>
          <w:rFonts w:asciiTheme="majorHAnsi" w:hAnsiTheme="majorHAnsi" w:cs="Arial"/>
        </w:rPr>
        <w:t xml:space="preserve"> </w:t>
      </w:r>
      <w:r w:rsidRPr="001C2B11">
        <w:rPr>
          <w:rStyle w:val="reduce2"/>
          <w:rFonts w:asciiTheme="majorHAnsi" w:hAnsiTheme="majorHAnsi"/>
        </w:rPr>
        <w:t>crossing the border illegally and filing asylum applications. Furthermore, he notes that thirty-six percent of the examined foreign-born terrorists were found to be legal permanent residents or naturalized U.S. citizens. As a result</w:t>
      </w:r>
      <w:r w:rsidRPr="001C2B11">
        <w:rPr>
          <w:rFonts w:asciiTheme="majorHAnsi" w:hAnsiTheme="majorHAnsi" w:cs="Arial"/>
        </w:rPr>
        <w:t xml:space="preserve"> </w:t>
      </w:r>
      <w:r w:rsidRPr="001C2B11">
        <w:rPr>
          <w:rStyle w:val="highlight2"/>
          <w:rFonts w:asciiTheme="majorHAnsi" w:hAnsiTheme="majorHAnsi"/>
        </w:rPr>
        <w:t>he calls for tighter controls and the reduction of all kinds of immigration and points out that a countries immigration system is one of the most important tools in the „war on terrorism</w:t>
      </w:r>
      <w:r w:rsidRPr="001C2B11">
        <w:rPr>
          <w:rStyle w:val="highlight2"/>
          <w:rFonts w:asciiTheme="majorHAnsi" w:eastAsia="MS Gothic" w:hAnsiTheme="majorHAnsi" w:cs="MS Gothic"/>
        </w:rPr>
        <w:t>‟</w:t>
      </w:r>
      <w:r w:rsidRPr="001C2B11">
        <w:rPr>
          <w:rStyle w:val="highlight2"/>
          <w:rFonts w:asciiTheme="majorHAnsi" w:hAnsiTheme="majorHAnsi" w:cs="Arial"/>
        </w:rPr>
        <w:t xml:space="preserve"> “because the current terrorist threat comes almost exclusively from individuals who arrive from abroad</w:t>
      </w:r>
      <w:r w:rsidRPr="001C2B11">
        <w:rPr>
          <w:rFonts w:asciiTheme="majorHAnsi" w:hAnsiTheme="majorHAnsi" w:cs="Arial"/>
        </w:rPr>
        <w:t xml:space="preserve">” </w:t>
      </w:r>
      <w:r w:rsidRPr="001C2B11">
        <w:rPr>
          <w:rStyle w:val="reduce2"/>
          <w:rFonts w:asciiTheme="majorHAnsi" w:hAnsiTheme="majorHAnsi"/>
        </w:rPr>
        <w:t>(</w:t>
      </w:r>
      <w:proofErr w:type="spellStart"/>
      <w:r w:rsidRPr="001C2B11">
        <w:rPr>
          <w:rStyle w:val="reduce2"/>
          <w:rFonts w:asciiTheme="majorHAnsi" w:hAnsiTheme="majorHAnsi"/>
        </w:rPr>
        <w:t>Camaroty</w:t>
      </w:r>
      <w:proofErr w:type="spellEnd"/>
      <w:r w:rsidRPr="001C2B11">
        <w:rPr>
          <w:rStyle w:val="reduce2"/>
          <w:rFonts w:asciiTheme="majorHAnsi" w:hAnsiTheme="majorHAnsi"/>
        </w:rPr>
        <w:t xml:space="preserve"> 2002: 5).</w:t>
      </w:r>
    </w:p>
    <w:p w14:paraId="107966E6" w14:textId="77777777" w:rsidR="002512D0" w:rsidRPr="001C2B11" w:rsidRDefault="002512D0" w:rsidP="00F551DF">
      <w:pPr>
        <w:pStyle w:val="Heading4"/>
        <w:ind w:right="-720"/>
        <w:rPr>
          <w:rFonts w:cs="Arial"/>
        </w:rPr>
      </w:pPr>
      <w:r w:rsidRPr="001C2B11">
        <w:rPr>
          <w:rFonts w:cs="Arial"/>
        </w:rPr>
        <w:t xml:space="preserve">The vast majority of terrorists are visa </w:t>
      </w:r>
      <w:proofErr w:type="spellStart"/>
      <w:r w:rsidRPr="001C2B11">
        <w:rPr>
          <w:rFonts w:cs="Arial"/>
        </w:rPr>
        <w:t>overstayers</w:t>
      </w:r>
      <w:proofErr w:type="spellEnd"/>
      <w:r w:rsidRPr="001C2B11">
        <w:rPr>
          <w:rFonts w:cs="Arial"/>
        </w:rPr>
        <w:t xml:space="preserve"> – the visa is the primary tool by which they enter the States</w:t>
      </w:r>
    </w:p>
    <w:p w14:paraId="1C6D4638" w14:textId="77777777" w:rsidR="002512D0" w:rsidRPr="001C2B11" w:rsidRDefault="002512D0" w:rsidP="00F551DF">
      <w:pPr>
        <w:ind w:right="-720"/>
        <w:rPr>
          <w:rStyle w:val="reduce2"/>
          <w:rFonts w:asciiTheme="majorHAnsi" w:hAnsiTheme="majorHAnsi"/>
        </w:rPr>
      </w:pPr>
      <w:r w:rsidRPr="001C2B11">
        <w:rPr>
          <w:rFonts w:asciiTheme="majorHAnsi" w:hAnsiTheme="majorHAnsi" w:cs="Arial"/>
          <w:b/>
          <w:color w:val="000000"/>
          <w:u w:val="thick" w:color="000000"/>
        </w:rPr>
        <w:t>Stock, ‘6</w:t>
      </w:r>
      <w:r w:rsidRPr="001C2B11">
        <w:rPr>
          <w:rFonts w:asciiTheme="majorHAnsi" w:hAnsiTheme="majorHAnsi" w:cs="Arial"/>
          <w:sz w:val="16"/>
        </w:rPr>
        <w:t xml:space="preserve"> [</w:t>
      </w:r>
      <w:r w:rsidRPr="001C2B11">
        <w:rPr>
          <w:rStyle w:val="reduce2"/>
          <w:rFonts w:asciiTheme="majorHAnsi" w:hAnsiTheme="majorHAnsi"/>
        </w:rPr>
        <w:t>Margaret D., Associate Prof in Department of Law at U.S. Military Academy, Hearing before the Subcommittee on Oversight and Investigations, 5/11, http://www.foreignaffairs.house.gov/archives/109/27480.pdf]</w:t>
      </w:r>
    </w:p>
    <w:p w14:paraId="272BA2D2" w14:textId="77777777" w:rsidR="002512D0" w:rsidRPr="001C2B11" w:rsidRDefault="002512D0" w:rsidP="00F551DF">
      <w:pPr>
        <w:pStyle w:val="evidencetext"/>
        <w:ind w:left="0" w:right="-720"/>
        <w:rPr>
          <w:rFonts w:asciiTheme="majorHAnsi" w:hAnsiTheme="majorHAnsi" w:cs="Arial"/>
        </w:rPr>
      </w:pPr>
      <w:r w:rsidRPr="001C2B11">
        <w:rPr>
          <w:rFonts w:asciiTheme="majorHAnsi" w:hAnsiTheme="majorHAnsi" w:cs="Arial"/>
        </w:rPr>
        <w:t xml:space="preserve">But perhaps </w:t>
      </w:r>
      <w:r w:rsidRPr="001C2B11">
        <w:rPr>
          <w:rStyle w:val="highlight2"/>
          <w:rFonts w:asciiTheme="majorHAnsi" w:hAnsiTheme="majorHAnsi"/>
        </w:rPr>
        <w:t>most important is the issue of visa overstays.</w:t>
      </w:r>
      <w:r w:rsidRPr="001C2B11">
        <w:rPr>
          <w:rFonts w:asciiTheme="majorHAnsi" w:hAnsiTheme="majorHAnsi" w:cs="Arial"/>
        </w:rPr>
        <w:t xml:space="preserve"> (</w:t>
      </w:r>
      <w:r w:rsidRPr="001C2B11">
        <w:rPr>
          <w:rStyle w:val="reduce2"/>
          <w:rFonts w:asciiTheme="majorHAnsi" w:hAnsiTheme="majorHAnsi"/>
        </w:rPr>
        <w:t xml:space="preserve">Strictly speaking, it is not the visa itself, issued by the State Department, which expires and turns the foreign visitor into an illegal alien, but rather the length of stay granted the alien by the immigration inspector at the airport or land crossing.) Estimates are that as many as 40 percent of illegal aliens are </w:t>
      </w:r>
      <w:proofErr w:type="spellStart"/>
      <w:r w:rsidRPr="001C2B11">
        <w:rPr>
          <w:rStyle w:val="reduce2"/>
          <w:rFonts w:asciiTheme="majorHAnsi" w:hAnsiTheme="majorHAnsi"/>
        </w:rPr>
        <w:t>overstayers</w:t>
      </w:r>
      <w:proofErr w:type="spellEnd"/>
      <w:r w:rsidRPr="001C2B11">
        <w:rPr>
          <w:rStyle w:val="reduce2"/>
          <w:rFonts w:asciiTheme="majorHAnsi" w:hAnsiTheme="majorHAnsi"/>
        </w:rPr>
        <w:t>, who entered the country legally but did not leave when their time ran out, representing perhaps 4 million or more people. And, in fact,</w:t>
      </w:r>
      <w:r w:rsidRPr="001C2B11">
        <w:rPr>
          <w:rFonts w:asciiTheme="majorHAnsi" w:hAnsiTheme="majorHAnsi" w:cs="Arial"/>
        </w:rPr>
        <w:t xml:space="preserve"> </w:t>
      </w:r>
      <w:r w:rsidRPr="001C2B11">
        <w:rPr>
          <w:rStyle w:val="highlight2"/>
          <w:rFonts w:asciiTheme="majorHAnsi" w:hAnsiTheme="majorHAnsi"/>
        </w:rPr>
        <w:t xml:space="preserve">the majority of those terrorists who were illegal aliens when they committed their crimes were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Of the 12 al Qaeda operatives who were illegal aliens in the United States when they took part in terrorism between 1993 and 2001</w:t>
      </w:r>
      <w:r w:rsidRPr="001C2B11">
        <w:rPr>
          <w:rFonts w:asciiTheme="majorHAnsi" w:hAnsiTheme="majorHAnsi" w:cs="Arial"/>
        </w:rPr>
        <w:t xml:space="preserve"> (</w:t>
      </w:r>
      <w:r w:rsidRPr="001C2B11">
        <w:rPr>
          <w:rStyle w:val="reduce2"/>
          <w:rFonts w:asciiTheme="majorHAnsi" w:hAnsiTheme="majorHAnsi"/>
        </w:rPr>
        <w:t>out of the 48 examined in the Center for Immigration Studies report, The Open Door),</w:t>
      </w:r>
      <w:r w:rsidRPr="001C2B11">
        <w:rPr>
          <w:rFonts w:asciiTheme="majorHAnsi" w:hAnsiTheme="majorHAnsi" w:cs="Arial"/>
        </w:rPr>
        <w:t xml:space="preserve"> </w:t>
      </w:r>
      <w:r w:rsidRPr="001C2B11">
        <w:rPr>
          <w:rStyle w:val="highlight2"/>
          <w:rFonts w:asciiTheme="majorHAnsi" w:hAnsiTheme="majorHAnsi"/>
        </w:rPr>
        <w:t xml:space="preserve">seven were visa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These include two conspirators in the first World Trade Center attack</w:t>
      </w:r>
      <w:r w:rsidRPr="001C2B11">
        <w:rPr>
          <w:rFonts w:asciiTheme="majorHAnsi" w:hAnsiTheme="majorHAnsi" w:cs="Arial"/>
        </w:rPr>
        <w:t xml:space="preserve">, Mohammed </w:t>
      </w:r>
      <w:proofErr w:type="spellStart"/>
      <w:r w:rsidRPr="001C2B11">
        <w:rPr>
          <w:rFonts w:asciiTheme="majorHAnsi" w:hAnsiTheme="majorHAnsi" w:cs="Arial"/>
        </w:rPr>
        <w:t>Salameh</w:t>
      </w:r>
      <w:proofErr w:type="spellEnd"/>
      <w:r w:rsidRPr="001C2B11">
        <w:rPr>
          <w:rFonts w:asciiTheme="majorHAnsi" w:hAnsiTheme="majorHAnsi" w:cs="Arial"/>
        </w:rPr>
        <w:t xml:space="preserve"> and </w:t>
      </w:r>
      <w:proofErr w:type="spellStart"/>
      <w:r w:rsidRPr="001C2B11">
        <w:rPr>
          <w:rFonts w:asciiTheme="majorHAnsi" w:hAnsiTheme="majorHAnsi" w:cs="Arial"/>
        </w:rPr>
        <w:t>Eyad</w:t>
      </w:r>
      <w:proofErr w:type="spellEnd"/>
      <w:r w:rsidRPr="001C2B11">
        <w:rPr>
          <w:rFonts w:asciiTheme="majorHAnsi" w:hAnsiTheme="majorHAnsi" w:cs="Arial"/>
        </w:rPr>
        <w:t xml:space="preserve"> </w:t>
      </w:r>
      <w:proofErr w:type="spellStart"/>
      <w:r w:rsidRPr="001C2B11">
        <w:rPr>
          <w:rFonts w:asciiTheme="majorHAnsi" w:hAnsiTheme="majorHAnsi" w:cs="Arial"/>
        </w:rPr>
        <w:t>Ismoil</w:t>
      </w:r>
      <w:proofErr w:type="spellEnd"/>
      <w:r w:rsidRPr="001C2B11">
        <w:rPr>
          <w:rFonts w:asciiTheme="majorHAnsi" w:hAnsiTheme="majorHAnsi" w:cs="Arial"/>
        </w:rPr>
        <w:t xml:space="preserve">. </w:t>
      </w:r>
      <w:r w:rsidRPr="001C2B11">
        <w:rPr>
          <w:rStyle w:val="highlight2"/>
          <w:rFonts w:asciiTheme="majorHAnsi" w:hAnsiTheme="majorHAnsi"/>
        </w:rPr>
        <w:t xml:space="preserve">Other terrorist </w:t>
      </w:r>
      <w:proofErr w:type="spellStart"/>
      <w:r w:rsidRPr="001C2B11">
        <w:rPr>
          <w:rStyle w:val="highlight2"/>
          <w:rFonts w:asciiTheme="majorHAnsi" w:hAnsiTheme="majorHAnsi"/>
        </w:rPr>
        <w:t>overstayers</w:t>
      </w:r>
      <w:proofErr w:type="spellEnd"/>
      <w:r w:rsidRPr="001C2B11">
        <w:rPr>
          <w:rStyle w:val="highlight2"/>
          <w:rFonts w:asciiTheme="majorHAnsi" w:hAnsiTheme="majorHAnsi"/>
        </w:rPr>
        <w:t xml:space="preserve"> were </w:t>
      </w:r>
      <w:proofErr w:type="spellStart"/>
      <w:r w:rsidRPr="001C2B11">
        <w:rPr>
          <w:rStyle w:val="highlight2"/>
          <w:rFonts w:asciiTheme="majorHAnsi" w:hAnsiTheme="majorHAnsi"/>
        </w:rPr>
        <w:t>Lafi</w:t>
      </w:r>
      <w:proofErr w:type="spellEnd"/>
      <w:r w:rsidRPr="001C2B11">
        <w:rPr>
          <w:rStyle w:val="highlight2"/>
          <w:rFonts w:asciiTheme="majorHAnsi" w:hAnsiTheme="majorHAnsi"/>
        </w:rPr>
        <w:t xml:space="preserve"> Khalil, who was involved in the New York subway bomb plot, and four of the 9/11 terrorists:</w:t>
      </w:r>
      <w:r w:rsidRPr="001C2B11">
        <w:rPr>
          <w:rFonts w:asciiTheme="majorHAnsi" w:hAnsiTheme="majorHAnsi" w:cs="Arial"/>
        </w:rPr>
        <w:t xml:space="preserve"> </w:t>
      </w:r>
      <w:proofErr w:type="spellStart"/>
      <w:r w:rsidRPr="001C2B11">
        <w:rPr>
          <w:rFonts w:asciiTheme="majorHAnsi" w:hAnsiTheme="majorHAnsi" w:cs="Arial"/>
        </w:rPr>
        <w:t>Zacarias</w:t>
      </w:r>
      <w:proofErr w:type="spellEnd"/>
      <w:r w:rsidRPr="001C2B11">
        <w:rPr>
          <w:rFonts w:asciiTheme="majorHAnsi" w:hAnsiTheme="majorHAnsi" w:cs="Arial"/>
        </w:rPr>
        <w:t xml:space="preserve"> Moussaoui, </w:t>
      </w:r>
      <w:proofErr w:type="spellStart"/>
      <w:r w:rsidRPr="001C2B11">
        <w:rPr>
          <w:rFonts w:asciiTheme="majorHAnsi" w:hAnsiTheme="majorHAnsi" w:cs="Arial"/>
        </w:rPr>
        <w:t>Satam</w:t>
      </w:r>
      <w:proofErr w:type="spellEnd"/>
      <w:r w:rsidRPr="001C2B11">
        <w:rPr>
          <w:rFonts w:asciiTheme="majorHAnsi" w:hAnsiTheme="majorHAnsi" w:cs="Arial"/>
        </w:rPr>
        <w:t xml:space="preserve"> al </w:t>
      </w:r>
      <w:proofErr w:type="spellStart"/>
      <w:r w:rsidRPr="001C2B11">
        <w:rPr>
          <w:rFonts w:asciiTheme="majorHAnsi" w:hAnsiTheme="majorHAnsi" w:cs="Arial"/>
        </w:rPr>
        <w:t>Suqami</w:t>
      </w:r>
      <w:proofErr w:type="spellEnd"/>
      <w:r w:rsidRPr="001C2B11">
        <w:rPr>
          <w:rFonts w:asciiTheme="majorHAnsi" w:hAnsiTheme="majorHAnsi" w:cs="Arial"/>
        </w:rPr>
        <w:t xml:space="preserve">, </w:t>
      </w:r>
      <w:proofErr w:type="spellStart"/>
      <w:r w:rsidRPr="001C2B11">
        <w:rPr>
          <w:rFonts w:asciiTheme="majorHAnsi" w:hAnsiTheme="majorHAnsi" w:cs="Arial"/>
        </w:rPr>
        <w:t>Nawaf</w:t>
      </w:r>
      <w:proofErr w:type="spellEnd"/>
      <w:r w:rsidRPr="001C2B11">
        <w:rPr>
          <w:rFonts w:asciiTheme="majorHAnsi" w:hAnsiTheme="majorHAnsi" w:cs="Arial"/>
        </w:rPr>
        <w:t xml:space="preserve"> al </w:t>
      </w:r>
      <w:proofErr w:type="spellStart"/>
      <w:r w:rsidRPr="001C2B11">
        <w:rPr>
          <w:rFonts w:asciiTheme="majorHAnsi" w:hAnsiTheme="majorHAnsi" w:cs="Arial"/>
        </w:rPr>
        <w:t>Hamzi</w:t>
      </w:r>
      <w:proofErr w:type="spellEnd"/>
      <w:r w:rsidRPr="001C2B11">
        <w:rPr>
          <w:rFonts w:asciiTheme="majorHAnsi" w:hAnsiTheme="majorHAnsi" w:cs="Arial"/>
        </w:rPr>
        <w:t xml:space="preserve">, and Hani </w:t>
      </w:r>
      <w:proofErr w:type="spellStart"/>
      <w:r w:rsidRPr="001C2B11">
        <w:rPr>
          <w:rFonts w:asciiTheme="majorHAnsi" w:hAnsiTheme="majorHAnsi" w:cs="Arial"/>
        </w:rPr>
        <w:t>Hanjour</w:t>
      </w:r>
      <w:proofErr w:type="spellEnd"/>
      <w:r w:rsidRPr="001C2B11">
        <w:rPr>
          <w:rFonts w:asciiTheme="majorHAnsi" w:hAnsiTheme="majorHAnsi" w:cs="Arial"/>
        </w:rPr>
        <w:t xml:space="preserve">. </w:t>
      </w:r>
      <w:r w:rsidRPr="001C2B11">
        <w:rPr>
          <w:rStyle w:val="highlight2"/>
          <w:rFonts w:asciiTheme="majorHAnsi" w:hAnsiTheme="majorHAnsi"/>
        </w:rPr>
        <w:t xml:space="preserve">In addition, </w:t>
      </w:r>
      <w:proofErr w:type="spellStart"/>
      <w:r w:rsidRPr="001C2B11">
        <w:rPr>
          <w:rStyle w:val="highlight2"/>
          <w:rFonts w:asciiTheme="majorHAnsi" w:hAnsiTheme="majorHAnsi"/>
        </w:rPr>
        <w:t>Fadil</w:t>
      </w:r>
      <w:proofErr w:type="spellEnd"/>
      <w:r w:rsidRPr="001C2B11">
        <w:rPr>
          <w:rStyle w:val="highlight2"/>
          <w:rFonts w:asciiTheme="majorHAnsi" w:hAnsiTheme="majorHAnsi"/>
        </w:rPr>
        <w:t xml:space="preserve"> </w:t>
      </w:r>
      <w:proofErr w:type="spellStart"/>
      <w:r w:rsidRPr="001C2B11">
        <w:rPr>
          <w:rStyle w:val="highlight2"/>
          <w:rFonts w:asciiTheme="majorHAnsi" w:hAnsiTheme="majorHAnsi"/>
        </w:rPr>
        <w:t>Abdelghani</w:t>
      </w:r>
      <w:proofErr w:type="spellEnd"/>
      <w:r w:rsidRPr="001C2B11">
        <w:rPr>
          <w:rStyle w:val="highlight2"/>
          <w:rFonts w:asciiTheme="majorHAnsi" w:hAnsiTheme="majorHAnsi"/>
        </w:rPr>
        <w:t>, who took part in the plot to bomb New York land- marks, had overstayed a tourist visa in 1987.</w:t>
      </w:r>
      <w:r w:rsidRPr="001C2B11">
        <w:rPr>
          <w:rFonts w:asciiTheme="majorHAnsi" w:hAnsiTheme="majorHAnsi" w:cs="Arial"/>
        </w:rPr>
        <w:t xml:space="preserve"> </w:t>
      </w:r>
      <w:r w:rsidRPr="001C2B11">
        <w:rPr>
          <w:rStyle w:val="reduce2"/>
          <w:rFonts w:asciiTheme="majorHAnsi" w:hAnsiTheme="majorHAnsi"/>
        </w:rPr>
        <w:t xml:space="preserve">He obtained permanent residence in 1991 through a sham marriage to an American. The murderer of two CIA employees in 1993, Mir </w:t>
      </w:r>
      <w:proofErr w:type="spellStart"/>
      <w:r w:rsidRPr="001C2B11">
        <w:rPr>
          <w:rStyle w:val="reduce2"/>
          <w:rFonts w:asciiTheme="majorHAnsi" w:hAnsiTheme="majorHAnsi"/>
        </w:rPr>
        <w:t>Aimal</w:t>
      </w:r>
      <w:proofErr w:type="spellEnd"/>
      <w:r w:rsidRPr="001C2B11">
        <w:rPr>
          <w:rStyle w:val="reduce2"/>
          <w:rFonts w:asciiTheme="majorHAnsi" w:hAnsiTheme="majorHAnsi"/>
        </w:rPr>
        <w:t xml:space="preserve"> </w:t>
      </w:r>
      <w:proofErr w:type="spellStart"/>
      <w:r w:rsidRPr="001C2B11">
        <w:rPr>
          <w:rStyle w:val="reduce2"/>
          <w:rFonts w:asciiTheme="majorHAnsi" w:hAnsiTheme="majorHAnsi"/>
        </w:rPr>
        <w:t>Kansi</w:t>
      </w:r>
      <w:proofErr w:type="spellEnd"/>
      <w:r w:rsidRPr="001C2B11">
        <w:rPr>
          <w:rStyle w:val="reduce2"/>
          <w:rFonts w:asciiTheme="majorHAnsi" w:hAnsiTheme="majorHAnsi"/>
        </w:rPr>
        <w:t xml:space="preserve">, overstayed a business visa and later applied for asylum. </w:t>
      </w:r>
      <w:r w:rsidRPr="001C2B11">
        <w:rPr>
          <w:rStyle w:val="highlight2"/>
          <w:rFonts w:asciiTheme="majorHAnsi" w:hAnsiTheme="majorHAnsi"/>
        </w:rPr>
        <w:t>Given the prevalence of overstays among terrorists in the U</w:t>
      </w:r>
      <w:r w:rsidRPr="001C2B11">
        <w:rPr>
          <w:rFonts w:asciiTheme="majorHAnsi" w:hAnsiTheme="majorHAnsi" w:cs="Arial"/>
        </w:rPr>
        <w:t xml:space="preserve">nited </w:t>
      </w:r>
      <w:r w:rsidRPr="001C2B11">
        <w:rPr>
          <w:rStyle w:val="highlight2"/>
          <w:rFonts w:asciiTheme="majorHAnsi" w:hAnsiTheme="majorHAnsi"/>
        </w:rPr>
        <w:t>S</w:t>
      </w:r>
      <w:r w:rsidRPr="001C2B11">
        <w:rPr>
          <w:rFonts w:asciiTheme="majorHAnsi" w:hAnsiTheme="majorHAnsi" w:cs="Arial"/>
        </w:rPr>
        <w:t xml:space="preserve">tates, </w:t>
      </w:r>
      <w:r w:rsidRPr="001C2B11">
        <w:rPr>
          <w:rStyle w:val="highlight2"/>
          <w:rFonts w:asciiTheme="majorHAnsi" w:hAnsiTheme="majorHAnsi"/>
        </w:rPr>
        <w:t xml:space="preserve">it’s an important security goal to limit this phenomenon as much as possible. </w:t>
      </w:r>
      <w:r w:rsidRPr="001C2B11">
        <w:rPr>
          <w:rStyle w:val="reduce2"/>
          <w:rFonts w:asciiTheme="majorHAnsi" w:hAnsiTheme="majorHAnsi"/>
        </w:rPr>
        <w:t>This can be done in two ways: keeping likely overstays from being issued visas in the first place, and detecting overstays once they do happen. Section 214(b) of the Immigration and Nationality Act states that ‘‘every alien shall be presumed to be an immigrant until he establishes to the satisfaction of the consular officer . . . that he is entitled to nonimmigrant status.’’ Individuals who appear likely to overstay their temporary visa are called ‘‘intending immigrants’’— that is, they will try to settle permanently in the United States</w:t>
      </w:r>
      <w:r w:rsidRPr="001C2B11">
        <w:rPr>
          <w:rFonts w:asciiTheme="majorHAnsi" w:hAnsiTheme="majorHAnsi" w:cs="Arial"/>
        </w:rPr>
        <w:t xml:space="preserve">. </w:t>
      </w:r>
      <w:r w:rsidRPr="001C2B11">
        <w:rPr>
          <w:rStyle w:val="highlight2"/>
          <w:rFonts w:asciiTheme="majorHAnsi" w:hAnsiTheme="majorHAnsi"/>
        </w:rPr>
        <w:t>Consular officers are not to issue ‘‘nonimmigrant’’ (i.e., temporary) visas unless the applicant can demonstrate that he has a residence abroad to which he is likely to return</w:t>
      </w:r>
      <w:r w:rsidRPr="001C2B11">
        <w:rPr>
          <w:rFonts w:asciiTheme="majorHAnsi" w:hAnsiTheme="majorHAnsi" w:cs="Arial"/>
        </w:rPr>
        <w:t xml:space="preserve"> (with some exceptions), that </w:t>
      </w:r>
      <w:r w:rsidRPr="001C2B11">
        <w:rPr>
          <w:rStyle w:val="highlight2"/>
          <w:rFonts w:asciiTheme="majorHAnsi" w:hAnsiTheme="majorHAnsi"/>
        </w:rPr>
        <w:t>the visit to the U</w:t>
      </w:r>
      <w:r w:rsidRPr="001C2B11">
        <w:rPr>
          <w:rFonts w:asciiTheme="majorHAnsi" w:hAnsiTheme="majorHAnsi" w:cs="Arial"/>
        </w:rPr>
        <w:t xml:space="preserve">nited </w:t>
      </w:r>
      <w:r w:rsidRPr="001C2B11">
        <w:rPr>
          <w:rStyle w:val="highlight2"/>
          <w:rFonts w:asciiTheme="majorHAnsi" w:hAnsiTheme="majorHAnsi"/>
        </w:rPr>
        <w:t>S</w:t>
      </w:r>
      <w:r w:rsidRPr="001C2B11">
        <w:rPr>
          <w:rFonts w:asciiTheme="majorHAnsi" w:hAnsiTheme="majorHAnsi" w:cs="Arial"/>
        </w:rPr>
        <w:t xml:space="preserve">tates </w:t>
      </w:r>
      <w:r w:rsidRPr="001C2B11">
        <w:rPr>
          <w:rStyle w:val="highlight2"/>
          <w:rFonts w:asciiTheme="majorHAnsi" w:hAnsiTheme="majorHAnsi"/>
        </w:rPr>
        <w:t>will be temporary, and</w:t>
      </w:r>
      <w:r w:rsidRPr="001C2B11">
        <w:rPr>
          <w:rFonts w:asciiTheme="majorHAnsi" w:hAnsiTheme="majorHAnsi" w:cs="Arial"/>
        </w:rPr>
        <w:t xml:space="preserve"> that </w:t>
      </w:r>
      <w:r w:rsidRPr="001C2B11">
        <w:rPr>
          <w:rStyle w:val="highlight2"/>
          <w:rFonts w:asciiTheme="majorHAnsi" w:hAnsiTheme="majorHAnsi"/>
        </w:rPr>
        <w:t>the applicant has enough money to finance the visit and return trip. Officers are trained to look for evidence of strong ties to the applicant’s home country, such as family, a good job, property, and other things that would increase the likelihood that an applicant will return, and</w:t>
      </w:r>
      <w:r w:rsidRPr="001C2B11">
        <w:rPr>
          <w:rFonts w:asciiTheme="majorHAnsi" w:hAnsiTheme="majorHAnsi" w:cs="Arial"/>
        </w:rPr>
        <w:t xml:space="preserve"> to </w:t>
      </w:r>
      <w:r w:rsidRPr="001C2B11">
        <w:rPr>
          <w:rStyle w:val="highlight2"/>
          <w:rFonts w:asciiTheme="majorHAnsi" w:hAnsiTheme="majorHAnsi"/>
        </w:rPr>
        <w:t xml:space="preserve">be skeptical of applicants who fit the profile of a probable </w:t>
      </w:r>
      <w:proofErr w:type="spellStart"/>
      <w:r w:rsidRPr="001C2B11">
        <w:rPr>
          <w:rStyle w:val="highlight2"/>
          <w:rFonts w:asciiTheme="majorHAnsi" w:hAnsiTheme="majorHAnsi"/>
        </w:rPr>
        <w:t>overstayer</w:t>
      </w:r>
      <w:proofErr w:type="spellEnd"/>
      <w:r w:rsidRPr="001C2B11">
        <w:rPr>
          <w:rStyle w:val="highlight2"/>
          <w:rFonts w:asciiTheme="majorHAnsi" w:hAnsiTheme="majorHAnsi"/>
        </w:rPr>
        <w:t>.</w:t>
      </w:r>
      <w:r w:rsidRPr="001C2B11">
        <w:rPr>
          <w:rFonts w:asciiTheme="majorHAnsi" w:hAnsiTheme="majorHAnsi" w:cs="Arial"/>
        </w:rPr>
        <w:t xml:space="preserve"> The criteria vary from country to country, </w:t>
      </w:r>
      <w:r w:rsidRPr="001C2B11">
        <w:rPr>
          <w:rStyle w:val="highlight2"/>
          <w:rFonts w:asciiTheme="majorHAnsi" w:hAnsiTheme="majorHAnsi"/>
        </w:rPr>
        <w:t>but these individuals are generally young, unemployed or earning a low income, and unmarried.</w:t>
      </w:r>
      <w:r w:rsidRPr="001C2B11">
        <w:rPr>
          <w:rFonts w:asciiTheme="majorHAnsi" w:hAnsiTheme="majorHAnsi" w:cs="Arial"/>
        </w:rPr>
        <w:t xml:space="preserve"> Section 214(b) is by far the most common reason for applications to be refused. This is specifically relevant to terrorism because </w:t>
      </w:r>
      <w:r w:rsidRPr="001C2B11">
        <w:rPr>
          <w:rStyle w:val="highlight2"/>
          <w:rFonts w:asciiTheme="majorHAnsi" w:hAnsiTheme="majorHAnsi"/>
        </w:rPr>
        <w:t>ordinary intending immigrants and terrorists often have similar characteristics—youth, no families of their own, no consistent career, no property or other deep attachments in their home countries.</w:t>
      </w:r>
      <w:r w:rsidRPr="001C2B11">
        <w:rPr>
          <w:rFonts w:asciiTheme="majorHAnsi" w:hAnsiTheme="majorHAnsi" w:cs="Arial"/>
        </w:rPr>
        <w:t xml:space="preserve"> </w:t>
      </w:r>
      <w:r w:rsidRPr="001C2B11">
        <w:rPr>
          <w:rStyle w:val="reduce2"/>
          <w:rFonts w:asciiTheme="majorHAnsi" w:hAnsiTheme="majorHAnsi"/>
        </w:rPr>
        <w:t>In other words, stricter standards for the issuance of visas to prevent ordinary overstays could be a powerful tool to reduce the terrorist threat as well.</w:t>
      </w:r>
      <w:r w:rsidRPr="001C2B11">
        <w:rPr>
          <w:rFonts w:asciiTheme="majorHAnsi" w:hAnsiTheme="majorHAnsi" w:cs="Arial"/>
        </w:rPr>
        <w:t xml:space="preserve"> </w:t>
      </w:r>
    </w:p>
    <w:p w14:paraId="501208E9" w14:textId="77777777" w:rsidR="002512D0" w:rsidRPr="001C2B11" w:rsidRDefault="002512D0" w:rsidP="00F551DF">
      <w:pPr>
        <w:pStyle w:val="Heading4"/>
        <w:ind w:right="-720"/>
        <w:rPr>
          <w:rFonts w:cs="Arial"/>
        </w:rPr>
      </w:pPr>
      <w:r w:rsidRPr="001C2B11">
        <w:rPr>
          <w:rFonts w:cs="Arial"/>
        </w:rPr>
        <w:t xml:space="preserve">Terrorists can get visas immediately in the </w:t>
      </w:r>
      <w:proofErr w:type="spellStart"/>
      <w:r w:rsidRPr="001C2B11">
        <w:rPr>
          <w:rFonts w:cs="Arial"/>
        </w:rPr>
        <w:t>squo</w:t>
      </w:r>
      <w:proofErr w:type="spellEnd"/>
      <w:r w:rsidRPr="001C2B11">
        <w:rPr>
          <w:rFonts w:cs="Arial"/>
        </w:rPr>
        <w:t xml:space="preserve"> – allowing more visa applicants would ensure even looser adherence to screening and more attacks</w:t>
      </w:r>
    </w:p>
    <w:p w14:paraId="5EECBC71" w14:textId="77777777" w:rsidR="002512D0" w:rsidRPr="001C2B11" w:rsidRDefault="002512D0" w:rsidP="00F551DF">
      <w:pPr>
        <w:ind w:right="-720"/>
        <w:rPr>
          <w:rFonts w:asciiTheme="majorHAnsi" w:hAnsiTheme="majorHAnsi" w:cs="Arial"/>
          <w:sz w:val="16"/>
        </w:rPr>
      </w:pPr>
      <w:r w:rsidRPr="001C2B11">
        <w:rPr>
          <w:rFonts w:asciiTheme="majorHAnsi" w:hAnsiTheme="majorHAnsi" w:cs="Arial"/>
          <w:b/>
          <w:color w:val="000000"/>
          <w:u w:val="thick" w:color="000000"/>
        </w:rPr>
        <w:t>Stock, ‘6</w:t>
      </w:r>
      <w:r w:rsidRPr="001C2B11">
        <w:rPr>
          <w:rFonts w:asciiTheme="majorHAnsi" w:hAnsiTheme="majorHAnsi" w:cs="Arial"/>
          <w:sz w:val="16"/>
        </w:rPr>
        <w:t xml:space="preserve"> </w:t>
      </w:r>
      <w:r w:rsidRPr="001C2B11">
        <w:rPr>
          <w:rStyle w:val="reduce2"/>
          <w:rFonts w:asciiTheme="majorHAnsi" w:hAnsiTheme="majorHAnsi"/>
        </w:rPr>
        <w:t>[Margaret D., Associate Prof in Department of Law at U.S. Military Academy, Hearing before the Subcommittee on Oversight and Investigations, 5/11, http://www.foreignaffairs.house.gov/archives/109/27480.pdf]</w:t>
      </w:r>
    </w:p>
    <w:p w14:paraId="3B06272C" w14:textId="77777777" w:rsidR="00F551DF" w:rsidRPr="001C2B11" w:rsidRDefault="002512D0" w:rsidP="00F551DF">
      <w:pPr>
        <w:pStyle w:val="evidencetext"/>
        <w:ind w:left="0" w:right="-720"/>
        <w:rPr>
          <w:rFonts w:asciiTheme="majorHAnsi" w:hAnsiTheme="majorHAnsi" w:cs="Arial"/>
        </w:rPr>
      </w:pPr>
      <w:r w:rsidRPr="001C2B11">
        <w:rPr>
          <w:rFonts w:asciiTheme="majorHAnsi" w:hAnsiTheme="majorHAnsi" w:cs="Arial"/>
        </w:rPr>
        <w:t xml:space="preserve">Nor is this merely supposition. </w:t>
      </w:r>
      <w:r w:rsidRPr="001C2B11">
        <w:rPr>
          <w:rStyle w:val="highlight2"/>
          <w:rFonts w:asciiTheme="majorHAnsi" w:hAnsiTheme="majorHAnsi"/>
        </w:rPr>
        <w:t>The visa applications of 15 of the 19 hijackers were examined by current and former consular officers and every one of the experts told</w:t>
      </w:r>
      <w:r w:rsidRPr="001C2B11">
        <w:rPr>
          <w:rFonts w:asciiTheme="majorHAnsi" w:hAnsiTheme="majorHAnsi" w:cs="Arial"/>
        </w:rPr>
        <w:t xml:space="preserve"> Joel </w:t>
      </w:r>
      <w:proofErr w:type="spellStart"/>
      <w:r w:rsidRPr="001C2B11">
        <w:rPr>
          <w:rFonts w:asciiTheme="majorHAnsi" w:hAnsiTheme="majorHAnsi" w:cs="Arial"/>
        </w:rPr>
        <w:t>Mowbray</w:t>
      </w:r>
      <w:proofErr w:type="spellEnd"/>
      <w:r w:rsidRPr="001C2B11">
        <w:rPr>
          <w:rFonts w:asciiTheme="majorHAnsi" w:hAnsiTheme="majorHAnsi" w:cs="Arial"/>
        </w:rPr>
        <w:t xml:space="preserve"> of </w:t>
      </w:r>
      <w:r w:rsidRPr="001C2B11">
        <w:rPr>
          <w:rStyle w:val="highlight2"/>
          <w:rFonts w:asciiTheme="majorHAnsi" w:hAnsiTheme="majorHAnsi"/>
        </w:rPr>
        <w:t>National Review</w:t>
      </w:r>
      <w:r w:rsidRPr="001C2B11">
        <w:rPr>
          <w:rFonts w:asciiTheme="majorHAnsi" w:hAnsiTheme="majorHAnsi" w:cs="Arial"/>
        </w:rPr>
        <w:t xml:space="preserve"> magazine in 2002 </w:t>
      </w:r>
      <w:r w:rsidRPr="001C2B11">
        <w:rPr>
          <w:rStyle w:val="highlight2"/>
          <w:rFonts w:asciiTheme="majorHAnsi" w:hAnsiTheme="majorHAnsi"/>
        </w:rPr>
        <w:t>that every one of the applications should have been denied for conventional reasons. Of the applications of two of the hijackers,</w:t>
      </w:r>
      <w:r w:rsidRPr="001C2B11">
        <w:rPr>
          <w:rFonts w:asciiTheme="majorHAnsi" w:hAnsiTheme="majorHAnsi" w:cs="Arial"/>
        </w:rPr>
        <w:t xml:space="preserve"> </w:t>
      </w:r>
      <w:proofErr w:type="spellStart"/>
      <w:r w:rsidRPr="001C2B11">
        <w:rPr>
          <w:rStyle w:val="reduce2"/>
          <w:rFonts w:asciiTheme="majorHAnsi" w:hAnsiTheme="majorHAnsi"/>
        </w:rPr>
        <w:t>Mowbray</w:t>
      </w:r>
      <w:proofErr w:type="spellEnd"/>
      <w:r w:rsidRPr="001C2B11">
        <w:rPr>
          <w:rStyle w:val="reduce2"/>
          <w:rFonts w:asciiTheme="majorHAnsi" w:hAnsiTheme="majorHAnsi"/>
        </w:rPr>
        <w:t xml:space="preserve"> wrote: Brothers Wail and </w:t>
      </w:r>
      <w:proofErr w:type="spellStart"/>
      <w:r w:rsidRPr="001C2B11">
        <w:rPr>
          <w:rStyle w:val="reduce2"/>
          <w:rFonts w:asciiTheme="majorHAnsi" w:hAnsiTheme="majorHAnsi"/>
        </w:rPr>
        <w:t>Waleed</w:t>
      </w:r>
      <w:proofErr w:type="spellEnd"/>
      <w:r w:rsidRPr="001C2B11">
        <w:rPr>
          <w:rStyle w:val="reduce2"/>
          <w:rFonts w:asciiTheme="majorHAnsi" w:hAnsiTheme="majorHAnsi"/>
        </w:rPr>
        <w:t xml:space="preserve"> al-</w:t>
      </w:r>
      <w:proofErr w:type="spellStart"/>
      <w:r w:rsidRPr="001C2B11">
        <w:rPr>
          <w:rStyle w:val="reduce2"/>
          <w:rFonts w:asciiTheme="majorHAnsi" w:hAnsiTheme="majorHAnsi"/>
        </w:rPr>
        <w:t>Shehri</w:t>
      </w:r>
      <w:proofErr w:type="spellEnd"/>
      <w:r w:rsidRPr="001C2B11">
        <w:rPr>
          <w:rStyle w:val="reduce2"/>
          <w:rFonts w:asciiTheme="majorHAnsi" w:hAnsiTheme="majorHAnsi"/>
        </w:rPr>
        <w:t xml:space="preserve"> applied together for travel visas on </w:t>
      </w:r>
      <w:proofErr w:type="spellStart"/>
      <w:r w:rsidRPr="001C2B11">
        <w:rPr>
          <w:rStyle w:val="reduce2"/>
          <w:rFonts w:asciiTheme="majorHAnsi" w:hAnsiTheme="majorHAnsi"/>
        </w:rPr>
        <w:t>Octo</w:t>
      </w:r>
      <w:proofErr w:type="spellEnd"/>
      <w:r w:rsidRPr="001C2B11">
        <w:rPr>
          <w:rStyle w:val="reduce2"/>
          <w:rFonts w:asciiTheme="majorHAnsi" w:hAnsiTheme="majorHAnsi"/>
        </w:rPr>
        <w:t xml:space="preserve">- </w:t>
      </w:r>
      <w:proofErr w:type="spellStart"/>
      <w:r w:rsidRPr="001C2B11">
        <w:rPr>
          <w:rStyle w:val="reduce2"/>
          <w:rFonts w:asciiTheme="majorHAnsi" w:hAnsiTheme="majorHAnsi"/>
        </w:rPr>
        <w:t>ber</w:t>
      </w:r>
      <w:proofErr w:type="spellEnd"/>
      <w:r w:rsidRPr="001C2B11">
        <w:rPr>
          <w:rStyle w:val="reduce2"/>
          <w:rFonts w:asciiTheme="majorHAnsi" w:hAnsiTheme="majorHAnsi"/>
        </w:rPr>
        <w:t xml:space="preserve"> 24, 2000. Wail claimed his occupation was ‘‘</w:t>
      </w:r>
      <w:proofErr w:type="spellStart"/>
      <w:r w:rsidRPr="001C2B11">
        <w:rPr>
          <w:rStyle w:val="reduce2"/>
          <w:rFonts w:asciiTheme="majorHAnsi" w:hAnsiTheme="majorHAnsi"/>
        </w:rPr>
        <w:t>teater</w:t>
      </w:r>
      <w:proofErr w:type="spellEnd"/>
      <w:r w:rsidRPr="001C2B11">
        <w:rPr>
          <w:rStyle w:val="reduce2"/>
          <w:rFonts w:asciiTheme="majorHAnsi" w:hAnsiTheme="majorHAnsi"/>
        </w:rPr>
        <w:t>,’’ while his brother wrote ‘‘student.’’</w:t>
      </w:r>
      <w:r w:rsidRPr="001C2B11">
        <w:rPr>
          <w:rFonts w:asciiTheme="majorHAnsi" w:hAnsiTheme="majorHAnsi" w:cs="Arial"/>
        </w:rPr>
        <w:t xml:space="preserve"> </w:t>
      </w:r>
      <w:r w:rsidRPr="001C2B11">
        <w:rPr>
          <w:rStyle w:val="highlight2"/>
          <w:rFonts w:asciiTheme="majorHAnsi" w:hAnsiTheme="majorHAnsi"/>
        </w:rPr>
        <w:t>Both listed the name and address of his respective employer or school as simply ‘‘South City.’’ Each</w:t>
      </w:r>
      <w:r w:rsidRPr="001C2B11">
        <w:rPr>
          <w:rFonts w:asciiTheme="majorHAnsi" w:hAnsiTheme="majorHAnsi" w:cs="Arial"/>
        </w:rPr>
        <w:t xml:space="preserve"> also </w:t>
      </w:r>
      <w:r w:rsidRPr="001C2B11">
        <w:rPr>
          <w:rStyle w:val="highlight2"/>
          <w:rFonts w:asciiTheme="majorHAnsi" w:hAnsiTheme="majorHAnsi"/>
        </w:rPr>
        <w:t xml:space="preserve">declared a U.S. </w:t>
      </w:r>
      <w:r w:rsidRPr="001C2B11">
        <w:rPr>
          <w:rStyle w:val="highlight2"/>
          <w:rFonts w:asciiTheme="majorHAnsi" w:hAnsiTheme="majorHAnsi"/>
        </w:rPr>
        <w:lastRenderedPageBreak/>
        <w:t>destination of ‘‘</w:t>
      </w:r>
      <w:proofErr w:type="spellStart"/>
      <w:r w:rsidRPr="001C2B11">
        <w:rPr>
          <w:rStyle w:val="highlight2"/>
          <w:rFonts w:asciiTheme="majorHAnsi" w:hAnsiTheme="majorHAnsi"/>
        </w:rPr>
        <w:t>Wasantwn</w:t>
      </w:r>
      <w:proofErr w:type="spellEnd"/>
      <w:r w:rsidRPr="001C2B11">
        <w:rPr>
          <w:rStyle w:val="highlight2"/>
          <w:rFonts w:asciiTheme="majorHAnsi" w:hAnsiTheme="majorHAnsi"/>
        </w:rPr>
        <w:t>.’’</w:t>
      </w:r>
      <w:r w:rsidRPr="001C2B11">
        <w:rPr>
          <w:rFonts w:asciiTheme="majorHAnsi" w:hAnsiTheme="majorHAnsi" w:cs="Arial"/>
        </w:rPr>
        <w:t xml:space="preserve"> But </w:t>
      </w:r>
      <w:r w:rsidRPr="001C2B11">
        <w:rPr>
          <w:rStyle w:val="highlight2"/>
          <w:rFonts w:asciiTheme="majorHAnsi" w:hAnsiTheme="majorHAnsi"/>
        </w:rPr>
        <w:t>what should have further raised a consular officer’s eyebrows is the fact that a student and his nominally employed brother were going to go on a four-to-six- month vacation, paid for by Wail’s ‘‘</w:t>
      </w:r>
      <w:proofErr w:type="spellStart"/>
      <w:r w:rsidRPr="001C2B11">
        <w:rPr>
          <w:rStyle w:val="highlight2"/>
          <w:rFonts w:asciiTheme="majorHAnsi" w:hAnsiTheme="majorHAnsi"/>
        </w:rPr>
        <w:t>teater</w:t>
      </w:r>
      <w:proofErr w:type="spellEnd"/>
      <w:r w:rsidRPr="001C2B11">
        <w:rPr>
          <w:rStyle w:val="highlight2"/>
          <w:rFonts w:asciiTheme="majorHAnsi" w:hAnsiTheme="majorHAnsi"/>
        </w:rPr>
        <w:t>’’ salary, which he presumably would be foregoing while in the U</w:t>
      </w:r>
      <w:r w:rsidRPr="001C2B11">
        <w:rPr>
          <w:rFonts w:asciiTheme="majorHAnsi" w:hAnsiTheme="majorHAnsi" w:cs="Arial"/>
        </w:rPr>
        <w:t xml:space="preserve">nited </w:t>
      </w:r>
      <w:r w:rsidRPr="001C2B11">
        <w:rPr>
          <w:rStyle w:val="highlight2"/>
          <w:rFonts w:asciiTheme="majorHAnsi" w:hAnsiTheme="majorHAnsi"/>
        </w:rPr>
        <w:t>S</w:t>
      </w:r>
      <w:r w:rsidRPr="001C2B11">
        <w:rPr>
          <w:rFonts w:asciiTheme="majorHAnsi" w:hAnsiTheme="majorHAnsi" w:cs="Arial"/>
        </w:rPr>
        <w:t xml:space="preserve">tates. Even assuming very frugal accommodations, such a trip for two people would run north of $15,000, yet </w:t>
      </w:r>
      <w:r w:rsidRPr="001C2B11">
        <w:rPr>
          <w:rStyle w:val="highlight2"/>
          <w:rFonts w:asciiTheme="majorHAnsi" w:hAnsiTheme="majorHAnsi"/>
        </w:rPr>
        <w:t>there is no indication that the consular officer even attempted to determine that Wail</w:t>
      </w:r>
      <w:r w:rsidRPr="001C2B11">
        <w:rPr>
          <w:rFonts w:asciiTheme="majorHAnsi" w:hAnsiTheme="majorHAnsi" w:cs="Arial"/>
        </w:rPr>
        <w:t xml:space="preserve"> in fact </w:t>
      </w:r>
      <w:r w:rsidRPr="001C2B11">
        <w:rPr>
          <w:rStyle w:val="highlight2"/>
          <w:rFonts w:asciiTheme="majorHAnsi" w:hAnsiTheme="majorHAnsi"/>
        </w:rPr>
        <w:t>had the financial means to fund the</w:t>
      </w:r>
      <w:r w:rsidRPr="001C2B11">
        <w:rPr>
          <w:rFonts w:asciiTheme="majorHAnsi" w:hAnsiTheme="majorHAnsi" w:cs="Arial"/>
        </w:rPr>
        <w:t xml:space="preserve"> planned </w:t>
      </w:r>
      <w:r w:rsidRPr="001C2B11">
        <w:rPr>
          <w:rStyle w:val="highlight2"/>
          <w:rFonts w:asciiTheme="majorHAnsi" w:hAnsiTheme="majorHAnsi"/>
        </w:rPr>
        <w:t>excursion. They appear to have received their visas the same day they applied.</w:t>
      </w:r>
      <w:r w:rsidRPr="001C2B11">
        <w:rPr>
          <w:rFonts w:asciiTheme="majorHAnsi" w:hAnsiTheme="majorHAnsi" w:cs="Arial"/>
        </w:rPr>
        <w:t xml:space="preserve"> </w:t>
      </w:r>
      <w:r w:rsidRPr="001C2B11">
        <w:rPr>
          <w:rStyle w:val="reduce2"/>
          <w:rFonts w:asciiTheme="majorHAnsi" w:hAnsiTheme="majorHAnsi"/>
        </w:rPr>
        <w:t xml:space="preserve">Therefore, stricter adherence to the expectations of the statute, a stronger prevailing attitude of skepticism among consular officers, and greater understanding of the need to invoke Section 214(b), the keystone of non-immigrant visa law, could be a highly effective tool against terrorism. With some four million </w:t>
      </w:r>
      <w:proofErr w:type="spellStart"/>
      <w:r w:rsidRPr="001C2B11">
        <w:rPr>
          <w:rStyle w:val="reduce2"/>
          <w:rFonts w:asciiTheme="majorHAnsi" w:hAnsiTheme="majorHAnsi"/>
        </w:rPr>
        <w:t>overstayer</w:t>
      </w:r>
      <w:proofErr w:type="spellEnd"/>
      <w:r w:rsidRPr="001C2B11">
        <w:rPr>
          <w:rStyle w:val="reduce2"/>
          <w:rFonts w:asciiTheme="majorHAnsi" w:hAnsiTheme="majorHAnsi"/>
        </w:rPr>
        <w:t xml:space="preserve"> illegal aliens, strict adherence to 214(b) could also have a significant impact on efforts to reduce illegal immigration.</w:t>
      </w:r>
      <w:r w:rsidRPr="001C2B11">
        <w:rPr>
          <w:rFonts w:asciiTheme="majorHAnsi" w:hAnsiTheme="majorHAnsi" w:cs="Arial"/>
        </w:rPr>
        <w:t xml:space="preserve"> </w:t>
      </w:r>
      <w:r w:rsidRPr="001C2B11">
        <w:rPr>
          <w:rStyle w:val="highlight2"/>
          <w:rFonts w:asciiTheme="majorHAnsi" w:hAnsiTheme="majorHAnsi"/>
        </w:rPr>
        <w:t>Screening visa applicants for intending immigrants has security benefits because ‘‘intending terrorists’’ have similar characteristics.</w:t>
      </w:r>
      <w:r w:rsidRPr="001C2B11">
        <w:rPr>
          <w:rFonts w:asciiTheme="majorHAnsi" w:hAnsiTheme="majorHAnsi" w:cs="Arial"/>
        </w:rPr>
        <w:t xml:space="preserve"> But </w:t>
      </w:r>
      <w:r w:rsidRPr="001C2B11">
        <w:rPr>
          <w:rStyle w:val="highlight2"/>
          <w:rFonts w:asciiTheme="majorHAnsi" w:hAnsiTheme="majorHAnsi"/>
        </w:rPr>
        <w:t>if the terrorist gets in</w:t>
      </w:r>
      <w:r w:rsidRPr="001C2B11">
        <w:rPr>
          <w:rFonts w:asciiTheme="majorHAnsi" w:hAnsiTheme="majorHAnsi" w:cs="Arial"/>
        </w:rPr>
        <w:t xml:space="preserve"> anyway, </w:t>
      </w:r>
      <w:r w:rsidRPr="001C2B11">
        <w:rPr>
          <w:rStyle w:val="highlight2"/>
          <w:rFonts w:asciiTheme="majorHAnsi" w:hAnsiTheme="majorHAnsi"/>
        </w:rPr>
        <w:t>there’s</w:t>
      </w:r>
      <w:r w:rsidRPr="001C2B11">
        <w:rPr>
          <w:rFonts w:asciiTheme="majorHAnsi" w:hAnsiTheme="majorHAnsi" w:cs="Arial"/>
        </w:rPr>
        <w:t xml:space="preserve"> also </w:t>
      </w:r>
      <w:r w:rsidRPr="001C2B11">
        <w:rPr>
          <w:rStyle w:val="highlight2"/>
          <w:rFonts w:asciiTheme="majorHAnsi" w:hAnsiTheme="majorHAnsi"/>
        </w:rPr>
        <w:t>a significant likelihood</w:t>
      </w:r>
      <w:r w:rsidRPr="001C2B11">
        <w:rPr>
          <w:rFonts w:asciiTheme="majorHAnsi" w:hAnsiTheme="majorHAnsi" w:cs="Arial"/>
        </w:rPr>
        <w:t xml:space="preserve"> that </w:t>
      </w:r>
      <w:r w:rsidRPr="001C2B11">
        <w:rPr>
          <w:rStyle w:val="highlight2"/>
          <w:rFonts w:asciiTheme="majorHAnsi" w:hAnsiTheme="majorHAnsi"/>
        </w:rPr>
        <w:t>he’ll</w:t>
      </w:r>
      <w:r w:rsidRPr="001C2B11">
        <w:rPr>
          <w:rFonts w:asciiTheme="majorHAnsi" w:hAnsiTheme="majorHAnsi" w:cs="Arial"/>
        </w:rPr>
        <w:t xml:space="preserve"> actually </w:t>
      </w:r>
      <w:r w:rsidRPr="001C2B11">
        <w:rPr>
          <w:rStyle w:val="highlight2"/>
          <w:rFonts w:asciiTheme="majorHAnsi" w:hAnsiTheme="majorHAnsi"/>
        </w:rPr>
        <w:t>overstay</w:t>
      </w:r>
      <w:r w:rsidRPr="001C2B11">
        <w:rPr>
          <w:rFonts w:asciiTheme="majorHAnsi" w:hAnsiTheme="majorHAnsi" w:cs="Arial"/>
        </w:rPr>
        <w:t xml:space="preserve">, </w:t>
      </w:r>
      <w:r w:rsidRPr="001C2B11">
        <w:rPr>
          <w:rStyle w:val="highlight2"/>
          <w:rFonts w:asciiTheme="majorHAnsi" w:hAnsiTheme="majorHAnsi"/>
        </w:rPr>
        <w:t>because of the time involved in organizing and preparing for any significant terrorist attack.</w:t>
      </w:r>
      <w:r w:rsidRPr="001C2B11">
        <w:rPr>
          <w:rFonts w:asciiTheme="majorHAnsi" w:hAnsiTheme="majorHAnsi" w:cs="Arial"/>
        </w:rPr>
        <w:t xml:space="preserve"> And </w:t>
      </w:r>
      <w:r w:rsidRPr="001C2B11">
        <w:rPr>
          <w:rStyle w:val="highlight2"/>
          <w:rFonts w:asciiTheme="majorHAnsi" w:hAnsiTheme="majorHAnsi"/>
        </w:rPr>
        <w:t>this is why detecting and removing overstays is important</w:t>
      </w:r>
      <w:r w:rsidRPr="001C2B11">
        <w:rPr>
          <w:rFonts w:asciiTheme="majorHAnsi" w:hAnsiTheme="majorHAnsi" w:cs="Arial"/>
        </w:rPr>
        <w:t xml:space="preserve"> not merely for ordinary immigration control but also </w:t>
      </w:r>
      <w:r w:rsidRPr="001C2B11">
        <w:rPr>
          <w:rStyle w:val="highlight2"/>
          <w:rFonts w:asciiTheme="majorHAnsi" w:hAnsiTheme="majorHAnsi"/>
        </w:rPr>
        <w:t>for security reasons.</w:t>
      </w:r>
      <w:r w:rsidRPr="001C2B11">
        <w:rPr>
          <w:rFonts w:asciiTheme="majorHAnsi" w:hAnsiTheme="majorHAnsi" w:cs="Arial"/>
        </w:rPr>
        <w:t xml:space="preserve"> </w:t>
      </w:r>
    </w:p>
    <w:p w14:paraId="7619A0F1" w14:textId="77777777" w:rsidR="002512D0" w:rsidRPr="001C2B11" w:rsidRDefault="002512D0" w:rsidP="00F551DF">
      <w:pPr>
        <w:pStyle w:val="Heading4"/>
      </w:pPr>
      <w:r w:rsidRPr="001C2B11">
        <w:t xml:space="preserve">Controlling immigration key to prevent terrorist attacks </w:t>
      </w:r>
    </w:p>
    <w:p w14:paraId="50403536" w14:textId="77777777" w:rsidR="002512D0" w:rsidRPr="001C2B11" w:rsidRDefault="002512D0" w:rsidP="00F551DF">
      <w:pPr>
        <w:ind w:right="-720"/>
        <w:rPr>
          <w:rFonts w:asciiTheme="majorHAnsi" w:hAnsiTheme="majorHAnsi" w:cs="Arial"/>
        </w:rPr>
      </w:pPr>
      <w:r w:rsidRPr="001C2B11">
        <w:rPr>
          <w:rFonts w:asciiTheme="majorHAnsi" w:hAnsiTheme="majorHAnsi" w:cs="Arial"/>
          <w:b/>
          <w:color w:val="000000"/>
          <w:u w:val="thick" w:color="000000"/>
        </w:rPr>
        <w:t>Center for Immigration, ‘1</w:t>
      </w:r>
      <w:r w:rsidRPr="001C2B11">
        <w:rPr>
          <w:rFonts w:asciiTheme="majorHAnsi" w:hAnsiTheme="majorHAnsi" w:cs="Arial"/>
        </w:rPr>
        <w:t xml:space="preserve"> [“Immigration and Terrorism”, http://www.cis.org/ImmigrationPolicy%2526Terrorism</w:t>
      </w:r>
    </w:p>
    <w:p w14:paraId="4A46359A" w14:textId="77777777" w:rsidR="002512D0" w:rsidRPr="001C2B11" w:rsidRDefault="002512D0" w:rsidP="00F551DF">
      <w:pPr>
        <w:pStyle w:val="evidencetext"/>
        <w:ind w:left="0" w:right="-720"/>
        <w:rPr>
          <w:rStyle w:val="highlight2"/>
          <w:rFonts w:asciiTheme="majorHAnsi" w:hAnsiTheme="majorHAnsi"/>
        </w:rPr>
      </w:pPr>
      <w:r w:rsidRPr="001C2B11">
        <w:rPr>
          <w:rFonts w:asciiTheme="majorHAnsi" w:hAnsiTheme="majorHAnsi" w:cs="Arial"/>
        </w:rPr>
        <w:t xml:space="preserve">The nation's responses to the horrific attacks of September 11 will clearly have to be in many different areas: including military retaliation, freezing terrorist assets, diplomatic initiatives, improvements in intelligence gathering, and expanded security measures at airports, utilities and other public places. But </w:t>
      </w:r>
      <w:r w:rsidRPr="001C2B11">
        <w:rPr>
          <w:rStyle w:val="highlight2"/>
          <w:rFonts w:asciiTheme="majorHAnsi" w:hAnsiTheme="majorHAnsi"/>
        </w:rPr>
        <w:t>one aspect of increased preparedness must not be overlooked — changes in immigration and border control</w:t>
      </w:r>
      <w:r w:rsidRPr="001C2B11">
        <w:rPr>
          <w:rFonts w:asciiTheme="majorHAnsi" w:hAnsiTheme="majorHAnsi" w:cs="Arial"/>
        </w:rPr>
        <w:t xml:space="preserve">. Though all the details have been released, </w:t>
      </w:r>
      <w:r w:rsidRPr="001C2B11">
        <w:rPr>
          <w:rStyle w:val="highlight2"/>
          <w:rFonts w:asciiTheme="majorHAnsi" w:hAnsiTheme="majorHAnsi"/>
        </w:rPr>
        <w:t xml:space="preserve">it seems clear that the19 terrorists of September 11 were foreign citizens and most entered the United States legally as tourists, business travelers, or students. This was also true of the perpetrators of previous terrorist acts, including </w:t>
      </w:r>
      <w:proofErr w:type="spellStart"/>
      <w:r w:rsidRPr="001C2B11">
        <w:rPr>
          <w:rStyle w:val="highlight2"/>
          <w:rFonts w:asciiTheme="majorHAnsi" w:hAnsiTheme="majorHAnsi"/>
        </w:rPr>
        <w:t>Ramzi</w:t>
      </w:r>
      <w:proofErr w:type="spellEnd"/>
      <w:r w:rsidRPr="001C2B11">
        <w:rPr>
          <w:rStyle w:val="highlight2"/>
          <w:rFonts w:asciiTheme="majorHAnsi" w:hAnsiTheme="majorHAnsi"/>
        </w:rPr>
        <w:t xml:space="preserve"> Yousef, mastermind of the first World Trade Center bombing in 1993, Mir </w:t>
      </w:r>
      <w:proofErr w:type="spellStart"/>
      <w:r w:rsidRPr="001C2B11">
        <w:rPr>
          <w:rStyle w:val="highlight2"/>
          <w:rFonts w:asciiTheme="majorHAnsi" w:hAnsiTheme="majorHAnsi"/>
        </w:rPr>
        <w:t>Amal</w:t>
      </w:r>
      <w:proofErr w:type="spellEnd"/>
      <w:r w:rsidRPr="001C2B11">
        <w:rPr>
          <w:rStyle w:val="highlight2"/>
          <w:rFonts w:asciiTheme="majorHAnsi" w:hAnsiTheme="majorHAnsi"/>
        </w:rPr>
        <w:t xml:space="preserve"> </w:t>
      </w:r>
      <w:proofErr w:type="spellStart"/>
      <w:r w:rsidRPr="001C2B11">
        <w:rPr>
          <w:rStyle w:val="highlight2"/>
          <w:rFonts w:asciiTheme="majorHAnsi" w:hAnsiTheme="majorHAnsi"/>
        </w:rPr>
        <w:t>Kasi</w:t>
      </w:r>
      <w:proofErr w:type="spellEnd"/>
      <w:r w:rsidRPr="001C2B11">
        <w:rPr>
          <w:rStyle w:val="highlight2"/>
          <w:rFonts w:asciiTheme="majorHAnsi" w:hAnsiTheme="majorHAnsi"/>
        </w:rPr>
        <w:t xml:space="preserve">, murderer of two CIA employees the same year, and Sheik Omar Abdel-Rahman, convicted in 1995 of plotting a terror campaign in New York. </w:t>
      </w:r>
      <w:r w:rsidRPr="001C2B11">
        <w:rPr>
          <w:rFonts w:asciiTheme="majorHAnsi" w:hAnsiTheme="majorHAnsi" w:cs="Arial"/>
        </w:rPr>
        <w:t xml:space="preserve">While it is absolutely essential that we not scapegoat immigrants, especially Muslim immigrants, </w:t>
      </w:r>
      <w:r w:rsidRPr="001C2B11">
        <w:rPr>
          <w:rStyle w:val="highlight2"/>
          <w:rFonts w:asciiTheme="majorHAnsi" w:hAnsiTheme="majorHAnsi"/>
        </w:rPr>
        <w:t>we</w:t>
      </w:r>
      <w:r w:rsidRPr="001C2B11">
        <w:rPr>
          <w:rFonts w:asciiTheme="majorHAnsi" w:hAnsiTheme="majorHAnsi" w:cs="Arial"/>
        </w:rPr>
        <w:t xml:space="preserve"> also </w:t>
      </w:r>
      <w:r w:rsidRPr="001C2B11">
        <w:rPr>
          <w:rStyle w:val="highlight2"/>
          <w:rFonts w:asciiTheme="majorHAnsi" w:hAnsiTheme="majorHAnsi"/>
        </w:rPr>
        <w:t xml:space="preserve">must not overlook the most obvious fact: the current terrorist threat to the United States comes almost exclusively from individuals who arrive from abroad. Thus, our immigration policy, including temporary and permanent visas issuance, border control, and efforts to deal with illegal immigration are all critical to reducing the chance of an attack in the future. </w:t>
      </w:r>
      <w:r w:rsidRPr="001C2B11">
        <w:rPr>
          <w:rFonts w:asciiTheme="majorHAnsi" w:hAnsiTheme="majorHAnsi" w:cs="Arial"/>
        </w:rPr>
        <w:t xml:space="preserve">Much has been written about how we are involved in a new kind of war. In this new kind of conflict, </w:t>
      </w:r>
      <w:r w:rsidRPr="001C2B11">
        <w:rPr>
          <w:rStyle w:val="highlight2"/>
          <w:rFonts w:asciiTheme="majorHAnsi" w:hAnsiTheme="majorHAnsi"/>
        </w:rPr>
        <w:t>America's borders are a major theater of operations. This is because the primary weapons of our enemies are not aircraft carriers</w:t>
      </w:r>
      <w:r w:rsidRPr="001C2B11">
        <w:rPr>
          <w:rFonts w:asciiTheme="majorHAnsi" w:hAnsiTheme="majorHAnsi" w:cs="Arial"/>
        </w:rPr>
        <w:t xml:space="preserve"> or even commercial airliners, </w:t>
      </w:r>
      <w:r w:rsidRPr="001C2B11">
        <w:rPr>
          <w:rStyle w:val="highlight2"/>
          <w:rFonts w:asciiTheme="majorHAnsi" w:hAnsiTheme="majorHAnsi"/>
        </w:rPr>
        <w:t>but rather the terrorists themselves — thus keeping the terrorists out or apprehending them after they get in is going to be an indispensable element of victory. The simple fact is that if the terrorists can't enter the country, they won't be able to commit an attack on American soil.</w:t>
      </w:r>
    </w:p>
    <w:p w14:paraId="5FFBF5F1" w14:textId="645DD2A0" w:rsidR="002512D0" w:rsidRPr="001C2B11" w:rsidRDefault="00F02317" w:rsidP="00F02317">
      <w:pPr>
        <w:pStyle w:val="Heading3"/>
      </w:pPr>
      <w:r w:rsidRPr="001C2B11">
        <w:lastRenderedPageBreak/>
        <w:t>Impact: Nuclear Terror</w:t>
      </w:r>
    </w:p>
    <w:p w14:paraId="6016F9A9" w14:textId="77777777" w:rsidR="002512D0" w:rsidRPr="001C2B11" w:rsidRDefault="002512D0" w:rsidP="00F551DF">
      <w:pPr>
        <w:pStyle w:val="Heading4"/>
        <w:ind w:right="-720"/>
        <w:rPr>
          <w:rFonts w:cs="Arial"/>
        </w:rPr>
      </w:pPr>
      <w:r w:rsidRPr="001C2B11">
        <w:rPr>
          <w:rFonts w:cs="Arial"/>
        </w:rPr>
        <w:t>Nuclear terrorism escalates to global nuclear war, ensures extinction via nuclear winter</w:t>
      </w:r>
    </w:p>
    <w:p w14:paraId="56886F88" w14:textId="77777777" w:rsidR="002512D0" w:rsidRPr="001C2B11" w:rsidRDefault="002512D0" w:rsidP="00F02317">
      <w:pPr>
        <w:ind w:right="-720"/>
        <w:rPr>
          <w:rFonts w:asciiTheme="majorHAnsi" w:hAnsiTheme="majorHAnsi" w:cs="Arial"/>
        </w:rPr>
      </w:pPr>
      <w:r w:rsidRPr="001C2B11">
        <w:rPr>
          <w:rFonts w:asciiTheme="majorHAnsi" w:hAnsiTheme="majorHAnsi" w:cs="Arial"/>
        </w:rPr>
        <w:t xml:space="preserve">Dennis Ray </w:t>
      </w:r>
      <w:r w:rsidRPr="001C2B11">
        <w:rPr>
          <w:rFonts w:asciiTheme="majorHAnsi" w:hAnsiTheme="majorHAnsi" w:cs="Arial"/>
          <w:b/>
          <w:color w:val="000000"/>
          <w:u w:val="thick" w:color="000000"/>
        </w:rPr>
        <w:t>Morgan</w:t>
      </w:r>
      <w:r w:rsidRPr="001C2B11">
        <w:rPr>
          <w:rFonts w:asciiTheme="majorHAnsi" w:hAnsiTheme="majorHAnsi" w:cs="Arial"/>
        </w:rPr>
        <w:t xml:space="preserve">, </w:t>
      </w:r>
      <w:proofErr w:type="spellStart"/>
      <w:r w:rsidRPr="001C2B11">
        <w:rPr>
          <w:rFonts w:asciiTheme="majorHAnsi" w:hAnsiTheme="majorHAnsi" w:cs="Arial"/>
        </w:rPr>
        <w:t>Hankuk</w:t>
      </w:r>
      <w:proofErr w:type="spellEnd"/>
      <w:r w:rsidRPr="001C2B11">
        <w:rPr>
          <w:rFonts w:asciiTheme="majorHAnsi" w:hAnsiTheme="majorHAnsi" w:cs="Arial"/>
        </w:rPr>
        <w:t xml:space="preserve"> University of Foreign Studies, </w:t>
      </w:r>
      <w:proofErr w:type="spellStart"/>
      <w:r w:rsidRPr="001C2B11">
        <w:rPr>
          <w:rFonts w:asciiTheme="majorHAnsi" w:hAnsiTheme="majorHAnsi" w:cs="Arial"/>
        </w:rPr>
        <w:t>Yangin</w:t>
      </w:r>
      <w:proofErr w:type="spellEnd"/>
      <w:r w:rsidRPr="001C2B11">
        <w:rPr>
          <w:rFonts w:asciiTheme="majorHAnsi" w:hAnsiTheme="majorHAnsi" w:cs="Arial"/>
        </w:rPr>
        <w:t xml:space="preserve"> Campus, South Korea, “World on Fire: Two Scenarios of the Destruction of Human Civilization and Possible Extinction of the Human Race,” FUTURES v. 41, 20</w:t>
      </w:r>
      <w:r w:rsidRPr="001C2B11">
        <w:rPr>
          <w:rFonts w:asciiTheme="majorHAnsi" w:hAnsiTheme="majorHAnsi" w:cs="Arial"/>
          <w:b/>
          <w:color w:val="000000"/>
          <w:u w:val="thick" w:color="000000"/>
        </w:rPr>
        <w:t>09</w:t>
      </w:r>
      <w:r w:rsidRPr="001C2B11">
        <w:rPr>
          <w:rFonts w:asciiTheme="majorHAnsi" w:hAnsiTheme="majorHAnsi" w:cs="Arial"/>
        </w:rPr>
        <w:t xml:space="preserve">, pp. 683-93, </w:t>
      </w:r>
      <w:proofErr w:type="spellStart"/>
      <w:r w:rsidRPr="001C2B11">
        <w:rPr>
          <w:rFonts w:asciiTheme="majorHAnsi" w:hAnsiTheme="majorHAnsi" w:cs="Arial"/>
        </w:rPr>
        <w:t>ScienceDirect</w:t>
      </w:r>
      <w:proofErr w:type="spellEnd"/>
      <w:r w:rsidRPr="001C2B11">
        <w:rPr>
          <w:rFonts w:asciiTheme="majorHAnsi" w:hAnsiTheme="majorHAnsi" w:cs="Arial"/>
        </w:rPr>
        <w:t>.</w:t>
      </w:r>
    </w:p>
    <w:p w14:paraId="6039615A" w14:textId="77777777" w:rsidR="002512D0" w:rsidRPr="001C2B11" w:rsidRDefault="002512D0" w:rsidP="00F02317">
      <w:pPr>
        <w:pStyle w:val="evidencetext"/>
        <w:ind w:left="0" w:right="-720"/>
        <w:rPr>
          <w:rFonts w:asciiTheme="majorHAnsi" w:hAnsiTheme="majorHAnsi" w:cs="Arial"/>
        </w:rPr>
      </w:pPr>
      <w:r w:rsidRPr="001C2B11">
        <w:rPr>
          <w:rFonts w:asciiTheme="majorHAnsi" w:hAnsiTheme="majorHAnsi" w:cs="Arial"/>
        </w:rPr>
        <w:t xml:space="preserve">In a remarkable website on nuclear war, Carol Moore asks the question ‘‘Is Nuclear War Inevitable??’’ [10].4 In Section 1, Moore points out what most </w:t>
      </w:r>
      <w:r w:rsidRPr="001C2B11">
        <w:rPr>
          <w:rStyle w:val="highlight2"/>
          <w:rFonts w:asciiTheme="majorHAnsi" w:hAnsiTheme="majorHAnsi" w:cs="Arial"/>
          <w:shd w:val="clear" w:color="auto" w:fill="00FF00"/>
        </w:rPr>
        <w:t>terrorists</w:t>
      </w:r>
      <w:r w:rsidRPr="001C2B11">
        <w:rPr>
          <w:rFonts w:asciiTheme="majorHAnsi" w:hAnsiTheme="majorHAnsi" w:cs="Arial"/>
        </w:rPr>
        <w:t xml:space="preserve"> obviously already know about the nuclear tensions between powerful countries. No doubt, </w:t>
      </w:r>
      <w:r w:rsidRPr="001C2B11">
        <w:rPr>
          <w:rStyle w:val="highlight2"/>
          <w:rFonts w:asciiTheme="majorHAnsi" w:hAnsiTheme="majorHAnsi" w:cs="Arial"/>
        </w:rPr>
        <w:t xml:space="preserve">they’ve </w:t>
      </w:r>
      <w:r w:rsidRPr="001C2B11">
        <w:rPr>
          <w:rStyle w:val="highlight2"/>
          <w:rFonts w:asciiTheme="majorHAnsi" w:hAnsiTheme="majorHAnsi" w:cs="Arial"/>
          <w:shd w:val="clear" w:color="auto" w:fill="00FF00"/>
        </w:rPr>
        <w:t>figured out that the best way to escalate</w:t>
      </w:r>
      <w:r w:rsidRPr="001C2B11">
        <w:rPr>
          <w:rStyle w:val="highlight2"/>
          <w:rFonts w:asciiTheme="majorHAnsi" w:hAnsiTheme="majorHAnsi" w:cs="Arial"/>
        </w:rPr>
        <w:t xml:space="preserve"> these </w:t>
      </w:r>
      <w:r w:rsidRPr="001C2B11">
        <w:rPr>
          <w:rStyle w:val="highlight2"/>
          <w:rFonts w:asciiTheme="majorHAnsi" w:hAnsiTheme="majorHAnsi" w:cs="Arial"/>
          <w:shd w:val="clear" w:color="auto" w:fill="00FF00"/>
        </w:rPr>
        <w:t>tensions into nuclear war is to set off a nuclear exchang</w:t>
      </w:r>
      <w:r w:rsidRPr="001C2B11">
        <w:rPr>
          <w:rFonts w:asciiTheme="majorHAnsi" w:hAnsiTheme="majorHAnsi" w:cs="Arial"/>
        </w:rPr>
        <w:t xml:space="preserve">e. As Moore points out, </w:t>
      </w:r>
      <w:r w:rsidRPr="001C2B11">
        <w:rPr>
          <w:rStyle w:val="highlight2"/>
          <w:rFonts w:asciiTheme="majorHAnsi" w:hAnsiTheme="majorHAnsi" w:cs="Arial"/>
          <w:shd w:val="clear" w:color="auto" w:fill="00FF00"/>
        </w:rPr>
        <w:t xml:space="preserve">all </w:t>
      </w:r>
      <w:r w:rsidRPr="001C2B11">
        <w:rPr>
          <w:rStyle w:val="highlight2"/>
          <w:rFonts w:asciiTheme="majorHAnsi" w:hAnsiTheme="majorHAnsi" w:cs="Arial"/>
        </w:rPr>
        <w:t xml:space="preserve">that militant </w:t>
      </w:r>
      <w:r w:rsidRPr="001C2B11">
        <w:rPr>
          <w:rStyle w:val="highlight2"/>
          <w:rFonts w:asciiTheme="majorHAnsi" w:hAnsiTheme="majorHAnsi" w:cs="Arial"/>
          <w:shd w:val="clear" w:color="auto" w:fill="00FF00"/>
        </w:rPr>
        <w:t>terrorists would have to do is get their hands on one small nuclear bomb and explode it on</w:t>
      </w:r>
      <w:r w:rsidRPr="001C2B11">
        <w:rPr>
          <w:rStyle w:val="highlight2"/>
          <w:rFonts w:asciiTheme="majorHAnsi" w:hAnsiTheme="majorHAnsi" w:cs="Arial"/>
        </w:rPr>
        <w:t xml:space="preserve"> either </w:t>
      </w:r>
      <w:r w:rsidRPr="001C2B11">
        <w:rPr>
          <w:rStyle w:val="highlight2"/>
          <w:rFonts w:asciiTheme="majorHAnsi" w:hAnsiTheme="majorHAnsi" w:cs="Arial"/>
          <w:shd w:val="clear" w:color="auto" w:fill="00FF00"/>
        </w:rPr>
        <w:t>Moscow or Israel</w:t>
      </w:r>
      <w:r w:rsidRPr="001C2B11">
        <w:rPr>
          <w:rFonts w:asciiTheme="majorHAnsi" w:hAnsiTheme="majorHAnsi" w:cs="Arial"/>
          <w:shd w:val="clear" w:color="auto" w:fill="00FF00"/>
        </w:rPr>
        <w:t xml:space="preserve">. </w:t>
      </w:r>
      <w:r w:rsidRPr="001C2B11">
        <w:rPr>
          <w:rStyle w:val="highlight2"/>
          <w:rFonts w:asciiTheme="majorHAnsi" w:hAnsiTheme="majorHAnsi" w:cs="Arial"/>
          <w:shd w:val="clear" w:color="auto" w:fill="00FF00"/>
        </w:rPr>
        <w:t>Because of the Russian ‘‘dead hand’’ system</w:t>
      </w:r>
      <w:r w:rsidRPr="001C2B11">
        <w:rPr>
          <w:rFonts w:asciiTheme="majorHAnsi" w:hAnsiTheme="majorHAnsi" w:cs="Arial"/>
        </w:rPr>
        <w:t xml:space="preserve">, ‘‘where regional nuclear commanders would be given full powers should Moscow be destroyed,’’ </w:t>
      </w:r>
      <w:r w:rsidRPr="001C2B11">
        <w:rPr>
          <w:rStyle w:val="highlight2"/>
          <w:rFonts w:asciiTheme="majorHAnsi" w:hAnsiTheme="majorHAnsi" w:cs="Arial"/>
        </w:rPr>
        <w:t xml:space="preserve">it is likely that </w:t>
      </w:r>
      <w:r w:rsidRPr="001C2B11">
        <w:rPr>
          <w:rStyle w:val="highlight2"/>
          <w:rFonts w:asciiTheme="majorHAnsi" w:hAnsiTheme="majorHAnsi" w:cs="Arial"/>
          <w:shd w:val="clear" w:color="auto" w:fill="00FF00"/>
        </w:rPr>
        <w:t>any attack would be blamed on the</w:t>
      </w:r>
      <w:r w:rsidRPr="001C2B11">
        <w:rPr>
          <w:rStyle w:val="highlight2"/>
          <w:rFonts w:asciiTheme="majorHAnsi" w:hAnsiTheme="majorHAnsi" w:cs="Arial"/>
        </w:rPr>
        <w:t xml:space="preserve"> </w:t>
      </w:r>
      <w:r w:rsidRPr="001C2B11">
        <w:rPr>
          <w:rStyle w:val="box"/>
          <w:rFonts w:asciiTheme="majorHAnsi" w:hAnsiTheme="majorHAnsi"/>
          <w:shd w:val="clear" w:color="auto" w:fill="00FF00"/>
        </w:rPr>
        <w:t>U</w:t>
      </w:r>
      <w:r w:rsidRPr="001C2B11">
        <w:rPr>
          <w:rStyle w:val="highlight2"/>
          <w:rFonts w:asciiTheme="majorHAnsi" w:hAnsiTheme="majorHAnsi" w:cs="Arial"/>
        </w:rPr>
        <w:t xml:space="preserve">nited </w:t>
      </w:r>
      <w:r w:rsidRPr="001C2B11">
        <w:rPr>
          <w:rStyle w:val="box"/>
          <w:rFonts w:asciiTheme="majorHAnsi" w:hAnsiTheme="majorHAnsi"/>
          <w:shd w:val="clear" w:color="auto" w:fill="00FF00"/>
        </w:rPr>
        <w:t>S</w:t>
      </w:r>
      <w:r w:rsidRPr="001C2B11">
        <w:rPr>
          <w:rStyle w:val="highlight2"/>
          <w:rFonts w:asciiTheme="majorHAnsi" w:hAnsiTheme="majorHAnsi" w:cs="Arial"/>
        </w:rPr>
        <w:t>tates’’</w:t>
      </w:r>
      <w:r w:rsidRPr="001C2B11">
        <w:rPr>
          <w:rFonts w:asciiTheme="majorHAnsi" w:hAnsiTheme="majorHAnsi" w:cs="Arial"/>
        </w:rPr>
        <w:t xml:space="preserve"> [10]. </w:t>
      </w:r>
      <w:r w:rsidRPr="001C2B11">
        <w:rPr>
          <w:rStyle w:val="highlight2"/>
          <w:rFonts w:asciiTheme="majorHAnsi" w:hAnsiTheme="majorHAnsi" w:cs="Arial"/>
        </w:rPr>
        <w:t>Israeli leaders</w:t>
      </w:r>
      <w:r w:rsidRPr="001C2B11">
        <w:rPr>
          <w:rFonts w:asciiTheme="majorHAnsi" w:hAnsiTheme="majorHAnsi" w:cs="Arial"/>
        </w:rPr>
        <w:t xml:space="preserve"> and Zionist supporters </w:t>
      </w:r>
      <w:r w:rsidRPr="001C2B11">
        <w:rPr>
          <w:rStyle w:val="highlight2"/>
          <w:rFonts w:asciiTheme="majorHAnsi" w:hAnsiTheme="majorHAnsi" w:cs="Arial"/>
        </w:rPr>
        <w:t>have</w:t>
      </w:r>
      <w:r w:rsidRPr="001C2B11">
        <w:rPr>
          <w:rFonts w:asciiTheme="majorHAnsi" w:hAnsiTheme="majorHAnsi" w:cs="Arial"/>
        </w:rPr>
        <w:t xml:space="preserve">, likewise, </w:t>
      </w:r>
      <w:r w:rsidRPr="001C2B11">
        <w:rPr>
          <w:rStyle w:val="highlight2"/>
          <w:rFonts w:asciiTheme="majorHAnsi" w:hAnsiTheme="majorHAnsi" w:cs="Arial"/>
        </w:rPr>
        <w:t>stated</w:t>
      </w:r>
      <w:r w:rsidRPr="001C2B11">
        <w:rPr>
          <w:rFonts w:asciiTheme="majorHAnsi" w:hAnsiTheme="majorHAnsi" w:cs="Arial"/>
        </w:rPr>
        <w:t xml:space="preserve"> for years </w:t>
      </w:r>
      <w:r w:rsidRPr="001C2B11">
        <w:rPr>
          <w:rStyle w:val="highlight2"/>
          <w:rFonts w:asciiTheme="majorHAnsi" w:hAnsiTheme="majorHAnsi" w:cs="Arial"/>
        </w:rPr>
        <w:t xml:space="preserve">that </w:t>
      </w:r>
      <w:r w:rsidRPr="001C2B11">
        <w:rPr>
          <w:rStyle w:val="highlight2"/>
          <w:rFonts w:asciiTheme="majorHAnsi" w:hAnsiTheme="majorHAnsi" w:cs="Arial"/>
          <w:shd w:val="clear" w:color="auto" w:fill="00FF00"/>
        </w:rPr>
        <w:t>if Israel were to suffer a nuclear attack</w:t>
      </w:r>
      <w:r w:rsidRPr="001C2B11">
        <w:rPr>
          <w:rFonts w:asciiTheme="majorHAnsi" w:hAnsiTheme="majorHAnsi" w:cs="Arial"/>
        </w:rPr>
        <w:t xml:space="preserve">, whether from terrorists or a nation state, </w:t>
      </w:r>
      <w:r w:rsidRPr="001C2B11">
        <w:rPr>
          <w:rStyle w:val="highlight2"/>
          <w:rFonts w:asciiTheme="majorHAnsi" w:hAnsiTheme="majorHAnsi" w:cs="Arial"/>
        </w:rPr>
        <w:t xml:space="preserve">it would </w:t>
      </w:r>
      <w:r w:rsidRPr="001C2B11">
        <w:rPr>
          <w:rStyle w:val="highlight2"/>
          <w:rFonts w:asciiTheme="majorHAnsi" w:hAnsiTheme="majorHAnsi" w:cs="Arial"/>
          <w:shd w:val="clear" w:color="auto" w:fill="00FF00"/>
        </w:rPr>
        <w:t>retaliate with the suicidal ‘‘Samson option’’ against all major Muslim cities</w:t>
      </w:r>
      <w:r w:rsidRPr="001C2B11">
        <w:rPr>
          <w:rStyle w:val="highlight2"/>
          <w:rFonts w:asciiTheme="majorHAnsi" w:hAnsiTheme="majorHAnsi" w:cs="Arial"/>
        </w:rPr>
        <w:t xml:space="preserve"> in the Middle East.</w:t>
      </w:r>
      <w:r w:rsidRPr="001C2B11">
        <w:rPr>
          <w:rFonts w:asciiTheme="majorHAnsi" w:hAnsiTheme="majorHAnsi" w:cs="Arial"/>
        </w:rPr>
        <w:t xml:space="preserve"> Furthermore, </w:t>
      </w:r>
      <w:r w:rsidRPr="001C2B11">
        <w:rPr>
          <w:rStyle w:val="highlight2"/>
          <w:rFonts w:asciiTheme="majorHAnsi" w:hAnsiTheme="majorHAnsi" w:cs="Arial"/>
        </w:rPr>
        <w:t xml:space="preserve">the Israeli </w:t>
      </w:r>
      <w:r w:rsidRPr="001C2B11">
        <w:rPr>
          <w:rStyle w:val="highlight2"/>
          <w:rFonts w:asciiTheme="majorHAnsi" w:hAnsiTheme="majorHAnsi" w:cs="Arial"/>
          <w:shd w:val="clear" w:color="auto" w:fill="00FF00"/>
        </w:rPr>
        <w:t>Samson</w:t>
      </w:r>
      <w:r w:rsidRPr="001C2B11">
        <w:rPr>
          <w:rStyle w:val="highlight2"/>
          <w:rFonts w:asciiTheme="majorHAnsi" w:hAnsiTheme="majorHAnsi" w:cs="Arial"/>
        </w:rPr>
        <w:t xml:space="preserve"> option </w:t>
      </w:r>
      <w:r w:rsidRPr="001C2B11">
        <w:rPr>
          <w:rStyle w:val="highlight2"/>
          <w:rFonts w:asciiTheme="majorHAnsi" w:hAnsiTheme="majorHAnsi" w:cs="Arial"/>
          <w:shd w:val="clear" w:color="auto" w:fill="00FF00"/>
        </w:rPr>
        <w:t>would also include attacks on Russia</w:t>
      </w:r>
      <w:r w:rsidRPr="001C2B11">
        <w:rPr>
          <w:rStyle w:val="highlight2"/>
          <w:rFonts w:asciiTheme="majorHAnsi" w:hAnsiTheme="majorHAnsi" w:cs="Arial"/>
        </w:rPr>
        <w:t xml:space="preserve"> and even ‘‘anti-Semitic’’ European cities</w:t>
      </w:r>
      <w:r w:rsidRPr="001C2B11">
        <w:rPr>
          <w:rFonts w:asciiTheme="majorHAnsi" w:hAnsiTheme="majorHAnsi" w:cs="Arial"/>
        </w:rPr>
        <w:t xml:space="preserve"> [10]. In that case, of course, </w:t>
      </w:r>
      <w:r w:rsidRPr="001C2B11">
        <w:rPr>
          <w:rStyle w:val="highlight2"/>
          <w:rFonts w:asciiTheme="majorHAnsi" w:hAnsiTheme="majorHAnsi" w:cs="Arial"/>
          <w:shd w:val="clear" w:color="auto" w:fill="00FF00"/>
        </w:rPr>
        <w:t xml:space="preserve">Russia would retaliate, and the U.S. would then retaliate against Russia. China would probably be involved </w:t>
      </w:r>
      <w:r w:rsidRPr="001C2B11">
        <w:rPr>
          <w:rStyle w:val="highlight2"/>
          <w:rFonts w:asciiTheme="majorHAnsi" w:hAnsiTheme="majorHAnsi" w:cs="Arial"/>
        </w:rPr>
        <w:t xml:space="preserve">as well, </w:t>
      </w:r>
      <w:r w:rsidRPr="001C2B11">
        <w:rPr>
          <w:rStyle w:val="highlight2"/>
          <w:rFonts w:asciiTheme="majorHAnsi" w:hAnsiTheme="majorHAnsi" w:cs="Arial"/>
          <w:shd w:val="clear" w:color="auto" w:fill="00FF00"/>
        </w:rPr>
        <w:t>as</w:t>
      </w:r>
      <w:r w:rsidRPr="001C2B11">
        <w:rPr>
          <w:rFonts w:asciiTheme="majorHAnsi" w:hAnsiTheme="majorHAnsi" w:cs="Arial"/>
        </w:rPr>
        <w:t xml:space="preserve"> thousands, if not </w:t>
      </w:r>
      <w:r w:rsidRPr="001C2B11">
        <w:rPr>
          <w:rStyle w:val="highlight2"/>
          <w:rFonts w:asciiTheme="majorHAnsi" w:hAnsiTheme="majorHAnsi" w:cs="Arial"/>
          <w:shd w:val="clear" w:color="auto" w:fill="00FF00"/>
        </w:rPr>
        <w:t>tens of thousands, of nuclear warheads</w:t>
      </w:r>
      <w:r w:rsidRPr="001C2B11">
        <w:rPr>
          <w:rStyle w:val="highlight2"/>
          <w:rFonts w:asciiTheme="majorHAnsi" w:hAnsiTheme="majorHAnsi" w:cs="Arial"/>
        </w:rPr>
        <w:t xml:space="preserve">, many of them much more powerful than those used at Hiroshima and Nagasaki, would </w:t>
      </w:r>
      <w:r w:rsidRPr="001C2B11">
        <w:rPr>
          <w:rStyle w:val="highlight2"/>
          <w:rFonts w:asciiTheme="majorHAnsi" w:hAnsiTheme="majorHAnsi" w:cs="Arial"/>
          <w:shd w:val="clear" w:color="auto" w:fill="00FF00"/>
        </w:rPr>
        <w:t>rain upon most of the major cities in the Northern Hemisphere</w:t>
      </w:r>
      <w:r w:rsidRPr="001C2B11">
        <w:rPr>
          <w:rStyle w:val="highlight2"/>
          <w:rFonts w:asciiTheme="majorHAnsi" w:hAnsiTheme="majorHAnsi" w:cs="Arial"/>
        </w:rPr>
        <w:t>. Afterwards</w:t>
      </w:r>
      <w:r w:rsidRPr="001C2B11">
        <w:rPr>
          <w:rFonts w:asciiTheme="majorHAnsi" w:hAnsiTheme="majorHAnsi" w:cs="Arial"/>
        </w:rPr>
        <w:t xml:space="preserve">, for years to come, </w:t>
      </w:r>
      <w:r w:rsidRPr="001C2B11">
        <w:rPr>
          <w:rStyle w:val="highlight2"/>
          <w:rFonts w:asciiTheme="majorHAnsi" w:hAnsiTheme="majorHAnsi" w:cs="Arial"/>
        </w:rPr>
        <w:t xml:space="preserve">massive radioactive clouds would drift throughout the Earth in the nuclear fallout, bringing death or else radiation disease that would be genetically transmitted to future generations in a </w:t>
      </w:r>
      <w:r w:rsidRPr="001C2B11">
        <w:rPr>
          <w:rStyle w:val="highlight2"/>
          <w:rFonts w:asciiTheme="majorHAnsi" w:hAnsiTheme="majorHAnsi" w:cs="Arial"/>
          <w:shd w:val="clear" w:color="auto" w:fill="00FF00"/>
        </w:rPr>
        <w:t>nuclear winter</w:t>
      </w:r>
      <w:r w:rsidRPr="001C2B11">
        <w:rPr>
          <w:rStyle w:val="highlight2"/>
          <w:rFonts w:asciiTheme="majorHAnsi" w:hAnsiTheme="majorHAnsi" w:cs="Arial"/>
        </w:rPr>
        <w:t xml:space="preserve"> that could </w:t>
      </w:r>
      <w:r w:rsidRPr="001C2B11">
        <w:rPr>
          <w:rStyle w:val="highlight2"/>
          <w:rFonts w:asciiTheme="majorHAnsi" w:hAnsiTheme="majorHAnsi" w:cs="Arial"/>
          <w:shd w:val="clear" w:color="auto" w:fill="00FF00"/>
        </w:rPr>
        <w:t>last as long as a 100 years</w:t>
      </w:r>
      <w:r w:rsidRPr="001C2B11">
        <w:rPr>
          <w:rStyle w:val="highlight2"/>
          <w:rFonts w:asciiTheme="majorHAnsi" w:hAnsiTheme="majorHAnsi" w:cs="Arial"/>
        </w:rPr>
        <w:t xml:space="preserve">, </w:t>
      </w:r>
      <w:r w:rsidRPr="001C2B11">
        <w:rPr>
          <w:rStyle w:val="highlight2"/>
          <w:rFonts w:asciiTheme="majorHAnsi" w:hAnsiTheme="majorHAnsi" w:cs="Arial"/>
          <w:shd w:val="clear" w:color="auto" w:fill="00FF00"/>
        </w:rPr>
        <w:t>taking a savage toll upon the</w:t>
      </w:r>
      <w:r w:rsidRPr="001C2B11">
        <w:rPr>
          <w:rStyle w:val="highlight2"/>
          <w:rFonts w:asciiTheme="majorHAnsi" w:hAnsiTheme="majorHAnsi" w:cs="Arial"/>
        </w:rPr>
        <w:t xml:space="preserve"> environment</w:t>
      </w:r>
      <w:r w:rsidRPr="001C2B11">
        <w:rPr>
          <w:rFonts w:asciiTheme="majorHAnsi" w:hAnsiTheme="majorHAnsi" w:cs="Arial"/>
        </w:rPr>
        <w:t xml:space="preserve"> and fragile </w:t>
      </w:r>
      <w:r w:rsidRPr="001C2B11">
        <w:rPr>
          <w:rStyle w:val="highlight2"/>
          <w:rFonts w:asciiTheme="majorHAnsi" w:hAnsiTheme="majorHAnsi" w:cs="Arial"/>
          <w:shd w:val="clear" w:color="auto" w:fill="00FF00"/>
        </w:rPr>
        <w:t xml:space="preserve">ecosphere </w:t>
      </w:r>
      <w:r w:rsidRPr="001C2B11">
        <w:rPr>
          <w:rFonts w:asciiTheme="majorHAnsi" w:hAnsiTheme="majorHAnsi" w:cs="Arial"/>
        </w:rPr>
        <w:t>as well.</w:t>
      </w:r>
    </w:p>
    <w:p w14:paraId="614ABC32" w14:textId="77777777" w:rsidR="005C13DE" w:rsidRPr="001C2B11" w:rsidRDefault="005C13DE" w:rsidP="00F551DF">
      <w:pPr>
        <w:ind w:right="-720"/>
        <w:rPr>
          <w:rFonts w:asciiTheme="majorHAnsi" w:hAnsiTheme="majorHAnsi"/>
        </w:rPr>
      </w:pPr>
    </w:p>
    <w:p w14:paraId="0B22A37B" w14:textId="77777777" w:rsidR="005C13DE" w:rsidRPr="001C2B11" w:rsidRDefault="005C13DE" w:rsidP="00F551DF">
      <w:pPr>
        <w:pStyle w:val="Heading1"/>
        <w:ind w:right="-720"/>
      </w:pPr>
      <w:r w:rsidRPr="001C2B11">
        <w:lastRenderedPageBreak/>
        <w:t>***Case Answers***</w:t>
      </w:r>
    </w:p>
    <w:p w14:paraId="4AE66CF1" w14:textId="77777777" w:rsidR="005C13DE" w:rsidRPr="001C2B11" w:rsidRDefault="005C13DE" w:rsidP="00F551DF">
      <w:pPr>
        <w:pStyle w:val="Heading3"/>
        <w:ind w:right="-720"/>
      </w:pPr>
      <w:r w:rsidRPr="001C2B11">
        <w:lastRenderedPageBreak/>
        <w:t>A2: Solvency</w:t>
      </w:r>
    </w:p>
    <w:p w14:paraId="49C23083" w14:textId="77777777" w:rsidR="00306496" w:rsidRPr="001C2B11" w:rsidRDefault="00306496" w:rsidP="00306496">
      <w:pPr>
        <w:pStyle w:val="Heading4"/>
      </w:pPr>
      <w:r w:rsidRPr="001C2B11">
        <w:t>Senate bill proves Mexico doesn’t like border security</w:t>
      </w:r>
    </w:p>
    <w:p w14:paraId="39CBE609" w14:textId="77777777" w:rsidR="00306496" w:rsidRPr="001C2B11" w:rsidRDefault="00306496" w:rsidP="00306496">
      <w:pPr>
        <w:rPr>
          <w:rStyle w:val="StyleStyleBold12pt"/>
          <w:rFonts w:asciiTheme="majorHAnsi" w:hAnsiTheme="majorHAnsi"/>
          <w:b w:val="0"/>
        </w:rPr>
      </w:pPr>
      <w:r w:rsidRPr="001C2B11">
        <w:rPr>
          <w:rStyle w:val="StyleStyleBold12pt"/>
          <w:rFonts w:asciiTheme="majorHAnsi" w:hAnsiTheme="majorHAnsi"/>
        </w:rPr>
        <w:t>Reuters 6/25</w:t>
      </w:r>
      <w:r w:rsidRPr="001C2B11">
        <w:rPr>
          <w:rStyle w:val="StyleStyleBold12pt"/>
          <w:rFonts w:asciiTheme="majorHAnsi" w:hAnsiTheme="majorHAnsi"/>
          <w:b w:val="0"/>
        </w:rPr>
        <w:t xml:space="preserve"> </w:t>
      </w:r>
      <w:r w:rsidRPr="001C2B11">
        <w:rPr>
          <w:rStyle w:val="StyleStyleBold12pt"/>
          <w:rFonts w:asciiTheme="majorHAnsi" w:hAnsiTheme="majorHAnsi"/>
          <w:b w:val="0"/>
          <w:sz w:val="20"/>
          <w:szCs w:val="20"/>
        </w:rPr>
        <w:t>(Reuters Business and Financial News)</w:t>
      </w:r>
      <w:r w:rsidRPr="001C2B11">
        <w:rPr>
          <w:rFonts w:asciiTheme="majorHAnsi" w:hAnsiTheme="majorHAnsi"/>
        </w:rPr>
        <w:t xml:space="preserve"> “</w:t>
      </w:r>
      <w:r w:rsidRPr="001C2B11">
        <w:rPr>
          <w:rStyle w:val="StyleStyleBold12pt"/>
          <w:rFonts w:asciiTheme="majorHAnsi" w:hAnsiTheme="majorHAnsi"/>
          <w:b w:val="0"/>
          <w:sz w:val="20"/>
          <w:szCs w:val="20"/>
        </w:rPr>
        <w:t>Mexico Concerned By U.S. Measure To Strengthen Border Security” http://www.huffingtonpost.com/2013/06/25/mexico-concerned-border-security_n_3498605.html</w:t>
      </w:r>
    </w:p>
    <w:p w14:paraId="5E44B5F1" w14:textId="77777777" w:rsidR="00306496" w:rsidRPr="001C2B11" w:rsidRDefault="00306496" w:rsidP="00306496">
      <w:pPr>
        <w:rPr>
          <w:rFonts w:asciiTheme="majorHAnsi" w:hAnsiTheme="majorHAnsi"/>
        </w:rPr>
      </w:pPr>
      <w:r w:rsidRPr="001C2B11">
        <w:rPr>
          <w:rStyle w:val="StyleBoldUnderline"/>
          <w:rFonts w:asciiTheme="majorHAnsi" w:hAnsiTheme="majorHAnsi"/>
        </w:rPr>
        <w:t>The Mexican government</w:t>
      </w:r>
      <w:r w:rsidRPr="001C2B11">
        <w:rPr>
          <w:rFonts w:asciiTheme="majorHAnsi" w:hAnsiTheme="majorHAnsi"/>
        </w:rPr>
        <w:t xml:space="preserve"> on Tuesday </w:t>
      </w:r>
      <w:r w:rsidRPr="001C2B11">
        <w:rPr>
          <w:rStyle w:val="StyleBoldUnderline"/>
          <w:rFonts w:asciiTheme="majorHAnsi" w:hAnsiTheme="majorHAnsi"/>
        </w:rPr>
        <w:t>voiced concern about U.S. congressional proposals to beef up security along the U.S.-Mexico border, saying it was divisive and would not solve the problem of illegal immigration</w:t>
      </w:r>
      <w:r w:rsidRPr="001C2B11">
        <w:rPr>
          <w:rFonts w:asciiTheme="majorHAnsi" w:hAnsiTheme="majorHAnsi"/>
        </w:rPr>
        <w:t>.</w:t>
      </w:r>
      <w:r w:rsidRPr="001C2B11">
        <w:rPr>
          <w:rFonts w:asciiTheme="majorHAnsi" w:hAnsiTheme="majorHAnsi"/>
          <w:sz w:val="12"/>
        </w:rPr>
        <w:t xml:space="preserve">¶ </w:t>
      </w:r>
      <w:r w:rsidRPr="001C2B11">
        <w:rPr>
          <w:rStyle w:val="StyleBoldUnderline"/>
          <w:rFonts w:asciiTheme="majorHAnsi" w:hAnsiTheme="majorHAnsi"/>
        </w:rPr>
        <w:t>Immigration plays a significant part in the countries' bilateral relations</w:t>
      </w:r>
      <w:r w:rsidRPr="001C2B11">
        <w:rPr>
          <w:rFonts w:asciiTheme="majorHAnsi" w:hAnsiTheme="majorHAnsi"/>
        </w:rPr>
        <w:t>. Millions of Mexicans live and work on the U.S. side of the border and tens try to enter the United States annually, often at peril to their lives.</w:t>
      </w:r>
      <w:r w:rsidRPr="001C2B11">
        <w:rPr>
          <w:rFonts w:asciiTheme="majorHAnsi" w:hAnsiTheme="majorHAnsi"/>
          <w:sz w:val="12"/>
        </w:rPr>
        <w:t xml:space="preserve">¶ </w:t>
      </w:r>
      <w:r w:rsidRPr="001C2B11">
        <w:rPr>
          <w:rFonts w:asciiTheme="majorHAnsi" w:hAnsiTheme="majorHAnsi"/>
        </w:rPr>
        <w:t>"</w:t>
      </w:r>
      <w:r w:rsidRPr="001C2B11">
        <w:rPr>
          <w:rStyle w:val="StyleBoldUnderline"/>
          <w:rFonts w:asciiTheme="majorHAnsi" w:hAnsiTheme="majorHAnsi"/>
        </w:rPr>
        <w:t>Our country has let the United States government know that measures which affect links between communities depart from the principles of shared responsibility and good neighborliness," Foreign Minister Jose Antonio Meade said</w:t>
      </w:r>
      <w:r w:rsidRPr="001C2B11">
        <w:rPr>
          <w:rFonts w:asciiTheme="majorHAnsi" w:hAnsiTheme="majorHAnsi"/>
        </w:rPr>
        <w:t xml:space="preserve"> in a televised statement.</w:t>
      </w:r>
      <w:r w:rsidRPr="001C2B11">
        <w:rPr>
          <w:rFonts w:asciiTheme="majorHAnsi" w:hAnsiTheme="majorHAnsi"/>
          <w:sz w:val="12"/>
        </w:rPr>
        <w:t xml:space="preserve">¶ </w:t>
      </w:r>
      <w:r w:rsidRPr="001C2B11">
        <w:rPr>
          <w:rFonts w:asciiTheme="majorHAnsi" w:hAnsiTheme="majorHAnsi"/>
        </w:rPr>
        <w:t>"</w:t>
      </w:r>
      <w:r w:rsidRPr="001C2B11">
        <w:rPr>
          <w:rStyle w:val="StyleBoldUnderline"/>
          <w:rFonts w:asciiTheme="majorHAnsi" w:hAnsiTheme="majorHAnsi"/>
        </w:rPr>
        <w:t>We're convinced that fences do not unite</w:t>
      </w:r>
      <w:r w:rsidRPr="001C2B11">
        <w:rPr>
          <w:rFonts w:asciiTheme="majorHAnsi" w:hAnsiTheme="majorHAnsi"/>
        </w:rPr>
        <w:t>, fences are not the solution to the migration phenomenon and are not in line with a modern, safe border."</w:t>
      </w:r>
      <w:r w:rsidRPr="001C2B11">
        <w:rPr>
          <w:rFonts w:asciiTheme="majorHAnsi" w:hAnsiTheme="majorHAnsi"/>
          <w:sz w:val="12"/>
        </w:rPr>
        <w:t xml:space="preserve">¶ </w:t>
      </w:r>
      <w:r w:rsidRPr="001C2B11">
        <w:rPr>
          <w:rFonts w:asciiTheme="majorHAnsi" w:hAnsiTheme="majorHAnsi"/>
        </w:rPr>
        <w:t>On Monday, a border security amendment seen as crucial to the fate of an immigration bill backed by President Barack Obama cleared a key procedural hurdle in the U.S. Senate, helping pave the way for the biggest changes to U.S. immigration law since 1986.</w:t>
      </w:r>
      <w:r w:rsidRPr="001C2B11">
        <w:rPr>
          <w:rFonts w:asciiTheme="majorHAnsi" w:hAnsiTheme="majorHAnsi"/>
          <w:sz w:val="12"/>
        </w:rPr>
        <w:t xml:space="preserve">¶ </w:t>
      </w:r>
      <w:r w:rsidRPr="001C2B11">
        <w:rPr>
          <w:rFonts w:asciiTheme="majorHAnsi" w:hAnsiTheme="majorHAnsi"/>
        </w:rPr>
        <w:t>The amendment would double the number of agents on the southern border to about 40,000 over the next 10 years and provide more high-tech surveillance equipment to stop illegal crossings at the U.S.-Mexico border. The amendment also calls for finishing construction of 700 miles (1,120 km) of border fence.</w:t>
      </w:r>
      <w:r w:rsidRPr="001C2B11">
        <w:rPr>
          <w:rFonts w:asciiTheme="majorHAnsi" w:hAnsiTheme="majorHAnsi"/>
          <w:sz w:val="12"/>
        </w:rPr>
        <w:t xml:space="preserve">¶ </w:t>
      </w:r>
      <w:proofErr w:type="gramStart"/>
      <w:r w:rsidRPr="001C2B11">
        <w:rPr>
          <w:rFonts w:asciiTheme="majorHAnsi" w:hAnsiTheme="majorHAnsi"/>
        </w:rPr>
        <w:t>The</w:t>
      </w:r>
      <w:proofErr w:type="gramEnd"/>
      <w:r w:rsidRPr="001C2B11">
        <w:rPr>
          <w:rFonts w:asciiTheme="majorHAnsi" w:hAnsiTheme="majorHAnsi"/>
        </w:rPr>
        <w:t xml:space="preserve"> bill would also grant legal status to millions of undocumented foreigners, who would be put on a 13-year path to citizenship.</w:t>
      </w:r>
    </w:p>
    <w:p w14:paraId="6073EEFD" w14:textId="77777777" w:rsidR="001C2B11" w:rsidRPr="001C2B11" w:rsidRDefault="001C2B11" w:rsidP="001C2B11">
      <w:pPr>
        <w:pStyle w:val="Heading4"/>
      </w:pPr>
      <w:r w:rsidRPr="001C2B11">
        <w:t>U.S. NAFTA policies bad – Mexico border</w:t>
      </w:r>
    </w:p>
    <w:p w14:paraId="5AA44523" w14:textId="77777777" w:rsidR="001C2B11" w:rsidRPr="001C2B11" w:rsidRDefault="001C2B11" w:rsidP="001C2B11">
      <w:pPr>
        <w:rPr>
          <w:rFonts w:asciiTheme="majorHAnsi" w:hAnsiTheme="majorHAnsi"/>
        </w:rPr>
      </w:pPr>
      <w:r w:rsidRPr="001C2B11">
        <w:rPr>
          <w:rStyle w:val="StyleStyleBold12pt"/>
          <w:rFonts w:asciiTheme="majorHAnsi" w:hAnsiTheme="majorHAnsi"/>
        </w:rPr>
        <w:t>Coleman 05</w:t>
      </w:r>
      <w:r w:rsidRPr="001C2B11">
        <w:rPr>
          <w:rFonts w:asciiTheme="majorHAnsi" w:hAnsiTheme="majorHAnsi"/>
        </w:rPr>
        <w:t xml:space="preserve"> [</w:t>
      </w:r>
      <w:r w:rsidRPr="001C2B11">
        <w:rPr>
          <w:rFonts w:asciiTheme="majorHAnsi" w:eastAsia="Arial Unicode MS" w:hAnsiTheme="majorHAnsi" w:cs="Arial Unicode MS"/>
          <w:color w:val="5C5C5C"/>
          <w:sz w:val="17"/>
          <w:szCs w:val="17"/>
          <w:shd w:val="clear" w:color="auto" w:fill="FFFFFF"/>
        </w:rPr>
        <w:t xml:space="preserve">Department of Geography, University of California at Los Angeles, Los Angeles, CA 90025-1524, USA </w:t>
      </w:r>
      <w:hyperlink r:id="rId18" w:history="1">
        <w:r w:rsidRPr="001C2B11">
          <w:rPr>
            <w:rFonts w:asciiTheme="majorHAnsi" w:hAnsiTheme="majorHAnsi"/>
            <w:color w:val="0000FF"/>
            <w:u w:val="single"/>
          </w:rPr>
          <w:t>http://www.sciencedirect.com/science/article/pii/S096262980400126X</w:t>
        </w:r>
      </w:hyperlink>
      <w:r w:rsidRPr="001C2B11">
        <w:rPr>
          <w:rFonts w:asciiTheme="majorHAnsi" w:hAnsiTheme="majorHAnsi"/>
        </w:rPr>
        <w:t>]</w:t>
      </w:r>
    </w:p>
    <w:p w14:paraId="6AFD38C3" w14:textId="77777777" w:rsidR="001C2B11" w:rsidRPr="001C2B11" w:rsidRDefault="001C2B11" w:rsidP="001C2B11">
      <w:pPr>
        <w:rPr>
          <w:rStyle w:val="StyleStyleBold12pt"/>
          <w:rFonts w:asciiTheme="majorHAnsi" w:hAnsiTheme="majorHAnsi"/>
          <w:b w:val="0"/>
          <w:bCs w:val="0"/>
          <w:sz w:val="22"/>
          <w:lang w:eastAsia="ko-KR"/>
        </w:rPr>
      </w:pPr>
      <w:r w:rsidRPr="001C2B11">
        <w:rPr>
          <w:rStyle w:val="StyleBoldUnderline"/>
          <w:rFonts w:asciiTheme="majorHAnsi" w:hAnsiTheme="majorHAnsi"/>
        </w:rPr>
        <w:t xml:space="preserve">Border scholars have on the whole rejected the claim that the U.S.–Mexico border has been dissolved by late modern </w:t>
      </w:r>
      <w:proofErr w:type="spellStart"/>
      <w:r w:rsidRPr="001C2B11">
        <w:rPr>
          <w:rStyle w:val="StyleBoldUnderline"/>
          <w:rFonts w:asciiTheme="majorHAnsi" w:hAnsiTheme="majorHAnsi"/>
        </w:rPr>
        <w:t>crossborder</w:t>
      </w:r>
      <w:proofErr w:type="spellEnd"/>
      <w:r w:rsidRPr="001C2B11">
        <w:rPr>
          <w:rStyle w:val="StyleBoldUnderline"/>
          <w:rFonts w:asciiTheme="majorHAnsi" w:hAnsiTheme="majorHAnsi"/>
        </w:rPr>
        <w:t xml:space="preserve"> migrations of capital, people, and practices.</w:t>
      </w:r>
      <w:r w:rsidRPr="001C2B11">
        <w:rPr>
          <w:rFonts w:asciiTheme="majorHAnsi" w:eastAsia="Arial Unicode MS" w:hAnsiTheme="majorHAnsi" w:cs="Arial Unicode MS"/>
          <w:color w:val="2E2E2E"/>
          <w:sz w:val="20"/>
          <w:szCs w:val="20"/>
          <w:shd w:val="clear" w:color="auto" w:fill="FFFFFF"/>
        </w:rPr>
        <w:t xml:space="preserve"> However, in </w:t>
      </w:r>
      <w:r w:rsidRPr="001C2B11">
        <w:rPr>
          <w:rStyle w:val="StyleBoldUnderline"/>
          <w:rFonts w:asciiTheme="majorHAnsi" w:hAnsiTheme="majorHAnsi"/>
        </w:rPr>
        <w:t xml:space="preserve">noting the escalation of militarized policing practices in the U.S.–Mexico borderlands in the midst of liberalizing trade agreements such as NAFTA, the tendency in this literature has been to reconcile hegemonic U.S. geopolitical and </w:t>
      </w:r>
      <w:proofErr w:type="spellStart"/>
      <w:r w:rsidRPr="001C2B11">
        <w:rPr>
          <w:rStyle w:val="StyleBoldUnderline"/>
          <w:rFonts w:asciiTheme="majorHAnsi" w:hAnsiTheme="majorHAnsi"/>
        </w:rPr>
        <w:t>geoeconomic</w:t>
      </w:r>
      <w:proofErr w:type="spellEnd"/>
      <w:r w:rsidRPr="001C2B11">
        <w:rPr>
          <w:rStyle w:val="StyleBoldUnderline"/>
          <w:rFonts w:asciiTheme="majorHAnsi" w:hAnsiTheme="majorHAnsi"/>
        </w:rPr>
        <w:t xml:space="preserve"> practices in the region as paired. </w:t>
      </w:r>
      <w:r w:rsidRPr="001C2B11">
        <w:rPr>
          <w:rFonts w:asciiTheme="majorHAnsi" w:eastAsia="Arial Unicode MS" w:hAnsiTheme="majorHAnsi" w:cs="Arial Unicode MS"/>
          <w:color w:val="2E2E2E"/>
          <w:sz w:val="20"/>
          <w:szCs w:val="20"/>
          <w:shd w:val="clear" w:color="auto" w:fill="FFFFFF"/>
        </w:rPr>
        <w:t xml:space="preserve">In conversation with these approaches to U.S. statecraft in the region, I propose that border policing in the wake of September 11, 2001, surfaces the long-standing relative incoherence of U.S. geopolitical and </w:t>
      </w:r>
      <w:proofErr w:type="spellStart"/>
      <w:r w:rsidRPr="001C2B11">
        <w:rPr>
          <w:rFonts w:asciiTheme="majorHAnsi" w:eastAsia="Arial Unicode MS" w:hAnsiTheme="majorHAnsi" w:cs="Arial Unicode MS"/>
          <w:color w:val="2E2E2E"/>
          <w:sz w:val="20"/>
          <w:szCs w:val="20"/>
          <w:shd w:val="clear" w:color="auto" w:fill="FFFFFF"/>
        </w:rPr>
        <w:t>geoeconomic</w:t>
      </w:r>
      <w:proofErr w:type="spellEnd"/>
      <w:r w:rsidRPr="001C2B11">
        <w:rPr>
          <w:rFonts w:asciiTheme="majorHAnsi" w:eastAsia="Arial Unicode MS" w:hAnsiTheme="majorHAnsi" w:cs="Arial Unicode MS"/>
          <w:color w:val="2E2E2E"/>
          <w:sz w:val="20"/>
          <w:szCs w:val="20"/>
          <w:shd w:val="clear" w:color="auto" w:fill="FFFFFF"/>
        </w:rPr>
        <w:t xml:space="preserve"> practice.</w:t>
      </w:r>
      <w:r w:rsidRPr="001C2B11">
        <w:rPr>
          <w:rStyle w:val="StyleBoldUnderline"/>
          <w:rFonts w:asciiTheme="majorHAnsi" w:hAnsiTheme="majorHAnsi"/>
        </w:rPr>
        <w:t xml:space="preserve"> By investigating how </w:t>
      </w:r>
      <w:proofErr w:type="spellStart"/>
      <w:r w:rsidRPr="001C2B11">
        <w:rPr>
          <w:rStyle w:val="StyleBoldUnderline"/>
          <w:rFonts w:asciiTheme="majorHAnsi" w:hAnsiTheme="majorHAnsi"/>
        </w:rPr>
        <w:t>nonlocally</w:t>
      </w:r>
      <w:proofErr w:type="spellEnd"/>
      <w:r w:rsidRPr="001C2B11">
        <w:rPr>
          <w:rStyle w:val="StyleBoldUnderline"/>
          <w:rFonts w:asciiTheme="majorHAnsi" w:hAnsiTheme="majorHAnsi"/>
        </w:rPr>
        <w:t xml:space="preserve"> conceived policies come apart on the ground in terms of the local circumstances each produce,</w:t>
      </w:r>
      <w:r w:rsidRPr="001C2B11">
        <w:rPr>
          <w:rFonts w:asciiTheme="majorHAnsi" w:eastAsia="Arial Unicode MS" w:hAnsiTheme="majorHAnsi" w:cs="Arial Unicode MS"/>
          <w:color w:val="2E2E2E"/>
          <w:sz w:val="20"/>
          <w:szCs w:val="20"/>
          <w:shd w:val="clear" w:color="auto" w:fill="FFFFFF"/>
        </w:rPr>
        <w:t xml:space="preserve"> I describe the border as a security/economy nexus in U.S. statecraft.</w:t>
      </w:r>
    </w:p>
    <w:p w14:paraId="04EE296E" w14:textId="77777777" w:rsidR="005C13DE" w:rsidRPr="001C2B11" w:rsidRDefault="005C13DE" w:rsidP="00F551DF">
      <w:pPr>
        <w:pStyle w:val="Heading4"/>
        <w:ind w:right="-720"/>
      </w:pPr>
      <w:r w:rsidRPr="001C2B11">
        <w:t>U.S.-Mexico relationship too complicated – need to reform all levels of policy and deal with unauthorized workers in the U.S. now</w:t>
      </w:r>
    </w:p>
    <w:p w14:paraId="3FB80633" w14:textId="77777777" w:rsidR="005C13DE" w:rsidRPr="001C2B11" w:rsidRDefault="005C13DE" w:rsidP="00F551DF">
      <w:pPr>
        <w:pStyle w:val="evidencetext"/>
        <w:ind w:left="0" w:right="-720"/>
        <w:rPr>
          <w:rFonts w:asciiTheme="majorHAnsi" w:hAnsiTheme="majorHAnsi"/>
          <w:b/>
          <w:bCs/>
        </w:rPr>
      </w:pPr>
      <w:proofErr w:type="spellStart"/>
      <w:r w:rsidRPr="001C2B11">
        <w:rPr>
          <w:rFonts w:asciiTheme="majorHAnsi" w:hAnsiTheme="majorHAnsi"/>
        </w:rPr>
        <w:t>shannon</w:t>
      </w:r>
      <w:proofErr w:type="spellEnd"/>
      <w:r w:rsidRPr="001C2B11">
        <w:rPr>
          <w:rFonts w:asciiTheme="majorHAnsi" w:hAnsiTheme="majorHAnsi"/>
        </w:rPr>
        <w:t xml:space="preserve"> </w:t>
      </w:r>
      <w:proofErr w:type="spellStart"/>
      <w:r w:rsidRPr="001C2B11">
        <w:rPr>
          <w:rFonts w:asciiTheme="majorHAnsi" w:hAnsiTheme="majorHAnsi"/>
          <w:b/>
          <w:sz w:val="22"/>
          <w:u w:val="thick" w:color="000000"/>
        </w:rPr>
        <w:t>o'neil</w:t>
      </w:r>
      <w:proofErr w:type="spellEnd"/>
      <w:r w:rsidRPr="001C2B11">
        <w:rPr>
          <w:rFonts w:asciiTheme="majorHAnsi" w:hAnsiTheme="majorHAnsi"/>
          <w:b/>
          <w:sz w:val="22"/>
          <w:u w:val="thick" w:color="000000"/>
        </w:rPr>
        <w:t xml:space="preserve"> 9</w:t>
      </w:r>
      <w:r w:rsidRPr="001C2B11">
        <w:rPr>
          <w:rFonts w:asciiTheme="majorHAnsi" w:hAnsiTheme="majorHAnsi"/>
        </w:rPr>
        <w:t>,Douglas Dillon Fellow for Latin America Studies at the Council on Foreign Relations and Director of the CFR task force on U.S.-Latin American relations, “</w:t>
      </w:r>
      <w:r w:rsidRPr="001C2B11">
        <w:rPr>
          <w:rFonts w:asciiTheme="majorHAnsi" w:hAnsiTheme="majorHAnsi"/>
          <w:bCs/>
        </w:rPr>
        <w:t xml:space="preserve">The Real War in Mexico”, CFR, </w:t>
      </w:r>
      <w:proofErr w:type="spellStart"/>
      <w:r w:rsidRPr="001C2B11">
        <w:rPr>
          <w:rFonts w:asciiTheme="majorHAnsi" w:hAnsiTheme="majorHAnsi"/>
          <w:bCs/>
        </w:rPr>
        <w:t>Ebsco</w:t>
      </w:r>
      <w:proofErr w:type="spellEnd"/>
      <w:r w:rsidRPr="001C2B11">
        <w:rPr>
          <w:rFonts w:asciiTheme="majorHAnsi" w:hAnsiTheme="majorHAnsi"/>
          <w:bCs/>
        </w:rPr>
        <w:t>)</w:t>
      </w:r>
    </w:p>
    <w:p w14:paraId="11D2B6EF" w14:textId="77777777" w:rsidR="005C13DE" w:rsidRPr="001C2B11" w:rsidRDefault="005C13DE" w:rsidP="00F551DF">
      <w:pPr>
        <w:pStyle w:val="evidencetext"/>
        <w:tabs>
          <w:tab w:val="left" w:pos="8640"/>
        </w:tabs>
        <w:ind w:left="0" w:right="-720"/>
        <w:rPr>
          <w:rFonts w:asciiTheme="majorHAnsi" w:hAnsiTheme="majorHAnsi"/>
        </w:rPr>
      </w:pPr>
      <w:r w:rsidRPr="001C2B11">
        <w:rPr>
          <w:rStyle w:val="highlight2"/>
          <w:rFonts w:asciiTheme="majorHAnsi" w:hAnsiTheme="majorHAnsi"/>
        </w:rPr>
        <w:t>Improving Security will depend above all, however, on</w:t>
      </w:r>
      <w:r w:rsidRPr="001C2B11">
        <w:rPr>
          <w:rFonts w:asciiTheme="majorHAnsi" w:hAnsiTheme="majorHAnsi"/>
        </w:rPr>
        <w:t xml:space="preserve"> other dimensions of </w:t>
      </w:r>
      <w:r w:rsidRPr="001C2B11">
        <w:rPr>
          <w:rStyle w:val="highlight2"/>
          <w:rFonts w:asciiTheme="majorHAnsi" w:hAnsiTheme="majorHAnsi"/>
        </w:rPr>
        <w:t xml:space="preserve">the complex U.S.-Mexican relationship--including </w:t>
      </w:r>
      <w:r w:rsidRPr="001C2B11">
        <w:rPr>
          <w:rStyle w:val="highlight2"/>
          <w:rFonts w:asciiTheme="majorHAnsi" w:hAnsiTheme="majorHAnsi"/>
          <w:b w:val="0"/>
        </w:rPr>
        <w:t xml:space="preserve">trade, economic development, and </w:t>
      </w:r>
      <w:r w:rsidRPr="001C2B11">
        <w:rPr>
          <w:rStyle w:val="highlight2"/>
          <w:rFonts w:asciiTheme="majorHAnsi" w:hAnsiTheme="majorHAnsi"/>
        </w:rPr>
        <w:t>immigration</w:t>
      </w:r>
      <w:r w:rsidRPr="001C2B11">
        <w:rPr>
          <w:rFonts w:asciiTheme="majorHAnsi" w:hAnsiTheme="majorHAnsi"/>
        </w:rPr>
        <w:t xml:space="preserve">. </w:t>
      </w:r>
      <w:r w:rsidRPr="001C2B11">
        <w:rPr>
          <w:rStyle w:val="highlight2"/>
          <w:rFonts w:asciiTheme="majorHAnsi" w:hAnsiTheme="majorHAnsi"/>
        </w:rPr>
        <w:t>To</w:t>
      </w:r>
      <w:r w:rsidRPr="001C2B11">
        <w:rPr>
          <w:rFonts w:asciiTheme="majorHAnsi" w:hAnsiTheme="majorHAnsi"/>
        </w:rPr>
        <w:t xml:space="preserve"> really </w:t>
      </w:r>
      <w:r w:rsidRPr="001C2B11">
        <w:rPr>
          <w:rStyle w:val="highlight2"/>
          <w:rFonts w:asciiTheme="majorHAnsi" w:hAnsiTheme="majorHAnsi"/>
        </w:rPr>
        <w:t xml:space="preserve">overcome Mexico's security challenges, the United States must move beyond a short-term threat-based mentality to one that considers all these elements in the strategic relationship with its southern neighbor. </w:t>
      </w:r>
      <w:r w:rsidRPr="001C2B11">
        <w:rPr>
          <w:rFonts w:asciiTheme="majorHAnsi" w:hAnsiTheme="majorHAnsi"/>
        </w:rPr>
        <w:t xml:space="preserve">The foremost challenge in Mexico today, at least according to most Mexicans, is in fact the growing economic crisis. Even during Mexico's protectionist days, its fortunes rose and fell along with those of its northern neighbor. Today, the economies and general well-being of Mexico and the United States are even more linked. Some 80 percent of Mexico's exports--well </w:t>
      </w:r>
      <w:r w:rsidRPr="001C2B11">
        <w:rPr>
          <w:rFonts w:asciiTheme="majorHAnsi" w:hAnsiTheme="majorHAnsi"/>
        </w:rPr>
        <w:lastRenderedPageBreak/>
        <w:t xml:space="preserve">over $200 billion worth--go to the United States. Mexico's tourism industry--which brings in $11 billion annually--depends on 15 million American vacationers each year. </w:t>
      </w:r>
      <w:r w:rsidRPr="001C2B11">
        <w:rPr>
          <w:rStyle w:val="highlight2"/>
          <w:rFonts w:asciiTheme="majorHAnsi" w:hAnsiTheme="majorHAnsi"/>
        </w:rPr>
        <w:t>The</w:t>
      </w:r>
      <w:r w:rsidRPr="001C2B11">
        <w:rPr>
          <w:rFonts w:asciiTheme="majorHAnsi" w:hAnsiTheme="majorHAnsi"/>
        </w:rPr>
        <w:t xml:space="preserve"> large Mexican and</w:t>
      </w:r>
      <w:r w:rsidRPr="001C2B11">
        <w:rPr>
          <w:rStyle w:val="highlight2"/>
          <w:rFonts w:asciiTheme="majorHAnsi" w:hAnsiTheme="majorHAnsi"/>
        </w:rPr>
        <w:t xml:space="preserve"> Mexican</w:t>
      </w:r>
      <w:r w:rsidRPr="001C2B11">
        <w:rPr>
          <w:rFonts w:asciiTheme="majorHAnsi" w:hAnsiTheme="majorHAnsi"/>
        </w:rPr>
        <w:t xml:space="preserve"> American </w:t>
      </w:r>
      <w:r w:rsidRPr="001C2B11">
        <w:rPr>
          <w:rStyle w:val="highlight2"/>
          <w:rFonts w:asciiTheme="majorHAnsi" w:hAnsiTheme="majorHAnsi"/>
        </w:rPr>
        <w:t>populations living in the United States</w:t>
      </w:r>
      <w:r w:rsidRPr="001C2B11">
        <w:rPr>
          <w:rFonts w:asciiTheme="majorHAnsi" w:hAnsiTheme="majorHAnsi"/>
        </w:rPr>
        <w:t>--estimated at 12 million and 28 million, respectively-- t</w:t>
      </w:r>
      <w:r w:rsidRPr="001C2B11">
        <w:rPr>
          <w:rStyle w:val="highlight2"/>
          <w:rFonts w:asciiTheme="majorHAnsi" w:hAnsiTheme="majorHAnsi"/>
        </w:rPr>
        <w:t>ransfer</w:t>
      </w:r>
      <w:r w:rsidRPr="001C2B11">
        <w:rPr>
          <w:rFonts w:asciiTheme="majorHAnsi" w:hAnsiTheme="majorHAnsi"/>
        </w:rPr>
        <w:t xml:space="preserve"> nearly </w:t>
      </w:r>
      <w:r w:rsidRPr="001C2B11">
        <w:rPr>
          <w:rStyle w:val="highlight2"/>
          <w:rFonts w:asciiTheme="majorHAnsi" w:hAnsiTheme="majorHAnsi"/>
        </w:rPr>
        <w:t xml:space="preserve">$25 billion a year </w:t>
      </w:r>
      <w:r w:rsidRPr="001C2B11">
        <w:rPr>
          <w:rStyle w:val="highlight2"/>
          <w:rFonts w:asciiTheme="majorHAnsi" w:hAnsiTheme="majorHAnsi"/>
          <w:b w:val="0"/>
        </w:rPr>
        <w:t>to</w:t>
      </w:r>
      <w:r w:rsidRPr="001C2B11">
        <w:rPr>
          <w:rFonts w:asciiTheme="majorHAnsi" w:hAnsiTheme="majorHAnsi"/>
        </w:rPr>
        <w:t xml:space="preserve"> family and friends in Mexico. This relationship runs the other way as well. After Canada, </w:t>
      </w:r>
      <w:r w:rsidRPr="001C2B11">
        <w:rPr>
          <w:rStyle w:val="highlight2"/>
          <w:rFonts w:asciiTheme="majorHAnsi" w:hAnsiTheme="majorHAnsi"/>
        </w:rPr>
        <w:t>Mexico is the second most important destination for U.S. exports,</w:t>
      </w:r>
      <w:r w:rsidRPr="001C2B11">
        <w:rPr>
          <w:rFonts w:asciiTheme="majorHAnsi" w:hAnsiTheme="majorHAnsi"/>
        </w:rPr>
        <w:t xml:space="preserve"> receiving one-ninth of U.S. goods sent abroad. </w:t>
      </w:r>
      <w:r w:rsidRPr="001C2B11">
        <w:rPr>
          <w:rStyle w:val="highlight2"/>
          <w:rFonts w:asciiTheme="majorHAnsi" w:hAnsiTheme="majorHAnsi"/>
        </w:rPr>
        <w:t>It is either the primary or the secondary destination for exports from 22</w:t>
      </w:r>
      <w:r w:rsidRPr="001C2B11">
        <w:rPr>
          <w:rFonts w:asciiTheme="majorHAnsi" w:hAnsiTheme="majorHAnsi"/>
        </w:rPr>
        <w:t xml:space="preserve"> of the 50 U.S. </w:t>
      </w:r>
      <w:r w:rsidRPr="001C2B11">
        <w:rPr>
          <w:rStyle w:val="highlight2"/>
          <w:rFonts w:asciiTheme="majorHAnsi" w:hAnsiTheme="majorHAnsi"/>
        </w:rPr>
        <w:t>states.</w:t>
      </w:r>
      <w:r w:rsidRPr="001C2B11">
        <w:rPr>
          <w:rFonts w:asciiTheme="majorHAnsi" w:hAnsiTheme="majorHAnsi"/>
        </w:rPr>
        <w:t xml:space="preserve"> Hundreds of thousands--if not</w:t>
      </w:r>
      <w:r w:rsidRPr="001C2B11">
        <w:rPr>
          <w:rStyle w:val="highlight2"/>
          <w:rFonts w:asciiTheme="majorHAnsi" w:hAnsiTheme="majorHAnsi"/>
        </w:rPr>
        <w:t xml:space="preserve"> millions--of American jobs depend on</w:t>
      </w:r>
      <w:r w:rsidRPr="001C2B11">
        <w:rPr>
          <w:rFonts w:asciiTheme="majorHAnsi" w:hAnsiTheme="majorHAnsi"/>
        </w:rPr>
        <w:t xml:space="preserve"> consumers and industries in </w:t>
      </w:r>
      <w:r w:rsidRPr="001C2B11">
        <w:rPr>
          <w:rStyle w:val="highlight2"/>
          <w:rFonts w:asciiTheme="majorHAnsi" w:hAnsiTheme="majorHAnsi"/>
        </w:rPr>
        <w:t>Mexico.</w:t>
      </w:r>
      <w:r w:rsidRPr="001C2B11">
        <w:rPr>
          <w:rFonts w:asciiTheme="majorHAnsi" w:hAnsiTheme="majorHAnsi"/>
        </w:rPr>
        <w:t xml:space="preserve"> And increasingly, U.S. citizens depend on Mexico for even more, as over one million individual Americans--from young professionals to adventurous snowbirds-- now live there. The U.S. recession is hitting Mexico's economy exceptionally hard. In January, Mexico's GDP shrank by nearly ten percent year on year as manufacturing tumbled. In March, the peso skidded to a 16-year low against the dollar. The government now predicts a three-and-a-half percent decline in GDP for 2009, and many private economists are bracing for an even greater fall. Policymakers are beginning to worry about rising unemployment, poverty, and even social unrest. Some ten million Mexicans still live on just $2 a day, and economists predict that the downturn will push more Mexicans into poverty. Nowhere else are the asymmetries between two such interlinked neighbors so severe. In its own self-interest, the United States should work with Mexico on a new economic development strategy. The United States can start by lessening the barriers to trade with Mexico. This will require resolving the current trucking dispute (fulfilling U.S. obligations under the North American Free Trade Agreement [NAFTA] by allowing Mexican trucks to operate on both sides of the border) and avoiding protectionist measures, such as the recent "Buy American" provision in the stimulus package. It will also require investing in the border itself. Nearly one million people and $1 billion in trade cross the border every day, overwhelming the existing infrastructure and border personnel and leading to long and unpredictable border delays, which limit Mexico's competitiveness. The U.S. Department of Transportation currently estimates that $11 billion more will need to be spent on the U.S. side of the border to catch up with the growing traffic. The United States should also help create opportunities within Mexico. This means expanding development assistance, rather than just security assistance. At less than $5 million for 2009, current U.S. development aid to Mexico is paltry. Increased assistance should focus on supporting Mexico's efforts to expand its education and infrastructure programs and encourage local entrepreneurship and job creation. </w:t>
      </w:r>
      <w:r w:rsidRPr="001C2B11">
        <w:rPr>
          <w:rStyle w:val="box"/>
          <w:rFonts w:asciiTheme="majorHAnsi" w:hAnsiTheme="majorHAnsi"/>
        </w:rPr>
        <w:t>Intertwined with</w:t>
      </w:r>
      <w:r w:rsidRPr="001C2B11">
        <w:rPr>
          <w:rFonts w:asciiTheme="majorHAnsi" w:hAnsiTheme="majorHAnsi"/>
        </w:rPr>
        <w:t xml:space="preserve"> both the </w:t>
      </w:r>
      <w:r w:rsidRPr="001C2B11">
        <w:rPr>
          <w:rStyle w:val="box"/>
          <w:rFonts w:asciiTheme="majorHAnsi" w:hAnsiTheme="majorHAnsi"/>
        </w:rPr>
        <w:t>economy and security is immigration</w:t>
      </w:r>
      <w:r w:rsidRPr="001C2B11">
        <w:rPr>
          <w:rStyle w:val="highlight2"/>
          <w:rFonts w:asciiTheme="majorHAnsi" w:hAnsiTheme="majorHAnsi"/>
        </w:rPr>
        <w:t>. Economic opportunities in the United States, and their absence at home, draw millions of Mexicans north. Subsequent remittances provide a lifeline for millions of Mexican households</w:t>
      </w:r>
      <w:r w:rsidRPr="001C2B11">
        <w:rPr>
          <w:rFonts w:asciiTheme="majorHAnsi" w:hAnsiTheme="majorHAnsi"/>
        </w:rPr>
        <w:t xml:space="preserve"> and have brought many families out of poverty and into the bottom rungs of Mexico's middle class. At the same time, immigration to the United States pulls away many of Mexico's best and brightest, limiting the spillover benefits of their work on the larger economy and society. Most studies show that immigration provides net benefits to the United States, including providing flexible workers to labor-scarce economic sectors, lowering the prices of domestically produced labor-intensive goods and services, and contributing to entitlement programs such as Social Security. The illegality of these human flows, however, has its costs. It depresses local wages and puts pressure on local health and education services, and it can undermine labor rights. In terms of security, the presence of millions of unauthorized workers in the United States gives unsavory elements a place to hide among a larger population forced to live underground. Illicit profits can be hidden in the flow of honestly earned money going back to Mexico, complicating efforts against money laundering. The United States views immigration as a domestic concern, but when it comes to Mexico, this perspective is both inaccurate and counterproductive. During her April 2009 visit to Mexico, Janet </w:t>
      </w:r>
      <w:r w:rsidRPr="001C2B11">
        <w:rPr>
          <w:rStyle w:val="highlight2"/>
          <w:rFonts w:asciiTheme="majorHAnsi" w:hAnsiTheme="majorHAnsi"/>
        </w:rPr>
        <w:t>Napolitano</w:t>
      </w:r>
      <w:r w:rsidRPr="001C2B11">
        <w:rPr>
          <w:rFonts w:asciiTheme="majorHAnsi" w:hAnsiTheme="majorHAnsi"/>
        </w:rPr>
        <w:t xml:space="preserve">, the U.S. secretary of homeland security, </w:t>
      </w:r>
      <w:r w:rsidRPr="001C2B11">
        <w:rPr>
          <w:rStyle w:val="highlight2"/>
          <w:rFonts w:asciiTheme="majorHAnsi" w:hAnsiTheme="majorHAnsi"/>
        </w:rPr>
        <w:t>announced</w:t>
      </w:r>
      <w:r w:rsidRPr="001C2B11">
        <w:rPr>
          <w:rFonts w:asciiTheme="majorHAnsi" w:hAnsiTheme="majorHAnsi"/>
        </w:rPr>
        <w:t xml:space="preserve">, with Patricia Espinosa, the Mexican foreign secretary, </w:t>
      </w:r>
      <w:r w:rsidRPr="001C2B11">
        <w:rPr>
          <w:rStyle w:val="highlight2"/>
          <w:rFonts w:asciiTheme="majorHAnsi" w:hAnsiTheme="majorHAnsi"/>
        </w:rPr>
        <w:t>a new high-level joint working group to make immigration safer and more orderly</w:t>
      </w:r>
      <w:r w:rsidRPr="001C2B11">
        <w:rPr>
          <w:rFonts w:asciiTheme="majorHAnsi" w:hAnsiTheme="majorHAnsi"/>
        </w:rPr>
        <w:t>. This is a step toward greater consultation and cooperation</w:t>
      </w:r>
      <w:r w:rsidRPr="001C2B11">
        <w:rPr>
          <w:rStyle w:val="highlight2"/>
          <w:rFonts w:asciiTheme="majorHAnsi" w:hAnsiTheme="majorHAnsi"/>
        </w:rPr>
        <w:t>. Still</w:t>
      </w:r>
      <w:r w:rsidRPr="001C2B11">
        <w:rPr>
          <w:rFonts w:asciiTheme="majorHAnsi" w:hAnsiTheme="majorHAnsi"/>
        </w:rPr>
        <w:t xml:space="preserve">, fundamental and comprehensive immigration </w:t>
      </w:r>
      <w:r w:rsidRPr="001C2B11">
        <w:rPr>
          <w:rStyle w:val="highlight2"/>
          <w:rFonts w:asciiTheme="majorHAnsi" w:hAnsiTheme="majorHAnsi"/>
        </w:rPr>
        <w:t>reform</w:t>
      </w:r>
      <w:r w:rsidRPr="001C2B11">
        <w:rPr>
          <w:rFonts w:asciiTheme="majorHAnsi" w:hAnsiTheme="majorHAnsi"/>
        </w:rPr>
        <w:t xml:space="preserve"> in the United States </w:t>
      </w:r>
      <w:r w:rsidRPr="001C2B11">
        <w:rPr>
          <w:rStyle w:val="highlight2"/>
          <w:rFonts w:asciiTheme="majorHAnsi" w:hAnsiTheme="majorHAnsi"/>
        </w:rPr>
        <w:t>is necessary to address the economic and security concerns on both sides of the border</w:t>
      </w:r>
      <w:r w:rsidRPr="001C2B11">
        <w:rPr>
          <w:rFonts w:asciiTheme="majorHAnsi" w:hAnsiTheme="majorHAnsi"/>
        </w:rPr>
        <w:t xml:space="preserve">. New </w:t>
      </w:r>
      <w:r w:rsidRPr="001C2B11">
        <w:rPr>
          <w:rStyle w:val="highlight2"/>
          <w:rFonts w:asciiTheme="majorHAnsi" w:hAnsiTheme="majorHAnsi"/>
        </w:rPr>
        <w:t>policies should be designed</w:t>
      </w:r>
      <w:r w:rsidRPr="001C2B11">
        <w:rPr>
          <w:rFonts w:asciiTheme="majorHAnsi" w:hAnsiTheme="majorHAnsi"/>
        </w:rPr>
        <w:t xml:space="preserve"> not only </w:t>
      </w:r>
      <w:r w:rsidRPr="001C2B11">
        <w:rPr>
          <w:rStyle w:val="highlight2"/>
          <w:rFonts w:asciiTheme="majorHAnsi" w:hAnsiTheme="majorHAnsi"/>
        </w:rPr>
        <w:t>to</w:t>
      </w:r>
      <w:r w:rsidRPr="001C2B11">
        <w:rPr>
          <w:rFonts w:asciiTheme="majorHAnsi" w:hAnsiTheme="majorHAnsi"/>
        </w:rPr>
        <w:t xml:space="preserve"> improve border security and management. They should also </w:t>
      </w:r>
      <w:r w:rsidRPr="001C2B11">
        <w:rPr>
          <w:rStyle w:val="highlight2"/>
          <w:rFonts w:asciiTheme="majorHAnsi" w:hAnsiTheme="majorHAnsi"/>
        </w:rPr>
        <w:t>regularize the status of the unauthorized work force already in the United States,</w:t>
      </w:r>
      <w:r w:rsidRPr="001C2B11">
        <w:rPr>
          <w:rFonts w:asciiTheme="majorHAnsi" w:hAnsiTheme="majorHAnsi"/>
        </w:rPr>
        <w:t xml:space="preserve"> ensure employer verification and responsibility, </w:t>
      </w:r>
      <w:r w:rsidRPr="001C2B11">
        <w:rPr>
          <w:rStyle w:val="highlight2"/>
          <w:rFonts w:asciiTheme="majorHAnsi" w:hAnsiTheme="majorHAnsi"/>
        </w:rPr>
        <w:t>and create an expanded flexible worker program</w:t>
      </w:r>
      <w:r w:rsidRPr="001C2B11">
        <w:rPr>
          <w:rFonts w:asciiTheme="majorHAnsi" w:hAnsiTheme="majorHAnsi"/>
        </w:rPr>
        <w:t xml:space="preserve"> to meet changing U.S. economic demands. Finally, </w:t>
      </w:r>
      <w:r w:rsidRPr="001C2B11">
        <w:rPr>
          <w:rStyle w:val="highlight2"/>
          <w:rFonts w:asciiTheme="majorHAnsi" w:hAnsiTheme="majorHAnsi"/>
        </w:rPr>
        <w:t>U.S. policy toward Mexico must become more coherent</w:t>
      </w:r>
      <w:r w:rsidRPr="001C2B11">
        <w:rPr>
          <w:rFonts w:asciiTheme="majorHAnsi" w:hAnsiTheme="majorHAnsi"/>
        </w:rPr>
        <w:t xml:space="preserve">. The U.S. diplomatic presence in Mexico--which includes an embassy, nine consulates, and 14 consular agencies--is one of the largest diplomatic missions in the world. It houses representatives from not only enforcement and investigative agencies, such as the ATF, the Drug Enforcement Administration, and the Department of Homeland Security, but also 37 additional agencies and departments, ranging from the Department of Agriculture to the U.S. Agency for International Development. </w:t>
      </w:r>
      <w:r w:rsidRPr="001C2B11">
        <w:rPr>
          <w:rStyle w:val="highlight2"/>
          <w:rFonts w:asciiTheme="majorHAnsi" w:hAnsiTheme="majorHAnsi"/>
        </w:rPr>
        <w:t xml:space="preserve">Disorganization has led to a lack of policy coherence, as no organization is able or willing to take the lead in guiding the overall bilateral relationship. </w:t>
      </w:r>
      <w:r w:rsidRPr="001C2B11">
        <w:rPr>
          <w:rFonts w:asciiTheme="majorHAnsi" w:hAnsiTheme="majorHAnsi"/>
        </w:rPr>
        <w:t>Washington needs to strengthen coordination among the agencies, bringing together the multiple interests and agendas they represent into a more coherent strategy.</w:t>
      </w:r>
    </w:p>
    <w:p w14:paraId="0D04D41E" w14:textId="77777777" w:rsidR="00306496" w:rsidRPr="001C2B11" w:rsidRDefault="00306496" w:rsidP="00F551DF">
      <w:pPr>
        <w:pStyle w:val="evidencetext"/>
        <w:tabs>
          <w:tab w:val="left" w:pos="8640"/>
        </w:tabs>
        <w:ind w:left="0" w:right="-720"/>
        <w:rPr>
          <w:rFonts w:asciiTheme="majorHAnsi" w:hAnsiTheme="majorHAnsi"/>
        </w:rPr>
      </w:pPr>
    </w:p>
    <w:p w14:paraId="0D4A3627" w14:textId="4B36070A" w:rsidR="00306496" w:rsidRPr="001C2B11" w:rsidRDefault="00306496" w:rsidP="00306496">
      <w:pPr>
        <w:pStyle w:val="Heading3"/>
      </w:pPr>
      <w:r w:rsidRPr="001C2B11">
        <w:lastRenderedPageBreak/>
        <w:t>A2: Ag Advantage</w:t>
      </w:r>
    </w:p>
    <w:p w14:paraId="72B8E6DE" w14:textId="77777777" w:rsidR="00306496" w:rsidRPr="001C2B11" w:rsidRDefault="00306496" w:rsidP="00306496">
      <w:pPr>
        <w:pStyle w:val="Heading4"/>
      </w:pPr>
      <w:r w:rsidRPr="001C2B11">
        <w:t>Plan won’t solve the agriculture industry</w:t>
      </w:r>
    </w:p>
    <w:p w14:paraId="3A7DC37E" w14:textId="77777777" w:rsidR="00306496" w:rsidRPr="001C2B11" w:rsidRDefault="00306496" w:rsidP="00306496">
      <w:pPr>
        <w:rPr>
          <w:rFonts w:asciiTheme="majorHAnsi" w:hAnsiTheme="majorHAnsi"/>
        </w:rPr>
      </w:pPr>
      <w:r w:rsidRPr="001C2B11">
        <w:rPr>
          <w:rFonts w:asciiTheme="majorHAnsi" w:hAnsiTheme="majorHAnsi"/>
        </w:rPr>
        <w:t xml:space="preserve">Kirk </w:t>
      </w:r>
      <w:proofErr w:type="spellStart"/>
      <w:r w:rsidRPr="001C2B11">
        <w:rPr>
          <w:rStyle w:val="StyleStyleBold12pt"/>
          <w:rFonts w:asciiTheme="majorHAnsi" w:hAnsiTheme="majorHAnsi"/>
        </w:rPr>
        <w:t>Siegler</w:t>
      </w:r>
      <w:proofErr w:type="spellEnd"/>
      <w:r w:rsidRPr="001C2B11">
        <w:rPr>
          <w:rFonts w:asciiTheme="majorHAnsi" w:hAnsiTheme="majorHAnsi"/>
        </w:rPr>
        <w:t xml:space="preserve"> (reports for NPR) “Why An Immigration Deal Won't Solve The Farmworker Shortage” April 30, 20</w:t>
      </w:r>
      <w:r w:rsidRPr="001C2B11">
        <w:rPr>
          <w:rStyle w:val="StyleStyleBold12pt"/>
          <w:rFonts w:asciiTheme="majorHAnsi" w:hAnsiTheme="majorHAnsi"/>
        </w:rPr>
        <w:t xml:space="preserve">13 </w:t>
      </w:r>
      <w:r w:rsidRPr="001C2B11">
        <w:rPr>
          <w:rStyle w:val="StyleStyleBold12pt"/>
          <w:rFonts w:asciiTheme="majorHAnsi" w:hAnsiTheme="majorHAnsi"/>
          <w:b w:val="0"/>
          <w:sz w:val="22"/>
        </w:rPr>
        <w:t>http://www.npr.org/blogs/thesalt/2013/04/30/180053057/why-an-immigration-deal-wont-solve-the-farmworker-shortage</w:t>
      </w:r>
    </w:p>
    <w:p w14:paraId="017B4414" w14:textId="19EC9ED4" w:rsidR="00306496" w:rsidRPr="001C2B11" w:rsidRDefault="00306496" w:rsidP="00306496">
      <w:pPr>
        <w:rPr>
          <w:rFonts w:asciiTheme="majorHAnsi" w:hAnsiTheme="majorHAnsi"/>
        </w:rPr>
      </w:pPr>
      <w:r w:rsidRPr="001C2B11">
        <w:rPr>
          <w:rFonts w:asciiTheme="majorHAnsi" w:hAnsiTheme="majorHAnsi"/>
        </w:rPr>
        <w:t>Since the late 1990s</w:t>
      </w:r>
      <w:r w:rsidRPr="001C2B11">
        <w:rPr>
          <w:rStyle w:val="StyleBoldUnderline"/>
          <w:rFonts w:asciiTheme="majorHAnsi" w:hAnsiTheme="majorHAnsi"/>
        </w:rPr>
        <w:t>, there has been a slow but steady decline in the number of rural Mexicans migrating north.</w:t>
      </w:r>
      <w:r w:rsidRPr="001C2B11">
        <w:rPr>
          <w:rFonts w:asciiTheme="majorHAnsi" w:hAnsiTheme="majorHAnsi"/>
        </w:rPr>
        <w:t xml:space="preserve"> Agriculture economist Ed Taylor at the University of California, Davis, says </w:t>
      </w:r>
      <w:r w:rsidRPr="001C2B11">
        <w:rPr>
          <w:rStyle w:val="StyleBoldUnderline"/>
          <w:rFonts w:asciiTheme="majorHAnsi" w:hAnsiTheme="majorHAnsi"/>
        </w:rPr>
        <w:t>that decline has little to do with U.S. immigration policy</w:t>
      </w:r>
      <w:r w:rsidRPr="001C2B11">
        <w:rPr>
          <w:rFonts w:asciiTheme="majorHAnsi" w:hAnsiTheme="majorHAnsi"/>
        </w:rPr>
        <w:t>.</w:t>
      </w:r>
      <w:r w:rsidRPr="001C2B11">
        <w:rPr>
          <w:rFonts w:asciiTheme="majorHAnsi" w:hAnsiTheme="majorHAnsi"/>
          <w:sz w:val="12"/>
        </w:rPr>
        <w:t xml:space="preserve">¶ </w:t>
      </w:r>
      <w:r w:rsidRPr="001C2B11">
        <w:rPr>
          <w:rFonts w:asciiTheme="majorHAnsi" w:hAnsiTheme="majorHAnsi"/>
        </w:rPr>
        <w:t xml:space="preserve">Taylor's research suggests that </w:t>
      </w:r>
      <w:r w:rsidRPr="001C2B11">
        <w:rPr>
          <w:rStyle w:val="StyleBoldUnderline"/>
          <w:rFonts w:asciiTheme="majorHAnsi" w:hAnsiTheme="majorHAnsi"/>
        </w:rPr>
        <w:t>declining birth rates in rural Mexico, where the economy has also improved in recent years, is the reason why fewer migrants are coming to the U.S. And since farms in Mexico have also expanded to meet the year-round produce demands north of the border, why risk going north</w:t>
      </w:r>
      <w:proofErr w:type="gramStart"/>
      <w:r w:rsidRPr="001C2B11">
        <w:rPr>
          <w:rFonts w:asciiTheme="majorHAnsi" w:hAnsiTheme="majorHAnsi"/>
        </w:rPr>
        <w:t>?</w:t>
      </w:r>
      <w:r w:rsidRPr="001C2B11">
        <w:rPr>
          <w:rFonts w:asciiTheme="majorHAnsi" w:hAnsiTheme="majorHAnsi"/>
          <w:sz w:val="12"/>
        </w:rPr>
        <w:t>¶</w:t>
      </w:r>
      <w:proofErr w:type="gramEnd"/>
      <w:r w:rsidRPr="001C2B11">
        <w:rPr>
          <w:rFonts w:asciiTheme="majorHAnsi" w:hAnsiTheme="majorHAnsi"/>
          <w:sz w:val="12"/>
        </w:rPr>
        <w:t xml:space="preserve"> </w:t>
      </w:r>
      <w:r w:rsidRPr="001C2B11">
        <w:rPr>
          <w:rFonts w:asciiTheme="majorHAnsi" w:hAnsiTheme="majorHAnsi"/>
        </w:rPr>
        <w:t>"Many [American] farmers also have this sense that, if Washington can just get its house in order and pass immigration reform, their problems will be over, and that isn't what our research is showing," Taylor says</w:t>
      </w:r>
      <w:r w:rsidRPr="001C2B11">
        <w:rPr>
          <w:rStyle w:val="StyleBoldUnderline"/>
          <w:rFonts w:asciiTheme="majorHAnsi" w:hAnsiTheme="majorHAnsi"/>
        </w:rPr>
        <w:t>.¶ Farms here are going to have to learn how to do more with less immigrant labor</w:t>
      </w:r>
      <w:r w:rsidRPr="001C2B11">
        <w:rPr>
          <w:rFonts w:asciiTheme="majorHAnsi" w:hAnsiTheme="majorHAnsi"/>
        </w:rPr>
        <w:t>, Taylor says. That means switching to less labor-intensive crops, or mechanization.</w:t>
      </w:r>
      <w:r w:rsidRPr="001C2B11">
        <w:rPr>
          <w:rFonts w:asciiTheme="majorHAnsi" w:hAnsiTheme="majorHAnsi"/>
          <w:sz w:val="12"/>
        </w:rPr>
        <w:t xml:space="preserve">¶ </w:t>
      </w:r>
      <w:r w:rsidRPr="001C2B11">
        <w:rPr>
          <w:rFonts w:asciiTheme="majorHAnsi" w:hAnsiTheme="majorHAnsi"/>
        </w:rPr>
        <w:t xml:space="preserve">In the Salinas Valley town of Gonzales, Frank </w:t>
      </w:r>
      <w:proofErr w:type="spellStart"/>
      <w:r w:rsidRPr="001C2B11">
        <w:rPr>
          <w:rFonts w:asciiTheme="majorHAnsi" w:hAnsiTheme="majorHAnsi"/>
        </w:rPr>
        <w:t>Maconachy</w:t>
      </w:r>
      <w:proofErr w:type="spellEnd"/>
      <w:r w:rsidRPr="001C2B11">
        <w:rPr>
          <w:rFonts w:asciiTheme="majorHAnsi" w:hAnsiTheme="majorHAnsi"/>
        </w:rPr>
        <w:t xml:space="preserve"> with the company Ramsay Highlander may have an answer for farmers worried about big labor shortages.</w:t>
      </w:r>
      <w:r w:rsidRPr="001C2B11">
        <w:rPr>
          <w:rFonts w:asciiTheme="majorHAnsi" w:hAnsiTheme="majorHAnsi"/>
          <w:sz w:val="12"/>
        </w:rPr>
        <w:t xml:space="preserve">¶ </w:t>
      </w:r>
      <w:r w:rsidRPr="001C2B11">
        <w:rPr>
          <w:rFonts w:asciiTheme="majorHAnsi" w:hAnsiTheme="majorHAnsi"/>
        </w:rPr>
        <w:t>"The labor resource is dwindling, so we needed to develop a machine that could mechanically cut ... efficiently, effectively, safely and get the crop to market competitively," he says.</w:t>
      </w:r>
    </w:p>
    <w:p w14:paraId="70EF5282" w14:textId="77777777" w:rsidR="00306496" w:rsidRPr="001C2B11" w:rsidRDefault="00306496" w:rsidP="00306496">
      <w:pPr>
        <w:pStyle w:val="Heading4"/>
      </w:pPr>
      <w:r w:rsidRPr="001C2B11">
        <w:t>Legal immigration destroys the economy</w:t>
      </w:r>
    </w:p>
    <w:p w14:paraId="283D3B9E" w14:textId="77777777" w:rsidR="00306496" w:rsidRPr="001C2B11" w:rsidRDefault="00306496" w:rsidP="00306496">
      <w:pPr>
        <w:rPr>
          <w:rFonts w:asciiTheme="majorHAnsi" w:hAnsiTheme="majorHAnsi"/>
        </w:rPr>
      </w:pPr>
      <w:r w:rsidRPr="001C2B11">
        <w:rPr>
          <w:rFonts w:asciiTheme="majorHAnsi" w:hAnsiTheme="majorHAnsi"/>
        </w:rPr>
        <w:t xml:space="preserve">Kelley </w:t>
      </w:r>
      <w:r w:rsidRPr="001C2B11">
        <w:rPr>
          <w:rStyle w:val="StyleStyleBold12pt"/>
          <w:rFonts w:asciiTheme="majorHAnsi" w:hAnsiTheme="majorHAnsi"/>
        </w:rPr>
        <w:t>Vlahos</w:t>
      </w:r>
      <w:r w:rsidRPr="001C2B11">
        <w:rPr>
          <w:rFonts w:asciiTheme="majorHAnsi" w:hAnsiTheme="majorHAnsi"/>
        </w:rPr>
        <w:t>, Fox News, “Report Warns Easing Immigrants' Path to Citizenship Will Further Harm Economy” May 31, 20</w:t>
      </w:r>
      <w:r w:rsidRPr="001C2B11">
        <w:rPr>
          <w:rStyle w:val="StyleStyleBold12pt"/>
          <w:rFonts w:asciiTheme="majorHAnsi" w:hAnsiTheme="majorHAnsi"/>
        </w:rPr>
        <w:t>11</w:t>
      </w:r>
      <w:r w:rsidRPr="001C2B11">
        <w:rPr>
          <w:rFonts w:asciiTheme="majorHAnsi" w:hAnsiTheme="majorHAnsi"/>
        </w:rPr>
        <w:t xml:space="preserve"> http://www.foxnews.com/us/2011/05/31/report-warns-easing-immigrants-path-citizenship-harm-economy/</w:t>
      </w:r>
    </w:p>
    <w:p w14:paraId="4459FC6F" w14:textId="30F6C2A6" w:rsidR="00306496" w:rsidRDefault="00306496" w:rsidP="00306496">
      <w:pPr>
        <w:rPr>
          <w:rFonts w:asciiTheme="majorHAnsi" w:hAnsiTheme="majorHAnsi"/>
        </w:rPr>
      </w:pPr>
      <w:r w:rsidRPr="001C2B11">
        <w:rPr>
          <w:rFonts w:asciiTheme="majorHAnsi" w:hAnsiTheme="majorHAnsi"/>
        </w:rPr>
        <w:t xml:space="preserve">Research cited by the U.S. Chamber of Commerce says there is no correlation between immigration and high unemployment. </w:t>
      </w:r>
      <w:r w:rsidRPr="001C2B11">
        <w:rPr>
          <w:rFonts w:asciiTheme="majorHAnsi" w:hAnsiTheme="majorHAnsi"/>
          <w:sz w:val="12"/>
        </w:rPr>
        <w:t xml:space="preserve">¶ </w:t>
      </w:r>
      <w:r w:rsidRPr="001C2B11">
        <w:rPr>
          <w:rFonts w:asciiTheme="majorHAnsi" w:hAnsiTheme="majorHAnsi"/>
        </w:rPr>
        <w:t xml:space="preserve">But </w:t>
      </w:r>
      <w:r w:rsidRPr="001C2B11">
        <w:rPr>
          <w:rStyle w:val="StyleBoldUnderline"/>
          <w:rFonts w:asciiTheme="majorHAnsi" w:hAnsiTheme="majorHAnsi"/>
        </w:rPr>
        <w:t>one major critic</w:t>
      </w:r>
      <w:r w:rsidRPr="001C2B11">
        <w:rPr>
          <w:rFonts w:asciiTheme="majorHAnsi" w:hAnsiTheme="majorHAnsi"/>
        </w:rPr>
        <w:t xml:space="preserve"> disagrees and </w:t>
      </w:r>
      <w:r w:rsidRPr="001C2B11">
        <w:rPr>
          <w:rStyle w:val="StyleBoldUnderline"/>
          <w:rFonts w:asciiTheme="majorHAnsi" w:hAnsiTheme="majorHAnsi"/>
        </w:rPr>
        <w:t>says that illegal immigrants are already competing with native-born Americans for jobs, particularly low-wage, unskilled service jobs</w:t>
      </w:r>
      <w:r w:rsidRPr="001C2B11">
        <w:rPr>
          <w:rFonts w:asciiTheme="majorHAnsi" w:hAnsiTheme="majorHAnsi"/>
        </w:rPr>
        <w:t xml:space="preserve">. </w:t>
      </w:r>
      <w:r w:rsidRPr="001C2B11">
        <w:rPr>
          <w:rFonts w:asciiTheme="majorHAnsi" w:hAnsiTheme="majorHAnsi"/>
          <w:sz w:val="12"/>
        </w:rPr>
        <w:t xml:space="preserve">¶ </w:t>
      </w:r>
      <w:r w:rsidRPr="001C2B11">
        <w:rPr>
          <w:rFonts w:asciiTheme="majorHAnsi" w:hAnsiTheme="majorHAnsi"/>
        </w:rPr>
        <w:t>In</w:t>
      </w:r>
      <w:r w:rsidRPr="001C2B11">
        <w:rPr>
          <w:rStyle w:val="StyleBoldUnderline"/>
          <w:rFonts w:asciiTheme="majorHAnsi" w:hAnsiTheme="majorHAnsi"/>
        </w:rPr>
        <w:t xml:space="preserve"> a new report released today, “Immigration, Poverty and Low-Wage Earners: The Harmful Effect of Unskilled Immigrants on American Workers,” </w:t>
      </w:r>
      <w:r w:rsidRPr="001C2B11">
        <w:rPr>
          <w:rFonts w:asciiTheme="majorHAnsi" w:hAnsiTheme="majorHAnsi"/>
        </w:rPr>
        <w:t>FAIR (</w:t>
      </w:r>
      <w:r w:rsidRPr="001C2B11">
        <w:rPr>
          <w:rStyle w:val="StyleBoldUnderline"/>
          <w:rFonts w:asciiTheme="majorHAnsi" w:hAnsiTheme="majorHAnsi"/>
        </w:rPr>
        <w:t>Federation for Immigration Reform) says the president’s vision for comprehensive immigration reform would add thousands, if not millions, more unskilled workers to the labor force, which is still struggling under the recession</w:t>
      </w:r>
      <w:r w:rsidRPr="001C2B11">
        <w:rPr>
          <w:rFonts w:asciiTheme="majorHAnsi" w:hAnsiTheme="majorHAnsi"/>
        </w:rPr>
        <w:t xml:space="preserve">. </w:t>
      </w:r>
      <w:r w:rsidRPr="001C2B11">
        <w:rPr>
          <w:rFonts w:asciiTheme="majorHAnsi" w:hAnsiTheme="majorHAnsi"/>
          <w:sz w:val="12"/>
        </w:rPr>
        <w:t xml:space="preserve">¶ </w:t>
      </w:r>
      <w:r w:rsidRPr="001C2B11">
        <w:rPr>
          <w:rFonts w:asciiTheme="majorHAnsi" w:hAnsiTheme="majorHAnsi"/>
        </w:rPr>
        <w:t xml:space="preserve">FAIR finds that out </w:t>
      </w:r>
      <w:r w:rsidRPr="001C2B11">
        <w:rPr>
          <w:rStyle w:val="StyleBoldUnderline"/>
          <w:rFonts w:asciiTheme="majorHAnsi" w:hAnsiTheme="majorHAnsi"/>
        </w:rPr>
        <w:t xml:space="preserve">of 1.1 million new legal immigrants accepted annually, less than 6 percent “were admitted because they possessed skills deemed essential to the U.S. economy.” Making illegal workers legal, and opening up the process to let more immigrants into the country, would only make that worse, said Ira </w:t>
      </w:r>
      <w:proofErr w:type="spellStart"/>
      <w:r w:rsidRPr="001C2B11">
        <w:rPr>
          <w:rStyle w:val="StyleBoldUnderline"/>
          <w:rFonts w:asciiTheme="majorHAnsi" w:hAnsiTheme="majorHAnsi"/>
        </w:rPr>
        <w:t>Mehlman</w:t>
      </w:r>
      <w:proofErr w:type="spellEnd"/>
      <w:r w:rsidRPr="001C2B11">
        <w:rPr>
          <w:rStyle w:val="StyleBoldUnderline"/>
          <w:rFonts w:asciiTheme="majorHAnsi" w:hAnsiTheme="majorHAnsi"/>
        </w:rPr>
        <w:t>, FAIR’s media director</w:t>
      </w:r>
      <w:r w:rsidRPr="001C2B11">
        <w:rPr>
          <w:rFonts w:asciiTheme="majorHAnsi" w:hAnsiTheme="majorHAnsi"/>
        </w:rPr>
        <w:t xml:space="preserve">. </w:t>
      </w:r>
      <w:r w:rsidRPr="001C2B11">
        <w:rPr>
          <w:rFonts w:asciiTheme="majorHAnsi" w:hAnsiTheme="majorHAnsi"/>
          <w:sz w:val="12"/>
        </w:rPr>
        <w:t xml:space="preserve">¶ </w:t>
      </w:r>
      <w:r w:rsidRPr="001C2B11">
        <w:rPr>
          <w:rFonts w:asciiTheme="majorHAnsi" w:hAnsiTheme="majorHAnsi"/>
        </w:rPr>
        <w:t xml:space="preserve">“Here we have a policy that actually increases poverty,” </w:t>
      </w:r>
      <w:proofErr w:type="spellStart"/>
      <w:r w:rsidRPr="001C2B11">
        <w:rPr>
          <w:rFonts w:asciiTheme="majorHAnsi" w:hAnsiTheme="majorHAnsi"/>
        </w:rPr>
        <w:t>Mehlman</w:t>
      </w:r>
      <w:proofErr w:type="spellEnd"/>
      <w:r w:rsidRPr="001C2B11">
        <w:rPr>
          <w:rFonts w:asciiTheme="majorHAnsi" w:hAnsiTheme="majorHAnsi"/>
        </w:rPr>
        <w:t xml:space="preserve"> tells FoxNews.com, noting that 7.1 million Americans with a high school diploma or less are already unemployed. </w:t>
      </w:r>
      <w:r w:rsidRPr="001C2B11">
        <w:rPr>
          <w:rFonts w:asciiTheme="majorHAnsi" w:hAnsiTheme="majorHAnsi"/>
          <w:sz w:val="12"/>
        </w:rPr>
        <w:t xml:space="preserve">¶ </w:t>
      </w:r>
      <w:r w:rsidRPr="001C2B11">
        <w:rPr>
          <w:rStyle w:val="StyleBoldUnderline"/>
          <w:rFonts w:asciiTheme="majorHAnsi" w:hAnsiTheme="majorHAnsi"/>
        </w:rPr>
        <w:t>“Some family-based immigrants may be highly educated or skilled, but the vast majority of admissions are made without regard for those criteria,” charges the FAIR report</w:t>
      </w:r>
      <w:r w:rsidRPr="001C2B11">
        <w:rPr>
          <w:rFonts w:asciiTheme="majorHAnsi" w:hAnsiTheme="majorHAnsi"/>
        </w:rPr>
        <w:t xml:space="preserve">. </w:t>
      </w:r>
    </w:p>
    <w:p w14:paraId="38627BC3" w14:textId="73ED0808" w:rsidR="00EB47AF" w:rsidRDefault="00EB47AF" w:rsidP="00EB47AF">
      <w:pPr>
        <w:pStyle w:val="Heading3"/>
      </w:pPr>
      <w:r>
        <w:lastRenderedPageBreak/>
        <w:t>A2: Food Prices</w:t>
      </w:r>
    </w:p>
    <w:p w14:paraId="675A0EBE" w14:textId="77777777" w:rsidR="00EB47AF" w:rsidRPr="00D66C11" w:rsidRDefault="00EB47AF" w:rsidP="00EB47AF">
      <w:pPr>
        <w:pStyle w:val="Heading4"/>
        <w:rPr>
          <w:rFonts w:cs="Arial"/>
        </w:rPr>
      </w:pPr>
      <w:r w:rsidRPr="00D66C11">
        <w:rPr>
          <w:rFonts w:cs="Arial"/>
        </w:rPr>
        <w:t xml:space="preserve">Food prices are cyclical, </w:t>
      </w:r>
      <w:proofErr w:type="spellStart"/>
      <w:r w:rsidRPr="00D66C11">
        <w:rPr>
          <w:rFonts w:cs="Arial"/>
        </w:rPr>
        <w:t>squo</w:t>
      </w:r>
      <w:proofErr w:type="spellEnd"/>
      <w:r w:rsidRPr="00D66C11">
        <w:rPr>
          <w:rFonts w:cs="Arial"/>
        </w:rPr>
        <w:t xml:space="preserve"> solves</w:t>
      </w:r>
    </w:p>
    <w:p w14:paraId="341F01A4" w14:textId="77777777" w:rsidR="00EB47AF" w:rsidRPr="00D66C11" w:rsidRDefault="00EB47AF" w:rsidP="00EB47AF">
      <w:pPr>
        <w:pStyle w:val="CardText"/>
        <w:ind w:left="0"/>
        <w:rPr>
          <w:rFonts w:cs="Arial"/>
        </w:rPr>
      </w:pPr>
      <w:r w:rsidRPr="00D66C11">
        <w:rPr>
          <w:rFonts w:cs="Arial"/>
          <w:sz w:val="12"/>
        </w:rPr>
        <w:t xml:space="preserve">Christopher </w:t>
      </w:r>
      <w:r w:rsidRPr="00D66C11">
        <w:rPr>
          <w:rStyle w:val="citebold"/>
          <w:sz w:val="22"/>
          <w:u w:val="thick" w:color="000000"/>
        </w:rPr>
        <w:t>Hurt</w:t>
      </w:r>
      <w:r w:rsidRPr="00D66C11">
        <w:rPr>
          <w:rFonts w:cs="Arial"/>
          <w:sz w:val="12"/>
        </w:rPr>
        <w:t>, et al. agricultural economists on the faculty at Purdue University, “What’s Driving Food Prices?” Farm Foundation Issue Report, July 20</w:t>
      </w:r>
      <w:r w:rsidRPr="00D66C11">
        <w:rPr>
          <w:rStyle w:val="citebold"/>
          <w:sz w:val="22"/>
          <w:u w:val="thick" w:color="000000"/>
        </w:rPr>
        <w:t>08</w:t>
      </w:r>
      <w:r w:rsidRPr="00D66C11">
        <w:rPr>
          <w:rFonts w:cs="Arial"/>
          <w:sz w:val="12"/>
        </w:rPr>
        <w:t xml:space="preserve">, available online at: </w:t>
      </w:r>
      <w:hyperlink r:id="rId19" w:history="1">
        <w:r w:rsidRPr="00D66C11">
          <w:rPr>
            <w:rStyle w:val="reduce2"/>
          </w:rPr>
          <w:t>http://www.farmfoundation.org/news/articlefiles/404-FINAL%20WDFP%20REPORT%207-28-08.pdf</w:t>
        </w:r>
      </w:hyperlink>
    </w:p>
    <w:p w14:paraId="24102D1B" w14:textId="72E21B35" w:rsidR="00EB47AF" w:rsidRPr="00EB47AF" w:rsidRDefault="00EB47AF" w:rsidP="00EB47AF">
      <w:pPr>
        <w:pStyle w:val="evidencetext"/>
        <w:ind w:left="0"/>
        <w:rPr>
          <w:rStyle w:val="reduce2"/>
          <w:color w:val="auto"/>
          <w:sz w:val="16"/>
          <w:szCs w:val="24"/>
        </w:rPr>
      </w:pPr>
      <w:r w:rsidRPr="00D66C11">
        <w:rPr>
          <w:rFonts w:cs="Arial"/>
          <w:color w:val="auto"/>
          <w:sz w:val="12"/>
        </w:rPr>
        <w:t xml:space="preserve">While the factors are complex and some of the interactions of economic forces and policy are subtle, the global effects of rising commodity and food prices are real. Agricultural commodity price increases have a much greater impact on low-income consumers, especially in developing countries, because food is a much larger fraction of total expenditures and commodities are a larger share of their food consumption. Another side of the higher commodity price story that has gotten relatively little attention is the potentially large supply response that could result as farmers in developing countries increase production and productivity. </w:t>
      </w:r>
      <w:r w:rsidRPr="00D66C11">
        <w:rPr>
          <w:rStyle w:val="highlight2"/>
          <w:color w:val="auto"/>
        </w:rPr>
        <w:t xml:space="preserve">Higher prices could induce these farmers to purchase and use inputs such as improved seeds and fertilizer, which would lead to substantial increases in productivity and economic gains. </w:t>
      </w:r>
      <w:r w:rsidRPr="00D66C11">
        <w:rPr>
          <w:rFonts w:cs="Arial"/>
          <w:color w:val="auto"/>
          <w:sz w:val="12"/>
        </w:rPr>
        <w:t xml:space="preserve">For this to happen, governments would have to permit higher prices to be transmitted to farmers. Historically, commodity prices rise and fall. </w:t>
      </w:r>
      <w:r w:rsidRPr="00D66C11">
        <w:rPr>
          <w:rStyle w:val="highlight2"/>
          <w:color w:val="auto"/>
        </w:rPr>
        <w:t>Consumers and farmers respond and markets adjust. While the current turn in the cycle may look somewhat different than those of the past, we can be reasonably sure that supply will increase in response to higher prices while demand will diminish reducing the pressure on prices.</w:t>
      </w:r>
      <w:r w:rsidRPr="00D66C11">
        <w:rPr>
          <w:rFonts w:cs="Arial"/>
          <w:color w:val="auto"/>
          <w:sz w:val="12"/>
        </w:rPr>
        <w:t xml:space="preserve"> The challenge facing policy makers is to find policy options that deal with the short-term effects created by rising food prices without creating a new set of long-term problems.</w:t>
      </w:r>
    </w:p>
    <w:p w14:paraId="1B9F1A4F" w14:textId="77777777" w:rsidR="00EB47AF" w:rsidRPr="00D66C11" w:rsidRDefault="00EB47AF" w:rsidP="00EB47AF">
      <w:pPr>
        <w:pStyle w:val="Heading4"/>
        <w:rPr>
          <w:rFonts w:cs="Arial"/>
        </w:rPr>
      </w:pPr>
      <w:r w:rsidRPr="00D66C11">
        <w:rPr>
          <w:rFonts w:cs="Arial"/>
        </w:rPr>
        <w:t>Price volatility is inevitable- speculative investment isn’t regulated.</w:t>
      </w:r>
    </w:p>
    <w:p w14:paraId="2790AE3D" w14:textId="77777777" w:rsidR="00EB47AF" w:rsidRPr="00D66C11" w:rsidRDefault="00EB47AF" w:rsidP="00EB47AF">
      <w:pPr>
        <w:rPr>
          <w:rStyle w:val="reduce2"/>
        </w:rPr>
      </w:pPr>
      <w:r w:rsidRPr="00D66C11">
        <w:rPr>
          <w:rStyle w:val="reduce2"/>
        </w:rPr>
        <w:t>Joe L.</w:t>
      </w:r>
      <w:r w:rsidRPr="00D66C11">
        <w:t xml:space="preserve"> </w:t>
      </w:r>
      <w:r w:rsidRPr="00D66C11">
        <w:rPr>
          <w:b/>
          <w:u w:val="thick" w:color="000000"/>
        </w:rPr>
        <w:t>Outlaw</w:t>
      </w:r>
      <w:r w:rsidRPr="00D66C11">
        <w:t xml:space="preserve">, </w:t>
      </w:r>
      <w:r w:rsidRPr="00D66C11">
        <w:rPr>
          <w:rStyle w:val="reduce2"/>
        </w:rPr>
        <w:t xml:space="preserve">researcher at Texas A&amp;M University, written with David P. Anderson, Henry L. Bryant, James W. Richardson, David P. </w:t>
      </w:r>
      <w:proofErr w:type="spellStart"/>
      <w:r w:rsidRPr="00D66C11">
        <w:rPr>
          <w:rStyle w:val="reduce2"/>
        </w:rPr>
        <w:t>Ernstes</w:t>
      </w:r>
      <w:proofErr w:type="spellEnd"/>
      <w:r w:rsidRPr="00D66C11">
        <w:rPr>
          <w:rStyle w:val="reduce2"/>
        </w:rPr>
        <w:t xml:space="preserve">, J. Marc </w:t>
      </w:r>
      <w:proofErr w:type="spellStart"/>
      <w:r w:rsidRPr="00D66C11">
        <w:rPr>
          <w:rStyle w:val="reduce2"/>
        </w:rPr>
        <w:t>Raulston</w:t>
      </w:r>
      <w:proofErr w:type="spellEnd"/>
      <w:r w:rsidRPr="00D66C11">
        <w:rPr>
          <w:rStyle w:val="reduce2"/>
        </w:rPr>
        <w:t xml:space="preserve">, J. Mark Welch, George M. </w:t>
      </w:r>
      <w:proofErr w:type="spellStart"/>
      <w:r w:rsidRPr="00D66C11">
        <w:rPr>
          <w:rStyle w:val="reduce2"/>
        </w:rPr>
        <w:t>Knapek</w:t>
      </w:r>
      <w:proofErr w:type="spellEnd"/>
      <w:r w:rsidRPr="00D66C11">
        <w:rPr>
          <w:rStyle w:val="reduce2"/>
        </w:rPr>
        <w:t xml:space="preserve">, Brian K. </w:t>
      </w:r>
      <w:proofErr w:type="spellStart"/>
      <w:r w:rsidRPr="00D66C11">
        <w:rPr>
          <w:rStyle w:val="reduce2"/>
        </w:rPr>
        <w:t>Herbst</w:t>
      </w:r>
      <w:proofErr w:type="spellEnd"/>
      <w:r w:rsidRPr="00D66C11">
        <w:rPr>
          <w:rStyle w:val="reduce2"/>
        </w:rPr>
        <w:t>, and Marc S. Allison, “The Effects of Ethanol on Texas Food and Feed,” AFPC Briefing Paper 06-5, April 10,</w:t>
      </w:r>
      <w:r w:rsidRPr="00D66C11">
        <w:t xml:space="preserve"> 20</w:t>
      </w:r>
      <w:r w:rsidRPr="00D66C11">
        <w:rPr>
          <w:b/>
          <w:u w:val="thick" w:color="000000"/>
        </w:rPr>
        <w:t>08</w:t>
      </w:r>
      <w:r w:rsidRPr="00D66C11">
        <w:t xml:space="preserve">, </w:t>
      </w:r>
      <w:r w:rsidRPr="00D66C11">
        <w:rPr>
          <w:rStyle w:val="reduce2"/>
        </w:rPr>
        <w:t xml:space="preserve">available online at: </w:t>
      </w:r>
      <w:hyperlink r:id="rId20" w:history="1">
        <w:r w:rsidRPr="00D66C11">
          <w:rPr>
            <w:rStyle w:val="reduce2"/>
          </w:rPr>
          <w:t>www.afpc.tamu.edu/pubs/3/448/BP%2006-5.pdf</w:t>
        </w:r>
      </w:hyperlink>
    </w:p>
    <w:p w14:paraId="68933842" w14:textId="77777777" w:rsidR="00EB47AF" w:rsidRPr="00D66C11" w:rsidRDefault="00EB47AF" w:rsidP="00EB47AF">
      <w:pPr>
        <w:pStyle w:val="evidencetext"/>
        <w:ind w:left="0"/>
        <w:rPr>
          <w:rFonts w:cs="Arial"/>
          <w:color w:val="auto"/>
          <w:szCs w:val="20"/>
        </w:rPr>
      </w:pPr>
      <w:r w:rsidRPr="00D66C11">
        <w:rPr>
          <w:rStyle w:val="reduce2"/>
          <w:color w:val="auto"/>
        </w:rPr>
        <w:t>The increased activity in futures markets has had the unexpected consequence of reducing producer’s ability to manage price risk using futures markets. The large influx of money into the markets, typically long positions, has pushed commodities to extremely high levels. But, these funds also quickly move large amounts of money in and out of positions. This has generated much more price volatility in the futures markets. In response, the ex- changes have increased the daily move limits for most of the agricultural commodities over the last 6 months. The increased volatility has had unintended consequences. Grain elevators, large grain companies like Archer Daniels Midland, Bunge, and Cargill, large cotton merchants, and cooperatives often provide farmers the opportunity to forward contract their crops. At the time the forward contract is accepted the elevator or merchant normally takes an offsetting position in the futures market to protect their offered price and limit their risk. However, the up and down volatility in the market and expanded trading price limits mean that more margin calls occur. Small elevators and even large grain companies and cotton merchants, who are trading even larger volumes, not to mention farmers doing their own price risk management, have been unable to make the margin calls. Producers, elevators, and companies use bank financing to finance their businesses and the price risk management. As the margin calls have increased they have exhausted their ability to finance their normal hedging activities and have therefore been forced out of the market</w:t>
      </w:r>
      <w:r w:rsidRPr="00D66C11">
        <w:rPr>
          <w:rStyle w:val="highlight2"/>
          <w:color w:val="auto"/>
        </w:rPr>
        <w:t>. The end result is an inability to use the futures market to manage price risk due to the increased price volatility and a lack of financing to bridge the growing season. It is unclear, at this time, how this situation can be reversed. Futures market price volatility is unlikely to decline unless fund activity is reduced. Even without fund activity in the markets given demand and supply situations for some commodities, a measure of increased price volatility could be expected. There are no regulations anticipated, at this time, to limit participation in the markets</w:t>
      </w:r>
      <w:r w:rsidRPr="00D66C11">
        <w:rPr>
          <w:rFonts w:cs="Arial"/>
          <w:color w:val="auto"/>
          <w:sz w:val="12"/>
          <w:szCs w:val="20"/>
        </w:rPr>
        <w:t>.</w:t>
      </w:r>
    </w:p>
    <w:p w14:paraId="3532AB93" w14:textId="77777777" w:rsidR="00EB47AF" w:rsidRPr="00EB47AF" w:rsidRDefault="00EB47AF" w:rsidP="00EB47AF"/>
    <w:p w14:paraId="5BC0B195" w14:textId="77777777" w:rsidR="005C13DE" w:rsidRPr="001C2B11" w:rsidRDefault="005C13DE" w:rsidP="00F551DF">
      <w:pPr>
        <w:ind w:right="-720"/>
        <w:rPr>
          <w:rFonts w:asciiTheme="majorHAnsi" w:hAnsiTheme="majorHAnsi"/>
        </w:rPr>
      </w:pPr>
    </w:p>
    <w:p w14:paraId="0A699B44" w14:textId="77777777" w:rsidR="00AE7848" w:rsidRPr="001C2B11" w:rsidRDefault="00AE7848" w:rsidP="00F551DF">
      <w:pPr>
        <w:pStyle w:val="Heading2"/>
        <w:ind w:right="-720"/>
      </w:pPr>
      <w:r w:rsidRPr="001C2B11">
        <w:lastRenderedPageBreak/>
        <w:t>Case Turns</w:t>
      </w:r>
    </w:p>
    <w:p w14:paraId="10763608" w14:textId="77777777" w:rsidR="003449BC" w:rsidRPr="001C2B11" w:rsidRDefault="00AE7848" w:rsidP="00F551DF">
      <w:pPr>
        <w:pStyle w:val="Heading3"/>
        <w:ind w:right="-720"/>
        <w:rPr>
          <w:rStyle w:val="highlight2"/>
          <w:rFonts w:asciiTheme="majorHAnsi" w:hAnsiTheme="majorHAnsi"/>
          <w:b/>
          <w:sz w:val="32"/>
          <w:u w:val="single"/>
        </w:rPr>
      </w:pPr>
      <w:r w:rsidRPr="001C2B11">
        <w:lastRenderedPageBreak/>
        <w:t>Case Turn: U.S.-Canada Relations</w:t>
      </w:r>
    </w:p>
    <w:p w14:paraId="22037878" w14:textId="77777777" w:rsidR="003449BC" w:rsidRPr="001C2B11" w:rsidRDefault="003449BC" w:rsidP="00F551DF">
      <w:pPr>
        <w:pStyle w:val="Heading4"/>
        <w:ind w:right="-720"/>
      </w:pPr>
      <w:r w:rsidRPr="001C2B11">
        <w:t>US-Mexico relations trade off with US-Canada relations</w:t>
      </w:r>
    </w:p>
    <w:p w14:paraId="7A3169D5" w14:textId="77777777" w:rsidR="003449BC" w:rsidRPr="001C2B11" w:rsidRDefault="003449BC" w:rsidP="00F551DF">
      <w:pPr>
        <w:ind w:right="-720"/>
        <w:rPr>
          <w:rFonts w:asciiTheme="majorHAnsi" w:hAnsiTheme="majorHAnsi"/>
        </w:rPr>
      </w:pPr>
      <w:r w:rsidRPr="001C2B11">
        <w:rPr>
          <w:rFonts w:asciiTheme="majorHAnsi" w:hAnsiTheme="majorHAnsi"/>
        </w:rPr>
        <w:t xml:space="preserve">David </w:t>
      </w:r>
      <w:r w:rsidRPr="001C2B11">
        <w:rPr>
          <w:rStyle w:val="StyleStyleBold12pt"/>
          <w:rFonts w:asciiTheme="majorHAnsi" w:hAnsiTheme="majorHAnsi"/>
        </w:rPr>
        <w:t>Crane 9</w:t>
      </w:r>
      <w:r w:rsidRPr="001C2B11">
        <w:rPr>
          <w:rFonts w:asciiTheme="majorHAnsi" w:hAnsiTheme="majorHAnsi"/>
        </w:rPr>
        <w:t>, council of the Americas, “The Growing Importance of Mexico</w:t>
      </w:r>
      <w:proofErr w:type="gramStart"/>
      <w:r w:rsidRPr="001C2B11">
        <w:rPr>
          <w:rFonts w:asciiTheme="majorHAnsi" w:hAnsiTheme="majorHAnsi"/>
        </w:rPr>
        <w:t>”  http</w:t>
      </w:r>
      <w:proofErr w:type="gramEnd"/>
      <w:r w:rsidRPr="001C2B11">
        <w:rPr>
          <w:rFonts w:asciiTheme="majorHAnsi" w:hAnsiTheme="majorHAnsi"/>
        </w:rPr>
        <w:t>://coa.counciloftheamericas.org/article.php?id=1553)</w:t>
      </w:r>
    </w:p>
    <w:p w14:paraId="54B61334" w14:textId="77777777" w:rsidR="003449BC" w:rsidRPr="001C2B11" w:rsidRDefault="003449BC" w:rsidP="00F551DF">
      <w:pPr>
        <w:pStyle w:val="evidencetext"/>
        <w:ind w:left="0" w:right="-720"/>
        <w:rPr>
          <w:rStyle w:val="highlight2"/>
          <w:rFonts w:asciiTheme="majorHAnsi" w:hAnsiTheme="majorHAnsi"/>
        </w:rPr>
      </w:pPr>
      <w:r w:rsidRPr="001C2B11">
        <w:rPr>
          <w:rStyle w:val="highlight2"/>
          <w:rFonts w:asciiTheme="majorHAnsi" w:hAnsiTheme="majorHAnsi"/>
        </w:rPr>
        <w:t xml:space="preserve">Ever since Mexico </w:t>
      </w:r>
      <w:proofErr w:type="spellStart"/>
      <w:r w:rsidRPr="001C2B11">
        <w:rPr>
          <w:rStyle w:val="highlight2"/>
          <w:rFonts w:asciiTheme="majorHAnsi" w:hAnsiTheme="majorHAnsi"/>
        </w:rPr>
        <w:t>signalled</w:t>
      </w:r>
      <w:proofErr w:type="spellEnd"/>
      <w:r w:rsidRPr="001C2B11">
        <w:rPr>
          <w:rStyle w:val="highlight2"/>
          <w:rFonts w:asciiTheme="majorHAnsi" w:hAnsiTheme="majorHAnsi"/>
        </w:rPr>
        <w:t xml:space="preserve"> its desire to be a North American nation by joining </w:t>
      </w:r>
      <w:r w:rsidRPr="001C2B11">
        <w:rPr>
          <w:rFonts w:asciiTheme="majorHAnsi" w:hAnsiTheme="majorHAnsi"/>
        </w:rPr>
        <w:t xml:space="preserve">the </w:t>
      </w:r>
      <w:r w:rsidRPr="001C2B11">
        <w:rPr>
          <w:rStyle w:val="highlight2"/>
          <w:rFonts w:asciiTheme="majorHAnsi" w:hAnsiTheme="majorHAnsi"/>
        </w:rPr>
        <w:t xml:space="preserve">North American Free Trade Agreement </w:t>
      </w:r>
      <w:r w:rsidRPr="001C2B11">
        <w:rPr>
          <w:rFonts w:asciiTheme="majorHAnsi" w:hAnsiTheme="majorHAnsi"/>
        </w:rPr>
        <w:t xml:space="preserve">in 1994, </w:t>
      </w:r>
      <w:r w:rsidRPr="001C2B11">
        <w:rPr>
          <w:rStyle w:val="highlight2"/>
          <w:rFonts w:asciiTheme="majorHAnsi" w:hAnsiTheme="majorHAnsi"/>
        </w:rPr>
        <w:t xml:space="preserve">Canada has had </w:t>
      </w:r>
      <w:r w:rsidRPr="001C2B11">
        <w:rPr>
          <w:rStyle w:val="box"/>
          <w:rFonts w:asciiTheme="majorHAnsi" w:hAnsiTheme="majorHAnsi"/>
        </w:rPr>
        <w:t xml:space="preserve">a distinctly </w:t>
      </w:r>
      <w:r w:rsidRPr="001C2B11">
        <w:rPr>
          <w:rFonts w:asciiTheme="majorHAnsi" w:hAnsiTheme="majorHAnsi"/>
        </w:rPr>
        <w:t xml:space="preserve">mixed, </w:t>
      </w:r>
      <w:r w:rsidRPr="001C2B11">
        <w:rPr>
          <w:rStyle w:val="box"/>
          <w:rFonts w:asciiTheme="majorHAnsi" w:hAnsiTheme="majorHAnsi"/>
        </w:rPr>
        <w:t>uneasy response</w:t>
      </w:r>
      <w:r w:rsidRPr="001C2B11">
        <w:rPr>
          <w:rFonts w:asciiTheme="majorHAnsi" w:hAnsiTheme="majorHAnsi"/>
        </w:rPr>
        <w:t xml:space="preserve">. While officially welcoming Mexico, </w:t>
      </w:r>
      <w:r w:rsidRPr="001C2B11">
        <w:rPr>
          <w:rStyle w:val="highlight2"/>
          <w:rFonts w:asciiTheme="majorHAnsi" w:hAnsiTheme="majorHAnsi"/>
        </w:rPr>
        <w:t>many</w:t>
      </w:r>
      <w:r w:rsidRPr="001C2B11">
        <w:rPr>
          <w:rFonts w:asciiTheme="majorHAnsi" w:hAnsiTheme="majorHAnsi"/>
        </w:rPr>
        <w:t xml:space="preserve"> of those who advocate much closer Canada-U.S. ties </w:t>
      </w:r>
      <w:r w:rsidRPr="001C2B11">
        <w:rPr>
          <w:rStyle w:val="highlight2"/>
          <w:rFonts w:asciiTheme="majorHAnsi" w:hAnsiTheme="majorHAnsi"/>
        </w:rPr>
        <w:t>appear to resent Mexico's joining the club</w:t>
      </w:r>
      <w:r w:rsidRPr="001C2B11">
        <w:rPr>
          <w:rFonts w:asciiTheme="majorHAnsi" w:hAnsiTheme="majorHAnsi"/>
        </w:rPr>
        <w:t xml:space="preserve">.   One reason would seem to be that </w:t>
      </w:r>
      <w:r w:rsidRPr="001C2B11">
        <w:rPr>
          <w:rStyle w:val="box"/>
          <w:rFonts w:asciiTheme="majorHAnsi" w:hAnsiTheme="majorHAnsi"/>
        </w:rPr>
        <w:t>Canada and Mexico are now in competition for U.S. attention</w:t>
      </w:r>
      <w:r w:rsidRPr="001C2B11">
        <w:rPr>
          <w:rFonts w:asciiTheme="majorHAnsi" w:hAnsiTheme="majorHAnsi"/>
        </w:rPr>
        <w:t xml:space="preserve">—hence the jockeying over who has the first meeting with a new U.S. president—or that Americans would </w:t>
      </w:r>
      <w:proofErr w:type="spellStart"/>
      <w:r w:rsidRPr="001C2B11">
        <w:rPr>
          <w:rFonts w:asciiTheme="majorHAnsi" w:hAnsiTheme="majorHAnsi"/>
        </w:rPr>
        <w:t>favour</w:t>
      </w:r>
      <w:proofErr w:type="spellEnd"/>
      <w:r w:rsidRPr="001C2B11">
        <w:rPr>
          <w:rFonts w:asciiTheme="majorHAnsi" w:hAnsiTheme="majorHAnsi"/>
        </w:rPr>
        <w:t xml:space="preserve"> Mexico over Canada.   </w:t>
      </w:r>
      <w:r w:rsidRPr="001C2B11">
        <w:rPr>
          <w:rStyle w:val="highlight2"/>
          <w:rFonts w:asciiTheme="majorHAnsi" w:hAnsiTheme="majorHAnsi"/>
        </w:rPr>
        <w:t>When</w:t>
      </w:r>
      <w:r w:rsidRPr="001C2B11">
        <w:rPr>
          <w:rFonts w:asciiTheme="majorHAnsi" w:hAnsiTheme="majorHAnsi"/>
        </w:rPr>
        <w:t xml:space="preserve"> president Vicente </w:t>
      </w:r>
      <w:r w:rsidRPr="001C2B11">
        <w:rPr>
          <w:rStyle w:val="highlight2"/>
          <w:rFonts w:asciiTheme="majorHAnsi" w:hAnsiTheme="majorHAnsi"/>
        </w:rPr>
        <w:t>Fox visited</w:t>
      </w:r>
      <w:r w:rsidRPr="001C2B11">
        <w:rPr>
          <w:rFonts w:asciiTheme="majorHAnsi" w:hAnsiTheme="majorHAnsi"/>
        </w:rPr>
        <w:t xml:space="preserve"> George W. </w:t>
      </w:r>
      <w:r w:rsidRPr="001C2B11">
        <w:rPr>
          <w:rStyle w:val="highlight2"/>
          <w:rFonts w:asciiTheme="majorHAnsi" w:hAnsiTheme="majorHAnsi"/>
        </w:rPr>
        <w:t>Bush</w:t>
      </w:r>
      <w:r w:rsidRPr="001C2B11">
        <w:rPr>
          <w:rFonts w:asciiTheme="majorHAnsi" w:hAnsiTheme="majorHAnsi"/>
        </w:rPr>
        <w:t xml:space="preserve"> in the White House in 2001, </w:t>
      </w:r>
      <w:r w:rsidRPr="001C2B11">
        <w:rPr>
          <w:rStyle w:val="highlight2"/>
          <w:rFonts w:asciiTheme="majorHAnsi" w:hAnsiTheme="majorHAnsi"/>
        </w:rPr>
        <w:t>Bush declared that "the U.S. has no more important relationship in the world" than the one with Mexico.</w:t>
      </w:r>
      <w:r w:rsidRPr="001C2B11">
        <w:rPr>
          <w:rFonts w:asciiTheme="majorHAnsi" w:hAnsiTheme="majorHAnsi"/>
        </w:rPr>
        <w:t xml:space="preserve"> </w:t>
      </w:r>
      <w:r w:rsidRPr="001C2B11">
        <w:rPr>
          <w:rStyle w:val="highlight2"/>
          <w:rFonts w:asciiTheme="majorHAnsi" w:hAnsiTheme="majorHAnsi"/>
        </w:rPr>
        <w:t>This was quickly</w:t>
      </w:r>
      <w:r w:rsidRPr="001C2B11">
        <w:rPr>
          <w:rFonts w:asciiTheme="majorHAnsi" w:hAnsiTheme="majorHAnsi"/>
        </w:rPr>
        <w:t xml:space="preserve"> mis</w:t>
      </w:r>
      <w:r w:rsidRPr="001C2B11">
        <w:rPr>
          <w:rStyle w:val="highlight2"/>
          <w:rFonts w:asciiTheme="majorHAnsi" w:hAnsiTheme="majorHAnsi"/>
        </w:rPr>
        <w:t>interpreted by</w:t>
      </w:r>
      <w:r w:rsidRPr="001C2B11">
        <w:rPr>
          <w:rFonts w:asciiTheme="majorHAnsi" w:hAnsiTheme="majorHAnsi"/>
        </w:rPr>
        <w:t xml:space="preserve"> paranoid </w:t>
      </w:r>
      <w:r w:rsidRPr="001C2B11">
        <w:rPr>
          <w:rStyle w:val="highlight2"/>
          <w:rFonts w:asciiTheme="majorHAnsi" w:hAnsiTheme="majorHAnsi"/>
        </w:rPr>
        <w:t xml:space="preserve">Canadians as meaning Mexico, in fact, had become </w:t>
      </w:r>
      <w:r w:rsidRPr="001C2B11">
        <w:rPr>
          <w:rStyle w:val="box"/>
          <w:rFonts w:asciiTheme="majorHAnsi" w:hAnsiTheme="majorHAnsi"/>
        </w:rPr>
        <w:t>more important than Canada</w:t>
      </w:r>
      <w:r w:rsidRPr="001C2B11">
        <w:rPr>
          <w:rStyle w:val="highlight2"/>
          <w:rFonts w:asciiTheme="majorHAnsi" w:hAnsiTheme="majorHAnsi"/>
        </w:rPr>
        <w:t xml:space="preserve"> in the eyes of the </w:t>
      </w:r>
      <w:r w:rsidRPr="001C2B11">
        <w:rPr>
          <w:rFonts w:asciiTheme="majorHAnsi" w:hAnsiTheme="majorHAnsi"/>
        </w:rPr>
        <w:t xml:space="preserve">new </w:t>
      </w:r>
      <w:r w:rsidRPr="001C2B11">
        <w:rPr>
          <w:rStyle w:val="highlight2"/>
          <w:rFonts w:asciiTheme="majorHAnsi" w:hAnsiTheme="majorHAnsi"/>
        </w:rPr>
        <w:t>U.S. administration.   This fear can be found more recently in a report of the Carleton University Canada-U.S. Project</w:t>
      </w:r>
      <w:r w:rsidRPr="001C2B11">
        <w:rPr>
          <w:rFonts w:asciiTheme="majorHAnsi" w:hAnsiTheme="majorHAnsi"/>
        </w:rPr>
        <w:t xml:space="preserve">, which argues for much greater focus on Canada-U.S. relations. </w:t>
      </w:r>
      <w:r w:rsidRPr="001C2B11">
        <w:rPr>
          <w:rStyle w:val="highlight2"/>
          <w:rFonts w:asciiTheme="majorHAnsi" w:hAnsiTheme="majorHAnsi"/>
        </w:rPr>
        <w:t xml:space="preserve">It sees Mexico as a </w:t>
      </w:r>
      <w:r w:rsidRPr="001C2B11">
        <w:rPr>
          <w:rStyle w:val="box"/>
          <w:rFonts w:asciiTheme="majorHAnsi" w:hAnsiTheme="majorHAnsi"/>
        </w:rPr>
        <w:t xml:space="preserve">distraction and little value for Canada </w:t>
      </w:r>
      <w:r w:rsidRPr="001C2B11">
        <w:rPr>
          <w:rStyle w:val="highlight2"/>
          <w:rFonts w:asciiTheme="majorHAnsi" w:hAnsiTheme="majorHAnsi"/>
        </w:rPr>
        <w:t>from trilateral summits</w:t>
      </w:r>
      <w:r w:rsidRPr="001C2B11">
        <w:rPr>
          <w:rFonts w:asciiTheme="majorHAnsi" w:hAnsiTheme="majorHAnsi"/>
        </w:rPr>
        <w:t>.   "There is much more common ground between Canada and the United States—i.e. 'Upper North America'—than there is between Mexico and either of its northern partners," the report argues.</w:t>
      </w:r>
      <w:r w:rsidRPr="001C2B11">
        <w:rPr>
          <w:rStyle w:val="highlight2"/>
          <w:rFonts w:asciiTheme="majorHAnsi" w:hAnsiTheme="majorHAnsi"/>
        </w:rPr>
        <w:t xml:space="preserve">  </w:t>
      </w:r>
    </w:p>
    <w:p w14:paraId="0B998F6A" w14:textId="77777777" w:rsidR="00AE7848" w:rsidRPr="001C2B11" w:rsidRDefault="003449BC" w:rsidP="00F551DF">
      <w:pPr>
        <w:pStyle w:val="Heading4"/>
        <w:ind w:right="-720"/>
      </w:pPr>
      <w:r w:rsidRPr="001C2B11">
        <w:t>Canada remains fearful of aligning too closely to the US—minor disagreements mean tensions escalate</w:t>
      </w:r>
    </w:p>
    <w:p w14:paraId="1D1F8205" w14:textId="77777777" w:rsidR="003449BC" w:rsidRPr="001C2B11" w:rsidRDefault="003449BC" w:rsidP="00F551DF">
      <w:pPr>
        <w:ind w:right="-720"/>
        <w:rPr>
          <w:rFonts w:asciiTheme="majorHAnsi" w:hAnsiTheme="majorHAnsi"/>
        </w:rPr>
      </w:pPr>
      <w:r w:rsidRPr="001C2B11">
        <w:rPr>
          <w:rStyle w:val="StyleStyleBold12pt"/>
          <w:rFonts w:asciiTheme="majorHAnsi" w:hAnsiTheme="majorHAnsi"/>
        </w:rPr>
        <w:t>Crist 8</w:t>
      </w:r>
      <w:r w:rsidRPr="001C2B11">
        <w:rPr>
          <w:rStyle w:val="highlight2"/>
          <w:rFonts w:asciiTheme="majorHAnsi" w:hAnsiTheme="majorHAnsi"/>
        </w:rPr>
        <w:t xml:space="preserve"> </w:t>
      </w:r>
      <w:r w:rsidRPr="001C2B11">
        <w:rPr>
          <w:rStyle w:val="highlight2"/>
          <w:rFonts w:asciiTheme="majorHAnsi" w:hAnsiTheme="majorHAnsi"/>
          <w:sz w:val="16"/>
        </w:rPr>
        <w:t xml:space="preserve">(Ken, </w:t>
      </w:r>
      <w:r w:rsidRPr="001C2B11">
        <w:rPr>
          <w:rFonts w:asciiTheme="majorHAnsi" w:hAnsiTheme="majorHAnsi"/>
          <w:b/>
          <w:sz w:val="16"/>
        </w:rPr>
        <w:t>Program Associate, Canada Institute, “Canada and the United States: Ambivalent Allies”, Wilson Center, http://www.wilsoncenter.org/ondemand/index.cfm?fuseaction=media.play&amp;mediaid=BE17B933-0EC4-BF23-95603107784C69A6)</w:t>
      </w:r>
    </w:p>
    <w:p w14:paraId="5CCBA93F" w14:textId="77777777" w:rsidR="003449BC" w:rsidRPr="001C2B11" w:rsidRDefault="003449BC" w:rsidP="00F551DF">
      <w:pPr>
        <w:pStyle w:val="evidencetext"/>
        <w:ind w:left="0" w:right="-720"/>
        <w:rPr>
          <w:rFonts w:asciiTheme="majorHAnsi" w:hAnsiTheme="majorHAnsi"/>
        </w:rPr>
      </w:pPr>
      <w:r w:rsidRPr="001C2B11">
        <w:rPr>
          <w:rFonts w:asciiTheme="majorHAnsi" w:hAnsiTheme="majorHAnsi"/>
        </w:rPr>
        <w:t xml:space="preserve">In his remarks, See noted that </w:t>
      </w:r>
      <w:r w:rsidRPr="001C2B11">
        <w:rPr>
          <w:rStyle w:val="highlight2"/>
          <w:rFonts w:asciiTheme="majorHAnsi" w:hAnsiTheme="majorHAnsi"/>
        </w:rPr>
        <w:t>an ongoing challenge for Canadian leaders has been finding a delicate balance between supporting U.S. actions and initiatives while not appearing too cozy</w:t>
      </w:r>
      <w:r w:rsidRPr="001C2B11">
        <w:rPr>
          <w:rFonts w:asciiTheme="majorHAnsi" w:hAnsiTheme="majorHAnsi"/>
        </w:rPr>
        <w:t xml:space="preserve"> with its southern neighbor. </w:t>
      </w:r>
      <w:r w:rsidRPr="001C2B11">
        <w:rPr>
          <w:rStyle w:val="box"/>
          <w:rFonts w:asciiTheme="majorHAnsi" w:hAnsiTheme="majorHAnsi"/>
        </w:rPr>
        <w:t>Canadians,</w:t>
      </w:r>
      <w:r w:rsidRPr="001C2B11">
        <w:rPr>
          <w:rFonts w:asciiTheme="majorHAnsi" w:hAnsiTheme="majorHAnsi"/>
        </w:rPr>
        <w:t xml:space="preserve"> maintained See, </w:t>
      </w:r>
      <w:r w:rsidRPr="001C2B11">
        <w:rPr>
          <w:rStyle w:val="box"/>
          <w:rFonts w:asciiTheme="majorHAnsi" w:hAnsiTheme="majorHAnsi"/>
        </w:rPr>
        <w:t>remain fearful of being completely absorbed</w:t>
      </w:r>
      <w:r w:rsidRPr="001C2B11">
        <w:rPr>
          <w:rFonts w:asciiTheme="majorHAnsi" w:hAnsiTheme="majorHAnsi"/>
        </w:rPr>
        <w:t xml:space="preserve"> into the American sphere of influence, </w:t>
      </w:r>
      <w:r w:rsidRPr="001C2B11">
        <w:rPr>
          <w:rStyle w:val="highlight2"/>
          <w:rFonts w:asciiTheme="majorHAnsi" w:hAnsiTheme="majorHAnsi"/>
        </w:rPr>
        <w:t xml:space="preserve">a situation that forces </w:t>
      </w:r>
      <w:r w:rsidRPr="001C2B11">
        <w:rPr>
          <w:rStyle w:val="box"/>
          <w:rFonts w:asciiTheme="majorHAnsi" w:hAnsiTheme="majorHAnsi"/>
        </w:rPr>
        <w:t xml:space="preserve">Canadian leaders to ensure they do not align themselves too closely </w:t>
      </w:r>
      <w:r w:rsidRPr="001C2B11">
        <w:rPr>
          <w:rStyle w:val="highlight2"/>
          <w:rFonts w:asciiTheme="majorHAnsi" w:hAnsiTheme="majorHAnsi"/>
        </w:rPr>
        <w:t>politically with their U.S. counterparts</w:t>
      </w:r>
      <w:r w:rsidRPr="001C2B11">
        <w:rPr>
          <w:rFonts w:asciiTheme="majorHAnsi" w:hAnsiTheme="majorHAnsi"/>
        </w:rPr>
        <w:t xml:space="preserve">.   See also suggested that </w:t>
      </w:r>
      <w:r w:rsidRPr="001C2B11">
        <w:rPr>
          <w:rStyle w:val="highlight2"/>
          <w:rFonts w:asciiTheme="majorHAnsi" w:hAnsiTheme="majorHAnsi"/>
        </w:rPr>
        <w:t>water borderlands will emerge as an increasingly important issue</w:t>
      </w:r>
      <w:r w:rsidRPr="001C2B11">
        <w:rPr>
          <w:rFonts w:asciiTheme="majorHAnsi" w:hAnsiTheme="majorHAnsi"/>
        </w:rPr>
        <w:t xml:space="preserve"> in the bilateral relationship in the 21st century. </w:t>
      </w:r>
      <w:r w:rsidRPr="001C2B11">
        <w:rPr>
          <w:rStyle w:val="box"/>
          <w:rFonts w:asciiTheme="majorHAnsi" w:hAnsiTheme="majorHAnsi"/>
        </w:rPr>
        <w:t>In the Arctic, Canada and the United States could see increased tension</w:t>
      </w:r>
      <w:r w:rsidRPr="001C2B11">
        <w:rPr>
          <w:rFonts w:asciiTheme="majorHAnsi" w:hAnsiTheme="majorHAnsi"/>
        </w:rPr>
        <w:t xml:space="preserve"> over control of oil and gas reserves believed to lie under Arctic waters. Other potential water disputes to watch, noted See, include an ongoing dispute between Maine and New Brunswick over navigational rights through Passamaquoddy Bay, and bulk water transfers from Canada to the United States. On the subject of bulk water transfers, See stressed that although the world’s attention remains fixated on fossil fuels, freshwater issues between Canada and the United States are likely to be one of the major issues in the bilateral relationship in the near future.</w:t>
      </w:r>
    </w:p>
    <w:p w14:paraId="0C28AEE8" w14:textId="77777777" w:rsidR="003449BC" w:rsidRPr="001C2B11" w:rsidRDefault="003449BC" w:rsidP="00F551DF">
      <w:pPr>
        <w:pStyle w:val="Heading4"/>
        <w:ind w:right="-720"/>
      </w:pPr>
      <w:r w:rsidRPr="001C2B11">
        <w:t>Artic is becoming a geopolitical hotspot</w:t>
      </w:r>
    </w:p>
    <w:p w14:paraId="0FCAA5AB" w14:textId="77777777" w:rsidR="003449BC" w:rsidRPr="001C2B11" w:rsidRDefault="003449BC" w:rsidP="00F551DF">
      <w:pPr>
        <w:widowControl w:val="0"/>
        <w:autoSpaceDE w:val="0"/>
        <w:autoSpaceDN w:val="0"/>
        <w:adjustRightInd w:val="0"/>
        <w:spacing w:after="100" w:line="200" w:lineRule="atLeast"/>
        <w:ind w:right="-720"/>
        <w:rPr>
          <w:rFonts w:asciiTheme="majorHAnsi" w:hAnsiTheme="majorHAnsi"/>
        </w:rPr>
      </w:pPr>
      <w:r w:rsidRPr="001C2B11">
        <w:rPr>
          <w:rFonts w:asciiTheme="majorHAnsi" w:hAnsiTheme="majorHAnsi"/>
          <w:b/>
          <w:color w:val="000000"/>
          <w:u w:val="thick" w:color="000000"/>
        </w:rPr>
        <w:t>Thomson 9</w:t>
      </w:r>
      <w:r w:rsidRPr="001C2B11">
        <w:rPr>
          <w:rFonts w:asciiTheme="majorHAnsi" w:hAnsiTheme="majorHAnsi"/>
          <w:b/>
        </w:rPr>
        <w:t xml:space="preserve"> </w:t>
      </w:r>
      <w:r w:rsidRPr="001C2B11">
        <w:rPr>
          <w:rFonts w:asciiTheme="majorHAnsi" w:hAnsiTheme="majorHAnsi"/>
        </w:rPr>
        <w:t xml:space="preserve">(27 Mar 2009 Standoff in the Arctic </w:t>
      </w:r>
      <w:proofErr w:type="gramStart"/>
      <w:r w:rsidRPr="001C2B11">
        <w:rPr>
          <w:rFonts w:asciiTheme="majorHAnsi" w:hAnsiTheme="majorHAnsi"/>
        </w:rPr>
        <w:t>Corral  Arctic</w:t>
      </w:r>
      <w:proofErr w:type="gramEnd"/>
      <w:r w:rsidRPr="001C2B11">
        <w:rPr>
          <w:rFonts w:asciiTheme="majorHAnsi" w:hAnsiTheme="majorHAnsi"/>
        </w:rPr>
        <w:t xml:space="preserve"> Circle designation in Norway. A recent Arctic game of cat-and-mouse between Canada and Russia highlights the politics behind the hunt for oil and who it belongs to, writes Andrew Thomson for ISN Security Watch. By Andrew Thomson in Ottawa for ISN Security Watch </w:t>
      </w:r>
    </w:p>
    <w:p w14:paraId="6C424B1D" w14:textId="77777777" w:rsidR="003449BC" w:rsidRPr="001C2B11" w:rsidRDefault="003449BC" w:rsidP="00F551DF">
      <w:pPr>
        <w:pStyle w:val="evidencetext"/>
        <w:ind w:left="0" w:right="-720"/>
        <w:rPr>
          <w:rFonts w:asciiTheme="majorHAnsi" w:hAnsiTheme="majorHAnsi" w:cs="Arial"/>
        </w:rPr>
      </w:pPr>
      <w:r w:rsidRPr="001C2B11">
        <w:rPr>
          <w:rStyle w:val="highlight2"/>
          <w:rFonts w:asciiTheme="majorHAnsi" w:hAnsiTheme="majorHAnsi"/>
        </w:rPr>
        <w:t xml:space="preserve">As Canada prepared to welcome Barack Obama for his first trip abroad as US president, another bilateral meeting was underway thousands of kilometers to the north. Two CF-18 Canadian fighter jets encountered a pair of Russian </w:t>
      </w:r>
      <w:proofErr w:type="spellStart"/>
      <w:r w:rsidRPr="001C2B11">
        <w:rPr>
          <w:rStyle w:val="highlight2"/>
          <w:rFonts w:asciiTheme="majorHAnsi" w:hAnsiTheme="majorHAnsi"/>
        </w:rPr>
        <w:t>Tupolev</w:t>
      </w:r>
      <w:proofErr w:type="spellEnd"/>
      <w:r w:rsidRPr="001C2B11">
        <w:rPr>
          <w:rStyle w:val="highlight2"/>
          <w:rFonts w:asciiTheme="majorHAnsi" w:hAnsiTheme="majorHAnsi"/>
        </w:rPr>
        <w:t xml:space="preserve"> 95 bombers over the Beaufort Sea just beyond Canada’s Arctic airspace on 18 February</w:t>
      </w:r>
      <w:r w:rsidRPr="001C2B11">
        <w:rPr>
          <w:rStyle w:val="underline"/>
          <w:rFonts w:asciiTheme="majorHAnsi" w:hAnsiTheme="majorHAnsi"/>
        </w:rPr>
        <w:t>.</w:t>
      </w:r>
      <w:r w:rsidRPr="001C2B11">
        <w:rPr>
          <w:rFonts w:asciiTheme="majorHAnsi" w:hAnsiTheme="majorHAnsi"/>
        </w:rPr>
        <w:t xml:space="preserve"> They told the crews to "turn tail and head back to [Russian] airspace," according to Canadian Defense Minister Peter MacKay. </w:t>
      </w:r>
      <w:r w:rsidRPr="001C2B11">
        <w:rPr>
          <w:rStyle w:val="highlight2"/>
          <w:rFonts w:asciiTheme="majorHAnsi" w:hAnsiTheme="majorHAnsi"/>
        </w:rPr>
        <w:t>The controversy between the world’s two largest countries in terms of land mass was only beginning. Canadian leaders deemed the incident a strange coincidence within 24 hours of Obama’s arrival in Ottawa; Prime Minister Stephen</w:t>
      </w:r>
      <w:r w:rsidRPr="001C2B11">
        <w:rPr>
          <w:rStyle w:val="underline"/>
          <w:rFonts w:asciiTheme="majorHAnsi" w:hAnsiTheme="majorHAnsi"/>
        </w:rPr>
        <w:t xml:space="preserve"> </w:t>
      </w:r>
      <w:r w:rsidRPr="001C2B11">
        <w:rPr>
          <w:rStyle w:val="box"/>
          <w:rFonts w:asciiTheme="majorHAnsi" w:hAnsiTheme="majorHAnsi"/>
        </w:rPr>
        <w:t>Harper called Moscow's Arctic maneuvers "increasingly aggressive" and bellicose, and promised to “continue to respond</w:t>
      </w:r>
      <w:r w:rsidRPr="001C2B11">
        <w:rPr>
          <w:rFonts w:asciiTheme="majorHAnsi" w:hAnsiTheme="majorHAnsi"/>
        </w:rPr>
        <w:t xml:space="preserve">.”  A Russian military official said that Canada knew about the training missions over the Beaufort Sea, calling the response “perplexing” and a “farce." And this week, a Russian diplomat told Canadian parliamentarians that the seeming return to Cold War rhetoric was deplorable. It sounds like an innocent spat. But </w:t>
      </w:r>
      <w:r w:rsidRPr="001C2B11">
        <w:rPr>
          <w:rStyle w:val="box"/>
          <w:rFonts w:asciiTheme="majorHAnsi" w:hAnsiTheme="majorHAnsi"/>
        </w:rPr>
        <w:t>tensions are often high where the Arctic is concerned,</w:t>
      </w:r>
      <w:r w:rsidRPr="001C2B11">
        <w:rPr>
          <w:rFonts w:asciiTheme="majorHAnsi" w:hAnsiTheme="majorHAnsi"/>
        </w:rPr>
        <w:t xml:space="preserve"> to the point where political leaders issued a promise in 2008 to reduce their heated language about the Far North. </w:t>
      </w:r>
      <w:r w:rsidRPr="001C2B11">
        <w:rPr>
          <w:rStyle w:val="highlight2"/>
          <w:rFonts w:asciiTheme="majorHAnsi" w:hAnsiTheme="majorHAnsi"/>
        </w:rPr>
        <w:t>One problem though: Despite talk of cooperation</w:t>
      </w:r>
      <w:r w:rsidRPr="001C2B11">
        <w:rPr>
          <w:rStyle w:val="underline"/>
          <w:rFonts w:asciiTheme="majorHAnsi" w:hAnsiTheme="majorHAnsi"/>
        </w:rPr>
        <w:t xml:space="preserve">, </w:t>
      </w:r>
      <w:r w:rsidRPr="001C2B11">
        <w:rPr>
          <w:rStyle w:val="box"/>
          <w:rFonts w:asciiTheme="majorHAnsi" w:hAnsiTheme="majorHAnsi"/>
        </w:rPr>
        <w:t xml:space="preserve">the signs continually </w:t>
      </w:r>
      <w:r w:rsidRPr="001C2B11">
        <w:rPr>
          <w:rStyle w:val="box"/>
          <w:rFonts w:asciiTheme="majorHAnsi" w:hAnsiTheme="majorHAnsi"/>
        </w:rPr>
        <w:lastRenderedPageBreak/>
        <w:t>point to the Arctic’s potential as a geopolitical hotspot</w:t>
      </w:r>
      <w:r w:rsidRPr="001C2B11">
        <w:rPr>
          <w:rFonts w:asciiTheme="majorHAnsi" w:hAnsiTheme="majorHAnsi"/>
        </w:rPr>
        <w:t xml:space="preserve">, according to Rob </w:t>
      </w:r>
      <w:proofErr w:type="spellStart"/>
      <w:r w:rsidRPr="001C2B11">
        <w:rPr>
          <w:rFonts w:asciiTheme="majorHAnsi" w:hAnsiTheme="majorHAnsi"/>
        </w:rPr>
        <w:t>Huebert</w:t>
      </w:r>
      <w:proofErr w:type="spellEnd"/>
      <w:r w:rsidRPr="001C2B11">
        <w:rPr>
          <w:rFonts w:asciiTheme="majorHAnsi" w:hAnsiTheme="majorHAnsi"/>
        </w:rPr>
        <w:t>, an Arctic expert at the University of Calgary’s Centre for Military and Strategic Studies. “</w:t>
      </w:r>
      <w:r w:rsidRPr="001C2B11">
        <w:rPr>
          <w:rStyle w:val="highlight2"/>
          <w:rFonts w:asciiTheme="majorHAnsi" w:hAnsiTheme="majorHAnsi"/>
        </w:rPr>
        <w:t>It’s not rhetoric,” he told ISN Security Watch. “We’re heading into a new geopolitical reality there. This is the beginning of a transformation.”</w:t>
      </w:r>
      <w:r w:rsidRPr="001C2B11">
        <w:rPr>
          <w:rFonts w:asciiTheme="majorHAnsi" w:hAnsiTheme="majorHAnsi"/>
        </w:rPr>
        <w:t xml:space="preserve"> </w:t>
      </w:r>
      <w:r w:rsidRPr="001C2B11">
        <w:rPr>
          <w:rFonts w:asciiTheme="majorHAnsi" w:eastAsia="MS Gothic" w:hAnsiTheme="majorHAnsi" w:cs="MS Gothic"/>
        </w:rPr>
        <w:t> </w:t>
      </w:r>
      <w:r w:rsidRPr="001C2B11">
        <w:rPr>
          <w:rFonts w:asciiTheme="majorHAnsi" w:hAnsiTheme="majorHAnsi" w:cs="Arial"/>
        </w:rPr>
        <w:t> </w:t>
      </w:r>
      <w:r w:rsidRPr="001C2B11">
        <w:rPr>
          <w:rFonts w:asciiTheme="majorHAnsi" w:eastAsia="MS Gothic" w:hAnsiTheme="majorHAnsi" w:cs="MS Gothic"/>
        </w:rPr>
        <w:t> </w:t>
      </w:r>
    </w:p>
    <w:p w14:paraId="46488801" w14:textId="77777777" w:rsidR="003449BC" w:rsidRPr="001C2B11" w:rsidRDefault="003449BC" w:rsidP="00F551DF">
      <w:pPr>
        <w:pStyle w:val="Heading4"/>
        <w:ind w:right="-720"/>
      </w:pPr>
      <w:r w:rsidRPr="001C2B11">
        <w:t>Artic conflict escalates to global nuclear war- only cooperation with Canada can prevent war</w:t>
      </w:r>
    </w:p>
    <w:p w14:paraId="67965A90" w14:textId="77777777" w:rsidR="003449BC" w:rsidRPr="001C2B11" w:rsidRDefault="003449BC" w:rsidP="00F551DF">
      <w:pPr>
        <w:ind w:right="-720"/>
        <w:rPr>
          <w:rFonts w:asciiTheme="majorHAnsi" w:hAnsiTheme="majorHAnsi"/>
        </w:rPr>
      </w:pPr>
      <w:proofErr w:type="spellStart"/>
      <w:r w:rsidRPr="001C2B11">
        <w:rPr>
          <w:rFonts w:asciiTheme="majorHAnsi" w:hAnsiTheme="majorHAnsi"/>
          <w:b/>
          <w:color w:val="000000"/>
          <w:u w:val="thick" w:color="000000"/>
        </w:rPr>
        <w:t>Huebert</w:t>
      </w:r>
      <w:proofErr w:type="spellEnd"/>
      <w:r w:rsidRPr="001C2B11">
        <w:rPr>
          <w:rFonts w:asciiTheme="majorHAnsi" w:hAnsiTheme="majorHAnsi"/>
          <w:b/>
          <w:color w:val="000000"/>
          <w:u w:val="thick" w:color="000000"/>
        </w:rPr>
        <w:t xml:space="preserve"> 7</w:t>
      </w:r>
      <w:r w:rsidRPr="001C2B11">
        <w:rPr>
          <w:rFonts w:asciiTheme="majorHAnsi" w:hAnsiTheme="majorHAnsi"/>
          <w:b/>
        </w:rPr>
        <w:t xml:space="preserve"> </w:t>
      </w:r>
      <w:r w:rsidRPr="001C2B11">
        <w:rPr>
          <w:rFonts w:asciiTheme="majorHAnsi" w:hAnsiTheme="majorHAnsi"/>
        </w:rPr>
        <w:t xml:space="preserve">(Prof. Rob </w:t>
      </w:r>
      <w:proofErr w:type="spellStart"/>
      <w:r w:rsidRPr="001C2B11">
        <w:rPr>
          <w:rFonts w:asciiTheme="majorHAnsi" w:hAnsiTheme="majorHAnsi"/>
        </w:rPr>
        <w:t>Huebert</w:t>
      </w:r>
      <w:proofErr w:type="spellEnd"/>
      <w:r w:rsidRPr="001C2B11">
        <w:rPr>
          <w:rFonts w:asciiTheme="majorHAnsi" w:hAnsiTheme="majorHAnsi"/>
        </w:rPr>
        <w:t>, Department of Political Science/Strategic Studies Program, University of Calgary, 2007, “Canada and the Circumpolar World: Meeting the Challenges of Cooperation into the Twenty-First Century: A Critique of Chapter 4 - "Post-Cold War Cooperation in the Arctic: From Interstate Conflict to New Agendas for Security." Omitted Arctic Security Issues,” http://www.carc.org/calgary/a4.htm</w:t>
      </w:r>
    </w:p>
    <w:p w14:paraId="0E1D3C1A" w14:textId="77777777" w:rsidR="003449BC" w:rsidRPr="001C2B11" w:rsidRDefault="003449BC" w:rsidP="00F551DF">
      <w:pPr>
        <w:pStyle w:val="evidencetext"/>
        <w:ind w:left="0" w:right="-720"/>
        <w:rPr>
          <w:rStyle w:val="underline"/>
          <w:rFonts w:asciiTheme="majorHAnsi" w:hAnsiTheme="majorHAnsi"/>
        </w:rPr>
      </w:pPr>
      <w:r w:rsidRPr="001C2B11">
        <w:rPr>
          <w:rStyle w:val="highlight2"/>
          <w:rFonts w:asciiTheme="majorHAnsi" w:hAnsiTheme="majorHAnsi"/>
        </w:rPr>
        <w:t xml:space="preserve">The potential for </w:t>
      </w:r>
      <w:r w:rsidRPr="001C2B11">
        <w:rPr>
          <w:rStyle w:val="box"/>
          <w:rFonts w:asciiTheme="majorHAnsi" w:hAnsiTheme="majorHAnsi"/>
        </w:rPr>
        <w:t xml:space="preserve">an accidental nuclear war </w:t>
      </w:r>
      <w:r w:rsidRPr="001C2B11">
        <w:rPr>
          <w:rStyle w:val="highlight2"/>
          <w:rFonts w:asciiTheme="majorHAnsi" w:hAnsiTheme="majorHAnsi"/>
        </w:rPr>
        <w:t>remains as a threat to the Arctic regions</w:t>
      </w:r>
      <w:r w:rsidRPr="001C2B11">
        <w:rPr>
          <w:rFonts w:asciiTheme="majorHAnsi" w:hAnsiTheme="majorHAnsi"/>
        </w:rPr>
        <w:t xml:space="preserve">. </w:t>
      </w:r>
      <w:r w:rsidRPr="001C2B11">
        <w:rPr>
          <w:rStyle w:val="underline"/>
          <w:rFonts w:asciiTheme="majorHAnsi" w:hAnsiTheme="majorHAnsi"/>
        </w:rPr>
        <w:t xml:space="preserve">On January 25, 1995 Boris </w:t>
      </w:r>
      <w:r w:rsidRPr="001C2B11">
        <w:rPr>
          <w:rStyle w:val="highlight2"/>
          <w:rFonts w:asciiTheme="majorHAnsi" w:hAnsiTheme="majorHAnsi"/>
        </w:rPr>
        <w:t>Yeltsin activated his "nuclear briefcase</w:t>
      </w:r>
      <w:r w:rsidRPr="001C2B11">
        <w:rPr>
          <w:rStyle w:val="underline"/>
          <w:rFonts w:asciiTheme="majorHAnsi" w:hAnsiTheme="majorHAnsi"/>
        </w:rPr>
        <w:t xml:space="preserve">" </w:t>
      </w:r>
      <w:r w:rsidRPr="001C2B11">
        <w:rPr>
          <w:rStyle w:val="highlight2"/>
          <w:rFonts w:asciiTheme="majorHAnsi" w:hAnsiTheme="majorHAnsi"/>
        </w:rPr>
        <w:t>when Russian radar detected a rocket launch from somewhere off the Norwegian coast</w:t>
      </w:r>
      <w:r w:rsidRPr="001C2B11">
        <w:rPr>
          <w:rStyle w:val="underline"/>
          <w:rFonts w:asciiTheme="majorHAnsi" w:hAnsiTheme="majorHAnsi"/>
        </w:rPr>
        <w:t>. The rocket was first thought to be headed towards Moscow, but eventually veered away from Russian territory</w:t>
      </w:r>
      <w:r w:rsidRPr="001C2B11">
        <w:rPr>
          <w:rFonts w:asciiTheme="majorHAnsi" w:hAnsiTheme="majorHAnsi"/>
        </w:rPr>
        <w:t xml:space="preserve">. </w:t>
      </w:r>
      <w:r w:rsidRPr="001C2B11">
        <w:rPr>
          <w:rStyle w:val="highlight2"/>
          <w:rFonts w:asciiTheme="majorHAnsi" w:hAnsiTheme="majorHAnsi"/>
        </w:rPr>
        <w:t xml:space="preserve">The rocket was in fact an American scientific probe </w:t>
      </w:r>
      <w:r w:rsidRPr="001C2B11">
        <w:rPr>
          <w:rStyle w:val="underline"/>
          <w:rFonts w:asciiTheme="majorHAnsi" w:hAnsiTheme="majorHAnsi"/>
        </w:rPr>
        <w:t xml:space="preserve">sent to examine the northern lights. The </w:t>
      </w:r>
      <w:r w:rsidRPr="001C2B11">
        <w:rPr>
          <w:rStyle w:val="highlight2"/>
          <w:rFonts w:asciiTheme="majorHAnsi" w:hAnsiTheme="majorHAnsi"/>
        </w:rPr>
        <w:t xml:space="preserve">Norwegians had informed the Russians of the launch, but </w:t>
      </w:r>
      <w:proofErr w:type="spellStart"/>
      <w:r w:rsidRPr="001C2B11">
        <w:rPr>
          <w:rStyle w:val="highlight2"/>
          <w:rFonts w:asciiTheme="majorHAnsi" w:hAnsiTheme="majorHAnsi"/>
        </w:rPr>
        <w:t>mis</w:t>
      </w:r>
      <w:proofErr w:type="spellEnd"/>
      <w:r w:rsidRPr="001C2B11">
        <w:rPr>
          <w:rStyle w:val="highlight2"/>
          <w:rFonts w:asciiTheme="majorHAnsi" w:hAnsiTheme="majorHAnsi"/>
        </w:rPr>
        <w:t>-communications had resulted in the failure of the message to reach the proper Russian officials</w:t>
      </w:r>
      <w:r w:rsidRPr="001C2B11">
        <w:rPr>
          <w:rFonts w:asciiTheme="majorHAnsi" w:hAnsiTheme="majorHAnsi"/>
        </w:rPr>
        <w:t xml:space="preserve">. (4) </w:t>
      </w:r>
      <w:r w:rsidRPr="001C2B11">
        <w:rPr>
          <w:rStyle w:val="highlight2"/>
          <w:rFonts w:asciiTheme="majorHAnsi" w:hAnsiTheme="majorHAnsi"/>
        </w:rPr>
        <w:t>This incident</w:t>
      </w:r>
      <w:r w:rsidRPr="001C2B11">
        <w:rPr>
          <w:rFonts w:asciiTheme="majorHAnsi" w:hAnsiTheme="majorHAnsi"/>
          <w:b/>
          <w:u w:val="single"/>
        </w:rPr>
        <w:t xml:space="preserve">, </w:t>
      </w:r>
      <w:r w:rsidRPr="001C2B11">
        <w:rPr>
          <w:rFonts w:asciiTheme="majorHAnsi" w:hAnsiTheme="majorHAnsi"/>
        </w:rPr>
        <w:t>while hopefully rare</w:t>
      </w:r>
      <w:r w:rsidRPr="001C2B11">
        <w:rPr>
          <w:rStyle w:val="highlight2"/>
          <w:rFonts w:asciiTheme="majorHAnsi" w:hAnsiTheme="majorHAnsi"/>
        </w:rPr>
        <w:t>, indicates</w:t>
      </w:r>
      <w:r w:rsidRPr="001C2B11">
        <w:rPr>
          <w:rFonts w:asciiTheme="majorHAnsi" w:hAnsiTheme="majorHAnsi"/>
        </w:rPr>
        <w:t xml:space="preserve"> that </w:t>
      </w:r>
      <w:r w:rsidRPr="001C2B11">
        <w:rPr>
          <w:rStyle w:val="box"/>
          <w:rFonts w:asciiTheme="majorHAnsi" w:hAnsiTheme="majorHAnsi"/>
        </w:rPr>
        <w:t>the potential for nuclear misunderstanding remains as real as ever</w:t>
      </w:r>
      <w:r w:rsidRPr="001C2B11">
        <w:rPr>
          <w:rFonts w:asciiTheme="majorHAnsi" w:hAnsiTheme="majorHAnsi"/>
        </w:rPr>
        <w:t xml:space="preserve">.  In addition to the Russian Government's perception of a military threat posed by the United States, as evidenced by the continuing weapons </w:t>
      </w:r>
      <w:proofErr w:type="spellStart"/>
      <w:r w:rsidRPr="001C2B11">
        <w:rPr>
          <w:rFonts w:asciiTheme="majorHAnsi" w:hAnsiTheme="majorHAnsi"/>
        </w:rPr>
        <w:t>programme</w:t>
      </w:r>
      <w:proofErr w:type="spellEnd"/>
      <w:r w:rsidRPr="001C2B11">
        <w:rPr>
          <w:rFonts w:asciiTheme="majorHAnsi" w:hAnsiTheme="majorHAnsi"/>
        </w:rPr>
        <w:t xml:space="preserve"> in Russia and the continued threat of accidental nuclear war,</w:t>
      </w:r>
      <w:r w:rsidRPr="001C2B11">
        <w:rPr>
          <w:rStyle w:val="underline"/>
          <w:rFonts w:asciiTheme="majorHAnsi" w:hAnsiTheme="majorHAnsi"/>
        </w:rPr>
        <w:t xml:space="preserve"> </w:t>
      </w:r>
      <w:r w:rsidRPr="001C2B11">
        <w:rPr>
          <w:rStyle w:val="highlight2"/>
          <w:rFonts w:asciiTheme="majorHAnsi" w:hAnsiTheme="majorHAnsi"/>
        </w:rPr>
        <w:t>some American policy-makers are perceiving an increased military threat from Russia</w:t>
      </w:r>
      <w:r w:rsidRPr="001C2B11">
        <w:rPr>
          <w:rStyle w:val="underline"/>
          <w:rFonts w:asciiTheme="majorHAnsi" w:hAnsiTheme="majorHAnsi"/>
        </w:rPr>
        <w:t>.</w:t>
      </w:r>
      <w:r w:rsidRPr="001C2B11">
        <w:rPr>
          <w:rFonts w:asciiTheme="majorHAnsi" w:hAnsiTheme="majorHAnsi"/>
        </w:rPr>
        <w:t xml:space="preserve"> </w:t>
      </w:r>
      <w:r w:rsidRPr="001C2B11">
        <w:rPr>
          <w:rFonts w:asciiTheme="majorHAnsi" w:hAnsiTheme="majorHAnsi"/>
          <w:sz w:val="10"/>
        </w:rPr>
        <w:t xml:space="preserve">In particular, they are questioning the assistance provided to the Russians for the purpose of decommissioning their older nuclear submarines. (5) They are concerned that such </w:t>
      </w:r>
      <w:proofErr w:type="spellStart"/>
      <w:r w:rsidRPr="001C2B11">
        <w:rPr>
          <w:rFonts w:asciiTheme="majorHAnsi" w:hAnsiTheme="majorHAnsi"/>
          <w:sz w:val="10"/>
        </w:rPr>
        <w:t>programmes</w:t>
      </w:r>
      <w:proofErr w:type="spellEnd"/>
      <w:r w:rsidRPr="001C2B11">
        <w:rPr>
          <w:rFonts w:asciiTheme="majorHAnsi" w:hAnsiTheme="majorHAnsi"/>
          <w:sz w:val="10"/>
        </w:rPr>
        <w:t xml:space="preserve"> are subsidizing the Russian modernization of their submarine fleets. However, the current administration does not share this point of view. Nevertheless, it is necessary to recognize that the American leadership is bound to be disturbed if, on the one hand, the Russians continue to plead poverty when decommissioning their older submarines while, on the other hand, they continue to build the </w:t>
      </w:r>
      <w:proofErr w:type="spellStart"/>
      <w:r w:rsidRPr="001C2B11">
        <w:rPr>
          <w:rFonts w:asciiTheme="majorHAnsi" w:hAnsiTheme="majorHAnsi"/>
          <w:sz w:val="10"/>
        </w:rPr>
        <w:t>Borei</w:t>
      </w:r>
      <w:proofErr w:type="spellEnd"/>
      <w:r w:rsidRPr="001C2B11">
        <w:rPr>
          <w:rFonts w:asciiTheme="majorHAnsi" w:hAnsiTheme="majorHAnsi"/>
          <w:sz w:val="10"/>
        </w:rPr>
        <w:t xml:space="preserve"> class.  The Americans have also demonstrated with their recent actions that they have every intention of pursuing Arctic security issues on a multilateral basis, but only of their choosing. As the Standing Committee Report correctly points out, the Americans refused to join the Arctic Council unless it was specifically precluded from addressing issues of security. Accordingly, a footnote was included in the Council's declaration which stated "The Arctic Council should not deal with matters related to military security." Such a requirement would seem to indicate that the Americans do not want to take any action that might hinder their ability to define security issues in the Arctic. However, at the same time that they were insisting that the Arctic Council not deal with security issues, they were signing another agreement with the Russians and the Norwegian to do precisely that. The Arctic Military Environmental Cooperation (AMEC) calls for the three partners to work together to address environmental issues caused by military activity. (6) The agreement provides that six projects will be conducted to transport and clean up radioactive and non-radioactive pollutants from military sites. While such a move is laudable, it is not clear as to why the United States would agree to undertake such actions under the AMEC but not under the Arctic Council. It would appear that the Americans have a specific agenda that they wish to follow, but it is not clear as to what this may be. The objectives of </w:t>
      </w:r>
      <w:proofErr w:type="gramStart"/>
      <w:r w:rsidRPr="001C2B11">
        <w:rPr>
          <w:rFonts w:asciiTheme="majorHAnsi" w:hAnsiTheme="majorHAnsi"/>
          <w:sz w:val="10"/>
        </w:rPr>
        <w:t>the  American</w:t>
      </w:r>
      <w:proofErr w:type="gramEnd"/>
      <w:r w:rsidRPr="001C2B11">
        <w:rPr>
          <w:rFonts w:asciiTheme="majorHAnsi" w:hAnsiTheme="majorHAnsi"/>
          <w:sz w:val="10"/>
        </w:rPr>
        <w:t xml:space="preserve"> Government are particularly confusing given that the Arctic Council Declaration was signed on September 19, 1996 while the AMEC was signed on September 9, 1996. (7) Speculating as to the motives of the American Government, the most logical explanation is that the three partners of the AMEC did not want the other five members and three permanent participants of the Arctic Council involved in the process. Why this would be the case is currently unknown.  The questions that arise is what these factors may have to do with Canadian security issues in the Arctic and why the Standing Committee should be concerned. Two main issues need to be addressed. First,</w:t>
      </w:r>
      <w:r w:rsidRPr="001C2B11">
        <w:rPr>
          <w:rFonts w:asciiTheme="majorHAnsi" w:hAnsiTheme="majorHAnsi"/>
        </w:rPr>
        <w:t xml:space="preserve"> </w:t>
      </w:r>
      <w:r w:rsidRPr="001C2B11">
        <w:rPr>
          <w:rStyle w:val="underline"/>
          <w:rFonts w:asciiTheme="majorHAnsi" w:hAnsiTheme="majorHAnsi"/>
        </w:rPr>
        <w:t xml:space="preserve">these factors demonstrate that </w:t>
      </w:r>
      <w:r w:rsidRPr="001C2B11">
        <w:rPr>
          <w:rStyle w:val="highlight2"/>
          <w:rFonts w:asciiTheme="majorHAnsi" w:hAnsiTheme="majorHAnsi"/>
        </w:rPr>
        <w:t>the Canadian Government still needs to be wary about military security issues</w:t>
      </w:r>
      <w:r w:rsidRPr="001C2B11">
        <w:rPr>
          <w:rStyle w:val="underline"/>
          <w:rFonts w:asciiTheme="majorHAnsi" w:hAnsiTheme="majorHAnsi"/>
        </w:rPr>
        <w:t xml:space="preserve">. As much as the end of the Cold War has reduced </w:t>
      </w:r>
      <w:r w:rsidRPr="001C2B11">
        <w:rPr>
          <w:rStyle w:val="highlight2"/>
          <w:rFonts w:asciiTheme="majorHAnsi" w:hAnsiTheme="majorHAnsi"/>
        </w:rPr>
        <w:t>these threats</w:t>
      </w:r>
      <w:r w:rsidRPr="001C2B11">
        <w:rPr>
          <w:rStyle w:val="underline"/>
          <w:rFonts w:asciiTheme="majorHAnsi" w:hAnsiTheme="majorHAnsi"/>
        </w:rPr>
        <w:t xml:space="preserve">, they </w:t>
      </w:r>
      <w:r w:rsidRPr="001C2B11">
        <w:rPr>
          <w:rStyle w:val="highlight2"/>
          <w:rFonts w:asciiTheme="majorHAnsi" w:hAnsiTheme="majorHAnsi"/>
        </w:rPr>
        <w:t>have not been completely eliminated.</w:t>
      </w:r>
      <w:r w:rsidRPr="001C2B11">
        <w:rPr>
          <w:rStyle w:val="underline"/>
          <w:rFonts w:asciiTheme="majorHAnsi" w:hAnsiTheme="majorHAnsi"/>
        </w:rPr>
        <w:t xml:space="preserve"> The </w:t>
      </w:r>
      <w:r w:rsidRPr="001C2B11">
        <w:rPr>
          <w:rStyle w:val="highlight2"/>
          <w:rFonts w:asciiTheme="majorHAnsi" w:hAnsiTheme="majorHAnsi"/>
        </w:rPr>
        <w:t>development of</w:t>
      </w:r>
      <w:r w:rsidRPr="001C2B11">
        <w:rPr>
          <w:rStyle w:val="underline"/>
          <w:rFonts w:asciiTheme="majorHAnsi" w:hAnsiTheme="majorHAnsi"/>
        </w:rPr>
        <w:t xml:space="preserve"> a new class of </w:t>
      </w:r>
      <w:r w:rsidRPr="001C2B11">
        <w:rPr>
          <w:rStyle w:val="highlight2"/>
          <w:rFonts w:asciiTheme="majorHAnsi" w:hAnsiTheme="majorHAnsi"/>
        </w:rPr>
        <w:t>Russian ballistic missile submarines</w:t>
      </w:r>
      <w:r w:rsidRPr="001C2B11">
        <w:rPr>
          <w:rStyle w:val="underline"/>
          <w:rFonts w:asciiTheme="majorHAnsi" w:hAnsiTheme="majorHAnsi"/>
        </w:rPr>
        <w:t xml:space="preserve">, entailing the provision of scarce resources to an expensive project, </w:t>
      </w:r>
      <w:r w:rsidRPr="001C2B11">
        <w:rPr>
          <w:rStyle w:val="highlight2"/>
          <w:rFonts w:asciiTheme="majorHAnsi" w:hAnsiTheme="majorHAnsi"/>
        </w:rPr>
        <w:t>demonstrates the Russians current belief in nuclear deterrence</w:t>
      </w:r>
      <w:r w:rsidRPr="001C2B11">
        <w:rPr>
          <w:rStyle w:val="underline"/>
          <w:rFonts w:asciiTheme="majorHAnsi" w:hAnsiTheme="majorHAnsi"/>
        </w:rPr>
        <w:t xml:space="preserve"> despite the end of the Cold War. Many of these submarines will inevitably be stationed in the Northern base of Murmansk upon completion</w:t>
      </w:r>
      <w:r w:rsidRPr="001C2B11">
        <w:rPr>
          <w:rFonts w:asciiTheme="majorHAnsi" w:hAnsiTheme="majorHAnsi"/>
        </w:rPr>
        <w:t>.  Secondly</w:t>
      </w:r>
      <w:r w:rsidRPr="001C2B11">
        <w:rPr>
          <w:rStyle w:val="underline"/>
          <w:rFonts w:asciiTheme="majorHAnsi" w:hAnsiTheme="majorHAnsi"/>
        </w:rPr>
        <w:t>, even if the Russian actions do not pose a real threat to Canada, there is cause for concern if the Americans perceive these actions as a threat</w:t>
      </w:r>
      <w:r w:rsidRPr="001C2B11">
        <w:rPr>
          <w:rFonts w:asciiTheme="majorHAnsi" w:hAnsiTheme="majorHAnsi"/>
        </w:rPr>
        <w:t xml:space="preserve">. </w:t>
      </w:r>
      <w:r w:rsidRPr="001C2B11">
        <w:rPr>
          <w:rFonts w:asciiTheme="majorHAnsi" w:hAnsiTheme="majorHAnsi"/>
          <w:sz w:val="10"/>
        </w:rPr>
        <w:t xml:space="preserve">The warnings of Professor Nils </w:t>
      </w:r>
      <w:proofErr w:type="spellStart"/>
      <w:r w:rsidRPr="001C2B11">
        <w:rPr>
          <w:rFonts w:asciiTheme="majorHAnsi" w:hAnsiTheme="majorHAnsi"/>
          <w:sz w:val="10"/>
        </w:rPr>
        <w:t>Orvik</w:t>
      </w:r>
      <w:proofErr w:type="spellEnd"/>
      <w:r w:rsidRPr="001C2B11">
        <w:rPr>
          <w:rFonts w:asciiTheme="majorHAnsi" w:hAnsiTheme="majorHAnsi"/>
          <w:sz w:val="10"/>
        </w:rPr>
        <w:t>, formerly of Queens University, need to be recalled when he wrote about the "</w:t>
      </w:r>
      <w:proofErr w:type="spellStart"/>
      <w:r w:rsidRPr="001C2B11">
        <w:rPr>
          <w:rFonts w:asciiTheme="majorHAnsi" w:hAnsiTheme="majorHAnsi"/>
          <w:sz w:val="10"/>
        </w:rPr>
        <w:t>Defence</w:t>
      </w:r>
      <w:proofErr w:type="spellEnd"/>
      <w:r w:rsidRPr="001C2B11">
        <w:rPr>
          <w:rFonts w:asciiTheme="majorHAnsi" w:hAnsiTheme="majorHAnsi"/>
          <w:sz w:val="10"/>
        </w:rPr>
        <w:t xml:space="preserve"> against help". (8) Canadians may decide that there no longer are military threats in the Arctic, but if the Americans do not share this view, then Canada has to respond to American fears. Thus, it is important that a full appreciation of American northern security apprehensions be understood.</w:t>
      </w:r>
      <w:r w:rsidRPr="001C2B11">
        <w:rPr>
          <w:rFonts w:asciiTheme="majorHAnsi" w:hAnsiTheme="majorHAnsi"/>
        </w:rPr>
        <w:t xml:space="preserve"> </w:t>
      </w:r>
      <w:r w:rsidRPr="001C2B11">
        <w:rPr>
          <w:rStyle w:val="highlight2"/>
          <w:rFonts w:asciiTheme="majorHAnsi" w:hAnsiTheme="majorHAnsi"/>
        </w:rPr>
        <w:t>A concern</w:t>
      </w:r>
      <w:r w:rsidRPr="001C2B11">
        <w:rPr>
          <w:rStyle w:val="underline"/>
          <w:rFonts w:asciiTheme="majorHAnsi" w:hAnsiTheme="majorHAnsi"/>
        </w:rPr>
        <w:t xml:space="preserve"> for Canada </w:t>
      </w:r>
      <w:r w:rsidRPr="001C2B11">
        <w:rPr>
          <w:rStyle w:val="highlight2"/>
          <w:rFonts w:asciiTheme="majorHAnsi" w:hAnsiTheme="majorHAnsi"/>
        </w:rPr>
        <w:t xml:space="preserve">is the possibility that </w:t>
      </w:r>
      <w:r w:rsidRPr="001C2B11">
        <w:rPr>
          <w:rStyle w:val="highlight2"/>
          <w:rFonts w:asciiTheme="majorHAnsi" w:hAnsiTheme="majorHAnsi"/>
          <w:b w:val="0"/>
        </w:rPr>
        <w:t>the</w:t>
      </w:r>
      <w:r w:rsidRPr="001C2B11">
        <w:rPr>
          <w:rStyle w:val="highlight2"/>
          <w:rFonts w:asciiTheme="majorHAnsi" w:hAnsiTheme="majorHAnsi"/>
        </w:rPr>
        <w:t xml:space="preserve"> </w:t>
      </w:r>
      <w:r w:rsidRPr="001C2B11">
        <w:rPr>
          <w:rStyle w:val="box"/>
          <w:rFonts w:asciiTheme="majorHAnsi" w:hAnsiTheme="majorHAnsi"/>
        </w:rPr>
        <w:t>Americans are beginning to worry about a reemerging Russian threat</w:t>
      </w:r>
      <w:r w:rsidRPr="001C2B11">
        <w:rPr>
          <w:rStyle w:val="underline"/>
          <w:rFonts w:asciiTheme="majorHAnsi" w:hAnsiTheme="majorHAnsi"/>
        </w:rPr>
        <w:t xml:space="preserve"> in the form of its nuclear force modernization</w:t>
      </w:r>
      <w:r w:rsidRPr="001C2B11">
        <w:rPr>
          <w:rFonts w:asciiTheme="majorHAnsi" w:hAnsiTheme="majorHAnsi"/>
        </w:rPr>
        <w:t xml:space="preserve">. At this point, the anxiety of some American members of Congress are not shared by the U.S. Administration. But if this or any future administration begins to adopt such concerns, Canada will inevitably be involved. It is imperative that Canadian officials take a proactive position rather than simply being caught up in such a set of circumstances. What then can be done?  There are a number of options. First, </w:t>
      </w:r>
      <w:r w:rsidRPr="001C2B11">
        <w:rPr>
          <w:rStyle w:val="highlight2"/>
          <w:rFonts w:asciiTheme="majorHAnsi" w:hAnsiTheme="majorHAnsi"/>
        </w:rPr>
        <w:t>Canada needs to promote a frank and open debate among the Arctic nations in order to determine what security issues remain as a source of problems.</w:t>
      </w:r>
      <w:r w:rsidRPr="001C2B11">
        <w:rPr>
          <w:rFonts w:asciiTheme="majorHAnsi" w:hAnsiTheme="majorHAnsi"/>
        </w:rPr>
        <w:t xml:space="preserve"> While it is much more politically acceptable to focus such a discussion on only environmental issues, it avoids dealing with the complete picture. Why is it necessary for Russia to build the Yuri </w:t>
      </w:r>
      <w:proofErr w:type="spellStart"/>
      <w:r w:rsidRPr="001C2B11">
        <w:rPr>
          <w:rFonts w:asciiTheme="majorHAnsi" w:hAnsiTheme="majorHAnsi"/>
        </w:rPr>
        <w:t>Dolgoruky</w:t>
      </w:r>
      <w:proofErr w:type="spellEnd"/>
      <w:r w:rsidRPr="001C2B11">
        <w:rPr>
          <w:rFonts w:asciiTheme="majorHAnsi" w:hAnsiTheme="majorHAnsi"/>
        </w:rPr>
        <w:t xml:space="preserve">? If the belief is that such projects are necessary to protect Russian ship building capacity, can other less threatening project not be found? Why does the United States refuse to allow the Arctic Council to address military security, even though it has signed another agreement with Norway and Russia to deal with such issues? What can be done to eliminate American concerns about Russian submarine building </w:t>
      </w:r>
      <w:proofErr w:type="spellStart"/>
      <w:r w:rsidRPr="001C2B11">
        <w:rPr>
          <w:rFonts w:asciiTheme="majorHAnsi" w:hAnsiTheme="majorHAnsi"/>
        </w:rPr>
        <w:t>programmes</w:t>
      </w:r>
      <w:proofErr w:type="spellEnd"/>
      <w:r w:rsidRPr="001C2B11">
        <w:rPr>
          <w:rFonts w:asciiTheme="majorHAnsi" w:hAnsiTheme="majorHAnsi"/>
        </w:rPr>
        <w:t xml:space="preserve">? While answers to these questions are not immediately apparent, </w:t>
      </w:r>
      <w:r w:rsidRPr="001C2B11">
        <w:rPr>
          <w:rStyle w:val="highlight2"/>
          <w:rFonts w:asciiTheme="majorHAnsi" w:hAnsiTheme="majorHAnsi"/>
        </w:rPr>
        <w:t>solutions can only be attained through discussion</w:t>
      </w:r>
      <w:r w:rsidRPr="001C2B11">
        <w:rPr>
          <w:rFonts w:asciiTheme="majorHAnsi" w:hAnsiTheme="majorHAnsi"/>
        </w:rPr>
        <w:t xml:space="preserve">.  Another option is that Canada take the lead in developing additional safeguards against the dangers of accidental nuclear war in the Arctic. </w:t>
      </w:r>
      <w:r w:rsidRPr="001C2B11">
        <w:rPr>
          <w:rStyle w:val="underline"/>
          <w:rFonts w:asciiTheme="majorHAnsi" w:hAnsiTheme="majorHAnsi"/>
        </w:rPr>
        <w:t xml:space="preserve">Hopefully the Russian reaction to the 1995 rocket launch is a single </w:t>
      </w:r>
      <w:proofErr w:type="spellStart"/>
      <w:r w:rsidRPr="001C2B11">
        <w:rPr>
          <w:rStyle w:val="underline"/>
          <w:rFonts w:asciiTheme="majorHAnsi" w:hAnsiTheme="majorHAnsi"/>
        </w:rPr>
        <w:t>abberation</w:t>
      </w:r>
      <w:proofErr w:type="spellEnd"/>
      <w:r w:rsidRPr="001C2B11">
        <w:rPr>
          <w:rStyle w:val="underline"/>
          <w:rFonts w:asciiTheme="majorHAnsi" w:hAnsiTheme="majorHAnsi"/>
        </w:rPr>
        <w:t xml:space="preserve">. However, </w:t>
      </w:r>
      <w:r w:rsidRPr="001C2B11">
        <w:rPr>
          <w:rStyle w:val="box"/>
          <w:rFonts w:asciiTheme="majorHAnsi" w:hAnsiTheme="majorHAnsi"/>
        </w:rPr>
        <w:t xml:space="preserve">only one such </w:t>
      </w:r>
      <w:proofErr w:type="spellStart"/>
      <w:r w:rsidRPr="001C2B11">
        <w:rPr>
          <w:rStyle w:val="box"/>
          <w:rFonts w:asciiTheme="majorHAnsi" w:hAnsiTheme="majorHAnsi"/>
        </w:rPr>
        <w:t>abberation</w:t>
      </w:r>
      <w:proofErr w:type="spellEnd"/>
      <w:r w:rsidRPr="001C2B11">
        <w:rPr>
          <w:rStyle w:val="box"/>
          <w:rFonts w:asciiTheme="majorHAnsi" w:hAnsiTheme="majorHAnsi"/>
        </w:rPr>
        <w:t xml:space="preserve"> is necessary for massive destruction where nuclear weapons are concerned.</w:t>
      </w:r>
      <w:r w:rsidRPr="001C2B11">
        <w:rPr>
          <w:rFonts w:asciiTheme="majorHAnsi" w:hAnsiTheme="majorHAnsi"/>
        </w:rPr>
        <w:t xml:space="preserve"> If the Arctic Council is not allowed to deal with such issues, other mechanisms need to be put in place. A central registry for all missile launches, open to public scrutiny, would serve as both a central coordinating function as well as a confidence building mechanism.  Furthermore, consideration should also be given to Canadian policy if tensions should re-emerge in the North. To ignore such concerns in the hope that they will simply go away is not the optimal policy for Canada. </w:t>
      </w:r>
      <w:r w:rsidRPr="001C2B11">
        <w:rPr>
          <w:rStyle w:val="highlight2"/>
          <w:rFonts w:asciiTheme="majorHAnsi" w:hAnsiTheme="majorHAnsi"/>
        </w:rPr>
        <w:t>Canada should do all that it can to promote improved cooperation and peaceful cooperation, but options need to be available to restore relations in the event that they deteriorate</w:t>
      </w:r>
      <w:r w:rsidRPr="001C2B11">
        <w:rPr>
          <w:rFonts w:asciiTheme="majorHAnsi" w:hAnsiTheme="majorHAnsi"/>
        </w:rPr>
        <w:t xml:space="preserve"> among the Arctic states. </w:t>
      </w:r>
      <w:r w:rsidRPr="001C2B11">
        <w:rPr>
          <w:rStyle w:val="underline"/>
          <w:rFonts w:asciiTheme="majorHAnsi" w:hAnsiTheme="majorHAnsi"/>
        </w:rPr>
        <w:t>At the very least, such options would provide Canada with a modicum of preparedness</w:t>
      </w:r>
    </w:p>
    <w:p w14:paraId="1297799B" w14:textId="77777777" w:rsidR="003449BC" w:rsidRPr="001C2B11" w:rsidRDefault="003449BC" w:rsidP="00F551DF">
      <w:pPr>
        <w:pStyle w:val="evidencetext"/>
        <w:ind w:right="-720"/>
        <w:rPr>
          <w:rFonts w:asciiTheme="majorHAnsi" w:hAnsiTheme="majorHAnsi"/>
          <w:sz w:val="19"/>
        </w:rPr>
      </w:pPr>
    </w:p>
    <w:p w14:paraId="5820DFB6" w14:textId="77777777" w:rsidR="003449BC" w:rsidRPr="001C2B11" w:rsidRDefault="00AE7848" w:rsidP="00F551DF">
      <w:pPr>
        <w:pStyle w:val="Heading3"/>
        <w:ind w:right="-720"/>
        <w:rPr>
          <w:rStyle w:val="highlight2"/>
          <w:rFonts w:asciiTheme="majorHAnsi" w:hAnsiTheme="majorHAnsi"/>
          <w:b/>
          <w:sz w:val="32"/>
          <w:u w:val="single"/>
        </w:rPr>
      </w:pPr>
      <w:r w:rsidRPr="001C2B11">
        <w:lastRenderedPageBreak/>
        <w:t>Link Ext: Mexico &amp; Canada Relations Trade-Off</w:t>
      </w:r>
    </w:p>
    <w:p w14:paraId="27BA51AA" w14:textId="77777777" w:rsidR="009E6307" w:rsidRPr="001C2B11" w:rsidRDefault="009E6307" w:rsidP="009E6307">
      <w:pPr>
        <w:pStyle w:val="Heading4"/>
        <w:ind w:right="-720"/>
      </w:pPr>
      <w:r w:rsidRPr="001C2B11">
        <w:t>Canada doesn’t want US relations with Mexico</w:t>
      </w:r>
    </w:p>
    <w:p w14:paraId="31DBBA9B" w14:textId="77777777" w:rsidR="009E6307" w:rsidRPr="001C2B11" w:rsidRDefault="009E6307" w:rsidP="009E6307">
      <w:pPr>
        <w:ind w:right="-720"/>
        <w:rPr>
          <w:rFonts w:asciiTheme="majorHAnsi" w:hAnsiTheme="majorHAnsi"/>
        </w:rPr>
      </w:pPr>
      <w:r w:rsidRPr="001C2B11">
        <w:rPr>
          <w:rStyle w:val="StyleStyleBold12pt"/>
          <w:rFonts w:asciiTheme="majorHAnsi" w:hAnsiTheme="majorHAnsi"/>
        </w:rPr>
        <w:t>Graham, 2010</w:t>
      </w:r>
      <w:r w:rsidRPr="001C2B11">
        <w:rPr>
          <w:rFonts w:asciiTheme="majorHAnsi" w:hAnsiTheme="majorHAnsi"/>
        </w:rPr>
        <w:t xml:space="preserve"> (Bill, Toronto Star, “Time to revitalize ties with Mexico”, Lexis)</w:t>
      </w:r>
    </w:p>
    <w:p w14:paraId="55928999" w14:textId="77777777" w:rsidR="009E6307" w:rsidRPr="001C2B11" w:rsidRDefault="009E6307" w:rsidP="009E6307">
      <w:pPr>
        <w:pStyle w:val="evidencetext"/>
        <w:ind w:right="-720"/>
        <w:rPr>
          <w:rStyle w:val="highlight2"/>
          <w:rFonts w:asciiTheme="majorHAnsi" w:hAnsiTheme="majorHAnsi"/>
          <w:b w:val="0"/>
          <w:sz w:val="15"/>
        </w:rPr>
      </w:pPr>
    </w:p>
    <w:p w14:paraId="71B5A2BF" w14:textId="77777777" w:rsidR="009E6307" w:rsidRPr="001C2B11" w:rsidRDefault="009E6307" w:rsidP="009E6307">
      <w:pPr>
        <w:pStyle w:val="evidencetext"/>
        <w:ind w:left="0" w:right="-720"/>
        <w:rPr>
          <w:rStyle w:val="highlight2"/>
          <w:rFonts w:asciiTheme="majorHAnsi" w:hAnsiTheme="majorHAnsi"/>
        </w:rPr>
      </w:pPr>
      <w:r w:rsidRPr="001C2B11">
        <w:rPr>
          <w:rStyle w:val="highlight2"/>
          <w:rFonts w:asciiTheme="majorHAnsi" w:hAnsiTheme="majorHAnsi"/>
          <w:b w:val="0"/>
          <w:sz w:val="15"/>
        </w:rPr>
        <w:t xml:space="preserve"> On the negative side, </w:t>
      </w:r>
      <w:r w:rsidRPr="001C2B11">
        <w:rPr>
          <w:rStyle w:val="highlight2"/>
          <w:rFonts w:asciiTheme="majorHAnsi" w:hAnsiTheme="majorHAnsi"/>
        </w:rPr>
        <w:t>violence in the border states</w:t>
      </w:r>
      <w:r w:rsidRPr="001C2B11">
        <w:rPr>
          <w:rStyle w:val="highlight2"/>
          <w:rFonts w:asciiTheme="majorHAnsi" w:hAnsiTheme="majorHAnsi"/>
          <w:b w:val="0"/>
          <w:sz w:val="15"/>
        </w:rPr>
        <w:t xml:space="preserve"> fed by drugs and American weapons, the </w:t>
      </w:r>
      <w:r w:rsidRPr="001C2B11">
        <w:rPr>
          <w:rStyle w:val="highlight2"/>
          <w:rFonts w:asciiTheme="majorHAnsi" w:hAnsiTheme="majorHAnsi"/>
        </w:rPr>
        <w:t>chilling deaths</w:t>
      </w:r>
      <w:r w:rsidRPr="001C2B11">
        <w:rPr>
          <w:rStyle w:val="highlight2"/>
          <w:rFonts w:asciiTheme="majorHAnsi" w:hAnsiTheme="majorHAnsi"/>
          <w:b w:val="0"/>
          <w:sz w:val="15"/>
        </w:rPr>
        <w:t xml:space="preserve"> of people massacred at innocent parties, the </w:t>
      </w:r>
      <w:r w:rsidRPr="001C2B11">
        <w:rPr>
          <w:rStyle w:val="highlight2"/>
          <w:rFonts w:asciiTheme="majorHAnsi" w:hAnsiTheme="majorHAnsi"/>
        </w:rPr>
        <w:t>ineffectiveness of the judicial system</w:t>
      </w:r>
      <w:r w:rsidRPr="001C2B11">
        <w:rPr>
          <w:rStyle w:val="highlight2"/>
          <w:rFonts w:asciiTheme="majorHAnsi" w:hAnsiTheme="majorHAnsi"/>
          <w:b w:val="0"/>
          <w:sz w:val="15"/>
        </w:rPr>
        <w:t xml:space="preserve">, the </w:t>
      </w:r>
      <w:r w:rsidRPr="001C2B11">
        <w:rPr>
          <w:rStyle w:val="highlight2"/>
          <w:rFonts w:asciiTheme="majorHAnsi" w:hAnsiTheme="majorHAnsi"/>
        </w:rPr>
        <w:t>death and intimidation of journalists</w:t>
      </w:r>
      <w:r w:rsidRPr="001C2B11">
        <w:rPr>
          <w:rStyle w:val="highlight2"/>
          <w:rFonts w:asciiTheme="majorHAnsi" w:hAnsiTheme="majorHAnsi"/>
          <w:b w:val="0"/>
          <w:sz w:val="15"/>
        </w:rPr>
        <w:t xml:space="preserve">, the problematic use of the army and even navy because of the </w:t>
      </w:r>
      <w:r w:rsidRPr="001C2B11">
        <w:rPr>
          <w:rStyle w:val="highlight2"/>
          <w:rFonts w:asciiTheme="majorHAnsi" w:hAnsiTheme="majorHAnsi"/>
        </w:rPr>
        <w:t>unreliability of corrupt local police</w:t>
      </w:r>
      <w:r w:rsidRPr="001C2B11">
        <w:rPr>
          <w:rStyle w:val="highlight2"/>
          <w:rFonts w:asciiTheme="majorHAnsi" w:hAnsiTheme="majorHAnsi"/>
          <w:b w:val="0"/>
          <w:sz w:val="15"/>
        </w:rPr>
        <w:t xml:space="preserve"> forces </w:t>
      </w:r>
      <w:r w:rsidRPr="001C2B11">
        <w:rPr>
          <w:rStyle w:val="highlight2"/>
          <w:rFonts w:asciiTheme="majorHAnsi" w:hAnsiTheme="majorHAnsi"/>
        </w:rPr>
        <w:t>have led to speculation in</w:t>
      </w:r>
      <w:r w:rsidRPr="001C2B11">
        <w:rPr>
          <w:rStyle w:val="highlight2"/>
          <w:rFonts w:asciiTheme="majorHAnsi" w:hAnsiTheme="majorHAnsi"/>
          <w:b w:val="0"/>
          <w:sz w:val="15"/>
        </w:rPr>
        <w:t xml:space="preserve"> both</w:t>
      </w:r>
      <w:r w:rsidRPr="001C2B11">
        <w:rPr>
          <w:rStyle w:val="highlight2"/>
          <w:rFonts w:asciiTheme="majorHAnsi" w:hAnsiTheme="majorHAnsi"/>
        </w:rPr>
        <w:t xml:space="preserve"> Ottawa</w:t>
      </w:r>
      <w:r w:rsidRPr="001C2B11">
        <w:rPr>
          <w:rStyle w:val="highlight2"/>
          <w:rFonts w:asciiTheme="majorHAnsi" w:hAnsiTheme="majorHAnsi"/>
          <w:b w:val="0"/>
          <w:sz w:val="15"/>
        </w:rPr>
        <w:t xml:space="preserve"> and Washington </w:t>
      </w:r>
      <w:r w:rsidRPr="001C2B11">
        <w:rPr>
          <w:rStyle w:val="box"/>
          <w:rFonts w:asciiTheme="majorHAnsi" w:hAnsiTheme="majorHAnsi"/>
        </w:rPr>
        <w:t xml:space="preserve">that it is on the verge of becoming a </w:t>
      </w:r>
      <w:proofErr w:type="spellStart"/>
      <w:r w:rsidRPr="001C2B11">
        <w:rPr>
          <w:rStyle w:val="box"/>
          <w:rFonts w:asciiTheme="majorHAnsi" w:hAnsiTheme="majorHAnsi"/>
        </w:rPr>
        <w:t>narco</w:t>
      </w:r>
      <w:proofErr w:type="spellEnd"/>
      <w:r w:rsidRPr="001C2B11">
        <w:rPr>
          <w:rStyle w:val="box"/>
          <w:rFonts w:asciiTheme="majorHAnsi" w:hAnsiTheme="majorHAnsi"/>
        </w:rPr>
        <w:t>-state</w:t>
      </w:r>
      <w:r w:rsidRPr="001C2B11">
        <w:rPr>
          <w:rStyle w:val="highlight2"/>
          <w:rFonts w:asciiTheme="majorHAnsi" w:hAnsiTheme="majorHAnsi"/>
          <w:b w:val="0"/>
          <w:sz w:val="15"/>
        </w:rPr>
        <w:t xml:space="preserve">.  And </w:t>
      </w:r>
      <w:r w:rsidRPr="001C2B11">
        <w:rPr>
          <w:rStyle w:val="highlight2"/>
          <w:rFonts w:asciiTheme="majorHAnsi" w:hAnsiTheme="majorHAnsi"/>
        </w:rPr>
        <w:t>more recently</w:t>
      </w:r>
      <w:r w:rsidRPr="001C2B11">
        <w:rPr>
          <w:rStyle w:val="highlight2"/>
          <w:rFonts w:asciiTheme="majorHAnsi" w:hAnsiTheme="majorHAnsi"/>
          <w:b w:val="0"/>
          <w:sz w:val="15"/>
        </w:rPr>
        <w:t xml:space="preserve">, of course, the </w:t>
      </w:r>
      <w:r w:rsidRPr="001C2B11">
        <w:rPr>
          <w:rStyle w:val="highlight2"/>
          <w:rFonts w:asciiTheme="majorHAnsi" w:hAnsiTheme="majorHAnsi"/>
        </w:rPr>
        <w:t xml:space="preserve">imposition of a visa </w:t>
      </w:r>
      <w:proofErr w:type="spellStart"/>
      <w:r w:rsidRPr="001C2B11">
        <w:rPr>
          <w:rStyle w:val="highlight2"/>
          <w:rFonts w:asciiTheme="majorHAnsi" w:hAnsiTheme="majorHAnsi"/>
        </w:rPr>
        <w:t>requirement</w:t>
      </w:r>
      <w:r w:rsidRPr="001C2B11">
        <w:rPr>
          <w:rStyle w:val="highlight2"/>
          <w:rFonts w:asciiTheme="majorHAnsi" w:hAnsiTheme="majorHAnsi"/>
          <w:b w:val="0"/>
          <w:sz w:val="15"/>
        </w:rPr>
        <w:t>END</w:t>
      </w:r>
      <w:proofErr w:type="spellEnd"/>
      <w:r w:rsidRPr="001C2B11">
        <w:rPr>
          <w:rStyle w:val="highlight2"/>
          <w:rFonts w:asciiTheme="majorHAnsi" w:hAnsiTheme="majorHAnsi"/>
          <w:b w:val="0"/>
          <w:sz w:val="15"/>
        </w:rPr>
        <w:t xml:space="preserve"> </w:t>
      </w:r>
      <w:r w:rsidRPr="001C2B11">
        <w:rPr>
          <w:rStyle w:val="highlight2"/>
          <w:rFonts w:asciiTheme="majorHAnsi" w:hAnsiTheme="majorHAnsi"/>
        </w:rPr>
        <w:t>on Mexicans visiting Canada</w:t>
      </w:r>
      <w:r w:rsidRPr="001C2B11">
        <w:rPr>
          <w:rStyle w:val="highlight2"/>
          <w:rFonts w:asciiTheme="majorHAnsi" w:hAnsiTheme="majorHAnsi"/>
          <w:b w:val="0"/>
          <w:sz w:val="15"/>
        </w:rPr>
        <w:t xml:space="preserve">, the result of an </w:t>
      </w:r>
      <w:r w:rsidRPr="001C2B11">
        <w:rPr>
          <w:rStyle w:val="highlight2"/>
          <w:rFonts w:asciiTheme="majorHAnsi" w:hAnsiTheme="majorHAnsi"/>
        </w:rPr>
        <w:t xml:space="preserve">abuse of Canada's refugee </w:t>
      </w:r>
      <w:r w:rsidRPr="001C2B11">
        <w:rPr>
          <w:rFonts w:asciiTheme="majorHAnsi" w:hAnsiTheme="majorHAnsi"/>
        </w:rPr>
        <w:t xml:space="preserve">system has - in spite of extraordinary efforts by the Canadian Embassy in Mexico - caused bitterness in Mexico and the loss of tourism revenues in Canada.  The positive is much less talked about but nonetheless more important: a substantial increase in bilateral trade since NAFTA's inception; major investments in Mexico by firms seeking to establish competitive advantage for both the U.S. and global markets; increased mineral investments; a growth in university and cultural links; and the fact that 1 million Canadians choose to spend significant parts of the winter months in Mexico.  All this has resulted in increased ties between selected provinces and states, as is evidenced by Alberta recently opening an office in Vera Cruz; British Columbia in Baja California, and Québec in Jalisco.  One concern for policy-makers in all three countries is the question of how to maximize the trilateral nature of the relationship.  Mexicans still cite president http://www.nndb.com/people/504/000097213/Porfirio </w:t>
      </w:r>
      <w:proofErr w:type="spellStart"/>
      <w:r w:rsidRPr="001C2B11">
        <w:rPr>
          <w:rFonts w:asciiTheme="majorHAnsi" w:hAnsiTheme="majorHAnsi"/>
        </w:rPr>
        <w:t>DiazEND's</w:t>
      </w:r>
      <w:proofErr w:type="spellEnd"/>
      <w:r w:rsidRPr="001C2B11">
        <w:rPr>
          <w:rFonts w:asciiTheme="majorHAnsi" w:hAnsiTheme="majorHAnsi"/>
        </w:rPr>
        <w:t xml:space="preserve"> lament, "poor Mexico, so far from God and so close to the United States." The effect of NAFTA on Mexican agriculture; the failure of the United States to implement key provisions; the fate of 30 million Mexicans in the United States, many of them illegal; the violence at the border fed by U.S. weapons, hang over Mexican perceptions of working with the United States. But Canada can work with Mexico, as it has effectively done on election reform and policing, free from these prejudices.  Americans, for their part, watch with concern the level of violence and the flow of drugs and people across the border. Some</w:t>
      </w:r>
      <w:r w:rsidRPr="001C2B11">
        <w:rPr>
          <w:rStyle w:val="highlight2"/>
          <w:rFonts w:asciiTheme="majorHAnsi" w:hAnsiTheme="majorHAnsi"/>
          <w:b w:val="0"/>
          <w:sz w:val="15"/>
        </w:rPr>
        <w:t xml:space="preserve"> </w:t>
      </w:r>
      <w:r w:rsidRPr="001C2B11">
        <w:rPr>
          <w:rStyle w:val="highlight2"/>
          <w:rFonts w:asciiTheme="majorHAnsi" w:hAnsiTheme="majorHAnsi"/>
        </w:rPr>
        <w:t>Canadians</w:t>
      </w:r>
      <w:r w:rsidRPr="001C2B11">
        <w:rPr>
          <w:rStyle w:val="highlight2"/>
          <w:rFonts w:asciiTheme="majorHAnsi" w:hAnsiTheme="majorHAnsi"/>
          <w:b w:val="0"/>
          <w:sz w:val="15"/>
        </w:rPr>
        <w:t>, concerned about the hardening of the Canada-U.S. border and the effect that American attitudes toward Mexico are having on border management</w:t>
      </w:r>
      <w:r w:rsidRPr="001C2B11">
        <w:rPr>
          <w:rStyle w:val="highlight2"/>
          <w:rFonts w:asciiTheme="majorHAnsi" w:hAnsiTheme="majorHAnsi"/>
        </w:rPr>
        <w:t xml:space="preserve">, have recently pushed for a Canada-U.S. relationship that </w:t>
      </w:r>
      <w:r w:rsidRPr="001C2B11">
        <w:rPr>
          <w:rStyle w:val="box"/>
          <w:rFonts w:asciiTheme="majorHAnsi" w:hAnsiTheme="majorHAnsi"/>
        </w:rPr>
        <w:t>ignores Mexico.</w:t>
      </w:r>
      <w:r w:rsidRPr="001C2B11">
        <w:rPr>
          <w:rStyle w:val="highlight2"/>
          <w:rFonts w:asciiTheme="majorHAnsi" w:hAnsiTheme="majorHAnsi"/>
        </w:rPr>
        <w:t xml:space="preserve"> </w:t>
      </w:r>
    </w:p>
    <w:p w14:paraId="00332FFF" w14:textId="77777777" w:rsidR="003449BC" w:rsidRPr="001C2B11" w:rsidRDefault="003449BC" w:rsidP="00F551DF">
      <w:pPr>
        <w:pStyle w:val="Heading4"/>
        <w:ind w:right="-720"/>
      </w:pPr>
      <w:r w:rsidRPr="001C2B11">
        <w:t>Canada believes it has a “special relationship” with the US—opposes increased Mexican ties</w:t>
      </w:r>
    </w:p>
    <w:p w14:paraId="46C50C2C" w14:textId="77777777" w:rsidR="003449BC" w:rsidRPr="001C2B11" w:rsidRDefault="003449BC" w:rsidP="00F551DF">
      <w:pPr>
        <w:pStyle w:val="evidencetext"/>
        <w:ind w:left="0" w:right="-720"/>
        <w:rPr>
          <w:rFonts w:asciiTheme="majorHAnsi" w:hAnsiTheme="majorHAnsi"/>
        </w:rPr>
      </w:pPr>
      <w:r w:rsidRPr="001C2B11">
        <w:rPr>
          <w:rFonts w:asciiTheme="majorHAnsi" w:hAnsiTheme="majorHAnsi"/>
        </w:rPr>
        <w:t xml:space="preserve">Robert A. </w:t>
      </w:r>
      <w:r w:rsidRPr="001C2B11">
        <w:rPr>
          <w:rFonts w:asciiTheme="majorHAnsi" w:hAnsiTheme="majorHAnsi"/>
          <w:b/>
          <w:sz w:val="22"/>
          <w:u w:val="thick" w:color="000000"/>
        </w:rPr>
        <w:t>Pastor</w:t>
      </w:r>
      <w:r w:rsidRPr="001C2B11">
        <w:rPr>
          <w:rFonts w:asciiTheme="majorHAnsi" w:hAnsiTheme="majorHAnsi"/>
        </w:rPr>
        <w:t xml:space="preserve"> is Professor of International Relations and Co-Director of the Center for North American Studies at American University. Dr. Pastor was Director of Latin American Affairs on the National Security Council and was Vice Chair of the Council on Foreign Relations Task Force on North America. He received his Ph.D. in Government at Harvard University. “Should Canada, Mexico, and the United States Replace Two Dysfunctional Bilateral Relationships With a North American Community?</w:t>
      </w:r>
      <w:proofErr w:type="gramStart"/>
      <w:r w:rsidRPr="001C2B11">
        <w:rPr>
          <w:rFonts w:asciiTheme="majorHAnsi" w:hAnsiTheme="majorHAnsi"/>
        </w:rPr>
        <w:t>”,</w:t>
      </w:r>
      <w:proofErr w:type="gramEnd"/>
      <w:r w:rsidRPr="001C2B11">
        <w:rPr>
          <w:rFonts w:asciiTheme="majorHAnsi" w:hAnsiTheme="majorHAnsi"/>
        </w:rPr>
        <w:t xml:space="preserve"> Conference on “North American Futures: Canadian and U.S. Perspectives” March 12-13, 20</w:t>
      </w:r>
      <w:r w:rsidRPr="001C2B11">
        <w:rPr>
          <w:rFonts w:asciiTheme="majorHAnsi" w:hAnsiTheme="majorHAnsi"/>
          <w:b/>
          <w:sz w:val="22"/>
          <w:u w:val="thick" w:color="000000"/>
        </w:rPr>
        <w:t xml:space="preserve">10 </w:t>
      </w:r>
      <w:hyperlink r:id="rId21" w:history="1">
        <w:r w:rsidRPr="001C2B11">
          <w:rPr>
            <w:rStyle w:val="Hyperlink"/>
            <w:rFonts w:asciiTheme="majorHAnsi" w:hAnsiTheme="majorHAnsi"/>
          </w:rPr>
          <w:t>http://igs.berkeley.edu/events/canada2010/pastor_berkeley_on_trilat.pdf</w:t>
        </w:r>
      </w:hyperlink>
      <w:r w:rsidRPr="001C2B11">
        <w:rPr>
          <w:rFonts w:asciiTheme="majorHAnsi" w:hAnsiTheme="majorHAnsi"/>
        </w:rPr>
        <w:t xml:space="preserve">) </w:t>
      </w:r>
    </w:p>
    <w:p w14:paraId="1070D938" w14:textId="77777777" w:rsidR="00AE7848" w:rsidRPr="001C2B11" w:rsidRDefault="003449BC" w:rsidP="00F551DF">
      <w:pPr>
        <w:pStyle w:val="evidencetext"/>
        <w:ind w:left="0" w:right="-720"/>
        <w:rPr>
          <w:rFonts w:asciiTheme="majorHAnsi" w:hAnsiTheme="majorHAnsi"/>
          <w:szCs w:val="20"/>
        </w:rPr>
      </w:pPr>
      <w:r w:rsidRPr="001C2B11">
        <w:rPr>
          <w:rFonts w:asciiTheme="majorHAnsi" w:hAnsiTheme="majorHAnsi"/>
          <w:bCs/>
        </w:rPr>
        <w:t xml:space="preserve">The Canadian Puzzle. </w:t>
      </w:r>
      <w:r w:rsidRPr="001C2B11">
        <w:rPr>
          <w:rStyle w:val="highlight2"/>
          <w:rFonts w:asciiTheme="majorHAnsi" w:hAnsiTheme="majorHAnsi"/>
        </w:rPr>
        <w:t>Canada’s motive for initiating the new North America was</w:t>
      </w:r>
      <w:r w:rsidRPr="001C2B11">
        <w:rPr>
          <w:rFonts w:asciiTheme="majorHAnsi" w:hAnsiTheme="majorHAnsi"/>
        </w:rPr>
        <w:t xml:space="preserve"> not a grand vision; it was </w:t>
      </w:r>
      <w:r w:rsidRPr="001C2B11">
        <w:rPr>
          <w:rStyle w:val="highlight2"/>
          <w:rFonts w:asciiTheme="majorHAnsi" w:hAnsiTheme="majorHAnsi"/>
        </w:rPr>
        <w:t>defensive.</w:t>
      </w:r>
      <w:r w:rsidRPr="001C2B11">
        <w:rPr>
          <w:rFonts w:asciiTheme="majorHAnsi" w:hAnsiTheme="majorHAnsi"/>
        </w:rPr>
        <w:t xml:space="preserve"> </w:t>
      </w:r>
      <w:r w:rsidRPr="001C2B11">
        <w:rPr>
          <w:rStyle w:val="highlight2"/>
          <w:rFonts w:asciiTheme="majorHAnsi" w:hAnsiTheme="majorHAnsi"/>
        </w:rPr>
        <w:t>It wanted to preserve the gains that it had achieved in the Canadian-U.S. Free Trade Agreement.</w:t>
      </w:r>
      <w:r w:rsidRPr="001C2B11">
        <w:rPr>
          <w:rFonts w:asciiTheme="majorHAnsi" w:hAnsiTheme="majorHAnsi"/>
        </w:rPr>
        <w:t xml:space="preserve"> Caution is an inherited trait for Canadians, but multilateralism has been an earned virtue.  Canada’s soldiers have participated in many peace-keeping operations; its diplomats have staffed the United Nations and the International Courts; its leaders have articulated the global strategies of “human security” and the “right to protect;” its governments have negotiated the treaties on the International Criminal Court and on Land-Mines. Despite a superlative record of multilateralism, </w:t>
      </w:r>
      <w:r w:rsidRPr="001C2B11">
        <w:rPr>
          <w:rFonts w:asciiTheme="majorHAnsi" w:hAnsiTheme="majorHAnsi"/>
          <w:bCs/>
        </w:rPr>
        <w:t>Canada</w:t>
      </w:r>
      <w:r w:rsidRPr="001C2B11">
        <w:rPr>
          <w:rFonts w:asciiTheme="majorHAnsi" w:hAnsiTheme="majorHAnsi"/>
        </w:rPr>
        <w:t xml:space="preserve"> has not proposed a single multilateral initiative in the one region – North America – that matters most to it. Worse, it has rejected every opportunity to pursue a North American approach to shared problems.  While </w:t>
      </w:r>
      <w:r w:rsidRPr="001C2B11">
        <w:rPr>
          <w:rFonts w:asciiTheme="majorHAnsi" w:hAnsiTheme="majorHAnsi"/>
          <w:bCs/>
        </w:rPr>
        <w:t>Canada</w:t>
      </w:r>
      <w:r w:rsidRPr="001C2B11">
        <w:rPr>
          <w:rFonts w:asciiTheme="majorHAnsi" w:hAnsiTheme="majorHAnsi"/>
        </w:rPr>
        <w:t xml:space="preserve"> deserves more credit than its neighbors for starting the North American engine, it also deserves most of the blame for stopping that train and steering it to bilateral tracks. At a conference in Washington, several leaders recounted the celebrated Canadian “veto.” Jim Kolbe, former Republican Congressman from Arizona, recalled:  </w:t>
      </w:r>
      <w:r w:rsidRPr="001C2B11">
        <w:rPr>
          <w:rStyle w:val="highlight2"/>
          <w:rFonts w:asciiTheme="majorHAnsi" w:hAnsiTheme="majorHAnsi"/>
        </w:rPr>
        <w:t xml:space="preserve">“I chaired the U.S.-Mexican Inter-Parliamentary Group for years, and I tried to get Canadians to join us, but </w:t>
      </w:r>
      <w:r w:rsidRPr="001C2B11">
        <w:rPr>
          <w:rStyle w:val="box"/>
          <w:rFonts w:asciiTheme="majorHAnsi" w:hAnsiTheme="majorHAnsi"/>
        </w:rPr>
        <w:t>the Canadians always opposed the idea</w:t>
      </w:r>
      <w:r w:rsidRPr="001C2B11">
        <w:rPr>
          <w:rStyle w:val="highlight2"/>
          <w:rFonts w:asciiTheme="majorHAnsi" w:hAnsiTheme="majorHAnsi"/>
        </w:rPr>
        <w:t>.</w:t>
      </w:r>
      <w:r w:rsidRPr="001C2B11">
        <w:rPr>
          <w:rFonts w:asciiTheme="majorHAnsi" w:hAnsiTheme="majorHAnsi"/>
        </w:rPr>
        <w:t xml:space="preserve">” Raul Rodriguez, the first president of the North American Development Bank, said that Mexican </w:t>
      </w:r>
      <w:proofErr w:type="gramStart"/>
      <w:r w:rsidRPr="001C2B11">
        <w:rPr>
          <w:rFonts w:asciiTheme="majorHAnsi" w:hAnsiTheme="majorHAnsi"/>
        </w:rPr>
        <w:t>President  Vicente</w:t>
      </w:r>
      <w:proofErr w:type="gramEnd"/>
      <w:r w:rsidRPr="001C2B11">
        <w:rPr>
          <w:rFonts w:asciiTheme="majorHAnsi" w:hAnsiTheme="majorHAnsi"/>
        </w:rPr>
        <w:t xml:space="preserve"> Fox asked Jean Chretien to join the </w:t>
      </w:r>
      <w:proofErr w:type="spellStart"/>
      <w:r w:rsidRPr="001C2B11">
        <w:rPr>
          <w:rFonts w:asciiTheme="majorHAnsi" w:hAnsiTheme="majorHAnsi"/>
        </w:rPr>
        <w:t>NADBank</w:t>
      </w:r>
      <w:proofErr w:type="spellEnd"/>
      <w:r w:rsidRPr="001C2B11">
        <w:rPr>
          <w:rFonts w:asciiTheme="majorHAnsi" w:hAnsiTheme="majorHAnsi"/>
        </w:rPr>
        <w:t xml:space="preserve"> in 2004, but he also rejected the idea.” 8 </w:t>
      </w:r>
      <w:r w:rsidRPr="001C2B11">
        <w:rPr>
          <w:rStyle w:val="highlight2"/>
          <w:rFonts w:asciiTheme="majorHAnsi" w:hAnsiTheme="majorHAnsi"/>
        </w:rPr>
        <w:t>Soon after</w:t>
      </w:r>
      <w:r w:rsidRPr="001C2B11">
        <w:rPr>
          <w:rFonts w:asciiTheme="majorHAnsi" w:hAnsiTheme="majorHAnsi"/>
        </w:rPr>
        <w:t xml:space="preserve"> the</w:t>
      </w:r>
      <w:r w:rsidRPr="001C2B11">
        <w:rPr>
          <w:rStyle w:val="highlight2"/>
          <w:rFonts w:asciiTheme="majorHAnsi" w:hAnsiTheme="majorHAnsi"/>
        </w:rPr>
        <w:t xml:space="preserve"> 9/11</w:t>
      </w:r>
      <w:r w:rsidRPr="001C2B11">
        <w:rPr>
          <w:rFonts w:asciiTheme="majorHAnsi" w:hAnsiTheme="majorHAnsi"/>
        </w:rPr>
        <w:t xml:space="preserve"> attack on the United States, Jorge Castaneda, </w:t>
      </w:r>
      <w:r w:rsidRPr="001C2B11">
        <w:rPr>
          <w:rStyle w:val="highlight2"/>
          <w:rFonts w:asciiTheme="majorHAnsi" w:hAnsiTheme="majorHAnsi"/>
        </w:rPr>
        <w:t>Mexico’s Foreign Minister, approached his Canadian counterpart</w:t>
      </w:r>
      <w:r w:rsidRPr="001C2B11">
        <w:rPr>
          <w:rFonts w:asciiTheme="majorHAnsi" w:hAnsiTheme="majorHAnsi"/>
        </w:rPr>
        <w:t>, John Manley, t</w:t>
      </w:r>
      <w:r w:rsidRPr="001C2B11">
        <w:rPr>
          <w:rStyle w:val="highlight2"/>
          <w:rFonts w:asciiTheme="majorHAnsi" w:hAnsiTheme="majorHAnsi"/>
        </w:rPr>
        <w:t xml:space="preserve">o propose a North American “smart border” agreement, </w:t>
      </w:r>
      <w:r w:rsidRPr="001C2B11">
        <w:rPr>
          <w:rStyle w:val="box"/>
          <w:rFonts w:asciiTheme="majorHAnsi" w:hAnsiTheme="majorHAnsi"/>
        </w:rPr>
        <w:t>but again, Canada declined in favor of a bilateral agreement with the United States.</w:t>
      </w:r>
      <w:r w:rsidRPr="001C2B11">
        <w:rPr>
          <w:rFonts w:asciiTheme="majorHAnsi" w:hAnsiTheme="majorHAnsi"/>
        </w:rPr>
        <w:t xml:space="preserve"> 9 </w:t>
      </w:r>
      <w:r w:rsidRPr="001C2B11">
        <w:rPr>
          <w:rFonts w:asciiTheme="majorHAnsi" w:hAnsiTheme="majorHAnsi"/>
          <w:bCs/>
        </w:rPr>
        <w:t>Mexico</w:t>
      </w:r>
      <w:r w:rsidRPr="001C2B11">
        <w:rPr>
          <w:rFonts w:asciiTheme="majorHAnsi" w:hAnsiTheme="majorHAnsi"/>
        </w:rPr>
        <w:t xml:space="preserve"> then pursued an agreement with the United States that was almost the same as Canada’s. If the agreements were so “smart,” there would have been one rather than two. </w:t>
      </w:r>
      <w:r w:rsidRPr="001C2B11">
        <w:rPr>
          <w:rStyle w:val="highlight2"/>
          <w:rFonts w:asciiTheme="majorHAnsi" w:hAnsiTheme="majorHAnsi"/>
        </w:rPr>
        <w:t xml:space="preserve">Most recently, instead of working with Mexico to change the “buy American provisions” into a “Buy North American” approach, it insisted </w:t>
      </w:r>
      <w:r w:rsidRPr="001C2B11">
        <w:rPr>
          <w:rStyle w:val="box"/>
          <w:rFonts w:asciiTheme="majorHAnsi" w:hAnsiTheme="majorHAnsi"/>
        </w:rPr>
        <w:t xml:space="preserve">on going it alone.  </w:t>
      </w:r>
      <w:r w:rsidRPr="001C2B11">
        <w:rPr>
          <w:rStyle w:val="highlight2"/>
          <w:rFonts w:asciiTheme="majorHAnsi" w:hAnsiTheme="majorHAnsi"/>
        </w:rPr>
        <w:t>Canada is</w:t>
      </w:r>
      <w:r w:rsidRPr="001C2B11">
        <w:rPr>
          <w:rFonts w:asciiTheme="majorHAnsi" w:hAnsiTheme="majorHAnsi"/>
        </w:rPr>
        <w:t xml:space="preserve"> also </w:t>
      </w:r>
      <w:r w:rsidRPr="001C2B11">
        <w:rPr>
          <w:rStyle w:val="highlight2"/>
          <w:rFonts w:asciiTheme="majorHAnsi" w:hAnsiTheme="majorHAnsi"/>
        </w:rPr>
        <w:t>one of the most generous countries, with</w:t>
      </w:r>
      <w:r w:rsidRPr="001C2B11">
        <w:rPr>
          <w:rFonts w:asciiTheme="majorHAnsi" w:hAnsiTheme="majorHAnsi"/>
        </w:rPr>
        <w:t xml:space="preserve"> </w:t>
      </w:r>
      <w:r w:rsidRPr="001C2B11">
        <w:rPr>
          <w:rFonts w:asciiTheme="majorHAnsi" w:hAnsiTheme="majorHAnsi"/>
          <w:bCs/>
        </w:rPr>
        <w:t>US</w:t>
      </w:r>
      <w:r w:rsidRPr="001C2B11">
        <w:rPr>
          <w:rFonts w:asciiTheme="majorHAnsi" w:hAnsiTheme="majorHAnsi"/>
        </w:rPr>
        <w:t xml:space="preserve"> $4.7 billion in</w:t>
      </w:r>
      <w:r w:rsidRPr="001C2B11">
        <w:rPr>
          <w:rStyle w:val="highlight2"/>
          <w:rFonts w:asciiTheme="majorHAnsi" w:hAnsiTheme="majorHAnsi"/>
        </w:rPr>
        <w:t xml:space="preserve"> aid</w:t>
      </w:r>
      <w:r w:rsidRPr="001C2B11">
        <w:rPr>
          <w:rFonts w:asciiTheme="majorHAnsi" w:hAnsiTheme="majorHAnsi"/>
        </w:rPr>
        <w:t xml:space="preserve"> in 2008 or roughly twice as much of its gross national income as compared to the </w:t>
      </w:r>
      <w:r w:rsidRPr="001C2B11">
        <w:rPr>
          <w:rFonts w:asciiTheme="majorHAnsi" w:hAnsiTheme="majorHAnsi"/>
          <w:bCs/>
        </w:rPr>
        <w:t>U.S</w:t>
      </w:r>
      <w:r w:rsidRPr="001C2B11">
        <w:rPr>
          <w:rFonts w:asciiTheme="majorHAnsi" w:hAnsiTheme="majorHAnsi"/>
        </w:rPr>
        <w:t xml:space="preserve">. It focuses its aid </w:t>
      </w:r>
      <w:r w:rsidRPr="001C2B11">
        <w:rPr>
          <w:rStyle w:val="highlight2"/>
          <w:rFonts w:asciiTheme="majorHAnsi" w:hAnsiTheme="majorHAnsi"/>
        </w:rPr>
        <w:t xml:space="preserve">on twenty countries, but </w:t>
      </w:r>
      <w:r w:rsidRPr="001C2B11">
        <w:rPr>
          <w:rStyle w:val="box"/>
          <w:rFonts w:asciiTheme="majorHAnsi" w:hAnsiTheme="majorHAnsi"/>
        </w:rPr>
        <w:t>Mexico is not one of them</w:t>
      </w:r>
      <w:r w:rsidRPr="001C2B11">
        <w:rPr>
          <w:rFonts w:asciiTheme="majorHAnsi" w:hAnsiTheme="majorHAnsi"/>
        </w:rPr>
        <w:t xml:space="preserve">. Indeed, </w:t>
      </w:r>
      <w:r w:rsidRPr="001C2B11">
        <w:rPr>
          <w:rFonts w:asciiTheme="majorHAnsi" w:hAnsiTheme="majorHAnsi"/>
          <w:bCs/>
        </w:rPr>
        <w:t>Canada</w:t>
      </w:r>
      <w:r w:rsidRPr="001C2B11">
        <w:rPr>
          <w:rFonts w:asciiTheme="majorHAnsi" w:hAnsiTheme="majorHAnsi"/>
        </w:rPr>
        <w:t xml:space="preserve"> gave </w:t>
      </w:r>
      <w:r w:rsidRPr="001C2B11">
        <w:rPr>
          <w:rFonts w:asciiTheme="majorHAnsi" w:hAnsiTheme="majorHAnsi"/>
          <w:bCs/>
        </w:rPr>
        <w:t>US</w:t>
      </w:r>
      <w:r w:rsidRPr="001C2B11">
        <w:rPr>
          <w:rFonts w:asciiTheme="majorHAnsi" w:hAnsiTheme="majorHAnsi"/>
        </w:rPr>
        <w:t xml:space="preserve"> $5 million to </w:t>
      </w:r>
      <w:r w:rsidRPr="001C2B11">
        <w:rPr>
          <w:rFonts w:asciiTheme="majorHAnsi" w:hAnsiTheme="majorHAnsi"/>
          <w:bCs/>
        </w:rPr>
        <w:t>Mexico</w:t>
      </w:r>
      <w:r w:rsidRPr="001C2B11">
        <w:rPr>
          <w:rFonts w:asciiTheme="majorHAnsi" w:hAnsiTheme="majorHAnsi"/>
        </w:rPr>
        <w:t xml:space="preserve"> in 2007 - one-third of what it provided to Ukraine. 10 </w:t>
      </w:r>
      <w:r w:rsidRPr="001C2B11">
        <w:rPr>
          <w:rStyle w:val="box"/>
          <w:rFonts w:asciiTheme="majorHAnsi" w:hAnsiTheme="majorHAnsi"/>
        </w:rPr>
        <w:t>What explains this discrepancy?</w:t>
      </w:r>
      <w:r w:rsidRPr="001C2B11">
        <w:rPr>
          <w:rFonts w:asciiTheme="majorHAnsi" w:hAnsiTheme="majorHAnsi"/>
        </w:rPr>
        <w:t xml:space="preserve"> Some have suggested that </w:t>
      </w:r>
      <w:r w:rsidRPr="001C2B11">
        <w:rPr>
          <w:rStyle w:val="box"/>
          <w:rFonts w:asciiTheme="majorHAnsi" w:hAnsiTheme="majorHAnsi"/>
        </w:rPr>
        <w:t>Canadians fear being tainted by association with Mexico</w:t>
      </w:r>
      <w:r w:rsidRPr="001C2B11">
        <w:rPr>
          <w:rStyle w:val="highlight2"/>
          <w:rFonts w:asciiTheme="majorHAnsi" w:hAnsiTheme="majorHAnsi"/>
        </w:rPr>
        <w:t xml:space="preserve"> and</w:t>
      </w:r>
      <w:r w:rsidRPr="001C2B11">
        <w:rPr>
          <w:rFonts w:asciiTheme="majorHAnsi" w:hAnsiTheme="majorHAnsi"/>
        </w:rPr>
        <w:t xml:space="preserve"> its drug-trafficking, violence, and immigration problems.  Others </w:t>
      </w:r>
      <w:r w:rsidRPr="001C2B11">
        <w:rPr>
          <w:rStyle w:val="box"/>
          <w:rFonts w:asciiTheme="majorHAnsi" w:hAnsiTheme="majorHAnsi"/>
        </w:rPr>
        <w:t>believe that its “special relationship” with the United States gives it an advantage that it would lose if it allied with Mexico.</w:t>
      </w:r>
      <w:r w:rsidRPr="001C2B11">
        <w:rPr>
          <w:rFonts w:asciiTheme="majorHAnsi" w:hAnsiTheme="majorHAnsi"/>
        </w:rPr>
        <w:t xml:space="preserve"> 11 Still, </w:t>
      </w:r>
      <w:r w:rsidRPr="001C2B11">
        <w:rPr>
          <w:rFonts w:asciiTheme="majorHAnsi" w:hAnsiTheme="majorHAnsi"/>
        </w:rPr>
        <w:lastRenderedPageBreak/>
        <w:t xml:space="preserve">others like Thomas </w:t>
      </w:r>
      <w:proofErr w:type="spellStart"/>
      <w:r w:rsidRPr="001C2B11">
        <w:rPr>
          <w:rFonts w:asciiTheme="majorHAnsi" w:hAnsiTheme="majorHAnsi"/>
        </w:rPr>
        <w:t>D’Aquino</w:t>
      </w:r>
      <w:proofErr w:type="spellEnd"/>
      <w:r w:rsidRPr="001C2B11">
        <w:rPr>
          <w:rFonts w:asciiTheme="majorHAnsi" w:hAnsiTheme="majorHAnsi"/>
        </w:rPr>
        <w:t xml:space="preserve">, the former Chief Executive Officer of Canadian Chief Executives, fear that a trilateral approach would simply slow down negotiations: “Three can talk; two can do.” </w:t>
      </w:r>
      <w:r w:rsidRPr="001C2B11">
        <w:rPr>
          <w:rFonts w:asciiTheme="majorHAnsi" w:hAnsiTheme="majorHAnsi"/>
          <w:szCs w:val="20"/>
        </w:rPr>
        <w:t>approach would simply slow down negotiations: “Three can talk; two can do.</w:t>
      </w:r>
    </w:p>
    <w:p w14:paraId="5449E40D" w14:textId="77777777" w:rsidR="003449BC" w:rsidRPr="001C2B11" w:rsidRDefault="003449BC" w:rsidP="00F551DF">
      <w:pPr>
        <w:pStyle w:val="Heading4"/>
        <w:ind w:right="-720"/>
      </w:pPr>
      <w:r w:rsidRPr="001C2B11">
        <w:t>Canada dislikes US-Mexico relations</w:t>
      </w:r>
    </w:p>
    <w:p w14:paraId="31BEB518" w14:textId="77777777" w:rsidR="003449BC" w:rsidRPr="001C2B11" w:rsidRDefault="003449BC" w:rsidP="00F551DF">
      <w:pPr>
        <w:pStyle w:val="evidencetext"/>
        <w:ind w:left="0" w:right="-720"/>
        <w:rPr>
          <w:rStyle w:val="highlight2"/>
          <w:rFonts w:asciiTheme="majorHAnsi" w:hAnsiTheme="majorHAnsi"/>
        </w:rPr>
      </w:pPr>
      <w:proofErr w:type="spellStart"/>
      <w:r w:rsidRPr="001C2B11">
        <w:rPr>
          <w:rFonts w:asciiTheme="majorHAnsi" w:hAnsiTheme="majorHAnsi"/>
          <w:b/>
          <w:sz w:val="22"/>
          <w:u w:val="thick" w:color="000000"/>
        </w:rPr>
        <w:t>Jeffs</w:t>
      </w:r>
      <w:proofErr w:type="spellEnd"/>
      <w:r w:rsidRPr="001C2B11">
        <w:rPr>
          <w:rFonts w:asciiTheme="majorHAnsi" w:hAnsiTheme="majorHAnsi"/>
          <w:b/>
          <w:sz w:val="22"/>
          <w:u w:val="thick" w:color="000000"/>
        </w:rPr>
        <w:t xml:space="preserve"> 10</w:t>
      </w:r>
      <w:r w:rsidRPr="001C2B11">
        <w:rPr>
          <w:rStyle w:val="highlight2"/>
          <w:rFonts w:asciiTheme="majorHAnsi" w:hAnsiTheme="majorHAnsi"/>
        </w:rPr>
        <w:t xml:space="preserve"> </w:t>
      </w:r>
      <w:r w:rsidRPr="001C2B11">
        <w:rPr>
          <w:rStyle w:val="highlight2"/>
          <w:rFonts w:asciiTheme="majorHAnsi" w:hAnsiTheme="majorHAnsi"/>
          <w:b w:val="0"/>
        </w:rPr>
        <w:t>(Jennifer, Globe and Mail, “</w:t>
      </w:r>
      <w:r w:rsidRPr="001C2B11">
        <w:rPr>
          <w:rStyle w:val="ssl0"/>
          <w:rFonts w:asciiTheme="majorHAnsi" w:hAnsiTheme="majorHAnsi"/>
          <w:b/>
        </w:rPr>
        <w:t>A stronger Mexico is good for Canada”, Lexis)</w:t>
      </w:r>
    </w:p>
    <w:p w14:paraId="7C36228C" w14:textId="77777777" w:rsidR="003449BC" w:rsidRPr="001C2B11" w:rsidRDefault="003449BC" w:rsidP="00F551DF">
      <w:pPr>
        <w:pStyle w:val="evidencetext"/>
        <w:ind w:left="0" w:right="-720"/>
        <w:rPr>
          <w:rFonts w:asciiTheme="majorHAnsi" w:hAnsiTheme="majorHAnsi"/>
        </w:rPr>
      </w:pPr>
      <w:r w:rsidRPr="001C2B11">
        <w:rPr>
          <w:rFonts w:asciiTheme="majorHAnsi" w:hAnsiTheme="majorHAnsi"/>
        </w:rPr>
        <w:t xml:space="preserve">Mr. Calderon comes to </w:t>
      </w:r>
      <w:bookmarkStart w:id="11" w:name="ORIGHIT_1"/>
      <w:bookmarkStart w:id="12" w:name="HIT_1"/>
      <w:bookmarkEnd w:id="11"/>
      <w:bookmarkEnd w:id="12"/>
      <w:r w:rsidRPr="001C2B11">
        <w:rPr>
          <w:rStyle w:val="hit"/>
          <w:rFonts w:asciiTheme="majorHAnsi" w:hAnsiTheme="majorHAnsi"/>
        </w:rPr>
        <w:t>Canada</w:t>
      </w:r>
      <w:r w:rsidRPr="001C2B11">
        <w:rPr>
          <w:rFonts w:asciiTheme="majorHAnsi" w:hAnsiTheme="majorHAnsi"/>
        </w:rPr>
        <w:t xml:space="preserve"> looking for support on a range of issues, and to revive the </w:t>
      </w:r>
      <w:r w:rsidRPr="001C2B11">
        <w:rPr>
          <w:rStyle w:val="hit"/>
          <w:rFonts w:asciiTheme="majorHAnsi" w:hAnsiTheme="majorHAnsi"/>
        </w:rPr>
        <w:t>relationship</w:t>
      </w:r>
      <w:r w:rsidRPr="001C2B11">
        <w:rPr>
          <w:rFonts w:asciiTheme="majorHAnsi" w:hAnsiTheme="majorHAnsi"/>
        </w:rPr>
        <w:t xml:space="preserve"> after last year's hiccups. </w:t>
      </w:r>
      <w:r w:rsidRPr="001C2B11">
        <w:rPr>
          <w:rStyle w:val="hit"/>
          <w:rFonts w:asciiTheme="majorHAnsi" w:hAnsiTheme="majorHAnsi"/>
        </w:rPr>
        <w:t>Mexico</w:t>
      </w:r>
      <w:r w:rsidRPr="001C2B11">
        <w:rPr>
          <w:rFonts w:asciiTheme="majorHAnsi" w:hAnsiTheme="majorHAnsi"/>
        </w:rPr>
        <w:t xml:space="preserve"> sees </w:t>
      </w:r>
      <w:r w:rsidRPr="001C2B11">
        <w:rPr>
          <w:rStyle w:val="hit"/>
          <w:rFonts w:asciiTheme="majorHAnsi" w:hAnsiTheme="majorHAnsi"/>
        </w:rPr>
        <w:t>Canada</w:t>
      </w:r>
      <w:r w:rsidRPr="001C2B11">
        <w:rPr>
          <w:rFonts w:asciiTheme="majorHAnsi" w:hAnsiTheme="majorHAnsi"/>
        </w:rPr>
        <w:t xml:space="preserve"> as an important partner, one that offers an alternative to the </w:t>
      </w:r>
      <w:r w:rsidRPr="001C2B11">
        <w:rPr>
          <w:rStyle w:val="hit"/>
          <w:rFonts w:asciiTheme="majorHAnsi" w:hAnsiTheme="majorHAnsi"/>
        </w:rPr>
        <w:t>United States</w:t>
      </w:r>
      <w:r w:rsidRPr="001C2B11">
        <w:rPr>
          <w:rFonts w:asciiTheme="majorHAnsi" w:hAnsiTheme="majorHAnsi"/>
        </w:rPr>
        <w:t xml:space="preserve"> and brings important trade and investment to its emerging economy. Officially</w:t>
      </w:r>
      <w:r w:rsidRPr="001C2B11">
        <w:rPr>
          <w:rStyle w:val="highlight2"/>
          <w:rFonts w:asciiTheme="majorHAnsi" w:hAnsiTheme="majorHAnsi"/>
        </w:rPr>
        <w:t>, Canada</w:t>
      </w:r>
      <w:r w:rsidRPr="001C2B11">
        <w:rPr>
          <w:rFonts w:asciiTheme="majorHAnsi" w:hAnsiTheme="majorHAnsi"/>
        </w:rPr>
        <w:t xml:space="preserve"> heralds </w:t>
      </w:r>
      <w:bookmarkStart w:id="13" w:name="ORIGHIT_7"/>
      <w:bookmarkStart w:id="14" w:name="HIT_7"/>
      <w:bookmarkEnd w:id="13"/>
      <w:bookmarkEnd w:id="14"/>
      <w:r w:rsidRPr="001C2B11">
        <w:rPr>
          <w:rStyle w:val="hit"/>
          <w:rFonts w:asciiTheme="majorHAnsi" w:hAnsiTheme="majorHAnsi"/>
        </w:rPr>
        <w:t>Mexico</w:t>
      </w:r>
      <w:r w:rsidRPr="001C2B11">
        <w:rPr>
          <w:rFonts w:asciiTheme="majorHAnsi" w:hAnsiTheme="majorHAnsi"/>
        </w:rPr>
        <w:t xml:space="preserve"> as a strategic partner, but all too often we have </w:t>
      </w:r>
      <w:r w:rsidRPr="001C2B11">
        <w:rPr>
          <w:rStyle w:val="highlight2"/>
          <w:rFonts w:asciiTheme="majorHAnsi" w:hAnsiTheme="majorHAnsi"/>
        </w:rPr>
        <w:t xml:space="preserve">sidelined the country because of a </w:t>
      </w:r>
      <w:r w:rsidRPr="001C2B11">
        <w:rPr>
          <w:rStyle w:val="highlight2"/>
          <w:rFonts w:asciiTheme="majorHAnsi" w:hAnsiTheme="majorHAnsi"/>
          <w:b w:val="0"/>
        </w:rPr>
        <w:t>misguided</w:t>
      </w:r>
      <w:r w:rsidRPr="001C2B11">
        <w:rPr>
          <w:rStyle w:val="highlight2"/>
          <w:rFonts w:asciiTheme="majorHAnsi" w:hAnsiTheme="majorHAnsi"/>
        </w:rPr>
        <w:t xml:space="preserve"> belief that we should not divert attention away from our important relationship with the United States.</w:t>
      </w:r>
      <w:r w:rsidRPr="001C2B11">
        <w:rPr>
          <w:rStyle w:val="hit"/>
          <w:rFonts w:asciiTheme="majorHAnsi" w:hAnsiTheme="majorHAnsi"/>
        </w:rPr>
        <w:t xml:space="preserve"> </w:t>
      </w:r>
      <w:r w:rsidRPr="001C2B11">
        <w:rPr>
          <w:rStyle w:val="highlight2"/>
          <w:rFonts w:asciiTheme="majorHAnsi" w:hAnsiTheme="majorHAnsi"/>
        </w:rPr>
        <w:t>Canada was dismayed when president</w:t>
      </w:r>
      <w:r w:rsidRPr="001C2B11">
        <w:rPr>
          <w:rFonts w:asciiTheme="majorHAnsi" w:hAnsiTheme="majorHAnsi"/>
        </w:rPr>
        <w:t xml:space="preserve"> Carlos Salinas de </w:t>
      </w:r>
      <w:proofErr w:type="spellStart"/>
      <w:r w:rsidRPr="001C2B11">
        <w:rPr>
          <w:rFonts w:asciiTheme="majorHAnsi" w:hAnsiTheme="majorHAnsi"/>
        </w:rPr>
        <w:t>Gortari</w:t>
      </w:r>
      <w:proofErr w:type="spellEnd"/>
      <w:r w:rsidRPr="001C2B11">
        <w:rPr>
          <w:rFonts w:asciiTheme="majorHAnsi" w:hAnsiTheme="majorHAnsi"/>
        </w:rPr>
        <w:t xml:space="preserve"> </w:t>
      </w:r>
      <w:r w:rsidRPr="001C2B11">
        <w:rPr>
          <w:rStyle w:val="highlight2"/>
          <w:rFonts w:asciiTheme="majorHAnsi" w:hAnsiTheme="majorHAnsi"/>
        </w:rPr>
        <w:t>announced</w:t>
      </w:r>
      <w:r w:rsidRPr="001C2B11">
        <w:rPr>
          <w:rFonts w:asciiTheme="majorHAnsi" w:hAnsiTheme="majorHAnsi"/>
        </w:rPr>
        <w:t xml:space="preserve"> in 1990 </w:t>
      </w:r>
      <w:r w:rsidRPr="001C2B11">
        <w:rPr>
          <w:rStyle w:val="highlight2"/>
          <w:rFonts w:asciiTheme="majorHAnsi" w:hAnsiTheme="majorHAnsi"/>
        </w:rPr>
        <w:t>his plans to negotiate a free-trade deal with the United States</w:t>
      </w:r>
      <w:r w:rsidRPr="001C2B11">
        <w:rPr>
          <w:rStyle w:val="box"/>
          <w:rFonts w:asciiTheme="majorHAnsi" w:hAnsiTheme="majorHAnsi"/>
        </w:rPr>
        <w:t>, prompting fears that Canada would lose its preferential access to U.S. markets</w:t>
      </w:r>
      <w:r w:rsidRPr="001C2B11">
        <w:rPr>
          <w:rFonts w:asciiTheme="majorHAnsi" w:hAnsiTheme="majorHAnsi"/>
        </w:rPr>
        <w:t xml:space="preserve"> and forcing it to negotiate the North American Free Trade Agreement. </w:t>
      </w:r>
    </w:p>
    <w:p w14:paraId="43D843FA" w14:textId="77777777" w:rsidR="003449BC" w:rsidRPr="001C2B11" w:rsidRDefault="009677C5" w:rsidP="00F551DF">
      <w:pPr>
        <w:pStyle w:val="Heading3"/>
        <w:ind w:right="-720"/>
        <w:rPr>
          <w:rStyle w:val="highlight2"/>
          <w:rFonts w:asciiTheme="majorHAnsi" w:hAnsiTheme="majorHAnsi"/>
          <w:b/>
          <w:sz w:val="32"/>
          <w:u w:val="single"/>
        </w:rPr>
      </w:pPr>
      <w:r w:rsidRPr="001C2B11">
        <w:lastRenderedPageBreak/>
        <w:t xml:space="preserve">Impact Ext: </w:t>
      </w:r>
      <w:r w:rsidR="003449BC" w:rsidRPr="001C2B11">
        <w:t>Canada Key to Arctic</w:t>
      </w:r>
    </w:p>
    <w:p w14:paraId="5AB4B60B" w14:textId="77777777" w:rsidR="003449BC" w:rsidRPr="001C2B11" w:rsidRDefault="003449BC" w:rsidP="00F551DF">
      <w:pPr>
        <w:pStyle w:val="Heading4"/>
        <w:ind w:right="-720"/>
      </w:pPr>
      <w:r w:rsidRPr="001C2B11">
        <w:t>Cooperation with Canada is critical to prevent conflict</w:t>
      </w:r>
    </w:p>
    <w:p w14:paraId="61B8B73C" w14:textId="77777777" w:rsidR="003449BC" w:rsidRPr="001C2B11" w:rsidRDefault="003449BC" w:rsidP="00F551DF">
      <w:pPr>
        <w:ind w:right="-720"/>
        <w:rPr>
          <w:rFonts w:asciiTheme="majorHAnsi" w:hAnsiTheme="majorHAnsi"/>
        </w:rPr>
      </w:pPr>
      <w:r w:rsidRPr="001C2B11">
        <w:rPr>
          <w:rFonts w:asciiTheme="majorHAnsi" w:hAnsiTheme="majorHAnsi"/>
          <w:b/>
          <w:color w:val="000000"/>
          <w:u w:val="thick" w:color="000000"/>
        </w:rPr>
        <w:t>Burney 9</w:t>
      </w:r>
      <w:r w:rsidRPr="001C2B11">
        <w:rPr>
          <w:rFonts w:asciiTheme="majorHAnsi" w:hAnsiTheme="majorHAnsi"/>
          <w:b/>
        </w:rPr>
        <w:t xml:space="preserve"> </w:t>
      </w:r>
      <w:r w:rsidRPr="001C2B11">
        <w:rPr>
          <w:rFonts w:asciiTheme="majorHAnsi" w:hAnsiTheme="majorHAnsi"/>
        </w:rPr>
        <w:t xml:space="preserve">(January 19, </w:t>
      </w:r>
      <w:proofErr w:type="gramStart"/>
      <w:r w:rsidRPr="001C2B11">
        <w:rPr>
          <w:rFonts w:asciiTheme="majorHAnsi" w:hAnsiTheme="majorHAnsi"/>
        </w:rPr>
        <w:t>2009  www.ctpl.ca</w:t>
      </w:r>
      <w:proofErr w:type="gramEnd"/>
      <w:r w:rsidRPr="001C2B11">
        <w:rPr>
          <w:rFonts w:asciiTheme="majorHAnsi" w:hAnsiTheme="majorHAnsi"/>
        </w:rPr>
        <w:t xml:space="preserve">/conferences/Canada-US-Project-2008.htm From Correct to Inspired: A Blueprint for Canada-US Engagement , conference co-chairs, Derek Burney and Fen </w:t>
      </w:r>
      <w:proofErr w:type="spellStart"/>
      <w:r w:rsidRPr="001C2B11">
        <w:rPr>
          <w:rFonts w:asciiTheme="majorHAnsi" w:hAnsiTheme="majorHAnsi"/>
        </w:rPr>
        <w:t>Hampson</w:t>
      </w:r>
      <w:proofErr w:type="spellEnd"/>
      <w:r w:rsidRPr="001C2B11">
        <w:rPr>
          <w:rFonts w:asciiTheme="majorHAnsi" w:hAnsiTheme="majorHAnsi"/>
        </w:rPr>
        <w:t>)</w:t>
      </w:r>
    </w:p>
    <w:p w14:paraId="065A6094" w14:textId="77777777" w:rsidR="003449BC" w:rsidRPr="001C2B11" w:rsidRDefault="003449BC" w:rsidP="00F551DF">
      <w:pPr>
        <w:pStyle w:val="evidencetext"/>
        <w:ind w:left="0" w:right="-720"/>
        <w:rPr>
          <w:rFonts w:asciiTheme="majorHAnsi" w:hAnsiTheme="majorHAnsi"/>
        </w:rPr>
      </w:pPr>
      <w:r w:rsidRPr="001C2B11">
        <w:rPr>
          <w:rFonts w:asciiTheme="majorHAnsi" w:hAnsiTheme="majorHAnsi"/>
        </w:rPr>
        <w:t xml:space="preserve">Finally, </w:t>
      </w:r>
      <w:r w:rsidRPr="001C2B11">
        <w:rPr>
          <w:rStyle w:val="highlight2"/>
          <w:rFonts w:asciiTheme="majorHAnsi" w:hAnsiTheme="majorHAnsi"/>
        </w:rPr>
        <w:t>Canada needs to assert</w:t>
      </w:r>
      <w:r w:rsidRPr="001C2B11">
        <w:rPr>
          <w:rFonts w:asciiTheme="majorHAnsi" w:hAnsiTheme="majorHAnsi"/>
        </w:rPr>
        <w:t xml:space="preserve"> pragmatic </w:t>
      </w:r>
      <w:r w:rsidRPr="001C2B11">
        <w:rPr>
          <w:rStyle w:val="highlight2"/>
          <w:rFonts w:asciiTheme="majorHAnsi" w:hAnsiTheme="majorHAnsi"/>
        </w:rPr>
        <w:t xml:space="preserve">stewardship </w:t>
      </w:r>
      <w:r w:rsidRPr="001C2B11">
        <w:rPr>
          <w:rFonts w:asciiTheme="majorHAnsi" w:hAnsiTheme="majorHAnsi"/>
        </w:rPr>
        <w:t xml:space="preserve">– </w:t>
      </w:r>
      <w:r w:rsidRPr="001C2B11">
        <w:rPr>
          <w:rStyle w:val="highlight2"/>
          <w:rFonts w:asciiTheme="majorHAnsi" w:hAnsiTheme="majorHAnsi"/>
        </w:rPr>
        <w:t>in concert with the United States – in the Arctic</w:t>
      </w:r>
      <w:r w:rsidRPr="001C2B11">
        <w:rPr>
          <w:rFonts w:asciiTheme="majorHAnsi" w:hAnsiTheme="majorHAnsi"/>
        </w:rPr>
        <w:t xml:space="preserve">. This can be done without revisiting the issue of who controls navigation in Arctic waters. </w:t>
      </w:r>
      <w:proofErr w:type="gramStart"/>
      <w:r w:rsidRPr="001C2B11">
        <w:rPr>
          <w:rStyle w:val="highlight2"/>
          <w:rFonts w:asciiTheme="majorHAnsi" w:hAnsiTheme="majorHAnsi"/>
        </w:rPr>
        <w:t>Canada  claims</w:t>
      </w:r>
      <w:proofErr w:type="gramEnd"/>
      <w:r w:rsidRPr="001C2B11">
        <w:rPr>
          <w:rStyle w:val="highlight2"/>
          <w:rFonts w:asciiTheme="majorHAnsi" w:hAnsiTheme="majorHAnsi"/>
        </w:rPr>
        <w:t xml:space="preserve"> ownership over the waters of the Northwest Passage, with the United States taking the  view that these are international waters and open to all ships</w:t>
      </w:r>
      <w:r w:rsidRPr="001C2B11">
        <w:rPr>
          <w:rFonts w:asciiTheme="majorHAnsi" w:hAnsiTheme="majorHAnsi"/>
        </w:rPr>
        <w:t>. Despite these conflicting claims</w:t>
      </w:r>
      <w:proofErr w:type="gramStart"/>
      <w:r w:rsidRPr="001C2B11">
        <w:rPr>
          <w:rFonts w:asciiTheme="majorHAnsi" w:hAnsiTheme="majorHAnsi"/>
        </w:rPr>
        <w:t>,  Canada</w:t>
      </w:r>
      <w:proofErr w:type="gramEnd"/>
      <w:r w:rsidRPr="001C2B11">
        <w:rPr>
          <w:rFonts w:asciiTheme="majorHAnsi" w:hAnsiTheme="majorHAnsi"/>
        </w:rPr>
        <w:t xml:space="preserve"> and the United States have cooperated on security matters in the north, and the US  government has not objected to measures that Canada has taken to control shipping in Arctic  waters. In 1988, Canada and the United States concluded the Arctic Cooperation </w:t>
      </w:r>
      <w:proofErr w:type="gramStart"/>
      <w:r w:rsidRPr="001C2B11">
        <w:rPr>
          <w:rFonts w:asciiTheme="majorHAnsi" w:hAnsiTheme="majorHAnsi"/>
        </w:rPr>
        <w:t>Agreement  under</w:t>
      </w:r>
      <w:proofErr w:type="gramEnd"/>
      <w:r w:rsidRPr="001C2B11">
        <w:rPr>
          <w:rFonts w:asciiTheme="majorHAnsi" w:hAnsiTheme="majorHAnsi"/>
        </w:rPr>
        <w:t xml:space="preserve"> which US vessels can only transit the Northwest Passage with Canada’s consent which, in  practice, Canada agreed not to withhold.  The opening of the Northwest Passage and competition for resources will increase interest </w:t>
      </w:r>
      <w:proofErr w:type="gramStart"/>
      <w:r w:rsidRPr="001C2B11">
        <w:rPr>
          <w:rFonts w:asciiTheme="majorHAnsi" w:hAnsiTheme="majorHAnsi"/>
        </w:rPr>
        <w:t>in  the</w:t>
      </w:r>
      <w:proofErr w:type="gramEnd"/>
      <w:r w:rsidRPr="001C2B11">
        <w:rPr>
          <w:rFonts w:asciiTheme="majorHAnsi" w:hAnsiTheme="majorHAnsi"/>
        </w:rPr>
        <w:t xml:space="preserve"> Arctic. </w:t>
      </w:r>
      <w:r w:rsidRPr="001C2B11">
        <w:rPr>
          <w:rStyle w:val="highlight2"/>
          <w:rFonts w:asciiTheme="majorHAnsi" w:hAnsiTheme="majorHAnsi"/>
        </w:rPr>
        <w:t>Russia has already dropped its flag on the seabed at the North Pole</w:t>
      </w:r>
      <w:r w:rsidRPr="001C2B11">
        <w:rPr>
          <w:rFonts w:asciiTheme="majorHAnsi" w:hAnsiTheme="majorHAnsi"/>
        </w:rPr>
        <w:t xml:space="preserve"> and is </w:t>
      </w:r>
      <w:proofErr w:type="gramStart"/>
      <w:r w:rsidRPr="001C2B11">
        <w:rPr>
          <w:rFonts w:asciiTheme="majorHAnsi" w:hAnsiTheme="majorHAnsi"/>
        </w:rPr>
        <w:t>pressing  its</w:t>
      </w:r>
      <w:proofErr w:type="gramEnd"/>
      <w:r w:rsidRPr="001C2B11">
        <w:rPr>
          <w:rFonts w:asciiTheme="majorHAnsi" w:hAnsiTheme="majorHAnsi"/>
        </w:rPr>
        <w:t xml:space="preserve"> claims on the </w:t>
      </w:r>
      <w:proofErr w:type="spellStart"/>
      <w:r w:rsidRPr="001C2B11">
        <w:rPr>
          <w:rFonts w:asciiTheme="majorHAnsi" w:hAnsiTheme="majorHAnsi"/>
        </w:rPr>
        <w:t>Lomonosov</w:t>
      </w:r>
      <w:proofErr w:type="spellEnd"/>
      <w:r w:rsidRPr="001C2B11">
        <w:rPr>
          <w:rFonts w:asciiTheme="majorHAnsi" w:hAnsiTheme="majorHAnsi"/>
        </w:rPr>
        <w:t xml:space="preserve"> Ridge that runs from Russia across the North Pole to Canada and  Greenland. There is a similar issue with respect to the Alpha-Mendeleev Ridge between </w:t>
      </w:r>
      <w:proofErr w:type="gramStart"/>
      <w:r w:rsidRPr="001C2B11">
        <w:rPr>
          <w:rFonts w:asciiTheme="majorHAnsi" w:hAnsiTheme="majorHAnsi"/>
        </w:rPr>
        <w:t>Russia  and</w:t>
      </w:r>
      <w:proofErr w:type="gramEnd"/>
      <w:r w:rsidRPr="001C2B11">
        <w:rPr>
          <w:rFonts w:asciiTheme="majorHAnsi" w:hAnsiTheme="majorHAnsi"/>
        </w:rPr>
        <w:t xml:space="preserve"> Canada. Don McRae concludes that “Canada has a substantial Arctic coastline that </w:t>
      </w:r>
      <w:proofErr w:type="gramStart"/>
      <w:r w:rsidRPr="001C2B11">
        <w:rPr>
          <w:rFonts w:asciiTheme="majorHAnsi" w:hAnsiTheme="majorHAnsi"/>
        </w:rPr>
        <w:t>carries  with</w:t>
      </w:r>
      <w:proofErr w:type="gramEnd"/>
      <w:r w:rsidRPr="001C2B11">
        <w:rPr>
          <w:rFonts w:asciiTheme="majorHAnsi" w:hAnsiTheme="majorHAnsi"/>
        </w:rPr>
        <w:t xml:space="preserve"> it significant rights to the resources of the waters and seabed off that coast. It is a </w:t>
      </w:r>
      <w:proofErr w:type="gramStart"/>
      <w:r w:rsidRPr="001C2B11">
        <w:rPr>
          <w:rFonts w:asciiTheme="majorHAnsi" w:hAnsiTheme="majorHAnsi"/>
        </w:rPr>
        <w:t>major  Arctic</w:t>
      </w:r>
      <w:proofErr w:type="gramEnd"/>
      <w:r w:rsidRPr="001C2B11">
        <w:rPr>
          <w:rFonts w:asciiTheme="majorHAnsi" w:hAnsiTheme="majorHAnsi"/>
        </w:rPr>
        <w:t xml:space="preserve"> player</w:t>
      </w:r>
      <w:r w:rsidRPr="001C2B11">
        <w:rPr>
          <w:rStyle w:val="highlight2"/>
          <w:rFonts w:asciiTheme="majorHAnsi" w:hAnsiTheme="majorHAnsi"/>
        </w:rPr>
        <w:t>. It is time for Canada to stop worrying about losing Arctic sovereignty and act  instead as an Arctic leader, giving voice to the indigenous peoples of the North and engaging the  United States in forging a new partnership among Arctic states</w:t>
      </w:r>
      <w:r w:rsidRPr="001C2B11">
        <w:rPr>
          <w:rFonts w:asciiTheme="majorHAnsi" w:hAnsiTheme="majorHAnsi"/>
        </w:rPr>
        <w:t xml:space="preserve"> to act as responsible stewards for  this unique and fragile environment for the benefit of all Arctic peoples.” </w:t>
      </w:r>
    </w:p>
    <w:p w14:paraId="5437B0D5" w14:textId="77777777" w:rsidR="003449BC" w:rsidRPr="001C2B11" w:rsidRDefault="003449BC" w:rsidP="00F551DF">
      <w:pPr>
        <w:pStyle w:val="evidencetext"/>
        <w:ind w:right="-720"/>
        <w:rPr>
          <w:rFonts w:asciiTheme="majorHAnsi" w:hAnsiTheme="majorHAnsi"/>
        </w:rPr>
      </w:pPr>
    </w:p>
    <w:p w14:paraId="7787B584" w14:textId="77777777" w:rsidR="003449BC" w:rsidRPr="001C2B11" w:rsidRDefault="009677C5" w:rsidP="00F551DF">
      <w:pPr>
        <w:pStyle w:val="Heading2"/>
        <w:ind w:right="-720"/>
      </w:pPr>
      <w:r w:rsidRPr="001C2B11">
        <w:lastRenderedPageBreak/>
        <w:t>Aff A2: Canada Turn</w:t>
      </w:r>
    </w:p>
    <w:p w14:paraId="2C4B7680" w14:textId="77777777" w:rsidR="003449BC" w:rsidRPr="001C2B11" w:rsidRDefault="003449BC" w:rsidP="00F551DF">
      <w:pPr>
        <w:pStyle w:val="Heading4"/>
        <w:ind w:right="-720"/>
      </w:pPr>
      <w:r w:rsidRPr="001C2B11">
        <w:t>Canada welcomes dialogue between Mexico and US—their cards are outdated</w:t>
      </w:r>
    </w:p>
    <w:p w14:paraId="660DD58E" w14:textId="77777777" w:rsidR="003449BC" w:rsidRPr="001C2B11" w:rsidRDefault="003449BC" w:rsidP="00F551DF">
      <w:pPr>
        <w:pStyle w:val="evidencetext"/>
        <w:ind w:left="0" w:right="-720"/>
        <w:rPr>
          <w:rFonts w:asciiTheme="majorHAnsi" w:hAnsiTheme="majorHAnsi"/>
        </w:rPr>
      </w:pPr>
      <w:r w:rsidRPr="001C2B11">
        <w:rPr>
          <w:rStyle w:val="verdana"/>
          <w:rFonts w:asciiTheme="majorHAnsi" w:hAnsiTheme="majorHAnsi"/>
        </w:rPr>
        <w:t xml:space="preserve">Jim </w:t>
      </w:r>
      <w:r w:rsidRPr="001C2B11">
        <w:rPr>
          <w:rStyle w:val="verdana"/>
          <w:rFonts w:asciiTheme="majorHAnsi" w:hAnsiTheme="majorHAnsi"/>
          <w:b/>
          <w:sz w:val="22"/>
          <w:u w:val="thick" w:color="000000"/>
        </w:rPr>
        <w:t>Hoagland</w:t>
      </w:r>
      <w:r w:rsidRPr="001C2B11">
        <w:rPr>
          <w:rFonts w:asciiTheme="majorHAnsi" w:hAnsiTheme="majorHAnsi"/>
          <w:b/>
          <w:sz w:val="22"/>
          <w:u w:val="thick" w:color="000000"/>
        </w:rPr>
        <w:t xml:space="preserve"> </w:t>
      </w:r>
      <w:r w:rsidRPr="001C2B11">
        <w:rPr>
          <w:rStyle w:val="verdana"/>
          <w:rFonts w:asciiTheme="majorHAnsi" w:hAnsiTheme="majorHAnsi"/>
        </w:rPr>
        <w:t>October 25, 200</w:t>
      </w:r>
      <w:r w:rsidRPr="001C2B11">
        <w:rPr>
          <w:rStyle w:val="verdana"/>
          <w:rFonts w:asciiTheme="majorHAnsi" w:hAnsiTheme="majorHAnsi"/>
          <w:b/>
          <w:sz w:val="22"/>
          <w:u w:val="thick" w:color="000000"/>
        </w:rPr>
        <w:t>9</w:t>
      </w:r>
      <w:r w:rsidRPr="001C2B11">
        <w:rPr>
          <w:rStyle w:val="verdana"/>
          <w:rFonts w:asciiTheme="majorHAnsi" w:hAnsiTheme="majorHAnsi"/>
        </w:rPr>
        <w:t>, “</w:t>
      </w:r>
      <w:r w:rsidRPr="001C2B11">
        <w:rPr>
          <w:rStyle w:val="ssl0"/>
          <w:rFonts w:asciiTheme="majorHAnsi" w:hAnsiTheme="majorHAnsi"/>
        </w:rPr>
        <w:t>A new North American union”, The Washington Post, Lexis</w:t>
      </w:r>
    </w:p>
    <w:p w14:paraId="3BC6863F" w14:textId="77777777" w:rsidR="003449BC" w:rsidRPr="001C2B11" w:rsidRDefault="003449BC" w:rsidP="00F551DF">
      <w:pPr>
        <w:pStyle w:val="evidencetext"/>
        <w:ind w:left="0" w:right="-720"/>
        <w:rPr>
          <w:rFonts w:asciiTheme="majorHAnsi" w:hAnsiTheme="majorHAnsi"/>
        </w:rPr>
      </w:pPr>
      <w:r w:rsidRPr="001C2B11">
        <w:rPr>
          <w:rFonts w:asciiTheme="majorHAnsi" w:hAnsiTheme="majorHAnsi"/>
        </w:rPr>
        <w:t xml:space="preserve">In their initial meetings, the Mexican representatives shied away from being identified as "North Americans." That was certainly not the case this year. And </w:t>
      </w:r>
      <w:r w:rsidRPr="001C2B11">
        <w:rPr>
          <w:rStyle w:val="box"/>
          <w:rFonts w:asciiTheme="majorHAnsi" w:hAnsiTheme="majorHAnsi"/>
        </w:rPr>
        <w:t xml:space="preserve">Canadian officials who once expressed fears of diluting their special links to the United States by bringing Mexico into security and economic discussions now welcome the triangular dialogue. </w:t>
      </w:r>
      <w:r w:rsidRPr="001C2B11">
        <w:rPr>
          <w:rStyle w:val="highlight2"/>
          <w:rFonts w:asciiTheme="majorHAnsi" w:hAnsiTheme="majorHAnsi"/>
        </w:rPr>
        <w:t>What accounts for this psychological change</w:t>
      </w:r>
      <w:r w:rsidRPr="001C2B11">
        <w:rPr>
          <w:rFonts w:asciiTheme="majorHAnsi" w:hAnsiTheme="majorHAnsi"/>
        </w:rPr>
        <w:t xml:space="preserve">, which has affected </w:t>
      </w:r>
      <w:r w:rsidRPr="001C2B11">
        <w:rPr>
          <w:rStyle w:val="hit"/>
          <w:rFonts w:asciiTheme="majorHAnsi" w:hAnsiTheme="majorHAnsi"/>
        </w:rPr>
        <w:t>U.S.</w:t>
      </w:r>
      <w:r w:rsidRPr="001C2B11">
        <w:rPr>
          <w:rFonts w:asciiTheme="majorHAnsi" w:hAnsiTheme="majorHAnsi"/>
        </w:rPr>
        <w:t xml:space="preserve"> delegates as well? "Events" is as good an answer as any. Certainly, the shooting </w:t>
      </w:r>
      <w:r w:rsidRPr="001C2B11">
        <w:rPr>
          <w:rStyle w:val="highlight2"/>
          <w:rFonts w:asciiTheme="majorHAnsi" w:hAnsiTheme="majorHAnsi"/>
        </w:rPr>
        <w:t>drug war</w:t>
      </w:r>
      <w:r w:rsidRPr="001C2B11">
        <w:rPr>
          <w:rFonts w:asciiTheme="majorHAnsi" w:hAnsiTheme="majorHAnsi"/>
        </w:rPr>
        <w:t xml:space="preserve"> in </w:t>
      </w:r>
      <w:r w:rsidRPr="001C2B11">
        <w:rPr>
          <w:rStyle w:val="hit"/>
          <w:rFonts w:asciiTheme="majorHAnsi" w:hAnsiTheme="majorHAnsi"/>
        </w:rPr>
        <w:t>Mexico</w:t>
      </w:r>
      <w:r w:rsidRPr="001C2B11">
        <w:rPr>
          <w:rFonts w:asciiTheme="majorHAnsi" w:hAnsiTheme="majorHAnsi"/>
        </w:rPr>
        <w:t xml:space="preserve"> that is fueled by </w:t>
      </w:r>
      <w:r w:rsidRPr="001C2B11">
        <w:rPr>
          <w:rStyle w:val="hit"/>
          <w:rFonts w:asciiTheme="majorHAnsi" w:hAnsiTheme="majorHAnsi"/>
        </w:rPr>
        <w:t>U.S.</w:t>
      </w:r>
      <w:r w:rsidRPr="001C2B11">
        <w:rPr>
          <w:rFonts w:asciiTheme="majorHAnsi" w:hAnsiTheme="majorHAnsi"/>
        </w:rPr>
        <w:t xml:space="preserve"> cash and guns, the </w:t>
      </w:r>
      <w:r w:rsidRPr="001C2B11">
        <w:rPr>
          <w:rStyle w:val="highlight2"/>
          <w:rFonts w:asciiTheme="majorHAnsi" w:hAnsiTheme="majorHAnsi"/>
        </w:rPr>
        <w:t>threat of international terrorism,</w:t>
      </w:r>
      <w:r w:rsidRPr="001C2B11">
        <w:rPr>
          <w:rStyle w:val="hit"/>
          <w:rFonts w:asciiTheme="majorHAnsi" w:hAnsiTheme="majorHAnsi"/>
        </w:rPr>
        <w:t xml:space="preserve"> and </w:t>
      </w:r>
      <w:r w:rsidRPr="001C2B11">
        <w:rPr>
          <w:rStyle w:val="highlight2"/>
          <w:rFonts w:asciiTheme="majorHAnsi" w:hAnsiTheme="majorHAnsi"/>
        </w:rPr>
        <w:t>U.S. addiction to foreign borrowing and</w:t>
      </w:r>
      <w:r w:rsidRPr="001C2B11">
        <w:rPr>
          <w:rFonts w:asciiTheme="majorHAnsi" w:hAnsiTheme="majorHAnsi"/>
        </w:rPr>
        <w:t xml:space="preserve"> foreign</w:t>
      </w:r>
      <w:r w:rsidRPr="001C2B11">
        <w:rPr>
          <w:rStyle w:val="highlight2"/>
          <w:rFonts w:asciiTheme="majorHAnsi" w:hAnsiTheme="majorHAnsi"/>
        </w:rPr>
        <w:t xml:space="preserve"> oil</w:t>
      </w:r>
      <w:r w:rsidRPr="001C2B11">
        <w:rPr>
          <w:rFonts w:asciiTheme="majorHAnsi" w:hAnsiTheme="majorHAnsi"/>
        </w:rPr>
        <w:t xml:space="preserve">, which is reintroducing transportation costs as a significant factor in international trade, </w:t>
      </w:r>
      <w:r w:rsidRPr="001C2B11">
        <w:rPr>
          <w:rStyle w:val="highlight2"/>
          <w:rFonts w:asciiTheme="majorHAnsi" w:hAnsiTheme="majorHAnsi"/>
        </w:rPr>
        <w:t xml:space="preserve">have drawn </w:t>
      </w:r>
      <w:r w:rsidRPr="001C2B11">
        <w:rPr>
          <w:rStyle w:val="box"/>
          <w:rFonts w:asciiTheme="majorHAnsi" w:hAnsiTheme="majorHAnsi"/>
        </w:rPr>
        <w:t>bright lines</w:t>
      </w:r>
      <w:r w:rsidRPr="001C2B11">
        <w:rPr>
          <w:rStyle w:val="highlight2"/>
          <w:rFonts w:asciiTheme="majorHAnsi" w:hAnsiTheme="majorHAnsi"/>
        </w:rPr>
        <w:t xml:space="preserve"> under the need to look closer</w:t>
      </w:r>
      <w:r w:rsidRPr="001C2B11">
        <w:rPr>
          <w:rFonts w:asciiTheme="majorHAnsi" w:hAnsiTheme="majorHAnsi"/>
        </w:rPr>
        <w:t xml:space="preserve"> to home for answers.</w:t>
      </w:r>
    </w:p>
    <w:p w14:paraId="4A18FAAC" w14:textId="77777777" w:rsidR="003449BC" w:rsidRPr="001C2B11" w:rsidRDefault="003449BC" w:rsidP="00F551DF">
      <w:pPr>
        <w:ind w:right="-720"/>
        <w:rPr>
          <w:rFonts w:asciiTheme="majorHAnsi" w:hAnsiTheme="majorHAnsi"/>
        </w:rPr>
      </w:pPr>
    </w:p>
    <w:sectPr w:rsidR="003449BC" w:rsidRPr="001C2B11" w:rsidSect="00B0573C">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STIXNonUnicode">
    <w:altName w:val="Arial Unicode MS"/>
    <w:charset w:val="00"/>
    <w:family w:val="auto"/>
    <w:pitch w:val="variable"/>
    <w:sig w:usb0="00000000" w:usb1="10000000" w:usb2="00000000" w:usb3="00000000" w:csb0="80200001"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3014C7"/>
    <w:multiLevelType w:val="hybridMultilevel"/>
    <w:tmpl w:val="2F264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2D0"/>
    <w:rsid w:val="0001099F"/>
    <w:rsid w:val="001408C0"/>
    <w:rsid w:val="001C2B11"/>
    <w:rsid w:val="002512D0"/>
    <w:rsid w:val="002615A4"/>
    <w:rsid w:val="002B6353"/>
    <w:rsid w:val="002B68C8"/>
    <w:rsid w:val="002F40E6"/>
    <w:rsid w:val="00306496"/>
    <w:rsid w:val="003449BC"/>
    <w:rsid w:val="0042635A"/>
    <w:rsid w:val="00437095"/>
    <w:rsid w:val="004A324E"/>
    <w:rsid w:val="00517479"/>
    <w:rsid w:val="005615AA"/>
    <w:rsid w:val="005617C3"/>
    <w:rsid w:val="005C13DE"/>
    <w:rsid w:val="005D5E5A"/>
    <w:rsid w:val="005E2C99"/>
    <w:rsid w:val="00692C26"/>
    <w:rsid w:val="006B38C9"/>
    <w:rsid w:val="006F2D3D"/>
    <w:rsid w:val="00700835"/>
    <w:rsid w:val="00764E1A"/>
    <w:rsid w:val="007D7924"/>
    <w:rsid w:val="008B0978"/>
    <w:rsid w:val="0091461A"/>
    <w:rsid w:val="0091595A"/>
    <w:rsid w:val="009677C5"/>
    <w:rsid w:val="009829F2"/>
    <w:rsid w:val="009B72D7"/>
    <w:rsid w:val="009C198B"/>
    <w:rsid w:val="009E6307"/>
    <w:rsid w:val="00A074CB"/>
    <w:rsid w:val="00A369C4"/>
    <w:rsid w:val="00A46BAA"/>
    <w:rsid w:val="00A47986"/>
    <w:rsid w:val="00AE7848"/>
    <w:rsid w:val="00B0573C"/>
    <w:rsid w:val="00B44AB2"/>
    <w:rsid w:val="00B53392"/>
    <w:rsid w:val="00B65E97"/>
    <w:rsid w:val="00C27489"/>
    <w:rsid w:val="00C90439"/>
    <w:rsid w:val="00CD2C6D"/>
    <w:rsid w:val="00D36252"/>
    <w:rsid w:val="00D4330B"/>
    <w:rsid w:val="00D9217D"/>
    <w:rsid w:val="00DA2E40"/>
    <w:rsid w:val="00DC4E5F"/>
    <w:rsid w:val="00DE627C"/>
    <w:rsid w:val="00E6214D"/>
    <w:rsid w:val="00E84EFC"/>
    <w:rsid w:val="00EA006D"/>
    <w:rsid w:val="00EB47AF"/>
    <w:rsid w:val="00F02317"/>
    <w:rsid w:val="00F551DF"/>
    <w:rsid w:val="00FC6A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DEA12"/>
  <w14:defaultImageDpi w14:val="300"/>
  <w15:docId w15:val="{3DA628AF-34B0-4C2E-97AD-71717FBC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6214D"/>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E6214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6214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6214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6214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621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14D"/>
  </w:style>
  <w:style w:type="character" w:styleId="Emphasis">
    <w:name w:val="Emphasis"/>
    <w:basedOn w:val="DefaultParagraphFont"/>
    <w:uiPriority w:val="7"/>
    <w:qFormat/>
    <w:rsid w:val="00E6214D"/>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E6214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6214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6214D"/>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E6214D"/>
    <w:rPr>
      <w:rFonts w:ascii="Calibri" w:eastAsiaTheme="majorEastAsia" w:hAnsi="Calibri"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
    <w:basedOn w:val="StyleBold"/>
    <w:uiPriority w:val="5"/>
    <w:qFormat/>
    <w:rsid w:val="00E6214D"/>
    <w:rPr>
      <w:b/>
      <w:bCs/>
      <w:sz w:val="26"/>
      <w:u w:val="none"/>
    </w:rPr>
  </w:style>
  <w:style w:type="character" w:customStyle="1" w:styleId="StyleBoldUnderline">
    <w:name w:val="Style Bold Underline"/>
    <w:aliases w:val="Underline"/>
    <w:basedOn w:val="DefaultParagraphFont"/>
    <w:uiPriority w:val="6"/>
    <w:qFormat/>
    <w:rsid w:val="00E6214D"/>
    <w:rPr>
      <w:b/>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customStyle="1" w:styleId="TagChar1">
    <w:name w:val="Tag Char1"/>
    <w:basedOn w:val="DefaultParagraphFont"/>
    <w:locked/>
    <w:rsid w:val="002512D0"/>
    <w:rPr>
      <w:rFonts w:ascii="Arial" w:hAnsi="Arial"/>
      <w:b/>
      <w:sz w:val="22"/>
      <w:szCs w:val="24"/>
    </w:rPr>
  </w:style>
  <w:style w:type="paragraph" w:customStyle="1" w:styleId="evidencetext">
    <w:name w:val="evidence text"/>
    <w:basedOn w:val="Normal"/>
    <w:rsid w:val="002512D0"/>
    <w:pPr>
      <w:ind w:left="1008" w:right="720"/>
    </w:pPr>
    <w:rPr>
      <w:rFonts w:ascii="Arial" w:eastAsia="Times New Roman" w:hAnsi="Arial" w:cs="Times New Roman"/>
      <w:color w:val="000000"/>
      <w:sz w:val="16"/>
    </w:rPr>
  </w:style>
  <w:style w:type="paragraph" w:customStyle="1" w:styleId="BlockTitle1">
    <w:name w:val="Block Title #1"/>
    <w:basedOn w:val="Heading1"/>
    <w:rsid w:val="002512D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styleId="Hyperlink">
    <w:name w:val="Hyperlink"/>
    <w:basedOn w:val="DefaultParagraphFont"/>
    <w:uiPriority w:val="99"/>
    <w:rsid w:val="00E6214D"/>
    <w:rPr>
      <w:color w:val="auto"/>
      <w:u w:val="none"/>
    </w:rPr>
  </w:style>
  <w:style w:type="character" w:customStyle="1" w:styleId="highlight2">
    <w:name w:val="highlight2"/>
    <w:basedOn w:val="DefaultParagraphFont"/>
    <w:rsid w:val="002512D0"/>
    <w:rPr>
      <w:rFonts w:ascii="Arial" w:hAnsi="Arial"/>
      <w:b/>
      <w:sz w:val="19"/>
      <w:u w:val="thick"/>
      <w:bdr w:val="none" w:sz="0" w:space="0" w:color="auto"/>
      <w:shd w:val="clear" w:color="auto" w:fill="auto"/>
    </w:rPr>
  </w:style>
  <w:style w:type="character" w:customStyle="1" w:styleId="box">
    <w:name w:val="box"/>
    <w:basedOn w:val="DefaultParagraphFont"/>
    <w:rsid w:val="002512D0"/>
    <w:rPr>
      <w:rFonts w:ascii="Arial" w:hAnsi="Arial" w:cs="Arial"/>
      <w:b/>
      <w:color w:val="000000"/>
      <w:sz w:val="19"/>
      <w:szCs w:val="22"/>
      <w:u w:val="thick"/>
      <w:bdr w:val="single" w:sz="12" w:space="0" w:color="auto"/>
    </w:rPr>
  </w:style>
  <w:style w:type="paragraph" w:styleId="Header">
    <w:name w:val="header"/>
    <w:aliases w:val=" Char2,Header Char Char,Header 1,Char2,Block Char Char,Header Char1 Char,Header Char Char Char,Header Char Char1 Char,Header Char1 Char Char Char,Header Char Char1 Char Char Char,Header Char1 Char Char1 Char Char Char"/>
    <w:basedOn w:val="Normal"/>
    <w:link w:val="HeaderChar"/>
    <w:uiPriority w:val="99"/>
    <w:rsid w:val="00E6214D"/>
    <w:pPr>
      <w:tabs>
        <w:tab w:val="center" w:pos="4680"/>
        <w:tab w:val="right" w:pos="9360"/>
      </w:tabs>
    </w:pPr>
  </w:style>
  <w:style w:type="character" w:customStyle="1" w:styleId="HeaderChar">
    <w:name w:val="Header Char"/>
    <w:aliases w:val=" Char2 Char,Header Char Char Char1,Header 1 Char,Char2 Char,Block Char Char Char,Header Char1 Char Char,Header Char Char Char Char,Header Char Char1 Char Char,Header Char1 Char Char Char Char,Header Char Char1 Char Char Char Char"/>
    <w:basedOn w:val="DefaultParagraphFont"/>
    <w:link w:val="Header"/>
    <w:uiPriority w:val="99"/>
    <w:rsid w:val="00E6214D"/>
    <w:rPr>
      <w:rFonts w:ascii="Calibri" w:eastAsiaTheme="minorHAnsi" w:hAnsi="Calibri" w:cs="Calibri"/>
      <w:sz w:val="22"/>
      <w:szCs w:val="22"/>
    </w:rPr>
  </w:style>
  <w:style w:type="character" w:customStyle="1" w:styleId="underline">
    <w:name w:val="underline"/>
    <w:basedOn w:val="DefaultParagraphFont"/>
    <w:rsid w:val="002512D0"/>
    <w:rPr>
      <w:u w:val="single"/>
    </w:rPr>
  </w:style>
  <w:style w:type="character" w:customStyle="1" w:styleId="hit">
    <w:name w:val="hit"/>
    <w:basedOn w:val="DefaultParagraphFont"/>
    <w:rsid w:val="002512D0"/>
  </w:style>
  <w:style w:type="character" w:customStyle="1" w:styleId="verdana">
    <w:name w:val="verdana"/>
    <w:basedOn w:val="DefaultParagraphFont"/>
    <w:rsid w:val="002512D0"/>
  </w:style>
  <w:style w:type="character" w:customStyle="1" w:styleId="ssl0">
    <w:name w:val="ss_l0"/>
    <w:basedOn w:val="DefaultParagraphFont"/>
    <w:rsid w:val="002512D0"/>
  </w:style>
  <w:style w:type="character" w:customStyle="1" w:styleId="blue">
    <w:name w:val="blue"/>
    <w:basedOn w:val="DefaultParagraphFont"/>
    <w:rsid w:val="002512D0"/>
  </w:style>
  <w:style w:type="character" w:customStyle="1" w:styleId="reduce2">
    <w:name w:val="reduce2"/>
    <w:basedOn w:val="DefaultParagraphFont"/>
    <w:rsid w:val="002512D0"/>
    <w:rPr>
      <w:rFonts w:ascii="Arial" w:hAnsi="Arial" w:cs="Arial"/>
      <w:color w:val="000000"/>
      <w:sz w:val="12"/>
      <w:szCs w:val="22"/>
    </w:rPr>
  </w:style>
  <w:style w:type="paragraph" w:customStyle="1" w:styleId="card">
    <w:name w:val="card"/>
    <w:basedOn w:val="Normal"/>
    <w:qFormat/>
    <w:rsid w:val="002512D0"/>
    <w:pPr>
      <w:ind w:left="288" w:right="288"/>
    </w:pPr>
    <w:rPr>
      <w:rFonts w:ascii="Times New Roman" w:eastAsia="Times New Roman" w:hAnsi="Times New Roman" w:cs="Times New Roman"/>
      <w:sz w:val="20"/>
      <w:szCs w:val="20"/>
    </w:rPr>
  </w:style>
  <w:style w:type="paragraph" w:customStyle="1" w:styleId="tag">
    <w:name w:val="tag"/>
    <w:basedOn w:val="Normal"/>
    <w:qFormat/>
    <w:rsid w:val="002512D0"/>
    <w:pPr>
      <w:widowControl w:val="0"/>
      <w:autoSpaceDE w:val="0"/>
      <w:autoSpaceDN w:val="0"/>
      <w:adjustRightInd w:val="0"/>
    </w:pPr>
    <w:rPr>
      <w:rFonts w:ascii="Times New Roman" w:eastAsia="Times New Roman" w:hAnsi="Times New Roman" w:cs="Times New Roman"/>
      <w:b/>
      <w:color w:val="000000"/>
      <w:szCs w:val="20"/>
    </w:rPr>
  </w:style>
  <w:style w:type="character" w:customStyle="1" w:styleId="Internetlink">
    <w:name w:val="Internet link"/>
    <w:rsid w:val="002512D0"/>
    <w:rPr>
      <w:color w:val="000080"/>
      <w:u w:val="single"/>
    </w:rPr>
  </w:style>
  <w:style w:type="paragraph" w:customStyle="1" w:styleId="WW-Default">
    <w:name w:val="WW-Default"/>
    <w:rsid w:val="002512D0"/>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boldcite">
    <w:name w:val="bold cite"/>
    <w:basedOn w:val="Normal"/>
    <w:rsid w:val="002512D0"/>
    <w:rPr>
      <w:rFonts w:ascii="Arial" w:eastAsia="Times New Roman" w:hAnsi="Arial" w:cs="Times New Roman"/>
      <w:b/>
      <w:color w:val="000000"/>
      <w:u w:val="thick" w:color="000000"/>
    </w:rPr>
  </w:style>
  <w:style w:type="character" w:customStyle="1" w:styleId="cite">
    <w:name w:val="cite"/>
    <w:aliases w:val="Heading 3 Char Char Char,Citation Char Char Char1"/>
    <w:basedOn w:val="DefaultParagraphFont"/>
    <w:qFormat/>
    <w:rsid w:val="002512D0"/>
    <w:rPr>
      <w:rFonts w:ascii="Times New Roman" w:hAnsi="Times New Roman"/>
      <w:b/>
      <w:sz w:val="24"/>
    </w:rPr>
  </w:style>
  <w:style w:type="character" w:customStyle="1" w:styleId="apple-style-span">
    <w:name w:val="apple-style-span"/>
    <w:basedOn w:val="DefaultParagraphFont"/>
    <w:rsid w:val="002512D0"/>
  </w:style>
  <w:style w:type="paragraph" w:customStyle="1" w:styleId="Cards">
    <w:name w:val="Cards"/>
    <w:basedOn w:val="Normal"/>
    <w:rsid w:val="002512D0"/>
    <w:rPr>
      <w:rFonts w:ascii="Times New Roman" w:eastAsia="Times New Roman" w:hAnsi="Times New Roman" w:cs="Times New Roman"/>
      <w:sz w:val="18"/>
    </w:rPr>
  </w:style>
  <w:style w:type="paragraph" w:styleId="NormalWeb">
    <w:name w:val="Normal (Web)"/>
    <w:basedOn w:val="Normal"/>
    <w:uiPriority w:val="99"/>
    <w:unhideWhenUsed/>
    <w:rsid w:val="001C2B11"/>
    <w:pPr>
      <w:spacing w:before="100" w:beforeAutospacing="1" w:after="100" w:afterAutospacing="1"/>
    </w:pPr>
    <w:rPr>
      <w:rFonts w:ascii="Times New Roman" w:eastAsia="Times New Roman" w:hAnsi="Times New Roman" w:cs="Times New Roman"/>
    </w:rPr>
  </w:style>
  <w:style w:type="paragraph" w:customStyle="1" w:styleId="CardText">
    <w:name w:val="Card Text"/>
    <w:basedOn w:val="Normal"/>
    <w:rsid w:val="00EB47AF"/>
    <w:pPr>
      <w:ind w:left="1728" w:right="1728"/>
    </w:pPr>
    <w:rPr>
      <w:rFonts w:ascii="Arial" w:eastAsia="Times New Roman" w:hAnsi="Arial" w:cs="Times New Roman"/>
      <w:sz w:val="18"/>
    </w:rPr>
  </w:style>
  <w:style w:type="character" w:customStyle="1" w:styleId="citebold">
    <w:name w:val="cite bold"/>
    <w:basedOn w:val="DefaultParagraphFont"/>
    <w:rsid w:val="00EB47AF"/>
    <w:rPr>
      <w:rFonts w:ascii="Times New Roman" w:hAnsi="Times New Roman"/>
      <w:b/>
      <w:sz w:val="24"/>
      <w:szCs w:val="24"/>
      <w:u w:val="none"/>
    </w:rPr>
  </w:style>
  <w:style w:type="character" w:customStyle="1" w:styleId="StyleBold">
    <w:name w:val="Style Bold"/>
    <w:basedOn w:val="DefaultParagraphFont"/>
    <w:uiPriority w:val="9"/>
    <w:semiHidden/>
    <w:rsid w:val="00E6214D"/>
    <w:rPr>
      <w:b/>
      <w:bCs/>
    </w:rPr>
  </w:style>
  <w:style w:type="paragraph" w:styleId="Footer">
    <w:name w:val="footer"/>
    <w:basedOn w:val="Normal"/>
    <w:link w:val="FooterChar"/>
    <w:uiPriority w:val="99"/>
    <w:semiHidden/>
    <w:rsid w:val="00E6214D"/>
    <w:pPr>
      <w:tabs>
        <w:tab w:val="center" w:pos="4680"/>
        <w:tab w:val="right" w:pos="9360"/>
      </w:tabs>
    </w:pPr>
  </w:style>
  <w:style w:type="character" w:customStyle="1" w:styleId="FooterChar">
    <w:name w:val="Footer Char"/>
    <w:basedOn w:val="DefaultParagraphFont"/>
    <w:link w:val="Footer"/>
    <w:uiPriority w:val="99"/>
    <w:semiHidden/>
    <w:rsid w:val="00E6214D"/>
    <w:rPr>
      <w:rFonts w:ascii="Calibri" w:eastAsiaTheme="minorHAnsi" w:hAnsi="Calibri" w:cs="Calibri"/>
      <w:sz w:val="22"/>
      <w:szCs w:val="22"/>
    </w:rPr>
  </w:style>
  <w:style w:type="character" w:styleId="FollowedHyperlink">
    <w:name w:val="FollowedHyperlink"/>
    <w:basedOn w:val="DefaultParagraphFont"/>
    <w:uiPriority w:val="99"/>
    <w:semiHidden/>
    <w:rsid w:val="00E6214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57727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csmonitor.com/tags/topic/School+of+Economists" TargetMode="External"/><Relationship Id="rId13" Type="http://schemas.openxmlformats.org/officeDocument/2006/relationships/hyperlink" Target="http://www.9-11commission.gov/staff_statements/911_TerrTrav_Monograph.pdf" TargetMode="External"/><Relationship Id="rId18" Type="http://schemas.openxmlformats.org/officeDocument/2006/relationships/hyperlink" Target="http://www.sciencedirect.com/science/article/pii/S096262980400126X" TargetMode="External"/><Relationship Id="rId3" Type="http://schemas.openxmlformats.org/officeDocument/2006/relationships/styles" Target="styles.xml"/><Relationship Id="rId21" Type="http://schemas.openxmlformats.org/officeDocument/2006/relationships/hyperlink" Target="http://igs.berkeley.edu/events/canada2010/pastor_berkeley_on_trilat.pdf" TargetMode="External"/><Relationship Id="rId7" Type="http://schemas.openxmlformats.org/officeDocument/2006/relationships/hyperlink" Target="http://abcnews.go.com/ABC_Univision/News/remittances-mexico-feels-pain-us-recession/story?id=17483329" TargetMode="External"/><Relationship Id="rId12" Type="http://schemas.openxmlformats.org/officeDocument/2006/relationships/hyperlink" Target="http://www.foxnews.com/opinion/2010/05/07/peter-huessy-times-square-terror-bomb-illegal-immigration-coyotes-mexico-" TargetMode="External"/><Relationship Id="rId17" Type="http://schemas.openxmlformats.org/officeDocument/2006/relationships/hyperlink" Target="http://www.trinstitute.org/ojpcr/8_1spencer.pdf" TargetMode="External"/><Relationship Id="rId2" Type="http://schemas.openxmlformats.org/officeDocument/2006/relationships/numbering" Target="numbering.xml"/><Relationship Id="rId16" Type="http://schemas.openxmlformats.org/officeDocument/2006/relationships/hyperlink" Target="http://www.cis.org/ImmigrationPolicy%2526Terrorism" TargetMode="External"/><Relationship Id="rId20" Type="http://schemas.openxmlformats.org/officeDocument/2006/relationships/hyperlink" Target="http://www.afpc.tamu.edu/pubs/3/448/BP%2006-5.pdf" TargetMode="External"/><Relationship Id="rId1" Type="http://schemas.microsoft.com/office/2006/relationships/keyMapCustomizations" Target="customizations.xml"/><Relationship Id="rId6" Type="http://schemas.openxmlformats.org/officeDocument/2006/relationships/hyperlink" Target="http://online.wsj.com/article/BT-CO-20130502-713138.html" TargetMode="External"/><Relationship Id="rId11" Type="http://schemas.openxmlformats.org/officeDocument/2006/relationships/hyperlink" Target="http://www.govexec.com/story_page_pf.cfm?articleid=44563&amp;printerfriendlyvers=1" TargetMode="External"/><Relationship Id="rId5" Type="http://schemas.openxmlformats.org/officeDocument/2006/relationships/webSettings" Target="webSettings.xml"/><Relationship Id="rId15" Type="http://schemas.openxmlformats.org/officeDocument/2006/relationships/hyperlink" Target="http://www.foreignaffairs.house.gov/archives/109/27480.pdf" TargetMode="External"/><Relationship Id="rId23" Type="http://schemas.openxmlformats.org/officeDocument/2006/relationships/theme" Target="theme/theme1.xml"/><Relationship Id="rId10" Type="http://schemas.openxmlformats.org/officeDocument/2006/relationships/hyperlink" Target="http://www.washingtontimes.com/news/2009/jun/3/al-qaeda-" TargetMode="External"/><Relationship Id="rId19" Type="http://schemas.openxmlformats.org/officeDocument/2006/relationships/hyperlink" Target="http://www.farmfoundation.org/news/articlefiles/404-FINAL%20WDFP%20REPORT%207-28-08.pdf" TargetMode="External"/><Relationship Id="rId4" Type="http://schemas.openxmlformats.org/officeDocument/2006/relationships/settings" Target="settings.xml"/><Relationship Id="rId9" Type="http://schemas.openxmlformats.org/officeDocument/2006/relationships/hyperlink" Target="http://www.cis.org/ImmigrationPolicy%2526Terrorism" TargetMode="External"/><Relationship Id="rId14" Type="http://schemas.openxmlformats.org/officeDocument/2006/relationships/hyperlink" Target="http://www.washingtontimes.com/news/2010/mar/24/immigration-plan-would-create-mother-of-all-backlo/?page=1"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yl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22</TotalTime>
  <Pages>58</Pages>
  <Words>27573</Words>
  <Characters>157169</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184374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Nickel</dc:creator>
  <cp:keywords/>
  <dc:description/>
  <cp:lastModifiedBy>Kaylee Johnson</cp:lastModifiedBy>
  <cp:revision>4</cp:revision>
  <dcterms:created xsi:type="dcterms:W3CDTF">2013-07-02T19:49:00Z</dcterms:created>
  <dcterms:modified xsi:type="dcterms:W3CDTF">2013-07-19T01:32:00Z</dcterms:modified>
</cp:coreProperties>
</file>