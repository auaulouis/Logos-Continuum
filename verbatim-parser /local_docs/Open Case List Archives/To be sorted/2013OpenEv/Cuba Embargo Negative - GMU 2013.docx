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D5F100" w14:textId="77777777" w:rsidR="000C16DA" w:rsidRDefault="00A5782F" w:rsidP="00A5782F">
      <w:pPr>
        <w:pStyle w:val="Heading1"/>
      </w:pPr>
      <w:bookmarkStart w:id="0" w:name="_Toc234727171"/>
      <w:r>
        <w:t>Cuba Embargo NEG</w:t>
      </w:r>
      <w:bookmarkEnd w:id="0"/>
      <w:r>
        <w:t xml:space="preserve"> </w:t>
      </w:r>
    </w:p>
    <w:p w14:paraId="240759C0" w14:textId="77777777" w:rsidR="00E75FA7" w:rsidRDefault="00A5782F">
      <w:pPr>
        <w:pStyle w:val="TOC1"/>
        <w:tabs>
          <w:tab w:val="right" w:leader="dot" w:pos="8630"/>
        </w:tabs>
        <w:rPr>
          <w:rFonts w:asciiTheme="minorHAnsi" w:hAnsiTheme="minorHAnsi"/>
          <w:noProof/>
          <w:sz w:val="24"/>
          <w:lang w:eastAsia="ja-JP"/>
        </w:rPr>
      </w:pPr>
      <w:r>
        <w:fldChar w:fldCharType="begin"/>
      </w:r>
      <w:r>
        <w:instrText xml:space="preserve"> TOC \o "1-1" </w:instrText>
      </w:r>
      <w:r>
        <w:fldChar w:fldCharType="separate"/>
      </w:r>
      <w:bookmarkStart w:id="1" w:name="_GoBack"/>
      <w:bookmarkEnd w:id="1"/>
      <w:r w:rsidR="00E75FA7">
        <w:rPr>
          <w:noProof/>
        </w:rPr>
        <w:t>Cuba Embargo NEG</w:t>
      </w:r>
      <w:r w:rsidR="00E75FA7">
        <w:rPr>
          <w:noProof/>
        </w:rPr>
        <w:tab/>
      </w:r>
      <w:r w:rsidR="00E75FA7">
        <w:rPr>
          <w:noProof/>
        </w:rPr>
        <w:fldChar w:fldCharType="begin"/>
      </w:r>
      <w:r w:rsidR="00E75FA7">
        <w:rPr>
          <w:noProof/>
        </w:rPr>
        <w:instrText xml:space="preserve"> PAGEREF _Toc234727171 \h </w:instrText>
      </w:r>
      <w:r w:rsidR="00E75FA7">
        <w:rPr>
          <w:noProof/>
        </w:rPr>
      </w:r>
      <w:r w:rsidR="00E75FA7">
        <w:rPr>
          <w:noProof/>
        </w:rPr>
        <w:fldChar w:fldCharType="separate"/>
      </w:r>
      <w:r w:rsidR="00E75FA7">
        <w:rPr>
          <w:noProof/>
        </w:rPr>
        <w:t>1</w:t>
      </w:r>
      <w:r w:rsidR="00E75FA7">
        <w:rPr>
          <w:noProof/>
        </w:rPr>
        <w:fldChar w:fldCharType="end"/>
      </w:r>
    </w:p>
    <w:p w14:paraId="490AE202" w14:textId="77777777" w:rsidR="00E75FA7" w:rsidRDefault="00E75FA7">
      <w:pPr>
        <w:pStyle w:val="TOC1"/>
        <w:tabs>
          <w:tab w:val="right" w:leader="dot" w:pos="8630"/>
        </w:tabs>
        <w:rPr>
          <w:rFonts w:asciiTheme="minorHAnsi" w:hAnsiTheme="minorHAnsi"/>
          <w:noProof/>
          <w:sz w:val="24"/>
          <w:lang w:eastAsia="ja-JP"/>
        </w:rPr>
      </w:pPr>
      <w:r>
        <w:rPr>
          <w:noProof/>
        </w:rPr>
        <w:t>*** Case Debate</w:t>
      </w:r>
      <w:r>
        <w:rPr>
          <w:noProof/>
        </w:rPr>
        <w:tab/>
      </w:r>
      <w:r>
        <w:rPr>
          <w:noProof/>
        </w:rPr>
        <w:fldChar w:fldCharType="begin"/>
      </w:r>
      <w:r>
        <w:rPr>
          <w:noProof/>
        </w:rPr>
        <w:instrText xml:space="preserve"> PAGEREF _Toc234727172 \h </w:instrText>
      </w:r>
      <w:r>
        <w:rPr>
          <w:noProof/>
        </w:rPr>
      </w:r>
      <w:r>
        <w:rPr>
          <w:noProof/>
        </w:rPr>
        <w:fldChar w:fldCharType="separate"/>
      </w:r>
      <w:r>
        <w:rPr>
          <w:noProof/>
        </w:rPr>
        <w:t>3</w:t>
      </w:r>
      <w:r>
        <w:rPr>
          <w:noProof/>
        </w:rPr>
        <w:fldChar w:fldCharType="end"/>
      </w:r>
    </w:p>
    <w:p w14:paraId="418D369A" w14:textId="77777777" w:rsidR="00E75FA7" w:rsidRDefault="00E75FA7">
      <w:pPr>
        <w:pStyle w:val="TOC1"/>
        <w:tabs>
          <w:tab w:val="right" w:leader="dot" w:pos="8630"/>
        </w:tabs>
        <w:rPr>
          <w:rFonts w:asciiTheme="minorHAnsi" w:hAnsiTheme="minorHAnsi"/>
          <w:noProof/>
          <w:sz w:val="24"/>
          <w:lang w:eastAsia="ja-JP"/>
        </w:rPr>
      </w:pPr>
      <w:r>
        <w:rPr>
          <w:noProof/>
        </w:rPr>
        <w:t>AT: Credibility Advantage</w:t>
      </w:r>
      <w:r>
        <w:rPr>
          <w:noProof/>
        </w:rPr>
        <w:tab/>
      </w:r>
      <w:r>
        <w:rPr>
          <w:noProof/>
        </w:rPr>
        <w:fldChar w:fldCharType="begin"/>
      </w:r>
      <w:r>
        <w:rPr>
          <w:noProof/>
        </w:rPr>
        <w:instrText xml:space="preserve"> PAGEREF _Toc234727173 \h </w:instrText>
      </w:r>
      <w:r>
        <w:rPr>
          <w:noProof/>
        </w:rPr>
      </w:r>
      <w:r>
        <w:rPr>
          <w:noProof/>
        </w:rPr>
        <w:fldChar w:fldCharType="separate"/>
      </w:r>
      <w:r>
        <w:rPr>
          <w:noProof/>
        </w:rPr>
        <w:t>4</w:t>
      </w:r>
      <w:r>
        <w:rPr>
          <w:noProof/>
        </w:rPr>
        <w:fldChar w:fldCharType="end"/>
      </w:r>
    </w:p>
    <w:p w14:paraId="61747D8C" w14:textId="77777777" w:rsidR="00E75FA7" w:rsidRDefault="00E75FA7">
      <w:pPr>
        <w:pStyle w:val="TOC1"/>
        <w:tabs>
          <w:tab w:val="right" w:leader="dot" w:pos="8630"/>
        </w:tabs>
        <w:rPr>
          <w:rFonts w:asciiTheme="minorHAnsi" w:hAnsiTheme="minorHAnsi"/>
          <w:noProof/>
          <w:sz w:val="24"/>
          <w:lang w:eastAsia="ja-JP"/>
        </w:rPr>
      </w:pPr>
      <w:r>
        <w:rPr>
          <w:noProof/>
        </w:rPr>
        <w:t>AT: Cuba Relations Advantage</w:t>
      </w:r>
      <w:r>
        <w:rPr>
          <w:noProof/>
        </w:rPr>
        <w:tab/>
      </w:r>
      <w:r>
        <w:rPr>
          <w:noProof/>
        </w:rPr>
        <w:fldChar w:fldCharType="begin"/>
      </w:r>
      <w:r>
        <w:rPr>
          <w:noProof/>
        </w:rPr>
        <w:instrText xml:space="preserve"> PAGEREF _Toc234727174 \h </w:instrText>
      </w:r>
      <w:r>
        <w:rPr>
          <w:noProof/>
        </w:rPr>
      </w:r>
      <w:r>
        <w:rPr>
          <w:noProof/>
        </w:rPr>
        <w:fldChar w:fldCharType="separate"/>
      </w:r>
      <w:r>
        <w:rPr>
          <w:noProof/>
        </w:rPr>
        <w:t>5</w:t>
      </w:r>
      <w:r>
        <w:rPr>
          <w:noProof/>
        </w:rPr>
        <w:fldChar w:fldCharType="end"/>
      </w:r>
    </w:p>
    <w:p w14:paraId="4D014843" w14:textId="77777777" w:rsidR="00E75FA7" w:rsidRDefault="00E75FA7">
      <w:pPr>
        <w:pStyle w:val="TOC1"/>
        <w:tabs>
          <w:tab w:val="right" w:leader="dot" w:pos="8630"/>
        </w:tabs>
        <w:rPr>
          <w:rFonts w:asciiTheme="minorHAnsi" w:hAnsiTheme="minorHAnsi"/>
          <w:noProof/>
          <w:sz w:val="24"/>
          <w:lang w:eastAsia="ja-JP"/>
        </w:rPr>
      </w:pPr>
      <w:r>
        <w:rPr>
          <w:noProof/>
        </w:rPr>
        <w:t>AT: Democracy Advantage</w:t>
      </w:r>
      <w:r>
        <w:rPr>
          <w:noProof/>
        </w:rPr>
        <w:tab/>
      </w:r>
      <w:r>
        <w:rPr>
          <w:noProof/>
        </w:rPr>
        <w:fldChar w:fldCharType="begin"/>
      </w:r>
      <w:r>
        <w:rPr>
          <w:noProof/>
        </w:rPr>
        <w:instrText xml:space="preserve"> PAGEREF _Toc234727175 \h </w:instrText>
      </w:r>
      <w:r>
        <w:rPr>
          <w:noProof/>
        </w:rPr>
      </w:r>
      <w:r>
        <w:rPr>
          <w:noProof/>
        </w:rPr>
        <w:fldChar w:fldCharType="separate"/>
      </w:r>
      <w:r>
        <w:rPr>
          <w:noProof/>
        </w:rPr>
        <w:t>7</w:t>
      </w:r>
      <w:r>
        <w:rPr>
          <w:noProof/>
        </w:rPr>
        <w:fldChar w:fldCharType="end"/>
      </w:r>
    </w:p>
    <w:p w14:paraId="453E1B77" w14:textId="77777777" w:rsidR="00E75FA7" w:rsidRDefault="00E75FA7">
      <w:pPr>
        <w:pStyle w:val="TOC1"/>
        <w:tabs>
          <w:tab w:val="right" w:leader="dot" w:pos="8630"/>
        </w:tabs>
        <w:rPr>
          <w:rFonts w:asciiTheme="minorHAnsi" w:hAnsiTheme="minorHAnsi"/>
          <w:noProof/>
          <w:sz w:val="24"/>
          <w:lang w:eastAsia="ja-JP"/>
        </w:rPr>
      </w:pPr>
      <w:r>
        <w:rPr>
          <w:noProof/>
        </w:rPr>
        <w:t>AT: Human Rights Advantage</w:t>
      </w:r>
      <w:r>
        <w:rPr>
          <w:noProof/>
        </w:rPr>
        <w:tab/>
      </w:r>
      <w:r>
        <w:rPr>
          <w:noProof/>
        </w:rPr>
        <w:fldChar w:fldCharType="begin"/>
      </w:r>
      <w:r>
        <w:rPr>
          <w:noProof/>
        </w:rPr>
        <w:instrText xml:space="preserve"> PAGEREF _Toc234727176 \h </w:instrText>
      </w:r>
      <w:r>
        <w:rPr>
          <w:noProof/>
        </w:rPr>
      </w:r>
      <w:r>
        <w:rPr>
          <w:noProof/>
        </w:rPr>
        <w:fldChar w:fldCharType="separate"/>
      </w:r>
      <w:r>
        <w:rPr>
          <w:noProof/>
        </w:rPr>
        <w:t>9</w:t>
      </w:r>
      <w:r>
        <w:rPr>
          <w:noProof/>
        </w:rPr>
        <w:fldChar w:fldCharType="end"/>
      </w:r>
    </w:p>
    <w:p w14:paraId="7AB077FF" w14:textId="77777777" w:rsidR="00E75FA7" w:rsidRDefault="00E75FA7">
      <w:pPr>
        <w:pStyle w:val="TOC1"/>
        <w:tabs>
          <w:tab w:val="right" w:leader="dot" w:pos="8630"/>
        </w:tabs>
        <w:rPr>
          <w:rFonts w:asciiTheme="minorHAnsi" w:hAnsiTheme="minorHAnsi"/>
          <w:noProof/>
          <w:sz w:val="24"/>
          <w:lang w:eastAsia="ja-JP"/>
        </w:rPr>
      </w:pPr>
      <w:r>
        <w:rPr>
          <w:noProof/>
        </w:rPr>
        <w:t>AT: Solvency – AT: Reform</w:t>
      </w:r>
      <w:r>
        <w:rPr>
          <w:noProof/>
        </w:rPr>
        <w:tab/>
      </w:r>
      <w:r>
        <w:rPr>
          <w:noProof/>
        </w:rPr>
        <w:fldChar w:fldCharType="begin"/>
      </w:r>
      <w:r>
        <w:rPr>
          <w:noProof/>
        </w:rPr>
        <w:instrText xml:space="preserve"> PAGEREF _Toc234727177 \h </w:instrText>
      </w:r>
      <w:r>
        <w:rPr>
          <w:noProof/>
        </w:rPr>
      </w:r>
      <w:r>
        <w:rPr>
          <w:noProof/>
        </w:rPr>
        <w:fldChar w:fldCharType="separate"/>
      </w:r>
      <w:r>
        <w:rPr>
          <w:noProof/>
        </w:rPr>
        <w:t>13</w:t>
      </w:r>
      <w:r>
        <w:rPr>
          <w:noProof/>
        </w:rPr>
        <w:fldChar w:fldCharType="end"/>
      </w:r>
    </w:p>
    <w:p w14:paraId="5EF874AF" w14:textId="77777777" w:rsidR="00E75FA7" w:rsidRDefault="00E75FA7">
      <w:pPr>
        <w:pStyle w:val="TOC1"/>
        <w:tabs>
          <w:tab w:val="right" w:leader="dot" w:pos="8630"/>
        </w:tabs>
        <w:rPr>
          <w:rFonts w:asciiTheme="minorHAnsi" w:hAnsiTheme="minorHAnsi"/>
          <w:noProof/>
          <w:sz w:val="24"/>
          <w:lang w:eastAsia="ja-JP"/>
        </w:rPr>
      </w:pPr>
      <w:r>
        <w:rPr>
          <w:noProof/>
        </w:rPr>
        <w:t>Turn – Cuban Stability</w:t>
      </w:r>
      <w:r>
        <w:rPr>
          <w:noProof/>
        </w:rPr>
        <w:tab/>
      </w:r>
      <w:r>
        <w:rPr>
          <w:noProof/>
        </w:rPr>
        <w:fldChar w:fldCharType="begin"/>
      </w:r>
      <w:r>
        <w:rPr>
          <w:noProof/>
        </w:rPr>
        <w:instrText xml:space="preserve"> PAGEREF _Toc234727178 \h </w:instrText>
      </w:r>
      <w:r>
        <w:rPr>
          <w:noProof/>
        </w:rPr>
      </w:r>
      <w:r>
        <w:rPr>
          <w:noProof/>
        </w:rPr>
        <w:fldChar w:fldCharType="separate"/>
      </w:r>
      <w:r>
        <w:rPr>
          <w:noProof/>
        </w:rPr>
        <w:t>17</w:t>
      </w:r>
      <w:r>
        <w:rPr>
          <w:noProof/>
        </w:rPr>
        <w:fldChar w:fldCharType="end"/>
      </w:r>
    </w:p>
    <w:p w14:paraId="7CA151EF" w14:textId="77777777" w:rsidR="00E75FA7" w:rsidRDefault="00E75FA7">
      <w:pPr>
        <w:pStyle w:val="TOC1"/>
        <w:tabs>
          <w:tab w:val="right" w:leader="dot" w:pos="8630"/>
        </w:tabs>
        <w:rPr>
          <w:rFonts w:asciiTheme="minorHAnsi" w:hAnsiTheme="minorHAnsi"/>
          <w:noProof/>
          <w:sz w:val="24"/>
          <w:lang w:eastAsia="ja-JP"/>
        </w:rPr>
      </w:pPr>
      <w:r>
        <w:rPr>
          <w:noProof/>
        </w:rPr>
        <w:t>Turn – Environment</w:t>
      </w:r>
      <w:r>
        <w:rPr>
          <w:noProof/>
        </w:rPr>
        <w:tab/>
      </w:r>
      <w:r>
        <w:rPr>
          <w:noProof/>
        </w:rPr>
        <w:fldChar w:fldCharType="begin"/>
      </w:r>
      <w:r>
        <w:rPr>
          <w:noProof/>
        </w:rPr>
        <w:instrText xml:space="preserve"> PAGEREF _Toc234727179 \h </w:instrText>
      </w:r>
      <w:r>
        <w:rPr>
          <w:noProof/>
        </w:rPr>
      </w:r>
      <w:r>
        <w:rPr>
          <w:noProof/>
        </w:rPr>
        <w:fldChar w:fldCharType="separate"/>
      </w:r>
      <w:r>
        <w:rPr>
          <w:noProof/>
        </w:rPr>
        <w:t>20</w:t>
      </w:r>
      <w:r>
        <w:rPr>
          <w:noProof/>
        </w:rPr>
        <w:fldChar w:fldCharType="end"/>
      </w:r>
    </w:p>
    <w:p w14:paraId="53D14166" w14:textId="77777777" w:rsidR="00E75FA7" w:rsidRDefault="00E75FA7">
      <w:pPr>
        <w:pStyle w:val="TOC1"/>
        <w:tabs>
          <w:tab w:val="right" w:leader="dot" w:pos="8630"/>
        </w:tabs>
        <w:rPr>
          <w:rFonts w:asciiTheme="minorHAnsi" w:hAnsiTheme="minorHAnsi"/>
          <w:noProof/>
          <w:sz w:val="24"/>
          <w:lang w:eastAsia="ja-JP"/>
        </w:rPr>
      </w:pPr>
      <w:r>
        <w:rPr>
          <w:noProof/>
        </w:rPr>
        <w:t>Turn – Terrorism</w:t>
      </w:r>
      <w:r>
        <w:rPr>
          <w:noProof/>
        </w:rPr>
        <w:tab/>
      </w:r>
      <w:r>
        <w:rPr>
          <w:noProof/>
        </w:rPr>
        <w:fldChar w:fldCharType="begin"/>
      </w:r>
      <w:r>
        <w:rPr>
          <w:noProof/>
        </w:rPr>
        <w:instrText xml:space="preserve"> PAGEREF _Toc234727180 \h </w:instrText>
      </w:r>
      <w:r>
        <w:rPr>
          <w:noProof/>
        </w:rPr>
      </w:r>
      <w:r>
        <w:rPr>
          <w:noProof/>
        </w:rPr>
        <w:fldChar w:fldCharType="separate"/>
      </w:r>
      <w:r>
        <w:rPr>
          <w:noProof/>
        </w:rPr>
        <w:t>24</w:t>
      </w:r>
      <w:r>
        <w:rPr>
          <w:noProof/>
        </w:rPr>
        <w:fldChar w:fldCharType="end"/>
      </w:r>
    </w:p>
    <w:p w14:paraId="1DC6BE66" w14:textId="77777777" w:rsidR="00E75FA7" w:rsidRDefault="00E75FA7">
      <w:pPr>
        <w:pStyle w:val="TOC1"/>
        <w:tabs>
          <w:tab w:val="right" w:leader="dot" w:pos="8630"/>
        </w:tabs>
        <w:rPr>
          <w:rFonts w:asciiTheme="minorHAnsi" w:hAnsiTheme="minorHAnsi"/>
          <w:noProof/>
          <w:sz w:val="24"/>
          <w:lang w:eastAsia="ja-JP"/>
        </w:rPr>
      </w:pPr>
      <w:r>
        <w:rPr>
          <w:noProof/>
        </w:rPr>
        <w:t>*** Disad Debate</w:t>
      </w:r>
      <w:r>
        <w:rPr>
          <w:noProof/>
        </w:rPr>
        <w:tab/>
      </w:r>
      <w:r>
        <w:rPr>
          <w:noProof/>
        </w:rPr>
        <w:fldChar w:fldCharType="begin"/>
      </w:r>
      <w:r>
        <w:rPr>
          <w:noProof/>
        </w:rPr>
        <w:instrText xml:space="preserve"> PAGEREF _Toc234727181 \h </w:instrText>
      </w:r>
      <w:r>
        <w:rPr>
          <w:noProof/>
        </w:rPr>
      </w:r>
      <w:r>
        <w:rPr>
          <w:noProof/>
        </w:rPr>
        <w:fldChar w:fldCharType="separate"/>
      </w:r>
      <w:r>
        <w:rPr>
          <w:noProof/>
        </w:rPr>
        <w:t>26</w:t>
      </w:r>
      <w:r>
        <w:rPr>
          <w:noProof/>
        </w:rPr>
        <w:fldChar w:fldCharType="end"/>
      </w:r>
    </w:p>
    <w:p w14:paraId="6C830873" w14:textId="77777777" w:rsidR="00E75FA7" w:rsidRDefault="00E75FA7">
      <w:pPr>
        <w:pStyle w:val="TOC1"/>
        <w:tabs>
          <w:tab w:val="right" w:leader="dot" w:pos="8630"/>
        </w:tabs>
        <w:rPr>
          <w:rFonts w:asciiTheme="minorHAnsi" w:hAnsiTheme="minorHAnsi"/>
          <w:noProof/>
          <w:sz w:val="24"/>
          <w:lang w:eastAsia="ja-JP"/>
        </w:rPr>
      </w:pPr>
      <w:r>
        <w:rPr>
          <w:noProof/>
        </w:rPr>
        <w:t>Politics – Unpopular – Rubio</w:t>
      </w:r>
      <w:r>
        <w:rPr>
          <w:noProof/>
        </w:rPr>
        <w:tab/>
      </w:r>
      <w:r>
        <w:rPr>
          <w:noProof/>
        </w:rPr>
        <w:fldChar w:fldCharType="begin"/>
      </w:r>
      <w:r>
        <w:rPr>
          <w:noProof/>
        </w:rPr>
        <w:instrText xml:space="preserve"> PAGEREF _Toc234727182 \h </w:instrText>
      </w:r>
      <w:r>
        <w:rPr>
          <w:noProof/>
        </w:rPr>
      </w:r>
      <w:r>
        <w:rPr>
          <w:noProof/>
        </w:rPr>
        <w:fldChar w:fldCharType="separate"/>
      </w:r>
      <w:r>
        <w:rPr>
          <w:noProof/>
        </w:rPr>
        <w:t>27</w:t>
      </w:r>
      <w:r>
        <w:rPr>
          <w:noProof/>
        </w:rPr>
        <w:fldChar w:fldCharType="end"/>
      </w:r>
    </w:p>
    <w:p w14:paraId="79E802DC" w14:textId="77777777" w:rsidR="00E75FA7" w:rsidRDefault="00E75FA7">
      <w:pPr>
        <w:pStyle w:val="TOC1"/>
        <w:tabs>
          <w:tab w:val="right" w:leader="dot" w:pos="8630"/>
        </w:tabs>
        <w:rPr>
          <w:rFonts w:asciiTheme="minorHAnsi" w:hAnsiTheme="minorHAnsi"/>
          <w:noProof/>
          <w:sz w:val="24"/>
          <w:lang w:eastAsia="ja-JP"/>
        </w:rPr>
      </w:pPr>
      <w:r>
        <w:rPr>
          <w:noProof/>
        </w:rPr>
        <w:t>Politics – Unpopular – Public</w:t>
      </w:r>
      <w:r>
        <w:rPr>
          <w:noProof/>
        </w:rPr>
        <w:tab/>
      </w:r>
      <w:r>
        <w:rPr>
          <w:noProof/>
        </w:rPr>
        <w:fldChar w:fldCharType="begin"/>
      </w:r>
      <w:r>
        <w:rPr>
          <w:noProof/>
        </w:rPr>
        <w:instrText xml:space="preserve"> PAGEREF _Toc234727183 \h </w:instrText>
      </w:r>
      <w:r>
        <w:rPr>
          <w:noProof/>
        </w:rPr>
      </w:r>
      <w:r>
        <w:rPr>
          <w:noProof/>
        </w:rPr>
        <w:fldChar w:fldCharType="separate"/>
      </w:r>
      <w:r>
        <w:rPr>
          <w:noProof/>
        </w:rPr>
        <w:t>28</w:t>
      </w:r>
      <w:r>
        <w:rPr>
          <w:noProof/>
        </w:rPr>
        <w:fldChar w:fldCharType="end"/>
      </w:r>
    </w:p>
    <w:p w14:paraId="54C29F17" w14:textId="77777777" w:rsidR="00E75FA7" w:rsidRDefault="00E75FA7">
      <w:pPr>
        <w:pStyle w:val="TOC1"/>
        <w:tabs>
          <w:tab w:val="right" w:leader="dot" w:pos="8630"/>
        </w:tabs>
        <w:rPr>
          <w:rFonts w:asciiTheme="minorHAnsi" w:hAnsiTheme="minorHAnsi"/>
          <w:noProof/>
          <w:sz w:val="24"/>
          <w:lang w:eastAsia="ja-JP"/>
        </w:rPr>
      </w:pPr>
      <w:r>
        <w:rPr>
          <w:noProof/>
        </w:rPr>
        <w:t>*** Cards</w:t>
      </w:r>
      <w:r>
        <w:rPr>
          <w:noProof/>
        </w:rPr>
        <w:tab/>
      </w:r>
      <w:r>
        <w:rPr>
          <w:noProof/>
        </w:rPr>
        <w:fldChar w:fldCharType="begin"/>
      </w:r>
      <w:r>
        <w:rPr>
          <w:noProof/>
        </w:rPr>
        <w:instrText xml:space="preserve"> PAGEREF _Toc234727184 \h </w:instrText>
      </w:r>
      <w:r>
        <w:rPr>
          <w:noProof/>
        </w:rPr>
      </w:r>
      <w:r>
        <w:rPr>
          <w:noProof/>
        </w:rPr>
        <w:fldChar w:fldCharType="separate"/>
      </w:r>
      <w:r>
        <w:rPr>
          <w:noProof/>
        </w:rPr>
        <w:t>29</w:t>
      </w:r>
      <w:r>
        <w:rPr>
          <w:noProof/>
        </w:rPr>
        <w:fldChar w:fldCharType="end"/>
      </w:r>
    </w:p>
    <w:p w14:paraId="40BF67CB" w14:textId="77777777" w:rsidR="00A5782F" w:rsidRPr="00A5782F" w:rsidRDefault="00A5782F" w:rsidP="00A5782F">
      <w:r>
        <w:fldChar w:fldCharType="end"/>
      </w:r>
    </w:p>
    <w:p w14:paraId="09FDA281" w14:textId="77777777" w:rsidR="00A5782F" w:rsidRPr="00A5782F" w:rsidRDefault="00A5782F" w:rsidP="00A5782F"/>
    <w:p w14:paraId="624FD47A" w14:textId="77777777" w:rsidR="00A5782F" w:rsidRDefault="00A5782F" w:rsidP="00A5782F"/>
    <w:p w14:paraId="2B972D34" w14:textId="77777777" w:rsidR="00A5782F" w:rsidRDefault="00A5782F" w:rsidP="00A5782F">
      <w:pPr>
        <w:pStyle w:val="Heading1"/>
      </w:pPr>
    </w:p>
    <w:p w14:paraId="61ADF868" w14:textId="77777777" w:rsidR="00A5782F" w:rsidRDefault="00A5782F" w:rsidP="00A5782F">
      <w:pPr>
        <w:pStyle w:val="Heading1"/>
      </w:pPr>
      <w:bookmarkStart w:id="2" w:name="_Toc234727172"/>
      <w:r>
        <w:t>*** Case Debate</w:t>
      </w:r>
      <w:bookmarkEnd w:id="2"/>
    </w:p>
    <w:p w14:paraId="6A1FA9C9" w14:textId="77777777" w:rsidR="00A5782F" w:rsidRDefault="00A5782F" w:rsidP="00A5782F"/>
    <w:p w14:paraId="5BC17576" w14:textId="77777777" w:rsidR="00A5782F" w:rsidRDefault="00A5782F" w:rsidP="00A5782F">
      <w:pPr>
        <w:pStyle w:val="Heading1"/>
      </w:pPr>
      <w:bookmarkStart w:id="3" w:name="_Toc234727173"/>
      <w:r>
        <w:t>AT: Credibility Advantage</w:t>
      </w:r>
      <w:bookmarkEnd w:id="3"/>
      <w:r>
        <w:t xml:space="preserve"> </w:t>
      </w:r>
    </w:p>
    <w:p w14:paraId="27C409DC" w14:textId="77777777" w:rsidR="00A5782F" w:rsidRDefault="00A5782F" w:rsidP="00A5782F"/>
    <w:p w14:paraId="26BAF62B" w14:textId="77777777" w:rsidR="00A5782F" w:rsidRDefault="00A5782F" w:rsidP="00A5782F">
      <w:pPr>
        <w:pStyle w:val="Heading4"/>
      </w:pPr>
      <w:r>
        <w:t>Lifting the embargo won’t normalize relations; instead, it will legitimize Castro’s regime, perpetuate human rights abuses, and provide the Cuban government with the resources it needs to counterbalance the United States.</w:t>
      </w:r>
    </w:p>
    <w:p w14:paraId="6D82A0C4" w14:textId="77777777" w:rsidR="00A5782F" w:rsidRDefault="00A5782F" w:rsidP="00A5782F">
      <w:r w:rsidRPr="000D399E">
        <w:rPr>
          <w:rStyle w:val="StyleStyleBold12pt"/>
        </w:rPr>
        <w:t>Broo</w:t>
      </w:r>
      <w:r w:rsidRPr="000F1C6D">
        <w:rPr>
          <w:rStyle w:val="StyleStyleBold12pt"/>
        </w:rPr>
        <w:t>kes, senior fellow for National Security Affairs at the Heritage foundation, 09</w:t>
      </w:r>
      <w:r>
        <w:t xml:space="preserve"> (Peter, Keep the Embargo, O, Heritage Foundation, </w:t>
      </w:r>
      <w:hyperlink r:id="rId8" w:history="1">
        <w:r w:rsidRPr="00631909">
          <w:rPr>
            <w:rStyle w:val="Hyperlink"/>
          </w:rPr>
          <w:t>http://www.heritage.org/research/commentary/2009/04/keep-the-embargo-o</w:t>
        </w:r>
      </w:hyperlink>
      <w:r>
        <w:t>, MWH)</w:t>
      </w:r>
    </w:p>
    <w:p w14:paraId="475E748A" w14:textId="77777777" w:rsidR="00A5782F" w:rsidRDefault="00A5782F" w:rsidP="00A5782F"/>
    <w:p w14:paraId="0DA9BD5C" w14:textId="77777777" w:rsidR="00A5782F" w:rsidRDefault="00A5782F" w:rsidP="00A5782F">
      <w:r w:rsidRPr="00F52ECD">
        <w:rPr>
          <w:rStyle w:val="StyleBoldUnderline"/>
        </w:rPr>
        <w:t>Lifting the embargo won't normalize relations, but instead legitimize</w:t>
      </w:r>
      <w:r>
        <w:t xml:space="preserve"> -- and wave the white flag to -- </w:t>
      </w:r>
      <w:r w:rsidRPr="00F52ECD">
        <w:rPr>
          <w:rStyle w:val="StyleBoldUnderline"/>
        </w:rPr>
        <w:t>Fidel's 50-year fight against the Yanquis, further lionizing the dictator and encouraging the Latin American Left.</w:t>
      </w:r>
      <w:r w:rsidRPr="00F52ECD">
        <w:rPr>
          <w:rStyle w:val="StyleBoldUnderline"/>
          <w:sz w:val="12"/>
        </w:rPr>
        <w:t>¶</w:t>
      </w:r>
      <w:r w:rsidRPr="00F52ECD">
        <w:rPr>
          <w:sz w:val="12"/>
        </w:rPr>
        <w:t xml:space="preserve"> </w:t>
      </w:r>
      <w:r>
        <w:t xml:space="preserve">Because the economy is nationalized, </w:t>
      </w:r>
      <w:r w:rsidRPr="00F52ECD">
        <w:rPr>
          <w:rStyle w:val="StyleBoldUnderline"/>
        </w:rPr>
        <w:t>trade will pour plenty of cash into the Cuban national coffers -- allowing Havana to suppress dissent at home and bolster its communist agenda abroad.</w:t>
      </w:r>
      <w:r w:rsidRPr="00F52ECD">
        <w:rPr>
          <w:rStyle w:val="StyleBoldUnderline"/>
          <w:sz w:val="12"/>
        </w:rPr>
        <w:t>¶</w:t>
      </w:r>
      <w:r w:rsidRPr="00F52ECD">
        <w:rPr>
          <w:sz w:val="12"/>
        </w:rPr>
        <w:t xml:space="preserve"> </w:t>
      </w:r>
      <w:r w:rsidRPr="00F52ECD">
        <w:rPr>
          <w:rStyle w:val="StyleBoldUnderline"/>
        </w:rPr>
        <w:t>The last thing we should do is to fill the pockets of a regime that'll use those profits to keep a jackboot on the neck of the Cuban people. The political and human-rights situation in Cuba is grim enough already.</w:t>
      </w:r>
      <w:r w:rsidRPr="00F52ECD">
        <w:rPr>
          <w:rStyle w:val="StyleBoldUnderline"/>
          <w:sz w:val="12"/>
        </w:rPr>
        <w:t>¶</w:t>
      </w:r>
      <w:r w:rsidRPr="00F52ECD">
        <w:rPr>
          <w:sz w:val="12"/>
        </w:rPr>
        <w:t xml:space="preserve"> </w:t>
      </w:r>
      <w:r>
        <w:t xml:space="preserve">The police state controls the lives of 11 million Cubans in what has become an island prison. </w:t>
      </w:r>
      <w:r w:rsidRPr="00F52ECD">
        <w:rPr>
          <w:rStyle w:val="StyleBoldUnderline"/>
        </w:rPr>
        <w:t xml:space="preserve">The people enjoy </w:t>
      </w:r>
      <w:r>
        <w:t xml:space="preserve">none of the basic civil liberties -- </w:t>
      </w:r>
      <w:r w:rsidRPr="00F52ECD">
        <w:rPr>
          <w:rStyle w:val="StyleBoldUnderline"/>
        </w:rPr>
        <w:t>no freedom of speech, press, assembly or association</w:t>
      </w:r>
      <w:r>
        <w:t>.</w:t>
      </w:r>
      <w:r w:rsidRPr="00F52ECD">
        <w:rPr>
          <w:sz w:val="12"/>
        </w:rPr>
        <w:t xml:space="preserve">¶ </w:t>
      </w:r>
      <w:r>
        <w:t xml:space="preserve">Security types monitor foreign journalists, restrict Internet access and foreign news and censor the domestic media. </w:t>
      </w:r>
      <w:r w:rsidRPr="00F52ECD">
        <w:rPr>
          <w:rStyle w:val="StyleBoldUnderline"/>
        </w:rPr>
        <w:t>The regime holds more than 200 political dissidents in jails that rats won't live in.</w:t>
      </w:r>
      <w:r w:rsidRPr="00F52ECD">
        <w:rPr>
          <w:rStyle w:val="StyleBoldUnderline"/>
          <w:sz w:val="12"/>
        </w:rPr>
        <w:t>¶</w:t>
      </w:r>
      <w:r w:rsidRPr="00F52ECD">
        <w:rPr>
          <w:sz w:val="12"/>
        </w:rPr>
        <w:t xml:space="preserve"> </w:t>
      </w:r>
      <w:r w:rsidRPr="00F52ECD">
        <w:rPr>
          <w:rStyle w:val="StyleBoldUnderline"/>
        </w:rPr>
        <w:t>We also don't need a pumped-up Cuba that could become a serious menace to US interests in Latin America, the Caribbean -- or beyond. (The likes of China, Russia and Iran might also look to partner with a revitalized Cuba.)</w:t>
      </w:r>
      <w:r w:rsidRPr="00F52ECD">
        <w:rPr>
          <w:rStyle w:val="StyleBoldUnderline"/>
          <w:sz w:val="12"/>
        </w:rPr>
        <w:t>¶</w:t>
      </w:r>
      <w:r w:rsidRPr="00F52ECD">
        <w:rPr>
          <w:sz w:val="12"/>
        </w:rPr>
        <w:t xml:space="preserve"> </w:t>
      </w:r>
      <w:r w:rsidRPr="00F52ECD">
        <w:rPr>
          <w:rStyle w:val="StyleBoldUnderline"/>
        </w:rPr>
        <w:t xml:space="preserve">With an influx of resources, the Cuban regime would surely team up with </w:t>
      </w:r>
      <w:r>
        <w:t xml:space="preserve">the rulers of nations like </w:t>
      </w:r>
      <w:r w:rsidRPr="00F52ECD">
        <w:rPr>
          <w:rStyle w:val="StyleBoldUnderline"/>
        </w:rPr>
        <w:t>Venezuela, Nicaragua and Bolivia to advance socialism and anti-Americanism in the Western Hemisphere.</w:t>
      </w:r>
      <w:r w:rsidRPr="00F52ECD">
        <w:rPr>
          <w:rStyle w:val="StyleBoldUnderline"/>
          <w:sz w:val="12"/>
        </w:rPr>
        <w:t>¶</w:t>
      </w:r>
      <w:r w:rsidRPr="00F52ECD">
        <w:rPr>
          <w:sz w:val="12"/>
        </w:rPr>
        <w:t xml:space="preserve"> </w:t>
      </w:r>
      <w:r w:rsidRPr="00F52ECD">
        <w:rPr>
          <w:rStyle w:val="StyleBoldUnderline"/>
        </w:rPr>
        <w:t>The embargo has stifled Havana's ambitions ever since the Castros lost their Soviet sponsorship</w:t>
      </w:r>
      <w:r>
        <w:t xml:space="preserve"> in the early 1990s. </w:t>
      </w:r>
      <w:r w:rsidRPr="00F52ECD">
        <w:rPr>
          <w:rStyle w:val="StyleBoldUnderline"/>
        </w:rPr>
        <w:t>Anyone noticed the lack of trouble Cuba has caused internationally since then?</w:t>
      </w:r>
      <w:r>
        <w:t xml:space="preserve"> Contrast that with the 1980s some time.</w:t>
      </w:r>
    </w:p>
    <w:p w14:paraId="43D22320" w14:textId="77777777" w:rsidR="00A5782F" w:rsidRDefault="00A5782F" w:rsidP="00A5782F"/>
    <w:p w14:paraId="6F9A5F02" w14:textId="77777777" w:rsidR="00A5782F" w:rsidRPr="002430AA" w:rsidRDefault="00A5782F" w:rsidP="00A5782F"/>
    <w:p w14:paraId="103BCE82" w14:textId="77777777" w:rsidR="00A5782F" w:rsidRDefault="00A5782F" w:rsidP="00A5782F">
      <w:pPr>
        <w:pStyle w:val="Heading4"/>
      </w:pPr>
      <w:r>
        <w:t>Relaxing sanctions on Cuba will kill US credibility</w:t>
      </w:r>
    </w:p>
    <w:p w14:paraId="616E1197" w14:textId="77777777" w:rsidR="00A5782F" w:rsidRPr="00DB7701" w:rsidRDefault="00A5782F" w:rsidP="00A5782F">
      <w:pPr>
        <w:tabs>
          <w:tab w:val="left" w:pos="900"/>
        </w:tabs>
      </w:pPr>
      <w:r w:rsidRPr="00DB7701">
        <w:rPr>
          <w:rStyle w:val="StyleStyleBold12pt"/>
        </w:rPr>
        <w:t>Rubin, writer for the Washington Post, 11</w:t>
      </w:r>
      <w:r>
        <w:t xml:space="preserve"> (Jennifer, Obama’s Cuba appeasement, Washington Post, </w:t>
      </w:r>
      <w:hyperlink r:id="rId9" w:history="1">
        <w:r w:rsidRPr="00631909">
          <w:rPr>
            <w:rStyle w:val="Hyperlink"/>
          </w:rPr>
          <w:t>http://www.washingtonpost.com/blogs/right-turn/post/obamas-cuba-appeasement/2011/03/29/gIQAjuL2tL_blog.html</w:t>
        </w:r>
      </w:hyperlink>
      <w:r>
        <w:t>, MWH)</w:t>
      </w:r>
    </w:p>
    <w:p w14:paraId="56A5A8D1" w14:textId="77777777" w:rsidR="00A5782F" w:rsidRDefault="00A5782F" w:rsidP="00A5782F"/>
    <w:p w14:paraId="2C4A4766" w14:textId="77777777" w:rsidR="00A5782F" w:rsidRDefault="00A5782F" w:rsidP="00A5782F">
      <w:r w:rsidRPr="00DB7701">
        <w:rPr>
          <w:rStyle w:val="StyleBoldUnderline"/>
        </w:rPr>
        <w:t>The administration’s conduct is</w:t>
      </w:r>
      <w:r>
        <w:t xml:space="preserve"> all the more </w:t>
      </w:r>
      <w:r w:rsidRPr="00DB7701">
        <w:rPr>
          <w:rStyle w:val="StyleBoldUnderline"/>
        </w:rPr>
        <w:t>galling given the behavior of the Castro regime. Our willingness to relax sanctions was not greeted with goodwill gestures, let alone systemic reforms</w:t>
      </w:r>
      <w:r>
        <w:t xml:space="preserve">. </w:t>
      </w:r>
      <w:r w:rsidRPr="00DB7701">
        <w:rPr>
          <w:rStyle w:val="StyleBoldUnderline"/>
        </w:rPr>
        <w:t>To the contrary, this was the setting for Gross’s imprisonment</w:t>
      </w:r>
      <w:r>
        <w:t xml:space="preserve">. </w:t>
      </w:r>
      <w:r w:rsidRPr="00DB7701">
        <w:rPr>
          <w:rStyle w:val="StyleBoldUnderline"/>
        </w:rPr>
        <w:t>So naturally the administration orders up more of the same.</w:t>
      </w:r>
      <w:r w:rsidRPr="00DB7701">
        <w:rPr>
          <w:rStyle w:val="StyleBoldUnderline"/>
          <w:sz w:val="12"/>
        </w:rPr>
        <w:t>¶</w:t>
      </w:r>
      <w:r w:rsidRPr="00DB7701">
        <w:rPr>
          <w:sz w:val="12"/>
        </w:rPr>
        <w:t xml:space="preserve"> </w:t>
      </w:r>
      <w:r>
        <w:t xml:space="preserve">Throughout his tenure, President </w:t>
      </w:r>
      <w:r w:rsidRPr="00DB7701">
        <w:rPr>
          <w:rStyle w:val="StyleBoldUnderline"/>
        </w:rPr>
        <w:t>Obama has failed to comprehend the cost-benefit analysis that despotic regimes undertake. He has offered armfuls of goodies</w:t>
      </w:r>
      <w:r>
        <w:t xml:space="preserve"> and promised quietude on human rights; the </w:t>
      </w:r>
      <w:r w:rsidRPr="00DB7701">
        <w:rPr>
          <w:rStyle w:val="StyleBoldUnderline"/>
        </w:rPr>
        <w:t>despots’ behavior has worsened</w:t>
      </w:r>
      <w:r>
        <w:t xml:space="preserve">. </w:t>
      </w:r>
      <w:r w:rsidRPr="00DB7701">
        <w:rPr>
          <w:rStyle w:val="StyleBoldUnderline"/>
        </w:rPr>
        <w:t xml:space="preserve">There is simply no downside for rogue regimes to take their shots at the United States. </w:t>
      </w:r>
      <w:r w:rsidRPr="00DB7701">
        <w:rPr>
          <w:rStyle w:val="StyleBoldUnderline"/>
          <w:sz w:val="12"/>
        </w:rPr>
        <w:t>¶</w:t>
      </w:r>
      <w:r w:rsidRPr="00DB7701">
        <w:rPr>
          <w:sz w:val="12"/>
        </w:rPr>
        <w:t xml:space="preserve"> </w:t>
      </w:r>
      <w:r>
        <w:t xml:space="preserve">Whether it is Cuba or Iran, </w:t>
      </w:r>
      <w:r w:rsidRPr="00DB7701">
        <w:rPr>
          <w:rStyle w:val="StyleBoldUnderline"/>
        </w:rPr>
        <w:t>the administration reverts to “engagement” mode when its</w:t>
      </w:r>
      <w:r>
        <w:t xml:space="preserve"> engagement </w:t>
      </w:r>
      <w:r w:rsidRPr="00DB7701">
        <w:rPr>
          <w:rStyle w:val="StyleBoldUnderline"/>
        </w:rPr>
        <w:t>efforts are met with aggression and/or domestic oppression.</w:t>
      </w:r>
      <w: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DB7701">
        <w:rPr>
          <w:rStyle w:val="StyleBoldUnderline"/>
        </w:rPr>
        <w:t>The response of these thuggish regimes is entirely predictable and, from their perspective, completely logical. What is inexplicable is the Obama administration’s willingness to throw gifts to tyrants in the expectation they will reciprocate in kind.</w:t>
      </w:r>
      <w:r>
        <w:t xml:space="preserve"> </w:t>
      </w:r>
    </w:p>
    <w:p w14:paraId="38A1D5FE" w14:textId="77777777" w:rsidR="00A5782F" w:rsidRPr="00A5782F" w:rsidRDefault="00A5782F" w:rsidP="00A5782F"/>
    <w:p w14:paraId="339B451F" w14:textId="77777777" w:rsidR="00A5782F" w:rsidRDefault="00A5782F" w:rsidP="00A5782F">
      <w:pPr>
        <w:pStyle w:val="Heading1"/>
      </w:pPr>
      <w:bookmarkStart w:id="4" w:name="_Toc234727174"/>
      <w:r>
        <w:t>AT: Cuba Relations Advantage</w:t>
      </w:r>
      <w:bookmarkEnd w:id="4"/>
      <w:r>
        <w:t xml:space="preserve"> </w:t>
      </w:r>
    </w:p>
    <w:p w14:paraId="66B7738D" w14:textId="77777777" w:rsidR="00A5782F" w:rsidRDefault="00A5782F" w:rsidP="00A5782F"/>
    <w:p w14:paraId="26D8D864" w14:textId="77777777" w:rsidR="00A5782F" w:rsidRDefault="00A5782F" w:rsidP="00A5782F">
      <w:pPr>
        <w:pStyle w:val="Heading4"/>
      </w:pPr>
      <w:r>
        <w:t>Cuba doesn’t want to improve relations with the US – scapegoating Americans is key to Cuban leaders’ credibility</w:t>
      </w:r>
    </w:p>
    <w:p w14:paraId="67F24AF1" w14:textId="77777777" w:rsidR="00A5782F" w:rsidRPr="007138F8" w:rsidRDefault="00A5782F" w:rsidP="00A5782F">
      <w:r w:rsidRPr="007138F8">
        <w:rPr>
          <w:rStyle w:val="StyleStyleBold12pt"/>
        </w:rPr>
        <w:t>CNN, 10</w:t>
      </w:r>
      <w:r>
        <w:t xml:space="preserve"> (Hillary Clinton scorns 'entrenched' Cuba, CNN, </w:t>
      </w:r>
      <w:hyperlink r:id="rId10" w:history="1">
        <w:r w:rsidRPr="00631909">
          <w:rPr>
            <w:rStyle w:val="Hyperlink"/>
          </w:rPr>
          <w:t>http://news.bbc.co.uk/2/hi/8612765.stm</w:t>
        </w:r>
      </w:hyperlink>
      <w:r>
        <w:t>, MWH)</w:t>
      </w:r>
    </w:p>
    <w:p w14:paraId="5531FEDA" w14:textId="77777777" w:rsidR="00A5782F" w:rsidRDefault="00A5782F" w:rsidP="00A5782F"/>
    <w:p w14:paraId="7A0AE255" w14:textId="77777777" w:rsidR="00A5782F" w:rsidRPr="007138F8" w:rsidRDefault="00A5782F" w:rsidP="00A5782F">
      <w:pPr>
        <w:rPr>
          <w:rStyle w:val="StyleBoldUnderline"/>
        </w:rPr>
      </w:pPr>
      <w:r w:rsidRPr="007138F8">
        <w:rPr>
          <w:rStyle w:val="StyleBoldUnderline"/>
        </w:rPr>
        <w:t>Cuba's leaders do not want to normalise ties with the US because then they would lose their excuse for the state of the country, says</w:t>
      </w:r>
      <w:r>
        <w:t xml:space="preserve"> Hillary </w:t>
      </w:r>
      <w:r w:rsidRPr="007138F8">
        <w:rPr>
          <w:rStyle w:val="StyleBoldUnderline"/>
        </w:rPr>
        <w:t>Clinton</w:t>
      </w:r>
      <w:r>
        <w:t>.</w:t>
      </w:r>
      <w:r w:rsidRPr="007138F8">
        <w:rPr>
          <w:sz w:val="12"/>
        </w:rPr>
        <w:t xml:space="preserve">¶ </w:t>
      </w:r>
      <w:r w:rsidRPr="007138F8">
        <w:rPr>
          <w:rStyle w:val="StyleBoldUnderline"/>
        </w:rPr>
        <w:t>Cuba's response to recent US efforts to improve relations</w:t>
      </w:r>
      <w:r>
        <w:t xml:space="preserve"> had </w:t>
      </w:r>
      <w:r w:rsidRPr="007138F8">
        <w:rPr>
          <w:rStyle w:val="StyleBoldUnderline"/>
        </w:rPr>
        <w:t>revealed "an intransigent, entrenched regime"</w:t>
      </w:r>
      <w:r>
        <w:t xml:space="preserve"> in Havana, said the US secretary of state. </w:t>
      </w:r>
      <w:r w:rsidRPr="007138F8">
        <w:rPr>
          <w:sz w:val="12"/>
        </w:rPr>
        <w:t xml:space="preserve">¶ </w:t>
      </w:r>
      <w:r>
        <w:t xml:space="preserve">The Cuban authorities have long blamed a 48-year US trade embargo for holding back the country's development. </w:t>
      </w:r>
      <w:r w:rsidRPr="007138F8">
        <w:rPr>
          <w:sz w:val="12"/>
        </w:rPr>
        <w:t xml:space="preserve">¶ </w:t>
      </w:r>
      <w:r>
        <w:t xml:space="preserve">The US says the embargo will remain until Cuba improves human rights. </w:t>
      </w:r>
      <w:r w:rsidRPr="007138F8">
        <w:rPr>
          <w:sz w:val="12"/>
        </w:rPr>
        <w:t xml:space="preserve">¶ </w:t>
      </w:r>
      <w:r w:rsidRPr="007138F8">
        <w:rPr>
          <w:rStyle w:val="StyleBoldUnderline"/>
        </w:rPr>
        <w:t>Relations</w:t>
      </w:r>
      <w:r>
        <w:t xml:space="preserve"> between Washington and the communist government in Havana </w:t>
      </w:r>
      <w:r w:rsidRPr="007138F8">
        <w:rPr>
          <w:rStyle w:val="StyleBoldUnderline"/>
        </w:rPr>
        <w:t>have soured in recent months</w:t>
      </w:r>
      <w:r>
        <w:t xml:space="preserve"> after early expectations of an improvement under the Obama administration. </w:t>
      </w:r>
      <w:r w:rsidRPr="007138F8">
        <w:rPr>
          <w:sz w:val="12"/>
        </w:rPr>
        <w:t xml:space="preserve">¶ </w:t>
      </w:r>
      <w:r>
        <w:t xml:space="preserve">The BBC's Michael Voss in Havana says initial hopes of improved relations are receding with </w:t>
      </w:r>
      <w:r w:rsidRPr="007138F8">
        <w:rPr>
          <w:rStyle w:val="StyleBoldUnderline"/>
        </w:rPr>
        <w:t xml:space="preserve">both sides resorting to much stronger and less diplomatic language. </w:t>
      </w:r>
      <w:r w:rsidRPr="007138F8">
        <w:rPr>
          <w:rStyle w:val="StyleBoldUnderline"/>
          <w:sz w:val="12"/>
        </w:rPr>
        <w:t>¶</w:t>
      </w:r>
      <w:r w:rsidRPr="007138F8">
        <w:rPr>
          <w:sz w:val="12"/>
        </w:rPr>
        <w:t xml:space="preserve"> </w:t>
      </w:r>
      <w:r>
        <w:t>'Very sad'</w:t>
      </w:r>
      <w:r w:rsidRPr="007138F8">
        <w:rPr>
          <w:sz w:val="12"/>
        </w:rPr>
        <w:t xml:space="preserve">¶ </w:t>
      </w:r>
      <w:r>
        <w:t xml:space="preserve">Mrs Clinton said </w:t>
      </w:r>
      <w:r w:rsidRPr="007138F8">
        <w:rPr>
          <w:rStyle w:val="StyleBoldUnderline"/>
        </w:rPr>
        <w:t xml:space="preserve">the response of </w:t>
      </w:r>
      <w:r>
        <w:t xml:space="preserve">Cuban President </w:t>
      </w:r>
      <w:r w:rsidRPr="007138F8">
        <w:rPr>
          <w:rStyle w:val="StyleBoldUnderline"/>
        </w:rPr>
        <w:t>Raul</w:t>
      </w:r>
      <w:r>
        <w:t xml:space="preserve"> Castro </w:t>
      </w:r>
      <w:r w:rsidRPr="007138F8">
        <w:rPr>
          <w:rStyle w:val="StyleBoldUnderline"/>
        </w:rPr>
        <w:t>and</w:t>
      </w:r>
      <w:r>
        <w:t xml:space="preserve"> his brother, ex-leader </w:t>
      </w:r>
      <w:r w:rsidRPr="007138F8">
        <w:rPr>
          <w:rStyle w:val="StyleBoldUnderline"/>
        </w:rPr>
        <w:t>Fidel Castro</w:t>
      </w:r>
      <w:r>
        <w:t xml:space="preserve">, to US efforts to improve ties </w:t>
      </w:r>
      <w:r w:rsidRPr="007138F8">
        <w:rPr>
          <w:rStyle w:val="StyleBoldUnderline"/>
        </w:rPr>
        <w:t>proved they had no interest in political reform or ending the sanctions.</w:t>
      </w:r>
    </w:p>
    <w:p w14:paraId="0E99E1B9" w14:textId="77777777" w:rsidR="00A5782F" w:rsidRDefault="00A5782F" w:rsidP="00A5782F">
      <w:r>
        <w:t xml:space="preserve"> </w:t>
      </w:r>
    </w:p>
    <w:p w14:paraId="40754003" w14:textId="77777777" w:rsidR="00A5782F" w:rsidRDefault="00A5782F" w:rsidP="00A5782F">
      <w:pPr>
        <w:pStyle w:val="Heading4"/>
      </w:pPr>
      <w:r>
        <w:t>Cuban leaders will block relations with the US – they need enmity in order to protect their authoritarian power</w:t>
      </w:r>
    </w:p>
    <w:p w14:paraId="6D2589B4" w14:textId="77777777" w:rsidR="00A5782F" w:rsidRPr="002430AA" w:rsidRDefault="00A5782F" w:rsidP="00A5782F">
      <w:r w:rsidRPr="002430AA">
        <w:rPr>
          <w:rStyle w:val="StyleStyleBold12pt"/>
        </w:rPr>
        <w:t>Lopez-Levy, Lecturer and Doctoral Candidate at the University of Denver, 11</w:t>
      </w:r>
      <w:r>
        <w:t xml:space="preserve"> (Arturo, Appease Cuba? What Would Winston Churchill Say? The Havana Note, </w:t>
      </w:r>
      <w:hyperlink r:id="rId11" w:history="1">
        <w:r w:rsidRPr="00631909">
          <w:rPr>
            <w:rStyle w:val="Hyperlink"/>
          </w:rPr>
          <w:t>http://thehavananote.com/node/845</w:t>
        </w:r>
      </w:hyperlink>
      <w:r>
        <w:t>, MWH)</w:t>
      </w:r>
    </w:p>
    <w:p w14:paraId="5420BDB1" w14:textId="77777777" w:rsidR="00A5782F" w:rsidRDefault="00A5782F" w:rsidP="00A5782F"/>
    <w:p w14:paraId="071A2085" w14:textId="77777777" w:rsidR="00A5782F" w:rsidRDefault="00A5782F" w:rsidP="00A5782F">
      <w:r>
        <w:t xml:space="preserve">Several </w:t>
      </w:r>
      <w:r w:rsidRPr="002430AA">
        <w:rPr>
          <w:rStyle w:val="StyleBoldUnderline"/>
        </w:rPr>
        <w:t>former Castro’s government officials such as Cuba’s former Ambassador to the United Nations</w:t>
      </w:r>
      <w:r>
        <w:t xml:space="preserve">, Alcibiades Hidalgo </w:t>
      </w:r>
      <w:r w:rsidRPr="002430AA">
        <w:rPr>
          <w:rStyle w:val="StyleBoldUnderline"/>
        </w:rPr>
        <w:t>and ex diplomat</w:t>
      </w:r>
      <w:r>
        <w:t xml:space="preserve"> Juan Antonio Blanco, who worked in the Central Committee of the Cuban Communist Party, have </w:t>
      </w:r>
      <w:r w:rsidRPr="002430AA">
        <w:rPr>
          <w:rStyle w:val="StyleBoldUnderline"/>
        </w:rPr>
        <w:t>explained how Cuban leaders need enmity with the United States to derive their internal legitimacy and protect their authoritarian privileges.</w:t>
      </w:r>
      <w:r>
        <w:t xml:space="preserve"> According to these former officials, </w:t>
      </w:r>
      <w:r w:rsidRPr="002430AA">
        <w:rPr>
          <w:rStyle w:val="StyleBoldUnderline"/>
        </w:rPr>
        <w:t>every time there was a chance of lifting the embargo, Fidel Castro did something to keep it</w:t>
      </w:r>
      <w:r>
        <w:t xml:space="preserve">: Angola (1975), Ethiopia (1977), and the shoot down of the Brothers to the Rescue planes in 1996. </w:t>
      </w:r>
    </w:p>
    <w:p w14:paraId="105E5367" w14:textId="77777777" w:rsidR="00A5782F" w:rsidRDefault="00A5782F" w:rsidP="00A5782F"/>
    <w:p w14:paraId="0DB25C08" w14:textId="77777777" w:rsidR="00A5782F" w:rsidRDefault="00A5782F" w:rsidP="00A5782F">
      <w:pPr>
        <w:pStyle w:val="Heading4"/>
      </w:pPr>
      <w:r>
        <w:t>Cuban leaders will block rapprochement with the US – it would dilute their authoritarian power</w:t>
      </w:r>
    </w:p>
    <w:p w14:paraId="0E814892" w14:textId="77777777" w:rsidR="00A5782F" w:rsidRPr="002430AA" w:rsidRDefault="00A5782F" w:rsidP="00A5782F">
      <w:r w:rsidRPr="002430AA">
        <w:rPr>
          <w:rStyle w:val="StyleStyleBold12pt"/>
        </w:rPr>
        <w:t>Lopez-Levy, Lecturer and Doctoral Candidate at the University of Denver, 11</w:t>
      </w:r>
      <w:r>
        <w:t xml:space="preserve"> (Arturo, Appease Cuba? What Would Winston Churchill Say? The Havana Note, </w:t>
      </w:r>
      <w:hyperlink r:id="rId12" w:history="1">
        <w:r w:rsidRPr="00631909">
          <w:rPr>
            <w:rStyle w:val="Hyperlink"/>
          </w:rPr>
          <w:t>http://thehavananote.com/node/845</w:t>
        </w:r>
      </w:hyperlink>
      <w:r>
        <w:t>, MWH)</w:t>
      </w:r>
    </w:p>
    <w:p w14:paraId="10C9BC38" w14:textId="77777777" w:rsidR="00A5782F" w:rsidRDefault="00A5782F" w:rsidP="00A5782F"/>
    <w:p w14:paraId="26466625" w14:textId="77777777" w:rsidR="00A5782F" w:rsidRPr="002430AA" w:rsidRDefault="00A5782F" w:rsidP="00A5782F">
      <w:pPr>
        <w:rPr>
          <w:rStyle w:val="StyleBoldUnderline"/>
        </w:rPr>
      </w:pPr>
      <w:r>
        <w:t xml:space="preserve">Those views are an exaggeration of Cuba’s policy towards the United States but I don’t dismiss their evidences. </w:t>
      </w:r>
      <w:r w:rsidRPr="002430AA">
        <w:rPr>
          <w:rStyle w:val="StyleBoldUnderline"/>
        </w:rPr>
        <w:t xml:space="preserve">For </w:t>
      </w:r>
      <w:r>
        <w:t xml:space="preserve">some in the </w:t>
      </w:r>
      <w:r w:rsidRPr="002430AA">
        <w:rPr>
          <w:rStyle w:val="StyleBoldUnderline"/>
        </w:rPr>
        <w:t xml:space="preserve">Cuban leadership, “anti-imperialism”, manifested </w:t>
      </w:r>
      <w:r>
        <w:t xml:space="preserve">at its worst </w:t>
      </w:r>
      <w:r w:rsidRPr="002430AA">
        <w:rPr>
          <w:rStyle w:val="StyleBoldUnderline"/>
        </w:rPr>
        <w:t>as “anti-Americanism”, is central to their identity. Cuban nationalists have a long list of historic complaints and grievances against U.S. interventionism, from the exclusion of the Paris Treaty in 1898 and the Platt Amendment in 1902 to the Helms-Burton Act in 1996.</w:t>
      </w:r>
      <w:r w:rsidRPr="002430AA">
        <w:rPr>
          <w:rStyle w:val="StyleBoldUnderline"/>
          <w:sz w:val="12"/>
        </w:rPr>
        <w:t>¶</w:t>
      </w:r>
      <w:r w:rsidRPr="002430AA">
        <w:rPr>
          <w:sz w:val="12"/>
        </w:rPr>
        <w:t xml:space="preserve"> </w:t>
      </w:r>
      <w:r>
        <w:t xml:space="preserve">Fidel </w:t>
      </w:r>
      <w:r w:rsidRPr="002430AA">
        <w:rPr>
          <w:rStyle w:val="StyleBoldUnderline"/>
        </w:rPr>
        <w:t xml:space="preserve">Castro’s opposition to U.S. policies over the world is documented and consistent. </w:t>
      </w:r>
      <w:r>
        <w:t>The Cuban “</w:t>
      </w:r>
      <w:r w:rsidRPr="002430AA">
        <w:rPr>
          <w:rStyle w:val="StyleBoldUnderline"/>
        </w:rPr>
        <w:t>historicos</w:t>
      </w:r>
      <w:r>
        <w:t xml:space="preserve">”, the generation who fought in the revolution, don’t secretly aspire to be United States’ allies or to relations between Cuba and the United States of the cordial kind Russia and Finland have. It is logical, they </w:t>
      </w:r>
      <w:r w:rsidRPr="002430AA">
        <w:rPr>
          <w:rStyle w:val="StyleBoldUnderline"/>
        </w:rPr>
        <w:t>know only one way to govern, the “under siege” one.</w:t>
      </w:r>
      <w:r>
        <w:t xml:space="preserve"> </w:t>
      </w:r>
      <w:r w:rsidRPr="002430AA">
        <w:rPr>
          <w:rStyle w:val="StyleBoldUnderline"/>
        </w:rPr>
        <w:t>A rapprochement with the United States would unleash unpredictable pressures for reform and public deliberation, with more transparency and opportunities for those who think differently. Such a situation would undoubtedly dilute their power.</w:t>
      </w:r>
    </w:p>
    <w:p w14:paraId="75C95CF3" w14:textId="77777777" w:rsidR="00A5782F" w:rsidRDefault="00A5782F" w:rsidP="00A5782F"/>
    <w:p w14:paraId="48FFC95E" w14:textId="77777777" w:rsidR="00A5782F" w:rsidRDefault="00A5782F" w:rsidP="00A5782F">
      <w:pPr>
        <w:pStyle w:val="Heading4"/>
      </w:pPr>
      <w:r>
        <w:t>Lifting the embargo ignores human rights abuses and legitimizes Castro’s regime</w:t>
      </w:r>
    </w:p>
    <w:p w14:paraId="17DCF4FE" w14:textId="77777777" w:rsidR="00A5782F" w:rsidRPr="00AE3B28" w:rsidRDefault="00A5782F" w:rsidP="00A5782F">
      <w:r w:rsidRPr="00AE3B28">
        <w:rPr>
          <w:rStyle w:val="StyleStyleBold12pt"/>
        </w:rPr>
        <w:t>Walser, Senior Policy Analyst specializing in Latin America at The Heritage Foundation, 12</w:t>
      </w:r>
      <w:r>
        <w:t xml:space="preserve"> (Ray, How To Achieve Real Political Reform in Cuba, Heritage Foundation, </w:t>
      </w:r>
      <w:hyperlink r:id="rId13" w:history="1">
        <w:r w:rsidRPr="00631909">
          <w:rPr>
            <w:rStyle w:val="Hyperlink"/>
          </w:rPr>
          <w:t>http://www.heritage.org/research/commentary/2012/05/how-to-achieve-real-political-reform-in-cuba</w:t>
        </w:r>
      </w:hyperlink>
      <w:r>
        <w:t>, MWH)</w:t>
      </w:r>
    </w:p>
    <w:p w14:paraId="12AF5F96" w14:textId="77777777" w:rsidR="00A5782F" w:rsidRDefault="00A5782F" w:rsidP="00A5782F"/>
    <w:p w14:paraId="6CF2B084" w14:textId="77777777" w:rsidR="00A5782F" w:rsidRPr="00AE3B28" w:rsidRDefault="00A5782F" w:rsidP="00A5782F">
      <w:pPr>
        <w:rPr>
          <w:rStyle w:val="StyleBoldUnderline"/>
        </w:rPr>
      </w:pPr>
      <w:r>
        <w:t xml:space="preserve">What’s the best way to mark the fifth annual Cuba Solidarity Day? </w:t>
      </w:r>
      <w:r w:rsidRPr="00AE3B28">
        <w:rPr>
          <w:rStyle w:val="StyleBoldUnderline"/>
        </w:rPr>
        <w:t>If we want to help the</w:t>
      </w:r>
      <w:r>
        <w:t xml:space="preserve"> </w:t>
      </w:r>
      <w:r w:rsidRPr="00AE3B28">
        <w:rPr>
          <w:rStyle w:val="StyleBoldUnderline"/>
        </w:rPr>
        <w:t>long-suffering people of</w:t>
      </w:r>
      <w:r>
        <w:t xml:space="preserve"> Fidel </w:t>
      </w:r>
      <w:r w:rsidRPr="00AE3B28">
        <w:rPr>
          <w:rStyle w:val="StyleBoldUnderline"/>
        </w:rPr>
        <w:t>Castro’s island “paradise,” the answer should be obvious: Shine a light on the repression and tyranny that makes daily life there such a grinding ordeal. Show unflinching support for dissidents and advocates of non-violent change on the island.</w:t>
      </w:r>
      <w:r w:rsidRPr="00AE3B28">
        <w:rPr>
          <w:rStyle w:val="StyleBoldUnderline"/>
          <w:sz w:val="12"/>
        </w:rPr>
        <w:t>¶</w:t>
      </w:r>
      <w:r w:rsidRPr="00AE3B28">
        <w:rPr>
          <w:sz w:val="12"/>
        </w:rPr>
        <w:t xml:space="preserve"> </w:t>
      </w:r>
      <w:r w:rsidRPr="00AE3B28">
        <w:rPr>
          <w:rStyle w:val="StyleBoldUnderline"/>
        </w:rPr>
        <w:t>That’s what the</w:t>
      </w:r>
      <w:r>
        <w:t xml:space="preserve"> George W. </w:t>
      </w:r>
      <w:r w:rsidRPr="00AE3B28">
        <w:rPr>
          <w:rStyle w:val="StyleBoldUnderline"/>
        </w:rPr>
        <w:t>Bush administration did</w:t>
      </w:r>
      <w:r>
        <w:t xml:space="preserve"> on the first Cuba Solidarity Day, May 20, 2008. </w:t>
      </w:r>
      <w:r w:rsidRPr="00AE3B28">
        <w:rPr>
          <w:rStyle w:val="StyleBoldUnderline"/>
        </w:rPr>
        <w:t xml:space="preserve">Worldwide efforts focused on political prisoners and the demands for progress and democratic change. </w:t>
      </w:r>
      <w:r>
        <w:t>That first Solidarity Day attempted to look below the decks of the Cuban ship, boring down to the unrest and unhappiness on the galley-level.</w:t>
      </w:r>
      <w:r w:rsidRPr="00AE3B28">
        <w:rPr>
          <w:sz w:val="12"/>
        </w:rPr>
        <w:t xml:space="preserve">¶ </w:t>
      </w:r>
      <w:r>
        <w:t>But there’s another school of thought on how best to mark this day — one that encourages “engagement” and leans more on diplomacy than accountability.</w:t>
      </w:r>
      <w:r w:rsidRPr="00AE3B28">
        <w:rPr>
          <w:sz w:val="12"/>
        </w:rPr>
        <w:t xml:space="preserve">¶ </w:t>
      </w:r>
      <w:r>
        <w:t xml:space="preserve">Today, thanks to </w:t>
      </w:r>
      <w:r w:rsidRPr="00AE3B28">
        <w:t>the</w:t>
      </w:r>
      <w:r w:rsidRPr="00AE3B28">
        <w:rPr>
          <w:rStyle w:val="StyleBoldUnderline"/>
        </w:rPr>
        <w:t xml:space="preserve"> Obama</w:t>
      </w:r>
      <w:r>
        <w:t xml:space="preserve"> administration, as well as left-leaning think tanks in Washington and New York, an effort </w:t>
      </w:r>
      <w:r w:rsidRPr="00AE3B28">
        <w:rPr>
          <w:rStyle w:val="StyleBoldUnderline"/>
        </w:rPr>
        <w:t>is underway to steer an opposite course — one that moves</w:t>
      </w:r>
      <w:r>
        <w:t xml:space="preserve">, incredibly enough, </w:t>
      </w:r>
      <w:r w:rsidRPr="00AE3B28">
        <w:rPr>
          <w:rStyle w:val="StyleBoldUnderline"/>
        </w:rPr>
        <w:t>closer to cooperation with the Castro regime. Tossed overboard are demands for human rights, freedom and dignity for Cubans.</w:t>
      </w:r>
      <w:r>
        <w:t xml:space="preserve"> In their place: the siren song of tourism partnerships and exchanges of academics and musicians.</w:t>
      </w:r>
      <w:r w:rsidRPr="00AE3B28">
        <w:rPr>
          <w:sz w:val="12"/>
        </w:rPr>
        <w:t xml:space="preserve">¶ </w:t>
      </w:r>
      <w:r>
        <w:t>A fresh wave of Cubans is disembarking on and around May 20 to participate in Cuba’s latest charm offensive. The capstone visit for this round features Mariela Castro Espín, daughter of Raul Castro and an activist for gay and lesbian rights, at the Latin American Studies Association in San Francisco. She will be received with acclaim as a voice of progressive tolerance on issues of individual sexual preference.</w:t>
      </w:r>
      <w:r w:rsidRPr="00AE3B28">
        <w:rPr>
          <w:sz w:val="12"/>
        </w:rPr>
        <w:t xml:space="preserve">¶ </w:t>
      </w:r>
      <w:r>
        <w:t xml:space="preserve">The objective of these latest Cuban visitors — salaried employees and privileged members of the regime — is to convince ordinary Americans that Cuba is already on a course to better days. </w:t>
      </w:r>
      <w:r w:rsidRPr="00AE3B28">
        <w:rPr>
          <w:rStyle w:val="StyleBoldUnderline"/>
        </w:rPr>
        <w:t>We’re to believe that major economic change is underway, and that small portions of “democratic space,”</w:t>
      </w:r>
      <w:r>
        <w:t xml:space="preserve"> as the Obama administration fondly refers to it, </w:t>
      </w:r>
      <w:r w:rsidRPr="00AE3B28">
        <w:rPr>
          <w:rStyle w:val="StyleBoldUnderline"/>
        </w:rPr>
        <w:t>are being carved out.</w:t>
      </w:r>
      <w:r w:rsidRPr="00AE3B28">
        <w:rPr>
          <w:rStyle w:val="StyleBoldUnderline"/>
          <w:sz w:val="12"/>
        </w:rPr>
        <w:t>¶</w:t>
      </w:r>
      <w:r w:rsidRPr="00AE3B28">
        <w:rPr>
          <w:sz w:val="12"/>
        </w:rPr>
        <w:t xml:space="preserve"> </w:t>
      </w:r>
      <w:r w:rsidRPr="00AE3B28">
        <w:rPr>
          <w:rStyle w:val="StyleBoldUnderline"/>
        </w:rPr>
        <w:t>The ultimate goal of spokespersons such as</w:t>
      </w:r>
      <w:r>
        <w:t xml:space="preserve"> Mariela </w:t>
      </w:r>
      <w:r w:rsidRPr="00AE3B28">
        <w:rPr>
          <w:rStyle w:val="StyleBoldUnderline"/>
        </w:rPr>
        <w:t>Castro is relatively simple: Win the coveted U.S. imprimatur of acceptance for Cuban-style, post-Castro socialism, and smooth the way for full diplomatic recognition. The eventual goal</w:t>
      </w:r>
      <w:r>
        <w:t xml:space="preserve">, of course, </w:t>
      </w:r>
      <w:r w:rsidRPr="00AE3B28">
        <w:rPr>
          <w:rStyle w:val="StyleBoldUnderline"/>
        </w:rPr>
        <w:t xml:space="preserve">is to bring down </w:t>
      </w:r>
      <w:r>
        <w:t xml:space="preserve">the 1996 Helms-Burton Act and with it </w:t>
      </w:r>
      <w:r w:rsidRPr="00AE3B28">
        <w:rPr>
          <w:rStyle w:val="StyleBoldUnderline"/>
        </w:rPr>
        <w:t>the trade embargo</w:t>
      </w:r>
      <w:r>
        <w:t xml:space="preserve">. </w:t>
      </w:r>
      <w:r w:rsidRPr="00AE3B28">
        <w:rPr>
          <w:rStyle w:val="StyleBoldUnderline"/>
        </w:rPr>
        <w:t>That way</w:t>
      </w:r>
      <w:r>
        <w:t xml:space="preserve">, </w:t>
      </w:r>
      <w:r w:rsidRPr="00AE3B28">
        <w:rPr>
          <w:rStyle w:val="StyleBoldUnderline"/>
        </w:rPr>
        <w:t>the fabled Castro Revolution may continue on a course of channeled change, with a succession of next-generation party apparatchiks, bureaucrats and military leaders fully in control in the wheelhouse.</w:t>
      </w:r>
      <w:r w:rsidRPr="00AE3B28">
        <w:rPr>
          <w:rStyle w:val="StyleBoldUnderline"/>
          <w:sz w:val="12"/>
        </w:rPr>
        <w:t>¶</w:t>
      </w:r>
      <w:r w:rsidRPr="00AE3B28">
        <w:rPr>
          <w:sz w:val="12"/>
        </w:rPr>
        <w:t xml:space="preserve"> </w:t>
      </w:r>
      <w:r>
        <w:t xml:space="preserve">Yet, as the Bush administration knew, and the Obama administration seems to forget, </w:t>
      </w:r>
      <w:r w:rsidRPr="00AE3B28">
        <w:rPr>
          <w:rStyle w:val="StyleBoldUnderline"/>
        </w:rPr>
        <w:t>authentic change in Cuba requires far more than institutional tinkering and piecemeal economic reform or the creation of manufactured “democratic space.” It means taking these five fundamental steps toward authentic political reform:</w:t>
      </w:r>
      <w:r w:rsidRPr="00AE3B28">
        <w:rPr>
          <w:rStyle w:val="StyleBoldUnderline"/>
          <w:sz w:val="12"/>
        </w:rPr>
        <w:t xml:space="preserve">¶ </w:t>
      </w:r>
      <w:r w:rsidRPr="00AE3B28">
        <w:rPr>
          <w:rStyle w:val="StyleBoldUnderline"/>
        </w:rPr>
        <w:t>◾Recognition of the right to independent political parties to exist legally and operate freely.</w:t>
      </w:r>
      <w:r w:rsidRPr="00AE3B28">
        <w:rPr>
          <w:rStyle w:val="StyleBoldUnderline"/>
          <w:sz w:val="12"/>
        </w:rPr>
        <w:t xml:space="preserve">¶ </w:t>
      </w:r>
      <w:r w:rsidRPr="00AE3B28">
        <w:rPr>
          <w:rStyle w:val="StyleBoldUnderline"/>
        </w:rPr>
        <w:t>◾Free and fair elections.</w:t>
      </w:r>
      <w:r w:rsidRPr="00AE3B28">
        <w:rPr>
          <w:rStyle w:val="StyleBoldUnderline"/>
          <w:sz w:val="12"/>
        </w:rPr>
        <w:t xml:space="preserve">¶ </w:t>
      </w:r>
      <w:r w:rsidRPr="00AE3B28">
        <w:rPr>
          <w:rStyle w:val="StyleBoldUnderline"/>
        </w:rPr>
        <w:t>◾Genuine freedom of expression, including unfiltered access to the Internet.</w:t>
      </w:r>
      <w:r w:rsidRPr="00AE3B28">
        <w:rPr>
          <w:rStyle w:val="StyleBoldUnderline"/>
          <w:sz w:val="12"/>
        </w:rPr>
        <w:t xml:space="preserve">¶ </w:t>
      </w:r>
      <w:r w:rsidRPr="00AE3B28">
        <w:rPr>
          <w:rStyle w:val="StyleBoldUnderline"/>
        </w:rPr>
        <w:t>◾Freedom of association for civil society, private enterprise and organized labor.</w:t>
      </w:r>
      <w:r w:rsidRPr="00AE3B28">
        <w:rPr>
          <w:rStyle w:val="StyleBoldUnderline"/>
          <w:sz w:val="12"/>
        </w:rPr>
        <w:t>¶</w:t>
      </w:r>
      <w:r w:rsidRPr="00AE3B28">
        <w:rPr>
          <w:sz w:val="12"/>
        </w:rPr>
        <w:t xml:space="preserve"> </w:t>
      </w:r>
      <w:r w:rsidRPr="00AE3B28">
        <w:rPr>
          <w:rStyle w:val="StyleBoldUnderline"/>
        </w:rPr>
        <w:t>Nothing more — and nothing less — will do.</w:t>
      </w:r>
    </w:p>
    <w:p w14:paraId="356AAC8B" w14:textId="77777777" w:rsidR="00A5782F" w:rsidRDefault="00A5782F" w:rsidP="00A5782F"/>
    <w:p w14:paraId="586A1C3F" w14:textId="77777777" w:rsidR="00A5782F" w:rsidRDefault="00A5782F" w:rsidP="00A5782F"/>
    <w:p w14:paraId="79CA8F39" w14:textId="77777777" w:rsidR="00A5782F" w:rsidRDefault="00A5782F" w:rsidP="00A5782F">
      <w:pPr>
        <w:pStyle w:val="Heading4"/>
      </w:pPr>
      <w:r>
        <w:t>US unilateral action fails; it must be reciprocated by Cuba</w:t>
      </w:r>
    </w:p>
    <w:p w14:paraId="6AE584F3" w14:textId="77777777" w:rsidR="00A5782F" w:rsidRPr="00AE3B28" w:rsidRDefault="00A5782F" w:rsidP="00A5782F">
      <w:r w:rsidRPr="00AE3B28">
        <w:rPr>
          <w:rStyle w:val="StyleStyleBold12pt"/>
        </w:rPr>
        <w:t>Powell, writer for the Heritage Foundation, 10</w:t>
      </w:r>
      <w:r>
        <w:t xml:space="preserve"> (Michael Orion, Cuba: Change is Not One-Sided, The Foundry, </w:t>
      </w:r>
      <w:hyperlink r:id="rId14" w:history="1">
        <w:r w:rsidRPr="00631909">
          <w:rPr>
            <w:rStyle w:val="Hyperlink"/>
          </w:rPr>
          <w:t>http://blog.heritage.org/2010/04/03/cuba-change-is-not-one-sided/</w:t>
        </w:r>
      </w:hyperlink>
      <w:r>
        <w:t>, MWH)</w:t>
      </w:r>
    </w:p>
    <w:p w14:paraId="022A593D" w14:textId="77777777" w:rsidR="00A5782F" w:rsidRDefault="00A5782F" w:rsidP="00A5782F"/>
    <w:p w14:paraId="2DAE2F7C" w14:textId="77777777" w:rsidR="00A5782F" w:rsidRPr="000F1C6D" w:rsidRDefault="00A5782F" w:rsidP="00A5782F">
      <w:pPr>
        <w:rPr>
          <w:rStyle w:val="StyleBoldUnderline"/>
        </w:rPr>
      </w:pPr>
      <w:r>
        <w:t xml:space="preserve">Lacey’s </w:t>
      </w:r>
      <w:r w:rsidRPr="000F1C6D">
        <w:rPr>
          <w:rStyle w:val="StyleBoldUnderline"/>
        </w:rPr>
        <w:t>post-embargo Cuba</w:t>
      </w:r>
      <w:r>
        <w:t xml:space="preserve"> sure </w:t>
      </w:r>
      <w:r w:rsidRPr="000F1C6D">
        <w:rPr>
          <w:rStyle w:val="StyleBoldUnderline"/>
        </w:rPr>
        <w:t>sounds wonderful, but it forgets about the actions that must first be taken by Cuba. While engagement by the United States was useful, the Soviet Union and China did not open thanks to American diplomacy alone.</w:t>
      </w:r>
      <w:r>
        <w:t xml:space="preserve"> </w:t>
      </w:r>
      <w:r w:rsidRPr="000F1C6D">
        <w:rPr>
          <w:rStyle w:val="StyleBoldUnderline"/>
        </w:rPr>
        <w:t>Actions taken by those countries’ respective leadership were key.</w:t>
      </w:r>
      <w:r>
        <w:t xml:space="preserve"> </w:t>
      </w:r>
      <w:r w:rsidRPr="000F1C6D">
        <w:rPr>
          <w:rStyle w:val="StyleBoldUnderline"/>
        </w:rPr>
        <w:t>Gorbachev engaged in a policy of glasnost</w:t>
      </w:r>
      <w:r>
        <w:t xml:space="preserve"> (“openness”) </w:t>
      </w:r>
      <w:r w:rsidRPr="000F1C6D">
        <w:rPr>
          <w:rStyle w:val="StyleBoldUnderline"/>
        </w:rPr>
        <w:t>that played an invaluable role in the dissolution of the Soviet empire. Chinese leader Deng Xiaoping opened his country to investment and the start of private competition</w:t>
      </w:r>
      <w:r>
        <w:t xml:space="preserve"> (with countries like Singapore as a model). </w:t>
      </w:r>
      <w:r w:rsidRPr="000F1C6D">
        <w:rPr>
          <w:rStyle w:val="StyleBoldUnderline"/>
        </w:rPr>
        <w:t>There’s little sign of such a shift in Cuba.</w:t>
      </w:r>
      <w:r>
        <w:t xml:space="preserve"> </w:t>
      </w:r>
      <w:r w:rsidRPr="000F1C6D">
        <w:rPr>
          <w:rStyle w:val="StyleBoldUnderline"/>
        </w:rPr>
        <w:t>While</w:t>
      </w:r>
      <w:r>
        <w:t xml:space="preserve"> Cuban President </w:t>
      </w:r>
      <w:r w:rsidRPr="000F1C6D">
        <w:rPr>
          <w:rStyle w:val="StyleBoldUnderline"/>
        </w:rPr>
        <w:t>Raul Castro has made signs of being willing to talk to the United States, those moves have been interfered with by Raul’s brother Fidel.</w:t>
      </w:r>
      <w:r w:rsidRPr="000F1C6D">
        <w:rPr>
          <w:rStyle w:val="StyleBoldUnderline"/>
          <w:sz w:val="12"/>
        </w:rPr>
        <w:t>¶</w:t>
      </w:r>
      <w:r w:rsidRPr="000F1C6D">
        <w:rPr>
          <w:sz w:val="12"/>
        </w:rPr>
        <w:t xml:space="preserve"> </w:t>
      </w:r>
      <w:r>
        <w:t xml:space="preserve">A freer Cuba would be beneficial to everyone. It is important, however, to remember that this is a </w:t>
      </w:r>
      <w:r w:rsidRPr="000F1C6D">
        <w:rPr>
          <w:rStyle w:val="StyleBoldUnderline"/>
        </w:rPr>
        <w:t>transformation that can only happen through a change in Cuba’s policies, toward a more pluralist, democratic political system and more open economy. It is not a transformation that can happen simply through a change in our policies toward Cuba</w:t>
      </w:r>
    </w:p>
    <w:p w14:paraId="0E6075FA" w14:textId="77777777" w:rsidR="00A5782F" w:rsidRDefault="00A5782F" w:rsidP="00A5782F"/>
    <w:p w14:paraId="259ABEB4" w14:textId="77777777" w:rsidR="00A5782F" w:rsidRPr="00A5782F" w:rsidRDefault="00A5782F" w:rsidP="00A5782F"/>
    <w:p w14:paraId="3C92D2C9" w14:textId="77777777" w:rsidR="00A5782F" w:rsidRPr="00A5782F" w:rsidRDefault="00A5782F" w:rsidP="00A5782F">
      <w:pPr>
        <w:pStyle w:val="Heading1"/>
      </w:pPr>
      <w:bookmarkStart w:id="5" w:name="_Toc234727175"/>
      <w:r>
        <w:t>AT: Democracy Advantage</w:t>
      </w:r>
      <w:bookmarkEnd w:id="5"/>
      <w:r>
        <w:t xml:space="preserve"> </w:t>
      </w:r>
    </w:p>
    <w:p w14:paraId="67AD493A" w14:textId="77777777" w:rsidR="00A5782F" w:rsidRDefault="00A5782F" w:rsidP="00506019"/>
    <w:p w14:paraId="7DDF1899" w14:textId="77777777" w:rsidR="00A5782F" w:rsidRDefault="00A5782F" w:rsidP="00A5782F">
      <w:pPr>
        <w:pStyle w:val="Heading4"/>
      </w:pPr>
      <w:r>
        <w:t>Plan doesn’t solve – trade liberalization doesn’t promote democracy – empirical studies prove</w:t>
      </w:r>
    </w:p>
    <w:p w14:paraId="72BFA050" w14:textId="77777777" w:rsidR="00A5782F" w:rsidRDefault="00A5782F" w:rsidP="00A5782F">
      <w:r w:rsidRPr="00A5782F">
        <w:rPr>
          <w:rStyle w:val="StyleStyleBold12pt"/>
        </w:rPr>
        <w:t>Milner</w:t>
      </w:r>
      <w:r w:rsidRPr="00A5782F">
        <w:t xml:space="preserve">, Department of Politics and International Affairs at Princeton, and Mukherjee, Department of Political Science at Pennsylvania State University, </w:t>
      </w:r>
      <w:r w:rsidRPr="00A5782F">
        <w:rPr>
          <w:rStyle w:val="StyleStyleBold12pt"/>
        </w:rPr>
        <w:t>09</w:t>
      </w:r>
      <w:r w:rsidRPr="00A5782F">
        <w:t xml:space="preserve"> </w:t>
      </w:r>
    </w:p>
    <w:p w14:paraId="3C760B48" w14:textId="77777777" w:rsidR="00A5782F" w:rsidRPr="00A5782F" w:rsidRDefault="00A5782F" w:rsidP="00A5782F">
      <w:r w:rsidRPr="00A5782F">
        <w:t xml:space="preserve">(Helen V, Bumba, Democratization and Economic Globalization, Annual Review of Political Science, 12:163-81, </w:t>
      </w:r>
      <w:hyperlink r:id="rId15" w:history="1">
        <w:r w:rsidRPr="00A5782F">
          <w:t>http://www.princeton.edu/~hmilner/forthcoming%20papers/MilnerMukherjee_Democratization%26EconGlobalization_ARPS.pdf</w:t>
        </w:r>
      </w:hyperlink>
      <w:r w:rsidRPr="00A5782F">
        <w:t>, MWH)</w:t>
      </w:r>
    </w:p>
    <w:p w14:paraId="179BAA7E" w14:textId="77777777" w:rsidR="00A5782F" w:rsidRDefault="00A5782F" w:rsidP="00A5782F"/>
    <w:p w14:paraId="49E85560" w14:textId="77777777" w:rsidR="00A5782F" w:rsidRDefault="00A5782F" w:rsidP="00A5782F">
      <w:r>
        <w:t xml:space="preserve">Given the mixed evidence, </w:t>
      </w:r>
      <w:r w:rsidRPr="00A5782F">
        <w:rPr>
          <w:rStyle w:val="StyleBoldUnderline"/>
        </w:rPr>
        <w:t>we conduct a¶ basic empirical exercise to check whether</w:t>
      </w:r>
      <w:r>
        <w:t xml:space="preserve"> the</w:t>
      </w:r>
      <w:r w:rsidRPr="00013648">
        <w:rPr>
          <w:sz w:val="12"/>
        </w:rPr>
        <w:t xml:space="preserve">¶ </w:t>
      </w:r>
      <w:r>
        <w:t xml:space="preserve">lagged level of </w:t>
      </w:r>
      <w:r w:rsidRPr="00A5782F">
        <w:rPr>
          <w:rStyle w:val="StyleBoldUnderline"/>
        </w:rPr>
        <w:t>trade</w:t>
      </w:r>
      <w:r w:rsidRPr="00013648">
        <w:rPr>
          <w:rStyle w:val="StyleBoldUnderline"/>
        </w:rPr>
        <w:t xml:space="preserve"> </w:t>
      </w:r>
      <w:r w:rsidRPr="00A5782F">
        <w:rPr>
          <w:rStyle w:val="StyleBoldUnderline"/>
        </w:rPr>
        <w:t>openness affects</w:t>
      </w:r>
      <w:r>
        <w:t xml:space="preserve"> the normalized</w:t>
      </w:r>
      <w:r w:rsidRPr="00013648">
        <w:rPr>
          <w:sz w:val="12"/>
        </w:rPr>
        <w:t xml:space="preserve">¶ </w:t>
      </w:r>
      <w:r>
        <w:t xml:space="preserve">0–1 Polity measure of </w:t>
      </w:r>
      <w:r w:rsidRPr="00A5782F">
        <w:rPr>
          <w:rStyle w:val="StyleBoldUnderline"/>
        </w:rPr>
        <w:t>democracy in our¶ sample of 130 developing countries</w:t>
      </w:r>
      <w:r>
        <w:t xml:space="preserve"> between</w:t>
      </w:r>
      <w:r w:rsidRPr="00013648">
        <w:rPr>
          <w:sz w:val="12"/>
        </w:rPr>
        <w:t xml:space="preserve">¶ </w:t>
      </w:r>
      <w:r>
        <w:t>1975 and 2002. We estimate the empirical</w:t>
      </w:r>
      <w:r w:rsidRPr="00013648">
        <w:rPr>
          <w:sz w:val="12"/>
        </w:rPr>
        <w:t xml:space="preserve">¶ </w:t>
      </w:r>
      <w:r>
        <w:t>model—where democracy is the dependent</w:t>
      </w:r>
      <w:r w:rsidRPr="00013648">
        <w:rPr>
          <w:sz w:val="12"/>
        </w:rPr>
        <w:t xml:space="preserve">¶ </w:t>
      </w:r>
      <w:r>
        <w:t>variable and trade openness is the independent</w:t>
      </w:r>
      <w:r w:rsidRPr="00013648">
        <w:rPr>
          <w:sz w:val="12"/>
        </w:rPr>
        <w:t xml:space="preserve">¶ </w:t>
      </w:r>
      <w:r>
        <w:t>variable—by employing the system-GMM</w:t>
      </w:r>
      <w:r w:rsidRPr="00013648">
        <w:rPr>
          <w:sz w:val="12"/>
        </w:rPr>
        <w:t xml:space="preserve">¶ </w:t>
      </w:r>
      <w:r>
        <w:t>model. In the specification, we control for other</w:t>
      </w:r>
      <w:r w:rsidRPr="00013648">
        <w:rPr>
          <w:sz w:val="12"/>
        </w:rPr>
        <w:t xml:space="preserve">¶ </w:t>
      </w:r>
      <w:r>
        <w:t>variables that typically influence the prospects</w:t>
      </w:r>
      <w:r w:rsidRPr="00013648">
        <w:rPr>
          <w:sz w:val="12"/>
        </w:rPr>
        <w:t xml:space="preserve">¶ </w:t>
      </w:r>
      <w:r>
        <w:t>for and level of democracy: log of GDP per</w:t>
      </w:r>
      <w:r w:rsidRPr="00013648">
        <w:rPr>
          <w:sz w:val="12"/>
        </w:rPr>
        <w:t xml:space="preserve">¶ </w:t>
      </w:r>
      <w:r>
        <w:t>capita; GDP growth rate; rate of turnover of</w:t>
      </w:r>
      <w:r w:rsidRPr="00013648">
        <w:rPr>
          <w:sz w:val="12"/>
        </w:rPr>
        <w:t xml:space="preserve">¶ </w:t>
      </w:r>
      <w:r>
        <w:t>chief executives; an index of religious fractionalization;</w:t>
      </w:r>
      <w:r w:rsidRPr="00013648">
        <w:rPr>
          <w:sz w:val="12"/>
        </w:rPr>
        <w:t xml:space="preserve">¶ </w:t>
      </w:r>
      <w:r>
        <w:t>percentages of Catholics, Protestants,</w:t>
      </w:r>
      <w:r w:rsidRPr="00013648">
        <w:rPr>
          <w:sz w:val="12"/>
        </w:rPr>
        <w:t xml:space="preserve">¶ </w:t>
      </w:r>
      <w:r>
        <w:t>and Muslims in the population; a dummy for</w:t>
      </w:r>
      <w:r w:rsidRPr="00013648">
        <w:rPr>
          <w:sz w:val="12"/>
        </w:rPr>
        <w:t xml:space="preserve">¶ </w:t>
      </w:r>
      <w:r>
        <w:t>former colonies; number of democratic breakdowns</w:t>
      </w:r>
      <w:r w:rsidRPr="00013648">
        <w:rPr>
          <w:sz w:val="12"/>
        </w:rPr>
        <w:t xml:space="preserve">¶ </w:t>
      </w:r>
      <w:r>
        <w:t>suffered by each country; and total number</w:t>
      </w:r>
      <w:r w:rsidRPr="00013648">
        <w:rPr>
          <w:sz w:val="12"/>
        </w:rPr>
        <w:t xml:space="preserve">¶ </w:t>
      </w:r>
      <w:r>
        <w:t>of democracies in the world.</w:t>
      </w:r>
      <w:r w:rsidRPr="00013648">
        <w:rPr>
          <w:sz w:val="12"/>
        </w:rPr>
        <w:t xml:space="preserve">¶ </w:t>
      </w:r>
      <w:r w:rsidRPr="00A5782F">
        <w:rPr>
          <w:rStyle w:val="StyleBoldUnderline"/>
        </w:rPr>
        <w:t>The scatter-plot</w:t>
      </w:r>
      <w:r>
        <w:t xml:space="preserve"> in Figure 2, derived from</w:t>
      </w:r>
      <w:r w:rsidRPr="00013648">
        <w:rPr>
          <w:sz w:val="12"/>
        </w:rPr>
        <w:t xml:space="preserve">¶ </w:t>
      </w:r>
      <w:r>
        <w:t>the levels regression of the system-GMM</w:t>
      </w:r>
      <w:r w:rsidRPr="00013648">
        <w:rPr>
          <w:sz w:val="12"/>
        </w:rPr>
        <w:t xml:space="preserve">¶ </w:t>
      </w:r>
      <w:r>
        <w:t xml:space="preserve">model, </w:t>
      </w:r>
      <w:r w:rsidRPr="00A5782F">
        <w:rPr>
          <w:rStyle w:val="StyleBoldUnderline"/>
        </w:rPr>
        <w:t>indicates that the statistical effect of¶ trade openness on democracy</w:t>
      </w:r>
      <w:r>
        <w:t xml:space="preserve"> in our sample</w:t>
      </w:r>
      <w:r w:rsidRPr="00013648">
        <w:rPr>
          <w:sz w:val="12"/>
        </w:rPr>
        <w:t xml:space="preserve">¶ </w:t>
      </w:r>
      <w:r w:rsidRPr="00A5782F">
        <w:rPr>
          <w:rStyle w:val="StyleBoldUnderline"/>
        </w:rPr>
        <w:t>is weak</w:t>
      </w:r>
      <w:r w:rsidRPr="00013648">
        <w:rPr>
          <w:rStyle w:val="StyleBoldUnderline"/>
        </w:rPr>
        <w:t>.</w:t>
      </w:r>
      <w:r>
        <w:t xml:space="preserve"> </w:t>
      </w:r>
      <w:r w:rsidRPr="00A5782F">
        <w:rPr>
          <w:rStyle w:val="StyleBoldUnderline"/>
        </w:rPr>
        <w:t>The</w:t>
      </w:r>
      <w:r>
        <w:t xml:space="preserve"> preliminary </w:t>
      </w:r>
      <w:r w:rsidRPr="00A5782F">
        <w:rPr>
          <w:rStyle w:val="StyleBoldUnderline"/>
        </w:rPr>
        <w:t>result</w:t>
      </w:r>
      <w:r>
        <w:t xml:space="preserve"> illustrated in</w:t>
      </w:r>
      <w:r w:rsidRPr="00013648">
        <w:rPr>
          <w:sz w:val="12"/>
        </w:rPr>
        <w:t xml:space="preserve">¶ </w:t>
      </w:r>
      <w:r>
        <w:t xml:space="preserve">this figure </w:t>
      </w:r>
      <w:r w:rsidRPr="00A5782F">
        <w:rPr>
          <w:rStyle w:val="StyleBoldUnderline"/>
        </w:rPr>
        <w:t>confirms the findings of numerous¶ studies mentioned above that cast some doubt¶ on the idea that increasing trade openness influences¶ democracy, especially in the developing¶ world</w:t>
      </w:r>
      <w:r w:rsidRPr="00013648">
        <w:rPr>
          <w:rStyle w:val="StyleBoldUnderline"/>
        </w:rPr>
        <w:t>.</w:t>
      </w:r>
      <w:r>
        <w:t xml:space="preserve"> That said, it would be inappropriate</w:t>
      </w:r>
      <w:r w:rsidRPr="00013648">
        <w:rPr>
          <w:sz w:val="12"/>
        </w:rPr>
        <w:t xml:space="preserve">¶ </w:t>
      </w:r>
      <w:r>
        <w:t>to infer that trade openness does not influence</w:t>
      </w:r>
      <w:r w:rsidRPr="00013648">
        <w:rPr>
          <w:sz w:val="12"/>
        </w:rPr>
        <w:t xml:space="preserve">¶ </w:t>
      </w:r>
      <w:r>
        <w:t>democracy. More sophisticated empirical work</w:t>
      </w:r>
      <w:r w:rsidRPr="00013648">
        <w:rPr>
          <w:sz w:val="12"/>
        </w:rPr>
        <w:t xml:space="preserve">¶ </w:t>
      </w:r>
      <w:r>
        <w:t>needs to be done to carefully evaluate the effect</w:t>
      </w:r>
      <w:r w:rsidRPr="00013648">
        <w:rPr>
          <w:sz w:val="12"/>
        </w:rPr>
        <w:t xml:space="preserve">¶ </w:t>
      </w:r>
      <w:r>
        <w:t>of trade openness on democracy in developing</w:t>
      </w:r>
      <w:r w:rsidRPr="00013648">
        <w:rPr>
          <w:sz w:val="12"/>
        </w:rPr>
        <w:t xml:space="preserve">¶ </w:t>
      </w:r>
      <w:r>
        <w:t>countries. For instance, instead of focusing</w:t>
      </w:r>
      <w:r w:rsidRPr="00013648">
        <w:rPr>
          <w:sz w:val="12"/>
        </w:rPr>
        <w:t xml:space="preserve">¶ </w:t>
      </w:r>
      <w:r>
        <w:t>only on the impact of trade openness, scholars</w:t>
      </w:r>
      <w:r w:rsidRPr="00013648">
        <w:rPr>
          <w:sz w:val="12"/>
        </w:rPr>
        <w:t xml:space="preserve">¶ </w:t>
      </w:r>
      <w:r>
        <w:t>need to test the effect of direct and comprehensive</w:t>
      </w:r>
      <w:r w:rsidRPr="00013648">
        <w:rPr>
          <w:sz w:val="12"/>
        </w:rPr>
        <w:t xml:space="preserve">¶ </w:t>
      </w:r>
      <w:r>
        <w:t>measures of trade barriers, such as the</w:t>
      </w:r>
      <w:r w:rsidRPr="00013648">
        <w:rPr>
          <w:sz w:val="12"/>
        </w:rPr>
        <w:t xml:space="preserve">¶ </w:t>
      </w:r>
      <w:r>
        <w:t>effective rate of protection, on democracy to</w:t>
      </w:r>
      <w:r w:rsidRPr="00013648">
        <w:rPr>
          <w:sz w:val="12"/>
        </w:rPr>
        <w:t xml:space="preserve">¶ </w:t>
      </w:r>
      <w:r>
        <w:t>assess whether trade protection influences the</w:t>
      </w:r>
      <w:r w:rsidRPr="00013648">
        <w:rPr>
          <w:sz w:val="12"/>
        </w:rPr>
        <w:t xml:space="preserve">¶ </w:t>
      </w:r>
      <w:r>
        <w:t>prospects for and level of democracy.</w:t>
      </w:r>
      <w:r w:rsidRPr="00013648">
        <w:rPr>
          <w:sz w:val="12"/>
        </w:rPr>
        <w:t xml:space="preserve">¶ </w:t>
      </w:r>
      <w:r>
        <w:t xml:space="preserve">Nevertheless, </w:t>
      </w:r>
      <w:r w:rsidRPr="00A5782F">
        <w:rPr>
          <w:rStyle w:val="StyleBoldUnderline"/>
        </w:rPr>
        <w:t>compared with the robust statistical¶ results showing that democratization has¶ a strong positive effect on trade openness</w:t>
      </w:r>
      <w:r w:rsidRPr="00013648">
        <w:rPr>
          <w:rStyle w:val="StyleBoldUnderline"/>
        </w:rPr>
        <w:t>,</w:t>
      </w:r>
      <w:r>
        <w:t xml:space="preserve"> large n</w:t>
      </w:r>
      <w:r w:rsidRPr="00013648">
        <w:rPr>
          <w:sz w:val="12"/>
        </w:rPr>
        <w:t xml:space="preserve">¶ </w:t>
      </w:r>
      <w:r w:rsidRPr="00A5782F">
        <w:rPr>
          <w:rStyle w:val="StyleBoldUnderline"/>
        </w:rPr>
        <w:t>empirical evidence</w:t>
      </w:r>
      <w:r w:rsidRPr="00013648">
        <w:rPr>
          <w:rStyle w:val="StyleBoldUnderline"/>
        </w:rPr>
        <w:t xml:space="preserve"> </w:t>
      </w:r>
      <w:r>
        <w:t>for the positive or negative</w:t>
      </w:r>
      <w:r w:rsidRPr="00013648">
        <w:rPr>
          <w:sz w:val="12"/>
        </w:rPr>
        <w:t xml:space="preserve">¶ </w:t>
      </w:r>
      <w:r>
        <w:t xml:space="preserve">impact of trade openness on democracy </w:t>
      </w:r>
      <w:r w:rsidRPr="00A5782F">
        <w:rPr>
          <w:rStyle w:val="StyleBoldUnderline"/>
        </w:rPr>
        <w:t>is¶ relatively weak</w:t>
      </w:r>
      <w:r w:rsidRPr="00013648">
        <w:rPr>
          <w:rStyle w:val="StyleBoldUnderline"/>
        </w:rPr>
        <w:t xml:space="preserve">. </w:t>
      </w:r>
      <w:r>
        <w:t>This weakness raises numerous</w:t>
      </w:r>
      <w:r w:rsidRPr="00013648">
        <w:rPr>
          <w:sz w:val="12"/>
        </w:rPr>
        <w:t xml:space="preserve">¶ </w:t>
      </w:r>
      <w:r>
        <w:t>questions in this issue area that need to be explored</w:t>
      </w:r>
      <w:r w:rsidRPr="00013648">
        <w:rPr>
          <w:sz w:val="12"/>
        </w:rPr>
        <w:t xml:space="preserve">¶ </w:t>
      </w:r>
      <w:r>
        <w:t>further. First, Acemoglu &amp; Robinson’s</w:t>
      </w:r>
      <w:r w:rsidRPr="00013648">
        <w:rPr>
          <w:sz w:val="12"/>
        </w:rPr>
        <w:t xml:space="preserve">¶ </w:t>
      </w:r>
      <w:r>
        <w:t>(2006) theoretical story is built on the crucial assumption</w:t>
      </w:r>
      <w:r w:rsidRPr="00013648">
        <w:rPr>
          <w:sz w:val="12"/>
        </w:rPr>
        <w:t xml:space="preserve">¶ </w:t>
      </w:r>
      <w:r>
        <w:t>that increased levels of trade openness</w:t>
      </w:r>
      <w:r w:rsidRPr="00013648">
        <w:rPr>
          <w:sz w:val="12"/>
        </w:rPr>
        <w:t xml:space="preserve">¶ </w:t>
      </w:r>
      <w:r>
        <w:t>engenders more income inequality. Although</w:t>
      </w:r>
      <w:r w:rsidRPr="00013648">
        <w:rPr>
          <w:sz w:val="12"/>
        </w:rPr>
        <w:t xml:space="preserve">¶ </w:t>
      </w:r>
      <w:r>
        <w:t>economists such as Barro (2000) and Easterly</w:t>
      </w:r>
      <w:r w:rsidRPr="00013648">
        <w:rPr>
          <w:sz w:val="12"/>
        </w:rPr>
        <w:t xml:space="preserve">¶ </w:t>
      </w:r>
      <w:r>
        <w:t>(2007) have found statistically that more trade</w:t>
      </w:r>
      <w:r w:rsidRPr="00013648">
        <w:rPr>
          <w:sz w:val="12"/>
        </w:rPr>
        <w:t xml:space="preserve">¶ </w:t>
      </w:r>
      <w:r>
        <w:t>openness indeed leads to more income inequality,</w:t>
      </w:r>
      <w:r w:rsidRPr="00013648">
        <w:rPr>
          <w:sz w:val="12"/>
        </w:rPr>
        <w:t xml:space="preserve">¶ </w:t>
      </w:r>
      <w:r>
        <w:t>other empirical studies have disputed the</w:t>
      </w:r>
      <w:r w:rsidRPr="00013648">
        <w:rPr>
          <w:sz w:val="12"/>
        </w:rPr>
        <w:t xml:space="preserve">¶ </w:t>
      </w:r>
      <w:r>
        <w:t>idea that trade openness causes or exacerbates</w:t>
      </w:r>
      <w:r w:rsidRPr="00013648">
        <w:rPr>
          <w:sz w:val="12"/>
        </w:rPr>
        <w:t xml:space="preserve">¶ </w:t>
      </w:r>
      <w:r>
        <w:t>income inequality (Dollar &amp; Kraay 2004, Lee</w:t>
      </w:r>
      <w:r w:rsidRPr="00013648">
        <w:rPr>
          <w:sz w:val="12"/>
        </w:rPr>
        <w:t xml:space="preserve">¶ </w:t>
      </w:r>
      <w:r>
        <w:t>&amp; Vivarelli 2006a). If it is indeed true that the</w:t>
      </w:r>
      <w:r w:rsidRPr="00013648">
        <w:rPr>
          <w:sz w:val="12"/>
        </w:rPr>
        <w:t xml:space="preserve">¶ </w:t>
      </w:r>
      <w:r>
        <w:t>causal impact of trade openness on income inequality</w:t>
      </w:r>
      <w:r w:rsidRPr="00013648">
        <w:rPr>
          <w:sz w:val="12"/>
        </w:rPr>
        <w:t xml:space="preserve">¶ </w:t>
      </w:r>
      <w:r>
        <w:t>is tenuous, then it may not be valid to</w:t>
      </w:r>
      <w:r w:rsidRPr="00013648">
        <w:rPr>
          <w:sz w:val="12"/>
        </w:rPr>
        <w:t xml:space="preserve">¶ </w:t>
      </w:r>
      <w:r>
        <w:t>argue—as Acemoglu &amp; Robinson (2006) do—</w:t>
      </w:r>
      <w:r w:rsidRPr="00013648">
        <w:rPr>
          <w:sz w:val="12"/>
        </w:rPr>
        <w:t xml:space="preserve">¶ </w:t>
      </w:r>
      <w:r>
        <w:t>that trade openness decreases the likelihood of</w:t>
      </w:r>
      <w:r w:rsidRPr="00013648">
        <w:rPr>
          <w:sz w:val="12"/>
        </w:rPr>
        <w:t xml:space="preserve">¶ </w:t>
      </w:r>
      <w:r>
        <w:t>democratization because it engenders income</w:t>
      </w:r>
      <w:r w:rsidRPr="00013648">
        <w:rPr>
          <w:sz w:val="12"/>
        </w:rPr>
        <w:t xml:space="preserve">¶ </w:t>
      </w:r>
      <w:r>
        <w:t>inequality.</w:t>
      </w:r>
    </w:p>
    <w:p w14:paraId="71202727" w14:textId="77777777" w:rsidR="00A5782F" w:rsidRDefault="00A5782F" w:rsidP="00A5782F"/>
    <w:p w14:paraId="798AF6DB" w14:textId="77777777" w:rsidR="00A5782F" w:rsidRPr="00A5782F" w:rsidRDefault="00A5782F" w:rsidP="00A5782F">
      <w:pPr>
        <w:pStyle w:val="Heading4"/>
      </w:pPr>
      <w:r w:rsidRPr="00A5782F">
        <w:t>Democracy is impossible in Cuba – Castro’s regime is too entrenched</w:t>
      </w:r>
    </w:p>
    <w:p w14:paraId="632D1AC7" w14:textId="77777777" w:rsidR="00A5782F" w:rsidRDefault="00A5782F" w:rsidP="00A5782F">
      <w:r w:rsidRPr="002A7077">
        <w:rPr>
          <w:rStyle w:val="StyleStyleBold12pt"/>
        </w:rPr>
        <w:t xml:space="preserve">Martinez, </w:t>
      </w:r>
      <w:r>
        <w:rPr>
          <w:rStyle w:val="StyleStyleBold12pt"/>
        </w:rPr>
        <w:t xml:space="preserve">Sun Sentinel </w:t>
      </w:r>
      <w:r w:rsidRPr="002A7077">
        <w:rPr>
          <w:rStyle w:val="StyleStyleBold12pt"/>
        </w:rPr>
        <w:t>Columnist, 13</w:t>
      </w:r>
      <w:r>
        <w:t xml:space="preserve"> </w:t>
      </w:r>
    </w:p>
    <w:p w14:paraId="546941CC" w14:textId="77777777" w:rsidR="00A5782F" w:rsidRDefault="00A5782F" w:rsidP="00A5782F">
      <w:r>
        <w:t xml:space="preserve">(Guillermo I, Reality in Cuba: Freedom, democracy aren't close, Sun Sentinel, </w:t>
      </w:r>
      <w:hyperlink r:id="rId16" w:history="1">
        <w:r w:rsidRPr="00631909">
          <w:rPr>
            <w:rStyle w:val="Hyperlink"/>
          </w:rPr>
          <w:t>http://articles.sun-sentinel.com/2013-02-27/news/fl-gmcol-oped0228-20130227_1_cuban-spies-castro-clan-ral-castro</w:t>
        </w:r>
      </w:hyperlink>
      <w:r>
        <w:t>, MWH)</w:t>
      </w:r>
    </w:p>
    <w:p w14:paraId="650E1276" w14:textId="77777777" w:rsidR="00A5782F" w:rsidRDefault="00A5782F" w:rsidP="00A5782F"/>
    <w:p w14:paraId="67E73386" w14:textId="77777777" w:rsidR="00A5782F" w:rsidRDefault="00A5782F" w:rsidP="00A5782F">
      <w:r>
        <w:t xml:space="preserve">The </w:t>
      </w:r>
      <w:r w:rsidRPr="002A7077">
        <w:rPr>
          <w:rStyle w:val="StyleBoldUnderline"/>
        </w:rPr>
        <w:t>most prominent of Cuban</w:t>
      </w:r>
      <w:r>
        <w:t xml:space="preserve"> dissident </w:t>
      </w:r>
      <w:r w:rsidRPr="002A7077">
        <w:rPr>
          <w:rStyle w:val="StyleBoldUnderline"/>
        </w:rPr>
        <w:t>bloggers</w:t>
      </w:r>
      <w:r>
        <w:t xml:space="preserve"> also </w:t>
      </w:r>
      <w:r w:rsidRPr="002A7077">
        <w:rPr>
          <w:rStyle w:val="StyleBoldUnderline"/>
        </w:rPr>
        <w:t>repeated</w:t>
      </w:r>
      <w:r>
        <w:t xml:space="preserve"> her view </w:t>
      </w:r>
      <w:r w:rsidRPr="002A7077">
        <w:rPr>
          <w:rStyle w:val="StyleBoldUnderline"/>
        </w:rPr>
        <w:t>that the U.S. embargo of the island should be lifted</w:t>
      </w:r>
      <w:r>
        <w:t xml:space="preserve">. </w:t>
      </w:r>
      <w:r w:rsidRPr="002A7077">
        <w:rPr>
          <w:rStyle w:val="StyleBoldUnderline"/>
        </w:rPr>
        <w:t>I disagree</w:t>
      </w:r>
      <w:r>
        <w:t xml:space="preserve"> with her opinion, but defend vehemently her right to speak her mind. She has earned it by speaking inside Cuba about the lack of freedom and democracy in the island. And she has earned it by proclaiming the abuses in Cuba to people around the world who read her Generación Y blog, where she tells of the government abuses to millions in more than 18 different languages.</w:t>
      </w:r>
      <w:r w:rsidRPr="002A7077">
        <w:rPr>
          <w:sz w:val="12"/>
        </w:rPr>
        <w:t xml:space="preserve">¶ </w:t>
      </w:r>
      <w:r>
        <w:t>Raúl Castro was next. In his acceptance speech for a new five-year term as president of Cuba, the younger brother proclaimed he would retire in five years. And he anointed Miguel Díaz-Canel Bermúdez as his heir. Five years is a long time and in Cuba it is an eternity. Who says that somebody else, even another younger Castro, will not emerge in this time?</w:t>
      </w:r>
      <w:r w:rsidRPr="002A7077">
        <w:rPr>
          <w:sz w:val="12"/>
        </w:rPr>
        <w:t xml:space="preserve">¶ </w:t>
      </w:r>
      <w:r>
        <w:t xml:space="preserve">The events shattered dreams and exposed a new raw reality for those of us present at the birth of Cuba's tyranny more than 50 years ago. </w:t>
      </w:r>
      <w:r w:rsidRPr="002A7077">
        <w:rPr>
          <w:rStyle w:val="StyleBoldUnderline"/>
        </w:rPr>
        <w:t>We are not likely to see a free and democratic Cuba in our lifetime, one with the Castro clan judged for their crimes</w:t>
      </w:r>
      <w:r>
        <w:t>. I will not be able to go back to see the house where I was born, the tomb where my mother is buried.</w:t>
      </w:r>
      <w:r w:rsidRPr="002A7077">
        <w:rPr>
          <w:sz w:val="12"/>
        </w:rPr>
        <w:t xml:space="preserve">¶ </w:t>
      </w:r>
      <w:r w:rsidRPr="002A7077">
        <w:rPr>
          <w:rStyle w:val="StyleBoldUnderline"/>
        </w:rPr>
        <w:t>Real changes in Cuba</w:t>
      </w:r>
      <w:r>
        <w:t xml:space="preserve">, when and if they come, </w:t>
      </w:r>
      <w:r w:rsidRPr="002A7077">
        <w:rPr>
          <w:rStyle w:val="StyleBoldUnderline"/>
        </w:rPr>
        <w:t xml:space="preserve">will arise from a new generation of Cubans, born in the island and with very different ideas </w:t>
      </w:r>
      <w:r>
        <w:t xml:space="preserve">from those exiled for decades, or our sons and daughters. Their language is different. Their hopes are different. </w:t>
      </w:r>
      <w:r w:rsidRPr="002A7077">
        <w:rPr>
          <w:rStyle w:val="StyleBoldUnderline"/>
        </w:rPr>
        <w:t>Democracy, freedom, capitalism, free enterprise, free pluralistic elections and human rights are all couched and limited by the oppressive reality of their daily lives.</w:t>
      </w:r>
      <w:r w:rsidRPr="002A7077">
        <w:rPr>
          <w:rStyle w:val="StyleBoldUnderline"/>
          <w:sz w:val="12"/>
        </w:rPr>
        <w:t>¶</w:t>
      </w:r>
      <w:r w:rsidRPr="002A7077">
        <w:rPr>
          <w:sz w:val="12"/>
        </w:rPr>
        <w:t xml:space="preserve"> </w:t>
      </w:r>
      <w:r>
        <w:t xml:space="preserve">In exile we could help to better the lives of some Cubans if we accept that </w:t>
      </w:r>
      <w:r w:rsidRPr="002A7077">
        <w:rPr>
          <w:rStyle w:val="StyleBoldUnderline"/>
        </w:rPr>
        <w:t>a high percentage of the monies we provide will end in the pockets of those who jail and beat up those same people we are trying to help.</w:t>
      </w:r>
      <w:r w:rsidRPr="00A5782F">
        <w:rPr>
          <w:rStyle w:val="StyleBoldUnderline"/>
          <w:sz w:val="12"/>
        </w:rPr>
        <w:t>¶</w:t>
      </w:r>
      <w:r w:rsidRPr="002A7077">
        <w:rPr>
          <w:sz w:val="12"/>
        </w:rPr>
        <w:t xml:space="preserve"> </w:t>
      </w:r>
      <w:r>
        <w:t xml:space="preserve">Sadly, </w:t>
      </w:r>
      <w:r w:rsidRPr="002A7077">
        <w:rPr>
          <w:rStyle w:val="StyleBoldUnderline"/>
        </w:rPr>
        <w:t>there is little we can do from outside the country</w:t>
      </w:r>
      <w:r>
        <w:t>. I won't criticize those who try, but believe they are wasting their money.</w:t>
      </w:r>
      <w:r w:rsidRPr="002A7077">
        <w:rPr>
          <w:sz w:val="12"/>
        </w:rPr>
        <w:t xml:space="preserve">¶ </w:t>
      </w:r>
      <w:r>
        <w:t>They are brave and stoic. Some have died in opposition to the regime. Others have been killed. Opposing the Castro regime in Cuba is not easy. Nor is it really possible for exiles to have a true impact from abroad.</w:t>
      </w:r>
      <w:r w:rsidRPr="002A7077">
        <w:rPr>
          <w:sz w:val="12"/>
        </w:rPr>
        <w:t xml:space="preserve">¶ </w:t>
      </w:r>
      <w:r w:rsidRPr="002A7077">
        <w:rPr>
          <w:rStyle w:val="StyleBoldUnderline"/>
        </w:rPr>
        <w:t>It is impossible to believe we can take Cuba back to where it was before Fidel Castro came into power.</w:t>
      </w:r>
      <w:r>
        <w:t xml:space="preserve"> You cannot go back in time. </w:t>
      </w:r>
      <w:r w:rsidRPr="002A7077">
        <w:rPr>
          <w:rStyle w:val="StyleBoldUnderline"/>
        </w:rPr>
        <w:t>You cannot overcome the different experiences of Cubans in the island and those who have arrived in the United States recently from those Cuban-American exiles that came to this country for a few months decades ago</w:t>
      </w:r>
      <w:r>
        <w:t xml:space="preserve"> — until Castro was overthrown — and have stayed to have two or three new generations born in this country.</w:t>
      </w:r>
    </w:p>
    <w:p w14:paraId="2BB082C8" w14:textId="77777777" w:rsidR="00A5782F" w:rsidRDefault="00A5782F" w:rsidP="00A5782F"/>
    <w:p w14:paraId="2D960A19" w14:textId="77777777" w:rsidR="00A5782F" w:rsidRPr="00A5782F" w:rsidRDefault="00A5782F" w:rsidP="00A5782F">
      <w:pPr>
        <w:pStyle w:val="Heading4"/>
      </w:pPr>
      <w:r w:rsidRPr="00A5782F">
        <w:t>Their timeframe is impossibly long – Cuba’s leaders resist democracy</w:t>
      </w:r>
    </w:p>
    <w:p w14:paraId="700E39F2" w14:textId="77777777" w:rsidR="00A5782F" w:rsidRDefault="00A5782F" w:rsidP="00A5782F">
      <w:r w:rsidRPr="007138F8">
        <w:rPr>
          <w:rStyle w:val="StyleStyleBold12pt"/>
        </w:rPr>
        <w:t>CNN, 10</w:t>
      </w:r>
      <w:r>
        <w:t xml:space="preserve"> </w:t>
      </w:r>
    </w:p>
    <w:p w14:paraId="6CD1E316" w14:textId="77777777" w:rsidR="00A5782F" w:rsidRPr="007138F8" w:rsidRDefault="00A5782F" w:rsidP="00A5782F">
      <w:r>
        <w:t xml:space="preserve">(Hillary Clinton scorns 'entrenched' Cuba, CNN, </w:t>
      </w:r>
      <w:hyperlink r:id="rId17" w:history="1">
        <w:r w:rsidRPr="00631909">
          <w:rPr>
            <w:rStyle w:val="Hyperlink"/>
          </w:rPr>
          <w:t>http://news.bbc.co.uk/2/hi/8612765.stm</w:t>
        </w:r>
      </w:hyperlink>
      <w:r>
        <w:t>, MWH)</w:t>
      </w:r>
    </w:p>
    <w:p w14:paraId="4B01ABAB" w14:textId="77777777" w:rsidR="00A5782F" w:rsidRDefault="00A5782F" w:rsidP="00A5782F"/>
    <w:p w14:paraId="1A238F86" w14:textId="77777777" w:rsidR="00A5782F" w:rsidRPr="007138F8" w:rsidRDefault="00A5782F" w:rsidP="00A5782F">
      <w:pPr>
        <w:rPr>
          <w:rStyle w:val="StyleBoldUnderline"/>
        </w:rPr>
      </w:pPr>
      <w:r>
        <w:t xml:space="preserve">There should be an opportunity for a transition to a full democracy in Cuba... but it may not happen any time soon </w:t>
      </w:r>
      <w:r w:rsidRPr="007138F8">
        <w:rPr>
          <w:sz w:val="12"/>
        </w:rPr>
        <w:t xml:space="preserve">¶ </w:t>
      </w:r>
      <w:r>
        <w:t xml:space="preserve">"It is my personal belief that </w:t>
      </w:r>
      <w:r w:rsidRPr="007138F8">
        <w:rPr>
          <w:rStyle w:val="StyleBoldUnderline"/>
        </w:rPr>
        <w:t>the Castros do not want to see an end to the embargo and do not want to see normalisation with the United States, because they would lose all of their excuses for what hasn't happened in Cuba in the last 50 years</w:t>
      </w:r>
      <w:r>
        <w:t xml:space="preserve">," she said in a speech at Kentucky's University of Louisville. </w:t>
      </w:r>
      <w:r w:rsidRPr="007138F8">
        <w:rPr>
          <w:sz w:val="12"/>
        </w:rPr>
        <w:t xml:space="preserve">¶ </w:t>
      </w:r>
      <w:r>
        <w:t xml:space="preserve">"I find that very sad, because there should be an opportunity for a </w:t>
      </w:r>
      <w:r w:rsidRPr="007138F8">
        <w:rPr>
          <w:rStyle w:val="StyleBoldUnderline"/>
        </w:rPr>
        <w:t xml:space="preserve">transition to a full democracy in Cuba </w:t>
      </w:r>
      <w:r>
        <w:t xml:space="preserve">and it's going to happen at some point, but it </w:t>
      </w:r>
      <w:r w:rsidRPr="007138F8">
        <w:rPr>
          <w:rStyle w:val="StyleBoldUnderline"/>
        </w:rPr>
        <w:t xml:space="preserve">may not happen any time soon." </w:t>
      </w:r>
    </w:p>
    <w:p w14:paraId="6145B755" w14:textId="77777777" w:rsidR="00A5782F" w:rsidRDefault="00A5782F" w:rsidP="00A5782F"/>
    <w:p w14:paraId="4A9725CC" w14:textId="77777777" w:rsidR="00A5782F" w:rsidRDefault="00A5782F" w:rsidP="00A5782F"/>
    <w:p w14:paraId="2391EEDC" w14:textId="77777777" w:rsidR="00A5782F" w:rsidRDefault="00A5782F" w:rsidP="00A5782F"/>
    <w:p w14:paraId="3085290B" w14:textId="77777777" w:rsidR="00A5782F" w:rsidRDefault="00A5782F" w:rsidP="00A5782F">
      <w:pPr>
        <w:pStyle w:val="Heading1"/>
      </w:pPr>
      <w:bookmarkStart w:id="6" w:name="_Toc234727176"/>
      <w:r>
        <w:t>AT: Human Rights Advantage</w:t>
      </w:r>
      <w:bookmarkEnd w:id="6"/>
    </w:p>
    <w:p w14:paraId="7F844A88" w14:textId="77777777" w:rsidR="00A5782F" w:rsidRDefault="00A5782F" w:rsidP="00A5782F"/>
    <w:p w14:paraId="112C44D0" w14:textId="77777777" w:rsidR="00A5782F" w:rsidRPr="004F3C45" w:rsidRDefault="00A5782F" w:rsidP="00A5782F">
      <w:pPr>
        <w:pStyle w:val="Heading4"/>
      </w:pPr>
      <w:r>
        <w:t>The plan’s policy of economic engagement ignores brutal political oppression</w:t>
      </w:r>
    </w:p>
    <w:p w14:paraId="6A588759" w14:textId="77777777" w:rsidR="00A5782F" w:rsidRDefault="00A5782F" w:rsidP="00A5782F">
      <w:r w:rsidRPr="004F3C45">
        <w:rPr>
          <w:rStyle w:val="StyleStyleBold12pt"/>
        </w:rPr>
        <w:t>Walser, Senior Policy Analyst specializing in Latin America at The Heritage Foundation, and Zuckerman, Policy Analyst specializing in Latin America at the Heritage Foundation, 12</w:t>
      </w:r>
      <w:r>
        <w:t xml:space="preserve"> (Ray, veteran Foreign Service officer, Jessica, “Ladies in White” and Obama’s Failed Policy of Cuban Appeasement, Heritage Foundation, </w:t>
      </w:r>
      <w:hyperlink r:id="rId18" w:history="1">
        <w:r w:rsidRPr="00631909">
          <w:rPr>
            <w:rStyle w:val="Hyperlink"/>
          </w:rPr>
          <w:t>http://blog.heritage.org/2012/01/13/ladies-in-white-and-obama%E2%80%99s-failed-policy-of-cuban-appeasement/</w:t>
        </w:r>
      </w:hyperlink>
      <w:r>
        <w:t>, MWH)</w:t>
      </w:r>
    </w:p>
    <w:p w14:paraId="614D4C7A" w14:textId="77777777" w:rsidR="00A5782F" w:rsidRDefault="00A5782F" w:rsidP="00A5782F"/>
    <w:p w14:paraId="6D7BDAC8" w14:textId="77777777" w:rsidR="00A5782F" w:rsidRPr="004F3C45" w:rsidRDefault="00A5782F" w:rsidP="00A5782F">
      <w:pPr>
        <w:rPr>
          <w:rStyle w:val="StyleBoldUnderline"/>
        </w:rPr>
      </w:pPr>
      <w:r>
        <w:t xml:space="preserve">The </w:t>
      </w:r>
      <w:r w:rsidRPr="004F3C45">
        <w:rPr>
          <w:rStyle w:val="StyleBoldUnderline"/>
        </w:rPr>
        <w:t>repression and violence</w:t>
      </w:r>
      <w:r>
        <w:t xml:space="preserve"> experienced by the Ladies in White </w:t>
      </w:r>
      <w:r w:rsidRPr="004F3C45">
        <w:rPr>
          <w:rStyle w:val="StyleBoldUnderline"/>
        </w:rPr>
        <w:t>is</w:t>
      </w:r>
      <w:r>
        <w:t xml:space="preserve">, unfortunately, </w:t>
      </w:r>
      <w:r w:rsidRPr="004F3C45">
        <w:rPr>
          <w:rStyle w:val="StyleBoldUnderline"/>
        </w:rPr>
        <w:t>not unusual.</w:t>
      </w:r>
      <w:r>
        <w:t xml:space="preserve"> Just this week, </w:t>
      </w:r>
      <w:r w:rsidRPr="004F3C45">
        <w:rPr>
          <w:rStyle w:val="StyleBoldUnderline"/>
        </w:rPr>
        <w:t>the Cuban Commission on Human Rights and National Reconciliation announced that a record 786 political arrests occurred in Cuba last month</w:t>
      </w:r>
      <w:r>
        <w:t xml:space="preserve">. While many are of a short-term nature, </w:t>
      </w:r>
      <w:r w:rsidRPr="004F3C45">
        <w:rPr>
          <w:rStyle w:val="StyleBoldUnderline"/>
        </w:rPr>
        <w:t>they are designed to promote fear and intimidation. These arrests brought the 2011 total to 4,123, compared with 2,074 in 2010.</w:t>
      </w:r>
      <w:r w:rsidRPr="004F3C45">
        <w:rPr>
          <w:rStyle w:val="StyleBoldUnderline"/>
          <w:sz w:val="12"/>
        </w:rPr>
        <w:t>¶</w:t>
      </w:r>
      <w:r w:rsidRPr="004F3C45">
        <w:rPr>
          <w:sz w:val="12"/>
        </w:rPr>
        <w:t xml:space="preserve"> </w:t>
      </w:r>
      <w:r>
        <w:t xml:space="preserve">Yet </w:t>
      </w:r>
      <w:r w:rsidRPr="004F3C45">
        <w:rPr>
          <w:rStyle w:val="StyleBoldUnderline"/>
        </w:rPr>
        <w:t>all too often the media and Obama Administration overlook this continuing wave of repression in Cuba. This inaction</w:t>
      </w:r>
      <w:r>
        <w:t xml:space="preserve">, at least on the part of the Administration, </w:t>
      </w:r>
      <w:r w:rsidRPr="004F3C45">
        <w:rPr>
          <w:rStyle w:val="StyleBoldUnderline"/>
        </w:rPr>
        <w:t>is a manifestation of Obama’s flawed foreign policy of engaging with U.S. adversaries such as Iran, Venezuela and Cuba.</w:t>
      </w:r>
    </w:p>
    <w:p w14:paraId="43850B2A" w14:textId="77777777" w:rsidR="00A5782F" w:rsidRDefault="00A5782F" w:rsidP="00A5782F"/>
    <w:p w14:paraId="620A224C" w14:textId="77777777" w:rsidR="00F53D49" w:rsidRPr="00F53D49" w:rsidRDefault="00F53D49" w:rsidP="00F53D49">
      <w:pPr>
        <w:pStyle w:val="Heading4"/>
      </w:pPr>
      <w:r w:rsidRPr="00F53D49">
        <w:t>Cuba has still not changed its humanitarian ways- Prisons Prove</w:t>
      </w:r>
    </w:p>
    <w:p w14:paraId="39D2A7DC" w14:textId="77777777" w:rsidR="00F53D49" w:rsidRDefault="00F53D49" w:rsidP="00F53D49">
      <w:r w:rsidRPr="00F53D49">
        <w:rPr>
          <w:rStyle w:val="StyleStyleBold12pt"/>
        </w:rPr>
        <w:t>AP</w:t>
      </w:r>
      <w:r>
        <w:t>, USA Today, January 7, 20</w:t>
      </w:r>
      <w:r w:rsidRPr="00F53D49">
        <w:rPr>
          <w:rStyle w:val="StyleStyleBold12pt"/>
        </w:rPr>
        <w:t>13</w:t>
      </w:r>
      <w:r>
        <w:t xml:space="preserve"> </w:t>
      </w:r>
    </w:p>
    <w:p w14:paraId="617E6C20" w14:textId="77777777" w:rsidR="00F53D49" w:rsidRPr="00EB7BEF" w:rsidRDefault="00F53D49" w:rsidP="00F53D49">
      <w:pPr>
        <w:rPr>
          <w:sz w:val="18"/>
        </w:rPr>
      </w:pPr>
      <w:r w:rsidRPr="00EB7BEF">
        <w:rPr>
          <w:sz w:val="18"/>
        </w:rPr>
        <w:t>{USA Today, Cuban rights abuses, jailings up in new repressive wave, 1/7/2013, Date Accessed: 7/3/2013} http://www.usatoday.com/story/news/world/2013/01/04/cuba-human-rights/1809345/</w:t>
      </w:r>
    </w:p>
    <w:p w14:paraId="4A06F339" w14:textId="77777777" w:rsidR="00F53D49" w:rsidRPr="00EB7BEF" w:rsidRDefault="00F53D49" w:rsidP="00F53D49"/>
    <w:p w14:paraId="07ADA541" w14:textId="77777777" w:rsidR="00F53D49" w:rsidRDefault="00F53D49" w:rsidP="00F53D49">
      <w:r w:rsidRPr="00195CE8">
        <w:t xml:space="preserve">HAVANA — </w:t>
      </w:r>
      <w:r w:rsidRPr="00EB7BEF">
        <w:rPr>
          <w:rStyle w:val="StyleBoldUnderline"/>
          <w:highlight w:val="cyan"/>
        </w:rPr>
        <w:t>Political arrests in Cuba jumped to more than 6,600 in 2012, the highest in decades as authorities shifted their strategy for dealing with growing civic resistance</w:t>
      </w:r>
      <w:r w:rsidRPr="00195CE8">
        <w:t xml:space="preserve">, dissident groups say.¶ Meanwhile, Cuba's communist government said Monday it is moving ahead with plans to ease a travel ban on its citizens.¶ </w:t>
      </w:r>
      <w:r w:rsidRPr="00EB7BEF">
        <w:rPr>
          <w:rStyle w:val="StyleBoldUnderline"/>
        </w:rPr>
        <w:t>An official government newspaper Escambray said immigration authorities will allow Cubans to apply for passports to travel abroad Jan. 14</w:t>
      </w:r>
      <w:r w:rsidRPr="00195CE8">
        <w:t xml:space="preserve">. The easing was announced in October.¶ Dissidents say Cuba's regime may be hoping that </w:t>
      </w:r>
      <w:r w:rsidRPr="00EB7BEF">
        <w:rPr>
          <w:rStyle w:val="StyleBoldUnderline"/>
        </w:rPr>
        <w:t xml:space="preserve">government critics will take up the offer to leave the country. </w:t>
      </w:r>
      <w:r w:rsidRPr="00EB7BEF">
        <w:rPr>
          <w:rStyle w:val="StyleBoldUnderline"/>
          <w:highlight w:val="cyan"/>
        </w:rPr>
        <w:t>Cuba is using more short-term arbitrary arrests to disrupt and intimidate critics rather than slap them with long prison sentences like those used against dozens of Cubans in a crackdown on dissent in 2003.</w:t>
      </w:r>
      <w:r w:rsidRPr="00EB7BEF">
        <w:rPr>
          <w:rStyle w:val="StyleBoldUnderline"/>
        </w:rPr>
        <w:t>¶ "The government has changed its tactics</w:t>
      </w:r>
      <w:r w:rsidRPr="00195CE8">
        <w:t xml:space="preserve">," said Elizardo Sánchez, director of the Cuban Commission for Human Rights and National Reconciliation, a Havana group that tracks political arrests. </w:t>
      </w:r>
      <w:r w:rsidRPr="00EB7BEF">
        <w:rPr>
          <w:rStyle w:val="StyleBoldUnderline"/>
          <w:highlight w:val="cyan"/>
        </w:rPr>
        <w:t>Repression is "low-profile, low-intensity" but "reaches more people</w:t>
      </w:r>
      <w:r w:rsidRPr="00195CE8">
        <w:t xml:space="preserve">."¶ Political arrests in 2012 climbed to 6,602, from 4,123 in 2011 and 2,074 in 2010, Sánchez said. Most people are freed within a few hours or days.¶ </w:t>
      </w:r>
      <w:r w:rsidRPr="00EB7BEF">
        <w:rPr>
          <w:rStyle w:val="StyleBoldUnderline"/>
          <w:highlight w:val="cyan"/>
        </w:rPr>
        <w:t>Former math professor Antonio Rodiles is among those subjected to</w:t>
      </w:r>
      <w:r w:rsidRPr="00195CE8">
        <w:t xml:space="preserve"> the latest repressive tactics. Rodiles, founder of Estado de SATS, </w:t>
      </w:r>
      <w:r w:rsidRPr="00EB7BEF">
        <w:rPr>
          <w:rStyle w:val="StyleBoldUnderline"/>
          <w:highlight w:val="cyan"/>
        </w:rPr>
        <w:t>a group that encourages civic participation and debate, said he was beaten and punched in the eye</w:t>
      </w:r>
      <w:r w:rsidRPr="00EB7BEF">
        <w:rPr>
          <w:rStyle w:val="StyleBoldUnderline"/>
        </w:rPr>
        <w:t xml:space="preserve"> Nov. 7 when he and others went to Cuban state security headquarters in Havana to ask about a lawyer friend who had been arrested</w:t>
      </w:r>
      <w:r w:rsidRPr="00195CE8">
        <w:t>. Rodiles, 40, was jailed for 19 day</w:t>
      </w:r>
      <w:r>
        <w:t>.</w:t>
      </w:r>
    </w:p>
    <w:p w14:paraId="2BA97665" w14:textId="77777777" w:rsidR="00F53D49" w:rsidRDefault="00F53D49" w:rsidP="00A5782F"/>
    <w:p w14:paraId="1F2FDAFB" w14:textId="77777777" w:rsidR="00F53D49" w:rsidRDefault="00F53D49" w:rsidP="00F53D49">
      <w:pPr>
        <w:pStyle w:val="Heading4"/>
      </w:pPr>
      <w:r>
        <w:t>Cuba’s government is not Ready- Guantanamo Bay proves</w:t>
      </w:r>
    </w:p>
    <w:p w14:paraId="09F0A44E" w14:textId="77777777" w:rsidR="00F53D49" w:rsidRPr="00F53D49" w:rsidRDefault="00F53D49" w:rsidP="00F53D49">
      <w:r w:rsidRPr="00F53D49">
        <w:rPr>
          <w:rStyle w:val="StyleStyleBold12pt"/>
        </w:rPr>
        <w:t>Hanson</w:t>
      </w:r>
      <w:r w:rsidRPr="00F53D49">
        <w:t>, Council on Foreign Relations, January 31, 20</w:t>
      </w:r>
      <w:r w:rsidRPr="00F53D49">
        <w:rPr>
          <w:rStyle w:val="StyleStyleBold12pt"/>
        </w:rPr>
        <w:t>13</w:t>
      </w:r>
      <w:r w:rsidRPr="00F53D49">
        <w:t>,</w:t>
      </w:r>
    </w:p>
    <w:p w14:paraId="6FDC04FF" w14:textId="77777777" w:rsidR="00F53D49" w:rsidRPr="00FE2E2E" w:rsidRDefault="00F53D49" w:rsidP="00F53D49">
      <w:pPr>
        <w:rPr>
          <w:sz w:val="18"/>
          <w:szCs w:val="18"/>
        </w:rPr>
      </w:pPr>
      <w:r w:rsidRPr="00FE2E2E">
        <w:rPr>
          <w:sz w:val="18"/>
          <w:szCs w:val="18"/>
        </w:rPr>
        <w:t xml:space="preserve">{Stephanie, </w:t>
      </w:r>
      <w:r w:rsidRPr="00195CE8">
        <w:rPr>
          <w:sz w:val="18"/>
          <w:szCs w:val="18"/>
        </w:rPr>
        <w:t>What are the issues preventing normalization of U.S.-Cuba relations?</w:t>
      </w:r>
      <w:r>
        <w:rPr>
          <w:sz w:val="18"/>
          <w:szCs w:val="18"/>
        </w:rPr>
        <w:t xml:space="preserve">, </w:t>
      </w:r>
      <w:r w:rsidRPr="00FE2E2E">
        <w:rPr>
          <w:sz w:val="18"/>
          <w:szCs w:val="18"/>
        </w:rPr>
        <w:t>Council on Foreign Relations, Senior Production Editor, 1/31/2013, Date accessed: 7/3/2013} www.cfr.org/cuba/us-cuba-relations/p11113</w:t>
      </w:r>
    </w:p>
    <w:p w14:paraId="66B8A179" w14:textId="77777777" w:rsidR="00F53D49" w:rsidRDefault="00F53D49" w:rsidP="00F53D49">
      <w:pPr>
        <w:rPr>
          <w:sz w:val="18"/>
          <w:szCs w:val="18"/>
        </w:rPr>
      </w:pPr>
    </w:p>
    <w:p w14:paraId="54177C18" w14:textId="77777777" w:rsidR="00F53D49" w:rsidRDefault="00F53D49" w:rsidP="00F53D49">
      <w:pPr>
        <w:rPr>
          <w:rStyle w:val="StyleBoldUnderline"/>
        </w:rPr>
      </w:pPr>
      <w:r w:rsidRPr="00195CE8">
        <w:rPr>
          <w:sz w:val="16"/>
        </w:rPr>
        <w:t xml:space="preserve">Human rights violations. </w:t>
      </w:r>
      <w:r w:rsidRPr="00534EBA">
        <w:rPr>
          <w:rStyle w:val="StyleBoldUnderline"/>
          <w:highlight w:val="cyan"/>
        </w:rPr>
        <w:t>In March 2003, the Cuban government arrested seventy-five dissidents and journalists, sentencing them to prison terms of up to twenty-eight years on charges of conspiring with the United States to overthrow the state.</w:t>
      </w:r>
      <w:r w:rsidRPr="00534EBA">
        <w:rPr>
          <w:rStyle w:val="StyleBoldUnderline"/>
        </w:rPr>
        <w:t xml:space="preserve"> </w:t>
      </w:r>
      <w:r w:rsidRPr="00195CE8">
        <w:rPr>
          <w:sz w:val="16"/>
        </w:rPr>
        <w:t xml:space="preserve">The Cuban Commission for Human Rights and National Reconciliation, a Havana-based nongovernmental group, </w:t>
      </w:r>
      <w:r w:rsidRPr="00195CE8">
        <w:rPr>
          <w:rStyle w:val="StyleBoldUnderline"/>
        </w:rPr>
        <w:t>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w:t>
      </w:r>
      <w:r w:rsidRPr="00195CE8">
        <w:rPr>
          <w:sz w:val="16"/>
        </w:rPr>
        <w:t>.</w:t>
      </w:r>
      <w:r w:rsidRPr="00195CE8">
        <w:rPr>
          <w:sz w:val="12"/>
        </w:rPr>
        <w:t>¶</w:t>
      </w:r>
      <w:r w:rsidRPr="00195CE8">
        <w:rPr>
          <w:sz w:val="16"/>
        </w:rPr>
        <w:t xml:space="preserve"> Guantanamo Bay. Cuba indicated after 9/11 that it would not object if the United States brought prisoners to Guantanamo Bay. However, experts such as Sweig say Cuban officials have since seized on the U.S. prison camp--where hundreds of terror suspects have been detained--as a "symbol of solidarity" with the rest of the world against the United States. </w:t>
      </w:r>
      <w:r w:rsidRPr="00195CE8">
        <w:rPr>
          <w:rStyle w:val="StyleBoldUnderline"/>
          <w:highlight w:val="cyan"/>
        </w:rPr>
        <w:t>Although Obama ordered Guantanamo to be closed by January 22, 2010, the facility remains open as of January 2013, and many analysts say it is likely to stay in operation for an extended period</w:t>
      </w:r>
      <w:r w:rsidRPr="00195CE8">
        <w:rPr>
          <w:rStyle w:val="StyleBoldUnderline"/>
        </w:rPr>
        <w:t>.</w:t>
      </w:r>
      <w:r w:rsidRPr="00195CE8">
        <w:rPr>
          <w:sz w:val="12"/>
        </w:rPr>
        <w:t>¶</w:t>
      </w:r>
      <w:r w:rsidRPr="00195CE8">
        <w:rPr>
          <w:sz w:val="16"/>
        </w:rPr>
        <w:t xml:space="preserve"> Cuban exile community. The Cuban-American community in southern Florida traditionally has heavily influenced U.S. policy with Cuba. Both political parties fear alienating a strong voting bloc in an important swing state in presidential elections.</w:t>
      </w:r>
      <w:r w:rsidRPr="00195CE8">
        <w:rPr>
          <w:sz w:val="12"/>
        </w:rPr>
        <w:t>¶</w:t>
      </w:r>
      <w:r w:rsidRPr="00195CE8">
        <w:rPr>
          <w:sz w:val="16"/>
        </w:rPr>
        <w:t xml:space="preserve"> However, CFR's Sweig says that Raúl Castro's tenure as president and the reforms he has brought to the country have indicated a willingness to normalize relations with the United States again. "</w:t>
      </w:r>
      <w:r w:rsidRPr="00195CE8">
        <w:rPr>
          <w:rStyle w:val="StyleBoldUnderline"/>
          <w:highlight w:val="cyan"/>
        </w:rPr>
        <w:t>It's not realistic to expect the United States to undertake a series of unilateral moves toward normalization; it needs a willing partner,</w:t>
      </w:r>
      <w:r w:rsidRPr="00195CE8">
        <w:rPr>
          <w:rStyle w:val="StyleBoldUnderline"/>
        </w:rPr>
        <w:t>" she told CFR.org in a 2012 interview. "I believe we have one in Havana but have failed to read the signals."</w:t>
      </w:r>
    </w:p>
    <w:p w14:paraId="24007618" w14:textId="77777777" w:rsidR="00F53D49" w:rsidRDefault="00F53D49" w:rsidP="00A5782F"/>
    <w:p w14:paraId="7DDC0766" w14:textId="77777777" w:rsidR="00FB7E64" w:rsidRDefault="00FB7E64" w:rsidP="00FB7E64">
      <w:pPr>
        <w:pStyle w:val="Heading4"/>
      </w:pPr>
      <w:r>
        <w:t>Cuba has a serious human rights issue</w:t>
      </w:r>
    </w:p>
    <w:p w14:paraId="7D14D8AD" w14:textId="77777777" w:rsidR="00FB7E64" w:rsidRPr="00FB7E64" w:rsidRDefault="00FB7E64" w:rsidP="00FB7E64">
      <w:r w:rsidRPr="00FB7E64">
        <w:rPr>
          <w:rStyle w:val="StyleStyleBold12pt"/>
        </w:rPr>
        <w:t>Martinez, 12</w:t>
      </w:r>
      <w:r w:rsidRPr="00FB7E64">
        <w:t>, Journalist. 11/22/12</w:t>
      </w:r>
    </w:p>
    <w:p w14:paraId="23C9522C" w14:textId="77777777" w:rsidR="00FB7E64" w:rsidRPr="00FB7E64" w:rsidRDefault="00FB7E64" w:rsidP="00FB7E64">
      <w:r w:rsidRPr="00FB7E64">
        <w:t>Guillermo, “Lack of basic human rights one reason to keep embargo”, SunSentinel, AP</w:t>
      </w:r>
    </w:p>
    <w:p w14:paraId="7D62160E" w14:textId="77777777" w:rsidR="00FB7E64" w:rsidRPr="00FB7E64" w:rsidRDefault="00FB7E64" w:rsidP="00FB7E64">
      <w:hyperlink r:id="rId19" w:history="1">
        <w:r w:rsidRPr="00FB7E64">
          <w:t>http://articles.sun-sentinel.com/2012-11-22/news/fl-gmcol-oped1122-20121122_1_dissidents-freedom-of-political-prisoners-human-rights</w:t>
        </w:r>
      </w:hyperlink>
    </w:p>
    <w:p w14:paraId="36F52081" w14:textId="77777777" w:rsidR="00FB7E64" w:rsidRDefault="00FB7E64" w:rsidP="00FB7E64">
      <w:pPr>
        <w:widowControl w:val="0"/>
        <w:autoSpaceDE w:val="0"/>
        <w:autoSpaceDN w:val="0"/>
        <w:adjustRightInd w:val="0"/>
        <w:rPr>
          <w:sz w:val="16"/>
          <w:szCs w:val="22"/>
        </w:rPr>
      </w:pPr>
    </w:p>
    <w:p w14:paraId="74ECD3CB" w14:textId="77777777" w:rsidR="00FB7E64" w:rsidRDefault="00FB7E64" w:rsidP="00FB7E64">
      <w:pPr>
        <w:rPr>
          <w:rFonts w:ascii="Arial" w:hAnsi="Arial" w:cs="Arial"/>
          <w:sz w:val="16"/>
        </w:rPr>
      </w:pPr>
      <w:r w:rsidRPr="00FB7E64">
        <w:t>Last weekend, during a presentation of the book "Cubans: An Epic Journey," which Sam Verdeja and I co-edited, a man in the audience asked the most expected question: "Why doesn't the United States lift the embargo on Cuba?"¶ My response had little to do with the book. Like a good nephew of a Jesuit priest, I responded to the question with a question of my own: "Do you know who Antonio Rodiles is?" His answer was honest and simple: "No, I don't know." That is part of the problem.¶ For decades Cuba's repressive forces have been perfecting ways of suppressing dissent within the island and at the same time trying to attract the least international notice for their abuses. Sad to say, their methods appear to be working</w:t>
      </w:r>
      <w:r w:rsidRPr="00845CB6">
        <w:rPr>
          <w:sz w:val="16"/>
        </w:rPr>
        <w:t>.</w:t>
      </w:r>
      <w:r w:rsidRPr="00845CB6">
        <w:rPr>
          <w:sz w:val="12"/>
        </w:rPr>
        <w:t>¶</w:t>
      </w:r>
      <w:r w:rsidRPr="00845CB6">
        <w:rPr>
          <w:sz w:val="16"/>
        </w:rPr>
        <w:t xml:space="preserve"> </w:t>
      </w:r>
      <w:r w:rsidRPr="00FB7E64">
        <w:rPr>
          <w:rStyle w:val="StyleBoldUnderline"/>
        </w:rPr>
        <w:t>Back in April of 2003, when dissidents began making their peaceful protest against the island's Communist regime, the state's repressive security apparatus quickly arrested 75 of the leading dissidents. The world rose up in protest. The European Union restricted ties and assistance to the island's regime and human rights advocates throughout the world protested</w:t>
      </w:r>
      <w:r w:rsidRPr="00845CB6">
        <w:rPr>
          <w:sz w:val="24"/>
          <w:u w:val="single"/>
        </w:rPr>
        <w:t>.</w:t>
      </w:r>
      <w:r w:rsidRPr="00845CB6">
        <w:rPr>
          <w:sz w:val="12"/>
        </w:rPr>
        <w:t>¶</w:t>
      </w:r>
      <w:r w:rsidRPr="00845CB6">
        <w:rPr>
          <w:sz w:val="24"/>
          <w:u w:val="single"/>
        </w:rPr>
        <w:t xml:space="preserve"> </w:t>
      </w:r>
      <w:r w:rsidRPr="00FB7E64">
        <w:t>The Castro regime paid a price for the arrests of what became known as Cuba's Black Spring.¶ Slowly over the years, and as had been Cuba's habit, those jailed were released — this time at the request of Cuba's Catholic Church. Most were forced to leave the island with their families</w:t>
      </w:r>
      <w:r w:rsidRPr="00845CB6">
        <w:rPr>
          <w:sz w:val="16"/>
        </w:rPr>
        <w:t>.</w:t>
      </w:r>
      <w:r w:rsidRPr="00845CB6">
        <w:rPr>
          <w:sz w:val="12"/>
        </w:rPr>
        <w:t>¶</w:t>
      </w:r>
      <w:r w:rsidRPr="00845CB6">
        <w:rPr>
          <w:sz w:val="16"/>
        </w:rPr>
        <w:t xml:space="preserve"> </w:t>
      </w:r>
      <w:r w:rsidRPr="00FB7E64">
        <w:rPr>
          <w:rStyle w:val="StyleBoldUnderline"/>
        </w:rPr>
        <w:t>Since then, repression of dissidents in Cuba has not died down</w:t>
      </w:r>
      <w:r w:rsidRPr="00845CB6">
        <w:rPr>
          <w:sz w:val="24"/>
          <w:u w:val="single"/>
        </w:rPr>
        <w:t>.</w:t>
      </w:r>
      <w:r w:rsidRPr="00845CB6">
        <w:rPr>
          <w:sz w:val="16"/>
        </w:rPr>
        <w:t xml:space="preserve"> </w:t>
      </w:r>
      <w:r w:rsidRPr="00FB7E64">
        <w:t>It has only been perfected to attract less attention worldwide. Now</w:t>
      </w:r>
      <w:r w:rsidRPr="00845CB6">
        <w:rPr>
          <w:sz w:val="16"/>
        </w:rPr>
        <w:t xml:space="preserve"> </w:t>
      </w:r>
      <w:r w:rsidRPr="00FB7E64">
        <w:rPr>
          <w:rStyle w:val="StyleBoldUnderline"/>
        </w:rPr>
        <w:t>they have government trained goon squads go out to harass and beat the dissidents when they peacefully protest. If that doesn't work, they are beaten up in public, thrown into state security vehicles and arrested for a few days</w:t>
      </w:r>
      <w:r w:rsidRPr="00845CB6">
        <w:rPr>
          <w:sz w:val="24"/>
          <w:u w:val="single"/>
        </w:rPr>
        <w:t>.</w:t>
      </w:r>
      <w:r w:rsidRPr="00845CB6">
        <w:rPr>
          <w:sz w:val="12"/>
        </w:rPr>
        <w:t>¶</w:t>
      </w:r>
      <w:r w:rsidRPr="00845CB6">
        <w:rPr>
          <w:sz w:val="24"/>
          <w:u w:val="single"/>
        </w:rPr>
        <w:t xml:space="preserve"> </w:t>
      </w:r>
      <w:r w:rsidRPr="00FB7E64">
        <w:t>Some have been known to die in mysterious circumstances, like Laura Pollán. a the leader of the Ladies in White, a fast growing group of women who ask for the freedom of political prisoners in the island by peacefully marching outside churches throughout the island on Sundays. ¶ A decade ago they marched only in Havana outside Santa Rita, a church in the Playas District, adjacent to Havana. Now they have chapters in countless cities throughout the island.¶ But, getting back to</w:t>
      </w:r>
      <w:r w:rsidRPr="00845CB6">
        <w:rPr>
          <w:sz w:val="16"/>
        </w:rPr>
        <w:t xml:space="preserve"> </w:t>
      </w:r>
      <w:r w:rsidRPr="00FB7E64">
        <w:rPr>
          <w:rStyle w:val="StyleBoldUnderline"/>
        </w:rPr>
        <w:t>Rodiles: The scientist, trained in Cuba, Mexico and the United States after living outside the island with permission from the government, decided to return to raise his voice peacefully in opposition to the regime</w:t>
      </w:r>
      <w:r w:rsidRPr="00FB7E64">
        <w:t>. He organized a television program that is distributed within the island and aired in Radio and TVMartí to discuss with a panel the lack of freedoms in Cuba</w:t>
      </w:r>
      <w:r w:rsidRPr="00845CB6">
        <w:rPr>
          <w:sz w:val="16"/>
        </w:rPr>
        <w:t>.</w:t>
      </w:r>
      <w:r w:rsidRPr="00845CB6">
        <w:rPr>
          <w:sz w:val="12"/>
        </w:rPr>
        <w:t>¶</w:t>
      </w:r>
      <w:r w:rsidRPr="00845CB6">
        <w:rPr>
          <w:sz w:val="16"/>
        </w:rPr>
        <w:t xml:space="preserve"> </w:t>
      </w:r>
      <w:r w:rsidRPr="00FB7E64">
        <w:rPr>
          <w:rStyle w:val="StyleBoldUnderline"/>
        </w:rPr>
        <w:t>Rodiles' most dangerous endeavor, however, was to sign, distribute and present to the Cuban government a petition called "Citizens Demand for a Different Cuba." The petition turned over thousands of signatures to Cuba's National Assembly, asking only that the government abide by its own laws respecting the rights of people to peacefully assemble and protest.¶ All this makes Rodiles a dangerous man in the eyes of the Cuban government. When he went to the offices of the Interior Ministry on November 8 to seek information on why another dissident Yaremis Flores, an attorney, had been arrested, Rodiles was picked up and jailed. Now the government wants to try him and jail him for a year</w:t>
      </w:r>
      <w:r w:rsidRPr="00845CB6">
        <w:rPr>
          <w:sz w:val="24"/>
          <w:u w:val="single"/>
        </w:rPr>
        <w:t>.</w:t>
      </w:r>
      <w:r w:rsidRPr="00845CB6">
        <w:rPr>
          <w:sz w:val="16"/>
        </w:rPr>
        <w:t xml:space="preserve"> </w:t>
      </w:r>
      <w:r w:rsidRPr="00FB7E64">
        <w:t>He has been behind bars since he was arrested.¶ Rodiles is not alone</w:t>
      </w:r>
      <w:r w:rsidRPr="00845CB6">
        <w:rPr>
          <w:sz w:val="16"/>
        </w:rPr>
        <w:t xml:space="preserve">. </w:t>
      </w:r>
      <w:r w:rsidRPr="00FB7E64">
        <w:rPr>
          <w:rStyle w:val="StyleBoldUnderline"/>
        </w:rPr>
        <w:t>The internationally renowned blogger Yoanis Sánchez was arrested and released for inquiring about the arrest of another dissident. The number of dissidents arrested in recent weeks in Cuba is in the hundreds. They are harassed, beaten by goon squads, taken in unmarked cars, and released in a few days</w:t>
      </w:r>
      <w:r w:rsidRPr="00845CB6">
        <w:rPr>
          <w:sz w:val="24"/>
          <w:u w:val="single"/>
        </w:rPr>
        <w:t>.</w:t>
      </w:r>
      <w:r w:rsidRPr="00845CB6">
        <w:rPr>
          <w:sz w:val="12"/>
        </w:rPr>
        <w:t>¶</w:t>
      </w:r>
      <w:r w:rsidRPr="00845CB6">
        <w:rPr>
          <w:sz w:val="16"/>
        </w:rPr>
        <w:t xml:space="preserve"> </w:t>
      </w:r>
      <w:r w:rsidRPr="00FB7E64">
        <w:t>The harassment of these brave people who clamor only for the respect for the most basic human rights extends to their families. They are urged, and sometimes forced to leave Cuba. Some are allowed to die while on hunger strikes in jail</w:t>
      </w:r>
      <w:r w:rsidRPr="00845CB6">
        <w:rPr>
          <w:sz w:val="16"/>
        </w:rPr>
        <w:t>.</w:t>
      </w:r>
      <w:r w:rsidRPr="00845CB6">
        <w:rPr>
          <w:sz w:val="12"/>
        </w:rPr>
        <w:t>¶</w:t>
      </w:r>
      <w:r w:rsidRPr="00845CB6">
        <w:rPr>
          <w:sz w:val="16"/>
        </w:rPr>
        <w:t xml:space="preserve"> </w:t>
      </w:r>
      <w:r w:rsidRPr="00FB7E64">
        <w:rPr>
          <w:rStyle w:val="StyleBoldUnderline"/>
        </w:rPr>
        <w:t>Some international human rights organizations protest. The U.S. State Department issues a statement condemning what is going on</w:t>
      </w:r>
      <w:r w:rsidRPr="00845CB6">
        <w:rPr>
          <w:sz w:val="24"/>
          <w:u w:val="single"/>
        </w:rPr>
        <w:t>.</w:t>
      </w:r>
      <w:r w:rsidRPr="00845CB6">
        <w:rPr>
          <w:sz w:val="12"/>
        </w:rPr>
        <w:t>¶</w:t>
      </w:r>
      <w:r w:rsidRPr="00845CB6">
        <w:rPr>
          <w:sz w:val="16"/>
        </w:rPr>
        <w:t xml:space="preserve"> </w:t>
      </w:r>
      <w:r w:rsidRPr="00FB7E64">
        <w:t>Yet few know of their plight. The world is a much too dangerous a place to include the rights of a few brave souls in the daily headlines</w:t>
      </w:r>
      <w:r w:rsidRPr="00845CB6">
        <w:rPr>
          <w:sz w:val="16"/>
        </w:rPr>
        <w:t xml:space="preserve">. </w:t>
      </w:r>
      <w:r w:rsidRPr="00FB7E64">
        <w:rPr>
          <w:rStyle w:val="StyleBoldUnderline"/>
        </w:rPr>
        <w:t>Cuba has perfected the way to make those opposed to the regime invisible to all but those who live in South Florida.¶ This alone is not reason to lift what is left of the embargo.</w:t>
      </w:r>
      <w:r w:rsidRPr="00845CB6">
        <w:rPr>
          <w:sz w:val="16"/>
        </w:rPr>
        <w:t xml:space="preserve"> </w:t>
      </w:r>
      <w:r w:rsidRPr="00FB7E64">
        <w:t>But then, that is another column</w:t>
      </w:r>
      <w:r w:rsidRPr="00845CB6">
        <w:rPr>
          <w:sz w:val="16"/>
        </w:rPr>
        <w:t>.</w:t>
      </w:r>
      <w:r w:rsidRPr="00845CB6">
        <w:rPr>
          <w:sz w:val="12"/>
        </w:rPr>
        <w:t>¶</w:t>
      </w:r>
      <w:r w:rsidRPr="00845CB6">
        <w:rPr>
          <w:rFonts w:ascii="Arial" w:hAnsi="Arial" w:cs="Arial"/>
          <w:sz w:val="16"/>
        </w:rPr>
        <w:t xml:space="preserve"> </w:t>
      </w:r>
    </w:p>
    <w:p w14:paraId="3C861845" w14:textId="77777777" w:rsidR="00FB7E64" w:rsidRDefault="00FB7E64" w:rsidP="00FB7E64"/>
    <w:p w14:paraId="7F5DDCEA" w14:textId="77777777" w:rsidR="00FB7E64" w:rsidRDefault="00FB7E64" w:rsidP="00FB7E64">
      <w:pPr>
        <w:pStyle w:val="Heading4"/>
      </w:pPr>
      <w:r>
        <w:t>The Cuban embargo shall not be lifted until the Cuban government recognizes basic human rights</w:t>
      </w:r>
    </w:p>
    <w:p w14:paraId="4EF0F2A5" w14:textId="77777777" w:rsidR="00FB7E64" w:rsidRPr="00FB7E64" w:rsidRDefault="00FB7E64" w:rsidP="00FB7E64">
      <w:r w:rsidRPr="00FB7E64">
        <w:rPr>
          <w:rStyle w:val="StyleStyleBold12pt"/>
        </w:rPr>
        <w:t>Delgado, 13</w:t>
      </w:r>
      <w:r w:rsidRPr="00FB7E64">
        <w:t>, Al Delgado is a columnist on Mediaite. 4/13/13</w:t>
      </w:r>
    </w:p>
    <w:p w14:paraId="0C9984AD" w14:textId="77777777" w:rsidR="00FB7E64" w:rsidRPr="00FB7E64" w:rsidRDefault="00FB7E64" w:rsidP="00FB7E64">
      <w:r w:rsidRPr="00FB7E64">
        <w:t>Al, “Bill Maher Ignorantly Rants Against The Cuban Embargo, Adding Himself To The List Of Useful Idiots”, Mediaite, AP</w:t>
      </w:r>
    </w:p>
    <w:p w14:paraId="7883A76D" w14:textId="77777777" w:rsidR="00FB7E64" w:rsidRPr="00FB7E64" w:rsidRDefault="00FB7E64" w:rsidP="00FB7E64">
      <w:hyperlink r:id="rId20" w:history="1">
        <w:r w:rsidRPr="00FB7E64">
          <w:t>http://www.mediaite.com/tv/bill-maher-ignorantly-rants-against-the-cuban-embargo-adding-himself-to-the-list-of-useful-idiots/</w:t>
        </w:r>
      </w:hyperlink>
    </w:p>
    <w:p w14:paraId="6DBB04D8" w14:textId="77777777" w:rsidR="00FB7E64" w:rsidRPr="00D3153F" w:rsidRDefault="00FB7E64" w:rsidP="00FB7E64">
      <w:pPr>
        <w:rPr>
          <w:szCs w:val="20"/>
        </w:rPr>
      </w:pPr>
    </w:p>
    <w:p w14:paraId="3AB5C33D" w14:textId="77777777" w:rsidR="00FB7E64" w:rsidRPr="00CC2032" w:rsidRDefault="00FB7E64" w:rsidP="00FB7E64">
      <w:pPr>
        <w:rPr>
          <w:sz w:val="16"/>
          <w:szCs w:val="22"/>
        </w:rPr>
      </w:pPr>
      <w:r w:rsidRPr="00FB7E64">
        <w:t>On Friday night’s Real Time With Bill Maher, Bill Maher and guests noted the controversy over Jay-Z and Beyonce’s recent trip to Cuba, prompting a discussion about the U.S. embargo towards the island. Maher, as he has done previously, criticized the policy, calling it, aside from the drug war, “the stupidest policy we have.”¶ Curiously, but not surprisingly, out of the Maher’s four guests, not a single Cuban exile or Cuban-American was among them to discuss the issue. That would actually present a credible point of view on the subject, something Maher apparently will not suffer.¶ Instead, we were subjected to a ‘not-exactly-expert’ panel’s opinion, including Bob Costas, a sports broadcaster, noting: “The more Cubans are exposed to Americans and their lifestyle and their point of view… eventually this is gonna collapse of its own weight.”¶ Ah, the tired, naïve ‘exposure’ argument that</w:t>
      </w:r>
      <w:r w:rsidRPr="00CC2032">
        <w:rPr>
          <w:szCs w:val="22"/>
          <w:u w:val="single"/>
        </w:rPr>
        <w:t xml:space="preserve">, </w:t>
      </w:r>
      <w:r w:rsidRPr="00FB7E64">
        <w:rPr>
          <w:rStyle w:val="StyleBoldUnderline"/>
        </w:rPr>
        <w:t>if only Americans could freely travel to Cuba in droves, Cubans would see how marvelous and wonderful we are, overthrow their overlords, and democracy would flourish. Costas fails to ponder, however, why it is the constant tourism from Canada and other Western, democratic nations has failed to have this effect</w:t>
      </w:r>
      <w:r w:rsidRPr="00CC2032">
        <w:rPr>
          <w:szCs w:val="22"/>
          <w:u w:val="single"/>
        </w:rPr>
        <w:t xml:space="preserve">. </w:t>
      </w:r>
      <w:r w:rsidRPr="00FB7E64">
        <w:t>Moreover, Cubans already have a massive amount of exposure to Americans (Cuban-Americans travel frequently to visit immediate family members). They’re well aware of how great America is – it’s precisely why some brave Cubans (risking execution if caught) escape, even swimming in shark-infested waters to reach our shores. (Sidenote: Why does the fact that Cuba is essentially one large island-prison, one of the few nations which physically restricts its citizens from traveling abroad, much less from permanently emigrating, always omitted from any conversation?)¶ At its very essence, the anti-embargo argument boils down to a common error: “Because of A ‘failing’ to have its intended effect (A = embargo) and B existing (B = a totalitarian, human-rights-abusing regime), that must mean B is caused or propped up by A (FALSE) and if we eliminate A, then B would disappear (also FALSE).¶ Sigh. Logic is not the Left’s strong suit.¶ Good-time lovin’ Maher then added: “It would be Saint Barths today if we had traded with them and allowed air into the system!” Well, Bill, it used to be Saint Barths (far better actually) and you can thank the Castros — the very same who remain in power and whose coffers you’d fill by visiting — for depriving you of that.¶ Maher also employed the second-most popular sneer used by embargo-opponents: ‘But we trade with other evil regimes!,’ citing our trade with Saudi Arabia. Yes, Bill, we do business with Saudi Arabia … and with China, too! That’s because we need them, whether for goods or oil without which the American economy — and the American consumer — would face a crisis.</w:t>
      </w:r>
      <w:r w:rsidRPr="00CC2032">
        <w:rPr>
          <w:sz w:val="16"/>
          <w:szCs w:val="22"/>
        </w:rPr>
        <w:t xml:space="preserve"> </w:t>
      </w:r>
      <w:r w:rsidRPr="00FB7E64">
        <w:rPr>
          <w:rStyle w:val="StyleBoldUnderline"/>
        </w:rPr>
        <w:t>We do not, in contrast, need Cuba nor any of its exports or assistance, so why not continue this embargo which, even if ‘failing,’ at the very least takes a moral stand for freedom and human rights?</w:t>
      </w:r>
      <w:r w:rsidRPr="00CC2032">
        <w:rPr>
          <w:sz w:val="16"/>
          <w:szCs w:val="22"/>
        </w:rPr>
        <w:t xml:space="preserve"> </w:t>
      </w:r>
      <w:r w:rsidRPr="00FB7E64">
        <w:t>Second, I don’t recall the Saudis or the Chinese stealing billions of U.S.-owned property, as Cuba did.¶ Mention China, and you’ll soon here another embargo-opponent or simpleton (I know, I repeat myself) argument: “Look how capitalism is crushing Communism in China! It would have the same effect in Cuba!” I would advise proponents of this particular argument to back away slowly so as to preserve any future pretense of being somewhat well-read. Here’s why: even the most cursory overview of Chinese policy denotes a strong contrast with Cuba: unlike the Cuban regime, the Chinese government tolerates and even encourages a booming, entrepreneurial domestic market. That is why China has been able to thrive, while Cuba has not.</w:t>
      </w:r>
      <w:r w:rsidRPr="00CC2032">
        <w:rPr>
          <w:sz w:val="16"/>
          <w:szCs w:val="22"/>
        </w:rPr>
        <w:t xml:space="preserve"> </w:t>
      </w:r>
      <w:r w:rsidRPr="00CC2032">
        <w:rPr>
          <w:szCs w:val="22"/>
          <w:u w:val="single"/>
        </w:rPr>
        <w:t>An American embargo has nothing to do with Cuba’s economic failures — the regime’s own Soviet-style policies have destroyed its economy and even decades of trading with a myriad of nations has not solved its problems.</w:t>
      </w:r>
      <w:r w:rsidRPr="00CC2032">
        <w:rPr>
          <w:sz w:val="12"/>
          <w:szCs w:val="22"/>
        </w:rPr>
        <w:t>¶</w:t>
      </w:r>
      <w:r w:rsidRPr="00CC2032">
        <w:rPr>
          <w:sz w:val="16"/>
          <w:szCs w:val="22"/>
        </w:rPr>
        <w:t xml:space="preserve"> </w:t>
      </w:r>
      <w:r w:rsidRPr="00FB7E64">
        <w:t>Maher then really scraped the bottom of the barrel, with the obligatory caveat that is quickly — albeit only very quickly — thrown in by embargo-opponents:</w:t>
      </w:r>
      <w:r w:rsidRPr="00CC2032">
        <w:rPr>
          <w:sz w:val="16"/>
          <w:szCs w:val="22"/>
        </w:rPr>
        <w:t xml:space="preserve"> “</w:t>
      </w:r>
      <w:r w:rsidRPr="00CC2032">
        <w:rPr>
          <w:szCs w:val="22"/>
          <w:u w:val="single"/>
        </w:rPr>
        <w:t>Is Castro a great guy? No, of course not</w:t>
      </w:r>
      <w:r w:rsidRPr="00CC2032">
        <w:rPr>
          <w:sz w:val="16"/>
          <w:szCs w:val="22"/>
        </w:rPr>
        <w:t xml:space="preserve">.” </w:t>
      </w:r>
      <w:r w:rsidRPr="00FB7E64">
        <w:t>Notice, however, it’s always the most bare-minimum of caveats: ‘not a great guy.’ What a ‘resounding’ condemnation! On the contrary, it’s the understatement of the decade. When discussing South African apartheid, do we ever say: “</w:t>
      </w:r>
      <w:r w:rsidRPr="00CC2032">
        <w:rPr>
          <w:szCs w:val="22"/>
          <w:u w:val="single"/>
        </w:rPr>
        <w:t>Now was that regime great? No, of course not.”</w:t>
      </w:r>
      <w:r w:rsidRPr="00CC2032">
        <w:rPr>
          <w:sz w:val="16"/>
          <w:szCs w:val="22"/>
        </w:rPr>
        <w:t xml:space="preserve"> </w:t>
      </w:r>
      <w:r w:rsidRPr="00FB7E64">
        <w:t>Much harsher words are used, rightly so. So why is it embargo-opponents seem almost reluctant to strongly, clearly blast the regime? They instead simply say Castro ‘isn’t a great guy’ and, often, even couple it with a ‘but he’s done great things!’, at which point they rattle off some nonsense about Cuban healthcare or literacy rates.¶ The discussion continued, with Saru Jayaraman, co-founder and co-director of Restaurant Opportunities Center United (this was a Cuban-policy expert panel, clearly), chiming in: “Why is [Jay-Z and Beyonce's trip] even news? I mean one-in-three Americas work in poverty right now… but thank God we can focus on Jay-Z and Beyonce going to Cuba – they’re the ones really in need in America.”¶ Huh? Although Maher’s zombie audience cheered at Jayaraman’s remarks (“Dude, that sounded like it’s against the embargo, right? So we should clap here, right?”), even Maher laughed and chided: “No no, that’s not the issue.”¶ Moving on, Maher then noted that the whole reason for the embargo “is because of Florida, because it has 29 electoral votes and it’s a swing state,” blaming the “old Cubans in Florida.” Ah, Bill – there you go again in fult meltdown about the power of ‘the evil lobbies,’ just as you did with your recent disgusting gripe that the ‘Israelis are controlling our government.’ Bill, may I present to you uber-hip Hollywood director, Phil Lord. The 35-year-old, Los Angeles-based director of the box-office smash 21 Jump Street remake, and Tinseltown’s hottest new commodity, penned an open letter blasting Jay-Z’s trip. While not detailing a specific position on the embargo, Lord noted the “Cuban tourism industry is run by the Cuban military, so when he [Jay-Z] spends money at an officially sanctioned hotel, or restaurant, he is directly funding the oppressors of the Cuban people.” Few stop to realize that</w:t>
      </w:r>
      <w:r w:rsidRPr="00CC2032">
        <w:rPr>
          <w:sz w:val="16"/>
          <w:szCs w:val="22"/>
        </w:rPr>
        <w:t xml:space="preserve"> </w:t>
      </w:r>
      <w:r w:rsidRPr="00CC2032">
        <w:rPr>
          <w:szCs w:val="22"/>
          <w:u w:val="single"/>
        </w:rPr>
        <w:t xml:space="preserve">it’s the Cuban-Americans who are most anxious to see the embargo someday lifted and to visit their native land — but only once the Cuban regime changes and institutes respect for its people’s human rights. In other words, it is precisely concern for the Cuban people that drives the embargo. Abandoning them for the sake of a sexy vacation spot seems particularly callous and selfish… </w:t>
      </w:r>
      <w:r w:rsidRPr="00FB7E64">
        <w:t>though one wonders if Bill wouldn’t mind: after all, one can just ignore the dissident being cracked on his skull with a police baton, simply for demanding the right to read Dr. Martin Luther King‘s works, and focus on the nightlife, girls, and cigars instead.¶ But let’s not get bogged down in silly logic and facts to refuse Maher’s points. While Maher and his crew seem to arrogantly speak on behalf of the Cuban people</w:t>
      </w:r>
      <w:r w:rsidRPr="00CC2032">
        <w:rPr>
          <w:sz w:val="16"/>
          <w:szCs w:val="22"/>
        </w:rPr>
        <w:t xml:space="preserve">, </w:t>
      </w:r>
      <w:r w:rsidRPr="00CC2032">
        <w:rPr>
          <w:szCs w:val="22"/>
          <w:u w:val="single"/>
        </w:rPr>
        <w:t xml:space="preserve">let’s instead defer to Dr. Oscar Elias Biscet, Cuba’s leading democracy and human rights activist. Does he think the embargo should be lifted? Nope. </w:t>
      </w:r>
      <w:r w:rsidRPr="00FB7E64">
        <w:t>National Review’s Jay Nordlinger interviewed Dr. Biscet on the matter:¶ It is natural to ask Biscet what he thinks of a contentious issue in the United States: the longstanding sanctions on the Cuban regime, known collectively as “the embargo.</w:t>
      </w:r>
      <w:r w:rsidRPr="00CC2032">
        <w:rPr>
          <w:sz w:val="16"/>
          <w:szCs w:val="22"/>
        </w:rPr>
        <w:t xml:space="preserve">” </w:t>
      </w:r>
      <w:r w:rsidRPr="00CC2032">
        <w:rPr>
          <w:szCs w:val="22"/>
          <w:u w:val="single"/>
        </w:rPr>
        <w:t xml:space="preserve">He says, “The embargo has helped the Cuban people both politically and morally.” He wishes that all “free and civilized countries would boycott Cuba, the way they did racist South Africa.” The world made South Africa a pariah state. The American embargo should be lifted, says Biscet, “when the embargo against the Cuban people’s human rights,” imposed by the dictatorship, “is lifted.” </w:t>
      </w:r>
      <w:r w:rsidRPr="00FB7E64">
        <w:t>He believes that [countries in Europe, Latin America, and North America, such as Canada] have given the dictatorship “life” and “oxygen” for the past 20 years — in other words, since the collapse of the Soviet Union. What hogwash, though! Who needs the words of Dr. Biscet, who has lived in Cuba his whole life and served 25 years in prison for his activism, when we have Bill Maher &amp; Company, the ‘expert panel of the uninformed,’ weighing in? After all, idiots may be idiots but, as Lenin reportedly remarked, they are (especially when pontificating on Cuba) certainly useful. The Cuban propaganda machine is counting on you. Carry on, good soldiers</w:t>
      </w:r>
      <w:r w:rsidRPr="00CC2032">
        <w:rPr>
          <w:sz w:val="16"/>
          <w:szCs w:val="22"/>
        </w:rPr>
        <w:t>.</w:t>
      </w:r>
    </w:p>
    <w:p w14:paraId="39B207A5" w14:textId="77777777" w:rsidR="00FB7E64" w:rsidRDefault="00FB7E64" w:rsidP="00A5782F"/>
    <w:p w14:paraId="40BF343C" w14:textId="77777777" w:rsidR="00F53D49" w:rsidRPr="004F3C45" w:rsidRDefault="00F53D49" w:rsidP="00A5782F"/>
    <w:p w14:paraId="0243C083" w14:textId="0B35E702" w:rsidR="00A5782F" w:rsidRDefault="00A5782F" w:rsidP="00A5782F">
      <w:pPr>
        <w:pStyle w:val="Heading1"/>
      </w:pPr>
      <w:bookmarkStart w:id="7" w:name="_Toc234727177"/>
      <w:r>
        <w:t>AT: Solvency</w:t>
      </w:r>
      <w:r w:rsidR="00FB7E64">
        <w:t xml:space="preserve"> – AT: Reform</w:t>
      </w:r>
      <w:bookmarkEnd w:id="7"/>
    </w:p>
    <w:p w14:paraId="0B49B4A1" w14:textId="77777777" w:rsidR="00FB7E64" w:rsidRPr="00FB7E64" w:rsidRDefault="00FB7E64" w:rsidP="00FB7E64"/>
    <w:p w14:paraId="7C3D057A" w14:textId="77777777" w:rsidR="00A5782F" w:rsidRDefault="00A5782F" w:rsidP="00A5782F">
      <w:pPr>
        <w:pStyle w:val="Heading4"/>
      </w:pPr>
      <w:r>
        <w:t>Removing the embargo will only strengthen Castro and re-entrench repression</w:t>
      </w:r>
    </w:p>
    <w:p w14:paraId="4C0819C0" w14:textId="77777777" w:rsidR="00A5782F" w:rsidRPr="00E14644" w:rsidRDefault="00A5782F" w:rsidP="00A5782F">
      <w:r w:rsidRPr="00E14644">
        <w:rPr>
          <w:rStyle w:val="StyleStyleBold12pt"/>
        </w:rPr>
        <w:t>Karon, senior editor at TIME, 10</w:t>
      </w:r>
      <w:r w:rsidRPr="00E14644">
        <w:t xml:space="preserve"> (</w:t>
      </w:r>
      <w:r>
        <w:t xml:space="preserve">Tony, </w:t>
      </w:r>
      <w:r w:rsidRPr="00E14644">
        <w:t>Do We Really Need an Embargo Against Cuba?</w:t>
      </w:r>
      <w:r>
        <w:t xml:space="preserve">, Time, </w:t>
      </w:r>
      <w:hyperlink r:id="rId21" w:anchor="ixzz2Y3Bxkpzu" w:history="1">
        <w:r w:rsidRPr="00631909">
          <w:rPr>
            <w:rStyle w:val="Hyperlink"/>
          </w:rPr>
          <w:t>http://www.time.com/time/arts/article/0,8599,48773,00.html#ixzz2Y3Bxkpzu</w:t>
        </w:r>
      </w:hyperlink>
      <w:r>
        <w:t>, MWH)</w:t>
      </w:r>
    </w:p>
    <w:p w14:paraId="6DD0B20A" w14:textId="77777777" w:rsidR="00A5782F" w:rsidRPr="00E14644" w:rsidRDefault="00A5782F" w:rsidP="00A5782F"/>
    <w:p w14:paraId="7A4B1AEC" w14:textId="77777777" w:rsidR="00A5782F" w:rsidRPr="00E14644" w:rsidRDefault="00A5782F" w:rsidP="00A5782F">
      <w:r>
        <w:t>•</w:t>
      </w:r>
      <w:r w:rsidRPr="00E14644">
        <w:rPr>
          <w:rStyle w:val="StyleBoldUnderline"/>
        </w:rPr>
        <w:t>Lifting the embargo will strengthen Castro's government</w:t>
      </w:r>
      <w:r>
        <w:t xml:space="preserve"> </w:t>
      </w:r>
      <w:r w:rsidRPr="00E14644">
        <w:rPr>
          <w:sz w:val="12"/>
        </w:rPr>
        <w:t xml:space="preserve">¶ </w:t>
      </w:r>
      <w:r w:rsidRPr="00E14644">
        <w:rPr>
          <w:rStyle w:val="StyleBoldUnderline"/>
        </w:rPr>
        <w:t>There's no private sector in Cuba; its economy is</w:t>
      </w:r>
      <w:r>
        <w:t xml:space="preserve"> predominantly </w:t>
      </w:r>
      <w:r w:rsidRPr="00E14644">
        <w:rPr>
          <w:rStyle w:val="StyleBoldUnderline"/>
        </w:rPr>
        <w:t>state-owned</w:t>
      </w:r>
      <w:r>
        <w:t xml:space="preserve">, and </w:t>
      </w:r>
      <w:r w:rsidRPr="00E14644">
        <w:rPr>
          <w:rStyle w:val="StyleBoldUnderline"/>
        </w:rPr>
        <w:t>trading with it inevitably strengthens the state</w:t>
      </w:r>
      <w:r>
        <w:t xml:space="preserve">. The </w:t>
      </w:r>
      <w:r w:rsidRPr="00E14644">
        <w:rPr>
          <w:rStyle w:val="StyleBoldUnderline"/>
        </w:rPr>
        <w:t>government in Havana has been reeling since the collapse of its Soviet patron, but lifting the embargo would</w:t>
      </w:r>
      <w:r>
        <w:t xml:space="preserve"> ease its financial crisis and </w:t>
      </w:r>
      <w:r w:rsidRPr="00E14644">
        <w:rPr>
          <w:rStyle w:val="StyleBoldUnderline"/>
        </w:rPr>
        <w:t>therefore strengthen its hand</w:t>
      </w:r>
      <w:r>
        <w:t xml:space="preserve">. </w:t>
      </w:r>
      <w:r w:rsidRPr="00E14644">
        <w:rPr>
          <w:sz w:val="12"/>
        </w:rPr>
        <w:t xml:space="preserve">¶ </w:t>
      </w:r>
      <w:r w:rsidRPr="00E14644">
        <w:rPr>
          <w:rStyle w:val="StyleBoldUnderline"/>
        </w:rPr>
        <w:t xml:space="preserve">•Cuba's trade with other Western countries hasn't eased repression </w:t>
      </w:r>
      <w:r w:rsidRPr="00E14644">
        <w:rPr>
          <w:rStyle w:val="StyleBoldUnderline"/>
          <w:sz w:val="12"/>
        </w:rPr>
        <w:t xml:space="preserve">¶ </w:t>
      </w:r>
      <w:r>
        <w:t xml:space="preserve">Cuba has been trading normally with most of Latin America and Europe for more than a decade now, and </w:t>
      </w:r>
      <w:r w:rsidRPr="00E14644">
        <w:rPr>
          <w:rStyle w:val="StyleBoldUnderline"/>
        </w:rPr>
        <w:t>Castro has shown no sign of reforming his system or ending repression</w:t>
      </w:r>
      <w:r>
        <w:t xml:space="preserve">. </w:t>
      </w:r>
      <w:r w:rsidRPr="00E14644">
        <w:rPr>
          <w:rStyle w:val="StyleBoldUnderline"/>
        </w:rPr>
        <w:t>The idea that trade promotes human rights is a self-serving myth</w:t>
      </w:r>
      <w:r>
        <w:t xml:space="preserve"> promoted by corporate America, and there's little reason to believe that an end to the embargo would automatically improve the political situation in Cuba. </w:t>
      </w:r>
      <w:r w:rsidRPr="00E14644">
        <w:rPr>
          <w:sz w:val="12"/>
        </w:rPr>
        <w:t xml:space="preserve">¶ </w:t>
      </w:r>
      <w:r>
        <w:t>•</w:t>
      </w:r>
      <w:r w:rsidRPr="00E14644">
        <w:rPr>
          <w:rStyle w:val="StyleBoldUnderline"/>
        </w:rPr>
        <w:t xml:space="preserve">Easing the embargo before Castro agrees to change sends the wrong signal </w:t>
      </w:r>
      <w:r w:rsidRPr="00E14644">
        <w:rPr>
          <w:rStyle w:val="StyleBoldUnderline"/>
          <w:sz w:val="12"/>
        </w:rPr>
        <w:t xml:space="preserve">¶ </w:t>
      </w:r>
      <w:r w:rsidRPr="00E14644">
        <w:rPr>
          <w:rStyle w:val="StyleBoldUnderline"/>
        </w:rPr>
        <w:t xml:space="preserve">Castro continues to defy international standards on democracy and human rights, and lifting the embargo now would be to reward that defiance. </w:t>
      </w:r>
      <w:r>
        <w:t xml:space="preserve">His regime rejected even the reformist communism of Gorbachev in the '80s, but even though it has struggled to survive economically in the '90s, </w:t>
      </w:r>
      <w:r w:rsidRPr="00E14644">
        <w:rPr>
          <w:rStyle w:val="StyleBoldUnderline"/>
        </w:rPr>
        <w:t xml:space="preserve">it has steadfastly maintained its hard line. </w:t>
      </w:r>
      <w:r w:rsidRPr="00E14644">
        <w:t xml:space="preserve">Democracy should be the condition for lifting the embargo. </w:t>
      </w:r>
    </w:p>
    <w:p w14:paraId="2E54C227" w14:textId="77777777" w:rsidR="00A5782F" w:rsidRDefault="00A5782F" w:rsidP="00A5782F"/>
    <w:p w14:paraId="4824059B" w14:textId="77777777" w:rsidR="00FB7E64" w:rsidRDefault="00FB7E64" w:rsidP="00FB7E64">
      <w:pPr>
        <w:pStyle w:val="Heading4"/>
      </w:pPr>
      <w:r>
        <w:t>Lifting the Cuban embargo will only benefit the Castro regime, not the people; the plan backfires</w:t>
      </w:r>
    </w:p>
    <w:p w14:paraId="28F7F748" w14:textId="77777777" w:rsidR="00FB7E64" w:rsidRPr="00FB7E64" w:rsidRDefault="00FB7E64" w:rsidP="00FB7E64">
      <w:r w:rsidRPr="00FB7E64">
        <w:rPr>
          <w:rStyle w:val="StyleStyleBold12pt"/>
        </w:rPr>
        <w:t>Radosh, 13</w:t>
      </w:r>
      <w:r w:rsidRPr="00FB7E64">
        <w:t>, Ron Radosh is a PJ Media columnist, Adjunct Fellow at the Hudson Institute, and a historian. 3/18/13</w:t>
      </w:r>
    </w:p>
    <w:p w14:paraId="4BD6552E" w14:textId="77777777" w:rsidR="00FB7E64" w:rsidRPr="00FB7E64" w:rsidRDefault="00FB7E64" w:rsidP="00FB7E64">
      <w:r w:rsidRPr="00FB7E64">
        <w:t>Ron, The Time to Help Cuba’s Brave Dissidents is Now: Why the Embargo Must Not be Lifted, PJ Media, AP</w:t>
      </w:r>
    </w:p>
    <w:p w14:paraId="788E9F3F" w14:textId="21210D21" w:rsidR="00FB7E64" w:rsidRDefault="00FB7E64" w:rsidP="00FB7E64">
      <w:hyperlink r:id="rId22" w:history="1">
        <w:r w:rsidRPr="00FB7E64">
          <w:t>http://pjmedia.com/ronradosh/2013/03/18/the-time-to-help-cubas-brave-dissidents-is-now-why-the-embargo-must-not-be-lifted/?singlepage=true</w:t>
        </w:r>
      </w:hyperlink>
    </w:p>
    <w:p w14:paraId="5BB4442B" w14:textId="77777777" w:rsidR="00FB7E64" w:rsidRPr="000C3737" w:rsidRDefault="00FB7E64" w:rsidP="00FB7E64">
      <w:pPr>
        <w:rPr>
          <w:sz w:val="18"/>
          <w:szCs w:val="18"/>
        </w:rPr>
      </w:pPr>
    </w:p>
    <w:p w14:paraId="1280366A" w14:textId="77777777" w:rsidR="00FB7E64" w:rsidRDefault="00FB7E64" w:rsidP="00FB7E64">
      <w:pPr>
        <w:rPr>
          <w:sz w:val="16"/>
          <w:szCs w:val="22"/>
        </w:rPr>
      </w:pPr>
      <w:r w:rsidRPr="000C3737">
        <w:rPr>
          <w:sz w:val="16"/>
          <w:szCs w:val="22"/>
        </w:rPr>
        <w:t>The presence this week in the United States of dissident Cuban blogger Yoani Sanchez, the most well-known of Cuba’s brave dissident community, has again brought to the forefront the reality of the situation facing the Cuban people in the Castro brothers’ prison state.</w:t>
      </w:r>
      <w:r w:rsidRPr="000C3737">
        <w:rPr>
          <w:sz w:val="12"/>
          <w:szCs w:val="22"/>
        </w:rPr>
        <w:t>¶</w:t>
      </w:r>
      <w:r w:rsidRPr="000C3737">
        <w:rPr>
          <w:sz w:val="16"/>
          <w:szCs w:val="22"/>
        </w:rPr>
        <w:t xml:space="preserve"> Last week, Sanchez spoke at both Columbia University and New York University, where she recalled how different things were a decade ago during what Cubans refer to as the “Black Spring,” when independent journalists were given a summary trial and large jail sentences. It was the arrest of these opponents of the regime that led to the Ladies in White, the wives and mothers of prisoners who regularly marched in silence in front of government buildings each week.</w:t>
      </w:r>
      <w:r w:rsidRPr="000C3737">
        <w:rPr>
          <w:sz w:val="12"/>
          <w:szCs w:val="22"/>
        </w:rPr>
        <w:t>¶</w:t>
      </w:r>
      <w:r w:rsidRPr="000C3737">
        <w:rPr>
          <w:sz w:val="16"/>
          <w:szCs w:val="22"/>
        </w:rPr>
        <w:t xml:space="preserve"> Ten years ago, Sanchez pointed out, there was no access to the internet for anyone in Cuba, it barely existed, and there were no flash drives to record information and no social networking sites to spread the word about the state’s repression. Now, bloggers like Sanchez — who gains access to tourist hotels, posing as a Westerner so she can use their internet facilities — have managed to get past the regime’s ban on use of the internet and to freely reveal to the world the reality of life in Cuba.</w:t>
      </w:r>
      <w:r w:rsidRPr="000C3737">
        <w:rPr>
          <w:sz w:val="12"/>
          <w:szCs w:val="22"/>
        </w:rPr>
        <w:t>¶</w:t>
      </w:r>
      <w:r w:rsidRPr="000C3737">
        <w:rPr>
          <w:sz w:val="16"/>
          <w:szCs w:val="22"/>
        </w:rPr>
        <w:t xml:space="preserve"> “Many independent journalists and peaceful activists who began their work precariously have now resorted to blogs, for example, as a format to circulate information about programs and initiatives to collect signatures,” Sánchez said. She and others have done just that, getting signatures on petitions to demand the release in particular of one well-known Cuban journalist. In addition, 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0C3737">
        <w:rPr>
          <w:sz w:val="12"/>
          <w:szCs w:val="22"/>
        </w:rPr>
        <w:t>¶</w:t>
      </w:r>
      <w:r w:rsidRPr="000C3737">
        <w:rPr>
          <w:sz w:val="16"/>
          <w:szCs w:val="22"/>
        </w:rPr>
        <w:t xml:space="preserve"> In effect, this demand for democracy is nothing less than a call for creation of a political democracy that would, if implemented, lead to the collapse of the edifice of the Communist one-party state.</w:t>
      </w:r>
      <w:r w:rsidRPr="000C3737">
        <w:rPr>
          <w:sz w:val="12"/>
          <w:szCs w:val="22"/>
        </w:rPr>
        <w:t>¶</w:t>
      </w:r>
      <w:r w:rsidRPr="000C3737">
        <w:rPr>
          <w:sz w:val="16"/>
          <w:szCs w:val="22"/>
        </w:rPr>
        <w:t xml:space="preserve"> As Sanchez put it: “It is important to have initiatives for transforming the law and demand concrete public spaces within the country.” Since a totalitarian state does not allow for such space and prohibits a real civil society from emerging, the actions of the dissidents are a mechanism for forcing such change from below. They are fighting what her fellow blogger Orlando Luis Pardo Lazo called a “culture of fear over the civil society” that the secret police seek to enforce.</w:t>
      </w:r>
      <w:r w:rsidRPr="000C3737">
        <w:rPr>
          <w:sz w:val="12"/>
          <w:szCs w:val="22"/>
        </w:rPr>
        <w:t>¶</w:t>
      </w:r>
      <w:r w:rsidRPr="000C3737">
        <w:rPr>
          <w:sz w:val="16"/>
          <w:szCs w:val="22"/>
        </w:rPr>
        <w:t xml:space="preserve"> For liberals and leftists in the United States, the main demand they always raise is to “lift the embargo.”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r w:rsidRPr="000C3737">
        <w:rPr>
          <w:sz w:val="12"/>
          <w:szCs w:val="22"/>
        </w:rPr>
        <w:t>¶</w:t>
      </w:r>
      <w:r w:rsidRPr="000C3737">
        <w:rPr>
          <w:sz w:val="16"/>
          <w:szCs w:val="22"/>
        </w:rPr>
        <w:t xml:space="preserve"> </w:t>
      </w:r>
      <w:r w:rsidRPr="000C3737">
        <w:rPr>
          <w:szCs w:val="22"/>
          <w:u w:val="single"/>
        </w:rPr>
        <w:t>What these liberals and leftists leave out is that this demand — lifting the embargo — is also the number one desire of the Cuban Communists.</w:t>
      </w:r>
      <w:r w:rsidRPr="000C3737">
        <w:rPr>
          <w:sz w:val="12"/>
          <w:szCs w:val="22"/>
        </w:rPr>
        <w:t>¶</w:t>
      </w:r>
      <w:r w:rsidRPr="000C3737">
        <w:rPr>
          <w:sz w:val="16"/>
          <w:szCs w:val="22"/>
        </w:rPr>
        <w:t xml:space="preserve"> </w:t>
      </w:r>
      <w:r w:rsidRPr="000C3737">
        <w:rPr>
          <w:szCs w:val="22"/>
          <w:u w:val="single"/>
        </w:rPr>
        <w:t xml:space="preserve">In making it the key demand, these well-meaning (at least some of them) liberals echo precisely the propaganda of the Cuban government, thereby doing the Castro brothers’ work for them here in the United States. </w:t>
      </w:r>
      <w:r w:rsidRPr="000C3737">
        <w:rPr>
          <w:sz w:val="16"/>
          <w:szCs w:val="22"/>
        </w:rPr>
        <w:t>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0C3737">
        <w:rPr>
          <w:sz w:val="12"/>
          <w:szCs w:val="22"/>
        </w:rPr>
        <w:t>¶</w:t>
      </w:r>
      <w:r w:rsidRPr="000C3737">
        <w:rPr>
          <w:sz w:val="16"/>
          <w:szCs w:val="22"/>
        </w:rPr>
        <w:t xml:space="preserve">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w:t>
      </w:r>
      <w:r w:rsidRPr="000C3737">
        <w:rPr>
          <w:sz w:val="12"/>
          <w:szCs w:val="22"/>
        </w:rPr>
        <w:t>¶</w:t>
      </w:r>
      <w:r w:rsidRPr="000C3737">
        <w:rPr>
          <w:sz w:val="16"/>
          <w:szCs w:val="22"/>
        </w:rPr>
        <w:t xml:space="preserve"> The argument they present is aimed directly at those on the left in the United States, some of whom think they are helping democracy in Cuba by calling for an end to the embargo. In strong and clear language, the two dissidents say the following:</w:t>
      </w:r>
      <w:r w:rsidRPr="000C3737">
        <w:rPr>
          <w:sz w:val="12"/>
          <w:szCs w:val="22"/>
        </w:rPr>
        <w:t>¶</w:t>
      </w:r>
      <w:r w:rsidRPr="000C3737">
        <w:rPr>
          <w:sz w:val="16"/>
          <w:szCs w:val="22"/>
        </w:rPr>
        <w:t xml:space="preserve"> I</w:t>
      </w:r>
      <w:r w:rsidRPr="000C3737">
        <w:rPr>
          <w:szCs w:val="22"/>
          <w:u w:val="single"/>
        </w:rPr>
        <w:t>f at this time, the [economic] need of the Cuban government is satisfied through financial credits and the lifting of the embargo, repression would increase, it would allow for a continuation of the Castro’s society, totalitarianism would strengthen its hold</w:t>
      </w:r>
      <w:r w:rsidRPr="000C3737">
        <w:rPr>
          <w:sz w:val="16"/>
          <w:szCs w:val="22"/>
        </w:rPr>
        <w:t xml:space="preserve"> and philosophically, it would just be immoral … If you did an opinion poll among Cuban opposition activists, the majority would be in favor of not lifting the embargo.</w:t>
      </w:r>
      <w:r w:rsidRPr="000C3737">
        <w:rPr>
          <w:sz w:val="12"/>
          <w:szCs w:val="22"/>
        </w:rPr>
        <w:t>¶</w:t>
      </w:r>
      <w:r w:rsidRPr="000C3737">
        <w:rPr>
          <w:sz w:val="16"/>
          <w:szCs w:val="22"/>
        </w:rPr>
        <w:t xml:space="preserve"> Next, they nail the claim that travel without restrictions by citizens of our country to Cuba would help spread freedom. The men respond:</w:t>
      </w:r>
      <w:r w:rsidRPr="000C3737">
        <w:rPr>
          <w:sz w:val="12"/>
          <w:szCs w:val="22"/>
        </w:rPr>
        <w:t>¶</w:t>
      </w:r>
      <w:r w:rsidRPr="000C3737">
        <w:rPr>
          <w:sz w:val="16"/>
          <w:szCs w:val="22"/>
        </w:rPr>
        <w:t xml:space="preserve"> </w:t>
      </w:r>
      <w:r w:rsidRPr="000C3737">
        <w:rPr>
          <w:szCs w:val="22"/>
          <w:u w:val="single"/>
        </w:rPr>
        <w:t>In a cost-benefit analysis, travel to Cuba by Americans would be of greatest benefit to the Castro regime, while the Cuban people would be the least to benefit.</w:t>
      </w:r>
      <w:r w:rsidRPr="000C3737">
        <w:rPr>
          <w:sz w:val="16"/>
          <w:szCs w:val="22"/>
        </w:rPr>
        <w:t xml:space="preserve"> With all of the controls and the totalitarian system of the government, it would be perfectly able to control such travel.</w:t>
      </w:r>
      <w:r w:rsidRPr="000C3737">
        <w:rPr>
          <w:sz w:val="12"/>
          <w:szCs w:val="22"/>
        </w:rPr>
        <w:t>¶</w:t>
      </w:r>
      <w:r w:rsidRPr="000C3737">
        <w:rPr>
          <w:sz w:val="16"/>
          <w:szCs w:val="22"/>
        </w:rPr>
        <w:t xml:space="preserve"> We know this, as I reported a few months ago, about how a group of Americans taking the usual state-controlled Potemkin village tour came back raving about how wonderful and free Cuba is, and how Cuban socialism works.</w:t>
      </w:r>
      <w:r w:rsidRPr="000C3737">
        <w:rPr>
          <w:sz w:val="12"/>
          <w:szCs w:val="22"/>
        </w:rPr>
        <w:t>¶</w:t>
      </w:r>
      <w:r w:rsidRPr="000C3737">
        <w:rPr>
          <w:sz w:val="16"/>
          <w:szCs w:val="22"/>
        </w:rPr>
        <w:t xml:space="preserve"> Finally, the two former prisoners made this point about lifting the embargo:</w:t>
      </w:r>
      <w:r w:rsidRPr="000C3737">
        <w:rPr>
          <w:sz w:val="12"/>
          <w:szCs w:val="22"/>
        </w:rPr>
        <w:t>¶</w:t>
      </w:r>
      <w:r w:rsidRPr="000C3737">
        <w:rPr>
          <w:sz w:val="16"/>
          <w:szCs w:val="22"/>
        </w:rPr>
        <w:t xml:space="preserve"> </w:t>
      </w:r>
      <w:r w:rsidRPr="000C3737">
        <w:rPr>
          <w:szCs w:val="22"/>
          <w:u w:val="single"/>
        </w:rPr>
        <w:t>To lift the embargo at this time would be very prejudicial to us. The government prioritizes all of the institutions that guarantee its hold on power.</w:t>
      </w:r>
      <w:r w:rsidRPr="000C3737">
        <w:rPr>
          <w:sz w:val="16"/>
          <w:szCs w:val="22"/>
        </w:rPr>
        <w:t xml:space="preserve">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r w:rsidRPr="000C3737">
        <w:rPr>
          <w:sz w:val="12"/>
          <w:szCs w:val="22"/>
        </w:rPr>
        <w:t>¶</w:t>
      </w:r>
      <w:r w:rsidRPr="000C3737">
        <w:rPr>
          <w:sz w:val="16"/>
          <w:szCs w:val="22"/>
        </w:rPr>
        <w:t xml:space="preserve"> Indeed, just this past week, more evidence came out substantiating how the secret police killed Cuba’s leading political opponent Oswaldo Paya, and sought to blame it on a car crash for which he and those with him were responsible. Last week, the Washington Post in a tough editorial made the point:</w:t>
      </w:r>
      <w:r w:rsidRPr="000C3737">
        <w:rPr>
          <w:sz w:val="12"/>
          <w:szCs w:val="22"/>
        </w:rPr>
        <w:t>¶</w:t>
      </w:r>
      <w:r w:rsidRPr="000C3737">
        <w:rPr>
          <w:sz w:val="16"/>
          <w:szCs w:val="22"/>
        </w:rPr>
        <w:t xml:space="preserve"> 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w:t>
      </w:r>
      <w:r w:rsidRPr="000C3737">
        <w:rPr>
          <w:sz w:val="12"/>
          <w:szCs w:val="22"/>
        </w:rPr>
        <w:t>¶</w:t>
      </w:r>
      <w:r w:rsidRPr="000C3737">
        <w:rPr>
          <w:sz w:val="16"/>
          <w:szCs w:val="22"/>
        </w:rPr>
        <w:t xml:space="preserve"> This is the kind of treatment effective opponents of the regime get from Cuba’s secret police, measures taken upon orders of Raul Castro, whom useful idiots like Danny Glover and Sean Penn regularly visit. They fawn at his feet and those of his ailing brother, Fidel Castro.</w:t>
      </w:r>
      <w:r w:rsidRPr="000C3737">
        <w:rPr>
          <w:sz w:val="12"/>
          <w:szCs w:val="22"/>
        </w:rPr>
        <w:t>¶</w:t>
      </w:r>
      <w:r w:rsidRPr="000C3737">
        <w:rPr>
          <w:sz w:val="16"/>
          <w:szCs w:val="22"/>
        </w:rPr>
        <w:t xml:space="preserve"> This week, Sanchez and her colleague come to testify before Congress. They will speak as well at a public forum today, Tuesday, at the Cato Institute. You can watch on a live stream at 12:30 p.m. on the organization’s website.</w:t>
      </w:r>
      <w:r w:rsidRPr="000C3737">
        <w:rPr>
          <w:sz w:val="12"/>
          <w:szCs w:val="22"/>
        </w:rPr>
        <w:t>¶</w:t>
      </w:r>
      <w:r w:rsidRPr="000C3737">
        <w:rPr>
          <w:sz w:val="16"/>
          <w:szCs w:val="22"/>
        </w:rPr>
        <w:t xml:space="preserve"> </w:t>
      </w:r>
      <w:r w:rsidRPr="000C3737">
        <w:rPr>
          <w:szCs w:val="22"/>
          <w:u w:val="single"/>
        </w:rPr>
        <w:t>The Cuban people have suffered long enough at the hands of a regime that came into power promising freedom and democracy, and instead inflicted on the Cuban people a totalitarian government modeled on that of the old Soviet Union.</w:t>
      </w:r>
      <w:r w:rsidRPr="000C3737">
        <w:rPr>
          <w:sz w:val="16"/>
          <w:szCs w:val="22"/>
        </w:rPr>
        <w:t xml:space="preserve"> Cuba is finally on the verge of change, and it is time the people of our country give whatever support we can to those within Cuba bravely working for the creation of a real democracy in Cuba, and an end to the decades of rule by the Castro brothers.</w:t>
      </w:r>
      <w:r w:rsidRPr="000C3737">
        <w:rPr>
          <w:sz w:val="12"/>
          <w:szCs w:val="22"/>
        </w:rPr>
        <w:t>¶</w:t>
      </w:r>
      <w:r w:rsidRPr="000C3737">
        <w:rPr>
          <w:sz w:val="16"/>
          <w:szCs w:val="22"/>
        </w:rPr>
        <w:t xml:space="preserve"> </w:t>
      </w:r>
    </w:p>
    <w:p w14:paraId="3D3CD4BF" w14:textId="77777777" w:rsidR="00FB7E64" w:rsidRDefault="00FB7E64" w:rsidP="00A5782F"/>
    <w:p w14:paraId="2E8ECEBF" w14:textId="77777777" w:rsidR="00FB7E64" w:rsidRPr="00A90D33" w:rsidRDefault="00FB7E64" w:rsidP="00FB7E64">
      <w:pPr>
        <w:widowControl w:val="0"/>
        <w:autoSpaceDE w:val="0"/>
        <w:autoSpaceDN w:val="0"/>
        <w:adjustRightInd w:val="0"/>
        <w:rPr>
          <w:sz w:val="16"/>
          <w:szCs w:val="22"/>
        </w:rPr>
      </w:pPr>
    </w:p>
    <w:p w14:paraId="379E3A8C" w14:textId="77777777" w:rsidR="00FB7E64" w:rsidRDefault="00FB7E64" w:rsidP="00FB7E64">
      <w:pPr>
        <w:rPr>
          <w:rFonts w:ascii="Arial" w:hAnsi="Arial" w:cs="Arial"/>
          <w:sz w:val="12"/>
        </w:rPr>
      </w:pPr>
    </w:p>
    <w:p w14:paraId="4C38D970" w14:textId="77777777" w:rsidR="00FB7E64" w:rsidRDefault="00FB7E64" w:rsidP="00FB7E64">
      <w:pPr>
        <w:pStyle w:val="Heading4"/>
        <w:rPr>
          <w:sz w:val="16"/>
        </w:rPr>
      </w:pPr>
      <w:r>
        <w:t>You can forget about spreading democracy-Cuba isn’t going to change its socialist ways</w:t>
      </w:r>
      <w:r w:rsidRPr="00EB379C">
        <w:rPr>
          <w:sz w:val="16"/>
        </w:rPr>
        <w:t xml:space="preserve"> </w:t>
      </w:r>
    </w:p>
    <w:p w14:paraId="3BFA6997" w14:textId="77777777" w:rsidR="00FB7E64" w:rsidRDefault="00FB7E64" w:rsidP="00FB7E64">
      <w:r w:rsidRPr="00EB379C">
        <w:rPr>
          <w:b/>
        </w:rPr>
        <w:t>Reuters, 11</w:t>
      </w:r>
      <w:r>
        <w:t xml:space="preserve">, </w:t>
      </w:r>
      <w:r w:rsidRPr="00EB379C">
        <w:t>Reuters, the news and media division of Thomson Reuters, is the world's largest international multimedia news provider touching more than 1 billion people a day. Reuters provides unbiased business, financial, national and international news to professionals via Thomson Reuters desktops, the world's media organizations, as well as directly to affluent business professionals through Reuters.com and other digital platforms.</w:t>
      </w:r>
      <w:r>
        <w:t xml:space="preserve"> 8/1/09</w:t>
      </w:r>
    </w:p>
    <w:p w14:paraId="10B19FC6" w14:textId="77777777" w:rsidR="00FB7E64" w:rsidRDefault="00FB7E64" w:rsidP="00FB7E64">
      <w:r>
        <w:t>“</w:t>
      </w:r>
      <w:r w:rsidRPr="00EB379C">
        <w:t>Castro to U.S.: communist Cuba will not change</w:t>
      </w:r>
      <w:r>
        <w:t>”, Reuters, AP</w:t>
      </w:r>
    </w:p>
    <w:p w14:paraId="094B2136" w14:textId="77777777" w:rsidR="00FB7E64" w:rsidRPr="00EB379C" w:rsidRDefault="00FB7E64" w:rsidP="00FB7E64">
      <w:r w:rsidRPr="00EB379C">
        <w:t>http://www.reuters.com/article/2009/08/02/us-cuba-castro-usa-idUSTRE57102420090802</w:t>
      </w:r>
    </w:p>
    <w:p w14:paraId="2245C386" w14:textId="77777777" w:rsidR="00FB7E64" w:rsidRDefault="00FB7E64" w:rsidP="00FB7E64">
      <w:pPr>
        <w:rPr>
          <w:sz w:val="16"/>
          <w:szCs w:val="22"/>
        </w:rPr>
      </w:pPr>
      <w:r w:rsidRPr="00EB379C">
        <w:rPr>
          <w:sz w:val="16"/>
          <w:szCs w:val="22"/>
        </w:rPr>
        <w:t>In a speech to the Cuban National Assembly, Castro acknowledged the United States under President Barack Obama was less "aggressive" toward Cuba, but he expressed irritation with Secretary of State Hillary Clinton for saying repeatedly that Washington expected Havana to make changes in exchange for better relations.</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w:t>
      </w:r>
      <w:r w:rsidRPr="00EB379C">
        <w:rPr>
          <w:szCs w:val="22"/>
          <w:u w:val="single"/>
        </w:rPr>
        <w:t>I have to say, with all due respect to Mrs. Clinton ... they didn't elect me president to restore capitalism in Cuba, nor to hand over the revolution," said Castro</w:t>
      </w:r>
      <w:r w:rsidRPr="00EB379C">
        <w:rPr>
          <w:sz w:val="16"/>
          <w:szCs w:val="22"/>
        </w:rPr>
        <w:t>, who succeeded his brother Fidel Castro as president last year.</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w:t>
      </w:r>
      <w:r w:rsidRPr="00EB379C">
        <w:rPr>
          <w:szCs w:val="22"/>
          <w:u w:val="single"/>
        </w:rPr>
        <w:t>I was elected to defend, maintain and continue perfecting socialism, not destroy it," he added,</w:t>
      </w:r>
      <w:r w:rsidRPr="00EB379C">
        <w:rPr>
          <w:sz w:val="16"/>
          <w:szCs w:val="22"/>
        </w:rPr>
        <w:t xml:space="preserve"> prompting a long standing ovation from assembly members, most of whom are members of the Communist Party.</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w:t>
      </w:r>
      <w:r w:rsidRPr="00EB379C">
        <w:rPr>
          <w:szCs w:val="22"/>
          <w:u w:val="single"/>
        </w:rPr>
        <w:t>"We are ready to talk about everything, but ... not to negotiate our political and social system," he said.</w:t>
      </w:r>
      <w:r w:rsidRPr="00EB379C">
        <w:rPr>
          <w:sz w:val="12"/>
          <w:szCs w:val="22"/>
        </w:rPr>
        <w:t>¶</w:t>
      </w:r>
      <w:r w:rsidRPr="00EB379C">
        <w:rPr>
          <w:szCs w:val="22"/>
          <w:u w:val="single"/>
        </w:rPr>
        <w:t xml:space="preserve"> </w:t>
      </w:r>
      <w:r w:rsidRPr="00EB379C">
        <w:rPr>
          <w:sz w:val="12"/>
          <w:szCs w:val="22"/>
        </w:rPr>
        <w:t>¶</w:t>
      </w:r>
      <w:r w:rsidRPr="00EB379C">
        <w:rPr>
          <w:sz w:val="16"/>
          <w:szCs w:val="22"/>
        </w:rPr>
        <w:t xml:space="preserve"> Obama has said he wants to "recast" relations with Cuba and eased the 47-year-old U.S. embargo by allowing Cuban-Americans to travel and send money freely to the island 90 miles from Key West, Florida.</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His administration has reopened immigration talks with the Cuban government that were suspended by his predecessor, George W. Bush, and recently turned off a news ticker on the U.S. Interests Section in Havana that Cuba viewed as an affront.</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w:t>
      </w:r>
      <w:r w:rsidRPr="00EB379C">
        <w:rPr>
          <w:szCs w:val="22"/>
          <w:u w:val="single"/>
        </w:rPr>
        <w:t>But Obama and Clinton have said further improvements depend on Cuba making progress on human rights and political prisoners.</w:t>
      </w:r>
      <w:r w:rsidRPr="00EB379C">
        <w:rPr>
          <w:sz w:val="12"/>
          <w:szCs w:val="22"/>
        </w:rPr>
        <w:t>¶</w:t>
      </w:r>
      <w:r w:rsidRPr="00EB379C">
        <w:rPr>
          <w:szCs w:val="22"/>
          <w:u w:val="single"/>
        </w:rPr>
        <w:t xml:space="preserve"> </w:t>
      </w:r>
      <w:r w:rsidRPr="00EB379C">
        <w:rPr>
          <w:sz w:val="12"/>
          <w:szCs w:val="22"/>
        </w:rPr>
        <w:t>¶</w:t>
      </w:r>
      <w:r w:rsidRPr="00EB379C">
        <w:rPr>
          <w:szCs w:val="22"/>
          <w:u w:val="single"/>
        </w:rPr>
        <w:t xml:space="preserve"> </w:t>
      </w:r>
      <w:r w:rsidRPr="00EB379C">
        <w:rPr>
          <w:sz w:val="16"/>
          <w:szCs w:val="22"/>
        </w:rPr>
        <w:t>"It's true there has been a diminution of the aggression and anti-Cuban rhetoric on the part of the administration," Castro said.</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But he noted the embargo remained in effect and the ending of restrictions on Cuban-Americans had not yet been implemented.</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MORE BUDGET-CUTTING</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Castro also gave the assembly more bad economic news, saying the government had cut its budget for the second time this year to confront the country's worst financial crisis since the 1990s.</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He did not say how much had been cut, but said the Cuban economy, battered by the global financial crisis and three hurricanes last year, grew just 0.8 percent in the first half of 2009. He said growth of 1.7 percent was expected for the full year.</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The combined economic shocks cut income from exports and forced the government to spend more on imports of food and other items, which has depleted the country's cash.</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As a result, Castro said, "We've been forced to renegotiate debts, payments and other commitments with foreign entities."</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The plan for next year, he said, calls for Cuba to have a "balance of payments, without deficit" and to put priority on producing products and services that bring hard currency.</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The official newspaper Granma quoted Economy and Planning Minister Marino Murillo Jorge on Saturday as saying there would be more decentralization of the economy.</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Castro's biggest reform since taking office has been the decentralization of decision-making in agriculture and putting more land in the hands of private farmers to increase food output.</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He also has pushed for Cubans to be paid based on their production, with the aim of creating incentives for them to work harder.</w:t>
      </w:r>
      <w:r w:rsidRPr="00EB379C">
        <w:rPr>
          <w:sz w:val="12"/>
          <w:szCs w:val="22"/>
        </w:rPr>
        <w:t>¶</w:t>
      </w:r>
      <w:r w:rsidRPr="00EB379C">
        <w:rPr>
          <w:sz w:val="16"/>
          <w:szCs w:val="22"/>
        </w:rPr>
        <w:t xml:space="preserve"> </w:t>
      </w:r>
      <w:r w:rsidRPr="00EB379C">
        <w:rPr>
          <w:sz w:val="12"/>
          <w:szCs w:val="22"/>
        </w:rPr>
        <w:t>¶</w:t>
      </w:r>
      <w:r w:rsidRPr="00EB379C">
        <w:rPr>
          <w:sz w:val="16"/>
          <w:szCs w:val="22"/>
        </w:rPr>
        <w:t xml:space="preserve"> Castro has also launched a fight against widespread corruption that he says is choking the Cuban economy. Before his speech, the National Assembly approved creation of the comptroller general's office, with powers to audit and control all government and economic activities.</w:t>
      </w:r>
    </w:p>
    <w:p w14:paraId="696ABA47" w14:textId="77777777" w:rsidR="00FB7E64" w:rsidRDefault="00FB7E64" w:rsidP="00FB7E64">
      <w:pPr>
        <w:widowControl w:val="0"/>
        <w:autoSpaceDE w:val="0"/>
        <w:autoSpaceDN w:val="0"/>
        <w:adjustRightInd w:val="0"/>
        <w:spacing w:after="200"/>
        <w:rPr>
          <w:rFonts w:ascii="Times" w:hAnsi="Times" w:cs="Times"/>
          <w:color w:val="262626"/>
          <w:sz w:val="28"/>
          <w:szCs w:val="28"/>
        </w:rPr>
      </w:pPr>
    </w:p>
    <w:p w14:paraId="3E792463" w14:textId="77777777" w:rsidR="00FB7E64" w:rsidRDefault="00FB7E64" w:rsidP="00FB7E64">
      <w:pPr>
        <w:pStyle w:val="Heading4"/>
      </w:pPr>
      <w:r>
        <w:t>The embargo most likely won’t benefit Cuba’s citizens</w:t>
      </w:r>
    </w:p>
    <w:p w14:paraId="4875C7B3" w14:textId="77777777" w:rsidR="00FB7E64" w:rsidRPr="00FB7E64" w:rsidRDefault="00FB7E64" w:rsidP="00FB7E64">
      <w:r w:rsidRPr="00FB7E64">
        <w:rPr>
          <w:rStyle w:val="StyleStyleBold12pt"/>
        </w:rPr>
        <w:t>Sanguinetty, 13</w:t>
      </w:r>
      <w:r w:rsidRPr="00FB7E64">
        <w:t>, President of the Development Research Center, April 2013</w:t>
      </w:r>
    </w:p>
    <w:p w14:paraId="697B00C8" w14:textId="77777777" w:rsidR="00FB7E64" w:rsidRPr="00FB7E64" w:rsidRDefault="00FB7E64" w:rsidP="00FB7E64">
      <w:r w:rsidRPr="00FB7E64">
        <w:t>Jorge, “Who benefits and loses if the US-Cuba embargo is lifted?”, Democracy, Development, and Institutions, AP</w:t>
      </w:r>
    </w:p>
    <w:p w14:paraId="2ED9E1EF" w14:textId="7A7A7799" w:rsidR="00FB7E64" w:rsidRPr="00FB7E64" w:rsidRDefault="00FB7E64" w:rsidP="00FB7E64">
      <w:hyperlink r:id="rId23" w:history="1">
        <w:r w:rsidRPr="00FB7E64">
          <w:t>http://devresearchcenter.org/2013/04/08/who-benefits-and-loses-if-the-us-cuba-embargo-is-lifted-by-jorge-a-sanguinetty/</w:t>
        </w:r>
      </w:hyperlink>
    </w:p>
    <w:p w14:paraId="33ACCB11" w14:textId="77777777" w:rsidR="00FB7E64" w:rsidRPr="006A6324" w:rsidRDefault="00FB7E64" w:rsidP="00FB7E64">
      <w:pPr>
        <w:rPr>
          <w:rFonts w:cs="Times"/>
          <w:color w:val="262626"/>
          <w:sz w:val="18"/>
          <w:szCs w:val="18"/>
        </w:rPr>
      </w:pPr>
    </w:p>
    <w:p w14:paraId="77BD492A" w14:textId="77777777" w:rsidR="00FB7E64" w:rsidRPr="00496A9A" w:rsidRDefault="00FB7E64" w:rsidP="00FB7E64">
      <w:pPr>
        <w:rPr>
          <w:rFonts w:asciiTheme="majorHAnsi" w:hAnsiTheme="majorHAnsi"/>
          <w:szCs w:val="22"/>
          <w:u w:val="single"/>
        </w:rPr>
      </w:pPr>
      <w:r w:rsidRPr="00FB7E64">
        <w:t>The answer depends on the conditions under which the embargo is lifted. I focus on the expected distribution of benefits (and costs) between the government and the Cuban population. A unilateral move by the US Government, without any quid pro quo by the Cuban government can be expected to yield significant benefits to the official establishment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r w:rsidRPr="00496A9A">
        <w:rPr>
          <w:rFonts w:asciiTheme="majorHAnsi" w:hAnsiTheme="majorHAnsi" w:cs="Times"/>
          <w:color w:val="262626"/>
          <w:sz w:val="16"/>
          <w:szCs w:val="22"/>
        </w:rPr>
        <w:t xml:space="preserve"> </w:t>
      </w:r>
      <w:r w:rsidRPr="00FB7E64">
        <w:rPr>
          <w:rStyle w:val="StyleBoldUnderline"/>
        </w:rPr>
        <w:t>Lifting the US embargo under such circumstances was reasonably expected to yield most of the economic and political benefits to the Cuban government and limited economic and no political benefits to the population</w:t>
      </w:r>
      <w:r w:rsidRPr="00757D91">
        <w:rPr>
          <w:rFonts w:asciiTheme="majorHAnsi" w:hAnsiTheme="majorHAnsi" w:cs="Times"/>
          <w:color w:val="262626"/>
          <w:szCs w:val="22"/>
          <w:u w:val="single"/>
        </w:rPr>
        <w:t>.</w:t>
      </w:r>
      <w:r w:rsidRPr="00496A9A">
        <w:rPr>
          <w:rFonts w:asciiTheme="majorHAnsi" w:hAnsiTheme="majorHAnsi" w:cs="Times"/>
          <w:color w:val="262626"/>
          <w:sz w:val="16"/>
          <w:szCs w:val="22"/>
        </w:rPr>
        <w:t xml:space="preserve"> </w:t>
      </w:r>
      <w:r w:rsidRPr="00FB7E64">
        <w:t xml:space="preserve">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 Nonetheless, 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 This will be a strong reason to oppose an unconditional lifting on the embargo for those who care about the wishes for freedom and welfare of the Cuban people. Many international observers oppose the US embargo on the basis of several debatable assumptions. One is the belief that </w:t>
      </w:r>
      <w:r w:rsidRPr="00FB7E64">
        <w:rPr>
          <w:rStyle w:val="StyleBoldUnderline"/>
        </w:rPr>
        <w:t>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It is doubtful that, under the current conditions, a non-negotiated lifting of the US embargo is likely to bring about democracy in Cuba</w:t>
      </w:r>
      <w:r w:rsidRPr="00496A9A">
        <w:rPr>
          <w:rFonts w:asciiTheme="majorHAnsi" w:hAnsiTheme="majorHAnsi" w:cs="Times"/>
          <w:color w:val="262626"/>
          <w:szCs w:val="22"/>
          <w:u w:val="single"/>
        </w:rPr>
        <w:t>.</w:t>
      </w:r>
    </w:p>
    <w:p w14:paraId="63577E22" w14:textId="77777777" w:rsidR="00FB7E64" w:rsidRDefault="00FB7E64" w:rsidP="00A5782F"/>
    <w:p w14:paraId="61BA6E3D" w14:textId="77777777" w:rsidR="00FB7E64" w:rsidRDefault="00FB7E64" w:rsidP="00A5782F"/>
    <w:p w14:paraId="5547733B" w14:textId="16CFD2BA" w:rsidR="00FB7E64" w:rsidRDefault="00FB7E64" w:rsidP="00F53D49">
      <w:pPr>
        <w:pStyle w:val="Heading1"/>
      </w:pPr>
      <w:bookmarkStart w:id="8" w:name="_Toc234727178"/>
      <w:r>
        <w:t>Turn – Cuban Stability</w:t>
      </w:r>
      <w:bookmarkEnd w:id="8"/>
      <w:r>
        <w:t xml:space="preserve"> </w:t>
      </w:r>
    </w:p>
    <w:p w14:paraId="7C3BA257" w14:textId="77777777" w:rsidR="00FB7E64" w:rsidRDefault="00FB7E64" w:rsidP="00FB7E64"/>
    <w:p w14:paraId="05FBCE34" w14:textId="77777777" w:rsidR="00FB7E64" w:rsidRDefault="00FB7E64" w:rsidP="00FB7E64">
      <w:pPr>
        <w:pStyle w:val="Heading4"/>
      </w:pPr>
      <w:r w:rsidRPr="00611C5B">
        <w:t>Strengthening the embargo leads to Cuba’s economic</w:t>
      </w:r>
      <w:r>
        <w:t xml:space="preserve"> collapse-ends the socialist regime</w:t>
      </w:r>
    </w:p>
    <w:p w14:paraId="2822624E" w14:textId="77777777" w:rsidR="00FB7E64" w:rsidRDefault="00FB7E64" w:rsidP="00FB7E64">
      <w:pPr>
        <w:rPr>
          <w:szCs w:val="22"/>
        </w:rPr>
      </w:pPr>
      <w:r w:rsidRPr="00217281">
        <w:rPr>
          <w:b/>
          <w:szCs w:val="22"/>
        </w:rPr>
        <w:t xml:space="preserve">Bustillo 13, </w:t>
      </w:r>
      <w:r w:rsidRPr="00217281">
        <w:rPr>
          <w:szCs w:val="22"/>
        </w:rPr>
        <w:t>Mitchell Bustillo will be attending Columbia University in the fall where he will be majoring in Engineering with a minor in Economics on a Pre-Law track. He is a first-generation Cuban-American, a Hispanic Heritage Foundation Gold Medallion Winner, and a former United States Senate Page, appointed by Senator Kay Bailey Hutchison.</w:t>
      </w:r>
      <w:r>
        <w:rPr>
          <w:szCs w:val="22"/>
        </w:rPr>
        <w:t xml:space="preserve"> 5/9/13</w:t>
      </w:r>
    </w:p>
    <w:p w14:paraId="4A2213C4" w14:textId="77777777" w:rsidR="00FB7E64" w:rsidRDefault="00FB7E64" w:rsidP="00FB7E64">
      <w:pPr>
        <w:rPr>
          <w:szCs w:val="22"/>
        </w:rPr>
      </w:pPr>
      <w:r>
        <w:rPr>
          <w:szCs w:val="22"/>
        </w:rPr>
        <w:t xml:space="preserve">Mitchell, “Time to Strengthen the Cuban Embargo” International Policy Digest, AP </w:t>
      </w:r>
    </w:p>
    <w:p w14:paraId="185D2058" w14:textId="77777777" w:rsidR="00FB7E64" w:rsidRDefault="00FB7E64" w:rsidP="00FB7E64">
      <w:pPr>
        <w:rPr>
          <w:szCs w:val="22"/>
        </w:rPr>
      </w:pPr>
      <w:hyperlink r:id="rId24" w:history="1">
        <w:r w:rsidRPr="00BE363E">
          <w:rPr>
            <w:rStyle w:val="Hyperlink"/>
            <w:szCs w:val="22"/>
          </w:rPr>
          <w:t>http://www.internationalpolicydigest.org/2013/05/09/time-to-strengthen-the-cuban-embargo/</w:t>
        </w:r>
      </w:hyperlink>
    </w:p>
    <w:p w14:paraId="47AE9727" w14:textId="77777777" w:rsidR="00FB7E64" w:rsidRPr="00611C5B" w:rsidRDefault="00FB7E64" w:rsidP="00FB7E64">
      <w:pPr>
        <w:rPr>
          <w:szCs w:val="22"/>
        </w:rPr>
      </w:pPr>
    </w:p>
    <w:p w14:paraId="0FE97C14" w14:textId="77777777" w:rsidR="00FB7E64" w:rsidRDefault="00FB7E64" w:rsidP="00FB7E64">
      <w:pPr>
        <w:rPr>
          <w:sz w:val="16"/>
        </w:rPr>
      </w:pPr>
      <w:r w:rsidRPr="00611C5B">
        <w:rPr>
          <w:sz w:val="16"/>
        </w:rPr>
        <w:t>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Despite a history of hostile transgressions, the U.S. is inconsistent with its implementation of the embargo, which sends mixed signals to Havana and displays our weak foreign policy regarding Cuba.</w:t>
      </w:r>
      <w:r w:rsidRPr="00611C5B">
        <w:rPr>
          <w:sz w:val="12"/>
        </w:rPr>
        <w:t>¶</w:t>
      </w:r>
      <w:r w:rsidRPr="00611C5B">
        <w:rPr>
          <w:sz w:val="16"/>
        </w:rPr>
        <w:t xml:space="preserve"> Undoubtedly, </w:t>
      </w:r>
      <w:r w:rsidRPr="00A176D2">
        <w:rPr>
          <w:rStyle w:val="StyleBoldUnderline"/>
        </w:rPr>
        <w:t>Cuba is capitalizing on this weakness by using the embargo as a scapegoat for all of its woes</w:t>
      </w:r>
      <w:r w:rsidRPr="00611C5B">
        <w:rPr>
          <w:sz w:val="16"/>
        </w:rPr>
        <w:t xml:space="preserve"> without any immediate fear of reinstated restrictions. </w:t>
      </w:r>
      <w:r w:rsidRPr="00A176D2">
        <w:rPr>
          <w:u w:val="single"/>
        </w:rPr>
        <w:t>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even considering the current human rights and economic arguments against the embargo.</w:t>
      </w:r>
      <w:r w:rsidRPr="00611C5B">
        <w:rPr>
          <w:sz w:val="12"/>
        </w:rPr>
        <w:t>¶</w:t>
      </w:r>
      <w:r w:rsidRPr="00611C5B">
        <w:rPr>
          <w:sz w:val="16"/>
        </w:rPr>
        <w:t xml:space="preserve"> 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w:t>
      </w:r>
      <w:r w:rsidRPr="00A176D2">
        <w:rPr>
          <w:u w:val="single"/>
        </w:rPr>
        <w:t>Due to the fractured and weakened state of the embargo, over 400,000 U.S. travelers visited Cuba in 2011, making the United States the second-largest source of foreign visitors after Canada, according to NPR’s Nick Miroff. Obviously, this influx of what has been theorized to be liberty-professing tourists has not resulted in an influx of such democratic ideals into this overwhelmingly federally controlled country.</w:t>
      </w:r>
      <w:r w:rsidRPr="00611C5B">
        <w:rPr>
          <w:sz w:val="12"/>
        </w:rPr>
        <w:t>¶</w:t>
      </w:r>
      <w:r w:rsidRPr="00A176D2">
        <w:rPr>
          <w:sz w:val="12"/>
          <w:u w:val="single"/>
        </w:rPr>
        <w:t xml:space="preserve"> </w:t>
      </w:r>
      <w:r w:rsidRPr="00A176D2">
        <w:rPr>
          <w:u w:val="single"/>
        </w:rPr>
        <w:t>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w:t>
      </w:r>
      <w:r w:rsidRPr="00611C5B">
        <w:rPr>
          <w:sz w:val="16"/>
        </w:rPr>
        <w:t xml:space="preserve"> This view is further promoted by the Ladies in White, a Cuban dissident group that supports the embargo. They fear ending it would only serve to strengthen the current dictatorial regime because </w:t>
      </w:r>
      <w:r w:rsidRPr="00A176D2">
        <w:rPr>
          <w:u w:val="single"/>
        </w:rPr>
        <w:t>the real blockade</w:t>
      </w:r>
      <w:r w:rsidRPr="00611C5B">
        <w:rPr>
          <w:sz w:val="16"/>
        </w:rPr>
        <w:t>, they claim</w:t>
      </w:r>
      <w:r w:rsidRPr="00A176D2">
        <w:rPr>
          <w:u w:val="single"/>
        </w:rPr>
        <w:t xml:space="preserve">, is within Cuba. </w:t>
      </w:r>
      <w:r w:rsidRPr="006C7800">
        <w:rPr>
          <w:u w:val="single"/>
        </w:rPr>
        <w:t>Allowing American travelers to visit Cuba does not help propel the cause of Cuban democracy; it hampers it.</w:t>
      </w:r>
      <w:r w:rsidRPr="00611C5B">
        <w:rPr>
          <w:sz w:val="12"/>
        </w:rPr>
        <w:t>¶</w:t>
      </w:r>
      <w:r w:rsidRPr="00611C5B">
        <w:rPr>
          <w:sz w:val="16"/>
        </w:rPr>
        <w:t xml:space="preserve"> 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611C5B">
        <w:rPr>
          <w:sz w:val="12"/>
        </w:rPr>
        <w:t>¶</w:t>
      </w:r>
      <w:r w:rsidRPr="00611C5B">
        <w:rPr>
          <w:sz w:val="16"/>
        </w:rPr>
        <w:t xml:space="preserve"> These remittances are sent by Americans to help their Cuban families, not support the Cuban government. </w:t>
      </w:r>
      <w:r w:rsidRPr="006C7800">
        <w:rPr>
          <w:u w:val="single"/>
        </w:rPr>
        <w:t xml:space="preserve">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w:t>
      </w:r>
      <w:r w:rsidRPr="00611C5B">
        <w:rPr>
          <w:sz w:val="16"/>
        </w:rPr>
        <w:t>states Alvaro Vargas Llosa, Senior Fellow of The Center on Global Prosperity at The Independent Institute.</w:t>
      </w:r>
      <w:r w:rsidRPr="00611C5B">
        <w:rPr>
          <w:sz w:val="12"/>
        </w:rPr>
        <w:t>¶</w:t>
      </w:r>
      <w:r w:rsidRPr="00611C5B">
        <w:rPr>
          <w:sz w:val="16"/>
        </w:rPr>
        <w:t xml:space="preserve"> However unfortunate it may be, </w:t>
      </w:r>
      <w:r w:rsidRPr="006C7800">
        <w:rPr>
          <w:u w:val="single"/>
        </w:rPr>
        <w:t>Cuba, in its current state, is a nation consisting only of a wealthy and powerful few and an impoverished and oppressed proletariat,</w:t>
      </w:r>
      <w:r w:rsidRPr="00611C5B">
        <w:rPr>
          <w:sz w:val="16"/>
        </w:rPr>
        <w:t xml:space="preserve"> who possess little to no means to escape or even improve their fate. </w:t>
      </w:r>
      <w:r w:rsidRPr="006C7800">
        <w:rPr>
          <w:u w:val="single"/>
        </w:rPr>
        <w:t>Lifting the trade embargo will not increase the general prosperity of the Cuban people, but it will increase the prosperity of the government.</w:t>
      </w:r>
      <w:r w:rsidRPr="00611C5B">
        <w:rPr>
          <w:sz w:val="16"/>
        </w:rPr>
        <w:t xml:space="preserve"> </w:t>
      </w:r>
      <w:r w:rsidRPr="006C7800">
        <w:rPr>
          <w:u w:val="single"/>
        </w:rPr>
        <w:t>Ergo, the poverty and dire situation of the Cuban people cannot be blamed on the United States or the embargo.</w:t>
      </w:r>
      <w:r w:rsidRPr="00611C5B">
        <w:rPr>
          <w:sz w:val="12"/>
        </w:rPr>
        <w:t>¶</w:t>
      </w:r>
      <w:r w:rsidRPr="00611C5B">
        <w:rPr>
          <w:sz w:val="16"/>
        </w:rPr>
        <w:t xml:space="preserve">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w:t>
      </w:r>
      <w:r w:rsidRPr="00611C5B">
        <w:rPr>
          <w:sz w:val="12"/>
        </w:rPr>
        <w:t>¶</w:t>
      </w:r>
      <w:r w:rsidRPr="00611C5B">
        <w:rPr>
          <w:sz w:val="16"/>
        </w:rPr>
        <w:t xml:space="preserve"> Despite being Chávez’s handpicked successor, Maduro only won by a narrow margin and will likely be forced to cut spending on social programs and foreign assistance in an effort to stabilize Venezuela’s dire economic problems. Therefore, now is the ideal time to take action. </w:t>
      </w:r>
      <w:r w:rsidRPr="006C7800">
        <w:rPr>
          <w:u w:val="single"/>
        </w:rPr>
        <w:t>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r w:rsidRPr="00611C5B">
        <w:rPr>
          <w:sz w:val="12"/>
        </w:rPr>
        <w:t>¶</w:t>
      </w:r>
      <w:r w:rsidRPr="00611C5B">
        <w:rPr>
          <w:sz w:val="16"/>
        </w:rPr>
        <w:t xml:space="preserve"> According to U.S. Senator Robert Menendez, “</w:t>
      </w:r>
      <w:r w:rsidRPr="006C7800">
        <w:rPr>
          <w:u w:val="single"/>
        </w:rPr>
        <w:t>Tourism to Cuba is a natural resource,</w:t>
      </w:r>
      <w:r w:rsidRPr="00611C5B">
        <w:rPr>
          <w:sz w:val="16"/>
        </w:rPr>
        <w:t xml:space="preserve"> akin to providing refined petroleum products to Iran. It’s reported that 2.5 million tourists visit Cuba – 1.5 million from North America…1 million Canadians…More than 170,000 from England…More than 400,000 from Spain, Italy, Germany, and France combined – </w:t>
      </w:r>
      <w:r w:rsidRPr="006C7800">
        <w:rPr>
          <w:u w:val="single"/>
        </w:rPr>
        <w:t>All bringing in $1.9 billion in revenue to the Castro regime.”</w:t>
      </w:r>
      <w:r w:rsidRPr="00611C5B">
        <w:rPr>
          <w:sz w:val="16"/>
        </w:rPr>
        <w:t xml:space="preserve"> This behavior undermines the embargo, which is why the U.S. should urge other nations to adopt similar policies toward Cuba. </w:t>
      </w:r>
      <w:r w:rsidRPr="006C7800">
        <w:rPr>
          <w:u w:val="single"/>
        </w:rPr>
        <w:t>A strong and unyielding embargo, supported by the U.S. and its allies, is necessary to incite political change.</w:t>
      </w:r>
      <w:r w:rsidRPr="00611C5B">
        <w:rPr>
          <w:sz w:val="16"/>
        </w:rPr>
        <w:t xml:space="preserve"> Furthermore, Sen. Menendez argues, “Those who lament our dependence on foreign oil because it enriches regimes in terrorist states like Iran, should not have a double standard when it comes to enriching a brutal dictatorship like Cuba right here in our own backyard.”</w:t>
      </w:r>
      <w:r w:rsidRPr="00611C5B">
        <w:rPr>
          <w:sz w:val="12"/>
        </w:rPr>
        <w:t>¶</w:t>
      </w:r>
      <w:r w:rsidRPr="00611C5B">
        <w:rPr>
          <w:sz w:val="16"/>
        </w:rPr>
        <w:t xml:space="preserve"> If the policy of the U.S. is to challenge these behaviors, then it must also stand up to Cuba. It would be a disservice to squander the progress of the past 50 years when opportunity is looming.</w:t>
      </w:r>
    </w:p>
    <w:p w14:paraId="3DD3EB6F" w14:textId="77777777" w:rsidR="00FB7E64" w:rsidRDefault="00FB7E64" w:rsidP="00FB7E64"/>
    <w:p w14:paraId="0F8FF752" w14:textId="77777777" w:rsidR="00FB7E64" w:rsidRDefault="00FB7E64" w:rsidP="00FB7E64"/>
    <w:p w14:paraId="73451890" w14:textId="77777777" w:rsidR="00FB7E64" w:rsidRDefault="00FB7E64" w:rsidP="00FB7E64">
      <w:pPr>
        <w:pStyle w:val="Heading4"/>
      </w:pPr>
      <w:r>
        <w:t>Lifting the Cuban embargo DOES NOT help Cuban citizens at all</w:t>
      </w:r>
    </w:p>
    <w:p w14:paraId="3CCC38BC" w14:textId="77777777" w:rsidR="00FB7E64" w:rsidRPr="00FB7E64" w:rsidRDefault="00FB7E64" w:rsidP="00FB7E64">
      <w:r w:rsidRPr="00FB7E64">
        <w:rPr>
          <w:rStyle w:val="StyleStyleBold12pt"/>
        </w:rPr>
        <w:t>Sanchez, 9</w:t>
      </w:r>
      <w:r w:rsidRPr="00FB7E64">
        <w:t>, Dayme Sanchez is a UF economics and political science student. 11/19/09</w:t>
      </w:r>
    </w:p>
    <w:p w14:paraId="01A957D9" w14:textId="77777777" w:rsidR="00FB7E64" w:rsidRPr="00FB7E64" w:rsidRDefault="00FB7E64" w:rsidP="00FB7E64">
      <w:r w:rsidRPr="00FB7E64">
        <w:t>Dayme, “Cuban embargo should remain in place”, The Independent Florida Alligator, AP</w:t>
      </w:r>
    </w:p>
    <w:p w14:paraId="589BC140" w14:textId="64B7B274" w:rsidR="00FB7E64" w:rsidRPr="00FB7E64" w:rsidRDefault="00FB7E64" w:rsidP="00FB7E64">
      <w:hyperlink r:id="rId25" w:history="1">
        <w:r w:rsidRPr="00FB7E64">
          <w:t>http://www.alligator.org/opinion/columns/article_5a4cd64c-d58f-11de-9dbe-001cc4c002e0.html</w:t>
        </w:r>
      </w:hyperlink>
    </w:p>
    <w:p w14:paraId="171BA1EB" w14:textId="77777777" w:rsidR="00FB7E64" w:rsidRDefault="00FB7E64" w:rsidP="00FB7E64">
      <w:pPr>
        <w:rPr>
          <w:sz w:val="16"/>
          <w:szCs w:val="22"/>
        </w:rPr>
      </w:pPr>
    </w:p>
    <w:p w14:paraId="6A518E8A" w14:textId="77777777" w:rsidR="00FB7E64" w:rsidRDefault="00FB7E64" w:rsidP="00FB7E64">
      <w:pPr>
        <w:rPr>
          <w:sz w:val="16"/>
          <w:szCs w:val="22"/>
        </w:rPr>
      </w:pPr>
      <w:r w:rsidRPr="00C77E84">
        <w:rPr>
          <w:sz w:val="16"/>
          <w:szCs w:val="22"/>
        </w:rPr>
        <w:t xml:space="preserve">It seems that there are many people out there ill-informed about the Cuban embargo. The first false assumption people make is that the U.S. initiated the embargo because Cuba became a communist country. </w:t>
      </w:r>
      <w:r w:rsidRPr="00C77E84">
        <w:rPr>
          <w:szCs w:val="22"/>
          <w:u w:val="single"/>
        </w:rPr>
        <w:t>The truth is that the U.S. enacted the embargo because when the Castro regime took power in 1959, it expropriated all of the properties of the U.S., including that of American citizens and corporations. Castro enriched his regime with the millions of dollars he stole from the U.S. and has never paid the money back.</w:t>
      </w:r>
      <w:r w:rsidRPr="00C77E84">
        <w:rPr>
          <w:sz w:val="12"/>
          <w:szCs w:val="22"/>
        </w:rPr>
        <w:t>¶</w:t>
      </w:r>
      <w:r w:rsidRPr="00C77E84">
        <w:rPr>
          <w:szCs w:val="22"/>
          <w:u w:val="single"/>
        </w:rPr>
        <w:t xml:space="preserve"> The U.S. has tried numerous times to broker a deal with the Castro regime to lift the embargo, but he has outright rejected any negotiations. Former President Jimmy Carter traveled to the University of Havana in 2002 and called for an end to the embargo. He offered the Castro regime a chance to repay the U.S. for the properties it had seized in a timely manner in return for a lifting of the embargo, but Castro turned down this opportunity.</w:t>
      </w:r>
      <w:r w:rsidRPr="00C77E84">
        <w:rPr>
          <w:sz w:val="12"/>
          <w:szCs w:val="22"/>
        </w:rPr>
        <w:t>¶</w:t>
      </w:r>
      <w:r w:rsidRPr="00C77E84">
        <w:rPr>
          <w:szCs w:val="22"/>
          <w:u w:val="single"/>
        </w:rPr>
        <w:t xml:space="preserve"> </w:t>
      </w:r>
      <w:r w:rsidRPr="00C77E84">
        <w:rPr>
          <w:sz w:val="16"/>
          <w:szCs w:val="22"/>
        </w:rPr>
        <w:t xml:space="preserve">Many people are also misled by those who argue that U.S. citizens are allowed to travel to other communist states like China. The difference, though, is that China made a settlement with the U.S. in 1979 over confiscated American property. </w:t>
      </w:r>
      <w:r w:rsidRPr="00C77E84">
        <w:rPr>
          <w:szCs w:val="22"/>
          <w:u w:val="single"/>
        </w:rPr>
        <w:t xml:space="preserve">Since Castro refuses to repay Americans, why should the U.S. lift an embargo without compensation for its losses? </w:t>
      </w:r>
      <w:r w:rsidRPr="00C77E84">
        <w:rPr>
          <w:sz w:val="12"/>
          <w:szCs w:val="22"/>
        </w:rPr>
        <w:t>¶</w:t>
      </w:r>
      <w:r w:rsidRPr="00C77E84">
        <w:rPr>
          <w:szCs w:val="22"/>
          <w:u w:val="single"/>
        </w:rPr>
        <w:t xml:space="preserve"> </w:t>
      </w:r>
      <w:r w:rsidRPr="00C77E84">
        <w:rPr>
          <w:sz w:val="16"/>
          <w:szCs w:val="22"/>
        </w:rPr>
        <w:t>Others argue that 50 years have passed and the communist regime still stands strong; thus, the embargo has not actually caused any harm to Castro. Yet, until 1989, Cuba’s economy was maintained by the Soviet Union, which provided $4.5 billion in subsidies every year. Since then, Cuba’s economy has shrunken by more than half.</w:t>
      </w:r>
      <w:r w:rsidRPr="00C77E84">
        <w:rPr>
          <w:sz w:val="12"/>
          <w:szCs w:val="22"/>
        </w:rPr>
        <w:t>¶</w:t>
      </w:r>
      <w:r w:rsidRPr="00C77E84">
        <w:rPr>
          <w:sz w:val="16"/>
          <w:szCs w:val="22"/>
        </w:rPr>
        <w:t xml:space="preserve"> </w:t>
      </w:r>
      <w:r w:rsidRPr="00C77E84">
        <w:rPr>
          <w:szCs w:val="22"/>
          <w:u w:val="single"/>
        </w:rPr>
        <w:t>While the regime blames the U.S. for the misery of the Cuban people, the truth is that it was caused by the regimes ruinous economic policies. Castro’s command economy severely restricts Cuban citizens’ rights to own a private enterprise, and at the national level, productivity has fallen dramatically with two-thirds of the industrial facilities shut down. While the average citizen does not have a full plate of food, all of the government officials live lavish lifestyles and exploit the country’s wealth.</w:t>
      </w:r>
      <w:r w:rsidRPr="00C77E84">
        <w:rPr>
          <w:sz w:val="12"/>
          <w:szCs w:val="22"/>
        </w:rPr>
        <w:t>¶</w:t>
      </w:r>
      <w:r w:rsidRPr="00C77E84">
        <w:rPr>
          <w:szCs w:val="22"/>
          <w:u w:val="single"/>
        </w:rPr>
        <w:t xml:space="preserve"> </w:t>
      </w:r>
      <w:r w:rsidRPr="00C77E84">
        <w:rPr>
          <w:sz w:val="16"/>
          <w:szCs w:val="22"/>
        </w:rPr>
        <w:t>You may very well ask yourself, why do I care if U.S. citizens and corporations lost millions of dollars decades ago? That’s not my problem; I want to go smoke a Cuban cigar in the sunny beaches of the Caribbean island.</w:t>
      </w:r>
      <w:r w:rsidRPr="00C77E84">
        <w:rPr>
          <w:sz w:val="12"/>
          <w:szCs w:val="22"/>
        </w:rPr>
        <w:t>¶</w:t>
      </w:r>
      <w:r w:rsidRPr="00C77E84">
        <w:rPr>
          <w:sz w:val="16"/>
          <w:szCs w:val="22"/>
        </w:rPr>
        <w:t xml:space="preserve"> Just remember that </w:t>
      </w:r>
      <w:r w:rsidRPr="00C77E84">
        <w:rPr>
          <w:szCs w:val="22"/>
          <w:u w:val="single"/>
        </w:rPr>
        <w:t>as a tourist you will be enriching a regime that beats, jails and sentences to death anyone who expresses his or her thoughts freely.</w:t>
      </w:r>
      <w:r w:rsidRPr="00C77E84">
        <w:rPr>
          <w:sz w:val="16"/>
          <w:szCs w:val="22"/>
        </w:rPr>
        <w:t xml:space="preserve"> While you are drinking your piña colada and enjoying the ocean breeze or just walking through Havana to see how life is there, </w:t>
      </w:r>
      <w:r w:rsidRPr="00C77E84">
        <w:rPr>
          <w:szCs w:val="22"/>
          <w:u w:val="single"/>
        </w:rPr>
        <w:t>you will be supporting one of the worst regimes in the world through the money you spend. And along with the corruption, you will support the endless human rights violations that take place in Cuba.</w:t>
      </w:r>
      <w:r w:rsidRPr="00C77E84">
        <w:rPr>
          <w:sz w:val="12"/>
          <w:szCs w:val="22"/>
        </w:rPr>
        <w:t>¶</w:t>
      </w:r>
      <w:r w:rsidRPr="00C77E84">
        <w:rPr>
          <w:szCs w:val="22"/>
          <w:u w:val="single"/>
        </w:rPr>
        <w:t xml:space="preserve"> In March of 2003, the government imprisoned 75 dissidents, including journalists, librarians, human rights activists and democracy activists. Just last week, Yoani Sanchez, a Cuban blogger who is censored by the government, was viciously attacked and beaten by state security agents for her writings of the reality of Cuba and not the pretty picture that the regime paints for the world. At least 13,000 Cuban citizens have been executed since 1959, and more than 100,000 have been jailed for opposing the Castro regime, including at least 28,000 still in prison today,</w:t>
      </w:r>
      <w:r w:rsidRPr="00C77E84">
        <w:rPr>
          <w:sz w:val="16"/>
          <w:szCs w:val="22"/>
        </w:rPr>
        <w:t xml:space="preserve"> according to the Heritage Foundation.</w:t>
      </w:r>
      <w:r w:rsidRPr="00C77E84">
        <w:rPr>
          <w:sz w:val="12"/>
          <w:szCs w:val="22"/>
        </w:rPr>
        <w:t>¶</w:t>
      </w:r>
      <w:r w:rsidRPr="00C77E84">
        <w:rPr>
          <w:sz w:val="16"/>
          <w:szCs w:val="22"/>
        </w:rPr>
        <w:t xml:space="preserve"> So if after all of this you still decide that the best thing for Americans and Cubans is to lift the embargo and support the wishes of the Castro regime, then it is your decision.</w:t>
      </w:r>
    </w:p>
    <w:p w14:paraId="55D624B7" w14:textId="77777777" w:rsidR="00FB7E64" w:rsidRDefault="00FB7E64" w:rsidP="00FB7E64">
      <w:pPr>
        <w:widowControl w:val="0"/>
        <w:autoSpaceDE w:val="0"/>
        <w:autoSpaceDN w:val="0"/>
        <w:adjustRightInd w:val="0"/>
        <w:rPr>
          <w:sz w:val="16"/>
          <w:szCs w:val="22"/>
        </w:rPr>
      </w:pPr>
    </w:p>
    <w:p w14:paraId="134B5F7E" w14:textId="77777777" w:rsidR="00FB7E64" w:rsidRDefault="00FB7E64" w:rsidP="00FB7E64">
      <w:pPr>
        <w:pStyle w:val="Heading4"/>
      </w:pPr>
      <w:r>
        <w:t xml:space="preserve">The embargo is to oppress Cuba’s totalitarian state, lifting it would only help the regime </w:t>
      </w:r>
    </w:p>
    <w:p w14:paraId="4D9B2489" w14:textId="77777777" w:rsidR="00FB7E64" w:rsidRPr="00FB7E64" w:rsidRDefault="00FB7E64" w:rsidP="00FB7E64">
      <w:r w:rsidRPr="00FB7E64">
        <w:rPr>
          <w:rStyle w:val="StyleStyleBold12pt"/>
        </w:rPr>
        <w:t>Walser, ‘8</w:t>
      </w:r>
      <w:r w:rsidRPr="00FB7E64">
        <w:t>, Ray Walser is a Senior Policy Analyst for Latin America at The Heritage Foundation, 3/21/08</w:t>
      </w:r>
    </w:p>
    <w:p w14:paraId="53D58BB6" w14:textId="77777777" w:rsidR="00FB7E64" w:rsidRDefault="00FB7E64" w:rsidP="00FB7E64">
      <w:pPr>
        <w:widowControl w:val="0"/>
        <w:autoSpaceDE w:val="0"/>
        <w:autoSpaceDN w:val="0"/>
        <w:adjustRightInd w:val="0"/>
        <w:rPr>
          <w:rFonts w:asciiTheme="majorHAnsi" w:hAnsiTheme="majorHAnsi" w:cs="Arial"/>
          <w:sz w:val="16"/>
          <w:szCs w:val="16"/>
        </w:rPr>
      </w:pPr>
      <w:r>
        <w:rPr>
          <w:rFonts w:asciiTheme="majorHAnsi" w:hAnsiTheme="majorHAnsi" w:cs="Arial"/>
          <w:sz w:val="16"/>
          <w:szCs w:val="16"/>
        </w:rPr>
        <w:t>Ray, “</w:t>
      </w:r>
      <w:r w:rsidRPr="001E70EB">
        <w:rPr>
          <w:rFonts w:asciiTheme="majorHAnsi" w:hAnsiTheme="majorHAnsi" w:cs="Arial"/>
          <w:sz w:val="16"/>
          <w:szCs w:val="16"/>
        </w:rPr>
        <w:t>The Cuba Embargo: Too Soon to Tear Down the Goal Posts</w:t>
      </w:r>
      <w:r>
        <w:rPr>
          <w:rFonts w:asciiTheme="majorHAnsi" w:hAnsiTheme="majorHAnsi" w:cs="Arial"/>
          <w:sz w:val="16"/>
          <w:szCs w:val="16"/>
        </w:rPr>
        <w:t>”, Fox News, AP</w:t>
      </w:r>
    </w:p>
    <w:p w14:paraId="425DAD31" w14:textId="09518302" w:rsidR="00FB7E64" w:rsidRDefault="00FB7E64" w:rsidP="00FB7E64">
      <w:pPr>
        <w:widowControl w:val="0"/>
        <w:autoSpaceDE w:val="0"/>
        <w:autoSpaceDN w:val="0"/>
        <w:adjustRightInd w:val="0"/>
        <w:rPr>
          <w:rFonts w:asciiTheme="majorHAnsi" w:hAnsiTheme="majorHAnsi" w:cs="Arial"/>
          <w:sz w:val="16"/>
          <w:szCs w:val="16"/>
        </w:rPr>
      </w:pPr>
      <w:hyperlink r:id="rId26" w:history="1">
        <w:r w:rsidRPr="00BE363E">
          <w:rPr>
            <w:rStyle w:val="Hyperlink"/>
            <w:rFonts w:asciiTheme="majorHAnsi" w:hAnsiTheme="majorHAnsi" w:cs="Arial"/>
            <w:sz w:val="16"/>
            <w:szCs w:val="16"/>
          </w:rPr>
          <w:t>http://www.foxnews.com/story/0,2933,340330,00.html</w:t>
        </w:r>
      </w:hyperlink>
    </w:p>
    <w:p w14:paraId="49BED376" w14:textId="77777777" w:rsidR="00FB7E64" w:rsidRPr="001E70EB" w:rsidRDefault="00FB7E64" w:rsidP="00FB7E64">
      <w:pPr>
        <w:widowControl w:val="0"/>
        <w:autoSpaceDE w:val="0"/>
        <w:autoSpaceDN w:val="0"/>
        <w:adjustRightInd w:val="0"/>
        <w:rPr>
          <w:rFonts w:asciiTheme="majorHAnsi" w:hAnsiTheme="majorHAnsi" w:cs="Arial"/>
          <w:sz w:val="16"/>
          <w:szCs w:val="16"/>
        </w:rPr>
      </w:pPr>
    </w:p>
    <w:p w14:paraId="1ECA161B" w14:textId="77777777" w:rsidR="00FB7E64" w:rsidRPr="001E70EB" w:rsidRDefault="00FB7E64" w:rsidP="00FB7E64">
      <w:pPr>
        <w:widowControl w:val="0"/>
        <w:autoSpaceDE w:val="0"/>
        <w:autoSpaceDN w:val="0"/>
        <w:adjustRightInd w:val="0"/>
        <w:rPr>
          <w:sz w:val="16"/>
          <w:szCs w:val="22"/>
        </w:rPr>
      </w:pPr>
      <w:r w:rsidRPr="001E70EB">
        <w:rPr>
          <w:sz w:val="16"/>
          <w:szCs w:val="22"/>
        </w:rPr>
        <w:t>It’s late in the game. The contest between a 200-year-old democratic republic and a 50-year-old dictatorship draws to an end.</w:t>
      </w:r>
      <w:r w:rsidRPr="001E70EB">
        <w:rPr>
          <w:sz w:val="12"/>
          <w:szCs w:val="22"/>
        </w:rPr>
        <w:t>¶</w:t>
      </w:r>
      <w:r w:rsidRPr="001E70EB">
        <w:rPr>
          <w:sz w:val="16"/>
          <w:szCs w:val="22"/>
        </w:rPr>
        <w:t xml:space="preserve"> This prolonged contest has pitted a team of weary, geopolitical lightweights against a far more powerful but frequently distracted opponent. Victory for the republic appears imminent. But spectators in the stands of the republic have grown impatient and want to rush the field. They seek to tear down the goal posts before victory is achieved.</w:t>
      </w:r>
      <w:r w:rsidRPr="001E70EB">
        <w:rPr>
          <w:sz w:val="12"/>
          <w:szCs w:val="22"/>
        </w:rPr>
        <w:t>¶</w:t>
      </w:r>
      <w:r w:rsidRPr="001E70EB">
        <w:rPr>
          <w:sz w:val="16"/>
          <w:szCs w:val="22"/>
        </w:rPr>
        <w:t xml:space="preserve"> A football analogy seems appropriate when analyzing the state of U.S.-Cuban relations and the debate swirling in the wake of the hand-off of leadership by Fidel Castro to brother Raul.</w:t>
      </w:r>
      <w:r w:rsidRPr="001E70EB">
        <w:rPr>
          <w:sz w:val="12"/>
          <w:szCs w:val="22"/>
        </w:rPr>
        <w:t>¶</w:t>
      </w:r>
      <w:r w:rsidRPr="001E70EB">
        <w:rPr>
          <w:sz w:val="16"/>
          <w:szCs w:val="22"/>
        </w:rPr>
        <w:t xml:space="preserve"> Paradoxically, there appears to be greater enthusiasm in some quarters of the U.S. for jettisoning the Cuba embargo than for sustaining the North American Free Trade Agreement with Canada and Mexico.</w:t>
      </w:r>
      <w:r w:rsidRPr="001E70EB">
        <w:rPr>
          <w:sz w:val="12"/>
          <w:szCs w:val="22"/>
        </w:rPr>
        <w:t>¶</w:t>
      </w:r>
      <w:r w:rsidRPr="001E70EB">
        <w:rPr>
          <w:sz w:val="16"/>
          <w:szCs w:val="22"/>
        </w:rPr>
        <w:t xml:space="preserve"> Four points among many command our attention and remind us that it is not yet time to perform a victory dance:</w:t>
      </w:r>
      <w:r w:rsidRPr="001E70EB">
        <w:rPr>
          <w:sz w:val="12"/>
          <w:szCs w:val="22"/>
        </w:rPr>
        <w:t>¶</w:t>
      </w:r>
      <w:r w:rsidRPr="001E70EB">
        <w:rPr>
          <w:sz w:val="16"/>
          <w:szCs w:val="22"/>
        </w:rPr>
        <w:t xml:space="preserve"> </w:t>
      </w:r>
      <w:r w:rsidRPr="001E70EB">
        <w:rPr>
          <w:szCs w:val="22"/>
          <w:u w:val="single"/>
        </w:rPr>
        <w:t>Lifting the embargo will confer unmerited legitimacy on the communist regime of the Castro brothers</w:t>
      </w:r>
      <w:r w:rsidRPr="001E70EB">
        <w:rPr>
          <w:sz w:val="16"/>
          <w:szCs w:val="22"/>
        </w:rPr>
        <w:t xml:space="preserve">. Raul may lack Fidel’s charisma and ego, he may be more tolerant of dissent and he may be less of a prima donna, but he </w:t>
      </w:r>
      <w:r w:rsidRPr="001E70EB">
        <w:rPr>
          <w:szCs w:val="22"/>
          <w:u w:val="single"/>
        </w:rPr>
        <w:t>will call the plays using Fidel’s playbook.</w:t>
      </w:r>
      <w:r w:rsidRPr="001E70EB">
        <w:rPr>
          <w:sz w:val="12"/>
          <w:szCs w:val="22"/>
        </w:rPr>
        <w:t>¶</w:t>
      </w:r>
      <w:r w:rsidRPr="001E70EB">
        <w:rPr>
          <w:szCs w:val="22"/>
          <w:u w:val="single"/>
        </w:rPr>
        <w:t xml:space="preserve"> The communist, totalitarian system perfected between 1959 and the present regrettably remains firmly in place. The structures of power, dominance by a privileged, vanguard party, the planned economy, jails and prisons for political offenders, the omnipresent secret policeman and the inner censor keep Cubans tightly controlled.</w:t>
      </w:r>
      <w:r w:rsidRPr="001E70EB">
        <w:rPr>
          <w:sz w:val="12"/>
          <w:szCs w:val="22"/>
        </w:rPr>
        <w:t>¶</w:t>
      </w:r>
      <w:r w:rsidRPr="001E70EB">
        <w:rPr>
          <w:szCs w:val="22"/>
          <w:u w:val="single"/>
        </w:rPr>
        <w:t xml:space="preserve"> Raul Castro won’t relax the rules of the totalitarian political game. Until he does, the U.S. shouldn’t remove its primacy sanction. The embargo remains as much as ever a matter of basic principle, a proportionate response to Cuban repression.</w:t>
      </w:r>
      <w:r w:rsidRPr="001E70EB">
        <w:rPr>
          <w:sz w:val="12"/>
          <w:szCs w:val="22"/>
        </w:rPr>
        <w:t>¶</w:t>
      </w:r>
      <w:r w:rsidRPr="001E70EB">
        <w:rPr>
          <w:szCs w:val="22"/>
          <w:u w:val="single"/>
        </w:rPr>
        <w:t xml:space="preserve"> There is no indication that respect for human rights will improve under Raul. </w:t>
      </w:r>
      <w:r w:rsidRPr="001E70EB">
        <w:rPr>
          <w:sz w:val="16"/>
          <w:szCs w:val="22"/>
        </w:rPr>
        <w:t>Cuba recently signed further United Nations human rights accords, something Fidel disapproved of because he knew that international agreements and covenants have a way of haunting tyrants.</w:t>
      </w:r>
      <w:r w:rsidRPr="001E70EB">
        <w:rPr>
          <w:sz w:val="12"/>
          <w:szCs w:val="22"/>
        </w:rPr>
        <w:t>¶</w:t>
      </w:r>
      <w:r w:rsidRPr="001E70EB">
        <w:rPr>
          <w:sz w:val="16"/>
          <w:szCs w:val="22"/>
        </w:rPr>
        <w:t xml:space="preserve"> Will the signing provide guarantees for "the right to freedom of thought, conscience and religion," as prescribed? </w:t>
      </w:r>
      <w:r w:rsidRPr="001E70EB">
        <w:rPr>
          <w:szCs w:val="22"/>
          <w:u w:val="single"/>
        </w:rPr>
        <w:t xml:space="preserve">Cuba’s Codigo Penal (penal code) states that individuals may be prosecuted for any act committed in opposition to the norms and morals of socialism, i.e., for being in a dangerous state. </w:t>
      </w:r>
      <w:r w:rsidRPr="001E70EB">
        <w:rPr>
          <w:sz w:val="16"/>
          <w:szCs w:val="22"/>
        </w:rPr>
        <w:t>Is Raul, as head of the Ministry of Interior, ready to foreswear this blanket tool of tyranny?</w:t>
      </w:r>
      <w:r w:rsidRPr="001E70EB">
        <w:rPr>
          <w:sz w:val="12"/>
          <w:szCs w:val="22"/>
        </w:rPr>
        <w:t>¶</w:t>
      </w:r>
      <w:r w:rsidRPr="001E70EB">
        <w:rPr>
          <w:sz w:val="16"/>
          <w:szCs w:val="22"/>
        </w:rPr>
        <w:t xml:space="preserve"> </w:t>
      </w:r>
      <w:r w:rsidRPr="001E70EB">
        <w:rPr>
          <w:szCs w:val="22"/>
          <w:u w:val="single"/>
        </w:rPr>
        <w:t>Lifting the embargo will not significantly benefit the prosperity and material well-being of the Cuban people.</w:t>
      </w:r>
      <w:r w:rsidRPr="001E70EB">
        <w:rPr>
          <w:sz w:val="16"/>
          <w:szCs w:val="22"/>
        </w:rPr>
        <w:t xml:space="preserve"> If the game were to end now, the chief beneficiaries would be the large business corporations with more capital than conscience.</w:t>
      </w:r>
      <w:r w:rsidRPr="001E70EB">
        <w:rPr>
          <w:sz w:val="12"/>
          <w:szCs w:val="22"/>
        </w:rPr>
        <w:t>¶</w:t>
      </w:r>
      <w:r w:rsidRPr="001E70EB">
        <w:rPr>
          <w:sz w:val="16"/>
          <w:szCs w:val="22"/>
        </w:rPr>
        <w:t xml:space="preserve"> Raul’s approved model of corporate business responsibility is a mining giant like Sheritt International of Canada, which makes a steady return on investment and asks no awkward political questions.</w:t>
      </w:r>
      <w:r w:rsidRPr="001E70EB">
        <w:rPr>
          <w:sz w:val="12"/>
          <w:szCs w:val="22"/>
        </w:rPr>
        <w:t>¶</w:t>
      </w:r>
      <w:r w:rsidRPr="001E70EB">
        <w:rPr>
          <w:sz w:val="16"/>
          <w:szCs w:val="22"/>
        </w:rPr>
        <w:t xml:space="preserve"> Many business leaders will find it convenient to deal with Raul and his profit-minded generals, who are able to deliver a cheap, docile and union-less work force. A genuinely free economy would mean competing centers of power, issues of ownership, entrepreneurship, independence and labor freedom for the Cuban people.</w:t>
      </w:r>
      <w:r w:rsidRPr="001E70EB">
        <w:rPr>
          <w:sz w:val="12"/>
          <w:szCs w:val="22"/>
        </w:rPr>
        <w:t>¶</w:t>
      </w:r>
      <w:r w:rsidRPr="001E70EB">
        <w:rPr>
          <w:sz w:val="16"/>
          <w:szCs w:val="22"/>
        </w:rPr>
        <w:t xml:space="preserve"> In an age of high-tech, innovation and globalizing commerce, Raul offers the dazzling promise of more market gardens, possibly the chance to become a repairman, an independent truck driver or a bed-and-breakfast operator. If the Cuban people have aspired for decades to own an automobile, the best they likely are to receive under Raul’s slow-paced "China model" of economic reforms and market openings will be a rickshaw.</w:t>
      </w:r>
      <w:r w:rsidRPr="001E70EB">
        <w:rPr>
          <w:sz w:val="12"/>
          <w:szCs w:val="22"/>
        </w:rPr>
        <w:t>¶</w:t>
      </w:r>
      <w:r w:rsidRPr="001E70EB">
        <w:rPr>
          <w:sz w:val="16"/>
          <w:szCs w:val="22"/>
        </w:rPr>
        <w:t xml:space="preserve"> Cuba’s major foreign backer, President Hugo Chávez, will do everything possible to sabotage any American entry into Cuba. In the past decade, Chávez has spent billions in propping up the Castro regime and advancing the socialist, anti-imperialist cause.</w:t>
      </w:r>
      <w:r w:rsidRPr="001E70EB">
        <w:rPr>
          <w:sz w:val="12"/>
          <w:szCs w:val="22"/>
        </w:rPr>
        <w:t>¶</w:t>
      </w:r>
      <w:r w:rsidRPr="001E70EB">
        <w:rPr>
          <w:sz w:val="16"/>
          <w:szCs w:val="22"/>
        </w:rPr>
        <w:t xml:space="preserve"> His oil subsidies, activism and anti-American agenda will continue to influence Raul and others and will be difficult to counter short of a real democratic change inside Cuba. U.S. taxpayers aren’t likely to replace the $2 billion to $4 billion in subsidies the regime currently receives from Venezuela.</w:t>
      </w:r>
      <w:r w:rsidRPr="001E70EB">
        <w:rPr>
          <w:sz w:val="12"/>
          <w:szCs w:val="22"/>
        </w:rPr>
        <w:t>¶</w:t>
      </w:r>
      <w:r w:rsidRPr="001E70EB">
        <w:rPr>
          <w:sz w:val="16"/>
          <w:szCs w:val="22"/>
        </w:rPr>
        <w:t xml:space="preserve"> </w:t>
      </w:r>
      <w:r w:rsidRPr="001E70EB">
        <w:rPr>
          <w:szCs w:val="22"/>
          <w:u w:val="single"/>
        </w:rPr>
        <w:t>The target of the embargo is the regime, the communist system, the officials, bureaucrats and order-takers in uniforms. Flexibility and pragmatism in dealing with human contacts, interactions between U.S. citizens and real, non-political Cubans, seeking a little improvement in their lives merits a graduated, compassionate review of visits, contacts and remittances.</w:t>
      </w:r>
      <w:r w:rsidRPr="001E70EB">
        <w:rPr>
          <w:sz w:val="12"/>
          <w:szCs w:val="22"/>
        </w:rPr>
        <w:t>¶</w:t>
      </w:r>
      <w:r w:rsidRPr="001E70EB">
        <w:rPr>
          <w:szCs w:val="22"/>
          <w:u w:val="single"/>
        </w:rPr>
        <w:t xml:space="preserve"> Calling unconditionally for a normalized relationship with Raul Castro’s Cuba under the present conditions would be like advocating an unrestricted relationship between the U.S. and South Africa when the National Party was in power and Nelson Mandela languished in Robben Island or demanding that the East Germans stay put under communist rule with the Stasi intact once the Wall fell.</w:t>
      </w:r>
      <w:r w:rsidRPr="001E70EB">
        <w:rPr>
          <w:sz w:val="12"/>
          <w:szCs w:val="22"/>
        </w:rPr>
        <w:t>¶</w:t>
      </w:r>
      <w:r w:rsidRPr="001E70EB">
        <w:rPr>
          <w:szCs w:val="22"/>
          <w:u w:val="single"/>
        </w:rPr>
        <w:t xml:space="preserve"> </w:t>
      </w:r>
      <w:r w:rsidRPr="001E70EB">
        <w:rPr>
          <w:sz w:val="16"/>
          <w:szCs w:val="22"/>
        </w:rPr>
        <w:t>Is this the way most Americans wish to end the game?</w:t>
      </w:r>
    </w:p>
    <w:p w14:paraId="210FB951" w14:textId="77777777" w:rsidR="00FB7E64" w:rsidRPr="00FB7E64" w:rsidRDefault="00FB7E64" w:rsidP="00FB7E64"/>
    <w:p w14:paraId="04A913BC" w14:textId="77777777" w:rsidR="00F53D49" w:rsidRDefault="00F53D49" w:rsidP="00F53D49">
      <w:pPr>
        <w:pStyle w:val="Heading1"/>
      </w:pPr>
      <w:bookmarkStart w:id="9" w:name="_Toc234727179"/>
      <w:r>
        <w:t>Turn – Environment</w:t>
      </w:r>
      <w:bookmarkEnd w:id="9"/>
      <w:r>
        <w:t xml:space="preserve"> </w:t>
      </w:r>
    </w:p>
    <w:p w14:paraId="17ADBA64" w14:textId="77777777" w:rsidR="00FB7E64" w:rsidRDefault="00FB7E64" w:rsidP="00FB7E64"/>
    <w:p w14:paraId="7E97A29D" w14:textId="77777777" w:rsidR="00FB7E64" w:rsidRDefault="00FB7E64" w:rsidP="00FB7E64">
      <w:pPr>
        <w:pStyle w:val="Heading4"/>
      </w:pPr>
      <w:r>
        <w:t xml:space="preserve">Cuban embargo protects the waters-prevents Cuba from oil-drilling </w:t>
      </w:r>
    </w:p>
    <w:p w14:paraId="1A465554" w14:textId="77777777" w:rsidR="00FB7E64" w:rsidRPr="00FB7E64" w:rsidRDefault="00FB7E64" w:rsidP="00FB7E64">
      <w:r w:rsidRPr="00FB7E64">
        <w:rPr>
          <w:rStyle w:val="StyleStyleBold12pt"/>
        </w:rPr>
        <w:t>Claver-Carone, ‘8</w:t>
      </w:r>
      <w:r w:rsidRPr="00FB7E64">
        <w:t>, Mauricio Claver-Carone is a director of the U.S.-Cuba Democracy PAC in Washington and formerly served as an attorney with the U.S. Treasury. 7/25/08</w:t>
      </w:r>
    </w:p>
    <w:p w14:paraId="17442766" w14:textId="77777777" w:rsidR="00FB7E64" w:rsidRPr="00FB7E64" w:rsidRDefault="00FB7E64" w:rsidP="00FB7E64">
      <w:r w:rsidRPr="00FB7E64">
        <w:t>Mauricio, “How the Cuban embargo protects the environment”, AP</w:t>
      </w:r>
    </w:p>
    <w:p w14:paraId="2CA82A28" w14:textId="4AFCFDA5" w:rsidR="00FB7E64" w:rsidRPr="00FB7E64" w:rsidRDefault="00FB7E64" w:rsidP="00FB7E64">
      <w:hyperlink r:id="rId27" w:history="1">
        <w:r w:rsidRPr="00FB7E64">
          <w:t>http://www.nytimes.com/2008/07/25/opinion/25iht-edcarone.1.14793496.html</w:t>
        </w:r>
      </w:hyperlink>
    </w:p>
    <w:p w14:paraId="452378D4" w14:textId="77777777" w:rsidR="00FB7E64" w:rsidRPr="00F210E7" w:rsidRDefault="00FB7E64" w:rsidP="00FB7E64">
      <w:pPr>
        <w:rPr>
          <w:sz w:val="18"/>
          <w:szCs w:val="18"/>
        </w:rPr>
      </w:pPr>
    </w:p>
    <w:p w14:paraId="4A65F98D" w14:textId="77777777" w:rsidR="00FB7E64" w:rsidRPr="00244391" w:rsidRDefault="00FB7E64" w:rsidP="00FB7E64">
      <w:pPr>
        <w:rPr>
          <w:szCs w:val="22"/>
        </w:rPr>
      </w:pPr>
      <w:r w:rsidRPr="002F47E9">
        <w:rPr>
          <w:szCs w:val="22"/>
          <w:u w:val="single"/>
        </w:rPr>
        <w:t>The energy debate in the United States introduces one more powerful argument in support of current U.S. policy toward Cuba: environmental protection.</w:t>
      </w:r>
      <w:r w:rsidRPr="002F47E9">
        <w:rPr>
          <w:sz w:val="12"/>
          <w:szCs w:val="22"/>
        </w:rPr>
        <w:t>¶</w:t>
      </w:r>
      <w:r w:rsidRPr="002F47E9">
        <w:rPr>
          <w:szCs w:val="22"/>
          <w:u w:val="single"/>
        </w:rPr>
        <w:t xml:space="preserve"> </w:t>
      </w:r>
      <w:r w:rsidRPr="002F47E9">
        <w:rPr>
          <w:sz w:val="12"/>
          <w:szCs w:val="22"/>
        </w:rPr>
        <w:t>¶</w:t>
      </w:r>
      <w:r w:rsidRPr="002F47E9">
        <w:rPr>
          <w:sz w:val="16"/>
          <w:szCs w:val="22"/>
        </w:rPr>
        <w:t xml:space="preserve"> For years the Castro brothers have been courting foreign oil companies, and in recent years none have been courted more assiduously than China's Sinopec. Why Sinopec?</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The answer is simple: If the Chinese were to start drilling in the Gulf of Mexico off the coast of Cuba - so very close to the coast of Florida - it would send a "red scare" through the halls of the U.S. Congress, creating a new and otherwise improbable coalition for unilaterally lifting the current embargo. Longtime advocates of lifting trade sanctions against Cuba would join with conservative Republicans, who, though they now support the trade embargo, are strong advocates for allowing U.S. companies to drill offshore, and with liberal environmentalists who would rather have strictly regulated U.S. companies drilling than unregulated Chinese companies. In Cuba that looks like a winning trifecta for changing U.S. policy.</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As early as 2006, the Reuters news bureau in Cuba was reporting: "Havana is eager to see American oil companies join forces with the anti-embargo lobby led by U.S. farmers who have been selling food to Cuba for four years."</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In recent weeks this strategy has taken center stage in Washington with political and public opinion leaders openly discussing the irony of "the Chinese drilling 60 miles from Florida's coast," while U.S. law prevents American companies from doing the same along the outer continental shelf.</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The premise of the argument, however, is just not true. Chinese companies are not drilling in Cuba's offshore waters. Nor do the Chinese have any lease agreements with Cuba's state-owned oil company, Cupet, to do so. As a matter of fact, 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For almost a decade now, the Castro regime has been lauding offshore lease agreements. It has tried Norway's StatoilHydro, India's state-run Oil &amp; Natural Gas Corporation, Malaysia's Petronas and Canada's Sherritt International. Yet, there is no current drilling activity off Cuba's coasts. The Cuban government has announced plans to drill, then followed with postponements in 2006, 2007 and this year.</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Clearly, foreign oil companies anticipate political changes in Cuba and are trying to position themselves accordingly. It is equally clear they are encountering legal and logistical obstacles preventing oil and gas exploration and development. Among the impediments are well-founded reservations as to how any new discovery can be turned into product</w:t>
      </w:r>
      <w:r w:rsidRPr="002F47E9">
        <w:rPr>
          <w:szCs w:val="22"/>
          <w:u w:val="single"/>
        </w:rPr>
        <w:t>. Cuba has very limited refining capacity, and the U.S. embargo prevents sending Cuban crude oil to American refineries. Neither is it financially or logistically viable for partners of the current Cuban regime to undertake deep-water exploration without access to U.S. technology, which the embargo prohibits transferring to Cuba. The prohibitions exist for good reason. Fidel Castro expropriated U.S. oil company assets after taking control of Cuba and has never provided compensation.</w:t>
      </w:r>
      <w:r w:rsidRPr="002F47E9">
        <w:rPr>
          <w:sz w:val="12"/>
          <w:szCs w:val="22"/>
        </w:rPr>
        <w:t>¶</w:t>
      </w:r>
      <w:r w:rsidRPr="002F47E9">
        <w:rPr>
          <w:szCs w:val="22"/>
          <w:u w:val="single"/>
        </w:rPr>
        <w:t xml:space="preserve"> </w:t>
      </w:r>
      <w:r w:rsidRPr="002F47E9">
        <w:rPr>
          <w:sz w:val="12"/>
          <w:szCs w:val="22"/>
        </w:rPr>
        <w:t>¶</w:t>
      </w:r>
      <w:r w:rsidRPr="002F47E9">
        <w:rPr>
          <w:szCs w:val="22"/>
          <w:u w:val="single"/>
        </w:rPr>
        <w:t xml:space="preserve"> Equally important, foreign companies trying to do business with Cuba still face a lot of expenses and political risks. If, or when, the Cuban regime decides again to expropriate the assets of these companies, there is no legal recourse in Cuba.</w:t>
      </w:r>
      <w:r w:rsidRPr="002F47E9">
        <w:rPr>
          <w:sz w:val="12"/>
          <w:szCs w:val="22"/>
        </w:rPr>
        <w:t>¶</w:t>
      </w:r>
      <w:r w:rsidRPr="002F47E9">
        <w:rPr>
          <w:szCs w:val="22"/>
          <w:u w:val="single"/>
        </w:rPr>
        <w:t xml:space="preserve"> </w:t>
      </w:r>
      <w:r w:rsidRPr="002F47E9">
        <w:rPr>
          <w:sz w:val="12"/>
          <w:szCs w:val="22"/>
        </w:rPr>
        <w:t>¶</w:t>
      </w:r>
      <w:r w:rsidRPr="002F47E9">
        <w:rPr>
          <w:szCs w:val="22"/>
          <w:u w:val="single"/>
        </w:rPr>
        <w:t xml:space="preserve"> Frankly, it is bewildering why</w:t>
      </w:r>
      <w:r>
        <w:rPr>
          <w:szCs w:val="22"/>
          <w:u w:val="single"/>
        </w:rPr>
        <w:t xml:space="preserve"> some seem to believe that U.S. </w:t>
      </w:r>
      <w:r w:rsidRPr="002F47E9">
        <w:rPr>
          <w:szCs w:val="22"/>
          <w:u w:val="single"/>
        </w:rPr>
        <w:t>companies partnering with one more anti-American dictatorship to explore and develop oil fields will somehow reduce fuel costs for American consumers and contribute to U.S. energy independence.</w:t>
      </w:r>
      <w:r w:rsidRPr="002F47E9">
        <w:rPr>
          <w:sz w:val="16"/>
          <w:szCs w:val="22"/>
        </w:rPr>
        <w:t xml:space="preserve"> One needs only to look at the reaction of the international oil markets when Hugo Chávez of Venezuela nationalized assets of U.S.-based ConocoPhillips and Chevron.</w:t>
      </w:r>
      <w:r w:rsidRPr="002F47E9">
        <w:rPr>
          <w:sz w:val="12"/>
          <w:szCs w:val="22"/>
        </w:rPr>
        <w:t>¶</w:t>
      </w:r>
      <w:r w:rsidRPr="002F47E9">
        <w:rPr>
          <w:sz w:val="16"/>
          <w:szCs w:val="22"/>
        </w:rPr>
        <w:t xml:space="preserve"> </w:t>
      </w:r>
      <w:r w:rsidRPr="002F47E9">
        <w:rPr>
          <w:sz w:val="12"/>
          <w:szCs w:val="22"/>
        </w:rPr>
        <w:t>¶</w:t>
      </w:r>
      <w:r w:rsidRPr="002F47E9">
        <w:rPr>
          <w:sz w:val="16"/>
          <w:szCs w:val="22"/>
        </w:rPr>
        <w:t xml:space="preserve"> </w:t>
      </w:r>
      <w:r w:rsidRPr="002F47E9">
        <w:rPr>
          <w:szCs w:val="22"/>
          <w:u w:val="single"/>
        </w:rPr>
        <w:t>What message would the United States be sending to oil-rich, tyrannical regimes around the world about the consequences of expropriation if we were now to lift the embargo that was imposed after Fidel Castro expropriated the assets of Esso, Shell and Texaco?</w:t>
      </w:r>
      <w:r w:rsidRPr="002F47E9">
        <w:rPr>
          <w:sz w:val="12"/>
          <w:szCs w:val="22"/>
        </w:rPr>
        <w:t>¶</w:t>
      </w:r>
      <w:r w:rsidRPr="002F47E9">
        <w:rPr>
          <w:szCs w:val="22"/>
          <w:u w:val="single"/>
        </w:rPr>
        <w:t xml:space="preserve"> </w:t>
      </w:r>
      <w:r w:rsidRPr="002F47E9">
        <w:rPr>
          <w:sz w:val="12"/>
          <w:szCs w:val="22"/>
        </w:rPr>
        <w:t>¶</w:t>
      </w:r>
      <w:r w:rsidRPr="002F47E9">
        <w:rPr>
          <w:sz w:val="16"/>
          <w:szCs w:val="22"/>
        </w:rPr>
        <w:t xml:space="preserve"> </w:t>
      </w:r>
      <w:r w:rsidRPr="002F47E9">
        <w:rPr>
          <w:szCs w:val="22"/>
          <w:u w:val="single"/>
        </w:rPr>
        <w:t>For many years the U.S. embargo has served to protect America's national security interests; today it is also serving to prevent Cuba's regime from drilling near U.S. shores. And that's good for the environment.</w:t>
      </w:r>
    </w:p>
    <w:p w14:paraId="30DBE2C6" w14:textId="77777777" w:rsidR="00FB7E64" w:rsidRDefault="00FB7E64" w:rsidP="00FB7E64"/>
    <w:p w14:paraId="7ED44805" w14:textId="77777777" w:rsidR="00FB7E64" w:rsidRPr="00FB7E64" w:rsidRDefault="00FB7E64" w:rsidP="00FB7E64"/>
    <w:p w14:paraId="6566C44C" w14:textId="77777777" w:rsidR="00F53D49" w:rsidRDefault="00F53D49" w:rsidP="00F53D49"/>
    <w:p w14:paraId="7FD93DEA" w14:textId="77777777" w:rsidR="00FB7E64" w:rsidRDefault="00FB7E64" w:rsidP="00FB7E64">
      <w:pPr>
        <w:pStyle w:val="Heading4"/>
      </w:pPr>
      <w:r>
        <w:t>The Cuban embargo protects biodiversity; environmental laws won’t help</w:t>
      </w:r>
    </w:p>
    <w:p w14:paraId="4C2947EC" w14:textId="77777777" w:rsidR="00FB7E64" w:rsidRPr="00FB7E64" w:rsidRDefault="00FB7E64" w:rsidP="00FB7E64">
      <w:r w:rsidRPr="00FB7E64">
        <w:rPr>
          <w:rStyle w:val="StyleStyleBold12pt"/>
        </w:rPr>
        <w:t>Dean, 7</w:t>
      </w:r>
      <w:r w:rsidRPr="00FB7E64">
        <w:t xml:space="preserve">, Cornelia Dean is a member of the advisory board of the Metcalf Institute for Environmental and Marine Reporting and the Corporation of Brown University, her alma mater. 12/15/07 </w:t>
      </w:r>
    </w:p>
    <w:p w14:paraId="66B903C5" w14:textId="77777777" w:rsidR="00FB7E64" w:rsidRPr="00FB7E64" w:rsidRDefault="00FB7E64" w:rsidP="00FB7E64">
      <w:r w:rsidRPr="00FB7E64">
        <w:t>Cornelia, “Conserving Cuba, After the Embargo”, The New York Times, AP</w:t>
      </w:r>
    </w:p>
    <w:p w14:paraId="62D29101" w14:textId="1BB375ED" w:rsidR="00FB7E64" w:rsidRPr="00FB7E64" w:rsidRDefault="00FB7E64" w:rsidP="00FB7E64">
      <w:hyperlink r:id="rId28" w:history="1">
        <w:r w:rsidRPr="00FB7E64">
          <w:t>http://www.nytimes.com/2007/12/25/science/25cuba.html?pagewanted=1&amp;_r=3&amp;</w:t>
        </w:r>
      </w:hyperlink>
    </w:p>
    <w:p w14:paraId="19BB23B8" w14:textId="77777777" w:rsidR="00FB7E64" w:rsidRDefault="00FB7E64" w:rsidP="00FB7E64">
      <w:pPr>
        <w:rPr>
          <w:sz w:val="12"/>
        </w:rPr>
      </w:pPr>
    </w:p>
    <w:p w14:paraId="4311B78B" w14:textId="77777777" w:rsidR="00FB7E64" w:rsidRDefault="00FB7E64" w:rsidP="00FB7E64">
      <w:pPr>
        <w:rPr>
          <w:sz w:val="16"/>
          <w:szCs w:val="22"/>
        </w:rPr>
      </w:pPr>
      <w:r w:rsidRPr="00BB32A6">
        <w:rPr>
          <w:sz w:val="16"/>
          <w:szCs w:val="22"/>
        </w:rPr>
        <w:t xml:space="preserve">Through accidents of geography and history, </w:t>
      </w:r>
      <w:r w:rsidRPr="00BB32A6">
        <w:rPr>
          <w:szCs w:val="22"/>
          <w:u w:val="single"/>
        </w:rPr>
        <w:t>Cuba is a priceless ecological resource. That is why many scientists are so worried about what will become of it after</w:t>
      </w:r>
      <w:r w:rsidRPr="00BB32A6">
        <w:rPr>
          <w:sz w:val="16"/>
          <w:szCs w:val="22"/>
        </w:rPr>
        <w:t xml:space="preserve"> Fidel Castro and his associates leave power and, as is widely anticipated</w:t>
      </w:r>
      <w:r w:rsidRPr="00BB32A6">
        <w:rPr>
          <w:szCs w:val="22"/>
          <w:u w:val="single"/>
        </w:rPr>
        <w:t>, the American government relaxes or ends its trade embargo.</w:t>
      </w:r>
      <w:r w:rsidRPr="00BB32A6">
        <w:rPr>
          <w:sz w:val="16"/>
          <w:szCs w:val="22"/>
        </w:rPr>
        <w:t xml:space="preserve"> Cuba, by far the region’s largest island, sits at the confluence of the Atlantic Ocean, the Gulf of Mexico and the Caribbean Sea</w:t>
      </w:r>
      <w:r w:rsidRPr="00BB32A6">
        <w:rPr>
          <w:szCs w:val="22"/>
          <w:u w:val="single"/>
        </w:rPr>
        <w:t>. Its mountains, forests, swamps, coasts and marine areas are rich in plants and animals, some seen nowhere else.</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And since the imposition of the embargo in 1962, and especially with the collapse in 1991 of the Soviet Union, its major economic patron, Cuba’s economy has stagnated.</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Cuba has not been free of development, including Soviet-style top-down agricultural and mining operations and, in recent years, an expansion of tourism. But </w:t>
      </w:r>
      <w:r w:rsidRPr="00BB32A6">
        <w:rPr>
          <w:szCs w:val="22"/>
          <w:u w:val="single"/>
        </w:rPr>
        <w:t>it also has an abundance of landscapes that elsewhere in the region have been ripped up, paved over, poisoned or otherwise destroyed in the decades since the Cuban revolution, when development has been most intense. Once the embargo ends, the island could face a flood of investors from the United States and elsewhere, eager to exploit those landscapes.</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Conservationists, environmental lawyers and other experts, from Cuba and elsewhere, met last month in Cancún, Mexico, to discuss the island’s resources and how to continue to protect them.</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Cuba has done “what we should have done — identify your hot spots of biodiversity and set them aside,” said Oliver Houck, a professor of environmental law at Tulane University Law School who attended the conference.</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In the late 1990s, </w:t>
      </w:r>
      <w:r w:rsidRPr="00BB32A6">
        <w:rPr>
          <w:szCs w:val="22"/>
          <w:u w:val="single"/>
        </w:rPr>
        <w:t>Mr. Houck was involved in an effort, financed in part by the MacArthur Foundation, to advise Cuban officials writing new environmental laws.</w:t>
      </w:r>
      <w:r w:rsidRPr="00BB32A6">
        <w:rPr>
          <w:sz w:val="12"/>
          <w:szCs w:val="22"/>
        </w:rPr>
        <w:t>¶</w:t>
      </w:r>
      <w:r w:rsidRPr="00BB32A6">
        <w:rPr>
          <w:szCs w:val="22"/>
          <w:u w:val="single"/>
        </w:rPr>
        <w:t xml:space="preserve"> </w:t>
      </w:r>
      <w:r w:rsidRPr="00BB32A6">
        <w:rPr>
          <w:sz w:val="12"/>
          <w:szCs w:val="22"/>
        </w:rPr>
        <w:t>¶</w:t>
      </w:r>
      <w:r w:rsidRPr="00BB32A6">
        <w:rPr>
          <w:szCs w:val="22"/>
          <w:u w:val="single"/>
        </w:rPr>
        <w:t xml:space="preserve"> </w:t>
      </w:r>
      <w:r w:rsidRPr="00BB32A6">
        <w:rPr>
          <w:sz w:val="16"/>
          <w:szCs w:val="22"/>
        </w:rPr>
        <w:t xml:space="preserve">But, he said in an interview, </w:t>
      </w:r>
      <w:r w:rsidRPr="00BB32A6">
        <w:rPr>
          <w:szCs w:val="22"/>
          <w:u w:val="single"/>
        </w:rPr>
        <w:t>“an invasion of U.S. consumerism, a U.S.-dominated future, could roll over it like a bulldozer” when the embargo ends.</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By some estimates, tourism in Cuba is increasing 10 percent annually. At a minimum, Orlando Rey Santos, the Cuban lawyer who led the law-writing effort, said in an interview at the conference, </w:t>
      </w:r>
      <w:r w:rsidRPr="00BB32A6">
        <w:rPr>
          <w:szCs w:val="22"/>
          <w:u w:val="single"/>
        </w:rPr>
        <w:t>“we can guess that tourism is going to increase in a very fast way” when the embargo ends.</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“It is estimated we could double tourism in one year,” said Mr. Rey, who heads environmental efforts at the Cuban ministry of science, technology and environment.</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About 700 miles long and about 100 miles wide at its widest, </w:t>
      </w:r>
      <w:r w:rsidRPr="00BB32A6">
        <w:rPr>
          <w:szCs w:val="22"/>
          <w:u w:val="single"/>
        </w:rPr>
        <w:t>Cuba</w:t>
      </w:r>
      <w:r w:rsidRPr="00BB32A6">
        <w:rPr>
          <w:sz w:val="16"/>
          <w:szCs w:val="22"/>
        </w:rPr>
        <w:t xml:space="preserve"> runs from Haiti west almost to the Yucatán Peninsula of Mexico. It</w:t>
      </w:r>
      <w:r w:rsidRPr="00BB32A6">
        <w:rPr>
          <w:szCs w:val="22"/>
          <w:u w:val="single"/>
        </w:rPr>
        <w:t xml:space="preserve"> offers crucial habitat for birds, like Bicknell’s thrush, whose summer home is in the mountains of New England and Canada, and the North American warblers that stop in Cuba on their way south for the winter.</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w:t>
      </w:r>
      <w:r w:rsidRPr="00BB32A6">
        <w:rPr>
          <w:szCs w:val="22"/>
          <w:u w:val="single"/>
        </w:rPr>
        <w:t>Zapata Swamp, on the island’s southern coast, may be notorious for its mosquitoes, but it is also known for its fish, amphibians, birds and other creatures.</w:t>
      </w:r>
      <w:r w:rsidRPr="00BB32A6">
        <w:rPr>
          <w:sz w:val="16"/>
          <w:szCs w:val="22"/>
        </w:rPr>
        <w:t xml:space="preserve"> Among them is the Cuban crocodile, which has retreated to Cuba from a range that once ran from the Cayman Islands to the Bahamas.</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w:t>
      </w:r>
      <w:r w:rsidRPr="00BB32A6">
        <w:rPr>
          <w:szCs w:val="22"/>
          <w:u w:val="single"/>
        </w:rPr>
        <w:t>Cuba has the most biologically diverse populations of freshwater fish in the region. Its relatively large underwater coastal shelves are crucial for numerous marine species, including some whose larvae can be carried by currents into waters of the United States, said Ken Lindeman, a marine biologist at Florida Institute of Technology.</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Dr. Lindeman, who did not attend the conference but who has spent many years studying Cuba’s marine ecology, said in an interview that </w:t>
      </w:r>
      <w:r w:rsidRPr="00BB32A6">
        <w:rPr>
          <w:szCs w:val="22"/>
          <w:u w:val="single"/>
        </w:rPr>
        <w:t>some of these creatures were important commercial and recreational species like the spiny lobster, grouper or snapper.</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Like </w:t>
      </w:r>
      <w:r w:rsidRPr="00BB32A6">
        <w:rPr>
          <w:szCs w:val="22"/>
          <w:u w:val="single"/>
        </w:rPr>
        <w:t>corals</w:t>
      </w:r>
      <w:r w:rsidRPr="00BB32A6">
        <w:rPr>
          <w:sz w:val="16"/>
          <w:szCs w:val="22"/>
        </w:rPr>
        <w:t xml:space="preserve"> elsewhere, those in Cuba are suffering as global warming raises ocean temperatures and acidity levels. And like other corals in the region, they reeled when a mysterious die-off of sea urchins left them with algae overgrowth. But they </w:t>
      </w:r>
      <w:r w:rsidRPr="00BB32A6">
        <w:rPr>
          <w:szCs w:val="22"/>
          <w:u w:val="single"/>
        </w:rPr>
        <w:t>have largely escaped damage from pollution, boat traffic and destructive fishing practices.</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In a report last year, the World Wildlife Fund said that “in dramatic contrast” to its island neighbors, Cuba’s beaches, mangroves, reefs, seagrass beds and other habitats were relatively well preserved</w:t>
      </w:r>
      <w:r w:rsidRPr="00BB32A6">
        <w:rPr>
          <w:szCs w:val="22"/>
          <w:u w:val="single"/>
        </w:rPr>
        <w:t>. Their biggest threat, the report said, was “the prospect of sudden and massive growth in mass tourism when the U.S. embargo lifts.”</w:t>
      </w:r>
      <w:r w:rsidRPr="00BB32A6">
        <w:rPr>
          <w:sz w:val="12"/>
          <w:szCs w:val="22"/>
        </w:rPr>
        <w:t>¶</w:t>
      </w:r>
      <w:r w:rsidRPr="00BB32A6">
        <w:rPr>
          <w:szCs w:val="22"/>
          <w:u w:val="single"/>
        </w:rPr>
        <w:t xml:space="preserve"> </w:t>
      </w:r>
      <w:r w:rsidRPr="00BB32A6">
        <w:rPr>
          <w:sz w:val="12"/>
          <w:szCs w:val="22"/>
        </w:rPr>
        <w:t>¶</w:t>
      </w:r>
      <w:r w:rsidRPr="00BB32A6">
        <w:rPr>
          <w:sz w:val="16"/>
          <w:szCs w:val="22"/>
        </w:rPr>
        <w:t xml:space="preserve"> To prepare for that day, researchers from a number of American institutions and organizations are working on ecological conservation in Cuba, including Harte, the Wildlife Conservation Society, universities like Tulane and Georgetown, institutions like the American Museum of Natural History and the New York Botanical Garden, and others. What they are studying includes coral health, fish stocks, shark abundance, turtle migration and land use patterns.</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Cuban scientists at the conference noted that this work continued a tradition of collaboration that dates from the mid-19th century, when Cuban researchers began working with naturalists from the Smithsonian Institution. In the 20th century, naturalists from Harvard and the University of Havana worked together for decades.</w:t>
      </w:r>
      <w:r w:rsidRPr="00BB32A6">
        <w:rPr>
          <w:sz w:val="12"/>
          <w:szCs w:val="22"/>
        </w:rPr>
        <w:t>¶</w:t>
      </w:r>
      <w:r w:rsidRPr="00BB32A6">
        <w:rPr>
          <w:sz w:val="16"/>
          <w:szCs w:val="22"/>
        </w:rPr>
        <w:t xml:space="preserve"> </w:t>
      </w:r>
      <w:r w:rsidRPr="00BB32A6">
        <w:rPr>
          <w:sz w:val="12"/>
          <w:szCs w:val="22"/>
        </w:rPr>
        <w:t>¶</w:t>
      </w:r>
      <w:r w:rsidRPr="00BB32A6">
        <w:rPr>
          <w:sz w:val="16"/>
          <w:szCs w:val="22"/>
        </w:rPr>
        <w:t xml:space="preserve"> But now, they said, collaborative relationships are full of problems. The Cancún meeting itself illustrated one.  “We would have liked to be able to do this in Havana or in the United States,” Jorge Luis Fernández Chamero, the director of the Cuban science and environment agency and leader of the Cuban delegation, said through a translator in opening the meeting. “This we cannot do.” While the American government grants licenses to some (but not all) American scientists seeking to travel to Cuba, it routinely rejects Cuban researchers seeking permission to come to the United States, researchers from both countries said. So meeting organizers turned to Alberto Mariano Vázquez De la Cerda, a retired admiral in the Mexican navy, an oceanographer with a doctorate from Texas A &amp; M and a member of the Harte advisory board, who supervised arrangements for the Cuban conferees.</w:t>
      </w:r>
    </w:p>
    <w:p w14:paraId="65D6E342" w14:textId="77777777" w:rsidR="00FB7E64" w:rsidRDefault="00FB7E64" w:rsidP="00F53D49"/>
    <w:p w14:paraId="1ECAD194" w14:textId="77777777" w:rsidR="00FB7E64" w:rsidRDefault="00FB7E64" w:rsidP="00F53D49"/>
    <w:p w14:paraId="32858FDF" w14:textId="77777777" w:rsidR="00F53D49" w:rsidRPr="00F53D49" w:rsidRDefault="00F53D49" w:rsidP="00F53D49">
      <w:pPr>
        <w:pStyle w:val="Heading4"/>
      </w:pPr>
      <w:r w:rsidRPr="00F53D49">
        <w:t>Another Reason to keep the embargo: Environmental Protection</w:t>
      </w:r>
    </w:p>
    <w:p w14:paraId="48ED25F1" w14:textId="77777777" w:rsidR="00F53D49" w:rsidRPr="00F53D49" w:rsidRDefault="00F53D49" w:rsidP="00F53D49">
      <w:r w:rsidRPr="00F53D49">
        <w:rPr>
          <w:rStyle w:val="StyleStyleBold12pt"/>
        </w:rPr>
        <w:t>Claver-Carone</w:t>
      </w:r>
      <w:r w:rsidRPr="00F53D49">
        <w:t>, Writer for the NYT, 20</w:t>
      </w:r>
      <w:r w:rsidRPr="00F53D49">
        <w:rPr>
          <w:rStyle w:val="StyleStyleBold12pt"/>
        </w:rPr>
        <w:t>08</w:t>
      </w:r>
      <w:r w:rsidRPr="00F53D49">
        <w:t xml:space="preserve"> </w:t>
      </w:r>
    </w:p>
    <w:p w14:paraId="4CD576C7" w14:textId="77777777" w:rsidR="00F53D49" w:rsidRPr="00DD0695" w:rsidRDefault="00F53D49" w:rsidP="00F53D49">
      <w:r w:rsidRPr="00DD0695">
        <w:rPr>
          <w:rStyle w:val="StyleStyleBold12pt"/>
          <w:b w:val="0"/>
        </w:rPr>
        <w:t>{Mauricio, How the Cuban Embargo Protects the Enviroment, New York Times, July, 25, 2008, Date Accessed: 7/2/2013} www.nytimes.com/2008/07/25/opinion/25iht-edcarone.1.14793496.html?_r=0</w:t>
      </w:r>
    </w:p>
    <w:p w14:paraId="343A7D2C" w14:textId="77777777" w:rsidR="00F53D49" w:rsidRDefault="00F53D49" w:rsidP="00F53D49">
      <w:pPr>
        <w:rPr>
          <w:rStyle w:val="StyleBoldUnderline"/>
          <w:highlight w:val="cyan"/>
        </w:rPr>
      </w:pPr>
    </w:p>
    <w:p w14:paraId="42E0C266" w14:textId="77777777" w:rsidR="00F53D49" w:rsidRDefault="00F53D49" w:rsidP="00F53D49">
      <w:pPr>
        <w:rPr>
          <w:rStyle w:val="StyleBoldUnderline"/>
          <w:highlight w:val="cyan"/>
        </w:rPr>
      </w:pPr>
      <w:r w:rsidRPr="00DD0695">
        <w:rPr>
          <w:rStyle w:val="StyleBoldUnderline"/>
          <w:highlight w:val="cyan"/>
        </w:rPr>
        <w:t>The energy debate in the United States introduces one more powerful argument in support of current U.S. policy toward Cuba: environmental protection</w:t>
      </w:r>
      <w:r w:rsidRPr="00DD0695">
        <w:rPr>
          <w:rFonts w:cs="Times New Roman"/>
          <w:sz w:val="18"/>
          <w:szCs w:val="18"/>
        </w:rPr>
        <w:t xml:space="preserve">. </w:t>
      </w:r>
      <w:r w:rsidRPr="00DD0695">
        <w:rPr>
          <w:rStyle w:val="StyleBoldUnderline"/>
        </w:rPr>
        <w:t>For years the Castro brothers have been courting foreign oil companies,</w:t>
      </w:r>
      <w:r w:rsidRPr="00DD0695">
        <w:rPr>
          <w:rFonts w:cs="Times New Roman"/>
          <w:sz w:val="18"/>
          <w:szCs w:val="18"/>
        </w:rPr>
        <w:t xml:space="preserve"> and in recent years none have been courted more assiduously than China's Sinopec. Why Sinopec?¶ The answer is simple</w:t>
      </w:r>
      <w:r w:rsidRPr="00DD0695">
        <w:rPr>
          <w:rStyle w:val="StyleBoldUnderline"/>
          <w:highlight w:val="cyan"/>
        </w:rPr>
        <w:t>: If the Chinese were to start drilling in the Gulf of Mexico off the coast of Cuba - so very close to the coast of Florida - it would send a "red scare" through the halls of the U.S. Congress, creating a new and otherwise improbable coalition for unilaterally lifting the current embargo</w:t>
      </w:r>
      <w:r w:rsidRPr="00DD0695">
        <w:rPr>
          <w:rStyle w:val="StyleBoldUnderline"/>
        </w:rPr>
        <w:t>. Longtime advocates of lifting trade sanctions against Cuba would join with conservative Republicans, who, though they now support the trade embargo, are strong advocates for allowing U.S. companies to drill offshore, and with liberal environmentalists who would rather have strictly regulated U.S. companies drilling than unregulated Chinese companies</w:t>
      </w:r>
      <w:r w:rsidRPr="00DD0695">
        <w:rPr>
          <w:rFonts w:cs="Times New Roman"/>
          <w:sz w:val="18"/>
          <w:szCs w:val="18"/>
        </w:rPr>
        <w:t xml:space="preserve">. In Cuba that looks like a winning trifecta for changing U.S. policy.¶ As early as 2006, the Reuters news bureau in Cuba was reporting: "Havana is eager to see American oil companies join forces with the anti-embargo lobby led by U.S. farmers who have been selling food to Cuba for four years."¶ In recent weeks this strategy has taken center stage in Washington with political and public opinion leaders openly discussing the irony of "the Chinese drilling 60 miles from Florida's coast," while U.S. law prevents American companies from doing the same along the outer continental shelf.¶ The premise of the argument, however, is just not true. Chinese companies are not drilling in Cuba's offshore waters. Nor do the Chinese have any lease agreements with Cuba's state-owned oil company, Cupet, to do so. As a matter of fact, 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 For almost a decade now, the Castro regime has been lauding offshore lease agreements. It has tried Norway's StatoilHydro, India's state-run Oil &amp; Natural Gas Corporation, Malaysia's Petronas and Canada's Sherritt International. Yet, there is no current drilling activity off Cuba's coasts. The Cuban government has announced plans to drill, then followed with postponements in 2006, 2007 and this year.¶ Clearly, foreign oil companies anticipate political changes in Cuba and are trying to position themselves accordingly. It is equally clear they are encountering legal and logistical obstacles preventing oil and gas exploration and development. Among the impediments are well-founded reservations as to how any new discovery can be turned into product. </w:t>
      </w:r>
      <w:r w:rsidRPr="00DD0695">
        <w:rPr>
          <w:rStyle w:val="StyleBoldUnderline"/>
          <w:highlight w:val="cyan"/>
        </w:rPr>
        <w:t>Cuba has very limited refining capacity, and the U.S. embargo prevents sending Cuban crude oil to American refineries. Neither is it financially or logistically viable for partners of the current Cuban regime to undertake deep-water exploration without access to U.S. technology, which the embargo prohibits transferring to Cuba.</w:t>
      </w:r>
      <w:r w:rsidRPr="00DD0695">
        <w:rPr>
          <w:rFonts w:cs="Times New Roman"/>
          <w:sz w:val="18"/>
          <w:szCs w:val="18"/>
        </w:rPr>
        <w:t xml:space="preserve"> </w:t>
      </w:r>
      <w:r w:rsidRPr="00DD0695">
        <w:rPr>
          <w:rStyle w:val="StyleBoldUnderline"/>
        </w:rPr>
        <w:t>The prohibitions exist for good reason</w:t>
      </w:r>
      <w:r w:rsidRPr="00DD0695">
        <w:rPr>
          <w:rFonts w:cs="Times New Roman"/>
          <w:sz w:val="18"/>
          <w:szCs w:val="18"/>
        </w:rPr>
        <w:t xml:space="preserve">. Fidel Castro expropriated U.S. oil company assets after taking control of Cuba and has never provided compensation.¶ </w:t>
      </w:r>
      <w:r w:rsidRPr="00DD0695">
        <w:rPr>
          <w:rStyle w:val="StyleBoldUnderline"/>
        </w:rPr>
        <w:t>Equally important, foreign companies trying to do business with Cuba still face a lot of expenses and political risks</w:t>
      </w:r>
      <w:r w:rsidRPr="00DD0695">
        <w:rPr>
          <w:rFonts w:cs="Times New Roman"/>
          <w:sz w:val="18"/>
          <w:szCs w:val="18"/>
        </w:rPr>
        <w:t xml:space="preserve">. If, or when, the Cuban regime decides again to expropriate the assets of these companies, there is no legal recourse in Cuba.¶ Frankly, it is bewildering why some seem to believe that U.S. companies partnering with one more anti-American dictatorship to explore and develop oil fields will somehow reduce fuel costs for American consumers and contribute to U.S. energy independence. One needs only to look at the reaction of the international oil markets when Hugo Chávez of Venezuela nationalized assets of U.S.-based ConocoPhillips and Chevron.¶ </w:t>
      </w:r>
      <w:r w:rsidRPr="00DD0695">
        <w:rPr>
          <w:rStyle w:val="StyleBoldUnderline"/>
          <w:highlight w:val="cyan"/>
        </w:rPr>
        <w:t>What message would the United States be sending to oil-rich, tyrannical regimes</w:t>
      </w:r>
      <w:r w:rsidRPr="00DD0695">
        <w:rPr>
          <w:rStyle w:val="StyleBoldUnderline"/>
        </w:rPr>
        <w:t xml:space="preserve"> around the world about the consequences of expropriation if we were now to lift the embargo that was imposed after Fidel Castro expropriated the assets of Esso, Shell and Texaco?¶ </w:t>
      </w:r>
      <w:r w:rsidRPr="00DD0695">
        <w:rPr>
          <w:rStyle w:val="StyleBoldUnderline"/>
          <w:highlight w:val="cyan"/>
        </w:rPr>
        <w:t>For many years the U.S. embargo has served to protect America's national security interests; today it is also serving to prevent Cuba's regime from drilling near U.S. shores</w:t>
      </w:r>
      <w:r w:rsidRPr="00DD0695">
        <w:rPr>
          <w:rStyle w:val="StyleBoldUnderline"/>
        </w:rPr>
        <w:t xml:space="preserve">. </w:t>
      </w:r>
      <w:r w:rsidRPr="00DD0695">
        <w:rPr>
          <w:rStyle w:val="StyleBoldUnderline"/>
          <w:highlight w:val="cyan"/>
        </w:rPr>
        <w:t>And that's good for the environment.</w:t>
      </w:r>
      <w:r>
        <w:rPr>
          <w:rStyle w:val="StyleBoldUnderline"/>
          <w:highlight w:val="cyan"/>
        </w:rPr>
        <w:br/>
      </w:r>
    </w:p>
    <w:p w14:paraId="438E8C7C" w14:textId="77777777" w:rsidR="00F53D49" w:rsidRPr="00F53D49" w:rsidRDefault="00F53D49" w:rsidP="00F53D49">
      <w:pPr>
        <w:pStyle w:val="Heading4"/>
      </w:pPr>
      <w:r w:rsidRPr="00F53D49">
        <w:t xml:space="preserve">Cuba is key to global ecosystems AND relations are critical to solving global environmental collapse </w:t>
      </w:r>
    </w:p>
    <w:p w14:paraId="4EB04B2F" w14:textId="77777777" w:rsidR="00F53D49" w:rsidRPr="004A48FA" w:rsidRDefault="00F53D49" w:rsidP="00F53D49">
      <w:pPr>
        <w:rPr>
          <w:rFonts w:eastAsia="Cambria"/>
        </w:rPr>
      </w:pPr>
      <w:r w:rsidRPr="004A48FA">
        <w:rPr>
          <w:rFonts w:eastAsia="Cambria"/>
          <w:b/>
          <w:bCs/>
          <w:sz w:val="26"/>
        </w:rPr>
        <w:t>Conell, Council on Hemispheric Affairs Research Associate</w:t>
      </w:r>
      <w:r w:rsidRPr="004A48FA">
        <w:rPr>
          <w:rFonts w:eastAsia="Cambria"/>
        </w:rPr>
        <w:t>, 20</w:t>
      </w:r>
      <w:r w:rsidRPr="004A48FA">
        <w:rPr>
          <w:rFonts w:eastAsia="Cambria"/>
          <w:b/>
          <w:bCs/>
          <w:sz w:val="26"/>
        </w:rPr>
        <w:t>09</w:t>
      </w:r>
      <w:r w:rsidRPr="004A48FA">
        <w:rPr>
          <w:rFonts w:eastAsia="Cambria"/>
        </w:rPr>
        <w:t xml:space="preserve">, </w:t>
      </w:r>
    </w:p>
    <w:p w14:paraId="5C41379E" w14:textId="77777777" w:rsidR="00F53D49" w:rsidRPr="004A48FA" w:rsidRDefault="00F53D49" w:rsidP="00F53D49">
      <w:pPr>
        <w:rPr>
          <w:rFonts w:eastAsia="Cambria"/>
        </w:rPr>
      </w:pPr>
      <w:r w:rsidRPr="004A48FA">
        <w:rPr>
          <w:rFonts w:eastAsia="Cambria"/>
        </w:rPr>
        <w:t xml:space="preserve">(Christina, "The U.S. and Cuba: an Environmental Duo?", Council on Hemispheric Affairs, Scoop, 6-15, PAS) </w:t>
      </w:r>
      <w:hyperlink r:id="rId29" w:history="1">
        <w:r w:rsidRPr="004A48FA">
          <w:rPr>
            <w:rFonts w:eastAsia="Cambria"/>
          </w:rPr>
          <w:t>www.scoop.co.nz/stories/WO0906/S00198.htm</w:t>
        </w:r>
      </w:hyperlink>
      <w:r w:rsidRPr="004A48FA">
        <w:rPr>
          <w:rFonts w:eastAsia="Cambria"/>
        </w:rPr>
        <w:t xml:space="preserve"> 4-15-13</w:t>
      </w:r>
    </w:p>
    <w:p w14:paraId="4CFF97AB" w14:textId="77777777" w:rsidR="00F53D49" w:rsidRPr="004A48FA" w:rsidRDefault="00F53D49" w:rsidP="00F53D49">
      <w:pPr>
        <w:rPr>
          <w:rFonts w:eastAsia="Cambria"/>
        </w:rPr>
      </w:pPr>
    </w:p>
    <w:p w14:paraId="046A4AD9" w14:textId="77777777" w:rsidR="00F53D49" w:rsidRPr="004A48FA" w:rsidRDefault="00F53D49" w:rsidP="00F53D49">
      <w:pPr>
        <w:rPr>
          <w:rFonts w:eastAsia="Cambria"/>
          <w:sz w:val="16"/>
        </w:rPr>
      </w:pPr>
      <w:r w:rsidRPr="004A48FA">
        <w:rPr>
          <w:rFonts w:eastAsia="Cambria"/>
          <w:sz w:val="16"/>
        </w:rPr>
        <w:t>The U.S. and Cuba: Destined to be an Environmental Duo?</w:t>
      </w:r>
      <w:r w:rsidRPr="004A48FA">
        <w:rPr>
          <w:rFonts w:eastAsia="Cambria"/>
          <w:sz w:val="12"/>
        </w:rPr>
        <w:t>¶</w:t>
      </w:r>
      <w:r w:rsidRPr="004A48FA">
        <w:rPr>
          <w:rFonts w:eastAsia="Cambria"/>
          <w:sz w:val="16"/>
        </w:rPr>
        <w:t xml:space="preserve"> •</w:t>
      </w:r>
      <w:r w:rsidRPr="004A48FA">
        <w:rPr>
          <w:rFonts w:eastAsia="Cambria"/>
          <w:b/>
          <w:bCs/>
          <w:highlight w:val="cyan"/>
          <w:u w:val="single"/>
        </w:rPr>
        <w:t xml:space="preserve">Cuba’s abundant natural resources need to be protected </w:t>
      </w:r>
      <w:r w:rsidRPr="004A48FA">
        <w:rPr>
          <w:rFonts w:eastAsia="Cambria"/>
          <w:sz w:val="16"/>
        </w:rPr>
        <w:t>with heightened vigilance</w:t>
      </w:r>
      <w:r w:rsidRPr="004A48FA">
        <w:rPr>
          <w:rFonts w:eastAsia="Cambria"/>
          <w:sz w:val="12"/>
        </w:rPr>
        <w:t>¶</w:t>
      </w:r>
      <w:r w:rsidRPr="004A48FA">
        <w:rPr>
          <w:rFonts w:eastAsia="Cambria"/>
          <w:sz w:val="16"/>
        </w:rPr>
        <w:t xml:space="preserve"> </w:t>
      </w:r>
      <w:r w:rsidRPr="004A48FA">
        <w:rPr>
          <w:rFonts w:eastAsia="Cambria"/>
          <w:sz w:val="16"/>
          <w:highlight w:val="cyan"/>
        </w:rPr>
        <w:t>•</w:t>
      </w:r>
      <w:r w:rsidRPr="004A48FA">
        <w:rPr>
          <w:rFonts w:eastAsia="Cambria"/>
          <w:b/>
          <w:bCs/>
          <w:highlight w:val="cyan"/>
          <w:u w:val="single"/>
        </w:rPr>
        <w:t>Lifting the trade embargo would open up the possibility for a constructive partnership between Cuba and the U.S. by developing compatible and sustainable environmental policies</w:t>
      </w:r>
      <w:r w:rsidRPr="004A48FA">
        <w:rPr>
          <w:rFonts w:eastAsia="Cambria"/>
          <w:sz w:val="12"/>
        </w:rPr>
        <w:t>¶</w:t>
      </w:r>
      <w:r w:rsidRPr="004A48FA">
        <w:rPr>
          <w:rFonts w:eastAsia="Cambria"/>
          <w:sz w:val="16"/>
        </w:rPr>
        <w:t xml:space="preserve"> •With the </w:t>
      </w:r>
      <w:r w:rsidRPr="004A48FA">
        <w:rPr>
          <w:rFonts w:eastAsia="Cambria"/>
          <w:b/>
          <w:bCs/>
          <w:u w:val="single"/>
        </w:rPr>
        <w:t>support of the U.S., Cuba could become a model for sustainable preservation and environmental protection on a global scale</w:t>
      </w:r>
      <w:r w:rsidRPr="004A48FA">
        <w:rPr>
          <w:rFonts w:eastAsia="Cambria"/>
          <w:sz w:val="12"/>
        </w:rPr>
        <w:t>¶</w:t>
      </w:r>
      <w:r w:rsidRPr="004A48FA">
        <w:rPr>
          <w:rFonts w:eastAsia="Cambria"/>
          <w:sz w:val="16"/>
        </w:rPr>
        <w:t xml:space="preserve"> Through accidents of geography and history, </w:t>
      </w:r>
      <w:r w:rsidRPr="004A48FA">
        <w:rPr>
          <w:rFonts w:eastAsia="Cambria"/>
          <w:b/>
          <w:bCs/>
          <w:highlight w:val="cyan"/>
          <w:u w:val="single"/>
        </w:rPr>
        <w:t>Cuba is a priceless ecological resource</w:t>
      </w:r>
      <w:r w:rsidRPr="004A48FA">
        <w:rPr>
          <w:rFonts w:eastAsia="Cambria"/>
          <w:sz w:val="16"/>
          <w:highlight w:val="cyan"/>
        </w:rPr>
        <w:t xml:space="preserve">. </w:t>
      </w:r>
      <w:r w:rsidRPr="004A48FA">
        <w:rPr>
          <w:rFonts w:eastAsia="Cambria"/>
          <w:b/>
          <w:bCs/>
          <w:highlight w:val="cyan"/>
          <w:u w:val="single"/>
        </w:rPr>
        <w:t>The U</w:t>
      </w:r>
      <w:r w:rsidRPr="004A48FA">
        <w:rPr>
          <w:rFonts w:eastAsia="Cambria"/>
          <w:sz w:val="16"/>
          <w:highlight w:val="cyan"/>
        </w:rPr>
        <w:t xml:space="preserve">nited </w:t>
      </w:r>
      <w:r w:rsidRPr="004A48FA">
        <w:rPr>
          <w:rFonts w:eastAsia="Cambria"/>
          <w:b/>
          <w:bCs/>
          <w:highlight w:val="cyan"/>
          <w:u w:val="single"/>
        </w:rPr>
        <w:t>S</w:t>
      </w:r>
      <w:r w:rsidRPr="004A48FA">
        <w:rPr>
          <w:rFonts w:eastAsia="Cambria"/>
          <w:sz w:val="16"/>
          <w:highlight w:val="cyan"/>
        </w:rPr>
        <w:t xml:space="preserve">tates </w:t>
      </w:r>
      <w:r w:rsidRPr="004A48FA">
        <w:rPr>
          <w:rFonts w:eastAsia="Cambria"/>
          <w:b/>
          <w:bCs/>
          <w:highlight w:val="cyan"/>
          <w:u w:val="single"/>
        </w:rPr>
        <w:t>should capitalize on its proximity to this resource-rich island nation by moving to normalize relations and establishing a framework for environmental cooperation</w:t>
      </w:r>
      <w:r w:rsidRPr="004A48FA">
        <w:rPr>
          <w:rFonts w:eastAsia="Cambria"/>
          <w:b/>
          <w:bCs/>
          <w:u w:val="single"/>
        </w:rPr>
        <w:t xml:space="preserve"> </w:t>
      </w:r>
      <w:r w:rsidRPr="004A48FA">
        <w:rPr>
          <w:rFonts w:eastAsia="Cambria"/>
          <w:sz w:val="16"/>
        </w:rPr>
        <w:t xml:space="preserve">and joint initiatives throughout the Americas. </w:t>
      </w:r>
      <w:r w:rsidRPr="004A48FA">
        <w:rPr>
          <w:rFonts w:eastAsia="Cambria"/>
          <w:b/>
          <w:bCs/>
          <w:highlight w:val="cyan"/>
          <w:u w:val="single"/>
        </w:rPr>
        <w:t>Cuba is the most biologically diverse of all the Caribbean Islands</w:t>
      </w:r>
      <w:r w:rsidRPr="004A48FA">
        <w:rPr>
          <w:rFonts w:eastAsia="Cambria"/>
          <w:sz w:val="16"/>
        </w:rPr>
        <w:t>. Since it lies just 90 miles south of the Florida Keys, where the Atlantic, the Caribbean and the Gulf of Mexico intersect</w:t>
      </w:r>
      <w:r w:rsidRPr="004A48FA">
        <w:rPr>
          <w:rFonts w:eastAsia="Cambria"/>
          <w:sz w:val="16"/>
          <w:highlight w:val="cyan"/>
        </w:rPr>
        <w:t xml:space="preserve">, </w:t>
      </w:r>
      <w:r w:rsidRPr="004A48FA">
        <w:rPr>
          <w:rFonts w:eastAsia="Cambria"/>
          <w:b/>
          <w:bCs/>
          <w:highlight w:val="cyan"/>
          <w:u w:val="single"/>
        </w:rPr>
        <w:t>the U.S. could play a key role in environmental conservation</w:t>
      </w:r>
      <w:r w:rsidRPr="004A48FA">
        <w:rPr>
          <w:rFonts w:eastAsia="Cambria"/>
          <w:b/>
          <w:bCs/>
          <w:u w:val="single"/>
        </w:rPr>
        <w:t xml:space="preserve"> </w:t>
      </w:r>
      <w:r w:rsidRPr="004A48FA">
        <w:rPr>
          <w:rFonts w:eastAsia="Cambria"/>
          <w:sz w:val="16"/>
        </w:rPr>
        <w:t xml:space="preserve">as well as the region in general. However, </w:t>
      </w:r>
      <w:r w:rsidRPr="004A48FA">
        <w:rPr>
          <w:rFonts w:eastAsia="Cambria"/>
          <w:b/>
          <w:bCs/>
          <w:u w:val="single"/>
        </w:rPr>
        <w:t>when it comes to environmental preservation</w:t>
      </w:r>
      <w:r w:rsidRPr="004A48FA">
        <w:rPr>
          <w:rFonts w:eastAsia="Cambria"/>
          <w:sz w:val="16"/>
        </w:rPr>
        <w:t xml:space="preserve">, the </w:t>
      </w:r>
      <w:r w:rsidRPr="004A48FA">
        <w:rPr>
          <w:rFonts w:eastAsia="Cambria"/>
          <w:b/>
          <w:bCs/>
          <w:u w:val="single"/>
        </w:rPr>
        <w:t xml:space="preserve">Obama </w:t>
      </w:r>
      <w:r w:rsidRPr="004A48FA">
        <w:rPr>
          <w:rFonts w:eastAsia="Cambria"/>
          <w:sz w:val="16"/>
        </w:rPr>
        <w:t xml:space="preserve">administration </w:t>
      </w:r>
      <w:r w:rsidRPr="004A48FA">
        <w:rPr>
          <w:rFonts w:eastAsia="Cambria"/>
          <w:b/>
          <w:bCs/>
          <w:u w:val="single"/>
        </w:rPr>
        <w:t>is obstructing progress and hindering any meaningful cooperation with its current U.S.- Cuba policy</w:t>
      </w:r>
      <w:r w:rsidRPr="004A48FA">
        <w:rPr>
          <w:rFonts w:eastAsia="Cambria"/>
          <w:sz w:val="16"/>
        </w:rPr>
        <w:t>.</w:t>
      </w:r>
      <w:r w:rsidRPr="004A48FA">
        <w:rPr>
          <w:rFonts w:eastAsia="Cambria"/>
          <w:sz w:val="12"/>
        </w:rPr>
        <w:t>¶</w:t>
      </w:r>
      <w:r w:rsidRPr="004A48FA">
        <w:rPr>
          <w:rFonts w:eastAsia="Cambria"/>
          <w:sz w:val="16"/>
        </w:rPr>
        <w:t xml:space="preserve"> Climate change and environmental degradation are two of the most pressing contemporary issues. If President Obama is sincerely committed to environmental sustainability, he must forge international partnerships to implement this objective. Where better to begin than in the U.S.’s own backyard, where Cuba has a huge presence. Only then can Cuba and the United States move forward to find joint solutions to environmental challenges.</w:t>
      </w:r>
      <w:r w:rsidRPr="004A48FA">
        <w:rPr>
          <w:rFonts w:eastAsia="Cambria"/>
          <w:sz w:val="12"/>
        </w:rPr>
        <w:t>¶</w:t>
      </w:r>
      <w:r w:rsidRPr="004A48FA">
        <w:rPr>
          <w:rFonts w:eastAsia="Cambria"/>
          <w:sz w:val="16"/>
        </w:rPr>
        <w:t xml:space="preserve"> Environmental Riches and Implications</w:t>
      </w:r>
      <w:r w:rsidRPr="004A48FA">
        <w:rPr>
          <w:rFonts w:eastAsia="Cambria"/>
          <w:sz w:val="12"/>
        </w:rPr>
        <w:t>¶</w:t>
      </w:r>
      <w:r w:rsidRPr="004A48FA">
        <w:rPr>
          <w:rFonts w:eastAsia="Cambria"/>
          <w:sz w:val="16"/>
        </w:rPr>
        <w:t xml:space="preserve"> </w:t>
      </w:r>
      <w:r w:rsidRPr="004A48FA">
        <w:rPr>
          <w:rFonts w:eastAsia="Cambria"/>
          <w:b/>
          <w:bCs/>
          <w:u w:val="single"/>
        </w:rPr>
        <w:t>Cuba’s glittering white sand beaches, extensive coral reefs, endemic fauna and diverse populations of fish compose the Caribbean’s most biologically diverse island</w:t>
      </w:r>
      <w:r w:rsidRPr="004A48FA">
        <w:rPr>
          <w:rFonts w:eastAsia="Cambria"/>
          <w:sz w:val="16"/>
        </w:rPr>
        <w:t xml:space="preserve">. Based on a per hectare sampling when </w:t>
      </w:r>
      <w:r w:rsidRPr="004A48FA">
        <w:rPr>
          <w:rFonts w:eastAsia="Cambria"/>
          <w:b/>
          <w:bCs/>
          <w:u w:val="single"/>
        </w:rPr>
        <w:t>compared to the U.S. plus Canada, Cuba has 12 times more mammal species</w:t>
      </w:r>
      <w:r w:rsidRPr="004A48FA">
        <w:rPr>
          <w:rFonts w:eastAsia="Cambria"/>
          <w:sz w:val="16"/>
        </w:rPr>
        <w:t xml:space="preserve">, </w:t>
      </w:r>
      <w:r w:rsidRPr="004A48FA">
        <w:rPr>
          <w:rFonts w:eastAsia="Cambria"/>
          <w:b/>
          <w:bCs/>
          <w:u w:val="single"/>
        </w:rPr>
        <w:t xml:space="preserve">29 times as many amphibian and reptile species, 39 times more bird species, and 27 times as many </w:t>
      </w:r>
      <w:r w:rsidRPr="004A48FA">
        <w:rPr>
          <w:rFonts w:eastAsia="Cambria"/>
          <w:sz w:val="16"/>
        </w:rPr>
        <w:t xml:space="preserve">vascular </w:t>
      </w:r>
      <w:r w:rsidRPr="004A48FA">
        <w:rPr>
          <w:rFonts w:eastAsia="Cambria"/>
          <w:b/>
          <w:bCs/>
          <w:u w:val="single"/>
        </w:rPr>
        <w:t>plant species</w:t>
      </w:r>
      <w:r w:rsidRPr="004A48FA">
        <w:rPr>
          <w:rFonts w:eastAsia="Cambria"/>
          <w:sz w:val="16"/>
        </w:rPr>
        <w:t>. Equally important</w:t>
      </w:r>
      <w:r w:rsidRPr="004A48FA">
        <w:rPr>
          <w:rFonts w:eastAsia="Cambria"/>
          <w:b/>
          <w:bCs/>
          <w:u w:val="single"/>
        </w:rPr>
        <w:t>, adjacent ocean currents and the island nation’s close proximity, carry fish larvae into U.S. waters, making protection of Cuba’s coastal ecosystems vital to replenishing the U.S.’s ailing fisheries</w:t>
      </w:r>
      <w:r w:rsidRPr="004A48FA">
        <w:rPr>
          <w:rFonts w:eastAsia="Cambria"/>
          <w:sz w:val="16"/>
        </w:rPr>
        <w:t xml:space="preserve">. Therefore, </w:t>
      </w:r>
      <w:r w:rsidRPr="004A48FA">
        <w:rPr>
          <w:rFonts w:eastAsia="Cambria"/>
          <w:b/>
          <w:bCs/>
          <w:u w:val="single"/>
        </w:rPr>
        <w:t>preserving the marine resources of Cuba is critical to the economic health of North America’s Atlantic coastal communities</w:t>
      </w:r>
      <w:r w:rsidRPr="004A48FA">
        <w:rPr>
          <w:rFonts w:eastAsia="Cambria"/>
          <w:sz w:val="16"/>
        </w:rPr>
        <w:t>.</w:t>
      </w:r>
      <w:r w:rsidRPr="004A48FA">
        <w:rPr>
          <w:rFonts w:eastAsia="Cambria"/>
          <w:sz w:val="12"/>
        </w:rPr>
        <w:t>¶</w:t>
      </w:r>
      <w:r w:rsidRPr="004A48FA">
        <w:rPr>
          <w:rFonts w:eastAsia="Cambria"/>
          <w:sz w:val="16"/>
        </w:rPr>
        <w:t xml:space="preserve"> </w:t>
      </w:r>
      <w:r w:rsidRPr="004A48FA">
        <w:rPr>
          <w:rFonts w:eastAsia="Cambria"/>
          <w:b/>
          <w:bCs/>
          <w:u w:val="single"/>
        </w:rPr>
        <w:t>The U.S. and Cuba</w:t>
      </w:r>
      <w:r w:rsidRPr="004A48FA">
        <w:rPr>
          <w:rFonts w:eastAsia="Cambria"/>
          <w:sz w:val="16"/>
        </w:rPr>
        <w:t xml:space="preserve"> also </w:t>
      </w:r>
      <w:r w:rsidRPr="004A48FA">
        <w:rPr>
          <w:rFonts w:eastAsia="Cambria"/>
          <w:b/>
          <w:bCs/>
          <w:u w:val="single"/>
        </w:rPr>
        <w:t>share an ancient deepwater coral system that stretches up to North Carolina. The island’s 4,200 islets and keys support important commercial reef fish species</w:t>
      </w:r>
      <w:r w:rsidRPr="004A48FA">
        <w:rPr>
          <w:rFonts w:eastAsia="Cambria"/>
          <w:sz w:val="16"/>
        </w:rPr>
        <w:t xml:space="preserve"> such as snapper and grouper as well as other marine life including sea turtles, dolphins and manatees in both countries. </w:t>
      </w:r>
      <w:r w:rsidRPr="004A48FA">
        <w:rPr>
          <w:rFonts w:eastAsia="Cambria"/>
          <w:b/>
          <w:bCs/>
          <w:u w:val="single"/>
        </w:rPr>
        <w:t>Fifty percent of its flora and 41 percent of its fauna are endemic</w:t>
      </w:r>
      <w:r w:rsidRPr="004A48FA">
        <w:rPr>
          <w:rFonts w:eastAsia="Cambria"/>
          <w:sz w:val="16"/>
        </w:rPr>
        <w:t>, signifying the importance of protecting the island’s resources in order to safeguard the paradisiacal vision that Christopher Columbus observed when landing on the island in 1492.</w:t>
      </w:r>
      <w:r w:rsidRPr="004A48FA">
        <w:rPr>
          <w:rFonts w:eastAsia="Cambria"/>
          <w:sz w:val="12"/>
        </w:rPr>
        <w:t>¶</w:t>
      </w:r>
      <w:r w:rsidRPr="004A48FA">
        <w:rPr>
          <w:rFonts w:eastAsia="Cambria"/>
          <w:sz w:val="16"/>
        </w:rPr>
        <w:t xml:space="preserve"> Oro Negro and Dinero</w:t>
      </w:r>
      <w:r w:rsidRPr="004A48FA">
        <w:rPr>
          <w:rFonts w:eastAsia="Cambria"/>
          <w:sz w:val="12"/>
        </w:rPr>
        <w:t>¶</w:t>
      </w:r>
      <w:r w:rsidRPr="004A48FA">
        <w:rPr>
          <w:rFonts w:eastAsia="Cambria"/>
          <w:sz w:val="16"/>
        </w:rPr>
        <w:t xml:space="preserve"> The recent discovery of oil and natural gas reserves in the Florida straits in Cuban waters has attracted foreign oil exploration from China and India, both eager to begin extraction. </w:t>
      </w:r>
      <w:r w:rsidRPr="004A48FA">
        <w:rPr>
          <w:rFonts w:eastAsia="Cambria"/>
          <w:b/>
          <w:bCs/>
          <w:u w:val="single"/>
        </w:rPr>
        <w:t>Offshore oil and gas development could threaten Cuba’s and Florida’s environmental riches</w:t>
      </w:r>
      <w:r w:rsidRPr="004A48FA">
        <w:rPr>
          <w:rFonts w:eastAsia="Cambria"/>
          <w:sz w:val="16"/>
        </w:rPr>
        <w:t xml:space="preserve">. </w:t>
      </w:r>
      <w:r w:rsidRPr="004A48FA">
        <w:rPr>
          <w:rFonts w:eastAsia="Cambria"/>
          <w:b/>
          <w:bCs/>
          <w:highlight w:val="cyan"/>
          <w:u w:val="single"/>
        </w:rPr>
        <w:t>Together, Cuba and the U.S. can develop policies to combat the negative results coming from the exploitation of these resources</w:t>
      </w:r>
      <w:r w:rsidRPr="004A48FA">
        <w:rPr>
          <w:rFonts w:eastAsia="Cambria"/>
          <w:sz w:val="16"/>
        </w:rPr>
        <w:t xml:space="preserve">. The increased extraction and refining of oil in Cuba could have detrimental effects on the environment. Offshore drilling is likely to increase with the discovery of </w:t>
      </w:r>
    </w:p>
    <w:p w14:paraId="7CC6247F" w14:textId="77777777" w:rsidR="00F53D49" w:rsidRDefault="00F53D49" w:rsidP="00F53D49">
      <w:pPr>
        <w:rPr>
          <w:rStyle w:val="StyleBoldUnderline"/>
          <w:b/>
          <w:highlight w:val="cyan"/>
        </w:rPr>
      </w:pPr>
    </w:p>
    <w:p w14:paraId="587308C8" w14:textId="77777777" w:rsidR="00F53D49" w:rsidRPr="00F53D49" w:rsidRDefault="00F53D49" w:rsidP="00F53D49"/>
    <w:p w14:paraId="5606631C" w14:textId="77777777" w:rsidR="00FB7E64" w:rsidRDefault="00FB7E64" w:rsidP="00FB7E64"/>
    <w:p w14:paraId="156E4E2A" w14:textId="77777777" w:rsidR="00FB7E64" w:rsidRDefault="00FB7E64" w:rsidP="00FB7E64"/>
    <w:p w14:paraId="43B950FD" w14:textId="77777777" w:rsidR="00FB7E64" w:rsidRPr="00FB7E64" w:rsidRDefault="00FB7E64" w:rsidP="00FB7E64"/>
    <w:p w14:paraId="5024C92E" w14:textId="77777777" w:rsidR="00F53D49" w:rsidRDefault="00F53D49" w:rsidP="00F53D49">
      <w:pPr>
        <w:pStyle w:val="Heading1"/>
      </w:pPr>
      <w:bookmarkStart w:id="10" w:name="_Toc234727180"/>
      <w:r>
        <w:t>Turn – Terrorism</w:t>
      </w:r>
      <w:bookmarkEnd w:id="10"/>
      <w:r>
        <w:t xml:space="preserve"> </w:t>
      </w:r>
    </w:p>
    <w:p w14:paraId="2E46D276" w14:textId="77777777" w:rsidR="00F53D49" w:rsidRDefault="00F53D49" w:rsidP="00F53D49"/>
    <w:p w14:paraId="6E04D028" w14:textId="77777777" w:rsidR="00F53D49" w:rsidRPr="00F53D49" w:rsidRDefault="00F53D49" w:rsidP="00F53D49">
      <w:pPr>
        <w:pStyle w:val="Heading4"/>
      </w:pPr>
      <w:r w:rsidRPr="00F53D49">
        <w:t>They support terrorist activities</w:t>
      </w:r>
    </w:p>
    <w:p w14:paraId="49B27FD3" w14:textId="77777777" w:rsidR="00F53D49" w:rsidRPr="00F53D49" w:rsidRDefault="00F53D49" w:rsidP="00F53D49">
      <w:r w:rsidRPr="00F53D49">
        <w:rPr>
          <w:rStyle w:val="StyleStyleBold12pt"/>
        </w:rPr>
        <w:t>Sullivan</w:t>
      </w:r>
      <w:r w:rsidRPr="00F53D49">
        <w:t xml:space="preserve">, Specialist in Latin American Affairs, </w:t>
      </w:r>
      <w:r w:rsidRPr="00F53D49">
        <w:rPr>
          <w:rStyle w:val="StyleStyleBold12pt"/>
        </w:rPr>
        <w:t>05</w:t>
      </w:r>
      <w:r w:rsidRPr="00F53D49">
        <w:t xml:space="preserve"> </w:t>
      </w:r>
    </w:p>
    <w:p w14:paraId="5FDE8DB4" w14:textId="77777777" w:rsidR="00F53D49" w:rsidRPr="00F53D49" w:rsidRDefault="00F53D49" w:rsidP="00F53D49">
      <w:r w:rsidRPr="00F53D49">
        <w:t>(Mark, Cuba and the State Sponsors of Terrorism List, FAS, May 13, 2005, date accessed: 7,2,2013} www.fas.org/sgp/crs/terror/RL32251.pdf</w:t>
      </w:r>
    </w:p>
    <w:p w14:paraId="77EF1A3D" w14:textId="77777777" w:rsidR="00F53D49" w:rsidRDefault="00F53D49" w:rsidP="00F53D49"/>
    <w:p w14:paraId="2ACE8CEC" w14:textId="77777777" w:rsidR="00F53D49" w:rsidRDefault="00F53D49" w:rsidP="00F53D49">
      <w:pPr>
        <w:rPr>
          <w:sz w:val="16"/>
        </w:rPr>
      </w:pPr>
      <w:r w:rsidRPr="00C906E0">
        <w:rPr>
          <w:rStyle w:val="StyleBoldUnderline"/>
          <w:highlight w:val="cyan"/>
        </w:rPr>
        <w:t>Cuba’s retention on the terrorism list has received more attention in recent years</w:t>
      </w:r>
      <w:r w:rsidRPr="00C906E0">
        <w:rPr>
          <w:sz w:val="16"/>
        </w:rPr>
        <w:t xml:space="preserve"> in light of increased support for legislative initiatives to lift some U.S. sanctions </w:t>
      </w:r>
      <w:r w:rsidRPr="00C906E0">
        <w:rPr>
          <w:rStyle w:val="StyleBoldUnderline"/>
          <w:highlight w:val="cyan"/>
        </w:rPr>
        <w:t>under the current economic embargo</w:t>
      </w:r>
      <w:r w:rsidRPr="00C906E0">
        <w:rPr>
          <w:sz w:val="16"/>
        </w:rPr>
        <w:t xml:space="preserve">. </w:t>
      </w:r>
      <w:r w:rsidRPr="00C906E0">
        <w:rPr>
          <w:rStyle w:val="StyleBoldUnderline"/>
        </w:rPr>
        <w:t xml:space="preserve">Should U.S. restrictions be lifted, a variety of trade and aid restrictions </w:t>
      </w:r>
      <w:r w:rsidRPr="00C906E0">
        <w:rPr>
          <w:sz w:val="16"/>
        </w:rPr>
        <w:t xml:space="preserve">would remain in place because of Cuba’s retention on the terrorism list. Supporters of keeping Cuba on the terrorism list argue that </w:t>
      </w:r>
      <w:r w:rsidRPr="00C906E0">
        <w:rPr>
          <w:rStyle w:val="StyleBoldUnderline"/>
          <w:highlight w:val="cyan"/>
        </w:rPr>
        <w:t>there is ample evidence that Cuba supports terrorism</w:t>
      </w:r>
      <w:r w:rsidRPr="00C906E0">
        <w:rPr>
          <w:sz w:val="16"/>
        </w:rPr>
        <w:t xml:space="preserve">. </w:t>
      </w:r>
      <w:r w:rsidRPr="00C906E0">
        <w:rPr>
          <w:rStyle w:val="StyleBoldUnderline"/>
          <w:highlight w:val="cyan"/>
        </w:rPr>
        <w:t>They point to the government’s history of supporting terrorist acts and armed insurgencies in Latin America and Africa. They stress the government’s continued hosting of members of foreign terrorist organizations and U.S. fugitives from justice. Critics of retaining Cuba on the terrorism list maintain that the policy</w:t>
      </w:r>
      <w:r w:rsidRPr="00C906E0">
        <w:rPr>
          <w:sz w:val="16"/>
        </w:rPr>
        <w:t xml:space="preserve"> is a holdover from the Cold War and that Cuba no longer supports terrorism abroad. They argue that domestic political considerations are responsible for keeping Cuba on the terrorism list and question many of the allegations made in the State Department report.</w:t>
      </w:r>
    </w:p>
    <w:p w14:paraId="51010FD4" w14:textId="77777777" w:rsidR="00F53D49" w:rsidRPr="00F53D49" w:rsidRDefault="00F53D49" w:rsidP="00F53D49"/>
    <w:p w14:paraId="30C9068B" w14:textId="77777777" w:rsidR="00A5782F" w:rsidRDefault="00A5782F" w:rsidP="00A5782F"/>
    <w:p w14:paraId="2B0CC3C3" w14:textId="77777777" w:rsidR="00A5782F" w:rsidRDefault="00A5782F" w:rsidP="00A5782F"/>
    <w:p w14:paraId="23BECB56" w14:textId="77777777" w:rsidR="00A5782F" w:rsidRDefault="00A5782F" w:rsidP="00A5782F">
      <w:pPr>
        <w:pStyle w:val="Heading1"/>
      </w:pPr>
    </w:p>
    <w:p w14:paraId="698B5E42" w14:textId="77777777" w:rsidR="00A5782F" w:rsidRDefault="00A5782F" w:rsidP="00A5782F">
      <w:pPr>
        <w:pStyle w:val="Heading1"/>
      </w:pPr>
      <w:bookmarkStart w:id="11" w:name="_Toc234727181"/>
      <w:r>
        <w:t>*** Disad Debate</w:t>
      </w:r>
      <w:bookmarkEnd w:id="11"/>
      <w:r>
        <w:t xml:space="preserve"> </w:t>
      </w:r>
    </w:p>
    <w:p w14:paraId="22ABF6C6" w14:textId="77777777" w:rsidR="00F53D49" w:rsidRDefault="00F53D49" w:rsidP="00F53D49">
      <w:pPr>
        <w:pStyle w:val="Heading1"/>
      </w:pPr>
      <w:bookmarkStart w:id="12" w:name="_Toc234727182"/>
      <w:r>
        <w:t>Politics – Unpopular – Rubio</w:t>
      </w:r>
      <w:bookmarkEnd w:id="12"/>
      <w:r>
        <w:t xml:space="preserve"> </w:t>
      </w:r>
    </w:p>
    <w:p w14:paraId="3A26D9E1" w14:textId="77777777" w:rsidR="00F53D49" w:rsidRDefault="00F53D49" w:rsidP="00F53D49"/>
    <w:p w14:paraId="7F815F4E" w14:textId="77777777" w:rsidR="00F53D49" w:rsidRPr="00F53D49" w:rsidRDefault="00F53D49" w:rsidP="00F53D49">
      <w:pPr>
        <w:pStyle w:val="Heading4"/>
      </w:pPr>
      <w:r w:rsidRPr="00F53D49">
        <w:t>Rubio against lifting the embargo</w:t>
      </w:r>
    </w:p>
    <w:p w14:paraId="213239FC" w14:textId="77777777" w:rsidR="00F53D49" w:rsidRPr="00F53D49" w:rsidRDefault="00F53D49" w:rsidP="00F53D49">
      <w:r w:rsidRPr="00F53D49">
        <w:rPr>
          <w:rStyle w:val="StyleStyleBold12pt"/>
        </w:rPr>
        <w:t>Rubio</w:t>
      </w:r>
      <w:r w:rsidRPr="00F53D49">
        <w:t>, US Senator, 20</w:t>
      </w:r>
      <w:r w:rsidRPr="00F53D49">
        <w:rPr>
          <w:rStyle w:val="StyleStyleBold12pt"/>
        </w:rPr>
        <w:t>10</w:t>
      </w:r>
      <w:r w:rsidRPr="00F53D49">
        <w:t xml:space="preserve"> </w:t>
      </w:r>
    </w:p>
    <w:p w14:paraId="1EE73BC3" w14:textId="77777777" w:rsidR="00F53D49" w:rsidRPr="00361104" w:rsidRDefault="00F53D49" w:rsidP="00F53D49">
      <w:pPr>
        <w:rPr>
          <w:rFonts w:cs="Times New Roman"/>
          <w:sz w:val="18"/>
        </w:rPr>
      </w:pPr>
      <w:r w:rsidRPr="00361104">
        <w:rPr>
          <w:rFonts w:cs="Times New Roman"/>
          <w:sz w:val="18"/>
        </w:rPr>
        <w:t>{Marco, Exclusive HUMAN EVENTS Interview with Marco Rubio, Human Events, 5/7/2010, accessed: 7/2/2013}www.humanevents.com/2010/05/07/exclusive-human-events-interview-with-marco-rubio/</w:t>
      </w:r>
    </w:p>
    <w:p w14:paraId="27EC58B2" w14:textId="77777777" w:rsidR="00F53D49" w:rsidRPr="00361104" w:rsidRDefault="00F53D49" w:rsidP="00F53D49">
      <w:pPr>
        <w:rPr>
          <w:rStyle w:val="StyleBoldUnderline"/>
          <w:rFonts w:cs="Times New Roman"/>
          <w:highlight w:val="cyan"/>
        </w:rPr>
      </w:pPr>
    </w:p>
    <w:p w14:paraId="311368A0" w14:textId="77777777" w:rsidR="00F53D49" w:rsidRDefault="00F53D49" w:rsidP="00F53D49">
      <w:pPr>
        <w:rPr>
          <w:rStyle w:val="StyleBoldUnderline"/>
          <w:rFonts w:cs="Times New Roman"/>
        </w:rPr>
      </w:pPr>
      <w:r w:rsidRPr="00361104">
        <w:rPr>
          <w:rStyle w:val="StyleBoldUnderline"/>
          <w:rFonts w:cs="Times New Roman"/>
          <w:highlight w:val="cyan"/>
        </w:rPr>
        <w:t>When Cuba joins the rest of the civilized world in how it treats its people.</w:t>
      </w:r>
      <w:r w:rsidRPr="00361104">
        <w:rPr>
          <w:rStyle w:val="StyleBoldUnderline"/>
          <w:rFonts w:cs="Times New Roman"/>
        </w:rPr>
        <w:t xml:space="preserve">  </w:t>
      </w:r>
      <w:r w:rsidRPr="00361104">
        <w:rPr>
          <w:rFonts w:cs="Times New Roman"/>
          <w:sz w:val="18"/>
          <w:szCs w:val="18"/>
        </w:rPr>
        <w:t xml:space="preserve">That is freeing political prisoners; it means free and fair elections. </w:t>
      </w:r>
      <w:r w:rsidRPr="00361104">
        <w:rPr>
          <w:rStyle w:val="StyleBoldUnderline"/>
          <w:rFonts w:cs="Times New Roman"/>
          <w:highlight w:val="cyan"/>
        </w:rPr>
        <w:t>They can choose any form of government they like, but they have to have freedom of the press, freedom of religion, freedom of expression.  The fundamental rights that we believe are endowed to every human being by our Creator.</w:t>
      </w:r>
      <w:r w:rsidRPr="00361104">
        <w:rPr>
          <w:rStyle w:val="StyleBoldUnderline"/>
          <w:rFonts w:cs="Times New Roman"/>
        </w:rPr>
        <w:t xml:space="preserve">  </w:t>
      </w:r>
      <w:r w:rsidRPr="00361104">
        <w:rPr>
          <w:rStyle w:val="StyleBoldUnderline"/>
          <w:rFonts w:cs="Times New Roman"/>
          <w:highlight w:val="cyan"/>
        </w:rPr>
        <w:t>That’s the kind of country that I’m interested in us having a relationship with.  And the embargo serves as leverage for us to be able to accomplish that</w:t>
      </w:r>
      <w:r w:rsidRPr="00361104">
        <w:rPr>
          <w:rFonts w:cs="Times New Roman"/>
          <w:sz w:val="18"/>
          <w:szCs w:val="18"/>
        </w:rPr>
        <w:t xml:space="preserve">.  You have, as we speak right now, a number of dissidents and hunger strikes in Cuba.  And their brave wives are marching every Sunday.  </w:t>
      </w:r>
      <w:r w:rsidRPr="00361104">
        <w:rPr>
          <w:rStyle w:val="StyleBoldUnderline"/>
          <w:rFonts w:cs="Times New Roman"/>
        </w:rPr>
        <w:t xml:space="preserve">And they’re being beaten, taunted, hassled and harassed.  These are women.  They’re called the women in white.  They’re providing an extraordinary example of just how repressive this regime is and how it’s on the wrong side of history. </w:t>
      </w:r>
    </w:p>
    <w:p w14:paraId="50A1924C" w14:textId="77777777" w:rsidR="00F53D49" w:rsidRPr="00F53D49" w:rsidRDefault="00F53D49" w:rsidP="00F53D49"/>
    <w:p w14:paraId="61765515" w14:textId="77777777" w:rsidR="00A5782F" w:rsidRDefault="00A5782F" w:rsidP="00F53D49">
      <w:pPr>
        <w:pStyle w:val="Heading1"/>
      </w:pPr>
      <w:bookmarkStart w:id="13" w:name="_Toc234727183"/>
      <w:r>
        <w:t>Politics –</w:t>
      </w:r>
      <w:r w:rsidR="00F53D49">
        <w:t xml:space="preserve"> </w:t>
      </w:r>
      <w:r>
        <w:t>Unpopular – Public</w:t>
      </w:r>
      <w:bookmarkEnd w:id="13"/>
      <w:r>
        <w:t xml:space="preserve"> </w:t>
      </w:r>
    </w:p>
    <w:p w14:paraId="13AB00EA" w14:textId="77777777" w:rsidR="00A5782F" w:rsidRPr="00E14644" w:rsidRDefault="00A5782F" w:rsidP="00A5782F">
      <w:pPr>
        <w:pStyle w:val="Heading4"/>
      </w:pPr>
      <w:r>
        <w:t>Cuban Americans hate the plan</w:t>
      </w:r>
    </w:p>
    <w:p w14:paraId="224ED545" w14:textId="77777777" w:rsidR="00A5782F" w:rsidRPr="00980B23" w:rsidRDefault="00A5782F" w:rsidP="00A5782F">
      <w:r w:rsidRPr="00980B23">
        <w:rPr>
          <w:rStyle w:val="StyleStyleBold12pt"/>
        </w:rPr>
        <w:t>Bandow, Senior Fellow at the Cato Institute, 12</w:t>
      </w:r>
      <w:r>
        <w:t xml:space="preserve"> (Doug, Robert A. Taft Fellow at the American Conservative Defense Alliance, Special Assistant to President Ronald Reagan, Time to End the Cuban Embargo, The National Interest, </w:t>
      </w:r>
      <w:hyperlink r:id="rId30" w:history="1">
        <w:r w:rsidRPr="00631909">
          <w:rPr>
            <w:rStyle w:val="Hyperlink"/>
          </w:rPr>
          <w:t>http://nationalinterest.org/commentary/the-pointless-cuba-embargo-7834?page=1</w:t>
        </w:r>
      </w:hyperlink>
      <w:r>
        <w:t>, MWH)</w:t>
      </w:r>
    </w:p>
    <w:p w14:paraId="45587DC0" w14:textId="77777777" w:rsidR="00A5782F" w:rsidRDefault="00A5782F" w:rsidP="00A5782F"/>
    <w:p w14:paraId="6EDD05BD" w14:textId="77777777" w:rsidR="00A5782F" w:rsidRPr="00050BAB" w:rsidRDefault="00A5782F" w:rsidP="00A5782F">
      <w:pPr>
        <w:rPr>
          <w:rStyle w:val="StyleBoldUnderline"/>
        </w:rPr>
      </w:pPr>
      <w:r>
        <w:t xml:space="preserve">Unfortunately, </w:t>
      </w:r>
      <w:r w:rsidRPr="00050BAB">
        <w:rPr>
          <w:rStyle w:val="StyleBoldUnderline"/>
        </w:rPr>
        <w:t>embargo supporters never let reality get in the way of their arguments</w:t>
      </w:r>
      <w:r>
        <w:t>.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w:t>
      </w:r>
      <w:r w:rsidRPr="00050BAB">
        <w:rPr>
          <w:sz w:val="12"/>
        </w:rPr>
        <w:t xml:space="preserve">¶ </w:t>
      </w:r>
      <w:r>
        <w:t xml:space="preserve">Almost two decades later, Rep. Ileana </w:t>
      </w:r>
      <w:r w:rsidRPr="00050BAB">
        <w:rPr>
          <w:rStyle w:val="StyleBoldUnderline"/>
        </w:rPr>
        <w:t>Ros-Lehtinen, chairwoman of the House Foreign Relations Committee, retains faith in the embargo</w:t>
      </w:r>
      <w:r>
        <w:t xml:space="preserve">: “The </w:t>
      </w:r>
      <w:r w:rsidRPr="00050BAB">
        <w:rPr>
          <w:rStyle w:val="StyleBoldUnderline"/>
        </w:rPr>
        <w:t>sanctions on the regime must remain in place and</w:t>
      </w:r>
      <w:r>
        <w:t xml:space="preserve">, in fact, </w:t>
      </w:r>
      <w:r w:rsidRPr="00050BAB">
        <w:rPr>
          <w:rStyle w:val="StyleBoldUnderline"/>
        </w:rPr>
        <w:t xml:space="preserve">should be strengthened, </w:t>
      </w:r>
      <w:r w:rsidRPr="00050BAB">
        <w:t>and not be altered</w:t>
      </w:r>
      <w:r>
        <w:t>.” One of the best definitions of insanity is continuing to do the same thing while expecting to achieve different results.</w:t>
      </w:r>
      <w:r w:rsidRPr="00050BAB">
        <w:rPr>
          <w:sz w:val="12"/>
        </w:rPr>
        <w:t xml:space="preserve">¶ </w:t>
      </w:r>
      <w:r w:rsidRPr="00050BAB">
        <w:rPr>
          <w:rStyle w:val="StyleBoldUnderline"/>
        </w:rPr>
        <w:t>The embargo survives largely because of Florida’s political importance. Every presidential candidate wants to win the Sunshine State’s electoral votes, and the Cuban American community is a significant voting bloc.</w:t>
      </w:r>
    </w:p>
    <w:p w14:paraId="30321F71" w14:textId="77777777" w:rsidR="00A5782F" w:rsidRDefault="00A5782F" w:rsidP="00A5782F"/>
    <w:p w14:paraId="0DED0E97" w14:textId="77777777" w:rsidR="00A5782F" w:rsidRPr="00050BAB" w:rsidRDefault="00A5782F" w:rsidP="00A5782F"/>
    <w:p w14:paraId="5A5576D8" w14:textId="77777777" w:rsidR="00A5782F" w:rsidRDefault="00A5782F" w:rsidP="00506019"/>
    <w:p w14:paraId="1BBD1AF5" w14:textId="77777777" w:rsidR="00A5782F" w:rsidRDefault="00A5782F" w:rsidP="00506019"/>
    <w:p w14:paraId="0F1F84F5" w14:textId="473C6838" w:rsidR="00FB7E64" w:rsidRDefault="00FB7E64" w:rsidP="00FB7E64">
      <w:pPr>
        <w:pStyle w:val="Heading1"/>
      </w:pPr>
      <w:bookmarkStart w:id="14" w:name="_Toc234727184"/>
      <w:r>
        <w:t>*** Cards</w:t>
      </w:r>
      <w:bookmarkEnd w:id="14"/>
      <w:r>
        <w:t xml:space="preserve"> </w:t>
      </w:r>
    </w:p>
    <w:p w14:paraId="7377158A" w14:textId="77777777" w:rsidR="00FB7E64" w:rsidRDefault="00FB7E64" w:rsidP="00FB7E64"/>
    <w:p w14:paraId="3A82503C" w14:textId="77777777" w:rsidR="00FB7E64" w:rsidRPr="00FB7E64" w:rsidRDefault="00FB7E64" w:rsidP="00FB7E64"/>
    <w:sectPr w:rsidR="00FB7E64" w:rsidRPr="00FB7E64" w:rsidSect="00D36252">
      <w:headerReference w:type="default" r:id="rId31"/>
      <w:footerReference w:type="even"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41D46B" w14:textId="77777777" w:rsidR="00FB7E64" w:rsidRDefault="00FB7E64" w:rsidP="00E46E7E">
      <w:r>
        <w:separator/>
      </w:r>
    </w:p>
  </w:endnote>
  <w:endnote w:type="continuationSeparator" w:id="0">
    <w:p w14:paraId="64E7AE02" w14:textId="77777777" w:rsidR="00FB7E64" w:rsidRDefault="00FB7E6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E41C2" w14:textId="77777777" w:rsidR="00FB7E64" w:rsidRDefault="00FB7E64" w:rsidP="00FB7E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5DA3B1" w14:textId="77777777" w:rsidR="00FB7E64" w:rsidRDefault="00FB7E64" w:rsidP="00277D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E9A3DC" w14:textId="77777777" w:rsidR="00FB7E64" w:rsidRDefault="00FB7E64" w:rsidP="00FB7E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75FA7">
      <w:rPr>
        <w:rStyle w:val="PageNumber"/>
        <w:noProof/>
      </w:rPr>
      <w:t>1</w:t>
    </w:r>
    <w:r>
      <w:rPr>
        <w:rStyle w:val="PageNumber"/>
      </w:rPr>
      <w:fldChar w:fldCharType="end"/>
    </w:r>
  </w:p>
  <w:p w14:paraId="4A3FE372" w14:textId="77777777" w:rsidR="00FB7E64" w:rsidRDefault="00FB7E64" w:rsidP="00277DB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BFDE5A" w14:textId="77777777" w:rsidR="00FB7E64" w:rsidRDefault="00FB7E64" w:rsidP="00E46E7E">
      <w:r>
        <w:separator/>
      </w:r>
    </w:p>
  </w:footnote>
  <w:footnote w:type="continuationSeparator" w:id="0">
    <w:p w14:paraId="7DE4CFB6" w14:textId="77777777" w:rsidR="00FB7E64" w:rsidRDefault="00FB7E64"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327E17" w14:textId="77777777" w:rsidR="00FB7E64" w:rsidRPr="005046D3" w:rsidRDefault="00FB7E64" w:rsidP="00277DB4">
    <w:pPr>
      <w:tabs>
        <w:tab w:val="right" w:pos="9360"/>
      </w:tabs>
      <w:rPr>
        <w:b/>
        <w:sz w:val="24"/>
      </w:rPr>
    </w:pPr>
    <w:r>
      <w:rPr>
        <w:b/>
        <w:sz w:val="24"/>
      </w:rPr>
      <w:t>George Mason 2012-13</w:t>
    </w:r>
    <w:r w:rsidRPr="005046D3">
      <w:rPr>
        <w:b/>
        <w:sz w:val="24"/>
      </w:rPr>
      <w:ptab w:relativeTo="margin" w:alignment="center" w:leader="none"/>
    </w:r>
    <w:r w:rsidRPr="005046D3">
      <w:rPr>
        <w:b/>
        <w:sz w:val="24"/>
      </w:rPr>
      <w:tab/>
    </w:r>
  </w:p>
  <w:p w14:paraId="381C3F87" w14:textId="77777777" w:rsidR="00FB7E64" w:rsidRPr="00B75032" w:rsidRDefault="00FB7E64" w:rsidP="00277DB4">
    <w:pPr>
      <w:rPr>
        <w:b/>
        <w:sz w:val="24"/>
      </w:rPr>
    </w:pPr>
    <w:r w:rsidRPr="005046D3">
      <w:rPr>
        <w:b/>
        <w:sz w:val="24"/>
      </w:rPr>
      <w:t>[File Name]</w:t>
    </w:r>
    <w:r w:rsidRPr="005046D3">
      <w:rPr>
        <w:b/>
        <w:sz w:val="24"/>
      </w:rPr>
      <w:ptab w:relativeTo="margin" w:alignment="right" w:leader="none"/>
    </w:r>
    <w:r w:rsidRPr="005046D3">
      <w:rPr>
        <w:b/>
        <w:sz w:val="24"/>
      </w:rPr>
      <w:t>[Name</w:t>
    </w:r>
    <w:r>
      <w:rPr>
        <w:b/>
        <w:sz w:val="24"/>
      </w:rPr>
      <w:t>]</w:t>
    </w:r>
  </w:p>
  <w:p w14:paraId="2EBDEB98" w14:textId="77777777" w:rsidR="00FB7E64" w:rsidRPr="00B75032" w:rsidRDefault="00FB7E64" w:rsidP="00277DB4">
    <w:pPr>
      <w:rPr>
        <w:b/>
        <w:sz w:val="16"/>
        <w:szCs w:val="16"/>
      </w:rPr>
    </w:pPr>
  </w:p>
  <w:p w14:paraId="4703FFFC" w14:textId="77777777" w:rsidR="00FB7E64" w:rsidRDefault="00FB7E64">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DB4"/>
    <w:rsid w:val="000140EC"/>
    <w:rsid w:val="00016A35"/>
    <w:rsid w:val="000C16B3"/>
    <w:rsid w:val="000C16DA"/>
    <w:rsid w:val="001408C0"/>
    <w:rsid w:val="00143FD7"/>
    <w:rsid w:val="001463FB"/>
    <w:rsid w:val="00186DB7"/>
    <w:rsid w:val="001D7626"/>
    <w:rsid w:val="002613DA"/>
    <w:rsid w:val="00277DB4"/>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06019"/>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5782F"/>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5FA7"/>
    <w:rsid w:val="00E95631"/>
    <w:rsid w:val="00F1173B"/>
    <w:rsid w:val="00F45F2E"/>
    <w:rsid w:val="00F53D49"/>
    <w:rsid w:val="00FA538E"/>
    <w:rsid w:val="00FB7E64"/>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F1EF52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7DB4"/>
    <w:rPr>
      <w:rFonts w:ascii="Times New Roman" w:hAnsi="Times New Roman"/>
      <w:sz w:val="20"/>
    </w:rPr>
  </w:style>
  <w:style w:type="paragraph" w:styleId="Heading1">
    <w:name w:val="heading 1"/>
    <w:aliases w:val="Pocket"/>
    <w:basedOn w:val="Normal"/>
    <w:next w:val="Normal"/>
    <w:link w:val="Heading1Char"/>
    <w:uiPriority w:val="9"/>
    <w:qFormat/>
    <w:rsid w:val="00506019"/>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0C16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16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C16DA"/>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06019"/>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506019"/>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0C16D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16D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0C16DA"/>
    <w:rPr>
      <w:rFonts w:ascii="Times New Roman" w:eastAsiaTheme="majorEastAsia" w:hAnsi="Times New Roman" w:cstheme="majorBidi"/>
      <w:b/>
      <w:bCs/>
      <w:iCs/>
    </w:rPr>
  </w:style>
  <w:style w:type="paragraph" w:styleId="NoSpacing">
    <w:name w:val="No Spacing"/>
    <w:uiPriority w:val="1"/>
    <w:rsid w:val="000C16DA"/>
  </w:style>
  <w:style w:type="character" w:customStyle="1" w:styleId="StyleStyleBold12pt">
    <w:name w:val="Style Style Bold + 12 pt"/>
    <w:aliases w:val="Cite"/>
    <w:basedOn w:val="DefaultParagraphFont"/>
    <w:uiPriority w:val="5"/>
    <w:qFormat/>
    <w:rsid w:val="00506019"/>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506019"/>
    <w:rPr>
      <w:rFonts w:ascii="Times New Roman" w:hAnsi="Times New Roman"/>
      <w:b w:val="0"/>
      <w:sz w:val="20"/>
      <w:u w:val="single"/>
    </w:rPr>
  </w:style>
  <w:style w:type="paragraph" w:styleId="DocumentMap">
    <w:name w:val="Document Map"/>
    <w:basedOn w:val="Normal"/>
    <w:link w:val="DocumentMapChar"/>
    <w:uiPriority w:val="99"/>
    <w:semiHidden/>
    <w:unhideWhenUsed/>
    <w:rsid w:val="000C16DA"/>
    <w:rPr>
      <w:rFonts w:ascii="Lucida Grande" w:hAnsi="Lucida Grande" w:cs="Lucida Grande"/>
    </w:rPr>
  </w:style>
  <w:style w:type="character" w:customStyle="1" w:styleId="DocumentMapChar">
    <w:name w:val="Document Map Char"/>
    <w:basedOn w:val="DefaultParagraphFont"/>
    <w:link w:val="DocumentMap"/>
    <w:uiPriority w:val="99"/>
    <w:semiHidden/>
    <w:rsid w:val="000C16DA"/>
    <w:rPr>
      <w:rFonts w:ascii="Lucida Grande" w:hAnsi="Lucida Grande" w:cs="Lucida Grande"/>
      <w:sz w:val="22"/>
    </w:rPr>
  </w:style>
  <w:style w:type="paragraph" w:styleId="ListParagraph">
    <w:name w:val="List Paragraph"/>
    <w:basedOn w:val="Normal"/>
    <w:uiPriority w:val="34"/>
    <w:rsid w:val="000C16DA"/>
    <w:pPr>
      <w:ind w:left="720"/>
      <w:contextualSpacing/>
    </w:pPr>
  </w:style>
  <w:style w:type="paragraph" w:styleId="Header">
    <w:name w:val="header"/>
    <w:basedOn w:val="Normal"/>
    <w:link w:val="HeaderChar"/>
    <w:uiPriority w:val="99"/>
    <w:unhideWhenUsed/>
    <w:rsid w:val="000C16DA"/>
    <w:pPr>
      <w:tabs>
        <w:tab w:val="center" w:pos="4320"/>
        <w:tab w:val="right" w:pos="8640"/>
      </w:tabs>
    </w:pPr>
  </w:style>
  <w:style w:type="character" w:customStyle="1" w:styleId="HeaderChar">
    <w:name w:val="Header Char"/>
    <w:basedOn w:val="DefaultParagraphFont"/>
    <w:link w:val="Header"/>
    <w:uiPriority w:val="99"/>
    <w:rsid w:val="000C16DA"/>
    <w:rPr>
      <w:rFonts w:ascii="Calibri" w:hAnsi="Calibri"/>
      <w:sz w:val="22"/>
    </w:rPr>
  </w:style>
  <w:style w:type="paragraph" w:styleId="Footer">
    <w:name w:val="footer"/>
    <w:basedOn w:val="Normal"/>
    <w:link w:val="FooterChar"/>
    <w:uiPriority w:val="99"/>
    <w:unhideWhenUsed/>
    <w:rsid w:val="000C16DA"/>
    <w:pPr>
      <w:tabs>
        <w:tab w:val="center" w:pos="4320"/>
        <w:tab w:val="right" w:pos="8640"/>
      </w:tabs>
    </w:pPr>
  </w:style>
  <w:style w:type="character" w:customStyle="1" w:styleId="FooterChar">
    <w:name w:val="Footer Char"/>
    <w:basedOn w:val="DefaultParagraphFont"/>
    <w:link w:val="Footer"/>
    <w:uiPriority w:val="99"/>
    <w:rsid w:val="000C16DA"/>
    <w:rPr>
      <w:rFonts w:ascii="Calibri" w:hAnsi="Calibri"/>
      <w:sz w:val="22"/>
    </w:rPr>
  </w:style>
  <w:style w:type="character" w:styleId="PageNumber">
    <w:name w:val="page number"/>
    <w:basedOn w:val="DefaultParagraphFont"/>
    <w:uiPriority w:val="99"/>
    <w:semiHidden/>
    <w:unhideWhenUsed/>
    <w:rsid w:val="000C16DA"/>
  </w:style>
  <w:style w:type="character" w:styleId="Hyperlink">
    <w:name w:val="Hyperlink"/>
    <w:basedOn w:val="DefaultParagraphFont"/>
    <w:uiPriority w:val="99"/>
    <w:unhideWhenUsed/>
    <w:rsid w:val="000C16DA"/>
    <w:rPr>
      <w:color w:val="0000FF" w:themeColor="hyperlink"/>
      <w:u w:val="single"/>
    </w:rPr>
  </w:style>
  <w:style w:type="character" w:customStyle="1" w:styleId="Box">
    <w:name w:val="Box"/>
    <w:basedOn w:val="Emphasis"/>
    <w:uiPriority w:val="1"/>
    <w:qFormat/>
    <w:rsid w:val="00506019"/>
    <w:rPr>
      <w:rFonts w:ascii="Times New Roman" w:hAnsi="Times New Roman"/>
      <w:b/>
      <w:i w:val="0"/>
      <w:iCs/>
      <w:sz w:val="20"/>
      <w:u w:val="single"/>
      <w:bdr w:val="single" w:sz="8" w:space="0" w:color="auto"/>
    </w:rPr>
  </w:style>
  <w:style w:type="paragraph" w:styleId="TOC1">
    <w:name w:val="toc 1"/>
    <w:basedOn w:val="Normal"/>
    <w:next w:val="Normal"/>
    <w:autoRedefine/>
    <w:uiPriority w:val="39"/>
    <w:unhideWhenUsed/>
    <w:rsid w:val="00A5782F"/>
  </w:style>
  <w:style w:type="paragraph" w:styleId="TOC2">
    <w:name w:val="toc 2"/>
    <w:basedOn w:val="Normal"/>
    <w:next w:val="Normal"/>
    <w:autoRedefine/>
    <w:uiPriority w:val="39"/>
    <w:unhideWhenUsed/>
    <w:rsid w:val="00A5782F"/>
    <w:pPr>
      <w:ind w:left="200"/>
    </w:pPr>
  </w:style>
  <w:style w:type="paragraph" w:styleId="TOC3">
    <w:name w:val="toc 3"/>
    <w:basedOn w:val="Normal"/>
    <w:next w:val="Normal"/>
    <w:autoRedefine/>
    <w:uiPriority w:val="39"/>
    <w:unhideWhenUsed/>
    <w:rsid w:val="00A5782F"/>
    <w:pPr>
      <w:ind w:left="400"/>
    </w:pPr>
  </w:style>
  <w:style w:type="paragraph" w:styleId="TOC4">
    <w:name w:val="toc 4"/>
    <w:basedOn w:val="Normal"/>
    <w:next w:val="Normal"/>
    <w:autoRedefine/>
    <w:uiPriority w:val="39"/>
    <w:unhideWhenUsed/>
    <w:rsid w:val="00A5782F"/>
    <w:pPr>
      <w:ind w:left="600"/>
    </w:pPr>
  </w:style>
  <w:style w:type="paragraph" w:styleId="TOC5">
    <w:name w:val="toc 5"/>
    <w:basedOn w:val="Normal"/>
    <w:next w:val="Normal"/>
    <w:autoRedefine/>
    <w:uiPriority w:val="39"/>
    <w:unhideWhenUsed/>
    <w:rsid w:val="00A5782F"/>
    <w:pPr>
      <w:ind w:left="800"/>
    </w:pPr>
  </w:style>
  <w:style w:type="paragraph" w:styleId="TOC6">
    <w:name w:val="toc 6"/>
    <w:basedOn w:val="Normal"/>
    <w:next w:val="Normal"/>
    <w:autoRedefine/>
    <w:uiPriority w:val="39"/>
    <w:unhideWhenUsed/>
    <w:rsid w:val="00A5782F"/>
    <w:pPr>
      <w:ind w:left="1000"/>
    </w:pPr>
  </w:style>
  <w:style w:type="paragraph" w:styleId="TOC7">
    <w:name w:val="toc 7"/>
    <w:basedOn w:val="Normal"/>
    <w:next w:val="Normal"/>
    <w:autoRedefine/>
    <w:uiPriority w:val="39"/>
    <w:unhideWhenUsed/>
    <w:rsid w:val="00A5782F"/>
    <w:pPr>
      <w:ind w:left="1200"/>
    </w:pPr>
  </w:style>
  <w:style w:type="paragraph" w:styleId="TOC8">
    <w:name w:val="toc 8"/>
    <w:basedOn w:val="Normal"/>
    <w:next w:val="Normal"/>
    <w:autoRedefine/>
    <w:uiPriority w:val="39"/>
    <w:unhideWhenUsed/>
    <w:rsid w:val="00A5782F"/>
    <w:pPr>
      <w:ind w:left="1400"/>
    </w:pPr>
  </w:style>
  <w:style w:type="paragraph" w:styleId="TOC9">
    <w:name w:val="toc 9"/>
    <w:basedOn w:val="Normal"/>
    <w:next w:val="Normal"/>
    <w:autoRedefine/>
    <w:uiPriority w:val="39"/>
    <w:unhideWhenUsed/>
    <w:rsid w:val="00A5782F"/>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7DB4"/>
    <w:rPr>
      <w:rFonts w:ascii="Times New Roman" w:hAnsi="Times New Roman"/>
      <w:sz w:val="20"/>
    </w:rPr>
  </w:style>
  <w:style w:type="paragraph" w:styleId="Heading1">
    <w:name w:val="heading 1"/>
    <w:aliases w:val="Pocket"/>
    <w:basedOn w:val="Normal"/>
    <w:next w:val="Normal"/>
    <w:link w:val="Heading1Char"/>
    <w:uiPriority w:val="9"/>
    <w:qFormat/>
    <w:rsid w:val="00506019"/>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0C16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16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C16DA"/>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06019"/>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506019"/>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0C16D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16D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0C16DA"/>
    <w:rPr>
      <w:rFonts w:ascii="Times New Roman" w:eastAsiaTheme="majorEastAsia" w:hAnsi="Times New Roman" w:cstheme="majorBidi"/>
      <w:b/>
      <w:bCs/>
      <w:iCs/>
    </w:rPr>
  </w:style>
  <w:style w:type="paragraph" w:styleId="NoSpacing">
    <w:name w:val="No Spacing"/>
    <w:uiPriority w:val="1"/>
    <w:rsid w:val="000C16DA"/>
  </w:style>
  <w:style w:type="character" w:customStyle="1" w:styleId="StyleStyleBold12pt">
    <w:name w:val="Style Style Bold + 12 pt"/>
    <w:aliases w:val="Cite"/>
    <w:basedOn w:val="DefaultParagraphFont"/>
    <w:uiPriority w:val="5"/>
    <w:qFormat/>
    <w:rsid w:val="00506019"/>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506019"/>
    <w:rPr>
      <w:rFonts w:ascii="Times New Roman" w:hAnsi="Times New Roman"/>
      <w:b w:val="0"/>
      <w:sz w:val="20"/>
      <w:u w:val="single"/>
    </w:rPr>
  </w:style>
  <w:style w:type="paragraph" w:styleId="DocumentMap">
    <w:name w:val="Document Map"/>
    <w:basedOn w:val="Normal"/>
    <w:link w:val="DocumentMapChar"/>
    <w:uiPriority w:val="99"/>
    <w:semiHidden/>
    <w:unhideWhenUsed/>
    <w:rsid w:val="000C16DA"/>
    <w:rPr>
      <w:rFonts w:ascii="Lucida Grande" w:hAnsi="Lucida Grande" w:cs="Lucida Grande"/>
    </w:rPr>
  </w:style>
  <w:style w:type="character" w:customStyle="1" w:styleId="DocumentMapChar">
    <w:name w:val="Document Map Char"/>
    <w:basedOn w:val="DefaultParagraphFont"/>
    <w:link w:val="DocumentMap"/>
    <w:uiPriority w:val="99"/>
    <w:semiHidden/>
    <w:rsid w:val="000C16DA"/>
    <w:rPr>
      <w:rFonts w:ascii="Lucida Grande" w:hAnsi="Lucida Grande" w:cs="Lucida Grande"/>
      <w:sz w:val="22"/>
    </w:rPr>
  </w:style>
  <w:style w:type="paragraph" w:styleId="ListParagraph">
    <w:name w:val="List Paragraph"/>
    <w:basedOn w:val="Normal"/>
    <w:uiPriority w:val="34"/>
    <w:rsid w:val="000C16DA"/>
    <w:pPr>
      <w:ind w:left="720"/>
      <w:contextualSpacing/>
    </w:pPr>
  </w:style>
  <w:style w:type="paragraph" w:styleId="Header">
    <w:name w:val="header"/>
    <w:basedOn w:val="Normal"/>
    <w:link w:val="HeaderChar"/>
    <w:uiPriority w:val="99"/>
    <w:unhideWhenUsed/>
    <w:rsid w:val="000C16DA"/>
    <w:pPr>
      <w:tabs>
        <w:tab w:val="center" w:pos="4320"/>
        <w:tab w:val="right" w:pos="8640"/>
      </w:tabs>
    </w:pPr>
  </w:style>
  <w:style w:type="character" w:customStyle="1" w:styleId="HeaderChar">
    <w:name w:val="Header Char"/>
    <w:basedOn w:val="DefaultParagraphFont"/>
    <w:link w:val="Header"/>
    <w:uiPriority w:val="99"/>
    <w:rsid w:val="000C16DA"/>
    <w:rPr>
      <w:rFonts w:ascii="Calibri" w:hAnsi="Calibri"/>
      <w:sz w:val="22"/>
    </w:rPr>
  </w:style>
  <w:style w:type="paragraph" w:styleId="Footer">
    <w:name w:val="footer"/>
    <w:basedOn w:val="Normal"/>
    <w:link w:val="FooterChar"/>
    <w:uiPriority w:val="99"/>
    <w:unhideWhenUsed/>
    <w:rsid w:val="000C16DA"/>
    <w:pPr>
      <w:tabs>
        <w:tab w:val="center" w:pos="4320"/>
        <w:tab w:val="right" w:pos="8640"/>
      </w:tabs>
    </w:pPr>
  </w:style>
  <w:style w:type="character" w:customStyle="1" w:styleId="FooterChar">
    <w:name w:val="Footer Char"/>
    <w:basedOn w:val="DefaultParagraphFont"/>
    <w:link w:val="Footer"/>
    <w:uiPriority w:val="99"/>
    <w:rsid w:val="000C16DA"/>
    <w:rPr>
      <w:rFonts w:ascii="Calibri" w:hAnsi="Calibri"/>
      <w:sz w:val="22"/>
    </w:rPr>
  </w:style>
  <w:style w:type="character" w:styleId="PageNumber">
    <w:name w:val="page number"/>
    <w:basedOn w:val="DefaultParagraphFont"/>
    <w:uiPriority w:val="99"/>
    <w:semiHidden/>
    <w:unhideWhenUsed/>
    <w:rsid w:val="000C16DA"/>
  </w:style>
  <w:style w:type="character" w:styleId="Hyperlink">
    <w:name w:val="Hyperlink"/>
    <w:basedOn w:val="DefaultParagraphFont"/>
    <w:uiPriority w:val="99"/>
    <w:unhideWhenUsed/>
    <w:rsid w:val="000C16DA"/>
    <w:rPr>
      <w:color w:val="0000FF" w:themeColor="hyperlink"/>
      <w:u w:val="single"/>
    </w:rPr>
  </w:style>
  <w:style w:type="character" w:customStyle="1" w:styleId="Box">
    <w:name w:val="Box"/>
    <w:basedOn w:val="Emphasis"/>
    <w:uiPriority w:val="1"/>
    <w:qFormat/>
    <w:rsid w:val="00506019"/>
    <w:rPr>
      <w:rFonts w:ascii="Times New Roman" w:hAnsi="Times New Roman"/>
      <w:b/>
      <w:i w:val="0"/>
      <w:iCs/>
      <w:sz w:val="20"/>
      <w:u w:val="single"/>
      <w:bdr w:val="single" w:sz="8" w:space="0" w:color="auto"/>
    </w:rPr>
  </w:style>
  <w:style w:type="paragraph" w:styleId="TOC1">
    <w:name w:val="toc 1"/>
    <w:basedOn w:val="Normal"/>
    <w:next w:val="Normal"/>
    <w:autoRedefine/>
    <w:uiPriority w:val="39"/>
    <w:unhideWhenUsed/>
    <w:rsid w:val="00A5782F"/>
  </w:style>
  <w:style w:type="paragraph" w:styleId="TOC2">
    <w:name w:val="toc 2"/>
    <w:basedOn w:val="Normal"/>
    <w:next w:val="Normal"/>
    <w:autoRedefine/>
    <w:uiPriority w:val="39"/>
    <w:unhideWhenUsed/>
    <w:rsid w:val="00A5782F"/>
    <w:pPr>
      <w:ind w:left="200"/>
    </w:pPr>
  </w:style>
  <w:style w:type="paragraph" w:styleId="TOC3">
    <w:name w:val="toc 3"/>
    <w:basedOn w:val="Normal"/>
    <w:next w:val="Normal"/>
    <w:autoRedefine/>
    <w:uiPriority w:val="39"/>
    <w:unhideWhenUsed/>
    <w:rsid w:val="00A5782F"/>
    <w:pPr>
      <w:ind w:left="400"/>
    </w:pPr>
  </w:style>
  <w:style w:type="paragraph" w:styleId="TOC4">
    <w:name w:val="toc 4"/>
    <w:basedOn w:val="Normal"/>
    <w:next w:val="Normal"/>
    <w:autoRedefine/>
    <w:uiPriority w:val="39"/>
    <w:unhideWhenUsed/>
    <w:rsid w:val="00A5782F"/>
    <w:pPr>
      <w:ind w:left="600"/>
    </w:pPr>
  </w:style>
  <w:style w:type="paragraph" w:styleId="TOC5">
    <w:name w:val="toc 5"/>
    <w:basedOn w:val="Normal"/>
    <w:next w:val="Normal"/>
    <w:autoRedefine/>
    <w:uiPriority w:val="39"/>
    <w:unhideWhenUsed/>
    <w:rsid w:val="00A5782F"/>
    <w:pPr>
      <w:ind w:left="800"/>
    </w:pPr>
  </w:style>
  <w:style w:type="paragraph" w:styleId="TOC6">
    <w:name w:val="toc 6"/>
    <w:basedOn w:val="Normal"/>
    <w:next w:val="Normal"/>
    <w:autoRedefine/>
    <w:uiPriority w:val="39"/>
    <w:unhideWhenUsed/>
    <w:rsid w:val="00A5782F"/>
    <w:pPr>
      <w:ind w:left="1000"/>
    </w:pPr>
  </w:style>
  <w:style w:type="paragraph" w:styleId="TOC7">
    <w:name w:val="toc 7"/>
    <w:basedOn w:val="Normal"/>
    <w:next w:val="Normal"/>
    <w:autoRedefine/>
    <w:uiPriority w:val="39"/>
    <w:unhideWhenUsed/>
    <w:rsid w:val="00A5782F"/>
    <w:pPr>
      <w:ind w:left="1200"/>
    </w:pPr>
  </w:style>
  <w:style w:type="paragraph" w:styleId="TOC8">
    <w:name w:val="toc 8"/>
    <w:basedOn w:val="Normal"/>
    <w:next w:val="Normal"/>
    <w:autoRedefine/>
    <w:uiPriority w:val="39"/>
    <w:unhideWhenUsed/>
    <w:rsid w:val="00A5782F"/>
    <w:pPr>
      <w:ind w:left="1400"/>
    </w:pPr>
  </w:style>
  <w:style w:type="paragraph" w:styleId="TOC9">
    <w:name w:val="toc 9"/>
    <w:basedOn w:val="Normal"/>
    <w:next w:val="Normal"/>
    <w:autoRedefine/>
    <w:uiPriority w:val="39"/>
    <w:unhideWhenUsed/>
    <w:rsid w:val="00A5782F"/>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mediaite.com/tv/bill-maher-ignorantly-rants-against-the-cuban-embargo-adding-himself-to-the-list-of-useful-idiots/" TargetMode="External"/><Relationship Id="rId21" Type="http://schemas.openxmlformats.org/officeDocument/2006/relationships/hyperlink" Target="http://www.time.com/time/arts/article/0,8599,48773,00.html" TargetMode="External"/><Relationship Id="rId22" Type="http://schemas.openxmlformats.org/officeDocument/2006/relationships/hyperlink" Target="http://pjmedia.com/ronradosh/2013/03/18/the-time-to-help-cubas-brave-dissidents-is-now-why-the-embargo-must-not-be-lifted/?singlepage=true" TargetMode="External"/><Relationship Id="rId23" Type="http://schemas.openxmlformats.org/officeDocument/2006/relationships/hyperlink" Target="http://devresearchcenter.org/2013/04/08/who-benefits-and-loses-if-the-us-cuba-embargo-is-lifted-by-jorge-a-sanguinetty/" TargetMode="External"/><Relationship Id="rId24" Type="http://schemas.openxmlformats.org/officeDocument/2006/relationships/hyperlink" Target="http://www.internationalpolicydigest.org/2013/05/09/time-to-strengthen-the-cuban-embargo/" TargetMode="External"/><Relationship Id="rId25" Type="http://schemas.openxmlformats.org/officeDocument/2006/relationships/hyperlink" Target="http://www.alligator.org/opinion/columns/article_5a4cd64c-d58f-11de-9dbe-001cc4c002e0.html" TargetMode="External"/><Relationship Id="rId26" Type="http://schemas.openxmlformats.org/officeDocument/2006/relationships/hyperlink" Target="http://www.foxnews.com/story/0,2933,340330,00.html" TargetMode="External"/><Relationship Id="rId27" Type="http://schemas.openxmlformats.org/officeDocument/2006/relationships/hyperlink" Target="http://www.nytimes.com/2008/07/25/opinion/25iht-edcarone.1.14793496.html" TargetMode="External"/><Relationship Id="rId28" Type="http://schemas.openxmlformats.org/officeDocument/2006/relationships/hyperlink" Target="http://www.nytimes.com/2007/12/25/science/25cuba.html?pagewanted=1&amp;_r=3&amp;" TargetMode="External"/><Relationship Id="rId29" Type="http://schemas.openxmlformats.org/officeDocument/2006/relationships/hyperlink" Target="http://www.scoop.co.nz/stories/WO0906/S00198.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nationalinterest.org/commentary/the-pointless-cuba-embargo-7834?page=1" TargetMode="External"/><Relationship Id="rId31" Type="http://schemas.openxmlformats.org/officeDocument/2006/relationships/header" Target="header1.xml"/><Relationship Id="rId32" Type="http://schemas.openxmlformats.org/officeDocument/2006/relationships/footer" Target="footer1.xml"/><Relationship Id="rId9" Type="http://schemas.openxmlformats.org/officeDocument/2006/relationships/hyperlink" Target="http://www.washingtonpost.com/blogs/right-turn/post/obamas-cuba-appeasement/2011/03/29/gIQAjuL2tL_blog.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eritage.org/research/commentary/2009/04/keep-the-embargo-o" TargetMode="External"/><Relationship Id="rId33" Type="http://schemas.openxmlformats.org/officeDocument/2006/relationships/footer" Target="footer2.xm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news.bbc.co.uk/2/hi/8612765.stm" TargetMode="External"/><Relationship Id="rId11" Type="http://schemas.openxmlformats.org/officeDocument/2006/relationships/hyperlink" Target="http://thehavananote.com/node/845" TargetMode="External"/><Relationship Id="rId12" Type="http://schemas.openxmlformats.org/officeDocument/2006/relationships/hyperlink" Target="http://thehavananote.com/node/845" TargetMode="External"/><Relationship Id="rId13" Type="http://schemas.openxmlformats.org/officeDocument/2006/relationships/hyperlink" Target="http://www.heritage.org/research/commentary/2012/05/how-to-achieve-real-political-reform-in-cuba" TargetMode="External"/><Relationship Id="rId14" Type="http://schemas.openxmlformats.org/officeDocument/2006/relationships/hyperlink" Target="http://blog.heritage.org/2010/04/03/cuba-change-is-not-one-sided/" TargetMode="External"/><Relationship Id="rId15" Type="http://schemas.openxmlformats.org/officeDocument/2006/relationships/hyperlink" Target="http://www.princeton.edu/~hmilner/forthcoming%20papers/MilnerMukherjee_Democratization%26EconGlobalization_ARPS.pdf" TargetMode="External"/><Relationship Id="rId16" Type="http://schemas.openxmlformats.org/officeDocument/2006/relationships/hyperlink" Target="http://articles.sun-sentinel.com/2013-02-27/news/fl-gmcol-oped0228-20130227_1_cuban-spies-castro-clan-ral-castro" TargetMode="External"/><Relationship Id="rId17" Type="http://schemas.openxmlformats.org/officeDocument/2006/relationships/hyperlink" Target="http://news.bbc.co.uk/2/hi/8612765.stm" TargetMode="External"/><Relationship Id="rId18" Type="http://schemas.openxmlformats.org/officeDocument/2006/relationships/hyperlink" Target="http://blog.heritage.org/2012/01/13/ladies-in-white-and-obama%E2%80%99s-failed-policy-of-cuban-appeasement/" TargetMode="External"/><Relationship Id="rId19" Type="http://schemas.openxmlformats.org/officeDocument/2006/relationships/hyperlink" Target="http://articles.sun-sentinel.com/2012-11-22/news/fl-gmcol-oped1122-20121122_1_dissidents-freedom-of-political-prisoners-human-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tersusk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13</TotalTime>
  <Pages>29</Pages>
  <Words>15133</Words>
  <Characters>86259</Characters>
  <Application>Microsoft Macintosh Word</Application>
  <DocSecurity>0</DocSecurity>
  <Lines>718</Lines>
  <Paragraphs>202</Paragraphs>
  <ScaleCrop>false</ScaleCrop>
  <Company>Whitman College</Company>
  <LinksUpToDate>false</LinksUpToDate>
  <CharactersWithSpaces>101190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Susko</dc:creator>
  <cp:keywords/>
  <dc:description/>
  <cp:lastModifiedBy>Peter Susko</cp:lastModifiedBy>
  <cp:revision>3</cp:revision>
  <dcterms:created xsi:type="dcterms:W3CDTF">2013-07-05T23:50:00Z</dcterms:created>
  <dcterms:modified xsi:type="dcterms:W3CDTF">2013-07-06T14:50:00Z</dcterms:modified>
</cp:coreProperties>
</file>